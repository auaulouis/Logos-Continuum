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761" w:rsidRPr="009D40B9" w:rsidRDefault="008C6761" w:rsidP="00274562">
      <w:pPr>
        <w:pStyle w:val="Heading1"/>
      </w:pPr>
      <w:bookmarkStart w:id="0" w:name="_GoBack"/>
      <w:bookmarkEnd w:id="0"/>
      <w:r w:rsidRPr="009D40B9">
        <w:t>Case</w:t>
      </w:r>
    </w:p>
    <w:p w:rsidR="00274562" w:rsidRDefault="00274562" w:rsidP="00274562">
      <w:pPr>
        <w:pStyle w:val="Heading2"/>
        <w:rPr>
          <w:rFonts w:eastAsia="Times New Roman"/>
        </w:rPr>
      </w:pPr>
      <w:r w:rsidRPr="009D40B9">
        <w:rPr>
          <w:rFonts w:eastAsia="Times New Roman"/>
        </w:rPr>
        <w:lastRenderedPageBreak/>
        <w:t>AT: Relations Advantage</w:t>
      </w:r>
    </w:p>
    <w:p w:rsidR="00755073" w:rsidRDefault="00755073" w:rsidP="005A0B75">
      <w:pPr>
        <w:pStyle w:val="Heading3"/>
      </w:pPr>
      <w:r>
        <w:lastRenderedPageBreak/>
        <w:t xml:space="preserve">AT: Relations </w:t>
      </w:r>
      <w:r w:rsidR="00A42AD7">
        <w:t>Impact</w:t>
      </w:r>
    </w:p>
    <w:p w:rsidR="00A42AD7" w:rsidRPr="00A42AD7" w:rsidRDefault="00A42AD7" w:rsidP="00A42AD7">
      <w:pPr>
        <w:pStyle w:val="Heading4"/>
      </w:pPr>
      <w:r>
        <w:t xml:space="preserve">No mechanism for </w:t>
      </w:r>
      <w:r w:rsidRPr="00A42AD7">
        <w:rPr>
          <w:u w:val="single"/>
        </w:rPr>
        <w:t>effective cooperation</w:t>
      </w:r>
      <w:r>
        <w:t xml:space="preserve"> </w:t>
      </w:r>
    </w:p>
    <w:p w:rsidR="00755073" w:rsidRPr="00755073" w:rsidRDefault="00755073" w:rsidP="00755073">
      <w:pPr>
        <w:rPr>
          <w:rStyle w:val="StyleStyleBold12pt"/>
          <w:b w:val="0"/>
          <w:bCs w:val="0"/>
          <w:sz w:val="22"/>
        </w:rPr>
      </w:pPr>
      <w:r w:rsidRPr="00755073">
        <w:rPr>
          <w:rStyle w:val="Heading4Char"/>
        </w:rPr>
        <w:t>Danelo, 11</w:t>
      </w:r>
      <w:r w:rsidRPr="00755073">
        <w:t xml:space="preserve"> [T</w:t>
      </w:r>
      <w:r w:rsidRPr="00755073">
        <w:rPr>
          <w:sz w:val="12"/>
        </w:rPr>
        <w:t xml:space="preserve"> </w:t>
      </w:r>
      <w:r w:rsidRPr="00755073">
        <w:t>OWARD A</w:t>
      </w:r>
      <w:r w:rsidRPr="00755073">
        <w:rPr>
          <w:sz w:val="12"/>
        </w:rPr>
        <w:t xml:space="preserve"> </w:t>
      </w:r>
      <w:r w:rsidRPr="00755073">
        <w:t>U.S.</w:t>
      </w:r>
      <w:r w:rsidRPr="00755073">
        <w:rPr>
          <w:sz w:val="12"/>
        </w:rPr>
        <w:t xml:space="preserve"> </w:t>
      </w:r>
      <w:r w:rsidRPr="00755073">
        <w:t>-</w:t>
      </w:r>
      <w:r w:rsidRPr="00755073">
        <w:rPr>
          <w:sz w:val="12"/>
        </w:rPr>
        <w:t xml:space="preserve"> </w:t>
      </w:r>
      <w:r w:rsidRPr="00755073">
        <w:t>M</w:t>
      </w:r>
      <w:r w:rsidRPr="00755073">
        <w:rPr>
          <w:sz w:val="12"/>
        </w:rPr>
        <w:t xml:space="preserve"> </w:t>
      </w:r>
      <w:r w:rsidRPr="00755073">
        <w:t xml:space="preserve">EXICO </w:t>
      </w:r>
      <w:r w:rsidRPr="00755073">
        <w:rPr>
          <w:sz w:val="12"/>
        </w:rPr>
        <w:t xml:space="preserve"> </w:t>
      </w:r>
      <w:r w:rsidRPr="00755073">
        <w:t>S</w:t>
      </w:r>
      <w:r w:rsidRPr="00755073">
        <w:rPr>
          <w:sz w:val="12"/>
        </w:rPr>
        <w:t xml:space="preserve"> </w:t>
      </w:r>
      <w:r w:rsidRPr="00755073">
        <w:t xml:space="preserve">ECURITY </w:t>
      </w:r>
      <w:r w:rsidRPr="00755073">
        <w:rPr>
          <w:sz w:val="12"/>
        </w:rPr>
        <w:t xml:space="preserve"> </w:t>
      </w:r>
      <w:r w:rsidRPr="00755073">
        <w:t>S</w:t>
      </w:r>
      <w:r w:rsidRPr="00755073">
        <w:rPr>
          <w:sz w:val="12"/>
        </w:rPr>
        <w:t xml:space="preserve"> </w:t>
      </w:r>
      <w:r w:rsidRPr="00755073">
        <w:t>TRATEGY</w:t>
      </w:r>
      <w:r w:rsidRPr="00755073">
        <w:rPr>
          <w:sz w:val="12"/>
        </w:rPr>
        <w:t xml:space="preserve"> </w:t>
      </w:r>
      <w:r w:rsidRPr="00755073">
        <w:t>:</w:t>
      </w:r>
      <w:r w:rsidRPr="00755073">
        <w:rPr>
          <w:sz w:val="12"/>
        </w:rPr>
        <w:t xml:space="preserve"> </w:t>
      </w:r>
      <w:r w:rsidRPr="00755073">
        <w:t>T</w:t>
      </w:r>
      <w:r w:rsidRPr="00755073">
        <w:rPr>
          <w:sz w:val="12"/>
        </w:rPr>
        <w:t xml:space="preserve"> </w:t>
      </w:r>
      <w:r w:rsidRPr="00755073">
        <w:t xml:space="preserve">HE </w:t>
      </w:r>
      <w:r w:rsidRPr="00755073">
        <w:rPr>
          <w:sz w:val="12"/>
        </w:rPr>
        <w:t xml:space="preserve"> </w:t>
      </w:r>
      <w:r w:rsidRPr="00755073">
        <w:t>G</w:t>
      </w:r>
      <w:r w:rsidRPr="00755073">
        <w:rPr>
          <w:sz w:val="12"/>
        </w:rPr>
        <w:t xml:space="preserve"> </w:t>
      </w:r>
      <w:r w:rsidRPr="00755073">
        <w:t xml:space="preserve">EOPOLITICS OF </w:t>
      </w:r>
      <w:r w:rsidRPr="00755073">
        <w:rPr>
          <w:sz w:val="12"/>
        </w:rPr>
        <w:t xml:space="preserve"> </w:t>
      </w:r>
      <w:r w:rsidRPr="00755073">
        <w:t>N</w:t>
      </w:r>
      <w:r w:rsidRPr="00755073">
        <w:rPr>
          <w:sz w:val="12"/>
        </w:rPr>
        <w:t xml:space="preserve"> </w:t>
      </w:r>
      <w:r w:rsidRPr="00755073">
        <w:t xml:space="preserve">ORTHERN </w:t>
      </w:r>
      <w:r w:rsidRPr="00755073">
        <w:rPr>
          <w:sz w:val="12"/>
        </w:rPr>
        <w:t xml:space="preserve"> </w:t>
      </w:r>
      <w:r w:rsidRPr="00755073">
        <w:t>M</w:t>
      </w:r>
      <w:r w:rsidRPr="00755073">
        <w:rPr>
          <w:sz w:val="12"/>
        </w:rPr>
        <w:t xml:space="preserve"> </w:t>
      </w:r>
      <w:r w:rsidRPr="00755073">
        <w:t xml:space="preserve">EXICO AND THE </w:t>
      </w:r>
      <w:r w:rsidRPr="00755073">
        <w:rPr>
          <w:sz w:val="12"/>
        </w:rPr>
        <w:t xml:space="preserve"> </w:t>
      </w:r>
      <w:r w:rsidRPr="00755073">
        <w:t>I</w:t>
      </w:r>
      <w:r w:rsidRPr="00755073">
        <w:rPr>
          <w:sz w:val="12"/>
        </w:rPr>
        <w:t xml:space="preserve"> </w:t>
      </w:r>
      <w:r w:rsidRPr="00755073">
        <w:t xml:space="preserve">MPLICATIONS FOR </w:t>
      </w:r>
      <w:r w:rsidRPr="00755073">
        <w:rPr>
          <w:sz w:val="12"/>
        </w:rPr>
        <w:t xml:space="preserve"> </w:t>
      </w:r>
      <w:r w:rsidRPr="00755073">
        <w:t>U.S.</w:t>
      </w:r>
      <w:r w:rsidRPr="00755073">
        <w:rPr>
          <w:sz w:val="12"/>
        </w:rPr>
        <w:t xml:space="preserve"> </w:t>
      </w:r>
      <w:r w:rsidRPr="00755073">
        <w:t>P</w:t>
      </w:r>
      <w:r w:rsidRPr="00755073">
        <w:rPr>
          <w:sz w:val="12"/>
        </w:rPr>
        <w:t xml:space="preserve"> </w:t>
      </w:r>
      <w:r w:rsidRPr="00755073">
        <w:t>OLICY</w:t>
      </w:r>
      <w:r w:rsidRPr="00755073">
        <w:rPr>
          <w:sz w:val="12"/>
        </w:rPr>
        <w:t xml:space="preserve"> </w:t>
      </w:r>
      <w:r w:rsidRPr="00755073">
        <w:t xml:space="preserve">By </w:t>
      </w:r>
      <w:r w:rsidRPr="00755073">
        <w:rPr>
          <w:sz w:val="12"/>
        </w:rPr>
        <w:t xml:space="preserve"> </w:t>
      </w:r>
      <w:r w:rsidRPr="00755073">
        <w:t>David J. Danel</w:t>
      </w:r>
      <w:r>
        <w:t xml:space="preserve">o, </w:t>
      </w:r>
      <w:hyperlink r:id="rId11" w:history="1">
        <w:r w:rsidR="00A42AD7" w:rsidRPr="006C18C4">
          <w:rPr>
            <w:rStyle w:val="Hyperlink"/>
          </w:rPr>
          <w:t>https://www.fpri.org/docs/Toward_a_US_Mexico_Security_Strategy_Danelo.pdf</w:t>
        </w:r>
      </w:hyperlink>
      <w:r w:rsidR="00A42AD7">
        <w:t xml:space="preserve">] </w:t>
      </w:r>
    </w:p>
    <w:p w:rsidR="00755073" w:rsidRPr="00755073" w:rsidRDefault="00755073" w:rsidP="00755073">
      <w:pPr>
        <w:rPr>
          <w:rStyle w:val="StyleBoldUnderline"/>
        </w:rPr>
      </w:pPr>
      <w:r w:rsidRPr="00755073">
        <w:rPr>
          <w:rStyle w:val="StyleBoldUnderline"/>
        </w:rPr>
        <w:t>The problems along the Rio Grande were confirmed in October</w:t>
      </w:r>
      <w:r w:rsidRPr="00755073">
        <w:rPr>
          <w:sz w:val="10"/>
        </w:rPr>
        <w:t xml:space="preserve"> </w:t>
      </w:r>
      <w:r w:rsidRPr="00755073">
        <w:rPr>
          <w:rStyle w:val="StyleBoldUnderline"/>
        </w:rPr>
        <w:t>2010</w:t>
      </w:r>
      <w:r w:rsidRPr="00755073">
        <w:rPr>
          <w:sz w:val="10"/>
        </w:rPr>
        <w:t xml:space="preserve">, just </w:t>
      </w:r>
      <w:r w:rsidRPr="00755073">
        <w:rPr>
          <w:rStyle w:val="StyleBoldUnderline"/>
        </w:rPr>
        <w:t>two weeks after</w:t>
      </w:r>
      <w:r w:rsidRPr="00755073">
        <w:rPr>
          <w:sz w:val="10"/>
        </w:rPr>
        <w:t xml:space="preserve">  </w:t>
      </w:r>
      <w:r w:rsidRPr="00755073">
        <w:rPr>
          <w:rStyle w:val="StyleBoldUnderline"/>
        </w:rPr>
        <w:t>Mexico’s bicentennial celebration</w:t>
      </w:r>
      <w:r w:rsidRPr="00755073">
        <w:rPr>
          <w:sz w:val="10"/>
        </w:rPr>
        <w:t xml:space="preserve">. David and Tiffany Hartley, a married couple who had  moved to the border from Colorado three years earlier for a job in the oil industry,  1 </w:t>
      </w:r>
      <w:r w:rsidRPr="00755073">
        <w:rPr>
          <w:rStyle w:val="StyleBoldUnderline"/>
        </w:rPr>
        <w:t>The worst massacre</w:t>
      </w:r>
      <w:r w:rsidRPr="00755073">
        <w:rPr>
          <w:sz w:val="10"/>
        </w:rPr>
        <w:t xml:space="preserve"> of migrants chronicled by international media happened in August 2010 in Tamaulipas, </w:t>
      </w:r>
      <w:r w:rsidRPr="00755073">
        <w:rPr>
          <w:rStyle w:val="StyleBoldUnderline"/>
        </w:rPr>
        <w:t>where</w:t>
      </w:r>
      <w:r w:rsidRPr="00755073">
        <w:rPr>
          <w:sz w:val="10"/>
        </w:rPr>
        <w:t xml:space="preserve">  </w:t>
      </w:r>
      <w:r w:rsidRPr="00755073">
        <w:rPr>
          <w:rStyle w:val="StyleBoldUnderline"/>
        </w:rPr>
        <w:t xml:space="preserve">the bodies of 72 migrant workers were discovered. </w:t>
      </w:r>
      <w:r w:rsidRPr="00755073">
        <w:rPr>
          <w:sz w:val="10"/>
        </w:rPr>
        <w:t xml:space="preserve">Members of Los Zetas reportedly  were  held responsible.  2 Statistics reported in northeastern Mexico, September 2010. </w:t>
      </w:r>
      <w:bookmarkStart w:id="1" w:name="9"/>
      <w:bookmarkEnd w:id="1"/>
      <w:r w:rsidRPr="00755073">
        <w:rPr>
          <w:sz w:val="10"/>
        </w:rPr>
        <w:t xml:space="preserve">5 Foreign Policy Research Institute ventured illegally on jet skis into the Mexican waters of the Rio Grande. As the Hartleys  searched for an abandoned Catholic church they had previously tou red for recreation,  Mexican bandits allegedly ambushed them in speedboats. The husband, David, was missing  after the encounter and, according to Tif fany, was wounded and killed.  </w:t>
      </w:r>
      <w:r w:rsidRPr="00755073">
        <w:rPr>
          <w:rStyle w:val="StyleBoldUnderline"/>
        </w:rPr>
        <w:t>The</w:t>
      </w:r>
      <w:r w:rsidRPr="00755073">
        <w:rPr>
          <w:sz w:val="10"/>
        </w:rPr>
        <w:t xml:space="preserve"> </w:t>
      </w:r>
      <w:r w:rsidRPr="00755073">
        <w:rPr>
          <w:rStyle w:val="StyleBoldUnderline"/>
        </w:rPr>
        <w:t xml:space="preserve">incident illustrated </w:t>
      </w:r>
      <w:r w:rsidRPr="00755073">
        <w:rPr>
          <w:rStyle w:val="Emphasis"/>
        </w:rPr>
        <w:t>the lack of an effective cooperative</w:t>
      </w:r>
      <w:r w:rsidRPr="00755073">
        <w:rPr>
          <w:rStyle w:val="StyleBoldUnderline"/>
        </w:rPr>
        <w:t xml:space="preserve"> </w:t>
      </w:r>
      <w:r w:rsidRPr="00755073">
        <w:rPr>
          <w:sz w:val="10"/>
        </w:rPr>
        <w:t xml:space="preserve">security </w:t>
      </w:r>
      <w:r w:rsidRPr="00755073">
        <w:rPr>
          <w:rStyle w:val="Emphasis"/>
        </w:rPr>
        <w:t>strategy</w:t>
      </w:r>
      <w:r w:rsidRPr="00755073">
        <w:rPr>
          <w:sz w:val="10"/>
        </w:rPr>
        <w:t xml:space="preserve"> </w:t>
      </w:r>
      <w:r w:rsidRPr="00755073">
        <w:rPr>
          <w:rStyle w:val="StyleBoldUnderline"/>
        </w:rPr>
        <w:t>between</w:t>
      </w:r>
      <w:r w:rsidRPr="00755073">
        <w:rPr>
          <w:sz w:val="10"/>
        </w:rPr>
        <w:t xml:space="preserve">  </w:t>
      </w:r>
      <w:r w:rsidRPr="00755073">
        <w:rPr>
          <w:rStyle w:val="StyleBoldUnderline"/>
        </w:rPr>
        <w:t xml:space="preserve">Mexico and the </w:t>
      </w:r>
      <w:r w:rsidRPr="00755073">
        <w:rPr>
          <w:rStyle w:val="Emphasis"/>
        </w:rPr>
        <w:t>U</w:t>
      </w:r>
      <w:r w:rsidRPr="00755073">
        <w:rPr>
          <w:sz w:val="10"/>
        </w:rPr>
        <w:t xml:space="preserve">nited </w:t>
      </w:r>
      <w:r w:rsidRPr="00755073">
        <w:rPr>
          <w:rStyle w:val="Emphasis"/>
        </w:rPr>
        <w:t>S</w:t>
      </w:r>
      <w:r w:rsidRPr="00755073">
        <w:rPr>
          <w:sz w:val="10"/>
        </w:rPr>
        <w:t xml:space="preserve">tates. </w:t>
      </w:r>
      <w:r w:rsidRPr="00755073">
        <w:rPr>
          <w:rStyle w:val="StyleBoldUnderline"/>
        </w:rPr>
        <w:t>Although both nations have pushed forward diplomatic</w:t>
      </w:r>
      <w:r w:rsidRPr="00755073">
        <w:rPr>
          <w:sz w:val="10"/>
        </w:rPr>
        <w:t xml:space="preserve">  </w:t>
      </w:r>
      <w:r w:rsidRPr="00755073">
        <w:rPr>
          <w:rStyle w:val="StyleBoldUnderline"/>
        </w:rPr>
        <w:t>platitudes</w:t>
      </w:r>
      <w:r w:rsidRPr="00755073">
        <w:rPr>
          <w:sz w:val="10"/>
        </w:rPr>
        <w:t xml:space="preserve">, </w:t>
      </w:r>
      <w:r w:rsidRPr="00755073">
        <w:rPr>
          <w:rStyle w:val="StyleBoldUnderline"/>
        </w:rPr>
        <w:t xml:space="preserve">the current absence of security along the U.S.-Mexico frontier </w:t>
      </w:r>
      <w:r w:rsidRPr="00755073">
        <w:rPr>
          <w:rStyle w:val="Emphasis"/>
        </w:rPr>
        <w:t>is</w:t>
      </w:r>
      <w:r w:rsidRPr="00755073">
        <w:rPr>
          <w:rStyle w:val="StyleBoldUnderline"/>
        </w:rPr>
        <w:t xml:space="preserve"> both</w:t>
      </w:r>
      <w:r w:rsidRPr="00755073">
        <w:rPr>
          <w:sz w:val="10"/>
        </w:rPr>
        <w:t xml:space="preserve">  </w:t>
      </w:r>
      <w:r w:rsidRPr="00755073">
        <w:rPr>
          <w:rStyle w:val="StyleBoldUnderline"/>
        </w:rPr>
        <w:t xml:space="preserve">unacceptable and </w:t>
      </w:r>
      <w:r w:rsidRPr="00755073">
        <w:rPr>
          <w:rStyle w:val="Emphasis"/>
        </w:rPr>
        <w:t>unsustainable</w:t>
      </w:r>
      <w:r w:rsidRPr="00755073">
        <w:rPr>
          <w:sz w:val="10"/>
        </w:rPr>
        <w:t xml:space="preserve">. Indeed, the furious reactions to the Hartley  incident  appear similar to Arizonans ’ responses in April 2010 to the death of rancher Robert Krentz,  whose murder preceded the state legislature’s passage of SB 1070, Arizona’s controver sial  illegal immigration law.  Despite the well - publicized capture o f Mexican cartel kingpins, there are no signs that the  anarchy south of the border will soon abate. Mexico’s inability to control the cartels has  exposed fundamental weaknesses in the Mexican state, particularly in the north. Regional  kingpins continue to  seek authority over local governments and businesses in addition to  control over smuggling routes. </w:t>
      </w:r>
      <w:r w:rsidRPr="00755073">
        <w:rPr>
          <w:rStyle w:val="StyleBoldUnderline"/>
        </w:rPr>
        <w:t>These developments are a natural consequence of many</w:t>
      </w:r>
      <w:r w:rsidRPr="00755073">
        <w:rPr>
          <w:sz w:val="10"/>
        </w:rPr>
        <w:t xml:space="preserve">  </w:t>
      </w:r>
      <w:r w:rsidRPr="00755073">
        <w:rPr>
          <w:rStyle w:val="StyleBoldUnderline"/>
        </w:rPr>
        <w:t>forces</w:t>
      </w:r>
      <w:r w:rsidRPr="00755073">
        <w:rPr>
          <w:sz w:val="10"/>
        </w:rPr>
        <w:t xml:space="preserve"> — </w:t>
      </w:r>
      <w:r w:rsidRPr="00755073">
        <w:rPr>
          <w:rStyle w:val="StyleBoldUnderline"/>
        </w:rPr>
        <w:t>including</w:t>
      </w:r>
      <w:r w:rsidRPr="00755073">
        <w:rPr>
          <w:sz w:val="10"/>
        </w:rPr>
        <w:t xml:space="preserve"> </w:t>
      </w:r>
      <w:r w:rsidRPr="00755073">
        <w:rPr>
          <w:rStyle w:val="StyleBoldUnderline"/>
        </w:rPr>
        <w:t>NAFTA</w:t>
      </w:r>
      <w:r w:rsidRPr="00755073">
        <w:rPr>
          <w:sz w:val="10"/>
        </w:rPr>
        <w:t xml:space="preserve">, </w:t>
      </w:r>
      <w:r w:rsidRPr="00755073">
        <w:rPr>
          <w:rStyle w:val="StyleBoldUnderline"/>
        </w:rPr>
        <w:t>migration</w:t>
      </w:r>
      <w:r w:rsidRPr="00755073">
        <w:rPr>
          <w:sz w:val="10"/>
        </w:rPr>
        <w:t xml:space="preserve">, </w:t>
      </w:r>
      <w:r w:rsidRPr="00755073">
        <w:rPr>
          <w:rStyle w:val="StyleBoldUnderline"/>
        </w:rPr>
        <w:t>economic inequality</w:t>
      </w:r>
      <w:r w:rsidRPr="00755073">
        <w:rPr>
          <w:sz w:val="10"/>
        </w:rPr>
        <w:t xml:space="preserve">, </w:t>
      </w:r>
      <w:r w:rsidRPr="00755073">
        <w:rPr>
          <w:rStyle w:val="StyleBoldUnderline"/>
        </w:rPr>
        <w:t>law enforcement</w:t>
      </w:r>
      <w:r w:rsidRPr="00755073">
        <w:rPr>
          <w:sz w:val="10"/>
        </w:rPr>
        <w:t xml:space="preserve"> </w:t>
      </w:r>
      <w:r w:rsidRPr="00755073">
        <w:rPr>
          <w:rStyle w:val="StyleBoldUnderline"/>
        </w:rPr>
        <w:t>corruption</w:t>
      </w:r>
      <w:r w:rsidRPr="00755073">
        <w:rPr>
          <w:sz w:val="10"/>
        </w:rPr>
        <w:t xml:space="preserve">,  </w:t>
      </w:r>
      <w:r w:rsidRPr="00755073">
        <w:rPr>
          <w:rStyle w:val="StyleBoldUnderline"/>
        </w:rPr>
        <w:t>and political repression</w:t>
      </w:r>
      <w:r w:rsidRPr="00755073">
        <w:rPr>
          <w:sz w:val="10"/>
        </w:rPr>
        <w:t xml:space="preserve"> — </w:t>
      </w:r>
      <w:r w:rsidRPr="00755073">
        <w:rPr>
          <w:rStyle w:val="StyleBoldUnderline"/>
        </w:rPr>
        <w:t>that have plagued Mexico for decades.</w:t>
      </w:r>
      <w:r w:rsidRPr="00755073">
        <w:rPr>
          <w:sz w:val="10"/>
        </w:rPr>
        <w:t xml:space="preserve"> The outcome of this  twenty - first century irregular war, which may become even more violent during the course  of this decade, will have far reaching consequences for the United States. Barring an  unlikely increase  in Mexico’s nationwide security capacity, the anarchy will continue  unchecked. </w:t>
      </w:r>
      <w:r w:rsidRPr="00755073">
        <w:rPr>
          <w:rStyle w:val="StyleBoldUnderline"/>
        </w:rPr>
        <w:t>This</w:t>
      </w:r>
      <w:r w:rsidRPr="00755073">
        <w:rPr>
          <w:sz w:val="10"/>
        </w:rPr>
        <w:t xml:space="preserve">  </w:t>
      </w:r>
      <w:r w:rsidRPr="00755073">
        <w:rPr>
          <w:rStyle w:val="StyleBoldUnderline"/>
        </w:rPr>
        <w:t>situation  has the potential to threaten both the legitimacy of the state and</w:t>
      </w:r>
      <w:r w:rsidRPr="00755073">
        <w:rPr>
          <w:sz w:val="10"/>
        </w:rPr>
        <w:t xml:space="preserve">  </w:t>
      </w:r>
      <w:r w:rsidRPr="00755073">
        <w:rPr>
          <w:rStyle w:val="StyleBoldUnderline"/>
        </w:rPr>
        <w:t>the fabric of Mexican society.</w:t>
      </w:r>
    </w:p>
    <w:p w:rsidR="005A0B75" w:rsidRDefault="005A0B75" w:rsidP="005A0B75">
      <w:pPr>
        <w:pStyle w:val="Heading3"/>
      </w:pPr>
      <w:r>
        <w:lastRenderedPageBreak/>
        <w:t>AT: Economy Key to Relations</w:t>
      </w:r>
    </w:p>
    <w:p w:rsidR="005A0B75" w:rsidRDefault="00755073" w:rsidP="00755073">
      <w:pPr>
        <w:pStyle w:val="Heading4"/>
      </w:pPr>
      <w:r>
        <w:t xml:space="preserve">Economic relations not key – security is </w:t>
      </w:r>
      <w:r w:rsidRPr="00755073">
        <w:rPr>
          <w:u w:val="single"/>
        </w:rPr>
        <w:t>a pre requisite</w:t>
      </w:r>
      <w:r>
        <w:t xml:space="preserve"> </w:t>
      </w:r>
    </w:p>
    <w:p w:rsidR="00755073" w:rsidRPr="00755073" w:rsidRDefault="00755073" w:rsidP="00755073">
      <w:r w:rsidRPr="00755073">
        <w:rPr>
          <w:rStyle w:val="Heading4Char"/>
        </w:rPr>
        <w:t>Schaefer, 13</w:t>
      </w:r>
      <w:r w:rsidRPr="00755073">
        <w:t xml:space="preserve"> [Agnes Bereben is a senior political scientist at the nonprofit, nonpartisan RAND Corp., based in Santa Monica, Calif, If U.S.-Mexico Get Security Right, Other Good Policy Will Follow</w:t>
      </w:r>
    </w:p>
    <w:p w:rsidR="005A0B75" w:rsidRDefault="00755073" w:rsidP="005A0B75">
      <w:r w:rsidRPr="00755073">
        <w:t xml:space="preserve"> </w:t>
      </w:r>
      <w:hyperlink r:id="rId12" w:history="1">
        <w:r w:rsidRPr="006C18C4">
          <w:rPr>
            <w:rStyle w:val="Hyperlink"/>
          </w:rPr>
          <w:t>http://www.rand.org/blog/2013/05/if-us-mexico-get-security-right-other-good-policy.html</w:t>
        </w:r>
      </w:hyperlink>
      <w:r>
        <w:t xml:space="preserve">] </w:t>
      </w:r>
    </w:p>
    <w:p w:rsidR="005A0B75" w:rsidRPr="00755073" w:rsidRDefault="005A0B75" w:rsidP="005A0B75">
      <w:pPr>
        <w:rPr>
          <w:sz w:val="14"/>
        </w:rPr>
      </w:pPr>
      <w:r w:rsidRPr="00755073">
        <w:rPr>
          <w:sz w:val="14"/>
        </w:rPr>
        <w:t xml:space="preserve">During their joint news conference, Obama and Mexican President Enrique Peña Nieto touted their work on economic cooperation and commercial integration. Likewise, Obama's speech to the Mexican people and a joint statement from the two presidents stressed economic ties and shared opportunities while only briefly mentioning such difficult security issues as drugs, guns and crime. </w:t>
      </w:r>
      <w:r w:rsidRPr="005A0B75">
        <w:rPr>
          <w:rStyle w:val="StyleBoldUnderline"/>
        </w:rPr>
        <w:t>Headlines suggested that the economy will become the driving force behind future</w:t>
      </w:r>
      <w:r w:rsidRPr="00755073">
        <w:rPr>
          <w:sz w:val="14"/>
        </w:rPr>
        <w:t xml:space="preserve"> </w:t>
      </w:r>
      <w:r w:rsidRPr="005A0B75">
        <w:rPr>
          <w:rStyle w:val="StyleBoldUnderline"/>
        </w:rPr>
        <w:t xml:space="preserve">U.S.-Mexico relations. </w:t>
      </w:r>
      <w:r w:rsidR="00755073" w:rsidRPr="00755073">
        <w:rPr>
          <w:rStyle w:val="StyleBoldUnderline"/>
          <w:sz w:val="12"/>
        </w:rPr>
        <w:t xml:space="preserve"> </w:t>
      </w:r>
      <w:r w:rsidRPr="005A0B75">
        <w:rPr>
          <w:rStyle w:val="Emphasis"/>
        </w:rPr>
        <w:t>Let's not get carried away.</w:t>
      </w:r>
      <w:r w:rsidRPr="00755073">
        <w:rPr>
          <w:sz w:val="14"/>
        </w:rPr>
        <w:t xml:space="preserve"> </w:t>
      </w:r>
      <w:r w:rsidRPr="005A0B75">
        <w:rPr>
          <w:rStyle w:val="StyleBoldUnderline"/>
        </w:rPr>
        <w:t>While security isn't the only topic confronting Washington and Mexico City,</w:t>
      </w:r>
      <w:r w:rsidRPr="00755073">
        <w:rPr>
          <w:sz w:val="14"/>
        </w:rPr>
        <w:t xml:space="preserve"> </w:t>
      </w:r>
      <w:r w:rsidRPr="005A0B75">
        <w:rPr>
          <w:rStyle w:val="StyleBoldUnderline"/>
        </w:rPr>
        <w:t xml:space="preserve">it's still likely to consume </w:t>
      </w:r>
      <w:r w:rsidRPr="005A0B75">
        <w:rPr>
          <w:rStyle w:val="Emphasis"/>
        </w:rPr>
        <w:t>the lion's share</w:t>
      </w:r>
      <w:r w:rsidRPr="005A0B75">
        <w:rPr>
          <w:rStyle w:val="StyleBoldUnderline"/>
        </w:rPr>
        <w:t xml:space="preserve"> of attention in this crucial relationship.</w:t>
      </w:r>
      <w:r w:rsidRPr="00755073">
        <w:rPr>
          <w:sz w:val="14"/>
        </w:rPr>
        <w:t xml:space="preserve"> </w:t>
      </w:r>
      <w:r w:rsidRPr="005A0B75">
        <w:rPr>
          <w:rStyle w:val="StyleBoldUnderline"/>
        </w:rPr>
        <w:t>After all,</w:t>
      </w:r>
      <w:r w:rsidRPr="00755073">
        <w:rPr>
          <w:sz w:val="14"/>
        </w:rPr>
        <w:t xml:space="preserve"> </w:t>
      </w:r>
      <w:r w:rsidRPr="005A0B75">
        <w:rPr>
          <w:rStyle w:val="StyleBoldUnderline"/>
        </w:rPr>
        <w:t>between</w:t>
      </w:r>
      <w:r w:rsidRPr="00755073">
        <w:rPr>
          <w:sz w:val="14"/>
        </w:rPr>
        <w:t xml:space="preserve"> Peña </w:t>
      </w:r>
      <w:r w:rsidRPr="005A0B75">
        <w:rPr>
          <w:rStyle w:val="StyleBoldUnderline"/>
        </w:rPr>
        <w:t>Nieto's inauguration</w:t>
      </w:r>
      <w:r w:rsidRPr="00755073">
        <w:rPr>
          <w:sz w:val="14"/>
        </w:rPr>
        <w:t xml:space="preserve"> in December 2012 </w:t>
      </w:r>
      <w:r w:rsidRPr="005A0B75">
        <w:rPr>
          <w:rStyle w:val="StyleBoldUnderline"/>
        </w:rPr>
        <w:t>and the end of April</w:t>
      </w:r>
      <w:r w:rsidRPr="00755073">
        <w:rPr>
          <w:sz w:val="14"/>
        </w:rPr>
        <w:t xml:space="preserve"> 2013, 5</w:t>
      </w:r>
      <w:r w:rsidRPr="005A0B75">
        <w:rPr>
          <w:rStyle w:val="StyleBoldUnderline"/>
        </w:rPr>
        <w:t>,296 people were killed in</w:t>
      </w:r>
      <w:r w:rsidRPr="00755073">
        <w:rPr>
          <w:sz w:val="14"/>
        </w:rPr>
        <w:t xml:space="preserve"> </w:t>
      </w:r>
      <w:r w:rsidRPr="005A0B75">
        <w:rPr>
          <w:rStyle w:val="StyleBoldUnderline"/>
        </w:rPr>
        <w:t>Mexico in drug</w:t>
      </w:r>
      <w:r w:rsidRPr="00755073">
        <w:rPr>
          <w:sz w:val="14"/>
        </w:rPr>
        <w:t xml:space="preserve">-related </w:t>
      </w:r>
      <w:r w:rsidRPr="005A0B75">
        <w:rPr>
          <w:rStyle w:val="StyleBoldUnderline"/>
        </w:rPr>
        <w:t>violence</w:t>
      </w:r>
      <w:r w:rsidRPr="00755073">
        <w:rPr>
          <w:sz w:val="14"/>
        </w:rPr>
        <w:t xml:space="preserve"> — </w:t>
      </w:r>
      <w:r w:rsidRPr="005A0B75">
        <w:rPr>
          <w:rStyle w:val="StyleBoldUnderline"/>
        </w:rPr>
        <w:t xml:space="preserve">about 35 every day. That level of violence alone would keep security issues </w:t>
      </w:r>
      <w:r w:rsidRPr="005A0B75">
        <w:rPr>
          <w:rStyle w:val="Emphasis"/>
        </w:rPr>
        <w:t>as a high priority</w:t>
      </w:r>
      <w:r w:rsidRPr="00755073">
        <w:rPr>
          <w:sz w:val="14"/>
        </w:rPr>
        <w:t xml:space="preserve"> </w:t>
      </w:r>
      <w:r w:rsidRPr="005A0B75">
        <w:rPr>
          <w:rStyle w:val="StyleBoldUnderline"/>
        </w:rPr>
        <w:t>for the U</w:t>
      </w:r>
      <w:r w:rsidRPr="00755073">
        <w:rPr>
          <w:sz w:val="14"/>
        </w:rPr>
        <w:t xml:space="preserve">nited </w:t>
      </w:r>
      <w:r w:rsidRPr="005A0B75">
        <w:rPr>
          <w:rStyle w:val="StyleBoldUnderline"/>
        </w:rPr>
        <w:t>S</w:t>
      </w:r>
      <w:r w:rsidRPr="00755073">
        <w:rPr>
          <w:sz w:val="14"/>
        </w:rPr>
        <w:t xml:space="preserve">tates and Mexico. </w:t>
      </w:r>
      <w:r w:rsidR="00755073" w:rsidRPr="00755073">
        <w:rPr>
          <w:sz w:val="14"/>
        </w:rPr>
        <w:t xml:space="preserve"> </w:t>
      </w:r>
      <w:r w:rsidRPr="00755073">
        <w:rPr>
          <w:sz w:val="14"/>
        </w:rPr>
        <w:t xml:space="preserve">Moreover, </w:t>
      </w:r>
      <w:r w:rsidRPr="00755073">
        <w:rPr>
          <w:rStyle w:val="StyleBoldUnderline"/>
        </w:rPr>
        <w:t xml:space="preserve">drug trafficking in Mexico continues to affect the U.S. </w:t>
      </w:r>
      <w:r w:rsidRPr="00755073">
        <w:rPr>
          <w:sz w:val="14"/>
        </w:rPr>
        <w:t xml:space="preserve">Mexico is the largest supplier of heroin, marijuana and methamphetamines to the U.S., and Mexico is the shipment point for 95 percent of the cocaine brought into the U.S. </w:t>
      </w:r>
      <w:r w:rsidR="00755073" w:rsidRPr="00755073">
        <w:rPr>
          <w:sz w:val="14"/>
        </w:rPr>
        <w:t xml:space="preserve"> </w:t>
      </w:r>
      <w:r w:rsidRPr="00755073">
        <w:rPr>
          <w:sz w:val="14"/>
        </w:rPr>
        <w:t xml:space="preserve">So over the past six years, </w:t>
      </w:r>
      <w:r w:rsidRPr="00755073">
        <w:rPr>
          <w:rStyle w:val="StyleBoldUnderline"/>
        </w:rPr>
        <w:t>the U.S. has embarked on a strategic partnership</w:t>
      </w:r>
      <w:r w:rsidRPr="00755073">
        <w:rPr>
          <w:sz w:val="14"/>
        </w:rPr>
        <w:t xml:space="preserve"> with Mexico </w:t>
      </w:r>
      <w:r w:rsidRPr="00755073">
        <w:rPr>
          <w:rStyle w:val="StyleBoldUnderline"/>
        </w:rPr>
        <w:t xml:space="preserve">that has </w:t>
      </w:r>
      <w:r w:rsidRPr="00755073">
        <w:rPr>
          <w:rStyle w:val="Emphasis"/>
        </w:rPr>
        <w:t>focused</w:t>
      </w:r>
      <w:r w:rsidRPr="00755073">
        <w:rPr>
          <w:sz w:val="14"/>
        </w:rPr>
        <w:t xml:space="preserve"> </w:t>
      </w:r>
      <w:r w:rsidRPr="00755073">
        <w:rPr>
          <w:rStyle w:val="Emphasis"/>
        </w:rPr>
        <w:t>on</w:t>
      </w:r>
      <w:r w:rsidRPr="00755073">
        <w:rPr>
          <w:sz w:val="14"/>
        </w:rPr>
        <w:t xml:space="preserve"> </w:t>
      </w:r>
      <w:r w:rsidRPr="00755073">
        <w:rPr>
          <w:rStyle w:val="StyleBoldUnderline"/>
        </w:rPr>
        <w:t>drug-related violence.</w:t>
      </w:r>
      <w:r w:rsidRPr="00755073">
        <w:rPr>
          <w:sz w:val="14"/>
        </w:rPr>
        <w:t xml:space="preserve"> </w:t>
      </w:r>
      <w:r w:rsidRPr="00755073">
        <w:rPr>
          <w:rStyle w:val="StyleBoldUnderline"/>
        </w:rPr>
        <w:t>This partnership has</w:t>
      </w:r>
      <w:r w:rsidRPr="00755073">
        <w:rPr>
          <w:sz w:val="14"/>
        </w:rPr>
        <w:t xml:space="preserve"> </w:t>
      </w:r>
      <w:r w:rsidRPr="00755073">
        <w:rPr>
          <w:rStyle w:val="StyleBoldUnderline"/>
        </w:rPr>
        <w:t>meant closer</w:t>
      </w:r>
      <w:r w:rsidRPr="00755073">
        <w:rPr>
          <w:sz w:val="14"/>
        </w:rPr>
        <w:t xml:space="preserve"> U.S.-Mexican </w:t>
      </w:r>
      <w:r w:rsidRPr="00755073">
        <w:rPr>
          <w:rStyle w:val="StyleBoldUnderline"/>
        </w:rPr>
        <w:t>cooperation</w:t>
      </w:r>
      <w:r w:rsidRPr="00755073">
        <w:rPr>
          <w:sz w:val="14"/>
        </w:rPr>
        <w:t xml:space="preserve"> on several fronts, including an unprecedented transfer of U.S. equipment, U.S. training of Mexican security forces and U.S. access to Mexican security agencies. </w:t>
      </w:r>
      <w:r w:rsidR="00755073" w:rsidRPr="00755073">
        <w:rPr>
          <w:sz w:val="14"/>
        </w:rPr>
        <w:t xml:space="preserve"> </w:t>
      </w:r>
      <w:r w:rsidRPr="00755073">
        <w:rPr>
          <w:sz w:val="14"/>
        </w:rPr>
        <w:t xml:space="preserve">But </w:t>
      </w:r>
      <w:r w:rsidRPr="00755073">
        <w:rPr>
          <w:rStyle w:val="StyleBoldUnderline"/>
        </w:rPr>
        <w:t xml:space="preserve">while security will </w:t>
      </w:r>
      <w:r w:rsidRPr="00755073">
        <w:rPr>
          <w:rStyle w:val="Emphasis"/>
        </w:rPr>
        <w:t>remain central</w:t>
      </w:r>
      <w:r w:rsidRPr="00755073">
        <w:rPr>
          <w:sz w:val="14"/>
        </w:rPr>
        <w:t xml:space="preserve"> </w:t>
      </w:r>
      <w:r w:rsidRPr="00755073">
        <w:rPr>
          <w:rStyle w:val="StyleBoldUnderline"/>
        </w:rPr>
        <w:t>to the U.S.-Mexico relationship</w:t>
      </w:r>
      <w:r w:rsidRPr="00755073">
        <w:rPr>
          <w:sz w:val="14"/>
        </w:rPr>
        <w:t xml:space="preserve">, </w:t>
      </w:r>
      <w:r w:rsidRPr="00755073">
        <w:rPr>
          <w:rStyle w:val="StyleBoldUnderline"/>
        </w:rPr>
        <w:t>the two sides may well change how they handle it.</w:t>
      </w:r>
      <w:r w:rsidRPr="00755073">
        <w:rPr>
          <w:sz w:val="14"/>
        </w:rPr>
        <w:t xml:space="preserve"> The new Peña Nieto administration is re-evaluating Mexico's recent close cooperation on security. The new Mexican leader's overall security strategy is evolving, but he has embarked on some important reforms to defense institutions. Peña Nieto has called for a more centralized approach to security issues that would eliminate inefficiencies and redundancies across government agencies. He is also pushing to develop a new National Intelligence Agency — similar to the U.S. Office of the Director of National Intelligence set up after the 9/11 Commission to quarterback the U.S. intelligence community — that would streamline Mexico's intelligence collection and analysis, which is now conducted by many disparate agencies. </w:t>
      </w:r>
      <w:r w:rsidR="00755073" w:rsidRPr="00755073">
        <w:rPr>
          <w:sz w:val="14"/>
        </w:rPr>
        <w:t xml:space="preserve"> </w:t>
      </w:r>
      <w:r w:rsidRPr="00755073">
        <w:rPr>
          <w:sz w:val="14"/>
        </w:rPr>
        <w:t xml:space="preserve">The most important unanswered question is how involved Peña Nieto and his Institutional Revolutionary Party want the U.S. to be in future efforts to decrease drug-related violence. Some Mexican leaders and commentators are calling for the U.S. to back off, and some are explicitly asking to roll back the cooperative mechanisms of the past several years. As Peña Nieto refines his national security strategy, he will need to navigate these domestic pressures — and, ultimately, decide how much U.S. assistance he will consider, and in what form. </w:t>
      </w:r>
      <w:r w:rsidR="00755073" w:rsidRPr="00755073">
        <w:rPr>
          <w:sz w:val="14"/>
        </w:rPr>
        <w:t xml:space="preserve"> </w:t>
      </w:r>
      <w:r w:rsidRPr="00755073">
        <w:rPr>
          <w:sz w:val="14"/>
        </w:rPr>
        <w:t xml:space="preserve">Peña Nieto isn't the only one facing domestic pressures, of course. Obama could almost hear the heated debates in Congress on immigration reform and border security from Mexico City. </w:t>
      </w:r>
      <w:r w:rsidR="00755073" w:rsidRPr="00755073">
        <w:rPr>
          <w:sz w:val="14"/>
        </w:rPr>
        <w:t xml:space="preserve"> </w:t>
      </w:r>
      <w:r w:rsidRPr="00755073">
        <w:rPr>
          <w:sz w:val="14"/>
        </w:rPr>
        <w:t xml:space="preserve">So the two leaders emphasized economic cooperation at their summit not because security issues have gone away, but because the new rules of the game in this nascent relationship between Obama and Peña Nieto are evolving. </w:t>
      </w:r>
      <w:r w:rsidR="00755073" w:rsidRPr="00755073">
        <w:rPr>
          <w:sz w:val="14"/>
        </w:rPr>
        <w:t xml:space="preserve"> </w:t>
      </w:r>
      <w:r w:rsidRPr="00755073">
        <w:rPr>
          <w:rStyle w:val="StyleBoldUnderline"/>
        </w:rPr>
        <w:t>Economic cooperation is of course also</w:t>
      </w:r>
      <w:r w:rsidRPr="00755073">
        <w:rPr>
          <w:sz w:val="14"/>
        </w:rPr>
        <w:t xml:space="preserve"> exceedingly </w:t>
      </w:r>
      <w:r w:rsidRPr="00755073">
        <w:rPr>
          <w:rStyle w:val="StyleBoldUnderline"/>
        </w:rPr>
        <w:t>important</w:t>
      </w:r>
      <w:r w:rsidRPr="00755073">
        <w:rPr>
          <w:sz w:val="14"/>
        </w:rPr>
        <w:t xml:space="preserve">. The United States is still Mexico's largest trading partner. In 2011, U.S. trade with Mexico totaled $500 billion, and Mexico was the United States' second-largest goods export market in 2012. </w:t>
      </w:r>
      <w:r w:rsidRPr="00755073">
        <w:rPr>
          <w:rStyle w:val="StyleBoldUnderline"/>
        </w:rPr>
        <w:t>But let's not assume that economic issues will displace security</w:t>
      </w:r>
      <w:r w:rsidRPr="00755073">
        <w:rPr>
          <w:sz w:val="14"/>
        </w:rPr>
        <w:t xml:space="preserve"> </w:t>
      </w:r>
      <w:r w:rsidRPr="00755073">
        <w:rPr>
          <w:rStyle w:val="StyleBoldUnderline"/>
        </w:rPr>
        <w:t>issues at the top of the U.S-Mexico agenda.</w:t>
      </w:r>
      <w:r w:rsidRPr="00755073">
        <w:rPr>
          <w:sz w:val="14"/>
        </w:rPr>
        <w:t xml:space="preserve"> </w:t>
      </w:r>
      <w:r w:rsidR="00755073" w:rsidRPr="00755073">
        <w:rPr>
          <w:sz w:val="14"/>
        </w:rPr>
        <w:t xml:space="preserve"> </w:t>
      </w:r>
      <w:r w:rsidRPr="00755073">
        <w:rPr>
          <w:rStyle w:val="StyleBoldUnderline"/>
        </w:rPr>
        <w:t>Because security issues are not going away,</w:t>
      </w:r>
      <w:r w:rsidRPr="00755073">
        <w:rPr>
          <w:b/>
          <w:sz w:val="14"/>
        </w:rPr>
        <w:t xml:space="preserve"> </w:t>
      </w:r>
      <w:r w:rsidRPr="00755073">
        <w:rPr>
          <w:sz w:val="14"/>
        </w:rPr>
        <w:t xml:space="preserve">the two sides need to tackle them as best they can. The Obama and Peña Nieto administrations should build on the unprecedented levels of cooperation developed over the past six years — and if they get security right, they will be far better-positioned to broaden the relationship to focus on other issues such as economics, energy and the environment. If the two sides continue to invest together in security today, they may find themselves with far more opportunities for broader cooperation tomorrow. </w:t>
      </w:r>
    </w:p>
    <w:p w:rsidR="006C5BFA" w:rsidRDefault="006C5BFA" w:rsidP="006C5BFA">
      <w:pPr>
        <w:pStyle w:val="Heading3"/>
        <w:rPr>
          <w:rFonts w:eastAsia="Times New Roman"/>
        </w:rPr>
      </w:pPr>
      <w:r>
        <w:rPr>
          <w:rFonts w:eastAsia="Times New Roman"/>
        </w:rPr>
        <w:lastRenderedPageBreak/>
        <w:t>AT: Advantage General</w:t>
      </w:r>
      <w:r w:rsidR="003A1A4E">
        <w:rPr>
          <w:rFonts w:eastAsia="Times New Roman"/>
        </w:rPr>
        <w:t>*</w:t>
      </w:r>
    </w:p>
    <w:p w:rsidR="006C5BFA" w:rsidRDefault="006C5BFA" w:rsidP="006C5BFA">
      <w:pPr>
        <w:pStyle w:val="Heading4"/>
      </w:pPr>
      <w:r>
        <w:t xml:space="preserve">Interdependence means cooperation is inevitable – economic growth slays the case </w:t>
      </w:r>
    </w:p>
    <w:p w:rsidR="006C5BFA" w:rsidRDefault="006C5BFA" w:rsidP="006C5BFA">
      <w:r w:rsidRPr="006C5BFA">
        <w:rPr>
          <w:rStyle w:val="Heading4Char"/>
        </w:rPr>
        <w:t>Epatko, 12</w:t>
      </w:r>
      <w:r w:rsidRPr="006C5BFA">
        <w:t xml:space="preserve"> [</w:t>
      </w:r>
      <w:r>
        <w:t xml:space="preserve">Larisa, PBS News Hour, U.S. and Mexico: Ties That Bind, </w:t>
      </w:r>
      <w:hyperlink r:id="rId13" w:history="1">
        <w:r w:rsidRPr="006C18C4">
          <w:rPr>
            <w:rStyle w:val="Hyperlink"/>
          </w:rPr>
          <w:t>http://www.pbs.org/newshour/rundown/2012/06/us-mexico-ties.html</w:t>
        </w:r>
      </w:hyperlink>
      <w:r>
        <w:t xml:space="preserve">] </w:t>
      </w:r>
    </w:p>
    <w:p w:rsidR="006C5BFA" w:rsidRPr="006C5BFA" w:rsidRDefault="006C5BFA" w:rsidP="006C5BFA">
      <w:r w:rsidRPr="006C5BFA">
        <w:rPr>
          <w:sz w:val="14"/>
        </w:rPr>
        <w:t>"</w:t>
      </w:r>
      <w:r w:rsidRPr="006C5BFA">
        <w:rPr>
          <w:rStyle w:val="StyleBoldUnderline"/>
        </w:rPr>
        <w:t>There's</w:t>
      </w:r>
      <w:r w:rsidRPr="006C5BFA">
        <w:rPr>
          <w:sz w:val="14"/>
        </w:rPr>
        <w:t xml:space="preserve"> probably </w:t>
      </w:r>
      <w:r w:rsidRPr="006C5BFA">
        <w:rPr>
          <w:rStyle w:val="Emphasis"/>
        </w:rPr>
        <w:t>no other country</w:t>
      </w:r>
      <w:r w:rsidRPr="006C5BFA">
        <w:rPr>
          <w:rStyle w:val="StyleBoldUnderline"/>
        </w:rPr>
        <w:t xml:space="preserve"> in the world </w:t>
      </w:r>
      <w:r w:rsidRPr="006C5BFA">
        <w:rPr>
          <w:rStyle w:val="Emphasis"/>
        </w:rPr>
        <w:t>that's as intertwined</w:t>
      </w:r>
      <w:r w:rsidRPr="006C5BFA">
        <w:rPr>
          <w:rStyle w:val="StyleBoldUnderline"/>
        </w:rPr>
        <w:t xml:space="preserve"> with the U</w:t>
      </w:r>
      <w:r w:rsidRPr="006C5BFA">
        <w:rPr>
          <w:sz w:val="14"/>
        </w:rPr>
        <w:t xml:space="preserve">nited </w:t>
      </w:r>
      <w:r w:rsidRPr="006C5BFA">
        <w:rPr>
          <w:rStyle w:val="StyleBoldUnderline"/>
        </w:rPr>
        <w:t>S</w:t>
      </w:r>
      <w:r w:rsidRPr="006C5BFA">
        <w:rPr>
          <w:sz w:val="14"/>
        </w:rPr>
        <w:t xml:space="preserve">tates. </w:t>
      </w:r>
      <w:r w:rsidRPr="006C5BFA">
        <w:rPr>
          <w:rStyle w:val="StyleBoldUnderline"/>
        </w:rPr>
        <w:t xml:space="preserve">Our economies are </w:t>
      </w:r>
      <w:r w:rsidRPr="006C5BFA">
        <w:rPr>
          <w:rStyle w:val="Emphasis"/>
        </w:rPr>
        <w:t>intertwined</w:t>
      </w:r>
      <w:r w:rsidRPr="006C5BFA">
        <w:rPr>
          <w:sz w:val="14"/>
        </w:rPr>
        <w:t xml:space="preserve">; </w:t>
      </w:r>
      <w:hyperlink r:id="rId14" w:history="1">
        <w:r w:rsidRPr="006C5BFA">
          <w:rPr>
            <w:rStyle w:val="StyleBoldUnderline"/>
            <w:sz w:val="14"/>
          </w:rPr>
          <w:t xml:space="preserve">Mexico is </w:t>
        </w:r>
        <w:r w:rsidRPr="006C5BFA">
          <w:rPr>
            <w:rStyle w:val="Hyperlink"/>
            <w:sz w:val="14"/>
          </w:rPr>
          <w:t xml:space="preserve">now </w:t>
        </w:r>
        <w:r w:rsidRPr="006C5BFA">
          <w:rPr>
            <w:rStyle w:val="StyleBoldUnderline"/>
            <w:sz w:val="14"/>
          </w:rPr>
          <w:t>the</w:t>
        </w:r>
        <w:r w:rsidRPr="006C5BFA">
          <w:rPr>
            <w:rStyle w:val="Hyperlink"/>
            <w:sz w:val="14"/>
          </w:rPr>
          <w:t xml:space="preserve"> </w:t>
        </w:r>
        <w:r w:rsidRPr="006C5BFA">
          <w:rPr>
            <w:rStyle w:val="StyleBoldUnderline"/>
            <w:sz w:val="14"/>
          </w:rPr>
          <w:t>second destination for U.S. exports and the third largest trading partner</w:t>
        </w:r>
        <w:r w:rsidRPr="006C5BFA">
          <w:rPr>
            <w:rStyle w:val="Hyperlink"/>
            <w:sz w:val="14"/>
          </w:rPr>
          <w:t xml:space="preserve"> overall</w:t>
        </w:r>
      </w:hyperlink>
      <w:r w:rsidRPr="006C5BFA">
        <w:rPr>
          <w:sz w:val="14"/>
        </w:rPr>
        <w:t xml:space="preserve">," </w:t>
      </w:r>
      <w:r w:rsidRPr="006C5BFA">
        <w:rPr>
          <w:rStyle w:val="StyleBoldUnderline"/>
        </w:rPr>
        <w:t>said</w:t>
      </w:r>
      <w:r w:rsidRPr="006C5BFA">
        <w:rPr>
          <w:sz w:val="14"/>
        </w:rPr>
        <w:t xml:space="preserve"> </w:t>
      </w:r>
      <w:hyperlink r:id="rId15" w:history="1">
        <w:r w:rsidRPr="006C5BFA">
          <w:rPr>
            <w:rStyle w:val="Hyperlink"/>
            <w:sz w:val="14"/>
          </w:rPr>
          <w:t xml:space="preserve">Shannon </w:t>
        </w:r>
        <w:r w:rsidRPr="006C5BFA">
          <w:rPr>
            <w:rStyle w:val="StyleBoldUnderline"/>
            <w:sz w:val="14"/>
          </w:rPr>
          <w:t>O'Neil</w:t>
        </w:r>
      </w:hyperlink>
      <w:r w:rsidRPr="006C5BFA">
        <w:rPr>
          <w:sz w:val="14"/>
        </w:rPr>
        <w:t xml:space="preserve">, </w:t>
      </w:r>
      <w:r w:rsidRPr="006C5BFA">
        <w:rPr>
          <w:rStyle w:val="StyleBoldUnderline"/>
        </w:rPr>
        <w:t>fellow for Latin American studies at</w:t>
      </w:r>
      <w:r w:rsidRPr="006C5BFA">
        <w:rPr>
          <w:sz w:val="14"/>
        </w:rPr>
        <w:t xml:space="preserve"> the </w:t>
      </w:r>
      <w:r w:rsidRPr="006C5BFA">
        <w:rPr>
          <w:rStyle w:val="StyleBoldUnderline"/>
        </w:rPr>
        <w:t>C</w:t>
      </w:r>
      <w:r w:rsidRPr="006C5BFA">
        <w:rPr>
          <w:sz w:val="14"/>
        </w:rPr>
        <w:t xml:space="preserve">ouncil on </w:t>
      </w:r>
      <w:r w:rsidRPr="006C5BFA">
        <w:rPr>
          <w:rStyle w:val="StyleBoldUnderline"/>
        </w:rPr>
        <w:t>F</w:t>
      </w:r>
      <w:r w:rsidRPr="006C5BFA">
        <w:rPr>
          <w:sz w:val="14"/>
        </w:rPr>
        <w:t xml:space="preserve">oreign </w:t>
      </w:r>
      <w:r w:rsidRPr="006C5BFA">
        <w:rPr>
          <w:rStyle w:val="StyleBoldUnderline"/>
        </w:rPr>
        <w:t>R</w:t>
      </w:r>
      <w:r w:rsidRPr="006C5BFA">
        <w:rPr>
          <w:sz w:val="14"/>
        </w:rPr>
        <w:t>elations.</w:t>
      </w:r>
      <w:r w:rsidRPr="006C5BFA">
        <w:rPr>
          <w:sz w:val="12"/>
        </w:rPr>
        <w:t>¶</w:t>
      </w:r>
      <w:r w:rsidRPr="006C5BFA">
        <w:rPr>
          <w:sz w:val="14"/>
        </w:rPr>
        <w:t xml:space="preserve"> </w:t>
      </w:r>
      <w:r w:rsidRPr="006C5BFA">
        <w:rPr>
          <w:rStyle w:val="StyleBoldUnderline"/>
        </w:rPr>
        <w:t>The U.S. automotive, food, and computer and electronics industries depend on Mexican consumers</w:t>
      </w:r>
      <w:r w:rsidRPr="006C5BFA">
        <w:rPr>
          <w:sz w:val="14"/>
        </w:rPr>
        <w:t xml:space="preserve">, </w:t>
      </w:r>
      <w:r w:rsidRPr="006C5BFA">
        <w:rPr>
          <w:rStyle w:val="StyleBoldUnderline"/>
        </w:rPr>
        <w:t>said O'Neil.</w:t>
      </w:r>
      <w:r w:rsidRPr="006C5BFA">
        <w:rPr>
          <w:sz w:val="14"/>
        </w:rPr>
        <w:t xml:space="preserve"> "</w:t>
      </w:r>
      <w:r w:rsidRPr="006C5BFA">
        <w:rPr>
          <w:rStyle w:val="StyleBoldUnderline"/>
        </w:rPr>
        <w:t>For 21 out of 50 states, Mexico is the No.</w:t>
      </w:r>
      <w:r w:rsidRPr="006C5BFA">
        <w:rPr>
          <w:sz w:val="14"/>
        </w:rPr>
        <w:t xml:space="preserve"> </w:t>
      </w:r>
      <w:r w:rsidRPr="006C5BFA">
        <w:rPr>
          <w:rStyle w:val="StyleBoldUnderline"/>
        </w:rPr>
        <w:t>1 or No. 2 destination for their exports</w:t>
      </w:r>
      <w:r w:rsidRPr="006C5BFA">
        <w:rPr>
          <w:sz w:val="14"/>
        </w:rPr>
        <w:t>," she said. "</w:t>
      </w:r>
      <w:r w:rsidRPr="006C5BFA">
        <w:rPr>
          <w:rStyle w:val="StyleBoldUnderline"/>
        </w:rPr>
        <w:t>And it's not just the states on the border that have huge trade with Mexico, but as far away as New</w:t>
      </w:r>
      <w:r w:rsidRPr="006C5BFA">
        <w:rPr>
          <w:sz w:val="14"/>
        </w:rPr>
        <w:t xml:space="preserve"> </w:t>
      </w:r>
      <w:r w:rsidRPr="006C5BFA">
        <w:rPr>
          <w:rStyle w:val="StyleBoldUnderline"/>
        </w:rPr>
        <w:t>Hampshire</w:t>
      </w:r>
      <w:r w:rsidRPr="006C5BFA">
        <w:rPr>
          <w:sz w:val="14"/>
        </w:rPr>
        <w:t>, Vermont, Michigan and Indiana."</w:t>
      </w:r>
      <w:r w:rsidRPr="006C5BFA">
        <w:rPr>
          <w:sz w:val="12"/>
        </w:rPr>
        <w:t>¶</w:t>
      </w:r>
      <w:r w:rsidRPr="006C5BFA">
        <w:rPr>
          <w:sz w:val="14"/>
        </w:rPr>
        <w:t xml:space="preserve"> </w:t>
      </w:r>
      <w:r w:rsidRPr="006C5BFA">
        <w:rPr>
          <w:rStyle w:val="StyleBoldUnderline"/>
        </w:rPr>
        <w:t>Mexico</w:t>
      </w:r>
      <w:r w:rsidRPr="006C5BFA">
        <w:rPr>
          <w:sz w:val="14"/>
        </w:rPr>
        <w:t xml:space="preserve"> </w:t>
      </w:r>
      <w:r w:rsidRPr="006C5BFA">
        <w:rPr>
          <w:rStyle w:val="StyleBoldUnderline"/>
        </w:rPr>
        <w:t>also is a friendly source of oil,</w:t>
      </w:r>
      <w:r w:rsidRPr="006C5BFA">
        <w:rPr>
          <w:sz w:val="14"/>
        </w:rPr>
        <w:t xml:space="preserve"> O'Neil noted. It's the United States' third largest supplier behind Canada and Saudi Arabia, according to the U.S. Energy Information Administration.</w:t>
      </w:r>
      <w:r w:rsidRPr="006C5BFA">
        <w:rPr>
          <w:sz w:val="12"/>
        </w:rPr>
        <w:t>¶</w:t>
      </w:r>
      <w:r w:rsidRPr="006C5BFA">
        <w:rPr>
          <w:sz w:val="14"/>
        </w:rPr>
        <w:t xml:space="preserve"> "So </w:t>
      </w:r>
      <w:r w:rsidRPr="006C5BFA">
        <w:rPr>
          <w:rStyle w:val="StyleBoldUnderline"/>
        </w:rPr>
        <w:t>keeping our lights on</w:t>
      </w:r>
      <w:r w:rsidRPr="006C5BFA">
        <w:rPr>
          <w:sz w:val="14"/>
        </w:rPr>
        <w:t xml:space="preserve"> and our cars going </w:t>
      </w:r>
      <w:r w:rsidRPr="006C5BFA">
        <w:rPr>
          <w:rStyle w:val="Emphasis"/>
        </w:rPr>
        <w:t>depend</w:t>
      </w:r>
      <w:r w:rsidRPr="006C5BFA">
        <w:rPr>
          <w:sz w:val="14"/>
        </w:rPr>
        <w:t xml:space="preserve"> today much </w:t>
      </w:r>
      <w:r w:rsidRPr="006C5BFA">
        <w:rPr>
          <w:rStyle w:val="Emphasis"/>
        </w:rPr>
        <w:t>on Mexico</w:t>
      </w:r>
      <w:r w:rsidRPr="006C5BFA">
        <w:rPr>
          <w:sz w:val="14"/>
        </w:rPr>
        <w:t>," she said.</w:t>
      </w:r>
      <w:r w:rsidRPr="006C5BFA">
        <w:rPr>
          <w:sz w:val="12"/>
        </w:rPr>
        <w:t>¶</w:t>
      </w:r>
      <w:r w:rsidRPr="006C5BFA">
        <w:rPr>
          <w:sz w:val="14"/>
        </w:rPr>
        <w:t xml:space="preserve"> Since the two countries share a border, they also share the problems and responsibilities of regulating the environment, preventing drug trafficking and maintaining security.</w:t>
      </w:r>
      <w:r w:rsidRPr="006C5BFA">
        <w:rPr>
          <w:sz w:val="12"/>
        </w:rPr>
        <w:t>¶</w:t>
      </w:r>
      <w:r w:rsidRPr="006C5BFA">
        <w:rPr>
          <w:sz w:val="14"/>
        </w:rPr>
        <w:t xml:space="preserve"> Every president of Mexico has had a different take on U.S. relations, but all of the top contenders in the current race have indicated they will work with the United States, said O'Neil.</w:t>
      </w:r>
      <w:r w:rsidRPr="006C5BFA">
        <w:rPr>
          <w:sz w:val="12"/>
        </w:rPr>
        <w:t>¶</w:t>
      </w:r>
      <w:r w:rsidRPr="006C5BFA">
        <w:rPr>
          <w:sz w:val="14"/>
        </w:rPr>
        <w:t xml:space="preserve"> </w:t>
      </w:r>
      <w:r w:rsidRPr="006C5BFA">
        <w:rPr>
          <w:rStyle w:val="StyleBoldUnderline"/>
        </w:rPr>
        <w:t xml:space="preserve">The economy in Mexico is </w:t>
      </w:r>
      <w:r w:rsidRPr="006C5BFA">
        <w:rPr>
          <w:rStyle w:val="Emphasis"/>
        </w:rPr>
        <w:t>recovering faster than the U</w:t>
      </w:r>
      <w:r w:rsidRPr="006C5BFA">
        <w:rPr>
          <w:rStyle w:val="StyleBoldUnderline"/>
        </w:rPr>
        <w:t xml:space="preserve">nited </w:t>
      </w:r>
      <w:r w:rsidRPr="006C5BFA">
        <w:rPr>
          <w:rStyle w:val="Emphasis"/>
        </w:rPr>
        <w:t>S</w:t>
      </w:r>
      <w:r w:rsidRPr="006C5BFA">
        <w:rPr>
          <w:rStyle w:val="StyleBoldUnderline"/>
        </w:rPr>
        <w:t>tates.</w:t>
      </w:r>
      <w:r w:rsidRPr="006C5BFA">
        <w:rPr>
          <w:sz w:val="14"/>
        </w:rPr>
        <w:t xml:space="preserve"> </w:t>
      </w:r>
      <w:r w:rsidRPr="006C5BFA">
        <w:rPr>
          <w:rStyle w:val="StyleBoldUnderline"/>
        </w:rPr>
        <w:t xml:space="preserve">Helping transform Mexico's economy is a </w:t>
      </w:r>
      <w:hyperlink r:id="rId16" w:history="1">
        <w:r w:rsidRPr="006C5BFA">
          <w:rPr>
            <w:rStyle w:val="StyleBoldUnderline"/>
          </w:rPr>
          <w:t>growing middle class</w:t>
        </w:r>
      </w:hyperlink>
      <w:r w:rsidRPr="006C5BFA">
        <w:rPr>
          <w:b/>
          <w:sz w:val="14"/>
        </w:rPr>
        <w:t>,</w:t>
      </w:r>
      <w:r w:rsidRPr="006C5BFA">
        <w:rPr>
          <w:sz w:val="14"/>
        </w:rPr>
        <w:t xml:space="preserve"> she said. View a chart of GDP growth in both countries:</w:t>
      </w:r>
      <w:r w:rsidRPr="006C5BFA">
        <w:rPr>
          <w:sz w:val="12"/>
        </w:rPr>
        <w:t>¶</w:t>
      </w:r>
      <w:r w:rsidRPr="006C5BFA">
        <w:rPr>
          <w:sz w:val="14"/>
        </w:rPr>
        <w:t xml:space="preserve"> Source: </w:t>
      </w:r>
      <w:hyperlink r:id="rId17" w:history="1">
        <w:r w:rsidRPr="006C5BFA">
          <w:rPr>
            <w:rStyle w:val="Hyperlink"/>
            <w:sz w:val="14"/>
          </w:rPr>
          <w:t>World Bank</w:t>
        </w:r>
      </w:hyperlink>
      <w:r w:rsidRPr="006C5BFA">
        <w:rPr>
          <w:sz w:val="12"/>
        </w:rPr>
        <w:t>¶</w:t>
      </w:r>
      <w:r w:rsidRPr="006C5BFA">
        <w:rPr>
          <w:sz w:val="14"/>
        </w:rPr>
        <w:t xml:space="preserve"> "</w:t>
      </w:r>
      <w:r w:rsidRPr="006C5BFA">
        <w:rPr>
          <w:rStyle w:val="StyleBoldUnderline"/>
        </w:rPr>
        <w:t>Thirty-</w:t>
      </w:r>
      <w:r w:rsidRPr="006C5BFA">
        <w:rPr>
          <w:sz w:val="14"/>
        </w:rPr>
        <w:t xml:space="preserve">plus </w:t>
      </w:r>
      <w:r w:rsidRPr="006C5BFA">
        <w:rPr>
          <w:rStyle w:val="StyleBoldUnderline"/>
        </w:rPr>
        <w:t>years ago</w:t>
      </w:r>
      <w:r w:rsidRPr="006C5BFA">
        <w:rPr>
          <w:sz w:val="14"/>
        </w:rPr>
        <w:t xml:space="preserve">, </w:t>
      </w:r>
      <w:r w:rsidRPr="006C5BFA">
        <w:rPr>
          <w:rStyle w:val="StyleBoldUnderline"/>
        </w:rPr>
        <w:t>Mexico was a commodity-driven, oil-driven, inward-looking economy</w:t>
      </w:r>
      <w:r w:rsidRPr="006C5BFA">
        <w:rPr>
          <w:sz w:val="14"/>
        </w:rPr>
        <w:t xml:space="preserve">," </w:t>
      </w:r>
      <w:r w:rsidRPr="006C5BFA">
        <w:rPr>
          <w:rStyle w:val="StyleBoldUnderline"/>
        </w:rPr>
        <w:t>said O'Neil.</w:t>
      </w:r>
      <w:r w:rsidRPr="006C5BFA">
        <w:rPr>
          <w:sz w:val="14"/>
        </w:rPr>
        <w:t xml:space="preserve"> "</w:t>
      </w:r>
      <w:r w:rsidRPr="006C5BFA">
        <w:rPr>
          <w:rStyle w:val="StyleBoldUnderline"/>
        </w:rPr>
        <w:t>Today it is a manufacturing and services-based</w:t>
      </w:r>
      <w:r w:rsidRPr="006C5BFA">
        <w:rPr>
          <w:sz w:val="14"/>
        </w:rPr>
        <w:t xml:space="preserve"> </w:t>
      </w:r>
      <w:r w:rsidRPr="006C5BFA">
        <w:rPr>
          <w:rStyle w:val="StyleBoldUnderline"/>
        </w:rPr>
        <w:t xml:space="preserve">economy, export-led with a focus on the U.S. market and that is </w:t>
      </w:r>
      <w:r w:rsidRPr="006C5BFA">
        <w:rPr>
          <w:rStyle w:val="Emphasis"/>
        </w:rPr>
        <w:t>fundamentally different</w:t>
      </w:r>
      <w:r w:rsidRPr="006C5BFA">
        <w:rPr>
          <w:rStyle w:val="StyleBoldUnderline"/>
        </w:rPr>
        <w:t xml:space="preserve"> than just a few decades ago."</w:t>
      </w:r>
      <w:r w:rsidRPr="006C5BFA">
        <w:rPr>
          <w:sz w:val="12"/>
        </w:rPr>
        <w:t>¶</w:t>
      </w:r>
      <w:r w:rsidRPr="006C5BFA">
        <w:rPr>
          <w:sz w:val="14"/>
        </w:rPr>
        <w:t xml:space="preserve"> </w:t>
      </w:r>
      <w:r w:rsidRPr="006C5BFA">
        <w:rPr>
          <w:rStyle w:val="StyleBoldUnderline"/>
        </w:rPr>
        <w:t>Partly because of Mexico's economic growth</w:t>
      </w:r>
      <w:r w:rsidRPr="006C5BFA">
        <w:rPr>
          <w:sz w:val="14"/>
        </w:rPr>
        <w:t xml:space="preserve">, </w:t>
      </w:r>
      <w:hyperlink r:id="rId18" w:history="1">
        <w:r w:rsidRPr="006C5BFA">
          <w:rPr>
            <w:rStyle w:val="StyleBoldUnderline"/>
          </w:rPr>
          <w:t>immigration between the two countries has slowed to a net zero last year</w:t>
        </w:r>
      </w:hyperlink>
      <w:r w:rsidRPr="006C5BFA">
        <w:rPr>
          <w:rStyle w:val="StyleBoldUnderline"/>
        </w:rPr>
        <w:t>.</w:t>
      </w:r>
      <w:r w:rsidRPr="006C5BFA">
        <w:rPr>
          <w:b/>
          <w:sz w:val="14"/>
        </w:rPr>
        <w:t xml:space="preserve"> </w:t>
      </w:r>
      <w:r w:rsidRPr="006C5BFA">
        <w:rPr>
          <w:rStyle w:val="StyleBoldUnderline"/>
        </w:rPr>
        <w:t>The slowdown also can be attributed to a demographic shift in Mexico in the last several years,</w:t>
      </w:r>
      <w:r w:rsidRPr="006C5BFA">
        <w:rPr>
          <w:sz w:val="14"/>
        </w:rPr>
        <w:t xml:space="preserve"> O'Neil said. "</w:t>
      </w:r>
      <w:r w:rsidRPr="006C5BFA">
        <w:rPr>
          <w:rStyle w:val="StyleBoldUnderline"/>
        </w:rPr>
        <w:t>There are fewer Mexicans turning 18 and looking for jobs than there were in the past. And more and more Mexicans are staying in school longer and investing in their future and investing in their skills. So they're not leaving the country.</w:t>
      </w:r>
      <w:r w:rsidRPr="006C5BFA">
        <w:rPr>
          <w:sz w:val="14"/>
        </w:rPr>
        <w:t xml:space="preserve"> </w:t>
      </w:r>
      <w:r w:rsidRPr="006C5BFA">
        <w:rPr>
          <w:rStyle w:val="StyleBoldUnderline"/>
        </w:rPr>
        <w:t>They're not thinking about going abroad at 15 or 16 anymore, they're staying in school."</w:t>
      </w:r>
      <w:r w:rsidRPr="006C5BFA">
        <w:rPr>
          <w:rStyle w:val="StyleBoldUnderline"/>
          <w:sz w:val="12"/>
          <w:u w:val="none"/>
        </w:rPr>
        <w:t>¶</w:t>
      </w:r>
      <w:r w:rsidRPr="006C5BFA">
        <w:rPr>
          <w:rStyle w:val="StyleBoldUnderline"/>
          <w:sz w:val="12"/>
        </w:rPr>
        <w:t xml:space="preserve"> </w:t>
      </w:r>
      <w:r w:rsidRPr="006C5BFA">
        <w:rPr>
          <w:sz w:val="14"/>
        </w:rPr>
        <w:t>Mexico is becoming an increasingly urban society as well, said O'Neil. "So the old days of a campesino (peasant) wearing a sombrero riding a burro -- it's a reality for a few Mexicans now, but very few. It's a more urban society. And that's a total transformation from back in the '50s or '60s."</w:t>
      </w:r>
      <w:r w:rsidRPr="006C5BFA">
        <w:rPr>
          <w:sz w:val="12"/>
        </w:rPr>
        <w:t>¶</w:t>
      </w:r>
      <w:r w:rsidRPr="006C5BFA">
        <w:rPr>
          <w:sz w:val="14"/>
        </w:rPr>
        <w:t xml:space="preserve"> </w:t>
      </w:r>
      <w:r w:rsidRPr="006C5BFA">
        <w:rPr>
          <w:rStyle w:val="StyleBoldUnderline"/>
        </w:rPr>
        <w:t xml:space="preserve">Helping drive the current conditions is a transformed government. </w:t>
      </w:r>
      <w:r w:rsidRPr="006C5BFA">
        <w:rPr>
          <w:sz w:val="14"/>
        </w:rPr>
        <w:t>"There are still problems with corruption, accountability and transparency -- in particular at the state level," she said. "But it also is a democracy. They're about to have elections that almost everywhere in the world people think are going to be free and fair. And that's something new."</w:t>
      </w:r>
    </w:p>
    <w:p w:rsidR="008C6761" w:rsidRPr="009D40B9" w:rsidRDefault="009D40B9" w:rsidP="008C6761">
      <w:pPr>
        <w:pStyle w:val="Heading3"/>
        <w:rPr>
          <w:rFonts w:eastAsia="Times New Roman"/>
        </w:rPr>
      </w:pPr>
      <w:r w:rsidRPr="009D40B9">
        <w:rPr>
          <w:rFonts w:eastAsia="Times New Roman"/>
        </w:rPr>
        <w:lastRenderedPageBreak/>
        <w:t xml:space="preserve">AT: Relations Advantage – 1nc </w:t>
      </w:r>
    </w:p>
    <w:p w:rsidR="008C6761" w:rsidRPr="009D40B9" w:rsidRDefault="008C6761" w:rsidP="008C6761">
      <w:pPr>
        <w:pStyle w:val="Heading4"/>
        <w:rPr>
          <w:rFonts w:eastAsia="Times New Roman"/>
        </w:rPr>
      </w:pPr>
      <w:r w:rsidRPr="009D40B9">
        <w:rPr>
          <w:rFonts w:eastAsia="Times New Roman"/>
        </w:rPr>
        <w:t>Disputes over border fences are an alt cause to relations</w:t>
      </w:r>
    </w:p>
    <w:p w:rsidR="008C6761" w:rsidRPr="009D40B9" w:rsidRDefault="008C6761" w:rsidP="008C6761">
      <w:pPr>
        <w:rPr>
          <w:rFonts w:eastAsia="Times New Roman" w:cs="Times New Roman"/>
          <w:color w:val="111111"/>
          <w:sz w:val="21"/>
          <w:szCs w:val="21"/>
        </w:rPr>
      </w:pPr>
      <w:r w:rsidRPr="009D40B9">
        <w:rPr>
          <w:rStyle w:val="StyleStyleBold12pt"/>
        </w:rPr>
        <w:t>BMO, 6/26</w:t>
      </w:r>
      <w:r w:rsidRPr="009D40B9">
        <w:rPr>
          <w:rFonts w:eastAsia="Times New Roman" w:cs="Times New Roman"/>
          <w:color w:val="111111"/>
          <w:sz w:val="21"/>
          <w:szCs w:val="21"/>
        </w:rPr>
        <w:t xml:space="preserve"> – Buisness and Legal resource published by international expert to discuss Mexico (Business Mexico Online, “As US Senate contemplates immigration reform, Mexico says “walls are not the solution,” BMO, 6/26/13, </w:t>
      </w:r>
      <w:hyperlink r:id="rId19" w:history="1">
        <w:r w:rsidRPr="009D40B9">
          <w:rPr>
            <w:rStyle w:val="Hyperlink"/>
            <w:rFonts w:eastAsia="Times New Roman" w:cs="Times New Roman"/>
            <w:sz w:val="21"/>
            <w:szCs w:val="21"/>
          </w:rPr>
          <w:t>http://business-mexico-online.com/as-us-senate-contemplates-immigration-reform-mexico-says-walls-are-not-the-solution/)//SMS</w:t>
        </w:r>
      </w:hyperlink>
    </w:p>
    <w:p w:rsidR="008C6761" w:rsidRPr="009D40B9" w:rsidRDefault="008C6761" w:rsidP="008C6761">
      <w:pPr>
        <w:rPr>
          <w:rFonts w:eastAsia="Times New Roman" w:cs="Times New Roman"/>
          <w:color w:val="111111"/>
          <w:sz w:val="21"/>
          <w:szCs w:val="21"/>
        </w:rPr>
      </w:pPr>
    </w:p>
    <w:p w:rsidR="008C6761" w:rsidRPr="009D40B9" w:rsidRDefault="008C6761" w:rsidP="008C6761">
      <w:pPr>
        <w:rPr>
          <w:rFonts w:eastAsia="Times New Roman" w:cs="Times New Roman"/>
          <w:color w:val="111111"/>
          <w:szCs w:val="21"/>
        </w:rPr>
      </w:pPr>
      <w:r w:rsidRPr="009D40B9">
        <w:rPr>
          <w:rFonts w:eastAsia="Times New Roman" w:cs="Times New Roman"/>
          <w:color w:val="111111"/>
          <w:sz w:val="21"/>
          <w:szCs w:val="21"/>
          <w:u w:val="single"/>
        </w:rPr>
        <w:t>Secretary of Foreign Relations</w:t>
      </w:r>
      <w:r w:rsidRPr="009D40B9">
        <w:rPr>
          <w:rFonts w:eastAsia="Times New Roman" w:cs="Times New Roman"/>
          <w:color w:val="111111"/>
          <w:sz w:val="21"/>
          <w:szCs w:val="21"/>
        </w:rPr>
        <w:t xml:space="preserve"> </w:t>
      </w:r>
      <w:r w:rsidRPr="009D40B9">
        <w:rPr>
          <w:rFonts w:eastAsia="Times New Roman" w:cs="Times New Roman"/>
          <w:color w:val="111111"/>
          <w:sz w:val="16"/>
          <w:szCs w:val="16"/>
        </w:rPr>
        <w:t>José Antonio</w:t>
      </w:r>
      <w:r w:rsidRPr="009D40B9">
        <w:rPr>
          <w:rFonts w:eastAsia="Times New Roman" w:cs="Times New Roman"/>
          <w:color w:val="111111"/>
          <w:szCs w:val="21"/>
        </w:rPr>
        <w:t xml:space="preserve"> </w:t>
      </w:r>
      <w:r w:rsidRPr="009D40B9">
        <w:rPr>
          <w:rFonts w:eastAsia="Times New Roman" w:cs="Times New Roman"/>
          <w:color w:val="111111"/>
          <w:sz w:val="21"/>
          <w:szCs w:val="21"/>
          <w:u w:val="single"/>
        </w:rPr>
        <w:t>Meade</w:t>
      </w:r>
      <w:r w:rsidRPr="009D40B9">
        <w:rPr>
          <w:rFonts w:eastAsia="Times New Roman" w:cs="Times New Roman"/>
          <w:color w:val="111111"/>
          <w:sz w:val="21"/>
          <w:szCs w:val="21"/>
        </w:rPr>
        <w:t xml:space="preserve"> </w:t>
      </w:r>
      <w:r w:rsidRPr="009D40B9">
        <w:rPr>
          <w:rFonts w:eastAsia="Times New Roman" w:cs="Times New Roman"/>
          <w:color w:val="111111"/>
          <w:sz w:val="16"/>
          <w:szCs w:val="16"/>
        </w:rPr>
        <w:t>yesterday</w:t>
      </w:r>
      <w:r w:rsidRPr="009D40B9">
        <w:rPr>
          <w:rFonts w:eastAsia="Times New Roman" w:cs="Times New Roman"/>
          <w:color w:val="111111"/>
          <w:sz w:val="21"/>
          <w:szCs w:val="21"/>
        </w:rPr>
        <w:t xml:space="preserve"> </w:t>
      </w:r>
      <w:r w:rsidRPr="009D40B9">
        <w:rPr>
          <w:rFonts w:eastAsia="Times New Roman" w:cs="Times New Roman"/>
          <w:color w:val="111111"/>
          <w:sz w:val="21"/>
          <w:szCs w:val="21"/>
          <w:u w:val="single"/>
        </w:rPr>
        <w:t>called on the U</w:t>
      </w:r>
      <w:r w:rsidRPr="009D40B9">
        <w:rPr>
          <w:rFonts w:eastAsia="Times New Roman" w:cs="Times New Roman"/>
          <w:color w:val="111111"/>
          <w:sz w:val="16"/>
          <w:szCs w:val="16"/>
        </w:rPr>
        <w:t>nited</w:t>
      </w:r>
      <w:r w:rsidRPr="009D40B9">
        <w:rPr>
          <w:rFonts w:eastAsia="Times New Roman" w:cs="Times New Roman"/>
          <w:color w:val="111111"/>
          <w:sz w:val="21"/>
          <w:szCs w:val="21"/>
        </w:rPr>
        <w:t xml:space="preserve"> </w:t>
      </w:r>
      <w:r w:rsidRPr="009D40B9">
        <w:rPr>
          <w:rFonts w:eastAsia="Times New Roman" w:cs="Times New Roman"/>
          <w:color w:val="111111"/>
          <w:sz w:val="21"/>
          <w:szCs w:val="21"/>
          <w:u w:val="single"/>
        </w:rPr>
        <w:t>S</w:t>
      </w:r>
      <w:r w:rsidRPr="009D40B9">
        <w:rPr>
          <w:rFonts w:eastAsia="Times New Roman" w:cs="Times New Roman"/>
          <w:color w:val="111111"/>
          <w:sz w:val="16"/>
          <w:szCs w:val="16"/>
        </w:rPr>
        <w:t>tates</w:t>
      </w:r>
      <w:r w:rsidRPr="009D40B9">
        <w:rPr>
          <w:rFonts w:eastAsia="Times New Roman" w:cs="Times New Roman"/>
          <w:color w:val="111111"/>
          <w:szCs w:val="21"/>
        </w:rPr>
        <w:t xml:space="preserve"> </w:t>
      </w:r>
      <w:r w:rsidRPr="009D40B9">
        <w:rPr>
          <w:rFonts w:eastAsia="Times New Roman" w:cs="Times New Roman"/>
          <w:color w:val="111111"/>
          <w:sz w:val="21"/>
          <w:szCs w:val="21"/>
          <w:u w:val="single"/>
        </w:rPr>
        <w:t>to work together with Mexico to create prosperous, safe and sustainable development of the border region</w:t>
      </w:r>
      <w:r w:rsidRPr="009D40B9">
        <w:rPr>
          <w:rFonts w:eastAsia="Times New Roman" w:cs="Times New Roman"/>
          <w:color w:val="111111"/>
          <w:sz w:val="21"/>
          <w:szCs w:val="21"/>
        </w:rPr>
        <w:t xml:space="preserve"> </w:t>
      </w:r>
      <w:r w:rsidRPr="009D40B9">
        <w:rPr>
          <w:rFonts w:eastAsia="Times New Roman" w:cs="Times New Roman"/>
          <w:color w:val="111111"/>
          <w:sz w:val="16"/>
          <w:szCs w:val="16"/>
        </w:rPr>
        <w:t>without implementing measures that could affect the ties between the two communities.</w:t>
      </w:r>
      <w:r w:rsidRPr="009D40B9">
        <w:rPr>
          <w:sz w:val="24"/>
        </w:rPr>
        <w:t xml:space="preserve"> </w:t>
      </w:r>
      <w:r w:rsidRPr="009D40B9">
        <w:rPr>
          <w:rFonts w:eastAsia="Times New Roman" w:cs="Times New Roman"/>
          <w:color w:val="111111"/>
          <w:sz w:val="20"/>
          <w:szCs w:val="20"/>
        </w:rPr>
        <w:t>“</w:t>
      </w:r>
      <w:r w:rsidRPr="009D40B9">
        <w:rPr>
          <w:rFonts w:eastAsia="Times New Roman" w:cs="Times New Roman"/>
          <w:color w:val="111111"/>
          <w:sz w:val="20"/>
          <w:szCs w:val="20"/>
          <w:u w:val="single"/>
        </w:rPr>
        <w:t>Walls are not the solution</w:t>
      </w:r>
      <w:r w:rsidRPr="009D40B9">
        <w:rPr>
          <w:rFonts w:eastAsia="Times New Roman" w:cs="Times New Roman"/>
          <w:color w:val="111111"/>
          <w:sz w:val="20"/>
          <w:szCs w:val="20"/>
        </w:rPr>
        <w:t xml:space="preserve"> </w:t>
      </w:r>
      <w:r w:rsidRPr="009D40B9">
        <w:rPr>
          <w:rFonts w:eastAsia="Times New Roman" w:cs="Times New Roman"/>
          <w:color w:val="111111"/>
          <w:sz w:val="16"/>
          <w:szCs w:val="16"/>
        </w:rPr>
        <w:t>to the migration phenomenon and they are not congruent with a modern and secure border,”</w:t>
      </w:r>
      <w:r w:rsidRPr="009D40B9">
        <w:rPr>
          <w:rFonts w:eastAsia="Times New Roman" w:cs="Times New Roman"/>
          <w:color w:val="111111"/>
          <w:szCs w:val="20"/>
        </w:rPr>
        <w:t xml:space="preserve"> </w:t>
      </w:r>
      <w:r w:rsidRPr="009D40B9">
        <w:rPr>
          <w:rFonts w:eastAsia="Times New Roman" w:cs="Times New Roman"/>
          <w:color w:val="111111"/>
          <w:sz w:val="20"/>
          <w:szCs w:val="20"/>
          <w:u w:val="single"/>
        </w:rPr>
        <w:t>said Meade</w:t>
      </w:r>
      <w:r w:rsidRPr="009D40B9">
        <w:rPr>
          <w:rFonts w:eastAsia="Times New Roman" w:cs="Times New Roman"/>
          <w:color w:val="111111"/>
          <w:sz w:val="20"/>
          <w:szCs w:val="20"/>
        </w:rPr>
        <w:t xml:space="preserve"> </w:t>
      </w:r>
      <w:r w:rsidRPr="009D40B9">
        <w:rPr>
          <w:rFonts w:eastAsia="Times New Roman" w:cs="Times New Roman"/>
          <w:color w:val="111111"/>
          <w:sz w:val="16"/>
          <w:szCs w:val="16"/>
        </w:rPr>
        <w:t>in a press conference. [</w:t>
      </w:r>
      <w:r w:rsidRPr="009D40B9">
        <w:rPr>
          <w:rFonts w:eastAsia="Times New Roman" w:cs="Times New Roman"/>
          <w:i/>
          <w:iCs/>
          <w:color w:val="111111"/>
          <w:sz w:val="16"/>
          <w:szCs w:val="16"/>
        </w:rPr>
        <w:t>See the video of the press conference below.</w:t>
      </w:r>
      <w:r w:rsidRPr="009D40B9">
        <w:rPr>
          <w:rFonts w:eastAsia="Times New Roman" w:cs="Times New Roman"/>
          <w:color w:val="111111"/>
          <w:sz w:val="16"/>
          <w:szCs w:val="16"/>
        </w:rPr>
        <w:t>] “They don´t contribute to the development of the competitive region that both countries want to foster.” On</w:t>
      </w:r>
      <w:r w:rsidRPr="009D40B9">
        <w:rPr>
          <w:rFonts w:eastAsia="Times New Roman" w:cs="Times New Roman"/>
          <w:color w:val="111111"/>
          <w:szCs w:val="21"/>
        </w:rPr>
        <w:t xml:space="preserve"> </w:t>
      </w:r>
      <w:r w:rsidRPr="009D40B9">
        <w:rPr>
          <w:rFonts w:eastAsia="Times New Roman" w:cs="Times New Roman"/>
          <w:color w:val="111111"/>
          <w:sz w:val="21"/>
          <w:szCs w:val="21"/>
          <w:u w:val="single"/>
        </w:rPr>
        <w:t>Monday the U.S. Senate voted for a plan that</w:t>
      </w:r>
      <w:r w:rsidRPr="009D40B9">
        <w:rPr>
          <w:rFonts w:eastAsia="Times New Roman" w:cs="Times New Roman"/>
          <w:color w:val="111111"/>
          <w:sz w:val="21"/>
          <w:szCs w:val="21"/>
        </w:rPr>
        <w:t xml:space="preserve"> </w:t>
      </w:r>
      <w:r w:rsidRPr="009D40B9">
        <w:rPr>
          <w:rFonts w:eastAsia="Times New Roman" w:cs="Times New Roman"/>
          <w:color w:val="111111"/>
          <w:sz w:val="16"/>
          <w:szCs w:val="16"/>
        </w:rPr>
        <w:t>double the size of the U.S. Border Patrol and</w:t>
      </w:r>
      <w:r w:rsidRPr="009D40B9">
        <w:rPr>
          <w:rFonts w:eastAsia="Times New Roman" w:cs="Times New Roman"/>
          <w:color w:val="111111"/>
          <w:szCs w:val="21"/>
        </w:rPr>
        <w:t xml:space="preserve"> </w:t>
      </w:r>
      <w:r w:rsidRPr="009D40B9">
        <w:rPr>
          <w:rFonts w:eastAsia="Times New Roman" w:cs="Times New Roman"/>
          <w:color w:val="111111"/>
          <w:sz w:val="21"/>
          <w:szCs w:val="21"/>
          <w:u w:val="single"/>
        </w:rPr>
        <w:t>require another 350 miles of fencing at the boundary with Mexico</w:t>
      </w:r>
      <w:r w:rsidRPr="009D40B9">
        <w:rPr>
          <w:rFonts w:eastAsia="Times New Roman" w:cs="Times New Roman"/>
          <w:color w:val="111111"/>
          <w:sz w:val="21"/>
          <w:szCs w:val="21"/>
        </w:rPr>
        <w:t>,</w:t>
      </w:r>
      <w:r w:rsidRPr="009D40B9">
        <w:rPr>
          <w:rFonts w:eastAsia="Times New Roman" w:cs="Times New Roman"/>
          <w:color w:val="111111"/>
          <w:sz w:val="16"/>
          <w:szCs w:val="16"/>
        </w:rPr>
        <w:t xml:space="preserve"> at a price tag its backers say will reach US$38 billion. The security amendment was demanded by Republicans in order to support the immigration reform bill</w:t>
      </w:r>
      <w:r w:rsidRPr="009D40B9">
        <w:rPr>
          <w:rFonts w:eastAsia="Times New Roman" w:cs="Times New Roman"/>
          <w:color w:val="111111"/>
          <w:sz w:val="21"/>
          <w:szCs w:val="21"/>
        </w:rPr>
        <w:t xml:space="preserve">. </w:t>
      </w:r>
      <w:r w:rsidRPr="009D40B9">
        <w:rPr>
          <w:rFonts w:eastAsia="Times New Roman" w:cs="Times New Roman"/>
          <w:color w:val="111111"/>
          <w:sz w:val="21"/>
          <w:szCs w:val="21"/>
          <w:u w:val="single"/>
        </w:rPr>
        <w:t>Mexico</w:t>
      </w:r>
      <w:r w:rsidRPr="009D40B9">
        <w:rPr>
          <w:rFonts w:eastAsia="Times New Roman" w:cs="Times New Roman"/>
          <w:color w:val="111111"/>
          <w:sz w:val="21"/>
          <w:szCs w:val="21"/>
        </w:rPr>
        <w:t xml:space="preserve">, </w:t>
      </w:r>
      <w:r w:rsidRPr="009D40B9">
        <w:rPr>
          <w:rFonts w:eastAsia="Times New Roman" w:cs="Times New Roman"/>
          <w:color w:val="111111"/>
          <w:sz w:val="16"/>
          <w:szCs w:val="16"/>
        </w:rPr>
        <w:t>on the other hand,</w:t>
      </w:r>
      <w:r w:rsidRPr="009D40B9">
        <w:rPr>
          <w:rFonts w:eastAsia="Times New Roman" w:cs="Times New Roman"/>
          <w:color w:val="111111"/>
          <w:szCs w:val="21"/>
        </w:rPr>
        <w:t xml:space="preserve"> </w:t>
      </w:r>
      <w:r w:rsidRPr="009D40B9">
        <w:rPr>
          <w:rFonts w:eastAsia="Times New Roman" w:cs="Times New Roman"/>
          <w:color w:val="111111"/>
          <w:sz w:val="21"/>
          <w:szCs w:val="21"/>
          <w:u w:val="single"/>
        </w:rPr>
        <w:t xml:space="preserve">would prefer to put those efforts into developing infrastructure in the border region to provide jobs and business opportunities, </w:t>
      </w:r>
      <w:r w:rsidRPr="009D40B9">
        <w:rPr>
          <w:rFonts w:eastAsia="Times New Roman" w:cs="Times New Roman"/>
          <w:color w:val="111111"/>
          <w:sz w:val="16"/>
          <w:szCs w:val="16"/>
        </w:rPr>
        <w:t>according to a press release of Meade´s conference issued by the Secretariat. These are the types of priorities that are more important to allocate resources to, said Meade.</w:t>
      </w:r>
      <w:r w:rsidRPr="009D40B9">
        <w:rPr>
          <w:rFonts w:eastAsia="Times New Roman" w:cs="Times New Roman"/>
          <w:color w:val="111111"/>
          <w:szCs w:val="21"/>
        </w:rPr>
        <w:t xml:space="preserve"> </w:t>
      </w:r>
    </w:p>
    <w:p w:rsidR="008C6761" w:rsidRPr="009D40B9" w:rsidRDefault="008C6761" w:rsidP="008C6761">
      <w:pPr>
        <w:pStyle w:val="Heading4"/>
        <w:rPr>
          <w:rFonts w:eastAsia="Times New Roman"/>
        </w:rPr>
      </w:pPr>
      <w:r w:rsidRPr="009D40B9">
        <w:rPr>
          <w:rFonts w:eastAsia="Times New Roman"/>
        </w:rPr>
        <w:t>Squo solves – Mexico’s economy and standard of living is massively improving already</w:t>
      </w:r>
    </w:p>
    <w:p w:rsidR="008C6761" w:rsidRPr="009D40B9" w:rsidRDefault="008C6761" w:rsidP="008C6761">
      <w:r w:rsidRPr="009D40B9">
        <w:rPr>
          <w:rStyle w:val="StyleStyleBold12pt"/>
        </w:rPr>
        <w:t xml:space="preserve">O’Neil, 13 </w:t>
      </w:r>
      <w:r w:rsidRPr="009D40B9">
        <w:t xml:space="preserve">– Senior Fellow for Latin American Studies at CFR (Shannon K., “Mexico Makes It,” Council on Foreign Relations, March/April, </w:t>
      </w:r>
      <w:hyperlink r:id="rId20" w:history="1">
        <w:r w:rsidRPr="009D40B9">
          <w:rPr>
            <w:rStyle w:val="Hyperlink"/>
          </w:rPr>
          <w:t>http://www.cfr.org/mexico/mexico-makes/p30098)//SMS</w:t>
        </w:r>
      </w:hyperlink>
    </w:p>
    <w:p w:rsidR="008C6761" w:rsidRPr="009D40B9" w:rsidRDefault="008C6761" w:rsidP="008C6761"/>
    <w:p w:rsidR="008C6761" w:rsidRPr="009D40B9" w:rsidRDefault="008C6761" w:rsidP="008C6761">
      <w:pPr>
        <w:rPr>
          <w:rStyle w:val="StyleBoldUnderline"/>
        </w:rPr>
      </w:pPr>
      <w:r w:rsidRPr="009D40B9">
        <w:rPr>
          <w:u w:val="single"/>
        </w:rPr>
        <w:t xml:space="preserve">Today, Mexico has shaken off this volatile past to become one of the most open and globalized economies in the world. </w:t>
      </w:r>
      <w:r w:rsidRPr="009D40B9">
        <w:rPr>
          <w:rStyle w:val="StyleBoldUnderline"/>
        </w:rPr>
        <w:t>It maintains free-trade agreements with over 40 countries. The country's trade as a percentage of GDP</w:t>
      </w:r>
      <w:r w:rsidRPr="009D40B9">
        <w:t xml:space="preserve"> -- </w:t>
      </w:r>
      <w:r w:rsidRPr="009D40B9">
        <w:rPr>
          <w:sz w:val="16"/>
          <w:szCs w:val="16"/>
        </w:rPr>
        <w:t>a useful measure of economic openness</w:t>
      </w:r>
      <w:r w:rsidRPr="009D40B9">
        <w:t xml:space="preserve"> </w:t>
      </w:r>
      <w:r w:rsidRPr="009D40B9">
        <w:rPr>
          <w:rStyle w:val="StyleBoldUnderline"/>
        </w:rPr>
        <w:t>-- is 65 percent, compared with 59 percent in China, 32 percent in 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 xml:space="preserve">and 25 percent in Brazil. </w:t>
      </w:r>
      <w:r w:rsidRPr="009D40B9">
        <w:rPr>
          <w:sz w:val="16"/>
          <w:szCs w:val="16"/>
        </w:rPr>
        <w:t>No longer addicted to oil,</w:t>
      </w:r>
      <w:r w:rsidRPr="009D40B9">
        <w:rPr>
          <w:rStyle w:val="StyleBoldUnderline"/>
          <w:sz w:val="16"/>
          <w:szCs w:val="16"/>
        </w:rPr>
        <w:t xml:space="preserve"> </w:t>
      </w:r>
      <w:r w:rsidRPr="009D40B9">
        <w:rPr>
          <w:sz w:val="16"/>
          <w:szCs w:val="16"/>
        </w:rPr>
        <w:t>Mexico's export economy is now driven by manufacturing, especially of cars, computers, and appliances</w:t>
      </w:r>
      <w:r w:rsidRPr="009D40B9">
        <w:t xml:space="preserve">. </w:t>
      </w:r>
      <w:r w:rsidRPr="009D40B9">
        <w:rPr>
          <w:rStyle w:val="StyleBoldUnderline"/>
        </w:rPr>
        <w:t>The shift from commodities and agriculture to services and manufacturing has catapulted the country forward</w:t>
      </w:r>
      <w:r w:rsidRPr="009D40B9">
        <w:t xml:space="preserve">, </w:t>
      </w:r>
      <w:r w:rsidRPr="009D40B9">
        <w:rPr>
          <w:sz w:val="16"/>
          <w:szCs w:val="16"/>
        </w:rPr>
        <w:t>and Mexico is outpacing many other emerging-market countries, including China, India, and Russia, in making this economic transition. These fundamental changes began in 1982, at the onset of the Latin American debt crisis. Hit by rising interest rates and declining oil prices, the Mexican government stopped payment on some $80 billion in foreign obligations, mostly to U.S. commercial banks. The ensuing financial crisis further crippled the economy and cost millions their livelihoods, but it also forced the government to consider drastic economic reforms. President Miguel de la Madrid led the charge after 1982, cutting public spending, reducing subsidies, and signing the General Agreement on Tariffs and Trade (the predecessor of the World Trade Organization), which committed Mexico to lowering tariffs and trade barriers. His successor, Carlos Salinas, was even more aggressive. He eradicated the traditional ejido (communal landholding) system, privatized hundreds of public companies, and negotiated NAFTA with the United States and Canada, a treaty that was, at the time, the most comprehensive and ambitious free-trade agreement in the world. These policies helped, but in 1994, Mexico stumbled again. An overvalued peso, a weak banking sector, dwindling foreign reserves, and the PRI's elevated preelection spending led to yet another financial mess. The peso lost half its value in just weeks, GDP fell by seven percent, inflation soared to triple digits, and over one million Mexicans lost their jobs. Fortunately, due to the trade security provided by NAFTA and earlier reforms that had opened the economy, the recession was relatively short, with recovery beginning in 1996. Even better, Mexico emerged with a strong fiscal management system, including an independent central bank dedicated to curbing inflation and a finance ministry committed to balancing the federal budget.</w:t>
      </w:r>
      <w:r w:rsidRPr="009D40B9">
        <w:t xml:space="preserve"> </w:t>
      </w:r>
      <w:r w:rsidRPr="009D40B9">
        <w:rPr>
          <w:rStyle w:val="StyleBoldUnderline"/>
        </w:rPr>
        <w:t>The combination of permanent access to the world's largest consumer market, through NAFTA, and currency devaluation made Mexican businesses more globally competitive and led to a manufacturing boom</w:t>
      </w:r>
      <w:r w:rsidRPr="009D40B9">
        <w:t xml:space="preserve"> </w:t>
      </w:r>
      <w:r w:rsidRPr="009D40B9">
        <w:rPr>
          <w:sz w:val="16"/>
          <w:szCs w:val="16"/>
        </w:rPr>
        <w:t>and a fourfold surge in exports between 1990 and 2000. Industries producing goods such as auto parts, electronics, and apparel added some 800,000 jobs, pushing the total number of factory workers to well over one million. Foreign direct investment poured in, averaging $11 billion a year in the late 1990s. Other economic transformations also accelerated during this time. Over two million farmers were put out of work as small-scale agriculture became unprofitable in the face of subsidized U.S. agribusiness. This reflects the harsh implications of NAFTA, but it is also a trend that is common to many industrializing economies, in which manufacturing and services replace agriculture as the drivers of economic growth and employment. In addition, oil became much less important to the economy. To be sure, it still funds over a third of the federal budget, but as a share of GDP, it fell from a peak of nearly 20 percent in 1981 to around six percent today. MEXICO'S MIDDLE</w:t>
      </w:r>
      <w:r w:rsidRPr="009D40B9">
        <w:t xml:space="preserve"> </w:t>
      </w:r>
      <w:r w:rsidRPr="009D40B9">
        <w:rPr>
          <w:rStyle w:val="StyleBoldUnderline"/>
        </w:rPr>
        <w:t xml:space="preserve">Along with these economic reforms came significant </w:t>
      </w:r>
      <w:r w:rsidRPr="009D40B9">
        <w:rPr>
          <w:rStyle w:val="StyleBoldUnderline"/>
        </w:rPr>
        <w:lastRenderedPageBreak/>
        <w:t>social changes, especially the rise of Mexico's middle class.</w:t>
      </w:r>
      <w:r w:rsidRPr="009D40B9">
        <w:t xml:space="preserve"> </w:t>
      </w:r>
      <w:r w:rsidRPr="009D40B9">
        <w:rPr>
          <w:sz w:val="16"/>
          <w:szCs w:val="16"/>
        </w:rPr>
        <w:t>By the early 1980s, the country's middle class had grown to about a third of the population, thanks to the PRI's commitment to accessible education and the expansion of public-sector employment. But the 1982 financial crisis and the subsequent reforms of the late 1980s and early 1990s hurt the government-nurtured middle class by trimming public-sector jobs and government subsidies and largess. At the same time, these reforms opened up the space for a more diverse, less PRI-dependent middle class to grow.</w:t>
      </w:r>
      <w:r w:rsidRPr="009D40B9">
        <w:t xml:space="preserve"> </w:t>
      </w:r>
      <w:r w:rsidRPr="009D40B9">
        <w:rPr>
          <w:rStyle w:val="StyleBoldUnderline"/>
        </w:rPr>
        <w:t xml:space="preserve">The past 15 years of economic stability have bettered the lives of many Mexicans, whose savings and investments are no longer repeatedly wiped out by financial crises. NAFTA has both increased investment in the economy and lowered costs for average Mexicans. </w:t>
      </w:r>
      <w:r w:rsidRPr="009D40B9">
        <w:rPr>
          <w:sz w:val="16"/>
          <w:szCs w:val="16"/>
        </w:rPr>
        <w:t>A study by Tufts University's Global Development and Environment Institute shows that the agreement has lowered the price of basic goods in Mexico by some 50 percent, making salaries go much further than in the past. In addition, growing access to credit has enabled millions of Mexicans to buy their own homes and start or expand businesses. As a result, modern Mexico is a middle-class country. The World Bank estimates that some 95 percent of Mexico's population is in the middle or the upper class.</w:t>
      </w:r>
      <w:r w:rsidRPr="009D40B9">
        <w:t xml:space="preserve"> </w:t>
      </w:r>
      <w:r w:rsidRPr="009D40B9">
        <w:rPr>
          <w:rStyle w:val="StyleBoldUnderline"/>
        </w:rPr>
        <w:t>The</w:t>
      </w:r>
      <w:r w:rsidRPr="009D40B9">
        <w:t xml:space="preserve"> </w:t>
      </w:r>
      <w:r w:rsidRPr="009D40B9">
        <w:rPr>
          <w:sz w:val="16"/>
          <w:szCs w:val="16"/>
        </w:rPr>
        <w:t>Organization for Economic Cooperation and Development</w:t>
      </w:r>
      <w:r w:rsidRPr="009D40B9">
        <w:t xml:space="preserve"> (</w:t>
      </w:r>
      <w:r w:rsidRPr="009D40B9">
        <w:rPr>
          <w:rStyle w:val="StyleBoldUnderline"/>
        </w:rPr>
        <w:t>OECD</w:t>
      </w:r>
      <w:r w:rsidRPr="009D40B9">
        <w:t xml:space="preserve">) </w:t>
      </w:r>
      <w:r w:rsidRPr="009D40B9">
        <w:rPr>
          <w:sz w:val="16"/>
          <w:szCs w:val="16"/>
        </w:rPr>
        <w:t>also</w:t>
      </w:r>
      <w:r w:rsidRPr="009D40B9">
        <w:t xml:space="preserve"> </w:t>
      </w:r>
      <w:r w:rsidRPr="009D40B9">
        <w:rPr>
          <w:rStyle w:val="StyleBoldUnderline"/>
        </w:rPr>
        <w:t>puts most of Mexico's population on the upper rungs, estimating that 50 percent of Mexicans are middle class and another 35 percent are upper class</w:t>
      </w:r>
      <w:r w:rsidRPr="009D40B9">
        <w:t xml:space="preserve">. </w:t>
      </w:r>
      <w:r w:rsidRPr="009D40B9">
        <w:rPr>
          <w:sz w:val="16"/>
          <w:szCs w:val="16"/>
        </w:rPr>
        <w:t>Even the most stringent measurement, comparing incomes alongside access to health care, education, social security, housing, and food, finds that just over 45 percent of Mexicans are considered poor -- meaning that almost 55 percent are not. According to the World Bank, more than three-quarters of Mexicans are city dwellers, and the growing middle class is a decidedly urban phenomenon.</w:t>
      </w:r>
      <w:r w:rsidRPr="009D40B9">
        <w:t xml:space="preserve"> </w:t>
      </w:r>
      <w:r w:rsidRPr="009D40B9">
        <w:rPr>
          <w:rStyle w:val="StyleBoldUnderline"/>
        </w:rPr>
        <w:t>Today's middle-class Mexicans are also much less dependent on the government than their parents were</w:t>
      </w:r>
      <w:r w:rsidRPr="009D40B9">
        <w:t xml:space="preserve">, </w:t>
      </w:r>
      <w:r w:rsidRPr="009D40B9">
        <w:rPr>
          <w:sz w:val="16"/>
          <w:szCs w:val="16"/>
        </w:rPr>
        <w:t>as most work in the private sector. These professionals frequently fill jobs as accountants, lawyers, engineers, entrepreneurs, specialized factory workers, taxi drivers, or midlevel managers in Mexico's growing service and manufacturing sectors. In addition, Mexico's work force includes more women than ever before. Forty-five percent of Mexican women now work outside their homes -- more than double the rate of 30 years ago. Although there are fewer dual-income households in Mexico than in many other developing countries, they are increasingly common. This trend is tied to a change in average family size, which has allowed women to pursue their own careers. In the 1970s, the typical Mexican family included seven children. Today, most women have only two children, which is the average in the United States</w:t>
      </w:r>
      <w:r w:rsidRPr="009D40B9">
        <w:t xml:space="preserve">. </w:t>
      </w:r>
      <w:r w:rsidRPr="009D40B9">
        <w:rPr>
          <w:rStyle w:val="StyleBoldUnderline"/>
        </w:rPr>
        <w:t xml:space="preserve">And Mexican children now spend much more time in school than they did in the past. </w:t>
      </w:r>
      <w:r w:rsidRPr="009D40B9">
        <w:rPr>
          <w:sz w:val="16"/>
          <w:szCs w:val="16"/>
        </w:rPr>
        <w:t>In 1990, most children made it through only the primary grades. Today, the majority remain through high school. As the number of Mexicans with greater earnings has increased, so, too, has consumption</w:t>
      </w:r>
      <w:r w:rsidRPr="009D40B9">
        <w:t xml:space="preserve">. </w:t>
      </w:r>
      <w:r w:rsidRPr="009D40B9">
        <w:rPr>
          <w:rStyle w:val="StyleBoldUnderline"/>
        </w:rPr>
        <w:t>With middle-class annual individual incomes estimated at somewhere between $7,000 and $85,000, households now earn enough to buy modern appliances, such as refrigerators, televisions, and washing machines. Approximately 80 percent of all Mexicans own a cell phone, half own a car, and nearly a third own a computer. The media might depict Mexico as a crime-ridden battlefield, but the country boasts a middle-income, emerging-market economy.</w:t>
      </w:r>
    </w:p>
    <w:p w:rsidR="008C6761" w:rsidRPr="009D40B9" w:rsidRDefault="008C6761" w:rsidP="009D40B9">
      <w:pPr>
        <w:pStyle w:val="Heading4"/>
      </w:pPr>
      <w:r w:rsidRPr="009D40B9">
        <w:t>Relations are strong and resilient – their evidence is just media sensationalism</w:t>
      </w:r>
    </w:p>
    <w:p w:rsidR="008C6761" w:rsidRPr="009D40B9" w:rsidRDefault="008C6761" w:rsidP="008C6761">
      <w:r w:rsidRPr="003A1A4E">
        <w:rPr>
          <w:rStyle w:val="Heading4Char"/>
        </w:rPr>
        <w:t>O’Neil, 9</w:t>
      </w:r>
      <w:r w:rsidRPr="009D40B9">
        <w:t xml:space="preserve"> – (Shannon K.“U.S.-Mexico relationship remains strong,” Marketplace, April 16, 2009, </w:t>
      </w:r>
      <w:hyperlink r:id="rId21" w:history="1">
        <w:r w:rsidRPr="009D40B9">
          <w:rPr>
            <w:rStyle w:val="Hyperlink"/>
          </w:rPr>
          <w:t>http://www.marketplace.org/topics/world/us-mexico-relationship-remains-strong)//SMS</w:t>
        </w:r>
      </w:hyperlink>
    </w:p>
    <w:p w:rsidR="008C6761" w:rsidRPr="009D40B9" w:rsidRDefault="008C6761" w:rsidP="008C6761"/>
    <w:p w:rsidR="008C6761" w:rsidRPr="009D40B9" w:rsidRDefault="008C6761" w:rsidP="008C6761">
      <w:pPr>
        <w:rPr>
          <w:u w:val="single"/>
        </w:rPr>
      </w:pPr>
      <w:r w:rsidRPr="009D40B9">
        <w:rPr>
          <w:sz w:val="16"/>
          <w:szCs w:val="16"/>
        </w:rPr>
        <w:t>Kai Ryssdal: President Obama is meeting with his Mexican counterpart today in Mexico City. He and President Felipe Calderon will talk national security, the drug trade and the global economic crisis all in just a few short hours. Then they will both head out to Trinidad and Tobago for a Summit of the Americas conference later this week. The U.S.-Mexico relationship is long and it's complicated. Shannon O'Neil is the Douglas Dillon Fellow for Latin America Studies at the Council on Foreign Relations. Shannon, good to have you with us. Shannon O'Neil: Nice to be here. Ryssdal: Give us a sense, would you, of the state of the economic relationship between the United States and Mexico. O'Neil:</w:t>
      </w:r>
      <w:r w:rsidRPr="009D40B9">
        <w:t xml:space="preserve"> </w:t>
      </w:r>
      <w:r w:rsidRPr="009D40B9">
        <w:rPr>
          <w:u w:val="single"/>
        </w:rPr>
        <w:t>The economic relationship with the U.S. and Mexico is really quite strong. Since NAFTA came into effect 15 years ago, trade between the two nations has tripled.</w:t>
      </w:r>
      <w:r w:rsidRPr="009D40B9">
        <w:t xml:space="preserve"> </w:t>
      </w:r>
      <w:r w:rsidRPr="009D40B9">
        <w:rPr>
          <w:sz w:val="16"/>
          <w:szCs w:val="16"/>
        </w:rPr>
        <w:t>And</w:t>
      </w:r>
      <w:r w:rsidRPr="009D40B9">
        <w:t xml:space="preserve"> </w:t>
      </w:r>
      <w:r w:rsidRPr="009D40B9">
        <w:rPr>
          <w:u w:val="single"/>
        </w:rPr>
        <w:t>it's the most important trading relationship</w:t>
      </w:r>
      <w:r w:rsidRPr="009D40B9">
        <w:t xml:space="preserve"> </w:t>
      </w:r>
      <w:r w:rsidRPr="009D40B9">
        <w:rPr>
          <w:sz w:val="16"/>
          <w:szCs w:val="16"/>
        </w:rPr>
        <w:t>in many ways for both countries -- or</w:t>
      </w:r>
      <w:r w:rsidRPr="009D40B9">
        <w:t xml:space="preserve"> </w:t>
      </w:r>
      <w:r w:rsidRPr="009D40B9">
        <w:rPr>
          <w:u w:val="single"/>
        </w:rPr>
        <w:t>particularly for</w:t>
      </w:r>
      <w:r w:rsidRPr="009D40B9">
        <w:t xml:space="preserve"> </w:t>
      </w:r>
      <w:r w:rsidRPr="009D40B9">
        <w:rPr>
          <w:sz w:val="16"/>
          <w:szCs w:val="16"/>
        </w:rPr>
        <w:t>states in</w:t>
      </w:r>
      <w:r w:rsidRPr="009D40B9">
        <w:t xml:space="preserve"> </w:t>
      </w:r>
      <w:r w:rsidRPr="009D40B9">
        <w:rPr>
          <w:u w:val="single"/>
        </w:rPr>
        <w:t>the U</w:t>
      </w:r>
      <w:r w:rsidRPr="009D40B9">
        <w:rPr>
          <w:sz w:val="16"/>
          <w:szCs w:val="16"/>
        </w:rPr>
        <w:t>nited</w:t>
      </w:r>
      <w:r w:rsidRPr="009D40B9">
        <w:t xml:space="preserve"> </w:t>
      </w:r>
      <w:r w:rsidRPr="009D40B9">
        <w:rPr>
          <w:u w:val="single"/>
        </w:rPr>
        <w:t>S</w:t>
      </w:r>
      <w:r w:rsidRPr="009D40B9">
        <w:rPr>
          <w:sz w:val="16"/>
          <w:szCs w:val="16"/>
        </w:rPr>
        <w:t>tates. So</w:t>
      </w:r>
      <w:r w:rsidRPr="009D40B9">
        <w:t xml:space="preserve"> </w:t>
      </w:r>
      <w:r w:rsidRPr="009D40B9">
        <w:rPr>
          <w:u w:val="single"/>
        </w:rPr>
        <w:t>it's the third-largest trading partner for the U</w:t>
      </w:r>
      <w:r w:rsidRPr="009D40B9">
        <w:rPr>
          <w:sz w:val="16"/>
          <w:szCs w:val="16"/>
        </w:rPr>
        <w:t>nited</w:t>
      </w:r>
      <w:r w:rsidRPr="009D40B9">
        <w:t xml:space="preserve"> </w:t>
      </w:r>
      <w:r w:rsidRPr="009D40B9">
        <w:rPr>
          <w:u w:val="single"/>
        </w:rPr>
        <w:t>S</w:t>
      </w:r>
      <w:r w:rsidRPr="009D40B9">
        <w:rPr>
          <w:sz w:val="16"/>
          <w:szCs w:val="16"/>
        </w:rPr>
        <w:t>tates</w:t>
      </w:r>
      <w:r w:rsidRPr="009D40B9">
        <w:t xml:space="preserve"> </w:t>
      </w:r>
      <w:r w:rsidRPr="009D40B9">
        <w:rPr>
          <w:u w:val="single"/>
        </w:rPr>
        <w:t>and</w:t>
      </w:r>
      <w:r w:rsidRPr="009D40B9">
        <w:t xml:space="preserve"> </w:t>
      </w:r>
      <w:r w:rsidRPr="009D40B9">
        <w:rPr>
          <w:sz w:val="16"/>
          <w:szCs w:val="16"/>
        </w:rPr>
        <w:t>it's</w:t>
      </w:r>
      <w:r w:rsidRPr="009D40B9">
        <w:t xml:space="preserve"> </w:t>
      </w:r>
      <w:r w:rsidRPr="009D40B9">
        <w:rPr>
          <w:u w:val="single"/>
        </w:rPr>
        <w:t>the second-largest destination of U.S. exports</w:t>
      </w:r>
      <w:r w:rsidRPr="009D40B9">
        <w:t xml:space="preserve">. </w:t>
      </w:r>
      <w:r w:rsidRPr="009D40B9">
        <w:rPr>
          <w:sz w:val="16"/>
          <w:szCs w:val="16"/>
        </w:rPr>
        <w:t>So it's quite important. Ryssdal: And yet all we've been hearing in the lead up to this trip by the president is: drug violence, the prospect of Mexico as a failed state, how NAFTA really hasn't worked out for Mexico. How do you explain that difference? O'Neil: You know,</w:t>
      </w:r>
      <w:r w:rsidRPr="009D40B9">
        <w:t xml:space="preserve"> </w:t>
      </w:r>
      <w:r w:rsidRPr="009D40B9">
        <w:rPr>
          <w:u w:val="single"/>
        </w:rPr>
        <w:t>U.S.-Mexico relations goes through its patterns</w:t>
      </w:r>
      <w:r w:rsidRPr="009D40B9">
        <w:t xml:space="preserve">. </w:t>
      </w:r>
      <w:r w:rsidRPr="009D40B9">
        <w:rPr>
          <w:sz w:val="16"/>
          <w:szCs w:val="16"/>
        </w:rPr>
        <w:t>And as happens in many relationships,</w:t>
      </w:r>
      <w:r w:rsidRPr="009D40B9">
        <w:t xml:space="preserve"> </w:t>
      </w:r>
      <w:r w:rsidRPr="009D40B9">
        <w:rPr>
          <w:u w:val="single"/>
        </w:rPr>
        <w:t>you focus on the complaints rather than the positives, at least in the discussion. So that's really what's happening here. We're focused on the violence -- which is really, and has increased in the last several months -- but in many ways, the real substance of the relationship and the positives fall by the wayside in those sound bytes.</w:t>
      </w:r>
    </w:p>
    <w:p w:rsidR="009D40B9" w:rsidRPr="009D40B9" w:rsidRDefault="009D40B9" w:rsidP="009D40B9">
      <w:pPr>
        <w:pStyle w:val="Heading3"/>
      </w:pPr>
      <w:r w:rsidRPr="009D40B9">
        <w:lastRenderedPageBreak/>
        <w:t>AT: Mexican Economy – Strong Now</w:t>
      </w:r>
      <w:r w:rsidRPr="009D40B9">
        <w:br/>
      </w:r>
    </w:p>
    <w:p w:rsidR="008C6761" w:rsidRPr="009D40B9" w:rsidRDefault="008C6761" w:rsidP="009D40B9">
      <w:pPr>
        <w:pStyle w:val="Heading4"/>
      </w:pPr>
      <w:r w:rsidRPr="009D40B9">
        <w:t>Mexico’s economy is strong and growing</w:t>
      </w:r>
    </w:p>
    <w:p w:rsidR="008C6761" w:rsidRPr="009D40B9" w:rsidRDefault="008C6761" w:rsidP="008C6761">
      <w:r w:rsidRPr="009D40B9">
        <w:rPr>
          <w:rStyle w:val="StyleStyleBold12pt"/>
        </w:rPr>
        <w:t>Zacks Equity Research, 6/7</w:t>
      </w:r>
      <w:r w:rsidRPr="009D40B9">
        <w:t xml:space="preserve"> – leading investment research firm focusing on stock research, analysis and recommendations (“Time to Worry about the Mexico ETF?,” ZER, 6/7/13, </w:t>
      </w:r>
      <w:hyperlink r:id="rId22" w:history="1">
        <w:r w:rsidRPr="009D40B9">
          <w:rPr>
            <w:rStyle w:val="Hyperlink"/>
          </w:rPr>
          <w:t>http://www.zacks.com/stock/news/101032/Time-to-Worry-about-the-Mexico-ETF)//SMS</w:t>
        </w:r>
      </w:hyperlink>
    </w:p>
    <w:p w:rsidR="008C6761" w:rsidRPr="009D40B9" w:rsidRDefault="008C6761" w:rsidP="008C6761"/>
    <w:p w:rsidR="008C6761" w:rsidRPr="009D40B9" w:rsidRDefault="008C6761" w:rsidP="008C6761">
      <w:pPr>
        <w:rPr>
          <w:sz w:val="16"/>
          <w:szCs w:val="16"/>
        </w:rPr>
      </w:pPr>
      <w:r w:rsidRPr="009D40B9">
        <w:rPr>
          <w:rStyle w:val="StyleBoldUnderline"/>
        </w:rPr>
        <w:t>Mexico is the second largest economy in Latin America and a popular vacation destination for many Americans</w:t>
      </w:r>
      <w:r w:rsidRPr="009D40B9">
        <w:t xml:space="preserve">. </w:t>
      </w:r>
      <w:r w:rsidRPr="009D40B9">
        <w:rPr>
          <w:sz w:val="16"/>
          <w:szCs w:val="16"/>
        </w:rPr>
        <w:t xml:space="preserve">However, </w:t>
      </w:r>
      <w:r w:rsidRPr="009D40B9">
        <w:rPr>
          <w:rStyle w:val="StyleBoldUnderline"/>
        </w:rPr>
        <w:t>the country has begun to attract many</w:t>
      </w:r>
      <w:r w:rsidRPr="009D40B9">
        <w:t xml:space="preserve"> </w:t>
      </w:r>
      <w:r w:rsidRPr="009D40B9">
        <w:rPr>
          <w:sz w:val="16"/>
          <w:szCs w:val="16"/>
        </w:rPr>
        <w:t>American</w:t>
      </w:r>
      <w:r w:rsidRPr="009D40B9">
        <w:t xml:space="preserve"> </w:t>
      </w:r>
      <w:r w:rsidRPr="009D40B9">
        <w:rPr>
          <w:rStyle w:val="StyleBoldUnderline"/>
        </w:rPr>
        <w:t>investors as well,</w:t>
      </w:r>
      <w:r w:rsidRPr="009D40B9">
        <w:t xml:space="preserve"> </w:t>
      </w:r>
      <w:r w:rsidRPr="009D40B9">
        <w:rPr>
          <w:sz w:val="16"/>
          <w:szCs w:val="16"/>
        </w:rPr>
        <w:t xml:space="preserve">thanks to its economic resilience in the latest slowdown, and its quickly growing economy. </w:t>
      </w:r>
      <w:r w:rsidRPr="009D40B9">
        <w:rPr>
          <w:rStyle w:val="StyleBoldUnderline"/>
        </w:rPr>
        <w:t>The country has turned into</w:t>
      </w:r>
      <w:r w:rsidRPr="009D40B9">
        <w:t xml:space="preserve"> </w:t>
      </w:r>
      <w:r w:rsidRPr="009D40B9">
        <w:rPr>
          <w:sz w:val="16"/>
          <w:szCs w:val="16"/>
        </w:rPr>
        <w:t xml:space="preserve">something of </w:t>
      </w:r>
      <w:r w:rsidRPr="009D40B9">
        <w:rPr>
          <w:rStyle w:val="StyleBoldUnderline"/>
        </w:rPr>
        <w:t>a manufacturing powerhouse, and it has stolen share from</w:t>
      </w:r>
      <w:r w:rsidRPr="009D40B9">
        <w:rPr>
          <w:rStyle w:val="StyleBoldUnderline"/>
          <w:sz w:val="16"/>
          <w:szCs w:val="16"/>
        </w:rPr>
        <w:t xml:space="preserve"> </w:t>
      </w:r>
      <w:r w:rsidRPr="009D40B9">
        <w:rPr>
          <w:sz w:val="16"/>
          <w:szCs w:val="16"/>
        </w:rPr>
        <w:t xml:space="preserve">other </w:t>
      </w:r>
      <w:r w:rsidRPr="009D40B9">
        <w:rPr>
          <w:rStyle w:val="StyleBoldUnderline"/>
        </w:rPr>
        <w:t>big emerging nations such as China. Additionally, the nation has made several moves on a political and policy front</w:t>
      </w:r>
      <w:r w:rsidRPr="009D40B9">
        <w:t xml:space="preserve">, </w:t>
      </w:r>
      <w:r w:rsidRPr="009D40B9">
        <w:rPr>
          <w:sz w:val="16"/>
          <w:szCs w:val="16"/>
        </w:rPr>
        <w:t xml:space="preserve">and many believe </w:t>
      </w:r>
      <w:r w:rsidRPr="009D40B9">
        <w:rPr>
          <w:rStyle w:val="StyleBoldUnderline"/>
        </w:rPr>
        <w:t>that</w:t>
      </w:r>
      <w:r w:rsidRPr="009D40B9">
        <w:t xml:space="preserve"> </w:t>
      </w:r>
      <w:r w:rsidRPr="009D40B9">
        <w:rPr>
          <w:sz w:val="16"/>
          <w:szCs w:val="16"/>
        </w:rPr>
        <w:t>these</w:t>
      </w:r>
      <w:r w:rsidRPr="009D40B9">
        <w:t xml:space="preserve"> </w:t>
      </w:r>
      <w:r w:rsidRPr="009D40B9">
        <w:rPr>
          <w:rStyle w:val="StyleBoldUnderline"/>
        </w:rPr>
        <w:t>ensure favorable financial conditions and economic growth</w:t>
      </w:r>
      <w:r w:rsidRPr="009D40B9">
        <w:t xml:space="preserve"> </w:t>
      </w:r>
      <w:r w:rsidRPr="009D40B9">
        <w:rPr>
          <w:sz w:val="16"/>
          <w:szCs w:val="16"/>
        </w:rPr>
        <w:t xml:space="preserve">for the nation’s future. Economy Outlook In fact, </w:t>
      </w:r>
      <w:r w:rsidRPr="009D40B9">
        <w:rPr>
          <w:rStyle w:val="StyleBoldUnderline"/>
        </w:rPr>
        <w:t>Mexico has a great potential for accelerating</w:t>
      </w:r>
      <w:r w:rsidRPr="009D40B9">
        <w:t xml:space="preserve"> </w:t>
      </w:r>
      <w:r w:rsidRPr="009D40B9">
        <w:rPr>
          <w:sz w:val="16"/>
          <w:szCs w:val="16"/>
        </w:rPr>
        <w:t>economic</w:t>
      </w:r>
      <w:r w:rsidRPr="009D40B9">
        <w:t xml:space="preserve"> </w:t>
      </w:r>
      <w:r w:rsidRPr="009D40B9">
        <w:rPr>
          <w:rStyle w:val="StyleBoldUnderline"/>
        </w:rPr>
        <w:t>growth. In 2012 Mexico maintained a strong growth at 3.9%,</w:t>
      </w:r>
      <w:r w:rsidRPr="009D40B9">
        <w:t xml:space="preserve"> </w:t>
      </w:r>
      <w:r w:rsidRPr="009D40B9">
        <w:rPr>
          <w:sz w:val="16"/>
          <w:szCs w:val="16"/>
        </w:rPr>
        <w:t xml:space="preserve">while some believe that higher rates could be in the country’s future should the American economy continue to improve as well (See Why Mexico ETF is a long term Winner) </w:t>
      </w:r>
      <w:r w:rsidRPr="009D40B9">
        <w:rPr>
          <w:rStyle w:val="StyleBoldUnderline"/>
        </w:rPr>
        <w:t xml:space="preserve">The country also represents a very large market as it ranks </w:t>
      </w:r>
      <w:r w:rsidRPr="009D40B9">
        <w:rPr>
          <w:sz w:val="16"/>
          <w:szCs w:val="16"/>
        </w:rPr>
        <w:t xml:space="preserve">8th in the emerging world, and </w:t>
      </w:r>
      <w:r w:rsidRPr="009D40B9">
        <w:rPr>
          <w:rStyle w:val="StyleBoldUnderline"/>
        </w:rPr>
        <w:t>11th overall in terms of GDP size</w:t>
      </w:r>
      <w:r w:rsidRPr="009D40B9">
        <w:t xml:space="preserve">. </w:t>
      </w:r>
      <w:r w:rsidRPr="009D40B9">
        <w:rPr>
          <w:sz w:val="16"/>
          <w:szCs w:val="16"/>
        </w:rPr>
        <w:t xml:space="preserve">To top things off, </w:t>
      </w:r>
      <w:r w:rsidRPr="009D40B9">
        <w:rPr>
          <w:rStyle w:val="StyleBoldUnderline"/>
        </w:rPr>
        <w:t>it also received a solid BBB+ rating from Fitch</w:t>
      </w:r>
      <w:r w:rsidRPr="009D40B9">
        <w:rPr>
          <w:sz w:val="16"/>
          <w:szCs w:val="16"/>
        </w:rPr>
        <w:t xml:space="preserve"> suggesting that the nation has a solid economic foundation, and that its reforms are well received (See Time to Buy These Top Ranked Latin America ETF) News in Favor Mexico’s growth prospects are attracting investment banks and investors hunting for ways to gain greater exposure to international markets. </w:t>
      </w:r>
      <w:r w:rsidRPr="009D40B9">
        <w:t>“</w:t>
      </w:r>
      <w:r w:rsidRPr="009D40B9">
        <w:rPr>
          <w:rStyle w:val="StyleBoldUnderline"/>
        </w:rPr>
        <w:t>It’s the coming of age of the Mexican market</w:t>
      </w:r>
      <w:r w:rsidRPr="009D40B9">
        <w:t xml:space="preserve">,” </w:t>
      </w:r>
      <w:r w:rsidRPr="009D40B9">
        <w:rPr>
          <w:sz w:val="16"/>
          <w:szCs w:val="16"/>
        </w:rPr>
        <w:t xml:space="preserve">said Eduardo Cepeda, J.P. Morgan’s senior country officer (See Inside the Surging Mexico ETF) The market for credit is also growing, and the banks are strongly capitalized and have complied with International Basel 3 standards. </w:t>
      </w:r>
      <w:r w:rsidRPr="009D40B9">
        <w:rPr>
          <w:rStyle w:val="StyleBoldUnderline"/>
        </w:rPr>
        <w:t>Local companies are generating cash and are looking to expand in the domestic and international markets. The foreign manufacturers are also returning to Mexico as the country has a rich industrial base</w:t>
      </w:r>
      <w:r w:rsidRPr="009D40B9">
        <w:t xml:space="preserve">. </w:t>
      </w:r>
      <w:r w:rsidRPr="009D40B9">
        <w:rPr>
          <w:sz w:val="16"/>
          <w:szCs w:val="16"/>
        </w:rPr>
        <w:t>The automakers plan to invest $10 billion in new assembly plants this year alone.</w:t>
      </w:r>
    </w:p>
    <w:p w:rsidR="009D40B9" w:rsidRPr="009D40B9" w:rsidRDefault="009D40B9" w:rsidP="009D40B9">
      <w:pPr>
        <w:pStyle w:val="Heading3"/>
      </w:pPr>
      <w:r w:rsidRPr="009D40B9">
        <w:lastRenderedPageBreak/>
        <w:t xml:space="preserve">AT: Income Gap – decreasing now </w:t>
      </w:r>
    </w:p>
    <w:p w:rsidR="008C6761" w:rsidRPr="009D40B9" w:rsidRDefault="008C6761" w:rsidP="008C6761">
      <w:pPr>
        <w:pStyle w:val="Heading4"/>
        <w:rPr>
          <w:sz w:val="22"/>
        </w:rPr>
      </w:pPr>
      <w:r w:rsidRPr="009D40B9">
        <w:t>Income gap has massively decreased in Mexico</w:t>
      </w:r>
    </w:p>
    <w:p w:rsidR="008C6761" w:rsidRPr="009D40B9" w:rsidRDefault="008C6761" w:rsidP="008C6761">
      <w:r w:rsidRPr="009D40B9">
        <w:rPr>
          <w:rStyle w:val="StyleStyleBold12pt"/>
        </w:rPr>
        <w:t>GEI, 3/28</w:t>
      </w:r>
      <w:r w:rsidRPr="009D40B9">
        <w:t xml:space="preserve"> – a private, nonprofit, nonpartisan research institution devoted to the study of international economic policy (Global Economic Intersection, “Income Inequality: China, U.S. Increasing, Mexico Decreasing,” GEI, 3/28/13, </w:t>
      </w:r>
      <w:hyperlink r:id="rId23" w:history="1">
        <w:r w:rsidRPr="009D40B9">
          <w:rPr>
            <w:rStyle w:val="Hyperlink"/>
          </w:rPr>
          <w:t>http://econintersect.com/b2evolution/blog1.php/2013/03/28/income-inequality-china-u-s-increasing-mexico-decreasing)//SMS</w:t>
        </w:r>
      </w:hyperlink>
    </w:p>
    <w:p w:rsidR="008C6761" w:rsidRPr="009D40B9" w:rsidRDefault="008C6761" w:rsidP="008C6761"/>
    <w:p w:rsidR="008C6761" w:rsidRPr="009D40B9" w:rsidRDefault="008C6761" w:rsidP="008C6761">
      <w:r w:rsidRPr="009D40B9">
        <w:rPr>
          <w:rStyle w:val="StyleBoldUnderline"/>
        </w:rPr>
        <w:t>Over the past</w:t>
      </w:r>
      <w:r w:rsidRPr="009D40B9">
        <w:t xml:space="preserve"> </w:t>
      </w:r>
      <w:r w:rsidRPr="009D40B9">
        <w:rPr>
          <w:sz w:val="12"/>
          <w:szCs w:val="12"/>
        </w:rPr>
        <w:t>2-3</w:t>
      </w:r>
      <w:r w:rsidRPr="009D40B9">
        <w:t xml:space="preserve"> </w:t>
      </w:r>
      <w:r w:rsidRPr="009D40B9">
        <w:rPr>
          <w:rStyle w:val="StyleBoldUnderline"/>
        </w:rPr>
        <w:t>decades Mexico has experienced improving income distribution</w:t>
      </w:r>
      <w:r w:rsidRPr="009D40B9">
        <w:t xml:space="preserve">.  </w:t>
      </w:r>
      <w:r w:rsidRPr="009D40B9">
        <w:rPr>
          <w:rStyle w:val="StyleBoldUnderline"/>
        </w:rPr>
        <w:t>The GINI coefficient come down from averaging above 51</w:t>
      </w:r>
      <w:r w:rsidRPr="009D40B9">
        <w:t xml:space="preserve"> </w:t>
      </w:r>
      <w:r w:rsidRPr="009D40B9">
        <w:rPr>
          <w:sz w:val="12"/>
          <w:szCs w:val="12"/>
        </w:rPr>
        <w:t>in the 1990s</w:t>
      </w:r>
      <w:r w:rsidRPr="009D40B9">
        <w:t xml:space="preserve"> </w:t>
      </w:r>
      <w:r w:rsidRPr="009D40B9">
        <w:rPr>
          <w:rStyle w:val="StyleBoldUnderline"/>
        </w:rPr>
        <w:t>to 0.483</w:t>
      </w:r>
      <w:r w:rsidRPr="009D40B9">
        <w:t xml:space="preserve"> </w:t>
      </w:r>
      <w:r w:rsidRPr="009D40B9">
        <w:rPr>
          <w:sz w:val="12"/>
          <w:szCs w:val="12"/>
        </w:rPr>
        <w:t>in 2008,</w:t>
      </w:r>
      <w:r w:rsidRPr="009D40B9">
        <w:t xml:space="preserve"> </w:t>
      </w:r>
      <w:r w:rsidRPr="009D40B9">
        <w:rPr>
          <w:rStyle w:val="StyleBoldUnderline"/>
        </w:rPr>
        <w:t>according to the World Bank.</w:t>
      </w:r>
      <w:r w:rsidRPr="009D40B9">
        <w:t xml:space="preserve">  </w:t>
      </w:r>
      <w:r w:rsidRPr="009D40B9">
        <w:rPr>
          <w:sz w:val="12"/>
          <w:szCs w:val="12"/>
        </w:rPr>
        <w:t>However, another source, the CIA World Fact Book reports GINI still above 50 for Mexico in 2008 so there is some uncertainty about just how fast Mexico GINI is improving.  The same source also reports GINI for China in 2009 at 0.48.  Numbers from all sources for the U.S. are in close agreement.</w:t>
      </w:r>
    </w:p>
    <w:p w:rsidR="00274562" w:rsidRPr="009D40B9" w:rsidRDefault="00274562" w:rsidP="00274562">
      <w:pPr>
        <w:pStyle w:val="Heading3"/>
      </w:pPr>
      <w:r w:rsidRPr="009D40B9">
        <w:lastRenderedPageBreak/>
        <w:t>AT: Relations</w:t>
      </w:r>
      <w:r w:rsidR="009D40B9" w:rsidRPr="009D40B9">
        <w:t xml:space="preserve"> – Alternative causalities </w:t>
      </w:r>
    </w:p>
    <w:p w:rsidR="00274562" w:rsidRPr="009D40B9" w:rsidRDefault="00274562" w:rsidP="00274562">
      <w:pPr>
        <w:pStyle w:val="Heading4"/>
      </w:pPr>
      <w:r w:rsidRPr="009D40B9">
        <w:t>Divides over gun control, immigration, drug policies, and crime cause splits between Mexico and the US--alt cause to relations collapse</w:t>
      </w:r>
    </w:p>
    <w:p w:rsidR="00274562" w:rsidRPr="009D40B9" w:rsidRDefault="00274562" w:rsidP="00274562">
      <w:r w:rsidRPr="009D40B9">
        <w:rPr>
          <w:b/>
        </w:rPr>
        <w:t xml:space="preserve">Hakim 13, </w:t>
      </w:r>
      <w:r w:rsidRPr="009D40B9">
        <w:t xml:space="preserve">President emeritus and senior fellow </w:t>
      </w:r>
      <w:r w:rsidR="009D40B9" w:rsidRPr="009D40B9">
        <w:t xml:space="preserve">of the Inter-American Dialogue </w:t>
      </w:r>
      <w:r w:rsidRPr="009D40B9">
        <w:t>He writes articles about foreign policy issues, many of which have appeared in Foreign Affairs, Foreign Policy, NYT, the Washington Post, Miami Herald, LA Times, etc. Former professor at MIT and Columbia. Member of the Council on Foreign Relations(Peter, "Which Mexico for Obama?" 5/1/13, Reuters, http://blogs.reuters.com/great-debate/2013/05/01/which-mexico-for-obama/)//AD</w:t>
      </w:r>
    </w:p>
    <w:p w:rsidR="00274562" w:rsidRPr="009D40B9" w:rsidRDefault="00274562" w:rsidP="00274562"/>
    <w:p w:rsidR="00274562" w:rsidRPr="009D40B9" w:rsidRDefault="00274562" w:rsidP="00274562">
      <w:pPr>
        <w:rPr>
          <w:sz w:val="12"/>
          <w:szCs w:val="14"/>
        </w:rPr>
      </w:pPr>
      <w:r w:rsidRPr="009D40B9">
        <w:rPr>
          <w:sz w:val="12"/>
          <w:szCs w:val="14"/>
        </w:rPr>
        <w:t>When President Barack Obama meets this week with President Enrique Peña Nieto in</w:t>
      </w:r>
      <w:r w:rsidRPr="009D40B9">
        <w:rPr>
          <w:sz w:val="12"/>
        </w:rPr>
        <w:t xml:space="preserve"> </w:t>
      </w:r>
      <w:r w:rsidRPr="009D40B9">
        <w:rPr>
          <w:b/>
          <w:u w:val="single"/>
        </w:rPr>
        <w:t>Mexico</w:t>
      </w:r>
      <w:r w:rsidRPr="009D40B9">
        <w:rPr>
          <w:sz w:val="12"/>
        </w:rPr>
        <w:t xml:space="preserve">, </w:t>
      </w:r>
      <w:r w:rsidRPr="009D40B9">
        <w:rPr>
          <w:sz w:val="12"/>
          <w:szCs w:val="14"/>
        </w:rPr>
        <w:t>he will be visiting a country that</w:t>
      </w:r>
      <w:r w:rsidRPr="009D40B9">
        <w:rPr>
          <w:sz w:val="12"/>
        </w:rPr>
        <w:t xml:space="preserve"> </w:t>
      </w:r>
      <w:r w:rsidRPr="009D40B9">
        <w:rPr>
          <w:rStyle w:val="StyleBoldUnderline"/>
        </w:rPr>
        <w:t>was much maligned throughout his first term.</w:t>
      </w:r>
      <w:r w:rsidR="009D40B9" w:rsidRPr="009D40B9">
        <w:rPr>
          <w:sz w:val="12"/>
        </w:rPr>
        <w:t xml:space="preserve"> </w:t>
      </w:r>
      <w:r w:rsidRPr="009D40B9">
        <w:rPr>
          <w:rStyle w:val="StyleBoldUnderline"/>
        </w:rPr>
        <w:t>Washington has viewed Mexico largely as a source of problems for the United States in the past six years.</w:t>
      </w:r>
      <w:r w:rsidRPr="009D40B9">
        <w:rPr>
          <w:sz w:val="12"/>
        </w:rPr>
        <w:t xml:space="preserve"> </w:t>
      </w:r>
      <w:r w:rsidRPr="009D40B9">
        <w:rPr>
          <w:rStyle w:val="StyleBoldUnderline"/>
        </w:rPr>
        <w:t>Many Mexicans, in a mirror image, consider the United States the origin of their troubles.</w:t>
      </w:r>
      <w:r w:rsidRPr="009D40B9">
        <w:rPr>
          <w:sz w:val="12"/>
        </w:rPr>
        <w:t xml:space="preserve"> </w:t>
      </w:r>
      <w:r w:rsidRPr="009D40B9">
        <w:rPr>
          <w:rStyle w:val="StyleBoldUnderline"/>
        </w:rPr>
        <w:t>They blame Mexico’s epidemic of violent crime on an insatiable appetite for drugs and loose control over gun and ammunition sales in the United States.</w:t>
      </w:r>
      <w:r w:rsidRPr="009D40B9">
        <w:rPr>
          <w:sz w:val="12"/>
        </w:rPr>
        <w:t xml:space="preserve"> </w:t>
      </w:r>
      <w:r w:rsidRPr="009D40B9">
        <w:rPr>
          <w:sz w:val="12"/>
          <w:szCs w:val="14"/>
        </w:rPr>
        <w:t>In addition, the U.S. financial crisis left the Mexican economy reeling in 2009.</w:t>
      </w:r>
      <w:r w:rsidR="009D40B9" w:rsidRPr="009D40B9">
        <w:rPr>
          <w:sz w:val="12"/>
        </w:rPr>
        <w:t xml:space="preserve"> </w:t>
      </w:r>
      <w:r w:rsidRPr="009D40B9">
        <w:rPr>
          <w:sz w:val="12"/>
          <w:szCs w:val="14"/>
        </w:rPr>
        <w:t>But in the past year, particularly since Peña Nieto’s election in July 2012, Mexico’s standing in the United States and internationally has increased dramatically — along with its national self-esteem.</w:t>
      </w:r>
      <w:r w:rsidR="009D40B9" w:rsidRPr="009D40B9">
        <w:rPr>
          <w:sz w:val="12"/>
          <w:szCs w:val="14"/>
        </w:rPr>
        <w:t xml:space="preserve"> </w:t>
      </w:r>
      <w:r w:rsidRPr="009D40B9">
        <w:rPr>
          <w:sz w:val="12"/>
          <w:szCs w:val="14"/>
        </w:rPr>
        <w:t>Though</w:t>
      </w:r>
      <w:r w:rsidRPr="009D40B9">
        <w:rPr>
          <w:sz w:val="12"/>
        </w:rPr>
        <w:t xml:space="preserve"> </w:t>
      </w:r>
      <w:r w:rsidRPr="009D40B9">
        <w:rPr>
          <w:b/>
          <w:u w:val="single"/>
        </w:rPr>
        <w:t>organized crime and violence remain key concerns for Mexico,</w:t>
      </w:r>
      <w:r w:rsidRPr="009D40B9">
        <w:rPr>
          <w:sz w:val="12"/>
        </w:rPr>
        <w:t xml:space="preserve"> </w:t>
      </w:r>
      <w:r w:rsidRPr="009D40B9">
        <w:rPr>
          <w:sz w:val="12"/>
          <w:szCs w:val="14"/>
        </w:rPr>
        <w:t>stories of economic and social reform are now among the headlines. A November Economist article about Mexico was titled “From Darkness, Dawn.” And that message has become a standard media refrain. Some in Washington talked about Mexico as a likely failed state, but that has been decisively debunked. Mexico is now viewed as on the rise, though its homicide rate has fallen only slightly and no one is sure that improvements can be sustained.</w:t>
      </w:r>
      <w:r w:rsidR="009D40B9" w:rsidRPr="009D40B9">
        <w:rPr>
          <w:sz w:val="12"/>
        </w:rPr>
        <w:t xml:space="preserve"> </w:t>
      </w:r>
      <w:r w:rsidRPr="009D40B9">
        <w:rPr>
          <w:sz w:val="12"/>
        </w:rPr>
        <w:t xml:space="preserve">In fact, </w:t>
      </w:r>
      <w:r w:rsidRPr="009D40B9">
        <w:rPr>
          <w:rStyle w:val="StyleBoldUnderline"/>
        </w:rPr>
        <w:t>there are many Mexicos for Obama to deal with — the successful and prospering; the backward, corrupt and stagnant; and everything in between.</w:t>
      </w:r>
      <w:r w:rsidR="009D40B9" w:rsidRPr="009D40B9">
        <w:rPr>
          <w:rStyle w:val="StyleBoldUnderline"/>
          <w:sz w:val="12"/>
          <w:szCs w:val="14"/>
        </w:rPr>
        <w:t xml:space="preserve"> </w:t>
      </w:r>
      <w:r w:rsidRPr="009D40B9">
        <w:rPr>
          <w:sz w:val="12"/>
          <w:szCs w:val="14"/>
        </w:rPr>
        <w:t>This mix is not unusual. It is characteristic of most nations, even the United States</w:t>
      </w:r>
      <w:r w:rsidRPr="009D40B9">
        <w:rPr>
          <w:sz w:val="12"/>
        </w:rPr>
        <w:t xml:space="preserve">. </w:t>
      </w:r>
      <w:r w:rsidRPr="009D40B9">
        <w:rPr>
          <w:rStyle w:val="StyleBoldUnderline"/>
        </w:rPr>
        <w:t>Obama needs to bring an optimistic perspective with him to Mexico, reflecting the growing confidence that Mexicans have in their country — and the image they project internationally.</w:t>
      </w:r>
      <w:r w:rsidR="009D40B9" w:rsidRPr="009D40B9">
        <w:rPr>
          <w:sz w:val="12"/>
          <w:szCs w:val="14"/>
        </w:rPr>
        <w:t xml:space="preserve"> </w:t>
      </w:r>
      <w:r w:rsidRPr="009D40B9">
        <w:rPr>
          <w:sz w:val="12"/>
          <w:szCs w:val="14"/>
        </w:rPr>
        <w:t>In this, Obama has little choice. No country is likely to affect the future of the United States more than Mexico, just as none will affect Mexico’s future more than the United States. No two nations have more to gain from energetically pursuing closer cooperation.</w:t>
      </w:r>
      <w:r w:rsidR="009D40B9" w:rsidRPr="009D40B9">
        <w:rPr>
          <w:sz w:val="12"/>
          <w:szCs w:val="14"/>
        </w:rPr>
        <w:t xml:space="preserve"> </w:t>
      </w:r>
      <w:r w:rsidRPr="009D40B9">
        <w:rPr>
          <w:sz w:val="12"/>
          <w:szCs w:val="14"/>
        </w:rPr>
        <w:t>Mexico’s reinvigorated economy has proven more resilient and vibrant than anyone expected. It shrank by more than 6 percent in 2009, one year after the Wall Street financial collapse, but economic expansion since has been faster than at any time in the past two decades.</w:t>
      </w:r>
      <w:r w:rsidR="009D40B9" w:rsidRPr="009D40B9">
        <w:rPr>
          <w:sz w:val="12"/>
          <w:szCs w:val="14"/>
        </w:rPr>
        <w:t xml:space="preserve"> </w:t>
      </w:r>
      <w:r w:rsidRPr="009D40B9">
        <w:rPr>
          <w:sz w:val="12"/>
          <w:szCs w:val="14"/>
        </w:rPr>
        <w:t>Mexico’s growth, while modest by Asian standards, has in the past three years been more robust than that of Brazil, one of the region’s strongest economies. It is also competing successfully with China in U.S. markets. Mexico will displace Canada as the largest U.S. trade partner within roughly six years, according to some economic projections. Close U.S.-Mexico economic ties, once seen as the culprit in our southern neighbor’s sluggish growth and sharp downturn, are now, as the U.S. continues to recover, a prime explanation for Mexico’s rising economic fortunes.</w:t>
      </w:r>
      <w:r w:rsidR="009D40B9" w:rsidRPr="009D40B9">
        <w:rPr>
          <w:sz w:val="12"/>
          <w:szCs w:val="14"/>
        </w:rPr>
        <w:t xml:space="preserve"> </w:t>
      </w:r>
      <w:r w:rsidRPr="009D40B9">
        <w:rPr>
          <w:sz w:val="12"/>
          <w:szCs w:val="14"/>
        </w:rPr>
        <w:t>The future may be even brighter. Peña Nieto has launched an ambitious reform agenda to overcome the many obstacles to stable, rapid economic growth. He is demonstrating the political talent needed to get his policies approved and put into practice.</w:t>
      </w:r>
      <w:r w:rsidR="009D40B9" w:rsidRPr="009D40B9">
        <w:rPr>
          <w:sz w:val="12"/>
          <w:szCs w:val="14"/>
        </w:rPr>
        <w:t xml:space="preserve"> </w:t>
      </w:r>
      <w:r w:rsidRPr="009D40B9">
        <w:rPr>
          <w:sz w:val="12"/>
          <w:szCs w:val="14"/>
        </w:rPr>
        <w:t>The Mexican president, for example, managed to negotiate the Pacto por Mexico, an accord among the country’s three major parties that bridged many of their long-held ideological differences and secured their agreement on a broad package of economic changes. Despite suffering some tangles and setbacks in recent weeks, the Pacto continues to provide a path forward to far-reaching reform.</w:t>
      </w:r>
      <w:r w:rsidR="009D40B9" w:rsidRPr="009D40B9">
        <w:rPr>
          <w:sz w:val="12"/>
          <w:szCs w:val="14"/>
        </w:rPr>
        <w:t xml:space="preserve"> </w:t>
      </w:r>
      <w:r w:rsidRPr="009D40B9">
        <w:rPr>
          <w:sz w:val="12"/>
          <w:szCs w:val="14"/>
        </w:rPr>
        <w:t>Peña Nieto plans to revamp Mexico’s oil industry and open it to foreign investment could reverse the decline in oil production and assure that the country remains a leading exporter. Proposed changes would also pave the way for the systematic exploitation of Mexico’s huge, untapped deposits of shale gas and oil.</w:t>
      </w:r>
      <w:r w:rsidR="009D40B9" w:rsidRPr="009D40B9">
        <w:rPr>
          <w:sz w:val="12"/>
          <w:szCs w:val="14"/>
        </w:rPr>
        <w:t xml:space="preserve"> </w:t>
      </w:r>
      <w:r w:rsidRPr="009D40B9">
        <w:rPr>
          <w:sz w:val="12"/>
          <w:szCs w:val="14"/>
        </w:rPr>
        <w:t>Other reforms are designed to augment government revenue and improve fiscal management. Peña Nieto wants to increase competition in telecommunications and other critical sectors, and upgrade the country’s mediocre schools and universities to raise productivity and create paths for social mobility.</w:t>
      </w:r>
      <w:r w:rsidR="009D40B9" w:rsidRPr="009D40B9">
        <w:rPr>
          <w:sz w:val="12"/>
          <w:szCs w:val="14"/>
        </w:rPr>
        <w:t xml:space="preserve"> </w:t>
      </w:r>
      <w:r w:rsidRPr="009D40B9">
        <w:rPr>
          <w:sz w:val="12"/>
          <w:szCs w:val="14"/>
        </w:rPr>
        <w:t>This explosion of reform initiatives has helped change opinion in the United States about Mexico. Less than a year ago, Mexico was widely viewed as an increasingly dangerous neighbor. Today, it is talked about as a promising economic partner.</w:t>
      </w:r>
      <w:r w:rsidR="009D40B9" w:rsidRPr="009D40B9">
        <w:rPr>
          <w:sz w:val="12"/>
          <w:szCs w:val="14"/>
        </w:rPr>
        <w:t xml:space="preserve"> </w:t>
      </w:r>
      <w:r w:rsidRPr="009D40B9">
        <w:rPr>
          <w:sz w:val="12"/>
          <w:szCs w:val="14"/>
        </w:rPr>
        <w:t xml:space="preserve">The partnership will be far stronger if — as now appears likely — Congress passes sensible and humane immigration reforms. The Mexican government seems most encouraged by the prospect of U.S. legislation that would include an expanded temporary worker program and would provide immediate legal status and a path to citizenship for most currently undocumented immigrants </w:t>
      </w:r>
      <w:r w:rsidRPr="009D40B9">
        <w:rPr>
          <w:rFonts w:ascii="MS Mincho" w:eastAsia="MS Mincho" w:hAnsi="MS Mincho" w:cs="MS Mincho" w:hint="eastAsia"/>
          <w:sz w:val="12"/>
          <w:szCs w:val="14"/>
        </w:rPr>
        <w:t>‑</w:t>
      </w:r>
      <w:r w:rsidRPr="009D40B9">
        <w:rPr>
          <w:rFonts w:cs="Georgia"/>
          <w:sz w:val="12"/>
          <w:szCs w:val="14"/>
        </w:rPr>
        <w:t xml:space="preserve"> about half of whom are Mexican nationals.</w:t>
      </w:r>
      <w:r w:rsidR="009D40B9" w:rsidRPr="009D40B9">
        <w:rPr>
          <w:sz w:val="12"/>
          <w:szCs w:val="14"/>
        </w:rPr>
        <w:t xml:space="preserve"> </w:t>
      </w:r>
      <w:r w:rsidRPr="009D40B9">
        <w:rPr>
          <w:sz w:val="12"/>
          <w:szCs w:val="14"/>
        </w:rPr>
        <w:t>These changes could substantially eliminate a persistent tension in U.S.-Mexican relations</w:t>
      </w:r>
      <w:r w:rsidRPr="009D40B9">
        <w:rPr>
          <w:rStyle w:val="StyleBoldUnderline"/>
        </w:rPr>
        <w:t>. Mexicans have long been angered and insulted by U.S. debates on immigration, including insistent demands that the border be walled up; the spread of anti-immigration (and often anti-Latino) legislation in many states and communities, and absurd and offensive proposals like GOP presidential nominee Mitt Romney’s call for migrants to “self-deport.”</w:t>
      </w:r>
      <w:r w:rsidRPr="009D40B9">
        <w:rPr>
          <w:sz w:val="12"/>
          <w:szCs w:val="14"/>
        </w:rPr>
        <w:t xml:space="preserve"> Equally important, immigration reform will offer an array of economic benefits to both nations.</w:t>
      </w:r>
      <w:r w:rsidR="009D40B9" w:rsidRPr="009D40B9">
        <w:rPr>
          <w:sz w:val="12"/>
        </w:rPr>
        <w:t xml:space="preserve"> </w:t>
      </w:r>
      <w:r w:rsidRPr="009D40B9">
        <w:rPr>
          <w:rStyle w:val="StyleBoldUnderline"/>
        </w:rPr>
        <w:t>Despite the Peña Nieto administration’s impressive start, however, there is reason for caution in thinking about the future of the country and its relationship with the United States.</w:t>
      </w:r>
      <w:r w:rsidR="009D40B9" w:rsidRPr="009D40B9">
        <w:rPr>
          <w:sz w:val="12"/>
        </w:rPr>
        <w:t xml:space="preserve"> </w:t>
      </w:r>
      <w:r w:rsidRPr="009D40B9">
        <w:rPr>
          <w:sz w:val="12"/>
          <w:szCs w:val="14"/>
        </w:rPr>
        <w:t>Mexico clearly looks better than ever, but it was never as seriously endangered as it was reported to be. It was never close to being a failed state. It is true that its homicide rate and violence rose rapidly in the past five years — and the associated brutality was unparalleled. But Mexico’s murders per capita are still far from the highest in Latin America. They regularly trail those of Brazil, Colombia, Venezuela, most of Central America and the Caribbean.</w:t>
      </w:r>
      <w:r w:rsidR="009D40B9" w:rsidRPr="009D40B9">
        <w:rPr>
          <w:sz w:val="12"/>
          <w:szCs w:val="14"/>
        </w:rPr>
        <w:t xml:space="preserve"> </w:t>
      </w:r>
      <w:r w:rsidRPr="009D40B9">
        <w:rPr>
          <w:sz w:val="12"/>
          <w:szCs w:val="14"/>
        </w:rPr>
        <w:t>On the economic side, yes, Mexico has only recently emerged from some 15 years of listless growth. During that period, however, the economy and banking system were well managed. Mexico maintained ample reserves and a low ratio of debt to gross domestic product. Inflation was kept firmly under control.</w:t>
      </w:r>
      <w:r w:rsidR="009D40B9" w:rsidRPr="009D40B9">
        <w:rPr>
          <w:sz w:val="12"/>
          <w:szCs w:val="14"/>
        </w:rPr>
        <w:t xml:space="preserve"> </w:t>
      </w:r>
      <w:r w:rsidRPr="009D40B9">
        <w:rPr>
          <w:sz w:val="12"/>
          <w:szCs w:val="14"/>
        </w:rPr>
        <w:t>For more than two decades now, Mexico has been building a modern economy with vibrant manufacturing and export sectors well integrated into U.S. supply chains. The Mexican economy was never as troubled as it was portrayed — and now the opportunities for improvement are greater than ever.</w:t>
      </w:r>
      <w:r w:rsidR="009D40B9" w:rsidRPr="009D40B9">
        <w:rPr>
          <w:sz w:val="12"/>
          <w:szCs w:val="14"/>
        </w:rPr>
        <w:t xml:space="preserve"> </w:t>
      </w:r>
      <w:r w:rsidRPr="009D40B9">
        <w:rPr>
          <w:sz w:val="12"/>
          <w:szCs w:val="14"/>
        </w:rPr>
        <w:t>Still, Mexico is not the sure bet that many believe it to be. It has to demonstrate that it can make its economy grow faster. The past 30 years offer little evidence that Mexico has the potential for sustained, rapid expansion, or for carrying out the reforms that such growth will require.</w:t>
      </w:r>
      <w:r w:rsidR="009D40B9" w:rsidRPr="009D40B9">
        <w:rPr>
          <w:sz w:val="12"/>
          <w:szCs w:val="14"/>
        </w:rPr>
        <w:t xml:space="preserve"> </w:t>
      </w:r>
      <w:r w:rsidRPr="009D40B9">
        <w:rPr>
          <w:sz w:val="12"/>
          <w:szCs w:val="14"/>
        </w:rPr>
        <w:t>The Mexican economy has long suffered fundamental shortcomings that restrain its productivity, job creation and capacity to compete. The obstacles to change remain formidable.</w:t>
      </w:r>
      <w:r w:rsidR="009D40B9" w:rsidRPr="009D40B9">
        <w:rPr>
          <w:sz w:val="12"/>
        </w:rPr>
        <w:t xml:space="preserve"> </w:t>
      </w:r>
      <w:r w:rsidRPr="009D40B9">
        <w:rPr>
          <w:rStyle w:val="StyleBoldUnderline"/>
        </w:rPr>
        <w:t>Peña Nieto’s reform initiatives are just getting started. The</w:t>
      </w:r>
      <w:r w:rsidR="009D40B9" w:rsidRPr="009D40B9">
        <w:rPr>
          <w:rStyle w:val="StyleBoldUnderline"/>
        </w:rPr>
        <w:t xml:space="preserve"> </w:t>
      </w:r>
      <w:r w:rsidRPr="009D40B9">
        <w:rPr>
          <w:rStyle w:val="StyleBoldUnderline"/>
        </w:rPr>
        <w:t>legislature has already given its initial approval for changes in education, labor laws, telecommunication policy and some other sectors. But in many cases, original proposals have been watered down, additional legislation will also be required in almost every area and effective implementation is still to come.</w:t>
      </w:r>
      <w:r w:rsidRPr="009D40B9">
        <w:rPr>
          <w:sz w:val="12"/>
        </w:rPr>
        <w:t xml:space="preserve"> </w:t>
      </w:r>
      <w:r w:rsidRPr="009D40B9">
        <w:rPr>
          <w:sz w:val="12"/>
          <w:szCs w:val="14"/>
        </w:rPr>
        <w:t xml:space="preserve">Success will depend heavily on Peña Nieto’s political skills — as well as </w:t>
      </w:r>
      <w:r w:rsidRPr="009D40B9">
        <w:rPr>
          <w:sz w:val="12"/>
          <w:szCs w:val="14"/>
        </w:rPr>
        <w:lastRenderedPageBreak/>
        <w:t>the technical mastery of his advisers and managers. It will also hinge on whether the fragile inter-party consensus backing the Pacto por Mexico can be sustained and popular support mobilized for change.</w:t>
      </w:r>
      <w:r w:rsidR="009D40B9" w:rsidRPr="009D40B9">
        <w:rPr>
          <w:sz w:val="12"/>
        </w:rPr>
        <w:t xml:space="preserve"> </w:t>
      </w:r>
      <w:r w:rsidRPr="009D40B9">
        <w:rPr>
          <w:rStyle w:val="StyleBoldUnderline"/>
        </w:rPr>
        <w:t>Crime and violence are likely to remain unrelenting challenges for Peña Nieto.</w:t>
      </w:r>
      <w:r w:rsidRPr="009D40B9">
        <w:rPr>
          <w:sz w:val="12"/>
        </w:rPr>
        <w:t xml:space="preserve"> </w:t>
      </w:r>
      <w:r w:rsidRPr="009D40B9">
        <w:rPr>
          <w:sz w:val="12"/>
          <w:szCs w:val="14"/>
        </w:rPr>
        <w:t>They could even take central stage again. In fact, public security may not improve anytime soon — despite the new government’s multiple initiatives.</w:t>
      </w:r>
      <w:r w:rsidR="009D40B9" w:rsidRPr="009D40B9">
        <w:rPr>
          <w:sz w:val="12"/>
          <w:szCs w:val="14"/>
        </w:rPr>
        <w:t xml:space="preserve"> </w:t>
      </w:r>
      <w:r w:rsidRPr="009D40B9">
        <w:rPr>
          <w:sz w:val="12"/>
          <w:szCs w:val="14"/>
        </w:rPr>
        <w:t>Peña Nieto’s predecessor, Felipe Calderón, learned how arduous a task it is to reform Mexico’s police and its justice system, and restore public confidence in them. Now, Peña Nieto is making clear his deep dissatisfaction with — and his intention to overhaul — Calderón U.S.-supported approach to security and drug issues. The expected changes will almost surely irritate many in Washington and may even become a new source of</w:t>
      </w:r>
      <w:r w:rsidR="009D40B9" w:rsidRPr="009D40B9">
        <w:rPr>
          <w:sz w:val="12"/>
          <w:szCs w:val="14"/>
        </w:rPr>
        <w:t xml:space="preserve"> </w:t>
      </w:r>
      <w:r w:rsidRPr="009D40B9">
        <w:rPr>
          <w:sz w:val="12"/>
          <w:szCs w:val="14"/>
        </w:rPr>
        <w:t>friction in the bilateral relationship.</w:t>
      </w:r>
      <w:r w:rsidR="009D40B9" w:rsidRPr="009D40B9">
        <w:rPr>
          <w:sz w:val="12"/>
          <w:szCs w:val="14"/>
        </w:rPr>
        <w:t xml:space="preserve"> </w:t>
      </w:r>
      <w:r w:rsidRPr="009D40B9">
        <w:rPr>
          <w:sz w:val="12"/>
          <w:szCs w:val="14"/>
        </w:rPr>
        <w:t>But neither the United States nor Mexico is perfect. The two nations cannot look at each other only as sources of opportunity and gain; cooperation is needed to address risks and problems. Neither country has much of an option, however, because their economies and populations are so deeply integrated. There is no turning the clock back.</w:t>
      </w:r>
      <w:r w:rsidR="009D40B9" w:rsidRPr="009D40B9">
        <w:rPr>
          <w:sz w:val="12"/>
          <w:szCs w:val="14"/>
        </w:rPr>
        <w:t xml:space="preserve"> </w:t>
      </w:r>
      <w:r w:rsidRPr="009D40B9">
        <w:rPr>
          <w:sz w:val="12"/>
          <w:szCs w:val="14"/>
        </w:rPr>
        <w:t>Mexico and the United State have to solve their problems together and find ways to generate and exploit new opportunities jointly. If they can do it, the payoff will be enormous.</w:t>
      </w:r>
      <w:r w:rsidR="009D40B9" w:rsidRPr="009D40B9">
        <w:rPr>
          <w:sz w:val="12"/>
          <w:szCs w:val="14"/>
        </w:rPr>
        <w:t xml:space="preserve"> </w:t>
      </w:r>
    </w:p>
    <w:p w:rsidR="00274562" w:rsidRPr="009D40B9" w:rsidRDefault="00274562" w:rsidP="00274562">
      <w:pPr>
        <w:rPr>
          <w:sz w:val="14"/>
          <w:szCs w:val="14"/>
        </w:rPr>
      </w:pPr>
    </w:p>
    <w:p w:rsidR="00274562" w:rsidRPr="009D40B9" w:rsidRDefault="00274562" w:rsidP="00274562">
      <w:pPr>
        <w:pStyle w:val="Heading4"/>
      </w:pPr>
      <w:r w:rsidRPr="009D40B9">
        <w:t>Alt cause to relations collapse--new border fence construction and controversies over the flow of river water guarantee a split</w:t>
      </w:r>
    </w:p>
    <w:p w:rsidR="00274562" w:rsidRPr="009D40B9" w:rsidRDefault="00274562" w:rsidP="00274562">
      <w:r w:rsidRPr="009D40B9">
        <w:rPr>
          <w:b/>
        </w:rPr>
        <w:t>Sherman 12,</w:t>
      </w:r>
      <w:r w:rsidRPr="009D40B9">
        <w:t xml:space="preserve"> Rio Grande Valley correspondent for The Associated Press(Christopher, "U.S. And Mexico Disagree Over Border Fence" The Huffington Post, http://www.huffingtonpost. com/2012/07/26/us-and-mexico-disagree-over-border-fence_n_1706983.html)//AD </w:t>
      </w:r>
    </w:p>
    <w:p w:rsidR="00274562" w:rsidRPr="009D40B9" w:rsidRDefault="00274562" w:rsidP="00274562">
      <w:pPr>
        <w:rPr>
          <w:sz w:val="16"/>
        </w:rPr>
      </w:pPr>
      <w:r w:rsidRPr="009D40B9">
        <w:rPr>
          <w:sz w:val="16"/>
        </w:rPr>
        <w:t xml:space="preserve">McALLEN, Texas -- </w:t>
      </w:r>
      <w:r w:rsidRPr="009D40B9">
        <w:rPr>
          <w:rStyle w:val="StyleBoldUnderline"/>
        </w:rPr>
        <w:t xml:space="preserve">An agency that monitors the U.S.-Mexico boundary is agreeing to a U.S. proposal to build border fence segments in a South Texas flood plain, </w:t>
      </w:r>
      <w:r w:rsidRPr="009D40B9">
        <w:rPr>
          <w:rStyle w:val="Emphasis"/>
        </w:rPr>
        <w:t>a move Mexico opposes.</w:t>
      </w:r>
      <w:r w:rsidR="009D40B9" w:rsidRPr="009D40B9">
        <w:rPr>
          <w:rStyle w:val="Emphasis"/>
          <w:sz w:val="12"/>
        </w:rPr>
        <w:t xml:space="preserve"> </w:t>
      </w:r>
      <w:r w:rsidRPr="009D40B9">
        <w:rPr>
          <w:b/>
          <w:u w:val="single"/>
        </w:rPr>
        <w:t>The decision</w:t>
      </w:r>
      <w:r w:rsidRPr="009D40B9">
        <w:rPr>
          <w:sz w:val="16"/>
        </w:rPr>
        <w:t xml:space="preserve"> </w:t>
      </w:r>
      <w:r w:rsidRPr="009D40B9">
        <w:rPr>
          <w:sz w:val="16"/>
          <w:szCs w:val="14"/>
        </w:rPr>
        <w:t>by the U.S. International Boundary and Water Commission</w:t>
      </w:r>
      <w:r w:rsidRPr="009D40B9">
        <w:rPr>
          <w:sz w:val="16"/>
        </w:rPr>
        <w:t xml:space="preserve"> </w:t>
      </w:r>
      <w:r w:rsidRPr="009D40B9">
        <w:rPr>
          <w:rStyle w:val="StyleBoldUnderline"/>
        </w:rPr>
        <w:t>comes despite objections from its Mexican counterpart</w:t>
      </w:r>
      <w:r w:rsidRPr="009D40B9">
        <w:rPr>
          <w:sz w:val="16"/>
        </w:rPr>
        <w:t xml:space="preserve">. </w:t>
      </w:r>
      <w:r w:rsidRPr="009D40B9">
        <w:rPr>
          <w:rStyle w:val="StyleBoldUnderline"/>
        </w:rPr>
        <w:t>Mexico argues</w:t>
      </w:r>
      <w:r w:rsidRPr="009D40B9">
        <w:rPr>
          <w:sz w:val="16"/>
        </w:rPr>
        <w:t xml:space="preserve"> </w:t>
      </w:r>
      <w:r w:rsidRPr="009D40B9">
        <w:rPr>
          <w:rStyle w:val="StyleBoldUnderline"/>
        </w:rPr>
        <w:t>the fence would deflect floodwaters to its side of the Rio Grande and violate a bi-national treaty.</w:t>
      </w:r>
      <w:r w:rsidR="009D40B9" w:rsidRPr="009D40B9">
        <w:rPr>
          <w:sz w:val="16"/>
        </w:rPr>
        <w:t xml:space="preserve"> </w:t>
      </w:r>
      <w:r w:rsidRPr="009D40B9">
        <w:rPr>
          <w:sz w:val="16"/>
          <w:szCs w:val="14"/>
        </w:rPr>
        <w:t>The Associated Press on Tuesday obtained a letter the commission sent to U.S. Customs and Border Protection noting it will not oppose the project. The commission says its analysis found that the fence proposed for three areas in South Texas would not be a significant obstruction to river waters. Half of the 14 miles proposed would be in the flood plain.</w:t>
      </w:r>
      <w:r w:rsidR="009D40B9" w:rsidRPr="009D40B9">
        <w:rPr>
          <w:sz w:val="16"/>
          <w:szCs w:val="14"/>
        </w:rPr>
        <w:t xml:space="preserve"> </w:t>
      </w:r>
      <w:r w:rsidRPr="009D40B9">
        <w:rPr>
          <w:sz w:val="16"/>
          <w:szCs w:val="14"/>
        </w:rPr>
        <w:t>"When it comes right down to it, the scientific analysis is what we have to fall back on," John Merino, principal engineer with the U.S. commission, said Tuesday.</w:t>
      </w:r>
      <w:r w:rsidR="009D40B9" w:rsidRPr="009D40B9">
        <w:rPr>
          <w:sz w:val="16"/>
          <w:szCs w:val="14"/>
        </w:rPr>
        <w:t xml:space="preserve"> </w:t>
      </w:r>
      <w:r w:rsidRPr="009D40B9">
        <w:rPr>
          <w:sz w:val="16"/>
          <w:szCs w:val="14"/>
        </w:rPr>
        <w:t>In his February letter, Merino wrote that after a thorough review, the agency concluded that the project "will not cause significant deflection or obstruction of the normal or flood flows of the Rio Grande" and is consistent with the treaty.</w:t>
      </w:r>
      <w:r w:rsidR="009D40B9" w:rsidRPr="009D40B9">
        <w:rPr>
          <w:sz w:val="16"/>
          <w:szCs w:val="14"/>
        </w:rPr>
        <w:t xml:space="preserve"> </w:t>
      </w:r>
      <w:r w:rsidRPr="009D40B9">
        <w:rPr>
          <w:sz w:val="16"/>
          <w:szCs w:val="14"/>
        </w:rPr>
        <w:t>Jenny Burke, a spokeswoman for U.S. Customs and Border Protection, said that one of the segments, in Los Ebanos, is no longer considered necessary and more funding is needed to build the other two in Rio Grande City and Roma. Merino also pointed out that the government would have to bring back detailed construction drawings of the fence for approval before proceeding.</w:t>
      </w:r>
      <w:r w:rsidR="009D40B9" w:rsidRPr="009D40B9">
        <w:rPr>
          <w:sz w:val="16"/>
          <w:szCs w:val="14"/>
        </w:rPr>
        <w:t xml:space="preserve"> </w:t>
      </w:r>
      <w:r w:rsidRPr="009D40B9">
        <w:rPr>
          <w:sz w:val="16"/>
          <w:szCs w:val="14"/>
        </w:rPr>
        <w:t>Still, the green light for a permanent fence made of spaced vertical steel tubes is a significant reversal for an agency that expressed concerns when the government was still proposing a "moveable" fence in 2008.</w:t>
      </w:r>
      <w:r w:rsidR="009D40B9" w:rsidRPr="009D40B9">
        <w:rPr>
          <w:sz w:val="16"/>
          <w:szCs w:val="14"/>
        </w:rPr>
        <w:t xml:space="preserve"> </w:t>
      </w:r>
      <w:r w:rsidRPr="009D40B9">
        <w:rPr>
          <w:sz w:val="16"/>
          <w:szCs w:val="14"/>
        </w:rPr>
        <w:t>A 1970 treaty between the United States and Mexico called on both countries to prohibit the building of anything that "may cause deflection or obstruction of the normal flow of the river or of its flood flows."</w:t>
      </w:r>
      <w:r w:rsidR="009D40B9" w:rsidRPr="009D40B9">
        <w:rPr>
          <w:sz w:val="16"/>
          <w:szCs w:val="14"/>
        </w:rPr>
        <w:t xml:space="preserve"> </w:t>
      </w:r>
      <w:r w:rsidRPr="009D40B9">
        <w:rPr>
          <w:sz w:val="16"/>
          <w:szCs w:val="14"/>
        </w:rPr>
        <w:t>In July 2008, Al Riera, then the principal operations engineer for the U.S. boundary commission, told a citizens forum, "If they (Department of Homeland Security) don't show us they have something in place to guarantee removal of the (fence) panels ... the commission would never agree to something like that."</w:t>
      </w:r>
      <w:r w:rsidR="009D40B9" w:rsidRPr="009D40B9">
        <w:rPr>
          <w:sz w:val="16"/>
          <w:szCs w:val="14"/>
        </w:rPr>
        <w:t xml:space="preserve"> </w:t>
      </w:r>
      <w:r w:rsidRPr="009D40B9">
        <w:rPr>
          <w:sz w:val="16"/>
          <w:szCs w:val="14"/>
        </w:rPr>
        <w:t>That movable fence was planned to involve a base of concrete barriers topped with about 15 feet of tightly woven steel fencing that could be removed in advance of floodwaters.</w:t>
      </w:r>
      <w:r w:rsidR="009D40B9" w:rsidRPr="009D40B9">
        <w:rPr>
          <w:sz w:val="16"/>
          <w:szCs w:val="14"/>
        </w:rPr>
        <w:t xml:space="preserve"> </w:t>
      </w:r>
      <w:r w:rsidRPr="009D40B9">
        <w:rPr>
          <w:sz w:val="16"/>
          <w:szCs w:val="14"/>
        </w:rPr>
        <w:t>Merino said the project had not been analyzed when Riera made those comments. Riera is no longer with the commission.</w:t>
      </w:r>
      <w:r w:rsidR="009D40B9" w:rsidRPr="009D40B9">
        <w:rPr>
          <w:sz w:val="16"/>
        </w:rPr>
        <w:t xml:space="preserve"> </w:t>
      </w:r>
      <w:r w:rsidRPr="009D40B9">
        <w:rPr>
          <w:sz w:val="16"/>
          <w:szCs w:val="14"/>
        </w:rPr>
        <w:t>But</w:t>
      </w:r>
      <w:r w:rsidRPr="009D40B9">
        <w:rPr>
          <w:rStyle w:val="StyleBoldUnderline"/>
          <w:sz w:val="14"/>
          <w:szCs w:val="14"/>
        </w:rPr>
        <w:t xml:space="preserve"> </w:t>
      </w:r>
      <w:r w:rsidRPr="009D40B9">
        <w:rPr>
          <w:rStyle w:val="StyleBoldUnderline"/>
        </w:rPr>
        <w:t>a letter from a Mexican engineer</w:t>
      </w:r>
      <w:r w:rsidRPr="009D40B9">
        <w:rPr>
          <w:sz w:val="16"/>
        </w:rPr>
        <w:t xml:space="preserve"> </w:t>
      </w:r>
      <w:r w:rsidRPr="009D40B9">
        <w:rPr>
          <w:sz w:val="16"/>
          <w:szCs w:val="14"/>
        </w:rPr>
        <w:t>to Merino in December 2011</w:t>
      </w:r>
      <w:r w:rsidRPr="009D40B9">
        <w:rPr>
          <w:sz w:val="16"/>
        </w:rPr>
        <w:t xml:space="preserve"> </w:t>
      </w:r>
      <w:r w:rsidRPr="009D40B9">
        <w:rPr>
          <w:rStyle w:val="StyleBoldUnderline"/>
        </w:rPr>
        <w:t>said the project represented a serious obstruction.</w:t>
      </w:r>
      <w:r w:rsidR="009D40B9" w:rsidRPr="009D40B9">
        <w:rPr>
          <w:sz w:val="16"/>
        </w:rPr>
        <w:t xml:space="preserve"> </w:t>
      </w:r>
      <w:r w:rsidRPr="009D40B9">
        <w:rPr>
          <w:sz w:val="16"/>
        </w:rPr>
        <w:t>"</w:t>
      </w:r>
      <w:r w:rsidRPr="009D40B9">
        <w:rPr>
          <w:rStyle w:val="StyleBoldUnderline"/>
        </w:rPr>
        <w:t>The location, alignment and design of the proposed fence represent a clear obstruction of the Rio Grande hydraulic area</w:t>
      </w:r>
      <w:r w:rsidRPr="009D40B9">
        <w:rPr>
          <w:sz w:val="16"/>
        </w:rPr>
        <w:t xml:space="preserve">, </w:t>
      </w:r>
      <w:r w:rsidRPr="009D40B9">
        <w:rPr>
          <w:sz w:val="16"/>
          <w:szCs w:val="14"/>
        </w:rPr>
        <w:t>since in the towns of Rio Grande City and Roma, (Texas), the fence would occupy nearly all of the hydraulic area on the U.S. side, causing the deflection of flows towards the Mexican side," wrote principal engineer Luis Antonio Rascon Mendoza.</w:t>
      </w:r>
      <w:r w:rsidR="009D40B9" w:rsidRPr="009D40B9">
        <w:rPr>
          <w:sz w:val="16"/>
          <w:szCs w:val="14"/>
        </w:rPr>
        <w:t xml:space="preserve"> </w:t>
      </w:r>
      <w:r w:rsidRPr="009D40B9">
        <w:rPr>
          <w:sz w:val="16"/>
          <w:szCs w:val="14"/>
        </w:rPr>
        <w:t xml:space="preserve">Jesus Luevano, secretary of the commission's Mexican section, said in an email Tuesday that Mexico's position is that </w:t>
      </w:r>
      <w:r w:rsidRPr="009D40B9">
        <w:rPr>
          <w:rStyle w:val="StyleBoldUnderline"/>
        </w:rPr>
        <w:t>the "wall constitutes an obstruction of the normal current ... in terms of the 1970 Boundary Treaty, therefore we continue fighting its placement with respect to the Rio Grande flood zone</w:t>
      </w:r>
      <w:r w:rsidRPr="009D40B9">
        <w:rPr>
          <w:sz w:val="16"/>
        </w:rPr>
        <w:t>."</w:t>
      </w:r>
      <w:r w:rsidR="009D40B9" w:rsidRPr="009D40B9">
        <w:rPr>
          <w:sz w:val="16"/>
        </w:rPr>
        <w:t xml:space="preserve"> </w:t>
      </w:r>
      <w:r w:rsidRPr="009D40B9">
        <w:rPr>
          <w:rStyle w:val="StyleBoldUnderline"/>
        </w:rPr>
        <w:t xml:space="preserve">He added that Mexico recognizes the border fence is a unilateral endeavor, but said it </w:t>
      </w:r>
      <w:r w:rsidRPr="009D40B9">
        <w:rPr>
          <w:rStyle w:val="Emphasis"/>
        </w:rPr>
        <w:t>wasn't improving relations</w:t>
      </w:r>
      <w:r w:rsidRPr="009D40B9">
        <w:rPr>
          <w:rStyle w:val="StyleBoldUnderline"/>
        </w:rPr>
        <w:t xml:space="preserve"> between the neighbors</w:t>
      </w:r>
      <w:r w:rsidRPr="009D40B9">
        <w:rPr>
          <w:sz w:val="16"/>
        </w:rPr>
        <w:t>.</w:t>
      </w:r>
      <w:r w:rsidR="009D40B9" w:rsidRPr="009D40B9">
        <w:rPr>
          <w:sz w:val="16"/>
        </w:rPr>
        <w:t xml:space="preserve"> </w:t>
      </w:r>
      <w:r w:rsidRPr="009D40B9">
        <w:rPr>
          <w:sz w:val="16"/>
          <w:szCs w:val="14"/>
        </w:rPr>
        <w:t>The U.S. has built about 650 miles of border barriers along the 1,954-mile U.S.-Mexico boundary. In Texas, the fence segments have been built more than a mile away from the river in some rural areas, but the three segments recently reviewed by the commission would be built closer because all three communities abut the river. In 2008, the Department of Homeland Security waived a host of environmental regulations to allow speedy construction.</w:t>
      </w:r>
      <w:r w:rsidR="009D40B9" w:rsidRPr="009D40B9">
        <w:rPr>
          <w:sz w:val="16"/>
          <w:szCs w:val="14"/>
        </w:rPr>
        <w:t xml:space="preserve"> </w:t>
      </w:r>
      <w:r w:rsidRPr="009D40B9">
        <w:rPr>
          <w:sz w:val="16"/>
          <w:szCs w:val="14"/>
        </w:rPr>
        <w:t>Merino said the disagreement stems from differing assumptions. He said Mexico looks at the fence as a solid barrier like a dam that would not allow water to pass through. U.S. engineers believe water will pass through it as long as it's kept free of debris.</w:t>
      </w:r>
      <w:r w:rsidR="009D40B9" w:rsidRPr="009D40B9">
        <w:rPr>
          <w:sz w:val="16"/>
          <w:szCs w:val="14"/>
        </w:rPr>
        <w:t xml:space="preserve"> </w:t>
      </w:r>
      <w:r w:rsidRPr="009D40B9">
        <w:rPr>
          <w:sz w:val="16"/>
          <w:szCs w:val="14"/>
        </w:rPr>
        <w:t>Jeffrey Ruch, executive director of Public Employees for Environmental Responsibility, or PEER, said he will send a letter to the commission Wednesday demanding an explanation for the agency's new position. He noted that the proposed fencing would cut through a national wildlife refuge.</w:t>
      </w:r>
      <w:r w:rsidR="009D40B9" w:rsidRPr="009D40B9">
        <w:rPr>
          <w:sz w:val="16"/>
          <w:szCs w:val="14"/>
        </w:rPr>
        <w:t xml:space="preserve"> </w:t>
      </w:r>
      <w:r w:rsidRPr="009D40B9">
        <w:rPr>
          <w:sz w:val="16"/>
          <w:szCs w:val="14"/>
        </w:rPr>
        <w:t>"We don't know the reason that all of these concerns evaporated," Ruch said Tuesday.</w:t>
      </w:r>
      <w:r w:rsidR="009D40B9" w:rsidRPr="009D40B9">
        <w:rPr>
          <w:sz w:val="16"/>
        </w:rPr>
        <w:t xml:space="preserve"> </w:t>
      </w:r>
    </w:p>
    <w:p w:rsidR="00274562" w:rsidRPr="009D40B9" w:rsidRDefault="00274562" w:rsidP="00274562"/>
    <w:p w:rsidR="00274562" w:rsidRPr="009D40B9" w:rsidRDefault="00274562" w:rsidP="00274562">
      <w:pPr>
        <w:pStyle w:val="Heading4"/>
      </w:pPr>
      <w:r w:rsidRPr="009D40B9">
        <w:lastRenderedPageBreak/>
        <w:t xml:space="preserve">Alternative causalities to relations collapse--rising tensions over the perceived militarization of the Mexican border is a thorn in the side of relations </w:t>
      </w:r>
    </w:p>
    <w:p w:rsidR="00274562" w:rsidRPr="009D40B9" w:rsidRDefault="00274562" w:rsidP="00274562">
      <w:r w:rsidRPr="009D40B9">
        <w:rPr>
          <w:b/>
        </w:rPr>
        <w:t xml:space="preserve">Fauset 13, </w:t>
      </w:r>
      <w:r w:rsidRPr="009D40B9">
        <w:t>Richard Fausset covers Mexico and Central America for the Los Angeles Times(Richard, "In Mexico, U.S. border 'surge' proposal stirs outcry" 6/25/13, LA Times, http://articles.latimes.com/2013/jun/25/world/la-fg-mexico-border-anger-20130626)//AD</w:t>
      </w:r>
    </w:p>
    <w:p w:rsidR="00274562" w:rsidRPr="009D40B9" w:rsidRDefault="00274562" w:rsidP="00274562">
      <w:pPr>
        <w:rPr>
          <w:b/>
          <w:sz w:val="12"/>
        </w:rPr>
      </w:pPr>
      <w:r w:rsidRPr="009D40B9">
        <w:rPr>
          <w:sz w:val="12"/>
        </w:rPr>
        <w:br/>
      </w:r>
      <w:r w:rsidRPr="009D40B9">
        <w:rPr>
          <w:sz w:val="12"/>
          <w:szCs w:val="14"/>
        </w:rPr>
        <w:t>MEXICO CITY —</w:t>
      </w:r>
      <w:r w:rsidRPr="009D40B9">
        <w:rPr>
          <w:sz w:val="12"/>
        </w:rPr>
        <w:t xml:space="preserve"> </w:t>
      </w:r>
      <w:r w:rsidRPr="009D40B9">
        <w:rPr>
          <w:rStyle w:val="StyleBoldUnderline"/>
        </w:rPr>
        <w:t>The U.S. Senate's proposal to spend $46 billion to help secure the country's southern border</w:t>
      </w:r>
      <w:r w:rsidRPr="009D40B9">
        <w:rPr>
          <w:sz w:val="12"/>
        </w:rPr>
        <w:t xml:space="preserve"> </w:t>
      </w:r>
      <w:r w:rsidRPr="009D40B9">
        <w:rPr>
          <w:sz w:val="12"/>
          <w:szCs w:val="14"/>
        </w:rPr>
        <w:t>may or may not persuade skeptical colleagues in the House to support broader immigration reform. But the proposal</w:t>
      </w:r>
      <w:r w:rsidRPr="009D40B9">
        <w:rPr>
          <w:sz w:val="12"/>
        </w:rPr>
        <w:t xml:space="preserve"> </w:t>
      </w:r>
      <w:r w:rsidRPr="009D40B9">
        <w:rPr>
          <w:rStyle w:val="StyleBoldUnderline"/>
        </w:rPr>
        <w:t>is generating some serious grumbling in Mexico.</w:t>
      </w:r>
      <w:r w:rsidR="009D40B9" w:rsidRPr="009D40B9">
        <w:rPr>
          <w:sz w:val="12"/>
        </w:rPr>
        <w:t xml:space="preserve"> </w:t>
      </w:r>
      <w:r w:rsidRPr="009D40B9">
        <w:rPr>
          <w:rStyle w:val="StyleBoldUnderline"/>
        </w:rPr>
        <w:t>"We are 'friends and neighbors,' as is repeated ad nauseam</w:t>
      </w:r>
      <w:r w:rsidRPr="009D40B9">
        <w:rPr>
          <w:sz w:val="12"/>
        </w:rPr>
        <w:t xml:space="preserve">," </w:t>
      </w:r>
      <w:r w:rsidRPr="009D40B9">
        <w:rPr>
          <w:sz w:val="12"/>
          <w:szCs w:val="14"/>
        </w:rPr>
        <w:t>Fernando Belaunzaran, a congressman with Mexico's left-wing Democratic Revolution Party, tweeted this week, "</w:t>
      </w:r>
      <w:r w:rsidRPr="009D40B9">
        <w:rPr>
          <w:rStyle w:val="StyleBoldUnderline"/>
        </w:rPr>
        <w:t>but the U.S. is about to militarize the border with Mexico as if we were at war</w:t>
      </w:r>
      <w:r w:rsidRPr="009D40B9">
        <w:rPr>
          <w:sz w:val="12"/>
        </w:rPr>
        <w:t>."</w:t>
      </w:r>
      <w:r w:rsidR="009D40B9" w:rsidRPr="009D40B9">
        <w:rPr>
          <w:sz w:val="12"/>
        </w:rPr>
        <w:t xml:space="preserve"> </w:t>
      </w:r>
      <w:r w:rsidRPr="009D40B9">
        <w:rPr>
          <w:rStyle w:val="StyleBoldUnderline"/>
        </w:rPr>
        <w:t>"Neighbors don't do this to each other</w:t>
      </w:r>
      <w:r w:rsidRPr="009D40B9">
        <w:rPr>
          <w:sz w:val="12"/>
        </w:rPr>
        <w:t xml:space="preserve">," </w:t>
      </w:r>
      <w:r w:rsidRPr="009D40B9">
        <w:rPr>
          <w:sz w:val="12"/>
          <w:szCs w:val="14"/>
        </w:rPr>
        <w:t>Univision news anchor Jorge Ramos wrote in the newspaper Reforma.</w:t>
      </w:r>
      <w:r w:rsidR="009D40B9" w:rsidRPr="009D40B9">
        <w:rPr>
          <w:sz w:val="12"/>
        </w:rPr>
        <w:t xml:space="preserve"> </w:t>
      </w:r>
      <w:r w:rsidRPr="009D40B9">
        <w:rPr>
          <w:rStyle w:val="StyleBoldUnderline"/>
        </w:rPr>
        <w:t>On a national radio show, Lorenzo Meyer, a respected columnist and academic, suggested that Mexico retaliate by kicking out CIA and Defense Department officials who are collaborating with the government in the fight against drug cartels.</w:t>
      </w:r>
      <w:r w:rsidRPr="009D40B9">
        <w:rPr>
          <w:sz w:val="12"/>
        </w:rPr>
        <w:t xml:space="preserve"> </w:t>
      </w:r>
      <w:r w:rsidRPr="009D40B9">
        <w:rPr>
          <w:sz w:val="12"/>
          <w:szCs w:val="14"/>
        </w:rPr>
        <w:t>Or perhaps, Meyer mused, Mexico could get back at the U.S. by refusing to accept any more American retirees.</w:t>
      </w:r>
      <w:r w:rsidR="009D40B9" w:rsidRPr="009D40B9">
        <w:rPr>
          <w:sz w:val="12"/>
        </w:rPr>
        <w:t xml:space="preserve"> </w:t>
      </w:r>
      <w:r w:rsidRPr="009D40B9">
        <w:rPr>
          <w:sz w:val="12"/>
          <w:szCs w:val="14"/>
        </w:rPr>
        <w:t>The proposed spending spree at the border — which supporters have labeled a "surge," after the 2007 U.S. troop increase in Iraq — was included as an amendment to a broader immigration bill that appears almost certain to pass in the Senate this week. The additional spending would add nearly 20,000 Border Patrol officers, roughly doubling the current force. It would also fund the completion of 700 miles of border fencing and 24-hour surveillance flights by drones.</w:t>
      </w:r>
      <w:r w:rsidR="009D40B9" w:rsidRPr="009D40B9">
        <w:rPr>
          <w:sz w:val="12"/>
          <w:szCs w:val="14"/>
        </w:rPr>
        <w:t xml:space="preserve"> </w:t>
      </w:r>
      <w:r w:rsidRPr="009D40B9">
        <w:rPr>
          <w:sz w:val="12"/>
          <w:szCs w:val="14"/>
        </w:rPr>
        <w:t>The Senate voted 67 to 27 on Monday to end debate on the amendment. Supporters are hoping that a lopsided approval of the immigration reform bill in the Senate will build momentum for the proposal as it heads to the House of Representatives.</w:t>
      </w:r>
      <w:r w:rsidR="009D40B9" w:rsidRPr="009D40B9">
        <w:rPr>
          <w:sz w:val="12"/>
          <w:szCs w:val="14"/>
        </w:rPr>
        <w:t xml:space="preserve"> </w:t>
      </w:r>
      <w:r w:rsidRPr="009D40B9">
        <w:rPr>
          <w:sz w:val="12"/>
          <w:szCs w:val="14"/>
        </w:rPr>
        <w:t>In the lower chamber, some conservative lawmakers do not want to support the bill's provision of a "path to citizenship" for unauthorized immigrants, particularly because they fear it will encourage more people to sneak in. But supporters of the surge are hoping to convince skeptical House members that slipping across the border will become far more difficult.</w:t>
      </w:r>
      <w:r w:rsidR="009D40B9" w:rsidRPr="009D40B9">
        <w:rPr>
          <w:sz w:val="12"/>
          <w:szCs w:val="14"/>
        </w:rPr>
        <w:t xml:space="preserve"> </w:t>
      </w:r>
      <w:r w:rsidRPr="009D40B9">
        <w:rPr>
          <w:sz w:val="12"/>
          <w:szCs w:val="14"/>
        </w:rPr>
        <w:t>The plan's American critics include immigrant rights advocates, budget hawks and civil libertarians wary of the expanded surveillance capabilities the Border Patrol would be granted.</w:t>
      </w:r>
      <w:r w:rsidRPr="009D40B9">
        <w:rPr>
          <w:sz w:val="12"/>
        </w:rPr>
        <w:t xml:space="preserve"> </w:t>
      </w:r>
      <w:r w:rsidRPr="009D40B9">
        <w:rPr>
          <w:rStyle w:val="StyleBoldUnderline"/>
        </w:rPr>
        <w:t xml:space="preserve">In Mexico, most of the complaints have come from the left, whose leaders have reiterated the long-held opinion here that U.S. border policy, with its walls, fences and armed border agents, is </w:t>
      </w:r>
      <w:r w:rsidRPr="009D40B9">
        <w:rPr>
          <w:rStyle w:val="Emphasis"/>
        </w:rPr>
        <w:t>an insult to their nation.</w:t>
      </w:r>
      <w:r w:rsidR="009D40B9" w:rsidRPr="009D40B9">
        <w:rPr>
          <w:sz w:val="12"/>
        </w:rPr>
        <w:t xml:space="preserve"> </w:t>
      </w:r>
      <w:r w:rsidRPr="009D40B9">
        <w:rPr>
          <w:sz w:val="12"/>
        </w:rPr>
        <w:t xml:space="preserve">A </w:t>
      </w:r>
      <w:r w:rsidRPr="009D40B9">
        <w:rPr>
          <w:rStyle w:val="StyleBoldUnderline"/>
        </w:rPr>
        <w:t>number of critics also have taken aim at the government of President Enrique Peña Nieto for not speaking out more forcefully.</w:t>
      </w:r>
      <w:r w:rsidR="009D40B9" w:rsidRPr="009D40B9">
        <w:rPr>
          <w:sz w:val="12"/>
        </w:rPr>
        <w:t xml:space="preserve"> </w:t>
      </w:r>
      <w:r w:rsidRPr="009D40B9">
        <w:rPr>
          <w:rStyle w:val="StyleBoldUnderline"/>
        </w:rPr>
        <w:t>"The passivity and negligence of his government is incomprehensible; it's as if this had nothing to do with him, as if this was not going to seriously affect millions of Mexicans,"</w:t>
      </w:r>
      <w:r w:rsidRPr="009D40B9">
        <w:rPr>
          <w:sz w:val="12"/>
        </w:rPr>
        <w:t xml:space="preserve"> </w:t>
      </w:r>
      <w:r w:rsidRPr="009D40B9">
        <w:rPr>
          <w:sz w:val="12"/>
          <w:szCs w:val="14"/>
        </w:rPr>
        <w:t>Ramos, the TV anchor, wrote in his column Sunday.</w:t>
      </w:r>
      <w:r w:rsidR="009D40B9" w:rsidRPr="009D40B9">
        <w:rPr>
          <w:sz w:val="12"/>
        </w:rPr>
        <w:t xml:space="preserve"> </w:t>
      </w:r>
      <w:r w:rsidRPr="009D40B9">
        <w:rPr>
          <w:rStyle w:val="StyleBoldUnderline"/>
        </w:rPr>
        <w:t>Peña Nieto's team has chosen to hang back from the immigration debate north of the border, apparently out of fear that any cheerleading for the cause could be construed by American conservatives as unwarranted meddling</w:t>
      </w:r>
      <w:r w:rsidRPr="009D40B9">
        <w:rPr>
          <w:sz w:val="12"/>
        </w:rPr>
        <w:t xml:space="preserve">. </w:t>
      </w:r>
      <w:r w:rsidRPr="009D40B9">
        <w:rPr>
          <w:sz w:val="12"/>
          <w:szCs w:val="14"/>
        </w:rPr>
        <w:t>Former Mexican President Vicente Fox's efforts to persuade Americans to accept immigration reform in 2001 led to a substantial backlash.</w:t>
      </w:r>
      <w:r w:rsidR="009D40B9" w:rsidRPr="009D40B9">
        <w:rPr>
          <w:sz w:val="12"/>
        </w:rPr>
        <w:t xml:space="preserve"> </w:t>
      </w:r>
      <w:r w:rsidRPr="009D40B9">
        <w:rPr>
          <w:sz w:val="12"/>
          <w:szCs w:val="14"/>
        </w:rPr>
        <w:t>Fox's former foreign secretary, Jorge Castañeda, who helped lobby for a change in immigration law in 2001, said the Mexican government needed to speak out about the plan.</w:t>
      </w:r>
      <w:r w:rsidR="009D40B9" w:rsidRPr="009D40B9">
        <w:rPr>
          <w:sz w:val="12"/>
          <w:szCs w:val="14"/>
        </w:rPr>
        <w:t xml:space="preserve"> </w:t>
      </w:r>
      <w:r w:rsidRPr="009D40B9">
        <w:rPr>
          <w:sz w:val="12"/>
          <w:szCs w:val="14"/>
        </w:rPr>
        <w:t>"Mexico can't say nothing in the face of a reform that includes doubling the number of Border Patrol agents," he said in a radio interview Monday. "It strikes me as shameful."</w:t>
      </w:r>
      <w:r w:rsidR="009D40B9" w:rsidRPr="009D40B9">
        <w:rPr>
          <w:sz w:val="12"/>
          <w:szCs w:val="14"/>
        </w:rPr>
        <w:t xml:space="preserve"> </w:t>
      </w:r>
      <w:r w:rsidRPr="009D40B9">
        <w:rPr>
          <w:sz w:val="12"/>
          <w:szCs w:val="14"/>
        </w:rPr>
        <w:t>On Tuesday, Foreign Secretary Jose Antonio Meade delivered a measured statement in which he reiterated the government's contention that U.S. immigration reform would help millions of Mexican migrants.</w:t>
      </w:r>
      <w:r w:rsidR="009D40B9" w:rsidRPr="009D40B9">
        <w:rPr>
          <w:sz w:val="12"/>
        </w:rPr>
        <w:t xml:space="preserve"> </w:t>
      </w:r>
      <w:r w:rsidRPr="009D40B9">
        <w:rPr>
          <w:sz w:val="12"/>
        </w:rPr>
        <w:t xml:space="preserve">But </w:t>
      </w:r>
      <w:r w:rsidRPr="009D40B9">
        <w:rPr>
          <w:rStyle w:val="StyleBoldUnderline"/>
        </w:rPr>
        <w:t>fences</w:t>
      </w:r>
      <w:r w:rsidRPr="009D40B9">
        <w:rPr>
          <w:sz w:val="12"/>
        </w:rPr>
        <w:t>, Meade said, "</w:t>
      </w:r>
      <w:r w:rsidRPr="009D40B9">
        <w:rPr>
          <w:rStyle w:val="StyleBoldUnderline"/>
        </w:rPr>
        <w:t>are not the solution to the phenomenon of migration, and aren't consistent with a modern and secure border. They don't contribute to the development of the competitive region that both countries seek to promote."</w:t>
      </w:r>
      <w:r w:rsidR="009D40B9" w:rsidRPr="009D40B9">
        <w:rPr>
          <w:sz w:val="12"/>
          <w:szCs w:val="14"/>
        </w:rPr>
        <w:t xml:space="preserve"> </w:t>
      </w:r>
      <w:r w:rsidRPr="009D40B9">
        <w:rPr>
          <w:sz w:val="12"/>
          <w:szCs w:val="14"/>
        </w:rPr>
        <w:t>The apprehension of Mexicans at the U.S. border has been trending dramatically downward since fiscal 2000, when 1.6 million Mexicans were detained. In fiscal 2012, the number was 262,000. It's likely that fewer Mexicans have been trying to cross in light of the sputtering U.S. economy, stricter border control and fear of Mexican criminals who prey on migrants.</w:t>
      </w:r>
      <w:r w:rsidR="009D40B9" w:rsidRPr="009D40B9">
        <w:rPr>
          <w:sz w:val="12"/>
          <w:szCs w:val="14"/>
        </w:rPr>
        <w:t xml:space="preserve"> </w:t>
      </w:r>
      <w:r w:rsidRPr="009D40B9">
        <w:rPr>
          <w:sz w:val="12"/>
          <w:szCs w:val="14"/>
        </w:rPr>
        <w:t>U.S. government statistics show that the number of non-Mexicans apprehended at the border, most of whom were Central Americans, also declined from fiscal 2005 to 2011. But the number doubled from 2011 to 2012, to 94,000, probably a result of rising violence and instability in several Central American countries.</w:t>
      </w:r>
      <w:r w:rsidR="009D40B9" w:rsidRPr="009D40B9">
        <w:rPr>
          <w:sz w:val="12"/>
          <w:szCs w:val="14"/>
        </w:rPr>
        <w:t xml:space="preserve"> </w:t>
      </w:r>
      <w:r w:rsidRPr="009D40B9">
        <w:rPr>
          <w:sz w:val="12"/>
          <w:szCs w:val="14"/>
        </w:rPr>
        <w:t>Maria Garcia, the president of the Mexico City-based Aztlan Binational Migrants Movement, said that increased border enforcement would force migrants to find even more dangerous and remote places to cross the border, putting their lives at greater risk. She also doubted that a more heavily fortified border would do much to scare off migrants seeking better wages.</w:t>
      </w:r>
      <w:r w:rsidR="009D40B9" w:rsidRPr="009D40B9">
        <w:rPr>
          <w:sz w:val="12"/>
          <w:szCs w:val="14"/>
        </w:rPr>
        <w:t xml:space="preserve"> </w:t>
      </w:r>
      <w:r w:rsidRPr="009D40B9">
        <w:rPr>
          <w:sz w:val="12"/>
          <w:szCs w:val="14"/>
        </w:rPr>
        <w:t>"Hunger is too strong," she said. "They'll keep risking their lives."</w:t>
      </w:r>
      <w:r w:rsidR="009D40B9" w:rsidRPr="009D40B9">
        <w:rPr>
          <w:sz w:val="12"/>
          <w:szCs w:val="14"/>
        </w:rPr>
        <w:t xml:space="preserve"> </w:t>
      </w:r>
      <w:r w:rsidRPr="009D40B9">
        <w:rPr>
          <w:sz w:val="12"/>
          <w:szCs w:val="14"/>
        </w:rPr>
        <w:t>But Alfredo Rodriguez, a 59-year-old hardware store clerk, said he could live with the border plan if the U.S. gave Mexicans more legal avenues for employment, such as temporary work visas. In any case, he said, the Americans were within their rights to beef up their security.</w:t>
      </w:r>
      <w:r w:rsidR="009D40B9" w:rsidRPr="009D40B9">
        <w:rPr>
          <w:sz w:val="12"/>
          <w:szCs w:val="14"/>
        </w:rPr>
        <w:t xml:space="preserve"> </w:t>
      </w:r>
      <w:r w:rsidRPr="009D40B9">
        <w:rPr>
          <w:sz w:val="12"/>
          <w:szCs w:val="14"/>
        </w:rPr>
        <w:t>"If you invade someone's property," he said, "obviously, there are going to be consequences."</w:t>
      </w:r>
      <w:r w:rsidR="009D40B9" w:rsidRPr="009D40B9">
        <w:rPr>
          <w:sz w:val="12"/>
          <w:szCs w:val="14"/>
        </w:rPr>
        <w:t xml:space="preserve"> </w:t>
      </w:r>
    </w:p>
    <w:p w:rsidR="00274562" w:rsidRPr="009D40B9" w:rsidRDefault="00274562" w:rsidP="00274562">
      <w:pPr>
        <w:pStyle w:val="Heading4"/>
      </w:pPr>
      <w:r w:rsidRPr="009D40B9">
        <w:t>Anti-immigration initiatives, NAFTA policies, loose gun laws, drug demand and lack of cooperation compromise relations--ideological splits hurt relations</w:t>
      </w:r>
    </w:p>
    <w:p w:rsidR="00274562" w:rsidRPr="009D40B9" w:rsidRDefault="00274562" w:rsidP="009D40B9">
      <w:r w:rsidRPr="009D40B9">
        <w:rPr>
          <w:rStyle w:val="Heading4Char"/>
        </w:rPr>
        <w:t>Stevenson 11,</w:t>
      </w:r>
      <w:r w:rsidRPr="009D40B9">
        <w:t xml:space="preserve"> Writer for the Huffington Post(Mark, "Mexico President Visits U.S. Amid Tension" 03/ 2/11, Huffington Post, http://www.huffingtonpost.com/2011/03/02/mexico-president-visits-u_n_830463.html#)//AD</w:t>
      </w:r>
    </w:p>
    <w:p w:rsidR="00274562" w:rsidRPr="009D40B9" w:rsidRDefault="00274562" w:rsidP="00274562">
      <w:pPr>
        <w:rPr>
          <w:b/>
        </w:rPr>
      </w:pPr>
    </w:p>
    <w:p w:rsidR="00274562" w:rsidRPr="009D40B9" w:rsidRDefault="00274562" w:rsidP="00274562">
      <w:pPr>
        <w:rPr>
          <w:b/>
          <w:sz w:val="16"/>
        </w:rPr>
      </w:pPr>
      <w:r w:rsidRPr="009D40B9">
        <w:rPr>
          <w:sz w:val="16"/>
        </w:rPr>
        <w:t xml:space="preserve">MEXICO CITY — </w:t>
      </w:r>
      <w:r w:rsidRPr="009D40B9">
        <w:rPr>
          <w:rStyle w:val="StyleBoldUnderline"/>
        </w:rPr>
        <w:t>The human and financial costs of Mexico's drug war, diplomatic cable leaks, the influx of U.S. arms and a wave of anti-immigration initiatives in the United States are all taking a toll on Mexico-U.S. relations</w:t>
      </w:r>
      <w:r w:rsidRPr="009D40B9">
        <w:rPr>
          <w:sz w:val="16"/>
        </w:rPr>
        <w:t xml:space="preserve"> </w:t>
      </w:r>
      <w:r w:rsidRPr="009D40B9">
        <w:rPr>
          <w:sz w:val="16"/>
          <w:szCs w:val="14"/>
        </w:rPr>
        <w:t>that had shown steady improvement in recent years.</w:t>
      </w:r>
      <w:r w:rsidR="009D40B9" w:rsidRPr="009D40B9">
        <w:rPr>
          <w:sz w:val="16"/>
          <w:szCs w:val="14"/>
        </w:rPr>
        <w:t xml:space="preserve"> </w:t>
      </w:r>
      <w:r w:rsidRPr="009D40B9">
        <w:rPr>
          <w:sz w:val="16"/>
          <w:szCs w:val="14"/>
        </w:rPr>
        <w:t>As President Felipe Calderon prepares for an official visit to Washington on Thursday to meet with President Barack Obama</w:t>
      </w:r>
      <w:r w:rsidRPr="009D40B9">
        <w:rPr>
          <w:rStyle w:val="StyleBoldUnderline"/>
          <w:sz w:val="14"/>
          <w:szCs w:val="14"/>
        </w:rPr>
        <w:t>,</w:t>
      </w:r>
      <w:r w:rsidRPr="009D40B9">
        <w:rPr>
          <w:rStyle w:val="StyleBoldUnderline"/>
        </w:rPr>
        <w:t xml:space="preserve"> frustrations have come out into the open and the rhetoric in some ways has regressed to the 1980s, when the two governments routinely traded barbs </w:t>
      </w:r>
      <w:r w:rsidRPr="009D40B9">
        <w:rPr>
          <w:rStyle w:val="StyleBoldUnderline"/>
        </w:rPr>
        <w:lastRenderedPageBreak/>
        <w:t>about drugs, money laundering, trade and investment issues</w:t>
      </w:r>
      <w:r w:rsidRPr="009D40B9">
        <w:rPr>
          <w:sz w:val="16"/>
        </w:rPr>
        <w:t>.</w:t>
      </w:r>
      <w:r w:rsidR="009D40B9" w:rsidRPr="009D40B9">
        <w:rPr>
          <w:sz w:val="16"/>
          <w:szCs w:val="14"/>
        </w:rPr>
        <w:t xml:space="preserve"> </w:t>
      </w:r>
      <w:r w:rsidRPr="009D40B9">
        <w:rPr>
          <w:sz w:val="16"/>
          <w:szCs w:val="14"/>
        </w:rPr>
        <w:t>The visit comes a little more than two weeks after the killing of U.S. Immigration and Customs Enforcement agent Jaime Zapata, who was shot to death on a highway in northern Mexico on Feb. 15 – with a gun that was smuggled in from the United States.</w:t>
      </w:r>
      <w:r w:rsidR="009D40B9" w:rsidRPr="009D40B9">
        <w:rPr>
          <w:sz w:val="16"/>
          <w:szCs w:val="14"/>
        </w:rPr>
        <w:t xml:space="preserve"> </w:t>
      </w:r>
      <w:r w:rsidRPr="009D40B9">
        <w:rPr>
          <w:sz w:val="16"/>
          <w:szCs w:val="14"/>
        </w:rPr>
        <w:t>The killing brought back U.S. doubts about Mexico's ability to control violence, at the same time</w:t>
      </w:r>
      <w:r w:rsidRPr="009D40B9">
        <w:rPr>
          <w:sz w:val="16"/>
        </w:rPr>
        <w:t xml:space="preserve"> </w:t>
      </w:r>
      <w:r w:rsidRPr="009D40B9">
        <w:rPr>
          <w:rStyle w:val="StyleBoldUnderline"/>
        </w:rPr>
        <w:t>Mexico is beginning to chafe under what it sees as a lack of U.S. willingness to reduce its demand for drugs or stem the flow south of guns that fuel a conflict that has cost more than 34,600 lives</w:t>
      </w:r>
      <w:r w:rsidRPr="009D40B9">
        <w:rPr>
          <w:sz w:val="16"/>
        </w:rPr>
        <w:t xml:space="preserve"> </w:t>
      </w:r>
      <w:r w:rsidRPr="009D40B9">
        <w:rPr>
          <w:sz w:val="16"/>
          <w:szCs w:val="14"/>
        </w:rPr>
        <w:t>here since Calderon took office in 2006.</w:t>
      </w:r>
      <w:r w:rsidR="009D40B9" w:rsidRPr="009D40B9">
        <w:rPr>
          <w:sz w:val="16"/>
        </w:rPr>
        <w:t xml:space="preserve"> </w:t>
      </w:r>
      <w:r w:rsidRPr="009D40B9">
        <w:rPr>
          <w:sz w:val="16"/>
        </w:rPr>
        <w:t>"</w:t>
      </w:r>
      <w:r w:rsidRPr="009D40B9">
        <w:rPr>
          <w:rStyle w:val="StyleBoldUnderline"/>
        </w:rPr>
        <w:t>As far as reducing the demand for drugs, they haven't done so. ... As far as reducing the flow of arms, they haven't, it has increased</w:t>
      </w:r>
      <w:r w:rsidRPr="009D40B9">
        <w:rPr>
          <w:sz w:val="16"/>
        </w:rPr>
        <w:t>,"</w:t>
      </w:r>
      <w:r w:rsidRPr="009D40B9">
        <w:rPr>
          <w:sz w:val="16"/>
          <w:szCs w:val="14"/>
        </w:rPr>
        <w:t xml:space="preserve"> Calderon said in unusually harsh comments the week before the visit in an interview with the newspaper El Universal. "</w:t>
      </w:r>
      <w:r w:rsidRPr="009D40B9">
        <w:rPr>
          <w:rStyle w:val="Emphasis"/>
        </w:rPr>
        <w:t>Institutional cooperation has been notoriously insufficient."</w:t>
      </w:r>
      <w:r w:rsidR="009D40B9" w:rsidRPr="009D40B9">
        <w:rPr>
          <w:rStyle w:val="Emphasis"/>
          <w:sz w:val="12"/>
          <w:szCs w:val="14"/>
        </w:rPr>
        <w:t xml:space="preserve"> </w:t>
      </w:r>
      <w:r w:rsidRPr="009D40B9">
        <w:rPr>
          <w:sz w:val="16"/>
          <w:szCs w:val="14"/>
        </w:rPr>
        <w:t>Calderon "has not gotten a response beyond rhetoric on the gun issue ... and I think he is bothered by the prospect that special-interest groups in the United States have more influence than Mexico's entire leadership," said Raymundo Riva Palacio, a veteran columnist and political observer in Mexico City.</w:t>
      </w:r>
      <w:r w:rsidR="009D40B9" w:rsidRPr="009D40B9">
        <w:rPr>
          <w:sz w:val="16"/>
          <w:szCs w:val="14"/>
        </w:rPr>
        <w:t xml:space="preserve"> </w:t>
      </w:r>
      <w:r w:rsidRPr="009D40B9">
        <w:rPr>
          <w:sz w:val="16"/>
          <w:szCs w:val="14"/>
        </w:rPr>
        <w:t>According to Mexican officials, the Calderon-Obama meeting was planned before the Zapata killing, and will focus on economic issues, anti-crime cooperation, and conditions for the estimated 12 million Mexican migrants living in the United States.</w:t>
      </w:r>
      <w:r w:rsidR="009D40B9" w:rsidRPr="009D40B9">
        <w:rPr>
          <w:sz w:val="16"/>
          <w:szCs w:val="14"/>
        </w:rPr>
        <w:t xml:space="preserve"> </w:t>
      </w:r>
      <w:r w:rsidRPr="009D40B9">
        <w:rPr>
          <w:sz w:val="16"/>
          <w:szCs w:val="14"/>
        </w:rPr>
        <w:t>But Calderon's most important meeting may be with the new U.S. House Speaker, Republican John Boehner, according to Pamela Starr, professor of International Relations at the University of Southern California. It may be Mexico's best opportunity to defend the next phase of the $1.4 billion U.S. Merida Initiative anti-drug aid plan.</w:t>
      </w:r>
      <w:r w:rsidR="009D40B9" w:rsidRPr="009D40B9">
        <w:rPr>
          <w:sz w:val="16"/>
          <w:szCs w:val="14"/>
        </w:rPr>
        <w:t xml:space="preserve"> </w:t>
      </w:r>
      <w:r w:rsidRPr="009D40B9">
        <w:rPr>
          <w:sz w:val="16"/>
          <w:szCs w:val="14"/>
        </w:rPr>
        <w:t>Calderon "wants to make sure they don't cut the funding for Merida, in their zeal to cut," Starr said.</w:t>
      </w:r>
      <w:r w:rsidR="009D40B9" w:rsidRPr="009D40B9">
        <w:rPr>
          <w:sz w:val="16"/>
        </w:rPr>
        <w:t xml:space="preserve"> </w:t>
      </w:r>
      <w:r w:rsidRPr="009D40B9">
        <w:rPr>
          <w:rStyle w:val="StyleBoldUnderline"/>
        </w:rPr>
        <w:t>Contributing to the friction was the release of leaked cables written by U.S. Embassy personnel depicting Mexico's armed forces and police agencies as inefficient, corrupt, riven by infighting and "reliant on the United States for leads and operations."</w:t>
      </w:r>
      <w:r w:rsidR="009D40B9" w:rsidRPr="009D40B9">
        <w:rPr>
          <w:sz w:val="16"/>
        </w:rPr>
        <w:t xml:space="preserve"> </w:t>
      </w:r>
      <w:r w:rsidRPr="009D40B9">
        <w:rPr>
          <w:sz w:val="16"/>
          <w:szCs w:val="14"/>
        </w:rPr>
        <w:t>Calderon's response was furious and, at times, personal.</w:t>
      </w:r>
      <w:r w:rsidR="009D40B9" w:rsidRPr="009D40B9">
        <w:rPr>
          <w:sz w:val="16"/>
          <w:szCs w:val="14"/>
        </w:rPr>
        <w:t xml:space="preserve"> </w:t>
      </w:r>
      <w:r w:rsidRPr="009D40B9">
        <w:rPr>
          <w:sz w:val="16"/>
          <w:szCs w:val="14"/>
        </w:rPr>
        <w:t>The cables "have done a lot of damage with the stories they tell that are, in truth, distorted," Calderon said.</w:t>
      </w:r>
      <w:r w:rsidR="009D40B9" w:rsidRPr="009D40B9">
        <w:rPr>
          <w:sz w:val="16"/>
          <w:szCs w:val="14"/>
        </w:rPr>
        <w:t xml:space="preserve"> </w:t>
      </w:r>
      <w:r w:rsidRPr="009D40B9">
        <w:rPr>
          <w:sz w:val="16"/>
          <w:szCs w:val="14"/>
        </w:rPr>
        <w:t>He objected to cables that talked about a lack of coordination among Mexican agencies. "I do not have to tell the U.S. ambassador how many times I meet with my security Cabinet. It is none of his business. I will not accept or tolerate any type of intervention," he said.</w:t>
      </w:r>
      <w:r w:rsidR="009D40B9" w:rsidRPr="009D40B9">
        <w:rPr>
          <w:sz w:val="16"/>
          <w:szCs w:val="14"/>
        </w:rPr>
        <w:t xml:space="preserve"> </w:t>
      </w:r>
      <w:r w:rsidRPr="009D40B9">
        <w:rPr>
          <w:sz w:val="16"/>
          <w:szCs w:val="14"/>
        </w:rPr>
        <w:t>"But that man's ignorance translates into a distortion of what is happening in Mexico, and affects things and creates ill-feeling within our own team," Calderon said.</w:t>
      </w:r>
      <w:r w:rsidR="009D40B9" w:rsidRPr="009D40B9">
        <w:rPr>
          <w:sz w:val="16"/>
          <w:szCs w:val="14"/>
        </w:rPr>
        <w:t xml:space="preserve"> </w:t>
      </w:r>
      <w:r w:rsidRPr="009D40B9">
        <w:rPr>
          <w:sz w:val="16"/>
          <w:szCs w:val="14"/>
        </w:rPr>
        <w:t>Calderon's office refused to say whether the "ignorance" remark referred specifically to U.S. Ambassador Carlos Pascual. The office said Pascual has met regularly with Calderon, despite local news media reports suggesting Calderon was avoiding him.</w:t>
      </w:r>
      <w:r w:rsidR="009D40B9" w:rsidRPr="009D40B9">
        <w:rPr>
          <w:sz w:val="16"/>
          <w:szCs w:val="14"/>
        </w:rPr>
        <w:t xml:space="preserve"> </w:t>
      </w:r>
      <w:r w:rsidRPr="009D40B9">
        <w:rPr>
          <w:sz w:val="16"/>
          <w:szCs w:val="14"/>
        </w:rPr>
        <w:t>Julian Ventura, Mexico's assistant secretary of foreign relations, denied reports of disenchantment and said the government had "a direct, intense relationship" with Pascual.</w:t>
      </w:r>
      <w:r w:rsidR="009D40B9" w:rsidRPr="009D40B9">
        <w:rPr>
          <w:sz w:val="16"/>
          <w:szCs w:val="14"/>
        </w:rPr>
        <w:t xml:space="preserve"> </w:t>
      </w:r>
      <w:r w:rsidRPr="009D40B9">
        <w:rPr>
          <w:sz w:val="16"/>
          <w:szCs w:val="14"/>
        </w:rPr>
        <w:t>But the ambassador may have stepped on some toes in Mexico.</w:t>
      </w:r>
      <w:r w:rsidR="009D40B9" w:rsidRPr="009D40B9">
        <w:rPr>
          <w:sz w:val="16"/>
          <w:szCs w:val="14"/>
        </w:rPr>
        <w:t xml:space="preserve"> </w:t>
      </w:r>
      <w:r w:rsidRPr="009D40B9">
        <w:rPr>
          <w:sz w:val="16"/>
          <w:szCs w:val="14"/>
        </w:rPr>
        <w:t>Calderon complained that "the ambassadors or whoever wrote these cables are pushing their own agendas." Riva Palacio noted there was a "self-congratulatory tone" in cables like the one sent after Mexican marines killed drug lord Arturo Beltran Leyva in a December 2009 shootout.</w:t>
      </w:r>
      <w:r w:rsidR="009D40B9" w:rsidRPr="009D40B9">
        <w:rPr>
          <w:sz w:val="16"/>
          <w:szCs w:val="14"/>
        </w:rPr>
        <w:t xml:space="preserve"> </w:t>
      </w:r>
      <w:r w:rsidRPr="009D40B9">
        <w:rPr>
          <w:sz w:val="16"/>
          <w:szCs w:val="14"/>
        </w:rPr>
        <w:t>"The impression they left was of a big celebration what 'we' (the United States) did," Riva Palacio said, despite the fact that Mexico has borne the human and economic toll of the drug war.</w:t>
      </w:r>
      <w:r w:rsidR="009D40B9" w:rsidRPr="009D40B9">
        <w:rPr>
          <w:sz w:val="16"/>
          <w:szCs w:val="14"/>
        </w:rPr>
        <w:t xml:space="preserve"> </w:t>
      </w:r>
      <w:r w:rsidRPr="009D40B9">
        <w:rPr>
          <w:sz w:val="16"/>
          <w:szCs w:val="14"/>
        </w:rPr>
        <w:t>Pascual may have also ruffled feathers in the government and the ruling National Action Party by dating the daughter of Francisco Rojas, the congressional leader of the former ruling Institutional Revolutionary Party, or PRI. Rojas' office and the U.S. Embassy declined to comment on the issue.</w:t>
      </w:r>
      <w:r w:rsidR="009D40B9" w:rsidRPr="009D40B9">
        <w:rPr>
          <w:sz w:val="16"/>
          <w:szCs w:val="14"/>
        </w:rPr>
        <w:t xml:space="preserve"> </w:t>
      </w:r>
      <w:r w:rsidRPr="009D40B9">
        <w:rPr>
          <w:sz w:val="16"/>
          <w:szCs w:val="14"/>
        </w:rPr>
        <w:t>"It can't help since she's the child of a PRI leader and Calderon is anti-PRI to the core of his being," Starr said. "Calderon will do whatever he can to defeat the PRI. He's convinced the worst thing that could happen to Mexico would be a return to the PRI."</w:t>
      </w:r>
      <w:r w:rsidR="009D40B9" w:rsidRPr="009D40B9">
        <w:rPr>
          <w:sz w:val="16"/>
          <w:szCs w:val="14"/>
        </w:rPr>
        <w:t xml:space="preserve"> </w:t>
      </w:r>
      <w:r w:rsidRPr="009D40B9">
        <w:rPr>
          <w:sz w:val="16"/>
          <w:szCs w:val="14"/>
        </w:rPr>
        <w:t>In practice, the day-to-day contacts across the border between regulatory and law enforcement agencies, private companies and investors are immeasurably better than in the 1980s, when the U.S. suspected top Mexican officials of complicity in drug trafficking, money laundering or attacks on U.S. agents.</w:t>
      </w:r>
      <w:r w:rsidR="009D40B9" w:rsidRPr="009D40B9">
        <w:rPr>
          <w:sz w:val="16"/>
          <w:szCs w:val="14"/>
        </w:rPr>
        <w:t xml:space="preserve"> </w:t>
      </w:r>
      <w:r w:rsidRPr="009D40B9">
        <w:rPr>
          <w:sz w:val="16"/>
          <w:szCs w:val="14"/>
        </w:rPr>
        <w:t>Things got so bad that in 1990 the U.S. Drug Enforcement Administration paid operatives in Mexico to kidnap and bring north a suspect in the 1985 torture-murder of DEA Agent Enrique "Kiki" Camarena.</w:t>
      </w:r>
      <w:r w:rsidR="009D40B9" w:rsidRPr="009D40B9">
        <w:rPr>
          <w:sz w:val="16"/>
          <w:szCs w:val="14"/>
        </w:rPr>
        <w:t xml:space="preserve"> </w:t>
      </w:r>
      <w:r w:rsidRPr="009D40B9">
        <w:rPr>
          <w:sz w:val="16"/>
          <w:szCs w:val="14"/>
        </w:rPr>
        <w:t>But things changed. Mexico signed the North American Free Trade Agreement in 1994, the PRI lost its 71-year grip on the presidency in 2000, Mexico began extraditing record numbers of suspects and Calderon launched an offensive against the cartels in 2006.</w:t>
      </w:r>
      <w:r w:rsidR="009D40B9" w:rsidRPr="009D40B9">
        <w:rPr>
          <w:sz w:val="16"/>
          <w:szCs w:val="14"/>
        </w:rPr>
        <w:t xml:space="preserve"> </w:t>
      </w:r>
      <w:r w:rsidRPr="009D40B9">
        <w:rPr>
          <w:sz w:val="16"/>
          <w:szCs w:val="14"/>
        </w:rPr>
        <w:t>The country has also opened to investment, inspection and regulation to such a degree that some U.S. agencies now operate what are essentially satellite offices here.</w:t>
      </w:r>
      <w:r w:rsidR="009D40B9" w:rsidRPr="009D40B9">
        <w:rPr>
          <w:sz w:val="16"/>
        </w:rPr>
        <w:t xml:space="preserve"> </w:t>
      </w:r>
      <w:r w:rsidRPr="009D40B9">
        <w:rPr>
          <w:rStyle w:val="StyleBoldUnderline"/>
        </w:rPr>
        <w:t>But while the United States wonders if Mexico can control violence and bring criminals to justice, Mexico has just been left wondering whether that opening is reciprocal.</w:t>
      </w:r>
      <w:r w:rsidR="009D40B9" w:rsidRPr="009D40B9">
        <w:rPr>
          <w:sz w:val="16"/>
        </w:rPr>
        <w:t xml:space="preserve"> </w:t>
      </w:r>
      <w:r w:rsidRPr="009D40B9">
        <w:rPr>
          <w:rStyle w:val="StyleBoldUnderline"/>
        </w:rPr>
        <w:t>Mexico continues to wait for the opening of U.S. highways to Mexican trucks, something it is entitled to under NAFTA.</w:t>
      </w:r>
      <w:r w:rsidRPr="009D40B9">
        <w:rPr>
          <w:sz w:val="16"/>
        </w:rPr>
        <w:t xml:space="preserve"> </w:t>
      </w:r>
      <w:r w:rsidRPr="009D40B9">
        <w:rPr>
          <w:sz w:val="16"/>
          <w:szCs w:val="14"/>
        </w:rPr>
        <w:t>The U.S. Congress has simply blocked that program under pressure from industry groups with arguments about highway safety.</w:t>
      </w:r>
      <w:r w:rsidR="009D40B9" w:rsidRPr="009D40B9">
        <w:rPr>
          <w:sz w:val="16"/>
        </w:rPr>
        <w:t xml:space="preserve"> </w:t>
      </w:r>
      <w:r w:rsidRPr="009D40B9">
        <w:rPr>
          <w:sz w:val="16"/>
        </w:rPr>
        <w:t xml:space="preserve">And </w:t>
      </w:r>
      <w:r w:rsidRPr="009D40B9">
        <w:rPr>
          <w:rStyle w:val="StyleBoldUnderline"/>
        </w:rPr>
        <w:t>Mexicans have been angered at tough measures to crack down on illegal immigration in several U.S. states</w:t>
      </w:r>
      <w:r w:rsidRPr="009D40B9">
        <w:rPr>
          <w:sz w:val="16"/>
        </w:rPr>
        <w:t xml:space="preserve">. </w:t>
      </w:r>
      <w:r w:rsidRPr="009D40B9">
        <w:rPr>
          <w:sz w:val="16"/>
          <w:szCs w:val="14"/>
        </w:rPr>
        <w:t>They are especially alarmed about proposals that aim to deny citizenship to children of undocumented migrants born in the United States.</w:t>
      </w:r>
      <w:r w:rsidR="009D40B9" w:rsidRPr="009D40B9">
        <w:rPr>
          <w:sz w:val="16"/>
          <w:szCs w:val="14"/>
        </w:rPr>
        <w:t xml:space="preserve"> </w:t>
      </w:r>
      <w:r w:rsidRPr="009D40B9">
        <w:rPr>
          <w:sz w:val="16"/>
          <w:szCs w:val="14"/>
        </w:rPr>
        <w:t>Two days before Calderon's visit, the Mexican Senate urged him to "express emphatically and categorically" Mexico's opposition to such measures in his meeting with Obama.</w:t>
      </w:r>
      <w:r w:rsidR="009D40B9" w:rsidRPr="009D40B9">
        <w:rPr>
          <w:sz w:val="16"/>
        </w:rPr>
        <w:t xml:space="preserve"> </w:t>
      </w:r>
    </w:p>
    <w:p w:rsidR="009D40B9" w:rsidRPr="009D40B9" w:rsidRDefault="009D40B9" w:rsidP="009D40B9">
      <w:pPr>
        <w:pStyle w:val="Heading4"/>
      </w:pPr>
      <w:r w:rsidRPr="009D40B9">
        <w:t>Relations already low – increased security measures and decreased intelligence sharing</w:t>
      </w:r>
    </w:p>
    <w:p w:rsidR="009D40B9" w:rsidRPr="009D40B9" w:rsidRDefault="009D40B9" w:rsidP="009D40B9"/>
    <w:p w:rsidR="009D40B9" w:rsidRPr="009D40B9" w:rsidRDefault="009D40B9" w:rsidP="009D40B9">
      <w:r w:rsidRPr="009D40B9">
        <w:rPr>
          <w:b/>
        </w:rPr>
        <w:t xml:space="preserve">Archibold et al. 13 </w:t>
      </w:r>
      <w:r w:rsidRPr="009D40B9">
        <w:t>– Bureau chief for Mexico, Central America and the Caribbean, New York Times (Randal C., Damien Cave, and Ginger Thompson, “Mexico’s Curbs on U.S. Role in Drug Fight Spark Friction,” New York Times, 4/30, http://www.nytimes.com/2013/05/01/world/americas/friction-between-us-and-mexico-threatens-efforts-on-drugs.html?pagewanted=all&amp;_r=0)//SY</w:t>
      </w:r>
    </w:p>
    <w:p w:rsidR="009D40B9" w:rsidRPr="009D40B9" w:rsidRDefault="009D40B9" w:rsidP="009D40B9">
      <w:pPr>
        <w:rPr>
          <w:rStyle w:val="StyleBoldUnderline"/>
        </w:rPr>
      </w:pPr>
      <w:r w:rsidRPr="009D40B9">
        <w:lastRenderedPageBreak/>
        <w:t xml:space="preserve">But </w:t>
      </w:r>
      <w:r w:rsidRPr="009D40B9">
        <w:rPr>
          <w:rStyle w:val="StyleBoldUnderline"/>
        </w:rPr>
        <w:t>shortly after Mexico’s new president,</w:t>
      </w:r>
      <w:r w:rsidRPr="009D40B9">
        <w:t xml:space="preserve"> Enrique </w:t>
      </w:r>
      <w:r w:rsidRPr="009D40B9">
        <w:rPr>
          <w:rStyle w:val="StyleBoldUnderline"/>
        </w:rPr>
        <w:t>Peña Nieto, took office</w:t>
      </w:r>
      <w:r w:rsidRPr="009D40B9">
        <w:t xml:space="preserve"> in December, </w:t>
      </w:r>
      <w:r w:rsidRPr="009D40B9">
        <w:rPr>
          <w:rStyle w:val="StyleBoldUnderline"/>
        </w:rPr>
        <w:t xml:space="preserve">American agents got a clear message that </w:t>
      </w:r>
      <w:r w:rsidRPr="009D40B9">
        <w:t xml:space="preserve">the </w:t>
      </w:r>
      <w:r w:rsidRPr="009D40B9">
        <w:rPr>
          <w:rStyle w:val="StyleBoldUnderline"/>
        </w:rPr>
        <w:t>dynamics</w:t>
      </w:r>
      <w:r w:rsidRPr="009D40B9">
        <w:t xml:space="preserve">, with Washington holding the clear upper hand, </w:t>
      </w:r>
      <w:r w:rsidRPr="009D40B9">
        <w:rPr>
          <w:rStyle w:val="StyleBoldUnderline"/>
        </w:rPr>
        <w:t>were about to change.</w:t>
      </w:r>
    </w:p>
    <w:p w:rsidR="009D40B9" w:rsidRPr="009D40B9" w:rsidRDefault="009D40B9" w:rsidP="009D40B9">
      <w:r w:rsidRPr="009D40B9">
        <w:t xml:space="preserve">“So </w:t>
      </w:r>
      <w:r w:rsidRPr="009D40B9">
        <w:rPr>
          <w:rStyle w:val="StyleBoldUnderline"/>
        </w:rPr>
        <w:t>do we get to polygraph you?” one incoming Mexican official asked</w:t>
      </w:r>
      <w:r w:rsidRPr="009D40B9">
        <w:t xml:space="preserve"> his </w:t>
      </w:r>
      <w:r w:rsidRPr="009D40B9">
        <w:rPr>
          <w:rStyle w:val="StyleBoldUnderline"/>
        </w:rPr>
        <w:t>American counterparts, alarming United States</w:t>
      </w:r>
      <w:r w:rsidRPr="009D40B9">
        <w:t xml:space="preserve"> security </w:t>
      </w:r>
      <w:r w:rsidRPr="009D40B9">
        <w:rPr>
          <w:rStyle w:val="StyleBoldUnderline"/>
        </w:rPr>
        <w:t>officials</w:t>
      </w:r>
      <w:r w:rsidRPr="009D40B9">
        <w:t xml:space="preserve"> who consider the vetting of the Mexicans central to tracking down drug kingpins. </w:t>
      </w:r>
      <w:r w:rsidRPr="009D40B9">
        <w:rPr>
          <w:rStyle w:val="StyleBoldUnderline"/>
        </w:rPr>
        <w:t>The Mexican government</w:t>
      </w:r>
      <w:r w:rsidRPr="009D40B9">
        <w:t xml:space="preserve"> briefly </w:t>
      </w:r>
      <w:r w:rsidRPr="009D40B9">
        <w:rPr>
          <w:rStyle w:val="StyleBoldUnderline"/>
        </w:rPr>
        <w:t xml:space="preserve">stopped its vetted officials from cooperating in sensitive investigations. </w:t>
      </w:r>
      <w:r w:rsidRPr="009D40B9">
        <w:t>The Americans are waiting to see if Mexico allows polygraphs when assigning new members to units, a senior Obama administration official said.</w:t>
      </w:r>
    </w:p>
    <w:p w:rsidR="009D40B9" w:rsidRPr="009D40B9" w:rsidRDefault="009D40B9" w:rsidP="009D40B9">
      <w:pPr>
        <w:rPr>
          <w:rStyle w:val="StyleBoldUnderline"/>
        </w:rPr>
      </w:pPr>
      <w:r w:rsidRPr="009D40B9">
        <w:rPr>
          <w:rStyle w:val="StyleBoldUnderline"/>
        </w:rPr>
        <w:t>In another clash, American security officials were</w:t>
      </w:r>
      <w:r w:rsidRPr="009D40B9">
        <w:t xml:space="preserve"> recently </w:t>
      </w:r>
      <w:r w:rsidRPr="009D40B9">
        <w:rPr>
          <w:rStyle w:val="StyleBoldUnderline"/>
        </w:rPr>
        <w:t>asked to leave an important intelligence center in Monterrey, where they had worked side by side with an array of Mexican</w:t>
      </w:r>
      <w:r w:rsidRPr="009D40B9">
        <w:t xml:space="preserve"> military and police </w:t>
      </w:r>
      <w:r w:rsidRPr="009D40B9">
        <w:rPr>
          <w:rStyle w:val="StyleBoldUnderline"/>
        </w:rPr>
        <w:t>commanders collecting and analyzing</w:t>
      </w:r>
      <w:r w:rsidRPr="009D40B9">
        <w:t xml:space="preserve"> tips and </w:t>
      </w:r>
      <w:r w:rsidRPr="009D40B9">
        <w:rPr>
          <w:rStyle w:val="StyleBoldUnderline"/>
        </w:rPr>
        <w:t>intelligence on drug gangs. The Mexicans, scoffing at the notion of Americans’ having so much contact with different agencies, questioned the value of the center and made clear</w:t>
      </w:r>
      <w:r w:rsidRPr="009D40B9">
        <w:t xml:space="preserve"> that </w:t>
      </w:r>
      <w:r w:rsidRPr="009D40B9">
        <w:rPr>
          <w:rStyle w:val="StyleBoldUnderline"/>
        </w:rPr>
        <w:t>they would put tighter reins on</w:t>
      </w:r>
      <w:r w:rsidRPr="009D40B9">
        <w:t xml:space="preserve"> the </w:t>
      </w:r>
      <w:r w:rsidRPr="009D40B9">
        <w:rPr>
          <w:rStyle w:val="StyleBoldUnderline"/>
        </w:rPr>
        <w:t>sharing of</w:t>
      </w:r>
      <w:r w:rsidRPr="009D40B9">
        <w:t xml:space="preserve"> drug </w:t>
      </w:r>
      <w:r w:rsidRPr="009D40B9">
        <w:rPr>
          <w:rStyle w:val="StyleBoldUnderline"/>
        </w:rPr>
        <w:t>intelligence.</w:t>
      </w:r>
    </w:p>
    <w:p w:rsidR="009D40B9" w:rsidRPr="009D40B9" w:rsidRDefault="009D40B9" w:rsidP="009D40B9">
      <w:r w:rsidRPr="009D40B9">
        <w:rPr>
          <w:rStyle w:val="StyleBoldUnderline"/>
        </w:rPr>
        <w:t>There have long been political sensitivities in Mexico over</w:t>
      </w:r>
      <w:r w:rsidRPr="009D40B9">
        <w:t xml:space="preserve"> allowing too much </w:t>
      </w:r>
      <w:r w:rsidRPr="009D40B9">
        <w:rPr>
          <w:rStyle w:val="StyleBoldUnderline"/>
        </w:rPr>
        <w:t xml:space="preserve">American involvement. </w:t>
      </w:r>
      <w:r w:rsidRPr="009D40B9">
        <w:t xml:space="preserve">But the </w:t>
      </w:r>
      <w:r w:rsidRPr="009D40B9">
        <w:rPr>
          <w:rStyle w:val="StyleBoldUnderline"/>
        </w:rPr>
        <w:t xml:space="preserve">recent policy changes have rattled American officials </w:t>
      </w:r>
      <w:r w:rsidRPr="009D40B9">
        <w:t>used to far fewer restrictions than they have faced in years.</w:t>
      </w:r>
    </w:p>
    <w:p w:rsidR="009D40B9" w:rsidRPr="009D40B9" w:rsidRDefault="009D40B9" w:rsidP="009D40B9">
      <w:pPr>
        <w:pStyle w:val="Heading4"/>
        <w:rPr>
          <w:rStyle w:val="StyleBoldUnderline"/>
          <w:b/>
          <w:sz w:val="26"/>
          <w:szCs w:val="26"/>
          <w:u w:val="none"/>
        </w:rPr>
      </w:pPr>
      <w:r w:rsidRPr="009D40B9">
        <w:rPr>
          <w:rStyle w:val="StyleBoldUnderline"/>
          <w:sz w:val="26"/>
          <w:szCs w:val="26"/>
          <w:u w:val="none"/>
        </w:rPr>
        <w:t>Alt cause to relations – lack of cooperation in law enforcement and intelligence</w:t>
      </w:r>
    </w:p>
    <w:p w:rsidR="009D40B9" w:rsidRPr="009D40B9" w:rsidRDefault="009D40B9" w:rsidP="009D40B9">
      <w:pPr>
        <w:rPr>
          <w:b/>
        </w:rPr>
      </w:pPr>
    </w:p>
    <w:p w:rsidR="009D40B9" w:rsidRPr="009D40B9" w:rsidRDefault="009D40B9" w:rsidP="009D40B9">
      <w:r w:rsidRPr="009D40B9">
        <w:rPr>
          <w:b/>
        </w:rPr>
        <w:t xml:space="preserve">Archibold et al. 13 </w:t>
      </w:r>
      <w:r w:rsidRPr="009D40B9">
        <w:t>– Bureau chief for Mexico, Central America and the Caribbean, New York Times (Randal C., Damien Cave, and Ginger Thompson, “Mexico’s Curbs on U.S. Role in Drug Fight Spark Friction,” New York Times, 4/30, http://www.nytimes.com/2013/05/01/world/americas/friction-between-us-and-mexico-threatens-efforts-on-drugs.html?pagewanted=all&amp;_r=0)//SY</w:t>
      </w:r>
    </w:p>
    <w:p w:rsidR="009D40B9" w:rsidRPr="009D40B9" w:rsidRDefault="009D40B9" w:rsidP="009D40B9">
      <w:pPr>
        <w:rPr>
          <w:rStyle w:val="StyleBoldUnderline"/>
        </w:rPr>
      </w:pPr>
    </w:p>
    <w:p w:rsidR="009D40B9" w:rsidRPr="009D40B9" w:rsidRDefault="009D40B9" w:rsidP="009D40B9">
      <w:r w:rsidRPr="009D40B9">
        <w:t xml:space="preserve">If so, </w:t>
      </w:r>
      <w:r w:rsidRPr="009D40B9">
        <w:rPr>
          <w:rStyle w:val="StyleBoldUnderline"/>
        </w:rPr>
        <w:t>it would represent a step beyond</w:t>
      </w:r>
      <w:r w:rsidRPr="009D40B9">
        <w:t xml:space="preserve"> the Mexican </w:t>
      </w:r>
      <w:r w:rsidRPr="009D40B9">
        <w:rPr>
          <w:rStyle w:val="StyleBoldUnderline"/>
        </w:rPr>
        <w:t>discomfort with Americans operating on their turf that emerged</w:t>
      </w:r>
      <w:r w:rsidRPr="009D40B9">
        <w:t xml:space="preserve"> in December, just </w:t>
      </w:r>
      <w:r w:rsidRPr="009D40B9">
        <w:rPr>
          <w:rStyle w:val="StyleBoldUnderline"/>
        </w:rPr>
        <w:t>after</w:t>
      </w:r>
      <w:r w:rsidRPr="009D40B9">
        <w:t xml:space="preserve"> Mr. </w:t>
      </w:r>
      <w:r w:rsidRPr="009D40B9">
        <w:rPr>
          <w:rStyle w:val="StyleBoldUnderline"/>
        </w:rPr>
        <w:t>Peña Nieto’s inauguration. It solidified after an explosion</w:t>
      </w:r>
      <w:r w:rsidRPr="009D40B9">
        <w:t xml:space="preserve"> on Jan. 31 </w:t>
      </w:r>
      <w:r w:rsidRPr="009D40B9">
        <w:rPr>
          <w:rStyle w:val="StyleBoldUnderline"/>
        </w:rPr>
        <w:t xml:space="preserve">at the office complex of the state oil company, Pemex, in which 37 people died </w:t>
      </w:r>
      <w:r w:rsidRPr="009D40B9">
        <w:t>and more than 120 were injured.</w:t>
      </w:r>
    </w:p>
    <w:p w:rsidR="009D40B9" w:rsidRPr="009D40B9" w:rsidRDefault="009D40B9" w:rsidP="009D40B9">
      <w:r w:rsidRPr="009D40B9">
        <w:rPr>
          <w:rStyle w:val="StyleBoldUnderline"/>
        </w:rPr>
        <w:t>Agents with the Bureau of Alcohol, Tobacco, Firearms and Explosives were invited to help investigate. But after they suggested in</w:t>
      </w:r>
      <w:r w:rsidRPr="009D40B9">
        <w:t xml:space="preserve"> a </w:t>
      </w:r>
      <w:r w:rsidRPr="009D40B9">
        <w:rPr>
          <w:rStyle w:val="StyleBoldUnderline"/>
        </w:rPr>
        <w:t>preliminary assessment that a bomb</w:t>
      </w:r>
      <w:r w:rsidRPr="009D40B9">
        <w:t xml:space="preserve"> might have </w:t>
      </w:r>
      <w:r w:rsidRPr="009D40B9">
        <w:rPr>
          <w:rStyle w:val="StyleBoldUnderline"/>
        </w:rPr>
        <w:t>caused the blast, the agency’s role in the investigation was cut</w:t>
      </w:r>
      <w:r w:rsidRPr="009D40B9">
        <w:t xml:space="preserve"> short, American officials said, adding that </w:t>
      </w:r>
      <w:r w:rsidRPr="009D40B9">
        <w:rPr>
          <w:rStyle w:val="StyleBoldUnderline"/>
        </w:rPr>
        <w:t>Mexican officials canceled a visit by</w:t>
      </w:r>
      <w:r w:rsidRPr="009D40B9">
        <w:t xml:space="preserve"> a team of </w:t>
      </w:r>
      <w:r w:rsidRPr="009D40B9">
        <w:rPr>
          <w:rStyle w:val="StyleBoldUnderline"/>
        </w:rPr>
        <w:t>investigators from the U</w:t>
      </w:r>
      <w:r w:rsidRPr="009D40B9">
        <w:t xml:space="preserve">nited </w:t>
      </w:r>
      <w:r w:rsidRPr="009D40B9">
        <w:rPr>
          <w:rStyle w:val="StyleBoldUnderline"/>
        </w:rPr>
        <w:t>S</w:t>
      </w:r>
      <w:r w:rsidRPr="009D40B9">
        <w:t>tates.</w:t>
      </w:r>
    </w:p>
    <w:p w:rsidR="009D40B9" w:rsidRPr="009D40B9" w:rsidRDefault="009D40B9" w:rsidP="009D40B9">
      <w:r w:rsidRPr="009D40B9">
        <w:t>An administration official said that while American explosives experts were not allowed to contribute as much as they could have to the investigation, creating a sense that the Mexicans were rushing to conclude that the blast was an accident.</w:t>
      </w:r>
    </w:p>
    <w:p w:rsidR="009D40B9" w:rsidRPr="009D40B9" w:rsidRDefault="009D40B9" w:rsidP="009D40B9">
      <w:r w:rsidRPr="009D40B9">
        <w:t>On Feb. 4, the attorney general of Mexico announced that the cause was an unexplained buildup of gas, possibly methane, that was ignited by a spark in the basement of one of the buildings.</w:t>
      </w:r>
    </w:p>
    <w:p w:rsidR="009D40B9" w:rsidRPr="009D40B9" w:rsidRDefault="009D40B9" w:rsidP="009D40B9">
      <w:r w:rsidRPr="009D40B9">
        <w:t xml:space="preserve">The American ambassador was invited to the news conference on the findings, but </w:t>
      </w:r>
      <w:r w:rsidRPr="009D40B9">
        <w:rPr>
          <w:rStyle w:val="StyleBoldUnderline"/>
        </w:rPr>
        <w:t>a State Department official said the level of American involvement in the investigation did not warrant the ambassador’s presence. With</w:t>
      </w:r>
      <w:r w:rsidRPr="009D40B9">
        <w:t xml:space="preserve"> the </w:t>
      </w:r>
      <w:r w:rsidRPr="009D40B9">
        <w:rPr>
          <w:rStyle w:val="StyleBoldUnderline"/>
        </w:rPr>
        <w:t>American agents leaving the cooperative center in Monterrey</w:t>
      </w:r>
      <w:r w:rsidRPr="009D40B9">
        <w:t xml:space="preserve">, which was first reported by The Washington Post on Sunday, </w:t>
      </w:r>
      <w:r w:rsidRPr="009D40B9">
        <w:rPr>
          <w:rStyle w:val="StyleBoldUnderline"/>
        </w:rPr>
        <w:t>and the development of</w:t>
      </w:r>
      <w:r w:rsidRPr="009D40B9">
        <w:t xml:space="preserve"> the </w:t>
      </w:r>
      <w:r w:rsidRPr="009D40B9">
        <w:rPr>
          <w:rStyle w:val="StyleBoldUnderline"/>
        </w:rPr>
        <w:t>one-stop intelligence</w:t>
      </w:r>
      <w:r w:rsidRPr="009D40B9">
        <w:t xml:space="preserve"> mechanism, </w:t>
      </w:r>
      <w:r w:rsidRPr="009D40B9">
        <w:rPr>
          <w:rStyle w:val="StyleBoldUnderline"/>
        </w:rPr>
        <w:t>the U</w:t>
      </w:r>
      <w:r w:rsidRPr="009D40B9">
        <w:t xml:space="preserve">nited </w:t>
      </w:r>
      <w:r w:rsidRPr="009D40B9">
        <w:rPr>
          <w:rStyle w:val="StyleBoldUnderline"/>
        </w:rPr>
        <w:t>S</w:t>
      </w:r>
      <w:r w:rsidRPr="009D40B9">
        <w:t xml:space="preserve">tates </w:t>
      </w:r>
      <w:r w:rsidRPr="009D40B9">
        <w:rPr>
          <w:rStyle w:val="StyleBoldUnderline"/>
        </w:rPr>
        <w:t>is worried</w:t>
      </w:r>
      <w:r w:rsidRPr="009D40B9">
        <w:t xml:space="preserve"> and is seeking more information.</w:t>
      </w:r>
    </w:p>
    <w:p w:rsidR="009D40B9" w:rsidRPr="009D40B9" w:rsidRDefault="009D40B9" w:rsidP="009D40B9">
      <w:r w:rsidRPr="009D40B9">
        <w:rPr>
          <w:rStyle w:val="StyleBoldUnderline"/>
        </w:rPr>
        <w:t>“We’re</w:t>
      </w:r>
      <w:r w:rsidRPr="009D40B9">
        <w:t xml:space="preserve"> still </w:t>
      </w:r>
      <w:r w:rsidRPr="009D40B9">
        <w:rPr>
          <w:rStyle w:val="StyleBoldUnderline"/>
        </w:rPr>
        <w:t>figuring out what that means,”</w:t>
      </w:r>
      <w:r w:rsidRPr="009D40B9">
        <w:t xml:space="preserve"> a senior administration official said of the new intelligence arrangement.</w:t>
      </w:r>
    </w:p>
    <w:p w:rsidR="009D40B9" w:rsidRPr="009D40B9" w:rsidRDefault="009D40B9" w:rsidP="009D40B9">
      <w:r w:rsidRPr="009D40B9">
        <w:t xml:space="preserve">But </w:t>
      </w:r>
      <w:r w:rsidRPr="009D40B9">
        <w:rPr>
          <w:rStyle w:val="StyleBoldUnderline"/>
        </w:rPr>
        <w:t>the fear is that it will diminish the access that American law enforcement and intelligence agencies have established with</w:t>
      </w:r>
      <w:r w:rsidRPr="009D40B9">
        <w:t xml:space="preserve"> branches of the </w:t>
      </w:r>
      <w:r w:rsidRPr="009D40B9">
        <w:rPr>
          <w:rStyle w:val="StyleBoldUnderline"/>
        </w:rPr>
        <w:t>Mexican police and military.</w:t>
      </w:r>
      <w:r w:rsidRPr="009D40B9">
        <w:t xml:space="preserve"> Those </w:t>
      </w:r>
      <w:r w:rsidRPr="009D40B9">
        <w:rPr>
          <w:rStyle w:val="StyleBoldUnderline"/>
        </w:rPr>
        <w:t>hard-fought relationships</w:t>
      </w:r>
      <w:r w:rsidRPr="009D40B9">
        <w:t xml:space="preserve"> could </w:t>
      </w:r>
      <w:r w:rsidRPr="009D40B9">
        <w:rPr>
          <w:rStyle w:val="StyleBoldUnderline"/>
        </w:rPr>
        <w:t>disintegrate if American agents have to go through a central office</w:t>
      </w:r>
      <w:r w:rsidRPr="009D40B9">
        <w:t xml:space="preserve"> to </w:t>
      </w:r>
      <w:r w:rsidRPr="009D40B9">
        <w:rPr>
          <w:rStyle w:val="StyleBoldUnderline"/>
        </w:rPr>
        <w:t>communicate and share knowledge with</w:t>
      </w:r>
      <w:r w:rsidRPr="009D40B9">
        <w:t xml:space="preserve"> their </w:t>
      </w:r>
      <w:r w:rsidRPr="009D40B9">
        <w:rPr>
          <w:rStyle w:val="StyleBoldUnderline"/>
        </w:rPr>
        <w:t>Mexican counterparts,</w:t>
      </w:r>
      <w:r w:rsidRPr="009D40B9">
        <w:t xml:space="preserve"> some American officials say.</w:t>
      </w:r>
    </w:p>
    <w:p w:rsidR="009D40B9" w:rsidRPr="009D40B9" w:rsidRDefault="009D40B9" w:rsidP="009D40B9">
      <w:pPr>
        <w:pStyle w:val="Heading4"/>
      </w:pPr>
      <w:r w:rsidRPr="009D40B9">
        <w:lastRenderedPageBreak/>
        <w:t xml:space="preserve">Alt cause to relations – Peña Nieto’s rejection of US-based security approach </w:t>
      </w:r>
    </w:p>
    <w:p w:rsidR="009D40B9" w:rsidRPr="009D40B9" w:rsidRDefault="009D40B9" w:rsidP="009D40B9"/>
    <w:p w:rsidR="009D40B9" w:rsidRPr="009D40B9" w:rsidRDefault="009D40B9" w:rsidP="009D40B9">
      <w:r w:rsidRPr="009D40B9">
        <w:rPr>
          <w:b/>
        </w:rPr>
        <w:t xml:space="preserve">Hakim, 13 </w:t>
      </w:r>
      <w:r w:rsidRPr="009D40B9">
        <w:t>- President emeritus and senior fellow, Inter-American Dialogue (Peter, “Which Mexico for Obama?” Reuters, May 1, http://blogs.reuters.com/great-debate/2013/05/01/which-mexico-for-obama/)//SY</w:t>
      </w:r>
    </w:p>
    <w:p w:rsidR="009D40B9" w:rsidRPr="009D40B9" w:rsidRDefault="009D40B9" w:rsidP="009D40B9"/>
    <w:p w:rsidR="009D40B9" w:rsidRPr="009D40B9" w:rsidRDefault="009D40B9" w:rsidP="009D40B9">
      <w:pPr>
        <w:rPr>
          <w:rStyle w:val="StyleBoldUnderline"/>
        </w:rPr>
      </w:pPr>
      <w:r w:rsidRPr="009D40B9">
        <w:rPr>
          <w:rStyle w:val="StyleBoldUnderline"/>
        </w:rPr>
        <w:t>Peña Nieto’s predecessor,</w:t>
      </w:r>
      <w:r w:rsidRPr="009D40B9">
        <w:t xml:space="preserve"> Felipe </w:t>
      </w:r>
      <w:r w:rsidRPr="009D40B9">
        <w:rPr>
          <w:rStyle w:val="StyleBoldUnderline"/>
        </w:rPr>
        <w:t>Calderón, learned how arduous a task it is to reform Mexico’s police</w:t>
      </w:r>
      <w:r w:rsidRPr="009D40B9">
        <w:t xml:space="preserve"> </w:t>
      </w:r>
      <w:r w:rsidRPr="009D40B9">
        <w:rPr>
          <w:rStyle w:val="StyleBoldUnderline"/>
        </w:rPr>
        <w:t>and</w:t>
      </w:r>
      <w:r w:rsidRPr="009D40B9">
        <w:t xml:space="preserve"> its </w:t>
      </w:r>
      <w:r w:rsidRPr="009D40B9">
        <w:rPr>
          <w:rStyle w:val="StyleBoldUnderline"/>
        </w:rPr>
        <w:t>justice system, and restore public confidence</w:t>
      </w:r>
      <w:r w:rsidRPr="009D40B9">
        <w:t xml:space="preserve"> in them. Now, </w:t>
      </w:r>
      <w:r w:rsidRPr="009D40B9">
        <w:rPr>
          <w:rStyle w:val="StyleBoldUnderline"/>
        </w:rPr>
        <w:t>Peña Nieto is making clear his deep dissatisfaction with</w:t>
      </w:r>
      <w:r w:rsidRPr="009D40B9">
        <w:t xml:space="preserve"> — </w:t>
      </w:r>
      <w:r w:rsidRPr="009D40B9">
        <w:rPr>
          <w:rStyle w:val="StyleBoldUnderline"/>
        </w:rPr>
        <w:t>and</w:t>
      </w:r>
      <w:r w:rsidRPr="009D40B9">
        <w:t xml:space="preserve"> his </w:t>
      </w:r>
      <w:r w:rsidRPr="009D40B9">
        <w:rPr>
          <w:rStyle w:val="StyleBoldUnderline"/>
        </w:rPr>
        <w:t>intention to overhaul</w:t>
      </w:r>
      <w:r w:rsidRPr="009D40B9">
        <w:t xml:space="preserve"> — Calderón </w:t>
      </w:r>
      <w:r w:rsidRPr="009D40B9">
        <w:rPr>
          <w:rStyle w:val="StyleBoldUnderline"/>
        </w:rPr>
        <w:t>U.S.-supported approach to security and drug issues. The</w:t>
      </w:r>
      <w:r w:rsidRPr="009D40B9">
        <w:t xml:space="preserve"> expected </w:t>
      </w:r>
      <w:r w:rsidRPr="009D40B9">
        <w:rPr>
          <w:rStyle w:val="StyleBoldUnderline"/>
        </w:rPr>
        <w:t>changes</w:t>
      </w:r>
      <w:r w:rsidRPr="009D40B9">
        <w:t xml:space="preserve"> will almost </w:t>
      </w:r>
      <w:r w:rsidRPr="009D40B9">
        <w:rPr>
          <w:rStyle w:val="StyleBoldUnderline"/>
        </w:rPr>
        <w:t>surely irritate many in Washington and</w:t>
      </w:r>
      <w:r w:rsidRPr="009D40B9">
        <w:t xml:space="preserve"> may even </w:t>
      </w:r>
      <w:r w:rsidRPr="009D40B9">
        <w:rPr>
          <w:rStyle w:val="StyleBoldUnderline"/>
        </w:rPr>
        <w:t>become a new source of friction in the bilateral relationship.</w:t>
      </w:r>
    </w:p>
    <w:p w:rsidR="009D40B9" w:rsidRPr="009D40B9" w:rsidRDefault="009D40B9" w:rsidP="009D40B9">
      <w:pPr>
        <w:pStyle w:val="Heading4"/>
      </w:pPr>
      <w:r w:rsidRPr="009D40B9">
        <w:t>Relations already past brink – mutual blame over drug war and economic problems</w:t>
      </w:r>
    </w:p>
    <w:p w:rsidR="009D40B9" w:rsidRPr="009D40B9" w:rsidRDefault="009D40B9" w:rsidP="009D40B9">
      <w:pPr>
        <w:rPr>
          <w:rStyle w:val="StyleBoldUnderline"/>
        </w:rPr>
      </w:pPr>
    </w:p>
    <w:p w:rsidR="009D40B9" w:rsidRPr="009D40B9" w:rsidRDefault="009D40B9" w:rsidP="009D40B9">
      <w:r w:rsidRPr="009D40B9">
        <w:rPr>
          <w:b/>
        </w:rPr>
        <w:t xml:space="preserve">Hakim, 13 </w:t>
      </w:r>
      <w:r w:rsidRPr="009D40B9">
        <w:t>- President emeritus and senior fellow, Inter-American Dialogue (Peter, “Which Mexico for Obama?” Reuters, May 1, http://blogs.reuters.com/great-debate/2013/05/01/which-mexico-for-obama/)//SY</w:t>
      </w:r>
    </w:p>
    <w:p w:rsidR="009D40B9" w:rsidRPr="009D40B9" w:rsidRDefault="009D40B9" w:rsidP="009D40B9">
      <w:pPr>
        <w:rPr>
          <w:rStyle w:val="StyleBoldUnderline"/>
        </w:rPr>
      </w:pPr>
    </w:p>
    <w:p w:rsidR="009D40B9" w:rsidRPr="009D40B9" w:rsidRDefault="009D40B9" w:rsidP="009D40B9">
      <w:pPr>
        <w:rPr>
          <w:rStyle w:val="StyleBoldUnderline"/>
        </w:rPr>
      </w:pPr>
      <w:r w:rsidRPr="009D40B9">
        <w:rPr>
          <w:rStyle w:val="StyleBoldUnderline"/>
        </w:rPr>
        <w:t>When</w:t>
      </w:r>
      <w:r w:rsidRPr="009D40B9">
        <w:t xml:space="preserve"> President Barack </w:t>
      </w:r>
      <w:r w:rsidRPr="009D40B9">
        <w:rPr>
          <w:rStyle w:val="StyleBoldUnderline"/>
        </w:rPr>
        <w:t>Obama meets</w:t>
      </w:r>
      <w:r w:rsidRPr="009D40B9">
        <w:t xml:space="preserve"> this week </w:t>
      </w:r>
      <w:r w:rsidRPr="009D40B9">
        <w:rPr>
          <w:rStyle w:val="StyleBoldUnderline"/>
        </w:rPr>
        <w:t>with</w:t>
      </w:r>
      <w:r w:rsidRPr="009D40B9">
        <w:t xml:space="preserve"> President Enrique </w:t>
      </w:r>
      <w:r w:rsidRPr="009D40B9">
        <w:rPr>
          <w:rStyle w:val="StyleBoldUnderline"/>
        </w:rPr>
        <w:t>Peña Nieto in Mexico, he will be visiting a country that was much maligned throughout his first term.</w:t>
      </w:r>
    </w:p>
    <w:p w:rsidR="009D40B9" w:rsidRPr="009D40B9" w:rsidRDefault="009D40B9" w:rsidP="009D40B9">
      <w:pPr>
        <w:rPr>
          <w:rStyle w:val="StyleBoldUnderline"/>
        </w:rPr>
      </w:pPr>
      <w:r w:rsidRPr="009D40B9">
        <w:rPr>
          <w:rStyle w:val="StyleBoldUnderline"/>
        </w:rPr>
        <w:t>Washington has viewed Mexico largely as a source of problems for the U</w:t>
      </w:r>
      <w:r w:rsidRPr="009D40B9">
        <w:t xml:space="preserve">nited </w:t>
      </w:r>
      <w:r w:rsidRPr="009D40B9">
        <w:rPr>
          <w:rStyle w:val="StyleBoldUnderline"/>
        </w:rPr>
        <w:t>S</w:t>
      </w:r>
      <w:r w:rsidRPr="009D40B9">
        <w:t xml:space="preserve">tates </w:t>
      </w:r>
      <w:r w:rsidRPr="009D40B9">
        <w:rPr>
          <w:rStyle w:val="StyleBoldUnderline"/>
        </w:rPr>
        <w:t>in the past six years.</w:t>
      </w:r>
      <w:r w:rsidRPr="009D40B9">
        <w:t xml:space="preserve"> Many </w:t>
      </w:r>
      <w:r w:rsidRPr="009D40B9">
        <w:rPr>
          <w:rStyle w:val="StyleBoldUnderline"/>
        </w:rPr>
        <w:t>Mexicans, in a mirror image, consider the United States the origin of their troubles. They blame Mexico’s epidemic of violent crime on an insatiable appetite for drugs and loose control over gun and ammunition sales in the United States.</w:t>
      </w:r>
      <w:r w:rsidRPr="009D40B9">
        <w:t xml:space="preserve"> In addition, </w:t>
      </w:r>
      <w:r w:rsidRPr="009D40B9">
        <w:rPr>
          <w:rStyle w:val="StyleBoldUnderline"/>
        </w:rPr>
        <w:t>the U.S. financial crisis left the Mexican economy reeling in 2009.</w:t>
      </w:r>
    </w:p>
    <w:p w:rsidR="009D40B9" w:rsidRPr="009D40B9" w:rsidRDefault="009D40B9" w:rsidP="009D40B9">
      <w:pPr>
        <w:pStyle w:val="Heading4"/>
      </w:pPr>
      <w:r w:rsidRPr="009D40B9">
        <w:rPr>
          <w:bCs w:val="0"/>
        </w:rPr>
        <w:t>Can’t solve relations – counternarcotics disagreements have already destroyed the relationship</w:t>
      </w:r>
    </w:p>
    <w:p w:rsidR="009D40B9" w:rsidRPr="009D40B9" w:rsidRDefault="009D40B9" w:rsidP="009D40B9">
      <w:pPr>
        <w:rPr>
          <w:b/>
        </w:rPr>
      </w:pPr>
    </w:p>
    <w:p w:rsidR="009D40B9" w:rsidRPr="009D40B9" w:rsidRDefault="009D40B9" w:rsidP="009D40B9">
      <w:r w:rsidRPr="009D40B9">
        <w:rPr>
          <w:b/>
        </w:rPr>
        <w:t xml:space="preserve">Barry, 13 </w:t>
      </w:r>
      <w:r w:rsidRPr="009D40B9">
        <w:t xml:space="preserve">– Senior Policy Analyst and Americas Policy Program Fellow, Center for International Policy (Tom, “Changing Perspectives on U.S.-Mexico Relations,” North American Congress on Latin America, May 2, </w:t>
      </w:r>
      <w:hyperlink r:id="rId24" w:history="1">
        <w:r w:rsidRPr="009D40B9">
          <w:rPr>
            <w:rStyle w:val="Hyperlink"/>
          </w:rPr>
          <w:t>https://nacla.org/news/2013/5/2/changing-perspectives-us-mexico-relations)//SY</w:t>
        </w:r>
      </w:hyperlink>
    </w:p>
    <w:p w:rsidR="009D40B9" w:rsidRPr="009D40B9" w:rsidRDefault="009D40B9" w:rsidP="009D40B9"/>
    <w:p w:rsidR="009D40B9" w:rsidRPr="009D40B9" w:rsidRDefault="009D40B9" w:rsidP="009D40B9">
      <w:pPr>
        <w:rPr>
          <w:rStyle w:val="StyleBoldUnderline"/>
        </w:rPr>
      </w:pPr>
      <w:r w:rsidRPr="009D40B9">
        <w:t xml:space="preserve">While the shape of the strategy remains unclear, dramatically reducing the pervasive and proactive military presence throughout much of Mexico has been an appropriate first step. </w:t>
      </w:r>
      <w:r w:rsidRPr="009D40B9">
        <w:rPr>
          <w:rStyle w:val="StyleBoldUnderline"/>
        </w:rPr>
        <w:t>The Mexican president has narrowed the window of U.S. involvement in intelligence, counternarcotics operations, and Mexican military affairs—a clear rebuff to the U.S. government. The Obama administration may be justifiably concerned about the ability of the new government to diminish the power</w:t>
      </w:r>
      <w:r w:rsidRPr="009D40B9">
        <w:t xml:space="preserve"> and reach </w:t>
      </w:r>
      <w:r w:rsidRPr="009D40B9">
        <w:rPr>
          <w:rStyle w:val="StyleBoldUnderline"/>
        </w:rPr>
        <w:t>of criminal organizations built largely on drug-trafficking, yet</w:t>
      </w:r>
      <w:r w:rsidRPr="009D40B9">
        <w:t xml:space="preserve"> President </w:t>
      </w:r>
      <w:r w:rsidRPr="009D40B9">
        <w:rPr>
          <w:rStyle w:val="StyleBoldUnderline"/>
        </w:rPr>
        <w:t>Obama should</w:t>
      </w:r>
      <w:r w:rsidRPr="009D40B9">
        <w:rPr>
          <w:rStyle w:val="StyleBoldUnderline"/>
          <w:u w:val="none"/>
        </w:rPr>
        <w:t>, in a gesture of solidarity and shared responsibility,</w:t>
      </w:r>
      <w:r w:rsidRPr="009D40B9">
        <w:rPr>
          <w:rStyle w:val="StyleBoldUnderline"/>
        </w:rPr>
        <w:t xml:space="preserve"> acknowledge </w:t>
      </w:r>
      <w:r w:rsidRPr="009D40B9">
        <w:t xml:space="preserve">the </w:t>
      </w:r>
      <w:r w:rsidRPr="009D40B9">
        <w:rPr>
          <w:rStyle w:val="StyleBoldUnderline"/>
        </w:rPr>
        <w:t>systemic flaws in U.S</w:t>
      </w:r>
      <w:r w:rsidRPr="009D40B9">
        <w:t xml:space="preserve">. </w:t>
      </w:r>
      <w:r w:rsidRPr="009D40B9">
        <w:rPr>
          <w:rStyle w:val="StyleBoldUnderline"/>
        </w:rPr>
        <w:t>counternarcotics and anti-organized crime strategies.</w:t>
      </w:r>
    </w:p>
    <w:p w:rsidR="009D40B9" w:rsidRPr="009D40B9" w:rsidRDefault="009D40B9" w:rsidP="009D40B9">
      <w:pPr>
        <w:rPr>
          <w:rStyle w:val="StyleBoldUnderline"/>
        </w:rPr>
      </w:pPr>
      <w:r w:rsidRPr="009D40B9">
        <w:t>Pervasive patterns of human rights violations, impunity, and police and judicial corruption/reform should be top among U.S. concerns at the presidential meeting. At the same time, however, President</w:t>
      </w:r>
      <w:r w:rsidRPr="009D40B9">
        <w:rPr>
          <w:rStyle w:val="StyleBoldUnderline"/>
        </w:rPr>
        <w:t xml:space="preserve"> Obama should acknowledge that the United States’ four-decade strategy of attempting to reduce the flow of illicit drugs has not only failed, but also led to a raft of adverse consequences.</w:t>
      </w:r>
    </w:p>
    <w:p w:rsidR="009D40B9" w:rsidRPr="009D40B9" w:rsidRDefault="009D40B9" w:rsidP="009D40B9">
      <w:pPr>
        <w:pStyle w:val="Heading4"/>
        <w:rPr>
          <w:rStyle w:val="StyleBoldUnderline"/>
          <w:b/>
          <w:sz w:val="26"/>
          <w:szCs w:val="26"/>
          <w:u w:val="none"/>
        </w:rPr>
      </w:pPr>
      <w:r w:rsidRPr="009D40B9">
        <w:rPr>
          <w:rStyle w:val="StyleBoldUnderline"/>
          <w:sz w:val="26"/>
          <w:szCs w:val="26"/>
          <w:u w:val="none"/>
        </w:rPr>
        <w:lastRenderedPageBreak/>
        <w:t>US-Mexico relations terrible now – ideological differences between PRI and previous administration that plan can’t resolve</w:t>
      </w:r>
    </w:p>
    <w:p w:rsidR="009D40B9" w:rsidRPr="009D40B9" w:rsidRDefault="009D40B9" w:rsidP="009D40B9">
      <w:pPr>
        <w:rPr>
          <w:rStyle w:val="StyleBoldUnderline"/>
          <w:b w:val="0"/>
          <w:u w:val="none"/>
        </w:rPr>
      </w:pPr>
    </w:p>
    <w:p w:rsidR="009D40B9" w:rsidRPr="009D40B9" w:rsidRDefault="009D40B9" w:rsidP="009D40B9">
      <w:pPr>
        <w:rPr>
          <w:rStyle w:val="StyleBoldUnderline"/>
          <w:b w:val="0"/>
          <w:u w:val="none"/>
        </w:rPr>
      </w:pPr>
      <w:r w:rsidRPr="009D40B9">
        <w:rPr>
          <w:rStyle w:val="StyleBoldUnderline"/>
          <w:u w:val="none"/>
        </w:rPr>
        <w:t>Priest, 13 – Pulitzer Prize-winning national security reporter, Washington Post (Dana, “U.S. role at a crossroads in Mexico’s intelligence war on the cartels,” Washington Post, April 27, http://articles.washingtonpost.com/2013-04-27/news/38861969_1_u-s-embassy-cartels-national-intelligence/4)//SY</w:t>
      </w:r>
    </w:p>
    <w:p w:rsidR="009D40B9" w:rsidRPr="009D40B9" w:rsidRDefault="009D40B9" w:rsidP="009D40B9">
      <w:pPr>
        <w:rPr>
          <w:rStyle w:val="StyleBoldUnderline"/>
          <w:b w:val="0"/>
          <w:u w:val="none"/>
        </w:rPr>
      </w:pPr>
    </w:p>
    <w:p w:rsidR="009D40B9" w:rsidRPr="009D40B9" w:rsidRDefault="009D40B9" w:rsidP="009D40B9">
      <w:pPr>
        <w:rPr>
          <w:rStyle w:val="StyleBoldUnderline"/>
        </w:rPr>
      </w:pPr>
      <w:r w:rsidRPr="009D40B9">
        <w:rPr>
          <w:rStyle w:val="StyleBoldUnderline"/>
          <w:u w:val="none"/>
        </w:rPr>
        <w:t xml:space="preserve">MEXICO CITY — </w:t>
      </w:r>
      <w:r w:rsidRPr="009D40B9">
        <w:rPr>
          <w:rStyle w:val="StyleBoldUnderline"/>
        </w:rPr>
        <w:t>For the past seven years, Mexico and the U</w:t>
      </w:r>
      <w:r w:rsidRPr="009D40B9">
        <w:rPr>
          <w:rStyle w:val="StyleBoldUnderline"/>
          <w:u w:val="none"/>
        </w:rPr>
        <w:t xml:space="preserve">nited </w:t>
      </w:r>
      <w:r w:rsidRPr="009D40B9">
        <w:rPr>
          <w:rStyle w:val="StyleBoldUnderline"/>
        </w:rPr>
        <w:t>S</w:t>
      </w:r>
      <w:r w:rsidRPr="009D40B9">
        <w:rPr>
          <w:rStyle w:val="StyleBoldUnderline"/>
          <w:u w:val="none"/>
        </w:rPr>
        <w:t xml:space="preserve">tates have </w:t>
      </w:r>
      <w:r w:rsidRPr="009D40B9">
        <w:rPr>
          <w:rStyle w:val="StyleBoldUnderline"/>
        </w:rPr>
        <w:t>put aside</w:t>
      </w:r>
      <w:r w:rsidRPr="009D40B9">
        <w:rPr>
          <w:rStyle w:val="StyleBoldUnderline"/>
          <w:u w:val="none"/>
        </w:rPr>
        <w:t xml:space="preserve"> their </w:t>
      </w:r>
      <w:r w:rsidRPr="009D40B9">
        <w:rPr>
          <w:rStyle w:val="StyleBoldUnderline"/>
        </w:rPr>
        <w:t>tension-filled history on security matters to forge an</w:t>
      </w:r>
      <w:r w:rsidRPr="009D40B9">
        <w:rPr>
          <w:rStyle w:val="StyleBoldUnderline"/>
          <w:u w:val="none"/>
        </w:rPr>
        <w:t xml:space="preserve"> unparalleled </w:t>
      </w:r>
      <w:r w:rsidRPr="009D40B9">
        <w:rPr>
          <w:rStyle w:val="StyleBoldUnderline"/>
        </w:rPr>
        <w:t>alliance against Mexico’s drug cartels,</w:t>
      </w:r>
      <w:r w:rsidRPr="009D40B9">
        <w:rPr>
          <w:rStyle w:val="StyleBoldUnderline"/>
          <w:u w:val="none"/>
        </w:rPr>
        <w:t xml:space="preserve"> one </w:t>
      </w:r>
      <w:r w:rsidRPr="009D40B9">
        <w:rPr>
          <w:rStyle w:val="StyleBoldUnderline"/>
        </w:rPr>
        <w:t>based on sharing</w:t>
      </w:r>
      <w:r w:rsidRPr="009D40B9">
        <w:rPr>
          <w:rStyle w:val="StyleBoldUnderline"/>
          <w:u w:val="none"/>
        </w:rPr>
        <w:t xml:space="preserve"> sensitive </w:t>
      </w:r>
      <w:r w:rsidRPr="009D40B9">
        <w:rPr>
          <w:rStyle w:val="StyleBoldUnderline"/>
        </w:rPr>
        <w:t>intelligence</w:t>
      </w:r>
      <w:r w:rsidRPr="009D40B9">
        <w:rPr>
          <w:rStyle w:val="StyleBoldUnderline"/>
          <w:u w:val="none"/>
        </w:rPr>
        <w:t xml:space="preserve">, U.S. training </w:t>
      </w:r>
      <w:r w:rsidRPr="009D40B9">
        <w:rPr>
          <w:rStyle w:val="StyleBoldUnderline"/>
        </w:rPr>
        <w:t>and joint operational planning.</w:t>
      </w:r>
    </w:p>
    <w:p w:rsidR="009D40B9" w:rsidRPr="009D40B9" w:rsidRDefault="009D40B9" w:rsidP="009D40B9">
      <w:pPr>
        <w:rPr>
          <w:rStyle w:val="Emphasis"/>
        </w:rPr>
      </w:pPr>
      <w:r w:rsidRPr="009D40B9">
        <w:rPr>
          <w:rStyle w:val="StyleBoldUnderline"/>
          <w:u w:val="none"/>
        </w:rPr>
        <w:t xml:space="preserve">But </w:t>
      </w:r>
      <w:r w:rsidRPr="009D40B9">
        <w:rPr>
          <w:rStyle w:val="StyleBoldUnderline"/>
        </w:rPr>
        <w:t>now,</w:t>
      </w:r>
      <w:r w:rsidRPr="009D40B9">
        <w:t xml:space="preserve"> much of </w:t>
      </w:r>
      <w:r w:rsidRPr="009D40B9">
        <w:rPr>
          <w:rStyle w:val="StyleBoldUnderline"/>
        </w:rPr>
        <w:t xml:space="preserve">that hard-earned cooperation may be </w:t>
      </w:r>
      <w:r w:rsidRPr="009D40B9">
        <w:rPr>
          <w:rStyle w:val="Emphasis"/>
        </w:rPr>
        <w:t>in jeopardy.</w:t>
      </w:r>
    </w:p>
    <w:p w:rsidR="009D40B9" w:rsidRPr="009D40B9" w:rsidRDefault="009D40B9" w:rsidP="009D40B9">
      <w:pPr>
        <w:rPr>
          <w:rStyle w:val="StyleBoldUnderline"/>
        </w:rPr>
      </w:pPr>
      <w:r w:rsidRPr="009D40B9">
        <w:rPr>
          <w:rStyle w:val="StyleBoldUnderline"/>
          <w:u w:val="none"/>
        </w:rPr>
        <w:t xml:space="preserve">The December inauguration of President Enrique </w:t>
      </w:r>
      <w:r w:rsidRPr="009D40B9">
        <w:rPr>
          <w:rStyle w:val="StyleBoldUnderline"/>
        </w:rPr>
        <w:t>Peña Nieto brought the nationalistic</w:t>
      </w:r>
      <w:r w:rsidRPr="009D40B9">
        <w:rPr>
          <w:rStyle w:val="StyleBoldUnderline"/>
          <w:u w:val="none"/>
        </w:rPr>
        <w:t xml:space="preserve"> Institutional Revolutionary +Party (</w:t>
      </w:r>
      <w:r w:rsidRPr="009D40B9">
        <w:rPr>
          <w:rStyle w:val="StyleBoldUnderline"/>
        </w:rPr>
        <w:t>PRI</w:t>
      </w:r>
      <w:r w:rsidRPr="009D40B9">
        <w:rPr>
          <w:rStyle w:val="StyleBoldUnderline"/>
          <w:u w:val="none"/>
        </w:rPr>
        <w:t xml:space="preserve">) </w:t>
      </w:r>
      <w:r w:rsidRPr="009D40B9">
        <w:rPr>
          <w:rStyle w:val="StyleBoldUnderline"/>
        </w:rPr>
        <w:t>back to power</w:t>
      </w:r>
      <w:r w:rsidRPr="009D40B9">
        <w:rPr>
          <w:rStyle w:val="StyleBoldUnderline"/>
          <w:u w:val="none"/>
        </w:rPr>
        <w:t xml:space="preserve"> after 13 years, </w:t>
      </w:r>
      <w:r w:rsidRPr="009D40B9">
        <w:rPr>
          <w:rStyle w:val="StyleBoldUnderline"/>
        </w:rPr>
        <w:t>and with it a whiff of resentment over the deep U.S. involvement in Mexico’s fight against narco-traffickers.</w:t>
      </w:r>
    </w:p>
    <w:p w:rsidR="009D40B9" w:rsidRPr="009D40B9" w:rsidRDefault="009D40B9" w:rsidP="009D40B9">
      <w:pPr>
        <w:rPr>
          <w:rStyle w:val="StyleBoldUnderline"/>
          <w:b w:val="0"/>
          <w:u w:val="none"/>
        </w:rPr>
      </w:pPr>
      <w:r w:rsidRPr="009D40B9">
        <w:rPr>
          <w:rStyle w:val="StyleBoldUnderline"/>
        </w:rPr>
        <w:t>The new administration has shifted priorities away from the U.S.-backed strategy of arresting kingpins, which sparked</w:t>
      </w:r>
      <w:r w:rsidRPr="009D40B9">
        <w:rPr>
          <w:rStyle w:val="StyleBoldUnderline"/>
          <w:u w:val="none"/>
        </w:rPr>
        <w:t xml:space="preserve"> an </w:t>
      </w:r>
      <w:r w:rsidRPr="009D40B9">
        <w:rPr>
          <w:rStyle w:val="StyleBoldUnderline"/>
        </w:rPr>
        <w:t>unprecedented</w:t>
      </w:r>
      <w:r w:rsidRPr="009D40B9">
        <w:rPr>
          <w:rStyle w:val="StyleBoldUnderline"/>
          <w:u w:val="none"/>
        </w:rPr>
        <w:t xml:space="preserve"> level of </w:t>
      </w:r>
      <w:r w:rsidRPr="009D40B9">
        <w:rPr>
          <w:rStyle w:val="StyleBoldUnderline"/>
        </w:rPr>
        <w:t>violence among the cartels, and toward an emphasis on prevention and keeping Mexico’s streets safe and calm,</w:t>
      </w:r>
      <w:r w:rsidRPr="009D40B9">
        <w:rPr>
          <w:rStyle w:val="StyleBoldUnderline"/>
          <w:u w:val="none"/>
        </w:rPr>
        <w:t xml:space="preserve"> </w:t>
      </w:r>
      <w:r w:rsidRPr="009D40B9">
        <w:rPr>
          <w:rStyle w:val="StyleBoldUnderline"/>
        </w:rPr>
        <w:t>Mexican</w:t>
      </w:r>
      <w:r w:rsidRPr="009D40B9">
        <w:rPr>
          <w:rStyle w:val="StyleBoldUnderline"/>
          <w:u w:val="none"/>
        </w:rPr>
        <w:t xml:space="preserve"> authorities said.</w:t>
      </w:r>
    </w:p>
    <w:p w:rsidR="009D40B9" w:rsidRPr="009D40B9" w:rsidRDefault="009D40B9" w:rsidP="009D40B9">
      <w:pPr>
        <w:rPr>
          <w:rStyle w:val="StyleBoldUnderline"/>
          <w:b w:val="0"/>
          <w:u w:val="none"/>
        </w:rPr>
      </w:pPr>
      <w:r w:rsidRPr="009D40B9">
        <w:rPr>
          <w:rStyle w:val="StyleBoldUnderline"/>
          <w:u w:val="none"/>
        </w:rPr>
        <w:t xml:space="preserve">Some </w:t>
      </w:r>
      <w:r w:rsidRPr="009D40B9">
        <w:rPr>
          <w:rStyle w:val="StyleBoldUnderline"/>
        </w:rPr>
        <w:t>U.S. officials fear the coming of an unofficial truce with cartel leaders.</w:t>
      </w:r>
      <w:r w:rsidRPr="009D40B9">
        <w:rPr>
          <w:rStyle w:val="StyleBoldUnderline"/>
          <w:u w:val="none"/>
        </w:rPr>
        <w:t xml:space="preserve"> The </w:t>
      </w:r>
      <w:r w:rsidRPr="009D40B9">
        <w:rPr>
          <w:rStyle w:val="StyleBoldUnderline"/>
        </w:rPr>
        <w:t>Mexicans see</w:t>
      </w:r>
      <w:r w:rsidRPr="009D40B9">
        <w:rPr>
          <w:rStyle w:val="StyleBoldUnderline"/>
          <w:u w:val="none"/>
        </w:rPr>
        <w:t xml:space="preserve"> it </w:t>
      </w:r>
      <w:r w:rsidRPr="009D40B9">
        <w:rPr>
          <w:rStyle w:val="StyleBoldUnderline"/>
        </w:rPr>
        <w:t>otherwise.</w:t>
      </w:r>
      <w:r w:rsidRPr="009D40B9">
        <w:rPr>
          <w:rStyle w:val="StyleBoldUnderline"/>
          <w:u w:val="none"/>
        </w:rPr>
        <w:t xml:space="preserve"> “The objective of fighting </w:t>
      </w:r>
      <w:r w:rsidRPr="009D40B9">
        <w:rPr>
          <w:rStyle w:val="StyleBoldUnderline"/>
        </w:rPr>
        <w:t>organized crime is not in conflict with achieving peace,”</w:t>
      </w:r>
      <w:r w:rsidRPr="009D40B9">
        <w:rPr>
          <w:rStyle w:val="StyleBoldUnderline"/>
          <w:u w:val="none"/>
        </w:rPr>
        <w:t xml:space="preserve"> said Eduardo Medina Mora, Mexico’s ambassador to the United States.</w:t>
      </w:r>
    </w:p>
    <w:p w:rsidR="009D40B9" w:rsidRPr="009D40B9" w:rsidRDefault="009D40B9" w:rsidP="009D40B9">
      <w:pPr>
        <w:pStyle w:val="Heading4"/>
      </w:pPr>
      <w:r w:rsidRPr="009D40B9">
        <w:t>Mexico-US relations already strained over drug war – plan can’t solve</w:t>
      </w:r>
    </w:p>
    <w:p w:rsidR="009D40B9" w:rsidRPr="009D40B9" w:rsidRDefault="009D40B9" w:rsidP="009D40B9">
      <w:pPr>
        <w:rPr>
          <w:rFonts w:eastAsia="Calibri"/>
        </w:rPr>
      </w:pPr>
    </w:p>
    <w:p w:rsidR="009D40B9" w:rsidRPr="009D40B9" w:rsidRDefault="009D40B9" w:rsidP="009D40B9">
      <w:pPr>
        <w:rPr>
          <w:rFonts w:eastAsia="Calibri"/>
          <w:bCs/>
          <w:u w:val="single"/>
        </w:rPr>
      </w:pPr>
      <w:r w:rsidRPr="009D40B9">
        <w:rPr>
          <w:rFonts w:eastAsia="Calibri"/>
          <w:b/>
          <w:bCs/>
        </w:rPr>
        <w:t>Priest, 13</w:t>
      </w:r>
      <w:r w:rsidRPr="009D40B9">
        <w:t xml:space="preserve"> – Pulitzer Prize-winning national security reporter, Washington Post (Dana, “U.S. role at a crossroads in Mexico’s intelligence war on the cartels,” Washington Post, 4/ 27, http://articles.washingtonpost.com/2013-04-27/news/38861969_1_u-s-embassy-cartels-national-intelligence/4)//SY</w:t>
      </w:r>
    </w:p>
    <w:p w:rsidR="009D40B9" w:rsidRPr="009D40B9" w:rsidRDefault="009D40B9" w:rsidP="009D40B9">
      <w:pPr>
        <w:rPr>
          <w:rFonts w:eastAsia="Calibri"/>
        </w:rPr>
      </w:pPr>
    </w:p>
    <w:p w:rsidR="009D40B9" w:rsidRPr="009D40B9" w:rsidRDefault="009D40B9" w:rsidP="009D40B9">
      <w:pPr>
        <w:rPr>
          <w:rFonts w:eastAsia="Calibri"/>
          <w:b/>
          <w:bCs/>
          <w:u w:val="single"/>
        </w:rPr>
      </w:pPr>
      <w:r w:rsidRPr="009D40B9">
        <w:rPr>
          <w:rFonts w:eastAsia="Calibri"/>
        </w:rPr>
        <w:t xml:space="preserve">Also </w:t>
      </w:r>
      <w:r w:rsidRPr="009D40B9">
        <w:rPr>
          <w:rFonts w:eastAsia="Calibri"/>
          <w:b/>
          <w:bCs/>
          <w:u w:val="single"/>
        </w:rPr>
        <w:t>unremarked upon was the mounting criticism that success against the cartels’ leadership had helped incite more violence than anyone had predicted, more than 60,000 deaths and 25,000 disappearances in</w:t>
      </w:r>
      <w:r w:rsidRPr="009D40B9">
        <w:rPr>
          <w:rFonts w:eastAsia="Calibri"/>
        </w:rPr>
        <w:t xml:space="preserve"> the past </w:t>
      </w:r>
      <w:r w:rsidRPr="009D40B9">
        <w:rPr>
          <w:rFonts w:eastAsia="Calibri"/>
          <w:b/>
          <w:bCs/>
          <w:u w:val="single"/>
        </w:rPr>
        <w:t>seven years alone.</w:t>
      </w:r>
    </w:p>
    <w:p w:rsidR="009D40B9" w:rsidRPr="009D40B9" w:rsidRDefault="009D40B9" w:rsidP="009D40B9">
      <w:pPr>
        <w:rPr>
          <w:rFonts w:eastAsia="Calibri"/>
        </w:rPr>
      </w:pPr>
      <w:r w:rsidRPr="009D40B9">
        <w:rPr>
          <w:rFonts w:eastAsia="Calibri"/>
          <w:b/>
          <w:bCs/>
          <w:u w:val="single"/>
        </w:rPr>
        <w:t>Meanwhile,</w:t>
      </w:r>
      <w:r w:rsidRPr="009D40B9">
        <w:rPr>
          <w:rFonts w:eastAsia="Calibri"/>
        </w:rPr>
        <w:t xml:space="preserve"> the </w:t>
      </w:r>
      <w:r w:rsidRPr="009D40B9">
        <w:rPr>
          <w:rFonts w:eastAsia="Calibri"/>
          <w:b/>
          <w:bCs/>
          <w:u w:val="single"/>
        </w:rPr>
        <w:t>drug flow into the U</w:t>
      </w:r>
      <w:r w:rsidRPr="009D40B9">
        <w:rPr>
          <w:rFonts w:eastAsia="Calibri"/>
        </w:rPr>
        <w:t xml:space="preserve">nited </w:t>
      </w:r>
      <w:r w:rsidRPr="009D40B9">
        <w:rPr>
          <w:rFonts w:eastAsia="Calibri"/>
          <w:b/>
          <w:bCs/>
          <w:u w:val="single"/>
        </w:rPr>
        <w:t>S</w:t>
      </w:r>
      <w:r w:rsidRPr="009D40B9">
        <w:rPr>
          <w:rFonts w:eastAsia="Calibri"/>
        </w:rPr>
        <w:t xml:space="preserve">tates </w:t>
      </w:r>
      <w:r w:rsidRPr="009D40B9">
        <w:rPr>
          <w:rFonts w:eastAsia="Calibri"/>
          <w:b/>
          <w:bCs/>
          <w:u w:val="single"/>
        </w:rPr>
        <w:t>continued unabated. Mexico remains the U.S.</w:t>
      </w:r>
      <w:r w:rsidRPr="009D40B9">
        <w:rPr>
          <w:rFonts w:eastAsia="Calibri"/>
        </w:rPr>
        <w:t xml:space="preserve"> </w:t>
      </w:r>
      <w:r w:rsidRPr="009D40B9">
        <w:rPr>
          <w:rFonts w:eastAsia="Calibri"/>
          <w:b/>
          <w:bCs/>
          <w:u w:val="single"/>
        </w:rPr>
        <w:t>market’s largest supplier of heroin, marijuana and meth</w:t>
      </w:r>
      <w:r w:rsidRPr="009D40B9">
        <w:rPr>
          <w:rFonts w:eastAsia="Calibri"/>
        </w:rPr>
        <w:t xml:space="preserve">amphetamine and the </w:t>
      </w:r>
      <w:r w:rsidRPr="009D40B9">
        <w:rPr>
          <w:rFonts w:eastAsia="Calibri"/>
          <w:b/>
          <w:bCs/>
          <w:u w:val="single"/>
        </w:rPr>
        <w:t>transshipment point</w:t>
      </w:r>
      <w:r w:rsidRPr="009D40B9">
        <w:rPr>
          <w:rFonts w:eastAsia="Calibri"/>
        </w:rPr>
        <w:t xml:space="preserve"> </w:t>
      </w:r>
      <w:r w:rsidRPr="009D40B9">
        <w:rPr>
          <w:rFonts w:eastAsia="Calibri"/>
          <w:b/>
          <w:bCs/>
          <w:u w:val="single"/>
        </w:rPr>
        <w:t>for 95 percent of</w:t>
      </w:r>
      <w:r w:rsidRPr="009D40B9">
        <w:rPr>
          <w:rFonts w:eastAsia="Calibri"/>
        </w:rPr>
        <w:t xml:space="preserve"> its </w:t>
      </w:r>
      <w:r w:rsidRPr="009D40B9">
        <w:rPr>
          <w:rFonts w:eastAsia="Calibri"/>
          <w:b/>
          <w:bCs/>
          <w:u w:val="single"/>
        </w:rPr>
        <w:t>cocaine.</w:t>
      </w:r>
    </w:p>
    <w:p w:rsidR="009D40B9" w:rsidRPr="009D40B9" w:rsidRDefault="009D40B9" w:rsidP="009D40B9">
      <w:pPr>
        <w:rPr>
          <w:rFonts w:eastAsia="Calibri"/>
        </w:rPr>
      </w:pPr>
      <w:r w:rsidRPr="009D40B9">
        <w:rPr>
          <w:rFonts w:eastAsia="Calibri"/>
          <w:b/>
          <w:bCs/>
          <w:u w:val="single"/>
        </w:rPr>
        <w:t>No one had</w:t>
      </w:r>
      <w:r w:rsidRPr="009D40B9">
        <w:rPr>
          <w:rFonts w:eastAsia="Calibri"/>
        </w:rPr>
        <w:t xml:space="preserve"> come up with </w:t>
      </w:r>
      <w:r w:rsidRPr="009D40B9">
        <w:rPr>
          <w:rFonts w:eastAsia="Calibri"/>
          <w:b/>
          <w:bCs/>
          <w:u w:val="single"/>
        </w:rPr>
        <w:t>a quick, realistic alternative to Calderon’s novel use of</w:t>
      </w:r>
      <w:r w:rsidRPr="009D40B9">
        <w:rPr>
          <w:rFonts w:eastAsia="Calibri"/>
        </w:rPr>
        <w:t xml:space="preserve"> the Mexican military with U.S. support. But </w:t>
      </w:r>
      <w:r w:rsidRPr="009D40B9">
        <w:rPr>
          <w:rFonts w:eastAsia="Calibri"/>
          <w:b/>
          <w:bCs/>
          <w:u w:val="single"/>
        </w:rPr>
        <w:t>stopping</w:t>
      </w:r>
      <w:r w:rsidRPr="009D40B9">
        <w:rPr>
          <w:rFonts w:eastAsia="Calibri"/>
        </w:rPr>
        <w:t xml:space="preserve"> the </w:t>
      </w:r>
      <w:r w:rsidRPr="009D40B9">
        <w:rPr>
          <w:rFonts w:eastAsia="Calibri"/>
          <w:b/>
          <w:bCs/>
          <w:u w:val="single"/>
        </w:rPr>
        <w:t>cartel violence had become Peña Nieto’s top priority during the campaign. The U.S.</w:t>
      </w:r>
      <w:r w:rsidRPr="009D40B9">
        <w:rPr>
          <w:rFonts w:eastAsia="Calibri"/>
        </w:rPr>
        <w:t xml:space="preserve"> administration didn’t know what that meant. Some </w:t>
      </w:r>
      <w:r w:rsidRPr="009D40B9">
        <w:rPr>
          <w:rFonts w:eastAsia="Calibri"/>
          <w:b/>
          <w:bCs/>
          <w:u w:val="single"/>
        </w:rPr>
        <w:t>feared a scaling back of</w:t>
      </w:r>
      <w:r w:rsidRPr="009D40B9">
        <w:rPr>
          <w:rFonts w:eastAsia="Calibri"/>
        </w:rPr>
        <w:t xml:space="preserve"> the </w:t>
      </w:r>
      <w:r w:rsidRPr="009D40B9">
        <w:rPr>
          <w:rFonts w:eastAsia="Calibri"/>
          <w:b/>
          <w:bCs/>
          <w:u w:val="single"/>
        </w:rPr>
        <w:t>bilateral efforts</w:t>
      </w:r>
      <w:r w:rsidRPr="009D40B9">
        <w:rPr>
          <w:rFonts w:eastAsia="Calibri"/>
        </w:rPr>
        <w:t xml:space="preserve"> and a willingness to trade the relentless drive against cartel leaders for calmer streets.</w:t>
      </w:r>
    </w:p>
    <w:p w:rsidR="009D40B9" w:rsidRPr="009D40B9" w:rsidRDefault="009D40B9" w:rsidP="009D40B9">
      <w:pPr>
        <w:pStyle w:val="Heading4"/>
      </w:pPr>
      <w:r w:rsidRPr="009D40B9">
        <w:rPr>
          <w:bCs w:val="0"/>
        </w:rPr>
        <w:t>Security issues complicating US-Mexico relations – plan can’t solve</w:t>
      </w:r>
    </w:p>
    <w:p w:rsidR="009D40B9" w:rsidRPr="009D40B9" w:rsidRDefault="009D40B9" w:rsidP="009D40B9"/>
    <w:p w:rsidR="009D40B9" w:rsidRPr="009D40B9" w:rsidRDefault="009D40B9" w:rsidP="009D40B9">
      <w:r w:rsidRPr="009D40B9">
        <w:rPr>
          <w:b/>
        </w:rPr>
        <w:t xml:space="preserve">Castillo, 13 </w:t>
      </w:r>
      <w:r w:rsidRPr="009D40B9">
        <w:t xml:space="preserve">– Newsdesk Editor for Latin America at CNN (Mariano, “Security dominates talk of U.S.-Mexico relations,” CNN, May 2, </w:t>
      </w:r>
      <w:hyperlink r:id="rId25" w:history="1">
        <w:r w:rsidRPr="009D40B9">
          <w:rPr>
            <w:rStyle w:val="Hyperlink"/>
          </w:rPr>
          <w:t>http://www.cnn.com/2013/05/02/world/americas/mexico-us-relations)//SY</w:t>
        </w:r>
      </w:hyperlink>
    </w:p>
    <w:p w:rsidR="009D40B9" w:rsidRPr="009D40B9" w:rsidRDefault="009D40B9" w:rsidP="009D40B9"/>
    <w:p w:rsidR="009D40B9" w:rsidRPr="009D40B9" w:rsidRDefault="009D40B9" w:rsidP="009D40B9">
      <w:r w:rsidRPr="009D40B9">
        <w:lastRenderedPageBreak/>
        <w:t>(CNN) -- Ahead of their meetings in Mexico City this week, President Obama and Mexican President Enrique Peña Nieto hinted that they wanted to put economic ties atop their agenda.</w:t>
      </w:r>
      <w:r w:rsidRPr="009D40B9">
        <w:rPr>
          <w:sz w:val="12"/>
        </w:rPr>
        <w:t xml:space="preserve"> </w:t>
      </w:r>
      <w:r w:rsidRPr="009D40B9">
        <w:t xml:space="preserve">But </w:t>
      </w:r>
      <w:r w:rsidRPr="009D40B9">
        <w:rPr>
          <w:rStyle w:val="StyleBoldUnderline"/>
        </w:rPr>
        <w:t xml:space="preserve">reports that Mexico is restructuring the way it cooperates with American officials on security matters -- in essence restricting communication -- threaten to impose a shadow over the positive </w:t>
      </w:r>
      <w:r w:rsidRPr="009D40B9">
        <w:t xml:space="preserve">economic </w:t>
      </w:r>
      <w:r w:rsidRPr="009D40B9">
        <w:rPr>
          <w:rStyle w:val="StyleBoldUnderline"/>
        </w:rPr>
        <w:t>story</w:t>
      </w:r>
      <w:r w:rsidRPr="009D40B9">
        <w:t xml:space="preserve"> the </w:t>
      </w:r>
      <w:r w:rsidRPr="009D40B9">
        <w:rPr>
          <w:rStyle w:val="StyleBoldUnderline"/>
        </w:rPr>
        <w:t>leaders want to tell.</w:t>
      </w:r>
      <w:r w:rsidRPr="009D40B9">
        <w:rPr>
          <w:rStyle w:val="StyleBoldUnderline"/>
          <w:sz w:val="12"/>
        </w:rPr>
        <w:t xml:space="preserve"> </w:t>
      </w:r>
      <w:r w:rsidRPr="009D40B9">
        <w:rPr>
          <w:rStyle w:val="StyleBoldUnderline"/>
        </w:rPr>
        <w:t>The apparent friction</w:t>
      </w:r>
      <w:r w:rsidRPr="009D40B9">
        <w:t xml:space="preserve"> highlights the critical security relationship and </w:t>
      </w:r>
      <w:r w:rsidRPr="009D40B9">
        <w:rPr>
          <w:rStyle w:val="StyleBoldUnderline"/>
        </w:rPr>
        <w:t>illustrates the complexities of U.S.-Mexico relations.</w:t>
      </w:r>
      <w:r w:rsidRPr="009D40B9">
        <w:rPr>
          <w:rStyle w:val="StyleBoldUnderline"/>
          <w:sz w:val="12"/>
        </w:rPr>
        <w:t xml:space="preserve"> </w:t>
      </w:r>
      <w:r w:rsidRPr="009D40B9">
        <w:t>"We spend so much time on security issues between the United States and Mexico that sometimes I think we forget this is a massive trading partner, responsible for huge amounts of commerce and huge numbers of jobs on both sides of the border," Obama said this week.</w:t>
      </w:r>
      <w:r w:rsidRPr="009D40B9">
        <w:rPr>
          <w:sz w:val="12"/>
        </w:rPr>
        <w:t xml:space="preserve"> </w:t>
      </w:r>
      <w:r w:rsidRPr="009D40B9">
        <w:t xml:space="preserve">But writing </w:t>
      </w:r>
      <w:r w:rsidRPr="009D40B9">
        <w:rPr>
          <w:rStyle w:val="StyleBoldUnderline"/>
        </w:rPr>
        <w:t>a new narrative on U.S.-Mexico relations that doesn't lead with Mexico as a major transit point for narcotics, or the U</w:t>
      </w:r>
      <w:r w:rsidRPr="009D40B9">
        <w:t xml:space="preserve">nited </w:t>
      </w:r>
      <w:r w:rsidRPr="009D40B9">
        <w:rPr>
          <w:rStyle w:val="StyleBoldUnderline"/>
        </w:rPr>
        <w:t>S</w:t>
      </w:r>
      <w:r w:rsidRPr="009D40B9">
        <w:t xml:space="preserve">tates </w:t>
      </w:r>
      <w:r w:rsidRPr="009D40B9">
        <w:rPr>
          <w:rStyle w:val="StyleBoldUnderline"/>
        </w:rPr>
        <w:t>as a market hungry for</w:t>
      </w:r>
      <w:r w:rsidRPr="009D40B9">
        <w:t xml:space="preserve"> the </w:t>
      </w:r>
      <w:r w:rsidRPr="009D40B9">
        <w:rPr>
          <w:rStyle w:val="StyleBoldUnderline"/>
        </w:rPr>
        <w:t>drugs, isn't easy.</w:t>
      </w:r>
      <w:r w:rsidRPr="009D40B9">
        <w:rPr>
          <w:rStyle w:val="StyleBoldUnderline"/>
          <w:sz w:val="12"/>
        </w:rPr>
        <w:t xml:space="preserve"> </w:t>
      </w:r>
      <w:r w:rsidRPr="009D40B9">
        <w:rPr>
          <w:rStyle w:val="StyleBoldUnderline"/>
        </w:rPr>
        <w:t xml:space="preserve">That was made clear by the spate of </w:t>
      </w:r>
      <w:r w:rsidRPr="009D40B9">
        <w:t xml:space="preserve">news </w:t>
      </w:r>
      <w:r w:rsidRPr="009D40B9">
        <w:rPr>
          <w:rStyle w:val="StyleBoldUnderline"/>
        </w:rPr>
        <w:t>reports</w:t>
      </w:r>
      <w:r w:rsidRPr="009D40B9">
        <w:t xml:space="preserve"> this week on both sides of the border </w:t>
      </w:r>
      <w:r w:rsidRPr="009D40B9">
        <w:rPr>
          <w:rStyle w:val="StyleBoldUnderline"/>
        </w:rPr>
        <w:t>about changes to how Mexico cooperates with the Americans.</w:t>
      </w:r>
      <w:r w:rsidRPr="009D40B9">
        <w:rPr>
          <w:rStyle w:val="StyleBoldUnderline"/>
          <w:sz w:val="12"/>
        </w:rPr>
        <w:t xml:space="preserve"> </w:t>
      </w:r>
      <w:r w:rsidRPr="009D40B9">
        <w:rPr>
          <w:rStyle w:val="StyleBoldUnderline"/>
        </w:rPr>
        <w:t>Under the new rules, all U.S. requests for collaboration with Mexican agencies will flow through a single office, Interior Minister Miguel Angel Osorio Chong confirmed</w:t>
      </w:r>
      <w:r w:rsidRPr="009D40B9">
        <w:t xml:space="preserve"> to Mexico's state-run Notimex news agency.</w:t>
      </w:r>
      <w:r w:rsidRPr="009D40B9">
        <w:rPr>
          <w:sz w:val="12"/>
        </w:rPr>
        <w:t xml:space="preserve"> </w:t>
      </w:r>
      <w:r w:rsidRPr="009D40B9">
        <w:rPr>
          <w:rStyle w:val="StyleBoldUnderline"/>
        </w:rPr>
        <w:t>It is a drastic change from recent years, when U.S. agents enjoyed widespread access to their Mexican counterparts.</w:t>
      </w:r>
      <w:r w:rsidRPr="009D40B9">
        <w:rPr>
          <w:rStyle w:val="StyleBoldUnderline"/>
          <w:sz w:val="12"/>
        </w:rPr>
        <w:t xml:space="preserve"> </w:t>
      </w:r>
      <w:r w:rsidRPr="009D40B9">
        <w:t xml:space="preserve">So </w:t>
      </w:r>
      <w:r w:rsidRPr="009D40B9">
        <w:rPr>
          <w:rStyle w:val="StyleBoldUnderline"/>
        </w:rPr>
        <w:t>in the days leading up to Obama's arrival</w:t>
      </w:r>
      <w:r w:rsidRPr="009D40B9">
        <w:t xml:space="preserve"> in the Mexican capital, </w:t>
      </w:r>
      <w:r w:rsidRPr="009D40B9">
        <w:rPr>
          <w:rStyle w:val="StyleBoldUnderline"/>
        </w:rPr>
        <w:t>the buzz was not about the economy, but</w:t>
      </w:r>
      <w:r w:rsidRPr="009D40B9">
        <w:t xml:space="preserve"> </w:t>
      </w:r>
      <w:r w:rsidRPr="009D40B9">
        <w:rPr>
          <w:rStyle w:val="StyleBoldUnderline"/>
        </w:rPr>
        <w:t>whether Mexico was being uncooperative with the United States.</w:t>
      </w:r>
      <w:r w:rsidRPr="009D40B9">
        <w:rPr>
          <w:rStyle w:val="StyleBoldUnderline"/>
          <w:sz w:val="12"/>
        </w:rPr>
        <w:t xml:space="preserve"> </w:t>
      </w:r>
      <w:r w:rsidRPr="009D40B9">
        <w:t>Osorio Chong downplayed the idea that the change signified a retreat in security cooperation.</w:t>
      </w:r>
      <w:r w:rsidRPr="009D40B9">
        <w:rPr>
          <w:sz w:val="12"/>
        </w:rPr>
        <w:t xml:space="preserve"> </w:t>
      </w:r>
      <w:r w:rsidRPr="009D40B9">
        <w:t>The United States "should have the confidence that things are on a good path," he told Notimex.</w:t>
      </w:r>
      <w:r w:rsidRPr="009D40B9">
        <w:rPr>
          <w:sz w:val="12"/>
        </w:rPr>
        <w:t xml:space="preserve"> </w:t>
      </w:r>
      <w:r w:rsidRPr="009D40B9">
        <w:t>In a conference call with reporters, Obama administration official Ben Rhodes said it was natural that Peña Nieto, who has been in office for only five months, would want to revisit its security structure.</w:t>
      </w:r>
      <w:r w:rsidRPr="009D40B9">
        <w:rPr>
          <w:sz w:val="12"/>
        </w:rPr>
        <w:t xml:space="preserve"> </w:t>
      </w:r>
      <w:r w:rsidRPr="009D40B9">
        <w:t>"We're currently working with the Mexicans to evaluate the means by which we cooperate, the means by which we provide assistance, and we're certainly open to discussing with Mexico ways to improve and enhance cooperation, streamline the provision of assistance," said Rhodes, who is the deputy national security adviser for strategic communications. "Our goal is not to have a certain amount of presence in terms of security efforts in Mexico; it's to cooperate with the Mexicans so that we can meet the interests of both our countries."</w:t>
      </w:r>
      <w:r w:rsidRPr="009D40B9">
        <w:rPr>
          <w:sz w:val="12"/>
        </w:rPr>
        <w:t xml:space="preserve"> </w:t>
      </w:r>
      <w:r w:rsidRPr="009D40B9">
        <w:t xml:space="preserve">But </w:t>
      </w:r>
      <w:r w:rsidRPr="009D40B9">
        <w:rPr>
          <w:rStyle w:val="StyleBoldUnderline"/>
        </w:rPr>
        <w:t>analysts say impact of the changes should not be underestimated.</w:t>
      </w:r>
      <w:r w:rsidRPr="009D40B9">
        <w:rPr>
          <w:rStyle w:val="StyleBoldUnderline"/>
          <w:sz w:val="12"/>
        </w:rPr>
        <w:t xml:space="preserve"> </w:t>
      </w:r>
      <w:r w:rsidRPr="009D40B9">
        <w:rPr>
          <w:rStyle w:val="StyleBoldUnderline"/>
        </w:rPr>
        <w:t>U.S. officials who had built rapport and personal relationships with Mexican counterparts now have an obstacle to their communication, said George Grayson, an expert on Mexican security issues</w:t>
      </w:r>
      <w:r w:rsidRPr="009D40B9">
        <w:t xml:space="preserve"> and professor of government </w:t>
      </w:r>
      <w:r w:rsidRPr="009D40B9">
        <w:rPr>
          <w:rStyle w:val="StyleBoldUnderline"/>
        </w:rPr>
        <w:t>at the College of William &amp; Mary.</w:t>
      </w:r>
      <w:r w:rsidRPr="009D40B9">
        <w:rPr>
          <w:rStyle w:val="StyleBoldUnderline"/>
          <w:sz w:val="12"/>
        </w:rPr>
        <w:t xml:space="preserve"> </w:t>
      </w:r>
      <w:r w:rsidRPr="009D40B9">
        <w:rPr>
          <w:rStyle w:val="StyleBoldUnderline"/>
        </w:rPr>
        <w:t>"The door is not wide-open like it used to be,"</w:t>
      </w:r>
      <w:r w:rsidRPr="009D40B9">
        <w:t xml:space="preserve"> he said.</w:t>
      </w:r>
      <w:r w:rsidRPr="009D40B9">
        <w:rPr>
          <w:sz w:val="12"/>
        </w:rPr>
        <w:t xml:space="preserve"> </w:t>
      </w:r>
      <w:r w:rsidRPr="009D40B9">
        <w:t xml:space="preserve">There is a lot to boast of on the economic front, but </w:t>
      </w:r>
      <w:r w:rsidRPr="009D40B9">
        <w:rPr>
          <w:rStyle w:val="StyleBoldUnderline"/>
        </w:rPr>
        <w:t>security will likely remain</w:t>
      </w:r>
      <w:r w:rsidRPr="009D40B9">
        <w:t xml:space="preserve"> a </w:t>
      </w:r>
      <w:r w:rsidRPr="009D40B9">
        <w:rPr>
          <w:rStyle w:val="StyleBoldUnderline"/>
        </w:rPr>
        <w:t>key part of how U.S.-Mexico relations will be judged.</w:t>
      </w:r>
      <w:r w:rsidRPr="009D40B9">
        <w:rPr>
          <w:sz w:val="12"/>
        </w:rPr>
        <w:t xml:space="preserve"> </w:t>
      </w:r>
      <w:r w:rsidRPr="009D40B9">
        <w:rPr>
          <w:rStyle w:val="StyleBoldUnderline"/>
        </w:rPr>
        <w:t>Among U.S. officials, there is</w:t>
      </w:r>
      <w:r w:rsidRPr="009D40B9">
        <w:t xml:space="preserve"> an unspoken </w:t>
      </w:r>
      <w:r w:rsidRPr="009D40B9">
        <w:rPr>
          <w:rStyle w:val="StyleBoldUnderline"/>
        </w:rPr>
        <w:t>concern about whether Peña Nieto will merely give lip service to the the idea of security cooperation or whether he will provide real substance,</w:t>
      </w:r>
      <w:r w:rsidRPr="009D40B9">
        <w:t xml:space="preserve"> said David Shirk, former director of the Trans-Border Institute in San Diego.</w:t>
      </w:r>
      <w:r w:rsidRPr="009D40B9">
        <w:rPr>
          <w:sz w:val="12"/>
        </w:rPr>
        <w:t xml:space="preserve"> </w:t>
      </w:r>
      <w:r w:rsidRPr="009D40B9">
        <w:rPr>
          <w:rStyle w:val="StyleBoldUnderline"/>
        </w:rPr>
        <w:t>"I've talked to many people at very high levels that have expressed these concerns,"</w:t>
      </w:r>
      <w:r w:rsidRPr="009D40B9">
        <w:t xml:space="preserve"> Shirk said. "There is a kind of wait-and-see attitude. I think U.S. ofificals want to give Peña Nieto the benefit of the doubt."</w:t>
      </w:r>
      <w:r w:rsidRPr="009D40B9">
        <w:rPr>
          <w:sz w:val="12"/>
        </w:rPr>
        <w:t xml:space="preserve"> </w:t>
      </w:r>
      <w:r w:rsidRPr="009D40B9">
        <w:rPr>
          <w:rStyle w:val="StyleBoldUnderline"/>
        </w:rPr>
        <w:t>What is clear is that Peña Nieto rejects the "kingpin" strategy of his predecessor, Felipe Calderon, who made the capture of cartel leaders the centerpiece of his security plan.</w:t>
      </w:r>
      <w:r w:rsidRPr="009D40B9">
        <w:rPr>
          <w:sz w:val="12"/>
        </w:rPr>
        <w:t xml:space="preserve"> </w:t>
      </w:r>
      <w:r w:rsidRPr="009D40B9">
        <w:t xml:space="preserve">A number of high-ranking drug cartel leaders were killed or captured during Calderon's term, but </w:t>
      </w:r>
      <w:r w:rsidRPr="009D40B9">
        <w:rPr>
          <w:rStyle w:val="StyleBoldUnderline"/>
        </w:rPr>
        <w:t>the results usually backfired -- new leaders rose in their place, rival cartels fought for the leftovers and a high level of violence persisted. Peña Nieto has talked about focusing on violence reduction,</w:t>
      </w:r>
      <w:r w:rsidRPr="009D40B9">
        <w:t xml:space="preserve"> and engaging in educational, social and economic reforms. But </w:t>
      </w:r>
      <w:r w:rsidRPr="009D40B9">
        <w:rPr>
          <w:rStyle w:val="StyleBoldUnderline"/>
        </w:rPr>
        <w:t>this broad vision has not yet produced a defined security strategy.</w:t>
      </w:r>
      <w:r w:rsidRPr="009D40B9">
        <w:rPr>
          <w:sz w:val="12"/>
        </w:rPr>
        <w:t xml:space="preserve"> </w:t>
      </w:r>
      <w:r w:rsidRPr="009D40B9">
        <w:t>"The question is, what (do) you replace the kingpin strategy with?" Grayson said.</w:t>
      </w:r>
      <w:r w:rsidRPr="009D40B9">
        <w:rPr>
          <w:sz w:val="12"/>
        </w:rPr>
        <w:t xml:space="preserve"> </w:t>
      </w:r>
      <w:r w:rsidRPr="009D40B9">
        <w:rPr>
          <w:rStyle w:val="StyleBoldUnderline"/>
        </w:rPr>
        <w:t>The changes to protocols between U.S. and Mexican officials are likely</w:t>
      </w:r>
      <w:r w:rsidRPr="009D40B9">
        <w:t xml:space="preserve"> part of the process </w:t>
      </w:r>
      <w:r w:rsidRPr="009D40B9">
        <w:rPr>
          <w:rStyle w:val="StyleBoldUnderline"/>
        </w:rPr>
        <w:t>to</w:t>
      </w:r>
      <w:r w:rsidRPr="009D40B9">
        <w:t xml:space="preserve"> figure that out, but one that could </w:t>
      </w:r>
      <w:r w:rsidRPr="009D40B9">
        <w:rPr>
          <w:rStyle w:val="StyleBoldUnderline"/>
        </w:rPr>
        <w:t>rankle the United States, said Tony Payan, a Mexico expert</w:t>
      </w:r>
      <w:r w:rsidRPr="009D40B9">
        <w:t xml:space="preserve"> and fellow </w:t>
      </w:r>
      <w:r w:rsidRPr="009D40B9">
        <w:rPr>
          <w:rStyle w:val="StyleBoldUnderline"/>
        </w:rPr>
        <w:t xml:space="preserve">at the James A. Baker III Institute for Public Policy </w:t>
      </w:r>
      <w:r w:rsidRPr="009D40B9">
        <w:t>at Rice University.</w:t>
      </w:r>
      <w:r w:rsidRPr="009D40B9">
        <w:rPr>
          <w:sz w:val="12"/>
        </w:rPr>
        <w:t xml:space="preserve"> </w:t>
      </w:r>
      <w:r w:rsidRPr="009D40B9">
        <w:rPr>
          <w:rStyle w:val="StyleBoldUnderline"/>
        </w:rPr>
        <w:t>The previous strategy of identifying kingpins and going after them suited the United States, which has the tools and capabilities to aid in those operations,</w:t>
      </w:r>
      <w:r w:rsidRPr="009D40B9">
        <w:t xml:space="preserve"> Payan said. </w:t>
      </w:r>
      <w:r w:rsidRPr="009D40B9">
        <w:rPr>
          <w:rStyle w:val="StyleBoldUnderline"/>
        </w:rPr>
        <w:t>A</w:t>
      </w:r>
      <w:r w:rsidRPr="009D40B9">
        <w:t xml:space="preserve"> more </w:t>
      </w:r>
      <w:r w:rsidRPr="009D40B9">
        <w:rPr>
          <w:rStyle w:val="StyleBoldUnderline"/>
        </w:rPr>
        <w:t>hands-off approach may not go over well.</w:t>
      </w:r>
      <w:r w:rsidRPr="009D40B9">
        <w:rPr>
          <w:rStyle w:val="StyleBoldUnderline"/>
          <w:sz w:val="12"/>
        </w:rPr>
        <w:t xml:space="preserve"> </w:t>
      </w:r>
      <w:r w:rsidRPr="009D40B9">
        <w:t>"</w:t>
      </w:r>
      <w:r w:rsidRPr="009D40B9">
        <w:rPr>
          <w:rStyle w:val="StyleBoldUnderline"/>
        </w:rPr>
        <w:t>Clearly, there is disagreement on how to approach this issue,"</w:t>
      </w:r>
      <w:r w:rsidRPr="009D40B9">
        <w:t xml:space="preserve"> he said.</w:t>
      </w:r>
    </w:p>
    <w:p w:rsidR="009D40B9" w:rsidRPr="009D40B9" w:rsidRDefault="009D40B9" w:rsidP="009D40B9"/>
    <w:p w:rsidR="009D40B9" w:rsidRPr="009D40B9" w:rsidRDefault="009D40B9" w:rsidP="009D40B9">
      <w:pPr>
        <w:keepNext/>
        <w:keepLines/>
        <w:spacing w:before="200"/>
        <w:outlineLvl w:val="3"/>
        <w:rPr>
          <w:rFonts w:eastAsia="Times New Roman" w:cs="Times New Roman"/>
          <w:b/>
          <w:bCs/>
          <w:iCs/>
          <w:sz w:val="26"/>
        </w:rPr>
      </w:pPr>
      <w:r w:rsidRPr="009D40B9">
        <w:rPr>
          <w:rFonts w:eastAsia="Times New Roman" w:cs="Times New Roman"/>
          <w:b/>
          <w:bCs/>
          <w:iCs/>
          <w:sz w:val="26"/>
        </w:rPr>
        <w:t>US can’t shake perception of being drug market – barrier to relations</w:t>
      </w:r>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rPr>
        <w:t xml:space="preserve">Shirk, 13 </w:t>
      </w:r>
      <w:r w:rsidRPr="009D40B9">
        <w:rPr>
          <w:rFonts w:eastAsia="Calibri"/>
        </w:rPr>
        <w:t xml:space="preserve">– Associate professor of political science, University of San Diego (David, “U.S.-Mexico Relations Complicated, Conditioned By Drug War,” NPR, May 4, interviewed by Scott Simon, </w:t>
      </w:r>
      <w:hyperlink r:id="rId26" w:history="1">
        <w:r w:rsidRPr="009D40B9">
          <w:rPr>
            <w:rFonts w:eastAsia="Calibri"/>
          </w:rPr>
          <w:t>http://www.npr.org/2013/05/04/181053775/u-s-mexico-relations-complicated-conditioned-by-drug-war)//SY</w:t>
        </w:r>
      </w:hyperlink>
    </w:p>
    <w:p w:rsidR="009D40B9" w:rsidRPr="009D40B9" w:rsidRDefault="009D40B9" w:rsidP="009D40B9">
      <w:pPr>
        <w:rPr>
          <w:rFonts w:eastAsia="Calibri"/>
        </w:rPr>
      </w:pPr>
    </w:p>
    <w:p w:rsidR="009D40B9" w:rsidRPr="009D40B9" w:rsidRDefault="009D40B9" w:rsidP="009D40B9">
      <w:pPr>
        <w:rPr>
          <w:rFonts w:eastAsia="Calibri"/>
          <w:b/>
          <w:u w:val="single"/>
          <w:bdr w:val="single" w:sz="18" w:space="0" w:color="auto" w:frame="1"/>
        </w:rPr>
      </w:pPr>
      <w:r w:rsidRPr="009D40B9">
        <w:rPr>
          <w:rFonts w:eastAsia="Calibri"/>
        </w:rPr>
        <w:t xml:space="preserve">SHIRK: I think that there are a lot of people who would agree with that idea. And </w:t>
      </w:r>
      <w:r w:rsidRPr="009D40B9">
        <w:rPr>
          <w:rFonts w:eastAsia="Calibri"/>
          <w:b/>
          <w:bCs/>
          <w:u w:val="single"/>
        </w:rPr>
        <w:t>in some ways,</w:t>
      </w:r>
      <w:r w:rsidRPr="009D40B9">
        <w:rPr>
          <w:rFonts w:eastAsia="Calibri"/>
        </w:rPr>
        <w:t xml:space="preserve"> you can see that </w:t>
      </w:r>
      <w:r w:rsidRPr="009D40B9">
        <w:rPr>
          <w:rFonts w:eastAsia="Calibri"/>
          <w:b/>
          <w:bCs/>
          <w:u w:val="single"/>
        </w:rPr>
        <w:t>the drug war,</w:t>
      </w:r>
      <w:r w:rsidRPr="009D40B9">
        <w:rPr>
          <w:rFonts w:eastAsia="Calibri"/>
        </w:rPr>
        <w:t xml:space="preserve"> as it's played out over the last 34 years, in particular </w:t>
      </w:r>
      <w:r w:rsidRPr="009D40B9">
        <w:rPr>
          <w:rFonts w:eastAsia="Calibri"/>
          <w:b/>
          <w:bCs/>
          <w:u w:val="single"/>
        </w:rPr>
        <w:t>as a U.S. proxy war.</w:t>
      </w:r>
      <w:r w:rsidRPr="009D40B9">
        <w:rPr>
          <w:rFonts w:eastAsia="Calibri"/>
        </w:rPr>
        <w:t xml:space="preserve">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w:t>
      </w:r>
      <w:r w:rsidRPr="009D40B9">
        <w:rPr>
          <w:rFonts w:eastAsia="Calibri"/>
          <w:b/>
          <w:bCs/>
          <w:u w:val="single"/>
        </w:rPr>
        <w:t>U.S. officials are really waiting to see whether they will be able to cooperate with the Pena Nieto</w:t>
      </w:r>
      <w:r w:rsidRPr="009D40B9">
        <w:rPr>
          <w:rFonts w:eastAsia="Calibri"/>
        </w:rPr>
        <w:t xml:space="preserve"> </w:t>
      </w:r>
      <w:r w:rsidRPr="009D40B9">
        <w:rPr>
          <w:rFonts w:eastAsia="Calibri"/>
          <w:b/>
          <w:bCs/>
          <w:u w:val="single"/>
        </w:rPr>
        <w:t>administration</w:t>
      </w:r>
      <w:r w:rsidRPr="009D40B9">
        <w:rPr>
          <w:rFonts w:eastAsia="Calibri"/>
        </w:rPr>
        <w:t xml:space="preserve"> and in what areas. Because there is some sense that </w:t>
      </w:r>
      <w:r w:rsidRPr="009D40B9">
        <w:rPr>
          <w:rFonts w:eastAsia="Calibri"/>
          <w:b/>
          <w:bCs/>
          <w:u w:val="single"/>
        </w:rPr>
        <w:t xml:space="preserve">the trust and collaboration that was built up over the last six years is at least </w:t>
      </w:r>
      <w:r w:rsidRPr="009D40B9">
        <w:rPr>
          <w:rFonts w:eastAsia="Calibri"/>
          <w:b/>
          <w:u w:val="single"/>
          <w:bdr w:val="single" w:sz="18" w:space="0" w:color="auto" w:frame="1"/>
        </w:rPr>
        <w:t>on hold, if not in recession.</w:t>
      </w:r>
    </w:p>
    <w:p w:rsidR="009D40B9" w:rsidRPr="009D40B9" w:rsidRDefault="009D40B9" w:rsidP="009D40B9">
      <w:pPr>
        <w:rPr>
          <w:rFonts w:eastAsia="Calibri"/>
        </w:rPr>
      </w:pPr>
      <w:r w:rsidRPr="009D40B9">
        <w:rPr>
          <w:rFonts w:eastAsia="Calibri"/>
        </w:rPr>
        <w:t xml:space="preserve">SIMON: It seems to me - I've spoken with </w:t>
      </w:r>
      <w:r w:rsidRPr="009D40B9">
        <w:rPr>
          <w:rFonts w:eastAsia="Calibri"/>
          <w:b/>
          <w:bCs/>
          <w:u w:val="single"/>
        </w:rPr>
        <w:t>Mexicans</w:t>
      </w:r>
      <w:r w:rsidRPr="009D40B9">
        <w:rPr>
          <w:rFonts w:eastAsia="Calibri"/>
        </w:rPr>
        <w:t xml:space="preserve">, who, to deal in shorthand, </w:t>
      </w:r>
      <w:r w:rsidRPr="009D40B9">
        <w:rPr>
          <w:rFonts w:eastAsia="Calibri"/>
          <w:b/>
          <w:bCs/>
          <w:u w:val="single"/>
        </w:rPr>
        <w:t>are sick of the drug wars and sick of the cartels and blame them for thousands of deaths,</w:t>
      </w:r>
      <w:r w:rsidRPr="009D40B9">
        <w:rPr>
          <w:rFonts w:eastAsia="Calibri"/>
        </w:rPr>
        <w:t xml:space="preserve"> and </w:t>
      </w:r>
      <w:r w:rsidRPr="009D40B9">
        <w:rPr>
          <w:rFonts w:eastAsia="Calibri"/>
          <w:b/>
          <w:bCs/>
          <w:u w:val="single"/>
        </w:rPr>
        <w:t>yet</w:t>
      </w:r>
      <w:r w:rsidRPr="009D40B9">
        <w:rPr>
          <w:rFonts w:eastAsia="Calibri"/>
        </w:rPr>
        <w:t xml:space="preserve"> at the same time, in some ways, </w:t>
      </w:r>
      <w:r w:rsidRPr="009D40B9">
        <w:rPr>
          <w:rStyle w:val="Emphasis"/>
        </w:rPr>
        <w:t>they blame Americans</w:t>
      </w:r>
      <w:r w:rsidRPr="009D40B9">
        <w:rPr>
          <w:rFonts w:eastAsia="Calibri"/>
          <w:b/>
          <w:bCs/>
          <w:u w:val="single"/>
        </w:rPr>
        <w:t xml:space="preserve"> for being the market for those drugs.</w:t>
      </w:r>
    </w:p>
    <w:p w:rsidR="009D40B9" w:rsidRPr="009D40B9" w:rsidRDefault="009D40B9" w:rsidP="009D40B9">
      <w:pPr>
        <w:rPr>
          <w:rFonts w:eastAsia="Calibri"/>
        </w:rPr>
      </w:pPr>
      <w:r w:rsidRPr="009D40B9">
        <w:rPr>
          <w:rFonts w:eastAsia="Calibri"/>
        </w:rPr>
        <w:t xml:space="preserve">SHIRK: Yeah, I think that's true. I mean, first of all, I think </w:t>
      </w:r>
      <w:r w:rsidRPr="009D40B9">
        <w:rPr>
          <w:rFonts w:eastAsia="Calibri"/>
          <w:b/>
          <w:bCs/>
          <w:u w:val="single"/>
        </w:rPr>
        <w:t>many Mexicans are tired of having their country portrayed as a lawless, violent and corrupt place.</w:t>
      </w:r>
      <w:r w:rsidRPr="009D40B9">
        <w:rPr>
          <w:rFonts w:eastAsia="Calibri"/>
        </w:rPr>
        <w:t xml:space="preserve"> That said, I </w:t>
      </w:r>
      <w:r w:rsidRPr="009D40B9">
        <w:rPr>
          <w:rFonts w:eastAsia="Calibri"/>
          <w:b/>
          <w:bCs/>
          <w:u w:val="single"/>
        </w:rPr>
        <w:t>also</w:t>
      </w:r>
      <w:r w:rsidRPr="009D40B9">
        <w:rPr>
          <w:rFonts w:eastAsia="Calibri"/>
        </w:rPr>
        <w:t xml:space="preserve"> think that, for many Mexicans, </w:t>
      </w:r>
      <w:r w:rsidRPr="009D40B9">
        <w:rPr>
          <w:rFonts w:eastAsia="Calibri"/>
          <w:b/>
          <w:bCs/>
          <w:u w:val="single"/>
        </w:rPr>
        <w:t>this</w:t>
      </w:r>
      <w:r w:rsidRPr="009D40B9">
        <w:rPr>
          <w:rFonts w:eastAsia="Calibri"/>
        </w:rPr>
        <w:t xml:space="preserve"> incredible </w:t>
      </w:r>
      <w:r w:rsidRPr="009D40B9">
        <w:rPr>
          <w:rFonts w:eastAsia="Calibri"/>
          <w:b/>
          <w:bCs/>
          <w:u w:val="single"/>
        </w:rPr>
        <w:t>fight that they've made over the last six years to try to take on organized crime has not yielded major gains in stopping the flow of drugs</w:t>
      </w:r>
      <w:r w:rsidRPr="009D40B9">
        <w:rPr>
          <w:rFonts w:eastAsia="Calibri"/>
        </w:rPr>
        <w:t xml:space="preserve"> in even necessarily breaking down some of the major cartels that operate in Mexico. So, </w:t>
      </w:r>
      <w:r w:rsidRPr="009D40B9">
        <w:rPr>
          <w:rFonts w:eastAsia="Calibri"/>
          <w:b/>
          <w:bCs/>
          <w:u w:val="single"/>
        </w:rPr>
        <w:t>there is a sense that they've made all of this effort</w:t>
      </w:r>
      <w:r w:rsidRPr="009D40B9">
        <w:rPr>
          <w:rFonts w:eastAsia="Calibri"/>
        </w:rPr>
        <w:t xml:space="preserve"> and it's </w:t>
      </w:r>
      <w:r w:rsidRPr="009D40B9">
        <w:rPr>
          <w:rFonts w:eastAsia="Calibri"/>
          <w:b/>
          <w:bCs/>
          <w:u w:val="single"/>
        </w:rPr>
        <w:t>primarily to prevent U.S. drug consumers in engaging in an illicit market activity.</w:t>
      </w:r>
      <w:r w:rsidRPr="009D40B9">
        <w:rPr>
          <w:rFonts w:eastAsia="Calibri"/>
        </w:rPr>
        <w:t xml:space="preserve"> I think </w:t>
      </w:r>
      <w:r w:rsidRPr="009D40B9">
        <w:rPr>
          <w:rFonts w:eastAsia="Calibri"/>
          <w:b/>
          <w:bCs/>
          <w:u w:val="single"/>
        </w:rPr>
        <w:t xml:space="preserve">some Mexicans may simply say this is not worth the effort. </w:t>
      </w:r>
      <w:r w:rsidRPr="009D40B9">
        <w:rPr>
          <w:rFonts w:eastAsia="Calibri"/>
        </w:rPr>
        <w:t>This is not our fight. Let's let the drug traffickers get back to business as usual and we can get on with our lives.</w:t>
      </w:r>
    </w:p>
    <w:p w:rsidR="009D40B9" w:rsidRPr="009D40B9" w:rsidRDefault="009D40B9" w:rsidP="009D40B9">
      <w:pPr>
        <w:keepNext/>
        <w:keepLines/>
        <w:spacing w:before="200"/>
        <w:outlineLvl w:val="3"/>
        <w:rPr>
          <w:rFonts w:eastAsia="Times New Roman" w:cs="Times New Roman"/>
          <w:b/>
          <w:bCs/>
          <w:iCs/>
          <w:sz w:val="26"/>
        </w:rPr>
      </w:pPr>
      <w:r w:rsidRPr="009D40B9">
        <w:rPr>
          <w:rFonts w:eastAsia="Times New Roman" w:cs="Times New Roman"/>
          <w:b/>
          <w:bCs/>
          <w:iCs/>
          <w:sz w:val="26"/>
        </w:rPr>
        <w:t>Increasing demand for drugs in the US and lack of intelligence cooperation mean aff can’t solve US-Mexico relations</w:t>
      </w:r>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rPr>
        <w:t xml:space="preserve">Walser, 13 </w:t>
      </w:r>
      <w:r w:rsidRPr="009D40B9">
        <w:rPr>
          <w:rFonts w:eastAsia="Calibri"/>
        </w:rPr>
        <w:t xml:space="preserve">– Senior Policy Analyst specializing in Latin America at The Heritage Foundation (Ray, “Obama in Mexico: Change the Reality, Not the Conversation,” The Foundry, May 1, </w:t>
      </w:r>
      <w:hyperlink r:id="rId27" w:history="1">
        <w:r w:rsidRPr="009D40B9">
          <w:rPr>
            <w:rFonts w:eastAsia="Calibri"/>
          </w:rPr>
          <w:t>http://blog.heritage.org/2013/05/01/obama-in-mexico-change-the-reality-not-the-conversation/)//SY</w:t>
        </w:r>
      </w:hyperlink>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rPr>
        <w:t xml:space="preserve">Yet </w:t>
      </w:r>
      <w:r w:rsidRPr="009D40B9">
        <w:rPr>
          <w:rFonts w:eastAsia="Calibri"/>
          <w:b/>
          <w:bCs/>
          <w:u w:val="single"/>
        </w:rPr>
        <w:t xml:space="preserve">addressing </w:t>
      </w:r>
      <w:r w:rsidRPr="009D40B9">
        <w:rPr>
          <w:rStyle w:val="StyleBoldUnderline"/>
        </w:rPr>
        <w:t>hard, seemingly intractable</w:t>
      </w:r>
      <w:r w:rsidRPr="009D40B9">
        <w:rPr>
          <w:rFonts w:eastAsia="Calibri"/>
        </w:rPr>
        <w:t xml:space="preserve"> </w:t>
      </w:r>
      <w:r w:rsidRPr="009D40B9">
        <w:rPr>
          <w:rFonts w:eastAsia="Calibri"/>
          <w:b/>
          <w:bCs/>
          <w:u w:val="single"/>
        </w:rPr>
        <w:t>issues related to</w:t>
      </w:r>
      <w:r w:rsidRPr="009D40B9">
        <w:rPr>
          <w:rFonts w:eastAsia="Calibri"/>
        </w:rPr>
        <w:t xml:space="preserve"> the illicit traffic in </w:t>
      </w:r>
      <w:r w:rsidRPr="009D40B9">
        <w:rPr>
          <w:rFonts w:eastAsia="Calibri"/>
          <w:b/>
          <w:bCs/>
          <w:u w:val="single"/>
        </w:rPr>
        <w:t xml:space="preserve">drugs, people, guns, and money moving </w:t>
      </w:r>
      <w:r w:rsidRPr="009D40B9">
        <w:rPr>
          <w:rFonts w:eastAsia="Calibri"/>
        </w:rPr>
        <w:t xml:space="preserve">with relative ease </w:t>
      </w:r>
      <w:r w:rsidRPr="009D40B9">
        <w:rPr>
          <w:rFonts w:eastAsia="Calibri"/>
          <w:b/>
          <w:bCs/>
          <w:u w:val="single"/>
        </w:rPr>
        <w:t>across the</w:t>
      </w:r>
      <w:r w:rsidRPr="009D40B9">
        <w:rPr>
          <w:rFonts w:eastAsia="Calibri"/>
        </w:rPr>
        <w:t xml:space="preserve"> U.S.–Mexico </w:t>
      </w:r>
      <w:r w:rsidRPr="009D40B9">
        <w:rPr>
          <w:rFonts w:eastAsia="Calibri"/>
          <w:b/>
          <w:bCs/>
          <w:u w:val="single"/>
        </w:rPr>
        <w:t>border remains a major challenge</w:t>
      </w:r>
      <w:r w:rsidRPr="009D40B9">
        <w:rPr>
          <w:rFonts w:eastAsia="Calibri"/>
        </w:rPr>
        <w:t xml:space="preserve"> for both leaders.</w:t>
      </w:r>
    </w:p>
    <w:p w:rsidR="009D40B9" w:rsidRPr="009D40B9" w:rsidRDefault="009D40B9" w:rsidP="009D40B9">
      <w:pPr>
        <w:rPr>
          <w:rFonts w:eastAsia="Calibri"/>
          <w:b/>
          <w:bCs/>
          <w:u w:val="single"/>
        </w:rPr>
      </w:pPr>
      <w:r w:rsidRPr="009D40B9">
        <w:rPr>
          <w:rFonts w:eastAsia="Calibri"/>
          <w:b/>
          <w:bCs/>
          <w:u w:val="single"/>
        </w:rPr>
        <w:t xml:space="preserve">The Obama Administration has done little to reduce drug demand in </w:t>
      </w:r>
      <w:r w:rsidRPr="009D40B9">
        <w:rPr>
          <w:rStyle w:val="StyleBoldUnderline"/>
        </w:rPr>
        <w:t>the U.S. Consumption of marijuana is on the rise</w:t>
      </w:r>
      <w:r w:rsidRPr="009D40B9">
        <w:rPr>
          <w:rFonts w:eastAsia="Calibri"/>
        </w:rPr>
        <w:t xml:space="preserve"> among teens. There is legal confusion in Washington following passage of legalization measures in Colorado and Washington. Resource reductions for drug interdiction and treatment are built into the fiscal crisis.</w:t>
      </w:r>
      <w:r w:rsidRPr="009D40B9">
        <w:rPr>
          <w:rFonts w:eastAsia="Calibri"/>
          <w:b/>
          <w:bCs/>
          <w:u w:val="single"/>
        </w:rPr>
        <w:t xml:space="preserve"> Prior objectives for drug prevention and treatment established by the Obama Administration have not been met</w:t>
      </w:r>
      <w:r w:rsidRPr="009D40B9">
        <w:rPr>
          <w:rFonts w:eastAsia="Calibri"/>
        </w:rPr>
        <w:t xml:space="preserve">, according to the Government Accountability Office. Meanwhile, </w:t>
      </w:r>
      <w:r w:rsidRPr="009D40B9">
        <w:rPr>
          <w:rFonts w:eastAsia="Calibri"/>
          <w:b/>
          <w:bCs/>
          <w:u w:val="single"/>
        </w:rPr>
        <w:t>cash and guns flow south largely unchecked into Mexico.</w:t>
      </w:r>
    </w:p>
    <w:p w:rsidR="009D40B9" w:rsidRPr="009D40B9" w:rsidRDefault="009D40B9" w:rsidP="009D40B9">
      <w:pPr>
        <w:rPr>
          <w:rFonts w:eastAsia="Calibri"/>
        </w:rPr>
      </w:pPr>
      <w:r w:rsidRPr="009D40B9">
        <w:rPr>
          <w:rFonts w:eastAsia="Calibri"/>
          <w:b/>
          <w:bCs/>
          <w:u w:val="single"/>
        </w:rPr>
        <w:lastRenderedPageBreak/>
        <w:t>Cooperation with Mexico</w:t>
      </w:r>
      <w:r w:rsidRPr="009D40B9">
        <w:rPr>
          <w:rFonts w:eastAsia="Calibri"/>
        </w:rPr>
        <w:t xml:space="preserve"> may be </w:t>
      </w:r>
      <w:r w:rsidRPr="009D40B9">
        <w:rPr>
          <w:rFonts w:eastAsia="Calibri"/>
          <w:b/>
          <w:bCs/>
          <w:u w:val="single"/>
        </w:rPr>
        <w:t>scaled back or waning as U.S. officials are excluded from intelligence fusion centers the U.S. helped to set up.</w:t>
      </w:r>
      <w:r w:rsidRPr="009D40B9">
        <w:t xml:space="preserve"> </w:t>
      </w:r>
      <w:r w:rsidRPr="009D40B9">
        <w:rPr>
          <w:rFonts w:eastAsia="Calibri"/>
        </w:rPr>
        <w:t>A new emphasis on citizen security may take the law enforcement heat of trafficking kingpins, who will likely attempt to move drugs across Mexico with less violence and greater efficiency as Mexican law enforcement focuses on the most violent criminal elements.</w:t>
      </w:r>
    </w:p>
    <w:p w:rsidR="009D40B9" w:rsidRPr="009D40B9" w:rsidRDefault="009D40B9" w:rsidP="009D40B9">
      <w:pPr>
        <w:rPr>
          <w:rFonts w:eastAsia="Calibri"/>
          <w:b/>
          <w:bCs/>
          <w:u w:val="single"/>
        </w:rPr>
      </w:pPr>
      <w:r w:rsidRPr="009D40B9">
        <w:rPr>
          <w:rFonts w:eastAsia="Calibri"/>
          <w:b/>
          <w:bCs/>
          <w:u w:val="single"/>
        </w:rPr>
        <w:t>Changing a conversation is easy. Politicians and diplomats do it all the time. But hard facts and real deeds shape</w:t>
      </w:r>
      <w:r w:rsidRPr="009D40B9">
        <w:rPr>
          <w:rFonts w:eastAsia="Calibri"/>
        </w:rPr>
        <w:t xml:space="preserve"> the bedrock of </w:t>
      </w:r>
      <w:r w:rsidRPr="009D40B9">
        <w:rPr>
          <w:rFonts w:eastAsia="Calibri"/>
          <w:b/>
          <w:bCs/>
          <w:u w:val="single"/>
        </w:rPr>
        <w:t>reality. On both sides of the border, the U.S. and Mexico are far from resolving the insecurity-producing challenges posed by</w:t>
      </w:r>
      <w:r w:rsidRPr="009D40B9">
        <w:rPr>
          <w:rFonts w:eastAsia="Calibri"/>
        </w:rPr>
        <w:t xml:space="preserve"> transnational </w:t>
      </w:r>
      <w:r w:rsidRPr="009D40B9">
        <w:rPr>
          <w:rFonts w:eastAsia="Calibri"/>
          <w:b/>
          <w:bCs/>
          <w:u w:val="single"/>
        </w:rPr>
        <w:t>crime, drug consumption, human trafficking, and border insecurity. Happy talk and wishful thinking will not make</w:t>
      </w:r>
      <w:r w:rsidRPr="009D40B9">
        <w:rPr>
          <w:rFonts w:eastAsia="Calibri"/>
        </w:rPr>
        <w:t xml:space="preserve"> these problems </w:t>
      </w:r>
      <w:r w:rsidRPr="009D40B9">
        <w:rPr>
          <w:rFonts w:eastAsia="Calibri"/>
          <w:b/>
          <w:bCs/>
          <w:u w:val="single"/>
        </w:rPr>
        <w:t>go away.</w:t>
      </w:r>
      <w:r w:rsidRPr="009D40B9">
        <w:rPr>
          <w:rFonts w:eastAsia="Calibri"/>
        </w:rPr>
        <w:t xml:space="preserve"> In fact, </w:t>
      </w:r>
      <w:r w:rsidRPr="009D40B9">
        <w:rPr>
          <w:rFonts w:eastAsia="Calibri"/>
          <w:b/>
          <w:bCs/>
          <w:u w:val="single"/>
        </w:rPr>
        <w:t>they have a reasonable chance of allowing them to worsen.</w:t>
      </w:r>
    </w:p>
    <w:p w:rsidR="009D40B9" w:rsidRPr="009D40B9" w:rsidRDefault="009D40B9" w:rsidP="009D40B9"/>
    <w:p w:rsidR="009D40B9" w:rsidRPr="009D40B9" w:rsidRDefault="009D40B9" w:rsidP="009D40B9">
      <w:pPr>
        <w:keepNext/>
        <w:keepLines/>
        <w:spacing w:before="200"/>
        <w:outlineLvl w:val="3"/>
        <w:rPr>
          <w:rFonts w:eastAsia="Times New Roman" w:cs="Times New Roman"/>
          <w:b/>
          <w:bCs/>
          <w:iCs/>
          <w:sz w:val="26"/>
        </w:rPr>
      </w:pPr>
      <w:r w:rsidRPr="009D40B9">
        <w:rPr>
          <w:rFonts w:eastAsia="Times New Roman" w:cs="Times New Roman"/>
          <w:b/>
          <w:bCs/>
          <w:iCs/>
          <w:sz w:val="26"/>
        </w:rPr>
        <w:t>Skepticism and decreased cooperation in drug war is an alt cause to relations</w:t>
      </w:r>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rPr>
        <w:t xml:space="preserve">Althaus, 13 </w:t>
      </w:r>
      <w:r w:rsidRPr="009D40B9">
        <w:rPr>
          <w:rFonts w:eastAsia="Calibri"/>
        </w:rPr>
        <w:t>– Senior correspondent for Mexico and Central America, GlobalPost; Mexico City Bureau Chief, Houston Chronicle (Dudley, “Obama's Mexico trip: What they probably won't say, but should</w:t>
      </w:r>
    </w:p>
    <w:p w:rsidR="009D40B9" w:rsidRPr="009D40B9" w:rsidRDefault="009D40B9" w:rsidP="009D40B9">
      <w:pPr>
        <w:rPr>
          <w:rFonts w:eastAsia="Calibri"/>
        </w:rPr>
      </w:pPr>
      <w:r w:rsidRPr="009D40B9">
        <w:rPr>
          <w:rFonts w:eastAsia="Calibri"/>
        </w:rPr>
        <w:t xml:space="preserve">,” GlobalPost, </w:t>
      </w:r>
      <w:hyperlink r:id="rId28" w:history="1">
        <w:r w:rsidRPr="009D40B9">
          <w:rPr>
            <w:rFonts w:eastAsia="Calibri"/>
          </w:rPr>
          <w:t>http://www.globalpost.com/dispatch/news/regions/americas/mexico/130430/obama-mexico-costa-rica-trip-enrique-pena-nieto-trade-immigration-drug-war</w:t>
        </w:r>
      </w:hyperlink>
      <w:r w:rsidRPr="009D40B9">
        <w:rPr>
          <w:rFonts w:eastAsia="Calibri"/>
        </w:rPr>
        <w:t>)</w:t>
      </w:r>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bCs/>
          <w:u w:val="single"/>
        </w:rPr>
        <w:t xml:space="preserve">“Peña Nieto campaigned on promises of a re-calibrated strategy on security </w:t>
      </w:r>
      <w:r w:rsidRPr="009D40B9">
        <w:rPr>
          <w:rFonts w:eastAsia="Calibri"/>
        </w:rPr>
        <w:t>and the Mexican public has been patient in granting his administration time to develop its approach,” Tony Garza, the US ambassador to Mexico during the Bush administration, said in a statement.</w:t>
      </w:r>
    </w:p>
    <w:p w:rsidR="009D40B9" w:rsidRPr="009D40B9" w:rsidRDefault="009D40B9" w:rsidP="009D40B9">
      <w:pPr>
        <w:rPr>
          <w:rStyle w:val="StyleBoldUnderline"/>
        </w:rPr>
      </w:pPr>
      <w:r w:rsidRPr="009D40B9">
        <w:rPr>
          <w:rFonts w:eastAsia="Calibri"/>
          <w:b/>
          <w:bCs/>
          <w:u w:val="single"/>
        </w:rPr>
        <w:t xml:space="preserve">“But there are risks in the pace his team seems to have adopted, including </w:t>
      </w:r>
      <w:r w:rsidRPr="009D40B9">
        <w:rPr>
          <w:rFonts w:eastAsia="Calibri"/>
          <w:b/>
          <w:u w:val="single"/>
          <w:bdr w:val="single" w:sz="18" w:space="0" w:color="auto" w:frame="1"/>
        </w:rPr>
        <w:t>mounting skepticism</w:t>
      </w:r>
      <w:r w:rsidRPr="009D40B9">
        <w:rPr>
          <w:rFonts w:eastAsia="Calibri"/>
        </w:rPr>
        <w:t xml:space="preserve"> — at home and to some extent </w:t>
      </w:r>
      <w:r w:rsidRPr="009D40B9">
        <w:rPr>
          <w:rFonts w:eastAsia="Calibri"/>
          <w:b/>
          <w:bCs/>
          <w:u w:val="single"/>
        </w:rPr>
        <w:t>in the US — that the issue has not been given the priority it deserves.”</w:t>
      </w:r>
    </w:p>
    <w:p w:rsidR="009D40B9" w:rsidRPr="009D40B9" w:rsidRDefault="009D40B9" w:rsidP="009D40B9">
      <w:pPr>
        <w:rPr>
          <w:rFonts w:eastAsia="Calibri"/>
          <w:b/>
          <w:bCs/>
          <w:u w:val="single"/>
        </w:rPr>
      </w:pPr>
      <w:r w:rsidRPr="009D40B9">
        <w:rPr>
          <w:rStyle w:val="StyleBoldUnderline"/>
        </w:rPr>
        <w:t>Peña's team has moved to consolidate the anti-crime effort under his powerful interior ministry — rather than having the various US and Mexican security and law enforcement</w:t>
      </w:r>
      <w:r w:rsidRPr="009D40B9">
        <w:rPr>
          <w:rFonts w:eastAsia="Calibri"/>
        </w:rPr>
        <w:t xml:space="preserve"> </w:t>
      </w:r>
      <w:r w:rsidRPr="009D40B9">
        <w:rPr>
          <w:rFonts w:eastAsia="Calibri"/>
          <w:b/>
          <w:bCs/>
          <w:u w:val="single"/>
        </w:rPr>
        <w:t>agencies cooperate separately</w:t>
      </w:r>
      <w:r w:rsidRPr="009D40B9">
        <w:rPr>
          <w:rFonts w:eastAsia="Calibri"/>
        </w:rPr>
        <w:t xml:space="preserve"> as occurred under Calderon. </w:t>
      </w:r>
      <w:r w:rsidRPr="009D40B9">
        <w:rPr>
          <w:rFonts w:eastAsia="Calibri"/>
          <w:b/>
          <w:bCs/>
          <w:u w:val="single"/>
        </w:rPr>
        <w:t xml:space="preserve">That may </w:t>
      </w:r>
      <w:r w:rsidRPr="009D40B9">
        <w:rPr>
          <w:rFonts w:eastAsia="Calibri"/>
          <w:b/>
          <w:u w:val="single"/>
          <w:bdr w:val="single" w:sz="18" w:space="0" w:color="auto" w:frame="1"/>
        </w:rPr>
        <w:t>cripple the close working relationships</w:t>
      </w:r>
      <w:r w:rsidRPr="009D40B9">
        <w:rPr>
          <w:rFonts w:eastAsia="Calibri"/>
          <w:b/>
          <w:bCs/>
          <w:u w:val="single"/>
        </w:rPr>
        <w:t xml:space="preserve"> that have been forged by</w:t>
      </w:r>
      <w:r w:rsidRPr="009D40B9">
        <w:rPr>
          <w:rFonts w:eastAsia="Calibri"/>
        </w:rPr>
        <w:t xml:space="preserve"> lower-level </w:t>
      </w:r>
      <w:r w:rsidRPr="009D40B9">
        <w:rPr>
          <w:rFonts w:eastAsia="Calibri"/>
          <w:b/>
          <w:bCs/>
          <w:u w:val="single"/>
        </w:rPr>
        <w:t>agents from both countries,</w:t>
      </w:r>
      <w:r w:rsidRPr="009D40B9">
        <w:rPr>
          <w:rFonts w:eastAsia="Calibri"/>
        </w:rPr>
        <w:t xml:space="preserve"> some </w:t>
      </w:r>
      <w:r w:rsidRPr="009D40B9">
        <w:rPr>
          <w:rFonts w:eastAsia="Calibri"/>
          <w:b/>
          <w:bCs/>
          <w:u w:val="single"/>
        </w:rPr>
        <w:t>analysts fear.</w:t>
      </w:r>
    </w:p>
    <w:p w:rsidR="009D40B9" w:rsidRPr="009D40B9" w:rsidRDefault="009D40B9" w:rsidP="009D40B9">
      <w:pPr>
        <w:rPr>
          <w:rFonts w:eastAsia="Calibri"/>
          <w:b/>
          <w:bCs/>
          <w:u w:val="single"/>
        </w:rPr>
      </w:pPr>
      <w:r w:rsidRPr="009D40B9">
        <w:rPr>
          <w:rFonts w:eastAsia="Calibri"/>
          <w:b/>
          <w:bCs/>
          <w:u w:val="single"/>
        </w:rPr>
        <w:t>Over the past six years, US agencies, including the CIA, had direct access to Mexican counterparts and US planners favored working directly with the Mexican</w:t>
      </w:r>
      <w:r w:rsidRPr="009D40B9">
        <w:rPr>
          <w:rFonts w:eastAsia="Calibri"/>
        </w:rPr>
        <w:t xml:space="preserve"> navy </w:t>
      </w:r>
      <w:r w:rsidRPr="009D40B9">
        <w:rPr>
          <w:rFonts w:eastAsia="Calibri"/>
          <w:b/>
          <w:bCs/>
          <w:u w:val="single"/>
        </w:rPr>
        <w:t>special forces</w:t>
      </w:r>
      <w:r w:rsidRPr="009D40B9">
        <w:rPr>
          <w:rFonts w:eastAsia="Calibri"/>
        </w:rPr>
        <w:t xml:space="preserve"> in targeting major kingpins. Rivalries multiplied within the Mexican security forces, often hampering operations. </w:t>
      </w:r>
      <w:r w:rsidRPr="009D40B9">
        <w:rPr>
          <w:rFonts w:eastAsia="Calibri"/>
          <w:b/>
          <w:bCs/>
          <w:u w:val="single"/>
        </w:rPr>
        <w:t>That's being changed.</w:t>
      </w:r>
    </w:p>
    <w:p w:rsidR="009D40B9" w:rsidRPr="009D40B9" w:rsidRDefault="009D40B9" w:rsidP="009D40B9">
      <w:pPr>
        <w:rPr>
          <w:rFonts w:eastAsia="Calibri"/>
        </w:rPr>
      </w:pPr>
      <w:r w:rsidRPr="009D40B9">
        <w:rPr>
          <w:rFonts w:eastAsia="Calibri"/>
        </w:rPr>
        <w:t>"Far from having a large number of agencies without coordination that are knocking on every door, the Mexican government has a single door called the Secretary of the Interior, " Sergio Alcocer, deputy foreign secretary for North America, told The Associated Press.</w:t>
      </w:r>
    </w:p>
    <w:p w:rsidR="009D40B9" w:rsidRPr="009D40B9" w:rsidRDefault="009D40B9" w:rsidP="009D40B9">
      <w:pPr>
        <w:rPr>
          <w:rFonts w:eastAsia="Calibri"/>
          <w:b/>
          <w:bCs/>
          <w:u w:val="single"/>
        </w:rPr>
      </w:pPr>
      <w:r w:rsidRPr="009D40B9">
        <w:rPr>
          <w:rFonts w:eastAsia="Calibri"/>
          <w:b/>
          <w:bCs/>
          <w:u w:val="single"/>
        </w:rPr>
        <w:t>“There's a worry,” Shannon O'Neil, author of</w:t>
      </w:r>
      <w:r w:rsidRPr="009D40B9">
        <w:rPr>
          <w:rFonts w:eastAsia="Calibri"/>
        </w:rPr>
        <w:t xml:space="preserve"> the just published "Two Nations Indivisible," </w:t>
      </w:r>
      <w:r w:rsidRPr="009D40B9">
        <w:rPr>
          <w:rFonts w:eastAsia="Calibri"/>
          <w:b/>
          <w:bCs/>
          <w:u w:val="single"/>
        </w:rPr>
        <w:t xml:space="preserve">a study of US-Mexico </w:t>
      </w:r>
      <w:r w:rsidRPr="009D40B9">
        <w:rPr>
          <w:rStyle w:val="StyleBoldUnderline"/>
        </w:rPr>
        <w:t xml:space="preserve">relations, says of the impact on joint anti-gang efforts. </w:t>
      </w:r>
      <w:r w:rsidRPr="009D40B9">
        <w:rPr>
          <w:rFonts w:eastAsia="Calibri"/>
          <w:b/>
          <w:bCs/>
          <w:u w:val="single"/>
        </w:rPr>
        <w:t>“The only way it really works is when you trust your counterpart.</w:t>
      </w:r>
      <w:r w:rsidRPr="009D40B9">
        <w:rPr>
          <w:rFonts w:eastAsia="Calibri"/>
        </w:rPr>
        <w:t xml:space="preserve"> And </w:t>
      </w:r>
      <w:r w:rsidRPr="009D40B9">
        <w:rPr>
          <w:rFonts w:eastAsia="Calibri"/>
          <w:b/>
          <w:bCs/>
          <w:u w:val="single"/>
        </w:rPr>
        <w:t>now your counterpart is a bureaucracy.”</w:t>
      </w:r>
    </w:p>
    <w:p w:rsidR="009D40B9" w:rsidRPr="009D40B9" w:rsidRDefault="009D40B9" w:rsidP="009D40B9">
      <w:pPr>
        <w:rPr>
          <w:rFonts w:eastAsia="Calibri"/>
        </w:rPr>
      </w:pPr>
    </w:p>
    <w:p w:rsidR="009D40B9" w:rsidRPr="009D40B9" w:rsidRDefault="009D40B9" w:rsidP="009D40B9">
      <w:pPr>
        <w:keepNext/>
        <w:keepLines/>
        <w:spacing w:before="200"/>
        <w:outlineLvl w:val="3"/>
        <w:rPr>
          <w:rFonts w:eastAsia="Times New Roman" w:cs="Times New Roman"/>
          <w:b/>
          <w:bCs/>
          <w:iCs/>
          <w:sz w:val="26"/>
        </w:rPr>
      </w:pPr>
      <w:r w:rsidRPr="009D40B9">
        <w:rPr>
          <w:rFonts w:eastAsia="Times New Roman" w:cs="Times New Roman"/>
          <w:b/>
          <w:bCs/>
          <w:iCs/>
          <w:sz w:val="26"/>
        </w:rPr>
        <w:t>Mexican resentment and distrust over broken promises a major barrier to relations – prevents aff solvency</w:t>
      </w:r>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rPr>
        <w:t>Condon, 13</w:t>
      </w:r>
      <w:r w:rsidRPr="009D40B9">
        <w:rPr>
          <w:rFonts w:eastAsia="Calibri"/>
        </w:rPr>
        <w:t xml:space="preserve"> – Staff writer covering the White House for National Journal (George, Jr., “Why Mexico Will Always Play Second Fiddle,” May 9, National Journal, </w:t>
      </w:r>
      <w:hyperlink r:id="rId29" w:history="1">
        <w:r w:rsidRPr="009D40B9">
          <w:rPr>
            <w:rFonts w:eastAsia="Calibri"/>
          </w:rPr>
          <w:t>http://www.nationaljournal.com/magazine/why-mexico-will-always-play-second-fiddle-20130509)//SY</w:t>
        </w:r>
      </w:hyperlink>
    </w:p>
    <w:p w:rsidR="009D40B9" w:rsidRPr="009D40B9" w:rsidRDefault="009D40B9" w:rsidP="009D40B9">
      <w:pPr>
        <w:rPr>
          <w:rFonts w:eastAsia="Calibri"/>
        </w:rPr>
      </w:pPr>
    </w:p>
    <w:p w:rsidR="009D40B9" w:rsidRPr="009D40B9" w:rsidRDefault="009D40B9" w:rsidP="009D40B9">
      <w:pPr>
        <w:rPr>
          <w:rFonts w:eastAsia="Calibri"/>
        </w:rPr>
      </w:pPr>
      <w:r w:rsidRPr="009D40B9">
        <w:rPr>
          <w:rFonts w:eastAsia="Calibri"/>
          <w:b/>
          <w:bCs/>
          <w:u w:val="single"/>
        </w:rPr>
        <w:t>Now reelected, Obama is determined to force Mexico onto the foreign policy agenda</w:t>
      </w:r>
      <w:r w:rsidRPr="009D40B9">
        <w:rPr>
          <w:rFonts w:eastAsia="Calibri"/>
        </w:rPr>
        <w:t xml:space="preserve">—and not as a border or immigration issue. In part, that is because he sees Mexico as a crucial part of his top priority of creating more American jobs. </w:t>
      </w:r>
      <w:r w:rsidRPr="009D40B9">
        <w:rPr>
          <w:rFonts w:eastAsia="Calibri"/>
          <w:b/>
          <w:bCs/>
          <w:u w:val="single"/>
        </w:rPr>
        <w:t>With that in mind, Obama scheduled the visit to Mexico City</w:t>
      </w:r>
      <w:r w:rsidRPr="009D40B9">
        <w:rPr>
          <w:rFonts w:eastAsia="Calibri"/>
        </w:rPr>
        <w:t xml:space="preserve"> and San Jose, Costa Rica, </w:t>
      </w:r>
      <w:r w:rsidRPr="009D40B9">
        <w:rPr>
          <w:rFonts w:eastAsia="Calibri"/>
          <w:b/>
          <w:bCs/>
          <w:u w:val="single"/>
        </w:rPr>
        <w:t>as the first foreign trip of his second term.</w:t>
      </w:r>
      <w:r w:rsidRPr="009D40B9">
        <w:rPr>
          <w:rFonts w:eastAsia="Calibri"/>
        </w:rPr>
        <w:t xml:space="preserve"> “It really is an effort to elevate what we’re doing in the Americas,” said </w:t>
      </w:r>
      <w:r w:rsidRPr="009D40B9">
        <w:rPr>
          <w:rFonts w:eastAsia="Calibri"/>
          <w:b/>
          <w:bCs/>
          <w:u w:val="single"/>
        </w:rPr>
        <w:t>Ricardo Zuniga, the president’s new top Latin America adviser on the National Security Council.</w:t>
      </w:r>
      <w:r w:rsidRPr="009D40B9">
        <w:rPr>
          <w:rFonts w:eastAsia="Calibri"/>
        </w:rPr>
        <w:t xml:space="preserve"> But Zuniga </w:t>
      </w:r>
      <w:r w:rsidRPr="009D40B9">
        <w:rPr>
          <w:rFonts w:eastAsia="Calibri"/>
          <w:b/>
          <w:bCs/>
          <w:u w:val="single"/>
        </w:rPr>
        <w:t>realizes that</w:t>
      </w:r>
      <w:r w:rsidRPr="009D40B9">
        <w:rPr>
          <w:rFonts w:eastAsia="Calibri"/>
        </w:rPr>
        <w:t xml:space="preserve"> Hamilton is correct: </w:t>
      </w:r>
      <w:r w:rsidRPr="009D40B9">
        <w:rPr>
          <w:rFonts w:eastAsia="Calibri"/>
          <w:b/>
          <w:bCs/>
          <w:u w:val="single"/>
        </w:rPr>
        <w:t>Latin America is waiting to see if Obama delivers. “Mexicans have deeply resented that we go down there and</w:t>
      </w:r>
      <w:r w:rsidRPr="009D40B9">
        <w:rPr>
          <w:rFonts w:eastAsia="Calibri"/>
        </w:rPr>
        <w:t xml:space="preserve"> we </w:t>
      </w:r>
      <w:r w:rsidRPr="009D40B9">
        <w:rPr>
          <w:rFonts w:eastAsia="Calibri"/>
          <w:b/>
          <w:bCs/>
          <w:u w:val="single"/>
        </w:rPr>
        <w:t>give speeches about how important the relationship is, and then it falls off the calendar completely,”</w:t>
      </w:r>
      <w:r w:rsidRPr="009D40B9">
        <w:rPr>
          <w:rFonts w:eastAsia="Calibri"/>
        </w:rPr>
        <w:t xml:space="preserve"> Hamilton said. </w:t>
      </w:r>
      <w:r w:rsidRPr="009D40B9">
        <w:rPr>
          <w:rFonts w:eastAsia="Calibri"/>
          <w:b/>
          <w:bCs/>
          <w:u w:val="single"/>
        </w:rPr>
        <w:t>“It creates a kind of anger on the part of many countries.</w:t>
      </w:r>
      <w:r w:rsidRPr="009D40B9">
        <w:rPr>
          <w:rFonts w:eastAsia="Calibri"/>
        </w:rPr>
        <w:t xml:space="preserve"> What is true of Mexico is true of Latin America in general. Latin Americans feel greatly neglected.”</w:t>
      </w:r>
    </w:p>
    <w:p w:rsidR="009D40B9" w:rsidRPr="009D40B9" w:rsidRDefault="009D40B9" w:rsidP="009D40B9">
      <w:pPr>
        <w:rPr>
          <w:rFonts w:eastAsia="Calibri"/>
        </w:rPr>
      </w:pPr>
      <w:r w:rsidRPr="009D40B9">
        <w:rPr>
          <w:rFonts w:eastAsia="Calibri"/>
          <w:b/>
          <w:bCs/>
          <w:u w:val="single"/>
        </w:rPr>
        <w:t xml:space="preserve">Zuniga is experienced enough in the region to recognize that anger, and to know of the long trail of broken </w:t>
      </w:r>
      <w:r w:rsidRPr="009D40B9">
        <w:rPr>
          <w:rStyle w:val="StyleBoldUnderline"/>
        </w:rPr>
        <w:t>promises. “It’s a fair point,”</w:t>
      </w:r>
      <w:r w:rsidRPr="009D40B9">
        <w:rPr>
          <w:rFonts w:eastAsia="Calibri"/>
        </w:rPr>
        <w:t xml:space="preserve"> he said, acknowledging that </w:t>
      </w:r>
      <w:r w:rsidRPr="009D40B9">
        <w:rPr>
          <w:rFonts w:eastAsia="Calibri"/>
          <w:b/>
          <w:bCs/>
          <w:u w:val="single"/>
        </w:rPr>
        <w:t>U.S. security interests elsewhere often trump a president’s engagement with Latin America,</w:t>
      </w:r>
      <w:r w:rsidRPr="009D40B9">
        <w:rPr>
          <w:rFonts w:eastAsia="Calibri"/>
        </w:rPr>
        <w:t xml:space="preserve"> just </w:t>
      </w:r>
      <w:r w:rsidRPr="009D40B9">
        <w:rPr>
          <w:rFonts w:eastAsia="Calibri"/>
          <w:b/>
          <w:bCs/>
          <w:u w:val="single"/>
        </w:rPr>
        <w:t>as they did after 9/11.</w:t>
      </w:r>
      <w:r w:rsidRPr="009D40B9">
        <w:rPr>
          <w:rFonts w:eastAsia="Calibri"/>
        </w:rPr>
        <w:t xml:space="preserve"> “One of the reasons why </w:t>
      </w:r>
      <w:r w:rsidRPr="009D40B9">
        <w:rPr>
          <w:rFonts w:eastAsia="Calibri"/>
          <w:b/>
          <w:bCs/>
          <w:u w:val="single"/>
        </w:rPr>
        <w:t>you constantly hear that the Americas don’t receive the attention that other parts of the world receive</w:t>
      </w:r>
      <w:r w:rsidRPr="009D40B9">
        <w:rPr>
          <w:rFonts w:eastAsia="Calibri"/>
        </w:rPr>
        <w:t xml:space="preserve"> is because </w:t>
      </w:r>
      <w:r w:rsidRPr="009D40B9">
        <w:rPr>
          <w:rStyle w:val="StyleBoldUnderline"/>
        </w:rPr>
        <w:t>there are other issues going on in the world that are directed at</w:t>
      </w:r>
      <w:r w:rsidRPr="009D40B9">
        <w:rPr>
          <w:rFonts w:eastAsia="Calibri"/>
        </w:rPr>
        <w:t xml:space="preserve"> our </w:t>
      </w:r>
      <w:r w:rsidRPr="009D40B9">
        <w:rPr>
          <w:rStyle w:val="StyleBoldUnderline"/>
        </w:rPr>
        <w:t>national security.”</w:t>
      </w:r>
    </w:p>
    <w:p w:rsidR="009D40B9" w:rsidRPr="009D40B9" w:rsidRDefault="009D40B9" w:rsidP="009D40B9"/>
    <w:p w:rsidR="00274562" w:rsidRPr="009D40B9" w:rsidRDefault="00274562" w:rsidP="00274562">
      <w:pPr>
        <w:pStyle w:val="Heading3"/>
      </w:pPr>
      <w:r w:rsidRPr="009D40B9">
        <w:t>AT: Development Gap</w:t>
      </w:r>
    </w:p>
    <w:p w:rsidR="00274562" w:rsidRPr="009D40B9" w:rsidRDefault="00274562" w:rsidP="00274562">
      <w:pPr>
        <w:pStyle w:val="Heading4"/>
      </w:pPr>
      <w:r w:rsidRPr="009D40B9">
        <w:t>Development gap in Mexico already decreasing – middle class showing significant growth</w:t>
      </w:r>
    </w:p>
    <w:p w:rsidR="00274562" w:rsidRPr="009D40B9" w:rsidRDefault="00274562" w:rsidP="00274562">
      <w:r w:rsidRPr="009D40B9">
        <w:rPr>
          <w:rStyle w:val="Heading4Char"/>
        </w:rPr>
        <w:t>World Bank, 12</w:t>
      </w:r>
      <w:r w:rsidRPr="009D40B9">
        <w:t xml:space="preserve"> – (“Mexican middle class grows over past decade,” 11/13, http://www.worldbank.org/en/news/feature/2012/11/13/mexico-middle-class-grows-over-past-decade)//SY</w:t>
      </w:r>
    </w:p>
    <w:p w:rsidR="00274562" w:rsidRPr="009D40B9" w:rsidRDefault="00274562" w:rsidP="00274562">
      <w:pPr>
        <w:rPr>
          <w:rStyle w:val="StyleBoldUnderline"/>
        </w:rPr>
      </w:pPr>
      <w:r w:rsidRPr="009D40B9">
        <w:rPr>
          <w:rStyle w:val="StyleBoldUnderline"/>
        </w:rPr>
        <w:t>Inequality declines in Mexico</w:t>
      </w:r>
    </w:p>
    <w:p w:rsidR="00274562" w:rsidRPr="009D40B9" w:rsidRDefault="00274562" w:rsidP="00274562">
      <w:r w:rsidRPr="009D40B9">
        <w:rPr>
          <w:rStyle w:val="StyleBoldUnderline"/>
        </w:rPr>
        <w:t>From 2003 to 2009, the middle class</w:t>
      </w:r>
      <w:r w:rsidRPr="009D40B9">
        <w:t xml:space="preserve"> - people who are not poor, nor vulnerable, but not yet rich – </w:t>
      </w:r>
      <w:r w:rsidRPr="009D40B9">
        <w:rPr>
          <w:rStyle w:val="StyleBoldUnderline"/>
        </w:rPr>
        <w:t>has grown 50% in Latin America, more than it has ever grown before, according to the new World Bank report</w:t>
      </w:r>
      <w:r w:rsidRPr="009D40B9">
        <w:t xml:space="preserve"> “Economic Mobility and the Rise of the Latin American Middle Class”.</w:t>
      </w:r>
    </w:p>
    <w:p w:rsidR="00274562" w:rsidRPr="009D40B9" w:rsidRDefault="00274562" w:rsidP="00274562">
      <w:r w:rsidRPr="009D40B9">
        <w:rPr>
          <w:rStyle w:val="StyleBoldUnderline"/>
        </w:rPr>
        <w:t>Mexico’s middle class is among those that have grown the most in Latin America in 15 years. In fact, 17 percent of its population joined the middle class between 2000 and 2010. Moreover, inequality in the country has gone down, according to international standards</w:t>
      </w:r>
      <w:r w:rsidRPr="009D40B9">
        <w:t xml:space="preserve"> ( about 7 points on the Gini Index, the international index to measure income inequality) </w:t>
      </w:r>
      <w:r w:rsidRPr="009D40B9">
        <w:rPr>
          <w:rStyle w:val="StyleBoldUnderline"/>
        </w:rPr>
        <w:t>in a decade,</w:t>
      </w:r>
      <w:r w:rsidRPr="009D40B9">
        <w:t xml:space="preserve"> more than Argentina or Brazil.</w:t>
      </w:r>
    </w:p>
    <w:p w:rsidR="00274562" w:rsidRPr="009D40B9" w:rsidRDefault="00274562" w:rsidP="00274562">
      <w:pPr>
        <w:pStyle w:val="Heading4"/>
      </w:pPr>
      <w:r w:rsidRPr="009D40B9">
        <w:t>Income inequality in Mexico steadily decreasing, even in periods of low economic growth</w:t>
      </w:r>
    </w:p>
    <w:p w:rsidR="00274562" w:rsidRPr="009D40B9" w:rsidRDefault="00274562" w:rsidP="00274562">
      <w:r w:rsidRPr="009D40B9">
        <w:rPr>
          <w:rStyle w:val="Heading4Char"/>
        </w:rPr>
        <w:t>Gaspirini, et al. 11</w:t>
      </w:r>
      <w:r w:rsidRPr="009D40B9">
        <w:t xml:space="preserve"> – Centro de Estudios Distributivos, Laborales y Sociales, Universidad Nacional de La Plata (Leonardo, “The Rise and Fall of Income Inequality in Latin America,” Tulane University Department of Economics, February, </w:t>
      </w:r>
      <w:hyperlink r:id="rId30" w:history="1">
        <w:r w:rsidRPr="009D40B9">
          <w:rPr>
            <w:rStyle w:val="Hyperlink"/>
          </w:rPr>
          <w:t>http://econ.tulane.edu/RePEc/pdf/tul1110.pdf)//SY</w:t>
        </w:r>
      </w:hyperlink>
    </w:p>
    <w:p w:rsidR="00274562" w:rsidRPr="009D40B9" w:rsidRDefault="00274562" w:rsidP="00274562">
      <w:pPr>
        <w:rPr>
          <w:rStyle w:val="StyleBoldUnderline"/>
          <w:bCs w:val="0"/>
          <w:sz w:val="16"/>
          <w:u w:val="none"/>
        </w:rPr>
      </w:pPr>
      <w:r w:rsidRPr="009D40B9">
        <w:rPr>
          <w:rStyle w:val="StyleBoldUnderline"/>
        </w:rPr>
        <w:t>After the period of rising inequality in the 1980’s and early 1990s, Mexico’s income  inequality has been falling since the mid-1990s. Between 1994 and 2006, Mexico’s Gini  coefficient fell</w:t>
      </w:r>
      <w:r w:rsidRPr="009D40B9">
        <w:rPr>
          <w:sz w:val="16"/>
        </w:rPr>
        <w:t xml:space="preserve"> from 0.564 to 0.506.35 </w:t>
      </w:r>
      <w:r w:rsidRPr="009D40B9">
        <w:rPr>
          <w:rStyle w:val="StyleBoldUnderline"/>
        </w:rPr>
        <w:t xml:space="preserve">The incomes of the bottom 20 percent grew more than  twice than the incomes of the top ten percent. The faster growth of incomes at the bottom of  the distribution happened during a period of </w:t>
      </w:r>
      <w:r w:rsidRPr="009D40B9">
        <w:rPr>
          <w:rStyle w:val="Emphasis"/>
        </w:rPr>
        <w:t>lackluster aggregate economic growth</w:t>
      </w:r>
      <w:r w:rsidRPr="009D40B9">
        <w:rPr>
          <w:rStyle w:val="StyleBoldUnderline"/>
        </w:rPr>
        <w:t>.</w:t>
      </w:r>
      <w:r w:rsidRPr="009D40B9">
        <w:rPr>
          <w:sz w:val="16"/>
        </w:rPr>
        <w:t xml:space="preserve"> After the  1995 peso crisis, when GDP contracted by around 8 percent, the economy quickly recovered.  Between 1996 and 2000 Mexico’s per capita GDP grew at a rate of 4 percent per year.  However, between 2000 and 2006, growth slowed down significantly; per capita GDP grew  at only 1 percent per year. </w:t>
      </w:r>
      <w:r w:rsidRPr="009D40B9">
        <w:rPr>
          <w:rStyle w:val="StyleBoldUnderline"/>
        </w:rPr>
        <w:t>Mexico experienced a period of slow pro-poor growth. The decline in inequality coincided with the implementation of NAFTA</w:t>
      </w:r>
      <w:r w:rsidRPr="009D40B9">
        <w:rPr>
          <w:sz w:val="16"/>
        </w:rPr>
        <w:t xml:space="preserve"> in 1994 </w:t>
      </w:r>
      <w:r w:rsidRPr="009D40B9">
        <w:rPr>
          <w:rStyle w:val="StyleBoldUnderline"/>
        </w:rPr>
        <w:t>and  with a shift in government spending patterns. Since the early 1990s, public spending on  education, health and nutrition became more progressive. Also,</w:t>
      </w:r>
      <w:r w:rsidRPr="009D40B9">
        <w:rPr>
          <w:sz w:val="16"/>
        </w:rPr>
        <w:t xml:space="preserve"> in 1997 the </w:t>
      </w:r>
      <w:r w:rsidRPr="009D40B9">
        <w:rPr>
          <w:rStyle w:val="StyleBoldUnderline"/>
        </w:rPr>
        <w:t>Mexican  government launched the conditional cash transfer program</w:t>
      </w:r>
      <w:r w:rsidRPr="009D40B9">
        <w:rPr>
          <w:sz w:val="16"/>
        </w:rPr>
        <w:t xml:space="preserve"> Progresa (later called  Oportunidades), </w:t>
      </w:r>
      <w:r w:rsidRPr="009D40B9">
        <w:rPr>
          <w:rStyle w:val="StyleBoldUnderline"/>
        </w:rPr>
        <w:t>a large-scale anti-poverty program which reaches around 5 million poor  households. These changes made the post-fiscal income distribution less unequal, reenforcing the trend</w:t>
      </w:r>
      <w:r w:rsidRPr="009D40B9">
        <w:rPr>
          <w:sz w:val="16"/>
        </w:rPr>
        <w:t xml:space="preserve"> followed by income inequality shown above. Esquivel, Lustig and Scott (2010) analyze the proximate determinants of the decline  in income inequality between 1994 and 2006. Using nonparametric decomposition methods and standard benefit-incidence analysis, the authors examine the </w:t>
      </w:r>
      <w:r w:rsidRPr="009D40B9">
        <w:rPr>
          <w:rStyle w:val="StyleBoldUnderline"/>
        </w:rPr>
        <w:t>roles played by changes in  the distribution of labor income, demographics, and government transfers in accounting for  the decline in inequality</w:t>
      </w:r>
      <w:r w:rsidRPr="009D40B9">
        <w:rPr>
          <w:sz w:val="16"/>
        </w:rPr>
        <w:t xml:space="preserve">. The results </w:t>
      </w:r>
      <w:r w:rsidRPr="009D40B9">
        <w:rPr>
          <w:rStyle w:val="StyleBoldUnderline"/>
        </w:rPr>
        <w:t>suggest</w:t>
      </w:r>
      <w:r w:rsidRPr="009D40B9">
        <w:rPr>
          <w:sz w:val="16"/>
        </w:rPr>
        <w:t xml:space="preserve"> that the </w:t>
      </w:r>
      <w:r w:rsidRPr="009D40B9">
        <w:rPr>
          <w:rStyle w:val="StyleBoldUnderline"/>
        </w:rPr>
        <w:t>increase in the proportion of adults and  of working adults was equalizing but the impact was modest compared to the equalizing  effects of changes in the distribution of labor and non-labor income.</w:t>
      </w:r>
    </w:p>
    <w:p w:rsidR="00274562" w:rsidRPr="009D40B9" w:rsidRDefault="00274562" w:rsidP="00274562"/>
    <w:p w:rsidR="00B46A7C" w:rsidRPr="009D40B9" w:rsidRDefault="00B46A7C" w:rsidP="00B46A7C">
      <w:pPr>
        <w:pStyle w:val="Heading3"/>
      </w:pPr>
      <w:r w:rsidRPr="009D40B9">
        <w:t xml:space="preserve">AT: Income Gap </w:t>
      </w:r>
    </w:p>
    <w:p w:rsidR="00B46A7C" w:rsidRPr="009D40B9" w:rsidRDefault="00B46A7C" w:rsidP="009D40B9">
      <w:pPr>
        <w:pStyle w:val="Heading4"/>
      </w:pPr>
      <w:r w:rsidRPr="009D40B9">
        <w:t>Plan can’t solve the development gap – increasing supply of skilled workers key to solve inequality</w:t>
      </w:r>
    </w:p>
    <w:p w:rsidR="00B46A7C" w:rsidRPr="009D40B9" w:rsidRDefault="00B46A7C" w:rsidP="00B46A7C">
      <w:r w:rsidRPr="009D40B9">
        <w:rPr>
          <w:b/>
        </w:rPr>
        <w:t xml:space="preserve">Campos et al., 12 </w:t>
      </w:r>
      <w:r w:rsidRPr="009D40B9">
        <w:t>– Professor, Center for Economic Studies, El Colegio de Mexico (Raymundo, Gerardo Esquivel, and Nora Lustig, “The Rise and Fall of Income Inequality in Mexico, 1989–2010,” Society for the Study of Economic Inequality, September, http://www.ecineq.org/milano/WP/ECINEQ2012-267.pdf)//SY</w:t>
      </w:r>
    </w:p>
    <w:p w:rsidR="00B46A7C" w:rsidRPr="009D40B9" w:rsidRDefault="00B46A7C" w:rsidP="00B46A7C">
      <w:pPr>
        <w:rPr>
          <w:sz w:val="16"/>
        </w:rPr>
      </w:pPr>
      <w:r w:rsidRPr="009D40B9">
        <w:rPr>
          <w:rStyle w:val="StyleBoldUnderline"/>
        </w:rPr>
        <w:t>Changes in returns can be due to changes in the relative demand and supply of workers  of different characteristics</w:t>
      </w:r>
      <w:r w:rsidRPr="009D40B9">
        <w:rPr>
          <w:sz w:val="16"/>
        </w:rPr>
        <w:t xml:space="preserve"> (in particular, education used as a proxy for skill) and/</w:t>
      </w:r>
      <w:r w:rsidRPr="009D40B9">
        <w:rPr>
          <w:rStyle w:val="StyleBoldUnderline"/>
        </w:rPr>
        <w:t>or changes in institutional factors such as the minimum wage and the unionization rate.</w:t>
      </w:r>
      <w:r w:rsidRPr="009D40B9">
        <w:rPr>
          <w:sz w:val="16"/>
        </w:rPr>
        <w:t xml:space="preserve"> We  apply the methodology proposed by Bound and Johnson (1992) to shed light on which  factors were predominant. The </w:t>
      </w:r>
      <w:r w:rsidRPr="009D40B9">
        <w:rPr>
          <w:rStyle w:val="StyleBoldUnderline"/>
        </w:rPr>
        <w:t>results suggest that institutional factors and the increase  in relative demand for skilled workers</w:t>
      </w:r>
      <w:r w:rsidRPr="009D40B9">
        <w:rPr>
          <w:sz w:val="16"/>
        </w:rPr>
        <w:t xml:space="preserve"> (workers with high school education and more)  </w:t>
      </w:r>
      <w:r w:rsidRPr="009D40B9">
        <w:rPr>
          <w:rStyle w:val="StyleBoldUnderline"/>
        </w:rPr>
        <w:t>explained the increase in hourly wages</w:t>
      </w:r>
      <w:r w:rsidRPr="009D40B9">
        <w:rPr>
          <w:sz w:val="16"/>
        </w:rPr>
        <w:t xml:space="preserve"> (earnings) </w:t>
      </w:r>
      <w:r w:rsidRPr="009D40B9">
        <w:rPr>
          <w:rStyle w:val="StyleBoldUnderline"/>
        </w:rPr>
        <w:t xml:space="preserve">inequality between 1989 and 1994. </w:t>
      </w:r>
      <w:r w:rsidRPr="009D40B9">
        <w:rPr>
          <w:sz w:val="16"/>
        </w:rPr>
        <w:t xml:space="preserve"> This result is consistent with the findings of a large body of existing research (see, for  example, Revenga 1997; Hanson and Harrison 1999; Bosch and Manacorda 2010).  </w:t>
      </w:r>
      <w:r w:rsidRPr="009D40B9">
        <w:rPr>
          <w:rStyle w:val="StyleBoldUnderline"/>
        </w:rPr>
        <w:t>Institutional factors, however, did not account for the decline in wage inequality  between 1994 and 2006.</w:t>
      </w:r>
      <w:r w:rsidRPr="009D40B9">
        <w:rPr>
          <w:sz w:val="16"/>
        </w:rPr>
        <w:t xml:space="preserve"> The </w:t>
      </w:r>
      <w:r w:rsidRPr="009D40B9">
        <w:rPr>
          <w:rStyle w:val="StyleBoldUnderline"/>
        </w:rPr>
        <w:t>evidence suggests that wage inequality fell because the  supply of skilled workers outpaced demand. The slightly rising trend in wage inequality  during 2006 and 2010 appears to be the consequence of a weakening in the relative  demand of low-skilled workers</w:t>
      </w:r>
      <w:r w:rsidRPr="009D40B9">
        <w:rPr>
          <w:sz w:val="16"/>
        </w:rPr>
        <w:t xml:space="preserve"> (workers with secondary education or less).</w:t>
      </w:r>
    </w:p>
    <w:p w:rsidR="00B46A7C" w:rsidRPr="009D40B9" w:rsidRDefault="00B46A7C" w:rsidP="00B46A7C"/>
    <w:p w:rsidR="00B46A7C" w:rsidRPr="009D40B9" w:rsidRDefault="00B46A7C" w:rsidP="009D40B9">
      <w:pPr>
        <w:pStyle w:val="Heading4"/>
      </w:pPr>
      <w:r w:rsidRPr="009D40B9">
        <w:t>Economic inequality almost completely reversed in Mexico – openness of economy and better social programs</w:t>
      </w:r>
    </w:p>
    <w:p w:rsidR="00B46A7C" w:rsidRPr="009D40B9" w:rsidRDefault="00B46A7C" w:rsidP="00B46A7C">
      <w:r w:rsidRPr="009D40B9">
        <w:rPr>
          <w:b/>
        </w:rPr>
        <w:t xml:space="preserve">Esquivel, 8 </w:t>
      </w:r>
      <w:r w:rsidRPr="009D40B9">
        <w:t>– Professor, Centro de Estudios Económicos, Colegio de México (Gerardo, “The Dynamics of Income Inequality in Mexico since NAFTA,” Center for International Development, Harvard University, http://www.cid.harvard.edu/Economia/GEsquivel.pdf)//SY</w:t>
      </w:r>
    </w:p>
    <w:p w:rsidR="00B46A7C" w:rsidRPr="009D40B9" w:rsidRDefault="00B46A7C" w:rsidP="00B46A7C">
      <w:pPr>
        <w:rPr>
          <w:sz w:val="16"/>
        </w:rPr>
      </w:pPr>
      <w:r w:rsidRPr="009D40B9">
        <w:rPr>
          <w:rStyle w:val="StyleBoldUnderline"/>
        </w:rPr>
        <w:t>This situation</w:t>
      </w:r>
      <w:r w:rsidRPr="009D40B9">
        <w:rPr>
          <w:sz w:val="16"/>
        </w:rPr>
        <w:t xml:space="preserve">, however, could have </w:t>
      </w:r>
      <w:r w:rsidRPr="009D40B9">
        <w:rPr>
          <w:rStyle w:val="StyleBoldUnderline"/>
        </w:rPr>
        <w:t>started to change in recent years.</w:t>
      </w:r>
      <w:r w:rsidRPr="009D40B9">
        <w:rPr>
          <w:sz w:val="16"/>
        </w:rPr>
        <w:t xml:space="preserve"> In this paper  we provide evidence on the </w:t>
      </w:r>
      <w:r w:rsidRPr="009D40B9">
        <w:rPr>
          <w:rStyle w:val="StyleBoldUnderline"/>
        </w:rPr>
        <w:t>reduction in income inequality</w:t>
      </w:r>
      <w:r w:rsidRPr="009D40B9">
        <w:rPr>
          <w:sz w:val="16"/>
        </w:rPr>
        <w:t xml:space="preserve"> that </w:t>
      </w:r>
      <w:r w:rsidRPr="009D40B9">
        <w:rPr>
          <w:rStyle w:val="StyleBoldUnderline"/>
        </w:rPr>
        <w:t>has taken place in Mexico  since 1994</w:t>
      </w:r>
      <w:r w:rsidRPr="009D40B9">
        <w:rPr>
          <w:sz w:val="16"/>
        </w:rPr>
        <w:t xml:space="preserve"> and we discuss some of the likely sources of such process. The </w:t>
      </w:r>
      <w:r w:rsidRPr="009D40B9">
        <w:rPr>
          <w:rStyle w:val="StyleBoldUnderline"/>
        </w:rPr>
        <w:t>recent trend in  inequality in Mexico is important for at least two reasons: first,</w:t>
      </w:r>
      <w:r w:rsidRPr="009D40B9">
        <w:rPr>
          <w:sz w:val="16"/>
        </w:rPr>
        <w:t xml:space="preserve"> because </w:t>
      </w:r>
      <w:r w:rsidRPr="009D40B9">
        <w:rPr>
          <w:rStyle w:val="StyleBoldUnderline"/>
        </w:rPr>
        <w:t xml:space="preserve">it has </w:t>
      </w:r>
      <w:r w:rsidRPr="009D40B9">
        <w:rPr>
          <w:rStyle w:val="Emphasis"/>
        </w:rPr>
        <w:t>almost  completely reverted</w:t>
      </w:r>
      <w:r w:rsidRPr="009D40B9">
        <w:rPr>
          <w:rStyle w:val="StyleBoldUnderline"/>
        </w:rPr>
        <w:t xml:space="preserve"> the widely documented increase in inequality that occurred in the  1984-1994 period</w:t>
      </w:r>
      <w:r w:rsidRPr="009D40B9">
        <w:rPr>
          <w:sz w:val="16"/>
        </w:rPr>
        <w:t xml:space="preserve">; and </w:t>
      </w:r>
      <w:r w:rsidRPr="009D40B9">
        <w:rPr>
          <w:rStyle w:val="StyleBoldUnderline"/>
        </w:rPr>
        <w:t xml:space="preserve">second, because this reduction seems to be the outcome of </w:t>
      </w:r>
      <w:r w:rsidRPr="009D40B9">
        <w:rPr>
          <w:sz w:val="16"/>
        </w:rPr>
        <w:t>two  important structural changes in the Mexican economy: on the one hand</w:t>
      </w:r>
      <w:r w:rsidRPr="009D40B9">
        <w:rPr>
          <w:rStyle w:val="StyleBoldUnderline"/>
          <w:sz w:val="16"/>
          <w:u w:val="none"/>
        </w:rPr>
        <w:t xml:space="preserve">, </w:t>
      </w:r>
      <w:r w:rsidRPr="009D40B9">
        <w:rPr>
          <w:rStyle w:val="StyleBoldUnderline"/>
        </w:rPr>
        <w:t>a reduction in labor  income and wage inequality that could be associated to the openness of the economy and</w:t>
      </w:r>
      <w:r w:rsidRPr="009D40B9">
        <w:rPr>
          <w:sz w:val="16"/>
        </w:rPr>
        <w:t xml:space="preserve">,  on the other, to </w:t>
      </w:r>
      <w:r w:rsidRPr="009D40B9">
        <w:rPr>
          <w:rStyle w:val="StyleBoldUnderline"/>
        </w:rPr>
        <w:t>the role of better-targeted social programs</w:t>
      </w:r>
      <w:r w:rsidRPr="009D40B9">
        <w:rPr>
          <w:sz w:val="16"/>
        </w:rPr>
        <w:t xml:space="preserve"> such as Progresa/Oportunidades.  Therefore, this suggests that </w:t>
      </w:r>
      <w:r w:rsidRPr="009D40B9">
        <w:rPr>
          <w:rStyle w:val="StyleBoldUnderline"/>
        </w:rPr>
        <w:t>both actors, the market and the State</w:t>
      </w:r>
      <w:r w:rsidRPr="009D40B9">
        <w:rPr>
          <w:sz w:val="16"/>
        </w:rPr>
        <w:t xml:space="preserve">, could </w:t>
      </w:r>
      <w:r w:rsidRPr="009D40B9">
        <w:rPr>
          <w:rStyle w:val="StyleBoldUnderline"/>
        </w:rPr>
        <w:t>have contributed to  the recent dynamics</w:t>
      </w:r>
      <w:r w:rsidRPr="009D40B9">
        <w:rPr>
          <w:sz w:val="16"/>
        </w:rPr>
        <w:t xml:space="preserve"> of inequality </w:t>
      </w:r>
      <w:r w:rsidRPr="009D40B9">
        <w:rPr>
          <w:rStyle w:val="StyleBoldUnderline"/>
        </w:rPr>
        <w:t>in Mexico. A third</w:t>
      </w:r>
      <w:r w:rsidRPr="009D40B9">
        <w:rPr>
          <w:sz w:val="16"/>
        </w:rPr>
        <w:t xml:space="preserve">, although not quite positive,  </w:t>
      </w:r>
      <w:r w:rsidRPr="009D40B9">
        <w:rPr>
          <w:rStyle w:val="StyleBoldUnderline"/>
        </w:rPr>
        <w:t>contributing factor to the recent reduction in inequality seems to have been the growing  flow of remittances</w:t>
      </w:r>
      <w:r w:rsidRPr="009D40B9">
        <w:rPr>
          <w:sz w:val="16"/>
        </w:rPr>
        <w:t xml:space="preserve"> that many millions of Mexicans living abroad send to their families that  were left behind in Mexico.</w:t>
      </w:r>
    </w:p>
    <w:p w:rsidR="00B46A7C" w:rsidRPr="009D40B9" w:rsidRDefault="00B46A7C" w:rsidP="009D40B9">
      <w:pPr>
        <w:pStyle w:val="Heading4"/>
      </w:pPr>
      <w:r w:rsidRPr="009D40B9">
        <w:t>Statistics prove wealth distribution in Mexico improving – plan not key to solving inequality</w:t>
      </w:r>
    </w:p>
    <w:p w:rsidR="00B46A7C" w:rsidRPr="009D40B9" w:rsidRDefault="00B46A7C" w:rsidP="00B46A7C">
      <w:r w:rsidRPr="009D40B9">
        <w:rPr>
          <w:b/>
        </w:rPr>
        <w:t xml:space="preserve">Esquivel, 8 </w:t>
      </w:r>
      <w:r w:rsidRPr="009D40B9">
        <w:t>– Professor, Centro de Estudios Económicos, Colegio de México (Gerardo, “The Dynamics of Income Inequality in Mexico since NAFTA,” Center for International Development, Harvard University, http://www.cid.harvard.edu/Economia/GEsquivel.pdf)//SY</w:t>
      </w:r>
    </w:p>
    <w:p w:rsidR="00B46A7C" w:rsidRPr="009D40B9" w:rsidRDefault="00B46A7C" w:rsidP="00B46A7C">
      <w:pPr>
        <w:rPr>
          <w:rStyle w:val="StyleBoldUnderline"/>
        </w:rPr>
      </w:pPr>
      <w:r w:rsidRPr="009D40B9">
        <w:rPr>
          <w:rStyle w:val="StyleBoldUnderline"/>
        </w:rPr>
        <w:t>The evolution in the distribution of monetary income in Mexico can</w:t>
      </w:r>
      <w:r w:rsidRPr="009D40B9">
        <w:rPr>
          <w:sz w:val="16"/>
        </w:rPr>
        <w:t xml:space="preserve"> also </w:t>
      </w:r>
      <w:r w:rsidRPr="009D40B9">
        <w:rPr>
          <w:rStyle w:val="StyleBoldUnderline"/>
        </w:rPr>
        <w:t>be  analyzed using</w:t>
      </w:r>
      <w:r w:rsidRPr="009D40B9">
        <w:rPr>
          <w:sz w:val="16"/>
        </w:rPr>
        <w:t xml:space="preserve"> the </w:t>
      </w:r>
      <w:r w:rsidRPr="009D40B9">
        <w:rPr>
          <w:rStyle w:val="StyleBoldUnderline"/>
        </w:rPr>
        <w:t>Growth Incidence Curves</w:t>
      </w:r>
      <w:r w:rsidRPr="009D40B9">
        <w:rPr>
          <w:sz w:val="16"/>
        </w:rPr>
        <w:t xml:space="preserve"> (GICs) suggested by Ravallion and Chen  (2003). </w:t>
      </w:r>
      <w:r w:rsidRPr="009D40B9">
        <w:rPr>
          <w:rStyle w:val="StyleBoldUnderline"/>
        </w:rPr>
        <w:t>These</w:t>
      </w:r>
      <w:r w:rsidRPr="009D40B9">
        <w:rPr>
          <w:sz w:val="16"/>
        </w:rPr>
        <w:t xml:space="preserve"> curves </w:t>
      </w:r>
      <w:r w:rsidRPr="009D40B9">
        <w:rPr>
          <w:rStyle w:val="StyleBoldUnderline"/>
        </w:rPr>
        <w:t>show the percent change in per capita income along the entire income  distribution</w:t>
      </w:r>
      <w:r w:rsidRPr="009D40B9">
        <w:rPr>
          <w:sz w:val="16"/>
        </w:rPr>
        <w:t xml:space="preserve"> between two points in time. Figure 5 shows the GIC for the entire 1994-2006  period </w:t>
      </w:r>
      <w:r w:rsidRPr="009D40B9">
        <w:rPr>
          <w:rStyle w:val="StyleBoldUnderline"/>
        </w:rPr>
        <w:t>at the national, urban and rural levels. The negative slope</w:t>
      </w:r>
      <w:r w:rsidRPr="009D40B9">
        <w:rPr>
          <w:sz w:val="16"/>
        </w:rPr>
        <w:t xml:space="preserve"> in the first graph </w:t>
      </w:r>
      <w:r w:rsidRPr="009D40B9">
        <w:rPr>
          <w:rStyle w:val="StyleBoldUnderline"/>
        </w:rPr>
        <w:t>clearly  show why Mexico’s income inequality diminished during this period: throughout the  period, the income of the bottom part of the distribution grew faster than the income from  the middle and the top segments of the income distribution.</w:t>
      </w:r>
      <w:r w:rsidRPr="009D40B9">
        <w:rPr>
          <w:sz w:val="16"/>
        </w:rPr>
        <w:t xml:space="preserve">  Figure 5 also shows the different patterns followed by the urban and rural income  distributions during this period</w:t>
      </w:r>
      <w:r w:rsidRPr="009D40B9">
        <w:rPr>
          <w:rStyle w:val="StyleBoldUnderline"/>
        </w:rPr>
        <w:t>: in the urban areas, income growth was pretty flat across the  entire distribution except for the top three deciles which experienced smaller and in some  cases even negative income growth rates; in the</w:t>
      </w:r>
      <w:r w:rsidRPr="009D40B9">
        <w:rPr>
          <w:sz w:val="16"/>
        </w:rPr>
        <w:t xml:space="preserve"> case of </w:t>
      </w:r>
      <w:r w:rsidRPr="009D40B9">
        <w:rPr>
          <w:rStyle w:val="StyleBoldUnderline"/>
        </w:rPr>
        <w:t>rural areas,</w:t>
      </w:r>
      <w:r w:rsidRPr="009D40B9">
        <w:rPr>
          <w:sz w:val="16"/>
        </w:rPr>
        <w:t xml:space="preserve"> two aspects are salient:  first, </w:t>
      </w:r>
      <w:r w:rsidRPr="009D40B9">
        <w:rPr>
          <w:rStyle w:val="StyleBoldUnderline"/>
        </w:rPr>
        <w:t>average income growth was greater than in urban areas (an effect that</w:t>
      </w:r>
      <w:r w:rsidRPr="009D40B9">
        <w:rPr>
          <w:sz w:val="16"/>
        </w:rPr>
        <w:t xml:space="preserve"> given, the  relatively large rural-urban gap, </w:t>
      </w:r>
      <w:r w:rsidRPr="009D40B9">
        <w:rPr>
          <w:rStyle w:val="StyleBoldUnderline"/>
        </w:rPr>
        <w:t>is inequality-reducing)</w:t>
      </w:r>
      <w:r w:rsidRPr="009D40B9">
        <w:rPr>
          <w:sz w:val="16"/>
        </w:rPr>
        <w:t xml:space="preserve"> and, second, </w:t>
      </w:r>
      <w:r w:rsidRPr="009D40B9">
        <w:rPr>
          <w:rStyle w:val="StyleBoldUnderline"/>
        </w:rPr>
        <w:t>the rural GIC curve  also had a negative slope, so that the bottom half of the rural income distribution had higher  income growth rates than the top segment of the distribution. All these facts contributed to  the reduction in income inequality in Mexico</w:t>
      </w:r>
      <w:r w:rsidRPr="009D40B9">
        <w:rPr>
          <w:sz w:val="16"/>
        </w:rPr>
        <w:t xml:space="preserve"> that has </w:t>
      </w:r>
      <w:r w:rsidRPr="009D40B9">
        <w:rPr>
          <w:rStyle w:val="StyleBoldUnderline"/>
        </w:rPr>
        <w:t xml:space="preserve">taken place since 1994. </w:t>
      </w:r>
    </w:p>
    <w:p w:rsidR="00B46A7C" w:rsidRPr="009D40B9" w:rsidRDefault="00B46A7C" w:rsidP="009D40B9">
      <w:pPr>
        <w:pStyle w:val="Heading4"/>
        <w:rPr>
          <w:rStyle w:val="StyleBoldUnderline"/>
          <w:b/>
          <w:sz w:val="26"/>
          <w:szCs w:val="26"/>
          <w:u w:val="none"/>
        </w:rPr>
      </w:pPr>
      <w:r w:rsidRPr="009D40B9">
        <w:rPr>
          <w:rStyle w:val="StyleBoldUnderline"/>
          <w:sz w:val="26"/>
          <w:szCs w:val="26"/>
          <w:u w:val="none"/>
        </w:rPr>
        <w:t xml:space="preserve">Development has been decreasing in Mexico – better wage distribution </w:t>
      </w:r>
    </w:p>
    <w:p w:rsidR="00B46A7C" w:rsidRPr="009D40B9" w:rsidRDefault="00B46A7C" w:rsidP="00B46A7C">
      <w:pPr>
        <w:rPr>
          <w:rStyle w:val="StyleBoldUnderline"/>
          <w:bCs w:val="0"/>
          <w:u w:val="none"/>
        </w:rPr>
      </w:pPr>
      <w:r w:rsidRPr="009D40B9">
        <w:rPr>
          <w:b/>
        </w:rPr>
        <w:t xml:space="preserve">Campos-Vázquez, 10 </w:t>
      </w:r>
      <w:r w:rsidRPr="009D40B9">
        <w:t>– Professor, El Colegio de México, Centro de Estudios Económicos (Raymundo M., “Why did wage inequality decrease in Mexico after NAFTA?” Centro de Estudios Económicos, October, http://cee.colmex.mx/documentos/documentos-de-trabajo/2010/dt201015.pdfhttp://cee.colmex.mx/documentos/documentos-de-trabajo/2010/dt201015.pdf)//SY</w:t>
      </w:r>
    </w:p>
    <w:p w:rsidR="00B46A7C" w:rsidRPr="009D40B9" w:rsidRDefault="00B46A7C" w:rsidP="00B46A7C">
      <w:pPr>
        <w:rPr>
          <w:sz w:val="16"/>
        </w:rPr>
      </w:pPr>
      <w:r w:rsidRPr="009D40B9">
        <w:rPr>
          <w:sz w:val="16"/>
        </w:rPr>
        <w:t xml:space="preserve">As explained above, </w:t>
      </w:r>
      <w:r w:rsidRPr="009D40B9">
        <w:rPr>
          <w:rStyle w:val="StyleBoldUnderline"/>
        </w:rPr>
        <w:t>inequality has continuously increased in developed countries since the 1980s. In contrast, Mexico exhibits a decrease in inequality after 1994, an</w:t>
      </w:r>
      <w:r w:rsidRPr="009D40B9">
        <w:rPr>
          <w:sz w:val="16"/>
        </w:rPr>
        <w:t xml:space="preserve">d in this paper I explore the causes of such a decline. </w:t>
      </w:r>
      <w:r w:rsidRPr="009D40B9">
        <w:rPr>
          <w:rStyle w:val="StyleBoldUnderline"/>
        </w:rPr>
        <w:t>This is important for at least three reasons. First, societies generally value a more egalitarian distribution of resources.</w:t>
      </w:r>
      <w:r w:rsidRPr="009D40B9">
        <w:rPr>
          <w:sz w:val="16"/>
        </w:rPr>
        <w:t xml:space="preserve"> Hence </w:t>
      </w:r>
      <w:r w:rsidRPr="009D40B9">
        <w:rPr>
          <w:rStyle w:val="StyleBoldUnderline"/>
        </w:rPr>
        <w:t>the example of Mexico may be useful to other similar countries that desire to attain lower inequality levels.</w:t>
      </w:r>
      <w:r w:rsidRPr="009D40B9">
        <w:rPr>
          <w:sz w:val="16"/>
        </w:rPr>
        <w:t xml:space="preserve"> Second, it is also interesting to investigate whether Mexico has "job polarized" as other countries and analyze how this process modiÖes the wage distribution. Finally, </w:t>
      </w:r>
      <w:r w:rsidRPr="009D40B9">
        <w:rPr>
          <w:rStyle w:val="StyleBoldUnderline"/>
        </w:rPr>
        <w:t>other Latin American countries have seen a decline in wage inequality recently, hence the Mexican experience could help in building a consensus on why wage inequality has fallen in the region.</w:t>
      </w:r>
      <w:r w:rsidRPr="009D40B9">
        <w:rPr>
          <w:sz w:val="16"/>
        </w:rPr>
        <w:t>6</w:t>
      </w:r>
    </w:p>
    <w:p w:rsidR="00B46A7C" w:rsidRPr="009D40B9" w:rsidRDefault="00B46A7C" w:rsidP="00B46A7C">
      <w:pPr>
        <w:pStyle w:val="Heading3"/>
      </w:pPr>
      <w:r w:rsidRPr="009D40B9">
        <w:t>AT: Economy</w:t>
      </w:r>
      <w:r w:rsidR="009D40B9" w:rsidRPr="009D40B9">
        <w:t xml:space="preserve"> impact </w:t>
      </w:r>
    </w:p>
    <w:p w:rsidR="00B46A7C" w:rsidRPr="009D40B9" w:rsidRDefault="00B46A7C" w:rsidP="00B46A7C">
      <w:pPr>
        <w:pStyle w:val="Heading4"/>
      </w:pPr>
      <w:r w:rsidRPr="009D40B9">
        <w:t>Mexico’s economy is resilient</w:t>
      </w:r>
    </w:p>
    <w:p w:rsidR="00B46A7C" w:rsidRPr="009D40B9" w:rsidRDefault="00B46A7C" w:rsidP="00B46A7C">
      <w:pPr>
        <w:rPr>
          <w:sz w:val="16"/>
        </w:rPr>
      </w:pPr>
      <w:r w:rsidRPr="009D40B9">
        <w:rPr>
          <w:rStyle w:val="StyleStyleBold12pt"/>
        </w:rPr>
        <w:t xml:space="preserve">IMF 12 </w:t>
      </w:r>
      <w:r w:rsidRPr="009D40B9">
        <w:rPr>
          <w:sz w:val="16"/>
        </w:rPr>
        <w:t>(International Monetary Fund, “Mexico Banks Resilient, But Global Risks Need Care”, 3/30/12, http://www.imf.org/external/pubs/ft/survey/so/2012/car033012a.htm)//WL</w:t>
      </w:r>
    </w:p>
    <w:p w:rsidR="00B46A7C" w:rsidRPr="009D40B9" w:rsidRDefault="00B46A7C" w:rsidP="00B46A7C">
      <w:pPr>
        <w:rPr>
          <w:sz w:val="16"/>
        </w:rPr>
      </w:pPr>
      <w:r w:rsidRPr="009D40B9">
        <w:rPr>
          <w:rStyle w:val="StyleBoldUnderline"/>
        </w:rPr>
        <w:t>Mexico’s banking system is resilient and well capitalized</w:t>
      </w:r>
      <w:r w:rsidRPr="009D40B9">
        <w:rPr>
          <w:sz w:val="16"/>
        </w:rPr>
        <w:t xml:space="preserve">, and </w:t>
      </w:r>
      <w:r w:rsidRPr="009D40B9">
        <w:rPr>
          <w:rStyle w:val="StyleBoldUnderline"/>
        </w:rPr>
        <w:t>stress tests indicate that it would be capable of sustaining significant shocks, the IMF said</w:t>
      </w:r>
      <w:r w:rsidRPr="009D40B9">
        <w:rPr>
          <w:sz w:val="16"/>
        </w:rPr>
        <w:t xml:space="preserve"> in its latest assessment of the country’s financial system.However, Mexico, the current president of the Group of Twenty (G-20) advanced and emerging economies, will need to be vigilant to risks from outside the country and should strengthen the institutional framework for its supervision of financial regulation by establishing a fixed term for the President of the Banking Commission, rebalancing its Board and promoting stronger legal safeguards for its personnel, the IMF said.“</w:t>
      </w:r>
      <w:r w:rsidRPr="009D40B9">
        <w:rPr>
          <w:rStyle w:val="StyleBoldUnderline"/>
        </w:rPr>
        <w:t>Our assessment of Mexico’s financial system is very positive</w:t>
      </w:r>
      <w:r w:rsidRPr="009D40B9">
        <w:rPr>
          <w:sz w:val="16"/>
        </w:rPr>
        <w:t xml:space="preserve">,” </w:t>
      </w:r>
      <w:r w:rsidRPr="009D40B9">
        <w:rPr>
          <w:rStyle w:val="StyleBoldUnderline"/>
        </w:rPr>
        <w:t>said</w:t>
      </w:r>
      <w:r w:rsidRPr="009D40B9">
        <w:rPr>
          <w:sz w:val="16"/>
        </w:rPr>
        <w:t xml:space="preserve"> Fernando Montes-Negret, </w:t>
      </w:r>
      <w:r w:rsidRPr="009D40B9">
        <w:rPr>
          <w:rStyle w:val="StyleBoldUnderline"/>
        </w:rPr>
        <w:t>a senior financial expert in the IMF</w:t>
      </w:r>
      <w:r w:rsidRPr="009D40B9">
        <w:rPr>
          <w:sz w:val="16"/>
        </w:rPr>
        <w:t>’s Monetary and Capital Markets Department and head of the team that conducted the assessment.Cross-border linkages“</w:t>
      </w:r>
      <w:r w:rsidRPr="009D40B9">
        <w:rPr>
          <w:rStyle w:val="StyleBoldUnderline"/>
        </w:rPr>
        <w:t>The country has better tools for systemic crisis management and competent supervision</w:t>
      </w:r>
      <w:r w:rsidRPr="009D40B9">
        <w:rPr>
          <w:sz w:val="16"/>
        </w:rPr>
        <w:t>. However, there have been episodes of distress in recent years and given Mexico’s significant linkages to the global economy and to Spanish banks, authorities need to monitor closely and respond quickly to emerging risks,” Montes-Negret said. The assessment was published on March 30.</w:t>
      </w:r>
      <w:r w:rsidRPr="009D40B9">
        <w:rPr>
          <w:rStyle w:val="StyleBoldUnderline"/>
        </w:rPr>
        <w:t>In the wake of the global economic crisis, the IMF has strengthened its surveillance of countries’ financial systems</w:t>
      </w:r>
      <w:r w:rsidRPr="009D40B9">
        <w:rPr>
          <w:sz w:val="16"/>
        </w:rPr>
        <w:t>. Since 1999, the IMF has monitored countries’ financial sectors on a voluntary basis through a joint review process with the World Bank called the Financial Sector Assessment Program.Mexico is one of the major 25 financial sectors that must undergo a review of its financial health as part of the IMF’s economic surveillance and monitoring. The global economic crisis laid bare the devastating economic consequences a financial crisis in one country can have on the global economy. Countries with financial sectors that have the greatest impact on global financial stability are now required to undergo in-depth reviews of their financial health by the IMF every five years.In its assessment of the health of Mexico’s financial system, the IMF recommended the government enact a series of reforms as Latin America’s second largest economy continues to modernize.</w:t>
      </w:r>
    </w:p>
    <w:p w:rsidR="00B46A7C" w:rsidRPr="009D40B9" w:rsidRDefault="00B46A7C" w:rsidP="00B46A7C">
      <w:pPr>
        <w:rPr>
          <w:sz w:val="16"/>
        </w:rPr>
      </w:pPr>
    </w:p>
    <w:p w:rsidR="00B46A7C" w:rsidRPr="009D40B9" w:rsidRDefault="00B46A7C" w:rsidP="00B46A7C">
      <w:pPr>
        <w:pStyle w:val="Heading4"/>
        <w:rPr>
          <w:sz w:val="22"/>
        </w:rPr>
      </w:pPr>
      <w:r w:rsidRPr="009D40B9">
        <w:t>Mexico Heavily Resilient – recent reforms and strong consumer base</w:t>
      </w:r>
    </w:p>
    <w:p w:rsidR="00B46A7C" w:rsidRPr="009D40B9" w:rsidRDefault="00B46A7C" w:rsidP="00B46A7C">
      <w:pPr>
        <w:rPr>
          <w:sz w:val="16"/>
        </w:rPr>
      </w:pPr>
      <w:r w:rsidRPr="009D40B9">
        <w:rPr>
          <w:rStyle w:val="StyleStyleBold12pt"/>
        </w:rPr>
        <w:t>Zacks Equity Research 6/6</w:t>
      </w:r>
      <w:r w:rsidRPr="009D40B9">
        <w:t xml:space="preserve"> – Investment Company that reviews investment opportunities </w:t>
      </w:r>
      <w:r w:rsidRPr="009D40B9">
        <w:rPr>
          <w:sz w:val="16"/>
        </w:rPr>
        <w:t>(“Time to Worry about the Mexico ETF?”, 6/6/13, http://finance.yahoo.com/news/time-worry-mexico-etf-215612997.html)//WL</w:t>
      </w:r>
    </w:p>
    <w:p w:rsidR="00B46A7C" w:rsidRPr="009D40B9" w:rsidRDefault="00B46A7C" w:rsidP="00B46A7C">
      <w:pPr>
        <w:rPr>
          <w:sz w:val="14"/>
        </w:rPr>
      </w:pPr>
      <w:r w:rsidRPr="009D40B9">
        <w:rPr>
          <w:sz w:val="14"/>
        </w:rPr>
        <w:t xml:space="preserve">Mexico is the second largest economy in Latin America and a popular vacation destination for many Americans. However, </w:t>
      </w:r>
      <w:r w:rsidRPr="009D40B9">
        <w:rPr>
          <w:rStyle w:val="StyleBoldUnderline"/>
        </w:rPr>
        <w:t xml:space="preserve">the country has </w:t>
      </w:r>
      <w:r w:rsidRPr="009D40B9">
        <w:rPr>
          <w:sz w:val="14"/>
        </w:rPr>
        <w:t xml:space="preserve">begun to attract many American investors as well, thanks to its </w:t>
      </w:r>
      <w:r w:rsidRPr="009D40B9">
        <w:rPr>
          <w:rStyle w:val="StyleBoldUnderline"/>
        </w:rPr>
        <w:t>economic resilience in the latest slowdown, and its quickly growing economy</w:t>
      </w:r>
      <w:r w:rsidRPr="009D40B9">
        <w:rPr>
          <w:sz w:val="14"/>
        </w:rPr>
        <w:t>.</w:t>
      </w:r>
      <w:r w:rsidRPr="009D40B9">
        <w:rPr>
          <w:rStyle w:val="StyleBoldUnderline"/>
        </w:rPr>
        <w:t>The country has turned into something of a manufacturing powerhouse</w:t>
      </w:r>
      <w:r w:rsidRPr="009D40B9">
        <w:rPr>
          <w:sz w:val="14"/>
        </w:rPr>
        <w:t xml:space="preserve">, and it has stolen share from other big emerging nations such as China. Additionally, </w:t>
      </w:r>
      <w:r w:rsidRPr="009D40B9">
        <w:rPr>
          <w:rStyle w:val="StyleBoldUnderline"/>
        </w:rPr>
        <w:t>the nation has made several moves on a political and policy front</w:t>
      </w:r>
      <w:r w:rsidRPr="009D40B9">
        <w:rPr>
          <w:sz w:val="14"/>
        </w:rPr>
        <w:t xml:space="preserve">, and many believe </w:t>
      </w:r>
      <w:r w:rsidRPr="009D40B9">
        <w:rPr>
          <w:rStyle w:val="StyleBoldUnderline"/>
        </w:rPr>
        <w:t>that</w:t>
      </w:r>
      <w:r w:rsidRPr="009D40B9">
        <w:rPr>
          <w:sz w:val="14"/>
        </w:rPr>
        <w:t xml:space="preserve"> these </w:t>
      </w:r>
      <w:r w:rsidRPr="009D40B9">
        <w:rPr>
          <w:rStyle w:val="StyleBoldUnderline"/>
        </w:rPr>
        <w:t>ensure favorable financial conditions and economic growth for the nation’s future</w:t>
      </w:r>
      <w:r w:rsidRPr="009D40B9">
        <w:rPr>
          <w:sz w:val="14"/>
        </w:rPr>
        <w:t>.Economy OutlookIn fact, Mexico has a great potential for accelerating economic growth. In 2012 Mexico maintained a strong growth at 3.9%, while some believe that higher rates could be in the country’s future should the American economy continue to improve as well (See Why Mexico ETF is a long term Winner)The country also represents a very large market as it ranks 8th in the emerging world, and 11th overall in terms of GDP size. To top things off, it also received a solid BBB+ rating from Fitch suggesting that the nation has a solid economic foundation, and that its reforms are well received (See Time to Buy These Top Ranked Latin America ETF)News in FavorMexico’s growth prospects are attracting investment banks and investors hunting for ways to gain greater exposure to international markets. “</w:t>
      </w:r>
      <w:r w:rsidRPr="009D40B9">
        <w:rPr>
          <w:rStyle w:val="StyleBoldUnderline"/>
        </w:rPr>
        <w:t>It’s the coming of age of the Mexican market</w:t>
      </w:r>
      <w:r w:rsidRPr="009D40B9">
        <w:rPr>
          <w:sz w:val="14"/>
        </w:rPr>
        <w:t xml:space="preserve">,” said Eduardo Cepeda, J.P. Morgan’s senior country officer (See Inside the Surging Mexico ETF)The market for credit is also growing, and </w:t>
      </w:r>
      <w:r w:rsidRPr="009D40B9">
        <w:rPr>
          <w:rStyle w:val="StyleBoldUnderline"/>
        </w:rPr>
        <w:t>the banks are strongly capitalized and</w:t>
      </w:r>
      <w:r w:rsidRPr="009D40B9">
        <w:rPr>
          <w:sz w:val="14"/>
        </w:rPr>
        <w:t xml:space="preserve"> have </w:t>
      </w:r>
      <w:r w:rsidRPr="009D40B9">
        <w:rPr>
          <w:rStyle w:val="StyleBoldUnderline"/>
        </w:rPr>
        <w:t>complied</w:t>
      </w:r>
      <w:r w:rsidRPr="009D40B9">
        <w:rPr>
          <w:sz w:val="14"/>
        </w:rPr>
        <w:t xml:space="preserve"> </w:t>
      </w:r>
      <w:r w:rsidRPr="009D40B9">
        <w:rPr>
          <w:rStyle w:val="StyleBoldUnderline"/>
        </w:rPr>
        <w:t>with International</w:t>
      </w:r>
      <w:r w:rsidRPr="009D40B9">
        <w:rPr>
          <w:sz w:val="14"/>
        </w:rPr>
        <w:t xml:space="preserve"> Basel 3 </w:t>
      </w:r>
      <w:r w:rsidRPr="009D40B9">
        <w:rPr>
          <w:rStyle w:val="StyleBoldUnderline"/>
        </w:rPr>
        <w:t>standards</w:t>
      </w:r>
      <w:r w:rsidRPr="009D40B9">
        <w:rPr>
          <w:sz w:val="14"/>
        </w:rPr>
        <w:t xml:space="preserve">. Local companies are generating cash and are looking to expand in the domestic and international markets.The foreign manufacturers are also returning to Mexico as the country has a rich industrial base. The automakers plan to invest $10 billion in new assembly plants this year alone.Bad News LatelyRecently the Mexican government has cut its growth outlook for 2013 to 3.1% from 3.5% after a soft first quarter. Mexico’s near-term slowdown is largely driven by short-term external factors that are likely to lose relevance in the second half of 2013.A policy shift towards urbanization has drawn mixed results. Moreover, mixed signals from the U.S. may limit the growth outlook for Mexico. Analysts expect the central bank could cut interest rates again once a current spike in inflation subsides.Outlook and Mexico ETFStill, despite some of this near term gloom, </w:t>
      </w:r>
      <w:r w:rsidRPr="009D40B9">
        <w:rPr>
          <w:rStyle w:val="StyleBoldUnderline"/>
        </w:rPr>
        <w:t>the future for the Mexican economy is bright</w:t>
      </w:r>
      <w:r w:rsidRPr="009D40B9">
        <w:rPr>
          <w:sz w:val="14"/>
        </w:rPr>
        <w:t xml:space="preserve">. </w:t>
      </w:r>
      <w:r w:rsidRPr="009D40B9">
        <w:rPr>
          <w:rStyle w:val="StyleBoldUnderline"/>
        </w:rPr>
        <w:t xml:space="preserve">The country </w:t>
      </w:r>
      <w:r w:rsidRPr="009D40B9">
        <w:rPr>
          <w:sz w:val="14"/>
        </w:rPr>
        <w:t>is relatively correlated to the U</w:t>
      </w:r>
      <w:r w:rsidRPr="009D40B9">
        <w:rPr>
          <w:rStyle w:val="StyleBoldUnderline"/>
        </w:rPr>
        <w:t>.S</w:t>
      </w:r>
      <w:r w:rsidRPr="009D40B9">
        <w:rPr>
          <w:sz w:val="14"/>
        </w:rPr>
        <w:t xml:space="preserve">.—which is a good thing now that the American economy is back on track—while it </w:t>
      </w:r>
      <w:r w:rsidRPr="009D40B9">
        <w:rPr>
          <w:rStyle w:val="StyleBoldUnderline"/>
        </w:rPr>
        <w:t>has a massive consumer base of its own, along with a booming industrial production market as well.</w:t>
      </w:r>
      <w:r w:rsidRPr="009D40B9">
        <w:rPr>
          <w:sz w:val="14"/>
        </w:rPr>
        <w:t xml:space="preserve">Given this, some long term </w:t>
      </w:r>
      <w:r w:rsidRPr="009D40B9">
        <w:rPr>
          <w:rStyle w:val="StyleBoldUnderline"/>
        </w:rPr>
        <w:t>investors may want to consider now as an attractive entry point for the Mexican economy</w:t>
      </w:r>
      <w:r w:rsidRPr="009D40B9">
        <w:rPr>
          <w:sz w:val="14"/>
        </w:rPr>
        <w:t xml:space="preserve">, especially after the recent slump in equity prices. For these investors, a closer look at the Mexico ETF, described below, could be warranted:iShares MSCI Mexico Capped Investable Market Index Fund (EWW).Launched in March 1996, EWW tracks the MSCI Mexico Investable Market index, which consists of stocks traded primarily on the Mexican Stock Exchange. EWW is a large blend fund with net assets of $3.1 billion and a trading volume of more than 2.6 million shares a day.The fund holds 47 stocks in total and the top ten stocks make up 60% of the fund. EWW holds 42% giant and 38% large cap stocks with maximum exposure in the consumer staples (30%), materials (19%) and telecommunication sector (18%) sectors.The ETF charges 52bps per year in expenses. The fund has a yield of 1.09% and has a low tracking error of .54% with its index. The product is more volatile as compared to the S&amp;P 500, though its growth outlook is far brighter as well.The Bottom LineMexico is a key emerging market that has a huge potential for growth. </w:t>
      </w:r>
      <w:r w:rsidRPr="009D40B9">
        <w:rPr>
          <w:rStyle w:val="StyleBoldUnderline"/>
        </w:rPr>
        <w:t>Recent reforms</w:t>
      </w:r>
      <w:r w:rsidRPr="009D40B9">
        <w:rPr>
          <w:sz w:val="14"/>
        </w:rPr>
        <w:t xml:space="preserve"> would </w:t>
      </w:r>
      <w:r w:rsidRPr="009D40B9">
        <w:rPr>
          <w:rStyle w:val="StyleBoldUnderline"/>
        </w:rPr>
        <w:t>further back the country’s strong fundamentals</w:t>
      </w:r>
      <w:r w:rsidRPr="009D40B9">
        <w:rPr>
          <w:sz w:val="14"/>
        </w:rPr>
        <w:t>, attracting more investors to Mexico. This is especially true since many of these reforms are in visible sectors like services and financials. The main fund to play Mexico has surged over the past 12 months, but there has been significant near term weakness in the fund, like in many other emerging markets.Still, we view this drop as a potential buying opportunity, as we are maintaining our top Zacks ETF Rank of 1 or ‘Strong Buy’ on this product, suggesting that a rebound and outperformance are in this ETF’s future, at least based on our models for the next one year time frame.</w:t>
      </w:r>
    </w:p>
    <w:p w:rsidR="00B46A7C" w:rsidRPr="009D40B9" w:rsidRDefault="00B46A7C" w:rsidP="00B46A7C">
      <w:pPr>
        <w:rPr>
          <w:sz w:val="14"/>
        </w:rPr>
      </w:pPr>
    </w:p>
    <w:p w:rsidR="00B46A7C" w:rsidRPr="009D40B9" w:rsidRDefault="00B46A7C" w:rsidP="00B46A7C">
      <w:pPr>
        <w:rPr>
          <w:sz w:val="14"/>
        </w:rPr>
      </w:pPr>
    </w:p>
    <w:p w:rsidR="00B46A7C" w:rsidRPr="009D40B9" w:rsidRDefault="00B46A7C" w:rsidP="00B46A7C">
      <w:pPr>
        <w:pStyle w:val="Heading4"/>
        <w:rPr>
          <w:sz w:val="22"/>
        </w:rPr>
      </w:pPr>
      <w:r w:rsidRPr="009D40B9">
        <w:t xml:space="preserve">Mexico is resilient – ability to easily overcome past crises </w:t>
      </w:r>
    </w:p>
    <w:p w:rsidR="00B46A7C" w:rsidRPr="009D40B9" w:rsidRDefault="00B46A7C" w:rsidP="00B46A7C">
      <w:pPr>
        <w:rPr>
          <w:sz w:val="16"/>
        </w:rPr>
      </w:pPr>
      <w:r w:rsidRPr="009D40B9">
        <w:rPr>
          <w:rStyle w:val="StyleStyleBold12pt"/>
        </w:rPr>
        <w:t>Hall 1/24</w:t>
      </w:r>
      <w:r w:rsidRPr="009D40B9">
        <w:t xml:space="preserve"> - Vice-President and Chief Economist at Export Development Canada </w:t>
      </w:r>
      <w:r w:rsidRPr="009D40B9">
        <w:rPr>
          <w:sz w:val="16"/>
        </w:rPr>
        <w:t>(Peter G, “Mexico's Resilience”, Export Development Canada, 1/24/13, http://embamex.sre.gob.mx/canada_eng/images/pdfs/mexico_resilience.pdf)//WL</w:t>
      </w:r>
    </w:p>
    <w:p w:rsidR="00B46A7C" w:rsidRPr="009D40B9" w:rsidRDefault="00B46A7C" w:rsidP="00B46A7C">
      <w:pPr>
        <w:rPr>
          <w:sz w:val="16"/>
        </w:rPr>
      </w:pPr>
      <w:r w:rsidRPr="009D40B9">
        <w:rPr>
          <w:rStyle w:val="StyleBoldUnderline"/>
        </w:rPr>
        <w:t>Mexico's ResilienceFew economies escaped the global slowdown in the summer of 2012. Mexico was a rare and notable exception</w:t>
      </w:r>
      <w:r w:rsidRPr="009D40B9">
        <w:rPr>
          <w:sz w:val="16"/>
        </w:rPr>
        <w:t xml:space="preserve">. </w:t>
      </w:r>
      <w:r w:rsidRPr="009D40B9">
        <w:rPr>
          <w:rStyle w:val="StyleBoldUnderline"/>
        </w:rPr>
        <w:t>While marked deterioration in China, India and Brazil grabbed the headlines, Mexico quietly hummed along</w:t>
      </w:r>
      <w:r w:rsidRPr="009D40B9">
        <w:rPr>
          <w:sz w:val="16"/>
        </w:rPr>
        <w:t xml:space="preserve">, generating remarkably smooth growth. </w:t>
      </w:r>
      <w:r w:rsidRPr="009D40B9">
        <w:rPr>
          <w:rStyle w:val="StyleBoldUnderline"/>
        </w:rPr>
        <w:t>For an economy so tied to US fortunes, that is quite an achievement.</w:t>
      </w:r>
      <w:r w:rsidRPr="009D40B9">
        <w:rPr>
          <w:sz w:val="16"/>
        </w:rPr>
        <w:t xml:space="preserve"> What is the secret of Mexico's success?GDP statistics tell the tale. India's growth plunged from 8 per cent in mid-2011 to just under 3 per cent last summer. Brazil's long slide saw year-to-year increases tumble from 8 per cent in mid 2010 to less than half of one percent in the second quarter of 2012. China's slowdown was less dramatic, sliding from 9 per cent at the end of 2011 to 7.4 per cent by mid-2012 - but given that China's economy experiences serious dislocation at around 6 per cent growth, its dip was too close for comfort. Thankfully, the worst seems to be over, and these economies are now on the mend.At the same time, </w:t>
      </w:r>
      <w:r w:rsidRPr="009D40B9">
        <w:rPr>
          <w:rStyle w:val="StyleBoldUnderline"/>
        </w:rPr>
        <w:t>Mexico steadily generated quarterly growth in the 3.5-to-5 per cent range, with no discernible down-trend</w:t>
      </w:r>
      <w:r w:rsidRPr="009D40B9">
        <w:rPr>
          <w:sz w:val="16"/>
        </w:rPr>
        <w:t>. True, the latest GDP figure is the weakest showing since the recession in 2009, but over the course of a year, growth fell by a mere 1 per cent, to a still-healthy 3.3 per cent. Among major emerging markets, only Russia showed similar resilience - but</w:t>
      </w:r>
      <w:r w:rsidRPr="009D40B9">
        <w:rPr>
          <w:rStyle w:val="StyleBoldUnderline"/>
        </w:rPr>
        <w:t xml:space="preserve"> in terms of</w:t>
      </w:r>
      <w:r w:rsidRPr="009D40B9">
        <w:rPr>
          <w:sz w:val="16"/>
        </w:rPr>
        <w:t xml:space="preserve"> net </w:t>
      </w:r>
      <w:r w:rsidRPr="009D40B9">
        <w:rPr>
          <w:rStyle w:val="StyleBoldUnderline"/>
        </w:rPr>
        <w:t>steadiness, Mexico</w:t>
      </w:r>
      <w:r w:rsidRPr="009D40B9">
        <w:rPr>
          <w:sz w:val="16"/>
        </w:rPr>
        <w:t xml:space="preserve"> still </w:t>
      </w:r>
      <w:r w:rsidRPr="009D40B9">
        <w:rPr>
          <w:rStyle w:val="StyleBoldUnderline"/>
        </w:rPr>
        <w:t>comes out on top.</w:t>
      </w:r>
      <w:r w:rsidRPr="009D40B9">
        <w:rPr>
          <w:sz w:val="16"/>
        </w:rPr>
        <w:t xml:space="preserve"> How do the numbers add up?Delving into Mexico's national accounts is revealing. </w:t>
      </w:r>
      <w:r w:rsidRPr="009D40B9">
        <w:rPr>
          <w:rStyle w:val="StyleBoldUnderline"/>
        </w:rPr>
        <w:t xml:space="preserve">Consumers were </w:t>
      </w:r>
      <w:r w:rsidRPr="009D40B9">
        <w:rPr>
          <w:sz w:val="16"/>
        </w:rPr>
        <w:t>surprisingly</w:t>
      </w:r>
      <w:r w:rsidRPr="009D40B9">
        <w:rPr>
          <w:rStyle w:val="StyleBoldUnderline"/>
        </w:rPr>
        <w:t xml:space="preserve"> resilient in the post-recession period,</w:t>
      </w:r>
      <w:r w:rsidRPr="009D40B9">
        <w:rPr>
          <w:sz w:val="16"/>
        </w:rPr>
        <w:t xml:space="preserve"> but they are currently less enthusiastic; growth recently receded from the steady 4 per cent pace to just 2.2 per cent in the third quarter of 2012. Private investment saw an even steeper decline. From an impressive 8-10 per cent pace, private construction registered a stunning 20 per cent year-on-year gain at the end of 2011 - only to see growth completely vanish by the summer of 2012. Similarly, private sector machinery and equipment investment - accustomed to hefty double-digit increases - sunk to a year-on-year gain just shy of 4 per cent early last fall.So far, the Mexican economy doesn't seem much different from the rest of the world. What is keeping its overall numbers afloat? Throughout 2012, the growing private investment void was filled in by a surge of public investment - mostly construction projects. On paper it seems too good to be true, but the government's intervention couldn't have been better timed and the amounts could hardly have been better calibrated. In the history of fiscal timing, it's probably one for the record books.But the story doesn't end there. Notwithstanding the very recent lull, </w:t>
      </w:r>
      <w:r w:rsidRPr="009D40B9">
        <w:rPr>
          <w:rStyle w:val="StyleBoldUnderline"/>
        </w:rPr>
        <w:t>rising private investment speaks to Mexico's ongoing success at attracting large amounts of foreign investment.</w:t>
      </w:r>
      <w:r w:rsidRPr="009D40B9">
        <w:rPr>
          <w:sz w:val="16"/>
        </w:rPr>
        <w:t xml:space="preserve"> </w:t>
      </w:r>
      <w:r w:rsidRPr="009D40B9">
        <w:rPr>
          <w:rStyle w:val="StyleBoldUnderline"/>
        </w:rPr>
        <w:t>Production arising from these investments is boosting Mexico's exports</w:t>
      </w:r>
      <w:r w:rsidRPr="009D40B9">
        <w:rPr>
          <w:sz w:val="16"/>
        </w:rPr>
        <w:t>, which over the past two years have outpaced import growth, yielding a decent net contribution to the economy. That's something the other large emerging markets were not been able to say until very recently, and highlights the underlying strength of the US economy, the main driver of Mexico's export success.Will Mexico's enviable record continue? The keen interest of foreign investors in Mexico suggests that the slowdown of private investment is temporary - good news for the government, which can't afford to offset private investment indefinitely. More importantly, the export potential that justifies foreign investments is strong, thanks to resurgent US housing, consumer and corporate markets.T</w:t>
      </w:r>
      <w:r w:rsidRPr="009D40B9">
        <w:rPr>
          <w:rStyle w:val="StyleBoldUnderline"/>
        </w:rPr>
        <w:t>he bottom line? Mexico's recent growth run is impressive, and is set to continue</w:t>
      </w:r>
      <w:r w:rsidRPr="009D40B9">
        <w:rPr>
          <w:sz w:val="16"/>
        </w:rPr>
        <w:t>. Over the coming months, this market will be one to watch.</w:t>
      </w:r>
    </w:p>
    <w:p w:rsidR="00B46A7C" w:rsidRPr="009D40B9" w:rsidRDefault="00B46A7C" w:rsidP="00B46A7C">
      <w:pPr>
        <w:rPr>
          <w:sz w:val="16"/>
        </w:rPr>
      </w:pPr>
    </w:p>
    <w:p w:rsidR="00B46A7C" w:rsidRPr="009D40B9" w:rsidRDefault="00B46A7C" w:rsidP="00B46A7C">
      <w:pPr>
        <w:pStyle w:val="Heading4"/>
        <w:rPr>
          <w:sz w:val="22"/>
        </w:rPr>
      </w:pPr>
      <w:r w:rsidRPr="009D40B9">
        <w:t>More evidence – Ability to weather Global Recession and Eurozone meltdown</w:t>
      </w:r>
    </w:p>
    <w:p w:rsidR="00B46A7C" w:rsidRPr="009D40B9" w:rsidRDefault="00B46A7C" w:rsidP="00B46A7C">
      <w:pPr>
        <w:rPr>
          <w:sz w:val="16"/>
        </w:rPr>
      </w:pPr>
      <w:r w:rsidRPr="009D40B9">
        <w:rPr>
          <w:rStyle w:val="StyleStyleBold12pt"/>
        </w:rPr>
        <w:t>Cañas 12</w:t>
      </w:r>
      <w:r w:rsidRPr="009D40B9">
        <w:t xml:space="preserve"> - business economist at the Federal Reserve Bank of Dallas he analyzes the regional economy. Has a BA in economics </w:t>
      </w:r>
      <w:r w:rsidRPr="009D40B9">
        <w:rPr>
          <w:sz w:val="16"/>
        </w:rPr>
        <w:t>(Jesus, “Mexico resilient in 2011 amid global uncertainty and sluggish U.S. growth”, The Southwest Economy, Q2 2012, http://www.dallasfed.org/assets/documents/research/swe/2012/swe1202c.pdf)//WL</w:t>
      </w:r>
    </w:p>
    <w:p w:rsidR="00B46A7C" w:rsidRPr="009D40B9" w:rsidRDefault="00B46A7C" w:rsidP="00B46A7C">
      <w:pPr>
        <w:rPr>
          <w:sz w:val="16"/>
        </w:rPr>
      </w:pPr>
      <w:r w:rsidRPr="009D40B9">
        <w:rPr>
          <w:rStyle w:val="StyleBoldUnderline"/>
        </w:rPr>
        <w:t>Mexico Resilient in 2011  Amid Global Uncertainty  and Sluggish U.S. Growth Mexico navigated a new wave of international financial volatility during the second half of 2011</w:t>
      </w:r>
      <w:r w:rsidRPr="009D40B9">
        <w:rPr>
          <w:sz w:val="16"/>
        </w:rPr>
        <w:t xml:space="preserve">, growing 3.9 percent for  the year—slower than the 5.5 percent pace  in 2010 but ahead of the 2.2 percent annual  average of 2001–11.  </w:t>
      </w:r>
      <w:r w:rsidRPr="009D40B9">
        <w:rPr>
          <w:rStyle w:val="StyleBoldUnderline"/>
        </w:rPr>
        <w:t>The recent performance overcame a  period of heightened European financial tension, sluggish growth in the U.S. and global  supply-chain disruptions related to Japan’s  natural disasters</w:t>
      </w:r>
      <w:r w:rsidRPr="009D40B9">
        <w:rPr>
          <w:sz w:val="16"/>
        </w:rPr>
        <w:t xml:space="preserve">. Weaker manufacturing output growth and a 2.3 percent decline in oil activity slowed expansion in 2011. Agricultural output also stagnated in 2011, while construction improved after experiencing no growth in 2010.  The 2012 consensus forecast for a 3.4 percent rate of expansion is modest compared with the prior two years’ data (Chart 1). </w:t>
      </w:r>
      <w:r w:rsidRPr="009D40B9">
        <w:rPr>
          <w:rStyle w:val="StyleBoldUnderline"/>
        </w:rPr>
        <w:t>In contrast to the U.S. upturn, robust job growth has characterized Mexico’s recovery since the 2009 recession</w:t>
      </w:r>
      <w:r w:rsidRPr="009D40B9">
        <w:rPr>
          <w:sz w:val="16"/>
        </w:rPr>
        <w:t xml:space="preserve">. Formal-sector employment—defined as workers covered by Mexico’s social security system—grew 4.1 percent in 2011, with more than 600,000 jobs created. Manufacturing accounted for 27 percent of the new jobs, while trade was responsible for 25 percent and business services for 18 percent.  </w:t>
      </w:r>
      <w:r w:rsidRPr="009D40B9">
        <w:rPr>
          <w:rStyle w:val="StyleBoldUnderline"/>
        </w:rPr>
        <w:t>Domestic demand also bounced back</w:t>
      </w:r>
      <w:r w:rsidRPr="009D40B9">
        <w:rPr>
          <w:sz w:val="16"/>
        </w:rPr>
        <w:t xml:space="preserve">.  Buoyed by relatively healthy banks, rising household credit and greater employment, retail sales increased 3.1 percent in 2011— sales volumes surpassed the precrisis peak year of 2008. Household credit rose 19 percent in 2011 after posting no growth in real terms in 2010. Manufacturing and Trade Growth Mexico’s rebound began in summer  2009, led by manufactured goods exports to  the U.S., where the recession had ended that  June.1 This reliance on manufacturing and  exports leaves Mexico vulnerable to global  events. Notably, Japan’s earthquake, tsunami and nuclear incidents in March 2011 arrested Mexican manufacturing growth. After annual average expansion of 6.8 percent during first quarter 2011, Mexico manufacturing decelerated in the second quarter to 5 percent as supply-chain disruptions took hold. Anecdotal evidence indicates that Mexican plants scaled back production, reflecting increased lead times for machine tools, wire harnesses and other Asia-made inputs.  In the second half of 2011, when uncertainty abated, supply chains were reestablished and orders returned to Mexican facilities. Manufacturing production rose 4.8 percent year over year, with manufacturing exports gaining 10 percent. Total exports grew 14 percent in 2011.  Mexico continues to be one of the best manufacturing platforms to meet U.S. demand. Proximity, quick turnarounds on manufacturing design changes and a skilled and experienced manufacturing labor force are important advantages (see the box “IntraIndustry Trade: The U.S.–Mexico Connection in Import, Export Data” on page 13).2Transportation equipment manufacturing, which includes motor vehicle production, has been crucial to Mexico’s recent economic recovery and impressive job growth. Transportation equipment employment growth averaged 17.1 percent in 2011, up from 12.6 percent in 2010 (Chart 2). The sector represents 22 percent of Mexico’s manufacturing production and 17 percent of its manufacturing employment. Thus, the uncertain performance of the U.S. economy and the question of whether the recent run-up in U.S. automotive demand can be sustained remain significant downside risks for Mexico. </w:t>
      </w:r>
      <w:r w:rsidRPr="009D40B9">
        <w:rPr>
          <w:rStyle w:val="StyleBoldUnderline"/>
        </w:rPr>
        <w:t>Withstanding Global Shocks Mexico also navigated financial disruption in Europe in the latter half of the year</w:t>
      </w:r>
      <w:r w:rsidRPr="009D40B9">
        <w:rPr>
          <w:sz w:val="16"/>
        </w:rPr>
        <w:t xml:space="preserve">. When global markets go awry, investors withdraw capital from emerging markets in search of safer outlets. The premium Mexico must pay on its debt relative to comparable U.S. instruments jumped more than 55 percent from July to September and reached levels not seen since July 2009 (Chart 3). Foreign portfolio investment in Mexico, which tripled in 2010, grew just 4.1 percent in 2011. The diminished rate of investment flows helps explain a 15 percent peso depreciation against the dollar from July to December. In turn, the weaker peso fueled increased imported goods prices, pushing up inflation by year-end. </w:t>
      </w:r>
      <w:r w:rsidRPr="009D40B9">
        <w:rPr>
          <w:rStyle w:val="StyleBoldUnderline"/>
        </w:rPr>
        <w:t>Mexico’s solid macroeconomic fundamentals and the credibility policymakers earned over the past decade</w:t>
      </w:r>
      <w:r w:rsidRPr="009D40B9">
        <w:rPr>
          <w:sz w:val="16"/>
        </w:rPr>
        <w:t xml:space="preserve"> </w:t>
      </w:r>
      <w:r w:rsidRPr="009D40B9">
        <w:rPr>
          <w:rStyle w:val="StyleBoldUnderline"/>
        </w:rPr>
        <w:t>helped</w:t>
      </w:r>
      <w:r w:rsidRPr="009D40B9">
        <w:rPr>
          <w:sz w:val="16"/>
        </w:rPr>
        <w:t xml:space="preserve"> </w:t>
      </w:r>
      <w:r w:rsidRPr="009D40B9">
        <w:rPr>
          <w:rStyle w:val="StyleBoldUnderline"/>
        </w:rPr>
        <w:t>persuade</w:t>
      </w:r>
      <w:r w:rsidRPr="009D40B9">
        <w:rPr>
          <w:sz w:val="16"/>
        </w:rPr>
        <w:t xml:space="preserve"> </w:t>
      </w:r>
      <w:r w:rsidRPr="009D40B9">
        <w:rPr>
          <w:rStyle w:val="StyleBoldUnderline"/>
        </w:rPr>
        <w:t>the international community</w:t>
      </w:r>
      <w:r w:rsidRPr="009D40B9">
        <w:rPr>
          <w:sz w:val="16"/>
        </w:rPr>
        <w:t xml:space="preserve"> </w:t>
      </w:r>
      <w:r w:rsidRPr="009D40B9">
        <w:rPr>
          <w:rStyle w:val="StyleBoldUnderline"/>
        </w:rPr>
        <w:t>that the inflation pickup and peso depreciation were transitory</w:t>
      </w:r>
      <w:r w:rsidRPr="009D40B9">
        <w:rPr>
          <w:sz w:val="16"/>
        </w:rPr>
        <w:t>.3After spiking during the third quarter, the global Emerging Markets Bond Index spread declined significantly. And, in a vote of confidence by international investors, Mexico in January issued $2 billion in 10-year bonds yielding 3.7 percent, the lowest rate the country has obtained for the maturity. Additionally, financial markets stabilized, with inflation slowing from November’s levels.</w:t>
      </w:r>
    </w:p>
    <w:p w:rsidR="00B46A7C" w:rsidRPr="009D40B9" w:rsidRDefault="00B46A7C" w:rsidP="00B46A7C">
      <w:pPr>
        <w:rPr>
          <w:sz w:val="16"/>
        </w:rPr>
      </w:pPr>
    </w:p>
    <w:p w:rsidR="00B46A7C" w:rsidRPr="009D40B9" w:rsidRDefault="00B46A7C" w:rsidP="00B46A7C">
      <w:pPr>
        <w:rPr>
          <w:sz w:val="16"/>
        </w:rPr>
      </w:pPr>
    </w:p>
    <w:p w:rsidR="00B46A7C" w:rsidRPr="009D40B9" w:rsidRDefault="00B46A7C" w:rsidP="00B46A7C">
      <w:pPr>
        <w:pStyle w:val="Heading4"/>
        <w:rPr>
          <w:sz w:val="22"/>
        </w:rPr>
      </w:pPr>
      <w:r w:rsidRPr="009D40B9">
        <w:t>Even more evidence – sustainable fiscal and economic policies</w:t>
      </w:r>
    </w:p>
    <w:p w:rsidR="00B46A7C" w:rsidRPr="009D40B9" w:rsidRDefault="00B46A7C" w:rsidP="00B46A7C">
      <w:pPr>
        <w:rPr>
          <w:sz w:val="12"/>
        </w:rPr>
      </w:pPr>
      <w:r w:rsidRPr="009D40B9">
        <w:rPr>
          <w:rStyle w:val="StyleStyleBold12pt"/>
        </w:rPr>
        <w:t>Nevaer 9</w:t>
      </w:r>
      <w:r w:rsidRPr="009D40B9">
        <w:t xml:space="preserve"> – New America Media Reporter </w:t>
      </w:r>
      <w:r w:rsidRPr="009D40B9">
        <w:rPr>
          <w:sz w:val="16"/>
        </w:rPr>
        <w:t>(Louis, “In Global Economic Crisis, Mexico Is Resilient</w:t>
      </w:r>
      <w:r w:rsidRPr="009D40B9">
        <w:rPr>
          <w:sz w:val="12"/>
        </w:rPr>
        <w:t xml:space="preserve">”, </w:t>
      </w:r>
      <w:r w:rsidRPr="009D40B9">
        <w:rPr>
          <w:sz w:val="16"/>
        </w:rPr>
        <w:t>New America Media, 2/6/9, http://news.newamericamedia.org/news/view_article.html?article_id=b8dc03d6f2792eba9e84392106c2c6f4)//WL</w:t>
      </w:r>
    </w:p>
    <w:p w:rsidR="00B46A7C" w:rsidRPr="009D40B9" w:rsidRDefault="00B46A7C" w:rsidP="00B46A7C">
      <w:pPr>
        <w:rPr>
          <w:sz w:val="16"/>
        </w:rPr>
      </w:pPr>
      <w:r w:rsidRPr="009D40B9">
        <w:rPr>
          <w:rStyle w:val="StyleBoldUnderline"/>
        </w:rPr>
        <w:t>The economic crisis sweeping the globe has spared no nation, but some are showing remarkable resilience. Mexico's economic performance</w:t>
      </w:r>
      <w:r w:rsidRPr="009D40B9">
        <w:rPr>
          <w:sz w:val="16"/>
        </w:rPr>
        <w:t>, for example</w:t>
      </w:r>
      <w:r w:rsidRPr="009D40B9">
        <w:rPr>
          <w:rStyle w:val="StyleBoldUnderline"/>
        </w:rPr>
        <w:t>, has shown tremendous strength</w:t>
      </w:r>
      <w:r w:rsidRPr="009D40B9">
        <w:rPr>
          <w:sz w:val="16"/>
        </w:rPr>
        <w:t xml:space="preserve">. When the U.S. Federal Reserve extended a loan of $30 billion each to the central banks of Brazil, South Korea, Singapore and Mexico, Mexico did not touch those funds. It simply reinvested them in Treasury bonds, leaving them in accounts in New York. This is no accident. It stems from prudent economic policies implemented after the December 1994 devaluation of the Mexican peso that sent the economy into a tailspin. At that time, President Ernesto Zedillo had been in office a few days, and his entire agenda was thrown into disarray by the crisis. The Clinton administration had to issue an emergency $50 billion loan –- which Mexico paid back ahead of schedule and with interest -– and the International Monetary Fund, or IMF, helped craft a recovery program. It was a painful adjustment as budgets were slashed, fiscal restraint was implemented across the board, and the Mexican people saw their investments and savings diminish. That was 15 years ago, and the lessons learned the hard way are now paying off: Mexico's stock market fell 23 percent in 2008, the "best" performing major index at a time when the U.S. markets fell 38 percent and Russian markets collapsed by an astounding 70 percent. Last fall, some feared that the Mexican economy would not be able to escape the turmoil engulfing the United States, and the Mexican peso fell almost 30 percent vis-à-vis the American dollar. It has since recovered, although it has suffered a 20 percent devaluation since the economic crisis began last summer. These currency fluctuations reflect the fact that, because of the North American Free Trade Agreement, or NAFTA, neither Mexico nor Canada have "decoupled" from the U.S. economy. </w:t>
      </w:r>
      <w:r w:rsidRPr="009D40B9">
        <w:rPr>
          <w:rStyle w:val="StyleBoldUnderline"/>
        </w:rPr>
        <w:t>There are several reasons for Mexico's economic resilience</w:t>
      </w:r>
      <w:r w:rsidRPr="009D40B9">
        <w:rPr>
          <w:sz w:val="16"/>
        </w:rPr>
        <w:t xml:space="preserve">. </w:t>
      </w:r>
      <w:r w:rsidRPr="009D40B9">
        <w:rPr>
          <w:rStyle w:val="StyleBoldUnderline"/>
        </w:rPr>
        <w:t>One is the fiscal restraint that Zedillo</w:t>
      </w:r>
      <w:r w:rsidRPr="009D40B9">
        <w:rPr>
          <w:sz w:val="16"/>
        </w:rPr>
        <w:t xml:space="preserve"> initiated </w:t>
      </w:r>
      <w:r w:rsidRPr="009D40B9">
        <w:rPr>
          <w:rStyle w:val="StyleBoldUnderline"/>
        </w:rPr>
        <w:t>and</w:t>
      </w:r>
      <w:r w:rsidRPr="009D40B9">
        <w:rPr>
          <w:sz w:val="16"/>
        </w:rPr>
        <w:t xml:space="preserve"> that </w:t>
      </w:r>
      <w:r w:rsidRPr="009D40B9">
        <w:rPr>
          <w:rStyle w:val="StyleBoldUnderline"/>
        </w:rPr>
        <w:t>his</w:t>
      </w:r>
      <w:r w:rsidRPr="009D40B9">
        <w:rPr>
          <w:sz w:val="16"/>
        </w:rPr>
        <w:t xml:space="preserve"> </w:t>
      </w:r>
      <w:r w:rsidRPr="009D40B9">
        <w:rPr>
          <w:rStyle w:val="StyleBoldUnderline"/>
        </w:rPr>
        <w:t>successor</w:t>
      </w:r>
      <w:r w:rsidRPr="009D40B9">
        <w:rPr>
          <w:sz w:val="16"/>
        </w:rPr>
        <w:t xml:space="preserve">, Vicente </w:t>
      </w:r>
      <w:r w:rsidRPr="009D40B9">
        <w:rPr>
          <w:rStyle w:val="StyleBoldUnderline"/>
        </w:rPr>
        <w:t>Fox, continued</w:t>
      </w:r>
      <w:r w:rsidRPr="009D40B9">
        <w:rPr>
          <w:sz w:val="16"/>
        </w:rPr>
        <w:t xml:space="preserve">.  </w:t>
      </w:r>
      <w:r w:rsidRPr="009D40B9">
        <w:rPr>
          <w:rStyle w:val="StyleBoldUnderline"/>
        </w:rPr>
        <w:t>Fox, a former corporate executive, made significant strides in eliminating Mexico's foreign debt.</w:t>
      </w:r>
      <w:r w:rsidRPr="009D40B9">
        <w:rPr>
          <w:sz w:val="16"/>
        </w:rPr>
        <w:t xml:space="preserve"> Mexico's current president, Felipe Calderon, has kept spending in line, even as revenues have increased. </w:t>
      </w:r>
      <w:r w:rsidRPr="009D40B9">
        <w:rPr>
          <w:rStyle w:val="StyleBoldUnderline"/>
        </w:rPr>
        <w:t>When disaster struck, Mexico had a balanced budget, almost no foreign debt and rising federal revenues, allowing it to intervene to stabilize prices</w:t>
      </w:r>
      <w:r w:rsidRPr="009D40B9">
        <w:rPr>
          <w:sz w:val="16"/>
        </w:rPr>
        <w:t xml:space="preserve">. </w:t>
      </w:r>
      <w:r w:rsidRPr="009D40B9">
        <w:rPr>
          <w:rStyle w:val="StyleBoldUnderline"/>
        </w:rPr>
        <w:t>Mexico also dodged the housing speculation that brought its neighbor to its knees</w:t>
      </w:r>
      <w:r w:rsidRPr="009D40B9">
        <w:rPr>
          <w:sz w:val="16"/>
        </w:rPr>
        <w:t xml:space="preserve">. Mexico's financial system has always been stringent in extending credit. </w:t>
      </w:r>
      <w:r w:rsidRPr="009D40B9">
        <w:rPr>
          <w:rStyle w:val="StyleBoldUnderline"/>
        </w:rPr>
        <w:t>Americans roll their eyes at the bureaucracy this entailed</w:t>
      </w:r>
      <w:r w:rsidRPr="009D40B9">
        <w:rPr>
          <w:sz w:val="16"/>
        </w:rPr>
        <w:t xml:space="preserve"> –- two forms of ID are required to open a bank account in Mexico; when customers request checks, they have to pick them up at the bank, where their signature and ID are verified; credit card applications must be made in person at the financial institution, and not over the phone or through unsolicited mail-in applications. </w:t>
      </w:r>
      <w:r w:rsidRPr="009D40B9">
        <w:rPr>
          <w:rStyle w:val="StyleBoldUnderline"/>
        </w:rPr>
        <w:t>As a result, "identity theft" is almost non-existent in Mexico, and it was nearly impossible for a housing bubble to emerge there</w:t>
      </w:r>
      <w:r w:rsidRPr="009D40B9">
        <w:rPr>
          <w:sz w:val="16"/>
        </w:rPr>
        <w:t xml:space="preserve">. </w:t>
      </w:r>
      <w:r w:rsidRPr="009D40B9">
        <w:rPr>
          <w:rStyle w:val="StyleBoldUnderline"/>
        </w:rPr>
        <w:t>Another factor is the windfall oil profits – despite the sudden drop in oil prices</w:t>
      </w:r>
      <w:r w:rsidRPr="009D40B9">
        <w:rPr>
          <w:sz w:val="16"/>
        </w:rPr>
        <w:t xml:space="preserve">. When oil peaked at $147 a barrel last summer, there was disbelief around the world: Would it shoot up to $200 or fall back? </w:t>
      </w:r>
      <w:r w:rsidRPr="009D40B9">
        <w:rPr>
          <w:rStyle w:val="StyleBoldUnderline"/>
        </w:rPr>
        <w:t>The conventional wisdom was that $100 a barrel for oil was the new reality going forward,</w:t>
      </w:r>
      <w:r w:rsidRPr="009D40B9">
        <w:rPr>
          <w:sz w:val="16"/>
        </w:rPr>
        <w:t xml:space="preserve"> and there was a frenzy to lock in prices through futures contracts. </w:t>
      </w:r>
      <w:r w:rsidRPr="009D40B9">
        <w:rPr>
          <w:rStyle w:val="StyleBoldUnderline"/>
        </w:rPr>
        <w:t>Mexican officials at Pemex, the state-owned oil monopoly, didn't believe that price was sustainable; their economic models indicated that, with slacking demand due to the recession, a price range between $60 and $80 was "sustainable."</w:t>
      </w:r>
      <w:r w:rsidRPr="009D40B9">
        <w:rPr>
          <w:sz w:val="16"/>
        </w:rPr>
        <w:t xml:space="preserve"> Other countries -– most notably Venezuela and Russia –- were more ambitious, and reckless. Both countries let spending explode, believing that they could finance anything they wanted. The economies in both countries today are in freefall. </w:t>
      </w:r>
      <w:r w:rsidRPr="009D40B9">
        <w:rPr>
          <w:rStyle w:val="StyleBoldUnderline"/>
        </w:rPr>
        <w:t>Mexico</w:t>
      </w:r>
      <w:r w:rsidRPr="009D40B9">
        <w:rPr>
          <w:sz w:val="16"/>
        </w:rPr>
        <w:t xml:space="preserve">, by comparison, </w:t>
      </w:r>
      <w:r w:rsidRPr="009D40B9">
        <w:rPr>
          <w:rStyle w:val="StyleBoldUnderline"/>
        </w:rPr>
        <w:t>was prudent, saving the oil windfall, and Mexican traders implemented a strategy that hinged on the price of oil falling below the $60 to $80 range</w:t>
      </w:r>
      <w:r w:rsidRPr="009D40B9">
        <w:rPr>
          <w:sz w:val="16"/>
        </w:rPr>
        <w:t xml:space="preserve">. "They're great traders," Phil Flynn, an analyst at Alaron Trading Corp., said of Pemex futures traders. "If the economy continues to slow, </w:t>
      </w:r>
      <w:r w:rsidRPr="009D40B9">
        <w:rPr>
          <w:rStyle w:val="StyleBoldUnderline"/>
        </w:rPr>
        <w:t>they're looking like geniuses</w:t>
      </w:r>
      <w:r w:rsidRPr="009D40B9">
        <w:rPr>
          <w:sz w:val="16"/>
        </w:rPr>
        <w:t xml:space="preserve">." The world economy has more than slowed: It has hit a wall. </w:t>
      </w:r>
      <w:r w:rsidRPr="009D40B9">
        <w:rPr>
          <w:rStyle w:val="StyleBoldUnderline"/>
        </w:rPr>
        <w:t>And Mexico is collecting $90 to $110 per barrel today</w:t>
      </w:r>
      <w:r w:rsidRPr="009D40B9">
        <w:rPr>
          <w:sz w:val="16"/>
        </w:rPr>
        <w:t xml:space="preserve">, for oil that is trading in the $38 to $45 range at the beginning of 2009. </w:t>
      </w:r>
      <w:r w:rsidRPr="009D40B9">
        <w:rPr>
          <w:rStyle w:val="StyleBoldUnderline"/>
        </w:rPr>
        <w:t>Having hedged its exports, Mexico is getting a premium, and a significant windfall that will total several billion dollars this year, enough to sustain social spending without massive federal deficits</w:t>
      </w:r>
      <w:r w:rsidRPr="009D40B9">
        <w:rPr>
          <w:sz w:val="16"/>
        </w:rPr>
        <w:t xml:space="preserve">. Will this be enough to prevent Mexico from slipping into recession in 2009? Probably not, but the fact that it has managed to escape a debilitating slowdown –- the United States is in its 14th month of official recession –- suggests that whatever economic slowdown there is will be relatively mild, considering the global situation. "The U.S. needs to show some proof they have a plan to get out of the fiscal problem," Ernesto Zedillo told reporters at the World Economic Forum in Davos, Switzerland last week. "We, as developing countries, need to know we won't be crowded out of the capital markets, which is already happening." </w:t>
      </w:r>
    </w:p>
    <w:p w:rsidR="009D40B9" w:rsidRPr="009D40B9" w:rsidRDefault="009D40B9" w:rsidP="00B46A7C">
      <w:pPr>
        <w:pStyle w:val="Heading4"/>
      </w:pPr>
    </w:p>
    <w:p w:rsidR="00B46A7C" w:rsidRPr="009D40B9" w:rsidRDefault="00B46A7C" w:rsidP="00B46A7C"/>
    <w:p w:rsidR="00274562" w:rsidRPr="009D40B9" w:rsidRDefault="00274562" w:rsidP="00274562">
      <w:pPr>
        <w:pStyle w:val="Heading2"/>
      </w:pPr>
      <w:r w:rsidRPr="009D40B9">
        <w:t>AT: Immigration Advantage</w:t>
      </w:r>
    </w:p>
    <w:p w:rsidR="00B46A7C" w:rsidRDefault="009D40B9" w:rsidP="00B46A7C">
      <w:pPr>
        <w:pStyle w:val="Heading3"/>
      </w:pPr>
      <w:r w:rsidRPr="009D40B9">
        <w:t xml:space="preserve">AT: Immigration Increasing Now </w:t>
      </w:r>
    </w:p>
    <w:p w:rsidR="009D40B9" w:rsidRDefault="009D40B9" w:rsidP="009D40B9"/>
    <w:p w:rsidR="009D40B9" w:rsidRPr="009D40B9" w:rsidRDefault="009D40B9" w:rsidP="009D40B9">
      <w:pPr>
        <w:pStyle w:val="Heading4"/>
      </w:pPr>
      <w:r w:rsidRPr="009D40B9">
        <w:t>No impact, the damage has been done– nobody will immigrate</w:t>
      </w:r>
    </w:p>
    <w:p w:rsidR="009D40B9" w:rsidRPr="009D40B9" w:rsidRDefault="009D40B9" w:rsidP="009D40B9">
      <w:r w:rsidRPr="009D40B9">
        <w:rPr>
          <w:b/>
        </w:rPr>
        <w:t xml:space="preserve">Cave 4/13 </w:t>
      </w:r>
      <w:r w:rsidRPr="009D40B9">
        <w:t>– Damien Cave is a foreign correspondent for The New York Times, based in Mexico City, (“In Mexican Villages, Few Are Left to Dream of U.S.”, April 2, 2013, http://www.nytimes.com/2013/04/03/world/americas/new-wave-of-mexican-immigrants-seems-unlikely.html?pagewanted=all&amp;_r=0)//sawyer</w:t>
      </w:r>
    </w:p>
    <w:p w:rsidR="009D40B9" w:rsidRPr="009D40B9" w:rsidRDefault="009D40B9" w:rsidP="009D40B9">
      <w:pPr>
        <w:rPr>
          <w:sz w:val="16"/>
        </w:rPr>
      </w:pPr>
      <w:r w:rsidRPr="009D40B9">
        <w:rPr>
          <w:sz w:val="16"/>
        </w:rPr>
        <w:t>EL CARGADERO, Mexico — The pretty houses in the hills here, with their bright paint and new additions, clearly display the material benefits of having millions of workers move to the United States over the past few decades. But these simple homes also reveal why another huge exodus would be unlikely: the bulk of them are empty</w:t>
      </w:r>
      <w:r w:rsidRPr="009D40B9">
        <w:rPr>
          <w:u w:val="single"/>
        </w:rPr>
        <w:t>. All across Mexico’s ruddy central plains, most of the people who could go north already have. In a region long regarded as a bellwether of illegal immigration — where the flow of migrants has often seemed never-ending</w:t>
      </w:r>
      <w:r w:rsidRPr="009D40B9">
        <w:rPr>
          <w:sz w:val="16"/>
        </w:rPr>
        <w:t xml:space="preserve"> — the streets are wind-whipped and silent. </w:t>
      </w:r>
      <w:r w:rsidRPr="009D40B9">
        <w:rPr>
          <w:u w:val="single"/>
        </w:rPr>
        <w:t>Homes await returning families, while dozens of schools have closed because of a lack of students.</w:t>
      </w:r>
      <w:r w:rsidRPr="009D40B9">
        <w:rPr>
          <w:sz w:val="16"/>
        </w:rPr>
        <w:t xml:space="preserve"> Here in El Cargadero, a once-thriving farm community of 3,000, only a few hundred people remain, at most. “It’s not like it used to be,” said Fermin Saldivar Ureño, 45, an avocado farmer whose 13 brothers and sisters are all in California. “I have three kids, my parents had 14. There just aren’t as many people to go</w:t>
      </w:r>
      <w:r w:rsidRPr="009D40B9">
        <w:rPr>
          <w:u w:val="single"/>
        </w:rPr>
        <w:t>.” As Congress considers a sweeping overhaul of immigration, many lawmakers say they are deeply concerned that providing a pathway to citizenship for the estimated 11 million immigrants living illegally in the United States would mean only more illegal immigration.</w:t>
      </w:r>
      <w:r w:rsidRPr="009D40B9">
        <w:rPr>
          <w:sz w:val="16"/>
        </w:rPr>
        <w:t xml:space="preserve"> They blame the amnesty that President Ronald Reagan approved in 1986 for the human wave that followed, and they fear a repeat if Congress rewards lawbreakers and creates an incentive for more immigrants to sneak across the border. “The big problem with immigration is convincing people in the country that it won’t turn into a 1986 endgame,” said Senator Lindsey Graham, Republican of South Carolina, who is in the bipartisan group of senators working on a bill. But past experience and </w:t>
      </w:r>
      <w:r w:rsidRPr="009D40B9">
        <w:rPr>
          <w:u w:val="single"/>
        </w:rPr>
        <w:t xml:space="preserve">current trends in both Mexico and the United States suggest that legalization </w:t>
      </w:r>
      <w:r w:rsidRPr="009D40B9">
        <w:rPr>
          <w:b/>
          <w:u w:val="single"/>
        </w:rPr>
        <w:t>would not lead to a sudden flood of illegal immigration on the scale of what occurred after 1986.</w:t>
      </w:r>
      <w:r w:rsidRPr="009D40B9">
        <w:rPr>
          <w:u w:val="single"/>
        </w:rPr>
        <w:t xml:space="preserve"> L</w:t>
      </w:r>
      <w:r w:rsidRPr="009D40B9">
        <w:rPr>
          <w:sz w:val="16"/>
        </w:rPr>
        <w:t xml:space="preserve">ong-running surveys of migrants from Mexico found that work, not the potential to gain legal status, was the main cause of increased border crossings in the 1990s and 2000s. And as Mr. Saldivar points out, times have changed. The American economy is no longer flush with jobs. </w:t>
      </w:r>
      <w:r w:rsidRPr="009D40B9">
        <w:rPr>
          <w:u w:val="single"/>
        </w:rPr>
        <w:t>The border is more secure than ever. And in Mexico the birthrate has fallen precipitously, while the people who left years ago have already sent their immediate relatives across, or started American families of their own. “It’s a new Mexico, it’s a new United States, and the interaction between them is new,”</w:t>
      </w:r>
      <w:r w:rsidRPr="009D40B9">
        <w:rPr>
          <w:sz w:val="16"/>
        </w:rPr>
        <w:t xml:space="preserve"> said Katherine Donato, a sociologist at Vanderbilt University who specializes in immigration. As for Congressional action spurring a surge of illegal crossings, she added: “You’re just not going to see this massive interest. You don’t have the supply of people. </w:t>
      </w:r>
      <w:r w:rsidRPr="009D40B9">
        <w:rPr>
          <w:u w:val="single"/>
        </w:rPr>
        <w:t xml:space="preserve">You have a dangerous trip that costs a lot more money, and there has been strong growth all over Latin America. </w:t>
      </w:r>
      <w:r w:rsidRPr="009D40B9">
        <w:rPr>
          <w:sz w:val="16"/>
        </w:rPr>
        <w:t>So if people in Central America are disenfranchised and don’t have jobs, as was the case in Mexico three or four decades ago, they might decide to go south.”</w:t>
      </w:r>
    </w:p>
    <w:p w:rsidR="009D40B9" w:rsidRPr="009D40B9" w:rsidRDefault="009D40B9" w:rsidP="009D40B9">
      <w:pPr>
        <w:pStyle w:val="Heading4"/>
      </w:pPr>
      <w:r w:rsidRPr="009D40B9">
        <w:t>Immigration is declining – four reasons</w:t>
      </w:r>
    </w:p>
    <w:p w:rsidR="009D40B9" w:rsidRPr="009D40B9" w:rsidRDefault="009D40B9" w:rsidP="009D40B9">
      <w:r w:rsidRPr="009D40B9">
        <w:rPr>
          <w:b/>
        </w:rPr>
        <w:t xml:space="preserve">Llana 11 </w:t>
      </w:r>
      <w:r w:rsidRPr="009D40B9">
        <w:t>- masters in journalism from Columbia University and a BA in history from the University of Michigan, Christian Science Monitor’s European Bureau Chief (Sara, “Four reasons why illegal immigration across the US-Mexico border has dropped,” CSM, 10/26/11, http://www.csmonitor.com/World/Americas/2011/1026/Four-reasons-why-illegal-immigration-across-the-US-Mexico-border-has-dropped/Tougher-US-measures)//AC</w:t>
      </w:r>
    </w:p>
    <w:p w:rsidR="009D40B9" w:rsidRPr="009D40B9" w:rsidRDefault="009D40B9" w:rsidP="009D40B9">
      <w:pPr>
        <w:rPr>
          <w:u w:val="single"/>
        </w:rPr>
      </w:pPr>
      <w:r w:rsidRPr="009D40B9">
        <w:rPr>
          <w:u w:val="single"/>
        </w:rPr>
        <w:t>From 1970 to 2010, more than 10 million Mexicans migrated to the US. Now, after decades of rising numbers immigrating to the US, a new demographic trend is playing out: illegal immigration is waning.</w:t>
      </w:r>
      <w:r w:rsidRPr="009D40B9">
        <w:rPr>
          <w:sz w:val="16"/>
        </w:rPr>
        <w:t xml:space="preserve"> The Department of Homeland Security said in a 2010 report that the number of immigrants residing unauthorized in the US, 62 percent of whom come from Mexico, has declined from a peak of 11.8 million in January of 2007 to 10.8 million in January of 2010. </w:t>
      </w:r>
      <w:r w:rsidRPr="009D40B9">
        <w:rPr>
          <w:u w:val="single"/>
        </w:rPr>
        <w:t xml:space="preserve">US Customs and Border Protection also released data showing that the number of those arrested trying to cross the border illegally is is down sharply – by 58 percent since </w:t>
      </w:r>
      <w:r w:rsidRPr="009D40B9">
        <w:rPr>
          <w:sz w:val="16"/>
        </w:rPr>
        <w:t>fiscal year</w:t>
      </w:r>
      <w:r w:rsidRPr="009D40B9">
        <w:rPr>
          <w:u w:val="single"/>
        </w:rPr>
        <w:t xml:space="preserve"> 2006.</w:t>
      </w:r>
      <w:r w:rsidRPr="009D40B9">
        <w:rPr>
          <w:sz w:val="16"/>
        </w:rPr>
        <w:t xml:space="preserve"> The Pew Hispanic Center, using Mexican government data, estimates that the number of Mexicans annually leaving Mexico for the US declined by 60 percent from 2006 to 2010. Many dispute the reason why. </w:t>
      </w:r>
      <w:r w:rsidRPr="009D40B9">
        <w:rPr>
          <w:u w:val="single"/>
        </w:rPr>
        <w:t>Here are four factors that play a role. Tougher US measures</w:t>
      </w:r>
      <w:r w:rsidRPr="009D40B9">
        <w:rPr>
          <w:sz w:val="12"/>
          <w:u w:val="single"/>
        </w:rPr>
        <w:t xml:space="preserve"> </w:t>
      </w:r>
      <w:r w:rsidRPr="009D40B9">
        <w:rPr>
          <w:u w:val="single"/>
        </w:rPr>
        <w:t>In the same period that arrests have gone down along the US-Mexico border, the number of agents placed there has doubled</w:t>
      </w:r>
      <w:r w:rsidRPr="009D40B9">
        <w:rPr>
          <w:sz w:val="16"/>
        </w:rPr>
        <w:t xml:space="preserve">. The Obama administration is responsible for a historic number of deportations. Recent figures from the Immigration and Customs Enforcement agency (ICE) show that nearly 400,000 individuals were deported between October 2010 and September 2011. Some believe that tough state laws like those in Arizona and Alabama have also had a deterrent effect. </w:t>
      </w:r>
      <w:r w:rsidRPr="009D40B9">
        <w:rPr>
          <w:u w:val="single"/>
        </w:rPr>
        <w:t xml:space="preserve">Critics argue that tougher enforcement does not have a direct link to reduced migration flows. Still, a tougher US stance has had an indirect one: It has pushed up smuggler fees, making it too difficult for some migrants to pay. </w:t>
      </w:r>
      <w:r w:rsidRPr="009D40B9">
        <w:rPr>
          <w:sz w:val="16"/>
        </w:rPr>
        <w:t xml:space="preserve">A bad American economy Aside from cases of family reunification, </w:t>
      </w:r>
      <w:r w:rsidRPr="009D40B9">
        <w:rPr>
          <w:u w:val="single"/>
        </w:rPr>
        <w:t>migrants leave their communities for one reason: jobs. If there are no jobs, there is no reason to uproot.</w:t>
      </w:r>
      <w:r w:rsidRPr="009D40B9">
        <w:rPr>
          <w:sz w:val="16"/>
        </w:rPr>
        <w:t xml:space="preserve"> The Pew Hispanic Center says that </w:t>
      </w:r>
      <w:r w:rsidRPr="009D40B9">
        <w:rPr>
          <w:u w:val="single"/>
        </w:rPr>
        <w:t>declining job opportunities state side have played a major part in the US no longer seeming as attractive an option as it once was to potential migrants. The recession had a significant impact on industries such as construction and manufacturing, which disproportionately employ Latino immigrants</w:t>
      </w:r>
      <w:r w:rsidRPr="009D40B9">
        <w:rPr>
          <w:sz w:val="16"/>
        </w:rPr>
        <w:t xml:space="preserve">. Many have stayed in the US to ride out turbulent economic times, but the remittances that they send home ebb and flow with their ability to earn. A better Mexican economy </w:t>
      </w:r>
      <w:r w:rsidRPr="009D40B9">
        <w:rPr>
          <w:u w:val="single"/>
        </w:rPr>
        <w:t>Most Mexicans say they would actually prefer to stay home. If they could find viable jobs in Mexico, they would gladly work in them.</w:t>
      </w:r>
      <w:r w:rsidRPr="009D40B9">
        <w:rPr>
          <w:sz w:val="16"/>
        </w:rPr>
        <w:t xml:space="preserve"> Now, there is some indication that </w:t>
      </w:r>
      <w:r w:rsidRPr="009D40B9">
        <w:rPr>
          <w:u w:val="single"/>
        </w:rPr>
        <w:t>a brighter economic reality for Mexico has meant less of an incentive to leave</w:t>
      </w:r>
      <w:r w:rsidRPr="009D40B9">
        <w:rPr>
          <w:sz w:val="16"/>
        </w:rPr>
        <w:t xml:space="preserve">. The New York Times recently quoted experts on both sides of the border showing that </w:t>
      </w:r>
      <w:r w:rsidRPr="009D40B9">
        <w:rPr>
          <w:u w:val="single"/>
        </w:rPr>
        <w:t>a rise in wages in Mexico, and greater access to education, has meant that generations of Mexicans no longer see a stint in the US as a “rite of passage</w:t>
      </w:r>
      <w:r w:rsidRPr="009D40B9">
        <w:rPr>
          <w:sz w:val="16"/>
        </w:rPr>
        <w:t xml:space="preserve">.” Others dismiss this as a reason. The prospect of wages far higher than what they earn at home has always been a mighty pull to the US. About one fifth of Mexicans still live in extreme poverty, and 50 percent of the population is considered poor. With a population of 113 million, that is a lot of potential economic migrants. Crime in Mexico </w:t>
      </w:r>
      <w:r w:rsidRPr="009D40B9">
        <w:rPr>
          <w:u w:val="single"/>
        </w:rPr>
        <w:t>Mexico’s migration commissioner, Salvador Beltran del Rio, recently said that there has been a reduction in the number of Central Americans being apprehended in Mexico</w:t>
      </w:r>
      <w:r w:rsidRPr="009D40B9">
        <w:rPr>
          <w:sz w:val="16"/>
        </w:rPr>
        <w:t xml:space="preserve">. The number has fallen from 433,000 in 2005 to 140,000 in 2010. Many of them have said that </w:t>
      </w:r>
      <w:r w:rsidRPr="009D40B9">
        <w:rPr>
          <w:u w:val="single"/>
        </w:rPr>
        <w:t>they are no longer willing to risk their lives, as drug trafficking organization have become increasingly involved in human smuggling.</w:t>
      </w:r>
      <w:r w:rsidRPr="009D40B9">
        <w:rPr>
          <w:sz w:val="16"/>
        </w:rPr>
        <w:t xml:space="preserve"> In August 2010, 72 </w:t>
      </w:r>
      <w:r w:rsidRPr="009D40B9">
        <w:rPr>
          <w:u w:val="single"/>
        </w:rPr>
        <w:t>migrants</w:t>
      </w:r>
      <w:r w:rsidRPr="009D40B9">
        <w:rPr>
          <w:sz w:val="16"/>
        </w:rPr>
        <w:t xml:space="preserve">, mostly </w:t>
      </w:r>
      <w:r w:rsidRPr="009D40B9">
        <w:rPr>
          <w:u w:val="single"/>
        </w:rPr>
        <w:t>from Central America, were found murdered in a mass grave</w:t>
      </w:r>
      <w:r w:rsidRPr="009D40B9">
        <w:rPr>
          <w:sz w:val="16"/>
        </w:rPr>
        <w:t xml:space="preserve"> in the northern state of Tamaulipas, reportedly for refusing to work for a drug gang. </w:t>
      </w:r>
      <w:r w:rsidRPr="009D40B9">
        <w:rPr>
          <w:u w:val="single"/>
        </w:rPr>
        <w:t>Many migrants, both from Mexico and beyond, have gone missing in their northward treks toward the US, a powerful incentive to stay home.</w:t>
      </w:r>
    </w:p>
    <w:p w:rsidR="009D40B9" w:rsidRPr="009D40B9" w:rsidRDefault="009D40B9" w:rsidP="009D40B9"/>
    <w:p w:rsidR="00B46A7C" w:rsidRPr="009D40B9" w:rsidRDefault="00B46A7C" w:rsidP="00B46A7C">
      <w:pPr>
        <w:pStyle w:val="Heading4"/>
      </w:pPr>
      <w:r w:rsidRPr="009D40B9">
        <w:t>No risk of illegal immigration – statistics prove Mexicans are less likely to cross the border illegally</w:t>
      </w:r>
    </w:p>
    <w:p w:rsidR="00B46A7C" w:rsidRPr="009D40B9" w:rsidRDefault="00B46A7C" w:rsidP="00B46A7C">
      <w:r w:rsidRPr="009D40B9">
        <w:rPr>
          <w:rStyle w:val="StyleStyleBold12pt"/>
        </w:rPr>
        <w:t>Khazan, 4/17</w:t>
      </w:r>
      <w:r w:rsidRPr="009D40B9">
        <w:t xml:space="preserve"> – The Atlantic's global editor (Olga, “Mexico Is Getting Better, and Fewer Mexicans Want to Leave,” The Atlantic, 4/17/13, </w:t>
      </w:r>
      <w:hyperlink r:id="rId31" w:history="1">
        <w:r w:rsidRPr="009D40B9">
          <w:rPr>
            <w:rStyle w:val="Hyperlink"/>
          </w:rPr>
          <w:t>http://www.theatlantic.com/international/archive/2013/04/mexico-is-getting-better-and-fewer-mexicans-want-to-leave/275064/)//SMS</w:t>
        </w:r>
      </w:hyperlink>
    </w:p>
    <w:p w:rsidR="00B46A7C" w:rsidRPr="009D40B9" w:rsidRDefault="00B46A7C" w:rsidP="00B46A7C"/>
    <w:p w:rsidR="00B46A7C" w:rsidRPr="009D40B9" w:rsidRDefault="00B46A7C" w:rsidP="00B46A7C">
      <w:r w:rsidRPr="009D40B9">
        <w:rPr>
          <w:sz w:val="16"/>
          <w:szCs w:val="16"/>
        </w:rPr>
        <w:t xml:space="preserve">Shortly after the new bipartisan immigration bill was released this week, one opponent, Republican Rep. Lamar Smith of Texas, </w:t>
      </w:r>
      <w:hyperlink r:id="rId32" w:history="1">
        <w:r w:rsidRPr="009D40B9">
          <w:rPr>
            <w:rStyle w:val="Hyperlink"/>
            <w:sz w:val="16"/>
            <w:szCs w:val="16"/>
          </w:rPr>
          <w:t>said it contained "a fatal flaw:</w:t>
        </w:r>
      </w:hyperlink>
      <w:r w:rsidRPr="009D40B9">
        <w:rPr>
          <w:sz w:val="16"/>
          <w:szCs w:val="16"/>
        </w:rPr>
        <w:t xml:space="preserve">" the provision for a 10-year process through which </w:t>
      </w:r>
      <w:hyperlink r:id="rId33" w:history="1">
        <w:r w:rsidRPr="009D40B9">
          <w:rPr>
            <w:rStyle w:val="Hyperlink"/>
            <w:sz w:val="16"/>
            <w:szCs w:val="16"/>
          </w:rPr>
          <w:t>some illegal immigrants</w:t>
        </w:r>
      </w:hyperlink>
      <w:r w:rsidRPr="009D40B9">
        <w:rPr>
          <w:sz w:val="16"/>
          <w:szCs w:val="16"/>
        </w:rPr>
        <w:t xml:space="preserve"> could gain citizenship. "It legalizes almost everyone in the country illegally, also known as amnesty, before it secures the border," Smith said. "As a result, the Senate proposal issues an open invitation to enter the country illegally." Smith voices a common fear among border-security hawks: That any so-called "amnesty" or legalization plan will somehow spur more foreigners to make unauthorized dashes across the border. A recent poll by the Rasmussen company found that nearly half of respondents </w:t>
      </w:r>
      <w:hyperlink r:id="rId34" w:history="1">
        <w:r w:rsidRPr="009D40B9">
          <w:rPr>
            <w:rStyle w:val="Hyperlink"/>
            <w:sz w:val="16"/>
            <w:szCs w:val="16"/>
          </w:rPr>
          <w:t>thought a pathway to citizenship</w:t>
        </w:r>
      </w:hyperlink>
      <w:r w:rsidRPr="009D40B9">
        <w:rPr>
          <w:sz w:val="16"/>
          <w:szCs w:val="16"/>
        </w:rPr>
        <w:t xml:space="preserve"> would lead to more more illegal immigration. But here's one thing that might allay those fears: </w:t>
      </w:r>
      <w:r w:rsidRPr="009D40B9">
        <w:rPr>
          <w:u w:val="single"/>
        </w:rPr>
        <w:t>Mexicans, who make up the plurality of illegal immigrants, are feeling better and better about their country, and fewer are interested in moving across the border. Though</w:t>
      </w:r>
      <w:r w:rsidRPr="009D40B9">
        <w:t xml:space="preserve"> </w:t>
      </w:r>
      <w:r w:rsidRPr="009D40B9">
        <w:rPr>
          <w:sz w:val="16"/>
          <w:szCs w:val="16"/>
        </w:rPr>
        <w:t xml:space="preserve">an estimated </w:t>
      </w:r>
      <w:r w:rsidRPr="009D40B9">
        <w:rPr>
          <w:u w:val="single"/>
        </w:rPr>
        <w:t>300,000</w:t>
      </w:r>
      <w:r w:rsidRPr="009D40B9">
        <w:t xml:space="preserve"> </w:t>
      </w:r>
      <w:r w:rsidRPr="009D40B9">
        <w:rPr>
          <w:sz w:val="16"/>
          <w:szCs w:val="16"/>
        </w:rPr>
        <w:t>people</w:t>
      </w:r>
      <w:r w:rsidRPr="009D40B9">
        <w:t xml:space="preserve"> </w:t>
      </w:r>
      <w:r w:rsidRPr="009D40B9">
        <w:rPr>
          <w:u w:val="single"/>
        </w:rPr>
        <w:t>still enter the U.S. illegally</w:t>
      </w:r>
      <w:r w:rsidRPr="009D40B9">
        <w:t xml:space="preserve"> </w:t>
      </w:r>
      <w:r w:rsidRPr="009D40B9">
        <w:rPr>
          <w:sz w:val="16"/>
          <w:szCs w:val="16"/>
        </w:rPr>
        <w:t xml:space="preserve">each year, </w:t>
      </w:r>
      <w:r w:rsidRPr="009D40B9">
        <w:rPr>
          <w:sz w:val="16"/>
          <w:szCs w:val="16"/>
          <w:u w:val="single"/>
        </w:rPr>
        <w:t xml:space="preserve">that </w:t>
      </w:r>
      <w:r w:rsidRPr="009D40B9">
        <w:rPr>
          <w:u w:val="single"/>
        </w:rPr>
        <w:t>represents a precipitous fall from the</w:t>
      </w:r>
      <w:r w:rsidRPr="009D40B9">
        <w:t xml:space="preserve"> </w:t>
      </w:r>
      <w:r w:rsidRPr="009D40B9">
        <w:rPr>
          <w:sz w:val="16"/>
          <w:szCs w:val="16"/>
        </w:rPr>
        <w:t xml:space="preserve">first half of the decade, when the number was </w:t>
      </w:r>
      <w:r w:rsidRPr="009D40B9">
        <w:rPr>
          <w:u w:val="single"/>
        </w:rPr>
        <w:t xml:space="preserve">850,000. In 2010, net migration to and from </w:t>
      </w:r>
      <w:hyperlink r:id="rId35" w:history="1">
        <w:r w:rsidRPr="009D40B9">
          <w:rPr>
            <w:rStyle w:val="Hyperlink"/>
            <w:u w:val="single"/>
          </w:rPr>
          <w:t>Mexico was approximately zero</w:t>
        </w:r>
      </w:hyperlink>
      <w:r w:rsidRPr="009D40B9">
        <w:rPr>
          <w:u w:val="single"/>
        </w:rPr>
        <w:t>. Part of the reason,</w:t>
      </w:r>
      <w:r w:rsidRPr="009D40B9">
        <w:t xml:space="preserve"> </w:t>
      </w:r>
      <w:r w:rsidRPr="009D40B9">
        <w:rPr>
          <w:sz w:val="16"/>
          <w:szCs w:val="16"/>
        </w:rPr>
        <w:t xml:space="preserve">of course, </w:t>
      </w:r>
      <w:r w:rsidRPr="009D40B9">
        <w:rPr>
          <w:u w:val="single"/>
        </w:rPr>
        <w:t>is the</w:t>
      </w:r>
      <w:r w:rsidRPr="009D40B9">
        <w:t xml:space="preserve"> </w:t>
      </w:r>
      <w:r w:rsidRPr="009D40B9">
        <w:rPr>
          <w:sz w:val="16"/>
          <w:szCs w:val="16"/>
        </w:rPr>
        <w:t xml:space="preserve">global </w:t>
      </w:r>
      <w:r w:rsidRPr="009D40B9">
        <w:rPr>
          <w:u w:val="single"/>
        </w:rPr>
        <w:t>economic downturn</w:t>
      </w:r>
      <w:r w:rsidRPr="009D40B9">
        <w:t xml:space="preserve">, </w:t>
      </w:r>
      <w:r w:rsidRPr="009D40B9">
        <w:rPr>
          <w:sz w:val="16"/>
          <w:szCs w:val="16"/>
        </w:rPr>
        <w:t xml:space="preserve">which eliminated many of the low-wage job opportunities that Mexican immigrants might have come to the U.S. to seek. But </w:t>
      </w:r>
      <w:r w:rsidRPr="009D40B9">
        <w:rPr>
          <w:u w:val="single"/>
        </w:rPr>
        <w:t xml:space="preserve">in addition to the U.S. becoming </w:t>
      </w:r>
      <w:r w:rsidRPr="009D40B9">
        <w:rPr>
          <w:sz w:val="16"/>
          <w:szCs w:val="16"/>
        </w:rPr>
        <w:t xml:space="preserve">a </w:t>
      </w:r>
      <w:r w:rsidRPr="009D40B9">
        <w:rPr>
          <w:u w:val="single"/>
        </w:rPr>
        <w:t>less attractive</w:t>
      </w:r>
      <w:r w:rsidRPr="009D40B9">
        <w:t xml:space="preserve"> </w:t>
      </w:r>
      <w:r w:rsidRPr="009D40B9">
        <w:rPr>
          <w:sz w:val="16"/>
          <w:szCs w:val="16"/>
        </w:rPr>
        <w:t xml:space="preserve">destination, part of the explanation for the drop is that </w:t>
      </w:r>
      <w:r w:rsidRPr="009D40B9">
        <w:rPr>
          <w:u w:val="single"/>
        </w:rPr>
        <w:t>prospects in Mexico are</w:t>
      </w:r>
      <w:r w:rsidRPr="009D40B9">
        <w:t xml:space="preserve"> </w:t>
      </w:r>
      <w:r w:rsidRPr="009D40B9">
        <w:rPr>
          <w:sz w:val="16"/>
          <w:szCs w:val="16"/>
        </w:rPr>
        <w:t>actually</w:t>
      </w:r>
      <w:r w:rsidRPr="009D40B9">
        <w:t xml:space="preserve"> </w:t>
      </w:r>
      <w:r w:rsidRPr="009D40B9">
        <w:rPr>
          <w:u w:val="single"/>
        </w:rPr>
        <w:t>looking up.</w:t>
      </w:r>
      <w:r w:rsidRPr="009D40B9">
        <w:t xml:space="preserve"> </w:t>
      </w:r>
      <w:r w:rsidRPr="009D40B9">
        <w:rPr>
          <w:sz w:val="16"/>
          <w:szCs w:val="16"/>
        </w:rPr>
        <w:t>Even though Mexico is clearly still struggling</w:t>
      </w:r>
      <w:r w:rsidRPr="009D40B9">
        <w:t xml:space="preserve">, </w:t>
      </w:r>
      <w:r w:rsidRPr="009D40B9">
        <w:rPr>
          <w:u w:val="single"/>
        </w:rPr>
        <w:t>there are signs that the country is gradually improving</w:t>
      </w:r>
      <w:r w:rsidRPr="009D40B9">
        <w:t xml:space="preserve">. </w:t>
      </w:r>
      <w:hyperlink r:id="rId36" w:history="1">
        <w:r w:rsidRPr="009D40B9">
          <w:rPr>
            <w:rStyle w:val="Hyperlink"/>
            <w:u w:val="single"/>
          </w:rPr>
          <w:t>Crime is down</w:t>
        </w:r>
      </w:hyperlink>
      <w:r w:rsidRPr="009D40B9">
        <w:t xml:space="preserve"> </w:t>
      </w:r>
      <w:r w:rsidRPr="009D40B9">
        <w:rPr>
          <w:sz w:val="16"/>
          <w:szCs w:val="16"/>
        </w:rPr>
        <w:t>in border cities like Ciudad Juarez.</w:t>
      </w:r>
      <w:r w:rsidRPr="009D40B9">
        <w:t xml:space="preserve"> </w:t>
      </w:r>
      <w:r w:rsidRPr="009D40B9">
        <w:rPr>
          <w:u w:val="single"/>
        </w:rPr>
        <w:t>Mexico's fertility rate is falling</w:t>
      </w:r>
      <w:r w:rsidRPr="009D40B9">
        <w:t xml:space="preserve"> </w:t>
      </w:r>
      <w:r w:rsidRPr="009D40B9">
        <w:rPr>
          <w:u w:val="single"/>
        </w:rPr>
        <w:t>and its population is aging, meaning there are fewer young workers scrambling for jobs</w:t>
      </w:r>
      <w:r w:rsidRPr="009D40B9">
        <w:t xml:space="preserve"> </w:t>
      </w:r>
      <w:r w:rsidRPr="009D40B9">
        <w:rPr>
          <w:sz w:val="16"/>
          <w:szCs w:val="16"/>
        </w:rPr>
        <w:t xml:space="preserve">(half of all </w:t>
      </w:r>
      <w:hyperlink r:id="rId37" w:history="1">
        <w:r w:rsidRPr="009D40B9">
          <w:rPr>
            <w:rStyle w:val="Hyperlink"/>
            <w:sz w:val="16"/>
            <w:szCs w:val="16"/>
          </w:rPr>
          <w:t>Mexican immigrants are under age 33</w:t>
        </w:r>
      </w:hyperlink>
      <w:r w:rsidRPr="009D40B9">
        <w:rPr>
          <w:sz w:val="16"/>
          <w:szCs w:val="16"/>
        </w:rPr>
        <w:t>). For the first time in decades,</w:t>
      </w:r>
      <w:r w:rsidRPr="009D40B9">
        <w:t xml:space="preserve"> </w:t>
      </w:r>
      <w:r w:rsidRPr="009D40B9">
        <w:rPr>
          <w:u w:val="single"/>
        </w:rPr>
        <w:t xml:space="preserve">Mexico has a </w:t>
      </w:r>
      <w:hyperlink r:id="rId38" w:history="1">
        <w:r w:rsidRPr="009D40B9">
          <w:rPr>
            <w:rStyle w:val="Hyperlink"/>
            <w:u w:val="single"/>
          </w:rPr>
          <w:t>fledgling middle class</w:t>
        </w:r>
      </w:hyperlink>
      <w:r w:rsidRPr="009D40B9">
        <w:rPr>
          <w:u w:val="single"/>
        </w:rPr>
        <w:t xml:space="preserve">. Its GDP growth </w:t>
      </w:r>
      <w:hyperlink r:id="rId39" w:history="1">
        <w:r w:rsidRPr="009D40B9">
          <w:rPr>
            <w:rStyle w:val="Hyperlink"/>
            <w:u w:val="single"/>
          </w:rPr>
          <w:t>rivals Brazil's</w:t>
        </w:r>
      </w:hyperlink>
      <w:r w:rsidRPr="009D40B9">
        <w:rPr>
          <w:u w:val="single"/>
        </w:rPr>
        <w:t xml:space="preserve">, and economically, some economists think the country is </w:t>
      </w:r>
      <w:hyperlink r:id="rId40" w:history="1">
        <w:r w:rsidRPr="009D40B9">
          <w:rPr>
            <w:rStyle w:val="Hyperlink"/>
            <w:u w:val="single"/>
          </w:rPr>
          <w:t>doing even better</w:t>
        </w:r>
      </w:hyperlink>
      <w:r w:rsidRPr="009D40B9">
        <w:rPr>
          <w:u w:val="single"/>
        </w:rPr>
        <w:t xml:space="preserve"> than the U</w:t>
      </w:r>
      <w:r w:rsidRPr="009D40B9">
        <w:rPr>
          <w:sz w:val="16"/>
          <w:szCs w:val="16"/>
        </w:rPr>
        <w:t>nited</w:t>
      </w:r>
      <w:r w:rsidRPr="009D40B9">
        <w:t xml:space="preserve"> </w:t>
      </w:r>
      <w:r w:rsidRPr="009D40B9">
        <w:rPr>
          <w:u w:val="single"/>
        </w:rPr>
        <w:t>S</w:t>
      </w:r>
      <w:r w:rsidRPr="009D40B9">
        <w:rPr>
          <w:sz w:val="16"/>
          <w:szCs w:val="16"/>
        </w:rPr>
        <w:t xml:space="preserve">tates. According to the OECD, </w:t>
      </w:r>
      <w:hyperlink r:id="rId41" w:history="1">
        <w:r w:rsidRPr="009D40B9">
          <w:rPr>
            <w:rStyle w:val="Hyperlink"/>
            <w:u w:val="single"/>
          </w:rPr>
          <w:t>Mexicans are about as satisfied</w:t>
        </w:r>
      </w:hyperlink>
      <w:r w:rsidRPr="009D40B9">
        <w:rPr>
          <w:u w:val="single"/>
        </w:rPr>
        <w:t xml:space="preserve"> with their lives as people in Iceland or Ireland are.</w:t>
      </w:r>
    </w:p>
    <w:p w:rsidR="00B46A7C" w:rsidRPr="009D40B9" w:rsidRDefault="00B46A7C" w:rsidP="00B46A7C">
      <w:pPr>
        <w:pStyle w:val="Heading4"/>
      </w:pPr>
      <w:r w:rsidRPr="009D40B9">
        <w:t>They have it backwards – Mexicans are returning home due to better conditions and a poor US economy</w:t>
      </w:r>
    </w:p>
    <w:p w:rsidR="00B46A7C" w:rsidRPr="009D40B9" w:rsidRDefault="00B46A7C" w:rsidP="00B46A7C">
      <w:r w:rsidRPr="009D40B9">
        <w:rPr>
          <w:rStyle w:val="StyleStyleBold12pt"/>
        </w:rPr>
        <w:t>Cafferty, 11</w:t>
      </w:r>
      <w:r w:rsidRPr="009D40B9">
        <w:t xml:space="preserve"> - former CNN commentator and occasional host of specials (Jack, “Illegal aliens leaving U.S., returning to Mexico for better life?,” CNN, August 3, 2011, </w:t>
      </w:r>
      <w:hyperlink r:id="rId42" w:history="1">
        <w:r w:rsidRPr="009D40B9">
          <w:rPr>
            <w:rStyle w:val="Hyperlink"/>
          </w:rPr>
          <w:t>http://caffertyfile.blogs.cnn.com/2011/08/03/illegal-aliens-leaving-u-s-returning-to-mexico-for-better-life/)//SMS</w:t>
        </w:r>
      </w:hyperlink>
    </w:p>
    <w:p w:rsidR="00B46A7C" w:rsidRPr="009D40B9" w:rsidRDefault="00B46A7C" w:rsidP="00B46A7C"/>
    <w:p w:rsidR="00B46A7C" w:rsidRPr="009D40B9" w:rsidRDefault="00B46A7C" w:rsidP="00B46A7C">
      <w:r w:rsidRPr="009D40B9">
        <w:rPr>
          <w:u w:val="single"/>
        </w:rPr>
        <w:t>Illegal aliens are leaving the U</w:t>
      </w:r>
      <w:r w:rsidRPr="009D40B9">
        <w:t xml:space="preserve">nited </w:t>
      </w:r>
      <w:r w:rsidRPr="009D40B9">
        <w:rPr>
          <w:u w:val="single"/>
        </w:rPr>
        <w:t>S</w:t>
      </w:r>
      <w:r w:rsidRPr="009D40B9">
        <w:t xml:space="preserve">tates </w:t>
      </w:r>
      <w:r w:rsidRPr="009D40B9">
        <w:rPr>
          <w:u w:val="single"/>
        </w:rPr>
        <w:t>and returning to Mexico</w:t>
      </w:r>
      <w:r w:rsidRPr="009D40B9">
        <w:t xml:space="preserve"> </w:t>
      </w:r>
      <w:r w:rsidRPr="009D40B9">
        <w:rPr>
          <w:sz w:val="16"/>
          <w:szCs w:val="16"/>
        </w:rPr>
        <w:t>in search of a better life. You heard that right. One Mexican official tells the Sacramento Bee that</w:t>
      </w:r>
      <w:r w:rsidRPr="009D40B9">
        <w:t xml:space="preserve"> </w:t>
      </w:r>
      <w:r w:rsidRPr="009D40B9">
        <w:rPr>
          <w:u w:val="single"/>
        </w:rPr>
        <w:t>Mexico has "become a middle class country" where it's now easier to buy homes on credit, get higher education and find a job." Not so</w:t>
      </w:r>
      <w:r w:rsidRPr="009D40B9">
        <w:t xml:space="preserve"> </w:t>
      </w:r>
      <w:r w:rsidRPr="009D40B9">
        <w:rPr>
          <w:sz w:val="16"/>
          <w:szCs w:val="16"/>
        </w:rPr>
        <w:t>here</w:t>
      </w:r>
      <w:r w:rsidRPr="009D40B9">
        <w:t xml:space="preserve"> </w:t>
      </w:r>
      <w:r w:rsidRPr="009D40B9">
        <w:rPr>
          <w:u w:val="single"/>
        </w:rPr>
        <w:t>in the U.S. where the employment picture remains grim</w:t>
      </w:r>
      <w:r w:rsidRPr="009D40B9">
        <w:t xml:space="preserve">. </w:t>
      </w:r>
      <w:r w:rsidRPr="009D40B9">
        <w:rPr>
          <w:sz w:val="16"/>
          <w:szCs w:val="16"/>
        </w:rPr>
        <w:t>Just today came announcements from Cisco and Goldman Sachs that they're cutting thousands of jobs. Plus - a report from payroll processor ADP shows that although the private sector added jobs in July, growth is below what's needed for a steady recovery. Meanwhile - As we wait for the monthly jobs report Friday, consider this:</w:t>
      </w:r>
      <w:r w:rsidRPr="009D40B9">
        <w:t xml:space="preserve"> </w:t>
      </w:r>
      <w:r w:rsidRPr="009D40B9">
        <w:rPr>
          <w:u w:val="single"/>
        </w:rPr>
        <w:t xml:space="preserve">Mexico's unemployment rate is 4.9%... compared to 9.2% in the U.S. </w:t>
      </w:r>
      <w:r w:rsidRPr="009D40B9">
        <w:rPr>
          <w:sz w:val="16"/>
          <w:szCs w:val="16"/>
        </w:rPr>
        <w:t>You do the math. It's estimated that about</w:t>
      </w:r>
      <w:r w:rsidRPr="009D40B9">
        <w:t xml:space="preserve"> </w:t>
      </w:r>
      <w:r w:rsidRPr="009D40B9">
        <w:rPr>
          <w:u w:val="single"/>
        </w:rPr>
        <w:t>300,000 illegal aliens have left California alone since 2008.</w:t>
      </w:r>
      <w:r w:rsidRPr="009D40B9">
        <w:t xml:space="preserve"> </w:t>
      </w:r>
      <w:r w:rsidRPr="009D40B9">
        <w:rPr>
          <w:sz w:val="16"/>
          <w:szCs w:val="16"/>
        </w:rPr>
        <w:t>Experts say</w:t>
      </w:r>
      <w:r w:rsidRPr="009D40B9">
        <w:t xml:space="preserve"> </w:t>
      </w:r>
      <w:r w:rsidRPr="009D40B9">
        <w:rPr>
          <w:u w:val="single"/>
        </w:rPr>
        <w:t>the weaker</w:t>
      </w:r>
      <w:r w:rsidRPr="009D40B9">
        <w:t xml:space="preserve"> </w:t>
      </w:r>
      <w:r w:rsidRPr="009D40B9">
        <w:rPr>
          <w:sz w:val="16"/>
          <w:szCs w:val="16"/>
        </w:rPr>
        <w:t>U.S.</w:t>
      </w:r>
      <w:r w:rsidRPr="009D40B9">
        <w:t xml:space="preserve"> </w:t>
      </w:r>
      <w:r w:rsidRPr="009D40B9">
        <w:rPr>
          <w:u w:val="single"/>
        </w:rPr>
        <w:t>economy along with rising deportations and tougher border enforcement means fewer illegal aliens</w:t>
      </w:r>
      <w:r w:rsidRPr="009D40B9">
        <w:t xml:space="preserve">. </w:t>
      </w:r>
      <w:r w:rsidRPr="009D40B9">
        <w:rPr>
          <w:sz w:val="16"/>
          <w:szCs w:val="16"/>
        </w:rPr>
        <w:t>But -</w:t>
      </w:r>
      <w:r w:rsidRPr="009D40B9">
        <w:t xml:space="preserve"> </w:t>
      </w:r>
      <w:r w:rsidRPr="009D40B9">
        <w:rPr>
          <w:u w:val="single"/>
        </w:rPr>
        <w:t>there have also been significant improvements in Mexico's society.</w:t>
      </w:r>
      <w:r w:rsidRPr="009D40B9">
        <w:t xml:space="preserve"> </w:t>
      </w:r>
      <w:r w:rsidRPr="009D40B9">
        <w:rPr>
          <w:u w:val="single"/>
        </w:rPr>
        <w:t>Its economy is growing</w:t>
      </w:r>
      <w:r w:rsidRPr="009D40B9">
        <w:t xml:space="preserve"> </w:t>
      </w:r>
      <w:r w:rsidRPr="009D40B9">
        <w:rPr>
          <w:sz w:val="16"/>
          <w:szCs w:val="16"/>
        </w:rPr>
        <w:t>at 4-5% and, according to the UN,</w:t>
      </w:r>
      <w:r w:rsidRPr="009D40B9">
        <w:t xml:space="preserve"> </w:t>
      </w:r>
      <w:r w:rsidRPr="009D40B9">
        <w:rPr>
          <w:u w:val="single"/>
        </w:rPr>
        <w:t>Mexico's average standard of living</w:t>
      </w:r>
      <w:r w:rsidRPr="009D40B9">
        <w:t xml:space="preserve"> </w:t>
      </w:r>
      <w:r w:rsidRPr="009D40B9">
        <w:rPr>
          <w:sz w:val="16"/>
          <w:szCs w:val="16"/>
        </w:rPr>
        <w:t>- which includes things like health, education and per capita income -</w:t>
      </w:r>
      <w:r w:rsidRPr="009D40B9">
        <w:t xml:space="preserve"> </w:t>
      </w:r>
      <w:r w:rsidRPr="009D40B9">
        <w:rPr>
          <w:u w:val="single"/>
        </w:rPr>
        <w:t>is higher than in Russia, China and India</w:t>
      </w:r>
      <w:r w:rsidRPr="009D40B9">
        <w:t xml:space="preserve">. </w:t>
      </w:r>
      <w:r w:rsidRPr="009D40B9">
        <w:rPr>
          <w:sz w:val="16"/>
          <w:szCs w:val="16"/>
        </w:rPr>
        <w:t>Turns out Mexicans might just have better luck of achieving the American Dream south of the border.</w:t>
      </w:r>
    </w:p>
    <w:p w:rsidR="00B46A7C" w:rsidRPr="009D40B9" w:rsidRDefault="00B46A7C" w:rsidP="00B46A7C">
      <w:pPr>
        <w:pStyle w:val="Heading4"/>
      </w:pPr>
      <w:r w:rsidRPr="009D40B9">
        <w:t>Better quality of life in Mexico coupled with US economic stagnation means illegal immigration is massively declining</w:t>
      </w:r>
    </w:p>
    <w:p w:rsidR="00B46A7C" w:rsidRPr="009D40B9" w:rsidRDefault="00B46A7C" w:rsidP="00B46A7C">
      <w:r w:rsidRPr="009D40B9">
        <w:rPr>
          <w:rStyle w:val="StyleStyleBold12pt"/>
        </w:rPr>
        <w:t>Capobres, 2/26</w:t>
      </w:r>
      <w:r w:rsidRPr="009D40B9">
        <w:t xml:space="preserve"> – Reporter for Fox News Latino (Kacy, “Mexico’s Strengthening Economy Could Bode Well for Immigration Reform,” Fox News Latino, 2/26/13, http://latino.foxnews.com/latino/money/2013/02/26/mexicos-strengthening-economy-could-bode-well-for-immigration-reform/)//SMS</w:t>
      </w:r>
    </w:p>
    <w:p w:rsidR="00B46A7C" w:rsidRPr="009D40B9" w:rsidRDefault="00B46A7C" w:rsidP="00B46A7C"/>
    <w:p w:rsidR="00B46A7C" w:rsidRPr="009D40B9" w:rsidRDefault="00B46A7C" w:rsidP="00B46A7C">
      <w:r w:rsidRPr="009D40B9">
        <w:t>Read more: http://latino.foxnews.com/latino/money/2013/02/26/mexicos-strengthening-economy-could-bode-well-for-immigration-reform/#ixzz2XvdU4kFe,”</w:t>
      </w:r>
    </w:p>
    <w:p w:rsidR="00B46A7C" w:rsidRPr="009D40B9" w:rsidRDefault="00B46A7C" w:rsidP="00B46A7C">
      <w:r w:rsidRPr="009D40B9">
        <w:rPr>
          <w:u w:val="single"/>
        </w:rPr>
        <w:t>Thanks to an improving economy in their country, Mexicans are staying home.</w:t>
      </w:r>
      <w:r w:rsidRPr="009D40B9">
        <w:t xml:space="preserve"> </w:t>
      </w:r>
      <w:r w:rsidRPr="009D40B9">
        <w:rPr>
          <w:sz w:val="16"/>
          <w:szCs w:val="16"/>
        </w:rPr>
        <w:t xml:space="preserve">A Gallup poll released Monday said </w:t>
      </w:r>
      <w:r w:rsidRPr="009D40B9">
        <w:rPr>
          <w:rStyle w:val="StyleBoldUnderline"/>
        </w:rPr>
        <w:t>just 14 percent of Mexicans say they would emigrate from the country, compared to 21 percent in</w:t>
      </w:r>
      <w:r w:rsidRPr="009D40B9">
        <w:t xml:space="preserve"> </w:t>
      </w:r>
      <w:r w:rsidRPr="009D40B9">
        <w:rPr>
          <w:sz w:val="16"/>
          <w:szCs w:val="16"/>
        </w:rPr>
        <w:t>20</w:t>
      </w:r>
      <w:r w:rsidRPr="009D40B9">
        <w:rPr>
          <w:rStyle w:val="StyleBoldUnderline"/>
        </w:rPr>
        <w:t>07</w:t>
      </w:r>
      <w:r w:rsidRPr="009D40B9">
        <w:t xml:space="preserve">. </w:t>
      </w:r>
      <w:r w:rsidRPr="009D40B9">
        <w:rPr>
          <w:sz w:val="16"/>
          <w:szCs w:val="16"/>
        </w:rPr>
        <w:t xml:space="preserve">In an interesting twist, the current numbers are almost identical to the 11 percent of Americans who say they would leave the U.S. if given the opportunity. Since taking office, </w:t>
      </w:r>
      <w:r w:rsidRPr="009D40B9">
        <w:rPr>
          <w:rStyle w:val="StyleBoldUnderline"/>
        </w:rPr>
        <w:t>Mexico's new president</w:t>
      </w:r>
      <w:r w:rsidRPr="009D40B9">
        <w:t xml:space="preserve">, </w:t>
      </w:r>
      <w:r w:rsidRPr="009D40B9">
        <w:rPr>
          <w:sz w:val="16"/>
          <w:szCs w:val="16"/>
        </w:rPr>
        <w:t xml:space="preserve">Enrique Peña Nieto, has </w:t>
      </w:r>
      <w:r w:rsidRPr="009D40B9">
        <w:rPr>
          <w:rStyle w:val="StyleBoldUnderline"/>
        </w:rPr>
        <w:t>made it a point to stress that his country "will work to improve the quality of life and opportunities in Mexico so that migration is a personal decision and not a necessity</w:t>
      </w:r>
      <w:r w:rsidRPr="009D40B9">
        <w:t xml:space="preserve">." </w:t>
      </w:r>
      <w:r w:rsidRPr="009D40B9">
        <w:rPr>
          <w:sz w:val="16"/>
          <w:szCs w:val="16"/>
        </w:rPr>
        <w:t>Due to burgeoning economic opportunities, the United States' largest immigrant group already has few reasons to cross the border</w:t>
      </w:r>
      <w:r w:rsidRPr="009D40B9">
        <w:t xml:space="preserve">. </w:t>
      </w:r>
      <w:r w:rsidRPr="009D40B9">
        <w:rPr>
          <w:rStyle w:val="StyleBoldUnderline"/>
        </w:rPr>
        <w:t>As 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continues to struggle</w:t>
      </w:r>
      <w:r w:rsidRPr="009D40B9">
        <w:t xml:space="preserve"> </w:t>
      </w:r>
      <w:r w:rsidRPr="009D40B9">
        <w:rPr>
          <w:sz w:val="16"/>
          <w:szCs w:val="16"/>
        </w:rPr>
        <w:t xml:space="preserve">to gain economic momentum </w:t>
      </w:r>
      <w:r w:rsidRPr="009D40B9">
        <w:rPr>
          <w:rStyle w:val="StyleBoldUnderline"/>
          <w:sz w:val="16"/>
          <w:szCs w:val="16"/>
        </w:rPr>
        <w:t xml:space="preserve">following </w:t>
      </w:r>
      <w:r w:rsidRPr="009D40B9">
        <w:rPr>
          <w:rStyle w:val="StyleBoldUnderline"/>
        </w:rPr>
        <w:t xml:space="preserve">the </w:t>
      </w:r>
      <w:r w:rsidRPr="009D40B9">
        <w:rPr>
          <w:sz w:val="16"/>
          <w:szCs w:val="16"/>
        </w:rPr>
        <w:t>20</w:t>
      </w:r>
      <w:r w:rsidRPr="009D40B9">
        <w:rPr>
          <w:rStyle w:val="StyleBoldUnderline"/>
        </w:rPr>
        <w:t>08 recession, the Mexican unemployment rate has dropped to just 5 percent.</w:t>
      </w:r>
      <w:r w:rsidRPr="009D40B9">
        <w:t xml:space="preserve"> </w:t>
      </w:r>
      <w:r w:rsidRPr="009D40B9">
        <w:rPr>
          <w:rStyle w:val="StyleBoldUnderline"/>
        </w:rPr>
        <w:t>U.S. Hispanics still have</w:t>
      </w:r>
      <w:r w:rsidRPr="009D40B9">
        <w:t xml:space="preserve"> </w:t>
      </w:r>
      <w:r w:rsidRPr="009D40B9">
        <w:rPr>
          <w:sz w:val="16"/>
          <w:szCs w:val="16"/>
        </w:rPr>
        <w:t xml:space="preserve">one of </w:t>
      </w:r>
      <w:r w:rsidRPr="009D40B9">
        <w:rPr>
          <w:rStyle w:val="StyleBoldUnderline"/>
        </w:rPr>
        <w:t>the highest unemployment</w:t>
      </w:r>
      <w:r w:rsidRPr="009D40B9">
        <w:t xml:space="preserve"> </w:t>
      </w:r>
      <w:r w:rsidRPr="009D40B9">
        <w:rPr>
          <w:sz w:val="16"/>
          <w:szCs w:val="16"/>
        </w:rPr>
        <w:t xml:space="preserve">rates in the country, </w:t>
      </w:r>
      <w:r w:rsidRPr="009D40B9">
        <w:rPr>
          <w:rStyle w:val="StyleBoldUnderline"/>
        </w:rPr>
        <w:t>at 9.8 percent</w:t>
      </w:r>
      <w:r w:rsidRPr="009D40B9">
        <w:t xml:space="preserve">. </w:t>
      </w:r>
      <w:r w:rsidRPr="009D40B9">
        <w:rPr>
          <w:sz w:val="16"/>
          <w:szCs w:val="16"/>
        </w:rPr>
        <w:t xml:space="preserve">Antonio Garza, a former U.S .Ambassador to Mexico, says the poll “is a snapshot of a trend that you have seen in the country over the last several years.” </w:t>
      </w:r>
      <w:r w:rsidRPr="009D40B9">
        <w:t>“</w:t>
      </w:r>
      <w:r w:rsidRPr="009D40B9">
        <w:rPr>
          <w:rStyle w:val="StyleBoldUnderline"/>
        </w:rPr>
        <w:t>An expanding middle class in Mexico means more people are working here,</w:t>
      </w:r>
      <w:r w:rsidRPr="009D40B9">
        <w:t xml:space="preserve">” </w:t>
      </w:r>
      <w:r w:rsidRPr="009D40B9">
        <w:rPr>
          <w:sz w:val="16"/>
          <w:szCs w:val="16"/>
        </w:rPr>
        <w:t>he said. Mexico’s economic performance is closely linked to the U.S., where it sends almost 80 percent of its exports. But thanks to a spike in the agriculture industry,</w:t>
      </w:r>
      <w:r w:rsidRPr="009D40B9">
        <w:t xml:space="preserve"> </w:t>
      </w:r>
      <w:r w:rsidRPr="009D40B9">
        <w:rPr>
          <w:rStyle w:val="StyleBoldUnderline"/>
        </w:rPr>
        <w:t>Mexico’s economy grew by</w:t>
      </w:r>
      <w:r w:rsidRPr="009D40B9">
        <w:t xml:space="preserve"> </w:t>
      </w:r>
      <w:r w:rsidRPr="009D40B9">
        <w:rPr>
          <w:sz w:val="16"/>
          <w:szCs w:val="16"/>
        </w:rPr>
        <w:t xml:space="preserve">close to </w:t>
      </w:r>
      <w:r w:rsidRPr="009D40B9">
        <w:rPr>
          <w:rStyle w:val="StyleBoldUnderline"/>
        </w:rPr>
        <w:t>4 percent</w:t>
      </w:r>
      <w:r w:rsidRPr="009D40B9">
        <w:t xml:space="preserve"> </w:t>
      </w:r>
      <w:r w:rsidRPr="009D40B9">
        <w:rPr>
          <w:sz w:val="16"/>
          <w:szCs w:val="16"/>
        </w:rPr>
        <w:t xml:space="preserve">last year, </w:t>
      </w:r>
      <w:r w:rsidRPr="009D40B9">
        <w:rPr>
          <w:rStyle w:val="StyleBoldUnderline"/>
        </w:rPr>
        <w:t>compared to just 2 percent in the U.S.</w:t>
      </w:r>
      <w:r w:rsidRPr="009D40B9">
        <w:t xml:space="preserve"> “</w:t>
      </w:r>
      <w:r w:rsidRPr="009D40B9">
        <w:rPr>
          <w:rStyle w:val="StyleBoldUnderline"/>
        </w:rPr>
        <w:t>More jobs are being created in Mexico which means there is less pressure for people to emigrate,”</w:t>
      </w:r>
      <w:r w:rsidRPr="009D40B9">
        <w:t xml:space="preserve"> </w:t>
      </w:r>
      <w:r w:rsidRPr="009D40B9">
        <w:rPr>
          <w:sz w:val="16"/>
          <w:szCs w:val="16"/>
        </w:rPr>
        <w:t>Manuel Suárez-Mier, a Mexican national and economist at American University’s School of International Service, told Fox News Latino.</w:t>
      </w:r>
    </w:p>
    <w:p w:rsidR="00B46A7C" w:rsidRPr="009D40B9" w:rsidRDefault="00B46A7C" w:rsidP="00B46A7C">
      <w:pPr>
        <w:pStyle w:val="Heading4"/>
      </w:pPr>
      <w:r w:rsidRPr="009D40B9">
        <w:t>Analysis suggests net immigration from Mexico is slightly negative</w:t>
      </w:r>
    </w:p>
    <w:p w:rsidR="009D40B9" w:rsidRDefault="00B46A7C" w:rsidP="009D40B9">
      <w:pPr>
        <w:rPr>
          <w:rStyle w:val="Hyperlink"/>
        </w:rPr>
      </w:pPr>
      <w:r w:rsidRPr="009D40B9">
        <w:rPr>
          <w:rStyle w:val="StyleStyleBold12pt"/>
        </w:rPr>
        <w:t>Cave, 11</w:t>
      </w:r>
      <w:r w:rsidRPr="009D40B9">
        <w:t xml:space="preserve"> – foreign correspondent for The New York Times, based in Mexico City. He covers Mexico, Central America and the Caribbean.(Damien, “Better Lives for Mexicans Cut Allure of Going North,” New York Times, July 6, 2011, </w:t>
      </w:r>
      <w:hyperlink r:id="rId43" w:history="1">
        <w:r w:rsidRPr="009D40B9">
          <w:rPr>
            <w:rStyle w:val="Hyperlink"/>
          </w:rPr>
          <w:t>http://www.nytimes.com/interactive/2011/07/06/world/americas/immigration.html)//SMS</w:t>
        </w:r>
      </w:hyperlink>
    </w:p>
    <w:p w:rsidR="00B46A7C" w:rsidRPr="009D40B9" w:rsidRDefault="00B46A7C" w:rsidP="009D40B9">
      <w:r w:rsidRPr="009D40B9">
        <w:rPr>
          <w:color w:val="000000"/>
          <w:sz w:val="14"/>
          <w:szCs w:val="16"/>
        </w:rPr>
        <w:t>Douglas S. Massey,</w:t>
      </w:r>
      <w:r w:rsidRPr="009D40B9">
        <w:rPr>
          <w:color w:val="000000"/>
          <w:sz w:val="14"/>
          <w:szCs w:val="23"/>
        </w:rPr>
        <w:t xml:space="preserve"> </w:t>
      </w:r>
      <w:r w:rsidRPr="009D40B9">
        <w:rPr>
          <w:color w:val="000000"/>
          <w:sz w:val="23"/>
          <w:szCs w:val="23"/>
          <w:u w:val="single"/>
        </w:rPr>
        <w:t>co-director of the Mexican Migration Project at Princeton</w:t>
      </w:r>
      <w:r w:rsidRPr="009D40B9">
        <w:rPr>
          <w:color w:val="000000"/>
          <w:sz w:val="14"/>
          <w:szCs w:val="23"/>
        </w:rPr>
        <w:t>,</w:t>
      </w:r>
      <w:r w:rsidRPr="009D40B9">
        <w:rPr>
          <w:color w:val="000000"/>
          <w:sz w:val="14"/>
          <w:szCs w:val="16"/>
        </w:rPr>
        <w:t xml:space="preserve"> an extensive, long-term survey in Mexican emigration hubs</w:t>
      </w:r>
      <w:r w:rsidRPr="009D40B9">
        <w:rPr>
          <w:color w:val="000000"/>
          <w:sz w:val="14"/>
          <w:szCs w:val="23"/>
        </w:rPr>
        <w:t xml:space="preserve">, </w:t>
      </w:r>
      <w:r w:rsidRPr="009D40B9">
        <w:rPr>
          <w:color w:val="000000"/>
          <w:sz w:val="23"/>
          <w:szCs w:val="23"/>
          <w:u w:val="single"/>
        </w:rPr>
        <w:t>said his research showed that interest in heading to the U</w:t>
      </w:r>
      <w:r w:rsidRPr="009D40B9">
        <w:rPr>
          <w:color w:val="000000"/>
          <w:sz w:val="14"/>
          <w:szCs w:val="16"/>
        </w:rPr>
        <w:t>nited</w:t>
      </w:r>
      <w:r w:rsidRPr="009D40B9">
        <w:rPr>
          <w:color w:val="000000"/>
          <w:sz w:val="14"/>
          <w:szCs w:val="23"/>
        </w:rPr>
        <w:t xml:space="preserve"> </w:t>
      </w:r>
      <w:r w:rsidRPr="009D40B9">
        <w:rPr>
          <w:color w:val="000000"/>
          <w:sz w:val="23"/>
          <w:szCs w:val="23"/>
          <w:u w:val="single"/>
        </w:rPr>
        <w:t>S</w:t>
      </w:r>
      <w:r w:rsidRPr="009D40B9">
        <w:rPr>
          <w:color w:val="000000"/>
          <w:sz w:val="14"/>
          <w:szCs w:val="16"/>
        </w:rPr>
        <w:t>tates</w:t>
      </w:r>
      <w:r w:rsidRPr="009D40B9">
        <w:rPr>
          <w:color w:val="000000"/>
          <w:sz w:val="14"/>
          <w:szCs w:val="23"/>
        </w:rPr>
        <w:t xml:space="preserve"> </w:t>
      </w:r>
      <w:r w:rsidRPr="009D40B9">
        <w:rPr>
          <w:color w:val="000000"/>
          <w:sz w:val="14"/>
          <w:szCs w:val="16"/>
        </w:rPr>
        <w:t>for the first time</w:t>
      </w:r>
      <w:r w:rsidRPr="009D40B9">
        <w:rPr>
          <w:color w:val="000000"/>
          <w:sz w:val="14"/>
          <w:szCs w:val="23"/>
        </w:rPr>
        <w:t xml:space="preserve"> </w:t>
      </w:r>
      <w:r w:rsidRPr="009D40B9">
        <w:rPr>
          <w:color w:val="000000"/>
          <w:sz w:val="23"/>
          <w:szCs w:val="23"/>
          <w:u w:val="single"/>
        </w:rPr>
        <w:t>had fallen to its lowest level</w:t>
      </w:r>
      <w:r w:rsidRPr="009D40B9">
        <w:rPr>
          <w:color w:val="000000"/>
          <w:sz w:val="14"/>
          <w:szCs w:val="23"/>
        </w:rPr>
        <w:t xml:space="preserve"> </w:t>
      </w:r>
      <w:r w:rsidRPr="009D40B9">
        <w:rPr>
          <w:color w:val="000000"/>
          <w:sz w:val="14"/>
          <w:szCs w:val="16"/>
        </w:rPr>
        <w:t>since at least the</w:t>
      </w:r>
      <w:r w:rsidRPr="009D40B9">
        <w:rPr>
          <w:color w:val="000000"/>
          <w:sz w:val="14"/>
          <w:szCs w:val="23"/>
        </w:rPr>
        <w:t xml:space="preserve"> </w:t>
      </w:r>
      <w:r w:rsidRPr="009D40B9">
        <w:rPr>
          <w:color w:val="000000"/>
          <w:sz w:val="14"/>
          <w:szCs w:val="16"/>
        </w:rPr>
        <w:t>1950s. “No one wants to hear it, but</w:t>
      </w:r>
      <w:r w:rsidRPr="009D40B9">
        <w:rPr>
          <w:color w:val="000000"/>
          <w:sz w:val="14"/>
          <w:szCs w:val="23"/>
        </w:rPr>
        <w:t xml:space="preserve"> </w:t>
      </w:r>
      <w:r w:rsidRPr="009D40B9">
        <w:rPr>
          <w:color w:val="000000"/>
          <w:sz w:val="23"/>
          <w:szCs w:val="23"/>
          <w:u w:val="single"/>
        </w:rPr>
        <w:t>the flow has already stopped</w:t>
      </w:r>
      <w:r w:rsidRPr="009D40B9">
        <w:rPr>
          <w:color w:val="000000"/>
          <w:sz w:val="14"/>
          <w:szCs w:val="23"/>
        </w:rPr>
        <w:t>,</w:t>
      </w:r>
      <w:r w:rsidRPr="009D40B9">
        <w:rPr>
          <w:color w:val="000000"/>
          <w:sz w:val="14"/>
          <w:szCs w:val="16"/>
        </w:rPr>
        <w:t>” Mr.</w:t>
      </w:r>
      <w:r w:rsidRPr="009D40B9">
        <w:rPr>
          <w:color w:val="000000"/>
          <w:sz w:val="14"/>
          <w:szCs w:val="23"/>
        </w:rPr>
        <w:t xml:space="preserve"> </w:t>
      </w:r>
      <w:r w:rsidRPr="009D40B9">
        <w:rPr>
          <w:color w:val="000000"/>
          <w:sz w:val="23"/>
          <w:szCs w:val="23"/>
          <w:u w:val="single"/>
        </w:rPr>
        <w:t>Massey said, referring to illegal traffic.</w:t>
      </w:r>
      <w:r w:rsidRPr="009D40B9">
        <w:rPr>
          <w:color w:val="000000"/>
          <w:sz w:val="14"/>
          <w:szCs w:val="23"/>
        </w:rPr>
        <w:t xml:space="preserve"> </w:t>
      </w:r>
      <w:r w:rsidRPr="009D40B9">
        <w:rPr>
          <w:color w:val="000000"/>
          <w:sz w:val="14"/>
          <w:szCs w:val="16"/>
        </w:rPr>
        <w:t>“For the first time in 60 years,</w:t>
      </w:r>
      <w:r w:rsidRPr="009D40B9">
        <w:rPr>
          <w:color w:val="000000"/>
          <w:sz w:val="14"/>
          <w:szCs w:val="23"/>
        </w:rPr>
        <w:t xml:space="preserve"> </w:t>
      </w:r>
      <w:r w:rsidRPr="009D40B9">
        <w:rPr>
          <w:color w:val="000000"/>
          <w:sz w:val="23"/>
          <w:szCs w:val="23"/>
          <w:u w:val="single"/>
        </w:rPr>
        <w:t>the net traffic has gone to zero and is probably a little bit negative.”</w:t>
      </w:r>
      <w:r w:rsidRPr="009D40B9">
        <w:rPr>
          <w:color w:val="000000"/>
          <w:sz w:val="14"/>
          <w:szCs w:val="23"/>
        </w:rPr>
        <w:t xml:space="preserve"> </w:t>
      </w:r>
      <w:r w:rsidRPr="009D40B9">
        <w:rPr>
          <w:color w:val="000000"/>
          <w:sz w:val="14"/>
          <w:szCs w:val="16"/>
        </w:rPr>
        <w:t>The decline in illegal immigration, from a country responsible for roughly 6 of every 10 illegal immigrants in the United States, is stark. The Mexican census recently discovered four million more people in Mexico than had been projected, which officials attributed to a sharp decline in emigration. American census figures analyzed by the nonpartisan Pew Hispanic Center also show that</w:t>
      </w:r>
      <w:r w:rsidRPr="009D40B9">
        <w:rPr>
          <w:color w:val="000000"/>
          <w:sz w:val="14"/>
          <w:szCs w:val="23"/>
        </w:rPr>
        <w:t xml:space="preserve"> </w:t>
      </w:r>
      <w:r w:rsidRPr="009D40B9">
        <w:rPr>
          <w:color w:val="000000"/>
          <w:sz w:val="23"/>
          <w:szCs w:val="23"/>
          <w:u w:val="single"/>
        </w:rPr>
        <w:t>the illegal Mexican population in the U</w:t>
      </w:r>
      <w:r w:rsidRPr="009D40B9">
        <w:rPr>
          <w:color w:val="000000"/>
          <w:sz w:val="14"/>
          <w:szCs w:val="16"/>
        </w:rPr>
        <w:t>nited</w:t>
      </w:r>
      <w:r w:rsidRPr="009D40B9">
        <w:rPr>
          <w:color w:val="000000"/>
          <w:sz w:val="14"/>
          <w:szCs w:val="23"/>
        </w:rPr>
        <w:t xml:space="preserve"> </w:t>
      </w:r>
      <w:r w:rsidRPr="009D40B9">
        <w:rPr>
          <w:color w:val="000000"/>
          <w:sz w:val="23"/>
          <w:szCs w:val="23"/>
          <w:u w:val="single"/>
        </w:rPr>
        <w:t>S</w:t>
      </w:r>
      <w:r w:rsidRPr="009D40B9">
        <w:rPr>
          <w:color w:val="000000"/>
          <w:sz w:val="14"/>
          <w:szCs w:val="16"/>
        </w:rPr>
        <w:t>tates</w:t>
      </w:r>
      <w:r w:rsidRPr="009D40B9">
        <w:rPr>
          <w:color w:val="000000"/>
          <w:sz w:val="23"/>
          <w:szCs w:val="23"/>
          <w:u w:val="single"/>
        </w:rPr>
        <w:t xml:space="preserve"> has shrunk and </w:t>
      </w:r>
      <w:r w:rsidRPr="009D40B9">
        <w:rPr>
          <w:color w:val="000000"/>
          <w:sz w:val="14"/>
          <w:szCs w:val="16"/>
        </w:rPr>
        <w:t>that</w:t>
      </w:r>
      <w:r w:rsidRPr="009D40B9">
        <w:rPr>
          <w:color w:val="000000"/>
          <w:sz w:val="23"/>
          <w:szCs w:val="23"/>
          <w:u w:val="single"/>
        </w:rPr>
        <w:t xml:space="preserve"> fewer than 100,000 illegal border-crossers and visa-violators from Mexico settled in the United States in 2010, down from about 525,000 annually from</w:t>
      </w:r>
      <w:r w:rsidRPr="009D40B9">
        <w:rPr>
          <w:color w:val="000000"/>
          <w:sz w:val="14"/>
          <w:szCs w:val="23"/>
        </w:rPr>
        <w:t xml:space="preserve"> </w:t>
      </w:r>
      <w:r w:rsidRPr="009D40B9">
        <w:rPr>
          <w:color w:val="000000"/>
          <w:sz w:val="14"/>
          <w:szCs w:val="16"/>
        </w:rPr>
        <w:t>2000 to</w:t>
      </w:r>
      <w:r w:rsidRPr="009D40B9">
        <w:rPr>
          <w:color w:val="000000"/>
          <w:sz w:val="14"/>
          <w:szCs w:val="23"/>
        </w:rPr>
        <w:t xml:space="preserve"> </w:t>
      </w:r>
      <w:r w:rsidRPr="009D40B9">
        <w:rPr>
          <w:color w:val="000000"/>
          <w:sz w:val="23"/>
          <w:szCs w:val="23"/>
          <w:u w:val="single"/>
        </w:rPr>
        <w:t>2004.</w:t>
      </w:r>
      <w:r w:rsidRPr="009D40B9">
        <w:rPr>
          <w:color w:val="000000"/>
          <w:sz w:val="14"/>
          <w:szCs w:val="23"/>
        </w:rPr>
        <w:t xml:space="preserve"> </w:t>
      </w:r>
      <w:r w:rsidRPr="009D40B9">
        <w:rPr>
          <w:color w:val="000000"/>
          <w:sz w:val="14"/>
          <w:szCs w:val="16"/>
        </w:rPr>
        <w:t>Although some advocates for more limited immigration argue that the Pew studies offer estimates that do not include short-term migrants, most experts agree that far fewer illegal immigrants have been arriving in recent years.</w:t>
      </w:r>
    </w:p>
    <w:p w:rsidR="00274562" w:rsidRPr="009D40B9" w:rsidRDefault="009D40B9" w:rsidP="00274562">
      <w:pPr>
        <w:pStyle w:val="Heading3"/>
      </w:pPr>
      <w:r>
        <w:t xml:space="preserve">AT: Terrorism Impact </w:t>
      </w:r>
    </w:p>
    <w:p w:rsidR="00274562" w:rsidRPr="009D40B9" w:rsidRDefault="00274562" w:rsidP="00274562">
      <w:pPr>
        <w:pStyle w:val="Heading4"/>
      </w:pPr>
      <w:r w:rsidRPr="009D40B9">
        <w:t>No internal to terrorism – alt causes</w:t>
      </w:r>
    </w:p>
    <w:p w:rsidR="00274562" w:rsidRPr="009D40B9" w:rsidRDefault="00274562" w:rsidP="00274562">
      <w:r w:rsidRPr="009D40B9">
        <w:rPr>
          <w:b/>
        </w:rPr>
        <w:t xml:space="preserve">Tierney 06 </w:t>
      </w:r>
      <w:r w:rsidRPr="009D40B9">
        <w:t>- John Tierney writes a column, Findings, for the Science Times section, (“Throwing Hawks a Bone”, may 16, 2006, NY Times, http://www.nytimes.com/2006/05/16/opinion/16tierney.html)//sawyer</w:t>
      </w:r>
    </w:p>
    <w:p w:rsidR="00274562" w:rsidRPr="009D40B9" w:rsidRDefault="00274562" w:rsidP="00274562">
      <w:pPr>
        <w:rPr>
          <w:u w:val="single"/>
        </w:rPr>
      </w:pPr>
      <w:r w:rsidRPr="009D40B9">
        <w:rPr>
          <w:u w:val="single"/>
        </w:rPr>
        <w:t xml:space="preserve">But if terrorists are smart enough to plan such an attack, they're smart enough to get into the United States, no matter how many agents and troops are on the Mexican border. </w:t>
      </w:r>
      <w:r w:rsidRPr="009D40B9">
        <w:rPr>
          <w:b/>
          <w:u w:val="single"/>
        </w:rPr>
        <w:t>If terrorists have the determination to train for years, if they can pay for flight lessons or anthrax or a nuclear bomb, then they can easily bribe or forge their way into America</w:t>
      </w:r>
      <w:r w:rsidRPr="009D40B9">
        <w:t xml:space="preserve"> — or waltz in with legitimate visas. Mohamed Atta did not have to hire a coyote or swim across the Rio Grande. He and the other hijackers entered the country legally. The 500,000 or so people who manage to sneak in from Mexico each year are a minuscule fraction — about 1 percent — of the tourists and students and other visitors who enter America legally. </w:t>
      </w:r>
      <w:r w:rsidRPr="009D40B9">
        <w:rPr>
          <w:u w:val="single"/>
        </w:rPr>
        <w:t>Mexico is not the preferred route of the suspected terrorists caught so far because they prefer more convenient options, like the Canadian border. Even if the northern border were sealed with the Great Wall of Saskatchewan, there would still be thousands of miles of unsecured coastline — and plenty of drug runners with boats and planes who would have no trouble delivering a terrorist or a suitcase bomb.</w:t>
      </w:r>
    </w:p>
    <w:p w:rsidR="00274562" w:rsidRPr="009D40B9" w:rsidRDefault="00274562" w:rsidP="00274562">
      <w:pPr>
        <w:rPr>
          <w:b/>
        </w:rPr>
      </w:pPr>
    </w:p>
    <w:p w:rsidR="00274562" w:rsidRPr="009D40B9" w:rsidRDefault="00274562" w:rsidP="00274562">
      <w:pPr>
        <w:pStyle w:val="Heading3"/>
      </w:pPr>
      <w:r w:rsidRPr="009D40B9">
        <w:t>AT: Econ Add-On</w:t>
      </w:r>
    </w:p>
    <w:p w:rsidR="00274562" w:rsidRPr="009D40B9" w:rsidRDefault="00274562" w:rsidP="00274562">
      <w:pPr>
        <w:pStyle w:val="Heading4"/>
      </w:pPr>
      <w:r w:rsidRPr="009D40B9">
        <w:t>Illegal immigrant’s effect on wages is exaggerated – analysis doesn’t account for the economic benefits they produce</w:t>
      </w:r>
    </w:p>
    <w:p w:rsidR="00274562" w:rsidRPr="009D40B9" w:rsidRDefault="00274562" w:rsidP="00274562">
      <w:r w:rsidRPr="009D40B9">
        <w:rPr>
          <w:rStyle w:val="StyleStyleBold12pt"/>
        </w:rPr>
        <w:t>Porter, 6</w:t>
      </w:r>
      <w:r w:rsidRPr="009D40B9">
        <w:t xml:space="preserve"> – New York Time correspondent (EDUARDO, “Cost of Illegal Immigration May Be Less Than Meets the Eye,” April 16, 2006, </w:t>
      </w:r>
      <w:hyperlink r:id="rId44" w:history="1">
        <w:r w:rsidRPr="009D40B9">
          <w:rPr>
            <w:rStyle w:val="Hyperlink"/>
          </w:rPr>
          <w:t>http://www.nytimes.com/2006/04/16/business/yourmoney/16view.html)//SMS</w:t>
        </w:r>
      </w:hyperlink>
    </w:p>
    <w:p w:rsidR="00274562" w:rsidRPr="009D40B9" w:rsidRDefault="00274562" w:rsidP="00274562"/>
    <w:p w:rsidR="00274562" w:rsidRPr="009D40B9" w:rsidRDefault="00274562" w:rsidP="00274562">
      <w:pPr>
        <w:rPr>
          <w:sz w:val="16"/>
          <w:szCs w:val="16"/>
        </w:rPr>
      </w:pPr>
      <w:r w:rsidRPr="009D40B9">
        <w:rPr>
          <w:sz w:val="16"/>
          <w:szCs w:val="16"/>
        </w:rPr>
        <w:t xml:space="preserve">CALIFORNIA may seem the best place to study the impact of illegal </w:t>
      </w:r>
      <w:hyperlink r:id="rId45" w:tooltip="More articles about Immigration." w:history="1">
        <w:r w:rsidRPr="009D40B9">
          <w:rPr>
            <w:rStyle w:val="Hyperlink"/>
            <w:sz w:val="16"/>
            <w:szCs w:val="16"/>
          </w:rPr>
          <w:t>immigration</w:t>
        </w:r>
      </w:hyperlink>
      <w:r w:rsidRPr="009D40B9">
        <w:rPr>
          <w:sz w:val="16"/>
          <w:szCs w:val="16"/>
        </w:rPr>
        <w:t xml:space="preserve"> on the prospects of American workers. Hordes of immigrants rushed into the state in the last 25 years, competing for jobs with the least educated among the native population. The wages of high school dropouts in California fell 17 percent from 1980 to 2004. </w:t>
      </w:r>
      <w:bookmarkStart w:id="2" w:name="secondParagraph"/>
      <w:bookmarkEnd w:id="2"/>
      <w:r w:rsidRPr="009D40B9">
        <w:rPr>
          <w:sz w:val="16"/>
          <w:szCs w:val="16"/>
        </w:rPr>
        <w:t>But</w:t>
      </w:r>
      <w:r w:rsidRPr="009D40B9">
        <w:t xml:space="preserve"> </w:t>
      </w:r>
      <w:r w:rsidRPr="009D40B9">
        <w:rPr>
          <w:u w:val="single"/>
        </w:rPr>
        <w:t>before concluding that immigrants are undercutting the wages of the least fortunate</w:t>
      </w:r>
      <w:r w:rsidRPr="009D40B9">
        <w:t xml:space="preserve"> </w:t>
      </w:r>
      <w:r w:rsidRPr="009D40B9">
        <w:rPr>
          <w:sz w:val="16"/>
          <w:szCs w:val="16"/>
        </w:rPr>
        <w:t>Americans,</w:t>
      </w:r>
      <w:r w:rsidRPr="009D40B9">
        <w:t xml:space="preserve"> </w:t>
      </w:r>
      <w:r w:rsidRPr="009D40B9">
        <w:rPr>
          <w:rStyle w:val="StyleBoldUnderline"/>
        </w:rPr>
        <w:t>perhaps one should consider Ohio.</w:t>
      </w:r>
      <w:r w:rsidRPr="009D40B9">
        <w:t xml:space="preserve"> </w:t>
      </w:r>
      <w:r w:rsidRPr="009D40B9">
        <w:rPr>
          <w:sz w:val="16"/>
          <w:szCs w:val="16"/>
        </w:rPr>
        <w:t>Unlike California,</w:t>
      </w:r>
      <w:r w:rsidRPr="009D40B9">
        <w:t xml:space="preserve"> </w:t>
      </w:r>
      <w:r w:rsidRPr="009D40B9">
        <w:rPr>
          <w:rStyle w:val="StyleBoldUnderline"/>
        </w:rPr>
        <w:t>Ohio remains mostly free of illegal immigrants. And</w:t>
      </w:r>
      <w:r w:rsidRPr="009D40B9">
        <w:t xml:space="preserve"> </w:t>
      </w:r>
      <w:r w:rsidRPr="009D40B9">
        <w:rPr>
          <w:sz w:val="16"/>
          <w:szCs w:val="16"/>
        </w:rPr>
        <w:t>what happened to</w:t>
      </w:r>
      <w:r w:rsidRPr="009D40B9">
        <w:t xml:space="preserve"> </w:t>
      </w:r>
      <w:r w:rsidRPr="009D40B9">
        <w:rPr>
          <w:rStyle w:val="StyleBoldUnderline"/>
        </w:rPr>
        <w:t>the wages of Ohio's high school dropouts</w:t>
      </w:r>
      <w:r w:rsidRPr="009D40B9">
        <w:t xml:space="preserve"> </w:t>
      </w:r>
      <w:r w:rsidRPr="009D40B9">
        <w:rPr>
          <w:sz w:val="16"/>
          <w:szCs w:val="16"/>
        </w:rPr>
        <w:t>from 1980 to 2004? They</w:t>
      </w:r>
      <w:r w:rsidRPr="009D40B9">
        <w:t xml:space="preserve"> </w:t>
      </w:r>
      <w:r w:rsidRPr="009D40B9">
        <w:rPr>
          <w:rStyle w:val="StyleBoldUnderline"/>
        </w:rPr>
        <w:t>fell 31 percent.</w:t>
      </w:r>
      <w:r w:rsidRPr="009D40B9">
        <w:t xml:space="preserve"> </w:t>
      </w:r>
      <w:r w:rsidRPr="009D40B9">
        <w:rPr>
          <w:sz w:val="16"/>
          <w:szCs w:val="16"/>
        </w:rPr>
        <w:t>As Congress debates an overhaul of the nation's immigration laws, several economists and news media pundits have sounded the alarm, contending that illegal immigrants are causing harm to Americans in the competition for jobs. Yet</w:t>
      </w:r>
      <w:r w:rsidRPr="009D40B9">
        <w:t xml:space="preserve"> </w:t>
      </w:r>
      <w:r w:rsidRPr="009D40B9">
        <w:rPr>
          <w:rStyle w:val="StyleBoldUnderline"/>
        </w:rPr>
        <w:t>a</w:t>
      </w:r>
      <w:r w:rsidRPr="009D40B9">
        <w:t xml:space="preserve"> </w:t>
      </w:r>
      <w:r w:rsidRPr="009D40B9">
        <w:rPr>
          <w:sz w:val="16"/>
          <w:szCs w:val="16"/>
        </w:rPr>
        <w:t>more</w:t>
      </w:r>
      <w:r w:rsidRPr="009D40B9">
        <w:t xml:space="preserve"> </w:t>
      </w:r>
      <w:r w:rsidRPr="009D40B9">
        <w:rPr>
          <w:rStyle w:val="StyleBoldUnderline"/>
        </w:rPr>
        <w:t>careful examination of the economic data suggests that the argument is</w:t>
      </w:r>
      <w:r w:rsidRPr="009D40B9">
        <w:t xml:space="preserve">, </w:t>
      </w:r>
      <w:r w:rsidRPr="009D40B9">
        <w:rPr>
          <w:sz w:val="16"/>
          <w:szCs w:val="16"/>
        </w:rPr>
        <w:t>at the very least</w:t>
      </w:r>
      <w:r w:rsidRPr="009D40B9">
        <w:t xml:space="preserve">, </w:t>
      </w:r>
      <w:r w:rsidRPr="009D40B9">
        <w:rPr>
          <w:rStyle w:val="StyleBoldUnderline"/>
        </w:rPr>
        <w:t>overstated</w:t>
      </w:r>
      <w:r w:rsidRPr="009D40B9">
        <w:t xml:space="preserve">. </w:t>
      </w:r>
      <w:r w:rsidRPr="009D40B9">
        <w:rPr>
          <w:rStyle w:val="StyleBoldUnderline"/>
        </w:rPr>
        <w:t>There is scant evidence that illegal immigrants have caused any significant damage to the wages of American workers</w:t>
      </w:r>
      <w:r w:rsidRPr="009D40B9">
        <w:t xml:space="preserve">. </w:t>
      </w:r>
      <w:r w:rsidRPr="009D40B9">
        <w:rPr>
          <w:sz w:val="16"/>
          <w:szCs w:val="16"/>
        </w:rPr>
        <w:t xml:space="preserve">The number that has been getting the most attention lately was produced by George J. Borjas and Lawrence F. Katz, two </w:t>
      </w:r>
      <w:hyperlink r:id="rId46" w:tooltip="More articles about Harvard University." w:history="1">
        <w:r w:rsidRPr="009D40B9">
          <w:rPr>
            <w:rStyle w:val="Hyperlink"/>
            <w:sz w:val="16"/>
            <w:szCs w:val="16"/>
          </w:rPr>
          <w:t>Harvard</w:t>
        </w:r>
      </w:hyperlink>
      <w:r w:rsidRPr="009D40B9">
        <w:rPr>
          <w:sz w:val="16"/>
          <w:szCs w:val="16"/>
        </w:rPr>
        <w:t xml:space="preserve"> economists, in a paper published last year. They estimated that the wave of illegal Mexican immigrants who arrived from 1980 to 2000 had reduced the wages of high school dropouts in the United States by 8.2 percent. But the economists acknowledge that the number does not consider other economic forces, such as the fact that certain businesses would not exist in the United States without cheap immigrant labor. If it had accounted for such things, immigration's impact would be likely to look less than half as big. Mr. Katz was somewhat taken aback by the attention the study has received. "This was not intended," he said. At first blush, the preoccupation over immigration seems reasonable. Since 1980, eight million illegal immigrants have entered the work force. Two-thirds of them never completed high school. It is sensible to expect that, because they were willing to work for low wages, they would undercut the position in the labor market of American high school dropouts. This common sense, however, ignores half the picture.</w:t>
      </w:r>
      <w:r w:rsidRPr="009D40B9">
        <w:t xml:space="preserve"> </w:t>
      </w:r>
      <w:r w:rsidRPr="009D40B9">
        <w:rPr>
          <w:rStyle w:val="StyleBoldUnderline"/>
        </w:rPr>
        <w:t>Over the last quarter-century, the number of people without any college education, including high school dropouts, has fallen sharply. This has reduced the pool of workers who are most vulnerable to competition from illegal immigrants. In addition</w:t>
      </w:r>
      <w:r w:rsidRPr="009D40B9">
        <w:t>,</w:t>
      </w:r>
      <w:r w:rsidRPr="009D40B9">
        <w:rPr>
          <w:sz w:val="16"/>
          <w:szCs w:val="16"/>
        </w:rPr>
        <w:t xml:space="preserve"> as</w:t>
      </w:r>
      <w:r w:rsidRPr="009D40B9">
        <w:t xml:space="preserve"> </w:t>
      </w:r>
      <w:r w:rsidRPr="009D40B9">
        <w:rPr>
          <w:rStyle w:val="StyleBoldUnderline"/>
        </w:rPr>
        <w:t>businesses</w:t>
      </w:r>
      <w:r w:rsidRPr="009D40B9">
        <w:t xml:space="preserve"> </w:t>
      </w:r>
      <w:r w:rsidRPr="009D40B9">
        <w:rPr>
          <w:sz w:val="16"/>
          <w:szCs w:val="16"/>
        </w:rPr>
        <w:t>and other economic agents</w:t>
      </w:r>
      <w:r w:rsidRPr="009D40B9">
        <w:t xml:space="preserve"> </w:t>
      </w:r>
      <w:r w:rsidRPr="009D40B9">
        <w:rPr>
          <w:rStyle w:val="StyleBoldUnderline"/>
        </w:rPr>
        <w:t>have adjusted to immigration, they have made changes that have muted much of immigration's impact on American workers.</w:t>
      </w:r>
      <w:r w:rsidRPr="009D40B9">
        <w:t xml:space="preserve"> </w:t>
      </w:r>
      <w:r w:rsidRPr="009D40B9">
        <w:rPr>
          <w:sz w:val="16"/>
          <w:szCs w:val="16"/>
        </w:rPr>
        <w:t>For instance,</w:t>
      </w:r>
      <w:r w:rsidRPr="009D40B9">
        <w:t xml:space="preserve"> </w:t>
      </w:r>
      <w:r w:rsidRPr="009D40B9">
        <w:rPr>
          <w:rStyle w:val="StyleBoldUnderline"/>
        </w:rPr>
        <w:t>the availability of foreign workers at low wages</w:t>
      </w:r>
      <w:r w:rsidRPr="009D40B9">
        <w:t xml:space="preserve"> </w:t>
      </w:r>
      <w:r w:rsidRPr="009D40B9">
        <w:rPr>
          <w:sz w:val="16"/>
          <w:szCs w:val="16"/>
        </w:rPr>
        <w:t>in the Nebraska poultry industry</w:t>
      </w:r>
      <w:r w:rsidRPr="009D40B9">
        <w:t xml:space="preserve"> </w:t>
      </w:r>
      <w:r w:rsidRPr="009D40B9">
        <w:rPr>
          <w:rStyle w:val="StyleBoldUnderline"/>
        </w:rPr>
        <w:t>made companies realize that they had the personnel to expand</w:t>
      </w:r>
      <w:r w:rsidRPr="009D40B9">
        <w:t xml:space="preserve">. </w:t>
      </w:r>
      <w:r w:rsidRPr="009D40B9">
        <w:rPr>
          <w:rStyle w:val="StyleBoldUnderline"/>
        </w:rPr>
        <w:t>So they invested</w:t>
      </w:r>
      <w:r w:rsidRPr="009D40B9">
        <w:t xml:space="preserve"> </w:t>
      </w:r>
      <w:r w:rsidRPr="009D40B9">
        <w:rPr>
          <w:sz w:val="16"/>
          <w:szCs w:val="16"/>
        </w:rPr>
        <w:t>in new equipment, generating jobs that would not otherwise be there.</w:t>
      </w:r>
      <w:r w:rsidRPr="009D40B9">
        <w:t xml:space="preserve"> </w:t>
      </w:r>
      <w:r w:rsidRPr="009D40B9">
        <w:rPr>
          <w:rStyle w:val="StyleBoldUnderline"/>
        </w:rPr>
        <w:t>In California's</w:t>
      </w:r>
      <w:r w:rsidRPr="009D40B9">
        <w:t xml:space="preserve"> </w:t>
      </w:r>
      <w:r w:rsidRPr="009D40B9">
        <w:rPr>
          <w:sz w:val="16"/>
          <w:szCs w:val="16"/>
        </w:rPr>
        <w:t>strawberry patches,</w:t>
      </w:r>
      <w:r w:rsidRPr="009D40B9">
        <w:t xml:space="preserve"> </w:t>
      </w:r>
      <w:r w:rsidRPr="009D40B9">
        <w:rPr>
          <w:rStyle w:val="StyleBoldUnderline"/>
        </w:rPr>
        <w:t>illegal immigrants are not competing against native workers; they are competing against pickers in Michoacán, Mexico</w:t>
      </w:r>
      <w:r w:rsidRPr="009D40B9">
        <w:t xml:space="preserve">. </w:t>
      </w:r>
      <w:r w:rsidRPr="009D40B9">
        <w:rPr>
          <w:sz w:val="16"/>
          <w:szCs w:val="16"/>
        </w:rPr>
        <w:t xml:space="preserve">If the immigrant pickers did not come north across the border, the strawberries would. "Immigrants come in and the industries that use this type of labor grow," said David Card, an economist at the </w:t>
      </w:r>
      <w:hyperlink r:id="rId47" w:tooltip="More articles about the University of California." w:history="1">
        <w:r w:rsidRPr="009D40B9">
          <w:rPr>
            <w:rStyle w:val="Hyperlink"/>
            <w:sz w:val="16"/>
            <w:szCs w:val="16"/>
          </w:rPr>
          <w:t>University of California</w:t>
        </w:r>
      </w:hyperlink>
      <w:r w:rsidRPr="009D40B9">
        <w:rPr>
          <w:sz w:val="16"/>
          <w:szCs w:val="16"/>
        </w:rPr>
        <w:t>, Berkeley.</w:t>
      </w:r>
      <w:r w:rsidRPr="009D40B9">
        <w:t xml:space="preserve"> "</w:t>
      </w:r>
      <w:r w:rsidRPr="009D40B9">
        <w:rPr>
          <w:rStyle w:val="StyleBoldUnderline"/>
        </w:rPr>
        <w:t>Taking all into account, the effects of immigration are much, much lower.</w:t>
      </w:r>
      <w:r w:rsidRPr="009D40B9">
        <w:t xml:space="preserve">" </w:t>
      </w:r>
      <w:r w:rsidRPr="009D40B9">
        <w:rPr>
          <w:sz w:val="16"/>
          <w:szCs w:val="16"/>
        </w:rPr>
        <w:t>In a study published last year that compared cities that have lots of less educated immigrants with cities that have very few, Mr. Card found no wage differences that could be attributed to the presence of immigrants. Other</w:t>
      </w:r>
      <w:r w:rsidRPr="009D40B9">
        <w:t xml:space="preserve"> </w:t>
      </w:r>
      <w:r w:rsidRPr="009D40B9">
        <w:rPr>
          <w:rStyle w:val="StyleBoldUnderline"/>
        </w:rPr>
        <w:t>research has</w:t>
      </w:r>
      <w:r w:rsidRPr="009D40B9">
        <w:t xml:space="preserve"> </w:t>
      </w:r>
      <w:r w:rsidRPr="009D40B9">
        <w:rPr>
          <w:sz w:val="16"/>
          <w:szCs w:val="16"/>
        </w:rPr>
        <w:t>also</w:t>
      </w:r>
      <w:r w:rsidRPr="009D40B9">
        <w:t xml:space="preserve"> </w:t>
      </w:r>
      <w:r w:rsidRPr="009D40B9">
        <w:rPr>
          <w:rStyle w:val="StyleBoldUnderline"/>
        </w:rPr>
        <w:t>cast doubt on illegal immigration's supposed damage to the nation's disadvantaged</w:t>
      </w:r>
      <w:r w:rsidRPr="009D40B9">
        <w:t xml:space="preserve">. </w:t>
      </w:r>
      <w:r w:rsidRPr="009D40B9">
        <w:rPr>
          <w:sz w:val="16"/>
          <w:szCs w:val="16"/>
        </w:rPr>
        <w:t>A study published earlier this year by three economists — David H. Autor of the Massachusetts Institute of Technology, Mr. Katz of Harvard and Melissa S. Kearney of the Brookings Institution — observed that income inequality in the bottom half of the wage scale has not grown since around the mid-1980's. Even economists striving hardest to find evidence of immigration's effect on domestic workers are finding that,</w:t>
      </w:r>
      <w:r w:rsidRPr="009D40B9">
        <w:t xml:space="preserve"> </w:t>
      </w:r>
      <w:r w:rsidRPr="009D40B9">
        <w:rPr>
          <w:rStyle w:val="StyleBoldUnderline"/>
        </w:rPr>
        <w:t>at most, the surge of illegal immigrants probably had only a small impact</w:t>
      </w:r>
      <w:r w:rsidRPr="009D40B9">
        <w:t xml:space="preserve"> </w:t>
      </w:r>
      <w:r w:rsidRPr="009D40B9">
        <w:rPr>
          <w:sz w:val="16"/>
          <w:szCs w:val="16"/>
        </w:rPr>
        <w:t xml:space="preserve">on wages of the least-educated Americans — an effect that was likely swamped by all the other things that hit the economy, from the revolution in technology to the erosion of the minimum wage's buying power. When Mr. Borjas and Mr. Katz assumed that businesses reacted to the extra workers with a corresponding increase in investment — as has happened in Nebraska — their estimate of the decline in wages of high school dropouts attributed to illegal immigrants was shaved to 4.8 percent. And they have since downgraded that number, acknowledging that the original analysis used some statistically flimsy data. </w:t>
      </w:r>
    </w:p>
    <w:p w:rsidR="00274562" w:rsidRPr="009D40B9" w:rsidRDefault="00274562" w:rsidP="00274562">
      <w:pPr>
        <w:pStyle w:val="Heading4"/>
        <w:rPr>
          <w:sz w:val="22"/>
        </w:rPr>
      </w:pPr>
      <w:r w:rsidRPr="009D40B9">
        <w:t>Immigrants have a slightly positive effect on the economy and alt causes like industrial automation and global trade outweigh</w:t>
      </w:r>
    </w:p>
    <w:p w:rsidR="00274562" w:rsidRPr="009D40B9" w:rsidRDefault="00274562" w:rsidP="00274562">
      <w:r w:rsidRPr="009D40B9">
        <w:rPr>
          <w:rStyle w:val="StyleStyleBold12pt"/>
        </w:rPr>
        <w:t>Davidson, 6</w:t>
      </w:r>
      <w:r w:rsidRPr="009D40B9">
        <w:t xml:space="preserve"> – International Business and Economics Correspondent for NPR (David, “Is illegal immigration an economic burden to America?,” Pro-Con, March 30, 2006, </w:t>
      </w:r>
      <w:hyperlink r:id="rId48" w:history="1">
        <w:r w:rsidRPr="009D40B9">
          <w:rPr>
            <w:rStyle w:val="Hyperlink"/>
          </w:rPr>
          <w:t>http://immigration.procon.org/view.answers.php?questionID=000788)//SMS</w:t>
        </w:r>
      </w:hyperlink>
    </w:p>
    <w:p w:rsidR="00274562" w:rsidRPr="009D40B9" w:rsidRDefault="00274562" w:rsidP="00274562"/>
    <w:p w:rsidR="00274562" w:rsidRPr="009D40B9" w:rsidRDefault="00274562" w:rsidP="00274562">
      <w:pPr>
        <w:rPr>
          <w:u w:val="single"/>
        </w:rPr>
      </w:pPr>
      <w:r w:rsidRPr="009D40B9">
        <w:rPr>
          <w:u w:val="single"/>
        </w:rPr>
        <w:t>"[M]any economists say the effect of</w:t>
      </w:r>
      <w:r w:rsidRPr="009D40B9">
        <w:t xml:space="preserve"> an estimated 11 million </w:t>
      </w:r>
      <w:r w:rsidRPr="009D40B9">
        <w:rPr>
          <w:u w:val="single"/>
        </w:rPr>
        <w:t xml:space="preserve">undocumented workers is minimal. </w:t>
      </w:r>
      <w:r w:rsidRPr="009D40B9">
        <w:t xml:space="preserve">While illegal immigrants have a negative impact on unskilled workers — many of whom lack technical training or a high school diploma — economists believe that </w:t>
      </w:r>
      <w:r w:rsidRPr="009D40B9">
        <w:rPr>
          <w:u w:val="single"/>
        </w:rPr>
        <w:t>overall, the American economy benefits a small amount from illegal immigration</w:t>
      </w:r>
      <w:r w:rsidRPr="009D40B9">
        <w:t xml:space="preserve"> — a little bit less than 1 percent... That finding... suggests that neither side of the immigration issue has a strong economic argument to make... Illegal immigration has both negative and positive impacts on different parts of the economy. As noted above, wages for low-skilled workers go down. But that means the rest of America benefits by paying lower prices for things like restaurant meals, agricultural produce and construction. Another negative impact is on government expenditures. Since undocumented workers generally don't pay income taxes but do use schools and other government services, they are seen as a drain on government spending. There are places in the United States where illegal immigration has big effects (both positive and negative). But economists generally believe that </w:t>
      </w:r>
      <w:r w:rsidRPr="009D40B9">
        <w:rPr>
          <w:u w:val="single"/>
        </w:rPr>
        <w:t>when averaged over the whole economy, the effect is a small net positive.</w:t>
      </w:r>
      <w:r w:rsidRPr="009D40B9">
        <w:t xml:space="preserve"> Harvard's George Borjas says the average American's wealth is increased by less than 1 percent because of illegal immigration. </w:t>
      </w:r>
      <w:r w:rsidRPr="009D40B9">
        <w:rPr>
          <w:u w:val="single"/>
        </w:rPr>
        <w:t>The economic impact of illegal immigration is far smaller than other trends in the economy, such as the increasing use of automation in manufacturing or the growth in global trade. Those two factors have a much bigger impact on wages, prices and the health of the U.S. economy."</w:t>
      </w:r>
    </w:p>
    <w:p w:rsidR="00274562" w:rsidRPr="009D40B9" w:rsidRDefault="00274562" w:rsidP="00274562">
      <w:pPr>
        <w:pStyle w:val="Heading3"/>
      </w:pPr>
      <w:r w:rsidRPr="009D40B9">
        <w:t>Corruption Good</w:t>
      </w:r>
    </w:p>
    <w:p w:rsidR="00274562" w:rsidRPr="009D40B9" w:rsidRDefault="00274562" w:rsidP="00274562">
      <w:pPr>
        <w:pStyle w:val="Heading4"/>
      </w:pPr>
      <w:r w:rsidRPr="009D40B9">
        <w:t xml:space="preserve">Anti-corruption efforts threaten economic collapse--drug trafficking is a billion-dollar industry, the cornerstone of the Mexican economy </w:t>
      </w:r>
    </w:p>
    <w:p w:rsidR="00274562" w:rsidRPr="009D40B9" w:rsidRDefault="00274562" w:rsidP="00274562">
      <w:r w:rsidRPr="009D40B9">
        <w:rPr>
          <w:b/>
        </w:rPr>
        <w:t xml:space="preserve">Caputo 09, </w:t>
      </w:r>
      <w:r w:rsidRPr="009D40B9">
        <w:t>Philip Caputo is a prolific writer, journalist and author. He wrote "A Rumor of War," a memoir of his experiences during the Vietnam war. He is a frequent contributor to newspapers like the New York Times and the Atlantic(Philip, "The Fall of Mexico" 12/1/09, The Atlantic, http://www.theatlantic.com/magazine/archive/2009/12/the-fall-of-mexico/307760/3/)//AD (recut from Pappas's email)</w:t>
      </w:r>
    </w:p>
    <w:p w:rsidR="00274562" w:rsidRPr="009D40B9" w:rsidRDefault="00274562" w:rsidP="00274562">
      <w:r w:rsidRPr="009D40B9">
        <w:rPr>
          <w:rFonts w:eastAsia="Times New Roman" w:cs="Times New Roman"/>
          <w:sz w:val="12"/>
          <w:szCs w:val="14"/>
          <w:lang w:val="fr-FR"/>
        </w:rPr>
        <w:t>But a larger question arises.</w:t>
      </w:r>
      <w:r w:rsidRPr="009D40B9">
        <w:rPr>
          <w:rFonts w:eastAsia="Times New Roman" w:cs="Times New Roman"/>
          <w:sz w:val="12"/>
          <w:szCs w:val="16"/>
          <w:lang w:val="fr-FR"/>
        </w:rPr>
        <w:t xml:space="preserve"> </w:t>
      </w:r>
      <w:r w:rsidRPr="009D40B9">
        <w:rPr>
          <w:rStyle w:val="StyleBoldUnderline"/>
        </w:rPr>
        <w:t>Even if tomorrow the Mexican military began waging its anti-narcotics campaign with the probity of,</w:t>
      </w:r>
      <w:r w:rsidRPr="009D40B9">
        <w:rPr>
          <w:rFonts w:eastAsia="Times New Roman" w:cs="Times New Roman"/>
          <w:sz w:val="12"/>
          <w:szCs w:val="14"/>
        </w:rPr>
        <w:t xml:space="preserve"> say, </w:t>
      </w:r>
      <w:r w:rsidRPr="009D40B9">
        <w:rPr>
          <w:rStyle w:val="StyleBoldUnderline"/>
        </w:rPr>
        <w:t>the Swiss Guard</w:t>
      </w:r>
      <w:r w:rsidRPr="009D40B9">
        <w:rPr>
          <w:rFonts w:eastAsia="Times New Roman" w:cs="Times New Roman"/>
          <w:sz w:val="12"/>
          <w:szCs w:val="16"/>
        </w:rPr>
        <w:t xml:space="preserve">, could it overcome the power of cartels? </w:t>
      </w:r>
      <w:r w:rsidRPr="009D40B9">
        <w:rPr>
          <w:rStyle w:val="StyleBoldUnderline"/>
        </w:rPr>
        <w:t xml:space="preserve">The drug bosses and their organizations have become </w:t>
      </w:r>
      <w:r w:rsidRPr="009D40B9">
        <w:rPr>
          <w:rStyle w:val="Emphasis"/>
        </w:rPr>
        <w:t>integrated</w:t>
      </w:r>
      <w:r w:rsidRPr="009D40B9">
        <w:rPr>
          <w:rStyle w:val="StyleBoldUnderline"/>
        </w:rPr>
        <w:t xml:space="preserve"> into Mexican society</w:t>
      </w:r>
      <w:r w:rsidRPr="009D40B9">
        <w:rPr>
          <w:rFonts w:eastAsia="Times New Roman" w:cs="Times New Roman"/>
          <w:sz w:val="12"/>
          <w:szCs w:val="16"/>
        </w:rPr>
        <w:t xml:space="preserve">, </w:t>
      </w:r>
      <w:r w:rsidRPr="009D40B9">
        <w:rPr>
          <w:rFonts w:eastAsia="Times New Roman" w:cs="Times New Roman"/>
          <w:sz w:val="12"/>
          <w:szCs w:val="14"/>
        </w:rPr>
        <w:t>corrupting every aspect of the nation’s life.</w:t>
      </w:r>
      <w:r w:rsidRPr="009D40B9">
        <w:rPr>
          <w:rFonts w:eastAsia="Times New Roman" w:cs="Times New Roman"/>
          <w:sz w:val="12"/>
          <w:szCs w:val="16"/>
        </w:rPr>
        <w:t xml:space="preserve">  </w:t>
      </w:r>
      <w:r w:rsidRPr="009D40B9">
        <w:rPr>
          <w:rStyle w:val="StyleBoldUnderline"/>
        </w:rPr>
        <w:t xml:space="preserve">The U.S. government estimates that the cultivation and trafficking of illegal drugs directly employs 450,000 people in Mexico. Unknown numbers of people, </w:t>
      </w:r>
      <w:r w:rsidRPr="009D40B9">
        <w:rPr>
          <w:rStyle w:val="Emphasis"/>
        </w:rPr>
        <w:t>possibly in the millions</w:t>
      </w:r>
      <w:r w:rsidRPr="009D40B9">
        <w:rPr>
          <w:rStyle w:val="StyleBoldUnderline"/>
        </w:rPr>
        <w:t xml:space="preserve">, are indirectly linked to the drug industry, which has revenues estimated to be as high as $25 billion a year, exceeded only by Mexico’s annual income from manufacturing and oil </w:t>
      </w:r>
      <w:r w:rsidRPr="009D40B9">
        <w:rPr>
          <w:rFonts w:eastAsia="Times New Roman" w:cs="Times New Roman"/>
          <w:sz w:val="12"/>
          <w:szCs w:val="14"/>
        </w:rPr>
        <w:t>exports. Dr. Edgardo Buscaglia, a law professor at the Autonomous Technological Institute in Mexico City and a senior legal and economic adviser to the UN and the World Bank, concluded in a recent report that 17 of Mexico’s 31 states have become virtual narco-republics, where organized crime has infiltrated government, the courts, and the police so extensively that there is almost no way they can be cleaned up. The drug gangs have acquired a “military capacity” that enables them to confront the army on an almost equal footing. “This in itself does not prove that we are in a situation of a failed state today,” Buscaglia wrote. He seemed to be suggesting that the situation could change tomorrow—and not for the better.</w:t>
      </w:r>
      <w:r w:rsidRPr="009D40B9">
        <w:rPr>
          <w:rFonts w:eastAsia="Times New Roman" w:cs="Times New Roman"/>
          <w:sz w:val="12"/>
          <w:szCs w:val="16"/>
        </w:rPr>
        <w:t xml:space="preserve"> </w:t>
      </w:r>
    </w:p>
    <w:p w:rsidR="00274562" w:rsidRPr="009D40B9" w:rsidRDefault="00274562" w:rsidP="009D40B9">
      <w:pPr>
        <w:pStyle w:val="Heading4"/>
        <w:rPr>
          <w:rFonts w:eastAsia="Times New Roman"/>
        </w:rPr>
      </w:pPr>
      <w:r w:rsidRPr="009D40B9">
        <w:t xml:space="preserve">Further anti-corruption efforts threaten to push the country off the brink--extreme political partisanship, protests, economic slowdown will increase. Pena Nieto will become a lightning rod for oppostion--further fragmentation </w:t>
      </w:r>
    </w:p>
    <w:p w:rsidR="00B46A7C" w:rsidRPr="009D40B9" w:rsidRDefault="00274562" w:rsidP="00274562">
      <w:r w:rsidRPr="009D40B9">
        <w:rPr>
          <w:b/>
        </w:rPr>
        <w:t xml:space="preserve">Cattan and Martin 12, </w:t>
      </w:r>
      <w:r w:rsidRPr="009D40B9">
        <w:t xml:space="preserve">Nacha Cattan is a reporter for Bloomberg News, stationed in Mexico City. Eric Martin is a reporter for Bloomberg News, stationed in Washington DC(Nacha/Eric, "Pena Nieto Anti-Corruption Focus Slows Mexican Economy Overhaul" 7/25/12, Bloomberg News, </w:t>
      </w:r>
      <w:hyperlink r:id="rId49" w:history="1">
        <w:r w:rsidR="00B46A7C" w:rsidRPr="009D40B9">
          <w:rPr>
            <w:rStyle w:val="Hyperlink"/>
          </w:rPr>
          <w:t>http://www.bloomberg.com/news/2012-07-25/pena-nieto-anti-corruption-focus-slows-mexican-economy-overhaul.html)//AD</w:t>
        </w:r>
      </w:hyperlink>
    </w:p>
    <w:p w:rsidR="00274562" w:rsidRPr="009D40B9" w:rsidRDefault="00274562" w:rsidP="00274562">
      <w:pPr>
        <w:rPr>
          <w:sz w:val="10"/>
        </w:rPr>
      </w:pPr>
      <w:r w:rsidRPr="009D40B9">
        <w:rPr>
          <w:sz w:val="10"/>
          <w:szCs w:val="14"/>
        </w:rPr>
        <w:t>Two weeks</w:t>
      </w:r>
      <w:r w:rsidRPr="009D40B9">
        <w:rPr>
          <w:sz w:val="10"/>
        </w:rPr>
        <w:t xml:space="preserve"> </w:t>
      </w:r>
      <w:r w:rsidRPr="009D40B9">
        <w:rPr>
          <w:rStyle w:val="StyleBoldUnderline"/>
        </w:rPr>
        <w:t>after Enrique Pena Nieto won Mexico’s</w:t>
      </w:r>
      <w:r w:rsidRPr="009D40B9">
        <w:rPr>
          <w:sz w:val="10"/>
          <w:szCs w:val="14"/>
        </w:rPr>
        <w:t xml:space="preserve"> July 1</w:t>
      </w:r>
      <w:r w:rsidRPr="009D40B9">
        <w:rPr>
          <w:sz w:val="10"/>
        </w:rPr>
        <w:t xml:space="preserve"> </w:t>
      </w:r>
      <w:r w:rsidRPr="009D40B9">
        <w:rPr>
          <w:b/>
          <w:u w:val="single"/>
        </w:rPr>
        <w:t>presidential election</w:t>
      </w:r>
      <w:r w:rsidRPr="009D40B9">
        <w:rPr>
          <w:sz w:val="10"/>
        </w:rPr>
        <w:t>,</w:t>
      </w:r>
      <w:r w:rsidRPr="009D40B9">
        <w:rPr>
          <w:sz w:val="10"/>
          <w:szCs w:val="14"/>
        </w:rPr>
        <w:t xml:space="preserve"> he unveiled his most pressing priorities for action. The contrast with his pre- election agenda was unmistakable. </w:t>
      </w:r>
      <w:r w:rsidR="00B46A7C" w:rsidRPr="009D40B9">
        <w:rPr>
          <w:sz w:val="10"/>
        </w:rPr>
        <w:t xml:space="preserve"> </w:t>
      </w:r>
      <w:r w:rsidRPr="009D40B9">
        <w:rPr>
          <w:rStyle w:val="StyleBoldUnderline"/>
        </w:rPr>
        <w:t>His first order of business</w:t>
      </w:r>
      <w:r w:rsidRPr="009D40B9">
        <w:rPr>
          <w:rStyle w:val="StyleBoldUnderline"/>
          <w:sz w:val="14"/>
          <w:szCs w:val="14"/>
        </w:rPr>
        <w:t xml:space="preserve"> </w:t>
      </w:r>
      <w:r w:rsidRPr="009D40B9">
        <w:rPr>
          <w:sz w:val="10"/>
          <w:szCs w:val="14"/>
        </w:rPr>
        <w:t xml:space="preserve">when Congress convenes in September </w:t>
      </w:r>
      <w:r w:rsidRPr="009D40B9">
        <w:rPr>
          <w:rStyle w:val="StyleBoldUnderline"/>
        </w:rPr>
        <w:t>will be</w:t>
      </w:r>
      <w:r w:rsidRPr="009D40B9">
        <w:rPr>
          <w:sz w:val="10"/>
        </w:rPr>
        <w:t xml:space="preserve"> </w:t>
      </w:r>
      <w:r w:rsidRPr="009D40B9">
        <w:rPr>
          <w:sz w:val="10"/>
          <w:szCs w:val="14"/>
        </w:rPr>
        <w:t>three bills</w:t>
      </w:r>
      <w:r w:rsidRPr="009D40B9">
        <w:rPr>
          <w:sz w:val="10"/>
        </w:rPr>
        <w:t xml:space="preserve"> </w:t>
      </w:r>
      <w:r w:rsidRPr="009D40B9">
        <w:rPr>
          <w:rStyle w:val="StyleBoldUnderline"/>
        </w:rPr>
        <w:t>to tackle corruption and increase transparency in government and media,</w:t>
      </w:r>
      <w:r w:rsidRPr="009D40B9">
        <w:rPr>
          <w:rStyle w:val="StyleBoldUnderline"/>
          <w:sz w:val="14"/>
          <w:szCs w:val="14"/>
        </w:rPr>
        <w:t xml:space="preserve"> </w:t>
      </w:r>
      <w:r w:rsidRPr="009D40B9">
        <w:rPr>
          <w:sz w:val="10"/>
          <w:szCs w:val="14"/>
        </w:rPr>
        <w:t xml:space="preserve">Pena Nieto wrote in a July 16 column in Reforma newspaper. Proposals to revamp the economy will be offered “in their own time,” he said, without specifying when that will be. </w:t>
      </w:r>
      <w:r w:rsidR="00B46A7C" w:rsidRPr="009D40B9">
        <w:rPr>
          <w:sz w:val="10"/>
        </w:rPr>
        <w:t xml:space="preserve"> </w:t>
      </w:r>
      <w:r w:rsidRPr="009D40B9">
        <w:rPr>
          <w:sz w:val="10"/>
          <w:szCs w:val="14"/>
        </w:rPr>
        <w:t xml:space="preserve">This marks a change in emphasis from the campaign, when Pena Nieto pledged to open the state-run oil industry to outside investment -- a measure he called his “signature issue” -- and overhaul tax and labor codes as soon as possible, said Jorge Chabat at the Center for Economic Research and Teaching. </w:t>
      </w:r>
      <w:r w:rsidR="00B46A7C" w:rsidRPr="009D40B9">
        <w:rPr>
          <w:sz w:val="10"/>
          <w:szCs w:val="14"/>
        </w:rPr>
        <w:t xml:space="preserve"> </w:t>
      </w:r>
      <w:r w:rsidRPr="009D40B9">
        <w:rPr>
          <w:sz w:val="10"/>
          <w:szCs w:val="14"/>
        </w:rPr>
        <w:t xml:space="preserve">“I don’t think any of these economic reforms will be passed between now and December because the post-electoral atmosphere won’t permit it,” said Chabat, a political science professor at the Mexico City-based university. “It’s important to pass these laws in the beginning, because it’s when presidents have the most power.” </w:t>
      </w:r>
      <w:r w:rsidR="00B46A7C" w:rsidRPr="009D40B9">
        <w:rPr>
          <w:sz w:val="10"/>
        </w:rPr>
        <w:t xml:space="preserve"> </w:t>
      </w:r>
      <w:r w:rsidRPr="009D40B9">
        <w:rPr>
          <w:rStyle w:val="StyleBoldUnderline"/>
        </w:rPr>
        <w:t>Pena Nieto’s decision to push first for an anti-corruption panel, transparency requirements for local authorities and a citizen watchdog to oversee government spending on the media came amid protests that have brought thousands onto the streets of Mexico City each weekend since the election</w:t>
      </w:r>
      <w:r w:rsidRPr="009D40B9">
        <w:rPr>
          <w:sz w:val="10"/>
        </w:rPr>
        <w:t xml:space="preserve">. </w:t>
      </w:r>
      <w:r w:rsidRPr="009D40B9">
        <w:rPr>
          <w:sz w:val="10"/>
          <w:szCs w:val="14"/>
        </w:rPr>
        <w:t xml:space="preserve">Many are supporters of runner-up Andres Manuel Lopez Obrador, 58, who has challenged the results, </w:t>
      </w:r>
      <w:r w:rsidRPr="009D40B9">
        <w:rPr>
          <w:b/>
          <w:u w:val="single"/>
        </w:rPr>
        <w:t xml:space="preserve">alleging that local officials of the winner’s Institutional Revolutionary Party, or PRI, embezzled public funds to buy millions of votes. </w:t>
      </w:r>
      <w:r w:rsidR="00B46A7C" w:rsidRPr="009D40B9">
        <w:rPr>
          <w:sz w:val="10"/>
        </w:rPr>
        <w:t xml:space="preserve"> </w:t>
      </w:r>
      <w:r w:rsidRPr="009D40B9">
        <w:rPr>
          <w:sz w:val="10"/>
          <w:szCs w:val="14"/>
        </w:rPr>
        <w:t xml:space="preserve">Protests </w:t>
      </w:r>
      <w:r w:rsidR="00B46A7C" w:rsidRPr="009D40B9">
        <w:rPr>
          <w:sz w:val="10"/>
          <w:szCs w:val="14"/>
        </w:rPr>
        <w:t xml:space="preserve"> </w:t>
      </w:r>
      <w:r w:rsidRPr="009D40B9">
        <w:rPr>
          <w:sz w:val="10"/>
          <w:szCs w:val="14"/>
        </w:rPr>
        <w:t xml:space="preserve">Protesters against Pena Nieto, 46, the former governor of Mexico’s biggest state, have sought to revive memories of the PRI’s 71-year hold on power that ended in 2000 and which they say was marked by corruption, cronyism and repression. </w:t>
      </w:r>
      <w:r w:rsidR="00B46A7C" w:rsidRPr="009D40B9">
        <w:rPr>
          <w:sz w:val="10"/>
          <w:szCs w:val="14"/>
        </w:rPr>
        <w:t xml:space="preserve"> </w:t>
      </w:r>
      <w:r w:rsidRPr="009D40B9">
        <w:rPr>
          <w:sz w:val="10"/>
          <w:szCs w:val="14"/>
        </w:rPr>
        <w:t xml:space="preserve">Pena Nieto, who takes office Dec. 1, beat Lopez Obrador by 6.6 percentage points, about half the margin forecast by most opinion polls before the election. The PRI failed to win a majority in either the Senate or the Chamber of Deputies. </w:t>
      </w:r>
      <w:r w:rsidR="00B46A7C" w:rsidRPr="009D40B9">
        <w:rPr>
          <w:sz w:val="10"/>
          <w:szCs w:val="14"/>
        </w:rPr>
        <w:t xml:space="preserve"> </w:t>
      </w:r>
      <w:r w:rsidRPr="009D40B9">
        <w:rPr>
          <w:sz w:val="10"/>
          <w:szCs w:val="14"/>
        </w:rPr>
        <w:t>While the nation’s top electoral court is unlikely to throw out the election,</w:t>
      </w:r>
      <w:r w:rsidRPr="009D40B9">
        <w:rPr>
          <w:sz w:val="10"/>
        </w:rPr>
        <w:t xml:space="preserve"> </w:t>
      </w:r>
      <w:r w:rsidRPr="009D40B9">
        <w:rPr>
          <w:rStyle w:val="StyleBoldUnderline"/>
        </w:rPr>
        <w:t>Pena Nieto’s attempt to placate his opponents with anti-corruption proposals risks postponing policies needed to boost economic growth</w:t>
      </w:r>
      <w:r w:rsidRPr="009D40B9">
        <w:rPr>
          <w:sz w:val="10"/>
        </w:rPr>
        <w:t xml:space="preserve"> </w:t>
      </w:r>
      <w:r w:rsidRPr="009D40B9">
        <w:rPr>
          <w:sz w:val="10"/>
          <w:szCs w:val="14"/>
        </w:rPr>
        <w:t xml:space="preserve">that averaged 2.3 percent over the past decade, said Enrique Alvarez of research firm IdeaGlobal. </w:t>
      </w:r>
      <w:r w:rsidR="00B46A7C" w:rsidRPr="009D40B9">
        <w:rPr>
          <w:sz w:val="10"/>
        </w:rPr>
        <w:t xml:space="preserve"> </w:t>
      </w:r>
      <w:r w:rsidRPr="009D40B9">
        <w:rPr>
          <w:sz w:val="10"/>
          <w:szCs w:val="14"/>
        </w:rPr>
        <w:t>“He has to demonstrate that his pledges are more than just political rhetoric,” Alvarez, the head of Latin America fixed- income research at IdeaGlobal in New York, said in an interview. “</w:t>
      </w:r>
      <w:r w:rsidRPr="009D40B9">
        <w:rPr>
          <w:rStyle w:val="StyleBoldUnderline"/>
        </w:rPr>
        <w:t xml:space="preserve">If you had a very sharp focus on economic reform and understood that it was critical for the Mexican economy, you’d have left politics aside and continued to stress this.” </w:t>
      </w:r>
      <w:r w:rsidR="00B46A7C" w:rsidRPr="009D40B9">
        <w:rPr>
          <w:sz w:val="10"/>
        </w:rPr>
        <w:t xml:space="preserve"> </w:t>
      </w:r>
      <w:r w:rsidRPr="009D40B9">
        <w:rPr>
          <w:sz w:val="10"/>
          <w:szCs w:val="14"/>
        </w:rPr>
        <w:t xml:space="preserve">Investor Optimism </w:t>
      </w:r>
      <w:r w:rsidR="00B46A7C" w:rsidRPr="009D40B9">
        <w:rPr>
          <w:sz w:val="10"/>
          <w:szCs w:val="14"/>
        </w:rPr>
        <w:t xml:space="preserve"> </w:t>
      </w:r>
      <w:r w:rsidRPr="009D40B9">
        <w:rPr>
          <w:rStyle w:val="StyleBoldUnderline"/>
        </w:rPr>
        <w:t xml:space="preserve">Signs that Pena Nieto may need to delay his economic agenda haven’t affected investors’ optimism. The extra yield investors demand to own Mexican dollar debt instead of U.S. Treasuries has fallen 14 basis points since the election to 188, compared to a gain of 2 points to 210 for Brazilian dollar debt, according to JPMorgan Chase &amp; Co.’s EMBI Global Index. </w:t>
      </w:r>
      <w:r w:rsidR="00B46A7C" w:rsidRPr="009D40B9">
        <w:rPr>
          <w:sz w:val="10"/>
          <w:szCs w:val="14"/>
        </w:rPr>
        <w:t xml:space="preserve"> </w:t>
      </w:r>
      <w:r w:rsidRPr="009D40B9">
        <w:rPr>
          <w:sz w:val="10"/>
          <w:szCs w:val="14"/>
        </w:rPr>
        <w:t xml:space="preserve">Mexico’s benchmark IPC stock index has climbed 9.8 percent this year, reaching a record on July 17, while the peso’s 1.7 percent advance to 13.7090 against the dollar is the second- biggest gain among 16 major currencies tracked by Bloomberg. </w:t>
      </w:r>
      <w:r w:rsidR="00B46A7C" w:rsidRPr="009D40B9">
        <w:rPr>
          <w:sz w:val="10"/>
          <w:szCs w:val="14"/>
        </w:rPr>
        <w:t xml:space="preserve"> </w:t>
      </w:r>
      <w:r w:rsidRPr="009D40B9">
        <w:rPr>
          <w:sz w:val="10"/>
          <w:szCs w:val="14"/>
        </w:rPr>
        <w:t xml:space="preserve">In a May 30 interview, Luis Videgaray, Pena Nieto’s campaign chief, stressed that the incoming president wants to ask Congress to approve changes to the constitution to allow companies to own stakes in oil fields before he takes office in December. In an interview in November, Pena Nieto said such proposals would be the “signature issue” on which he wanted to be judged. </w:t>
      </w:r>
      <w:r w:rsidR="00B46A7C" w:rsidRPr="009D40B9">
        <w:rPr>
          <w:sz w:val="10"/>
          <w:szCs w:val="14"/>
        </w:rPr>
        <w:t xml:space="preserve"> </w:t>
      </w:r>
      <w:r w:rsidRPr="009D40B9">
        <w:rPr>
          <w:sz w:val="10"/>
          <w:szCs w:val="14"/>
        </w:rPr>
        <w:t xml:space="preserve">No Distraction </w:t>
      </w:r>
      <w:r w:rsidR="00B46A7C" w:rsidRPr="009D40B9">
        <w:rPr>
          <w:sz w:val="10"/>
          <w:szCs w:val="14"/>
        </w:rPr>
        <w:t xml:space="preserve"> </w:t>
      </w:r>
      <w:r w:rsidRPr="009D40B9">
        <w:rPr>
          <w:sz w:val="10"/>
          <w:szCs w:val="14"/>
        </w:rPr>
        <w:t xml:space="preserve">The focus on tackling graft won’t distract from the longstanding goal of overhauling the economy, Pena Nieto wrote in Reforma. </w:t>
      </w:r>
      <w:r w:rsidR="00B46A7C" w:rsidRPr="009D40B9">
        <w:rPr>
          <w:sz w:val="10"/>
          <w:szCs w:val="14"/>
        </w:rPr>
        <w:t xml:space="preserve"> </w:t>
      </w:r>
      <w:r w:rsidRPr="009D40B9">
        <w:rPr>
          <w:sz w:val="10"/>
          <w:szCs w:val="14"/>
        </w:rPr>
        <w:t xml:space="preserve">“While these are my three first bills, my team will also be working on economic reforms that I promised, and in their own time, I’ll present them to Congress,” Pena Nieto wrote. </w:t>
      </w:r>
      <w:r w:rsidR="00B46A7C" w:rsidRPr="009D40B9">
        <w:rPr>
          <w:sz w:val="10"/>
          <w:szCs w:val="14"/>
        </w:rPr>
        <w:t xml:space="preserve"> </w:t>
      </w:r>
      <w:r w:rsidRPr="009D40B9">
        <w:rPr>
          <w:sz w:val="10"/>
          <w:szCs w:val="14"/>
        </w:rPr>
        <w:t xml:space="preserve">Videgaray said on July 11 in an interview broadcast on Radio Formula that the transparency legislation will require a two-thirds vote to amend the constitution. Since the PRI’s alliance didn’t win an outright majority in either the Senate or lower house, it would need support from other parties to pass the measures. </w:t>
      </w:r>
      <w:r w:rsidR="00B46A7C" w:rsidRPr="009D40B9">
        <w:rPr>
          <w:sz w:val="10"/>
          <w:szCs w:val="14"/>
        </w:rPr>
        <w:t xml:space="preserve"> </w:t>
      </w:r>
      <w:r w:rsidRPr="009D40B9">
        <w:rPr>
          <w:sz w:val="10"/>
          <w:szCs w:val="14"/>
        </w:rPr>
        <w:t xml:space="preserve">PRI ‘Smokescreen’ </w:t>
      </w:r>
      <w:r w:rsidR="00B46A7C" w:rsidRPr="009D40B9">
        <w:rPr>
          <w:sz w:val="10"/>
          <w:szCs w:val="14"/>
        </w:rPr>
        <w:t xml:space="preserve"> </w:t>
      </w:r>
      <w:r w:rsidRPr="009D40B9">
        <w:rPr>
          <w:sz w:val="10"/>
          <w:szCs w:val="14"/>
        </w:rPr>
        <w:t>The announcement of the measures follows Lopez Obrador’s complaint that the PRI bought millions of votes using pre-paid supermarket and bank cards. Veronica Juarez, a spokeswoman for his</w:t>
      </w:r>
      <w:r w:rsidRPr="009D40B9">
        <w:rPr>
          <w:sz w:val="10"/>
        </w:rPr>
        <w:t xml:space="preserve"> </w:t>
      </w:r>
      <w:r w:rsidRPr="009D40B9">
        <w:rPr>
          <w:rStyle w:val="StyleBoldUnderline"/>
        </w:rPr>
        <w:t>Democratic Revolution Party</w:t>
      </w:r>
      <w:r w:rsidRPr="009D40B9">
        <w:rPr>
          <w:sz w:val="10"/>
        </w:rPr>
        <w:t xml:space="preserve">, </w:t>
      </w:r>
      <w:r w:rsidRPr="009D40B9">
        <w:rPr>
          <w:rStyle w:val="StyleBoldUnderline"/>
        </w:rPr>
        <w:t>said</w:t>
      </w:r>
      <w:r w:rsidRPr="009D40B9">
        <w:rPr>
          <w:sz w:val="10"/>
        </w:rPr>
        <w:t xml:space="preserve"> </w:t>
      </w:r>
      <w:r w:rsidRPr="009D40B9">
        <w:rPr>
          <w:sz w:val="10"/>
          <w:szCs w:val="14"/>
        </w:rPr>
        <w:t>by phone</w:t>
      </w:r>
      <w:r w:rsidRPr="009D40B9">
        <w:rPr>
          <w:sz w:val="10"/>
        </w:rPr>
        <w:t xml:space="preserve"> </w:t>
      </w:r>
      <w:r w:rsidRPr="009D40B9">
        <w:rPr>
          <w:rStyle w:val="StyleBoldUnderline"/>
        </w:rPr>
        <w:t xml:space="preserve">that Pena Nieto’s anti-corruption bills are a “smokescreen” and that transparency efforts should start with clearing up irregularities in the election. </w:t>
      </w:r>
      <w:r w:rsidR="00B46A7C" w:rsidRPr="009D40B9">
        <w:rPr>
          <w:sz w:val="10"/>
        </w:rPr>
        <w:t xml:space="preserve"> </w:t>
      </w:r>
      <w:r w:rsidRPr="009D40B9">
        <w:rPr>
          <w:sz w:val="10"/>
          <w:szCs w:val="14"/>
        </w:rPr>
        <w:t xml:space="preserve">PRI President Pedro Joaquin Coldwell in turn yesterday at a press conference accused the PRD of breaking campaign finance rules to bankroll Lopez Obrador’s run. The PRD has denied the PRI’s charges, while Coldwell yesterday reiterated that the PRD’s charges against Pena Nieto’s campaign have no merit. </w:t>
      </w:r>
      <w:r w:rsidR="00B46A7C" w:rsidRPr="009D40B9">
        <w:rPr>
          <w:sz w:val="10"/>
          <w:szCs w:val="14"/>
        </w:rPr>
        <w:t xml:space="preserve"> </w:t>
      </w:r>
      <w:r w:rsidRPr="009D40B9">
        <w:rPr>
          <w:sz w:val="10"/>
          <w:szCs w:val="14"/>
        </w:rPr>
        <w:t>Josefina Vazquez Mota, 51, the candidate of the ruling National Action Party, who finished third, also raised the ghosts of past PRI misconduct during the campaign. In a June 10 debate, she associated Pena Nieto with a former PRI governor accused by U.S. prosecutors of taking millions of dollars in drug cartel bribes, and at a rally the next week she said</w:t>
      </w:r>
      <w:r w:rsidRPr="009D40B9">
        <w:rPr>
          <w:sz w:val="10"/>
        </w:rPr>
        <w:t xml:space="preserve"> </w:t>
      </w:r>
      <w:r w:rsidRPr="009D40B9">
        <w:rPr>
          <w:rStyle w:val="StyleBoldUnderline"/>
        </w:rPr>
        <w:t>Pena Nieto represents “corruption, authoritarianism and surrender before organized crime.”</w:t>
      </w:r>
      <w:r w:rsidRPr="009D40B9">
        <w:rPr>
          <w:sz w:val="10"/>
        </w:rPr>
        <w:t xml:space="preserve"> </w:t>
      </w:r>
      <w:r w:rsidR="00B46A7C" w:rsidRPr="009D40B9">
        <w:rPr>
          <w:sz w:val="10"/>
        </w:rPr>
        <w:t xml:space="preserve"> </w:t>
      </w:r>
      <w:r w:rsidRPr="009D40B9">
        <w:rPr>
          <w:rStyle w:val="StyleBoldUnderline"/>
        </w:rPr>
        <w:t>Pena Nieto said</w:t>
      </w:r>
      <w:r w:rsidRPr="009D40B9">
        <w:rPr>
          <w:sz w:val="10"/>
        </w:rPr>
        <w:t xml:space="preserve"> </w:t>
      </w:r>
      <w:r w:rsidRPr="009D40B9">
        <w:rPr>
          <w:sz w:val="10"/>
          <w:szCs w:val="14"/>
        </w:rPr>
        <w:t>at a July 18 press conference that while he’s committed to pushing the economic proposals, he recognizes the importance of transforming the PRI.</w:t>
      </w:r>
      <w:r w:rsidRPr="009D40B9">
        <w:rPr>
          <w:sz w:val="10"/>
        </w:rPr>
        <w:t xml:space="preserve"> </w:t>
      </w:r>
      <w:r w:rsidR="00B46A7C" w:rsidRPr="009D40B9">
        <w:rPr>
          <w:sz w:val="10"/>
        </w:rPr>
        <w:t xml:space="preserve"> </w:t>
      </w:r>
      <w:r w:rsidRPr="009D40B9">
        <w:rPr>
          <w:rStyle w:val="StyleBoldUnderline"/>
        </w:rPr>
        <w:t>“The party has to modernize, be updated and reform itself,”</w:t>
      </w:r>
      <w:r w:rsidRPr="009D40B9">
        <w:rPr>
          <w:sz w:val="10"/>
        </w:rPr>
        <w:t xml:space="preserve"> he said. “</w:t>
      </w:r>
      <w:r w:rsidRPr="009D40B9">
        <w:rPr>
          <w:rStyle w:val="StyleBoldUnderline"/>
        </w:rPr>
        <w:t xml:space="preserve">My participation will be ongoing and active during this process.” </w:t>
      </w:r>
      <w:r w:rsidR="00B46A7C" w:rsidRPr="009D40B9">
        <w:rPr>
          <w:sz w:val="10"/>
          <w:szCs w:val="14"/>
        </w:rPr>
        <w:t xml:space="preserve"> </w:t>
      </w:r>
      <w:r w:rsidRPr="009D40B9">
        <w:rPr>
          <w:sz w:val="10"/>
          <w:szCs w:val="14"/>
        </w:rPr>
        <w:t>Skepticism</w:t>
      </w:r>
      <w:r w:rsidRPr="009D40B9">
        <w:rPr>
          <w:sz w:val="10"/>
        </w:rPr>
        <w:t xml:space="preserve"> </w:t>
      </w:r>
      <w:r w:rsidR="00B46A7C" w:rsidRPr="009D40B9">
        <w:rPr>
          <w:sz w:val="10"/>
        </w:rPr>
        <w:t xml:space="preserve"> </w:t>
      </w:r>
      <w:r w:rsidRPr="009D40B9">
        <w:rPr>
          <w:rStyle w:val="StyleBoldUnderline"/>
        </w:rPr>
        <w:t>Students who for months marched against the return of the PRI will have a hard time believing Pena Nieto will keep his word to boost transparency and fight corruption,</w:t>
      </w:r>
      <w:r w:rsidRPr="009D40B9">
        <w:rPr>
          <w:sz w:val="10"/>
        </w:rPr>
        <w:t xml:space="preserve"> </w:t>
      </w:r>
      <w:r w:rsidRPr="009D40B9">
        <w:rPr>
          <w:sz w:val="10"/>
          <w:szCs w:val="14"/>
        </w:rPr>
        <w:t xml:space="preserve">said Roberto Rios Orozco, a representative of the protest movement known as #YoSoy132, in reference to its origin on Twitter. </w:t>
      </w:r>
      <w:r w:rsidR="00B46A7C" w:rsidRPr="009D40B9">
        <w:rPr>
          <w:sz w:val="10"/>
        </w:rPr>
        <w:t xml:space="preserve"> </w:t>
      </w:r>
      <w:r w:rsidRPr="009D40B9">
        <w:rPr>
          <w:sz w:val="10"/>
          <w:szCs w:val="14"/>
        </w:rPr>
        <w:t xml:space="preserve">“There will be a great push in the media to make us believe him,” Rios Orozco said. “I like the proposals, but I don’t think Pena Nieto or the PRI will carry them out.” </w:t>
      </w:r>
      <w:r w:rsidR="00B46A7C" w:rsidRPr="009D40B9">
        <w:rPr>
          <w:sz w:val="10"/>
          <w:szCs w:val="14"/>
        </w:rPr>
        <w:t xml:space="preserve"> </w:t>
      </w:r>
      <w:r w:rsidRPr="009D40B9">
        <w:rPr>
          <w:sz w:val="10"/>
          <w:szCs w:val="14"/>
        </w:rPr>
        <w:t xml:space="preserve">Making the fight for government fairness an initial focus could be a good strategy if it helps unify Mexico’s divided political parties behind a common purpose, said Eric Farnsworth, vice president of the Council of the Americas in Washington. That would help build goodwill for Pena Nieto’s economic proposals, which will probably be more controversial, he said. </w:t>
      </w:r>
      <w:r w:rsidR="00B46A7C" w:rsidRPr="009D40B9">
        <w:rPr>
          <w:sz w:val="10"/>
          <w:szCs w:val="14"/>
        </w:rPr>
        <w:t xml:space="preserve"> </w:t>
      </w:r>
      <w:r w:rsidRPr="009D40B9">
        <w:rPr>
          <w:sz w:val="10"/>
          <w:szCs w:val="14"/>
        </w:rPr>
        <w:t xml:space="preserve">Labor Overhaul </w:t>
      </w:r>
      <w:r w:rsidR="00B46A7C" w:rsidRPr="009D40B9">
        <w:rPr>
          <w:sz w:val="10"/>
          <w:szCs w:val="14"/>
        </w:rPr>
        <w:t xml:space="preserve"> </w:t>
      </w:r>
      <w:r w:rsidRPr="009D40B9">
        <w:rPr>
          <w:sz w:val="10"/>
          <w:szCs w:val="14"/>
        </w:rPr>
        <w:t xml:space="preserve">“If his first success is in the realm of anti-corruption, that’s going to cause critics to be a little circumspect and give the guy room to operate,” said Farnsworth. “It’s tough to criticize somebody for doing what you say needs to be done.” </w:t>
      </w:r>
      <w:r w:rsidR="00B46A7C" w:rsidRPr="009D40B9">
        <w:rPr>
          <w:sz w:val="10"/>
          <w:szCs w:val="14"/>
        </w:rPr>
        <w:t xml:space="preserve"> </w:t>
      </w:r>
      <w:r w:rsidRPr="009D40B9">
        <w:rPr>
          <w:sz w:val="10"/>
          <w:szCs w:val="14"/>
        </w:rPr>
        <w:t xml:space="preserve">While Lopez Obrador’s legal challenge and the PRI’s lack of a congressional majority may slow Pena Nieto’s economic agenda, they won’t prevent him from eventually moving forward, said Carlos Ramirez, an analyst with Eurasia Group, a Washington- based research organization. The labor overhaul, which the ruling PAN party has proposed in the past, stands a strong chance of passing this year even with Pena Nieto’s new anti- corruption focus, Ramirez said. </w:t>
      </w:r>
      <w:r w:rsidR="00B46A7C" w:rsidRPr="009D40B9">
        <w:rPr>
          <w:sz w:val="10"/>
          <w:szCs w:val="14"/>
        </w:rPr>
        <w:t xml:space="preserve"> </w:t>
      </w:r>
      <w:r w:rsidRPr="009D40B9">
        <w:rPr>
          <w:sz w:val="10"/>
          <w:szCs w:val="14"/>
        </w:rPr>
        <w:t xml:space="preserve">“It will probably slow it down a bit, but not derail it,” he said in a phone interview. “Economic reforms have been waiting for 15 years. They can wait three more months.” </w:t>
      </w:r>
    </w:p>
    <w:p w:rsidR="00274562" w:rsidRPr="009D40B9" w:rsidRDefault="00274562" w:rsidP="00274562"/>
    <w:p w:rsidR="009D40B9" w:rsidRPr="009D40B9" w:rsidRDefault="009D40B9" w:rsidP="009D40B9">
      <w:pPr>
        <w:pStyle w:val="Heading3"/>
      </w:pPr>
      <w:r w:rsidRPr="009D40B9">
        <w:t xml:space="preserve">Corrpuption Good – Links </w:t>
      </w:r>
    </w:p>
    <w:p w:rsidR="009D40B9" w:rsidRPr="009D40B9" w:rsidRDefault="009D40B9" w:rsidP="009D40B9">
      <w:pPr>
        <w:pStyle w:val="Heading4"/>
      </w:pPr>
      <w:r w:rsidRPr="009D40B9">
        <w:t>Reform programs are aimed at overhauling every aspect of Mexico's financial sector--comprehensive efforts are going after special interests, reducing corruption</w:t>
      </w:r>
    </w:p>
    <w:p w:rsidR="009D40B9" w:rsidRDefault="009D40B9" w:rsidP="009D40B9">
      <w:r w:rsidRPr="009D40B9">
        <w:rPr>
          <w:b/>
        </w:rPr>
        <w:t xml:space="preserve">Al Jazeera 13, </w:t>
      </w:r>
      <w:r w:rsidRPr="009D40B9">
        <w:t xml:space="preserve">Broadcast and news service covering stories from the US, Europe, Middle East, Asia-Pacific, and Africa.  News stories deal with finance, weather, sports, politics and current events(Al Jazeera, "The political cost of Mexico's reforms" 4/26/13, Al Jazeera, </w:t>
      </w:r>
      <w:hyperlink r:id="rId50" w:history="1">
        <w:r w:rsidRPr="006C18C4">
          <w:rPr>
            <w:rStyle w:val="Hyperlink"/>
          </w:rPr>
          <w:t>http://www.aljazeera.com/programmes/insidestoryamericas/2013/04/2013426101540753152.html)//AD</w:t>
        </w:r>
      </w:hyperlink>
    </w:p>
    <w:p w:rsidR="009D40B9" w:rsidRPr="009D40B9" w:rsidRDefault="009D40B9" w:rsidP="009D40B9">
      <w:r w:rsidRPr="009D40B9">
        <w:rPr>
          <w:sz w:val="12"/>
          <w:szCs w:val="14"/>
        </w:rPr>
        <w:t>As</w:t>
      </w:r>
      <w:r w:rsidRPr="009D40B9">
        <w:rPr>
          <w:sz w:val="12"/>
        </w:rPr>
        <w:t xml:space="preserve"> </w:t>
      </w:r>
      <w:r w:rsidRPr="009D40B9">
        <w:rPr>
          <w:rStyle w:val="StyleBoldUnderline"/>
        </w:rPr>
        <w:t>Pena Nieto faces the biggest political crisis of his presidency</w:t>
      </w:r>
      <w:r w:rsidRPr="009D40B9">
        <w:rPr>
          <w:sz w:val="12"/>
        </w:rPr>
        <w:t xml:space="preserve"> </w:t>
      </w:r>
      <w:r w:rsidRPr="009D40B9">
        <w:rPr>
          <w:sz w:val="12"/>
          <w:szCs w:val="14"/>
        </w:rPr>
        <w:t>thus far, we examine how far reforms should go.</w:t>
      </w:r>
      <w:r w:rsidRPr="009D40B9">
        <w:rPr>
          <w:sz w:val="12"/>
        </w:rPr>
        <w:t xml:space="preserve"> </w:t>
      </w:r>
      <w:r w:rsidRPr="009D40B9">
        <w:rPr>
          <w:rStyle w:val="StyleBoldUnderline"/>
        </w:rPr>
        <w:t>Protests by striking teachers in the Mexican state of Guerrero intensify as President Enrique Pena Nieto's plan to make sweeping changes to the country's economy wavers.</w:t>
      </w:r>
      <w:r w:rsidRPr="009D40B9">
        <w:rPr>
          <w:sz w:val="12"/>
        </w:rPr>
        <w:t xml:space="preserve"> </w:t>
      </w:r>
      <w:r w:rsidRPr="009D40B9">
        <w:rPr>
          <w:sz w:val="12"/>
          <w:szCs w:val="14"/>
        </w:rPr>
        <w:t>Pena Nieto is facing what has been described as the biggest political crisis of his presidency so far. Allegations of vote buying by members of his Institutional Revolutionary Party (PRI) have the potential to derail the president's "Pact for Mexico" - a plan to radically change the country's economy.</w:t>
      </w:r>
      <w:r w:rsidRPr="009D40B9">
        <w:rPr>
          <w:sz w:val="12"/>
        </w:rPr>
        <w:t xml:space="preserve"> </w:t>
      </w:r>
      <w:r w:rsidRPr="009D40B9">
        <w:rPr>
          <w:sz w:val="12"/>
          <w:szCs w:val="14"/>
        </w:rPr>
        <w:t>The allegations led to the postponement of the unveiling of the finance industry reform this week.</w:t>
      </w:r>
      <w:r w:rsidRPr="009D40B9">
        <w:rPr>
          <w:sz w:val="12"/>
        </w:rPr>
        <w:t xml:space="preserve"> </w:t>
      </w:r>
      <w:r w:rsidRPr="009D40B9">
        <w:rPr>
          <w:rStyle w:val="StyleBoldUnderline"/>
        </w:rPr>
        <w:t>Other industries due to see changes are Mexico's powerful telecommunications monopolies and the oil sector.</w:t>
      </w:r>
      <w:r w:rsidRPr="009D40B9">
        <w:rPr>
          <w:sz w:val="12"/>
        </w:rPr>
        <w:t xml:space="preserve">  </w:t>
      </w:r>
      <w:r w:rsidRPr="009D40B9">
        <w:rPr>
          <w:rStyle w:val="StyleBoldUnderline"/>
        </w:rPr>
        <w:t>Pena Nieto began his reforms in education earlier this year</w:t>
      </w:r>
      <w:r w:rsidRPr="009D40B9">
        <w:rPr>
          <w:sz w:val="12"/>
        </w:rPr>
        <w:t xml:space="preserve">, </w:t>
      </w:r>
      <w:r w:rsidRPr="009D40B9">
        <w:rPr>
          <w:sz w:val="12"/>
          <w:szCs w:val="14"/>
        </w:rPr>
        <w:t>and teachers in Guerrero state have intensified their protests.</w:t>
      </w:r>
      <w:r w:rsidRPr="009D40B9">
        <w:rPr>
          <w:sz w:val="12"/>
        </w:rPr>
        <w:t xml:space="preserve"> </w:t>
      </w:r>
      <w:r w:rsidRPr="009D40B9">
        <w:rPr>
          <w:b/>
          <w:u w:val="single"/>
        </w:rPr>
        <w:t xml:space="preserve">Pena Nieto overhauled Mexico's educational system, making teachers subject to testing. </w:t>
      </w:r>
      <w:r w:rsidRPr="009D40B9">
        <w:rPr>
          <w:sz w:val="12"/>
          <w:szCs w:val="14"/>
        </w:rPr>
        <w:t>But some teachers say the reforms will mean massive layoffs and privatisation. Powerful teachers' union leader Esther Elba Gordillo was arrested on charges of embezzling $160m shortly after the law went into effect.</w:t>
      </w:r>
      <w:r w:rsidRPr="009D40B9">
        <w:rPr>
          <w:sz w:val="12"/>
        </w:rPr>
        <w:t xml:space="preserve"> </w:t>
      </w:r>
      <w:r w:rsidRPr="009D40B9">
        <w:rPr>
          <w:rStyle w:val="StyleBoldUnderline"/>
        </w:rPr>
        <w:t>Pena Nieto has also introduced reforms to Mexico's telecommunications duopoly aimed at making cell phone and TV services cheaper and more regulated.</w:t>
      </w:r>
      <w:r w:rsidRPr="009D40B9">
        <w:rPr>
          <w:sz w:val="12"/>
        </w:rPr>
        <w:t xml:space="preserve"> </w:t>
      </w:r>
      <w:r w:rsidRPr="009D40B9">
        <w:rPr>
          <w:sz w:val="12"/>
          <w:szCs w:val="14"/>
        </w:rPr>
        <w:t>But critics say it is a measure that will benefit well-connected businessmen looking to break into the telecom market rather than new companies.</w:t>
      </w:r>
      <w:r w:rsidRPr="009D40B9">
        <w:rPr>
          <w:sz w:val="12"/>
        </w:rPr>
        <w:t xml:space="preserve"> </w:t>
      </w:r>
      <w:r w:rsidRPr="009D40B9">
        <w:rPr>
          <w:rStyle w:val="StyleBoldUnderline"/>
        </w:rPr>
        <w:t>Another key element of what is called Pena Nieto's Pact for Mexico has been boosting private investment in the state oil company.</w:t>
      </w:r>
      <w:r w:rsidRPr="009D40B9">
        <w:rPr>
          <w:rStyle w:val="StyleBoldUnderline"/>
          <w:sz w:val="12"/>
        </w:rPr>
        <w:t xml:space="preserve"> </w:t>
      </w:r>
      <w:r w:rsidRPr="009D40B9">
        <w:rPr>
          <w:rStyle w:val="StyleBoldUnderline"/>
        </w:rPr>
        <w:t>Pena Nieto has also enacted reforms within his own party - he ended legal immunity for lawmakers and civil servants</w:t>
      </w:r>
      <w:r w:rsidRPr="009D40B9">
        <w:rPr>
          <w:sz w:val="12"/>
        </w:rPr>
        <w:t>,</w:t>
      </w:r>
      <w:r w:rsidRPr="009D40B9">
        <w:rPr>
          <w:sz w:val="12"/>
          <w:szCs w:val="14"/>
        </w:rPr>
        <w:t xml:space="preserve"> but kept it for himself, the president.</w:t>
      </w:r>
      <w:r w:rsidRPr="009D40B9">
        <w:rPr>
          <w:sz w:val="12"/>
        </w:rPr>
        <w:t xml:space="preserve"> </w:t>
      </w:r>
      <w:r w:rsidRPr="009D40B9">
        <w:rPr>
          <w:sz w:val="12"/>
          <w:szCs w:val="14"/>
        </w:rPr>
        <w:t>He also rewrote party rules to incorporate the president into the PRI's leadership structure, in an attempt to ensure his control of his party.</w:t>
      </w:r>
      <w:r w:rsidRPr="009D40B9">
        <w:rPr>
          <w:sz w:val="12"/>
        </w:rPr>
        <w:t xml:space="preserve"> </w:t>
      </w:r>
      <w:r w:rsidRPr="009D40B9">
        <w:rPr>
          <w:b/>
          <w:u w:val="single"/>
        </w:rPr>
        <w:t>The president has been praised for going after powerful interests in his own party to reform Mexico's historically corrupt political system</w:t>
      </w:r>
      <w:r w:rsidRPr="009D40B9">
        <w:rPr>
          <w:sz w:val="12"/>
        </w:rPr>
        <w:t xml:space="preserve">. </w:t>
      </w:r>
      <w:r w:rsidRPr="009D40B9">
        <w:rPr>
          <w:sz w:val="12"/>
          <w:szCs w:val="14"/>
        </w:rPr>
        <w:t>But some say these reforms do not adequately tackle the broader problems of inequality or hit hard enough at Mexico's elite. So how far should reforms in Mexico go? And who is paying the price of Mexico's reform?</w:t>
      </w:r>
    </w:p>
    <w:p w:rsidR="009D40B9" w:rsidRPr="009D40B9" w:rsidRDefault="009D40B9" w:rsidP="009D40B9">
      <w:pPr>
        <w:rPr>
          <w:sz w:val="14"/>
          <w:szCs w:val="14"/>
        </w:rPr>
      </w:pPr>
    </w:p>
    <w:p w:rsidR="009D40B9" w:rsidRPr="009D40B9" w:rsidRDefault="009D40B9" w:rsidP="009D40B9">
      <w:pPr>
        <w:rPr>
          <w:sz w:val="14"/>
          <w:szCs w:val="14"/>
        </w:rPr>
      </w:pPr>
    </w:p>
    <w:p w:rsidR="009D40B9" w:rsidRPr="009D40B9" w:rsidRDefault="009D40B9" w:rsidP="009D40B9">
      <w:pPr>
        <w:pStyle w:val="Heading4"/>
      </w:pPr>
      <w:r w:rsidRPr="009D40B9">
        <w:t xml:space="preserve">Plan gives a mandate to supplement Pena Nieto's current anti-corruption programs--includes restructuring of the Mexican economy </w:t>
      </w:r>
    </w:p>
    <w:p w:rsidR="009D40B9" w:rsidRDefault="009D40B9" w:rsidP="009D40B9">
      <w:pPr>
        <w:rPr>
          <w:b/>
        </w:rPr>
      </w:pPr>
      <w:r w:rsidRPr="009D40B9">
        <w:rPr>
          <w:b/>
        </w:rPr>
        <w:t xml:space="preserve">Siskind 12, </w:t>
      </w:r>
      <w:r w:rsidRPr="009D40B9">
        <w:t>Latin American expert and research analyst for Control Risks in Mexico City, writer for World Politics Review(Cory, "To Reform Mexico's Economy, Peña Nieto Must Tackle 'Culture of Monopolies'" World Politics Review, 12/04/12. http://www.worldp oliticsreview.com/articles/12539/to-reform-mexicos-economy-pena-nieto-must-tackle-culture-of-monopolies)//AD</w:t>
      </w:r>
    </w:p>
    <w:p w:rsidR="009D40B9" w:rsidRPr="009D40B9" w:rsidRDefault="009D40B9" w:rsidP="009D40B9">
      <w:pPr>
        <w:rPr>
          <w:b/>
        </w:rPr>
      </w:pPr>
      <w:r w:rsidRPr="009D40B9">
        <w:rPr>
          <w:sz w:val="12"/>
          <w:szCs w:val="14"/>
        </w:rPr>
        <w:t>Newly inaugurated Mexican President Enrique Peña Nieto promised during his campaign to triple Mexico’s GDP growth rate to 5-6 percent annually. In order to even approach that lofty goal,</w:t>
      </w:r>
      <w:r w:rsidRPr="009D40B9">
        <w:rPr>
          <w:sz w:val="12"/>
        </w:rPr>
        <w:t xml:space="preserve"> </w:t>
      </w:r>
      <w:r w:rsidRPr="009D40B9">
        <w:rPr>
          <w:rStyle w:val="StyleBoldUnderline"/>
        </w:rPr>
        <w:t xml:space="preserve">Peña Nieto must confront the country’s bloated monopolies that discourage competition and raise the cost of goods and services for Mexicans. Complicating this already monumental task is Mexico’s entrenched culture of monopolies, which will be harder to defeat than the actual monopolies themselves. </w:t>
      </w:r>
      <w:r w:rsidRPr="009D40B9">
        <w:rPr>
          <w:sz w:val="12"/>
        </w:rPr>
        <w:t xml:space="preserve"> </w:t>
      </w:r>
      <w:r w:rsidRPr="009D40B9">
        <w:rPr>
          <w:sz w:val="12"/>
          <w:szCs w:val="14"/>
        </w:rPr>
        <w:t>When it comes to Mexican monopolies, the big offenders are well-known: Telmex, the telecommunications conglomerate owned by the world’s richest man, Carlos Slim; Televisa, the largest multimedia company in Latin America; Cemex, a building material supplier and cement producer with a reported market share of nearly 90 percent; and Walmex, Wal-Mart’s branch in Mexico and the nation’s largest private sector employer, to name a few. According to the OECD, the lack of competition in Mexico’s economy has cost the country $129.2 billion between 2005 and 2009, or 1.8 percent of GDP per year.</w:t>
      </w:r>
      <w:r w:rsidRPr="009D40B9">
        <w:rPr>
          <w:sz w:val="12"/>
        </w:rPr>
        <w:t xml:space="preserve"> </w:t>
      </w:r>
      <w:r w:rsidRPr="009D40B9">
        <w:rPr>
          <w:b/>
          <w:u w:val="single"/>
        </w:rPr>
        <w:t>Peña Nieto has stated broadly that Mexicans should have more consumer choice and that companies should be made to compete, ensuring lower prices and better quality. But although he has promised to “fight” monopolies,</w:t>
      </w:r>
      <w:r w:rsidRPr="009D40B9">
        <w:rPr>
          <w:sz w:val="12"/>
        </w:rPr>
        <w:t xml:space="preserve"> </w:t>
      </w:r>
      <w:r w:rsidRPr="009D40B9">
        <w:rPr>
          <w:sz w:val="12"/>
          <w:szCs w:val="14"/>
        </w:rPr>
        <w:t>he has avoided mentioning the specifics of which ones and how.</w:t>
      </w:r>
      <w:r w:rsidRPr="009D40B9">
        <w:rPr>
          <w:sz w:val="12"/>
        </w:rPr>
        <w:t xml:space="preserve">  To complicate matters, </w:t>
      </w:r>
      <w:r w:rsidRPr="009D40B9">
        <w:rPr>
          <w:rStyle w:val="StyleBoldUnderline"/>
        </w:rPr>
        <w:t>the Mexican government runs two of the country’s largest monopolies, both of which are constitutionally mandated</w:t>
      </w:r>
      <w:r w:rsidRPr="009D40B9">
        <w:rPr>
          <w:sz w:val="12"/>
        </w:rPr>
        <w:t>.</w:t>
      </w:r>
      <w:r w:rsidRPr="009D40B9">
        <w:rPr>
          <w:sz w:val="12"/>
          <w:szCs w:val="14"/>
        </w:rPr>
        <w:t xml:space="preserve"> Pemex, the state-owned petroleum company and one of the world’s top petroleum producers, controls all of the country’s oil and gas exploration, drilling, transportation and sales. Mexico’s state-owned electricity monopoly, the Federal Electricity Commission, is responsible for generating, controlling and transmitting all of the country’s electricity. </w:t>
      </w:r>
      <w:r w:rsidRPr="009D40B9">
        <w:rPr>
          <w:rStyle w:val="StyleBoldUnderline"/>
        </w:rPr>
        <w:t xml:space="preserve">Both companies are notoriously inefficient. </w:t>
      </w:r>
      <w:r w:rsidRPr="009D40B9">
        <w:rPr>
          <w:sz w:val="12"/>
        </w:rPr>
        <w:t xml:space="preserve"> </w:t>
      </w:r>
      <w:r w:rsidRPr="009D40B9">
        <w:rPr>
          <w:sz w:val="12"/>
          <w:szCs w:val="14"/>
        </w:rPr>
        <w:t>Mexico’s labor unions are not by definition monopolies, but they too succeed in exercising undue influence over the government, thereby making Mexico’s labor force less competitive. Over their history, labor unions have won important rights for Mexico’s workers. However,</w:t>
      </w:r>
      <w:r w:rsidRPr="009D40B9">
        <w:rPr>
          <w:sz w:val="12"/>
        </w:rPr>
        <w:t xml:space="preserve"> </w:t>
      </w:r>
      <w:r w:rsidRPr="009D40B9">
        <w:rPr>
          <w:rStyle w:val="StyleBoldUnderline"/>
        </w:rPr>
        <w:t>Mexico’s unions have today become disruptive behemoths, focused primarily on their own self-preservation. Year after year, unions have evaded government regulation by auctioning their political capital to the highest bidder</w:t>
      </w:r>
      <w:r w:rsidRPr="009D40B9">
        <w:rPr>
          <w:sz w:val="12"/>
        </w:rPr>
        <w:t xml:space="preserve">. </w:t>
      </w:r>
      <w:r w:rsidRPr="009D40B9">
        <w:rPr>
          <w:sz w:val="12"/>
          <w:szCs w:val="14"/>
        </w:rPr>
        <w:t>Union-led protests frequently shut down Mexico City’s main avenue for hours, causing massive traffic jams in an already congested city. Meanwhile, union leaders, some of whom have been in office for decades, have politicians fearful of crossing them, and have been accused of everything from</w:t>
      </w:r>
      <w:r w:rsidRPr="009D40B9">
        <w:rPr>
          <w:sz w:val="12"/>
        </w:rPr>
        <w:t xml:space="preserve"> </w:t>
      </w:r>
      <w:r w:rsidRPr="009D40B9">
        <w:rPr>
          <w:rStyle w:val="StyleBoldUnderline"/>
        </w:rPr>
        <w:t xml:space="preserve">influence-peddling to corruption and mismanagement of funds. </w:t>
      </w:r>
      <w:r w:rsidRPr="009D40B9">
        <w:rPr>
          <w:sz w:val="12"/>
        </w:rPr>
        <w:t xml:space="preserve"> </w:t>
      </w:r>
      <w:r w:rsidRPr="009D40B9">
        <w:rPr>
          <w:sz w:val="12"/>
          <w:szCs w:val="14"/>
        </w:rPr>
        <w:t xml:space="preserve">It is therefore no surprise that unions managed to escape relatively unscathed from Mexico’s recently approved labor reform bill, which seeks to modernize the country’s inefficient labor sector. The bill makes it easier to hire and fire workers, eases restrictions on part-time work and updates outsourcing practices. However, as a result of their alliance with the majority PRI party, which returned to the presidency with Peña Nieto, unions succeeded in enfeebling measures intended to make them more accountable, democratic and transparent.  Transportation monopolies also negatively impact Mexico’s growth. In a country with sprawling urban centers and an increasingly fast-paced life, good public transportation is paramount. But centrally planned public transportation projects aimed at reducing traffic and pollution are often obstructed by taxi and bus drivers’ unions eager to protect their monopolies. The unions have already succeeded in obstructing the construction of streamlined metro-bus systems in Acapulco and Puebla, both important and populous cities. Such public transportation systems would encourage competition by offering travelers an alternative to often overpriced taxis and dangerous buses. Instead, the existing transportation monopolies inconvenience passengers and present a significant challenge for city planning and development across Mexico. In Mexico City, for example, thousands of unregulated “pesero” buses drive recklessly and pollute heavily. Because they compete for fares, they often race other buses to pick up passengers, adding to the chaos of driving in a metropolitan area of more than 21 million people. Mexico’s supposedly free-market economy has long been held hostage by monopolies that control up to 80, 90 or even 100 percent of market share. Injecting competition into the economy and regulating monopolies requires a tough stance toward big business and unions. Peña Nieto’s PRI party is allied with both. In order for the new president to even approach his growth promise -- not to mention keeping Mexico competitive in the global economy -- the incoming administration must tackle monopolies in a meaningful way. This means not just confronting big companies but also unions, low-level monopolies and the government’s own state-run companies. </w:t>
      </w:r>
      <w:r w:rsidRPr="009D40B9">
        <w:rPr>
          <w:rStyle w:val="StyleBoldUnderline"/>
          <w:sz w:val="12"/>
        </w:rPr>
        <w:t xml:space="preserve"> </w:t>
      </w:r>
      <w:r w:rsidRPr="009D40B9">
        <w:rPr>
          <w:rStyle w:val="StyleBoldUnderline"/>
        </w:rPr>
        <w:t>Peña Nieto claims that addressing Mexico’s monopoly problem is part of his proposed structural reforms. Specifically, his team has proposed harsher penalties for monopolistic behavior, and antitrust courts that would embolden Mexico’s competition authority,</w:t>
      </w:r>
      <w:r w:rsidRPr="009D40B9">
        <w:rPr>
          <w:sz w:val="12"/>
        </w:rPr>
        <w:t xml:space="preserve"> </w:t>
      </w:r>
      <w:r w:rsidRPr="009D40B9">
        <w:rPr>
          <w:sz w:val="12"/>
          <w:szCs w:val="14"/>
        </w:rPr>
        <w:t>Cofeco. Peña Nieto also proposed a constitutional amendment that would allow private and foreign investment in Pemex, arguing that Mexico should increase production capacity and emulate Brazil’s state-run oil company, Petrobras. This Sunday, on his second day in office,</w:t>
      </w:r>
      <w:r w:rsidRPr="009D40B9">
        <w:rPr>
          <w:sz w:val="12"/>
        </w:rPr>
        <w:t xml:space="preserve"> </w:t>
      </w:r>
      <w:r w:rsidRPr="009D40B9">
        <w:rPr>
          <w:rStyle w:val="StyleBoldUnderline"/>
        </w:rPr>
        <w:t>Peña Nieto signed a pact with the chairmen of rival parties the PAN and the PRD to work collaboratively to, among other things, weaken Mexico’s telecommunications monopoly.</w:t>
      </w:r>
      <w:r>
        <w:rPr>
          <w:rStyle w:val="StyleBoldUnderline"/>
        </w:rPr>
        <w:t xml:space="preserve"> </w:t>
      </w:r>
      <w:r w:rsidRPr="009D40B9">
        <w:rPr>
          <w:sz w:val="12"/>
        </w:rPr>
        <w:t xml:space="preserve"> Still, Peña Nieto would not be the first Mexican president to implement pro-competition and antitrust reforms. The Mexican Antitrust Act was strengthened twice under former President Felipe Calderón, in 2006 and 2011. Cofeco even succeeded in slamming Telcel mogul Carlos Slim with a record $1 billion fine in April 2011.  </w:t>
      </w:r>
      <w:r w:rsidRPr="009D40B9">
        <w:rPr>
          <w:sz w:val="12"/>
          <w:szCs w:val="14"/>
        </w:rPr>
        <w:t>The question is whether Peña Nieto can take reforms further than his predecessor. Although</w:t>
      </w:r>
      <w:r w:rsidRPr="009D40B9">
        <w:rPr>
          <w:sz w:val="12"/>
        </w:rPr>
        <w:t xml:space="preserve"> </w:t>
      </w:r>
      <w:r w:rsidRPr="009D40B9">
        <w:rPr>
          <w:rStyle w:val="StyleBoldUnderline"/>
        </w:rPr>
        <w:t>he has presented himself as the “new face” of the PRI, many are skeptical that Peña Nieto will break from the party known for its corruption and cronyism.</w:t>
      </w:r>
      <w:r w:rsidRPr="009D40B9">
        <w:rPr>
          <w:sz w:val="12"/>
        </w:rPr>
        <w:t xml:space="preserve"> </w:t>
      </w:r>
      <w:r w:rsidRPr="009D40B9">
        <w:rPr>
          <w:sz w:val="12"/>
          <w:szCs w:val="14"/>
        </w:rPr>
        <w:t xml:space="preserve">Peña Nieto ran on a platform of economic reforms that would improve the everyday lives of Mexicans. Real change in Mexico will require addressing the culture that allows monopolies to flourish. Unless Peña Nieto is willing to jeopardize his close ties to the political elites, unions and big business that underlie this culture, Mexicans are likely looking at six more years of subpar economic performance.  </w:t>
      </w:r>
    </w:p>
    <w:p w:rsidR="00274562" w:rsidRPr="009D40B9" w:rsidRDefault="00274562" w:rsidP="00274562">
      <w:pPr>
        <w:pStyle w:val="Heading3"/>
      </w:pPr>
      <w:r w:rsidRPr="009D40B9">
        <w:t>AT: Overpopulation Add-On</w:t>
      </w:r>
    </w:p>
    <w:p w:rsidR="00274562" w:rsidRPr="009D40B9" w:rsidRDefault="00274562" w:rsidP="00274562">
      <w:pPr>
        <w:pStyle w:val="Heading4"/>
      </w:pPr>
      <w:r w:rsidRPr="009D40B9">
        <w:t>Global population is slowing and will soon decline – it is consumerism, not population that causes their impacts</w:t>
      </w:r>
    </w:p>
    <w:p w:rsidR="00274562" w:rsidRPr="009D40B9" w:rsidRDefault="00274562" w:rsidP="00274562">
      <w:r w:rsidRPr="009D40B9">
        <w:rPr>
          <w:rStyle w:val="StyleStyleBold12pt"/>
        </w:rPr>
        <w:t>Pearce, 10</w:t>
      </w:r>
      <w:r w:rsidRPr="009D40B9">
        <w:t xml:space="preserve"> – is an English author and journalist based in London. He is a science writer and has reported on the environment. (Fred, “The overpopulation myth,” Prospect, March 8, 2010, </w:t>
      </w:r>
      <w:hyperlink r:id="rId51" w:anchor=".UdNcSvnDxHY)//SMS" w:history="1">
        <w:r w:rsidRPr="009D40B9">
          <w:rPr>
            <w:rStyle w:val="Hyperlink"/>
          </w:rPr>
          <w:t>http://www.prospectmagazine.co.uk/magazine/the-overpopulation-myth/#.UdNcSvnDxHY)//SMS</w:t>
        </w:r>
      </w:hyperlink>
    </w:p>
    <w:p w:rsidR="00274562" w:rsidRPr="009D40B9" w:rsidRDefault="00274562" w:rsidP="00274562"/>
    <w:p w:rsidR="00274562" w:rsidRPr="009D40B9" w:rsidRDefault="00274562" w:rsidP="00274562">
      <w:r w:rsidRPr="009D40B9">
        <w:rPr>
          <w:sz w:val="16"/>
          <w:szCs w:val="16"/>
        </w:rPr>
        <w:t>Many of today’s most-respected thinkers, from Stephen Hawking to David Attenborough, argue that our efforts to fight climate change and other environmental perils will all fail unless we “do something” about population growth. In the Universe in a Nutshell, Hawking declares that, “in the last 200 years, population growth has become exponential… The world population doubles every forty years.” But this is nonsense. For a start,</w:t>
      </w:r>
      <w:r w:rsidRPr="009D40B9">
        <w:t xml:space="preserve"> </w:t>
      </w:r>
      <w:r w:rsidRPr="009D40B9">
        <w:rPr>
          <w:rStyle w:val="StyleBoldUnderline"/>
        </w:rPr>
        <w:t>there is no exponential growth</w:t>
      </w:r>
      <w:r w:rsidRPr="009D40B9">
        <w:t xml:space="preserve">. </w:t>
      </w:r>
      <w:r w:rsidRPr="009D40B9">
        <w:rPr>
          <w:sz w:val="16"/>
          <w:szCs w:val="16"/>
        </w:rPr>
        <w:t>In fact,</w:t>
      </w:r>
      <w:r w:rsidRPr="009D40B9">
        <w:t xml:space="preserve"> </w:t>
      </w:r>
      <w:r w:rsidRPr="009D40B9">
        <w:rPr>
          <w:rStyle w:val="StyleBoldUnderline"/>
        </w:rPr>
        <w:t>population growth is slowing</w:t>
      </w:r>
      <w:r w:rsidRPr="009D40B9">
        <w:t xml:space="preserve">. </w:t>
      </w:r>
      <w:r w:rsidRPr="009D40B9">
        <w:rPr>
          <w:sz w:val="16"/>
          <w:szCs w:val="16"/>
        </w:rPr>
        <w:t>For more than three decades now,</w:t>
      </w:r>
      <w:r w:rsidRPr="009D40B9">
        <w:t xml:space="preserve"> </w:t>
      </w:r>
      <w:r w:rsidRPr="009D40B9">
        <w:rPr>
          <w:rStyle w:val="StyleBoldUnderline"/>
        </w:rPr>
        <w:t>the average number of babies being born to women in most of the world has been in decline</w:t>
      </w:r>
      <w:r w:rsidRPr="009D40B9">
        <w:t>.</w:t>
      </w:r>
      <w:r w:rsidRPr="009D40B9">
        <w:rPr>
          <w:sz w:val="16"/>
          <w:szCs w:val="16"/>
        </w:rPr>
        <w:t xml:space="preserve"> Globally, women today have half as many babies as their mothers did, mostly out of choice. They are doing it for their own good, the good of their families, and, if it helps the planet too, then so much the better. Here are the numbers</w:t>
      </w:r>
      <w:r w:rsidRPr="009D40B9">
        <w:t xml:space="preserve">. </w:t>
      </w:r>
      <w:r w:rsidRPr="009D40B9">
        <w:rPr>
          <w:rStyle w:val="StyleBoldUnderline"/>
        </w:rPr>
        <w:t>Forty years ago, the average woman had between five and six kids. Now she has 2.6.</w:t>
      </w:r>
      <w:r w:rsidRPr="009D40B9">
        <w:t xml:space="preserve"> </w:t>
      </w:r>
      <w:r w:rsidRPr="009D40B9">
        <w:rPr>
          <w:sz w:val="16"/>
          <w:szCs w:val="16"/>
        </w:rPr>
        <w:t>This is getting close to the replacement level which, allowing for girls who don’t make it to adulthood, is around 2.3. As I show in my new book, Peoplequake,</w:t>
      </w:r>
      <w:r w:rsidRPr="009D40B9">
        <w:t xml:space="preserve"> </w:t>
      </w:r>
      <w:r w:rsidRPr="009D40B9">
        <w:rPr>
          <w:rStyle w:val="StyleBoldUnderline"/>
        </w:rPr>
        <w:t>half the world already has a fertility rate below the long-term replacement level</w:t>
      </w:r>
      <w:r w:rsidRPr="009D40B9">
        <w:t xml:space="preserve">. </w:t>
      </w:r>
      <w:r w:rsidRPr="009D40B9">
        <w:rPr>
          <w:sz w:val="16"/>
          <w:szCs w:val="16"/>
        </w:rPr>
        <w:t>That includes all of Europe, much of the Caribbean and the far east from Japan to Vietnam and Thailand, Australia, Canada, Sri Lanka, Turkey, Algeria, Kazakhstan, and Tunisia. It also includes China, where the state decides how many children couples can have. This is brutal and repulsive. But the odd thing is that it may not make much difference any more: Chinese communities around the world have gone the same way without any compulsion—Taiwan, Singapore, and even Hong Kong. When Britain handed Hong Kong back to China in 1997, it had the lowest fertility rate in the world: below one child per woman. So why is this happening? Demographers used to say that women only started having fewer children when they got educated and the economy got rich, as in Europe. But tell that to the women of Bangladesh, one of the world’s poorest nations, where girls are among the least educated in the world, and mostly marry in their mid-teens. They have just three children now, less than half the number their mothers had. India is even lower, at 2.8. Tell that also to the women of Brazil. In this hotbed of Catholicism, women have two children on average—and this is falling. Nothing the priests say can stop it. Women are doing this because, for the first time in history, they can.</w:t>
      </w:r>
      <w:r w:rsidRPr="009D40B9">
        <w:t xml:space="preserve"> </w:t>
      </w:r>
      <w:r w:rsidRPr="009D40B9">
        <w:rPr>
          <w:rStyle w:val="StyleBoldUnderline"/>
        </w:rPr>
        <w:t>Better healthcare and sanitation mean that most babies now live to grow up. It is no longer necessary to have five or six children to ensure the next generation</w:t>
      </w:r>
      <w:r w:rsidRPr="009D40B9">
        <w:rPr>
          <w:sz w:val="16"/>
          <w:szCs w:val="16"/>
        </w:rPr>
        <w:t>—so they don’t. There are holdouts, of course. In parts of rural Africa, women still have five or more children. But even here they are being rational. Women mostly run the farms, and they need the kids to mind the animals and work in the fields. Then there is the middle east, where traditional patriarchy still rules. In remote villages in Yemen, girls as young as 11 are forced into marriage. They still have six babies on average. But even the middle east is changing. Take Iran. In the past 20 years, Iranian women have gone from having eight children to less than two—1.7 in fact—whatever the mullahs say. The big story here is that rich or poor, socialist or capitalist, Muslim or Catholic, secular or devout, with or without tough government birth control policies in place, most countries tell the same tale of a reproductive revolution. That doesn’t mean population growth has ceased. The world’s population is still rising by 70m a year. This is because there is a time lag: the huge numbers of young women born during the earlier baby boom may only have had two children each. That is still a lot of children. But</w:t>
      </w:r>
      <w:r w:rsidRPr="009D40B9">
        <w:t xml:space="preserve"> </w:t>
      </w:r>
      <w:r w:rsidRPr="009D40B9">
        <w:rPr>
          <w:rStyle w:val="StyleBoldUnderline"/>
        </w:rPr>
        <w:t>within a generation, the world’s population will almost certainly be stable, and is very likely to be falling by mid-century</w:t>
      </w:r>
      <w:r w:rsidRPr="009D40B9">
        <w:t xml:space="preserve">. </w:t>
      </w:r>
      <w:r w:rsidRPr="009D40B9">
        <w:rPr>
          <w:sz w:val="16"/>
          <w:szCs w:val="16"/>
        </w:rPr>
        <w:t>In the US they are calling my new book “The Coming Population Crash.” Is this good news for the environment and for the planet’s resources? Clearly, other things being equal,</w:t>
      </w:r>
      <w:r w:rsidRPr="009D40B9">
        <w:t xml:space="preserve"> </w:t>
      </w:r>
      <w:r w:rsidRPr="009D40B9">
        <w:rPr>
          <w:rStyle w:val="StyleBoldUnderline"/>
        </w:rPr>
        <w:t>fewer people will do less damage to the planet. But it won’t on its own do a lot to solve the world’s environmental problems</w:t>
      </w:r>
      <w:r w:rsidRPr="009D40B9">
        <w:t xml:space="preserve">, </w:t>
      </w:r>
      <w:r w:rsidRPr="009D40B9">
        <w:rPr>
          <w:sz w:val="16"/>
          <w:szCs w:val="16"/>
        </w:rPr>
        <w:t>because the second myth about population growth is that it is the driving force behind our wrecking of the planet. In fact,</w:t>
      </w:r>
      <w:r w:rsidRPr="009D40B9">
        <w:t xml:space="preserve"> </w:t>
      </w:r>
      <w:r w:rsidRPr="009D40B9">
        <w:rPr>
          <w:rStyle w:val="StyleBoldUnderline"/>
        </w:rPr>
        <w:t>rising consumption today far outstrips the rising headcount as a threat to the planet.</w:t>
      </w:r>
      <w:r w:rsidRPr="009D40B9">
        <w:t xml:space="preserve"> </w:t>
      </w:r>
      <w:r w:rsidRPr="009D40B9">
        <w:rPr>
          <w:sz w:val="16"/>
          <w:szCs w:val="16"/>
        </w:rPr>
        <w:t>And most of the extra consumption has been in rich countries that have long since given up adding substantial numbers to their population, while most of the remaining population growth is in countries with a very small impact on the planet.</w:t>
      </w:r>
      <w:r w:rsidRPr="009D40B9">
        <w:t xml:space="preserve"> </w:t>
      </w:r>
      <w:r w:rsidRPr="009D40B9">
        <w:rPr>
          <w:rStyle w:val="StyleBoldUnderline"/>
        </w:rPr>
        <w:t>By almost any measure you choose, a small proportion of the world’s people take the majority of the world’s resources and produce the majority of its pollution</w:t>
      </w:r>
      <w:r w:rsidRPr="009D40B9">
        <w:t xml:space="preserve">. </w:t>
      </w:r>
      <w:r w:rsidRPr="009D40B9">
        <w:rPr>
          <w:sz w:val="16"/>
          <w:szCs w:val="16"/>
        </w:rPr>
        <w:t>Let’s look at carbon dioxide emissions: the biggest current concern because of climate change.</w:t>
      </w:r>
      <w:r w:rsidRPr="009D40B9">
        <w:t xml:space="preserve"> </w:t>
      </w:r>
      <w:r w:rsidRPr="009D40B9">
        <w:rPr>
          <w:rStyle w:val="StyleBoldUnderline"/>
        </w:rPr>
        <w:t>The world’s richest half billion people—that’s about 7 per cent of the global population—are responsible for half of the world’s carbon dioxide emissions.</w:t>
      </w:r>
      <w:r w:rsidRPr="009D40B9">
        <w:t xml:space="preserve"> </w:t>
      </w:r>
      <w:r w:rsidRPr="009D40B9">
        <w:rPr>
          <w:sz w:val="16"/>
          <w:szCs w:val="16"/>
        </w:rPr>
        <w:t>Meanwhile, the poorest 50 per cent of the population are responsible for just 7 per cent of emissions. Virtually all of the extra 2bn or so people expected on this planet in the coming 30 or 40 years will be in this poor half of the world. Stopping that, even if it were possible, would have only a minimal effect on global emissions, or other global threats. Ah, you say, but what about future generations? All those big families in Africa will have yet bigger families. Well, that’s an issue of course. But let’s be clear about the scale of the difference involved.</w:t>
      </w:r>
      <w:r w:rsidRPr="009D40B9">
        <w:t xml:space="preserve"> </w:t>
      </w:r>
      <w:r w:rsidRPr="009D40B9">
        <w:rPr>
          <w:rStyle w:val="StyleBoldUnderline"/>
        </w:rPr>
        <w:t>The carbon emissions of one American today are equivalent to those of around four Chinese, 20 Indians, 30 Pakistanis, 40 Nigerians or 250 Ethiopians.</w:t>
      </w:r>
      <w:r w:rsidRPr="009D40B9">
        <w:t xml:space="preserve"> </w:t>
      </w:r>
      <w:r w:rsidRPr="009D40B9">
        <w:rPr>
          <w:sz w:val="16"/>
          <w:szCs w:val="16"/>
        </w:rPr>
        <w:t>A woman in rural Ethiopia can have ten children and, in the unlikely event that those ten children all live to adulthood and have ten children of their own, the entire clan of more than a hundred will still be emitting less carbon dioxide than you or me</w:t>
      </w:r>
      <w:r w:rsidRPr="009D40B9">
        <w:t xml:space="preserve">. </w:t>
      </w:r>
      <w:r w:rsidRPr="009D40B9">
        <w:rPr>
          <w:rStyle w:val="StyleBoldUnderline"/>
        </w:rPr>
        <w:t xml:space="preserve">It is over-consumption, not over-population that matters. </w:t>
      </w:r>
      <w:r w:rsidRPr="009D40B9">
        <w:rPr>
          <w:sz w:val="16"/>
          <w:szCs w:val="16"/>
        </w:rPr>
        <w:t>Economists predict the world’s economy will grow by 400 per cent by 2050. If this does indeed happen, less than a tenth of that growth will be due to rising human numbers. True, some of those extra poor people might one day become rich. And if they do—and I hope they do—their impact on the planet will be greater. But it is the height of arrogance for us in the rich world to downplay the importance of our own environmental footprint because future generations of poor people might one day have the temerity to get as rich and destructive as us. How dare we?</w:t>
      </w:r>
    </w:p>
    <w:p w:rsidR="00274562" w:rsidRPr="009D40B9" w:rsidRDefault="00274562" w:rsidP="00274562">
      <w:pPr>
        <w:pStyle w:val="Heading4"/>
      </w:pPr>
      <w:r w:rsidRPr="009D40B9">
        <w:t>No overpopulation – immigration is the only thing preventing rampant under-population</w:t>
      </w:r>
    </w:p>
    <w:p w:rsidR="00274562" w:rsidRPr="009D40B9" w:rsidRDefault="00274562" w:rsidP="00274562">
      <w:r w:rsidRPr="009D40B9">
        <w:rPr>
          <w:rStyle w:val="StyleStyleBold12pt"/>
        </w:rPr>
        <w:t>Wise, 1/9</w:t>
      </w:r>
      <w:r w:rsidRPr="009D40B9">
        <w:t xml:space="preserve"> – contributing editor at Travel + Leisure and Popular Mechanics, he has also written for The New York Times Magazine, Esquire, Details, Men’s Journal, and many others(Jeff, “About That Overpopulation Problem,” Slate, January 9, 2013, </w:t>
      </w:r>
      <w:hyperlink r:id="rId52" w:history="1">
        <w:r w:rsidRPr="009D40B9">
          <w:rPr>
            <w:rStyle w:val="Hyperlink"/>
          </w:rPr>
          <w:t>http://www.slate.com/articles/technology/future_tense/2013/01/world_population_may_actually_start_declining_not_exploding.html)//SMS</w:t>
        </w:r>
      </w:hyperlink>
    </w:p>
    <w:p w:rsidR="00274562" w:rsidRPr="009D40B9" w:rsidRDefault="00274562" w:rsidP="00274562">
      <w:r w:rsidRPr="009D40B9">
        <w:rPr>
          <w:b/>
        </w:rPr>
        <w:t>*Cites UN Predictions and academic reports</w:t>
      </w:r>
    </w:p>
    <w:p w:rsidR="00274562" w:rsidRPr="009D40B9" w:rsidRDefault="00274562" w:rsidP="00274562"/>
    <w:p w:rsidR="00274562" w:rsidRPr="009D40B9" w:rsidRDefault="00274562" w:rsidP="00274562">
      <w:pPr>
        <w:rPr>
          <w:bCs/>
          <w:u w:val="single"/>
        </w:rPr>
      </w:pPr>
      <w:r w:rsidRPr="009D40B9">
        <w:rPr>
          <w:sz w:val="16"/>
          <w:szCs w:val="16"/>
        </w:rPr>
        <w:t xml:space="preserve">The world’s seemingly relentless march toward overpopulation achieved a notable milestone in 2012: Somewhere on the planet, according to U.S. Census Bureau estimates, the </w:t>
      </w:r>
      <w:hyperlink r:id="rId53" w:tgtFrame="_blank" w:history="1">
        <w:r w:rsidRPr="009D40B9">
          <w:rPr>
            <w:rStyle w:val="Hyperlink"/>
            <w:sz w:val="16"/>
            <w:szCs w:val="16"/>
          </w:rPr>
          <w:t>7 billionth living person came into existence</w:t>
        </w:r>
      </w:hyperlink>
      <w:r w:rsidRPr="009D40B9">
        <w:rPr>
          <w:sz w:val="16"/>
          <w:szCs w:val="16"/>
        </w:rPr>
        <w:t xml:space="preserve">. Lucky No. 7,000,000,000 probably celebrated his or her birthday sometime in March and added to a population that’s already stressing the planet’s </w:t>
      </w:r>
      <w:hyperlink r:id="rId54" w:history="1">
        <w:r w:rsidRPr="009D40B9">
          <w:rPr>
            <w:rStyle w:val="Hyperlink"/>
            <w:sz w:val="16"/>
            <w:szCs w:val="16"/>
          </w:rPr>
          <w:t>limited supplies of food, energy, and clean water</w:t>
        </w:r>
      </w:hyperlink>
      <w:r w:rsidRPr="009D40B9">
        <w:rPr>
          <w:sz w:val="16"/>
          <w:szCs w:val="16"/>
        </w:rPr>
        <w:t xml:space="preserve">. Should this trend continue, as the Los Angeles Times noted in a </w:t>
      </w:r>
      <w:hyperlink r:id="rId55" w:tgtFrame="_blank" w:history="1">
        <w:r w:rsidRPr="009D40B9">
          <w:rPr>
            <w:rStyle w:val="Hyperlink"/>
            <w:sz w:val="16"/>
            <w:szCs w:val="16"/>
          </w:rPr>
          <w:t>five-part series</w:t>
        </w:r>
      </w:hyperlink>
      <w:r w:rsidRPr="009D40B9">
        <w:rPr>
          <w:sz w:val="16"/>
          <w:szCs w:val="16"/>
        </w:rPr>
        <w:t xml:space="preserve"> marking the occasion, by midcentury, “living conditions are likely to be bleak for much of humanity.” A somewhat more arcane milestone, meanwhile, generated no media coverage at all:</w:t>
      </w:r>
      <w:r w:rsidRPr="009D40B9">
        <w:t xml:space="preserve"> </w:t>
      </w:r>
      <w:r w:rsidRPr="009D40B9">
        <w:rPr>
          <w:rStyle w:val="StyleBoldUnderline"/>
        </w:rPr>
        <w:t>It took humankind 13 years to add its 7 billionth. That’s longer than the 12 years it took to add the 6 billionth—the first time in human history that interval had grown.</w:t>
      </w:r>
      <w:r w:rsidRPr="009D40B9">
        <w:t xml:space="preserve"> </w:t>
      </w:r>
      <w:r w:rsidRPr="009D40B9">
        <w:rPr>
          <w:sz w:val="16"/>
          <w:szCs w:val="16"/>
        </w:rPr>
        <w:t>(The 2 billionth, 3 billionth, 4 billionth, and 5 billionth took 123, 33, 14, and 13 years, respectively.) In other words,</w:t>
      </w:r>
      <w:r w:rsidRPr="009D40B9">
        <w:t xml:space="preserve"> </w:t>
      </w:r>
      <w:r w:rsidRPr="009D40B9">
        <w:rPr>
          <w:rStyle w:val="StyleBoldUnderline"/>
        </w:rPr>
        <w:t>the rate of global population growth has slowed. And it’s expected to keep slowing</w:t>
      </w:r>
      <w:r w:rsidRPr="009D40B9">
        <w:t xml:space="preserve">. </w:t>
      </w:r>
      <w:r w:rsidRPr="009D40B9">
        <w:rPr>
          <w:sz w:val="16"/>
          <w:szCs w:val="16"/>
        </w:rPr>
        <w:t>Indeed, according to experts’ best estimates, the total population of Earth will stop growing within the lifespan of people alive today.</w:t>
      </w:r>
      <w:r w:rsidRPr="009D40B9">
        <w:t xml:space="preserve"> </w:t>
      </w:r>
      <w:r w:rsidRPr="009D40B9">
        <w:rPr>
          <w:rStyle w:val="StyleBoldUnderline"/>
        </w:rPr>
        <w:t xml:space="preserve">And then it will fall. </w:t>
      </w:r>
      <w:r w:rsidRPr="009D40B9">
        <w:rPr>
          <w:sz w:val="16"/>
          <w:szCs w:val="16"/>
        </w:rPr>
        <w:t>This is a counterintuitive notion in the United States, where we’ve heard often and loudly that world population growth is a perilous and perhaps unavoidable threat to our future as a species. But population decline is a very familiar concept in the rest of the developed world, where fertility has long since fallen far below the 2.1 live births per woman required to maintain population equilibrium.</w:t>
      </w:r>
      <w:r w:rsidRPr="009D40B9">
        <w:t xml:space="preserve"> </w:t>
      </w:r>
      <w:r w:rsidRPr="009D40B9">
        <w:rPr>
          <w:rStyle w:val="StyleBoldUnderline"/>
        </w:rPr>
        <w:t xml:space="preserve">In Germany, the birthrate has </w:t>
      </w:r>
      <w:hyperlink r:id="rId56" w:tgtFrame="_blank" w:history="1">
        <w:r w:rsidRPr="009D40B9">
          <w:rPr>
            <w:rStyle w:val="StyleBoldUnderline"/>
          </w:rPr>
          <w:t>sunk to just 1.36</w:t>
        </w:r>
      </w:hyperlink>
      <w:r w:rsidRPr="009D40B9">
        <w:t xml:space="preserve">, </w:t>
      </w:r>
      <w:r w:rsidRPr="009D40B9">
        <w:rPr>
          <w:sz w:val="16"/>
          <w:szCs w:val="16"/>
        </w:rPr>
        <w:t>worse even</w:t>
      </w:r>
      <w:r w:rsidRPr="009D40B9">
        <w:t xml:space="preserve"> </w:t>
      </w:r>
      <w:r w:rsidRPr="009D40B9">
        <w:rPr>
          <w:sz w:val="16"/>
          <w:szCs w:val="16"/>
        </w:rPr>
        <w:t xml:space="preserve">than its </w:t>
      </w:r>
      <w:hyperlink r:id="rId57" w:tgtFrame="_blank" w:history="1">
        <w:r w:rsidRPr="009D40B9">
          <w:rPr>
            <w:rStyle w:val="Hyperlink"/>
            <w:sz w:val="16"/>
            <w:szCs w:val="16"/>
          </w:rPr>
          <w:t>low-fertility neighbors</w:t>
        </w:r>
      </w:hyperlink>
      <w:r w:rsidRPr="009D40B9">
        <w:t xml:space="preserve"> </w:t>
      </w:r>
      <w:r w:rsidRPr="009D40B9">
        <w:rPr>
          <w:rStyle w:val="StyleBoldUnderline"/>
        </w:rPr>
        <w:t>Spain (1.48</w:t>
      </w:r>
      <w:r w:rsidRPr="009D40B9">
        <w:t xml:space="preserve">) </w:t>
      </w:r>
      <w:r w:rsidRPr="009D40B9">
        <w:rPr>
          <w:sz w:val="16"/>
          <w:szCs w:val="16"/>
        </w:rPr>
        <w:t>and</w:t>
      </w:r>
      <w:r w:rsidRPr="009D40B9">
        <w:t xml:space="preserve"> </w:t>
      </w:r>
      <w:r w:rsidRPr="009D40B9">
        <w:rPr>
          <w:rStyle w:val="StyleBoldUnderline"/>
        </w:rPr>
        <w:t>Italy (1.4</w:t>
      </w:r>
      <w:r w:rsidRPr="009D40B9">
        <w:t>).</w:t>
      </w:r>
      <w:r w:rsidRPr="009D40B9">
        <w:rPr>
          <w:sz w:val="16"/>
          <w:szCs w:val="16"/>
        </w:rPr>
        <w:t xml:space="preserve"> The way things are going, Western Europe as a whole will most likely shrink from 460 million to just 350 million by the end of the century.</w:t>
      </w:r>
      <w:r w:rsidRPr="009D40B9">
        <w:t xml:space="preserve"> </w:t>
      </w:r>
      <w:r w:rsidRPr="009D40B9">
        <w:rPr>
          <w:rStyle w:val="StyleBoldUnderline"/>
        </w:rPr>
        <w:t xml:space="preserve">That’s not so bad compared with Russia and China, </w:t>
      </w:r>
      <w:hyperlink r:id="rId58" w:tgtFrame="_blank" w:history="1">
        <w:r w:rsidRPr="009D40B9">
          <w:rPr>
            <w:rStyle w:val="StyleBoldUnderline"/>
          </w:rPr>
          <w:t>each of whose populations could fall by half</w:t>
        </w:r>
      </w:hyperlink>
      <w:r w:rsidRPr="009D40B9">
        <w:t xml:space="preserve">. </w:t>
      </w:r>
      <w:r w:rsidRPr="009D40B9">
        <w:rPr>
          <w:sz w:val="16"/>
          <w:szCs w:val="16"/>
        </w:rPr>
        <w:t xml:space="preserve">As you may not be surprised to learn, the Germans have coined a polysyllabic word for this quandary: </w:t>
      </w:r>
      <w:hyperlink r:id="rId59" w:tgtFrame="_blank" w:history="1">
        <w:r w:rsidRPr="009D40B9">
          <w:rPr>
            <w:rStyle w:val="Hyperlink"/>
            <w:sz w:val="16"/>
            <w:szCs w:val="16"/>
          </w:rPr>
          <w:t>Schrumpf-Gesellschaft</w:t>
        </w:r>
      </w:hyperlink>
      <w:r w:rsidRPr="009D40B9">
        <w:rPr>
          <w:sz w:val="16"/>
          <w:szCs w:val="16"/>
        </w:rPr>
        <w:t>, or “shrinking society.” American media have largely ignored the issue of population decline for the simple reason that it hasn’t happened here yet. Unlike Europe</w:t>
      </w:r>
      <w:r w:rsidRPr="009D40B9">
        <w:t xml:space="preserve">, </w:t>
      </w:r>
      <w:r w:rsidRPr="009D40B9">
        <w:rPr>
          <w:rStyle w:val="StyleBoldUnderline"/>
        </w:rPr>
        <w:t>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has long been the beneficiary of robust immigration</w:t>
      </w:r>
      <w:r w:rsidRPr="009D40B9">
        <w:rPr>
          <w:u w:val="single"/>
        </w:rPr>
        <w:t>. This has helped us not only by directly bolstering the number of people calling the U</w:t>
      </w:r>
      <w:r w:rsidRPr="009D40B9">
        <w:t>nited</w:t>
      </w:r>
      <w:r w:rsidRPr="009D40B9">
        <w:rPr>
          <w:u w:val="single"/>
        </w:rPr>
        <w:t xml:space="preserve"> S</w:t>
      </w:r>
      <w:r w:rsidRPr="009D40B9">
        <w:t xml:space="preserve">tates </w:t>
      </w:r>
      <w:r w:rsidRPr="009D40B9">
        <w:rPr>
          <w:u w:val="single"/>
        </w:rPr>
        <w:t>home but also by propping up the birthrate, since immigrant women tend to produce far more children than the native-born do.</w:t>
      </w:r>
    </w:p>
    <w:p w:rsidR="00274562" w:rsidRPr="009D40B9" w:rsidRDefault="00274562" w:rsidP="00274562"/>
    <w:p w:rsidR="009D40B9" w:rsidRPr="009D40B9" w:rsidRDefault="009D40B9" w:rsidP="009D40B9">
      <w:pPr>
        <w:rPr>
          <w:b/>
        </w:rPr>
      </w:pPr>
    </w:p>
    <w:p w:rsidR="009D40B9" w:rsidRPr="009D40B9" w:rsidRDefault="009D40B9" w:rsidP="009D40B9"/>
    <w:p w:rsidR="009D40B9" w:rsidRPr="009D40B9" w:rsidRDefault="009D40B9" w:rsidP="009D40B9">
      <w:pPr>
        <w:pStyle w:val="Heading4"/>
      </w:pPr>
      <w:r w:rsidRPr="009D40B9">
        <w:t>Tons of alt causes to population growth</w:t>
      </w:r>
    </w:p>
    <w:p w:rsidR="009D40B9" w:rsidRPr="009D40B9" w:rsidRDefault="009D40B9" w:rsidP="009D40B9">
      <w:r w:rsidRPr="009D40B9">
        <w:rPr>
          <w:b/>
        </w:rPr>
        <w:t xml:space="preserve">Oak 11 </w:t>
      </w:r>
      <w:r w:rsidRPr="009D40B9">
        <w:t>– Staff Writer for Buzzle, previous computer science engineer (Manali, “Causes of Overpopulation,” Buzzle, 7/11/12, http://www.buzzle.com/articles/causes-of-overpopulation.html)//AC</w:t>
      </w:r>
    </w:p>
    <w:p w:rsidR="009D40B9" w:rsidRPr="009D40B9" w:rsidRDefault="009D40B9" w:rsidP="009D40B9">
      <w:pPr>
        <w:rPr>
          <w:sz w:val="16"/>
        </w:rPr>
      </w:pPr>
      <w:r w:rsidRPr="009D40B9">
        <w:rPr>
          <w:u w:val="single"/>
        </w:rPr>
        <w:t>The main factors contributing to excessive growth of population are:</w:t>
      </w:r>
      <w:r w:rsidRPr="009D40B9">
        <w:rPr>
          <w:sz w:val="12"/>
          <w:u w:val="single"/>
        </w:rPr>
        <w:t xml:space="preserve"> </w:t>
      </w:r>
      <w:r w:rsidRPr="009D40B9">
        <w:rPr>
          <w:u w:val="single"/>
        </w:rPr>
        <w:t>Increased birth rate</w:t>
      </w:r>
      <w:r w:rsidRPr="009D40B9">
        <w:rPr>
          <w:sz w:val="12"/>
          <w:u w:val="single"/>
        </w:rPr>
        <w:t xml:space="preserve"> </w:t>
      </w:r>
      <w:r w:rsidRPr="009D40B9">
        <w:rPr>
          <w:u w:val="single"/>
        </w:rPr>
        <w:t>Increased longevity</w:t>
      </w:r>
      <w:r w:rsidRPr="009D40B9">
        <w:rPr>
          <w:sz w:val="12"/>
          <w:u w:val="single"/>
        </w:rPr>
        <w:t xml:space="preserve"> </w:t>
      </w:r>
      <w:r w:rsidRPr="009D40B9">
        <w:rPr>
          <w:u w:val="single"/>
        </w:rPr>
        <w:t>Reduced infant mortality</w:t>
      </w:r>
      <w:r w:rsidRPr="009D40B9">
        <w:rPr>
          <w:sz w:val="12"/>
          <w:u w:val="single"/>
        </w:rPr>
        <w:t xml:space="preserve"> </w:t>
      </w:r>
      <w:r w:rsidRPr="009D40B9">
        <w:rPr>
          <w:u w:val="single"/>
        </w:rPr>
        <w:t>Decreased death rate</w:t>
      </w:r>
      <w:r w:rsidRPr="009D40B9">
        <w:rPr>
          <w:sz w:val="12"/>
          <w:u w:val="single"/>
        </w:rPr>
        <w:t xml:space="preserve"> </w:t>
      </w:r>
      <w:r w:rsidRPr="009D40B9">
        <w:rPr>
          <w:u w:val="single"/>
        </w:rPr>
        <w:t>Lack of education</w:t>
      </w:r>
      <w:r w:rsidRPr="009D40B9">
        <w:rPr>
          <w:sz w:val="12"/>
          <w:u w:val="single"/>
        </w:rPr>
        <w:t xml:space="preserve"> </w:t>
      </w:r>
      <w:r w:rsidRPr="009D40B9">
        <w:rPr>
          <w:u w:val="single"/>
        </w:rPr>
        <w:t>Cultural influences</w:t>
      </w:r>
      <w:r w:rsidRPr="009D40B9">
        <w:rPr>
          <w:sz w:val="12"/>
          <w:u w:val="single"/>
        </w:rPr>
        <w:t xml:space="preserve"> </w:t>
      </w:r>
      <w:r w:rsidRPr="009D40B9">
        <w:rPr>
          <w:u w:val="single"/>
        </w:rPr>
        <w:t>Immigration/Emigration</w:t>
      </w:r>
      <w:r w:rsidRPr="009D40B9">
        <w:rPr>
          <w:sz w:val="12"/>
          <w:u w:val="single"/>
        </w:rPr>
        <w:t xml:space="preserve"> </w:t>
      </w:r>
      <w:r w:rsidRPr="009D40B9">
        <w:rPr>
          <w:u w:val="single"/>
        </w:rPr>
        <w:t>Another reason behind growth in human population is that there is no particular breeding season in human beings. They can mate and have children any time of the year, unlike other animals whose mating season is restricted to only a particular period of the year. Also, developments in the medical field have increased the average lifespan of human beings, thereby boosting population growth.</w:t>
      </w:r>
      <w:r w:rsidRPr="009D40B9">
        <w:rPr>
          <w:sz w:val="16"/>
        </w:rPr>
        <w:t xml:space="preserve"> Let's take a closer look at the different causes of overpopulation. Decline in the Death Rate: </w:t>
      </w:r>
      <w:r w:rsidRPr="009D40B9">
        <w:rPr>
          <w:u w:val="single"/>
        </w:rPr>
        <w:t>Reduced mortality rate is one of the leading causes of overpopulation.</w:t>
      </w:r>
      <w:r w:rsidRPr="009D40B9">
        <w:rPr>
          <w:sz w:val="16"/>
        </w:rPr>
        <w:t xml:space="preserve"> Due to medical advancements, many of the once incurable diseases have cures today. </w:t>
      </w:r>
      <w:r w:rsidRPr="009D40B9">
        <w:rPr>
          <w:u w:val="single"/>
        </w:rPr>
        <w:t xml:space="preserve">Owing to advances in both preventive and curative medicine, diseases have either been eradicated or have more effective treatments now. There are effective ways to control epidemics and there are better measures to treat critical health ailments, thus leading to a drop in death rates. </w:t>
      </w:r>
      <w:r w:rsidRPr="009D40B9">
        <w:rPr>
          <w:sz w:val="16"/>
        </w:rPr>
        <w:t xml:space="preserve">Developments in medicine have led to reduced mortality and increase in the average life expectancy of humans. Infant mortality rates are very low and cases of deaths during childbirth are less frequent. </w:t>
      </w:r>
      <w:r w:rsidRPr="009D40B9">
        <w:rPr>
          <w:u w:val="single"/>
        </w:rPr>
        <w:t>Good prenatal care has improved the chances of survival for both the mother and the baby</w:t>
      </w:r>
      <w:r w:rsidRPr="009D40B9">
        <w:rPr>
          <w:sz w:val="16"/>
        </w:rPr>
        <w:t xml:space="preserve">. Rise in the Birth Rate: Once again owing to advances in medicine, the average birth rate has gone up. Due to various fertility treatments available today, </w:t>
      </w:r>
      <w:r w:rsidRPr="009D40B9">
        <w:rPr>
          <w:u w:val="single"/>
        </w:rPr>
        <w:t>there are effective solutions to infertility problems, which increases chances of conception</w:t>
      </w:r>
      <w:r w:rsidRPr="009D40B9">
        <w:rPr>
          <w:sz w:val="16"/>
        </w:rPr>
        <w:t xml:space="preserve">. Due to modern medicine, </w:t>
      </w:r>
      <w:r w:rsidRPr="009D40B9">
        <w:rPr>
          <w:u w:val="single"/>
        </w:rPr>
        <w:t>pregnancies are safer.</w:t>
      </w:r>
      <w:r w:rsidRPr="009D40B9">
        <w:rPr>
          <w:sz w:val="16"/>
        </w:rPr>
        <w:t xml:space="preserve"> In case of conception after a fertility treatment, </w:t>
      </w:r>
      <w:r w:rsidRPr="009D40B9">
        <w:rPr>
          <w:u w:val="single"/>
        </w:rPr>
        <w:t>there are chances of a multiple pregnancy, further contributing to increasing birth rates</w:t>
      </w:r>
      <w:r w:rsidRPr="009D40B9">
        <w:rPr>
          <w:sz w:val="16"/>
        </w:rPr>
        <w:t xml:space="preserve">. In addition to this, </w:t>
      </w:r>
      <w:r w:rsidRPr="009D40B9">
        <w:rPr>
          <w:u w:val="single"/>
        </w:rPr>
        <w:t>there is a social pressure to have children</w:t>
      </w:r>
      <w:r w:rsidRPr="009D40B9">
        <w:rPr>
          <w:sz w:val="16"/>
        </w:rPr>
        <w:t xml:space="preserve">. This further contributes to overpopulation. </w:t>
      </w:r>
      <w:r w:rsidRPr="009D40B9">
        <w:rPr>
          <w:u w:val="single"/>
        </w:rPr>
        <w:t>Early marriages also contribute to population growth</w:t>
      </w:r>
      <w:r w:rsidRPr="009D40B9">
        <w:rPr>
          <w:sz w:val="16"/>
        </w:rPr>
        <w:t xml:space="preserve"> as getting married at an early age increases the chances of having more children. And especially so with the uneducated class where family planning is not adopted. Lack of Education: </w:t>
      </w:r>
      <w:r w:rsidRPr="009D40B9">
        <w:rPr>
          <w:u w:val="single"/>
        </w:rPr>
        <w:t>Illiteracy is another important factor that contributes to overpopulation. Those lacking education fail to understand the need to curb population growth</w:t>
      </w:r>
      <w:r w:rsidRPr="009D40B9">
        <w:rPr>
          <w:sz w:val="16"/>
        </w:rPr>
        <w:t>. Modern methods of birth control and family planning don't reach the illiterate sections of society. Furthermore, due to lack of awareness there is resistance in adopting such methods. The illiterate are unable to understand what impact overpopulation can have. The educated class can make more responsible decisions about marriage and childbirth. Thus education is an effective tool to curb overpopulation. Cultural Influences:</w:t>
      </w:r>
      <w:r w:rsidRPr="009D40B9">
        <w:rPr>
          <w:u w:val="single"/>
        </w:rPr>
        <w:t xml:space="preserve"> The concept of birth control is not widely accepted. Adopting birth control measures is considered taboo in certain cultures</w:t>
      </w:r>
      <w:r w:rsidRPr="009D40B9">
        <w:rPr>
          <w:sz w:val="16"/>
        </w:rPr>
        <w:t xml:space="preserve">. Some cultures foster beliefs where marrying at a certain age or having a certain number of children is considered to be ideal. </w:t>
      </w:r>
      <w:r w:rsidRPr="009D40B9">
        <w:rPr>
          <w:u w:val="single"/>
        </w:rPr>
        <w:t>In some cultures male children are preferred. This indirectly forces couples to produce children till a child of the preferred gender is conceived</w:t>
      </w:r>
      <w:r w:rsidRPr="009D40B9">
        <w:rPr>
          <w:sz w:val="16"/>
        </w:rPr>
        <w:t>. Plus, there is a pressure from the family and society to have children. Social norms influence decisions of starting and extending one's family. In cultures where a woman's role is considered to be that of a child-bearer, large families become the norm. Migration: Immigration is a problem in some parts of the world. If the inhabitants of various countries migrate to a particular part of the world and settle in that region, the area has to face the negative effects of overpopulation. If the rates of emigration from and immigration to a country do not match, it results in increased population density in that country. The area becomes thickly populated. People inhabiting the area experience scarcity of resources. This leads to uneven distribution of natural resources which is a direct consequence of overpopulation. Though migration of people between regions does not affect the world population figure, it does lead to something that can qualify as localized overpopulation. Increase in population is an increase in the number of human resources which means more working hands. But we cannot ignore the fact that an increase in the number of producers implies an increase in the number of consumers too. We need to strike a balance between population growth and resource consumption. Resources are limited, population growth needs to be controlled. We need to take steps, now.</w:t>
      </w:r>
    </w:p>
    <w:p w:rsidR="009D40B9" w:rsidRPr="009D40B9" w:rsidRDefault="009D40B9" w:rsidP="009D40B9"/>
    <w:p w:rsidR="009D40B9" w:rsidRPr="009D40B9" w:rsidRDefault="009D40B9" w:rsidP="009D40B9">
      <w:pPr>
        <w:rPr>
          <w:u w:val="single"/>
        </w:rPr>
      </w:pPr>
    </w:p>
    <w:p w:rsidR="009D40B9" w:rsidRPr="009D40B9" w:rsidRDefault="009D40B9" w:rsidP="009D40B9"/>
    <w:p w:rsidR="009D40B9" w:rsidRPr="009D40B9" w:rsidRDefault="009D40B9" w:rsidP="009D40B9"/>
    <w:p w:rsidR="009D40B9" w:rsidRPr="009D40B9" w:rsidRDefault="009D40B9" w:rsidP="009D40B9">
      <w:pPr>
        <w:pStyle w:val="Heading4"/>
      </w:pPr>
      <w:r w:rsidRPr="009D40B9">
        <w:t>The population will inevitably decrease</w:t>
      </w:r>
    </w:p>
    <w:p w:rsidR="009D40B9" w:rsidRPr="009D40B9" w:rsidRDefault="009D40B9" w:rsidP="009D40B9">
      <w:r w:rsidRPr="009D40B9">
        <w:rPr>
          <w:b/>
        </w:rPr>
        <w:t>Thornton 13</w:t>
      </w:r>
      <w:r w:rsidRPr="009D40B9">
        <w:t xml:space="preserve"> - research fellow at the Hoover Institution and a professor of classics and humanities at California State University in Fresno, California (Bruce, “The Coming Demographic Crisis: What to Expect When No One Is Expecting,” 4/25/13, http://www.realclearpolitics.com/articles/2013/04/25/the_coming_demographic_crisis_what_to_expect_when_no_one_is_expecting_118128.html)//AC </w:t>
      </w:r>
    </w:p>
    <w:p w:rsidR="009D40B9" w:rsidRPr="009D40B9" w:rsidRDefault="009D40B9" w:rsidP="009D40B9">
      <w:pPr>
        <w:rPr>
          <w:sz w:val="12"/>
        </w:rPr>
      </w:pPr>
      <w:r w:rsidRPr="009D40B9">
        <w:rPr>
          <w:u w:val="single"/>
        </w:rPr>
        <w:t>The most general cause of population decline is modernity itself; birthrates started declining in the nineteenth century when industrialization and technological advances began to accelerate</w:t>
      </w:r>
      <w:r w:rsidRPr="009D40B9">
        <w:t xml:space="preserve">. Better nutrition, sanitation, and health care, for example, have reduced infant mortality in America from about 300 babies dying out of 1,000 live births in 1850, to about six today. </w:t>
      </w:r>
      <w:r w:rsidRPr="009D40B9">
        <w:rPr>
          <w:u w:val="single"/>
        </w:rPr>
        <w:t>More babies surviving lessened the need for multiple pregnancies, which in turn reduced family size.</w:t>
      </w:r>
      <w:r w:rsidRPr="009D40B9">
        <w:rPr>
          <w:sz w:val="12"/>
        </w:rPr>
        <w:t xml:space="preserve"> </w:t>
      </w:r>
      <w:r w:rsidRPr="009D40B9">
        <w:t xml:space="preserve">During the Industrial Revolution, migration to cities made children less useful than they were on farms and more expensive. Easier divorce, reliable birth control, cohabitation replacing marriage, and women entering the workforce in greater numbers––since 1990, about 70 percent of </w:t>
      </w:r>
      <w:r w:rsidRPr="009D40B9">
        <w:rPr>
          <w:u w:val="single"/>
        </w:rPr>
        <w:t>women have been working</w:t>
      </w:r>
      <w:r w:rsidRPr="009D40B9">
        <w:t xml:space="preserve"> at any given time––have all contributed to the decline in marriage and the diminishing centrality of children in people’s lives. </w:t>
      </w:r>
      <w:r w:rsidRPr="009D40B9">
        <w:rPr>
          <w:u w:val="single"/>
        </w:rPr>
        <w:t>These forces have created disincentives to reproduction, not the least being the $1.1 million price tag for rearing and educating a child today.</w:t>
      </w:r>
      <w:r w:rsidRPr="009D40B9">
        <w:rPr>
          <w:sz w:val="12"/>
          <w:u w:val="single"/>
        </w:rPr>
        <w:t xml:space="preserve"> </w:t>
      </w:r>
      <w:r w:rsidRPr="009D40B9">
        <w:rPr>
          <w:u w:val="single"/>
        </w:rPr>
        <w:t>Two larger cultural trends have reinforced the effects of technological developments and industrialization. As Last points out, fertility rates among the educated classes began falling in the middle of the eighteenth century, which was about the same time as the rise of capitalism. The pursuit of individual initiative and self-interest contributed to the erosion of community and family. Economic advancement requires mobility and fewer obligations; constraints hamper self-improvement and risk-taking, after all. Having children, perhaps the greatest constraint of all, became less and less a factor in people’s calculations of their self-interests.</w:t>
      </w:r>
      <w:r w:rsidRPr="009D40B9">
        <w:t xml:space="preserve"> Something else would be required to get people to procreate.</w:t>
      </w:r>
      <w:r w:rsidRPr="009D40B9">
        <w:rPr>
          <w:sz w:val="12"/>
        </w:rPr>
        <w:t xml:space="preserve"> </w:t>
      </w:r>
      <w:r w:rsidRPr="009D40B9">
        <w:t>That imperative to reproduce used to be grounded in religion, but during the eighteenth century, secularization began to loosen the hold that religious practice––actually going to church rather than just self-identifying by sect––used to have on people’s behavior. The effect of religious practice on fertility is obvious from statistics. Indeed, the effects of religion on fertility can be “so powerful that even if you’re not the churchgoing type yourself, you’ll be affected if your parents are.”</w:t>
      </w:r>
      <w:r w:rsidRPr="009D40B9">
        <w:rPr>
          <w:sz w:val="12"/>
        </w:rPr>
        <w:t xml:space="preserve"> </w:t>
      </w:r>
      <w:r w:rsidRPr="009D40B9">
        <w:t>People whose mothers never went to church are twice as likely to cohabit than those whose mothers went more than once a week. The direct effects of churchgoing are even more dramatic. A woman who never attends church is seven times more likely to cohabit than one who goes weekly. Cohabitation in turn affects marriage and divorce, making marriage less likely and divorce more likely. Churchgoers have happier, more stable marriages, contributing to the chance they’ll have more children.</w:t>
      </w:r>
      <w:r w:rsidRPr="009D40B9">
        <w:rPr>
          <w:sz w:val="12"/>
        </w:rPr>
        <w:t xml:space="preserve"> </w:t>
      </w:r>
      <w:r w:rsidRPr="009D40B9">
        <w:t>This effect can be seen in “desired fertility” statistics, a measure of the number of children people say is ideal. Among non-religious Americans, 21 percent say three or more children make the ideal family size. Among weekly churchgoers, 41 percent do. Last concludes, “Religion helps marriage and marriage helps fertility––the end result being that religiosity winds up being an even better predictor of fertility than either education or income.” Fertility rates prove Last’s point. Observant Protestants and Catholics have a TFR of 2.25 compared to secular Americans’ 1.66. The highest fertility rate in the U.S. is in Mormon Utah, at 2.60.</w:t>
      </w:r>
    </w:p>
    <w:p w:rsidR="009D40B9" w:rsidRPr="009D40B9" w:rsidRDefault="009D40B9" w:rsidP="009D40B9">
      <w:pPr>
        <w:rPr>
          <w:sz w:val="12"/>
        </w:rPr>
      </w:pPr>
    </w:p>
    <w:p w:rsidR="009D40B9" w:rsidRPr="009D40B9" w:rsidRDefault="009D40B9" w:rsidP="009D40B9"/>
    <w:p w:rsidR="009D40B9" w:rsidRPr="009D40B9" w:rsidRDefault="009D40B9" w:rsidP="009D40B9">
      <w:pPr>
        <w:pStyle w:val="Heading4"/>
      </w:pPr>
      <w:r w:rsidRPr="009D40B9">
        <w:t>Stopping immigration isn’t key – Mexican fertility rates will decrease</w:t>
      </w:r>
    </w:p>
    <w:p w:rsidR="009D40B9" w:rsidRPr="009D40B9" w:rsidRDefault="009D40B9" w:rsidP="009D40B9">
      <w:r w:rsidRPr="009D40B9">
        <w:rPr>
          <w:b/>
        </w:rPr>
        <w:t>Thornton 13</w:t>
      </w:r>
      <w:r w:rsidRPr="009D40B9">
        <w:t xml:space="preserve"> - research fellow at the Hoover Institution and a professor of classics and humanities at California State University in Fresno, California (Bruce, “The Coming Demographic Crisis: What to Expect When No One Is Expecting,” 4/25/13, http://www.realclearpolitics.com/articles/2013/04/25/the_coming_demographic_crisis_what_to_expect_when_no_one_is_expecting_118128.html)//AC </w:t>
      </w:r>
    </w:p>
    <w:p w:rsidR="009D40B9" w:rsidRPr="009D40B9" w:rsidRDefault="009D40B9" w:rsidP="009D40B9">
      <w:r w:rsidRPr="009D40B9">
        <w:t>For two centuries, overpopulation has haunted the imagination of the modern world. According to Thomas Malthus, writing in 1798, human population growth would always surpass agricultural production, meaning “gigantic inevitable famine” would “with one mighty blow level the population with the food of the world.”</w:t>
      </w:r>
      <w:r w:rsidRPr="009D40B9">
        <w:rPr>
          <w:sz w:val="12"/>
        </w:rPr>
        <w:t xml:space="preserve"> </w:t>
      </w:r>
      <w:r w:rsidRPr="009D40B9">
        <w:t xml:space="preserve">Later, eugenicists like Margaret Sanger in the 1920s fretted over the wrong people reproducing too much, creating what she called “human weeds,” a “dead weight of human waste” to inherit the earth. In 1968, Paul Ehrlich predicted that in the 1970s, “hundreds of millions of people are going to starve to death” because of the “population bomb.” These </w:t>
      </w:r>
      <w:r w:rsidRPr="009D40B9">
        <w:rPr>
          <w:u w:val="single"/>
        </w:rPr>
        <w:t xml:space="preserve">days, environmentalists worry that too many people will overload the natural world’s resources and destroy the planet with excessive consumption and pollution, leading to catastrophic global warming. </w:t>
      </w:r>
      <w:r w:rsidRPr="009D40B9">
        <w:rPr>
          <w:sz w:val="12"/>
          <w:u w:val="single"/>
        </w:rPr>
        <w:t xml:space="preserve">  </w:t>
      </w:r>
      <w:r w:rsidRPr="009D40B9">
        <w:rPr>
          <w:u w:val="single"/>
        </w:rPr>
        <w:t>A strain of anti-humanism has always run through population paranoia, a notion that human beings are a problem rather than a resource. But as Jonathan Last documents in his new book What to Expect When No One’s Expecting, it is not overpopulation that threatens the well-being of the human race, it is under-population</w:t>
      </w:r>
      <w:r w:rsidRPr="009D40B9">
        <w:t>. As Last writes,</w:t>
      </w:r>
      <w:r w:rsidRPr="009D40B9">
        <w:rPr>
          <w:u w:val="single"/>
        </w:rPr>
        <w:t xml:space="preserve"> “Throughout recorded human history, declining populations have always been followed by Very Bad Things.” Particularly for our modern, high-tech, capitalist world of consumers who buy, entrepreneurs who create wealth and jobs, and workers whose taxes fund social welfare entitlements, people are an even more critical resource.</w:t>
      </w:r>
      <w:r w:rsidRPr="009D40B9">
        <w:rPr>
          <w:sz w:val="12"/>
          <w:u w:val="single"/>
        </w:rPr>
        <w:t xml:space="preserve"> </w:t>
      </w:r>
      <w:r w:rsidRPr="009D40B9">
        <w:t>The Facts of Population Decline</w:t>
      </w:r>
      <w:r w:rsidRPr="009D40B9">
        <w:rPr>
          <w:sz w:val="12"/>
        </w:rPr>
        <w:t xml:space="preserve"> </w:t>
      </w:r>
      <w:r w:rsidRPr="009D40B9">
        <w:t>Last, a senior writer for the Weekly Standard and father of three, provides a reader-friendly but thorough analysis of the demographic crisis afflicting the West and the “Very Bad Things” that will follow population decline. Clearly argued and entertainingly written, Last covers the how and why of our refusal to reproduce, and the consequences that will follow.</w:t>
      </w:r>
      <w:r w:rsidRPr="009D40B9">
        <w:rPr>
          <w:sz w:val="12"/>
        </w:rPr>
        <w:t xml:space="preserve"> </w:t>
      </w:r>
      <w:r w:rsidRPr="009D40B9">
        <w:t>The facts of population decline are dramatic. Women must average a total fertility rate (TFR) of 2.1 children apiece for populations to remain stable. But across the developed world, and increasingly everywhere else, fertility is quickly declining below this number: “All First World countries are already below the 2.1 line,” Last writes, and the rates of decline among Third World countries “are, in most cases, even steeper than in the First World.”</w:t>
      </w:r>
      <w:r w:rsidRPr="009D40B9">
        <w:rPr>
          <w:sz w:val="12"/>
        </w:rPr>
        <w:t xml:space="preserve"> </w:t>
      </w:r>
      <w:r w:rsidRPr="009D40B9">
        <w:t>Japan and Italy, for example, have a 1.4 TFR, a “mathematical tipping point” at which the population will decline by 50 percent in 45 years. As for the rest of Europe, by 2050 only three countries in the E.U., which today has an average rate of 1.5 TFR, will not be experiencing population declines. Those countries are France, Luxembourg, and Ireland.</w:t>
      </w:r>
      <w:r w:rsidRPr="009D40B9">
        <w:rPr>
          <w:sz w:val="12"/>
        </w:rPr>
        <w:t xml:space="preserve">   </w:t>
      </w:r>
      <w:r w:rsidRPr="009D40B9">
        <w:rPr>
          <w:b/>
          <w:u w:val="single"/>
        </w:rPr>
        <w:t>Immigration from the Third World will not provide a long-term solution</w:t>
      </w:r>
      <w:r w:rsidRPr="009D40B9">
        <w:rPr>
          <w:u w:val="single"/>
        </w:rPr>
        <w:t>, as fertility rates are declining there as well. The average fertility rate for Latin America was six children per woman in the 1960s; by 2005, it had dropped to 2.5. At that rate of decline, within a few decades, Latin American countries will likely have a fertility rate lower than that of the United States.</w:t>
      </w:r>
      <w:r w:rsidRPr="009D40B9">
        <w:rPr>
          <w:sz w:val="12"/>
          <w:u w:val="single"/>
        </w:rPr>
        <w:t xml:space="preserve"> </w:t>
      </w:r>
      <w:r w:rsidRPr="009D40B9">
        <w:t xml:space="preserve">Compared to Singapore’s 1.1 TFR, or Germany’s 1.36, the U.S.’s 2.0 (an average of varying rates ranging from 1.93 to 2.18) looks pretty good. But, in Last analysis, the negative trends do not bode well for the future. The large numbers of Hispanic immigrants reached 50.5 million in 2010, compared to 22.3 million in 1990, a doubling of their population in 20 years. </w:t>
      </w:r>
      <w:r w:rsidRPr="009D40B9">
        <w:rPr>
          <w:u w:val="single"/>
        </w:rPr>
        <w:t>Hispanic women are outpacing the U.S. fertility rate with their 2.35 TFR. But that number represents a decline from 2.96 in 1990, plunging nearly 10 percent just between 2007 and 2009.</w:t>
      </w:r>
      <w:r w:rsidRPr="009D40B9">
        <w:rPr>
          <w:sz w:val="12"/>
          <w:u w:val="single"/>
        </w:rPr>
        <w:t xml:space="preserve"> </w:t>
      </w:r>
      <w:r w:rsidRPr="009D40B9">
        <w:rPr>
          <w:u w:val="single"/>
        </w:rPr>
        <w:t>Last warns, “Our population profile is so dependent on Hispanic fertility that if this group continues falling toward the national average––and everything about American history suggests that it will––then our 1.93 fertility rate will take a nosedive.” The United States should not count on a population surge via Mexico, where 60 percent of the Hispanic immigrants into this country come from. Mexico’s fertility rate has fallen from 6.72 in 1970 to 2.07 in 2009, a trend that points to further decline.</w:t>
      </w:r>
      <w:r w:rsidRPr="009D40B9">
        <w:t xml:space="preserve"> In addition, labor shortages in Latin America will likely lead to diminished emigration.</w:t>
      </w:r>
      <w:r w:rsidRPr="009D40B9">
        <w:rPr>
          <w:sz w:val="12"/>
        </w:rPr>
        <w:t xml:space="preserve"> </w:t>
      </w:r>
      <w:r w:rsidRPr="009D40B9">
        <w:t>Causes and Consequences</w:t>
      </w:r>
      <w:r w:rsidRPr="009D40B9">
        <w:rPr>
          <w:sz w:val="12"/>
        </w:rPr>
        <w:t xml:space="preserve"> </w:t>
      </w:r>
      <w:r w:rsidRPr="009D40B9">
        <w:t xml:space="preserve">Such are the brute facts of population decline. Why it has happened, what the consequences of it will be, and what we can do to arrest it make up the remaining bulk of Last’s book. </w:t>
      </w:r>
    </w:p>
    <w:p w:rsidR="009D40B9" w:rsidRPr="009D40B9" w:rsidRDefault="009D40B9" w:rsidP="009D40B9"/>
    <w:p w:rsidR="009D40B9" w:rsidRPr="009D40B9" w:rsidRDefault="009D40B9" w:rsidP="009D40B9">
      <w:pPr>
        <w:pStyle w:val="Heading4"/>
      </w:pPr>
      <w:r w:rsidRPr="009D40B9">
        <w:t>Overpopulation is a myth to scare people into accepting an agenda – population is declining</w:t>
      </w:r>
    </w:p>
    <w:p w:rsidR="009D40B9" w:rsidRPr="009D40B9" w:rsidRDefault="009D40B9" w:rsidP="009D40B9">
      <w:r w:rsidRPr="009D40B9">
        <w:rPr>
          <w:b/>
        </w:rPr>
        <w:t>Melton 12</w:t>
      </w:r>
      <w:r w:rsidRPr="009D40B9">
        <w:t xml:space="preserve"> - experienced researcher, graphic artist and investigative journalist (Melissa, “Overpopulation Is a Eugenics Agenda Lie,” Infowars.com, 11/1/12, http://www.infowars.com/overpopulation-is-a-eugenics-agenda-lie/)//AC</w:t>
      </w:r>
    </w:p>
    <w:p w:rsidR="009D40B9" w:rsidRPr="009D40B9" w:rsidRDefault="009D40B9" w:rsidP="009D40B9">
      <w:pPr>
        <w:rPr>
          <w:u w:val="single"/>
        </w:rPr>
      </w:pPr>
      <w:r w:rsidRPr="009D40B9">
        <w:rPr>
          <w:u w:val="single"/>
        </w:rPr>
        <w:t>Dropping Birth Rates</w:t>
      </w:r>
      <w:r w:rsidRPr="009D40B9">
        <w:rPr>
          <w:sz w:val="12"/>
          <w:u w:val="single"/>
        </w:rPr>
        <w:t xml:space="preserve"> </w:t>
      </w:r>
      <w:r w:rsidRPr="009D40B9">
        <w:rPr>
          <w:u w:val="single"/>
        </w:rPr>
        <w:t>The mainstream media always tosses out a lot of broad, vague concepts about how the world is overpopulated to the total detriment of the environment, as if it is just an accepted, incontrovertible fact.</w:t>
      </w:r>
      <w:r w:rsidRPr="009D40B9">
        <w:rPr>
          <w:sz w:val="12"/>
        </w:rPr>
        <w:t xml:space="preserve"> </w:t>
      </w:r>
      <w:r w:rsidRPr="009D40B9">
        <w:t>Are we in dire straights? Is the Earth becoming so overburdened by the burgeoning human population that it’s about to plummet out of space?</w:t>
      </w:r>
      <w:r w:rsidRPr="009D40B9">
        <w:rPr>
          <w:sz w:val="12"/>
        </w:rPr>
        <w:t xml:space="preserve"> </w:t>
      </w:r>
      <w:r w:rsidRPr="009D40B9">
        <w:t>No. Not even close. In fact</w:t>
      </w:r>
      <w:r w:rsidRPr="009D40B9">
        <w:rPr>
          <w:u w:val="single"/>
        </w:rPr>
        <w:t>, when the actual data is considered, the only thing dropping, and fast, are human birth rates.</w:t>
      </w:r>
      <w:r w:rsidRPr="009D40B9">
        <w:rPr>
          <w:sz w:val="12"/>
          <w:u w:val="single"/>
        </w:rPr>
        <w:t xml:space="preserve"> </w:t>
      </w:r>
      <w:r w:rsidRPr="009D40B9">
        <w:rPr>
          <w:u w:val="single"/>
        </w:rPr>
        <w:t>Many countries’ have zero or even negative population growth, with birth rates below national replacement rates — the degree upon which a population replaces itself.</w:t>
      </w:r>
      <w:r w:rsidRPr="009D40B9">
        <w:rPr>
          <w:sz w:val="12"/>
        </w:rPr>
        <w:t xml:space="preserve"> </w:t>
      </w:r>
      <w:r w:rsidRPr="009D40B9">
        <w:t>As it stands, the Western European countries of Germany, Holland, Belgium, Spain, Italy, and Sweden have total fertility rates below the replacement rate. Denmark saw 4,400 fewer children born in 2011 than in 2010, with projections in 2012 on track for the nation having its lowest birth rate on record since 1988.</w:t>
      </w:r>
      <w:r w:rsidRPr="009D40B9">
        <w:rPr>
          <w:sz w:val="12"/>
        </w:rPr>
        <w:t xml:space="preserve"> </w:t>
      </w:r>
      <w:r w:rsidRPr="009D40B9">
        <w:t>Canada’s birth rate fell to 10.5 per 1,000 people in 2002, the lowest it had been since 1921. New figures in 2011 showed it had dipped even further to 10.28. Australia’s birth rate decline over the past two decades is so worrisome to its government that it introduced “extensive changes” to taxes and benefits that would assist families and encourage growth.</w:t>
      </w:r>
      <w:r w:rsidRPr="009D40B9">
        <w:rPr>
          <w:sz w:val="12"/>
        </w:rPr>
        <w:t xml:space="preserve"> </w:t>
      </w:r>
      <w:r w:rsidRPr="009D40B9">
        <w:t>China, a nation typically (but incorrectly) called out as experiencing a continuous population boon comparative to rabbits, has seen its birth rates decline from 16.12 per 1,000 people in 2000 to 12.31 in 2012. Mexico’s population explosion is now a myth similar to China’s; in 2010, The Economist declared the country’s birth rate to be in “free fall.”</w:t>
      </w:r>
      <w:r w:rsidRPr="009D40B9">
        <w:rPr>
          <w:sz w:val="12"/>
        </w:rPr>
        <w:t xml:space="preserve"> </w:t>
      </w:r>
      <w:r w:rsidRPr="009D40B9">
        <w:t>Russia’s 2012 birth rate was lower at 10.94 per 1,000 people than its death rate at 16.03 per 1,000 people. Russia has the second highest death rate of any country in the world.</w:t>
      </w:r>
      <w:r w:rsidRPr="009D40B9">
        <w:rPr>
          <w:sz w:val="12"/>
        </w:rPr>
        <w:t xml:space="preserve"> </w:t>
      </w:r>
      <w:r w:rsidRPr="009D40B9">
        <w:t>In 2009, the World Health Organization (WHO) declared South Korea to have the world’s lowest birth rate for the second year in a row; North Korea’s birth rates were also in steep decline, from 20.43 per 1,000 people in 2000 to 14.51 per 1,000 people in 2012. Japan’s government is now estimating that if birth rates in the country continue to decline on the same trend as seen in the past few decades, the nation’s population will shrink 30 percent by 2060.</w:t>
      </w:r>
      <w:r w:rsidRPr="009D40B9">
        <w:rPr>
          <w:sz w:val="12"/>
        </w:rPr>
        <w:t xml:space="preserve"> </w:t>
      </w:r>
      <w:r w:rsidRPr="009D40B9">
        <w:t>Morocco, Syria, and Saudi Arabia’s fertility rates have all declined nearly 60 percent overall. Singapore’s birth rates dropped so low in 2012 (1.2 per 1,000 people), the nation’s Prime Minister’s office released a paper to combat the “serious” issue entitled, “Our Population Our Future.”</w:t>
      </w:r>
      <w:r w:rsidRPr="009D40B9">
        <w:rPr>
          <w:sz w:val="12"/>
        </w:rPr>
        <w:t xml:space="preserve"> </w:t>
      </w:r>
      <w:r w:rsidRPr="009D40B9">
        <w:t>While birth rates for both boys and girls are dropping in India, baby girl births are showing a much sharper decline than baby boys. Poland officially has one of the lowest birth rates in the world as well.</w:t>
      </w:r>
      <w:r w:rsidRPr="009D40B9">
        <w:rPr>
          <w:sz w:val="12"/>
        </w:rPr>
        <w:t xml:space="preserve"> </w:t>
      </w:r>
      <w:r w:rsidRPr="009D40B9">
        <w:rPr>
          <w:u w:val="single"/>
        </w:rPr>
        <w:t>Finally, American birth rates have fallen to the lowest levels since the Great Depression, with the 2011 fertility rate being the lowest reported in all of U.S. History</w:t>
      </w:r>
      <w:r w:rsidRPr="009D40B9">
        <w:t>.</w:t>
      </w:r>
      <w:r w:rsidRPr="009D40B9">
        <w:rPr>
          <w:sz w:val="12"/>
        </w:rPr>
        <w:t xml:space="preserve"> </w:t>
      </w:r>
      <w:r w:rsidRPr="009D40B9">
        <w:t>The highest birth rates in 2012 were reported in the African nations of Niger and Uganda, but these two countries also have some of the lowest overall life expectancy rates at 54 and 53 years respectively as when compared with the U.S. or the U.K., where life expectancy rates are nearly 30 years higher.</w:t>
      </w:r>
      <w:r w:rsidRPr="009D40B9">
        <w:rPr>
          <w:sz w:val="12"/>
        </w:rPr>
        <w:t xml:space="preserve"> </w:t>
      </w:r>
      <w:r w:rsidRPr="009D40B9">
        <w:rPr>
          <w:u w:val="single"/>
        </w:rPr>
        <w:t>According to a population growth study conducted by University of Minnesota Ecology Professor Clarence Lehman, “Human population growth has turned ‘a very sharp corner’ and is now slowing, on its way to leveling off in the next century.”</w:t>
      </w:r>
      <w:r w:rsidRPr="009D40B9">
        <w:rPr>
          <w:sz w:val="12"/>
        </w:rPr>
        <w:t xml:space="preserve"> </w:t>
      </w:r>
      <w:r w:rsidRPr="009D40B9">
        <w:t>Rising Disease Rates</w:t>
      </w:r>
      <w:r w:rsidRPr="009D40B9">
        <w:rPr>
          <w:sz w:val="12"/>
        </w:rPr>
        <w:t xml:space="preserve"> </w:t>
      </w:r>
      <w:r w:rsidRPr="009D40B9">
        <w:t>While birth and fertility rates are dropping en masse, other figures are rising just as quickly.</w:t>
      </w:r>
      <w:r w:rsidRPr="009D40B9">
        <w:rPr>
          <w:sz w:val="12"/>
        </w:rPr>
        <w:t xml:space="preserve"> </w:t>
      </w:r>
      <w:r w:rsidRPr="009D40B9">
        <w:rPr>
          <w:u w:val="single"/>
        </w:rPr>
        <w:t xml:space="preserve">WHO has estimated that Alzheimer’s and other debilitating dementias effect 24.3 million people and are rising in developing countries; WHO has announced this number is now expected to double every 20 years. Childhood Leukemia and brain cancers are on the rise as well, with figures jumping about one percent every year for each of the last 20 years. </w:t>
      </w:r>
      <w:r w:rsidRPr="009D40B9">
        <w:rPr>
          <w:b/>
          <w:u w:val="single"/>
        </w:rPr>
        <w:t>Autoimmune diseases are rocketing off the charts</w:t>
      </w:r>
      <w:r w:rsidRPr="009D40B9">
        <w:rPr>
          <w:u w:val="single"/>
        </w:rPr>
        <w:t>. Celiac disease</w:t>
      </w:r>
      <w:r w:rsidRPr="009D40B9">
        <w:t xml:space="preserve"> — an autoimmune disorder that causes the body to attack the small intestine which has the primary function of nutrient absorption — </w:t>
      </w:r>
      <w:r w:rsidRPr="009D40B9">
        <w:rPr>
          <w:u w:val="single"/>
        </w:rPr>
        <w:t>now afflicts five times as many Americans than it did in the 1950s</w:t>
      </w:r>
      <w:r w:rsidRPr="009D40B9">
        <w:t xml:space="preserve">. According to the American Diabetes Association, </w:t>
      </w:r>
      <w:r w:rsidRPr="009D40B9">
        <w:rPr>
          <w:u w:val="single"/>
        </w:rPr>
        <w:t>the incidence of type 1 diabetes in American youth increased 23 percent just between 2001 and 2009</w:t>
      </w:r>
      <w:r w:rsidRPr="009D40B9">
        <w:t>. The Centers for Disease Control (CDC) admitted in a study released earlier this year that autism now afflicts one in every 88 children.</w:t>
      </w:r>
      <w:r w:rsidRPr="009D40B9">
        <w:rPr>
          <w:sz w:val="12"/>
        </w:rPr>
        <w:t xml:space="preserve"> </w:t>
      </w:r>
      <w:r w:rsidRPr="009D40B9">
        <w:t xml:space="preserve">“It clearly suggests that </w:t>
      </w:r>
      <w:r w:rsidRPr="009D40B9">
        <w:rPr>
          <w:u w:val="single"/>
        </w:rPr>
        <w:t>environmental factors are at play due to the significant increase in these diseases</w:t>
      </w:r>
      <w:r w:rsidRPr="009D40B9">
        <w:t>,” explained Virginia Ladd, President and Executive Director of the American Autoimmune Related Diseases Association (AARDA). “</w:t>
      </w:r>
      <w:r w:rsidRPr="009D40B9">
        <w:rPr>
          <w:u w:val="single"/>
        </w:rPr>
        <w:t>Genes do not change in such a short period of time</w:t>
      </w:r>
      <w:r w:rsidRPr="009D40B9">
        <w:t>.”</w:t>
      </w:r>
      <w:r w:rsidRPr="009D40B9">
        <w:rPr>
          <w:sz w:val="12"/>
        </w:rPr>
        <w:t xml:space="preserve"> </w:t>
      </w:r>
      <w:r w:rsidRPr="009D40B9">
        <w:t>Are We Killing the Environment or Is It Killing Us?</w:t>
      </w:r>
      <w:r w:rsidRPr="009D40B9">
        <w:rPr>
          <w:sz w:val="12"/>
        </w:rPr>
        <w:t xml:space="preserve"> </w:t>
      </w:r>
      <w:r w:rsidRPr="009D40B9">
        <w:t>What environmental factors could be making people so abundantly ill? There are so many lovely options to choose from.</w:t>
      </w:r>
      <w:r w:rsidRPr="009D40B9">
        <w:rPr>
          <w:sz w:val="12"/>
        </w:rPr>
        <w:t xml:space="preserve"> </w:t>
      </w:r>
      <w:r w:rsidRPr="009D40B9">
        <w:t xml:space="preserve">Could it be the vaccines laced with heavy metals and formaldehyde? </w:t>
      </w:r>
      <w:r w:rsidRPr="009D40B9">
        <w:rPr>
          <w:u w:val="single"/>
        </w:rPr>
        <w:t>Isn’t it ironic that public service announcements constantly tell us smoking is bad because cigarettes contain formaldehyde and formaldehyde causes cancer, something even the Environmental Protection Agency (EPA) warns us about, but shooting a baby up with formaldehyde in a vaccine is somehow supposed to be perfectly acceptable? Administering a two month old one shot for diphtheria, tetanus, acellular pertussis, and hepatitis B, and one shot for polio would mean shooting 200 micrograms of formaldehyde straight into the infant’s bloodstream; that’s just one set of vaccines. The average American child is set to receive 36 inoculations by the time he or she is five years old.</w:t>
      </w:r>
      <w:r w:rsidRPr="009D40B9">
        <w:rPr>
          <w:sz w:val="12"/>
          <w:u w:val="single"/>
        </w:rPr>
        <w:t xml:space="preserve"> </w:t>
      </w:r>
      <w:r w:rsidRPr="009D40B9">
        <w:rPr>
          <w:u w:val="single"/>
        </w:rPr>
        <w:t>Perhaps it is the genetically modified organisms (GMOs) in our food which have been shown in studies (the ones not funded by Monsanto) to cause everything from infertility and liver disease, to tumors and death, all courtesy of Big Agra, the same companies to bring us DDT and Agent Orange.</w:t>
      </w:r>
      <w:r w:rsidRPr="009D40B9">
        <w:rPr>
          <w:sz w:val="12"/>
        </w:rPr>
        <w:t xml:space="preserve"> </w:t>
      </w:r>
      <w:r w:rsidRPr="009D40B9">
        <w:t xml:space="preserve">Or is it geoengineering otherwise known by some as “chemtrails,” science’s “answer” to the man-made global warming hoax that involves planes spraying a chemical mixture of strontium, barium salts and aluminum particles into our atmosphere? Michael Murphy of the chemtrail documentary “What in the World Are They Spraying?” notes that the effect of having these toxic chemicals sprayed on us without our consent “has been devastating to crops, wildlife and human health.” The latest proposal to geoengineer our planet will only cost us a mere $5 billion dollars per year, and although there is evidence these programs have been going on since at least the ’90s, officials still will not fully admit it. </w:t>
      </w:r>
      <w:r w:rsidRPr="009D40B9">
        <w:rPr>
          <w:u w:val="single"/>
        </w:rPr>
        <w:t>The mainstream media has to sell it to us first.</w:t>
      </w:r>
      <w:r w:rsidRPr="009D40B9">
        <w:rPr>
          <w:sz w:val="12"/>
          <w:u w:val="single"/>
        </w:rPr>
        <w:t xml:space="preserve"> </w:t>
      </w:r>
      <w:r w:rsidRPr="009D40B9">
        <w:rPr>
          <w:u w:val="single"/>
        </w:rPr>
        <w:t>As if our air and food being poisoned isn’t enough, artificial fluoride, a chemical waste byproduct of aluminum and phosphate fertilizer manufacturing, is being dumped into municipal water across the U.S. and all over the world. The water in Nazi concentration camps was purposefully fluoridated, and it’s not likely Adolf Hitler was worried about the inmates’ dental health. Studies on fluoride’s detrimental health effects are numerous; fluoride has been shown to negatively impact every soft tissue in the body.</w:t>
      </w:r>
      <w:r w:rsidRPr="009D40B9">
        <w:t xml:space="preserve"> Fluoride has been tied to kidney damage, arthritis, thyroid disease, pineal gland calcification, endocrine disruption, infertility, bone cancer, cardiovascular disease, joint damage, gastrointestinal issues, and lowered IQ. What’s even more twisted? If Americans want artificial fluoride removed from our public water sources, we actually have to fight our city councils in many cases.</w:t>
      </w:r>
      <w:r w:rsidRPr="009D40B9">
        <w:rPr>
          <w:sz w:val="12"/>
        </w:rPr>
        <w:t xml:space="preserve"> </w:t>
      </w:r>
      <w:r w:rsidRPr="009D40B9">
        <w:t xml:space="preserve">Perhaps it’s all the pharmaceuticals people are taking. In the U.S. alone, </w:t>
      </w:r>
      <w:r w:rsidRPr="009D40B9">
        <w:rPr>
          <w:u w:val="single"/>
        </w:rPr>
        <w:t>prescription medications kill an estimated 300% more people than illegal drugs</w:t>
      </w:r>
      <w:r w:rsidRPr="009D40B9">
        <w:t>. The American Medical Association (AMA) admits that, conservatively, the adverse reactions of FDA-approved medications kill nearly 300 people every single day — causing over 106,000 deaths in the U.S. per year. This means pharmaceuticals kill more Americans than most cancers (except lung), Alzheimer’s disease, diabetes, Parkinson’s disease, kidney disease, liver disease, traffic accidents or violence. And that’s just here in the United States.</w:t>
      </w:r>
      <w:r w:rsidRPr="009D40B9">
        <w:rPr>
          <w:sz w:val="12"/>
        </w:rPr>
        <w:t xml:space="preserve"> </w:t>
      </w:r>
      <w:r w:rsidRPr="009D40B9">
        <w:t>Overpopulation Is a Myth</w:t>
      </w:r>
      <w:r w:rsidRPr="009D40B9">
        <w:rPr>
          <w:sz w:val="12"/>
        </w:rPr>
        <w:t xml:space="preserve"> </w:t>
      </w:r>
      <w:r w:rsidRPr="009D40B9">
        <w:t>This depopulation agenda is foisted on people through the “green” movement, something that can make people feel all warm and squishy inside because they’re doing something “good” for the environment; the flipside to that coin is the elites’ ultimate agenda for mass death under the guise of saving the Earth.</w:t>
      </w:r>
      <w:r w:rsidRPr="009D40B9">
        <w:rPr>
          <w:sz w:val="12"/>
        </w:rPr>
        <w:t xml:space="preserve"> </w:t>
      </w:r>
      <w:r w:rsidRPr="009D40B9">
        <w:rPr>
          <w:u w:val="single"/>
        </w:rPr>
        <w:t xml:space="preserve">According to the Population Research Institute (PRI), </w:t>
      </w:r>
      <w:r w:rsidRPr="009D40B9">
        <w:rPr>
          <w:b/>
          <w:u w:val="single"/>
        </w:rPr>
        <w:t>the myth of overpopulation has been brought up again and again over the past few centuries for to scare people into accepting a eugenics agenda:</w:t>
      </w:r>
      <w:r w:rsidRPr="009D40B9">
        <w:rPr>
          <w:u w:val="single"/>
        </w:rPr>
        <w:t xml:space="preserve"> Multiple sources from PRI to National Geographic’s Robert Kunzig claim that, when the math is done properly, </w:t>
      </w:r>
      <w:r w:rsidRPr="009D40B9">
        <w:rPr>
          <w:b/>
          <w:u w:val="single"/>
        </w:rPr>
        <w:t>every family on the planet could have a house with a yard and reside in a land mass the size of Texas.</w:t>
      </w:r>
      <w:r w:rsidRPr="009D40B9">
        <w:rPr>
          <w:sz w:val="12"/>
        </w:rPr>
        <w:t xml:space="preserve"> </w:t>
      </w:r>
      <w:r w:rsidRPr="009D40B9">
        <w:t>Texas is just under 269,000 square miles of the entire Earth’s 57.5 million square miles of land. Perhaps the state would not readily have the resources to support that many people, but that is not the point. The point is that it could be done.</w:t>
      </w:r>
      <w:r w:rsidRPr="009D40B9">
        <w:rPr>
          <w:sz w:val="12"/>
        </w:rPr>
        <w:t xml:space="preserve"> </w:t>
      </w:r>
      <w:r w:rsidRPr="009D40B9">
        <w:t>British Scholar Thomas Malthus (1766-1838) is credited with the original theory of population “growth” which was, really, just an argument for population control. Malthus argued that population increases would eventually lead to starvation and poverty, thus he felt the lower classes should have their family sizes regulated. Darwin admitted in his autobiography that his theory of natural selection was based in part on Malthus’ work.</w:t>
      </w:r>
      <w:r w:rsidRPr="009D40B9">
        <w:rPr>
          <w:sz w:val="12"/>
        </w:rPr>
        <w:t xml:space="preserve"> </w:t>
      </w:r>
      <w:r w:rsidRPr="009D40B9">
        <w:t>Fast forward to today, when we have eugenicist billionaires with enough money to affect global change like former Vice President Al Gore claiming population stabilization is the only way to combat global warming; Bill Gates lecturing on how we could save ten teachers’ jobs if we cut end-of-life care for grandma; and CNN-founder Ted Turner (who has five children of his own) talking about how everyone else should be forced to adhere to a one-child policy for 100 years to reduce the world down to 2 billion people.</w:t>
      </w:r>
      <w:r w:rsidRPr="009D40B9">
        <w:rPr>
          <w:sz w:val="12"/>
        </w:rPr>
        <w:t xml:space="preserve"> </w:t>
      </w:r>
      <w:r w:rsidRPr="009D40B9">
        <w:t>Fearmongerer Gore stands to make billions off his global warming carbon tax initiatives should they pass; while Gore flies around in private jets and spends $30,000 a year in utility bills for his 20-room mansion, he basically wants to tax breathing for everyone else. Gates’ “charitable” foundation has a mission to “vaccinate the planet” — vaccination that he admitted will reduce the world’s population by 15 percent. Gates’ valiant mission recently left nearly 48,000 children paralyzed in India. Turner recently announced in a television appearance he thinks it’s “good” that record numbers of U.S. soldiers are committing suicide.</w:t>
      </w:r>
      <w:r w:rsidRPr="009D40B9">
        <w:rPr>
          <w:sz w:val="12"/>
        </w:rPr>
        <w:t xml:space="preserve"> </w:t>
      </w:r>
      <w:r w:rsidRPr="009D40B9">
        <w:t>Notice all of these people are advocating population reduction, but none of them are personally volunteering to go first.</w:t>
      </w:r>
      <w:r w:rsidRPr="009D40B9">
        <w:rPr>
          <w:sz w:val="12"/>
        </w:rPr>
        <w:t xml:space="preserve"> </w:t>
      </w:r>
      <w:r w:rsidRPr="009D40B9">
        <w:t xml:space="preserve">Al Gore, Bill Gates, Ted Turner, and others like them, are using their power, wealth, and influence to play God, but they are not gods; they are mere men who, because of their wealth and power, believe themselves to be above the rest of us. They believe they alone can make decisions on who is worthy to live and die. </w:t>
      </w:r>
      <w:r w:rsidRPr="009D40B9">
        <w:rPr>
          <w:u w:val="single"/>
        </w:rPr>
        <w:t>The eugenics agenda lives on, and the bought and controlled media continues to churn out propaganda telling us we have to die so that the Earth (and the elite) may live.</w:t>
      </w:r>
      <w:r w:rsidRPr="009D40B9">
        <w:rPr>
          <w:sz w:val="12"/>
          <w:u w:val="single"/>
        </w:rPr>
        <w:t xml:space="preserve"> </w:t>
      </w:r>
      <w:r w:rsidRPr="009D40B9">
        <w:rPr>
          <w:u w:val="single"/>
        </w:rPr>
        <w:t>Every day we are being poisoned, robbed and lied to on a massive scale. We have to wake people up to what’s really going on here, before it’s too late.</w:t>
      </w:r>
    </w:p>
    <w:p w:rsidR="009D40B9" w:rsidRPr="009D40B9" w:rsidRDefault="009D40B9" w:rsidP="009D40B9">
      <w:pPr>
        <w:rPr>
          <w:sz w:val="12"/>
        </w:rPr>
      </w:pPr>
    </w:p>
    <w:p w:rsidR="009D40B9" w:rsidRPr="009D40B9" w:rsidRDefault="009D40B9" w:rsidP="009D40B9"/>
    <w:p w:rsidR="00B46A7C" w:rsidRPr="009D40B9" w:rsidRDefault="00B46A7C" w:rsidP="00B46A7C">
      <w:pPr>
        <w:pStyle w:val="Heading3"/>
      </w:pPr>
      <w:r w:rsidRPr="009D40B9">
        <w:t xml:space="preserve">AT: Overpopulation – Clean Tech Turn </w:t>
      </w:r>
    </w:p>
    <w:p w:rsidR="00B46A7C" w:rsidRPr="009D40B9" w:rsidRDefault="00B46A7C" w:rsidP="00B46A7C">
      <w:pPr>
        <w:pStyle w:val="Heading4"/>
      </w:pPr>
      <w:r w:rsidRPr="009D40B9">
        <w:t>Your overpopulation claims are false – immigrants are key to develop clean energy and save the environment</w:t>
      </w:r>
    </w:p>
    <w:p w:rsidR="00B46A7C" w:rsidRPr="009D40B9" w:rsidRDefault="00B46A7C" w:rsidP="00B46A7C">
      <w:r w:rsidRPr="009D40B9">
        <w:rPr>
          <w:b/>
        </w:rPr>
        <w:t xml:space="preserve">Ewing 10 </w:t>
      </w:r>
      <w:r w:rsidRPr="009D40B9">
        <w:t>- Ph.D., is the Senior Researcher at the Immigration Policy (Walter, “Immigration and the Environment: Why the “Over-Population” Argument Doesn’t Hold Water,” Immigration Policy Center (IPC), 10/13/10, http://www.dailykos.com/story/2010/10/13/910043/-Immigration-and-the-Environment-Why-the-Over-Population-Argument-Doesn-t-Hold-Water)//AC</w:t>
      </w:r>
    </w:p>
    <w:p w:rsidR="00B46A7C" w:rsidRPr="009D40B9" w:rsidRDefault="00B46A7C" w:rsidP="00B46A7C">
      <w:pPr>
        <w:rPr>
          <w:u w:val="single"/>
        </w:rPr>
      </w:pPr>
      <w:r w:rsidRPr="009D40B9">
        <w:rPr>
          <w:u w:val="single"/>
        </w:rPr>
        <w:t>A new report from the Center for American Progress (CAP) thoroughly debunks the simplistic claims of nativist groups that immigration to the United States fuels the destruction of the U.S. environment by contributing to “over-population” of the country</w:t>
      </w:r>
      <w:r w:rsidRPr="009D40B9">
        <w:t xml:space="preserve">. The report, entitled From a “Green Farce” to a Green Future: Refuting False Claims About Immigrants and the Environment, points out that </w:t>
      </w:r>
      <w:r w:rsidRPr="009D40B9">
        <w:rPr>
          <w:u w:val="single"/>
        </w:rPr>
        <w:t xml:space="preserve">the “over-population” argument of the nativists is based on the false premise that more people automatically produce more pollution. However, the truth of the matter is that “more people do not necessarily equal more stress on the planet, and stopping the flow of immigrants to this country will not solve our environmental challenges.” In fact, the report finds that “immigrants actually live greener than most Americans and they can play a </w:t>
      </w:r>
      <w:r w:rsidRPr="009D40B9">
        <w:rPr>
          <w:rStyle w:val="Emphasis"/>
        </w:rPr>
        <w:t>critical role in solving our environmental challenges</w:t>
      </w:r>
      <w:r w:rsidRPr="009D40B9">
        <w:rPr>
          <w:u w:val="single"/>
        </w:rPr>
        <w:t>.” In contrast to the “over-population</w:t>
      </w:r>
      <w:r w:rsidRPr="009D40B9">
        <w:t xml:space="preserve">” arithmetic of nativists, the CAP report notes that the United States produces 70 percent more greenhouse gases than the nations of the European Union (EU)-15, even though it is home to 23 percent fewer people. In other words, the EU-15 countries manage to produce less pollution with more people while maintaining a standard of living comparable to that of the United States. </w:t>
      </w:r>
      <w:r w:rsidRPr="009D40B9">
        <w:rPr>
          <w:u w:val="single"/>
        </w:rPr>
        <w:t>Moreover, within the United States, immigrants are more likely than the native-born to live in “high-density” metropolitan areas where recycling, conservation, and use of public transportation are the norm.</w:t>
      </w:r>
      <w:r w:rsidRPr="009D40B9">
        <w:t xml:space="preserve"> That is why the U.S. cities with the largest immigrant populations—such as Los Angeles, New York, San Diego, and El Paso—are characterized by relatively low per capita carbon emissions; while the </w:t>
      </w:r>
      <w:r w:rsidRPr="009D40B9">
        <w:rPr>
          <w:u w:val="single"/>
        </w:rPr>
        <w:t>cities with the highest per capita “carbon footprints”—such as Knoxville, Oklahoma City, St. Louis, and Cincinnati—are home to relatively few immigrants.</w:t>
      </w:r>
      <w:r w:rsidRPr="009D40B9">
        <w:t xml:space="preserve"> The CAP report also points out that “</w:t>
      </w:r>
      <w:r w:rsidRPr="009D40B9">
        <w:rPr>
          <w:rStyle w:val="Emphasis"/>
        </w:rPr>
        <w:t>immigrants are integral to driving clean energy innovation</w:t>
      </w:r>
      <w:r w:rsidRPr="009D40B9">
        <w:rPr>
          <w:u w:val="single"/>
        </w:rPr>
        <w:t>” given that so many scientists and engineers in the United States are foreign-born.</w:t>
      </w:r>
      <w:r w:rsidRPr="009D40B9">
        <w:t xml:space="preserve"> This conclusion echoes the findings of a June 2010 report from the Immigration Policy Center (IPC), which notes that “</w:t>
      </w:r>
      <w:r w:rsidRPr="009D40B9">
        <w:rPr>
          <w:u w:val="single"/>
        </w:rPr>
        <w:t>America’s young scientists and engineers, especially the ones drawn to emerging industries like alternative energy, tend to speak with an accent.</w:t>
      </w:r>
      <w:r w:rsidRPr="009D40B9">
        <w:t xml:space="preserve">” In fact, according to the IPC report, </w:t>
      </w:r>
      <w:r w:rsidRPr="009D40B9">
        <w:rPr>
          <w:u w:val="single"/>
        </w:rPr>
        <w:t>“nearly 70 percent of the men and women who entered the fields of science and engineering from 1995 to 2006 were immigrants</w:t>
      </w:r>
      <w:r w:rsidRPr="009D40B9">
        <w:t xml:space="preserve">.” </w:t>
      </w:r>
      <w:r w:rsidRPr="009D40B9">
        <w:rPr>
          <w:u w:val="single"/>
        </w:rPr>
        <w:t>Not surprisingly, nativists conveniently fail to mention the pivotal role which immigrants play in developing high-tech solutions to our environmental problems</w:t>
      </w:r>
      <w:r w:rsidRPr="009D40B9">
        <w:t>. As the CAP report correctly concludes, nativists are attempting to “present Americans with a false choice between achieving fair and humane immigration reform and climate legislation that will respect the environment and lead our country to a clean and prosperous energy future.” The report calls upon environmentalists to resist this siren call and to “reject false choices and distractions from…</w:t>
      </w:r>
      <w:r w:rsidRPr="009D40B9">
        <w:rPr>
          <w:u w:val="single"/>
        </w:rPr>
        <w:t>the true causes of pollution and climate change: our dependence on fossil fuels and our unsustainable systems of energy consumption.” The “over-population” argument being advanced by nativists with dismal environmental records is simply a fig leaf behind which they attempt to conceal their anti-immigrant political agenda.</w:t>
      </w:r>
    </w:p>
    <w:p w:rsidR="00B46A7C" w:rsidRPr="009D40B9" w:rsidRDefault="00B46A7C" w:rsidP="00B46A7C">
      <w:pPr>
        <w:rPr>
          <w:u w:val="single"/>
        </w:rPr>
      </w:pPr>
    </w:p>
    <w:p w:rsidR="00B46A7C" w:rsidRPr="009D40B9" w:rsidRDefault="00B46A7C" w:rsidP="00B46A7C">
      <w:pPr>
        <w:rPr>
          <w:sz w:val="12"/>
        </w:rPr>
      </w:pPr>
    </w:p>
    <w:p w:rsidR="00B46A7C" w:rsidRPr="009D40B9" w:rsidRDefault="00B46A7C" w:rsidP="00B46A7C">
      <w:pPr>
        <w:pStyle w:val="Heading3"/>
      </w:pPr>
      <w:r w:rsidRPr="009D40B9">
        <w:t>AT: Overpopulation - Underpopulation turn</w:t>
      </w:r>
    </w:p>
    <w:p w:rsidR="00B46A7C" w:rsidRPr="009D40B9" w:rsidRDefault="00B46A7C" w:rsidP="00B46A7C">
      <w:pPr>
        <w:rPr>
          <w:b/>
        </w:rPr>
      </w:pPr>
    </w:p>
    <w:p w:rsidR="00B46A7C" w:rsidRPr="009D40B9" w:rsidRDefault="00B46A7C" w:rsidP="00B46A7C">
      <w:pPr>
        <w:pStyle w:val="Heading4"/>
      </w:pPr>
      <w:r w:rsidRPr="009D40B9">
        <w:t>Population will decline – underpopulation leads to extinction</w:t>
      </w:r>
    </w:p>
    <w:p w:rsidR="00B46A7C" w:rsidRPr="009D40B9" w:rsidRDefault="00B46A7C" w:rsidP="00B46A7C">
      <w:r w:rsidRPr="009D40B9">
        <w:rPr>
          <w:b/>
        </w:rPr>
        <w:t xml:space="preserve">Wise 13 </w:t>
      </w:r>
      <w:r w:rsidRPr="009D40B9">
        <w:t>- New York-based magazine writer and author of Extreme Fear: The Science of Your Mind in Danger. A contributing editor at Popular Mechanics and Travel + Leisure, he specializes in aviation, adventure, and psychology (Jeff, “About That Overpopulation Problem,” Slate, 1/9/13, http://www.slate.com/articles/technology/future_tense/2013/01/world_population_may_actually_start_declining_not_exploding.2.html)//AC</w:t>
      </w:r>
    </w:p>
    <w:p w:rsidR="00B46A7C" w:rsidRPr="009D40B9" w:rsidRDefault="00B46A7C" w:rsidP="00B46A7C">
      <w:r w:rsidRPr="009D40B9">
        <w:t>The world’s seemingly relentless march toward overpopulation achieved a notable milestone in 2012: Somewhere on the planet, according to U.S. Census Bureau estimates, the 7 billionth living person came into existence.</w:t>
      </w:r>
      <w:r w:rsidRPr="009D40B9">
        <w:rPr>
          <w:sz w:val="12"/>
        </w:rPr>
        <w:t xml:space="preserve"> </w:t>
      </w:r>
      <w:r w:rsidRPr="009D40B9">
        <w:t>Lucky No. 7,000,000,000 probably celebrated his or her birthday sometime in March and added to a population that’s already stressing the planet’s limited supplies of food, energy, and clean water. Should this trend continue, as the Los Angeles Times noted in a five-part series marking the occasion, by midcentury, “living conditions are likely to be bleak for much of humanity.”</w:t>
      </w:r>
      <w:r w:rsidRPr="009D40B9">
        <w:rPr>
          <w:sz w:val="12"/>
        </w:rPr>
        <w:t xml:space="preserve"> </w:t>
      </w:r>
      <w:r w:rsidRPr="009D40B9">
        <w:t xml:space="preserve">A somewhat more arcane milestone, meanwhile, generated no media coverage at all: </w:t>
      </w:r>
      <w:r w:rsidRPr="009D40B9">
        <w:rPr>
          <w:u w:val="single"/>
        </w:rPr>
        <w:t>It took humankind 13 years to add its 7 billionth. That’s longer than the 12 years it took to add the 6 billionth—the first time in human history that interval had grown. (The 2 billionth, 3 billionth, 4 billionth, and 5 billionth took 123, 33, 14, and 13 years, respectively.) In other words, the rate of global population growth has slowed. And it’s expected to keep slowing. Indeed, according to experts’ best estimates, the total population of Earth will stop growing within the lifespan of people alive today. And then it will fall.</w:t>
      </w:r>
      <w:r w:rsidRPr="009D40B9">
        <w:t xml:space="preserve"> This is a counterintuitive notion in the United States, where we’ve heard often and loudly that world population growth is a perilous and perhaps unavoidable threat to our future as a species. </w:t>
      </w:r>
      <w:r w:rsidRPr="009D40B9">
        <w:rPr>
          <w:u w:val="single"/>
        </w:rPr>
        <w:t>But population decline is a very familiar concept in the rest of the developed world, where fertility has long since fallen far below the 2.1 live births per woman required to maintain population equilibrium. In Germany, the birthrate has sunk to just 1.36, worse even than its low-fertility neighbors Spain (1.48) and Italy (1.4).</w:t>
      </w:r>
      <w:r w:rsidRPr="009D40B9">
        <w:t xml:space="preserve"> The way things are going, Western Europe as a whole will most likely shrink from 460 million to just 350 million by the end of the century. That’s not so bad compared with Russia and China, each of whose populations could fall by half. As you may not be surprised to learn, the Germans have coined a polysyllabic word for this quandary: Schrumpf-Gesellschaft, or “shrinking society.”</w:t>
      </w:r>
      <w:r w:rsidRPr="009D40B9">
        <w:rPr>
          <w:sz w:val="12"/>
        </w:rPr>
        <w:t xml:space="preserve"> </w:t>
      </w:r>
      <w:r w:rsidRPr="009D40B9">
        <w:rPr>
          <w:u w:val="single"/>
        </w:rPr>
        <w:t>American media have largely ignored the issue of population decline for the simple reason that it hasn’t happened here yet. Unlike Europe, the United States has long been the beneficiary of robust immigration. This has helped us not only by directly bolstering the number of people calling the United States home but also by propping up the birthrate, since immigrant women tend to produce far more children than the native-born do.</w:t>
      </w:r>
      <w:r w:rsidRPr="009D40B9">
        <w:rPr>
          <w:sz w:val="12"/>
          <w:u w:val="single"/>
        </w:rPr>
        <w:t xml:space="preserve"> </w:t>
      </w:r>
      <w:r w:rsidRPr="009D40B9">
        <w:rPr>
          <w:b/>
          <w:u w:val="single"/>
        </w:rPr>
        <w:t>But both those advantages look to diminish in years to come</w:t>
      </w:r>
      <w:r w:rsidRPr="009D40B9">
        <w:rPr>
          <w:b/>
        </w:rPr>
        <w:t xml:space="preserve">. </w:t>
      </w:r>
      <w:r w:rsidRPr="009D40B9">
        <w:t xml:space="preserve">A report issued last month by the Pew Research Center found that </w:t>
      </w:r>
      <w:r w:rsidRPr="009D40B9">
        <w:rPr>
          <w:u w:val="single"/>
        </w:rPr>
        <w:t xml:space="preserve">immigrant births fell from 102 per 1,000 women in 2007 to 87.8 per 1,000 in 2012. That helped bring the overall U.S. birthrate to a mere 64 per 1,000 women—not enough to sustain our current population. Moreover, </w:t>
      </w:r>
      <w:r w:rsidRPr="009D40B9">
        <w:rPr>
          <w:b/>
          <w:u w:val="single"/>
        </w:rPr>
        <w:t>the poor, highly fertile countries that once churned out immigrants by the boatload are now experiencing birthrate declines of their own</w:t>
      </w:r>
      <w:r w:rsidRPr="009D40B9">
        <w:t xml:space="preserve">. From 1960 to 2009, </w:t>
      </w:r>
      <w:r w:rsidRPr="009D40B9">
        <w:rPr>
          <w:u w:val="single"/>
        </w:rPr>
        <w:t>Mexico’s fertility rate tumbled from 7.3 live births per woman to 2.4</w:t>
      </w:r>
      <w:r w:rsidRPr="009D40B9">
        <w:t xml:space="preserve">, India’s dropped from six to 2.5, and Brazil’s fell from 6.15 to 1.9. Even in sub-Saharan Africa, where the average birthrate remains a relatively blistering 4.66, fertility is projected to fall below replacement level by the 2070s. </w:t>
      </w:r>
      <w:r w:rsidRPr="009D40B9">
        <w:rPr>
          <w:u w:val="single"/>
        </w:rPr>
        <w:t>This change in developing countries will affect not only the U.S. population, of course, but eventually the world’s.</w:t>
      </w:r>
      <w:r w:rsidRPr="009D40B9">
        <w:rPr>
          <w:sz w:val="12"/>
        </w:rPr>
        <w:t xml:space="preserve"> </w:t>
      </w:r>
      <w:r w:rsidRPr="009D40B9">
        <w:t>Why is this happening? Scientists who study population dynamics point to a phenomenon called “demographic transition.”</w:t>
      </w:r>
      <w:r w:rsidRPr="009D40B9">
        <w:rPr>
          <w:sz w:val="12"/>
        </w:rPr>
        <w:t xml:space="preserve"> </w:t>
      </w:r>
      <w:r w:rsidRPr="009D40B9">
        <w:t xml:space="preserve">“For hundreds of thousands of years,” explains Warren Sanderson, a professor of economics at Stony Brook University, </w:t>
      </w:r>
      <w:r w:rsidRPr="009D40B9">
        <w:rPr>
          <w:u w:val="single"/>
        </w:rPr>
        <w:t>“in order for humanity to survive things like epidemics and wars and famine, birthrates had to be very high.” Eventually, thanks to technology, death rates started to fall in Europe and in North America, and the population size soared. In time, though, birthrates fell as well, and the population leveled out. The same pattern has repeated in countries around the world. Demographic transition, Sanderson says, “is a shift between two very different long-run states: from high death rates and high birthrates to low death rates and low birthrates.” Not only is the pattern well-documented, it’s well under way: Already, more than half the world’s population is reproducing at below the replacement rate.</w:t>
      </w:r>
      <w:r w:rsidRPr="009D40B9">
        <w:t xml:space="preserve"> If the Germany of today is the rest of the world tomorrow, then the future is going to look a lot different than we thought. Instead of skyrocketing toward uncountable Malthusian multitudes, researchers at Austria’s International Institute for Applied Systems Analysis foresee the global population maxing out at 9 billion some time around 2070. On the bright side, </w:t>
      </w:r>
      <w:r w:rsidRPr="009D40B9">
        <w:rPr>
          <w:u w:val="single"/>
        </w:rPr>
        <w:t>the long-dreaded resource shortage may turn out not to be a problem at all</w:t>
      </w:r>
      <w:r w:rsidRPr="009D40B9">
        <w:t xml:space="preserve">. On the not-so-bright side, </w:t>
      </w:r>
      <w:r w:rsidRPr="009D40B9">
        <w:rPr>
          <w:u w:val="single"/>
        </w:rPr>
        <w:t xml:space="preserve">the demographic shift toward more retirees and fewer workers could throw the rest of the world into the kind of interminable economic </w:t>
      </w:r>
      <w:r w:rsidRPr="009D40B9">
        <w:t>stagnation that Japan is experiencing right now.</w:t>
      </w:r>
      <w:r w:rsidRPr="009D40B9">
        <w:rPr>
          <w:sz w:val="12"/>
        </w:rPr>
        <w:t xml:space="preserve"> </w:t>
      </w:r>
      <w:r w:rsidRPr="009D40B9">
        <w:rPr>
          <w:u w:val="single"/>
        </w:rPr>
        <w:t>And in the long term—on the order of centuries—</w:t>
      </w:r>
      <w:r w:rsidRPr="009D40B9">
        <w:rPr>
          <w:rStyle w:val="Emphasis"/>
        </w:rPr>
        <w:t>we could be looking at the literal extinction of humanity</w:t>
      </w:r>
      <w:r w:rsidRPr="009D40B9">
        <w:rPr>
          <w:u w:val="single"/>
        </w:rPr>
        <w:t>.</w:t>
      </w:r>
      <w:r w:rsidRPr="009D40B9">
        <w:rPr>
          <w:sz w:val="12"/>
          <w:u w:val="single"/>
        </w:rPr>
        <w:t xml:space="preserve"> </w:t>
      </w:r>
      <w:r w:rsidRPr="009D40B9">
        <w:rPr>
          <w:u w:val="single"/>
        </w:rPr>
        <w:t>That might sound like an outrageous claim, but it comes down to simple math. According to a 2008 IIASA report, if the world stabilizes at a total fertility rate of 1.5—where Europe is today—then by 2200 the global population will fall to half of what it is today. By 2300, it’ll barely scratch 1 billion</w:t>
      </w:r>
      <w:r w:rsidRPr="009D40B9">
        <w:t>. (The authors of the report tell me that in the years since the initial publication, some details have changed—</w:t>
      </w:r>
      <w:r w:rsidRPr="009D40B9">
        <w:rPr>
          <w:u w:val="single"/>
        </w:rPr>
        <w:t>Europe’s population is falling faster than was previously anticipated, while Africa’s birthrate is declining more slowly—but the overall outlook is the same.) Extend the trend line, and within a few dozen generations you’re talking about a global population small enough to fit in a nursing home</w:t>
      </w:r>
      <w:r w:rsidRPr="009D40B9">
        <w:t xml:space="preserve">. It’s far from certain that any of this will come to pass. IIASA’s numbers are based on probabilistic projections, meaning that demographers try to identify the key factors affecting population growth and then try to assess the likelihood that each will occur. The several layers of guesswork magnify potential errors. “We simply don’t know for sure what will be the population size at a certain time in the future,” demographer Wolfgang Lutz told IIASA conference-goers earlier this year. “There are huge uncertainties involved.” Still, it’s worth discussing, because </w:t>
      </w:r>
      <w:r w:rsidRPr="009D40B9">
        <w:rPr>
          <w:b/>
          <w:u w:val="single"/>
        </w:rPr>
        <w:t>focusing too single-mindedly on the problem of overpopulation could have disastrous consequences</w:t>
      </w:r>
      <w:r w:rsidRPr="009D40B9">
        <w:rPr>
          <w:u w:val="single"/>
        </w:rPr>
        <w:t>—see China’s one-child policy.</w:t>
      </w:r>
      <w:r w:rsidRPr="009D40B9">
        <w:rPr>
          <w:sz w:val="12"/>
          <w:u w:val="single"/>
        </w:rPr>
        <w:t xml:space="preserve"> </w:t>
      </w:r>
      <w:r w:rsidRPr="009D40B9">
        <w:t>One of the most contentious issues is the question of whether birthrates in developed countries will remain low. The United Nation’s most recent forecast, released in 2010, assumes that low-fertility countries will eventually revert to a birthrate of around 2.0. In that scenario, the world population tops out at about 10 billion and stays there. But there’s no reason to believe that that birthrates will behave in that way—no one has every observed an inherent human tendency to have a nice, arithmetically stable 2.1 children per couple. On the contrary, people either tend to have an enormous number of kids (as they did throughout most of human history and still do in the most impoverished, war-torn parts of Africa) or far too few. We know how to dampen excessive population growth—just educate girls. The other problem has proved much more intractable: No one’s figured out how to boost fertility in countries where it has imploded. Singapore has been encouraging parenthood for nearly 30 years, with cash incentives of up to $18,000 per child. Its birthrate? A gasping-for-air 1.2. When Sweden started offering parents generous support, the birthrate soared but then fell back again, and after years of fluctuating, it now stands at 1.9—very high for Europe but still below replacement level.</w:t>
      </w:r>
      <w:r w:rsidRPr="009D40B9">
        <w:rPr>
          <w:sz w:val="12"/>
        </w:rPr>
        <w:t xml:space="preserve"> </w:t>
      </w:r>
      <w:r w:rsidRPr="009D40B9">
        <w:t xml:space="preserve">The reason for the implacability of </w:t>
      </w:r>
      <w:r w:rsidRPr="009D40B9">
        <w:rPr>
          <w:b/>
          <w:u w:val="single"/>
        </w:rPr>
        <w:t>demographic transition can be expressed in one word: education</w:t>
      </w:r>
      <w:r w:rsidRPr="009D40B9">
        <w:rPr>
          <w:u w:val="single"/>
        </w:rPr>
        <w:t>. One of the first things that countries do when they start to develop is educate their young people, including girls. That dramatically improves the size and quality of the workforce. But it also introduces an opportunity cost for having babies. “Women with more schooling tend to have fewer children,</w:t>
      </w:r>
      <w:r w:rsidRPr="009D40B9">
        <w:t>” says William Butz, a senior research scholar at IIASA.</w:t>
      </w:r>
      <w:r w:rsidRPr="009D40B9">
        <w:rPr>
          <w:sz w:val="12"/>
        </w:rPr>
        <w:t xml:space="preserve"> </w:t>
      </w:r>
      <w:r w:rsidRPr="009D40B9">
        <w:t xml:space="preserve">In developed countries, childrearing has become a lifestyle option tailored to each couple’s preferences. Maximizing fertility is rarely a priority. My wife and I are a case in point. I’m 46, she’s 39, and we have two toddlers. We waited about as long to have kids as we feasibly could because we were invested in building our careers and, frankly, enjoying all the experiences that those careers let us have. If wanted to pop out another ankle-biter right now, our ageing bodies might just allow us to do so. But we have no intention of trying. </w:t>
      </w:r>
      <w:r w:rsidRPr="009D40B9">
        <w:rPr>
          <w:u w:val="single"/>
        </w:rPr>
        <w:t>As much as we adore our little guys, they’re a lot of work and frighteningly expensive. Most of our friends have just one or two kids, too, and like us they regard the prospect of having three or four kids the way most people look at ultramarathoning or transoceanic sailing—admirable pursuits, but only for the very committed.</w:t>
      </w:r>
      <w:r w:rsidRPr="009D40B9">
        <w:rPr>
          <w:sz w:val="12"/>
          <w:u w:val="single"/>
        </w:rPr>
        <w:t xml:space="preserve"> </w:t>
      </w:r>
      <w:r w:rsidRPr="009D40B9">
        <w:rPr>
          <w:rStyle w:val="Emphasis"/>
        </w:rPr>
        <w:t>That attitude could do for Homo sapiens what that giant asteroid did for the dinosaurs</w:t>
      </w:r>
      <w:r w:rsidRPr="009D40B9">
        <w:rPr>
          <w:u w:val="single"/>
        </w:rPr>
        <w:t>. If humanity is going to sustain itself, then the number of couples deciding to have three or four kids will consistently have to exceed the number opting to raise one or zero.</w:t>
      </w:r>
      <w:r w:rsidRPr="009D40B9">
        <w:t xml:space="preserve"> The 2.0 that my wife and I have settled for is a decent effort, but we’re not quite pulling our weight. Are we being selfish? Or merely rational? Our decision is one that I’m sure future generations will judge us on. Assuming there are any.</w:t>
      </w:r>
    </w:p>
    <w:p w:rsidR="00B46A7C" w:rsidRPr="009D40B9" w:rsidRDefault="00B46A7C" w:rsidP="00B46A7C">
      <w:pPr>
        <w:pStyle w:val="Heading4"/>
      </w:pPr>
      <w:r w:rsidRPr="009D40B9">
        <w:t>Underpopulation raises taxes and increases costs for healthcare and social security</w:t>
      </w:r>
    </w:p>
    <w:p w:rsidR="00B46A7C" w:rsidRPr="009D40B9" w:rsidRDefault="00B46A7C" w:rsidP="00B46A7C">
      <w:r w:rsidRPr="009D40B9">
        <w:rPr>
          <w:b/>
        </w:rPr>
        <w:t>Thornton 13</w:t>
      </w:r>
      <w:r w:rsidRPr="009D40B9">
        <w:t xml:space="preserve"> - research fellow at the Hoover Institution and a professor of classics and humanities at California State University in Fresno, California (Bruce, “The Coming Demographic Crisis: What to Expect When No One Is Expecting,” 4/25/13, http://www.realclearpolitics.com/articles/2013/04/25/the_coming_demographic_crisis_what_to_expect_when_no_one_is_expecting_118128.html)//AC </w:t>
      </w:r>
    </w:p>
    <w:p w:rsidR="00B46A7C" w:rsidRPr="009D40B9" w:rsidRDefault="00B46A7C" w:rsidP="00B46A7C">
      <w:r w:rsidRPr="009D40B9">
        <w:rPr>
          <w:sz w:val="12"/>
        </w:rPr>
        <w:t xml:space="preserve"> </w:t>
      </w:r>
      <w:r w:rsidRPr="009D40B9">
        <w:rPr>
          <w:u w:val="single"/>
        </w:rPr>
        <w:t>The dire economic and social effects of plummeting birthrates remind us that marriage and childbirth are not just private lifestyle choices. A country with fewer children becomes, on average, increasingly older. Cities and towns begin to empty, while the cost of caring for retirees and elderly sick people skyrockets. Old people spend less and invest less, shrinking capital pools for the new businesses that create new jobs. Entrepreneurs do not come from among the aged: countries with a higher median age have a lower percentage of entrepreneurs.</w:t>
      </w:r>
      <w:r w:rsidRPr="009D40B9">
        <w:rPr>
          <w:sz w:val="12"/>
          <w:u w:val="single"/>
        </w:rPr>
        <w:t xml:space="preserve"> </w:t>
      </w:r>
      <w:r w:rsidRPr="009D40B9">
        <w:rPr>
          <w:u w:val="single"/>
        </w:rPr>
        <w:t>Most important, a shrinking labor force means fewer workers contributing the payroll taxes that finance old-age care. The Social Security program is already beginning to be impacted by the decline in the worker-to-retiree ratio</w:t>
      </w:r>
      <w:r w:rsidRPr="009D40B9">
        <w:t xml:space="preserve">. In 1940, there were 160 workers for each retiree. By 2010, there were just 2.9. Once some 80 million Baby Boomers retire, the number will plummet to 2.1. </w:t>
      </w:r>
      <w:r w:rsidRPr="009D40B9">
        <w:rPr>
          <w:u w:val="single"/>
        </w:rPr>
        <w:t>This means taxes will have to increase and benefits be cut substantially to keep the program solvent. Medicare is similarly threatened by declining fertility. Both programs will cost more but have fewer workers footing the bill</w:t>
      </w:r>
      <w:r w:rsidRPr="009D40B9">
        <w:t>.</w:t>
      </w:r>
    </w:p>
    <w:p w:rsidR="00B46A7C" w:rsidRPr="009D40B9" w:rsidRDefault="00B46A7C" w:rsidP="00B46A7C"/>
    <w:p w:rsidR="00B46A7C" w:rsidRPr="009D40B9" w:rsidRDefault="00B46A7C" w:rsidP="00B46A7C">
      <w:pPr>
        <w:rPr>
          <w:b/>
        </w:rPr>
      </w:pPr>
    </w:p>
    <w:p w:rsidR="00B46A7C" w:rsidRPr="009D40B9" w:rsidRDefault="00B46A7C" w:rsidP="00B46A7C"/>
    <w:p w:rsidR="00B46A7C" w:rsidRPr="009D40B9" w:rsidRDefault="00B46A7C" w:rsidP="00B46A7C"/>
    <w:p w:rsidR="00B46A7C" w:rsidRPr="009D40B9" w:rsidRDefault="00B46A7C" w:rsidP="00B46A7C">
      <w:pPr>
        <w:pStyle w:val="Heading3"/>
      </w:pPr>
      <w:r w:rsidRPr="009D40B9">
        <w:t>AT: Border Terrorists</w:t>
      </w:r>
    </w:p>
    <w:p w:rsidR="00B46A7C" w:rsidRPr="009D40B9" w:rsidRDefault="00B46A7C" w:rsidP="00B46A7C">
      <w:pPr>
        <w:pStyle w:val="Heading4"/>
      </w:pPr>
      <w:r w:rsidRPr="009D40B9">
        <w:t>Airport entry and self-radicalization are comparatively more likely to allow terrorism</w:t>
      </w:r>
    </w:p>
    <w:p w:rsidR="00B46A7C" w:rsidRPr="009D40B9" w:rsidRDefault="00B46A7C" w:rsidP="00B46A7C">
      <w:r w:rsidRPr="009D40B9">
        <w:rPr>
          <w:rStyle w:val="StyleStyleBold12pt"/>
        </w:rPr>
        <w:t>Powell, 11</w:t>
      </w:r>
      <w:r w:rsidRPr="009D40B9">
        <w:t xml:space="preserve"> – Reporter for Chron (Stewart, “Terrorism threat on Mexican border: Reality or political scare tactics?,” Chron, March 28, 2011, </w:t>
      </w:r>
      <w:hyperlink r:id="rId60" w:history="1">
        <w:r w:rsidRPr="009D40B9">
          <w:rPr>
            <w:rStyle w:val="Hyperlink"/>
          </w:rPr>
          <w:t>http://blog.chron.com/txpotomac/2011/03/terrorism-threat-on-mexican-border-reality-or-political-scare-tactics/)//SMS</w:t>
        </w:r>
      </w:hyperlink>
    </w:p>
    <w:p w:rsidR="00B46A7C" w:rsidRPr="009D40B9" w:rsidRDefault="00B46A7C" w:rsidP="00B46A7C"/>
    <w:p w:rsidR="00B46A7C" w:rsidRPr="009D40B9" w:rsidRDefault="00B46A7C" w:rsidP="00B46A7C">
      <w:pPr>
        <w:rPr>
          <w:rStyle w:val="StyleBoldUnderline"/>
        </w:rPr>
      </w:pPr>
      <w:r w:rsidRPr="009D40B9">
        <w:rPr>
          <w:rStyle w:val="StyleBoldUnderline"/>
        </w:rPr>
        <w:t>Texas continues to be the land route of choice, with 739 suspects from “special interest” countries nabbed during illegal crossings</w:t>
      </w:r>
      <w:r w:rsidRPr="009D40B9">
        <w:t xml:space="preserve"> </w:t>
      </w:r>
      <w:r w:rsidRPr="009D40B9">
        <w:rPr>
          <w:sz w:val="16"/>
          <w:szCs w:val="16"/>
        </w:rPr>
        <w:t>into the Lone Star State over the last five years, according to Rep. Blake Farenthold, R-Corpus Christi. An independent analysis by Vanderbilt political science and law professor Carol M. Swain and Saurabh Sharad found a 67 percent increase in the number of arrests of border crossers from suspect nations &amp;#151 up from 213 in 2000 to 355 in 2009</w:t>
      </w:r>
      <w:r w:rsidRPr="009D40B9">
        <w:rPr>
          <w:rStyle w:val="StyleBoldUnderline"/>
        </w:rPr>
        <w:t>. Yet none of these suspects has faced terror-related charges or carried out a terrorist act</w:t>
      </w:r>
      <w:r w:rsidRPr="009D40B9">
        <w:t xml:space="preserve">, </w:t>
      </w:r>
      <w:r w:rsidRPr="009D40B9">
        <w:rPr>
          <w:sz w:val="16"/>
          <w:szCs w:val="16"/>
        </w:rPr>
        <w:t>according to senior federal law enforcement officials who have checked government records</w:t>
      </w:r>
      <w:r w:rsidRPr="009D40B9">
        <w:rPr>
          <w:rStyle w:val="StyleBoldUnderline"/>
        </w:rPr>
        <w:t>. The single greatest terrorist threat to 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remains al-Qaida</w:t>
      </w:r>
      <w:r w:rsidRPr="009D40B9">
        <w:t xml:space="preserve"> </w:t>
      </w:r>
      <w:r w:rsidRPr="009D40B9">
        <w:rPr>
          <w:sz w:val="16"/>
          <w:szCs w:val="16"/>
        </w:rPr>
        <w:t>affiliated</w:t>
      </w:r>
      <w:r w:rsidRPr="009D40B9">
        <w:t xml:space="preserve"> </w:t>
      </w:r>
      <w:r w:rsidRPr="009D40B9">
        <w:rPr>
          <w:rStyle w:val="StyleBoldUnderline"/>
        </w:rPr>
        <w:t>recruits slipping through 327 airports and other ports of entry with legal or fradulent passports the way the 19 suicide hijackers gained entry</w:t>
      </w:r>
      <w:r w:rsidRPr="009D40B9">
        <w:t xml:space="preserve"> </w:t>
      </w:r>
      <w:r w:rsidRPr="009D40B9">
        <w:rPr>
          <w:sz w:val="16"/>
          <w:szCs w:val="16"/>
        </w:rPr>
        <w:t xml:space="preserve">to carry out the 2001 attacks. </w:t>
      </w:r>
      <w:r w:rsidRPr="009D40B9">
        <w:rPr>
          <w:rStyle w:val="StyleBoldUnderline"/>
          <w:sz w:val="16"/>
          <w:szCs w:val="16"/>
        </w:rPr>
        <w:t>Radicalized volunteers</w:t>
      </w:r>
      <w:r w:rsidRPr="009D40B9">
        <w:rPr>
          <w:sz w:val="16"/>
          <w:szCs w:val="16"/>
        </w:rPr>
        <w:t xml:space="preserve"> from countries that are not on any watch list</w:t>
      </w:r>
      <w:r w:rsidRPr="009D40B9">
        <w:t xml:space="preserve"> </w:t>
      </w:r>
      <w:r w:rsidRPr="009D40B9">
        <w:rPr>
          <w:rStyle w:val="StyleBoldUnderline"/>
        </w:rPr>
        <w:t>remain an ongoing threat</w:t>
      </w:r>
      <w:r w:rsidRPr="009D40B9">
        <w:t xml:space="preserve">, </w:t>
      </w:r>
      <w:r w:rsidRPr="009D40B9">
        <w:rPr>
          <w:rStyle w:val="StyleBoldUnderline"/>
        </w:rPr>
        <w:t>as do self-radicalized U.S. citizens</w:t>
      </w:r>
      <w:r w:rsidRPr="009D40B9">
        <w:t xml:space="preserve"> </w:t>
      </w:r>
      <w:r w:rsidRPr="009D40B9">
        <w:rPr>
          <w:sz w:val="16"/>
          <w:szCs w:val="16"/>
        </w:rPr>
        <w:t>such as accused Fort Hood shooter Nidal Hasan, an Army psychiatrist charged with a rampage in 2009 that killed 13 and wounded 29.</w:t>
      </w:r>
      <w:r w:rsidRPr="009D40B9">
        <w:t xml:space="preserve"> </w:t>
      </w:r>
      <w:r w:rsidRPr="009D40B9">
        <w:rPr>
          <w:rStyle w:val="StyleBoldUnderline"/>
        </w:rPr>
        <w:t>Indeed, suspects in at least 24 of the 27 terrorist plots unmasked in 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over the last two years have either been radicalized U.S. citizens or foreign nationals already residing in the U</w:t>
      </w:r>
      <w:r w:rsidRPr="009D40B9">
        <w:rPr>
          <w:sz w:val="16"/>
          <w:szCs w:val="16"/>
        </w:rPr>
        <w:t>nited</w:t>
      </w:r>
      <w:r w:rsidRPr="009D40B9">
        <w:t xml:space="preserve"> </w:t>
      </w:r>
      <w:r w:rsidRPr="009D40B9">
        <w:rPr>
          <w:rStyle w:val="StyleBoldUnderline"/>
        </w:rPr>
        <w:t>S</w:t>
      </w:r>
      <w:r w:rsidRPr="009D40B9">
        <w:rPr>
          <w:sz w:val="16"/>
          <w:szCs w:val="16"/>
        </w:rPr>
        <w:t>tates.</w:t>
      </w:r>
      <w:r w:rsidRPr="009D40B9">
        <w:t xml:space="preserve"> “</w:t>
      </w:r>
      <w:r w:rsidRPr="009D40B9">
        <w:rPr>
          <w:rStyle w:val="StyleBoldUnderline"/>
        </w:rPr>
        <w:t>I’m not aware that anyone who has committed a terrorist act in the U</w:t>
      </w:r>
      <w:r w:rsidRPr="009D40B9">
        <w:t>nited</w:t>
      </w:r>
      <w:r w:rsidRPr="009D40B9">
        <w:rPr>
          <w:rStyle w:val="StyleBoldUnderline"/>
        </w:rPr>
        <w:t xml:space="preserve"> S</w:t>
      </w:r>
      <w:r w:rsidRPr="009D40B9">
        <w:t>tates</w:t>
      </w:r>
      <w:r w:rsidRPr="009D40B9">
        <w:rPr>
          <w:rStyle w:val="StyleBoldUnderline"/>
        </w:rPr>
        <w:t xml:space="preserve"> had crossed the southwest border</w:t>
      </w:r>
      <w:r w:rsidRPr="009D40B9">
        <w:t xml:space="preserve">,” </w:t>
      </w:r>
      <w:r w:rsidRPr="009D40B9">
        <w:rPr>
          <w:rStyle w:val="StyleBoldUnderline"/>
        </w:rPr>
        <w:t>a senior official with I</w:t>
      </w:r>
      <w:r w:rsidRPr="009D40B9">
        <w:rPr>
          <w:sz w:val="16"/>
          <w:szCs w:val="16"/>
        </w:rPr>
        <w:t>mmigration</w:t>
      </w:r>
      <w:r w:rsidRPr="009D40B9">
        <w:t xml:space="preserve"> </w:t>
      </w:r>
      <w:r w:rsidRPr="009D40B9">
        <w:rPr>
          <w:sz w:val="16"/>
          <w:szCs w:val="16"/>
        </w:rPr>
        <w:t>and</w:t>
      </w:r>
      <w:r w:rsidRPr="009D40B9">
        <w:t xml:space="preserve"> </w:t>
      </w:r>
      <w:r w:rsidRPr="009D40B9">
        <w:rPr>
          <w:rStyle w:val="StyleBoldUnderline"/>
        </w:rPr>
        <w:t>C</w:t>
      </w:r>
      <w:r w:rsidRPr="009D40B9">
        <w:rPr>
          <w:sz w:val="16"/>
          <w:szCs w:val="16"/>
        </w:rPr>
        <w:t>ustoms</w:t>
      </w:r>
      <w:r w:rsidRPr="009D40B9">
        <w:t xml:space="preserve"> </w:t>
      </w:r>
      <w:r w:rsidRPr="009D40B9">
        <w:rPr>
          <w:rStyle w:val="StyleBoldUnderline"/>
        </w:rPr>
        <w:t>E</w:t>
      </w:r>
      <w:r w:rsidRPr="009D40B9">
        <w:rPr>
          <w:sz w:val="16"/>
          <w:szCs w:val="16"/>
        </w:rPr>
        <w:t>nforcement</w:t>
      </w:r>
      <w:r w:rsidRPr="009D40B9">
        <w:t xml:space="preserve"> </w:t>
      </w:r>
      <w:r w:rsidRPr="009D40B9">
        <w:rPr>
          <w:rStyle w:val="StyleBoldUnderline"/>
        </w:rPr>
        <w:t>told the Houston Chronicle</w:t>
      </w:r>
      <w:r w:rsidRPr="009D40B9">
        <w:t xml:space="preserve">, </w:t>
      </w:r>
      <w:r w:rsidRPr="009D40B9">
        <w:rPr>
          <w:sz w:val="16"/>
          <w:szCs w:val="16"/>
        </w:rPr>
        <w:t>speaking on condition of anonymity. “It’s an arduous trip through multiple countries to be smuggled across the southwestern border as opposed to using a passport, getting a visitor’s visa and just flying into any airport,” the official said.</w:t>
      </w:r>
      <w:r w:rsidRPr="009D40B9">
        <w:t xml:space="preserve"> </w:t>
      </w:r>
      <w:r w:rsidRPr="009D40B9">
        <w:rPr>
          <w:rStyle w:val="StyleBoldUnderline"/>
        </w:rPr>
        <w:t>None of Texas’ terror-related cases has involved a suspect who illegally crossed the U.S.-Mexico border.</w:t>
      </w:r>
    </w:p>
    <w:p w:rsidR="00B46A7C" w:rsidRPr="009D40B9" w:rsidRDefault="00B46A7C" w:rsidP="00B46A7C"/>
    <w:p w:rsidR="00274562" w:rsidRPr="009D40B9" w:rsidRDefault="00274562" w:rsidP="00274562">
      <w:pPr>
        <w:rPr>
          <w:u w:val="single"/>
        </w:rPr>
      </w:pPr>
    </w:p>
    <w:p w:rsidR="00274562" w:rsidRPr="009D40B9" w:rsidRDefault="00B46A7C" w:rsidP="00274562">
      <w:pPr>
        <w:pStyle w:val="Heading3"/>
      </w:pPr>
      <w:r w:rsidRPr="009D40B9">
        <w:t xml:space="preserve">AT: </w:t>
      </w:r>
      <w:r w:rsidR="009D40B9">
        <w:t>AFF</w:t>
      </w:r>
      <w:r w:rsidRPr="009D40B9">
        <w:t xml:space="preserve"> – Links to itself </w:t>
      </w:r>
    </w:p>
    <w:p w:rsidR="00274562" w:rsidRPr="009D40B9" w:rsidRDefault="00274562" w:rsidP="00274562">
      <w:pPr>
        <w:pStyle w:val="Heading4"/>
      </w:pPr>
      <w:r w:rsidRPr="009D40B9">
        <w:t>All the negative effects of immigration the aff claims will be applied to Mexico</w:t>
      </w:r>
    </w:p>
    <w:p w:rsidR="00274562" w:rsidRPr="009D40B9" w:rsidRDefault="00274562" w:rsidP="00274562">
      <w:r w:rsidRPr="009D40B9">
        <w:rPr>
          <w:b/>
        </w:rPr>
        <w:t xml:space="preserve">Dorton 7/1/13 </w:t>
      </w:r>
      <w:r w:rsidRPr="009D40B9">
        <w:t>– Contributor to the Daily Caller (Elizabeth, “Former Mexican official: Immigrants will become Mexico’s burden if US doesn’t take more,” The Daily Caller, 7/1/13, http://dailycaller.com/2013/07/01/former-mexican-official-immigrants-will-become-mexicos-burden-if-us-doesnt-take-more/)//AC</w:t>
      </w:r>
    </w:p>
    <w:p w:rsidR="00274562" w:rsidRPr="009D40B9" w:rsidRDefault="00274562" w:rsidP="00274562">
      <w:pPr>
        <w:rPr>
          <w:sz w:val="16"/>
        </w:rPr>
      </w:pPr>
      <w:r w:rsidRPr="009D40B9">
        <w:rPr>
          <w:sz w:val="16"/>
        </w:rPr>
        <w:t xml:space="preserve">A former Mexican cabinet member says the </w:t>
      </w:r>
      <w:r w:rsidRPr="009D40B9">
        <w:rPr>
          <w:u w:val="single"/>
        </w:rPr>
        <w:t>U.S. should accept more low-skill migrants from Central America, because otherwise the migrants would stay in Mexico.</w:t>
      </w:r>
      <w:r w:rsidRPr="009D40B9">
        <w:rPr>
          <w:sz w:val="12"/>
          <w:u w:val="single"/>
        </w:rPr>
        <w:t xml:space="preserve"> </w:t>
      </w:r>
      <w:r w:rsidRPr="009D40B9">
        <w:rPr>
          <w:u w:val="single"/>
        </w:rPr>
        <w:t>If they can’t get into the United States, “they’re going to stay in Mexico, creating a burden for us that we have to carry,”</w:t>
      </w:r>
      <w:r w:rsidRPr="009D40B9">
        <w:rPr>
          <w:sz w:val="16"/>
        </w:rPr>
        <w:t xml:space="preserve"> Jorge Castañeda said on “Al Punto,” a Spanish-language show on Univision. “</w:t>
      </w:r>
      <w:r w:rsidRPr="009D40B9">
        <w:rPr>
          <w:u w:val="single"/>
        </w:rPr>
        <w:t>I think Mexico should raise its voice much more clearly and forcefully to say that if the United States wants a wall, it needs to have more doors in this wall, with more bells at these doors so that Mexicans and Central Americans can enter the United States with papers</w:t>
      </w:r>
      <w:r w:rsidRPr="009D40B9">
        <w:rPr>
          <w:sz w:val="16"/>
        </w:rPr>
        <w:t xml:space="preserve">,” he said, as translated. He criticized the items in the bill meant to address border security, as well as concern to the number of temporary work visas the bill will create, which he believes to be too small. The Center for Immigration Studies reports that Castañeda criticized the Mexican government for being too passive when discussing the bill with the United States, out of respect for not becoming involved in foreign affairs. </w:t>
      </w:r>
      <w:r w:rsidRPr="009D40B9">
        <w:rPr>
          <w:u w:val="single"/>
        </w:rPr>
        <w:t>Immigrants hoping to enter the United States, legally or illegally, will invariably pass through Mexico to get there, Castañeda said. Assuming they can’t get into the country, with the heightened border security, he predicted that they will just stay in Mexico.</w:t>
      </w:r>
      <w:r w:rsidRPr="009D40B9">
        <w:rPr>
          <w:sz w:val="16"/>
        </w:rPr>
        <w:t xml:space="preserve"> </w:t>
      </w:r>
      <w:r w:rsidRPr="009D40B9">
        <w:rPr>
          <w:u w:val="single"/>
        </w:rPr>
        <w:t>The U.S. needs to provide more temporary work visas to ensure that these illegal immigrants become U.S. citizens, rather than a “burden” that Mexico will have to deal with.</w:t>
      </w:r>
      <w:r w:rsidRPr="009D40B9">
        <w:rPr>
          <w:sz w:val="16"/>
        </w:rPr>
        <w:t xml:space="preserve"> Castañeda projected that the number of temporary work visas the bill will create, currently sitting at 20,000 per year, should be raised to “at least 150,000 to 200,000.” Mexico has a Gini index at 0.48, a measure of income inequality, meaning that economic distribution has a nearly 50/50 rate of unequal dispersion in Mexico. Compared to the United States’ 0.38 index, it stands to reason that Mexican citizens would like to immigrate.</w:t>
      </w:r>
    </w:p>
    <w:p w:rsidR="00274562" w:rsidRPr="009D40B9" w:rsidRDefault="00274562" w:rsidP="00274562"/>
    <w:p w:rsidR="00B946F2" w:rsidRDefault="00B946F2" w:rsidP="00B946F2">
      <w:pPr>
        <w:pStyle w:val="Heading3"/>
      </w:pPr>
      <w:r>
        <w:t>Econ</w:t>
      </w:r>
    </w:p>
    <w:p w:rsidR="00B946F2" w:rsidRDefault="00B946F2" w:rsidP="00B946F2">
      <w:pPr>
        <w:pStyle w:val="Heading4"/>
      </w:pPr>
      <w:r>
        <w:t xml:space="preserve">Illegal immigrants are key to the economy – this evidence cites the economic consensus and assumes all their warrants </w:t>
      </w:r>
    </w:p>
    <w:p w:rsidR="00B946F2" w:rsidRPr="004A36D0" w:rsidRDefault="00B946F2" w:rsidP="00B946F2">
      <w:pPr>
        <w:rPr>
          <w:rStyle w:val="StyleStyleBold12pt"/>
          <w:b w:val="0"/>
          <w:sz w:val="20"/>
        </w:rPr>
      </w:pPr>
      <w:r>
        <w:rPr>
          <w:rStyle w:val="StyleStyleBold12pt"/>
        </w:rPr>
        <w:t>Davidson, 13</w:t>
      </w:r>
      <w:r w:rsidRPr="004A36D0">
        <w:t xml:space="preserve"> –</w:t>
      </w:r>
      <w:r>
        <w:t xml:space="preserve"> economist for the New York Times and co-founder of</w:t>
      </w:r>
      <w:r w:rsidRPr="004A36D0">
        <w:t xml:space="preserve"> Planet Money, NPR’s team of economics reporters whose goal is to translate often confusing and sometimes terrifying economic and financial news</w:t>
      </w:r>
      <w:r>
        <w:t xml:space="preserve"> (Adam, “</w:t>
      </w:r>
      <w:r w:rsidRPr="004A36D0">
        <w:t>Do Illegal Immigrants Actually Hurt the U.S. Economy?</w:t>
      </w:r>
      <w:r>
        <w:t xml:space="preserve">”, The New York Times, 2/12/2013, </w:t>
      </w:r>
      <w:r w:rsidRPr="00AC4A6F">
        <w:t>http://www.nytimes.com/2013/02/17/magazine/do-illegal-immigrants-actually-hurt-the-us-economy.html?pagewanted=all</w:t>
      </w:r>
      <w:r>
        <w:t>) // MS</w:t>
      </w:r>
    </w:p>
    <w:p w:rsidR="00B946F2" w:rsidRDefault="00B946F2" w:rsidP="00B946F2"/>
    <w:p w:rsidR="00B946F2" w:rsidRDefault="00B946F2" w:rsidP="00B946F2">
      <w:r w:rsidRPr="0035030B">
        <w:rPr>
          <w:rStyle w:val="StyleBoldUnderline"/>
        </w:rPr>
        <w:t>The impact</w:t>
      </w:r>
      <w:r>
        <w:t xml:space="preserve"> on everyone else, though, </w:t>
      </w:r>
      <w:r w:rsidRPr="0035030B">
        <w:rPr>
          <w:rStyle w:val="StyleBoldUnderline"/>
        </w:rPr>
        <w:t>is</w:t>
      </w:r>
      <w:r>
        <w:t xml:space="preserve"> </w:t>
      </w:r>
      <w:r w:rsidRPr="0035030B">
        <w:rPr>
          <w:rStyle w:val="StyleBoldUnderline"/>
        </w:rPr>
        <w:t>surprisingly positive</w:t>
      </w:r>
      <w:r>
        <w:t xml:space="preserve">. Giovanni </w:t>
      </w:r>
      <w:r w:rsidRPr="004E5EA4">
        <w:rPr>
          <w:rStyle w:val="StyleBoldUnderline"/>
        </w:rPr>
        <w:t xml:space="preserve">Peri, an economist at the University of California, Davis, has written a series of influential papers comparing the labor markets in states with high immigration levels to those with low ones. He concluded that </w:t>
      </w:r>
      <w:r w:rsidRPr="00666874">
        <w:rPr>
          <w:rStyle w:val="StyleBoldUnderline"/>
          <w:highlight w:val="green"/>
        </w:rPr>
        <w:t>undocumented workers do not compete with skilled laborers — instead, they complement them</w:t>
      </w:r>
      <w:r>
        <w:t xml:space="preserve">. Economies, as Adam Smith argued in “Wealth of Nations,” work best when workers become specialized and divide up tasks among themselves. Pedro Chan’s ability to take care of routine tasks on a work site allows carpenters and electricians to focus on what they do best. </w:t>
      </w:r>
      <w:r w:rsidRPr="001F36B3">
        <w:rPr>
          <w:rStyle w:val="StyleBoldUnderline"/>
        </w:rPr>
        <w:t xml:space="preserve">In states </w:t>
      </w:r>
      <w:r w:rsidRPr="00666874">
        <w:rPr>
          <w:rStyle w:val="StyleBoldUnderline"/>
          <w:highlight w:val="green"/>
        </w:rPr>
        <w:t>with more undocumented immigrants</w:t>
      </w:r>
      <w:r w:rsidRPr="001F36B3">
        <w:rPr>
          <w:rStyle w:val="StyleBoldUnderline"/>
        </w:rPr>
        <w:t xml:space="preserve">, Peri said, </w:t>
      </w:r>
      <w:r w:rsidRPr="00666874">
        <w:rPr>
          <w:rStyle w:val="StyleBoldUnderline"/>
          <w:highlight w:val="green"/>
        </w:rPr>
        <w:t>skilled workers made more money and worked more</w:t>
      </w:r>
      <w:r w:rsidRPr="001F36B3">
        <w:rPr>
          <w:rStyle w:val="StyleBoldUnderline"/>
        </w:rPr>
        <w:t xml:space="preserve"> hours; </w:t>
      </w:r>
      <w:r w:rsidRPr="00666874">
        <w:rPr>
          <w:rStyle w:val="StyleBoldUnderline"/>
          <w:highlight w:val="green"/>
        </w:rPr>
        <w:t>the economy’s productivity grew</w:t>
      </w:r>
      <w:r>
        <w:t xml:space="preserve">. From 1990 to 2007, </w:t>
      </w:r>
      <w:r w:rsidRPr="005258AC">
        <w:rPr>
          <w:rStyle w:val="StyleBoldUnderline"/>
        </w:rPr>
        <w:t>undocumented workers increased legal workers’ pay in complementary jobs by up to 10 percent</w:t>
      </w:r>
      <w:r>
        <w:t>.</w:t>
      </w:r>
    </w:p>
    <w:p w:rsidR="00B946F2" w:rsidRDefault="00B946F2" w:rsidP="00B946F2">
      <w:r>
        <w:t xml:space="preserve">I saw this in action when Chan took me to his current work site, a two-story office building on Coney Island Avenue. </w:t>
      </w:r>
      <w:r w:rsidRPr="005258AC">
        <w:rPr>
          <w:rStyle w:val="StyleBoldUnderline"/>
        </w:rPr>
        <w:t xml:space="preserve">The skilled workers </w:t>
      </w:r>
      <w:r>
        <w:t xml:space="preserve">had already </w:t>
      </w:r>
      <w:r w:rsidRPr="005258AC">
        <w:rPr>
          <w:rStyle w:val="StyleBoldUnderline"/>
        </w:rPr>
        <w:t>installed wood flooring in a lawyer’s office and were off to the next job site. That left Chan to clean up the debris and to install a new toilet</w:t>
      </w:r>
      <w:r w:rsidRPr="005258AC">
        <w:t xml:space="preserve">. </w:t>
      </w:r>
      <w:r>
        <w:t xml:space="preserve">As I looked around, I could see how we were on one end of an economic chain reaction. </w:t>
      </w:r>
      <w:r w:rsidRPr="00654DFF">
        <w:rPr>
          <w:rStyle w:val="StyleBoldUnderline"/>
        </w:rPr>
        <w:t>Chan’s boss no longer had to pay a highly skilled worker to perform basic tasks. That lowered the overall cost of construction, increasing the number of jobs the company could book, which meant more customers and more money</w:t>
      </w:r>
      <w:r>
        <w:t xml:space="preserve">. It reminded me of how so many restaurants operate. </w:t>
      </w:r>
      <w:r w:rsidRPr="00666874">
        <w:rPr>
          <w:rStyle w:val="StyleBoldUnderline"/>
          <w:highlight w:val="green"/>
        </w:rPr>
        <w:t>Without undocumented labor</w:t>
      </w:r>
      <w:r w:rsidRPr="00654DFF">
        <w:rPr>
          <w:rStyle w:val="StyleBoldUnderline"/>
        </w:rPr>
        <w:t xml:space="preserve"> performing </w:t>
      </w:r>
      <w:r w:rsidRPr="00666874">
        <w:rPr>
          <w:rStyle w:val="StyleBoldUnderline"/>
          <w:highlight w:val="green"/>
        </w:rPr>
        <w:t>routine tasks</w:t>
      </w:r>
      <w:r w:rsidRPr="00654DFF">
        <w:rPr>
          <w:rStyle w:val="StyleBoldUnderline"/>
        </w:rPr>
        <w:t xml:space="preserve">, meals, which factor labor costs into the price, </w:t>
      </w:r>
      <w:r w:rsidRPr="00666874">
        <w:rPr>
          <w:rStyle w:val="StyleBoldUnderline"/>
          <w:highlight w:val="green"/>
        </w:rPr>
        <w:t>would be more expensive.</w:t>
      </w:r>
      <w:r w:rsidRPr="00654DFF">
        <w:rPr>
          <w:rStyle w:val="StyleBoldUnderline"/>
        </w:rPr>
        <w:t xml:space="preserve"> There would also be fewer jobs for waiters and chefs</w:t>
      </w:r>
      <w:r>
        <w:t>.</w:t>
      </w:r>
    </w:p>
    <w:p w:rsidR="00B946F2" w:rsidRDefault="00B946F2" w:rsidP="00B946F2">
      <w:r>
        <w:t xml:space="preserve">Earlier that day, I was reminded of another seldom-discussed fact about immigrant life in the United States. </w:t>
      </w:r>
      <w:r w:rsidRPr="00666874">
        <w:rPr>
          <w:rStyle w:val="StyleBoldUnderline"/>
          <w:highlight w:val="green"/>
        </w:rPr>
        <w:t>Immigrants spend most of the money they make</w:t>
      </w:r>
      <w:r>
        <w:t xml:space="preserve">. Chan had broken down his monthly expenses: $400 a month in rent, another $30 or so for gas, electric and Internet. He sends some money home and tries to save a few thousand a year in his Citibank account, but </w:t>
      </w:r>
      <w:r w:rsidRPr="00B3321D">
        <w:rPr>
          <w:rStyle w:val="StyleBoldUnderline"/>
        </w:rPr>
        <w:t>he ends up spending more than $10,000 annually. That includes the $1,400 or so he pays the I.R.S. so that he can have a taxpayer I.D. number, which allows him to have a credit score so that he can rent an apartment or lease a car</w:t>
      </w:r>
      <w:r>
        <w:t>.</w:t>
      </w:r>
    </w:p>
    <w:p w:rsidR="00B946F2" w:rsidRDefault="00B946F2" w:rsidP="00B946F2">
      <w:r w:rsidRPr="00547B11">
        <w:rPr>
          <w:rStyle w:val="StyleBoldUnderline"/>
        </w:rPr>
        <w:t xml:space="preserve">There are many ways to debate immigration, but </w:t>
      </w:r>
      <w:r w:rsidRPr="00666874">
        <w:rPr>
          <w:rStyle w:val="StyleBoldUnderline"/>
          <w:highlight w:val="green"/>
        </w:rPr>
        <w:t>when it comes to economics, there isn’t much of a debate</w:t>
      </w:r>
      <w:r w:rsidRPr="00547B11">
        <w:rPr>
          <w:rStyle w:val="StyleBoldUnderline"/>
        </w:rPr>
        <w:t xml:space="preserve"> at all. </w:t>
      </w:r>
      <w:r w:rsidRPr="00666874">
        <w:rPr>
          <w:rStyle w:val="Emphasis"/>
          <w:highlight w:val="green"/>
        </w:rPr>
        <w:t>Nearly all economists</w:t>
      </w:r>
      <w:r w:rsidRPr="00547B11">
        <w:rPr>
          <w:rStyle w:val="StyleBoldUnderline"/>
        </w:rPr>
        <w:t xml:space="preserve">, of all political persuasions, </w:t>
      </w:r>
      <w:r w:rsidRPr="00666874">
        <w:rPr>
          <w:rStyle w:val="StyleBoldUnderline"/>
          <w:highlight w:val="green"/>
        </w:rPr>
        <w:t xml:space="preserve">agree </w:t>
      </w:r>
      <w:r w:rsidRPr="00547B11">
        <w:rPr>
          <w:rStyle w:val="StyleBoldUnderline"/>
        </w:rPr>
        <w:t xml:space="preserve">that </w:t>
      </w:r>
      <w:r w:rsidRPr="00666874">
        <w:rPr>
          <w:rStyle w:val="StyleBoldUnderline"/>
          <w:highlight w:val="green"/>
        </w:rPr>
        <w:t xml:space="preserve">immigrants </w:t>
      </w:r>
      <w:r w:rsidRPr="00547B11">
        <w:rPr>
          <w:rStyle w:val="StyleBoldUnderline"/>
        </w:rPr>
        <w:t xml:space="preserve">— those here </w:t>
      </w:r>
      <w:r w:rsidRPr="00666874">
        <w:rPr>
          <w:rStyle w:val="StyleBoldUnderline"/>
          <w:highlight w:val="green"/>
        </w:rPr>
        <w:t>legal</w:t>
      </w:r>
      <w:r w:rsidRPr="00547B11">
        <w:rPr>
          <w:rStyle w:val="StyleBoldUnderline"/>
        </w:rPr>
        <w:t xml:space="preserve">ly </w:t>
      </w:r>
      <w:r w:rsidRPr="00666874">
        <w:rPr>
          <w:rStyle w:val="StyleBoldUnderline"/>
          <w:highlight w:val="green"/>
        </w:rPr>
        <w:t xml:space="preserve">or not — </w:t>
      </w:r>
      <w:r w:rsidRPr="00666874">
        <w:rPr>
          <w:rStyle w:val="Emphasis"/>
          <w:highlight w:val="green"/>
        </w:rPr>
        <w:t>benefit the overall economy</w:t>
      </w:r>
      <w:r w:rsidRPr="00472CE7">
        <w:rPr>
          <w:rStyle w:val="StyleBoldUnderline"/>
        </w:rPr>
        <w:t>. “That is not controversial,” Heidi Shierholz, an economist at the Economic Policy Institute, told me</w:t>
      </w:r>
      <w:r>
        <w:t>. Shierholz also said that “</w:t>
      </w:r>
      <w:r w:rsidRPr="00784391">
        <w:rPr>
          <w:rStyle w:val="StyleBoldUnderline"/>
        </w:rPr>
        <w:t>there is a consensus that, on average, the incomes of families in this country are increased</w:t>
      </w:r>
      <w:r>
        <w:t xml:space="preserve"> by a small, but clearly positive amount, </w:t>
      </w:r>
      <w:r w:rsidRPr="00784391">
        <w:rPr>
          <w:rStyle w:val="StyleBoldUnderline"/>
        </w:rPr>
        <w:t>because of immigration</w:t>
      </w:r>
      <w:r>
        <w:t>.”</w:t>
      </w:r>
    </w:p>
    <w:p w:rsidR="00B946F2" w:rsidRDefault="00B946F2" w:rsidP="00B946F2">
      <w:r w:rsidRPr="00666874">
        <w:rPr>
          <w:rStyle w:val="StyleBoldUnderline"/>
          <w:highlight w:val="green"/>
        </w:rPr>
        <w:t>The benefit multiplies</w:t>
      </w:r>
      <w:r w:rsidRPr="00C9792D">
        <w:rPr>
          <w:rStyle w:val="StyleBoldUnderline"/>
        </w:rPr>
        <w:t xml:space="preserve"> over the long haul</w:t>
      </w:r>
      <w:r>
        <w:t xml:space="preserve">. As the baby boomers retire, the post-boom generation’s burden to finance their retirement is greatly alleviated by undocumented immigrants. Stephen Goss, chief actuary for the Social Security Administration, told me that </w:t>
      </w:r>
      <w:r w:rsidRPr="00666874">
        <w:rPr>
          <w:rStyle w:val="StyleBoldUnderline"/>
          <w:highlight w:val="green"/>
        </w:rPr>
        <w:t>undocumented workers contribute</w:t>
      </w:r>
      <w:r w:rsidRPr="00C9792D">
        <w:rPr>
          <w:rStyle w:val="StyleBoldUnderline"/>
        </w:rPr>
        <w:t xml:space="preserve"> about </w:t>
      </w:r>
      <w:r w:rsidRPr="00666874">
        <w:rPr>
          <w:rStyle w:val="StyleBoldUnderline"/>
          <w:highlight w:val="green"/>
        </w:rPr>
        <w:t xml:space="preserve">$15 billion a year to Social Security </w:t>
      </w:r>
      <w:r w:rsidRPr="00C9792D">
        <w:rPr>
          <w:rStyle w:val="StyleBoldUnderline"/>
        </w:rPr>
        <w:t xml:space="preserve">through payroll taxes. </w:t>
      </w:r>
      <w:r w:rsidRPr="00666874">
        <w:rPr>
          <w:rStyle w:val="StyleBoldUnderline"/>
          <w:highlight w:val="green"/>
        </w:rPr>
        <w:t>They only take out $1 billion</w:t>
      </w:r>
      <w:r>
        <w:t xml:space="preserve"> (very few undocumented workers are eligible to receive benefits). </w:t>
      </w:r>
      <w:r w:rsidRPr="00C9792D">
        <w:rPr>
          <w:rStyle w:val="StyleBoldUnderline"/>
        </w:rPr>
        <w:t>Over the years, undocumented workers have contributed up to $300 billion, or nearly 10 percent, of the $2.7 trillion Social Security Trust Fund</w:t>
      </w:r>
      <w:r>
        <w:t>.</w:t>
      </w:r>
    </w:p>
    <w:p w:rsidR="00B946F2" w:rsidRDefault="00B946F2" w:rsidP="00B946F2">
      <w:pPr>
        <w:pStyle w:val="Heading4"/>
      </w:pPr>
      <w:r>
        <w:t>Illegal immigration is key to the economy – fills low-skill jobs</w:t>
      </w:r>
    </w:p>
    <w:p w:rsidR="00B946F2" w:rsidRDefault="00B946F2" w:rsidP="00B946F2">
      <w:r>
        <w:rPr>
          <w:rStyle w:val="StyleStyleBold12pt"/>
        </w:rPr>
        <w:t>Hanson, 7</w:t>
      </w:r>
      <w:r w:rsidRPr="00C15B5D">
        <w:t xml:space="preserve"> –</w:t>
      </w:r>
      <w:r>
        <w:t xml:space="preserve"> </w:t>
      </w:r>
      <w:r w:rsidRPr="001759C0">
        <w:t>Ph.D. in economics at Massachusetts Institute of Technology</w:t>
      </w:r>
      <w:r>
        <w:t xml:space="preserve"> and holder of the </w:t>
      </w:r>
      <w:r w:rsidRPr="000071CF">
        <w:t>Pacific Economic Cooperation Chair in International Economic Relations at UC San Diego, where he is director of the Center on Emerging and Pacific Economies and has faculty positions in the School of International Relations and Pacific Studies and the Department of Economics</w:t>
      </w:r>
      <w:r>
        <w:t xml:space="preserve"> (Gordon, “</w:t>
      </w:r>
      <w:r w:rsidRPr="00F82DD9">
        <w:t>The Economic Logic of Illegal Immigration</w:t>
      </w:r>
      <w:r>
        <w:t>,” Council on Foreign Relations, April 2007, pg. 14-18) // MS</w:t>
      </w:r>
    </w:p>
    <w:p w:rsidR="00B946F2" w:rsidRPr="00C15B5D" w:rsidRDefault="00B946F2" w:rsidP="00B946F2"/>
    <w:p w:rsidR="00B946F2" w:rsidRDefault="00B946F2" w:rsidP="00B946F2">
      <w:r>
        <w:t xml:space="preserve">For a given labor inflow, the </w:t>
      </w:r>
      <w:r w:rsidRPr="00666874">
        <w:rPr>
          <w:rStyle w:val="StyleBoldUnderline"/>
          <w:highlight w:val="green"/>
        </w:rPr>
        <w:t>productivity gains from immigration will be larger the scarcer the skills of</w:t>
      </w:r>
      <w:r w:rsidRPr="009660AF">
        <w:rPr>
          <w:rStyle w:val="StyleBoldUnderline"/>
        </w:rPr>
        <w:t xml:space="preserve"> the incoming </w:t>
      </w:r>
      <w:r w:rsidRPr="00666874">
        <w:rPr>
          <w:rStyle w:val="StyleBoldUnderline"/>
          <w:highlight w:val="green"/>
        </w:rPr>
        <w:t>immigrants</w:t>
      </w:r>
      <w:r w:rsidRPr="007A3765">
        <w:rPr>
          <w:rStyle w:val="StyleBoldUnderline"/>
        </w:rPr>
        <w:t>. A given type of worker may be scarce either because the U.S. supply of his skill type is low relative to the rest of the world</w:t>
      </w:r>
      <w:r>
        <w:t xml:space="preserve">, as with workers who have little schooling, </w:t>
      </w:r>
      <w:r w:rsidRPr="007A3765">
        <w:rPr>
          <w:rStyle w:val="StyleBoldUnderline"/>
        </w:rPr>
        <w:t>or because the U.S. demand for his skill type is high relative to the rest of the world, as with computer scientists and engineers</w:t>
      </w:r>
      <w:r>
        <w:t>.</w:t>
      </w:r>
    </w:p>
    <w:p w:rsidR="00B946F2" w:rsidRDefault="00B946F2" w:rsidP="00B946F2">
      <w:r w:rsidRPr="00DD2081">
        <w:rPr>
          <w:rStyle w:val="StyleBoldUnderline"/>
        </w:rPr>
        <w:t xml:space="preserve">Due to steady increases in high school completion rates, </w:t>
      </w:r>
      <w:r w:rsidRPr="00666874">
        <w:rPr>
          <w:rStyle w:val="StyleBoldUnderline"/>
          <w:highlight w:val="green"/>
        </w:rPr>
        <w:t>native</w:t>
      </w:r>
      <w:r w:rsidRPr="00DD2081">
        <w:rPr>
          <w:rStyle w:val="StyleBoldUnderline"/>
        </w:rPr>
        <w:t xml:space="preserve">-born </w:t>
      </w:r>
      <w:r w:rsidRPr="00666874">
        <w:rPr>
          <w:rStyle w:val="StyleBoldUnderline"/>
          <w:highlight w:val="green"/>
        </w:rPr>
        <w:t>U.S. workers with low schooling</w:t>
      </w:r>
      <w:r w:rsidRPr="00DD2081">
        <w:rPr>
          <w:rStyle w:val="StyleBoldUnderline"/>
        </w:rPr>
        <w:t xml:space="preserve"> levels </w:t>
      </w:r>
      <w:r w:rsidRPr="00666874">
        <w:rPr>
          <w:rStyle w:val="StyleBoldUnderline"/>
          <w:highlight w:val="green"/>
        </w:rPr>
        <w:t xml:space="preserve">are </w:t>
      </w:r>
      <w:r w:rsidRPr="009B704E">
        <w:rPr>
          <w:rStyle w:val="StyleBoldUnderline"/>
        </w:rPr>
        <w:t xml:space="preserve">increasingly </w:t>
      </w:r>
      <w:r w:rsidRPr="00666874">
        <w:rPr>
          <w:rStyle w:val="StyleBoldUnderline"/>
          <w:highlight w:val="green"/>
        </w:rPr>
        <w:t xml:space="preserve">hard to find. Yet these workers are an </w:t>
      </w:r>
      <w:r w:rsidRPr="00666874">
        <w:rPr>
          <w:rStyle w:val="Emphasis"/>
          <w:highlight w:val="green"/>
        </w:rPr>
        <w:t>important part of the U.S. economy</w:t>
      </w:r>
      <w:r w:rsidRPr="00666874">
        <w:rPr>
          <w:rStyle w:val="StyleBoldUnderline"/>
          <w:highlight w:val="green"/>
        </w:rPr>
        <w:t>—</w:t>
      </w:r>
      <w:r w:rsidRPr="009B704E">
        <w:rPr>
          <w:rStyle w:val="StyleBoldUnderline"/>
        </w:rPr>
        <w:t xml:space="preserve">they build </w:t>
      </w:r>
      <w:r w:rsidRPr="00666874">
        <w:rPr>
          <w:rStyle w:val="StyleBoldUnderline"/>
          <w:highlight w:val="green"/>
        </w:rPr>
        <w:t>homes</w:t>
      </w:r>
      <w:r w:rsidRPr="009B704E">
        <w:rPr>
          <w:rStyle w:val="StyleBoldUnderline"/>
        </w:rPr>
        <w:t xml:space="preserve">, prepare </w:t>
      </w:r>
      <w:r w:rsidRPr="00666874">
        <w:rPr>
          <w:rStyle w:val="StyleBoldUnderline"/>
          <w:highlight w:val="green"/>
        </w:rPr>
        <w:t xml:space="preserve">food, </w:t>
      </w:r>
      <w:r w:rsidRPr="009B704E">
        <w:rPr>
          <w:rStyle w:val="StyleBoldUnderline"/>
        </w:rPr>
        <w:t xml:space="preserve">clean </w:t>
      </w:r>
      <w:r w:rsidRPr="00666874">
        <w:rPr>
          <w:rStyle w:val="StyleBoldUnderline"/>
          <w:highlight w:val="green"/>
        </w:rPr>
        <w:t>offices</w:t>
      </w:r>
      <w:r w:rsidRPr="009B704E">
        <w:rPr>
          <w:rStyle w:val="StyleBoldUnderline"/>
        </w:rPr>
        <w:t xml:space="preserve">, harvest </w:t>
      </w:r>
      <w:r w:rsidRPr="00666874">
        <w:rPr>
          <w:rStyle w:val="StyleBoldUnderline"/>
          <w:highlight w:val="green"/>
        </w:rPr>
        <w:t xml:space="preserve">crops, and </w:t>
      </w:r>
      <w:r w:rsidRPr="009B704E">
        <w:rPr>
          <w:rStyle w:val="StyleBoldUnderline"/>
        </w:rPr>
        <w:t xml:space="preserve">take unfilled factory </w:t>
      </w:r>
      <w:r w:rsidRPr="00666874">
        <w:rPr>
          <w:rStyle w:val="StyleBoldUnderline"/>
          <w:highlight w:val="green"/>
        </w:rPr>
        <w:t>jobs</w:t>
      </w:r>
      <w:r w:rsidRPr="0048235F">
        <w:rPr>
          <w:rStyle w:val="StyleBoldUnderline"/>
        </w:rPr>
        <w:t xml:space="preserve">. Between 1960 and 2000, the share of working-age native-born U.S. residents with less than twelve years of schooling fell from 50 percent to 12 percent. Abroad, low-skilled workers are more abundant. </w:t>
      </w:r>
      <w:r w:rsidRPr="00666874">
        <w:rPr>
          <w:rStyle w:val="StyleBoldUnderline"/>
          <w:highlight w:val="green"/>
        </w:rPr>
        <w:t>In Mexico</w:t>
      </w:r>
      <w:r>
        <w:t xml:space="preserve">, as of 2000, </w:t>
      </w:r>
      <w:r w:rsidRPr="00666874">
        <w:rPr>
          <w:rStyle w:val="StyleBoldUnderline"/>
          <w:highlight w:val="green"/>
        </w:rPr>
        <w:t xml:space="preserve">74 percent of </w:t>
      </w:r>
      <w:r w:rsidRPr="0048235F">
        <w:rPr>
          <w:rStyle w:val="StyleBoldUnderline"/>
        </w:rPr>
        <w:t xml:space="preserve">working-age </w:t>
      </w:r>
      <w:r w:rsidRPr="00666874">
        <w:rPr>
          <w:rStyle w:val="StyleBoldUnderline"/>
          <w:highlight w:val="green"/>
        </w:rPr>
        <w:t>residents had less than twelve years of education</w:t>
      </w:r>
      <w:r w:rsidRPr="0048235F">
        <w:rPr>
          <w:rStyle w:val="StyleBoldUnderline"/>
        </w:rPr>
        <w:t>.</w:t>
      </w:r>
      <w:r>
        <w:t xml:space="preserve"> Migration from Mexico to the United States moves individuals from a country where their relative abundance leaves them with low productivity and low wages to a country where their relative scarcity allows them to command much higher earnings. For a twenty-five-year-old Mexican male with nine years of education (slightly above the national average), migrating to the United States would increase his wage from $2.30 to $8.50 an hour, adjusted for cost of living differences in the two countries.27 While the net economic impact of immigration on the U.S. economy may be small (as discussed below), the gains to immigrant households from moving to the United States are enormous.</w:t>
      </w:r>
    </w:p>
    <w:p w:rsidR="00B946F2" w:rsidRDefault="00B946F2" w:rsidP="00B946F2">
      <w:r>
        <w:t xml:space="preserve">For low-skilled workers in much of the world, </w:t>
      </w:r>
      <w:r w:rsidRPr="00760241">
        <w:rPr>
          <w:rStyle w:val="StyleBoldUnderline"/>
        </w:rPr>
        <w:t>U.S. admission policies make illegal immigration the most viable means of entering the country.</w:t>
      </w:r>
      <w:r>
        <w:t xml:space="preserve"> In 2005, 56 percent of illegal immigrants were Mexican nationals. Given low average schooling, few Mexican citizens qualify for employment-based green cards or most types of temporary work visas (Figure 3).28 Family-based immigration visas have queues that are too long and </w:t>
      </w:r>
      <w:r w:rsidRPr="00C15B5D">
        <w:t xml:space="preserve">admission criteria that are too arbitrary to serve most prospective migrants who would like to work in the United States in the immediate future. As a consequence, </w:t>
      </w:r>
      <w:r w:rsidRPr="00666874">
        <w:rPr>
          <w:rStyle w:val="StyleBoldUnderline"/>
          <w:highlight w:val="green"/>
        </w:rPr>
        <w:t>most Mexican immigrants enter the U</w:t>
      </w:r>
      <w:r w:rsidRPr="00C15B5D">
        <w:t>nite</w:t>
      </w:r>
      <w:r w:rsidRPr="00EE2A8F">
        <w:t>d</w:t>
      </w:r>
      <w:r w:rsidRPr="00666874">
        <w:rPr>
          <w:rStyle w:val="StyleBoldUnderline"/>
          <w:highlight w:val="green"/>
        </w:rPr>
        <w:t xml:space="preserve"> S</w:t>
      </w:r>
      <w:r w:rsidRPr="00C15B5D">
        <w:t xml:space="preserve">tates </w:t>
      </w:r>
      <w:r w:rsidRPr="00666874">
        <w:rPr>
          <w:rStyle w:val="StyleBoldUnderline"/>
          <w:highlight w:val="green"/>
        </w:rPr>
        <w:t>illegally</w:t>
      </w:r>
      <w:r w:rsidRPr="00C15B5D">
        <w:t>. Although many ultimately obtain green cards, they remain unauthorized for a considerable period of time. The Pew Hispanic Center estimates that in 2005 80 to 85 percent of Mexican immigrants who had been in the United States less than ten years were unauthorized.29 Illegal immigration thus accomplishes what legal immigration does not: It moves large numbers of low- skilled workers from a low-productivity to a high-productivity environment.</w:t>
      </w:r>
    </w:p>
    <w:p w:rsidR="00B946F2" w:rsidRDefault="00B946F2" w:rsidP="00B946F2">
      <w:r w:rsidRPr="00EE2A8F">
        <w:rPr>
          <w:rStyle w:val="StyleBoldUnderline"/>
        </w:rPr>
        <w:t>Illegal immigration also brings low-skilled workers to the United States when the productivity gains of doing so appear to be highest. During the past twenty years, Mexico has experienced several severe economic contractions, with emigration from the country spiking in the aftermath of each downturn</w:t>
      </w:r>
      <w:r w:rsidRPr="00C15B5D">
        <w:t>. In terms of the economic benefits, this is</w:t>
      </w:r>
      <w:r>
        <w:t xml:space="preserve"> exactly when one would want workers to move—when their labor productivity in the United States is highest relative to their labor productivity at home. Long queues for U.S. green cards mean there is little way for legal permanent immigration to respond to such changes in international economic conditions.</w:t>
      </w:r>
    </w:p>
    <w:p w:rsidR="00B946F2" w:rsidRDefault="00B946F2" w:rsidP="00B946F2">
      <w:r>
        <w:t>For high-skilled labor, legal immigration is the primary means of entering the United States. Compared to the rest of the world, the United States has an abundant supply of highly educated labor. One might expect that, if anything, skilled labor would want to leave the country rather than try to move here. However, over the past two decades the U.S. economy has enjoyed rapid advances in new technology, which have increased the demand for highly skilled labor.30 The spread of information technology, among other developments, has created demand for software programmers, electrical engineers, and other skilled technicians. Even with the abundant U.S. supply of educated labor, technology-induced increases in labor demand have made the country an attractive destination for educated workers from abroad. Employment-based green cards and temporary work visas make such skilled immigration possible.</w:t>
      </w:r>
    </w:p>
    <w:p w:rsidR="00B946F2" w:rsidRDefault="00B946F2" w:rsidP="00B946F2">
      <w:r>
        <w:t xml:space="preserve">By the scarcity criterion, skills-based permanent immigration and temporary immigration admit the right type of labor. Yet, the timing of these inflows and the subsequent occupational immobility of many of these workers leave much to be desired. Employment-based permanent immigration moves erratically over time, showing no discernible correlation with the U.S. employment rate (Figure 4).31 The volatility of employment-based admissions is due not to economic considerations but to lengthy delays by U.S. immigration authorities in processing applications for admission and naturalization. An unexpected surge in applications for citizenship in the 1990s bogged down the process of granting immigration visas, including employment-based green </w:t>
      </w:r>
      <w:r w:rsidRPr="00C15B5D">
        <w:t>cards, leading to a fall in the number of highly skilled immigrants receiving legal permanent residence visas.32 Ironically, the reduction in employment-based admissions occurred during the height of the 1990s technology boom. Temporary immigration of skilled workers tracks the U.S. economy somewhat more closely. The number of H-1B visas fell behind U.S. employment growth in the early 1990s, surged ahead during the late stages of the 1990s boom, and then lost strength in the early 2000s after the economy slowed briefly and then resumed growth. Far from leading U.S. expansions, temporary work visas have lagged employment growth by two to three years.</w:t>
      </w:r>
    </w:p>
    <w:p w:rsidR="00B946F2" w:rsidRDefault="00B946F2" w:rsidP="00B946F2">
      <w:r w:rsidRPr="00666874">
        <w:rPr>
          <w:rStyle w:val="StyleBoldUnderline"/>
          <w:highlight w:val="green"/>
        </w:rPr>
        <w:t xml:space="preserve">Illegal immigration, employment-based </w:t>
      </w:r>
      <w:r w:rsidRPr="00EE2A8F">
        <w:rPr>
          <w:rStyle w:val="StyleBoldUnderline"/>
        </w:rPr>
        <w:t xml:space="preserve">permanent </w:t>
      </w:r>
      <w:r w:rsidRPr="00666874">
        <w:rPr>
          <w:rStyle w:val="StyleBoldUnderline"/>
          <w:highlight w:val="green"/>
        </w:rPr>
        <w:t xml:space="preserve">immigration, and temporary immigration </w:t>
      </w:r>
      <w:r w:rsidRPr="00EE2A8F">
        <w:rPr>
          <w:rStyle w:val="StyleBoldUnderline"/>
        </w:rPr>
        <w:t xml:space="preserve">each tend to </w:t>
      </w:r>
      <w:r w:rsidRPr="00666874">
        <w:rPr>
          <w:rStyle w:val="StyleBoldUnderline"/>
          <w:highlight w:val="green"/>
        </w:rPr>
        <w:t>provide the U.S. economy with workers</w:t>
      </w:r>
      <w:r w:rsidRPr="00EE2A8F">
        <w:rPr>
          <w:rStyle w:val="StyleBoldUnderline"/>
        </w:rPr>
        <w:t xml:space="preserve"> who are </w:t>
      </w:r>
      <w:r w:rsidRPr="00666874">
        <w:rPr>
          <w:rStyle w:val="StyleBoldUnderline"/>
          <w:highlight w:val="green"/>
        </w:rPr>
        <w:t>in scarce supply</w:t>
      </w:r>
      <w:r w:rsidRPr="00C15B5D">
        <w:t xml:space="preserve">. Family-based immigration, which is the largest component of permanent admissions, is set without regard to U.S. labor market conditions. Legal immigration of skilled workers is hindered by queues for visas and lags in adjusting visa levels, which reduce the economic value of such immigration. </w:t>
      </w:r>
      <w:r w:rsidRPr="00EE2A8F">
        <w:rPr>
          <w:rStyle w:val="StyleBoldUnderline"/>
        </w:rPr>
        <w:t>Flows of illegal immigrants, in contrast, are closely tied to U.S. and Mexican business cycles</w:t>
      </w:r>
      <w:r w:rsidRPr="00DF01F8">
        <w:t>.</w:t>
      </w:r>
    </w:p>
    <w:p w:rsidR="00B946F2" w:rsidRDefault="00B946F2" w:rsidP="00B946F2">
      <w:pPr>
        <w:pStyle w:val="Heading4"/>
      </w:pPr>
      <w:r>
        <w:t>The internal link is massive</w:t>
      </w:r>
    </w:p>
    <w:p w:rsidR="00B946F2" w:rsidRDefault="00B946F2" w:rsidP="00B946F2">
      <w:r>
        <w:rPr>
          <w:rStyle w:val="StyleStyleBold12pt"/>
        </w:rPr>
        <w:t>Johnston, 9</w:t>
      </w:r>
      <w:r w:rsidRPr="00163D95">
        <w:t xml:space="preserve"> – </w:t>
      </w:r>
      <w:r>
        <w:t>Bloomberg reporter (Nicholas, “</w:t>
      </w:r>
      <w:r w:rsidRPr="00B627F4">
        <w:t>Greenspan Says Illegal Immigration Aids U.S. Economy</w:t>
      </w:r>
      <w:r>
        <w:t xml:space="preserve">,” Bloomberg, 4/30/2009, </w:t>
      </w:r>
      <w:r w:rsidRPr="00B627F4">
        <w:t>http://www.bloomberg.com/apps/news?sid=aeQKG53ULolk&amp;pid=newsarchive</w:t>
      </w:r>
      <w:r>
        <w:t>) // MS</w:t>
      </w:r>
    </w:p>
    <w:p w:rsidR="00B946F2" w:rsidRPr="00B627F4" w:rsidRDefault="00B946F2" w:rsidP="00B946F2">
      <w:pPr>
        <w:rPr>
          <w:rStyle w:val="StyleStyleBold12pt"/>
        </w:rPr>
      </w:pPr>
      <w:r>
        <w:rPr>
          <w:b/>
          <w:sz w:val="24"/>
        </w:rPr>
        <w:t>* citing Alan Greenspan, former chairman of the Federal Reserve</w:t>
      </w:r>
    </w:p>
    <w:p w:rsidR="00B946F2" w:rsidRPr="00DF01F8" w:rsidRDefault="00B946F2" w:rsidP="00B946F2"/>
    <w:p w:rsidR="00B946F2" w:rsidRDefault="00B946F2" w:rsidP="00B946F2">
      <w:r>
        <w:t xml:space="preserve">April 30 (Bloomberg) -- </w:t>
      </w:r>
      <w:r w:rsidRPr="00C62752">
        <w:rPr>
          <w:rStyle w:val="StyleBoldUnderline"/>
        </w:rPr>
        <w:t xml:space="preserve">Former Federal Reserve Chairman Alan </w:t>
      </w:r>
      <w:r w:rsidRPr="00C62752">
        <w:rPr>
          <w:rStyle w:val="StyleBoldUnderline"/>
          <w:highlight w:val="green"/>
        </w:rPr>
        <w:t>Greenspan said</w:t>
      </w:r>
      <w:r>
        <w:t xml:space="preserve"> that </w:t>
      </w:r>
      <w:r w:rsidRPr="00C62752">
        <w:rPr>
          <w:rStyle w:val="StyleBoldUnderline"/>
          <w:highlight w:val="green"/>
        </w:rPr>
        <w:t>illegal immigration makes a “significant” contribution to U.S. economic growth by providing a flexible workforce</w:t>
      </w:r>
      <w:r>
        <w:t>.</w:t>
      </w:r>
    </w:p>
    <w:p w:rsidR="00B946F2" w:rsidRDefault="00B946F2" w:rsidP="00B946F2">
      <w:r w:rsidRPr="00C62752">
        <w:rPr>
          <w:rStyle w:val="StyleBoldUnderline"/>
        </w:rPr>
        <w:t>Greenspan</w:t>
      </w:r>
      <w:r>
        <w:t xml:space="preserve">, appearing before a Senate subcommittee today, </w:t>
      </w:r>
      <w:r w:rsidRPr="00C62752">
        <w:rPr>
          <w:rStyle w:val="StyleBoldUnderline"/>
        </w:rPr>
        <w:t xml:space="preserve">said </w:t>
      </w:r>
      <w:r w:rsidRPr="00C62752">
        <w:rPr>
          <w:rStyle w:val="StyleBoldUnderline"/>
          <w:highlight w:val="green"/>
        </w:rPr>
        <w:t>illegal immigrants provide a “safety valve” as demand for workers rises and falls</w:t>
      </w:r>
      <w:r>
        <w:t>.</w:t>
      </w:r>
    </w:p>
    <w:p w:rsidR="00B946F2" w:rsidRDefault="00B946F2" w:rsidP="00B946F2">
      <w:r>
        <w:t>“</w:t>
      </w:r>
      <w:r w:rsidRPr="00C62752">
        <w:rPr>
          <w:rStyle w:val="StyleBoldUnderline"/>
        </w:rPr>
        <w:t>There is little doubt that</w:t>
      </w:r>
      <w:r>
        <w:t xml:space="preserve"> unauthorized, that is, </w:t>
      </w:r>
      <w:r w:rsidRPr="00C62752">
        <w:rPr>
          <w:rStyle w:val="StyleBoldUnderline"/>
        </w:rPr>
        <w:t>illegal, immigration has made a significant contribution to the growth of our economy,”</w:t>
      </w:r>
      <w:r>
        <w:t xml:space="preserve"> Greenspan said. An overhaul of U.S. immigration laws is “badly needed” to create legal avenues for skilled and unskilled workers to enter the country legally, he said.</w:t>
      </w:r>
    </w:p>
    <w:p w:rsidR="00B946F2" w:rsidRDefault="00B946F2" w:rsidP="00B946F2">
      <w:pPr>
        <w:pStyle w:val="Heading4"/>
      </w:pPr>
      <w:r>
        <w:t>Even opponents of immigration concede it’s a net benefit for the economy</w:t>
      </w:r>
    </w:p>
    <w:p w:rsidR="00B946F2" w:rsidRPr="00533ABE" w:rsidRDefault="00B946F2" w:rsidP="00B946F2">
      <w:pPr>
        <w:rPr>
          <w:rStyle w:val="StyleStyleBold12pt"/>
          <w:b w:val="0"/>
          <w:sz w:val="20"/>
        </w:rPr>
      </w:pPr>
      <w:r>
        <w:rPr>
          <w:rStyle w:val="StyleStyleBold12pt"/>
        </w:rPr>
        <w:t>Isidore, 6</w:t>
      </w:r>
      <w:r w:rsidRPr="001655EB">
        <w:t> – </w:t>
      </w:r>
      <w:r>
        <w:t>CNN Money economist (Chris, “</w:t>
      </w:r>
      <w:r w:rsidRPr="00533ABE">
        <w:t>Illegal workers: good for U.S. economy</w:t>
      </w:r>
      <w:r>
        <w:t xml:space="preserve">,” CNN Money, 5/1/2006, </w:t>
      </w:r>
      <w:r w:rsidRPr="00436CDF">
        <w:t>http://money.cnn.com/2006/05/01/news/economy/immigration_economy</w:t>
      </w:r>
      <w:r>
        <w:t>) // MS</w:t>
      </w:r>
    </w:p>
    <w:p w:rsidR="00B946F2" w:rsidRPr="00244910" w:rsidRDefault="00B946F2" w:rsidP="00B946F2"/>
    <w:p w:rsidR="00B946F2" w:rsidRDefault="00B946F2" w:rsidP="00B946F2">
      <w:r>
        <w:t xml:space="preserve">NEW YORK (CNNMoney.com) - </w:t>
      </w:r>
      <w:r w:rsidRPr="00AB4DB9">
        <w:rPr>
          <w:rStyle w:val="StyleBoldUnderline"/>
        </w:rPr>
        <w:t>In the heated debate over the impact of illegal immigration on the U.S. economy, Andrew Sum is one of those focusing on the negative.</w:t>
      </w:r>
    </w:p>
    <w:p w:rsidR="00B946F2" w:rsidRDefault="00B946F2" w:rsidP="00B946F2">
      <w:r w:rsidRPr="00FF1B5D">
        <w:rPr>
          <w:rStyle w:val="StyleBoldUnderline"/>
        </w:rPr>
        <w:t>The economist</w:t>
      </w:r>
      <w:r>
        <w:t xml:space="preserve"> - the director of labor market studies at Northeastern University in Boston - </w:t>
      </w:r>
      <w:r w:rsidRPr="00FF1B5D">
        <w:rPr>
          <w:rStyle w:val="StyleBoldUnderline"/>
        </w:rPr>
        <w:t>argues that the large supply of immigrants has displaced low-skilled U.S.-born workers</w:t>
      </w:r>
      <w:r>
        <w:t>, particularly the young and the poor, from jobs.</w:t>
      </w:r>
    </w:p>
    <w:p w:rsidR="00B946F2" w:rsidRDefault="00B946F2" w:rsidP="00B946F2">
      <w:r>
        <w:t>"About 85.5 of every 100 new workers are new immigrants in this decade," he said. "At no time in the last 60 years have we come close to this. They're really displacing young workers at a very high rate."</w:t>
      </w:r>
    </w:p>
    <w:p w:rsidR="00B946F2" w:rsidRDefault="00B946F2" w:rsidP="00B946F2">
      <w:r w:rsidRPr="00FF1B5D">
        <w:rPr>
          <w:rStyle w:val="Emphasis"/>
        </w:rPr>
        <w:t>But even Sum would concede</w:t>
      </w:r>
      <w:r w:rsidRPr="00FF1B5D">
        <w:rPr>
          <w:rStyle w:val="StyleBoldUnderline"/>
        </w:rPr>
        <w:t xml:space="preserve"> </w:t>
      </w:r>
      <w:r w:rsidRPr="00CD12A7">
        <w:rPr>
          <w:rStyle w:val="StyleBoldUnderline"/>
        </w:rPr>
        <w:t>that the U.S. economy is larger, and growing faster,</w:t>
      </w:r>
      <w:r w:rsidRPr="00FF1B5D">
        <w:rPr>
          <w:rStyle w:val="StyleBoldUnderline"/>
        </w:rPr>
        <w:t xml:space="preserve"> </w:t>
      </w:r>
      <w:r w:rsidRPr="00CD12A7">
        <w:rPr>
          <w:rStyle w:val="Emphasis"/>
        </w:rPr>
        <w:t>due to the supply of illegal immigrants</w:t>
      </w:r>
      <w:r w:rsidRPr="00FF1B5D">
        <w:rPr>
          <w:rStyle w:val="StyleBoldUnderline"/>
        </w:rPr>
        <w:t>, and that most Americans with higher job skills are better off for their presence</w:t>
      </w:r>
      <w:r>
        <w:t>.</w:t>
      </w:r>
    </w:p>
    <w:p w:rsidR="00B946F2" w:rsidRDefault="00B946F2" w:rsidP="00B946F2">
      <w:r>
        <w:t>"</w:t>
      </w:r>
      <w:r w:rsidRPr="00A900EA">
        <w:rPr>
          <w:rStyle w:val="StyleBoldUnderline"/>
        </w:rPr>
        <w:t>Without the immigrants, we would have a decline in labor force</w:t>
      </w:r>
      <w:r>
        <w:t xml:space="preserve"> of 3 to 4 percent," he said. "</w:t>
      </w:r>
      <w:r w:rsidRPr="00A900EA">
        <w:rPr>
          <w:rStyle w:val="StyleBoldUnderline"/>
        </w:rPr>
        <w:t>We couldn't have grown nearly as much as we did in the '90s if we didn't have immigrants. And in the last few years our growth would have been slower</w:t>
      </w:r>
      <w:r>
        <w:t>. The only thing I've argued is that we've ignored that illegal immigration has put a lot of young adults into economic jeopardy."</w:t>
      </w:r>
    </w:p>
    <w:p w:rsidR="00B946F2" w:rsidRDefault="00B946F2" w:rsidP="00B946F2">
      <w:r>
        <w:t>Sum's views point out the dichotomy that many economists see when looking at the impact of immigration on the economy.</w:t>
      </w:r>
    </w:p>
    <w:p w:rsidR="00B946F2" w:rsidRPr="00A900EA" w:rsidRDefault="00B946F2" w:rsidP="00B946F2">
      <w:pPr>
        <w:rPr>
          <w:rStyle w:val="StyleBoldUnderline"/>
        </w:rPr>
      </w:pPr>
      <w:r w:rsidRPr="00A900EA">
        <w:rPr>
          <w:rStyle w:val="StyleBoldUnderline"/>
        </w:rPr>
        <w:t>Few economists will argue with the concept that the economy is stronger for the presence of the low-cost labor force.</w:t>
      </w:r>
    </w:p>
    <w:p w:rsidR="00B946F2" w:rsidRDefault="00B946F2" w:rsidP="00B946F2"/>
    <w:p w:rsidR="00B946F2" w:rsidRDefault="00B946F2" w:rsidP="00B946F2"/>
    <w:p w:rsidR="00B946F2" w:rsidRDefault="00B946F2" w:rsidP="00B946F2">
      <w:pPr>
        <w:pStyle w:val="Heading3"/>
      </w:pPr>
      <w:r>
        <w:t>Econ – UQ</w:t>
      </w:r>
    </w:p>
    <w:p w:rsidR="00B946F2" w:rsidRDefault="00B946F2" w:rsidP="00B946F2">
      <w:pPr>
        <w:pStyle w:val="Heading4"/>
      </w:pPr>
      <w:r>
        <w:t xml:space="preserve">Economy high and improving – statistics and top economists </w:t>
      </w:r>
    </w:p>
    <w:p w:rsidR="00B946F2" w:rsidRPr="000A1BC1" w:rsidRDefault="00B946F2" w:rsidP="00B946F2">
      <w:pPr>
        <w:rPr>
          <w:rStyle w:val="StyleStyleBold12pt"/>
          <w:b w:val="0"/>
          <w:sz w:val="20"/>
        </w:rPr>
      </w:pPr>
      <w:r>
        <w:rPr>
          <w:rStyle w:val="StyleStyleBold12pt"/>
        </w:rPr>
        <w:t>Bonorchis, 7/1</w:t>
      </w:r>
      <w:r w:rsidRPr="0002074A">
        <w:t xml:space="preserve"> – </w:t>
      </w:r>
      <w:r>
        <w:t>economic reporter for Bloomberg (Renee, “</w:t>
      </w:r>
      <w:r w:rsidRPr="000A1BC1">
        <w:t>Mobius Sees U.S. Economy Improving After Stock Market Recovery</w:t>
      </w:r>
      <w:r>
        <w:t xml:space="preserve">,” Bloomberg, 7/1/2013, </w:t>
      </w:r>
      <w:r w:rsidRPr="00AA12B7">
        <w:t>http://www.bloomberg.com/news/2013-07-01/mobius-sees-u-s-economy-improving-after-stock-market-recovery.html</w:t>
      </w:r>
      <w:r>
        <w:t>) // MS</w:t>
      </w:r>
    </w:p>
    <w:p w:rsidR="00B946F2" w:rsidRPr="0056622B" w:rsidRDefault="00B946F2" w:rsidP="00B946F2"/>
    <w:p w:rsidR="00B946F2" w:rsidRDefault="00B946F2" w:rsidP="00B946F2">
      <w:r>
        <w:t xml:space="preserve">Mark </w:t>
      </w:r>
      <w:r w:rsidRPr="0097296F">
        <w:rPr>
          <w:rStyle w:val="StyleBoldUnderline"/>
        </w:rPr>
        <w:t xml:space="preserve">Mobius, who oversees $53 billion in emerging markets, said </w:t>
      </w:r>
      <w:r w:rsidRPr="00666874">
        <w:rPr>
          <w:rStyle w:val="StyleBoldUnderline"/>
          <w:highlight w:val="green"/>
        </w:rPr>
        <w:t>the rebound in U.S. stocks signals the world’s largest economy will improve</w:t>
      </w:r>
      <w:r w:rsidRPr="0097296F">
        <w:rPr>
          <w:rStyle w:val="StyleBoldUnderline"/>
        </w:rPr>
        <w:t xml:space="preserve"> by the end of this year</w:t>
      </w:r>
      <w:r>
        <w:t>.</w:t>
      </w:r>
    </w:p>
    <w:p w:rsidR="00B946F2" w:rsidRDefault="00B946F2" w:rsidP="00B946F2">
      <w:r>
        <w:t>“</w:t>
      </w:r>
      <w:r w:rsidRPr="00666874">
        <w:rPr>
          <w:rStyle w:val="StyleBoldUnderline"/>
          <w:highlight w:val="green"/>
        </w:rPr>
        <w:t xml:space="preserve">There is a recovery </w:t>
      </w:r>
      <w:r w:rsidRPr="0097296F">
        <w:rPr>
          <w:rStyle w:val="StyleBoldUnderline"/>
        </w:rPr>
        <w:t xml:space="preserve">in the U.S. </w:t>
      </w:r>
      <w:r w:rsidRPr="00666874">
        <w:rPr>
          <w:rStyle w:val="StyleBoldUnderline"/>
          <w:highlight w:val="green"/>
        </w:rPr>
        <w:t>now and it’s pretty substantial already</w:t>
      </w:r>
      <w:r>
        <w:t>,” Mobius, executive chairman of Templeton Emerging Markets Group, said in a phone interview from Moscow. “</w:t>
      </w:r>
      <w:r w:rsidRPr="0097296F">
        <w:rPr>
          <w:rStyle w:val="StyleBoldUnderline"/>
        </w:rPr>
        <w:t>That tells you you’re going to see a much better economy. By the end of this year, you’ll see signs of a pick-up</w:t>
      </w:r>
      <w:r>
        <w:t>.”</w:t>
      </w:r>
    </w:p>
    <w:p w:rsidR="00B946F2" w:rsidRDefault="00B946F2" w:rsidP="00B946F2">
      <w:r>
        <w:t xml:space="preserve">Standard &amp; Poor’s 500 Index (SPX) rose to a record in May and has gained 13 percent this year, outstripping emerging market indexes with Hong Kong’s Hang Seng declining 8 percent and the MSCI Emerging Market Index dropping 11 percent over the same period. </w:t>
      </w:r>
      <w:r w:rsidRPr="00666874">
        <w:rPr>
          <w:rStyle w:val="StyleBoldUnderline"/>
          <w:highlight w:val="green"/>
        </w:rPr>
        <w:t>U.S. employers added 165,000 workers last month</w:t>
      </w:r>
      <w:r w:rsidRPr="0097296F">
        <w:rPr>
          <w:rStyle w:val="StyleBoldUnderline"/>
        </w:rPr>
        <w:t xml:space="preserve"> after hiring 175,000 in May</w:t>
      </w:r>
      <w:r>
        <w:t>, according to a Bloomberg News survey before the Labor Department data on July 5.</w:t>
      </w:r>
    </w:p>
    <w:p w:rsidR="00B946F2" w:rsidRDefault="00B946F2" w:rsidP="00B946F2">
      <w:r>
        <w:t>“</w:t>
      </w:r>
      <w:r w:rsidRPr="00666874">
        <w:rPr>
          <w:rStyle w:val="StyleBoldUnderline"/>
          <w:highlight w:val="green"/>
        </w:rPr>
        <w:t>Unemployment at 7 percent is remarkable</w:t>
      </w:r>
      <w:r>
        <w:t>,” Mobius said on June 28. “Markets are built on a wall of worry but volatility is high and you can have a very rapid change in environment.”</w:t>
      </w:r>
    </w:p>
    <w:p w:rsidR="00B946F2" w:rsidRPr="0097296F" w:rsidRDefault="00B946F2" w:rsidP="00B946F2">
      <w:r w:rsidRPr="00BE7FA2">
        <w:rPr>
          <w:rStyle w:val="StyleBoldUnderline"/>
        </w:rPr>
        <w:t xml:space="preserve">Treasury Secretary Jacob J. </w:t>
      </w:r>
      <w:r w:rsidRPr="00666874">
        <w:rPr>
          <w:rStyle w:val="StyleBoldUnderline"/>
          <w:highlight w:val="green"/>
        </w:rPr>
        <w:t>Lew</w:t>
      </w:r>
      <w:r w:rsidRPr="00BE7FA2">
        <w:rPr>
          <w:rStyle w:val="StyleBoldUnderline"/>
        </w:rPr>
        <w:t xml:space="preserve"> said </w:t>
      </w:r>
      <w:r w:rsidRPr="00BE7FA2">
        <w:t xml:space="preserve">at a conference in Aspen, Colorado last week that while the U.S. economy probably won’t grow as fast as in the 1990s, </w:t>
      </w:r>
      <w:r w:rsidRPr="00BE7FA2">
        <w:rPr>
          <w:rStyle w:val="StyleBoldUnderline"/>
        </w:rPr>
        <w:t>he</w:t>
      </w:r>
      <w:r w:rsidRPr="00666874">
        <w:rPr>
          <w:rStyle w:val="StyleBoldUnderline"/>
          <w:highlight w:val="green"/>
        </w:rPr>
        <w:t>’s confident g</w:t>
      </w:r>
      <w:r w:rsidRPr="00BE7FA2">
        <w:t xml:space="preserve">ross </w:t>
      </w:r>
      <w:r w:rsidRPr="00666874">
        <w:rPr>
          <w:rStyle w:val="StyleBoldUnderline"/>
          <w:highlight w:val="green"/>
        </w:rPr>
        <w:t>d</w:t>
      </w:r>
      <w:r w:rsidRPr="00BE7FA2">
        <w:t>omesti</w:t>
      </w:r>
      <w:r w:rsidRPr="000B4980">
        <w:t>c</w:t>
      </w:r>
      <w:r w:rsidRPr="00666874">
        <w:rPr>
          <w:rStyle w:val="StyleBoldUnderline"/>
          <w:highlight w:val="green"/>
        </w:rPr>
        <w:t xml:space="preserve"> p</w:t>
      </w:r>
      <w:r w:rsidRPr="00BE7FA2">
        <w:t xml:space="preserve">roduct </w:t>
      </w:r>
      <w:r w:rsidRPr="00666874">
        <w:rPr>
          <w:rStyle w:val="StyleBoldUnderline"/>
          <w:highlight w:val="green"/>
        </w:rPr>
        <w:t>growth can accelerate. A U.S. recovery may spur global growth</w:t>
      </w:r>
      <w:r>
        <w:t>, Mobius said.</w:t>
      </w:r>
    </w:p>
    <w:p w:rsidR="00B946F2" w:rsidRDefault="00B946F2" w:rsidP="00B946F2">
      <w:pPr>
        <w:pStyle w:val="Heading4"/>
      </w:pPr>
      <w:r>
        <w:t>It’s improving now – multiple warrants</w:t>
      </w:r>
    </w:p>
    <w:p w:rsidR="00B946F2" w:rsidRPr="007F7A77" w:rsidRDefault="00B946F2" w:rsidP="00B946F2">
      <w:pPr>
        <w:rPr>
          <w:rStyle w:val="StyleStyleBold12pt"/>
          <w:b w:val="0"/>
          <w:sz w:val="20"/>
        </w:rPr>
      </w:pPr>
      <w:r>
        <w:rPr>
          <w:rStyle w:val="StyleStyleBold12pt"/>
        </w:rPr>
        <w:t>Rugaber and Crutsinger, 6/25</w:t>
      </w:r>
      <w:r w:rsidRPr="001557FA">
        <w:t xml:space="preserve"> – </w:t>
      </w:r>
      <w:r>
        <w:t>AP reporters reporting on recent economic statistics (Christopher and Martin, “</w:t>
      </w:r>
      <w:r w:rsidRPr="007F7A77">
        <w:t>REPORTS REFLECT FED'S MESSAGE OF STRONGER ECONOMY</w:t>
      </w:r>
      <w:r>
        <w:t xml:space="preserve">,” Associate Press, 6/25/2013, </w:t>
      </w:r>
      <w:r w:rsidRPr="002B1B58">
        <w:t>http://bigstory.ap.org/article/reports-reflect-feds-message-stronger-economy</w:t>
      </w:r>
      <w:r>
        <w:t>) // MS</w:t>
      </w:r>
    </w:p>
    <w:p w:rsidR="00B946F2" w:rsidRDefault="00B946F2" w:rsidP="00B946F2"/>
    <w:p w:rsidR="00B946F2" w:rsidRDefault="00B946F2" w:rsidP="00B946F2">
      <w:r>
        <w:t xml:space="preserve">WASHINGTON (AP) — </w:t>
      </w:r>
      <w:r w:rsidRPr="008B4388">
        <w:rPr>
          <w:rStyle w:val="StyleBoldUnderline"/>
        </w:rPr>
        <w:t xml:space="preserve">The U.S. </w:t>
      </w:r>
      <w:r w:rsidRPr="00666874">
        <w:rPr>
          <w:rStyle w:val="StyleBoldUnderline"/>
          <w:highlight w:val="green"/>
        </w:rPr>
        <w:t>housing recovery is strengthening. Factories are fielding more</w:t>
      </w:r>
      <w:r w:rsidRPr="008B4388">
        <w:rPr>
          <w:rStyle w:val="StyleBoldUnderline"/>
        </w:rPr>
        <w:t xml:space="preserve"> orders. And </w:t>
      </w:r>
      <w:r w:rsidRPr="00666874">
        <w:rPr>
          <w:rStyle w:val="StyleBoldUnderline"/>
          <w:highlight w:val="green"/>
        </w:rPr>
        <w:t>Americans’ confidence in the economy has reached its highest point in</w:t>
      </w:r>
      <w:r w:rsidRPr="008B4388">
        <w:rPr>
          <w:rStyle w:val="StyleBoldUnderline"/>
        </w:rPr>
        <w:t xml:space="preserve"> 5½ </w:t>
      </w:r>
      <w:r w:rsidRPr="00666874">
        <w:rPr>
          <w:rStyle w:val="StyleBoldUnderline"/>
          <w:highlight w:val="green"/>
        </w:rPr>
        <w:t>years</w:t>
      </w:r>
      <w:r>
        <w:t>.</w:t>
      </w:r>
    </w:p>
    <w:p w:rsidR="00B946F2" w:rsidRDefault="00B946F2" w:rsidP="00B946F2">
      <w:r>
        <w:t xml:space="preserve">That brightening picture, captured in four reports Tuesday, suggests that </w:t>
      </w:r>
      <w:r w:rsidRPr="00666874">
        <w:rPr>
          <w:rStyle w:val="StyleBoldUnderline"/>
          <w:highlight w:val="green"/>
        </w:rPr>
        <w:t>the economy could accelerate in the second half of the year</w:t>
      </w:r>
      <w:r>
        <w:t>. It underscores the message last week from the Federal Reserve, which plans to slow its bond-buying program this year and end it next year if the economy continues to strengthen. The Fed’s bond purchases have helped keep long-term interest rates low.</w:t>
      </w:r>
    </w:p>
    <w:p w:rsidR="00B946F2" w:rsidRDefault="00B946F2" w:rsidP="00B946F2">
      <w:pPr>
        <w:pStyle w:val="Heading3"/>
      </w:pPr>
      <w:r>
        <w:t>Warming</w:t>
      </w:r>
    </w:p>
    <w:p w:rsidR="00B946F2" w:rsidRPr="00A50D2A" w:rsidRDefault="00B946F2" w:rsidP="00B946F2">
      <w:pPr>
        <w:pStyle w:val="Heading4"/>
      </w:pPr>
      <w:r w:rsidRPr="00A50D2A">
        <w:t>Immigrants solve climate change – they have less children in the US</w:t>
      </w:r>
    </w:p>
    <w:p w:rsidR="00B946F2" w:rsidRPr="00A50D2A" w:rsidRDefault="00B946F2" w:rsidP="00B946F2">
      <w:r w:rsidRPr="006C1B98">
        <w:rPr>
          <w:rStyle w:val="StyleStyleBold12pt"/>
        </w:rPr>
        <w:t>McKibben 13</w:t>
      </w:r>
      <w:r w:rsidRPr="00A50D2A">
        <w:rPr>
          <w:b/>
        </w:rPr>
        <w:t xml:space="preserve"> </w:t>
      </w:r>
      <w:r w:rsidRPr="00A50D2A">
        <w:t>- environmentalist, author, and journalist - Schumann Distinguished Scholar and Professor at Middlebury College (Bill, “Immigration reform -- for the climate,” Los Angeles Times, 3/14/13, http://articles.latimes.com/2013/mar/14/opinion/la-oe-mckibben-immigration-environment-20130314)//AC</w:t>
      </w:r>
    </w:p>
    <w:p w:rsidR="00B946F2" w:rsidRDefault="00B946F2" w:rsidP="00B946F2">
      <w:pPr>
        <w:rPr>
          <w:u w:val="single"/>
        </w:rPr>
      </w:pPr>
    </w:p>
    <w:p w:rsidR="00B946F2" w:rsidRPr="00A50D2A" w:rsidRDefault="00B946F2" w:rsidP="00B946F2">
      <w:pPr>
        <w:rPr>
          <w:rStyle w:val="Emphasis"/>
        </w:rPr>
      </w:pPr>
      <w:r w:rsidRPr="00A50D2A">
        <w:rPr>
          <w:u w:val="single"/>
        </w:rPr>
        <w:t>For environmentalists, population has long been a problem</w:t>
      </w:r>
      <w:r w:rsidRPr="00A50D2A">
        <w:t xml:space="preserve">. Many of the things we do wouldn't cause so much trouble if there weren't so many of us. It's why I wrote a book some years ago called "Maybe One: An Argument for Smaller Families." Heck, it's why I had only one child. And many of us, I think, long viewed immigration through the lens of population; it was another part of the math problem. I've always thought we could afford historical levels of immigration, but I understood why some other environmentalists wanted tougher restrictions. </w:t>
      </w:r>
      <w:r w:rsidRPr="00A50D2A">
        <w:rPr>
          <w:u w:val="single"/>
        </w:rPr>
        <w:t>More Americans would mean more people making use of the same piece of land, a piece that was already pretty hard-used.</w:t>
      </w:r>
      <w:r w:rsidRPr="00A50D2A">
        <w:rPr>
          <w:sz w:val="12"/>
          <w:u w:val="single"/>
        </w:rPr>
        <w:t xml:space="preserve">¶ </w:t>
      </w:r>
      <w:r w:rsidRPr="00A50D2A">
        <w:rPr>
          <w:u w:val="single"/>
        </w:rPr>
        <w:t xml:space="preserve">In recent years, though, the math problem has come to look very different to me. It's one reason I feel it's urgent that we get </w:t>
      </w:r>
      <w:r w:rsidRPr="00A50D2A">
        <w:t>real</w:t>
      </w:r>
      <w:r w:rsidRPr="00A50D2A">
        <w:rPr>
          <w:u w:val="single"/>
        </w:rPr>
        <w:t xml:space="preserve"> immigration </w:t>
      </w:r>
      <w:r w:rsidRPr="00A50D2A">
        <w:t xml:space="preserve">reform, allowing millions to step out of the shadows and on to a broad path toward citizenship. </w:t>
      </w:r>
      <w:r w:rsidRPr="00A50D2A">
        <w:rPr>
          <w:u w:val="single"/>
        </w:rPr>
        <w:t>It will help, not hurt, our environmental efforts, and potentially in deep and powerful ways.</w:t>
      </w:r>
      <w:r w:rsidRPr="00A50D2A">
        <w:rPr>
          <w:sz w:val="12"/>
          <w:u w:val="single"/>
        </w:rPr>
        <w:t>¶</w:t>
      </w:r>
      <w:r w:rsidRPr="00A50D2A">
        <w:rPr>
          <w:sz w:val="12"/>
        </w:rPr>
        <w:t xml:space="preserve"> </w:t>
      </w:r>
      <w:r w:rsidRPr="00A50D2A">
        <w:t xml:space="preserve">One thing that's changed is the nature of the ecological problem. Now that global warming is arguably the greatest danger we face, it matters a lot less where people live. </w:t>
      </w:r>
      <w:r w:rsidRPr="00A50D2A">
        <w:rPr>
          <w:u w:val="single"/>
        </w:rPr>
        <w:t>Carbon dioxide mixes easily in the atmosphere. It makes no difference whether it comes from Puerto Vallarta or Portland.</w:t>
      </w:r>
      <w:r w:rsidRPr="00A50D2A">
        <w:rPr>
          <w:sz w:val="12"/>
          <w:u w:val="single"/>
        </w:rPr>
        <w:t xml:space="preserve">¶ </w:t>
      </w:r>
      <w:r w:rsidRPr="00A50D2A">
        <w:rPr>
          <w:u w:val="single"/>
        </w:rPr>
        <w:t>It's true that the typical person from a developing nation would produce more carbon once she adopted an American lifestyle, but she also probably would have fewer children. A December report from the Pew Research Center report showed that birthrates in the U.S. were dropping faster among Mexican American women and women who immigrated from Mexico than among any other group.</w:t>
      </w:r>
      <w:r w:rsidRPr="00A50D2A">
        <w:rPr>
          <w:sz w:val="12"/>
          <w:u w:val="single"/>
        </w:rPr>
        <w:t xml:space="preserve">¶ </w:t>
      </w:r>
      <w:r w:rsidRPr="00A50D2A">
        <w:rPr>
          <w:u w:val="single"/>
        </w:rPr>
        <w:t>This is a trend reflected among all Latinas in the U.S. As an immigrant mother of two from the Dominican Republic told the New York Times: "</w:t>
      </w:r>
      <w:r w:rsidRPr="00A50D2A">
        <w:rPr>
          <w:b/>
          <w:u w:val="single"/>
        </w:rPr>
        <w:t>Before, I probably would have been pressured to have more</w:t>
      </w:r>
      <w:r w:rsidRPr="00A50D2A">
        <w:rPr>
          <w:u w:val="single"/>
        </w:rPr>
        <w:t xml:space="preserve">, [but] living in the United States, I don't have family members close by to help me, and it takes a village to raise a child. </w:t>
      </w:r>
      <w:r w:rsidRPr="00A50D2A">
        <w:t xml:space="preserve">So the feeling is, keep what you have right now." </w:t>
      </w:r>
      <w:r w:rsidRPr="00A50D2A">
        <w:rPr>
          <w:b/>
          <w:u w:val="single"/>
        </w:rPr>
        <w:t xml:space="preserve">Her two grandmothers had had a total of 27 children. </w:t>
      </w:r>
      <w:r w:rsidRPr="00A50D2A">
        <w:rPr>
          <w:rStyle w:val="Emphasis"/>
        </w:rPr>
        <w:t>The carbon math, in other words, may well be a wash.¶</w:t>
      </w:r>
    </w:p>
    <w:p w:rsidR="00B946F2" w:rsidRPr="006C1B98" w:rsidRDefault="00B946F2" w:rsidP="00B946F2"/>
    <w:p w:rsidR="00B946F2" w:rsidRDefault="00B946F2" w:rsidP="00B946F2">
      <w:pPr>
        <w:pStyle w:val="Heading3"/>
      </w:pPr>
      <w:r>
        <w:t>UQ</w:t>
      </w:r>
    </w:p>
    <w:p w:rsidR="00B946F2" w:rsidRDefault="00B946F2" w:rsidP="00B946F2">
      <w:pPr>
        <w:pStyle w:val="Heading4"/>
      </w:pPr>
      <w:r>
        <w:t>Illegal immigration is ending – only our ev is predictive</w:t>
      </w:r>
    </w:p>
    <w:p w:rsidR="00B946F2" w:rsidRPr="00673B7F" w:rsidRDefault="00B946F2" w:rsidP="00B946F2">
      <w:pPr>
        <w:rPr>
          <w:rStyle w:val="StyleStyleBold12pt"/>
          <w:b w:val="0"/>
          <w:sz w:val="20"/>
        </w:rPr>
      </w:pPr>
      <w:r>
        <w:rPr>
          <w:rStyle w:val="StyleStyleBold12pt"/>
        </w:rPr>
        <w:t>Cave, 13</w:t>
      </w:r>
      <w:r w:rsidRPr="009B722A">
        <w:t xml:space="preserve"> – </w:t>
      </w:r>
      <w:r w:rsidRPr="00673B7F">
        <w:t xml:space="preserve">foreign correspondent for The New York Times </w:t>
      </w:r>
      <w:r>
        <w:t>(Damien, “</w:t>
      </w:r>
      <w:r w:rsidRPr="00673B7F">
        <w:t>In Mexican Villages, Few Are Left to Dream of U.S.</w:t>
      </w:r>
      <w:r>
        <w:t xml:space="preserve">,” NYT, 4/2/2013, </w:t>
      </w:r>
      <w:r w:rsidRPr="002C3D36">
        <w:t>http://www.nytimes.com/2013/04/03/world/americas/new-wave-of-mexican-immigrants-seems-unlikely.html?pagewanted=all</w:t>
      </w:r>
      <w:r>
        <w:t>) // MS</w:t>
      </w:r>
    </w:p>
    <w:p w:rsidR="00B946F2" w:rsidRPr="00142438" w:rsidRDefault="00B946F2" w:rsidP="00B946F2"/>
    <w:p w:rsidR="00B946F2" w:rsidRPr="005D6BD7" w:rsidRDefault="00B946F2" w:rsidP="00B946F2">
      <w:r w:rsidRPr="005D6BD7">
        <w:t>EL CARGADERO, Mexico — The pretty houses in the hills here, with their bright paint and new additions, clearly display the material benefits of having millions of workers move to the United States over the past few decades. But these simple homes also reveal why another huge exodus would be unlikely: the bulk of them are empty.</w:t>
      </w:r>
    </w:p>
    <w:p w:rsidR="00B946F2" w:rsidRPr="003561B9" w:rsidRDefault="00B946F2" w:rsidP="00B946F2">
      <w:pPr>
        <w:rPr>
          <w:rStyle w:val="StyleBoldUnderline"/>
        </w:rPr>
      </w:pPr>
      <w:r w:rsidRPr="003D205D">
        <w:rPr>
          <w:rStyle w:val="StyleBoldUnderline"/>
        </w:rPr>
        <w:t xml:space="preserve">All </w:t>
      </w:r>
      <w:r w:rsidRPr="00666874">
        <w:rPr>
          <w:rStyle w:val="StyleBoldUnderline"/>
          <w:highlight w:val="green"/>
        </w:rPr>
        <w:t>across Mexico</w:t>
      </w:r>
      <w:r>
        <w:t xml:space="preserve">’s ruddy central plains, </w:t>
      </w:r>
      <w:r w:rsidRPr="00666874">
        <w:rPr>
          <w:rStyle w:val="StyleBoldUnderline"/>
          <w:highlight w:val="green"/>
        </w:rPr>
        <w:t>most of the people who could go north already have</w:t>
      </w:r>
      <w:r w:rsidRPr="00DD48CD">
        <w:rPr>
          <w:rStyle w:val="StyleBoldUnderline"/>
        </w:rPr>
        <w:t>. In a region long regarded as a bellwether of illegal immigration</w:t>
      </w:r>
      <w:r>
        <w:t xml:space="preserve"> — where the flow of migrants has often seemed never-ending — </w:t>
      </w:r>
      <w:r w:rsidRPr="003561B9">
        <w:rPr>
          <w:rStyle w:val="StyleBoldUnderline"/>
        </w:rPr>
        <w:t>the streets are wind-whipped and silent. Homes await returning families, while dozens of schools have closed because of a lack of students</w:t>
      </w:r>
      <w:r>
        <w:t xml:space="preserve">. Here in El Cargadero, a once-thriving farm community of 3,000, </w:t>
      </w:r>
      <w:r w:rsidRPr="003561B9">
        <w:rPr>
          <w:rStyle w:val="StyleBoldUnderline"/>
        </w:rPr>
        <w:t>only a few hundred people remain, at most.</w:t>
      </w:r>
    </w:p>
    <w:p w:rsidR="00B946F2" w:rsidRDefault="00B946F2" w:rsidP="00B946F2">
      <w:r>
        <w:t xml:space="preserve">“It’s not like it used to be,” said Fermin Saldivar Ureño, 45, an avocado farmer whose 13 brothers and sisters are all in California. “I have three kids, my parents had 14. </w:t>
      </w:r>
      <w:r w:rsidRPr="003561B9">
        <w:rPr>
          <w:rStyle w:val="StyleBoldUnderline"/>
        </w:rPr>
        <w:t>There just aren’t as many people to go.”</w:t>
      </w:r>
    </w:p>
    <w:p w:rsidR="00B946F2" w:rsidRDefault="00B946F2" w:rsidP="00B946F2">
      <w:r>
        <w:t>As Congress considers a sweeping overhaul of immigration, many lawmakers say they are deeply concerned that providing a pathway to citizenship for the estimated 11 million immigrants living illegally in the United States would mean only more illegal immigration.</w:t>
      </w:r>
    </w:p>
    <w:p w:rsidR="00B946F2" w:rsidRDefault="00B946F2" w:rsidP="00B946F2">
      <w:r>
        <w:t>They blame the amnesty that President Ronald Reagan approved in 1986 for the human wave that followed, and they fear a repeat if Congress rewards lawbreakers and creates an incentive for more immigrants to sneak across the border.</w:t>
      </w:r>
    </w:p>
    <w:p w:rsidR="00B946F2" w:rsidRDefault="00B946F2" w:rsidP="00B946F2">
      <w:r>
        <w:t>“The big problem with immigration is convincing people in the country that it won’t turn into a 1986 endgame,” said Senator Lindsey Graham, Republican of South Carolina, who is in the bipartisan group of senators working on a bill.</w:t>
      </w:r>
    </w:p>
    <w:p w:rsidR="00B946F2" w:rsidRDefault="00B946F2" w:rsidP="00B946F2">
      <w:r>
        <w:t>But past experience and current trends in both Mexico and the United States suggest that legalization would not lead to a sudden flood of illegal immigration on the scale of what occurred after 1986. Long-running surveys of migrants from Mexico found that work, not the potential to gain legal status, was the main cause of increased border crossings in the 1990s and 2000s. And as Mr. Saldivar points out, times have changed.</w:t>
      </w:r>
    </w:p>
    <w:p w:rsidR="00B946F2" w:rsidRDefault="00B946F2" w:rsidP="00B946F2">
      <w:r w:rsidRPr="00666874">
        <w:rPr>
          <w:rStyle w:val="StyleBoldUnderline"/>
          <w:highlight w:val="green"/>
        </w:rPr>
        <w:t>The American economy is no longer flush with jobs. The border is more secure</w:t>
      </w:r>
      <w:r w:rsidRPr="002F36B1">
        <w:rPr>
          <w:rStyle w:val="StyleBoldUnderline"/>
        </w:rPr>
        <w:t xml:space="preserve"> than ever. And </w:t>
      </w:r>
      <w:r w:rsidRPr="00666874">
        <w:rPr>
          <w:rStyle w:val="StyleBoldUnderline"/>
          <w:highlight w:val="green"/>
        </w:rPr>
        <w:t>in Mexico the birthrate has fallen precipitously</w:t>
      </w:r>
      <w:r>
        <w:t>, while the people who left years ago have already sent their immediate relatives across, or started American families of their own.</w:t>
      </w:r>
    </w:p>
    <w:p w:rsidR="00B946F2" w:rsidRDefault="00B946F2" w:rsidP="00B946F2">
      <w:r>
        <w:t>“</w:t>
      </w:r>
      <w:r w:rsidRPr="002F36B1">
        <w:rPr>
          <w:rStyle w:val="StyleBoldUnderline"/>
        </w:rPr>
        <w:t>It’s a new Mexico, it’s a new U</w:t>
      </w:r>
      <w:r>
        <w:t>nite</w:t>
      </w:r>
      <w:r w:rsidRPr="002F36B1">
        <w:t>d</w:t>
      </w:r>
      <w:r w:rsidRPr="002F36B1">
        <w:rPr>
          <w:rStyle w:val="StyleBoldUnderline"/>
        </w:rPr>
        <w:t xml:space="preserve"> S</w:t>
      </w:r>
      <w:r>
        <w:t xml:space="preserve">tates, </w:t>
      </w:r>
      <w:r w:rsidRPr="002F36B1">
        <w:rPr>
          <w:rStyle w:val="StyleBoldUnderline"/>
        </w:rPr>
        <w:t>and the interaction between them is new</w:t>
      </w:r>
      <w:r>
        <w:t xml:space="preserve">,” said Katherine Donato, a sociologist at Vanderbilt University who specializes in immigration. As for Congressional action spurring a surge of illegal crossings, she added: “You’re just not going to see this massive interest. </w:t>
      </w:r>
      <w:r w:rsidRPr="00666874">
        <w:rPr>
          <w:rStyle w:val="StyleBoldUnderline"/>
          <w:highlight w:val="green"/>
        </w:rPr>
        <w:t>You don’t have the supply of people</w:t>
      </w:r>
      <w:r w:rsidRPr="002F36B1">
        <w:rPr>
          <w:rStyle w:val="StyleBoldUnderline"/>
        </w:rPr>
        <w:t>.</w:t>
      </w:r>
      <w:r>
        <w:t xml:space="preserve"> You have a dangerous trip that costs a lot more money, and there has been strong growth all over Latin America. So if people in Central America are disenfranchised and don’t have jobs, as was the case in Mexico three or four decades ago, they might decide to go south.”</w:t>
      </w:r>
    </w:p>
    <w:p w:rsidR="00B946F2" w:rsidRDefault="00B946F2" w:rsidP="00B946F2">
      <w:pPr>
        <w:pStyle w:val="Heading3"/>
      </w:pPr>
      <w:r>
        <w:t xml:space="preserve">Overpopulation Defense </w:t>
      </w:r>
    </w:p>
    <w:p w:rsidR="00B946F2" w:rsidRDefault="00B946F2" w:rsidP="00B946F2">
      <w:pPr>
        <w:pStyle w:val="Heading4"/>
      </w:pPr>
      <w:r>
        <w:t>Population growth is slowing drastically and consumption is a huge alt cause to the environment</w:t>
      </w:r>
    </w:p>
    <w:p w:rsidR="00B946F2" w:rsidRDefault="00B946F2" w:rsidP="00B946F2">
      <w:r>
        <w:rPr>
          <w:rStyle w:val="StyleStyleBold12pt"/>
        </w:rPr>
        <w:t>Pearce, 10</w:t>
      </w:r>
      <w:r w:rsidRPr="00BE5129">
        <w:t xml:space="preserve"> </w:t>
      </w:r>
      <w:r>
        <w:t>– UK environment journalist of the year and </w:t>
      </w:r>
      <w:r w:rsidRPr="00BE5129">
        <w:t xml:space="preserve">science writer </w:t>
      </w:r>
      <w:r>
        <w:t xml:space="preserve">specializing in </w:t>
      </w:r>
      <w:r w:rsidRPr="00BE5129">
        <w:t>global environmental issues, popular science and development issues from 64 countries over the past 20 years</w:t>
      </w:r>
      <w:r>
        <w:t xml:space="preserve"> (Fred, “</w:t>
      </w:r>
      <w:r w:rsidRPr="00172B92">
        <w:t>The overpopulation myth</w:t>
      </w:r>
      <w:r>
        <w:t xml:space="preserve">,” Prospect Magazine, 3/8/2010, </w:t>
      </w:r>
      <w:r w:rsidRPr="00172B92">
        <w:t>http://www.prospectmagazine.co.uk/magazine/the-overpopulation-myth/#.UdMjPBaATF8</w:t>
      </w:r>
      <w:r>
        <w:t>) // MS</w:t>
      </w:r>
    </w:p>
    <w:p w:rsidR="00B946F2" w:rsidRPr="004B0E98" w:rsidRDefault="00B946F2" w:rsidP="00B946F2"/>
    <w:p w:rsidR="00B946F2" w:rsidRPr="00D42061" w:rsidRDefault="00B946F2" w:rsidP="00B946F2">
      <w:pPr>
        <w:rPr>
          <w:rStyle w:val="StyleBoldUnderline"/>
        </w:rPr>
      </w:pPr>
      <w:r w:rsidRPr="00D42061">
        <w:rPr>
          <w:rStyle w:val="StyleBoldUnderline"/>
        </w:rPr>
        <w:t>Many</w:t>
      </w:r>
      <w:r w:rsidRPr="00D42061">
        <w:t xml:space="preserve"> of today’s most-respected</w:t>
      </w:r>
      <w:r w:rsidRPr="00D42061">
        <w:rPr>
          <w:rStyle w:val="StyleBoldUnderline"/>
        </w:rPr>
        <w:t xml:space="preserve"> </w:t>
      </w:r>
      <w:r w:rsidRPr="00666874">
        <w:rPr>
          <w:rStyle w:val="StyleBoldUnderline"/>
          <w:highlight w:val="green"/>
        </w:rPr>
        <w:t>thinkers</w:t>
      </w:r>
      <w:r>
        <w:t xml:space="preserve">, from Stephen Hawking to David Attenborough, </w:t>
      </w:r>
      <w:r w:rsidRPr="00666874">
        <w:rPr>
          <w:rStyle w:val="StyleBoldUnderline"/>
          <w:highlight w:val="green"/>
        </w:rPr>
        <w:t xml:space="preserve">argue that our efforts to fight </w:t>
      </w:r>
      <w:r w:rsidRPr="00D42061">
        <w:rPr>
          <w:rStyle w:val="StyleBoldUnderline"/>
        </w:rPr>
        <w:t xml:space="preserve">climate change and other </w:t>
      </w:r>
      <w:r w:rsidRPr="00666874">
        <w:rPr>
          <w:rStyle w:val="StyleBoldUnderline"/>
          <w:highlight w:val="green"/>
        </w:rPr>
        <w:t xml:space="preserve">environmental perils will </w:t>
      </w:r>
      <w:r w:rsidRPr="00D42061">
        <w:rPr>
          <w:rStyle w:val="StyleBoldUnderline"/>
        </w:rPr>
        <w:t xml:space="preserve">all </w:t>
      </w:r>
      <w:r w:rsidRPr="00666874">
        <w:rPr>
          <w:rStyle w:val="StyleBoldUnderline"/>
          <w:highlight w:val="green"/>
        </w:rPr>
        <w:t>fail unless we “do something” about population growth</w:t>
      </w:r>
      <w:r>
        <w:t xml:space="preserve">. In the Universe in a Nutshell, </w:t>
      </w:r>
      <w:r w:rsidRPr="00D42061">
        <w:rPr>
          <w:rStyle w:val="StyleBoldUnderline"/>
        </w:rPr>
        <w:t>Hawking declares that, “in the last 200 years, population growth has become exponential… The world population doubles every forty years.”</w:t>
      </w:r>
    </w:p>
    <w:p w:rsidR="00B946F2" w:rsidRDefault="00B946F2" w:rsidP="00B946F2">
      <w:r w:rsidRPr="00D42061">
        <w:rPr>
          <w:rStyle w:val="StyleBoldUnderline"/>
        </w:rPr>
        <w:t xml:space="preserve">But </w:t>
      </w:r>
      <w:r w:rsidRPr="00D42061">
        <w:rPr>
          <w:rStyle w:val="Emphasis"/>
        </w:rPr>
        <w:t>this is nonsense</w:t>
      </w:r>
      <w:r w:rsidRPr="00D42061">
        <w:rPr>
          <w:rStyle w:val="StyleBoldUnderline"/>
        </w:rPr>
        <w:t xml:space="preserve">. For a start, </w:t>
      </w:r>
      <w:r w:rsidRPr="00666874">
        <w:rPr>
          <w:rStyle w:val="StyleBoldUnderline"/>
          <w:highlight w:val="green"/>
        </w:rPr>
        <w:t>there is no exponential growth</w:t>
      </w:r>
      <w:r w:rsidRPr="00D42061">
        <w:rPr>
          <w:rStyle w:val="StyleBoldUnderline"/>
        </w:rPr>
        <w:t xml:space="preserve">. In fact, </w:t>
      </w:r>
      <w:r w:rsidRPr="00666874">
        <w:rPr>
          <w:rStyle w:val="Emphasis"/>
          <w:highlight w:val="green"/>
        </w:rPr>
        <w:t>population growth is slowing</w:t>
      </w:r>
      <w:r w:rsidRPr="00666874">
        <w:rPr>
          <w:rStyle w:val="StyleBoldUnderline"/>
          <w:highlight w:val="green"/>
        </w:rPr>
        <w:t xml:space="preserve">. </w:t>
      </w:r>
      <w:r w:rsidRPr="00D42061">
        <w:rPr>
          <w:rStyle w:val="StyleBoldUnderline"/>
        </w:rPr>
        <w:t>For more than three decades now, the average number of babies being born to women in most of the world has been in decline</w:t>
      </w:r>
      <w:r>
        <w:t xml:space="preserve">. </w:t>
      </w:r>
      <w:r w:rsidRPr="00D42061">
        <w:rPr>
          <w:rStyle w:val="StyleBoldUnderline"/>
        </w:rPr>
        <w:t xml:space="preserve">Globally, </w:t>
      </w:r>
      <w:r w:rsidRPr="00666874">
        <w:rPr>
          <w:rStyle w:val="StyleBoldUnderline"/>
          <w:highlight w:val="green"/>
        </w:rPr>
        <w:t>women today have half as many babies as their mothers</w:t>
      </w:r>
      <w:r w:rsidRPr="00D42061">
        <w:rPr>
          <w:rStyle w:val="StyleBoldUnderline"/>
        </w:rPr>
        <w:t xml:space="preserve"> did</w:t>
      </w:r>
      <w:r>
        <w:t>, mostly out of choice. They are doing it for their own good, the good of their families, and, if it helps the planet too, then so much the better.</w:t>
      </w:r>
    </w:p>
    <w:p w:rsidR="00B946F2" w:rsidRDefault="00B946F2" w:rsidP="00B946F2">
      <w:r w:rsidRPr="00D42061">
        <w:rPr>
          <w:rStyle w:val="StyleBoldUnderline"/>
        </w:rPr>
        <w:t xml:space="preserve">Here are the numbers. </w:t>
      </w:r>
      <w:r w:rsidRPr="00666874">
        <w:rPr>
          <w:rStyle w:val="StyleBoldUnderline"/>
          <w:highlight w:val="green"/>
        </w:rPr>
        <w:t>Forty years ago, the average woman had between five and six kids. Now she has 2.6</w:t>
      </w:r>
      <w:r>
        <w:t>. This is getting close to the replacement level which, allowing for girls who don’t make it to adulthood, is around 2.3. As I show in my new book, Peoplequake, half the world already has a fertility rate below the long-term replacement level. That includes all of Europe, much of the Caribbean and the far east from Japan to Vietnam and Thailand, Australia, Canada, Sri Lanka, Turkey, Algeria, Kazakhstan, and Tunisia.</w:t>
      </w:r>
    </w:p>
    <w:p w:rsidR="00B946F2" w:rsidRDefault="00B946F2" w:rsidP="00B946F2">
      <w:r>
        <w:t>It also includes China, where the state decides how many children couples can have. This is brutal and repulsive. But the odd thing is that it may not make much difference any more: Chinese communities around the world have gone the same way without any compulsion—Taiwan, Singapore, and even Hong Kong. When Britain handed Hong Kong back to China in 1997, it had the lowest fertility rate in the world: below one child per woman.</w:t>
      </w:r>
    </w:p>
    <w:p w:rsidR="00B946F2" w:rsidRDefault="00B946F2" w:rsidP="00B946F2">
      <w:r>
        <w:t>So why is this happening? Demographers used to say that women only started having fewer children when they got educated and the economy got rich, as in Europe. But tell that to the women of Bangladesh, one of the world’s poorest nations, where girls are among the least educated in the world, and mostly marry in their mid-teens. They have just three children now, less than half the number their mothers had. India is even lower, at 2.8. Tell that also to the women of Brazil. In this hotbed of Catholicism, women have two children on average—and this is falling. Nothing the priests say can stop it.</w:t>
      </w:r>
    </w:p>
    <w:p w:rsidR="00B946F2" w:rsidRDefault="00B946F2" w:rsidP="00B946F2">
      <w:r>
        <w:t xml:space="preserve">Women are doing this because, for the first time in history, they can. </w:t>
      </w:r>
      <w:r w:rsidRPr="007176AB">
        <w:rPr>
          <w:rStyle w:val="StyleBoldUnderline"/>
        </w:rPr>
        <w:t xml:space="preserve">Better healthcare and sanitation mean that most babies now live to grow up. </w:t>
      </w:r>
      <w:r w:rsidRPr="00666874">
        <w:rPr>
          <w:rStyle w:val="StyleBoldUnderline"/>
          <w:highlight w:val="green"/>
        </w:rPr>
        <w:t>It is no longer necessary to have</w:t>
      </w:r>
      <w:r w:rsidRPr="007176AB">
        <w:rPr>
          <w:rStyle w:val="StyleBoldUnderline"/>
        </w:rPr>
        <w:t xml:space="preserve"> five or </w:t>
      </w:r>
      <w:r w:rsidRPr="00666874">
        <w:rPr>
          <w:rStyle w:val="StyleBoldUnderline"/>
          <w:highlight w:val="green"/>
        </w:rPr>
        <w:t>six children to ensure the next generation—so they don’t</w:t>
      </w:r>
      <w:r>
        <w:t>.</w:t>
      </w:r>
    </w:p>
    <w:p w:rsidR="00B946F2" w:rsidRDefault="00B946F2" w:rsidP="00B946F2">
      <w:r>
        <w:t>There are holdouts, of course. In parts of rural Africa, women still have five or more children. But even here they are being rational. Women mostly run the farms, and they need the kids to mind the animals and work in the fields.</w:t>
      </w:r>
    </w:p>
    <w:p w:rsidR="00B946F2" w:rsidRDefault="00B946F2" w:rsidP="00B946F2">
      <w:r>
        <w:t>Then there is the middle east, where traditional patriarchy still rules. In remote villages in Yemen, girls as young as 11 are forced into marriage. They still have six babies on average. But even the middle east is changing. Take Iran. In the past 20 years, Iranian women have gone from having eight children to less than two—1.7 in fact—whatever the mullahs say.</w:t>
      </w:r>
    </w:p>
    <w:p w:rsidR="00B946F2" w:rsidRDefault="00B946F2" w:rsidP="00B946F2">
      <w:r w:rsidRPr="004348CD">
        <w:rPr>
          <w:rStyle w:val="StyleBoldUnderline"/>
        </w:rPr>
        <w:t>The big story here is that rich or poor, socialist or capitalist, Muslim or Catholic, secular or devout, with or without tough government birth control policies in place, most countries tell the same tale of a reproductive revolution</w:t>
      </w:r>
      <w:r>
        <w:t>.</w:t>
      </w:r>
    </w:p>
    <w:p w:rsidR="00B946F2" w:rsidRDefault="00B946F2" w:rsidP="00B946F2">
      <w:r>
        <w:t xml:space="preserve">That doesn’t mean population growth has ceased. The world’s population is still rising by 70m a year. This is because there is a time lag: the huge numbers of young women born during the earlier baby boom may only have had two children each. That is still a lot of children. But </w:t>
      </w:r>
      <w:r w:rsidRPr="00666874">
        <w:rPr>
          <w:rStyle w:val="StyleBoldUnderline"/>
          <w:highlight w:val="green"/>
        </w:rPr>
        <w:t>within a generation, the world’s population will</w:t>
      </w:r>
      <w:r w:rsidRPr="008811D6">
        <w:rPr>
          <w:rStyle w:val="StyleBoldUnderline"/>
        </w:rPr>
        <w:t xml:space="preserve"> almost certainly </w:t>
      </w:r>
      <w:r w:rsidRPr="00666874">
        <w:rPr>
          <w:rStyle w:val="StyleBoldUnderline"/>
          <w:highlight w:val="green"/>
        </w:rPr>
        <w:t xml:space="preserve">be stable, and is </w:t>
      </w:r>
      <w:r w:rsidRPr="008811D6">
        <w:rPr>
          <w:rStyle w:val="StyleBoldUnderline"/>
        </w:rPr>
        <w:t xml:space="preserve">very </w:t>
      </w:r>
      <w:r w:rsidRPr="00666874">
        <w:rPr>
          <w:rStyle w:val="StyleBoldUnderline"/>
          <w:highlight w:val="green"/>
        </w:rPr>
        <w:t>likely to be falling by mid-century</w:t>
      </w:r>
      <w:r>
        <w:t>. In the US they are calling my new book “The Coming Population Crash.”</w:t>
      </w:r>
    </w:p>
    <w:p w:rsidR="00B946F2" w:rsidRPr="00666874" w:rsidRDefault="00B946F2" w:rsidP="00B946F2">
      <w:pPr>
        <w:rPr>
          <w:highlight w:val="green"/>
        </w:rPr>
      </w:pPr>
      <w:r w:rsidRPr="007B5847">
        <w:rPr>
          <w:rStyle w:val="StyleBoldUnderline"/>
        </w:rPr>
        <w:t>Is this good news for the environment and for the planet’s resources?</w:t>
      </w:r>
      <w:r>
        <w:t xml:space="preserve"> Clearly, </w:t>
      </w:r>
      <w:r w:rsidRPr="007B5847">
        <w:t>other things being equal, fewer people will do less damage to the planet. But</w:t>
      </w:r>
      <w:r w:rsidRPr="008811D6">
        <w:rPr>
          <w:rStyle w:val="StyleBoldUnderline"/>
        </w:rPr>
        <w:t xml:space="preserve"> it won’t on its own do a lot to solve the world’s environmental problems, because </w:t>
      </w:r>
      <w:r w:rsidRPr="00666874">
        <w:rPr>
          <w:rStyle w:val="StyleBoldUnderline"/>
          <w:highlight w:val="green"/>
        </w:rPr>
        <w:t xml:space="preserve">the </w:t>
      </w:r>
      <w:r w:rsidRPr="008811D6">
        <w:rPr>
          <w:rStyle w:val="StyleBoldUnderline"/>
        </w:rPr>
        <w:t xml:space="preserve">second </w:t>
      </w:r>
      <w:r w:rsidRPr="00666874">
        <w:rPr>
          <w:rStyle w:val="Emphasis"/>
          <w:highlight w:val="green"/>
        </w:rPr>
        <w:t>myth</w:t>
      </w:r>
      <w:r w:rsidRPr="00666874">
        <w:rPr>
          <w:rStyle w:val="StyleBoldUnderline"/>
          <w:highlight w:val="green"/>
        </w:rPr>
        <w:t xml:space="preserve"> about population growth is that it is the driving force behind </w:t>
      </w:r>
      <w:r w:rsidRPr="008811D6">
        <w:rPr>
          <w:rStyle w:val="StyleBoldUnderline"/>
        </w:rPr>
        <w:t xml:space="preserve">our </w:t>
      </w:r>
      <w:r w:rsidRPr="00666874">
        <w:rPr>
          <w:rStyle w:val="StyleBoldUnderline"/>
          <w:highlight w:val="green"/>
        </w:rPr>
        <w:t>wrecking of the planet</w:t>
      </w:r>
      <w:r w:rsidRPr="00666874">
        <w:rPr>
          <w:highlight w:val="green"/>
        </w:rPr>
        <w:t>.</w:t>
      </w:r>
    </w:p>
    <w:p w:rsidR="00B946F2" w:rsidRDefault="00B946F2" w:rsidP="00B946F2">
      <w:r>
        <w:t xml:space="preserve">In fact, </w:t>
      </w:r>
      <w:r w:rsidRPr="00FC52B5">
        <w:rPr>
          <w:rStyle w:val="StyleBoldUnderline"/>
        </w:rPr>
        <w:t xml:space="preserve">rising </w:t>
      </w:r>
      <w:r w:rsidRPr="00666874">
        <w:rPr>
          <w:rStyle w:val="StyleBoldUnderline"/>
          <w:highlight w:val="green"/>
        </w:rPr>
        <w:t xml:space="preserve">consumption </w:t>
      </w:r>
      <w:r w:rsidRPr="00FC52B5">
        <w:rPr>
          <w:rStyle w:val="StyleBoldUnderline"/>
        </w:rPr>
        <w:t xml:space="preserve">today </w:t>
      </w:r>
      <w:r w:rsidRPr="00666874">
        <w:rPr>
          <w:rStyle w:val="Emphasis"/>
          <w:highlight w:val="green"/>
        </w:rPr>
        <w:t>far outstrips</w:t>
      </w:r>
      <w:r w:rsidRPr="00666874">
        <w:rPr>
          <w:rStyle w:val="StyleBoldUnderline"/>
          <w:highlight w:val="green"/>
        </w:rPr>
        <w:t xml:space="preserve"> </w:t>
      </w:r>
      <w:r w:rsidRPr="00FC52B5">
        <w:rPr>
          <w:rStyle w:val="StyleBoldUnderline"/>
        </w:rPr>
        <w:t xml:space="preserve">the rising </w:t>
      </w:r>
      <w:r w:rsidRPr="00666874">
        <w:rPr>
          <w:rStyle w:val="StyleBoldUnderline"/>
          <w:highlight w:val="green"/>
        </w:rPr>
        <w:t xml:space="preserve">headcount </w:t>
      </w:r>
      <w:r w:rsidRPr="00FC52B5">
        <w:rPr>
          <w:rStyle w:val="StyleBoldUnderline"/>
        </w:rPr>
        <w:t>as a threat to the planet</w:t>
      </w:r>
      <w:r>
        <w:t xml:space="preserve">. And </w:t>
      </w:r>
      <w:r w:rsidRPr="00666874">
        <w:rPr>
          <w:rStyle w:val="StyleBoldUnderline"/>
          <w:highlight w:val="green"/>
        </w:rPr>
        <w:t xml:space="preserve">most of the extra consumption has been in rich countries that have </w:t>
      </w:r>
      <w:r w:rsidRPr="002656A3">
        <w:rPr>
          <w:rStyle w:val="StyleBoldUnderline"/>
        </w:rPr>
        <w:t xml:space="preserve">long since </w:t>
      </w:r>
      <w:r w:rsidRPr="00666874">
        <w:rPr>
          <w:rStyle w:val="StyleBoldUnderline"/>
          <w:highlight w:val="green"/>
        </w:rPr>
        <w:t xml:space="preserve">given up adding </w:t>
      </w:r>
      <w:r w:rsidRPr="002656A3">
        <w:rPr>
          <w:rStyle w:val="StyleBoldUnderline"/>
        </w:rPr>
        <w:t xml:space="preserve">substantial numbers </w:t>
      </w:r>
      <w:r w:rsidRPr="00666874">
        <w:rPr>
          <w:rStyle w:val="StyleBoldUnderline"/>
          <w:highlight w:val="green"/>
        </w:rPr>
        <w:t>to their population</w:t>
      </w:r>
      <w:r w:rsidRPr="002656A3">
        <w:rPr>
          <w:rStyle w:val="StyleBoldUnderline"/>
        </w:rPr>
        <w:t xml:space="preserve">, while most of the remaining </w:t>
      </w:r>
      <w:r w:rsidRPr="00666874">
        <w:rPr>
          <w:rStyle w:val="StyleBoldUnderline"/>
          <w:highlight w:val="green"/>
        </w:rPr>
        <w:t>population growth is in countries with a very small impact on the planet</w:t>
      </w:r>
      <w:r w:rsidRPr="002656A3">
        <w:rPr>
          <w:rStyle w:val="StyleBoldUnderline"/>
        </w:rPr>
        <w:t>. By almost any measure you choose, a small proportion of the world’s people take the majority of the world’s resources and produce the majority of its pollution</w:t>
      </w:r>
      <w:r>
        <w:t>.</w:t>
      </w:r>
    </w:p>
    <w:p w:rsidR="00B946F2" w:rsidRDefault="00B946F2" w:rsidP="00B946F2">
      <w:r w:rsidRPr="002656A3">
        <w:rPr>
          <w:rStyle w:val="StyleBoldUnderline"/>
        </w:rPr>
        <w:t>Let’s look at carbon dioxide emissions</w:t>
      </w:r>
      <w:r>
        <w:t xml:space="preserve">: the biggest current concern because of climate change. </w:t>
      </w:r>
      <w:r w:rsidRPr="00423209">
        <w:rPr>
          <w:rStyle w:val="StyleBoldUnderline"/>
        </w:rPr>
        <w:t>The world’s richest half billion people—that’s about 7 per cent of the global population—are responsible for half of the world’s carbon dioxide emissions</w:t>
      </w:r>
      <w:r w:rsidRPr="00165443">
        <w:rPr>
          <w:rStyle w:val="StyleBoldUnderline"/>
        </w:rPr>
        <w:t xml:space="preserve">. Meanwhile, </w:t>
      </w:r>
      <w:r w:rsidRPr="00666874">
        <w:rPr>
          <w:rStyle w:val="StyleBoldUnderline"/>
          <w:highlight w:val="green"/>
        </w:rPr>
        <w:t>the poorest 50 per cent of the population are responsible for just 7 per cent of emissions</w:t>
      </w:r>
      <w:r w:rsidRPr="00165443">
        <w:rPr>
          <w:rStyle w:val="StyleBoldUnderline"/>
        </w:rPr>
        <w:t xml:space="preserve">. Virtually all of the extra 2bn or so people expected on this planet in the coming 30 or 40 years will be in this poor half of the world. </w:t>
      </w:r>
      <w:r w:rsidRPr="00666874">
        <w:rPr>
          <w:rStyle w:val="StyleBoldUnderline"/>
          <w:highlight w:val="green"/>
        </w:rPr>
        <w:t>Stopping that, even if</w:t>
      </w:r>
      <w:r w:rsidRPr="003D295A">
        <w:rPr>
          <w:rStyle w:val="StyleBoldUnderline"/>
        </w:rPr>
        <w:t xml:space="preserve"> it were </w:t>
      </w:r>
      <w:r w:rsidRPr="00666874">
        <w:rPr>
          <w:rStyle w:val="StyleBoldUnderline"/>
          <w:highlight w:val="green"/>
        </w:rPr>
        <w:t xml:space="preserve">possible, would have only a </w:t>
      </w:r>
      <w:r w:rsidRPr="00666874">
        <w:rPr>
          <w:rStyle w:val="Emphasis"/>
          <w:highlight w:val="green"/>
        </w:rPr>
        <w:t>minimal effect on global emissions</w:t>
      </w:r>
      <w:r>
        <w:t>, or other global threats.</w:t>
      </w:r>
    </w:p>
    <w:p w:rsidR="00B946F2" w:rsidRPr="00250FDE" w:rsidRDefault="00B946F2" w:rsidP="00B946F2">
      <w:pPr>
        <w:pStyle w:val="Heading4"/>
        <w:rPr>
          <w:rStyle w:val="StyleStyleBold12pt"/>
          <w:b/>
        </w:rPr>
      </w:pPr>
      <w:r w:rsidRPr="00250FDE">
        <w:rPr>
          <w:rStyle w:val="StyleStyleBold12pt"/>
          <w:b/>
        </w:rPr>
        <w:t>No overpopulation</w:t>
      </w:r>
    </w:p>
    <w:p w:rsidR="00B946F2" w:rsidRDefault="00B946F2" w:rsidP="00B946F2">
      <w:r w:rsidRPr="00873243">
        <w:rPr>
          <w:rStyle w:val="StyleStyleBold12pt"/>
        </w:rPr>
        <w:t>Berezow 13</w:t>
      </w:r>
      <w:r w:rsidRPr="00873243">
        <w:t xml:space="preserve"> (Alex B. Berezow is the editor of RealClearScience and co-author of Science Left Behind., 3/5/2013, "Humanity is not a plague on earth: Column", www.usatoday.com/story/opinion/2013/03/05/humanity-is-not-a-plague-on-earth-column/1965485/)</w:t>
      </w:r>
    </w:p>
    <w:p w:rsidR="00B946F2" w:rsidRDefault="00B946F2" w:rsidP="00B946F2"/>
    <w:p w:rsidR="00B946F2" w:rsidRPr="003C2C15" w:rsidRDefault="00B946F2" w:rsidP="00B946F2">
      <w:pPr>
        <w:rPr>
          <w:sz w:val="24"/>
          <w:u w:val="single"/>
        </w:rPr>
      </w:pPr>
      <w:r w:rsidRPr="00AB3C85">
        <w:rPr>
          <w:rStyle w:val="BoldUnderline"/>
        </w:rPr>
        <w:t xml:space="preserve">The </w:t>
      </w:r>
      <w:r w:rsidRPr="00666874">
        <w:rPr>
          <w:rStyle w:val="BoldUnderline"/>
          <w:highlight w:val="green"/>
        </w:rPr>
        <w:t>world population is</w:t>
      </w:r>
      <w:r w:rsidRPr="00AB3C85">
        <w:rPr>
          <w:rStyle w:val="BoldUnderline"/>
        </w:rPr>
        <w:t xml:space="preserve"> not exploding out of control. In fact, it is </w:t>
      </w:r>
      <w:r w:rsidRPr="00666874">
        <w:rPr>
          <w:rStyle w:val="Emphasis"/>
          <w:highlight w:val="green"/>
        </w:rPr>
        <w:t>slowing down.</w:t>
      </w:r>
      <w:r w:rsidRPr="00622AFA">
        <w:rPr>
          <w:sz w:val="16"/>
        </w:rPr>
        <w:t xml:space="preserve"> In January, David </w:t>
      </w:r>
      <w:r w:rsidRPr="00BF4DA4">
        <w:rPr>
          <w:rStyle w:val="StyleBoldUnderline"/>
        </w:rPr>
        <w:t>Attenborough</w:t>
      </w:r>
      <w:r w:rsidRPr="00622AFA">
        <w:rPr>
          <w:sz w:val="16"/>
        </w:rPr>
        <w:t xml:space="preserve">, an internationally renowned host of nature documentaries, </w:t>
      </w:r>
      <w:r w:rsidRPr="00BF4DA4">
        <w:rPr>
          <w:rStyle w:val="BoldUnderline"/>
        </w:rPr>
        <w:t>revealed how disconnected he is from nature</w:t>
      </w:r>
      <w:r w:rsidRPr="00622AFA">
        <w:rPr>
          <w:sz w:val="16"/>
        </w:rPr>
        <w:t xml:space="preserve">. Mankind, he recently warned, is a "plague on the earth." He said, "Either we limit our population growth or the natural world will do it for us." Nobody told him that world </w:t>
      </w:r>
      <w:r w:rsidRPr="00666874">
        <w:rPr>
          <w:rStyle w:val="BoldUnderline"/>
          <w:highlight w:val="green"/>
        </w:rPr>
        <w:t>population growth is</w:t>
      </w:r>
      <w:r w:rsidRPr="00BF4DA4">
        <w:rPr>
          <w:rStyle w:val="BoldUnderline"/>
        </w:rPr>
        <w:t xml:space="preserve"> already </w:t>
      </w:r>
      <w:r w:rsidRPr="00666874">
        <w:rPr>
          <w:rStyle w:val="BoldUnderline"/>
          <w:highlight w:val="green"/>
        </w:rPr>
        <w:t>slowing in</w:t>
      </w:r>
      <w:r w:rsidRPr="00BF4DA4">
        <w:rPr>
          <w:rStyle w:val="BoldUnderline"/>
        </w:rPr>
        <w:t xml:space="preserve"> nearly </w:t>
      </w:r>
      <w:r w:rsidRPr="00666874">
        <w:rPr>
          <w:rStyle w:val="BoldUnderline"/>
          <w:highlight w:val="green"/>
        </w:rPr>
        <w:t>every part of the world</w:t>
      </w:r>
      <w:r w:rsidRPr="00622AFA">
        <w:rPr>
          <w:sz w:val="16"/>
        </w:rPr>
        <w:t xml:space="preserve">. </w:t>
      </w:r>
      <w:r w:rsidRPr="00666874">
        <w:rPr>
          <w:rStyle w:val="BoldUnderline"/>
          <w:highlight w:val="green"/>
        </w:rPr>
        <w:t>In many countries, demographers worry</w:t>
      </w:r>
      <w:r w:rsidRPr="00BF4DA4">
        <w:rPr>
          <w:rStyle w:val="BoldUnderline"/>
        </w:rPr>
        <w:t xml:space="preserve"> more </w:t>
      </w:r>
      <w:r w:rsidRPr="00666874">
        <w:rPr>
          <w:rStyle w:val="BoldUnderline"/>
          <w:highlight w:val="green"/>
        </w:rPr>
        <w:t xml:space="preserve">about </w:t>
      </w:r>
      <w:r w:rsidRPr="008A5F0D">
        <w:rPr>
          <w:rStyle w:val="BoldUnderline"/>
        </w:rPr>
        <w:t xml:space="preserve">a </w:t>
      </w:r>
      <w:r w:rsidRPr="00666874">
        <w:rPr>
          <w:rStyle w:val="BoldUnderline"/>
          <w:highlight w:val="green"/>
        </w:rPr>
        <w:t>shrinking population</w:t>
      </w:r>
      <w:r w:rsidRPr="00BF4DA4">
        <w:rPr>
          <w:rStyle w:val="BoldUnderline"/>
        </w:rPr>
        <w:t xml:space="preserve"> than an exploding one.</w:t>
      </w:r>
      <w:r>
        <w:rPr>
          <w:rStyle w:val="BoldUnderline"/>
        </w:rPr>
        <w:t xml:space="preserve"> </w:t>
      </w:r>
      <w:r w:rsidRPr="00BF4DA4">
        <w:rPr>
          <w:rStyle w:val="StyleBoldUnderline"/>
        </w:rPr>
        <w:t>Americans haven't gotten the memo, either</w:t>
      </w:r>
      <w:r w:rsidRPr="00622AFA">
        <w:rPr>
          <w:sz w:val="16"/>
        </w:rPr>
        <w:t xml:space="preserve">. </w:t>
      </w:r>
      <w:r w:rsidRPr="00BF4DA4">
        <w:rPr>
          <w:rStyle w:val="StyleBoldUnderline"/>
        </w:rPr>
        <w:t>A</w:t>
      </w:r>
      <w:r w:rsidRPr="00622AFA">
        <w:rPr>
          <w:sz w:val="16"/>
        </w:rPr>
        <w:t xml:space="preserve"> Center for Biological Diversity </w:t>
      </w:r>
      <w:r w:rsidRPr="00BF4DA4">
        <w:rPr>
          <w:rStyle w:val="StyleBoldUnderline"/>
        </w:rPr>
        <w:t>poll</w:t>
      </w:r>
      <w:r w:rsidRPr="00622AFA">
        <w:rPr>
          <w:sz w:val="16"/>
        </w:rPr>
        <w:t xml:space="preserve"> released </w:t>
      </w:r>
      <w:r w:rsidRPr="00BF4DA4">
        <w:rPr>
          <w:rStyle w:val="StyleBoldUnderline"/>
        </w:rPr>
        <w:t>last week</w:t>
      </w:r>
      <w:r w:rsidRPr="00622AFA">
        <w:rPr>
          <w:sz w:val="16"/>
        </w:rPr>
        <w:t xml:space="preserve"> </w:t>
      </w:r>
      <w:r w:rsidRPr="00BF4DA4">
        <w:rPr>
          <w:rStyle w:val="StyleBoldUnderline"/>
        </w:rPr>
        <w:t>reports</w:t>
      </w:r>
      <w:r w:rsidRPr="00622AFA">
        <w:rPr>
          <w:sz w:val="16"/>
        </w:rPr>
        <w:t xml:space="preserve"> </w:t>
      </w:r>
      <w:r w:rsidRPr="00BF4DA4">
        <w:rPr>
          <w:rStyle w:val="StyleBoldUnderline"/>
        </w:rPr>
        <w:t>that a majority of Americans worry about population growth sparking global warming, killing off endangered species or causing other environmental mayhem.</w:t>
      </w:r>
      <w:r w:rsidRPr="00622AFA">
        <w:rPr>
          <w:sz w:val="16"/>
        </w:rPr>
        <w:t xml:space="preserve"> And, they say, we have a "moral responsibility" to do something about it. Nevertheless, </w:t>
      </w:r>
      <w:r w:rsidRPr="00666874">
        <w:rPr>
          <w:rStyle w:val="BoldUnderline"/>
          <w:highlight w:val="green"/>
        </w:rPr>
        <w:t>the notion that humanity is a blight upon the planet is</w:t>
      </w:r>
      <w:r w:rsidRPr="00BF4DA4">
        <w:rPr>
          <w:rStyle w:val="BoldUnderline"/>
        </w:rPr>
        <w:t xml:space="preserve"> a </w:t>
      </w:r>
      <w:r w:rsidRPr="00666874">
        <w:rPr>
          <w:rStyle w:val="BoldUnderline"/>
          <w:highlight w:val="green"/>
        </w:rPr>
        <w:t>long discredited</w:t>
      </w:r>
      <w:r w:rsidRPr="00BF4DA4">
        <w:rPr>
          <w:rStyle w:val="BoldUnderline"/>
        </w:rPr>
        <w:t xml:space="preserve"> idea, long </w:t>
      </w:r>
      <w:r w:rsidRPr="00666874">
        <w:rPr>
          <w:rStyle w:val="BoldUnderline"/>
          <w:highlight w:val="green"/>
        </w:rPr>
        <w:t>nurtured by a vocal cadre of fearful prophets</w:t>
      </w:r>
      <w:r w:rsidRPr="00BF4DA4">
        <w:rPr>
          <w:rStyle w:val="BoldUnderline"/>
        </w:rPr>
        <w:t>.</w:t>
      </w:r>
      <w:r>
        <w:rPr>
          <w:rStyle w:val="BoldUnderline"/>
        </w:rPr>
        <w:t xml:space="preserve"> </w:t>
      </w:r>
      <w:r w:rsidRPr="00622AFA">
        <w:rPr>
          <w:sz w:val="16"/>
        </w:rPr>
        <w:t xml:space="preserve">Fearful history Thomas </w:t>
      </w:r>
      <w:r w:rsidRPr="00BF4DA4">
        <w:rPr>
          <w:rStyle w:val="StyleBoldUnderline"/>
        </w:rPr>
        <w:t xml:space="preserve">Malthus predicted more than 200 years ago that world population growth would outpace food production, </w:t>
      </w:r>
      <w:r w:rsidRPr="00622AFA">
        <w:rPr>
          <w:sz w:val="16"/>
        </w:rPr>
        <w:t>triggering mass starvations and disease. In 1977, Paul and Anne Ehrlich, along with Obama administration "science czar" John Holdren, authored a textbook that discussed population control, including the unsavory possibility of compulsory abortions. As recently as 2011, Anne Ehrlich compared humans to cancer cells. Yet</w:t>
      </w:r>
      <w:r w:rsidRPr="00BF4DA4">
        <w:rPr>
          <w:rStyle w:val="Emphasis"/>
        </w:rPr>
        <w:t>, science says otherwise</w:t>
      </w:r>
      <w:r w:rsidRPr="00622AFA">
        <w:rPr>
          <w:sz w:val="16"/>
        </w:rPr>
        <w:t xml:space="preserve">. Indeed, </w:t>
      </w:r>
      <w:r w:rsidRPr="00666874">
        <w:rPr>
          <w:rStyle w:val="StyleBoldUnderline"/>
          <w:highlight w:val="green"/>
        </w:rPr>
        <w:t>what Attenborough, the Ehrlichs and Holdren</w:t>
      </w:r>
      <w:r w:rsidRPr="00BF4DA4">
        <w:rPr>
          <w:rStyle w:val="StyleBoldUnderline"/>
        </w:rPr>
        <w:t xml:space="preserve"> all </w:t>
      </w:r>
      <w:r w:rsidRPr="00666874">
        <w:rPr>
          <w:rStyle w:val="StyleBoldUnderline"/>
          <w:highlight w:val="green"/>
        </w:rPr>
        <w:t xml:space="preserve">have in common </w:t>
      </w:r>
      <w:r w:rsidRPr="00666874">
        <w:rPr>
          <w:rStyle w:val="BoldUnderline"/>
          <w:highlight w:val="green"/>
        </w:rPr>
        <w:t>is</w:t>
      </w:r>
      <w:r w:rsidRPr="00BF4DA4">
        <w:rPr>
          <w:rStyle w:val="StyleBoldUnderline"/>
        </w:rPr>
        <w:t xml:space="preserve"> an </w:t>
      </w:r>
      <w:r w:rsidRPr="00666874">
        <w:rPr>
          <w:rStyle w:val="BoldUnderline"/>
          <w:highlight w:val="green"/>
        </w:rPr>
        <w:t>ignorance of</w:t>
      </w:r>
      <w:r w:rsidRPr="00BF4DA4">
        <w:rPr>
          <w:rStyle w:val="BoldUnderline"/>
        </w:rPr>
        <w:t xml:space="preserve"> </w:t>
      </w:r>
      <w:r w:rsidRPr="00666874">
        <w:rPr>
          <w:rStyle w:val="BoldUnderline"/>
          <w:highlight w:val="green"/>
        </w:rPr>
        <w:t>demographic trends</w:t>
      </w:r>
      <w:r w:rsidRPr="00666874">
        <w:rPr>
          <w:sz w:val="16"/>
          <w:highlight w:val="green"/>
        </w:rPr>
        <w:t>.</w:t>
      </w:r>
      <w:r w:rsidRPr="00622AFA">
        <w:rPr>
          <w:sz w:val="16"/>
        </w:rPr>
        <w:t xml:space="preserve"> </w:t>
      </w:r>
      <w:r w:rsidRPr="00666874">
        <w:rPr>
          <w:rStyle w:val="BoldUnderline"/>
          <w:highlight w:val="green"/>
        </w:rPr>
        <w:t>Anyone who believes</w:t>
      </w:r>
      <w:r w:rsidRPr="00BF4DA4">
        <w:rPr>
          <w:rStyle w:val="BoldUnderline"/>
        </w:rPr>
        <w:t xml:space="preserve"> that </w:t>
      </w:r>
      <w:r w:rsidRPr="00666874">
        <w:rPr>
          <w:rStyle w:val="BoldUnderline"/>
          <w:highlight w:val="green"/>
        </w:rPr>
        <w:t>humans will overrun the earth</w:t>
      </w:r>
      <w:r w:rsidRPr="00622AFA">
        <w:rPr>
          <w:sz w:val="16"/>
        </w:rPr>
        <w:t xml:space="preserve"> like ants at a picnic </w:t>
      </w:r>
      <w:r w:rsidRPr="00666874">
        <w:rPr>
          <w:rStyle w:val="Emphasis"/>
          <w:highlight w:val="green"/>
        </w:rPr>
        <w:t>is ignoring</w:t>
      </w:r>
      <w:r w:rsidRPr="00BF4DA4">
        <w:rPr>
          <w:rStyle w:val="Emphasis"/>
        </w:rPr>
        <w:t xml:space="preserve"> the </w:t>
      </w:r>
      <w:r w:rsidRPr="00666874">
        <w:rPr>
          <w:rStyle w:val="Emphasis"/>
          <w:highlight w:val="green"/>
        </w:rPr>
        <w:t>data</w:t>
      </w:r>
      <w:r w:rsidRPr="00BF4DA4">
        <w:rPr>
          <w:rStyle w:val="Emphasis"/>
        </w:rPr>
        <w:t>.</w:t>
      </w:r>
      <w:r w:rsidRPr="00622AFA">
        <w:rPr>
          <w:sz w:val="16"/>
        </w:rPr>
        <w:t xml:space="preserve"> Wealth plays role According to the World Bank, the world's fertility rate is 2.45, slightly above the replacement rate of 2.1. Some demographers believe that </w:t>
      </w:r>
      <w:r w:rsidRPr="00666874">
        <w:rPr>
          <w:rStyle w:val="StyleBoldUnderline"/>
          <w:highlight w:val="green"/>
        </w:rPr>
        <w:t>by 2020</w:t>
      </w:r>
      <w:r w:rsidRPr="00666874">
        <w:rPr>
          <w:sz w:val="16"/>
          <w:highlight w:val="green"/>
        </w:rPr>
        <w:t xml:space="preserve">, </w:t>
      </w:r>
      <w:r w:rsidRPr="00666874">
        <w:rPr>
          <w:rStyle w:val="BoldUnderline"/>
          <w:highlight w:val="green"/>
        </w:rPr>
        <w:t>global fertility will drop below</w:t>
      </w:r>
      <w:r w:rsidRPr="00622AFA">
        <w:rPr>
          <w:rStyle w:val="BoldUnderline"/>
        </w:rPr>
        <w:t xml:space="preserve"> the </w:t>
      </w:r>
      <w:r w:rsidRPr="00666874">
        <w:rPr>
          <w:rStyle w:val="BoldUnderline"/>
          <w:highlight w:val="green"/>
        </w:rPr>
        <w:t>replacement rate</w:t>
      </w:r>
      <w:r w:rsidRPr="00622AFA">
        <w:rPr>
          <w:rStyle w:val="BoldUnderline"/>
        </w:rPr>
        <w:t xml:space="preserve"> for the first time in history.</w:t>
      </w:r>
      <w:r w:rsidRPr="00622AFA">
        <w:rPr>
          <w:sz w:val="16"/>
        </w:rPr>
        <w:t xml:space="preserve"> Why? </w:t>
      </w:r>
      <w:r w:rsidRPr="00666874">
        <w:rPr>
          <w:rStyle w:val="BoldUnderline"/>
          <w:highlight w:val="green"/>
        </w:rPr>
        <w:t>Because the world is getting richer</w:t>
      </w:r>
      <w:r w:rsidRPr="00622AFA">
        <w:rPr>
          <w:rStyle w:val="BoldUnderline"/>
        </w:rPr>
        <w:t>.</w:t>
      </w:r>
      <w:r w:rsidRPr="00622AFA">
        <w:rPr>
          <w:sz w:val="16"/>
        </w:rPr>
        <w:t xml:space="preserve"> As people become wealthier, they have fewer kids. When times are good, instead of reproducing exponentially (like rabbits), </w:t>
      </w:r>
      <w:r w:rsidRPr="00622AFA">
        <w:rPr>
          <w:rStyle w:val="StyleBoldUnderline"/>
        </w:rPr>
        <w:t>people prefer to spend resources nurturing fewer children,</w:t>
      </w:r>
      <w:r w:rsidRPr="00622AFA">
        <w:rPr>
          <w:sz w:val="16"/>
        </w:rPr>
        <w:t xml:space="preserve"> for instance </w:t>
      </w:r>
      <w:r w:rsidRPr="00622AFA">
        <w:rPr>
          <w:rStyle w:val="StyleBoldUnderline"/>
        </w:rPr>
        <w:t>by investing in education and saving money for the future</w:t>
      </w:r>
      <w:r w:rsidRPr="00622AFA">
        <w:rPr>
          <w:sz w:val="16"/>
        </w:rPr>
        <w:t xml:space="preserve">. </w:t>
      </w:r>
      <w:r w:rsidRPr="00620BAB">
        <w:rPr>
          <w:rStyle w:val="StyleBoldUnderline"/>
        </w:rPr>
        <w:t xml:space="preserve">This </w:t>
      </w:r>
      <w:r w:rsidRPr="00666874">
        <w:rPr>
          <w:rStyle w:val="StyleBoldUnderline"/>
          <w:highlight w:val="green"/>
        </w:rPr>
        <w:t xml:space="preserve">trend toward smaller families has been observed </w:t>
      </w:r>
      <w:r w:rsidRPr="00666874">
        <w:rPr>
          <w:rStyle w:val="BoldUnderline"/>
          <w:highlight w:val="green"/>
        </w:rPr>
        <w:t>throughout the</w:t>
      </w:r>
      <w:r w:rsidRPr="00622AFA">
        <w:rPr>
          <w:rStyle w:val="StyleBoldUnderline"/>
        </w:rPr>
        <w:t xml:space="preserve"> </w:t>
      </w:r>
      <w:r w:rsidRPr="00666874">
        <w:rPr>
          <w:rStyle w:val="StyleBoldUnderline"/>
          <w:highlight w:val="green"/>
        </w:rPr>
        <w:t xml:space="preserve">developed </w:t>
      </w:r>
      <w:r w:rsidRPr="00666874">
        <w:rPr>
          <w:rStyle w:val="BoldUnderline"/>
          <w:highlight w:val="green"/>
        </w:rPr>
        <w:t>world</w:t>
      </w:r>
      <w:r w:rsidRPr="00622AFA">
        <w:rPr>
          <w:sz w:val="16"/>
        </w:rPr>
        <w:t xml:space="preserve">, from the United States to Europe to Asia. </w:t>
      </w:r>
      <w:r w:rsidRPr="00622AFA">
        <w:rPr>
          <w:rStyle w:val="StyleBoldUnderline"/>
        </w:rPr>
        <w:t>The poorest parts of the world</w:t>
      </w:r>
      <w:r w:rsidRPr="00622AFA">
        <w:rPr>
          <w:sz w:val="16"/>
        </w:rPr>
        <w:t xml:space="preserve">, most notably sub-Saharan Africa, still </w:t>
      </w:r>
      <w:r w:rsidRPr="00622AFA">
        <w:rPr>
          <w:rStyle w:val="StyleBoldUnderline"/>
        </w:rPr>
        <w:t>have sky-high fertility rates, but they are declining</w:t>
      </w:r>
      <w:r w:rsidRPr="00622AFA">
        <w:rPr>
          <w:sz w:val="16"/>
        </w:rPr>
        <w:t xml:space="preserve">. The solution is just what it has been elsewhere: more education, easier access to contraception and economic growth. Catastrophe avoided. Consequently, no serious demographer believes that human population growth resembles cancer or the plague. On the contrary, the United Nations projects a global population of 9.3 billion by 2050 and 10.1 billion by 2100. In other words, it will take about 40 years to add 2 billion people, but 50 years to add 1 billion after that. </w:t>
      </w:r>
      <w:r w:rsidRPr="00666874">
        <w:rPr>
          <w:rStyle w:val="BoldUnderline"/>
          <w:highlight w:val="green"/>
        </w:rPr>
        <w:t>After world population peaks, it is</w:t>
      </w:r>
      <w:r w:rsidRPr="00622AFA">
        <w:rPr>
          <w:rStyle w:val="BoldUnderline"/>
        </w:rPr>
        <w:t xml:space="preserve"> quite </w:t>
      </w:r>
      <w:r w:rsidRPr="00666874">
        <w:rPr>
          <w:rStyle w:val="BoldUnderline"/>
          <w:highlight w:val="green"/>
        </w:rPr>
        <w:t>possible</w:t>
      </w:r>
      <w:r w:rsidRPr="00622AFA">
        <w:rPr>
          <w:rStyle w:val="BoldUnderline"/>
        </w:rPr>
        <w:t xml:space="preserve"> that </w:t>
      </w:r>
      <w:r w:rsidRPr="00666874">
        <w:rPr>
          <w:rStyle w:val="BoldUnderline"/>
          <w:highlight w:val="green"/>
        </w:rPr>
        <w:t xml:space="preserve">it will </w:t>
      </w:r>
      <w:r w:rsidRPr="00620BAB">
        <w:rPr>
          <w:rStyle w:val="BoldUnderline"/>
        </w:rPr>
        <w:t>stop growing altogether and might</w:t>
      </w:r>
      <w:r w:rsidRPr="00622AFA">
        <w:rPr>
          <w:rStyle w:val="BoldUnderline"/>
        </w:rPr>
        <w:t xml:space="preserve"> even </w:t>
      </w:r>
      <w:r w:rsidRPr="00666874">
        <w:rPr>
          <w:rStyle w:val="BoldUnderline"/>
          <w:highlight w:val="green"/>
        </w:rPr>
        <w:t>decline</w:t>
      </w:r>
      <w:r w:rsidRPr="00622AFA">
        <w:rPr>
          <w:rStyle w:val="BoldUnderline"/>
        </w:rPr>
        <w:t>.</w:t>
      </w:r>
      <w:r>
        <w:rPr>
          <w:rStyle w:val="BoldUnderline"/>
        </w:rPr>
        <w:t xml:space="preserve"> </w:t>
      </w:r>
      <w:r w:rsidRPr="00622AFA">
        <w:rPr>
          <w:rStyle w:val="StyleBoldUnderline"/>
        </w:rPr>
        <w:t>Despite all indications to the contrary, global population cataclysm isn't at hand and never will be unless the well-established and widely researched trends reverse themselves. That's not likely.</w:t>
      </w:r>
    </w:p>
    <w:p w:rsidR="00B946F2" w:rsidRDefault="00B946F2" w:rsidP="00B946F2">
      <w:pPr>
        <w:pStyle w:val="Heading3"/>
      </w:pPr>
      <w:r>
        <w:t>Deterrence Defense</w:t>
      </w:r>
    </w:p>
    <w:p w:rsidR="00B946F2" w:rsidRPr="003D6213" w:rsidRDefault="00B946F2" w:rsidP="00B946F2">
      <w:pPr>
        <w:pStyle w:val="Heading4"/>
      </w:pPr>
      <w:r w:rsidRPr="003D6213">
        <w:t>No deterrence</w:t>
      </w:r>
    </w:p>
    <w:p w:rsidR="00B946F2" w:rsidRPr="003D6213" w:rsidRDefault="00B946F2" w:rsidP="00B946F2">
      <w:pPr>
        <w:rPr>
          <w:rFonts w:cs="Arial"/>
        </w:rPr>
      </w:pPr>
      <w:r w:rsidRPr="003D6213">
        <w:rPr>
          <w:rStyle w:val="CiteChar"/>
          <w:rFonts w:cs="Arial"/>
        </w:rPr>
        <w:t>Kober</w:t>
      </w:r>
      <w:r w:rsidRPr="003D6213">
        <w:rPr>
          <w:rFonts w:cs="Arial"/>
          <w:szCs w:val="20"/>
        </w:rPr>
        <w:t>, research fellow, foreign policy studies – Cato, 6/13/</w:t>
      </w:r>
      <w:r w:rsidRPr="003D6213">
        <w:rPr>
          <w:rStyle w:val="CiteChar"/>
          <w:rFonts w:cs="Arial"/>
        </w:rPr>
        <w:t>’10</w:t>
      </w:r>
    </w:p>
    <w:p w:rsidR="00B946F2" w:rsidRPr="003D6213" w:rsidRDefault="00B946F2" w:rsidP="00B946F2">
      <w:pPr>
        <w:rPr>
          <w:rFonts w:cs="Arial"/>
          <w:szCs w:val="20"/>
        </w:rPr>
      </w:pPr>
      <w:r w:rsidRPr="003D6213">
        <w:rPr>
          <w:rFonts w:cs="Arial"/>
          <w:szCs w:val="20"/>
        </w:rPr>
        <w:t xml:space="preserve">(Stanley, “The deterrence illusion,” </w:t>
      </w:r>
      <w:hyperlink r:id="rId61" w:history="1">
        <w:r w:rsidRPr="003D6213">
          <w:rPr>
            <w:rStyle w:val="Hyperlink"/>
            <w:rFonts w:cs="Arial"/>
            <w:szCs w:val="20"/>
          </w:rPr>
          <w:t>http://www.guardian.co.uk/commentisfree/cifamerica/2010/jun/10/deterrence-war-peace</w:t>
        </w:r>
      </w:hyperlink>
      <w:r w:rsidRPr="003D6213">
        <w:rPr>
          <w:rFonts w:cs="Arial"/>
          <w:szCs w:val="20"/>
        </w:rPr>
        <w:t xml:space="preserve">) </w:t>
      </w:r>
    </w:p>
    <w:p w:rsidR="00B946F2" w:rsidRPr="003D6213" w:rsidRDefault="00B946F2" w:rsidP="00B946F2">
      <w:pPr>
        <w:rPr>
          <w:rFonts w:cs="Arial"/>
        </w:rPr>
      </w:pPr>
    </w:p>
    <w:p w:rsidR="00B946F2" w:rsidRPr="003D6213" w:rsidRDefault="00B946F2" w:rsidP="00B946F2">
      <w:pPr>
        <w:rPr>
          <w:rStyle w:val="StyleBoldUnderline"/>
          <w:rFonts w:cs="Arial"/>
          <w:szCs w:val="20"/>
        </w:rPr>
      </w:pPr>
      <w:r w:rsidRPr="003D6213">
        <w:rPr>
          <w:rFonts w:cs="Arial"/>
          <w:szCs w:val="20"/>
        </w:rPr>
        <w:t xml:space="preserve">The world at the beginning of the 21st century bears an eerie – and disquieting – resemblance to </w:t>
      </w:r>
      <w:r w:rsidRPr="003D6213">
        <w:rPr>
          <w:rStyle w:val="StyleBoldUnderline"/>
          <w:rFonts w:cs="Arial"/>
          <w:szCs w:val="20"/>
        </w:rPr>
        <w:t>Europe at the beginning of the last century</w:t>
      </w:r>
      <w:r w:rsidRPr="003D6213">
        <w:rPr>
          <w:rFonts w:cs="Arial"/>
          <w:szCs w:val="20"/>
        </w:rPr>
        <w:t xml:space="preserve">. That </w:t>
      </w:r>
      <w:r w:rsidRPr="003D6213">
        <w:rPr>
          <w:rStyle w:val="StyleBoldUnderline"/>
          <w:rFonts w:cs="Arial"/>
          <w:szCs w:val="20"/>
        </w:rPr>
        <w:t xml:space="preserve">was also an era of globalisation. </w:t>
      </w:r>
      <w:r w:rsidRPr="003D6213">
        <w:rPr>
          <w:rFonts w:cs="Arial"/>
          <w:szCs w:val="20"/>
        </w:rPr>
        <w:t xml:space="preserve">New technologies for transportation and communication were transforming the world. Europeans had lived so long in peace that war seemed irrational. And they were right, up to a point. </w:t>
      </w:r>
      <w:r w:rsidRPr="003D6213">
        <w:rPr>
          <w:rStyle w:val="StyleBoldUnderline"/>
          <w:rFonts w:cs="Arial"/>
          <w:szCs w:val="20"/>
        </w:rPr>
        <w:t>The first world war was the product of a mode of rational thinking that went badly off course.</w:t>
      </w:r>
      <w:r w:rsidRPr="003D6213">
        <w:rPr>
          <w:rFonts w:cs="Arial"/>
          <w:szCs w:val="20"/>
        </w:rPr>
        <w:t xml:space="preserve"> </w:t>
      </w:r>
      <w:r w:rsidRPr="003D6213">
        <w:rPr>
          <w:rStyle w:val="UnderlineBold"/>
          <w:rFonts w:cs="Arial"/>
          <w:szCs w:val="20"/>
        </w:rPr>
        <w:t xml:space="preserve">The </w:t>
      </w:r>
      <w:r w:rsidRPr="00666874">
        <w:rPr>
          <w:rStyle w:val="UnderlineBold"/>
          <w:rFonts w:cs="Arial"/>
          <w:szCs w:val="20"/>
          <w:highlight w:val="green"/>
        </w:rPr>
        <w:t>peace of Europe was based on security assurances</w:t>
      </w:r>
      <w:r w:rsidRPr="003D6213">
        <w:rPr>
          <w:rStyle w:val="UnderlineBold"/>
          <w:rFonts w:cs="Arial"/>
          <w:szCs w:val="20"/>
        </w:rPr>
        <w:t>.</w:t>
      </w:r>
      <w:r w:rsidRPr="003D6213">
        <w:rPr>
          <w:rFonts w:cs="Arial"/>
          <w:szCs w:val="20"/>
        </w:rPr>
        <w:t xml:space="preserve"> Germany was the protector of Austria-Hungary, and Russia was the protector of Serbia. The </w:t>
      </w:r>
      <w:r w:rsidRPr="003D6213">
        <w:rPr>
          <w:rStyle w:val="StyleBoldUnderline"/>
          <w:rFonts w:cs="Arial"/>
          <w:szCs w:val="20"/>
        </w:rPr>
        <w:t xml:space="preserve">prospect of </w:t>
      </w:r>
      <w:r w:rsidRPr="00666874">
        <w:rPr>
          <w:rStyle w:val="StyleBoldUnderline"/>
          <w:rFonts w:cs="Arial"/>
          <w:szCs w:val="20"/>
          <w:highlight w:val="green"/>
        </w:rPr>
        <w:t>escalation was supposed to prevent war</w:t>
      </w:r>
      <w:r w:rsidRPr="003D6213">
        <w:rPr>
          <w:rFonts w:cs="Arial"/>
          <w:szCs w:val="20"/>
        </w:rPr>
        <w:t xml:space="preserve">, and it did– until, finally, </w:t>
      </w:r>
      <w:r w:rsidRPr="00666874">
        <w:rPr>
          <w:rStyle w:val="StyleBoldUnderline"/>
          <w:rFonts w:cs="Arial"/>
          <w:szCs w:val="20"/>
          <w:highlight w:val="green"/>
        </w:rPr>
        <w:t>it didn't. The Russians</w:t>
      </w:r>
      <w:r w:rsidRPr="003D6213">
        <w:rPr>
          <w:rStyle w:val="StyleBoldUnderline"/>
          <w:rFonts w:cs="Arial"/>
          <w:szCs w:val="20"/>
        </w:rPr>
        <w:t>, who</w:t>
      </w:r>
      <w:r w:rsidRPr="003D6213">
        <w:rPr>
          <w:rFonts w:cs="Arial"/>
          <w:szCs w:val="20"/>
        </w:rPr>
        <w:t xml:space="preserve"> should have been deterred – they had </w:t>
      </w:r>
      <w:r w:rsidRPr="003D6213">
        <w:rPr>
          <w:rStyle w:val="StyleBoldUnderline"/>
          <w:rFonts w:cs="Arial"/>
          <w:szCs w:val="20"/>
        </w:rPr>
        <w:t>suffered</w:t>
      </w:r>
      <w:r w:rsidRPr="003D6213">
        <w:rPr>
          <w:rFonts w:cs="Arial"/>
          <w:szCs w:val="20"/>
        </w:rPr>
        <w:t xml:space="preserve"> a terrible </w:t>
      </w:r>
      <w:r w:rsidRPr="003D6213">
        <w:rPr>
          <w:rStyle w:val="StyleBoldUnderline"/>
          <w:rFonts w:cs="Arial"/>
          <w:szCs w:val="20"/>
        </w:rPr>
        <w:t>defeat at the hands of Japan</w:t>
      </w:r>
      <w:r w:rsidRPr="003D6213">
        <w:rPr>
          <w:rFonts w:cs="Arial"/>
          <w:szCs w:val="20"/>
        </w:rPr>
        <w:t xml:space="preserve"> just </w:t>
      </w:r>
      <w:r w:rsidRPr="003D6213">
        <w:rPr>
          <w:rStyle w:val="StyleBoldUnderline"/>
          <w:rFonts w:cs="Arial"/>
          <w:szCs w:val="20"/>
        </w:rPr>
        <w:t xml:space="preserve">a few years before – decided they </w:t>
      </w:r>
      <w:r w:rsidRPr="00666874">
        <w:rPr>
          <w:rStyle w:val="StyleBoldUnderline"/>
          <w:rFonts w:cs="Arial"/>
          <w:szCs w:val="20"/>
          <w:highlight w:val="green"/>
        </w:rPr>
        <w:t>had to</w:t>
      </w:r>
      <w:r w:rsidRPr="003D6213">
        <w:rPr>
          <w:rStyle w:val="StyleBoldUnderline"/>
          <w:rFonts w:cs="Arial"/>
          <w:szCs w:val="20"/>
        </w:rPr>
        <w:t xml:space="preserve"> come to</w:t>
      </w:r>
      <w:r w:rsidRPr="003D6213">
        <w:rPr>
          <w:rFonts w:cs="Arial"/>
          <w:szCs w:val="20"/>
        </w:rPr>
        <w:t xml:space="preserve"> the </w:t>
      </w:r>
      <w:r w:rsidRPr="00666874">
        <w:rPr>
          <w:rStyle w:val="StyleBoldUnderline"/>
          <w:rFonts w:cs="Arial"/>
          <w:szCs w:val="20"/>
          <w:highlight w:val="green"/>
        </w:rPr>
        <w:t>support</w:t>
      </w:r>
      <w:r w:rsidRPr="003D6213">
        <w:rPr>
          <w:rFonts w:cs="Arial"/>
          <w:szCs w:val="20"/>
        </w:rPr>
        <w:t xml:space="preserve"> of </w:t>
      </w:r>
      <w:r w:rsidRPr="003D6213">
        <w:rPr>
          <w:rStyle w:val="StyleBoldUnderline"/>
          <w:rFonts w:cs="Arial"/>
          <w:szCs w:val="20"/>
        </w:rPr>
        <w:t xml:space="preserve">their </w:t>
      </w:r>
      <w:r w:rsidRPr="00666874">
        <w:rPr>
          <w:rStyle w:val="StyleBoldUnderline"/>
          <w:rFonts w:cs="Arial"/>
          <w:szCs w:val="20"/>
          <w:highlight w:val="green"/>
        </w:rPr>
        <w:t>fellow Slavs.</w:t>
      </w:r>
      <w:r w:rsidRPr="003D6213">
        <w:rPr>
          <w:rStyle w:val="StyleBoldUnderline"/>
          <w:rFonts w:cs="Arial"/>
          <w:szCs w:val="20"/>
        </w:rPr>
        <w:t xml:space="preserve"> </w:t>
      </w:r>
      <w:r w:rsidRPr="003D6213">
        <w:rPr>
          <w:rStyle w:val="UnderlineBold"/>
          <w:rFonts w:cs="Arial"/>
          <w:szCs w:val="20"/>
        </w:rPr>
        <w:t xml:space="preserve">As countries honoured their commitments, </w:t>
      </w:r>
      <w:r w:rsidRPr="00666874">
        <w:rPr>
          <w:rStyle w:val="UnderlineBold"/>
          <w:rFonts w:cs="Arial"/>
          <w:szCs w:val="20"/>
          <w:highlight w:val="green"/>
        </w:rPr>
        <w:t>a system that was designed to prevent war</w:t>
      </w:r>
      <w:r w:rsidRPr="003D6213">
        <w:rPr>
          <w:rStyle w:val="UnderlineBold"/>
          <w:rFonts w:cs="Arial"/>
          <w:szCs w:val="20"/>
        </w:rPr>
        <w:t xml:space="preserve"> instead </w:t>
      </w:r>
      <w:r w:rsidRPr="00666874">
        <w:rPr>
          <w:rStyle w:val="UnderlineBold"/>
          <w:rFonts w:cs="Arial"/>
          <w:szCs w:val="20"/>
          <w:highlight w:val="green"/>
        </w:rPr>
        <w:t>widened it.</w:t>
      </w:r>
      <w:r w:rsidRPr="003D6213">
        <w:rPr>
          <w:rStyle w:val="UnderlineBold"/>
          <w:rFonts w:cs="Arial"/>
          <w:szCs w:val="20"/>
        </w:rPr>
        <w:t xml:space="preserve"> </w:t>
      </w:r>
      <w:r w:rsidRPr="003D6213">
        <w:rPr>
          <w:rFonts w:cs="Arial"/>
          <w:szCs w:val="20"/>
        </w:rPr>
        <w:t xml:space="preserve">We have also been living in an age of globalisation, especially since the end of the cold war, but it too is increasingly being challenged. And just like the situation at the beginning of the last century, deterrence is not working. Much is made, for example, of the North Atlantic Treaty Organisation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hyperpower. Other countries wanted to be in Nato because they felt an American guarantee would provide security. And yet it was the US that was attacked. </w:t>
      </w:r>
      <w:r w:rsidRPr="003D6213">
        <w:rPr>
          <w:rStyle w:val="StyleBoldUnderline"/>
          <w:rFonts w:cs="Arial"/>
          <w:szCs w:val="20"/>
        </w:rPr>
        <w:t>This failure of deterrence</w:t>
      </w:r>
      <w:r w:rsidRPr="003D6213">
        <w:rPr>
          <w:rFonts w:cs="Arial"/>
          <w:szCs w:val="20"/>
        </w:rPr>
        <w:t xml:space="preserve"> has not received the attention it deserves. It </w:t>
      </w:r>
      <w:r w:rsidRPr="003D6213">
        <w:rPr>
          <w:rStyle w:val="StyleBoldUnderline"/>
          <w:rFonts w:cs="Arial"/>
          <w:szCs w:val="20"/>
        </w:rPr>
        <w:t>is</w:t>
      </w:r>
      <w:r w:rsidRPr="003D6213">
        <w:rPr>
          <w:rFonts w:cs="Arial"/>
          <w:szCs w:val="20"/>
        </w:rPr>
        <w:t xml:space="preserve">, after all, </w:t>
      </w:r>
      <w:r w:rsidRPr="003D6213">
        <w:rPr>
          <w:rStyle w:val="StyleBoldUnderline"/>
          <w:rFonts w:cs="Arial"/>
          <w:szCs w:val="20"/>
        </w:rPr>
        <w:t xml:space="preserve">not unique. </w:t>
      </w:r>
      <w:r w:rsidRPr="00666874">
        <w:rPr>
          <w:rStyle w:val="StyleBoldUnderline"/>
          <w:rFonts w:cs="Arial"/>
          <w:szCs w:val="20"/>
          <w:highlight w:val="green"/>
        </w:rPr>
        <w:t>The North Vietnamese were not deterred</w:t>
      </w:r>
      <w:r w:rsidRPr="003D6213">
        <w:rPr>
          <w:rStyle w:val="StyleBoldUnderline"/>
          <w:rFonts w:cs="Arial"/>
          <w:szCs w:val="20"/>
        </w:rPr>
        <w:t xml:space="preserve"> by the American guarantee to South Vietnam. </w:t>
      </w:r>
      <w:r w:rsidRPr="003D6213">
        <w:rPr>
          <w:rFonts w:cs="Arial"/>
          <w:szCs w:val="20"/>
        </w:rPr>
        <w:t xml:space="preserve">Similarly, </w:t>
      </w:r>
      <w:r w:rsidRPr="00666874">
        <w:rPr>
          <w:rStyle w:val="StyleBoldUnderline"/>
          <w:rFonts w:cs="Arial"/>
          <w:szCs w:val="20"/>
          <w:highlight w:val="green"/>
        </w:rPr>
        <w:t>Hezbollah was not deterred in Lebanon</w:t>
      </w:r>
      <w:r w:rsidRPr="003D6213">
        <w:rPr>
          <w:rFonts w:cs="Arial"/>
          <w:szCs w:val="20"/>
        </w:rPr>
        <w:t xml:space="preserve"> in the 1980s, </w:t>
      </w:r>
      <w:r w:rsidRPr="003D6213">
        <w:rPr>
          <w:rStyle w:val="StyleBoldUnderline"/>
          <w:rFonts w:cs="Arial"/>
          <w:szCs w:val="20"/>
        </w:rPr>
        <w:t xml:space="preserve">and </w:t>
      </w:r>
      <w:r w:rsidRPr="00666874">
        <w:rPr>
          <w:rStyle w:val="StyleBoldUnderline"/>
          <w:rFonts w:cs="Arial"/>
          <w:szCs w:val="20"/>
          <w:highlight w:val="green"/>
        </w:rPr>
        <w:t>American forces were assaulted in Somalia</w:t>
      </w:r>
      <w:r w:rsidRPr="003D6213">
        <w:rPr>
          <w:rStyle w:val="StyleBoldUnderline"/>
          <w:rFonts w:cs="Arial"/>
          <w:szCs w:val="20"/>
        </w:rPr>
        <w:t>.</w:t>
      </w:r>
      <w:r w:rsidRPr="003D6213">
        <w:rPr>
          <w:rFonts w:cs="Arial"/>
          <w:szCs w:val="20"/>
        </w:rPr>
        <w:t xml:space="preserve"> What has been going wrong? The successful deterrence of the superpowers during the cold war led to the belief that if such powerful countries could be deterred, then lesser powers should fall into line when confronted with an overwhelmingly powerful adversary. It is plausible, but it may be too rational. </w:t>
      </w:r>
      <w:r w:rsidRPr="003D6213">
        <w:rPr>
          <w:rStyle w:val="StyleBoldUnderline"/>
          <w:rFonts w:cs="Arial"/>
          <w:szCs w:val="20"/>
        </w:rPr>
        <w:t>For all their ideological differences, the US and the Soviet Union observed red lines during the cold war.</w:t>
      </w:r>
      <w:r w:rsidRPr="003D6213">
        <w:rPr>
          <w:rFonts w:cs="Arial"/>
          <w:szCs w:val="20"/>
        </w:rPr>
        <w:t xml:space="preserve"> There were crises – Berlin, Cuba, to name a couple – but these did not touch on emotional issues or vital interests, so that compromise and retreat were possible. Indeed, </w:t>
      </w:r>
      <w:r w:rsidRPr="003D6213">
        <w:rPr>
          <w:rStyle w:val="StyleBoldUnderline"/>
          <w:rFonts w:cs="Arial"/>
          <w:szCs w:val="20"/>
        </w:rPr>
        <w:t xml:space="preserve">what </w:t>
      </w:r>
      <w:r w:rsidRPr="00666874">
        <w:rPr>
          <w:rStyle w:val="StyleBoldUnderline"/>
          <w:rFonts w:cs="Arial"/>
          <w:szCs w:val="20"/>
          <w:highlight w:val="green"/>
        </w:rPr>
        <w:t>we</w:t>
      </w:r>
      <w:r w:rsidRPr="003D6213">
        <w:rPr>
          <w:rStyle w:val="StyleBoldUnderline"/>
          <w:rFonts w:cs="Arial"/>
          <w:szCs w:val="20"/>
        </w:rPr>
        <w:t xml:space="preserve"> may have </w:t>
      </w:r>
      <w:r w:rsidRPr="00666874">
        <w:rPr>
          <w:rStyle w:val="StyleBoldUnderline"/>
          <w:rFonts w:cs="Arial"/>
          <w:szCs w:val="20"/>
          <w:highlight w:val="green"/>
        </w:rPr>
        <w:t>missed</w:t>
      </w:r>
      <w:r w:rsidRPr="003D6213">
        <w:rPr>
          <w:rStyle w:val="StyleBoldUnderline"/>
          <w:rFonts w:cs="Arial"/>
          <w:szCs w:val="20"/>
        </w:rPr>
        <w:t xml:space="preserve"> in the west is </w:t>
      </w:r>
      <w:r w:rsidRPr="00666874">
        <w:rPr>
          <w:rStyle w:val="StyleBoldUnderline"/>
          <w:rFonts w:cs="Arial"/>
          <w:szCs w:val="20"/>
          <w:highlight w:val="green"/>
        </w:rPr>
        <w:t>the importance of retreat in Soviet ideology.</w:t>
      </w:r>
      <w:r w:rsidRPr="003D6213">
        <w:rPr>
          <w:rStyle w:val="StyleBoldUnderline"/>
          <w:rFonts w:cs="Arial"/>
          <w:szCs w:val="20"/>
        </w:rPr>
        <w:t xml:space="preserve"> "Victory is impossible unless</w:t>
      </w:r>
      <w:r w:rsidRPr="003D6213">
        <w:rPr>
          <w:rFonts w:cs="Arial"/>
          <w:szCs w:val="20"/>
        </w:rPr>
        <w:t xml:space="preserve"> [the revolutionary </w:t>
      </w:r>
      <w:r w:rsidRPr="003D6213">
        <w:rPr>
          <w:rStyle w:val="StyleBoldUnderline"/>
          <w:rFonts w:cs="Arial"/>
          <w:szCs w:val="20"/>
        </w:rPr>
        <w:t>parties</w:t>
      </w:r>
      <w:r w:rsidRPr="003D6213">
        <w:rPr>
          <w:rFonts w:cs="Arial"/>
          <w:szCs w:val="20"/>
        </w:rPr>
        <w:t xml:space="preserve">] have learned both how to attack and how to </w:t>
      </w:r>
      <w:r w:rsidRPr="003D6213">
        <w:rPr>
          <w:rStyle w:val="StyleBoldUnderline"/>
          <w:rFonts w:cs="Arial"/>
          <w:szCs w:val="20"/>
        </w:rPr>
        <w:t>retreat properly," Lenin wrote</w:t>
      </w:r>
      <w:r w:rsidRPr="003D6213">
        <w:rPr>
          <w:rFonts w:cs="Arial"/>
          <w:szCs w:val="20"/>
        </w:rPr>
        <w:t xml:space="preserve"> in "Left-Wing" Communism: An Infantile Disorder. When the Soviets retreated, the US took the credit. Deterrence worked. But </w:t>
      </w:r>
      <w:r w:rsidRPr="003D6213">
        <w:rPr>
          <w:rStyle w:val="StyleBoldUnderline"/>
          <w:rFonts w:cs="Arial"/>
          <w:szCs w:val="20"/>
        </w:rPr>
        <w:t xml:space="preserve">what if retreat was part of the plan all along? </w:t>
      </w:r>
      <w:r w:rsidRPr="003D6213">
        <w:rPr>
          <w:rFonts w:cs="Arial"/>
          <w:szCs w:val="20"/>
        </w:rPr>
        <w:t xml:space="preserve">What if, in other words, </w:t>
      </w:r>
      <w:r w:rsidRPr="00666874">
        <w:rPr>
          <w:rStyle w:val="UnderlineBold"/>
          <w:rFonts w:cs="Arial"/>
          <w:szCs w:val="20"/>
          <w:highlight w:val="green"/>
        </w:rPr>
        <w:t>the Soviet Union was the exception</w:t>
      </w:r>
      <w:r w:rsidRPr="003D6213">
        <w:rPr>
          <w:rStyle w:val="UnderlineBold"/>
          <w:rFonts w:cs="Arial"/>
          <w:szCs w:val="20"/>
        </w:rPr>
        <w:t xml:space="preserve"> rather than the rule</w:t>
      </w:r>
      <w:r w:rsidRPr="003D6213">
        <w:rPr>
          <w:rFonts w:cs="Arial"/>
          <w:szCs w:val="20"/>
        </w:rPr>
        <w:t xml:space="preserve">? That question is more urgent because, </w:t>
      </w:r>
      <w:r w:rsidRPr="003D6213">
        <w:rPr>
          <w:rStyle w:val="StyleBoldUnderline"/>
          <w:rFonts w:cs="Arial"/>
          <w:szCs w:val="20"/>
        </w:rPr>
        <w:t xml:space="preserve">in the </w:t>
      </w:r>
      <w:r w:rsidRPr="00666874">
        <w:rPr>
          <w:rStyle w:val="StyleBoldUnderline"/>
          <w:rFonts w:cs="Arial"/>
          <w:szCs w:val="20"/>
          <w:highlight w:val="green"/>
        </w:rPr>
        <w:t>post-cold war</w:t>
      </w:r>
      <w:r w:rsidRPr="003D6213">
        <w:rPr>
          <w:rStyle w:val="StyleBoldUnderline"/>
          <w:rFonts w:cs="Arial"/>
          <w:szCs w:val="20"/>
        </w:rPr>
        <w:t xml:space="preserve"> world</w:t>
      </w:r>
      <w:r w:rsidRPr="003D6213">
        <w:rPr>
          <w:rFonts w:cs="Arial"/>
          <w:szCs w:val="20"/>
        </w:rPr>
        <w:t xml:space="preserve">, the US has expanded its security guarantees, even as its </w:t>
      </w:r>
      <w:r w:rsidRPr="00666874">
        <w:rPr>
          <w:rStyle w:val="StyleBoldUnderline"/>
          <w:rFonts w:cs="Arial"/>
          <w:szCs w:val="20"/>
          <w:highlight w:val="green"/>
        </w:rPr>
        <w:t>enemies</w:t>
      </w:r>
      <w:r w:rsidRPr="003D6213">
        <w:rPr>
          <w:rFonts w:cs="Arial"/>
          <w:szCs w:val="20"/>
        </w:rPr>
        <w:t xml:space="preserve"> show they </w:t>
      </w:r>
      <w:r w:rsidRPr="00666874">
        <w:rPr>
          <w:rStyle w:val="StyleBoldUnderline"/>
          <w:rFonts w:cs="Arial"/>
          <w:szCs w:val="20"/>
          <w:highlight w:val="green"/>
        </w:rPr>
        <w:t>are not impressed.</w:t>
      </w:r>
      <w:r w:rsidRPr="003D6213">
        <w:rPr>
          <w:rStyle w:val="StyleBoldUnderline"/>
          <w:rFonts w:cs="Arial"/>
          <w:szCs w:val="20"/>
        </w:rPr>
        <w:t xml:space="preserve"> </w:t>
      </w:r>
      <w:r w:rsidRPr="003D6213">
        <w:rPr>
          <w:rFonts w:cs="Arial"/>
          <w:szCs w:val="20"/>
        </w:rPr>
        <w:t xml:space="preserve">The Iraqi insurgents were not intimidated by President Bush's challenge to "bring 'em on". </w:t>
      </w:r>
      <w:r w:rsidRPr="003D6213">
        <w:rPr>
          <w:rStyle w:val="StyleBoldUnderline"/>
          <w:rFonts w:cs="Arial"/>
          <w:szCs w:val="20"/>
        </w:rPr>
        <w:t xml:space="preserve">The </w:t>
      </w:r>
      <w:r w:rsidRPr="00666874">
        <w:rPr>
          <w:rStyle w:val="StyleBoldUnderline"/>
          <w:rFonts w:cs="Arial"/>
          <w:szCs w:val="20"/>
          <w:highlight w:val="green"/>
        </w:rPr>
        <w:t>Taliban</w:t>
      </w:r>
      <w:r w:rsidRPr="003D6213">
        <w:rPr>
          <w:rFonts w:cs="Arial"/>
          <w:szCs w:val="20"/>
        </w:rPr>
        <w:t xml:space="preserve"> have made an extraordinary comeback from oblivion and </w:t>
      </w:r>
      <w:r w:rsidRPr="003D6213">
        <w:rPr>
          <w:rStyle w:val="StyleBoldUnderline"/>
          <w:rFonts w:cs="Arial"/>
          <w:szCs w:val="20"/>
        </w:rPr>
        <w:t xml:space="preserve">show no respect for American power. </w:t>
      </w:r>
      <w:r w:rsidRPr="00666874">
        <w:rPr>
          <w:rStyle w:val="StyleBoldUnderline"/>
          <w:rFonts w:cs="Arial"/>
          <w:szCs w:val="20"/>
          <w:highlight w:val="green"/>
        </w:rPr>
        <w:t>North Korea</w:t>
      </w:r>
      <w:r w:rsidRPr="003D6213">
        <w:rPr>
          <w:rStyle w:val="StyleBoldUnderline"/>
          <w:rFonts w:cs="Arial"/>
          <w:szCs w:val="20"/>
        </w:rPr>
        <w:t xml:space="preserve"> is </w:t>
      </w:r>
      <w:r w:rsidRPr="00666874">
        <w:rPr>
          <w:rStyle w:val="StyleBoldUnderline"/>
          <w:rFonts w:cs="Arial"/>
          <w:szCs w:val="20"/>
          <w:highlight w:val="green"/>
        </w:rPr>
        <w:t>demonstrating</w:t>
      </w:r>
      <w:r w:rsidRPr="003D6213">
        <w:rPr>
          <w:rStyle w:val="StyleBoldUnderline"/>
          <w:rFonts w:cs="Arial"/>
          <w:szCs w:val="20"/>
        </w:rPr>
        <w:t xml:space="preserve"> increasing </w:t>
      </w:r>
      <w:r w:rsidRPr="00666874">
        <w:rPr>
          <w:rStyle w:val="StyleBoldUnderline"/>
          <w:rFonts w:cs="Arial"/>
          <w:szCs w:val="20"/>
          <w:highlight w:val="green"/>
        </w:rPr>
        <w:t>belligerence.</w:t>
      </w:r>
      <w:r w:rsidRPr="003D6213">
        <w:rPr>
          <w:rStyle w:val="StyleBoldUnderline"/>
          <w:rFonts w:cs="Arial"/>
          <w:szCs w:val="20"/>
        </w:rPr>
        <w:t xml:space="preserve"> </w:t>
      </w:r>
      <w:r w:rsidRPr="003D6213">
        <w:rPr>
          <w:rFonts w:cs="Arial"/>
          <w:szCs w:val="20"/>
        </w:rPr>
        <w:t xml:space="preserve">And yet the US keeps emphasising </w:t>
      </w:r>
      <w:r w:rsidRPr="003D6213">
        <w:rPr>
          <w:rStyle w:val="StyleBoldUnderline"/>
          <w:rFonts w:cs="Arial"/>
          <w:szCs w:val="20"/>
        </w:rPr>
        <w:t>security through alliances</w:t>
      </w:r>
      <w:r w:rsidRPr="003D6213">
        <w:rPr>
          <w:rFonts w:cs="Arial"/>
          <w:szCs w:val="20"/>
        </w:rPr>
        <w:t xml:space="preserve">. "We believe that there are certain commitments, as we saw in a bipartisan basis to Nato, that need to be embedded in the DNA of American foreign policy," secretary of state Hillary Clinton affirmed in introducing the new National Security Strategy. But that </w:t>
      </w:r>
      <w:r w:rsidRPr="003D6213">
        <w:rPr>
          <w:rStyle w:val="StyleBoldUnderline"/>
          <w:rFonts w:cs="Arial"/>
          <w:szCs w:val="20"/>
        </w:rPr>
        <w:t>was the reason the US was in Vietnam.</w:t>
      </w:r>
      <w:r w:rsidRPr="003D6213">
        <w:rPr>
          <w:rFonts w:cs="Arial"/>
          <w:szCs w:val="20"/>
        </w:rPr>
        <w:t xml:space="preserve">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 </w:t>
      </w:r>
      <w:r w:rsidRPr="003D6213">
        <w:rPr>
          <w:rStyle w:val="StyleBoldUnderline"/>
          <w:rFonts w:cs="Arial"/>
          <w:szCs w:val="20"/>
        </w:rPr>
        <w:t>The great powers could not guarantee peace in Europe a century ago, and the US could not guarantee it in Asia a half-century ago.</w:t>
      </w:r>
    </w:p>
    <w:p w:rsidR="00B946F2" w:rsidRPr="003D6213" w:rsidRDefault="00B946F2" w:rsidP="00B946F2">
      <w:pPr>
        <w:rPr>
          <w:rFonts w:cs="Arial"/>
          <w:szCs w:val="20"/>
          <w:u w:val="single"/>
        </w:rPr>
      </w:pPr>
    </w:p>
    <w:p w:rsidR="00B946F2" w:rsidRPr="003D6213" w:rsidRDefault="00B946F2" w:rsidP="00B946F2">
      <w:pPr>
        <w:pStyle w:val="Heading4"/>
      </w:pPr>
      <w:r w:rsidRPr="003D6213">
        <w:t>ICBMs solve</w:t>
      </w:r>
    </w:p>
    <w:p w:rsidR="00B946F2" w:rsidRPr="003D6213" w:rsidRDefault="00B946F2" w:rsidP="00B946F2">
      <w:pPr>
        <w:rPr>
          <w:rFonts w:cs="Arial"/>
        </w:rPr>
      </w:pPr>
      <w:r w:rsidRPr="003D6213">
        <w:rPr>
          <w:rFonts w:cs="Arial"/>
          <w:b/>
          <w:sz w:val="24"/>
        </w:rPr>
        <w:t xml:space="preserve">Turner ‘3 </w:t>
      </w:r>
      <w:r w:rsidRPr="003D6213">
        <w:rPr>
          <w:rFonts w:cs="Arial"/>
        </w:rPr>
        <w:t>(Stansfield, Retired US Navy Admiral and former Dir. CIA and Commander-in-Chief of NATO’s Southern Flank, Naval War College Review, “Is the U.S. Navy being marginalized?” 56:3, Proquest)</w:t>
      </w:r>
    </w:p>
    <w:p w:rsidR="00B946F2" w:rsidRPr="003D6213" w:rsidRDefault="00B946F2" w:rsidP="00B946F2">
      <w:pPr>
        <w:rPr>
          <w:rFonts w:cs="Arial"/>
          <w:b/>
        </w:rPr>
      </w:pPr>
    </w:p>
    <w:p w:rsidR="00B946F2" w:rsidRPr="003D6213" w:rsidRDefault="00B946F2" w:rsidP="00B946F2">
      <w:pPr>
        <w:rPr>
          <w:rFonts w:cs="Arial"/>
        </w:rPr>
      </w:pPr>
      <w:r w:rsidRPr="003D6213">
        <w:rPr>
          <w:rFonts w:cs="Arial"/>
        </w:rPr>
        <w:t xml:space="preserve">Strategic Deterrence. At the peak we had forty-one strategic ballistic missile submarines (SSBNs). We are now approaching eighteen and probably going to ten. In part that is true because of the demise of the Soviet Union. It is also in part because we are beginning to recognize that the prime virtue of the SSBN, its invulnerability, has never been as important as many of us who have written on this subject have contended. This change of mind results from a realization that the threat of even only a few retaliatory nuclear detonations is sufficient to deter anyone. That is because any would-be nuclear aggressor must assume the worst, which is that we would retaliate by attacking his cities. </w:t>
      </w:r>
      <w:r w:rsidRPr="00666874">
        <w:rPr>
          <w:rStyle w:val="StyleBoldUnderline"/>
          <w:rFonts w:cs="Arial"/>
          <w:highlight w:val="green"/>
        </w:rPr>
        <w:t>Would the Russians or even the Chinese</w:t>
      </w:r>
      <w:r w:rsidRPr="003D6213">
        <w:rPr>
          <w:rStyle w:val="StyleBoldUnderline"/>
          <w:rFonts w:cs="Arial"/>
        </w:rPr>
        <w:t xml:space="preserve">, let alone ourselves, </w:t>
      </w:r>
      <w:r w:rsidRPr="00666874">
        <w:rPr>
          <w:rStyle w:val="StyleBoldUnderline"/>
          <w:rFonts w:cs="Arial"/>
          <w:highlight w:val="green"/>
        </w:rPr>
        <w:t>be willing to lose ten</w:t>
      </w:r>
      <w:r w:rsidRPr="003D6213">
        <w:rPr>
          <w:rStyle w:val="StyleBoldUnderline"/>
          <w:rFonts w:cs="Arial"/>
        </w:rPr>
        <w:t xml:space="preserve">, or five, or even two </w:t>
      </w:r>
      <w:r w:rsidRPr="00666874">
        <w:rPr>
          <w:rStyle w:val="StyleBoldUnderline"/>
          <w:rFonts w:cs="Arial"/>
          <w:highlight w:val="green"/>
        </w:rPr>
        <w:t>major cities in the name of</w:t>
      </w:r>
      <w:r w:rsidRPr="003D6213">
        <w:rPr>
          <w:rStyle w:val="StyleBoldUnderline"/>
          <w:rFonts w:cs="Arial"/>
        </w:rPr>
        <w:t xml:space="preserve"> initiating and "</w:t>
      </w:r>
      <w:r w:rsidRPr="00666874">
        <w:rPr>
          <w:rStyle w:val="StyleBoldUnderline"/>
          <w:rFonts w:cs="Arial"/>
          <w:highlight w:val="green"/>
        </w:rPr>
        <w:t>winning" a nuclear war</w:t>
      </w:r>
      <w:r w:rsidRPr="003D6213">
        <w:rPr>
          <w:rFonts w:cs="Arial"/>
        </w:rPr>
        <w:t xml:space="preserve">? Thus, </w:t>
      </w:r>
      <w:r w:rsidRPr="00666874">
        <w:rPr>
          <w:rStyle w:val="StyleBoldUnderline"/>
          <w:rFonts w:cs="Arial"/>
          <w:highlight w:val="green"/>
        </w:rPr>
        <w:t>even if we had</w:t>
      </w:r>
      <w:r w:rsidRPr="003D6213">
        <w:rPr>
          <w:rStyle w:val="StyleBoldUnderline"/>
          <w:rFonts w:cs="Arial"/>
        </w:rPr>
        <w:t xml:space="preserve"> </w:t>
      </w:r>
      <w:r w:rsidRPr="00666874">
        <w:rPr>
          <w:rStyle w:val="StyleBoldUnderline"/>
          <w:rFonts w:cs="Arial"/>
          <w:highlight w:val="green"/>
        </w:rPr>
        <w:t>only</w:t>
      </w:r>
      <w:r w:rsidRPr="003D6213">
        <w:rPr>
          <w:rStyle w:val="StyleBoldUnderline"/>
          <w:rFonts w:cs="Arial"/>
        </w:rPr>
        <w:t xml:space="preserve"> the more</w:t>
      </w:r>
      <w:r w:rsidRPr="003D6213">
        <w:rPr>
          <w:rFonts w:cs="Arial"/>
        </w:rPr>
        <w:t xml:space="preserve"> vulnerable intercontinental ballistic missiles </w:t>
      </w:r>
      <w:r w:rsidRPr="003D6213">
        <w:rPr>
          <w:rStyle w:val="StyleBoldUnderline"/>
          <w:rFonts w:cs="Arial"/>
        </w:rPr>
        <w:t>(</w:t>
      </w:r>
      <w:r w:rsidRPr="00666874">
        <w:rPr>
          <w:rStyle w:val="StyleBoldUnderline"/>
          <w:rFonts w:cs="Arial"/>
          <w:highlight w:val="green"/>
        </w:rPr>
        <w:t>ICBMs)</w:t>
      </w:r>
      <w:r w:rsidRPr="003D6213">
        <w:rPr>
          <w:rStyle w:val="StyleBoldUnderline"/>
          <w:rFonts w:cs="Arial"/>
        </w:rPr>
        <w:t xml:space="preserve"> and no SSBNs at all in our nuclear arsenal, </w:t>
      </w:r>
      <w:r w:rsidRPr="00666874">
        <w:rPr>
          <w:rStyle w:val="StyleBoldUnderline"/>
          <w:rFonts w:cs="Arial"/>
          <w:highlight w:val="green"/>
        </w:rPr>
        <w:t>we would still have an adequate strategic deterrent</w:t>
      </w:r>
      <w:r w:rsidRPr="00666874">
        <w:rPr>
          <w:rFonts w:cs="Arial"/>
          <w:highlight w:val="green"/>
        </w:rPr>
        <w:t>.</w:t>
      </w:r>
      <w:r w:rsidRPr="003D6213">
        <w:rPr>
          <w:rFonts w:cs="Arial"/>
        </w:rPr>
        <w:t xml:space="preserve"> That would be the case even were some other nuclear power to acquire many more nuclear weapons than we. </w:t>
      </w:r>
      <w:r w:rsidRPr="00666874">
        <w:rPr>
          <w:rStyle w:val="StyleBoldUnderline"/>
          <w:rFonts w:cs="Arial"/>
          <w:highlight w:val="green"/>
        </w:rPr>
        <w:t>No</w:t>
      </w:r>
      <w:r w:rsidRPr="003D6213">
        <w:rPr>
          <w:rFonts w:cs="Arial"/>
        </w:rPr>
        <w:t xml:space="preserve"> such </w:t>
      </w:r>
      <w:r w:rsidRPr="003D6213">
        <w:rPr>
          <w:rStyle w:val="StyleBoldUnderline"/>
          <w:rFonts w:cs="Arial"/>
        </w:rPr>
        <w:t xml:space="preserve">power could assume that any preemptive </w:t>
      </w:r>
      <w:r w:rsidRPr="00666874">
        <w:rPr>
          <w:rStyle w:val="StyleBoldUnderline"/>
          <w:rFonts w:cs="Arial"/>
          <w:highlight w:val="green"/>
        </w:rPr>
        <w:t>first strike</w:t>
      </w:r>
      <w:r w:rsidRPr="003D6213">
        <w:rPr>
          <w:rStyle w:val="StyleBoldUnderline"/>
          <w:rFonts w:cs="Arial"/>
        </w:rPr>
        <w:t xml:space="preserve"> it undertook </w:t>
      </w:r>
      <w:r w:rsidRPr="00666874">
        <w:rPr>
          <w:rStyle w:val="StyleBoldUnderline"/>
          <w:rFonts w:cs="Arial"/>
          <w:highlight w:val="green"/>
        </w:rPr>
        <w:t>would be 100 percent successful</w:t>
      </w:r>
      <w:r w:rsidRPr="003D6213">
        <w:rPr>
          <w:rStyle w:val="StyleBoldUnderline"/>
          <w:rFonts w:cs="Arial"/>
        </w:rPr>
        <w:t>-that is, that there would be no nuclear retaliation.</w:t>
      </w:r>
      <w:r w:rsidRPr="003D6213">
        <w:rPr>
          <w:rFonts w:cs="Arial"/>
        </w:rPr>
        <w:t xml:space="preserve"> There would always be errors of targeting, missiles that failed entirely, missiles that were inaccurate, and human errors in execution. It all adds up to what Clausewitz described as "friction" in war. </w:t>
      </w:r>
      <w:r w:rsidRPr="003D6213">
        <w:rPr>
          <w:rStyle w:val="StyleBoldUnderline"/>
          <w:rFonts w:cs="Arial"/>
        </w:rPr>
        <w:t xml:space="preserve">So a U.S. </w:t>
      </w:r>
      <w:r w:rsidRPr="00666874">
        <w:rPr>
          <w:rStyle w:val="StyleBoldUnderline"/>
          <w:rFonts w:cs="Arial"/>
          <w:highlight w:val="green"/>
        </w:rPr>
        <w:t>strategic</w:t>
      </w:r>
      <w:r w:rsidRPr="003D6213">
        <w:rPr>
          <w:rStyle w:val="StyleBoldUnderline"/>
          <w:rFonts w:cs="Arial"/>
        </w:rPr>
        <w:t xml:space="preserve"> nuclear </w:t>
      </w:r>
      <w:r w:rsidRPr="00666874">
        <w:rPr>
          <w:rStyle w:val="StyleBoldUnderline"/>
          <w:rFonts w:cs="Arial"/>
          <w:highlight w:val="green"/>
        </w:rPr>
        <w:t>deterrent with only ICBMs should suffice</w:t>
      </w:r>
      <w:r w:rsidRPr="003D6213">
        <w:rPr>
          <w:rStyle w:val="StyleBoldUnderline"/>
          <w:rFonts w:cs="Arial"/>
        </w:rPr>
        <w:t>. Thus, the Navy's role in this area is</w:t>
      </w:r>
      <w:r w:rsidRPr="003D6213">
        <w:rPr>
          <w:rFonts w:cs="Arial"/>
        </w:rPr>
        <w:t xml:space="preserve"> going to be looked at more critically, and this mission of the Navy will be seen as </w:t>
      </w:r>
      <w:r w:rsidRPr="003D6213">
        <w:rPr>
          <w:rStyle w:val="StyleBoldUnderline"/>
          <w:rFonts w:cs="Arial"/>
        </w:rPr>
        <w:t>less critical to the country than it once was</w:t>
      </w:r>
      <w:r w:rsidRPr="003D6213">
        <w:rPr>
          <w:rFonts w:cs="Arial"/>
        </w:rPr>
        <w:t>.</w:t>
      </w:r>
    </w:p>
    <w:p w:rsidR="00B946F2" w:rsidRPr="003D6213" w:rsidRDefault="00B946F2" w:rsidP="00B946F2">
      <w:pPr>
        <w:rPr>
          <w:rFonts w:cs="Arial"/>
        </w:rPr>
      </w:pPr>
    </w:p>
    <w:p w:rsidR="00B946F2" w:rsidRPr="003D6213" w:rsidRDefault="00B946F2" w:rsidP="00B946F2">
      <w:pPr>
        <w:pStyle w:val="Heading4"/>
      </w:pPr>
      <w:r w:rsidRPr="003D6213">
        <w:t>Deterrence resilient – strong presence</w:t>
      </w:r>
    </w:p>
    <w:p w:rsidR="00B946F2" w:rsidRPr="003D6213" w:rsidRDefault="00B946F2" w:rsidP="00B946F2">
      <w:pPr>
        <w:rPr>
          <w:rFonts w:cs="Arial"/>
        </w:rPr>
      </w:pPr>
      <w:r w:rsidRPr="003D6213">
        <w:rPr>
          <w:rStyle w:val="StyleStyleBold12pt"/>
          <w:rFonts w:cs="Arial"/>
        </w:rPr>
        <w:t>The Epoch Times 12</w:t>
      </w:r>
      <w:r w:rsidRPr="003D6213">
        <w:rPr>
          <w:rFonts w:cs="Arial"/>
          <w:sz w:val="24"/>
        </w:rPr>
        <w:t xml:space="preserve"> </w:t>
      </w:r>
      <w:r w:rsidRPr="003D6213">
        <w:rPr>
          <w:rFonts w:cs="Arial"/>
        </w:rPr>
        <w:t xml:space="preserve">– [International Media Organization “US Military Bases Growing Worldwide” 7/23/12 </w:t>
      </w:r>
      <w:hyperlink r:id="rId62" w:history="1">
        <w:r w:rsidRPr="003D6213">
          <w:rPr>
            <w:rStyle w:val="Hyperlink"/>
            <w:rFonts w:cs="Arial"/>
          </w:rPr>
          <w:t>http://www.theepochtimes.com/n2/world/us-military-bases-growing-worldwide-269170.html</w:t>
        </w:r>
      </w:hyperlink>
      <w:r w:rsidRPr="003D6213">
        <w:rPr>
          <w:rFonts w:cs="Arial"/>
        </w:rPr>
        <w:t xml:space="preserve"> //NGopaul]</w:t>
      </w:r>
    </w:p>
    <w:p w:rsidR="00B946F2" w:rsidRPr="003D6213" w:rsidRDefault="00B946F2" w:rsidP="00B946F2">
      <w:pPr>
        <w:rPr>
          <w:rFonts w:cs="Arial"/>
        </w:rPr>
      </w:pPr>
    </w:p>
    <w:p w:rsidR="00B946F2" w:rsidRPr="003D6213" w:rsidRDefault="00B946F2" w:rsidP="00B946F2">
      <w:pPr>
        <w:rPr>
          <w:rFonts w:cs="Arial"/>
        </w:rPr>
      </w:pPr>
      <w:r w:rsidRPr="003D6213">
        <w:rPr>
          <w:rFonts w:cs="Arial"/>
        </w:rPr>
        <w:t xml:space="preserve">A few online outposts have started to comment on America’s enormous collection of international military bases. </w:t>
      </w:r>
      <w:r w:rsidRPr="00666874">
        <w:rPr>
          <w:rStyle w:val="StyleBoldUnderline"/>
          <w:rFonts w:cs="Arial"/>
          <w:highlight w:val="green"/>
        </w:rPr>
        <w:t>The U</w:t>
      </w:r>
      <w:r w:rsidRPr="003D6213">
        <w:rPr>
          <w:rStyle w:val="StyleBoldUnderline"/>
          <w:rFonts w:cs="Arial"/>
        </w:rPr>
        <w:t xml:space="preserve">nited </w:t>
      </w:r>
      <w:r w:rsidRPr="00666874">
        <w:rPr>
          <w:rStyle w:val="StyleBoldUnderline"/>
          <w:rFonts w:cs="Arial"/>
          <w:highlight w:val="green"/>
        </w:rPr>
        <w:t>S</w:t>
      </w:r>
      <w:r w:rsidRPr="003D6213">
        <w:rPr>
          <w:rStyle w:val="StyleBoldUnderline"/>
          <w:rFonts w:cs="Arial"/>
        </w:rPr>
        <w:t xml:space="preserve">tates </w:t>
      </w:r>
      <w:r w:rsidRPr="00666874">
        <w:rPr>
          <w:rStyle w:val="StyleBoldUnderline"/>
          <w:rFonts w:cs="Arial"/>
          <w:highlight w:val="green"/>
        </w:rPr>
        <w:t>maintains the largest collection of foreign military bases</w:t>
      </w:r>
      <w:r w:rsidRPr="003D6213">
        <w:rPr>
          <w:rStyle w:val="StyleBoldUnderline"/>
          <w:rFonts w:cs="Arial"/>
        </w:rPr>
        <w:t xml:space="preserve"> in world history</w:t>
      </w:r>
      <w:r w:rsidRPr="003D6213">
        <w:rPr>
          <w:rFonts w:cs="Arial"/>
        </w:rPr>
        <w:t xml:space="preserve">. Officially, at the beginning of 2011, there were </w:t>
      </w:r>
      <w:r w:rsidRPr="003D6213">
        <w:rPr>
          <w:rStyle w:val="StyleBoldUnderline"/>
          <w:rFonts w:cs="Arial"/>
        </w:rPr>
        <w:t xml:space="preserve">1,429,367 American troops stationed in 150 countries worldwide. </w:t>
      </w:r>
      <w:r w:rsidRPr="003D6213">
        <w:rPr>
          <w:rFonts w:cs="Arial"/>
        </w:rPr>
        <w:t>This number does not include contractors who outnumber troops in Iraq and Afghanistan or the operations of the CIA or other secretive units. Anthropologist David Vine spent three years researching the changing structure of America’s military bases worldwide. His research found a network of more than 1000 American bases, located on every continent except Antarctica. “</w:t>
      </w:r>
      <w:r w:rsidRPr="003D6213">
        <w:rPr>
          <w:rStyle w:val="StyleBoldUnderline"/>
          <w:rFonts w:cs="Arial"/>
        </w:rPr>
        <w:t xml:space="preserve">While the collection of Cold War–era giant bases such as those in Germany are shrinking, </w:t>
      </w:r>
      <w:r w:rsidRPr="00666874">
        <w:rPr>
          <w:rStyle w:val="StyleBoldUnderline"/>
          <w:rFonts w:cs="Arial"/>
          <w:highlight w:val="green"/>
        </w:rPr>
        <w:t>the global infrastructure of bases overseas has exploded in size and scope</w:t>
      </w:r>
      <w:r w:rsidRPr="003D6213">
        <w:rPr>
          <w:rFonts w:cs="Arial"/>
        </w:rPr>
        <w:t>” David Vine posted online at TomDispatch.com. He describes “</w:t>
      </w:r>
      <w:r w:rsidRPr="003D6213">
        <w:rPr>
          <w:rStyle w:val="StyleBoldUnderline"/>
          <w:rFonts w:cs="Arial"/>
        </w:rPr>
        <w:t>a new generation of bases the military calls “lily pads</w:t>
      </w:r>
      <w:r w:rsidRPr="003D6213">
        <w:rPr>
          <w:rFonts w:cs="Arial"/>
        </w:rPr>
        <w:t xml:space="preserve">” (as in a frog jumping across a pond toward its prey). These are </w:t>
      </w:r>
      <w:r w:rsidRPr="003D6213">
        <w:rPr>
          <w:rStyle w:val="StyleBoldUnderline"/>
          <w:rFonts w:cs="Arial"/>
        </w:rPr>
        <w:t>small, secretive, inaccessible facilities with limited numbers of troops, spartan amenities, and pre-positioned weaponry and supplies</w:t>
      </w:r>
      <w:r w:rsidRPr="003D6213">
        <w:rPr>
          <w:rFonts w:cs="Arial"/>
        </w:rPr>
        <w:t xml:space="preserve">… </w:t>
      </w:r>
      <w:r w:rsidRPr="003D6213">
        <w:rPr>
          <w:rStyle w:val="StyleBoldUnderline"/>
          <w:rFonts w:cs="Arial"/>
        </w:rPr>
        <w:t xml:space="preserve">Around the world, from Djibouti to the jungles of Honduras, </w:t>
      </w:r>
      <w:r w:rsidRPr="00666874">
        <w:rPr>
          <w:rStyle w:val="StyleBoldUnderline"/>
          <w:rFonts w:cs="Arial"/>
          <w:highlight w:val="green"/>
        </w:rPr>
        <w:t>the deserts of Mauritania to Australia’s tiny Cocos Islands, the Pentagon has been pursuing as many lily pads as it can, in as many countries as it can, as fast as it can.</w:t>
      </w:r>
      <w:r w:rsidRPr="00666874">
        <w:rPr>
          <w:rFonts w:cs="Arial"/>
          <w:highlight w:val="green"/>
        </w:rPr>
        <w:t xml:space="preserve"> </w:t>
      </w:r>
      <w:r w:rsidRPr="003D6213">
        <w:rPr>
          <w:rFonts w:cs="Arial"/>
        </w:rPr>
        <w:t xml:space="preserve">Although statistics are hard to assemble, given the often-secretive nature of such bases, </w:t>
      </w:r>
      <w:r w:rsidRPr="003D6213">
        <w:rPr>
          <w:rStyle w:val="StyleBoldUnderline"/>
          <w:rFonts w:cs="Arial"/>
        </w:rPr>
        <w:t>the Pentagon has probably built upwards of 50 lily pads and other small bases since around 2000</w:t>
      </w:r>
      <w:r w:rsidRPr="003D6213">
        <w:rPr>
          <w:rFonts w:cs="Arial"/>
        </w:rPr>
        <w:t>, while exploring the construction of dozens more… not to mention 11 aircraft carrier task forces — essentially floating bases — and a significant, and growing, military presence in space. The United States currently spends an estimated $250 billion (A$241 billion) annually maintaining bases and troops overseas.” David Vine posted. Mark Gillem agrees, and he explains in his book, America Town: Building the Outposts of Empire, “avoidance” of local populations, publicity, and potential opposition is the new aim. “</w:t>
      </w:r>
      <w:r w:rsidRPr="00666874">
        <w:rPr>
          <w:rStyle w:val="StyleBoldUnderline"/>
          <w:rFonts w:cs="Arial"/>
          <w:highlight w:val="green"/>
        </w:rPr>
        <w:t>To project its power, (the U</w:t>
      </w:r>
      <w:r w:rsidRPr="003D6213">
        <w:rPr>
          <w:rStyle w:val="StyleBoldUnderline"/>
          <w:rFonts w:cs="Arial"/>
        </w:rPr>
        <w:t xml:space="preserve">nited </w:t>
      </w:r>
      <w:r w:rsidRPr="00666874">
        <w:rPr>
          <w:rStyle w:val="StyleBoldUnderline"/>
          <w:rFonts w:cs="Arial"/>
          <w:highlight w:val="green"/>
        </w:rPr>
        <w:t>S</w:t>
      </w:r>
      <w:r w:rsidRPr="003D6213">
        <w:rPr>
          <w:rStyle w:val="StyleBoldUnderline"/>
          <w:rFonts w:cs="Arial"/>
        </w:rPr>
        <w:t xml:space="preserve">tates </w:t>
      </w:r>
      <w:r w:rsidRPr="00666874">
        <w:rPr>
          <w:rStyle w:val="StyleBoldUnderline"/>
          <w:rFonts w:cs="Arial"/>
          <w:highlight w:val="green"/>
        </w:rPr>
        <w:t>wants) secluded and self-contained outposts strategically located (around the world</w:t>
      </w:r>
      <w:r w:rsidRPr="003D6213">
        <w:rPr>
          <w:rStyle w:val="StyleBoldUnderline"/>
          <w:rFonts w:cs="Arial"/>
        </w:rPr>
        <w:t>)”</w:t>
      </w:r>
      <w:r w:rsidRPr="003D6213">
        <w:rPr>
          <w:rFonts w:cs="Arial"/>
        </w:rPr>
        <w:t xml:space="preserve"> he says. The strategy is demonstrated in Yemeni counter-terrorism efforts where “teams of CIA officers and US contractors have operated in Yemen for some time, hunting </w:t>
      </w:r>
      <w:r w:rsidRPr="003D6213">
        <w:rPr>
          <w:rStyle w:val="StyleBoldUnderline"/>
          <w:rFonts w:cs="Arial"/>
        </w:rPr>
        <w:t>Al Qaeda militants and developing intelligence for drone strikes” as sited in the Los Angeles times</w:t>
      </w:r>
      <w:r w:rsidRPr="003D6213">
        <w:rPr>
          <w:rFonts w:cs="Arial"/>
        </w:rPr>
        <w:t>. An article in The Guardian stated that America has increased their military aid package to Yemen from less than US$11 million in 2006 to more than $70 million in 2009, as well as providing up to $121 million for development over the next three years. In Australia, despite some local unrest and objections from China, America negotiated for 2500 US Marines to ‘share’ a base in Darwin. In a Sydney Morning Herald article, Australian Defense minister Stephen Smith said the US marine presence was ”qualitatively different” from a base although US marines have been given access to Australia’s air and naval bases. The Pentagon is also pursuing plans for a drone and surveillance base in Australia’s Cocos Islands. Nick Turse is another researcher of US military strategy from TomDispatch.com, “Forget full-scale invasions and large-footprint occupations on the Eurasian mainland. Instead, think: special operations forces… proxy armies… the militarisation of spying and intelligence… drone aircraft… cyber-attacks, and joint Pentagon operations with increasingly militarised ‘civilian’ government agencies,” he wrote. The ‘lily pad’ overseas bases have begun to generate some scrutiny from Republicans, Democrats and New York Times columnist Nicholas Kristof. While congress is looking for ways to trim the deficit, closing such overseas bases might make more dollars and sense than ever.</w:t>
      </w:r>
    </w:p>
    <w:p w:rsidR="00B946F2" w:rsidRPr="003D6213" w:rsidRDefault="00B946F2" w:rsidP="00B946F2">
      <w:pPr>
        <w:pStyle w:val="Heading4"/>
      </w:pPr>
      <w:r w:rsidRPr="003D6213">
        <w:t>Nuclear deterrence is a paper tiger</w:t>
      </w:r>
    </w:p>
    <w:p w:rsidR="00B946F2" w:rsidRPr="003D6213" w:rsidRDefault="00B946F2" w:rsidP="00B946F2">
      <w:pPr>
        <w:rPr>
          <w:rFonts w:cs="Arial"/>
          <w:sz w:val="12"/>
          <w:szCs w:val="16"/>
        </w:rPr>
      </w:pPr>
      <w:r w:rsidRPr="003D6213">
        <w:rPr>
          <w:rFonts w:cs="Arial"/>
          <w:b/>
          <w:sz w:val="24"/>
        </w:rPr>
        <w:t>Li 6</w:t>
      </w:r>
      <w:r w:rsidRPr="003D6213">
        <w:rPr>
          <w:rFonts w:cs="Arial"/>
          <w:b/>
        </w:rPr>
        <w:t xml:space="preserve"> </w:t>
      </w:r>
      <w:r w:rsidRPr="003D6213">
        <w:rPr>
          <w:rFonts w:cs="Arial"/>
          <w:sz w:val="12"/>
          <w:szCs w:val="16"/>
        </w:rPr>
        <w:t>– Director of the Arms Control Program and Professor of the Institute of International Studies (2006, Bin, China Security “Paper Tiger with Whitened Teeth,” http://www.chinasecurity.us/index.php?option=com_content&amp;view=article&amp;id=213, Sawyer)</w:t>
      </w:r>
    </w:p>
    <w:p w:rsidR="00B946F2" w:rsidRPr="003D6213" w:rsidRDefault="00B946F2" w:rsidP="00B946F2">
      <w:pPr>
        <w:rPr>
          <w:rFonts w:cs="Arial"/>
          <w:sz w:val="12"/>
        </w:rPr>
      </w:pPr>
    </w:p>
    <w:p w:rsidR="00B946F2" w:rsidRPr="003D6213" w:rsidRDefault="00B946F2" w:rsidP="00B946F2">
      <w:pPr>
        <w:rPr>
          <w:rFonts w:cs="Arial"/>
          <w:sz w:val="12"/>
        </w:rPr>
      </w:pPr>
      <w:r w:rsidRPr="003D6213">
        <w:rPr>
          <w:rFonts w:cs="Arial"/>
          <w:sz w:val="12"/>
        </w:rPr>
        <w:t xml:space="preserve">The power pattern in the world has significantly changed since the end of the cold war. The United States is indeed in a new period of power expansion. However, </w:t>
      </w:r>
      <w:r w:rsidRPr="00666874">
        <w:rPr>
          <w:rFonts w:cs="Arial"/>
          <w:highlight w:val="green"/>
          <w:u w:val="single"/>
        </w:rPr>
        <w:t>nuclear weapons</w:t>
      </w:r>
      <w:r w:rsidRPr="003D6213">
        <w:rPr>
          <w:rFonts w:cs="Arial"/>
          <w:sz w:val="12"/>
        </w:rPr>
        <w:t xml:space="preserve"> of the United States </w:t>
      </w:r>
      <w:r w:rsidRPr="00666874">
        <w:rPr>
          <w:rFonts w:cs="Arial"/>
          <w:highlight w:val="green"/>
          <w:u w:val="single"/>
        </w:rPr>
        <w:t>provide little contribution to</w:t>
      </w:r>
      <w:r w:rsidRPr="003D6213">
        <w:rPr>
          <w:rFonts w:cs="Arial"/>
          <w:sz w:val="12"/>
        </w:rPr>
        <w:t xml:space="preserve"> its fast </w:t>
      </w:r>
      <w:r w:rsidRPr="003D6213">
        <w:rPr>
          <w:rFonts w:cs="Arial"/>
          <w:u w:val="single"/>
        </w:rPr>
        <w:t xml:space="preserve">growing </w:t>
      </w:r>
      <w:r w:rsidRPr="00666874">
        <w:rPr>
          <w:rFonts w:cs="Arial"/>
          <w:highlight w:val="green"/>
          <w:u w:val="single"/>
        </w:rPr>
        <w:t>power</w:t>
      </w:r>
      <w:r w:rsidRPr="003D6213">
        <w:rPr>
          <w:rFonts w:cs="Arial"/>
          <w:sz w:val="12"/>
        </w:rPr>
        <w:t xml:space="preserve">. Lieber and Press are therefore wrong to predict that the United States would gain new coercive power. First, </w:t>
      </w:r>
      <w:r w:rsidRPr="00666874">
        <w:rPr>
          <w:rFonts w:cs="Arial"/>
          <w:highlight w:val="green"/>
          <w:u w:val="single"/>
        </w:rPr>
        <w:t>the U</w:t>
      </w:r>
      <w:r w:rsidRPr="003D6213">
        <w:rPr>
          <w:rFonts w:cs="Arial"/>
          <w:sz w:val="12"/>
        </w:rPr>
        <w:t xml:space="preserve">nited </w:t>
      </w:r>
      <w:r w:rsidRPr="00666874">
        <w:rPr>
          <w:rFonts w:cs="Arial"/>
          <w:highlight w:val="green"/>
          <w:u w:val="single"/>
        </w:rPr>
        <w:t>S</w:t>
      </w:r>
      <w:r w:rsidRPr="003D6213">
        <w:rPr>
          <w:rFonts w:cs="Arial"/>
          <w:sz w:val="12"/>
        </w:rPr>
        <w:t xml:space="preserve">tates </w:t>
      </w:r>
      <w:r w:rsidRPr="00666874">
        <w:rPr>
          <w:rFonts w:cs="Arial"/>
          <w:highlight w:val="green"/>
          <w:u w:val="single"/>
        </w:rPr>
        <w:t>cannot develop a fully disarming nuclear strike capability</w:t>
      </w:r>
      <w:r w:rsidRPr="003D6213">
        <w:rPr>
          <w:rFonts w:cs="Arial"/>
          <w:sz w:val="12"/>
        </w:rPr>
        <w:t xml:space="preserve"> against Russia and China </w:t>
      </w:r>
      <w:r w:rsidRPr="00666874">
        <w:rPr>
          <w:rFonts w:cs="Arial"/>
          <w:highlight w:val="green"/>
          <w:u w:val="single"/>
        </w:rPr>
        <w:t>given</w:t>
      </w:r>
      <w:r w:rsidRPr="003D6213">
        <w:rPr>
          <w:rFonts w:cs="Arial"/>
          <w:u w:val="single"/>
        </w:rPr>
        <w:t xml:space="preserve"> its </w:t>
      </w:r>
      <w:r w:rsidRPr="00666874">
        <w:rPr>
          <w:rFonts w:cs="Arial"/>
          <w:highlight w:val="green"/>
          <w:u w:val="single"/>
        </w:rPr>
        <w:t>intelligence deficiency</w:t>
      </w:r>
      <w:r w:rsidRPr="003D6213">
        <w:rPr>
          <w:rFonts w:cs="Arial"/>
          <w:sz w:val="12"/>
        </w:rPr>
        <w:t xml:space="preserve">; second, </w:t>
      </w:r>
      <w:r w:rsidRPr="00666874">
        <w:rPr>
          <w:rFonts w:cs="Arial"/>
          <w:highlight w:val="green"/>
          <w:u w:val="single"/>
        </w:rPr>
        <w:t>a disarming capability of surprise attack in peacetime cannot generate coercive power in crisis given the difficulty of signaling</w:t>
      </w:r>
      <w:r w:rsidRPr="003D6213">
        <w:rPr>
          <w:rFonts w:cs="Arial"/>
          <w:sz w:val="12"/>
        </w:rPr>
        <w:t xml:space="preserve">; third, the United States cannot gain new nuclear coercive power as its </w:t>
      </w:r>
      <w:r w:rsidRPr="003D6213">
        <w:rPr>
          <w:rFonts w:cs="Arial"/>
          <w:u w:val="single"/>
        </w:rPr>
        <w:t xml:space="preserve">new methods of </w:t>
      </w:r>
      <w:r w:rsidRPr="00666874">
        <w:rPr>
          <w:rFonts w:cs="Arial"/>
          <w:highlight w:val="green"/>
          <w:u w:val="single"/>
        </w:rPr>
        <w:t xml:space="preserve">using nuclear weapons are </w:t>
      </w:r>
      <w:r w:rsidRPr="00666874">
        <w:rPr>
          <w:rFonts w:cs="Arial"/>
          <w:b/>
          <w:highlight w:val="green"/>
          <w:u w:val="single"/>
        </w:rPr>
        <w:t>constrained by the</w:t>
      </w:r>
      <w:r w:rsidRPr="003D6213">
        <w:rPr>
          <w:rFonts w:cs="Arial"/>
          <w:b/>
          <w:u w:val="single"/>
        </w:rPr>
        <w:t xml:space="preserve"> nuclear </w:t>
      </w:r>
      <w:r w:rsidRPr="00666874">
        <w:rPr>
          <w:rFonts w:cs="Arial"/>
          <w:b/>
          <w:highlight w:val="green"/>
          <w:u w:val="single"/>
        </w:rPr>
        <w:t>taboo</w:t>
      </w:r>
      <w:r w:rsidRPr="003D6213">
        <w:rPr>
          <w:rFonts w:cs="Arial"/>
          <w:sz w:val="12"/>
        </w:rPr>
        <w:t xml:space="preserve">. In this new era, </w:t>
      </w:r>
      <w:r w:rsidRPr="00666874">
        <w:rPr>
          <w:rFonts w:cs="Arial"/>
          <w:b/>
          <w:highlight w:val="green"/>
          <w:u w:val="single"/>
          <w:bdr w:val="single" w:sz="4" w:space="0" w:color="auto"/>
        </w:rPr>
        <w:t>nuclear weapons</w:t>
      </w:r>
      <w:r w:rsidRPr="003D6213">
        <w:rPr>
          <w:rFonts w:cs="Arial"/>
          <w:b/>
          <w:u w:val="single"/>
          <w:bdr w:val="single" w:sz="4" w:space="0" w:color="auto"/>
        </w:rPr>
        <w:t xml:space="preserve"> essentially </w:t>
      </w:r>
      <w:r w:rsidRPr="00666874">
        <w:rPr>
          <w:rFonts w:cs="Arial"/>
          <w:b/>
          <w:highlight w:val="green"/>
          <w:u w:val="single"/>
          <w:bdr w:val="single" w:sz="4" w:space="0" w:color="auto"/>
        </w:rPr>
        <w:t>remain a paper tiger</w:t>
      </w:r>
      <w:r w:rsidRPr="003D6213">
        <w:rPr>
          <w:rFonts w:cs="Arial"/>
          <w:b/>
          <w:u w:val="single"/>
          <w:bdr w:val="single" w:sz="4" w:space="0" w:color="auto"/>
        </w:rPr>
        <w:t>.</w:t>
      </w:r>
      <w:r w:rsidRPr="003D6213">
        <w:rPr>
          <w:rFonts w:cs="Arial"/>
          <w:b/>
          <w:u w:val="single"/>
        </w:rPr>
        <w:t xml:space="preserve"> U.S. nuclear modernization toward greater strike capability is just a whitening of the paper tiger’s teeth.</w:t>
      </w:r>
      <w:r w:rsidRPr="003D6213">
        <w:rPr>
          <w:rFonts w:cs="Arial"/>
          <w:sz w:val="12"/>
        </w:rPr>
        <w:t xml:space="preserve"> If more people in the world today understood that this fundamental nature of nuclear weapons will remain unchanged, even with the rise of American nuclear strike capabilities, we might still avoid the re-emergence of the Cold War’s worst nightmare scenarios. </w:t>
      </w:r>
    </w:p>
    <w:p w:rsidR="00B946F2" w:rsidRPr="003D6213" w:rsidRDefault="00B946F2" w:rsidP="00B946F2">
      <w:pPr>
        <w:rPr>
          <w:rFonts w:cs="Arial"/>
          <w:b/>
        </w:rPr>
      </w:pPr>
    </w:p>
    <w:p w:rsidR="00B946F2" w:rsidRPr="003D6213" w:rsidRDefault="00B946F2" w:rsidP="00B946F2">
      <w:pPr>
        <w:pStyle w:val="Heading4"/>
      </w:pPr>
      <w:r w:rsidRPr="003D6213">
        <w:t xml:space="preserve">And, our allies can deter </w:t>
      </w:r>
    </w:p>
    <w:p w:rsidR="00B946F2" w:rsidRPr="003D6213" w:rsidRDefault="00B946F2" w:rsidP="00B946F2">
      <w:pPr>
        <w:pStyle w:val="Cards"/>
        <w:ind w:left="0"/>
        <w:rPr>
          <w:rFonts w:cs="Arial"/>
          <w:sz w:val="16"/>
        </w:rPr>
      </w:pPr>
      <w:r w:rsidRPr="003D6213">
        <w:rPr>
          <w:rStyle w:val="StyleStyleBold12pt"/>
          <w:rFonts w:cs="Arial"/>
        </w:rPr>
        <w:t>Bandow 11</w:t>
      </w:r>
      <w:r w:rsidRPr="003D6213">
        <w:rPr>
          <w:rFonts w:cs="Arial"/>
          <w:b/>
          <w:sz w:val="28"/>
        </w:rPr>
        <w:t xml:space="preserve"> </w:t>
      </w:r>
      <w:r w:rsidRPr="003D6213">
        <w:rPr>
          <w:rFonts w:cs="Arial"/>
          <w:sz w:val="16"/>
        </w:rPr>
        <w:t xml:space="preserve">– senior fellow at the Cato Institute. A former special assistant to Ronald Reagan, he is the author of Foreign Follies: America's New Global Empire (Xulon) [1-31-2011, Doug Bandow, “Solving the Debt Crisis: A Military Budget for a Republic”, January 31st, </w:t>
      </w:r>
      <w:hyperlink r:id="rId63" w:history="1">
        <w:r w:rsidRPr="003D6213">
          <w:rPr>
            <w:rStyle w:val="Hyperlink"/>
            <w:rFonts w:cs="Arial"/>
            <w:sz w:val="16"/>
          </w:rPr>
          <w:t>http://www.cato.org/pub_display.php?pub_id=12746</w:t>
        </w:r>
      </w:hyperlink>
      <w:r w:rsidRPr="003D6213">
        <w:rPr>
          <w:rFonts w:cs="Arial"/>
          <w:sz w:val="16"/>
        </w:rPr>
        <w:t>]</w:t>
      </w:r>
    </w:p>
    <w:p w:rsidR="00B946F2" w:rsidRPr="003D6213" w:rsidRDefault="00B946F2" w:rsidP="00B946F2">
      <w:pPr>
        <w:pStyle w:val="Cards"/>
        <w:ind w:left="0"/>
        <w:rPr>
          <w:rFonts w:cs="Arial"/>
          <w:b/>
          <w:sz w:val="22"/>
          <w:szCs w:val="14"/>
        </w:rPr>
      </w:pPr>
    </w:p>
    <w:p w:rsidR="00B946F2" w:rsidRPr="003D6213" w:rsidRDefault="00B946F2" w:rsidP="00B946F2">
      <w:pPr>
        <w:rPr>
          <w:rFonts w:cs="Arial"/>
          <w:szCs w:val="20"/>
          <w:u w:val="single"/>
        </w:rPr>
      </w:pPr>
      <w:r w:rsidRPr="003D6213">
        <w:rPr>
          <w:rFonts w:cs="Arial"/>
          <w:szCs w:val="20"/>
        </w:rPr>
        <w:t xml:space="preserve">More than </w:t>
      </w:r>
      <w:r w:rsidRPr="00666874">
        <w:rPr>
          <w:rFonts w:cs="Arial"/>
          <w:szCs w:val="20"/>
          <w:highlight w:val="green"/>
          <w:u w:val="single"/>
        </w:rPr>
        <w:t>two decades after the Cold War</w:t>
      </w:r>
      <w:r w:rsidRPr="003D6213">
        <w:rPr>
          <w:rFonts w:cs="Arial"/>
          <w:szCs w:val="20"/>
        </w:rPr>
        <w:t xml:space="preserve"> dramatically ended, </w:t>
      </w:r>
      <w:r w:rsidRPr="00666874">
        <w:rPr>
          <w:rFonts w:cs="Arial"/>
          <w:szCs w:val="20"/>
          <w:highlight w:val="green"/>
          <w:u w:val="single"/>
        </w:rPr>
        <w:t>the U.S. maintains a Cold War military</w:t>
      </w:r>
      <w:r w:rsidRPr="003D6213">
        <w:rPr>
          <w:rFonts w:cs="Arial"/>
          <w:szCs w:val="20"/>
        </w:rPr>
        <w:t xml:space="preserve">. America has a couple score allies, dozens of security commitments, hundreds of overseas bases, and hundreds of thousands of troops overseas. Yet international hegemonic communism has disappeared, the </w:t>
      </w:r>
      <w:r w:rsidRPr="00666874">
        <w:rPr>
          <w:rFonts w:cs="Arial"/>
          <w:szCs w:val="20"/>
          <w:highlight w:val="green"/>
          <w:u w:val="single"/>
        </w:rPr>
        <w:t>Soviet Union</w:t>
      </w:r>
      <w:r w:rsidRPr="003D6213">
        <w:rPr>
          <w:rFonts w:cs="Arial"/>
          <w:szCs w:val="20"/>
          <w:u w:val="single"/>
        </w:rPr>
        <w:t xml:space="preserve"> has </w:t>
      </w:r>
      <w:r w:rsidRPr="00666874">
        <w:rPr>
          <w:rFonts w:cs="Arial"/>
          <w:szCs w:val="20"/>
          <w:highlight w:val="green"/>
          <w:u w:val="single"/>
        </w:rPr>
        <w:t xml:space="preserve">collapsed, </w:t>
      </w:r>
      <w:r w:rsidRPr="003D6213">
        <w:rPr>
          <w:rFonts w:cs="Arial"/>
          <w:szCs w:val="20"/>
          <w:u w:val="single"/>
        </w:rPr>
        <w:t xml:space="preserve">Maoist </w:t>
      </w:r>
      <w:r w:rsidRPr="00666874">
        <w:rPr>
          <w:rFonts w:cs="Arial"/>
          <w:szCs w:val="20"/>
          <w:highlight w:val="green"/>
          <w:u w:val="single"/>
        </w:rPr>
        <w:t>China has been transformed</w:t>
      </w:r>
      <w:r w:rsidRPr="003D6213">
        <w:rPr>
          <w:rFonts w:cs="Arial"/>
          <w:szCs w:val="20"/>
          <w:u w:val="single"/>
        </w:rPr>
        <w:t xml:space="preserve">, and pro-communist Third World </w:t>
      </w:r>
      <w:r w:rsidRPr="00666874">
        <w:rPr>
          <w:rFonts w:cs="Arial"/>
          <w:szCs w:val="20"/>
          <w:highlight w:val="green"/>
          <w:u w:val="single"/>
        </w:rPr>
        <w:t xml:space="preserve">dictatorships have </w:t>
      </w:r>
      <w:r w:rsidRPr="003D6213">
        <w:rPr>
          <w:rFonts w:cs="Arial"/>
          <w:szCs w:val="20"/>
          <w:u w:val="single"/>
        </w:rPr>
        <w:t xml:space="preserve">been </w:t>
      </w:r>
      <w:r w:rsidRPr="00666874">
        <w:rPr>
          <w:rFonts w:cs="Arial"/>
          <w:szCs w:val="20"/>
          <w:highlight w:val="green"/>
          <w:u w:val="single"/>
        </w:rPr>
        <w:t>discarded</w:t>
      </w:r>
      <w:r w:rsidRPr="003D6213">
        <w:rPr>
          <w:rFonts w:cs="Arial"/>
          <w:szCs w:val="20"/>
          <w:u w:val="single"/>
        </w:rPr>
        <w:t xml:space="preserve"> in history's dustbin</w:t>
      </w:r>
      <w:r w:rsidRPr="003D6213">
        <w:rPr>
          <w:rFonts w:cs="Arial"/>
          <w:szCs w:val="20"/>
        </w:rPr>
        <w:t xml:space="preserve">. The </w:t>
      </w:r>
      <w:r w:rsidRPr="00666874">
        <w:rPr>
          <w:rFonts w:cs="Arial"/>
          <w:szCs w:val="20"/>
          <w:highlight w:val="green"/>
          <w:u w:val="single"/>
        </w:rPr>
        <w:t>E</w:t>
      </w:r>
      <w:r w:rsidRPr="003D6213">
        <w:rPr>
          <w:rFonts w:cs="Arial"/>
          <w:szCs w:val="20"/>
          <w:u w:val="single"/>
        </w:rPr>
        <w:t xml:space="preserve">uropean </w:t>
      </w:r>
      <w:r w:rsidRPr="00666874">
        <w:rPr>
          <w:rFonts w:cs="Arial"/>
          <w:szCs w:val="20"/>
          <w:highlight w:val="green"/>
          <w:u w:val="single"/>
        </w:rPr>
        <w:t>U</w:t>
      </w:r>
      <w:r w:rsidRPr="003D6213">
        <w:rPr>
          <w:rFonts w:cs="Arial"/>
          <w:szCs w:val="20"/>
          <w:u w:val="single"/>
        </w:rPr>
        <w:t xml:space="preserve">nion </w:t>
      </w:r>
      <w:r w:rsidRPr="00666874">
        <w:rPr>
          <w:rFonts w:cs="Arial"/>
          <w:szCs w:val="20"/>
          <w:highlight w:val="green"/>
          <w:u w:val="single"/>
        </w:rPr>
        <w:t>has a larger economy</w:t>
      </w:r>
      <w:r w:rsidRPr="003D6213">
        <w:rPr>
          <w:rFonts w:cs="Arial"/>
          <w:szCs w:val="20"/>
        </w:rPr>
        <w:t xml:space="preserve"> and population than America does. </w:t>
      </w:r>
      <w:r w:rsidRPr="00666874">
        <w:rPr>
          <w:rFonts w:cs="Arial"/>
          <w:szCs w:val="20"/>
          <w:highlight w:val="green"/>
          <w:u w:val="single"/>
        </w:rPr>
        <w:t>Japan spent decades with the world's second largest economy. South Korea has 40 times the GDP and twice the population of North Korea.</w:t>
      </w:r>
      <w:r w:rsidRPr="003D6213">
        <w:rPr>
          <w:rFonts w:cs="Arial"/>
          <w:szCs w:val="20"/>
          <w:u w:val="single"/>
        </w:rPr>
        <w:t xml:space="preserve"> As Colin Powell exclaimed</w:t>
      </w:r>
      <w:r w:rsidRPr="003D6213">
        <w:rPr>
          <w:rFonts w:cs="Arial"/>
          <w:szCs w:val="20"/>
        </w:rPr>
        <w:t xml:space="preserve"> in 1991</w:t>
      </w:r>
      <w:r w:rsidRPr="003D6213">
        <w:rPr>
          <w:rFonts w:cs="Arial"/>
          <w:szCs w:val="20"/>
          <w:u w:val="single"/>
        </w:rPr>
        <w:t xml:space="preserve">, "I'm running out of demons. I'm running out of enemies. </w:t>
      </w:r>
      <w:r w:rsidRPr="003D6213">
        <w:rPr>
          <w:rFonts w:cs="Arial"/>
          <w:szCs w:val="20"/>
        </w:rPr>
        <w:t xml:space="preserve">I'm down to Castro and Kim Il-sung." Yet America accounts for roughly half of the globe's military outlays. In real terms the U.S. government spends more on the military today than at any time during the Cold War, Korean War, or Vietnam War. </w:t>
      </w:r>
      <w:r w:rsidRPr="00666874">
        <w:rPr>
          <w:rFonts w:cs="Arial"/>
          <w:szCs w:val="20"/>
          <w:highlight w:val="green"/>
          <w:u w:val="single"/>
        </w:rPr>
        <w:t>It is difficult for</w:t>
      </w:r>
      <w:r w:rsidRPr="003D6213">
        <w:rPr>
          <w:rFonts w:cs="Arial"/>
          <w:szCs w:val="20"/>
          <w:u w:val="single"/>
        </w:rPr>
        <w:t xml:space="preserve"> even </w:t>
      </w:r>
      <w:r w:rsidRPr="00666874">
        <w:rPr>
          <w:rFonts w:cs="Arial"/>
          <w:szCs w:val="20"/>
          <w:highlight w:val="green"/>
          <w:u w:val="single"/>
        </w:rPr>
        <w:t>a paranoid to concoct a</w:t>
      </w:r>
      <w:r w:rsidRPr="003D6213">
        <w:rPr>
          <w:rFonts w:cs="Arial"/>
          <w:szCs w:val="20"/>
          <w:u w:val="single"/>
        </w:rPr>
        <w:t xml:space="preserve"> traditional </w:t>
      </w:r>
      <w:r w:rsidRPr="00666874">
        <w:rPr>
          <w:rFonts w:cs="Arial"/>
          <w:szCs w:val="20"/>
          <w:highlight w:val="green"/>
          <w:u w:val="single"/>
        </w:rPr>
        <w:t>threat to</w:t>
      </w:r>
      <w:r w:rsidRPr="003D6213">
        <w:rPr>
          <w:rFonts w:cs="Arial"/>
          <w:szCs w:val="20"/>
          <w:u w:val="single"/>
        </w:rPr>
        <w:t xml:space="preserve"> the </w:t>
      </w:r>
      <w:r w:rsidRPr="00666874">
        <w:rPr>
          <w:rFonts w:cs="Arial"/>
          <w:szCs w:val="20"/>
          <w:highlight w:val="green"/>
          <w:u w:val="single"/>
        </w:rPr>
        <w:t>America</w:t>
      </w:r>
      <w:r w:rsidRPr="003D6213">
        <w:rPr>
          <w:rFonts w:cs="Arial"/>
          <w:szCs w:val="20"/>
          <w:u w:val="single"/>
        </w:rPr>
        <w:t>n homeland</w:t>
      </w:r>
      <w:r w:rsidRPr="003D6213">
        <w:rPr>
          <w:rFonts w:cs="Arial"/>
          <w:szCs w:val="20"/>
        </w:rPr>
        <w:t xml:space="preserve">. </w:t>
      </w:r>
      <w:r w:rsidRPr="003D6213">
        <w:rPr>
          <w:rFonts w:cs="Arial"/>
          <w:szCs w:val="20"/>
          <w:u w:val="single"/>
        </w:rPr>
        <w:t>Terrorism is no replacement for the threat of nuclear holocaust</w:t>
      </w:r>
      <w:r w:rsidRPr="003D6213">
        <w:rPr>
          <w:rFonts w:cs="Arial"/>
          <w:szCs w:val="20"/>
        </w:rPr>
        <w:t xml:space="preserve">. Commentator Philip Klein worries about "gutting" the military and argued that military cuts at the end of the Cold War "came back to haunt us when Sept. 11 happened." Yet the reductions, which still left America by far the world's most dominant power, neither allowed the attacks nor prevented Washington from responding with two wars. And responding with two wars turned out to be a catastrophic mistake. Evil terrorism is a threat, but existential threat it is not. Moreover, the best response is not invasions and occupations — as the U.S. has learned at high cost in both Afghanistan and Iraq. Rather, the most effective tools are improved intelligence, Special Forces, international cooperation, and restrained intervention. Attempts at nation-building are perhaps even more misguided than subsidizing wealthy industrialized states. America's record isn't pretty. The U.S. wasn't able to anoint its preferred Somali warlord as leader of that fractured nation. Washington's allies in the still unofficial and unstable nation of Kosovo committed grievous crimes against Serb, Roma, and other minorities. Haiti remains a failed state after constant U.S. intervention. The invasion of Iraq unleashed mass violence, destroyed the indigenous Christian community, and empowered Iran; despite elections, a liberal society remains unlikely. After nine years most Afghans dislike and distrust the corrupt government created by the U.S. and sustained only by allied arms. </w:t>
      </w:r>
      <w:r w:rsidRPr="003D6213">
        <w:rPr>
          <w:rFonts w:cs="Arial"/>
          <w:szCs w:val="20"/>
          <w:u w:val="single"/>
        </w:rPr>
        <w:t xml:space="preserve">The last resort of those who want America to do everything everywhere is to claim that the world will collapse into various circles of fiery hell without a ubiquitous and vast U.S. military presence. Yet </w:t>
      </w:r>
      <w:r w:rsidRPr="00666874">
        <w:rPr>
          <w:rFonts w:cs="Arial"/>
          <w:szCs w:val="20"/>
          <w:highlight w:val="green"/>
          <w:u w:val="single"/>
        </w:rPr>
        <w:t>there is no reason to believe</w:t>
      </w:r>
      <w:r w:rsidRPr="003D6213">
        <w:rPr>
          <w:rFonts w:cs="Arial"/>
          <w:szCs w:val="20"/>
          <w:u w:val="single"/>
        </w:rPr>
        <w:t xml:space="preserve"> that scores of </w:t>
      </w:r>
      <w:r w:rsidRPr="00666874">
        <w:rPr>
          <w:rFonts w:cs="Arial"/>
          <w:szCs w:val="20"/>
          <w:highlight w:val="green"/>
          <w:u w:val="single"/>
        </w:rPr>
        <w:t xml:space="preserve">wars are waiting to break </w:t>
      </w:r>
      <w:r w:rsidRPr="003D6213">
        <w:rPr>
          <w:rFonts w:cs="Arial"/>
          <w:szCs w:val="20"/>
          <w:u w:val="single"/>
        </w:rPr>
        <w:t>out</w:t>
      </w:r>
      <w:r w:rsidRPr="003D6213">
        <w:rPr>
          <w:rFonts w:cs="Arial"/>
          <w:szCs w:val="20"/>
        </w:rPr>
        <w:t xml:space="preserve">. And </w:t>
      </w:r>
      <w:r w:rsidRPr="00666874">
        <w:rPr>
          <w:rFonts w:cs="Arial"/>
          <w:szCs w:val="20"/>
          <w:highlight w:val="green"/>
          <w:u w:val="single"/>
        </w:rPr>
        <w:t>America's prosperous</w:t>
      </w:r>
      <w:r w:rsidRPr="003D6213">
        <w:rPr>
          <w:rFonts w:cs="Arial"/>
          <w:szCs w:val="20"/>
          <w:u w:val="single"/>
        </w:rPr>
        <w:t xml:space="preserve"> and populous </w:t>
      </w:r>
      <w:r w:rsidRPr="00666874">
        <w:rPr>
          <w:rFonts w:cs="Arial"/>
          <w:szCs w:val="20"/>
          <w:highlight w:val="green"/>
          <w:u w:val="single"/>
        </w:rPr>
        <w:t xml:space="preserve">allies are capable of promoting </w:t>
      </w:r>
      <w:r w:rsidRPr="003D6213">
        <w:rPr>
          <w:rFonts w:cs="Arial"/>
          <w:szCs w:val="20"/>
          <w:u w:val="single"/>
        </w:rPr>
        <w:t xml:space="preserve">peace and </w:t>
      </w:r>
      <w:r w:rsidRPr="00666874">
        <w:rPr>
          <w:rFonts w:cs="Arial"/>
          <w:szCs w:val="20"/>
          <w:highlight w:val="green"/>
          <w:u w:val="single"/>
        </w:rPr>
        <w:t>stability in their own regions.</w:t>
      </w:r>
    </w:p>
    <w:p w:rsidR="00B946F2" w:rsidRPr="00F34729" w:rsidRDefault="00B946F2" w:rsidP="00B946F2"/>
    <w:p w:rsidR="00B946F2" w:rsidRDefault="00B946F2" w:rsidP="00B946F2">
      <w:pPr>
        <w:pStyle w:val="Heading3"/>
      </w:pPr>
      <w:r>
        <w:t>Disease ! Defense</w:t>
      </w:r>
    </w:p>
    <w:p w:rsidR="00B946F2" w:rsidRPr="003D6213" w:rsidRDefault="00B946F2" w:rsidP="00B946F2">
      <w:pPr>
        <w:pStyle w:val="Heading4"/>
      </w:pPr>
      <w:r w:rsidRPr="003D6213">
        <w:t xml:space="preserve">No extinction </w:t>
      </w:r>
    </w:p>
    <w:p w:rsidR="00B946F2" w:rsidRPr="003D6213" w:rsidRDefault="00B946F2" w:rsidP="00B946F2">
      <w:pPr>
        <w:contextualSpacing/>
        <w:rPr>
          <w:rFonts w:cs="Arial"/>
        </w:rPr>
      </w:pPr>
      <w:r w:rsidRPr="003D6213">
        <w:rPr>
          <w:rFonts w:cs="Arial"/>
        </w:rPr>
        <w:t xml:space="preserve">Malcolm </w:t>
      </w:r>
      <w:r w:rsidRPr="003D6213">
        <w:rPr>
          <w:rFonts w:cs="Arial"/>
          <w:b/>
          <w:sz w:val="24"/>
          <w:u w:val="single"/>
        </w:rPr>
        <w:t>Gladwell</w:t>
      </w:r>
      <w:r w:rsidRPr="003D6213">
        <w:rPr>
          <w:rFonts w:cs="Arial"/>
        </w:rPr>
        <w:t>, writer for The New Yorker and best-selling author The New Republic, July 17 and 24, 19</w:t>
      </w:r>
      <w:r w:rsidRPr="003D6213">
        <w:rPr>
          <w:rFonts w:cs="Arial"/>
          <w:b/>
          <w:sz w:val="24"/>
          <w:u w:val="single"/>
        </w:rPr>
        <w:t>95</w:t>
      </w:r>
      <w:r w:rsidRPr="003D6213">
        <w:rPr>
          <w:rFonts w:cs="Arial"/>
        </w:rPr>
        <w:t>, excerpted in Epidemics: Opposing Viewpoints, 1999, p. 31-32</w:t>
      </w:r>
    </w:p>
    <w:p w:rsidR="00B946F2" w:rsidRPr="003D6213" w:rsidRDefault="00B946F2" w:rsidP="00B946F2">
      <w:pPr>
        <w:contextualSpacing/>
        <w:rPr>
          <w:rFonts w:cs="Arial"/>
        </w:rPr>
      </w:pPr>
    </w:p>
    <w:p w:rsidR="00B946F2" w:rsidRPr="00AA7605" w:rsidRDefault="00B946F2" w:rsidP="00B946F2">
      <w:pPr>
        <w:autoSpaceDE w:val="0"/>
        <w:autoSpaceDN w:val="0"/>
        <w:adjustRightInd w:val="0"/>
        <w:contextualSpacing/>
        <w:rPr>
          <w:rFonts w:cs="Arial"/>
        </w:rPr>
      </w:pPr>
      <w:r w:rsidRPr="003D6213">
        <w:rPr>
          <w:rFonts w:cs="Arial"/>
        </w:rPr>
        <w:t xml:space="preserve">Every infectious agent that has ever plagued humanity has had to adapt a specific strategy but </w:t>
      </w:r>
      <w:r w:rsidRPr="003D6213">
        <w:rPr>
          <w:rFonts w:cs="Arial"/>
          <w:u w:val="single"/>
        </w:rPr>
        <w:t>every strategy carries a corresponding cost and this makes human counterattack possible.</w:t>
      </w:r>
      <w:r w:rsidRPr="003D6213">
        <w:rPr>
          <w:rFonts w:cs="Arial"/>
        </w:rPr>
        <w:t xml:space="preserve"> </w:t>
      </w:r>
      <w:r w:rsidRPr="00666874">
        <w:rPr>
          <w:rStyle w:val="TitleChar"/>
          <w:rFonts w:cs="Arial"/>
          <w:highlight w:val="green"/>
        </w:rPr>
        <w:t>Malaria is vicious and deadly but</w:t>
      </w:r>
      <w:r w:rsidRPr="003D6213">
        <w:rPr>
          <w:rStyle w:val="TitleChar"/>
          <w:rFonts w:cs="Arial"/>
        </w:rPr>
        <w:t xml:space="preserve"> it </w:t>
      </w:r>
      <w:r w:rsidRPr="00666874">
        <w:rPr>
          <w:rStyle w:val="TitleChar"/>
          <w:rFonts w:cs="Arial"/>
          <w:highlight w:val="green"/>
        </w:rPr>
        <w:t>relies on mosquitoes</w:t>
      </w:r>
      <w:r w:rsidRPr="003D6213">
        <w:rPr>
          <w:rStyle w:val="TitleChar"/>
          <w:rFonts w:cs="Arial"/>
        </w:rPr>
        <w:t xml:space="preserve"> to spread</w:t>
      </w:r>
      <w:r w:rsidRPr="003D6213">
        <w:rPr>
          <w:rFonts w:cs="Arial"/>
        </w:rPr>
        <w:t xml:space="preserve"> from one human to the next, which means that draining swamps and putting up mosquito netting can all hut halt endemic malaria. </w:t>
      </w:r>
      <w:r w:rsidRPr="00666874">
        <w:rPr>
          <w:rStyle w:val="TitleChar"/>
          <w:rFonts w:cs="Arial"/>
          <w:highlight w:val="green"/>
        </w:rPr>
        <w:t>Smallpox is extraordinarily durable</w:t>
      </w:r>
      <w:r w:rsidRPr="003D6213">
        <w:rPr>
          <w:rFonts w:cs="Arial"/>
        </w:rPr>
        <w:t xml:space="preserve"> remaining infectious in the environment for years, </w:t>
      </w:r>
      <w:r w:rsidRPr="00666874">
        <w:rPr>
          <w:rStyle w:val="TitleChar"/>
          <w:rFonts w:cs="Arial"/>
          <w:highlight w:val="green"/>
        </w:rPr>
        <w:t>but its</w:t>
      </w:r>
      <w:r w:rsidRPr="003D6213">
        <w:rPr>
          <w:rStyle w:val="TitleChar"/>
          <w:rFonts w:cs="Arial"/>
        </w:rPr>
        <w:t xml:space="preserve"> very </w:t>
      </w:r>
      <w:r w:rsidRPr="00666874">
        <w:rPr>
          <w:rStyle w:val="TitleChar"/>
          <w:rFonts w:cs="Arial"/>
          <w:highlight w:val="green"/>
        </w:rPr>
        <w:t>durability</w:t>
      </w:r>
      <w:r w:rsidRPr="003D6213">
        <w:rPr>
          <w:rFonts w:cs="Arial"/>
        </w:rPr>
        <w:t xml:space="preserve"> its essential rigidity is what </w:t>
      </w:r>
      <w:r w:rsidRPr="00666874">
        <w:rPr>
          <w:rStyle w:val="TitleChar"/>
          <w:rFonts w:cs="Arial"/>
          <w:highlight w:val="green"/>
        </w:rPr>
        <w:t>makes it one of the easiest microbes to create a vaccine against</w:t>
      </w:r>
      <w:r w:rsidRPr="003D6213">
        <w:rPr>
          <w:rFonts w:cs="Arial"/>
        </w:rPr>
        <w:t xml:space="preserve">.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666874">
        <w:rPr>
          <w:rFonts w:cs="Arial"/>
          <w:highlight w:val="green"/>
          <w:u w:val="single"/>
        </w:rPr>
        <w:t>Any microbe capable of wiping us</w:t>
      </w:r>
      <w:r w:rsidRPr="003D6213">
        <w:rPr>
          <w:rFonts w:cs="Arial"/>
          <w:u w:val="single"/>
        </w:rPr>
        <w:t xml:space="preserve"> all </w:t>
      </w:r>
      <w:r w:rsidRPr="00666874">
        <w:rPr>
          <w:rFonts w:cs="Arial"/>
          <w:highlight w:val="green"/>
          <w:u w:val="single"/>
        </w:rPr>
        <w:t>out would have to be everything at once</w:t>
      </w:r>
      <w:r w:rsidRPr="003D6213">
        <w:rPr>
          <w:rFonts w:cs="Arial"/>
          <w:u w:val="single"/>
        </w:rPr>
        <w:t xml:space="preserve">: as </w:t>
      </w:r>
      <w:r w:rsidRPr="00666874">
        <w:rPr>
          <w:rFonts w:cs="Arial"/>
          <w:highlight w:val="green"/>
          <w:u w:val="single"/>
        </w:rPr>
        <w:t>contagious</w:t>
      </w:r>
      <w:r w:rsidRPr="003D6213">
        <w:rPr>
          <w:rFonts w:cs="Arial"/>
          <w:u w:val="single"/>
        </w:rPr>
        <w:t xml:space="preserve"> as flue, as </w:t>
      </w:r>
      <w:r w:rsidRPr="00666874">
        <w:rPr>
          <w:rFonts w:cs="Arial"/>
          <w:highlight w:val="green"/>
          <w:u w:val="single"/>
        </w:rPr>
        <w:t>durable</w:t>
      </w:r>
      <w:r w:rsidRPr="003D6213">
        <w:rPr>
          <w:rFonts w:cs="Arial"/>
          <w:u w:val="single"/>
        </w:rPr>
        <w:t xml:space="preserve"> as the cold, as </w:t>
      </w:r>
      <w:r w:rsidRPr="00666874">
        <w:rPr>
          <w:rFonts w:cs="Arial"/>
          <w:highlight w:val="green"/>
          <w:u w:val="single"/>
        </w:rPr>
        <w:t>lethal</w:t>
      </w:r>
      <w:r w:rsidRPr="003D6213">
        <w:rPr>
          <w:rFonts w:cs="Arial"/>
          <w:u w:val="single"/>
        </w:rPr>
        <w:t xml:space="preserve"> as Ebola, as </w:t>
      </w:r>
      <w:r w:rsidRPr="00666874">
        <w:rPr>
          <w:rFonts w:cs="Arial"/>
          <w:highlight w:val="green"/>
          <w:u w:val="single"/>
        </w:rPr>
        <w:t>stealthy</w:t>
      </w:r>
      <w:r w:rsidRPr="003D6213">
        <w:rPr>
          <w:rFonts w:cs="Arial"/>
          <w:u w:val="single"/>
        </w:rPr>
        <w:t xml:space="preserve"> as HIV </w:t>
      </w:r>
      <w:r w:rsidRPr="00666874">
        <w:rPr>
          <w:rFonts w:cs="Arial"/>
          <w:highlight w:val="green"/>
          <w:u w:val="single"/>
        </w:rPr>
        <w:t>and</w:t>
      </w:r>
      <w:r w:rsidRPr="003D6213">
        <w:rPr>
          <w:rFonts w:cs="Arial"/>
          <w:u w:val="single"/>
        </w:rPr>
        <w:t xml:space="preserve"> so doggedly </w:t>
      </w:r>
      <w:r w:rsidRPr="00666874">
        <w:rPr>
          <w:rFonts w:cs="Arial"/>
          <w:highlight w:val="green"/>
          <w:u w:val="single"/>
        </w:rPr>
        <w:t>resistant</w:t>
      </w:r>
      <w:r w:rsidRPr="003D6213">
        <w:rPr>
          <w:rFonts w:cs="Arial"/>
          <w:u w:val="single"/>
        </w:rPr>
        <w:t xml:space="preserve"> to mutation that it would stay deadly over the course of a long epidemic. But </w:t>
      </w:r>
      <w:r w:rsidRPr="00666874">
        <w:rPr>
          <w:rFonts w:cs="Arial"/>
          <w:highlight w:val="green"/>
          <w:u w:val="single"/>
        </w:rPr>
        <w:t>viruses are not</w:t>
      </w:r>
      <w:r w:rsidRPr="00666874">
        <w:rPr>
          <w:rFonts w:cs="Arial"/>
          <w:highlight w:val="green"/>
        </w:rPr>
        <w:t>,</w:t>
      </w:r>
      <w:r w:rsidRPr="003D6213">
        <w:rPr>
          <w:rFonts w:cs="Arial"/>
        </w:rPr>
        <w:t xml:space="preserve"> well, </w:t>
      </w:r>
      <w:r w:rsidRPr="00666874">
        <w:rPr>
          <w:rFonts w:cs="Arial"/>
          <w:highlight w:val="green"/>
          <w:u w:val="single"/>
        </w:rPr>
        <w:t>superhuman. They cannot do everything at once</w:t>
      </w:r>
      <w:r w:rsidRPr="003D6213">
        <w:rPr>
          <w:rFonts w:cs="Arial"/>
          <w:u w:val="single"/>
        </w:rPr>
        <w:t>.</w:t>
      </w:r>
      <w:r w:rsidRPr="003D6213">
        <w:rPr>
          <w:rFonts w:cs="Arial"/>
        </w:rPr>
        <w:t xml:space="preserve"> It is one of the ironies of the analysis of </w:t>
      </w:r>
      <w:r w:rsidRPr="003D6213">
        <w:rPr>
          <w:rFonts w:cs="Arial"/>
          <w:u w:val="single"/>
        </w:rPr>
        <w:t>alarmists</w:t>
      </w:r>
      <w:r w:rsidRPr="003D6213">
        <w:rPr>
          <w:rFonts w:cs="Arial"/>
        </w:rPr>
        <w:t xml:space="preserve"> such as Preston that they are all too willing to point out the limitations of human beings, but they </w:t>
      </w:r>
      <w:r w:rsidRPr="003D6213">
        <w:rPr>
          <w:rFonts w:cs="Arial"/>
          <w:u w:val="single"/>
        </w:rPr>
        <w:t>neglect to point out the limitations of microscopic life forms.</w:t>
      </w:r>
    </w:p>
    <w:p w:rsidR="00B946F2" w:rsidRDefault="00B946F2" w:rsidP="00B946F2">
      <w:pPr>
        <w:pStyle w:val="Heading3"/>
      </w:pPr>
      <w:r>
        <w:t>Econ ! Defense</w:t>
      </w:r>
    </w:p>
    <w:p w:rsidR="00B946F2" w:rsidRPr="002A4A21" w:rsidRDefault="00B946F2" w:rsidP="00B946F2">
      <w:pPr>
        <w:pStyle w:val="Heading4"/>
      </w:pPr>
      <w:r w:rsidRPr="002A4A21">
        <w:t>No impact to the economy</w:t>
      </w:r>
    </w:p>
    <w:p w:rsidR="00B946F2" w:rsidRPr="002A4A21" w:rsidRDefault="00B946F2" w:rsidP="00B946F2">
      <w:pPr>
        <w:rPr>
          <w:rFonts w:eastAsia="Times New Roman" w:cs="Arial"/>
          <w:szCs w:val="20"/>
        </w:rPr>
      </w:pPr>
      <w:r w:rsidRPr="002A4A21">
        <w:rPr>
          <w:rFonts w:eastAsia="Times New Roman" w:cs="Arial"/>
          <w:szCs w:val="20"/>
        </w:rPr>
        <w:t xml:space="preserve">Thomas P.M. </w:t>
      </w:r>
      <w:r w:rsidRPr="002A4A21">
        <w:rPr>
          <w:rFonts w:cs="Arial"/>
          <w:b/>
          <w:bCs/>
          <w:color w:val="000000"/>
          <w:sz w:val="24"/>
          <w:u w:val="single"/>
        </w:rPr>
        <w:t>Barnett</w:t>
      </w:r>
      <w:r w:rsidRPr="002A4A21">
        <w:rPr>
          <w:rFonts w:eastAsia="Times New Roman" w:cs="Arial"/>
          <w:szCs w:val="20"/>
        </w:rPr>
        <w:t xml:space="preserve"> (senior managing director of Enterra Solutions LLC and a contributing editor/online columnist for Esquire magazine) August </w:t>
      </w:r>
      <w:r w:rsidRPr="002A4A21">
        <w:rPr>
          <w:rFonts w:cs="Arial"/>
          <w:bCs/>
          <w:color w:val="000000"/>
          <w:szCs w:val="20"/>
        </w:rPr>
        <w:t>20</w:t>
      </w:r>
      <w:r w:rsidRPr="002A4A21">
        <w:rPr>
          <w:rFonts w:cs="Arial"/>
          <w:b/>
          <w:bCs/>
          <w:color w:val="000000"/>
          <w:sz w:val="24"/>
          <w:u w:val="single"/>
        </w:rPr>
        <w:t>09</w:t>
      </w:r>
      <w:r w:rsidRPr="002A4A21">
        <w:rPr>
          <w:rFonts w:eastAsia="Times New Roman" w:cs="Arial"/>
          <w:b/>
          <w:szCs w:val="20"/>
        </w:rPr>
        <w:t xml:space="preserve"> </w:t>
      </w:r>
      <w:r w:rsidRPr="002A4A21">
        <w:rPr>
          <w:rFonts w:eastAsia="Times New Roman" w:cs="Arial"/>
          <w:szCs w:val="20"/>
        </w:rPr>
        <w:t>“The New Rules: Security Remains Stable Amid Financial Crisis” http://www.aprodex.com/the-new-rules--security-remains-stable-amid-financial-crisis-398-bl.aspx</w:t>
      </w:r>
    </w:p>
    <w:p w:rsidR="00B946F2" w:rsidRDefault="00B946F2" w:rsidP="00B946F2">
      <w:pPr>
        <w:rPr>
          <w:rFonts w:eastAsia="Times New Roman" w:cs="Arial"/>
          <w:szCs w:val="20"/>
          <w:u w:val="single"/>
        </w:rPr>
      </w:pPr>
    </w:p>
    <w:p w:rsidR="00B946F2" w:rsidRPr="009F0554" w:rsidRDefault="00B946F2" w:rsidP="00B946F2">
      <w:pPr>
        <w:rPr>
          <w:rFonts w:eastAsia="Times New Roman" w:cs="Arial"/>
          <w:szCs w:val="20"/>
        </w:rPr>
      </w:pPr>
      <w:r w:rsidRPr="002A4A21">
        <w:rPr>
          <w:rFonts w:eastAsia="Times New Roman" w:cs="Arial"/>
          <w:szCs w:val="20"/>
          <w:u w:val="single"/>
        </w:rPr>
        <w:t>When the global financial crisis struck</w:t>
      </w:r>
      <w:r w:rsidRPr="002A4A21">
        <w:rPr>
          <w:rFonts w:eastAsia="Times New Roman" w:cs="Arial"/>
          <w:szCs w:val="20"/>
        </w:rPr>
        <w:t xml:space="preserve"> roughly a year ago, </w:t>
      </w:r>
      <w:r w:rsidRPr="002A4A21">
        <w:rPr>
          <w:rFonts w:eastAsia="Times New Roman" w:cs="Arial"/>
          <w:szCs w:val="20"/>
          <w:u w:val="single"/>
        </w:rPr>
        <w:t>the blogosphere was ablaze with all sorts of scary predictions of,</w:t>
      </w:r>
      <w:r w:rsidRPr="002A4A21">
        <w:rPr>
          <w:rFonts w:eastAsia="Times New Roman" w:cs="Arial"/>
          <w:szCs w:val="20"/>
        </w:rPr>
        <w:t xml:space="preserve"> and commentary regarding, </w:t>
      </w:r>
      <w:r w:rsidRPr="002A4A21">
        <w:rPr>
          <w:rFonts w:eastAsia="Times New Roman" w:cs="Arial"/>
          <w:szCs w:val="20"/>
          <w:u w:val="single"/>
        </w:rPr>
        <w:t>ensuing conflict and wars</w:t>
      </w:r>
      <w:r w:rsidRPr="002A4A21">
        <w:rPr>
          <w:rFonts w:eastAsia="Times New Roman" w:cs="Arial"/>
          <w:szCs w:val="20"/>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666874">
        <w:rPr>
          <w:rFonts w:eastAsia="Times New Roman" w:cs="Arial"/>
          <w:bCs/>
          <w:szCs w:val="20"/>
          <w:highlight w:val="green"/>
          <w:u w:val="single"/>
          <w:shd w:val="clear" w:color="auto" w:fill="B3423F"/>
        </w:rPr>
        <w:t>globalization's first</w:t>
      </w:r>
      <w:r w:rsidRPr="002A4A21">
        <w:rPr>
          <w:rFonts w:eastAsia="Times New Roman" w:cs="Arial"/>
          <w:szCs w:val="20"/>
          <w:u w:val="single"/>
        </w:rPr>
        <w:t xml:space="preserve"> truly </w:t>
      </w:r>
      <w:r w:rsidRPr="00666874">
        <w:rPr>
          <w:rFonts w:eastAsia="Times New Roman" w:cs="Arial"/>
          <w:bCs/>
          <w:szCs w:val="20"/>
          <w:highlight w:val="green"/>
          <w:u w:val="single"/>
          <w:shd w:val="clear" w:color="auto" w:fill="B3423F"/>
        </w:rPr>
        <w:t>worldwide recession has</w:t>
      </w:r>
      <w:r w:rsidRPr="002A4A21">
        <w:rPr>
          <w:rFonts w:eastAsia="Times New Roman" w:cs="Arial"/>
          <w:bCs/>
          <w:szCs w:val="20"/>
          <w:u w:val="single"/>
          <w:shd w:val="clear" w:color="auto" w:fill="B3423F"/>
        </w:rPr>
        <w:t xml:space="preserve"> </w:t>
      </w:r>
      <w:r w:rsidRPr="002A4A21">
        <w:rPr>
          <w:rFonts w:eastAsia="Times New Roman" w:cs="Arial"/>
          <w:szCs w:val="20"/>
          <w:u w:val="single"/>
        </w:rPr>
        <w:t>had virtually</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no impact</w:t>
      </w:r>
      <w:r w:rsidRPr="002A4A21">
        <w:rPr>
          <w:rFonts w:eastAsia="Times New Roman" w:cs="Arial"/>
          <w:bCs/>
          <w:szCs w:val="20"/>
          <w:u w:val="single"/>
          <w:shd w:val="clear" w:color="auto" w:fill="B3423F"/>
        </w:rPr>
        <w:t xml:space="preserve"> </w:t>
      </w:r>
      <w:r w:rsidRPr="002A4A21">
        <w:rPr>
          <w:rFonts w:eastAsia="Times New Roman" w:cs="Arial"/>
          <w:szCs w:val="20"/>
          <w:u w:val="single"/>
        </w:rPr>
        <w:t>whatsoever</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on the</w:t>
      </w:r>
      <w:r w:rsidRPr="002A4A21">
        <w:rPr>
          <w:rFonts w:eastAsia="Times New Roman" w:cs="Arial"/>
          <w:bCs/>
          <w:szCs w:val="20"/>
          <w:u w:val="single"/>
          <w:shd w:val="clear" w:color="auto" w:fill="B3423F"/>
        </w:rPr>
        <w:t xml:space="preserve"> </w:t>
      </w:r>
      <w:r w:rsidRPr="002A4A21">
        <w:rPr>
          <w:rFonts w:eastAsia="Times New Roman" w:cs="Arial"/>
          <w:szCs w:val="20"/>
          <w:u w:val="single"/>
        </w:rPr>
        <w:t>international</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security landscape. None of the</w:t>
      </w:r>
      <w:r w:rsidRPr="002A4A21">
        <w:rPr>
          <w:rFonts w:eastAsia="Times New Roman" w:cs="Arial"/>
          <w:bCs/>
          <w:szCs w:val="20"/>
          <w:u w:val="single"/>
          <w:shd w:val="clear" w:color="auto" w:fill="B3423F"/>
        </w:rPr>
        <w:t xml:space="preserve"> </w:t>
      </w:r>
      <w:r w:rsidRPr="002A4A21">
        <w:rPr>
          <w:rFonts w:eastAsia="Times New Roman" w:cs="Arial"/>
          <w:szCs w:val="20"/>
          <w:u w:val="single"/>
        </w:rPr>
        <w:t xml:space="preserve">more than three-dozen </w:t>
      </w:r>
      <w:r w:rsidRPr="00666874">
        <w:rPr>
          <w:rFonts w:eastAsia="Times New Roman" w:cs="Arial"/>
          <w:bCs/>
          <w:szCs w:val="20"/>
          <w:highlight w:val="green"/>
          <w:u w:val="single"/>
          <w:shd w:val="clear" w:color="auto" w:fill="B3423F"/>
        </w:rPr>
        <w:t>ongoing conflicts</w:t>
      </w:r>
      <w:r w:rsidRPr="002A4A21">
        <w:rPr>
          <w:rFonts w:eastAsia="Times New Roman" w:cs="Arial"/>
          <w:szCs w:val="20"/>
        </w:rPr>
        <w:t xml:space="preserve"> listed by GlobalSecurity.org </w:t>
      </w:r>
      <w:r w:rsidRPr="00666874">
        <w:rPr>
          <w:rFonts w:eastAsia="Times New Roman" w:cs="Arial"/>
          <w:bCs/>
          <w:szCs w:val="20"/>
          <w:highlight w:val="green"/>
          <w:u w:val="single"/>
          <w:shd w:val="clear" w:color="auto" w:fill="B3423F"/>
        </w:rPr>
        <w:t>can be</w:t>
      </w:r>
      <w:r w:rsidRPr="002A4A21">
        <w:rPr>
          <w:rFonts w:eastAsia="Times New Roman" w:cs="Arial"/>
          <w:szCs w:val="20"/>
          <w:u w:val="single"/>
        </w:rPr>
        <w:t xml:space="preserve"> clearly </w:t>
      </w:r>
      <w:r w:rsidRPr="00666874">
        <w:rPr>
          <w:rFonts w:eastAsia="Times New Roman" w:cs="Arial"/>
          <w:bCs/>
          <w:szCs w:val="20"/>
          <w:highlight w:val="green"/>
          <w:u w:val="single"/>
          <w:shd w:val="clear" w:color="auto" w:fill="B3423F"/>
        </w:rPr>
        <w:t>attributed to</w:t>
      </w:r>
      <w:r w:rsidRPr="002A4A21">
        <w:rPr>
          <w:rFonts w:eastAsia="Times New Roman" w:cs="Arial"/>
          <w:szCs w:val="20"/>
          <w:u w:val="single"/>
        </w:rPr>
        <w:t xml:space="preserve"> the </w:t>
      </w:r>
      <w:r w:rsidRPr="00666874">
        <w:rPr>
          <w:rFonts w:eastAsia="Times New Roman" w:cs="Arial"/>
          <w:bCs/>
          <w:szCs w:val="20"/>
          <w:highlight w:val="green"/>
          <w:u w:val="single"/>
          <w:shd w:val="clear" w:color="auto" w:fill="B3423F"/>
        </w:rPr>
        <w:t>global recession</w:t>
      </w:r>
      <w:r w:rsidRPr="002A4A21">
        <w:rPr>
          <w:rFonts w:eastAsia="Times New Roman" w:cs="Arial"/>
          <w:szCs w:val="20"/>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w:t>
      </w:r>
      <w:r w:rsidRPr="002A4A21">
        <w:rPr>
          <w:rFonts w:eastAsia="Times New Roman" w:cs="Arial"/>
          <w:szCs w:val="20"/>
          <w:u w:val="single"/>
        </w:rPr>
        <w:t>Looking over the various databases, then, we see a most familiar picture: the usual mix of civil conflicts, insurgencies, and liberation-themed terrorist movements.</w:t>
      </w:r>
      <w:r w:rsidRPr="002A4A21">
        <w:rPr>
          <w:rFonts w:eastAsia="Times New Roman" w:cs="Arial"/>
          <w:szCs w:val="20"/>
        </w:rPr>
        <w:t xml:space="preserve"> Besides the recent Russia-Georgia dust-up, the only two potential state-on-state wars (North v. South Korea, Israel v. Iran) are both tied to one side acquiring a nuclear weapon capacity -- </w:t>
      </w:r>
      <w:r w:rsidRPr="002A4A21">
        <w:rPr>
          <w:rFonts w:eastAsia="Times New Roman" w:cs="Arial"/>
          <w:szCs w:val="20"/>
          <w:u w:val="single"/>
        </w:rPr>
        <w:t>a process wholly unrelated to global economic trends</w:t>
      </w:r>
      <w:r w:rsidRPr="002A4A21">
        <w:rPr>
          <w:rFonts w:eastAsia="Times New Roman" w:cs="Arial"/>
          <w:szCs w:val="20"/>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2A4A21">
        <w:rPr>
          <w:rFonts w:eastAsia="Times New Roman" w:cs="Arial"/>
          <w:szCs w:val="20"/>
          <w:u w:val="single"/>
        </w:rPr>
        <w:t>Everywhere else we find serious instability we pretty much let it burn</w:t>
      </w:r>
      <w:r w:rsidRPr="00666874">
        <w:rPr>
          <w:rFonts w:eastAsia="Times New Roman" w:cs="Arial"/>
          <w:szCs w:val="20"/>
          <w:highlight w:val="green"/>
        </w:rPr>
        <w:t>,</w:t>
      </w:r>
      <w:r w:rsidRPr="002A4A21">
        <w:rPr>
          <w:rFonts w:eastAsia="Times New Roman" w:cs="Arial"/>
          <w:szCs w:val="20"/>
        </w:rPr>
        <w:t xml:space="preserve"> occasionally pressing the Chinese -- unsuccessfully -- to do something. Our new Africa Command, for example, hasn't led us to anything beyond advising and training local forces. So, </w:t>
      </w:r>
      <w:r w:rsidRPr="002A4A21">
        <w:rPr>
          <w:rFonts w:eastAsia="Times New Roman" w:cs="Arial"/>
          <w:szCs w:val="20"/>
          <w:u w:val="single"/>
        </w:rPr>
        <w:t>to sum up</w:t>
      </w:r>
      <w:r w:rsidRPr="002A4A21">
        <w:rPr>
          <w:rFonts w:eastAsia="Times New Roman" w:cs="Arial"/>
          <w:szCs w:val="20"/>
        </w:rPr>
        <w:t xml:space="preserve">: </w:t>
      </w:r>
      <w:r w:rsidRPr="002A4A21">
        <w:rPr>
          <w:rFonts w:eastAsia="Times New Roman" w:cs="Arial"/>
          <w:szCs w:val="20"/>
          <w:u w:val="single"/>
        </w:rPr>
        <w:t xml:space="preserve">* </w:t>
      </w:r>
      <w:r w:rsidRPr="00666874">
        <w:rPr>
          <w:rFonts w:eastAsia="Times New Roman" w:cs="Arial"/>
          <w:bCs/>
          <w:szCs w:val="20"/>
          <w:highlight w:val="green"/>
          <w:u w:val="single"/>
          <w:shd w:val="clear" w:color="auto" w:fill="B3423F"/>
        </w:rPr>
        <w:t>No</w:t>
      </w:r>
      <w:r w:rsidRPr="002A4A21">
        <w:rPr>
          <w:rFonts w:eastAsia="Times New Roman" w:cs="Arial"/>
          <w:bCs/>
          <w:szCs w:val="20"/>
          <w:u w:val="single"/>
          <w:shd w:val="clear" w:color="auto" w:fill="B3423F"/>
        </w:rPr>
        <w:t xml:space="preserve"> </w:t>
      </w:r>
      <w:r w:rsidRPr="002A4A21">
        <w:rPr>
          <w:rFonts w:eastAsia="Times New Roman" w:cs="Arial"/>
          <w:szCs w:val="20"/>
          <w:u w:val="single"/>
        </w:rPr>
        <w:t>significant</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 xml:space="preserve">uptick in </w:t>
      </w:r>
      <w:r w:rsidRPr="002A4A21">
        <w:rPr>
          <w:rFonts w:eastAsia="Times New Roman" w:cs="Arial"/>
          <w:szCs w:val="20"/>
          <w:u w:val="single"/>
        </w:rPr>
        <w:t>mass</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violence</w:t>
      </w:r>
      <w:r w:rsidRPr="002A4A21">
        <w:rPr>
          <w:rFonts w:eastAsia="Times New Roman" w:cs="Arial"/>
          <w:szCs w:val="20"/>
          <w:u w:val="single"/>
        </w:rPr>
        <w:t xml:space="preserve"> or unrest</w:t>
      </w:r>
      <w:r w:rsidRPr="002A4A21">
        <w:rPr>
          <w:rFonts w:eastAsia="Times New Roman" w:cs="Arial"/>
          <w:szCs w:val="20"/>
        </w:rPr>
        <w:t xml:space="preserve"> (remember the smattering of urban riots last year in places like Greece, Moldova and Latvia?); * </w:t>
      </w:r>
      <w:r w:rsidRPr="002A4A21">
        <w:rPr>
          <w:rFonts w:eastAsia="Times New Roman" w:cs="Arial"/>
          <w:szCs w:val="20"/>
          <w:u w:val="single"/>
        </w:rPr>
        <w:t>The usual frequency maintained in civil conflicts (in all the usual places</w:t>
      </w:r>
      <w:r w:rsidRPr="002A4A21">
        <w:rPr>
          <w:rFonts w:eastAsia="Times New Roman" w:cs="Arial"/>
          <w:szCs w:val="20"/>
        </w:rPr>
        <w:t xml:space="preserve">); * </w:t>
      </w:r>
      <w:r w:rsidRPr="00666874">
        <w:rPr>
          <w:rFonts w:eastAsia="Times New Roman" w:cs="Arial"/>
          <w:bCs/>
          <w:szCs w:val="20"/>
          <w:highlight w:val="green"/>
          <w:u w:val="single"/>
          <w:shd w:val="clear" w:color="auto" w:fill="B3423F"/>
        </w:rPr>
        <w:t>Not a single</w:t>
      </w:r>
      <w:r w:rsidRPr="002A4A21">
        <w:rPr>
          <w:rFonts w:eastAsia="Times New Roman" w:cs="Arial"/>
          <w:szCs w:val="20"/>
          <w:u w:val="single"/>
        </w:rPr>
        <w:t xml:space="preserve"> state-on-state </w:t>
      </w:r>
      <w:r w:rsidRPr="00666874">
        <w:rPr>
          <w:rFonts w:eastAsia="Times New Roman" w:cs="Arial"/>
          <w:bCs/>
          <w:szCs w:val="20"/>
          <w:highlight w:val="green"/>
          <w:u w:val="single"/>
          <w:shd w:val="clear" w:color="auto" w:fill="B3423F"/>
        </w:rPr>
        <w:t>war</w:t>
      </w:r>
      <w:r w:rsidRPr="002A4A21">
        <w:rPr>
          <w:rFonts w:eastAsia="Times New Roman" w:cs="Arial"/>
          <w:bCs/>
          <w:szCs w:val="20"/>
          <w:u w:val="single"/>
          <w:shd w:val="clear" w:color="auto" w:fill="B3423F"/>
        </w:rPr>
        <w:t xml:space="preserve"> </w:t>
      </w:r>
      <w:r w:rsidRPr="002A4A21">
        <w:rPr>
          <w:rFonts w:eastAsia="Times New Roman" w:cs="Arial"/>
          <w:szCs w:val="20"/>
          <w:u w:val="single"/>
        </w:rPr>
        <w:t>directly caused (and no great-power-on-great-power crises even triggered</w:t>
      </w:r>
      <w:r w:rsidRPr="002A4A21">
        <w:rPr>
          <w:rFonts w:eastAsia="Times New Roman" w:cs="Arial"/>
          <w:szCs w:val="20"/>
        </w:rPr>
        <w:t xml:space="preserve">); * </w:t>
      </w:r>
      <w:r w:rsidRPr="00666874">
        <w:rPr>
          <w:rFonts w:eastAsia="Times New Roman" w:cs="Arial"/>
          <w:bCs/>
          <w:szCs w:val="20"/>
          <w:highlight w:val="green"/>
          <w:u w:val="single"/>
          <w:shd w:val="clear" w:color="auto" w:fill="B3423F"/>
        </w:rPr>
        <w:t>No</w:t>
      </w:r>
      <w:r w:rsidRPr="002A4A21">
        <w:rPr>
          <w:rFonts w:eastAsia="Times New Roman" w:cs="Arial"/>
          <w:szCs w:val="20"/>
        </w:rPr>
        <w:t xml:space="preserve"> great improvement or </w:t>
      </w:r>
      <w:r w:rsidRPr="00666874">
        <w:rPr>
          <w:rFonts w:eastAsia="Times New Roman" w:cs="Arial"/>
          <w:bCs/>
          <w:szCs w:val="20"/>
          <w:highlight w:val="green"/>
          <w:u w:val="single"/>
          <w:shd w:val="clear" w:color="auto" w:fill="B3423F"/>
        </w:rPr>
        <w:t>disruption in</w:t>
      </w:r>
      <w:r w:rsidRPr="002A4A21">
        <w:rPr>
          <w:rFonts w:eastAsia="Times New Roman" w:cs="Arial"/>
          <w:bCs/>
          <w:szCs w:val="20"/>
          <w:u w:val="single"/>
          <w:shd w:val="clear" w:color="auto" w:fill="B3423F"/>
        </w:rPr>
        <w:t xml:space="preserve"> </w:t>
      </w:r>
      <w:r w:rsidRPr="002A4A21">
        <w:rPr>
          <w:rFonts w:eastAsia="Times New Roman" w:cs="Arial"/>
          <w:szCs w:val="20"/>
          <w:u w:val="single"/>
        </w:rPr>
        <w:t>great-power</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cooperation</w:t>
      </w:r>
      <w:r w:rsidRPr="002A4A21">
        <w:rPr>
          <w:rFonts w:eastAsia="Times New Roman" w:cs="Arial"/>
          <w:szCs w:val="20"/>
        </w:rPr>
        <w:t xml:space="preserve"> regarding the emergence of new nuclear powers (despite all that diplomacy); * A modest scaling back of international policing efforts by the system's acknowledged Leviathan power (inevitable given the strain); and </w:t>
      </w:r>
      <w:r w:rsidRPr="00666874">
        <w:rPr>
          <w:rFonts w:eastAsia="Times New Roman" w:cs="Arial"/>
          <w:szCs w:val="20"/>
          <w:highlight w:val="green"/>
          <w:u w:val="single"/>
        </w:rPr>
        <w:t xml:space="preserve">* </w:t>
      </w:r>
      <w:r w:rsidRPr="00666874">
        <w:rPr>
          <w:rFonts w:eastAsia="Times New Roman" w:cs="Arial"/>
          <w:bCs/>
          <w:szCs w:val="20"/>
          <w:highlight w:val="green"/>
          <w:u w:val="single"/>
          <w:shd w:val="clear" w:color="auto" w:fill="B3423F"/>
        </w:rPr>
        <w:t xml:space="preserve">No </w:t>
      </w:r>
      <w:r w:rsidRPr="002A4A21">
        <w:rPr>
          <w:rFonts w:eastAsia="Times New Roman" w:cs="Arial"/>
          <w:szCs w:val="20"/>
          <w:u w:val="single"/>
        </w:rPr>
        <w:t>serious</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 xml:space="preserve">efforts </w:t>
      </w:r>
      <w:r w:rsidRPr="002A4A21">
        <w:rPr>
          <w:rFonts w:eastAsia="Times New Roman" w:cs="Arial"/>
          <w:szCs w:val="20"/>
          <w:u w:val="single"/>
        </w:rPr>
        <w:t xml:space="preserve">by any rising great power </w:t>
      </w:r>
      <w:r w:rsidRPr="00666874">
        <w:rPr>
          <w:rFonts w:eastAsia="Times New Roman" w:cs="Arial"/>
          <w:bCs/>
          <w:szCs w:val="20"/>
          <w:highlight w:val="green"/>
          <w:u w:val="single"/>
          <w:shd w:val="clear" w:color="auto" w:fill="B3423F"/>
        </w:rPr>
        <w:t xml:space="preserve">to challenge that Leviathan </w:t>
      </w:r>
      <w:r w:rsidRPr="002A4A21">
        <w:rPr>
          <w:rFonts w:eastAsia="Times New Roman" w:cs="Arial"/>
          <w:szCs w:val="20"/>
          <w:u w:val="single"/>
        </w:rPr>
        <w:t>or supplant its role.</w:t>
      </w:r>
      <w:r w:rsidRPr="00666874">
        <w:rPr>
          <w:rFonts w:eastAsia="Times New Roman" w:cs="Arial"/>
          <w:bCs/>
          <w:szCs w:val="20"/>
          <w:highlight w:val="green"/>
          <w:u w:val="single"/>
          <w:shd w:val="clear" w:color="auto" w:fill="B3423F"/>
        </w:rPr>
        <w:t xml:space="preserve"> </w:t>
      </w:r>
      <w:r w:rsidRPr="00666874">
        <w:rPr>
          <w:rFonts w:eastAsia="Times New Roman" w:cs="Arial"/>
          <w:szCs w:val="20"/>
          <w:highlight w:val="green"/>
        </w:rPr>
        <w:t>(</w:t>
      </w:r>
      <w:r w:rsidRPr="002A4A21">
        <w:rPr>
          <w:rFonts w:eastAsia="Times New Roman" w:cs="Arial"/>
          <w:szCs w:val="20"/>
        </w:rPr>
        <w:t xml:space="preserve">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 </w:t>
      </w:r>
      <w:r w:rsidRPr="002A4A21">
        <w:rPr>
          <w:rFonts w:eastAsia="Times New Roman" w:cs="Arial"/>
          <w:szCs w:val="20"/>
          <w:u w:val="single"/>
        </w:rPr>
        <w:t>there was</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no</w:t>
      </w:r>
      <w:r w:rsidRPr="002A4A21">
        <w:rPr>
          <w:rFonts w:eastAsia="Times New Roman" w:cs="Arial"/>
          <w:bCs/>
          <w:szCs w:val="20"/>
          <w:u w:val="single"/>
          <w:shd w:val="clear" w:color="auto" w:fill="B3423F"/>
        </w:rPr>
        <w:t xml:space="preserve"> </w:t>
      </w:r>
      <w:r w:rsidRPr="002A4A21">
        <w:rPr>
          <w:rFonts w:eastAsia="Times New Roman" w:cs="Arial"/>
          <w:szCs w:val="20"/>
          <w:u w:val="single"/>
        </w:rPr>
        <w:t>great</w:t>
      </w:r>
      <w:r w:rsidRPr="002A4A21">
        <w:rPr>
          <w:rFonts w:eastAsia="Times New Roman" w:cs="Arial"/>
          <w:bCs/>
          <w:szCs w:val="20"/>
          <w:u w:val="single"/>
          <w:shd w:val="clear" w:color="auto" w:fill="B3423F"/>
        </w:rPr>
        <w:t xml:space="preserve"> </w:t>
      </w:r>
      <w:r w:rsidRPr="00666874">
        <w:rPr>
          <w:rFonts w:eastAsia="Times New Roman" w:cs="Arial"/>
          <w:bCs/>
          <w:szCs w:val="20"/>
          <w:highlight w:val="green"/>
          <w:u w:val="single"/>
          <w:shd w:val="clear" w:color="auto" w:fill="B3423F"/>
        </w:rPr>
        <w:t>slide into "trade wars."</w:t>
      </w:r>
      <w:r w:rsidRPr="002A4A21">
        <w:rPr>
          <w:rFonts w:eastAsia="Times New Roman" w:cs="Arial"/>
          <w:szCs w:val="20"/>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2A4A21">
        <w:rPr>
          <w:rFonts w:eastAsia="Times New Roman" w:cs="Arial"/>
          <w:szCs w:val="20"/>
          <w:u w:val="single"/>
        </w:rPr>
        <w:t>At the end of the day, the economic crisis did not prove to be sufficiently frightening to provoke major economies</w:t>
      </w:r>
      <w:r w:rsidRPr="002A4A21">
        <w:rPr>
          <w:rFonts w:eastAsia="Times New Roman" w:cs="Arial"/>
          <w:szCs w:val="20"/>
        </w:rPr>
        <w:t xml:space="preserve"> into establishing global regulatory schemes, even as it has sparked a spirited -- and much needed, as I argued last week -- discussion of the continuing viability of the U.S. dollar as the world's primary reserve currency. Naturally, </w:t>
      </w:r>
      <w:r w:rsidRPr="002A4A21">
        <w:rPr>
          <w:rFonts w:eastAsia="Times New Roman" w:cs="Arial"/>
          <w:szCs w:val="20"/>
          <w:u w:val="single"/>
        </w:rPr>
        <w:t>plenty of experts</w:t>
      </w:r>
      <w:r w:rsidRPr="002A4A21">
        <w:rPr>
          <w:rFonts w:eastAsia="Times New Roman" w:cs="Arial"/>
          <w:szCs w:val="20"/>
        </w:rPr>
        <w:t xml:space="preserve"> and pundits have attached great significance to this debate, </w:t>
      </w:r>
      <w:r w:rsidRPr="002A4A21">
        <w:rPr>
          <w:rFonts w:eastAsia="Times New Roman" w:cs="Arial"/>
          <w:szCs w:val="20"/>
          <w:u w:val="single"/>
        </w:rPr>
        <w:t>see</w:t>
      </w:r>
      <w:r w:rsidRPr="002A4A21">
        <w:rPr>
          <w:rFonts w:eastAsia="Times New Roman" w:cs="Arial"/>
          <w:szCs w:val="20"/>
        </w:rPr>
        <w:t xml:space="preserve">ing in it </w:t>
      </w:r>
      <w:r w:rsidRPr="002A4A21">
        <w:rPr>
          <w:rFonts w:eastAsia="Times New Roman" w:cs="Arial"/>
          <w:szCs w:val="20"/>
          <w:u w:val="single"/>
        </w:rPr>
        <w:t>the beginning of "economic warfare</w:t>
      </w:r>
      <w:r w:rsidRPr="002A4A21">
        <w:rPr>
          <w:rFonts w:eastAsia="Times New Roman" w:cs="Arial"/>
          <w:szCs w:val="20"/>
        </w:rPr>
        <w:t xml:space="preserve">" and the like between "fading" America and "rising" China. </w:t>
      </w:r>
      <w:r w:rsidRPr="002A4A21">
        <w:rPr>
          <w:rFonts w:eastAsia="Times New Roman" w:cs="Arial"/>
          <w:szCs w:val="20"/>
          <w:u w:val="single"/>
        </w:rPr>
        <w:t>And yet, in a world of globally integrated production chains and interconnected financial markets, such "</w:t>
      </w:r>
      <w:r w:rsidRPr="00666874">
        <w:rPr>
          <w:rFonts w:eastAsia="Times New Roman" w:cs="Arial"/>
          <w:bCs/>
          <w:szCs w:val="20"/>
          <w:highlight w:val="green"/>
          <w:u w:val="single"/>
          <w:shd w:val="clear" w:color="auto" w:fill="B3423F"/>
        </w:rPr>
        <w:t>diverging interests" hardly constitute signposts for wars</w:t>
      </w:r>
      <w:r w:rsidRPr="002A4A21">
        <w:rPr>
          <w:rFonts w:eastAsia="Times New Roman" w:cs="Arial"/>
          <w:bCs/>
          <w:szCs w:val="20"/>
          <w:u w:val="single"/>
          <w:shd w:val="clear" w:color="auto" w:fill="B3423F"/>
        </w:rPr>
        <w:t xml:space="preserve"> </w:t>
      </w:r>
      <w:r w:rsidRPr="002A4A21">
        <w:rPr>
          <w:rFonts w:eastAsia="Times New Roman" w:cs="Arial"/>
          <w:szCs w:val="20"/>
          <w:u w:val="single"/>
        </w:rPr>
        <w:t>up ahead.</w:t>
      </w:r>
      <w:r w:rsidRPr="002A4A21">
        <w:rPr>
          <w:rFonts w:eastAsia="Times New Roman" w:cs="Arial"/>
          <w:szCs w:val="20"/>
        </w:rPr>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rsidR="00B946F2" w:rsidRPr="002A4A21" w:rsidRDefault="00B946F2" w:rsidP="00B946F2">
      <w:pPr>
        <w:pStyle w:val="Heading4"/>
      </w:pPr>
      <w:r w:rsidRPr="002A4A21">
        <w:t xml:space="preserve">Every economy impact is overwhelmingly empirically denied </w:t>
      </w:r>
    </w:p>
    <w:p w:rsidR="00B946F2" w:rsidRPr="002A4A21" w:rsidRDefault="00B946F2" w:rsidP="00B946F2">
      <w:pPr>
        <w:rPr>
          <w:rFonts w:cs="Arial"/>
        </w:rPr>
      </w:pPr>
      <w:r w:rsidRPr="002A4A21">
        <w:rPr>
          <w:rFonts w:cs="Arial"/>
        </w:rPr>
        <w:t xml:space="preserve">Moisés </w:t>
      </w:r>
      <w:r w:rsidRPr="002A4A21">
        <w:rPr>
          <w:rStyle w:val="StyleStyleBold12pt"/>
          <w:rFonts w:cs="Arial"/>
        </w:rPr>
        <w:t>Naím 10</w:t>
      </w:r>
      <w:r w:rsidRPr="002A4A21">
        <w:rPr>
          <w:rFonts w:cs="Arial"/>
        </w:rPr>
        <w:t>, editor in chief of Foreign Policy, January/February 2010, “It Didn’t Happen,” http://www.foreignpolicy.com/articles/2010/01/04/it_didnt_happen?print=yes&amp;hidecomments=yes&amp;page=full</w:t>
      </w:r>
    </w:p>
    <w:p w:rsidR="00B946F2" w:rsidRPr="002A4A21" w:rsidRDefault="00B946F2" w:rsidP="00B946F2">
      <w:pPr>
        <w:rPr>
          <w:rFonts w:cs="Arial"/>
          <w:sz w:val="16"/>
        </w:rPr>
      </w:pPr>
      <w:r w:rsidRPr="002A4A21">
        <w:rPr>
          <w:rFonts w:cs="Arial"/>
          <w:sz w:val="16"/>
        </w:rPr>
        <w:t xml:space="preserve">Just a few months ago, </w:t>
      </w:r>
      <w:r w:rsidRPr="002A4A21">
        <w:rPr>
          <w:rStyle w:val="StyleBoldUnderline"/>
          <w:rFonts w:cs="Arial"/>
        </w:rPr>
        <w:t xml:space="preserve">the </w:t>
      </w:r>
      <w:r w:rsidRPr="00666874">
        <w:rPr>
          <w:rStyle w:val="StyleBoldUnderline"/>
          <w:rFonts w:cs="Arial"/>
          <w:highlight w:val="green"/>
        </w:rPr>
        <w:t>consensus</w:t>
      </w:r>
      <w:r w:rsidRPr="002A4A21">
        <w:rPr>
          <w:rStyle w:val="StyleBoldUnderline"/>
          <w:rFonts w:cs="Arial"/>
        </w:rPr>
        <w:t xml:space="preserve"> among</w:t>
      </w:r>
      <w:r w:rsidRPr="002A4A21">
        <w:rPr>
          <w:rFonts w:cs="Arial"/>
          <w:sz w:val="16"/>
        </w:rPr>
        <w:t xml:space="preserve"> influential </w:t>
      </w:r>
      <w:r w:rsidRPr="002A4A21">
        <w:rPr>
          <w:rStyle w:val="StyleBoldUnderline"/>
          <w:rFonts w:cs="Arial"/>
        </w:rPr>
        <w:t xml:space="preserve">thinkers </w:t>
      </w:r>
      <w:r w:rsidRPr="00666874">
        <w:rPr>
          <w:rStyle w:val="StyleBoldUnderline"/>
          <w:rFonts w:cs="Arial"/>
          <w:highlight w:val="green"/>
        </w:rPr>
        <w:t>was that</w:t>
      </w:r>
      <w:r w:rsidRPr="002A4A21">
        <w:rPr>
          <w:rStyle w:val="StyleBoldUnderline"/>
          <w:rFonts w:cs="Arial"/>
        </w:rPr>
        <w:t xml:space="preserve"> the </w:t>
      </w:r>
      <w:r w:rsidRPr="00666874">
        <w:rPr>
          <w:rStyle w:val="StyleBoldUnderline"/>
          <w:rFonts w:cs="Arial"/>
          <w:highlight w:val="green"/>
        </w:rPr>
        <w:t>economic crisis would unleash</w:t>
      </w:r>
      <w:r w:rsidRPr="002A4A21">
        <w:rPr>
          <w:rFonts w:cs="Arial"/>
          <w:sz w:val="16"/>
        </w:rPr>
        <w:t xml:space="preserve"> a wave of </w:t>
      </w:r>
      <w:r w:rsidRPr="002A4A21">
        <w:rPr>
          <w:rStyle w:val="StyleBoldUnderline"/>
          <w:rFonts w:cs="Arial"/>
        </w:rPr>
        <w:t>geopolitical plagues</w:t>
      </w:r>
      <w:r w:rsidRPr="002A4A21">
        <w:rPr>
          <w:rFonts w:cs="Arial"/>
          <w:sz w:val="16"/>
        </w:rPr>
        <w:t xml:space="preserve">. Xenophobic outbursts, </w:t>
      </w:r>
      <w:r w:rsidRPr="002A4A21">
        <w:rPr>
          <w:rStyle w:val="StyleBoldUnderline"/>
          <w:rFonts w:cs="Arial"/>
        </w:rPr>
        <w:t xml:space="preserve">civil </w:t>
      </w:r>
      <w:r w:rsidRPr="00666874">
        <w:rPr>
          <w:rStyle w:val="StyleBoldUnderline"/>
          <w:rFonts w:cs="Arial"/>
          <w:highlight w:val="green"/>
        </w:rPr>
        <w:t>wars</w:t>
      </w:r>
      <w:r w:rsidRPr="002A4A21">
        <w:rPr>
          <w:rFonts w:cs="Arial"/>
          <w:sz w:val="16"/>
        </w:rPr>
        <w:t xml:space="preserve">, collapsing currencies, </w:t>
      </w:r>
      <w:r w:rsidRPr="00666874">
        <w:rPr>
          <w:rStyle w:val="StyleBoldUnderline"/>
          <w:rFonts w:cs="Arial"/>
          <w:highlight w:val="green"/>
        </w:rPr>
        <w:t>protectionism</w:t>
      </w:r>
      <w:r w:rsidRPr="002A4A21">
        <w:rPr>
          <w:rStyle w:val="StyleBoldUnderline"/>
          <w:rFonts w:cs="Arial"/>
        </w:rPr>
        <w:t xml:space="preserve">, </w:t>
      </w:r>
      <w:r w:rsidRPr="002A4A21">
        <w:rPr>
          <w:rStyle w:val="StyleBoldUnderline"/>
          <w:rFonts w:cs="Arial"/>
          <w:bdr w:val="single" w:sz="4" w:space="0" w:color="auto"/>
        </w:rPr>
        <w:t xml:space="preserve">international </w:t>
      </w:r>
      <w:r w:rsidRPr="00666874">
        <w:rPr>
          <w:rStyle w:val="StyleBoldUnderline"/>
          <w:rFonts w:cs="Arial"/>
          <w:highlight w:val="green"/>
          <w:bdr w:val="single" w:sz="4" w:space="0" w:color="auto"/>
        </w:rPr>
        <w:t>conflicts</w:t>
      </w:r>
      <w:r w:rsidRPr="002A4A21">
        <w:rPr>
          <w:rFonts w:cs="Arial"/>
          <w:sz w:val="16"/>
        </w:rPr>
        <w:t xml:space="preserve">, and street riots </w:t>
      </w:r>
      <w:r w:rsidRPr="002A4A21">
        <w:rPr>
          <w:rStyle w:val="StyleBoldUnderline"/>
          <w:rFonts w:cs="Arial"/>
        </w:rPr>
        <w:t>were</w:t>
      </w:r>
      <w:r w:rsidRPr="002A4A21">
        <w:rPr>
          <w:rFonts w:cs="Arial"/>
          <w:sz w:val="16"/>
        </w:rPr>
        <w:t xml:space="preserve"> only some of the dire consequences </w:t>
      </w:r>
      <w:r w:rsidRPr="00666874">
        <w:rPr>
          <w:rStyle w:val="StyleBoldUnderline"/>
          <w:rFonts w:cs="Arial"/>
          <w:highlight w:val="green"/>
        </w:rPr>
        <w:t>expected by</w:t>
      </w:r>
      <w:r w:rsidRPr="002A4A21">
        <w:rPr>
          <w:rStyle w:val="StyleBoldUnderline"/>
          <w:rFonts w:cs="Arial"/>
        </w:rPr>
        <w:t xml:space="preserve"> the </w:t>
      </w:r>
      <w:r w:rsidRPr="00666874">
        <w:rPr>
          <w:rStyle w:val="StyleBoldUnderline"/>
          <w:rFonts w:cs="Arial"/>
          <w:highlight w:val="green"/>
        </w:rPr>
        <w:t>experts</w:t>
      </w:r>
      <w:r w:rsidRPr="002A4A21">
        <w:rPr>
          <w:rFonts w:cs="Arial"/>
          <w:sz w:val="16"/>
        </w:rPr>
        <w:t xml:space="preserve">. </w:t>
      </w:r>
    </w:p>
    <w:p w:rsidR="00B946F2" w:rsidRPr="002A4A21" w:rsidRDefault="00B946F2" w:rsidP="00B946F2">
      <w:pPr>
        <w:rPr>
          <w:rFonts w:cs="Arial"/>
          <w:sz w:val="16"/>
        </w:rPr>
      </w:pPr>
      <w:r w:rsidRPr="00666874">
        <w:rPr>
          <w:rStyle w:val="StyleBoldUnderline"/>
          <w:rFonts w:cs="Arial"/>
          <w:highlight w:val="green"/>
          <w:bdr w:val="single" w:sz="4" w:space="0" w:color="auto"/>
        </w:rPr>
        <w:t>It didn't happen</w:t>
      </w:r>
      <w:r w:rsidRPr="002A4A21">
        <w:rPr>
          <w:rFonts w:cs="Arial"/>
          <w:sz w:val="16"/>
        </w:rPr>
        <w:t xml:space="preserve">. Although the crash did cause severe economic damage and widespread human suffering, and though the world did change in important ways for the worse -- the International Monetary Fund, for example, estimates that the global economy's new and permanent trajectory is a 10 percent lower rate of GDP growth than before the crisis -- the </w:t>
      </w:r>
      <w:r w:rsidRPr="002A4A21">
        <w:rPr>
          <w:rStyle w:val="StyleBoldUnderline"/>
          <w:rFonts w:cs="Arial"/>
        </w:rPr>
        <w:t>scary predictions</w:t>
      </w:r>
      <w:r w:rsidRPr="002A4A21">
        <w:rPr>
          <w:rFonts w:cs="Arial"/>
          <w:sz w:val="16"/>
        </w:rPr>
        <w:t xml:space="preserve"> for the most part </w:t>
      </w:r>
      <w:r w:rsidRPr="002A4A21">
        <w:rPr>
          <w:rStyle w:val="StyleBoldUnderline"/>
          <w:rFonts w:cs="Arial"/>
        </w:rPr>
        <w:t>failed to materialize</w:t>
      </w:r>
      <w:r w:rsidRPr="002A4A21">
        <w:rPr>
          <w:rFonts w:cs="Arial"/>
          <w:sz w:val="16"/>
        </w:rPr>
        <w:t xml:space="preserve">. </w:t>
      </w:r>
    </w:p>
    <w:p w:rsidR="00B946F2" w:rsidRPr="002A4A21" w:rsidRDefault="00B946F2" w:rsidP="00B946F2">
      <w:pPr>
        <w:rPr>
          <w:rFonts w:cs="Arial"/>
          <w:sz w:val="16"/>
        </w:rPr>
      </w:pPr>
      <w:r w:rsidRPr="002A4A21">
        <w:rPr>
          <w:rFonts w:cs="Arial"/>
          <w:sz w:val="16"/>
        </w:rPr>
        <w:t xml:space="preserve">Sadly, </w:t>
      </w:r>
      <w:r w:rsidRPr="002A4A21">
        <w:rPr>
          <w:rStyle w:val="StyleBoldUnderline"/>
          <w:rFonts w:cs="Arial"/>
        </w:rPr>
        <w:t>the</w:t>
      </w:r>
      <w:r w:rsidRPr="002A4A21">
        <w:rPr>
          <w:rFonts w:cs="Arial"/>
          <w:sz w:val="16"/>
        </w:rPr>
        <w:t xml:space="preserve"> same </w:t>
      </w:r>
      <w:r w:rsidRPr="00666874">
        <w:rPr>
          <w:rStyle w:val="StyleBoldUnderline"/>
          <w:rFonts w:cs="Arial"/>
          <w:highlight w:val="green"/>
        </w:rPr>
        <w:t>experts</w:t>
      </w:r>
      <w:r w:rsidRPr="002A4A21">
        <w:rPr>
          <w:rStyle w:val="StyleBoldUnderline"/>
          <w:rFonts w:cs="Arial"/>
        </w:rPr>
        <w:t xml:space="preserve"> who failed to foresee the economic crisis </w:t>
      </w:r>
      <w:r w:rsidRPr="00666874">
        <w:rPr>
          <w:rStyle w:val="StyleBoldUnderline"/>
          <w:rFonts w:cs="Arial"/>
          <w:highlight w:val="green"/>
        </w:rPr>
        <w:t>were</w:t>
      </w:r>
      <w:r w:rsidRPr="002A4A21">
        <w:rPr>
          <w:rFonts w:cs="Arial"/>
          <w:sz w:val="16"/>
        </w:rPr>
        <w:t xml:space="preserve"> also </w:t>
      </w:r>
      <w:r w:rsidRPr="00666874">
        <w:rPr>
          <w:rStyle w:val="StyleBoldUnderline"/>
          <w:rFonts w:cs="Arial"/>
          <w:highlight w:val="green"/>
        </w:rPr>
        <w:t>blindsided by the speed of the recovery</w:t>
      </w:r>
      <w:r w:rsidRPr="002A4A21">
        <w:rPr>
          <w:rFonts w:cs="Arial"/>
          <w:sz w:val="16"/>
        </w:rPr>
        <w:t xml:space="preserve">. More than a year into the crisis, we now know just how off they were. From telling us about the imminent collapse of the international financial system to prophecies of a 10-year recession, here are six of the most common predictions about the crisis that have been proven wrong: </w:t>
      </w:r>
    </w:p>
    <w:p w:rsidR="00B946F2" w:rsidRPr="002A4A21" w:rsidRDefault="00B946F2" w:rsidP="00B946F2">
      <w:pPr>
        <w:rPr>
          <w:rFonts w:cs="Arial"/>
          <w:sz w:val="16"/>
        </w:rPr>
      </w:pPr>
      <w:r w:rsidRPr="00666874">
        <w:rPr>
          <w:rStyle w:val="StyleBoldUnderline"/>
          <w:rFonts w:cs="Arial"/>
          <w:highlight w:val="green"/>
        </w:rPr>
        <w:t>The</w:t>
      </w:r>
      <w:r w:rsidRPr="002A4A21">
        <w:rPr>
          <w:rStyle w:val="StyleBoldUnderline"/>
          <w:rFonts w:cs="Arial"/>
        </w:rPr>
        <w:t xml:space="preserve"> international </w:t>
      </w:r>
      <w:r w:rsidRPr="00666874">
        <w:rPr>
          <w:rStyle w:val="StyleBoldUnderline"/>
          <w:rFonts w:cs="Arial"/>
          <w:highlight w:val="green"/>
        </w:rPr>
        <w:t>financial system will collapse</w:t>
      </w:r>
      <w:r w:rsidRPr="00666874">
        <w:rPr>
          <w:rFonts w:cs="Arial"/>
          <w:sz w:val="16"/>
          <w:highlight w:val="green"/>
        </w:rPr>
        <w:t xml:space="preserve">. </w:t>
      </w:r>
      <w:r w:rsidRPr="00666874">
        <w:rPr>
          <w:rStyle w:val="StyleBoldUnderline"/>
          <w:rFonts w:cs="Arial"/>
          <w:highlight w:val="green"/>
          <w:bdr w:val="single" w:sz="4" w:space="0" w:color="auto"/>
        </w:rPr>
        <w:t>It didn't</w:t>
      </w:r>
      <w:r w:rsidRPr="002A4A21">
        <w:rPr>
          <w:rFonts w:cs="Arial"/>
          <w:sz w:val="16"/>
        </w:rPr>
        <w:t xml:space="preserve">.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w:t>
      </w:r>
    </w:p>
    <w:p w:rsidR="00B946F2" w:rsidRPr="002A4A21" w:rsidRDefault="00B946F2" w:rsidP="00B946F2">
      <w:pPr>
        <w:rPr>
          <w:rFonts w:cs="Arial"/>
          <w:sz w:val="16"/>
        </w:rPr>
      </w:pPr>
      <w:r w:rsidRPr="002A4A21">
        <w:rPr>
          <w:rFonts w:cs="Arial"/>
          <w:sz w:val="16"/>
        </w:rPr>
        <w:t xml:space="preserve">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w:t>
      </w:r>
      <w:r w:rsidRPr="002A4A21">
        <w:rPr>
          <w:rStyle w:val="StyleBoldUnderline"/>
          <w:rFonts w:cs="Arial"/>
        </w:rPr>
        <w:t>the financial system is still frail</w:t>
      </w:r>
      <w:r w:rsidRPr="002A4A21">
        <w:rPr>
          <w:rFonts w:cs="Arial"/>
          <w:sz w:val="16"/>
        </w:rPr>
        <w:t xml:space="preserve">, </w:t>
      </w:r>
      <w:r w:rsidRPr="002A4A21">
        <w:rPr>
          <w:rStyle w:val="StyleBoldUnderline"/>
          <w:rFonts w:cs="Arial"/>
        </w:rPr>
        <w:t>banks are still failing,</w:t>
      </w:r>
      <w:r w:rsidRPr="002A4A21">
        <w:rPr>
          <w:rFonts w:cs="Arial"/>
          <w:sz w:val="16"/>
        </w:rPr>
        <w:t xml:space="preserve"> credit is scarce, </w:t>
      </w:r>
      <w:r w:rsidRPr="002A4A21">
        <w:rPr>
          <w:rStyle w:val="StyleBoldUnderline"/>
          <w:rFonts w:cs="Arial"/>
        </w:rPr>
        <w:t xml:space="preserve">and </w:t>
      </w:r>
      <w:r w:rsidRPr="00666874">
        <w:rPr>
          <w:rStyle w:val="StyleBoldUnderline"/>
          <w:rFonts w:cs="Arial"/>
          <w:highlight w:val="green"/>
        </w:rPr>
        <w:t>risks abound</w:t>
      </w:r>
      <w:r w:rsidRPr="00666874">
        <w:rPr>
          <w:rFonts w:cs="Arial"/>
          <w:sz w:val="16"/>
          <w:highlight w:val="green"/>
        </w:rPr>
        <w:t xml:space="preserve">. </w:t>
      </w:r>
      <w:r w:rsidRPr="00666874">
        <w:rPr>
          <w:rStyle w:val="StyleBoldUnderline"/>
          <w:rFonts w:cs="Arial"/>
          <w:highlight w:val="green"/>
          <w:bdr w:val="single" w:sz="4" w:space="0" w:color="auto"/>
        </w:rPr>
        <w:t>But the financial system is working</w:t>
      </w:r>
      <w:r w:rsidRPr="002A4A21">
        <w:rPr>
          <w:rFonts w:cs="Arial"/>
          <w:sz w:val="16"/>
        </w:rPr>
        <w:t xml:space="preserve">, and </w:t>
      </w:r>
      <w:r w:rsidRPr="002A4A21">
        <w:rPr>
          <w:rStyle w:val="StyleBoldUnderline"/>
          <w:rFonts w:cs="Arial"/>
        </w:rPr>
        <w:t>the perception</w:t>
      </w:r>
      <w:r w:rsidRPr="002A4A21">
        <w:rPr>
          <w:rFonts w:cs="Arial"/>
          <w:sz w:val="16"/>
        </w:rPr>
        <w:t xml:space="preserve"> that it is too unsafe to use or </w:t>
      </w:r>
      <w:r w:rsidRPr="002A4A21">
        <w:rPr>
          <w:rStyle w:val="StyleBoldUnderline"/>
          <w:rFonts w:cs="Arial"/>
        </w:rPr>
        <w:t>that it can suddenly crash out of existence has</w:t>
      </w:r>
      <w:r w:rsidRPr="002A4A21">
        <w:rPr>
          <w:rFonts w:cs="Arial"/>
          <w:sz w:val="16"/>
        </w:rPr>
        <w:t xml:space="preserve"> largely </w:t>
      </w:r>
      <w:r w:rsidRPr="002A4A21">
        <w:rPr>
          <w:rStyle w:val="StyleBoldUnderline"/>
          <w:rFonts w:cs="Arial"/>
        </w:rPr>
        <w:t>dissipated</w:t>
      </w:r>
      <w:r w:rsidRPr="002A4A21">
        <w:rPr>
          <w:rFonts w:cs="Arial"/>
          <w:sz w:val="16"/>
        </w:rPr>
        <w:t xml:space="preserve">. </w:t>
      </w:r>
    </w:p>
    <w:p w:rsidR="00B946F2" w:rsidRPr="002A4A21" w:rsidRDefault="00B946F2" w:rsidP="00B946F2">
      <w:pPr>
        <w:rPr>
          <w:rFonts w:cs="Arial"/>
          <w:sz w:val="16"/>
        </w:rPr>
      </w:pPr>
      <w:r w:rsidRPr="002A4A21">
        <w:rPr>
          <w:rFonts w:cs="Arial"/>
          <w:sz w:val="16"/>
        </w:rPr>
        <w:t xml:space="preserve">The economic crisis will last for at least two years and maybe even a decade. It didn't. By fall of 2009, the economies of the United States, Europe, and Japan had begun to grow again, and many of the largest developing economies, such as China, India, and Brazil, were growing at an even faster pace. This was surely a far cry from the doom-laden -- and widely echoed -- prophecies of economist Nouriel Roubini. In late 2008 he warned that radical governmental actions at best would prevent "what will now be an ugly and nasty two-year recession and financial crisis from turning into a systemic meltdown and a decade-long economic depression." Roubini was far from the only pessimist. "The danger," warned Harvard University's Kenneth Rogoff, another distinguished economist, in the fall of 2008, "is that instead of having a few bad years, we'll have another lost decade." It turned out that radical policy reactions were far more effective than anyone had expected in shortening the life of the recession. </w:t>
      </w:r>
    </w:p>
    <w:p w:rsidR="00B946F2" w:rsidRPr="002A4A21" w:rsidRDefault="00B946F2" w:rsidP="00B946F2">
      <w:pPr>
        <w:rPr>
          <w:rFonts w:cs="Arial"/>
          <w:sz w:val="16"/>
        </w:rPr>
      </w:pPr>
      <w:r w:rsidRPr="002A4A21">
        <w:rPr>
          <w:rFonts w:cs="Arial"/>
          <w:sz w:val="16"/>
        </w:rPr>
        <w:t xml:space="preserve">The U.S. dollar will crash. It didn't. Instead, the American currency's value increased 20 percent between July 2008 and March 2009, at the height of the crisis.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devaluation has not turned out to be the catastrophic crash predicted by the pessimists. Rather, as Financial Times columnist Martin Wolf noted, "The dollar's correction is not just natural; it is helpful. It will lower the risk of deflation in the U.S. and facilitate the correction of the global 'imbalances' that helped cause the crisis." </w:t>
      </w:r>
    </w:p>
    <w:p w:rsidR="00B946F2" w:rsidRPr="002A4A21" w:rsidRDefault="00B946F2" w:rsidP="00B946F2">
      <w:pPr>
        <w:rPr>
          <w:rFonts w:cs="Arial"/>
          <w:sz w:val="16"/>
        </w:rPr>
      </w:pPr>
      <w:r w:rsidRPr="00666874">
        <w:rPr>
          <w:rStyle w:val="StyleBoldUnderline"/>
          <w:rFonts w:cs="Arial"/>
          <w:highlight w:val="green"/>
        </w:rPr>
        <w:t>Protectionism will surge</w:t>
      </w:r>
      <w:r w:rsidRPr="00666874">
        <w:rPr>
          <w:rFonts w:cs="Arial"/>
          <w:sz w:val="16"/>
          <w:highlight w:val="green"/>
        </w:rPr>
        <w:t xml:space="preserve">. </w:t>
      </w:r>
      <w:r w:rsidRPr="00666874">
        <w:rPr>
          <w:rStyle w:val="StyleBoldUnderline"/>
          <w:rFonts w:cs="Arial"/>
          <w:highlight w:val="green"/>
          <w:bdr w:val="single" w:sz="4" w:space="0" w:color="auto"/>
        </w:rPr>
        <w:t>It didn't</w:t>
      </w:r>
      <w:r w:rsidRPr="002A4A21">
        <w:rPr>
          <w:rFonts w:cs="Arial"/>
          <w:sz w:val="16"/>
        </w:rPr>
        <w:t xml:space="preserve">. </w:t>
      </w:r>
      <w:r w:rsidRPr="002A4A21">
        <w:rPr>
          <w:rStyle w:val="StyleBoldUnderline"/>
          <w:rFonts w:cs="Arial"/>
        </w:rPr>
        <w:t>Trade flows did drop dramatically</w:t>
      </w:r>
      <w:r w:rsidRPr="002A4A21">
        <w:rPr>
          <w:rFonts w:cs="Arial"/>
          <w:sz w:val="16"/>
        </w:rPr>
        <w:t xml:space="preserve"> in late 2008 and early 2009, </w:t>
      </w:r>
      <w:r w:rsidRPr="002A4A21">
        <w:rPr>
          <w:rStyle w:val="StyleBoldUnderline"/>
          <w:rFonts w:cs="Arial"/>
        </w:rPr>
        <w:t>but they started to grow again</w:t>
      </w:r>
      <w:r w:rsidRPr="002A4A21">
        <w:rPr>
          <w:rFonts w:cs="Arial"/>
          <w:sz w:val="16"/>
        </w:rPr>
        <w:t xml:space="preserve"> in the second half of 2009 as economies recovered. Pascal Lamy,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w:t>
      </w:r>
      <w:r w:rsidRPr="002A4A21">
        <w:rPr>
          <w:rStyle w:val="StyleBoldUnderline"/>
          <w:rFonts w:cs="Arial"/>
        </w:rPr>
        <w:t>many governments dabbled in protectionism</w:t>
      </w:r>
      <w:r w:rsidRPr="002A4A21">
        <w:rPr>
          <w:rFonts w:cs="Arial"/>
          <w:sz w:val="16"/>
        </w:rPr>
        <w:t xml:space="preserve">, including not only the U.S. Congress's much-derided "Buy American" provision, but also measures such as increased tariffs or import restrictions imposed in 17 of the G-20 countries. </w:t>
      </w:r>
      <w:r w:rsidRPr="002A4A21">
        <w:rPr>
          <w:rStyle w:val="StyleBoldUnderline"/>
          <w:rFonts w:cs="Arial"/>
        </w:rPr>
        <w:t>Yet</w:t>
      </w:r>
      <w:r w:rsidRPr="002A4A21">
        <w:rPr>
          <w:rFonts w:cs="Arial"/>
          <w:sz w:val="16"/>
        </w:rPr>
        <w:t xml:space="preserve"> one year later, a report from the European Union concluded that "a </w:t>
      </w:r>
      <w:r w:rsidRPr="00666874">
        <w:rPr>
          <w:rStyle w:val="StyleBoldUnderline"/>
          <w:rFonts w:cs="Arial"/>
          <w:highlight w:val="green"/>
        </w:rPr>
        <w:t>widespread</w:t>
      </w:r>
      <w:r w:rsidRPr="002A4A21">
        <w:rPr>
          <w:rStyle w:val="StyleBoldUnderline"/>
          <w:rFonts w:cs="Arial"/>
        </w:rPr>
        <w:t xml:space="preserve"> and systemic </w:t>
      </w:r>
      <w:r w:rsidRPr="00666874">
        <w:rPr>
          <w:rStyle w:val="StyleBoldUnderline"/>
          <w:rFonts w:cs="Arial"/>
          <w:highlight w:val="green"/>
        </w:rPr>
        <w:t>escalation of protectionism has been prevented</w:t>
      </w:r>
      <w:r w:rsidRPr="002A4A21">
        <w:rPr>
          <w:rStyle w:val="StyleBoldUnderline"/>
          <w:rFonts w:cs="Arial"/>
        </w:rPr>
        <w:t>."</w:t>
      </w:r>
      <w:r w:rsidRPr="002A4A21">
        <w:rPr>
          <w:rFonts w:cs="Arial"/>
          <w:sz w:val="16"/>
        </w:rPr>
        <w:t xml:space="preserve"> The protectionist temptation is always there, and a meaningful increase in trade barriers cannot be ruled out. But it has not happened yet. </w:t>
      </w:r>
    </w:p>
    <w:p w:rsidR="00B946F2" w:rsidRPr="002A4A21" w:rsidRDefault="00B946F2" w:rsidP="00B946F2">
      <w:pPr>
        <w:rPr>
          <w:rFonts w:cs="Arial"/>
          <w:sz w:val="16"/>
        </w:rPr>
      </w:pPr>
      <w:r w:rsidRPr="002A4A21">
        <w:rPr>
          <w:rFonts w:cs="Arial"/>
          <w:sz w:val="16"/>
        </w:rPr>
        <w:t xml:space="preserve">The crisis in rich countries will drag down developing ones. It didn't. As the economies of America and Europe screeched to a halt during the nightmarish first quarter of 2009, China's economy accelerated, part of a broader trend in which emerging markets fared better through the crisis than the world's most advanced economies. As the rich countries entered a deep recession and the woes of the U.S. financial market affected banking systems everywhere, the idea that emerging economies could "decouple" from the advanced ones was widely mocked. </w:t>
      </w:r>
    </w:p>
    <w:p w:rsidR="00B946F2" w:rsidRPr="002A4A21" w:rsidRDefault="00B946F2" w:rsidP="00B946F2">
      <w:pPr>
        <w:rPr>
          <w:rFonts w:cs="Arial"/>
          <w:sz w:val="16"/>
        </w:rPr>
      </w:pPr>
      <w:r w:rsidRPr="002A4A21">
        <w:rPr>
          <w:rFonts w:cs="Arial"/>
          <w:sz w:val="16"/>
        </w:rPr>
        <w:t xml:space="preserve">But decouple they did. Some emerging economies relied on their domestic markets, others on exports to other growing countries (China, for example, displaced the United States last year as Brazil's top export market). Still others had ample foreign reserves, low exposure to toxic financial assets, or, like Chile, had taken measures in anticipation of an eventual global slowdown. Not all developing countries managed to escape the worst of the crisis -- and many, such as Mexico and Iran, were deeply hurt -- but many others managed to avoid the fate of the advanced economies. </w:t>
      </w:r>
    </w:p>
    <w:p w:rsidR="00B946F2" w:rsidRPr="002A4A21" w:rsidRDefault="00B946F2" w:rsidP="00B946F2">
      <w:pPr>
        <w:rPr>
          <w:rFonts w:cs="Arial"/>
          <w:sz w:val="16"/>
        </w:rPr>
      </w:pPr>
      <w:r w:rsidRPr="002A4A21">
        <w:rPr>
          <w:rFonts w:cs="Arial"/>
          <w:sz w:val="16"/>
        </w:rPr>
        <w:t xml:space="preserve">Violent </w:t>
      </w:r>
      <w:r w:rsidRPr="00666874">
        <w:rPr>
          <w:rStyle w:val="StyleBoldUnderline"/>
          <w:rFonts w:cs="Arial"/>
          <w:highlight w:val="green"/>
        </w:rPr>
        <w:t>political turmoil will become</w:t>
      </w:r>
      <w:r w:rsidRPr="002A4A21">
        <w:rPr>
          <w:rStyle w:val="StyleBoldUnderline"/>
          <w:rFonts w:cs="Arial"/>
        </w:rPr>
        <w:t xml:space="preserve"> more </w:t>
      </w:r>
      <w:r w:rsidRPr="00666874">
        <w:rPr>
          <w:rStyle w:val="StyleBoldUnderline"/>
          <w:rFonts w:cs="Arial"/>
          <w:highlight w:val="green"/>
        </w:rPr>
        <w:t>common</w:t>
      </w:r>
      <w:r w:rsidRPr="00666874">
        <w:rPr>
          <w:rFonts w:cs="Arial"/>
          <w:sz w:val="16"/>
          <w:highlight w:val="green"/>
        </w:rPr>
        <w:t xml:space="preserve">. </w:t>
      </w:r>
      <w:r w:rsidRPr="00666874">
        <w:rPr>
          <w:rStyle w:val="StyleBoldUnderline"/>
          <w:rFonts w:cs="Arial"/>
          <w:highlight w:val="green"/>
          <w:bdr w:val="single" w:sz="4" w:space="0" w:color="auto"/>
        </w:rPr>
        <w:t>It didn't</w:t>
      </w:r>
      <w:r w:rsidRPr="00666874">
        <w:rPr>
          <w:rFonts w:cs="Arial"/>
          <w:sz w:val="16"/>
          <w:highlight w:val="green"/>
        </w:rPr>
        <w:t xml:space="preserve">. </w:t>
      </w:r>
      <w:r w:rsidRPr="00666874">
        <w:rPr>
          <w:rStyle w:val="StyleBoldUnderline"/>
          <w:rFonts w:cs="Arial"/>
          <w:highlight w:val="green"/>
        </w:rPr>
        <w:t>Electorates did punish governments</w:t>
      </w:r>
      <w:r w:rsidRPr="002A4A21">
        <w:rPr>
          <w:rFonts w:cs="Arial"/>
          <w:sz w:val="16"/>
        </w:rPr>
        <w:t xml:space="preserve"> for the economic hard times. </w:t>
      </w:r>
      <w:r w:rsidRPr="002A4A21">
        <w:rPr>
          <w:rStyle w:val="StyleBoldUnderline"/>
          <w:rFonts w:cs="Arial"/>
        </w:rPr>
        <w:t xml:space="preserve">But </w:t>
      </w:r>
      <w:r w:rsidRPr="00666874">
        <w:rPr>
          <w:rStyle w:val="StyleBoldUnderline"/>
          <w:rFonts w:cs="Arial"/>
          <w:highlight w:val="green"/>
        </w:rPr>
        <w:t>this was</w:t>
      </w:r>
      <w:r w:rsidRPr="002A4A21">
        <w:rPr>
          <w:rFonts w:cs="Arial"/>
          <w:sz w:val="16"/>
        </w:rPr>
        <w:t xml:space="preserve"> mostly in Europe and mostly </w:t>
      </w:r>
      <w:r w:rsidRPr="00666874">
        <w:rPr>
          <w:rStyle w:val="StyleBoldUnderline"/>
          <w:rFonts w:cs="Arial"/>
          <w:highlight w:val="green"/>
          <w:bdr w:val="single" w:sz="4" w:space="0" w:color="auto"/>
        </w:rPr>
        <w:t>peaceful</w:t>
      </w:r>
      <w:r w:rsidRPr="002A4A21">
        <w:rPr>
          <w:rStyle w:val="StyleBoldUnderline"/>
          <w:rFonts w:cs="Arial"/>
          <w:bdr w:val="single" w:sz="4" w:space="0" w:color="auto"/>
        </w:rPr>
        <w:t xml:space="preserve"> and democratic</w:t>
      </w:r>
      <w:r w:rsidRPr="002A4A21">
        <w:rPr>
          <w:rFonts w:cs="Arial"/>
          <w:sz w:val="16"/>
        </w:rPr>
        <w:t>. "</w:t>
      </w:r>
      <w:r w:rsidRPr="00666874">
        <w:rPr>
          <w:rStyle w:val="StyleBoldUnderline"/>
          <w:rFonts w:cs="Arial"/>
          <w:highlight w:val="green"/>
        </w:rPr>
        <w:t>There will be blood</w:t>
      </w:r>
      <w:r w:rsidRPr="00666874">
        <w:rPr>
          <w:rFonts w:cs="Arial"/>
          <w:sz w:val="16"/>
          <w:highlight w:val="green"/>
        </w:rPr>
        <w:t xml:space="preserve">," </w:t>
      </w:r>
      <w:r w:rsidRPr="00666874">
        <w:rPr>
          <w:rStyle w:val="StyleBoldUnderline"/>
          <w:rFonts w:cs="Arial"/>
          <w:highlight w:val="green"/>
          <w:bdr w:val="single" w:sz="4" w:space="0" w:color="auto"/>
        </w:rPr>
        <w:t>prophesied</w:t>
      </w:r>
      <w:r w:rsidRPr="002A4A21">
        <w:rPr>
          <w:rFonts w:cs="Arial"/>
          <w:sz w:val="16"/>
        </w:rPr>
        <w:t xml:space="preserve"> Harvard historian Niall </w:t>
      </w:r>
      <w:r w:rsidRPr="00666874">
        <w:rPr>
          <w:rStyle w:val="StyleBoldUnderline"/>
          <w:rFonts w:cs="Arial"/>
          <w:highlight w:val="green"/>
          <w:bdr w:val="single" w:sz="4" w:space="0" w:color="auto"/>
        </w:rPr>
        <w:t>Ferguson</w:t>
      </w:r>
      <w:r w:rsidRPr="002A4A21">
        <w:rPr>
          <w:rFonts w:cs="Arial"/>
          <w:sz w:val="16"/>
        </w:rPr>
        <w:t xml:space="preserve"> last spring. "</w:t>
      </w:r>
      <w:r w:rsidRPr="002A4A21">
        <w:rPr>
          <w:rStyle w:val="StyleBoldUnderline"/>
          <w:rFonts w:cs="Arial"/>
        </w:rPr>
        <w:t>A crisis</w:t>
      </w:r>
      <w:r w:rsidRPr="002A4A21">
        <w:rPr>
          <w:rFonts w:cs="Arial"/>
          <w:sz w:val="16"/>
        </w:rPr>
        <w:t xml:space="preserve"> of this magnitude </w:t>
      </w:r>
      <w:r w:rsidRPr="002A4A21">
        <w:rPr>
          <w:rStyle w:val="StyleBoldUnderline"/>
          <w:rFonts w:cs="Arial"/>
        </w:rPr>
        <w:t>is bound to increase political [conflict</w:t>
      </w:r>
      <w:r w:rsidRPr="002A4A21">
        <w:rPr>
          <w:rFonts w:cs="Arial"/>
          <w:sz w:val="16"/>
        </w:rPr>
        <w:t xml:space="preserve">] ... It is bound to destabilize some countries. </w:t>
      </w:r>
      <w:r w:rsidRPr="00666874">
        <w:rPr>
          <w:rStyle w:val="StyleBoldUnderline"/>
          <w:rFonts w:cs="Arial"/>
          <w:highlight w:val="green"/>
        </w:rPr>
        <w:t>It will cause</w:t>
      </w:r>
      <w:r w:rsidRPr="002A4A21">
        <w:rPr>
          <w:rStyle w:val="StyleBoldUnderline"/>
          <w:rFonts w:cs="Arial"/>
        </w:rPr>
        <w:t xml:space="preserve"> civil </w:t>
      </w:r>
      <w:r w:rsidRPr="00666874">
        <w:rPr>
          <w:rStyle w:val="StyleBoldUnderline"/>
          <w:rFonts w:cs="Arial"/>
          <w:highlight w:val="green"/>
        </w:rPr>
        <w:t>wars</w:t>
      </w:r>
      <w:r w:rsidRPr="002A4A21">
        <w:rPr>
          <w:rFonts w:cs="Arial"/>
          <w:sz w:val="16"/>
        </w:rPr>
        <w:t xml:space="preserve"> to break out that have been dormant. It will topple governments that were moderate and bring in governments that are extreme. </w:t>
      </w:r>
      <w:r w:rsidRPr="00666874">
        <w:rPr>
          <w:rStyle w:val="StyleBoldUnderline"/>
          <w:rFonts w:cs="Arial"/>
          <w:highlight w:val="green"/>
        </w:rPr>
        <w:t>These things are</w:t>
      </w:r>
      <w:r w:rsidRPr="002A4A21">
        <w:rPr>
          <w:rStyle w:val="StyleBoldUnderline"/>
          <w:rFonts w:cs="Arial"/>
        </w:rPr>
        <w:t xml:space="preserve"> pretty </w:t>
      </w:r>
      <w:r w:rsidRPr="00666874">
        <w:rPr>
          <w:rStyle w:val="StyleBoldUnderline"/>
          <w:rFonts w:cs="Arial"/>
          <w:highlight w:val="green"/>
        </w:rPr>
        <w:t>predictable</w:t>
      </w:r>
      <w:r w:rsidRPr="002A4A21">
        <w:rPr>
          <w:rFonts w:cs="Arial"/>
          <w:sz w:val="16"/>
        </w:rPr>
        <w:t xml:space="preserve">." </w:t>
      </w:r>
    </w:p>
    <w:p w:rsidR="00B946F2" w:rsidRPr="008E5DDC" w:rsidRDefault="00B946F2" w:rsidP="00B946F2">
      <w:pPr>
        <w:rPr>
          <w:rFonts w:cs="Arial"/>
          <w:sz w:val="24"/>
          <w:u w:val="single"/>
          <w:bdr w:val="single" w:sz="4" w:space="0" w:color="auto"/>
        </w:rPr>
      </w:pPr>
      <w:r w:rsidRPr="002A4A21">
        <w:rPr>
          <w:rStyle w:val="StyleBoldUnderline"/>
          <w:rFonts w:cs="Arial"/>
          <w:bdr w:val="single" w:sz="4" w:space="0" w:color="auto"/>
        </w:rPr>
        <w:t xml:space="preserve">No, </w:t>
      </w:r>
      <w:r w:rsidRPr="00666874">
        <w:rPr>
          <w:rStyle w:val="StyleBoldUnderline"/>
          <w:rFonts w:cs="Arial"/>
          <w:highlight w:val="green"/>
          <w:bdr w:val="single" w:sz="4" w:space="0" w:color="auto"/>
        </w:rPr>
        <w:t>it turns out: They aren't.</w:t>
      </w:r>
    </w:p>
    <w:p w:rsidR="00B946F2" w:rsidRPr="002A4A21" w:rsidRDefault="00B946F2" w:rsidP="00B946F2">
      <w:pPr>
        <w:pStyle w:val="Heading4"/>
      </w:pPr>
      <w:r w:rsidRPr="002A4A21">
        <w:t>93 empirical instances prove</w:t>
      </w:r>
    </w:p>
    <w:p w:rsidR="00B946F2" w:rsidRPr="002A4A21" w:rsidRDefault="00B946F2" w:rsidP="00B946F2">
      <w:pPr>
        <w:rPr>
          <w:rFonts w:cs="Arial"/>
        </w:rPr>
      </w:pPr>
      <w:r>
        <w:rPr>
          <w:rStyle w:val="StyleStyleBold12pt"/>
        </w:rPr>
        <w:t>Miller, 2k</w:t>
      </w:r>
      <w:r w:rsidRPr="002A4A21">
        <w:rPr>
          <w:rFonts w:cs="Arial"/>
        </w:rPr>
        <w:t xml:space="preserve"> (Morris, Economist, Adjunct Professor in the Faculty of Administration – University of Ottawa, Former Executive Director and Senior Economist – World Bank, “Poverty as a Cause of Wars?”, Interdisciplinary Science Reviews, Winter, p. 273)</w:t>
      </w:r>
    </w:p>
    <w:p w:rsidR="00B946F2" w:rsidRPr="002A4A21" w:rsidRDefault="00B946F2" w:rsidP="00B946F2">
      <w:pPr>
        <w:tabs>
          <w:tab w:val="left" w:pos="4785"/>
        </w:tabs>
        <w:rPr>
          <w:rFonts w:cs="Arial"/>
        </w:rPr>
      </w:pPr>
      <w:r w:rsidRPr="002A4A21">
        <w:rPr>
          <w:rFonts w:cs="Arial"/>
        </w:rPr>
        <w:tab/>
      </w:r>
    </w:p>
    <w:p w:rsidR="00B946F2" w:rsidRPr="002A4A21" w:rsidRDefault="00B946F2" w:rsidP="00B946F2">
      <w:pPr>
        <w:rPr>
          <w:rFonts w:cs="Arial"/>
          <w:szCs w:val="20"/>
        </w:rPr>
      </w:pPr>
      <w:r w:rsidRPr="002A4A21">
        <w:rPr>
          <w:rFonts w:cs="Arial"/>
          <w:szCs w:val="20"/>
        </w:rPr>
        <w:t xml:space="preserve">The question may be reformulated. </w:t>
      </w:r>
      <w:r w:rsidRPr="002A4A21">
        <w:rPr>
          <w:rFonts w:cs="Arial"/>
          <w:u w:val="single"/>
        </w:rPr>
        <w:t>Do wars spring from</w:t>
      </w:r>
      <w:r w:rsidRPr="002A4A21">
        <w:rPr>
          <w:rFonts w:cs="Arial"/>
          <w:szCs w:val="20"/>
        </w:rPr>
        <w:t xml:space="preserve"> a popular reaction to a sudden </w:t>
      </w:r>
      <w:r w:rsidRPr="002A4A21">
        <w:rPr>
          <w:rFonts w:cs="Arial"/>
          <w:u w:val="single"/>
        </w:rPr>
        <w:t>economic crisis</w:t>
      </w:r>
      <w:r w:rsidRPr="002A4A21">
        <w:rPr>
          <w:rFonts w:cs="Arial"/>
          <w:szCs w:val="20"/>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2A4A21">
        <w:rPr>
          <w:rFonts w:cs="Arial"/>
          <w:u w:val="single"/>
        </w:rPr>
        <w:t xml:space="preserve">According to a study undertaken by Minxin Pei and Ariel Adesnik of the Carnegie Endowment for International Peace, there would not appear to be any merit in this hypothesis. </w:t>
      </w:r>
      <w:r w:rsidRPr="00666874">
        <w:rPr>
          <w:rFonts w:cs="Arial"/>
          <w:highlight w:val="green"/>
          <w:u w:val="single"/>
        </w:rPr>
        <w:t>After studying ninety-three episodes of economic crisis</w:t>
      </w:r>
      <w:r w:rsidRPr="002A4A21">
        <w:rPr>
          <w:rFonts w:cs="Arial"/>
          <w:szCs w:val="20"/>
        </w:rPr>
        <w:t xml:space="preserve"> in twenty-two countries in Latin America and Asia in the years since the Second World War </w:t>
      </w:r>
      <w:r w:rsidRPr="002A4A21">
        <w:rPr>
          <w:rFonts w:cs="Arial"/>
          <w:u w:val="single"/>
        </w:rPr>
        <w:t>they concluded that</w:t>
      </w:r>
      <w:r w:rsidRPr="002A4A21">
        <w:rPr>
          <w:rFonts w:cs="Arial"/>
          <w:szCs w:val="20"/>
        </w:rPr>
        <w:t xml:space="preserve">:19 Much of </w:t>
      </w:r>
      <w:r w:rsidRPr="002A4A21">
        <w:rPr>
          <w:rFonts w:cs="Arial"/>
          <w:u w:val="single"/>
        </w:rPr>
        <w:t>the conventional wisdom</w:t>
      </w:r>
      <w:r w:rsidRPr="002A4A21">
        <w:rPr>
          <w:rFonts w:cs="Arial"/>
          <w:szCs w:val="20"/>
        </w:rPr>
        <w:t xml:space="preserve"> about the political impact of economic crises </w:t>
      </w:r>
      <w:r w:rsidRPr="002A4A21">
        <w:rPr>
          <w:rFonts w:cs="Arial"/>
          <w:u w:val="single"/>
        </w:rPr>
        <w:t>may be wrong</w:t>
      </w:r>
      <w:r w:rsidRPr="002A4A21">
        <w:rPr>
          <w:rFonts w:cs="Arial"/>
          <w:szCs w:val="20"/>
        </w:rPr>
        <w:t xml:space="preserve"> ... </w:t>
      </w:r>
      <w:r w:rsidRPr="00666874">
        <w:rPr>
          <w:rFonts w:cs="Arial"/>
          <w:highlight w:val="green"/>
          <w:u w:val="single"/>
        </w:rPr>
        <w:t>The severity of economic crisis</w:t>
      </w:r>
      <w:r w:rsidRPr="002A4A21">
        <w:rPr>
          <w:rFonts w:cs="Arial"/>
          <w:szCs w:val="20"/>
        </w:rPr>
        <w:t xml:space="preserve"> – as measured in terms of inflation and negative growth - </w:t>
      </w:r>
      <w:r w:rsidRPr="00666874">
        <w:rPr>
          <w:rFonts w:cs="Arial"/>
          <w:highlight w:val="green"/>
          <w:u w:val="single"/>
        </w:rPr>
        <w:t>bore no relationship</w:t>
      </w:r>
      <w:r w:rsidRPr="002A4A21">
        <w:rPr>
          <w:rFonts w:cs="Arial"/>
          <w:szCs w:val="20"/>
        </w:rPr>
        <w:t xml:space="preserve"> to the collapse of regimes ... (or, in democratic states, rarely) </w:t>
      </w:r>
      <w:r w:rsidRPr="00666874">
        <w:rPr>
          <w:rFonts w:cs="Arial"/>
          <w:highlight w:val="green"/>
          <w:u w:val="single"/>
        </w:rPr>
        <w:t>to an outbreak of violence</w:t>
      </w:r>
      <w:r w:rsidRPr="002A4A21">
        <w:rPr>
          <w:rFonts w:cs="Arial"/>
          <w:szCs w:val="20"/>
        </w:rPr>
        <w:t xml:space="preserve"> ... In the cases of dictatorships and semidemocracies, the ruling elites responded to crises by increasing repression (thereby using one form of violence to abort another).</w:t>
      </w:r>
    </w:p>
    <w:p w:rsidR="00B946F2" w:rsidRPr="002A4A21" w:rsidRDefault="00B946F2" w:rsidP="00B946F2">
      <w:pPr>
        <w:pStyle w:val="Heading4"/>
      </w:pPr>
      <w:r w:rsidRPr="002A4A21">
        <w:t xml:space="preserve">Global economy resilient </w:t>
      </w:r>
    </w:p>
    <w:p w:rsidR="00B946F2" w:rsidRPr="002A4A21" w:rsidRDefault="00B946F2" w:rsidP="00B946F2">
      <w:pPr>
        <w:rPr>
          <w:rStyle w:val="StyleStyleBold12pt"/>
          <w:rFonts w:cs="Arial"/>
        </w:rPr>
      </w:pPr>
      <w:r w:rsidRPr="002A4A21">
        <w:rPr>
          <w:rStyle w:val="StyleStyleBold12pt"/>
          <w:rFonts w:cs="Arial"/>
        </w:rPr>
        <w:t xml:space="preserve">Zakaria 9 </w:t>
      </w:r>
    </w:p>
    <w:p w:rsidR="00B946F2" w:rsidRPr="002A4A21" w:rsidRDefault="00B946F2" w:rsidP="00B946F2">
      <w:pPr>
        <w:rPr>
          <w:rFonts w:cs="Arial"/>
          <w:szCs w:val="20"/>
        </w:rPr>
      </w:pPr>
      <w:r w:rsidRPr="002A4A21">
        <w:rPr>
          <w:rStyle w:val="StyleStyleBold12pt"/>
          <w:rFonts w:cs="Arial"/>
          <w:b w:val="0"/>
          <w:szCs w:val="20"/>
        </w:rPr>
        <w:t xml:space="preserve">PhD in pol sci from Harvard. </w:t>
      </w:r>
      <w:r w:rsidRPr="002A4A21">
        <w:rPr>
          <w:rFonts w:cs="Arial"/>
          <w:szCs w:val="20"/>
        </w:rPr>
        <w:t>Editor of Newsweek, BA from Yale, PhD in pol sci, Harvard. He serves on the board of Yale University, The Council on Foreign Relations, The Trilateral Commission, and Shakespeare and Company. Named "one of the 21 most important people of the 21st Century" (Fareed, The Secrets of Stability, 12 December 2009, http://www.fareedzakaria.com/articles/articles.html)</w:t>
      </w:r>
    </w:p>
    <w:p w:rsidR="00B946F2" w:rsidRPr="002A4A21" w:rsidRDefault="00B946F2" w:rsidP="00B946F2">
      <w:pPr>
        <w:pStyle w:val="cardtext"/>
        <w:ind w:left="0"/>
        <w:rPr>
          <w:rStyle w:val="TitleChar"/>
          <w:rFonts w:cs="Arial"/>
          <w:szCs w:val="20"/>
        </w:rPr>
      </w:pPr>
    </w:p>
    <w:p w:rsidR="00B946F2" w:rsidRDefault="00B946F2" w:rsidP="00B946F2">
      <w:pPr>
        <w:pStyle w:val="cardtext"/>
        <w:ind w:left="0"/>
        <w:rPr>
          <w:rFonts w:ascii="Arial" w:hAnsi="Arial" w:cs="Arial"/>
          <w:szCs w:val="20"/>
        </w:rPr>
      </w:pPr>
      <w:r w:rsidRPr="002A4A21">
        <w:rPr>
          <w:rStyle w:val="TitleChar"/>
          <w:rFonts w:cs="Arial"/>
          <w:szCs w:val="20"/>
        </w:rPr>
        <w:t>One year ago, the world seemed as if it might be coming apart. The global financial system</w:t>
      </w:r>
      <w:r w:rsidRPr="002A4A21">
        <w:rPr>
          <w:rFonts w:ascii="Arial" w:hAnsi="Arial" w:cs="Arial"/>
          <w:szCs w:val="20"/>
        </w:rPr>
        <w:t xml:space="preserve">, which had fueled a great expansion of capitalism and trade across the world, </w:t>
      </w:r>
      <w:r w:rsidRPr="002A4A21">
        <w:rPr>
          <w:rStyle w:val="TitleChar"/>
          <w:rFonts w:cs="Arial"/>
          <w:szCs w:val="20"/>
        </w:rPr>
        <w:t>was crumbling</w:t>
      </w:r>
      <w:r w:rsidRPr="002A4A21">
        <w:rPr>
          <w:rFonts w:ascii="Arial" w:hAnsi="Arial" w:cs="Arial"/>
          <w:szCs w:val="20"/>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666874">
        <w:rPr>
          <w:rStyle w:val="TitleChar"/>
          <w:rFonts w:cs="Arial"/>
          <w:szCs w:val="20"/>
          <w:highlight w:val="green"/>
        </w:rPr>
        <w:t>Pundits</w:t>
      </w:r>
      <w:r w:rsidRPr="002A4A21">
        <w:rPr>
          <w:rStyle w:val="TitleChar"/>
          <w:rFonts w:cs="Arial"/>
          <w:szCs w:val="20"/>
        </w:rPr>
        <w:t xml:space="preserve"> whose bearishness had been vindicated </w:t>
      </w:r>
      <w:r w:rsidRPr="00666874">
        <w:rPr>
          <w:rStyle w:val="TitleChar"/>
          <w:rFonts w:cs="Arial"/>
          <w:szCs w:val="20"/>
          <w:highlight w:val="green"/>
        </w:rPr>
        <w:t>predicted we were doomed to</w:t>
      </w:r>
      <w:r w:rsidRPr="002A4A21">
        <w:rPr>
          <w:rFonts w:ascii="Arial" w:hAnsi="Arial" w:cs="Arial"/>
          <w:szCs w:val="20"/>
        </w:rPr>
        <w:t xml:space="preserve"> a long, painful bust, with </w:t>
      </w:r>
      <w:r w:rsidRPr="00666874">
        <w:rPr>
          <w:rStyle w:val="TitleChar"/>
          <w:rFonts w:cs="Arial"/>
          <w:szCs w:val="20"/>
          <w:highlight w:val="green"/>
        </w:rPr>
        <w:t>cascading failures</w:t>
      </w:r>
      <w:r w:rsidRPr="002A4A21">
        <w:rPr>
          <w:rFonts w:ascii="Arial" w:hAnsi="Arial" w:cs="Arial"/>
          <w:szCs w:val="20"/>
        </w:rPr>
        <w:t xml:space="preserve"> in sector after sector, </w:t>
      </w:r>
      <w:r w:rsidRPr="002A4A21">
        <w:rPr>
          <w:rStyle w:val="TitleChar"/>
          <w:rFonts w:cs="Arial"/>
          <w:szCs w:val="20"/>
        </w:rPr>
        <w:t>country after country.</w:t>
      </w:r>
      <w:r w:rsidRPr="002A4A21">
        <w:rPr>
          <w:rFonts w:ascii="Arial" w:hAnsi="Arial" w:cs="Arial"/>
          <w:szCs w:val="20"/>
        </w:rPr>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666874">
        <w:rPr>
          <w:rStyle w:val="TitleChar"/>
          <w:rFonts w:cs="Arial"/>
          <w:szCs w:val="20"/>
          <w:highlight w:val="green"/>
        </w:rPr>
        <w:t>Others predicted</w:t>
      </w:r>
      <w:r w:rsidRPr="002A4A21">
        <w:rPr>
          <w:rFonts w:ascii="Arial" w:hAnsi="Arial" w:cs="Arial"/>
          <w:szCs w:val="20"/>
        </w:rPr>
        <w:t xml:space="preserve"> that these </w:t>
      </w:r>
      <w:r w:rsidRPr="002A4A21">
        <w:rPr>
          <w:rStyle w:val="TitleChar"/>
          <w:rFonts w:cs="Arial"/>
          <w:szCs w:val="20"/>
        </w:rPr>
        <w:t xml:space="preserve">economic </w:t>
      </w:r>
      <w:r w:rsidRPr="00666874">
        <w:rPr>
          <w:rStyle w:val="TitleChar"/>
          <w:rFonts w:cs="Arial"/>
          <w:szCs w:val="20"/>
          <w:highlight w:val="green"/>
        </w:rPr>
        <w:t>shocks would lead to</w:t>
      </w:r>
      <w:r w:rsidRPr="002A4A21">
        <w:rPr>
          <w:rStyle w:val="TitleChar"/>
          <w:rFonts w:cs="Arial"/>
          <w:szCs w:val="20"/>
        </w:rPr>
        <w:t xml:space="preserve"> political</w:t>
      </w:r>
      <w:r w:rsidRPr="002A4A21">
        <w:rPr>
          <w:rFonts w:ascii="Arial" w:hAnsi="Arial" w:cs="Arial"/>
          <w:szCs w:val="20"/>
        </w:rPr>
        <w:t xml:space="preserve"> </w:t>
      </w:r>
      <w:r w:rsidRPr="00666874">
        <w:rPr>
          <w:rStyle w:val="TitleChar"/>
          <w:rFonts w:cs="Arial"/>
          <w:szCs w:val="20"/>
          <w:highlight w:val="green"/>
        </w:rPr>
        <w:t>instability</w:t>
      </w:r>
      <w:r w:rsidRPr="002A4A21">
        <w:rPr>
          <w:rStyle w:val="TitleChar"/>
          <w:rFonts w:cs="Arial"/>
          <w:szCs w:val="20"/>
        </w:rPr>
        <w:t xml:space="preserve"> and violence</w:t>
      </w:r>
      <w:r w:rsidRPr="002A4A21">
        <w:rPr>
          <w:rFonts w:ascii="Arial" w:hAnsi="Arial" w:cs="Arial"/>
          <w:szCs w:val="20"/>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666874">
        <w:rPr>
          <w:rStyle w:val="TitleChar"/>
          <w:rFonts w:cs="Arial"/>
          <w:szCs w:val="20"/>
          <w:highlight w:val="green"/>
        </w:rPr>
        <w:t xml:space="preserve">One year later, how much has the world </w:t>
      </w:r>
      <w:r w:rsidRPr="002A4A21">
        <w:rPr>
          <w:rStyle w:val="TitleChar"/>
          <w:rFonts w:cs="Arial"/>
          <w:szCs w:val="20"/>
        </w:rPr>
        <w:t xml:space="preserve">really </w:t>
      </w:r>
      <w:r w:rsidRPr="00666874">
        <w:rPr>
          <w:rStyle w:val="TitleChar"/>
          <w:rFonts w:cs="Arial"/>
          <w:szCs w:val="20"/>
          <w:highlight w:val="green"/>
        </w:rPr>
        <w:t>changed?</w:t>
      </w:r>
      <w:r w:rsidRPr="002A4A21">
        <w:rPr>
          <w:rFonts w:ascii="Arial" w:hAnsi="Arial" w:cs="Arial"/>
          <w:szCs w:val="20"/>
        </w:rPr>
        <w:t xml:space="preserve"> Well, </w:t>
      </w:r>
      <w:r w:rsidRPr="00666874">
        <w:rPr>
          <w:rStyle w:val="TitleChar"/>
          <w:rFonts w:cs="Arial"/>
          <w:szCs w:val="20"/>
          <w:highlight w:val="green"/>
        </w:rPr>
        <w:t>Wall Street is home to two fewer investment banks</w:t>
      </w:r>
      <w:r w:rsidRPr="002A4A21">
        <w:rPr>
          <w:rFonts w:ascii="Arial" w:hAnsi="Arial" w:cs="Arial"/>
          <w:szCs w:val="20"/>
        </w:rPr>
        <w:t xml:space="preserve"> (three, if you count Merrill Lynch). Some regional banks have gone bust. </w:t>
      </w:r>
      <w:r w:rsidRPr="00666874">
        <w:rPr>
          <w:rStyle w:val="TitleChar"/>
          <w:rFonts w:cs="Arial"/>
          <w:szCs w:val="20"/>
          <w:highlight w:val="green"/>
        </w:rPr>
        <w:t>There was some turmoil in Moldova</w:t>
      </w:r>
      <w:r w:rsidRPr="002A4A21">
        <w:rPr>
          <w:rFonts w:ascii="Arial" w:hAnsi="Arial" w:cs="Arial"/>
          <w:szCs w:val="20"/>
        </w:rPr>
        <w:t xml:space="preserve"> and (entirely unrelated to the financial crisis) in Iran. Severe problems remain, like high unemployment in the West, and we face new problems caused by responses to the crisis—soaring debt and fears of inflation. </w:t>
      </w:r>
      <w:r w:rsidRPr="00666874">
        <w:rPr>
          <w:rStyle w:val="TitleChar"/>
          <w:rFonts w:cs="Arial"/>
          <w:szCs w:val="20"/>
          <w:highlight w:val="green"/>
        </w:rPr>
        <w:t>But</w:t>
      </w:r>
      <w:r w:rsidRPr="002A4A21">
        <w:rPr>
          <w:rStyle w:val="TitleChar"/>
          <w:rFonts w:cs="Arial"/>
          <w:szCs w:val="20"/>
        </w:rPr>
        <w:t xml:space="preserve"> overall, </w:t>
      </w:r>
      <w:r w:rsidRPr="00666874">
        <w:rPr>
          <w:rStyle w:val="TitleChar"/>
          <w:rFonts w:cs="Arial"/>
          <w:szCs w:val="20"/>
          <w:highlight w:val="green"/>
        </w:rPr>
        <w:t>things look nothing like</w:t>
      </w:r>
      <w:r w:rsidRPr="002A4A21">
        <w:rPr>
          <w:rStyle w:val="TitleChar"/>
          <w:rFonts w:cs="Arial"/>
          <w:szCs w:val="20"/>
        </w:rPr>
        <w:t xml:space="preserve"> they did in </w:t>
      </w:r>
      <w:r w:rsidRPr="00666874">
        <w:rPr>
          <w:rStyle w:val="TitleChar"/>
          <w:rFonts w:cs="Arial"/>
          <w:szCs w:val="20"/>
          <w:highlight w:val="green"/>
        </w:rPr>
        <w:t>the</w:t>
      </w:r>
      <w:r w:rsidRPr="002A4A21">
        <w:rPr>
          <w:rStyle w:val="TitleChar"/>
          <w:rFonts w:cs="Arial"/>
          <w:szCs w:val="20"/>
        </w:rPr>
        <w:t xml:space="preserve"> 19</w:t>
      </w:r>
      <w:r w:rsidRPr="00666874">
        <w:rPr>
          <w:rStyle w:val="TitleChar"/>
          <w:rFonts w:cs="Arial"/>
          <w:szCs w:val="20"/>
          <w:highlight w:val="green"/>
        </w:rPr>
        <w:t>30s</w:t>
      </w:r>
      <w:r w:rsidRPr="002A4A21">
        <w:rPr>
          <w:rStyle w:val="TitleChar"/>
          <w:rFonts w:cs="Arial"/>
          <w:szCs w:val="20"/>
        </w:rPr>
        <w:t>.</w:t>
      </w:r>
      <w:r w:rsidRPr="002A4A21">
        <w:rPr>
          <w:rFonts w:ascii="Arial" w:hAnsi="Arial" w:cs="Arial"/>
          <w:szCs w:val="20"/>
        </w:rPr>
        <w:t xml:space="preserve"> The </w:t>
      </w:r>
      <w:r w:rsidRPr="002A4A21">
        <w:rPr>
          <w:rStyle w:val="TitleChar"/>
          <w:rFonts w:cs="Arial"/>
          <w:szCs w:val="20"/>
        </w:rPr>
        <w:t>predictions of</w:t>
      </w:r>
      <w:r w:rsidRPr="002A4A21">
        <w:rPr>
          <w:rFonts w:ascii="Arial" w:hAnsi="Arial" w:cs="Arial"/>
          <w:szCs w:val="20"/>
        </w:rPr>
        <w:t xml:space="preserve"> economic and political </w:t>
      </w:r>
      <w:r w:rsidRPr="002A4A21">
        <w:rPr>
          <w:rStyle w:val="TitleChar"/>
          <w:rFonts w:cs="Arial"/>
          <w:szCs w:val="20"/>
        </w:rPr>
        <w:t xml:space="preserve">collapse have not materialized at all.¶ </w:t>
      </w:r>
      <w:r w:rsidRPr="002A4A21">
        <w:rPr>
          <w:rFonts w:ascii="Arial" w:hAnsi="Arial" w:cs="Arial"/>
          <w:szCs w:val="20"/>
        </w:rPr>
        <w:t xml:space="preserve">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666874">
        <w:rPr>
          <w:rStyle w:val="TitleChar"/>
          <w:rFonts w:cs="Arial"/>
          <w:szCs w:val="20"/>
          <w:highlight w:val="green"/>
        </w:rPr>
        <w:t>governments, having learned the lessons of the Great Depression</w:t>
      </w:r>
      <w:r w:rsidRPr="002A4A21">
        <w:rPr>
          <w:rStyle w:val="TitleChar"/>
          <w:rFonts w:cs="Arial"/>
          <w:szCs w:val="20"/>
        </w:rPr>
        <w:t xml:space="preserve">, </w:t>
      </w:r>
      <w:r w:rsidRPr="00666874">
        <w:rPr>
          <w:rStyle w:val="TitleChar"/>
          <w:rFonts w:cs="Arial"/>
          <w:szCs w:val="20"/>
          <w:highlight w:val="green"/>
        </w:rPr>
        <w:t>were determined not to repeat the same mistakes</w:t>
      </w:r>
      <w:r w:rsidRPr="002A4A21">
        <w:rPr>
          <w:rStyle w:val="TitleChar"/>
          <w:rFonts w:cs="Arial"/>
          <w:szCs w:val="20"/>
        </w:rPr>
        <w:t xml:space="preserve"> once this crisis hit. </w:t>
      </w:r>
      <w:r w:rsidRPr="00666874">
        <w:rPr>
          <w:rStyle w:val="TitleChar"/>
          <w:rFonts w:cs="Arial"/>
          <w:szCs w:val="20"/>
          <w:highlight w:val="green"/>
        </w:rPr>
        <w:t>By</w:t>
      </w:r>
      <w:r w:rsidRPr="002A4A21">
        <w:rPr>
          <w:rFonts w:ascii="Arial" w:hAnsi="Arial" w:cs="Arial"/>
          <w:szCs w:val="20"/>
        </w:rPr>
        <w:t xml:space="preserve"> massively </w:t>
      </w:r>
      <w:r w:rsidRPr="00666874">
        <w:rPr>
          <w:rStyle w:val="TitleChar"/>
          <w:rFonts w:cs="Arial"/>
          <w:szCs w:val="20"/>
          <w:highlight w:val="green"/>
        </w:rPr>
        <w:t>expanding</w:t>
      </w:r>
      <w:r w:rsidRPr="00666874">
        <w:rPr>
          <w:rFonts w:ascii="Arial" w:hAnsi="Arial" w:cs="Arial"/>
          <w:szCs w:val="20"/>
          <w:highlight w:val="green"/>
        </w:rPr>
        <w:t xml:space="preserve"> </w:t>
      </w:r>
      <w:r w:rsidRPr="00666874">
        <w:rPr>
          <w:rStyle w:val="TitleChar"/>
          <w:rFonts w:cs="Arial"/>
          <w:szCs w:val="20"/>
          <w:highlight w:val="green"/>
        </w:rPr>
        <w:t>state support</w:t>
      </w:r>
      <w:r w:rsidRPr="002A4A21">
        <w:rPr>
          <w:rStyle w:val="TitleChar"/>
          <w:rFonts w:cs="Arial"/>
          <w:szCs w:val="20"/>
        </w:rPr>
        <w:t xml:space="preserve"> for the economy</w:t>
      </w:r>
      <w:r w:rsidRPr="002A4A21">
        <w:rPr>
          <w:rFonts w:ascii="Arial" w:hAnsi="Arial" w:cs="Arial"/>
          <w:szCs w:val="20"/>
        </w:rPr>
        <w:t>—through central banks and national treasuries—</w:t>
      </w:r>
      <w:r w:rsidRPr="00666874">
        <w:rPr>
          <w:rStyle w:val="TitleChar"/>
          <w:rFonts w:cs="Arial"/>
          <w:szCs w:val="20"/>
          <w:highlight w:val="green"/>
        </w:rPr>
        <w:t>they buffered the worst of the damage</w:t>
      </w:r>
      <w:r w:rsidRPr="002A4A21">
        <w:rPr>
          <w:rFonts w:ascii="Arial" w:hAnsi="Arial" w:cs="Arial"/>
          <w:szCs w:val="20"/>
        </w:rPr>
        <w:t xml:space="preserve">. (Whether they made new mistakes in the process remains to be seen.) The extensive </w:t>
      </w:r>
      <w:r w:rsidRPr="00666874">
        <w:rPr>
          <w:rStyle w:val="TitleChar"/>
          <w:rFonts w:cs="Arial"/>
          <w:szCs w:val="20"/>
          <w:highlight w:val="green"/>
        </w:rPr>
        <w:t>social safety nets</w:t>
      </w:r>
      <w:r w:rsidRPr="002A4A21">
        <w:rPr>
          <w:rStyle w:val="TitleChar"/>
          <w:rFonts w:cs="Arial"/>
          <w:szCs w:val="20"/>
        </w:rPr>
        <w:t xml:space="preserve"> that</w:t>
      </w:r>
      <w:r w:rsidRPr="002A4A21">
        <w:rPr>
          <w:rFonts w:ascii="Arial" w:hAnsi="Arial" w:cs="Arial"/>
          <w:szCs w:val="20"/>
        </w:rPr>
        <w:t xml:space="preserve"> have been established across the industrialized world also </w:t>
      </w:r>
      <w:r w:rsidRPr="00666874">
        <w:rPr>
          <w:rStyle w:val="TitleChar"/>
          <w:rFonts w:cs="Arial"/>
          <w:szCs w:val="20"/>
          <w:highlight w:val="green"/>
        </w:rPr>
        <w:t>cushioned the pain</w:t>
      </w:r>
      <w:r w:rsidRPr="002A4A21">
        <w:rPr>
          <w:rStyle w:val="TitleChar"/>
          <w:rFonts w:cs="Arial"/>
          <w:szCs w:val="20"/>
        </w:rPr>
        <w:t xml:space="preserve"> felt by many</w:t>
      </w:r>
      <w:r w:rsidRPr="002A4A21">
        <w:rPr>
          <w:rFonts w:ascii="Arial" w:hAnsi="Arial" w:cs="Arial"/>
          <w:szCs w:val="20"/>
        </w:rPr>
        <w:t xml:space="preserve">. Times are still tough, but </w:t>
      </w:r>
      <w:r w:rsidRPr="002A4A21">
        <w:rPr>
          <w:rStyle w:val="TitleChar"/>
          <w:rFonts w:cs="Arial"/>
          <w:szCs w:val="20"/>
        </w:rPr>
        <w:t xml:space="preserve">things are nowhere near as bad as in the 1930s, when governments played a tiny role in national economies.¶ </w:t>
      </w:r>
      <w:r w:rsidRPr="002A4A21">
        <w:rPr>
          <w:rFonts w:ascii="Arial" w:hAnsi="Arial" w:cs="Arial"/>
          <w:szCs w:val="20"/>
        </w:rPr>
        <w:t xml:space="preserve">It's true that the massive state </w:t>
      </w:r>
      <w:r w:rsidRPr="002A4A21">
        <w:rPr>
          <w:rStyle w:val="TitleChar"/>
          <w:rFonts w:cs="Arial"/>
          <w:szCs w:val="20"/>
        </w:rPr>
        <w:t>interventions</w:t>
      </w:r>
      <w:r w:rsidRPr="002A4A21">
        <w:rPr>
          <w:rFonts w:ascii="Arial" w:hAnsi="Arial" w:cs="Arial"/>
          <w:szCs w:val="20"/>
        </w:rPr>
        <w:t xml:space="preserve"> of the past year </w:t>
      </w:r>
      <w:r w:rsidRPr="002A4A21">
        <w:rPr>
          <w:rStyle w:val="TitleChar"/>
          <w:rFonts w:cs="Arial"/>
          <w:szCs w:val="20"/>
        </w:rPr>
        <w:t>may be fueling some</w:t>
      </w:r>
      <w:r w:rsidRPr="002A4A21">
        <w:rPr>
          <w:rFonts w:ascii="Arial" w:hAnsi="Arial" w:cs="Arial"/>
          <w:szCs w:val="20"/>
        </w:rPr>
        <w:t xml:space="preserve"> new </w:t>
      </w:r>
      <w:r w:rsidRPr="002A4A21">
        <w:rPr>
          <w:rStyle w:val="TitleChar"/>
          <w:rFonts w:cs="Arial"/>
          <w:szCs w:val="20"/>
        </w:rPr>
        <w:t>bubbles</w:t>
      </w:r>
      <w:r w:rsidRPr="002A4A21">
        <w:rPr>
          <w:rFonts w:ascii="Arial" w:hAnsi="Arial" w:cs="Arial"/>
          <w:szCs w:val="20"/>
        </w:rPr>
        <w:t xml:space="preserve">: the cheap cash and government guarantees provided to banks, companies, and consumers have fueled some irrational exuberance in stock and bond markets. </w:t>
      </w:r>
      <w:r w:rsidRPr="002A4A21">
        <w:rPr>
          <w:rStyle w:val="TitleChar"/>
          <w:rFonts w:cs="Arial"/>
          <w:szCs w:val="20"/>
        </w:rPr>
        <w:t>Yet</w:t>
      </w:r>
      <w:r w:rsidRPr="002A4A21">
        <w:rPr>
          <w:rFonts w:ascii="Arial" w:hAnsi="Arial" w:cs="Arial"/>
          <w:szCs w:val="20"/>
        </w:rPr>
        <w:t xml:space="preserve"> </w:t>
      </w:r>
      <w:r w:rsidRPr="002A4A21">
        <w:rPr>
          <w:rStyle w:val="TitleChar"/>
          <w:rFonts w:cs="Arial"/>
          <w:szCs w:val="20"/>
        </w:rPr>
        <w:t>these rallies also</w:t>
      </w:r>
      <w:r w:rsidRPr="002A4A21">
        <w:rPr>
          <w:rFonts w:ascii="Arial" w:hAnsi="Arial" w:cs="Arial"/>
          <w:szCs w:val="20"/>
        </w:rPr>
        <w:t xml:space="preserve"> </w:t>
      </w:r>
      <w:r w:rsidRPr="002A4A21">
        <w:rPr>
          <w:rStyle w:val="TitleChar"/>
          <w:rFonts w:cs="Arial"/>
          <w:szCs w:val="20"/>
        </w:rPr>
        <w:t>demonstrate the return of confidence, and confidence is a</w:t>
      </w:r>
      <w:r w:rsidRPr="002A4A21">
        <w:rPr>
          <w:rFonts w:ascii="Arial" w:hAnsi="Arial" w:cs="Arial"/>
          <w:szCs w:val="20"/>
        </w:rPr>
        <w:t xml:space="preserve"> very </w:t>
      </w:r>
      <w:r w:rsidRPr="002A4A21">
        <w:rPr>
          <w:rStyle w:val="TitleChar"/>
          <w:rFonts w:cs="Arial"/>
          <w:szCs w:val="20"/>
        </w:rPr>
        <w:t>powerful economic force.</w:t>
      </w:r>
      <w:r w:rsidRPr="002A4A21">
        <w:rPr>
          <w:rFonts w:ascii="Arial" w:hAnsi="Arial" w:cs="Arial"/>
          <w:szCs w:val="20"/>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there's a fundamental reason </w:t>
      </w:r>
      <w:r w:rsidRPr="002A4A21">
        <w:rPr>
          <w:rStyle w:val="TitleChar"/>
          <w:rFonts w:cs="Arial"/>
          <w:szCs w:val="20"/>
        </w:rPr>
        <w:t>why we have not faced global collapse</w:t>
      </w:r>
      <w:r w:rsidRPr="002A4A21">
        <w:rPr>
          <w:rFonts w:ascii="Arial" w:hAnsi="Arial" w:cs="Arial"/>
          <w:szCs w:val="20"/>
        </w:rPr>
        <w:t xml:space="preserve"> in the last year. </w:t>
      </w:r>
      <w:r w:rsidRPr="002A4A21">
        <w:rPr>
          <w:rStyle w:val="TitleChar"/>
          <w:rFonts w:cs="Arial"/>
          <w:szCs w:val="20"/>
        </w:rPr>
        <w:t xml:space="preserve">It is </w:t>
      </w:r>
      <w:r w:rsidRPr="00666874">
        <w:rPr>
          <w:rStyle w:val="TitleChar"/>
          <w:rFonts w:cs="Arial"/>
          <w:szCs w:val="20"/>
          <w:highlight w:val="green"/>
        </w:rPr>
        <w:t>the</w:t>
      </w:r>
      <w:r w:rsidRPr="002A4A21">
        <w:rPr>
          <w:rStyle w:val="TitleChar"/>
          <w:rFonts w:cs="Arial"/>
          <w:szCs w:val="20"/>
        </w:rPr>
        <w:t xml:space="preserve"> same </w:t>
      </w:r>
      <w:r w:rsidRPr="00666874">
        <w:rPr>
          <w:rStyle w:val="TitleChar"/>
          <w:rFonts w:cs="Arial"/>
          <w:szCs w:val="20"/>
          <w:highlight w:val="green"/>
        </w:rPr>
        <w:t>reason that we weathered the</w:t>
      </w:r>
      <w:r w:rsidRPr="002A4A21">
        <w:rPr>
          <w:rStyle w:val="TitleChar"/>
          <w:rFonts w:cs="Arial"/>
          <w:szCs w:val="20"/>
        </w:rPr>
        <w:t xml:space="preserve"> </w:t>
      </w:r>
      <w:r w:rsidRPr="002A4A21">
        <w:rPr>
          <w:rFonts w:ascii="Arial" w:hAnsi="Arial" w:cs="Arial"/>
          <w:szCs w:val="20"/>
        </w:rPr>
        <w:t>stock-</w:t>
      </w:r>
      <w:r w:rsidRPr="00666874">
        <w:rPr>
          <w:rStyle w:val="TitleChar"/>
          <w:rFonts w:cs="Arial"/>
          <w:szCs w:val="20"/>
          <w:highlight w:val="green"/>
        </w:rPr>
        <w:t>market crash of</w:t>
      </w:r>
      <w:r w:rsidRPr="002A4A21">
        <w:rPr>
          <w:rStyle w:val="TitleChar"/>
          <w:rFonts w:cs="Arial"/>
          <w:szCs w:val="20"/>
        </w:rPr>
        <w:t xml:space="preserve"> </w:t>
      </w:r>
      <w:r w:rsidRPr="002A4A21">
        <w:rPr>
          <w:rFonts w:ascii="Arial" w:hAnsi="Arial" w:cs="Arial"/>
          <w:szCs w:val="20"/>
        </w:rPr>
        <w:t>19</w:t>
      </w:r>
      <w:r w:rsidRPr="00666874">
        <w:rPr>
          <w:rStyle w:val="TitleChar"/>
          <w:rFonts w:cs="Arial"/>
          <w:szCs w:val="20"/>
          <w:highlight w:val="green"/>
        </w:rPr>
        <w:t>87, the recession of</w:t>
      </w:r>
      <w:r w:rsidRPr="002A4A21">
        <w:rPr>
          <w:rFonts w:ascii="Arial" w:hAnsi="Arial" w:cs="Arial"/>
          <w:szCs w:val="20"/>
        </w:rPr>
        <w:t xml:space="preserve"> 19</w:t>
      </w:r>
      <w:r w:rsidRPr="00666874">
        <w:rPr>
          <w:rStyle w:val="TitleChar"/>
          <w:rFonts w:cs="Arial"/>
          <w:szCs w:val="20"/>
          <w:highlight w:val="green"/>
        </w:rPr>
        <w:t>92, the Asian crisis of</w:t>
      </w:r>
      <w:r w:rsidRPr="002A4A21">
        <w:rPr>
          <w:rFonts w:ascii="Arial" w:hAnsi="Arial" w:cs="Arial"/>
          <w:szCs w:val="20"/>
        </w:rPr>
        <w:t xml:space="preserve"> 19</w:t>
      </w:r>
      <w:r w:rsidRPr="00666874">
        <w:rPr>
          <w:rStyle w:val="TitleChar"/>
          <w:rFonts w:cs="Arial"/>
          <w:szCs w:val="20"/>
          <w:highlight w:val="green"/>
        </w:rPr>
        <w:t>97</w:t>
      </w:r>
      <w:r w:rsidRPr="00666874">
        <w:rPr>
          <w:rFonts w:ascii="Arial" w:hAnsi="Arial" w:cs="Arial"/>
          <w:szCs w:val="20"/>
          <w:highlight w:val="green"/>
        </w:rPr>
        <w:t xml:space="preserve">, </w:t>
      </w:r>
      <w:r w:rsidRPr="00666874">
        <w:rPr>
          <w:rStyle w:val="TitleChar"/>
          <w:rFonts w:cs="Arial"/>
          <w:szCs w:val="20"/>
          <w:highlight w:val="green"/>
        </w:rPr>
        <w:t>the Russian default of</w:t>
      </w:r>
      <w:r w:rsidRPr="002A4A21">
        <w:rPr>
          <w:rFonts w:ascii="Arial" w:hAnsi="Arial" w:cs="Arial"/>
          <w:szCs w:val="20"/>
        </w:rPr>
        <w:t xml:space="preserve"> 19</w:t>
      </w:r>
      <w:r w:rsidRPr="00666874">
        <w:rPr>
          <w:rStyle w:val="TitleChar"/>
          <w:rFonts w:cs="Arial"/>
          <w:szCs w:val="20"/>
          <w:highlight w:val="green"/>
        </w:rPr>
        <w:t>98, and the tech-bubble collapse</w:t>
      </w:r>
      <w:r w:rsidRPr="002A4A21">
        <w:rPr>
          <w:rFonts w:ascii="Arial" w:hAnsi="Arial" w:cs="Arial"/>
          <w:szCs w:val="20"/>
        </w:rPr>
        <w:t xml:space="preserve"> of 2000. </w:t>
      </w:r>
      <w:r w:rsidRPr="00666874">
        <w:rPr>
          <w:rStyle w:val="TitleChar"/>
          <w:rFonts w:cs="Arial"/>
          <w:szCs w:val="20"/>
          <w:highlight w:val="green"/>
        </w:rPr>
        <w:t>The</w:t>
      </w:r>
      <w:r w:rsidRPr="002A4A21">
        <w:rPr>
          <w:rFonts w:ascii="Arial" w:hAnsi="Arial" w:cs="Arial"/>
          <w:szCs w:val="20"/>
        </w:rPr>
        <w:t xml:space="preserve"> current </w:t>
      </w:r>
      <w:r w:rsidRPr="00666874">
        <w:rPr>
          <w:rStyle w:val="TitleChar"/>
          <w:rFonts w:cs="Arial"/>
          <w:szCs w:val="20"/>
          <w:highlight w:val="green"/>
        </w:rPr>
        <w:t>global economic system is</w:t>
      </w:r>
      <w:r w:rsidRPr="002A4A21">
        <w:rPr>
          <w:rStyle w:val="TitleChar"/>
          <w:rFonts w:cs="Arial"/>
          <w:szCs w:val="20"/>
        </w:rPr>
        <w:t xml:space="preserve"> inherently more </w:t>
      </w:r>
      <w:r w:rsidRPr="00666874">
        <w:rPr>
          <w:rStyle w:val="TitleChar"/>
          <w:rFonts w:cs="Arial"/>
          <w:szCs w:val="20"/>
          <w:highlight w:val="green"/>
        </w:rPr>
        <w:t>resilient</w:t>
      </w:r>
      <w:r w:rsidRPr="002A4A21">
        <w:rPr>
          <w:rStyle w:val="TitleChar"/>
          <w:rFonts w:cs="Arial"/>
          <w:szCs w:val="20"/>
        </w:rPr>
        <w:t xml:space="preserve"> than we think</w:t>
      </w:r>
      <w:r w:rsidRPr="002A4A21">
        <w:rPr>
          <w:rFonts w:ascii="Arial" w:hAnsi="Arial" w:cs="Arial"/>
          <w:szCs w:val="20"/>
        </w:rPr>
        <w:t>. The world today is characterized by three major forces for stability, each reinforcing the othe</w:t>
      </w:r>
      <w:r>
        <w:rPr>
          <w:rFonts w:ascii="Arial" w:hAnsi="Arial" w:cs="Arial"/>
          <w:szCs w:val="20"/>
        </w:rPr>
        <w:t>r and each historical in nature.</w:t>
      </w:r>
    </w:p>
    <w:p w:rsidR="00B946F2" w:rsidRPr="000A482A" w:rsidRDefault="00B946F2" w:rsidP="00B946F2">
      <w:pPr>
        <w:pStyle w:val="Heading4"/>
      </w:pPr>
      <w:r w:rsidRPr="000A482A">
        <w:t xml:space="preserve">Economic leadership’s resilient and inevitable </w:t>
      </w:r>
    </w:p>
    <w:p w:rsidR="00B946F2" w:rsidRDefault="00B946F2" w:rsidP="00B946F2">
      <w:r>
        <w:t xml:space="preserve">Eric S. </w:t>
      </w:r>
      <w:r w:rsidRPr="006D4055">
        <w:rPr>
          <w:rStyle w:val="StyleStyleBold12pt"/>
        </w:rPr>
        <w:t>Edelman 10</w:t>
      </w:r>
      <w:r>
        <w:t xml:space="preserve">, former Under Secretary of Defense for Policy, was Principal Deputy Assistant to the Vice President for National Security Affairs, 2010, “Understanding America’s Contested Primacy,” Center for Strategic and Budgetary Assessments </w:t>
      </w:r>
    </w:p>
    <w:p w:rsidR="00B946F2" w:rsidRDefault="00B946F2" w:rsidP="00B946F2">
      <w:pPr>
        <w:rPr>
          <w:rStyle w:val="StyleBoldUnderline"/>
        </w:rPr>
      </w:pPr>
    </w:p>
    <w:p w:rsidR="00B946F2" w:rsidRPr="00274D1B" w:rsidRDefault="00B946F2" w:rsidP="00B946F2">
      <w:pPr>
        <w:rPr>
          <w:sz w:val="16"/>
        </w:rPr>
      </w:pPr>
      <w:r w:rsidRPr="004455C4">
        <w:rPr>
          <w:rStyle w:val="StyleBoldUnderline"/>
        </w:rPr>
        <w:t>Morgenthau talks about national morale and character as</w:t>
      </w:r>
      <w:r w:rsidRPr="00274D1B">
        <w:rPr>
          <w:sz w:val="16"/>
        </w:rPr>
        <w:t xml:space="preserve"> </w:t>
      </w:r>
      <w:r w:rsidRPr="004455C4">
        <w:rPr>
          <w:rStyle w:val="StyleBoldUnderline"/>
          <w:bdr w:val="single" w:sz="4" w:space="0" w:color="auto"/>
        </w:rPr>
        <w:t>key elements of national power</w:t>
      </w:r>
      <w:r w:rsidRPr="00274D1B">
        <w:rPr>
          <w:sz w:val="16"/>
        </w:rPr>
        <w:t xml:space="preserve">; characteristics that don’t normally weigh heavily in declinist literature which favors the easily quantifiable measures such as national shares of global economic product. As Robert Lieber has recently argued, </w:t>
      </w:r>
      <w:r w:rsidRPr="00666874">
        <w:rPr>
          <w:rStyle w:val="StyleBoldUnderline"/>
          <w:highlight w:val="green"/>
        </w:rPr>
        <w:t>US resilience</w:t>
      </w:r>
      <w:r w:rsidRPr="004455C4">
        <w:rPr>
          <w:rStyle w:val="StyleBoldUnderline"/>
        </w:rPr>
        <w:t xml:space="preserve">, which </w:t>
      </w:r>
      <w:r w:rsidRPr="00666874">
        <w:rPr>
          <w:rStyle w:val="StyleBoldUnderline"/>
          <w:highlight w:val="green"/>
        </w:rPr>
        <w:t>results from</w:t>
      </w:r>
      <w:r w:rsidRPr="004455C4">
        <w:rPr>
          <w:rStyle w:val="StyleBoldUnderline"/>
        </w:rPr>
        <w:t xml:space="preserve"> the </w:t>
      </w:r>
      <w:r w:rsidRPr="00666874">
        <w:rPr>
          <w:rStyle w:val="StyleBoldUnderline"/>
          <w:highlight w:val="green"/>
        </w:rPr>
        <w:t>openness</w:t>
      </w:r>
      <w:r w:rsidRPr="004455C4">
        <w:rPr>
          <w:rStyle w:val="StyleBoldUnderline"/>
        </w:rPr>
        <w:t xml:space="preserve"> of American society and its</w:t>
      </w:r>
      <w:r w:rsidRPr="00274D1B">
        <w:rPr>
          <w:sz w:val="16"/>
        </w:rPr>
        <w:t xml:space="preserve"> resulting </w:t>
      </w:r>
      <w:r w:rsidRPr="00666874">
        <w:rPr>
          <w:rStyle w:val="StyleBoldUnderline"/>
          <w:highlight w:val="green"/>
        </w:rPr>
        <w:t>flexibility and adaptability</w:t>
      </w:r>
      <w:r w:rsidRPr="004455C4">
        <w:rPr>
          <w:rStyle w:val="StyleBoldUnderline"/>
        </w:rPr>
        <w:t>, will benefit the U</w:t>
      </w:r>
      <w:r w:rsidRPr="00274D1B">
        <w:rPr>
          <w:sz w:val="16"/>
        </w:rPr>
        <w:t xml:space="preserve">nited </w:t>
      </w:r>
      <w:r w:rsidRPr="004455C4">
        <w:rPr>
          <w:rStyle w:val="StyleBoldUnderline"/>
        </w:rPr>
        <w:t>S</w:t>
      </w:r>
      <w:r w:rsidRPr="00274D1B">
        <w:rPr>
          <w:sz w:val="16"/>
        </w:rPr>
        <w:t xml:space="preserve">tates </w:t>
      </w:r>
      <w:r w:rsidRPr="004455C4">
        <w:rPr>
          <w:rStyle w:val="StyleBoldUnderline"/>
        </w:rPr>
        <w:t>as it responds to the Great Recession</w:t>
      </w:r>
      <w:r w:rsidRPr="00274D1B">
        <w:rPr>
          <w:sz w:val="16"/>
        </w:rPr>
        <w:t xml:space="preserve"> and the prospect of national decline. In that regard the often-criticized American “capitalisme sauvage,” which many foreign critics blame for producing the economic crisis, may assist the United States in recovering more quickly than others. As a recent Economist survey of business in America noted, the Schumpeterian process of “creative destruction” means that “</w:t>
      </w:r>
      <w:r w:rsidRPr="00666874">
        <w:rPr>
          <w:rStyle w:val="StyleBoldUnderline"/>
          <w:highlight w:val="green"/>
        </w:rPr>
        <w:t>America’s</w:t>
      </w:r>
      <w:r w:rsidRPr="004455C4">
        <w:rPr>
          <w:rStyle w:val="StyleBoldUnderline"/>
        </w:rPr>
        <w:t xml:space="preserve"> non-financial </w:t>
      </w:r>
      <w:r w:rsidRPr="00666874">
        <w:rPr>
          <w:rStyle w:val="StyleBoldUnderline"/>
          <w:highlight w:val="green"/>
        </w:rPr>
        <w:t>businesses</w:t>
      </w:r>
      <w:r w:rsidRPr="004455C4">
        <w:rPr>
          <w:rStyle w:val="StyleBoldUnderline"/>
        </w:rPr>
        <w:t xml:space="preserve"> are suffering. But they </w:t>
      </w:r>
      <w:r w:rsidRPr="00666874">
        <w:rPr>
          <w:rStyle w:val="StyleBoldUnderline"/>
          <w:highlight w:val="green"/>
        </w:rPr>
        <w:t>will emerge from</w:t>
      </w:r>
      <w:r w:rsidRPr="004455C4">
        <w:rPr>
          <w:rStyle w:val="StyleBoldUnderline"/>
        </w:rPr>
        <w:t xml:space="preserve"> the </w:t>
      </w:r>
      <w:r w:rsidRPr="00666874">
        <w:rPr>
          <w:rStyle w:val="StyleBoldUnderline"/>
          <w:highlight w:val="green"/>
        </w:rPr>
        <w:t>recession</w:t>
      </w:r>
      <w:r w:rsidRPr="00666874">
        <w:rPr>
          <w:sz w:val="16"/>
          <w:highlight w:val="green"/>
        </w:rPr>
        <w:t xml:space="preserve"> </w:t>
      </w:r>
      <w:r w:rsidRPr="00666874">
        <w:rPr>
          <w:rStyle w:val="StyleBoldUnderline"/>
          <w:highlight w:val="green"/>
          <w:bdr w:val="single" w:sz="4" w:space="0" w:color="auto"/>
        </w:rPr>
        <w:t>leaner and stronger</w:t>
      </w:r>
      <w:r w:rsidRPr="004455C4">
        <w:rPr>
          <w:rStyle w:val="StyleBoldUnderline"/>
          <w:bdr w:val="single" w:sz="4" w:space="0" w:color="auto"/>
        </w:rPr>
        <w:t xml:space="preserve"> than ever</w:t>
      </w:r>
      <w:r w:rsidRPr="00274D1B">
        <w:rPr>
          <w:sz w:val="16"/>
        </w:rPr>
        <w:t>.” Niall Ferguson predicts that “</w:t>
      </w:r>
      <w:r w:rsidRPr="00666874">
        <w:rPr>
          <w:rStyle w:val="StyleBoldUnderline"/>
          <w:highlight w:val="green"/>
        </w:rPr>
        <w:t>when the crisis ends, America will still be the best place</w:t>
      </w:r>
      <w:r w:rsidRPr="004455C4">
        <w:rPr>
          <w:rStyle w:val="StyleBoldUnderline"/>
        </w:rPr>
        <w:t xml:space="preserve"> in the world </w:t>
      </w:r>
      <w:r w:rsidRPr="00666874">
        <w:rPr>
          <w:rStyle w:val="StyleBoldUnderline"/>
          <w:highlight w:val="green"/>
        </w:rPr>
        <w:t>to do business</w:t>
      </w:r>
      <w:r w:rsidRPr="00274D1B">
        <w:rPr>
          <w:sz w:val="16"/>
        </w:rPr>
        <w:t xml:space="preserve">.” That is fully consistent with the findings of </w:t>
      </w:r>
      <w:r w:rsidRPr="00666874">
        <w:rPr>
          <w:rStyle w:val="StyleBoldUnderline"/>
          <w:highlight w:val="green"/>
        </w:rPr>
        <w:t>the</w:t>
      </w:r>
      <w:r w:rsidRPr="00274D1B">
        <w:rPr>
          <w:sz w:val="16"/>
        </w:rPr>
        <w:t xml:space="preserve"> recently released third annual </w:t>
      </w:r>
      <w:r w:rsidRPr="00666874">
        <w:rPr>
          <w:rStyle w:val="StyleBoldUnderline"/>
          <w:highlight w:val="green"/>
        </w:rPr>
        <w:t>Legatum</w:t>
      </w:r>
      <w:r w:rsidRPr="004455C4">
        <w:rPr>
          <w:rStyle w:val="StyleBoldUnderline"/>
        </w:rPr>
        <w:t xml:space="preserve"> Institute </w:t>
      </w:r>
      <w:r w:rsidRPr="00666874">
        <w:rPr>
          <w:rStyle w:val="StyleBoldUnderline"/>
          <w:highlight w:val="green"/>
        </w:rPr>
        <w:t>Prosperity Index</w:t>
      </w:r>
      <w:r w:rsidRPr="00274D1B">
        <w:rPr>
          <w:sz w:val="16"/>
        </w:rPr>
        <w:t xml:space="preserve"> which </w:t>
      </w:r>
      <w:r w:rsidRPr="00666874">
        <w:rPr>
          <w:rStyle w:val="StyleBoldUnderline"/>
          <w:highlight w:val="green"/>
        </w:rPr>
        <w:t>rated the U</w:t>
      </w:r>
      <w:r w:rsidRPr="00274D1B">
        <w:rPr>
          <w:sz w:val="16"/>
        </w:rPr>
        <w:t xml:space="preserve">nited </w:t>
      </w:r>
      <w:r w:rsidRPr="00666874">
        <w:rPr>
          <w:rStyle w:val="StyleBoldUnderline"/>
          <w:highlight w:val="green"/>
        </w:rPr>
        <w:t>S</w:t>
      </w:r>
      <w:r w:rsidRPr="00274D1B">
        <w:rPr>
          <w:sz w:val="16"/>
        </w:rPr>
        <w:t xml:space="preserve">tates </w:t>
      </w:r>
      <w:r w:rsidRPr="00666874">
        <w:rPr>
          <w:rStyle w:val="StyleBoldUnderline"/>
          <w:highlight w:val="green"/>
        </w:rPr>
        <w:t>number one</w:t>
      </w:r>
      <w:r w:rsidRPr="004455C4">
        <w:rPr>
          <w:rStyle w:val="StyleBoldUnderline"/>
        </w:rPr>
        <w:t xml:space="preserve"> in the world </w:t>
      </w:r>
      <w:r w:rsidRPr="00666874">
        <w:rPr>
          <w:rStyle w:val="StyleBoldUnderline"/>
          <w:highlight w:val="green"/>
        </w:rPr>
        <w:t>for innovation</w:t>
      </w:r>
      <w:r w:rsidRPr="004455C4">
        <w:rPr>
          <w:rStyle w:val="StyleBoldUnderline"/>
        </w:rPr>
        <w:t xml:space="preserve"> and entrepreneurship</w:t>
      </w:r>
      <w:r w:rsidRPr="00274D1B">
        <w:rPr>
          <w:sz w:val="16"/>
        </w:rPr>
        <w:t xml:space="preserve"> and found that “the ability of a nation’s people to innovate is more strongly related to the soundness of its economy than any other factor.”129</w:t>
      </w:r>
    </w:p>
    <w:p w:rsidR="00B946F2" w:rsidRPr="003258BB" w:rsidRDefault="00B946F2" w:rsidP="00B946F2">
      <w:pPr>
        <w:rPr>
          <w:sz w:val="16"/>
        </w:rPr>
      </w:pPr>
      <w:r w:rsidRPr="00666874">
        <w:rPr>
          <w:rStyle w:val="StyleBoldUnderline"/>
          <w:highlight w:val="green"/>
        </w:rPr>
        <w:t>Openness to innovation may</w:t>
      </w:r>
      <w:r w:rsidRPr="00274D1B">
        <w:rPr>
          <w:sz w:val="16"/>
        </w:rPr>
        <w:t xml:space="preserve"> also </w:t>
      </w:r>
      <w:r w:rsidRPr="004455C4">
        <w:rPr>
          <w:rStyle w:val="StyleBoldUnderline"/>
        </w:rPr>
        <w:t xml:space="preserve">play an important role in </w:t>
      </w:r>
      <w:r w:rsidRPr="00666874">
        <w:rPr>
          <w:rStyle w:val="StyleBoldUnderline"/>
          <w:highlight w:val="green"/>
        </w:rPr>
        <w:t>extend</w:t>
      </w:r>
      <w:r w:rsidRPr="004455C4">
        <w:rPr>
          <w:rStyle w:val="StyleBoldUnderline"/>
        </w:rPr>
        <w:t xml:space="preserve">ing </w:t>
      </w:r>
      <w:r w:rsidRPr="00666874">
        <w:rPr>
          <w:rStyle w:val="StyleBoldUnderline"/>
          <w:highlight w:val="green"/>
        </w:rPr>
        <w:t>the U</w:t>
      </w:r>
      <w:r w:rsidRPr="00274D1B">
        <w:rPr>
          <w:sz w:val="16"/>
        </w:rPr>
        <w:t xml:space="preserve">nited </w:t>
      </w:r>
      <w:r w:rsidRPr="00666874">
        <w:rPr>
          <w:rStyle w:val="StyleBoldUnderline"/>
          <w:highlight w:val="green"/>
        </w:rPr>
        <w:t>S</w:t>
      </w:r>
      <w:r w:rsidRPr="00274D1B">
        <w:rPr>
          <w:sz w:val="16"/>
        </w:rPr>
        <w:t>tate</w:t>
      </w:r>
      <w:r w:rsidRPr="00666874">
        <w:rPr>
          <w:rStyle w:val="StyleBoldUnderline"/>
          <w:highlight w:val="green"/>
        </w:rPr>
        <w:t>s’</w:t>
      </w:r>
      <w:r w:rsidRPr="00666874">
        <w:rPr>
          <w:sz w:val="16"/>
          <w:highlight w:val="green"/>
        </w:rPr>
        <w:t xml:space="preserve"> </w:t>
      </w:r>
      <w:r w:rsidRPr="00666874">
        <w:rPr>
          <w:rStyle w:val="StyleBoldUnderline"/>
          <w:highlight w:val="green"/>
          <w:bdr w:val="single" w:sz="4" w:space="0" w:color="auto"/>
        </w:rPr>
        <w:t>leading role in the international economy</w:t>
      </w:r>
      <w:r w:rsidRPr="00274D1B">
        <w:rPr>
          <w:sz w:val="16"/>
        </w:rPr>
        <w:t xml:space="preserve">. Some scholars believe that innovation is the key to countries emerging as system leaders in sectors that power long waves of economic activity and growth. Failure to maintain system leadership in these sectors is a key cause of decline. Twenty years ago William R. Thompson observed “a key, if not the key to the relative economic decline of the United States will be what happens in the next upturn of the leading sector long wave. This assumes that there will be an upturn and that the long wave dynamic will continue into the twenty-first century when biotechnology, computers, robotics, lasers, and new sources of energy may well lay the leading sector foundation for the upswing.” </w:t>
      </w:r>
      <w:r w:rsidRPr="004455C4">
        <w:rPr>
          <w:rStyle w:val="StyleBoldUnderline"/>
        </w:rPr>
        <w:t>US leadership and facility with information technology has been one of the drivers of US increased productivity in the past twenty years</w:t>
      </w:r>
      <w:r w:rsidRPr="00274D1B">
        <w:rPr>
          <w:sz w:val="16"/>
        </w:rPr>
        <w:t>. A study by the London School of Economics has demonstrated that, as its title declares, “</w:t>
      </w:r>
      <w:r w:rsidRPr="00666874">
        <w:rPr>
          <w:rStyle w:val="StyleBoldUnderline"/>
          <w:highlight w:val="green"/>
          <w:bdr w:val="single" w:sz="4" w:space="0" w:color="auto"/>
        </w:rPr>
        <w:t>Americans do I.T. better</w:t>
      </w:r>
      <w:r w:rsidRPr="00274D1B">
        <w:rPr>
          <w:sz w:val="16"/>
        </w:rPr>
        <w:t xml:space="preserve">.” US-owned UK subsidiaries, for example, use information technology better than non-US owned UK firms because they are organized to use IT more efficiently. </w:t>
      </w:r>
      <w:r w:rsidRPr="00666874">
        <w:rPr>
          <w:rStyle w:val="StyleBoldUnderline"/>
          <w:highlight w:val="green"/>
        </w:rPr>
        <w:t>This offers</w:t>
      </w:r>
      <w:r w:rsidRPr="00274D1B">
        <w:rPr>
          <w:sz w:val="16"/>
        </w:rPr>
        <w:t xml:space="preserve"> </w:t>
      </w:r>
      <w:r w:rsidRPr="004455C4">
        <w:rPr>
          <w:rStyle w:val="StyleBoldUnderline"/>
          <w:bdr w:val="single" w:sz="4" w:space="0" w:color="auto"/>
        </w:rPr>
        <w:t xml:space="preserve">yet another </w:t>
      </w:r>
      <w:r w:rsidRPr="00666874">
        <w:rPr>
          <w:rStyle w:val="StyleBoldUnderline"/>
          <w:highlight w:val="green"/>
          <w:bdr w:val="single" w:sz="4" w:space="0" w:color="auto"/>
        </w:rPr>
        <w:t>strategic advantage vis-à-vis China</w:t>
      </w:r>
      <w:r w:rsidRPr="00666874">
        <w:rPr>
          <w:sz w:val="16"/>
          <w:highlight w:val="green"/>
        </w:rPr>
        <w:t xml:space="preserve">, </w:t>
      </w:r>
      <w:r w:rsidRPr="00666874">
        <w:rPr>
          <w:rStyle w:val="StyleBoldUnderline"/>
          <w:highlight w:val="green"/>
        </w:rPr>
        <w:t>which</w:t>
      </w:r>
      <w:r w:rsidRPr="004455C4">
        <w:rPr>
          <w:rStyle w:val="StyleBoldUnderline"/>
        </w:rPr>
        <w:t xml:space="preserve"> seems to </w:t>
      </w:r>
      <w:r w:rsidRPr="00666874">
        <w:rPr>
          <w:rStyle w:val="StyleBoldUnderline"/>
          <w:highlight w:val="green"/>
        </w:rPr>
        <w:t>have</w:t>
      </w:r>
      <w:r w:rsidRPr="00666874">
        <w:rPr>
          <w:sz w:val="16"/>
          <w:highlight w:val="green"/>
        </w:rPr>
        <w:t xml:space="preserve"> </w:t>
      </w:r>
      <w:r w:rsidRPr="00666874">
        <w:rPr>
          <w:rStyle w:val="StyleBoldUnderline"/>
          <w:highlight w:val="green"/>
          <w:bdr w:val="single" w:sz="4" w:space="0" w:color="auto"/>
        </w:rPr>
        <w:t>great difficulty</w:t>
      </w:r>
      <w:r w:rsidRPr="00666874">
        <w:rPr>
          <w:sz w:val="16"/>
          <w:highlight w:val="green"/>
        </w:rPr>
        <w:t xml:space="preserve"> </w:t>
      </w:r>
      <w:r w:rsidRPr="00666874">
        <w:rPr>
          <w:rStyle w:val="StyleBoldUnderline"/>
          <w:highlight w:val="green"/>
        </w:rPr>
        <w:t>with</w:t>
      </w:r>
      <w:r w:rsidRPr="00274D1B">
        <w:rPr>
          <w:sz w:val="16"/>
        </w:rPr>
        <w:t xml:space="preserve"> both </w:t>
      </w:r>
      <w:r w:rsidRPr="00666874">
        <w:rPr>
          <w:rStyle w:val="StyleBoldUnderline"/>
          <w:highlight w:val="green"/>
        </w:rPr>
        <w:t>innovation and managing</w:t>
      </w:r>
      <w:r w:rsidRPr="004455C4">
        <w:rPr>
          <w:rStyle w:val="StyleBoldUnderline"/>
        </w:rPr>
        <w:t xml:space="preserve"> the </w:t>
      </w:r>
      <w:r w:rsidRPr="00666874">
        <w:rPr>
          <w:rStyle w:val="StyleBoldUnderline"/>
          <w:highlight w:val="green"/>
        </w:rPr>
        <w:t>social</w:t>
      </w:r>
      <w:r w:rsidRPr="004455C4">
        <w:rPr>
          <w:rStyle w:val="StyleBoldUnderline"/>
        </w:rPr>
        <w:t xml:space="preserve"> and collaborative </w:t>
      </w:r>
      <w:r w:rsidRPr="00666874">
        <w:rPr>
          <w:rStyle w:val="StyleBoldUnderline"/>
          <w:highlight w:val="green"/>
        </w:rPr>
        <w:t>uses of information tech</w:t>
      </w:r>
      <w:r w:rsidRPr="004455C4">
        <w:rPr>
          <w:rStyle w:val="StyleBoldUnderline"/>
        </w:rPr>
        <w:t>nology</w:t>
      </w:r>
      <w:r w:rsidRPr="00274D1B">
        <w:rPr>
          <w:sz w:val="16"/>
        </w:rPr>
        <w:t>.130</w:t>
      </w:r>
    </w:p>
    <w:p w:rsidR="00B946F2" w:rsidRPr="009F0554" w:rsidRDefault="00B946F2" w:rsidP="00B946F2">
      <w:pPr>
        <w:pStyle w:val="cardtext"/>
        <w:ind w:left="0"/>
        <w:rPr>
          <w:rFonts w:ascii="Arial" w:hAnsi="Arial" w:cs="Arial"/>
          <w:szCs w:val="20"/>
        </w:rPr>
      </w:pPr>
    </w:p>
    <w:p w:rsidR="00B946F2" w:rsidRDefault="00B946F2" w:rsidP="00B946F2">
      <w:pPr>
        <w:pStyle w:val="Heading3"/>
      </w:pPr>
      <w:r>
        <w:t>Environment I/L Defense</w:t>
      </w:r>
    </w:p>
    <w:p w:rsidR="00B946F2" w:rsidRDefault="00B946F2" w:rsidP="00B946F2">
      <w:pPr>
        <w:pStyle w:val="Heading4"/>
      </w:pPr>
      <w:r>
        <w:t>Immigration has no environmental impact and slows global population growth – also they justify neo-Nazism</w:t>
      </w:r>
    </w:p>
    <w:p w:rsidR="00B946F2" w:rsidRPr="002F34F3" w:rsidRDefault="00B946F2" w:rsidP="00B946F2">
      <w:pPr>
        <w:rPr>
          <w:rStyle w:val="StyleStyleBold12pt"/>
          <w:b w:val="0"/>
          <w:sz w:val="20"/>
        </w:rPr>
      </w:pPr>
      <w:r>
        <w:rPr>
          <w:rStyle w:val="StyleStyleBold12pt"/>
        </w:rPr>
        <w:t>Whitford, 8</w:t>
      </w:r>
      <w:r w:rsidRPr="00067188">
        <w:t xml:space="preserve"> – </w:t>
      </w:r>
      <w:r w:rsidRPr="000C7AC3">
        <w:t>freelance journalist</w:t>
      </w:r>
      <w:r>
        <w:t xml:space="preserve"> for the </w:t>
      </w:r>
      <w:r w:rsidRPr="000C7AC3">
        <w:t>Guardian, Newsweek and Slate</w:t>
      </w:r>
      <w:r>
        <w:t xml:space="preserve"> (Ben, “</w:t>
      </w:r>
      <w:r w:rsidRPr="002F34F3">
        <w:t>Does immigration hurt the environment?</w:t>
      </w:r>
      <w:r>
        <w:t xml:space="preserve">”, The Guardian, 8/1/2008, </w:t>
      </w:r>
      <w:r w:rsidRPr="00890C36">
        <w:t>http://www.guardian.co.uk/commentisfree/2008/aug/01/immigrationpolicy.usa</w:t>
      </w:r>
      <w:r>
        <w:t>) // MS</w:t>
      </w:r>
    </w:p>
    <w:p w:rsidR="00B946F2" w:rsidRPr="00067188" w:rsidRDefault="00B946F2" w:rsidP="00B946F2"/>
    <w:p w:rsidR="00B946F2" w:rsidRDefault="00B946F2" w:rsidP="00B946F2">
      <w:r>
        <w:t xml:space="preserve">A new advertising campaign has got American progressives spluttering into their soy lattes. Plastered across the pages of the liberal American canon - newspapers and magazines like the New York Times, the New Republic, the American Prospect, the Nation and Harper's - are a series of full-page ads calling for progressives to join forces with anti-immigration activists in the name of saving the environment. The </w:t>
      </w:r>
      <w:r w:rsidRPr="00B907E1">
        <w:rPr>
          <w:rStyle w:val="StyleBoldUnderline"/>
        </w:rPr>
        <w:t>ads, which show bulldozers ripping up pristine forests while endless traffic jams snake off toward the horizon, blame overpopulation - driven, of course, by unchecked immigration - for suburban sprawl, greenhouse-gas emissions, depleted water resources and traffic congestion</w:t>
      </w:r>
      <w:r w:rsidRPr="00B907E1">
        <w:t xml:space="preserve">. </w:t>
      </w:r>
      <w:r>
        <w:t>"300 million people today, 600 million tomorrow," the ads warn darkly. "Think about it."</w:t>
      </w:r>
    </w:p>
    <w:p w:rsidR="00B946F2" w:rsidRDefault="00B946F2" w:rsidP="00B946F2">
      <w:r w:rsidRPr="00F06DC2">
        <w:rPr>
          <w:rStyle w:val="StyleBoldUnderline"/>
        </w:rPr>
        <w:t xml:space="preserve">This isn't the first time that </w:t>
      </w:r>
      <w:r w:rsidRPr="00666874">
        <w:rPr>
          <w:rStyle w:val="StyleBoldUnderline"/>
          <w:highlight w:val="green"/>
        </w:rPr>
        <w:t>anti-immigration groups</w:t>
      </w:r>
      <w:r w:rsidRPr="00F06DC2">
        <w:rPr>
          <w:rStyle w:val="StyleBoldUnderline"/>
        </w:rPr>
        <w:t xml:space="preserve"> have </w:t>
      </w:r>
      <w:r w:rsidRPr="00666874">
        <w:rPr>
          <w:rStyle w:val="StyleBoldUnderline"/>
          <w:highlight w:val="green"/>
        </w:rPr>
        <w:t xml:space="preserve">tried to co-opt the </w:t>
      </w:r>
      <w:r w:rsidRPr="00F06DC2">
        <w:rPr>
          <w:rStyle w:val="StyleBoldUnderline"/>
        </w:rPr>
        <w:t xml:space="preserve">American </w:t>
      </w:r>
      <w:r w:rsidRPr="00666874">
        <w:rPr>
          <w:rStyle w:val="StyleBoldUnderline"/>
          <w:highlight w:val="green"/>
        </w:rPr>
        <w:t>environmental movement</w:t>
      </w:r>
      <w:r w:rsidRPr="00F06DC2">
        <w:rPr>
          <w:rStyle w:val="StyleBoldUnderline"/>
        </w:rPr>
        <w:t>.</w:t>
      </w:r>
      <w:r>
        <w:t xml:space="preserve"> A few years back, the Sierra Club - itself founded by a Scottish immigrant - had to fend off a hostile takeover bid from right-wing activists who tried to win seats on the group's board of directors. In fact, anti-immigration campaigners' attempts to win over environmentalists date back to at least the 1970s, when Herbert </w:t>
      </w:r>
      <w:r w:rsidRPr="00666874">
        <w:rPr>
          <w:rStyle w:val="StyleBoldUnderline"/>
          <w:highlight w:val="green"/>
        </w:rPr>
        <w:t>Gruhl</w:t>
      </w:r>
      <w:r w:rsidRPr="00FB492B">
        <w:rPr>
          <w:rStyle w:val="StyleBoldUnderline"/>
        </w:rPr>
        <w:t xml:space="preserve">, a founder of Germany's Green party, </w:t>
      </w:r>
      <w:r w:rsidRPr="00666874">
        <w:rPr>
          <w:rStyle w:val="StyleBoldUnderline"/>
          <w:highlight w:val="green"/>
        </w:rPr>
        <w:t xml:space="preserve">made the ecological case for anti-immigration </w:t>
      </w:r>
      <w:r w:rsidRPr="00FB492B">
        <w:rPr>
          <w:rStyle w:val="StyleBoldUnderline"/>
        </w:rPr>
        <w:t>policies</w:t>
      </w:r>
      <w:r>
        <w:t xml:space="preserve">. </w:t>
      </w:r>
      <w:r w:rsidRPr="00FB492B">
        <w:rPr>
          <w:rStyle w:val="StyleBoldUnderline"/>
        </w:rPr>
        <w:t xml:space="preserve">When German Greens didn't bite, Gruhl went off in a huff and founded his own far-right ecological party. Since then, </w:t>
      </w:r>
      <w:r w:rsidRPr="00666874">
        <w:rPr>
          <w:rStyle w:val="StyleBoldUnderline"/>
          <w:highlight w:val="green"/>
        </w:rPr>
        <w:t xml:space="preserve">his ideas have been championed by </w:t>
      </w:r>
      <w:r w:rsidRPr="00FB492B">
        <w:rPr>
          <w:rStyle w:val="Emphasis"/>
        </w:rPr>
        <w:t xml:space="preserve">German </w:t>
      </w:r>
      <w:r w:rsidRPr="00666874">
        <w:rPr>
          <w:rStyle w:val="Emphasis"/>
          <w:highlight w:val="green"/>
        </w:rPr>
        <w:t>neo-Nazi groups</w:t>
      </w:r>
      <w:r w:rsidRPr="00A17D03">
        <w:t xml:space="preserve"> </w:t>
      </w:r>
      <w:r>
        <w:t>and eagerly embraced by the British National party.</w:t>
      </w:r>
    </w:p>
    <w:p w:rsidR="00B946F2" w:rsidRDefault="00B946F2" w:rsidP="00B946F2">
      <w:r>
        <w:t xml:space="preserve">America's anti-immigration activists are doing their best to live up to that pedigree. </w:t>
      </w:r>
      <w:r w:rsidRPr="00D60B59">
        <w:rPr>
          <w:rStyle w:val="StyleBoldUnderline"/>
        </w:rPr>
        <w:t xml:space="preserve">Three of the five </w:t>
      </w:r>
      <w:r w:rsidRPr="00666874">
        <w:rPr>
          <w:rStyle w:val="StyleBoldUnderline"/>
          <w:highlight w:val="green"/>
        </w:rPr>
        <w:t>groups behind the current campaign are</w:t>
      </w:r>
      <w:r w:rsidRPr="00D60B59">
        <w:rPr>
          <w:rStyle w:val="StyleBoldUnderline"/>
        </w:rPr>
        <w:t xml:space="preserve"> listed as </w:t>
      </w:r>
      <w:r w:rsidRPr="00666874">
        <w:rPr>
          <w:rStyle w:val="StyleBoldUnderline"/>
          <w:highlight w:val="green"/>
        </w:rPr>
        <w:t>hate groups</w:t>
      </w:r>
      <w:r w:rsidRPr="00D60B59">
        <w:rPr>
          <w:rStyle w:val="StyleBoldUnderline"/>
        </w:rPr>
        <w:t xml:space="preserve"> by the Southern Poverty Law Centre's Intelligence Project </w:t>
      </w:r>
      <w:r w:rsidRPr="00666874">
        <w:rPr>
          <w:rStyle w:val="StyleBoldUnderline"/>
          <w:highlight w:val="green"/>
        </w:rPr>
        <w:t>for their ties to white supremacists and</w:t>
      </w:r>
      <w:r w:rsidRPr="00D60B59">
        <w:rPr>
          <w:rStyle w:val="StyleBoldUnderline"/>
        </w:rPr>
        <w:t xml:space="preserve"> their </w:t>
      </w:r>
      <w:r w:rsidRPr="00666874">
        <w:rPr>
          <w:rStyle w:val="StyleBoldUnderline"/>
          <w:highlight w:val="green"/>
        </w:rPr>
        <w:t>promotion of racist conspiracy theories</w:t>
      </w:r>
      <w:r>
        <w:t xml:space="preserve">. It's hardly surprising, then, that many of </w:t>
      </w:r>
      <w:r w:rsidRPr="008D6E8D">
        <w:rPr>
          <w:rStyle w:val="StyleBoldUnderline"/>
        </w:rPr>
        <w:t>the ads' claims are best taken with a hefty pinch of salt</w:t>
      </w:r>
      <w:r>
        <w:t xml:space="preserve">. Suburban </w:t>
      </w:r>
      <w:r w:rsidRPr="00666874">
        <w:rPr>
          <w:rStyle w:val="StyleBoldUnderline"/>
          <w:highlight w:val="green"/>
        </w:rPr>
        <w:t>sprawl</w:t>
      </w:r>
      <w:r>
        <w:t xml:space="preserve">, notes the Sierra Club's energy programme director, Dave Hamilton, </w:t>
      </w:r>
      <w:r w:rsidRPr="00666874">
        <w:rPr>
          <w:rStyle w:val="StyleBoldUnderline"/>
          <w:highlight w:val="green"/>
        </w:rPr>
        <w:t xml:space="preserve">is "due to economic development without land </w:t>
      </w:r>
      <w:r w:rsidRPr="008D6E8D">
        <w:rPr>
          <w:rStyle w:val="StyleBoldUnderline"/>
        </w:rPr>
        <w:t xml:space="preserve">use </w:t>
      </w:r>
      <w:r w:rsidRPr="00666874">
        <w:rPr>
          <w:rStyle w:val="StyleBoldUnderline"/>
          <w:highlight w:val="green"/>
        </w:rPr>
        <w:t xml:space="preserve">controls, not </w:t>
      </w:r>
      <w:r w:rsidRPr="003E7298">
        <w:t>necessarily</w:t>
      </w:r>
      <w:r w:rsidRPr="008D6E8D">
        <w:rPr>
          <w:rStyle w:val="StyleBoldUnderline"/>
        </w:rPr>
        <w:t xml:space="preserve"> </w:t>
      </w:r>
      <w:r w:rsidRPr="00666874">
        <w:rPr>
          <w:rStyle w:val="StyleBoldUnderline"/>
          <w:highlight w:val="green"/>
        </w:rPr>
        <w:t>immigration</w:t>
      </w:r>
      <w:r w:rsidRPr="008D6E8D">
        <w:rPr>
          <w:rStyle w:val="StyleBoldUnderline"/>
        </w:rPr>
        <w:t>"</w:t>
      </w:r>
      <w:r>
        <w:t xml:space="preserve">. As for those pictures of endless traffic jams, studies show that, as a group, </w:t>
      </w:r>
      <w:r w:rsidRPr="00666874">
        <w:rPr>
          <w:rStyle w:val="StyleBoldUnderline"/>
          <w:highlight w:val="green"/>
        </w:rPr>
        <w:t>immigrants contribute least to congestion because they</w:t>
      </w:r>
      <w:r w:rsidRPr="00FF4545">
        <w:rPr>
          <w:rStyle w:val="StyleBoldUnderline"/>
        </w:rPr>
        <w:t xml:space="preserve">'re more likely to </w:t>
      </w:r>
      <w:r w:rsidRPr="00666874">
        <w:rPr>
          <w:rStyle w:val="StyleBoldUnderline"/>
          <w:highlight w:val="green"/>
        </w:rPr>
        <w:t xml:space="preserve">carpool </w:t>
      </w:r>
      <w:r w:rsidRPr="00FF4545">
        <w:rPr>
          <w:rStyle w:val="StyleBoldUnderline"/>
        </w:rPr>
        <w:t>or use public transport</w:t>
      </w:r>
      <w:r>
        <w:t>.</w:t>
      </w:r>
    </w:p>
    <w:p w:rsidR="00B946F2" w:rsidRDefault="00B946F2" w:rsidP="00B946F2">
      <w:r>
        <w:t xml:space="preserve">In fact, </w:t>
      </w:r>
      <w:r w:rsidRPr="00666874">
        <w:rPr>
          <w:rStyle w:val="StyleBoldUnderline"/>
          <w:highlight w:val="green"/>
        </w:rPr>
        <w:t>it's debatable whether immigration has any</w:t>
      </w:r>
      <w:r w:rsidRPr="007A72B6">
        <w:rPr>
          <w:rStyle w:val="StyleBoldUnderline"/>
        </w:rPr>
        <w:t xml:space="preserve"> significant </w:t>
      </w:r>
      <w:r w:rsidRPr="00666874">
        <w:rPr>
          <w:rStyle w:val="StyleBoldUnderline"/>
          <w:highlight w:val="green"/>
        </w:rPr>
        <w:t>environmental impact</w:t>
      </w:r>
      <w:r w:rsidRPr="00CC6543">
        <w:rPr>
          <w:rStyle w:val="StyleBoldUnderline"/>
        </w:rPr>
        <w:t xml:space="preserve">. US </w:t>
      </w:r>
      <w:r w:rsidRPr="00666874">
        <w:rPr>
          <w:rStyle w:val="StyleBoldUnderline"/>
          <w:highlight w:val="green"/>
        </w:rPr>
        <w:t>government scientists say there's insufficient evidence</w:t>
      </w:r>
      <w:r>
        <w:t xml:space="preserve"> (pdf) </w:t>
      </w:r>
      <w:r w:rsidRPr="00CC6543">
        <w:rPr>
          <w:rStyle w:val="StyleBoldUnderline"/>
        </w:rPr>
        <w:t>to draw a conclusion</w:t>
      </w:r>
      <w:r>
        <w:t xml:space="preserve"> one way or the other, while </w:t>
      </w:r>
      <w:r w:rsidRPr="00CC6543">
        <w:rPr>
          <w:rStyle w:val="StyleBoldUnderline"/>
        </w:rPr>
        <w:t>cornucopian economists</w:t>
      </w:r>
      <w:r>
        <w:t xml:space="preserve"> like Julian Simon - a free-marketeer who's loathed by most environmentalists - </w:t>
      </w:r>
      <w:r w:rsidRPr="00CC6543">
        <w:rPr>
          <w:rStyle w:val="StyleBoldUnderline"/>
        </w:rPr>
        <w:t>have argued that immigration-fuelled population increases will make little or no long-term difference to the US environment</w:t>
      </w:r>
      <w:r>
        <w:t xml:space="preserve">. It's even been suggested that </w:t>
      </w:r>
      <w:r w:rsidRPr="00666874">
        <w:rPr>
          <w:rStyle w:val="StyleBoldUnderline"/>
          <w:highlight w:val="green"/>
        </w:rPr>
        <w:t>on a global scale, immigration helps to slow population growth. Immigrants</w:t>
      </w:r>
      <w:r w:rsidRPr="00A921B4">
        <w:rPr>
          <w:rStyle w:val="StyleBoldUnderline"/>
        </w:rPr>
        <w:t xml:space="preserve"> from the developing world tend to </w:t>
      </w:r>
      <w:r w:rsidRPr="00666874">
        <w:rPr>
          <w:rStyle w:val="StyleBoldUnderline"/>
          <w:highlight w:val="green"/>
        </w:rPr>
        <w:t>reproduce more slowly than</w:t>
      </w:r>
      <w:r w:rsidRPr="009677E8">
        <w:rPr>
          <w:rStyle w:val="StyleBoldUnderline"/>
        </w:rPr>
        <w:t xml:space="preserve"> </w:t>
      </w:r>
      <w:r w:rsidRPr="00A921B4">
        <w:rPr>
          <w:rStyle w:val="StyleBoldUnderline"/>
        </w:rPr>
        <w:t xml:space="preserve">they would have done </w:t>
      </w:r>
      <w:r w:rsidRPr="00666874">
        <w:rPr>
          <w:rStyle w:val="StyleBoldUnderline"/>
          <w:highlight w:val="green"/>
        </w:rPr>
        <w:t>if they'd stayed home</w:t>
      </w:r>
      <w:r>
        <w:t>, while their remittances promote economic development and slow population growth in their home countries.</w:t>
      </w:r>
    </w:p>
    <w:p w:rsidR="00B946F2" w:rsidRDefault="00B946F2" w:rsidP="00B946F2">
      <w:pPr>
        <w:pStyle w:val="Heading4"/>
      </w:pPr>
      <w:r>
        <w:t>No internal link to the environment</w:t>
      </w:r>
    </w:p>
    <w:p w:rsidR="00B946F2" w:rsidRPr="00D23211" w:rsidRDefault="00B946F2" w:rsidP="00B946F2">
      <w:pPr>
        <w:rPr>
          <w:rStyle w:val="StyleStyleBold12pt"/>
          <w:b w:val="0"/>
          <w:sz w:val="20"/>
        </w:rPr>
      </w:pPr>
      <w:r>
        <w:rPr>
          <w:rStyle w:val="StyleStyleBold12pt"/>
        </w:rPr>
        <w:t>NYCLU, no date</w:t>
      </w:r>
      <w:r w:rsidRPr="00F403FD">
        <w:t xml:space="preserve"> – </w:t>
      </w:r>
      <w:r>
        <w:t xml:space="preserve">New York Civil Liberties Union (“Debunking the Immigration vs. Environment Myth,” n.d., </w:t>
      </w:r>
      <w:r w:rsidRPr="00637730">
        <w:t>http://www.nyclu.org/content/debunking-immigration-vs-environment-myth</w:t>
      </w:r>
      <w:r>
        <w:t>) // MS</w:t>
      </w:r>
    </w:p>
    <w:p w:rsidR="00B946F2" w:rsidRPr="004C47A0" w:rsidRDefault="00B946F2" w:rsidP="00B946F2"/>
    <w:p w:rsidR="00B946F2" w:rsidRPr="006F7B4D" w:rsidRDefault="00B946F2" w:rsidP="00B946F2">
      <w:pPr>
        <w:rPr>
          <w:rStyle w:val="StyleBoldUnderline"/>
        </w:rPr>
      </w:pPr>
      <w:r>
        <w:t xml:space="preserve">Attempts by </w:t>
      </w:r>
      <w:r w:rsidRPr="006F7B4D">
        <w:rPr>
          <w:rStyle w:val="StyleBoldUnderline"/>
        </w:rPr>
        <w:t>opponents of immigrants’ rights</w:t>
      </w:r>
      <w:r>
        <w:t xml:space="preserve"> to weaken support for comprehensive immigration reform </w:t>
      </w:r>
      <w:r w:rsidRPr="006F7B4D">
        <w:rPr>
          <w:rStyle w:val="StyleBoldUnderline"/>
        </w:rPr>
        <w:t>have long tried to shove an array of wedge issues into the movement in attempts to split it.</w:t>
      </w:r>
    </w:p>
    <w:p w:rsidR="00B946F2" w:rsidRDefault="00B946F2" w:rsidP="00B946F2">
      <w:r w:rsidRPr="006F7B4D">
        <w:rPr>
          <w:rStyle w:val="StyleBoldUnderline"/>
        </w:rPr>
        <w:t>One that’s getting some particular play this year is the “immigration is bad for the environment” myth.</w:t>
      </w:r>
    </w:p>
    <w:p w:rsidR="00B946F2" w:rsidRDefault="00B946F2" w:rsidP="00B946F2">
      <w:r>
        <w:t>Following on the heels of a report released in March by the ironic anti-immigrant front group, Progressives for Immigration Reform, former presidential candidate and conservative American Values chairman Gary Bauer (everybody remember this?) had an op-ed in Politico yesterday once again laying out the tired canard about immigration being the cause of U.S. environmental degradation (for the real answer, see: BP). Bauer writes:</w:t>
      </w:r>
    </w:p>
    <w:p w:rsidR="00B946F2" w:rsidRDefault="00B946F2" w:rsidP="00B946F2">
      <w:r w:rsidRPr="00666874">
        <w:rPr>
          <w:rStyle w:val="StyleBoldUnderline"/>
          <w:highlight w:val="green"/>
        </w:rPr>
        <w:t>According to liberal wisdom, population growth</w:t>
      </w:r>
      <w:r w:rsidRPr="00D171A0">
        <w:rPr>
          <w:rStyle w:val="StyleBoldUnderline"/>
        </w:rPr>
        <w:t xml:space="preserve"> is the primary </w:t>
      </w:r>
      <w:r w:rsidRPr="00666874">
        <w:rPr>
          <w:rStyle w:val="StyleBoldUnderline"/>
          <w:highlight w:val="green"/>
        </w:rPr>
        <w:t>cause</w:t>
      </w:r>
      <w:r w:rsidRPr="00D171A0">
        <w:rPr>
          <w:rStyle w:val="StyleBoldUnderline"/>
        </w:rPr>
        <w:t xml:space="preserve"> of heavier traffic, urban </w:t>
      </w:r>
      <w:r w:rsidRPr="00666874">
        <w:rPr>
          <w:rStyle w:val="StyleBoldUnderline"/>
          <w:highlight w:val="green"/>
        </w:rPr>
        <w:t xml:space="preserve">sprawl, </w:t>
      </w:r>
      <w:r w:rsidRPr="00D171A0">
        <w:rPr>
          <w:rStyle w:val="StyleBoldUnderline"/>
        </w:rPr>
        <w:t xml:space="preserve">further </w:t>
      </w:r>
      <w:r w:rsidRPr="00666874">
        <w:rPr>
          <w:rStyle w:val="StyleBoldUnderline"/>
          <w:highlight w:val="green"/>
        </w:rPr>
        <w:t>depletion of natural resources and increased CO2 emissions. And immigration</w:t>
      </w:r>
      <w:r w:rsidRPr="00D171A0">
        <w:rPr>
          <w:rStyle w:val="StyleBoldUnderline"/>
        </w:rPr>
        <w:t xml:space="preserve"> is the principal </w:t>
      </w:r>
      <w:r w:rsidRPr="00666874">
        <w:rPr>
          <w:rStyle w:val="StyleBoldUnderline"/>
          <w:highlight w:val="green"/>
        </w:rPr>
        <w:t xml:space="preserve">cause </w:t>
      </w:r>
      <w:r w:rsidRPr="00D171A0">
        <w:rPr>
          <w:rStyle w:val="StyleBoldUnderline"/>
        </w:rPr>
        <w:t xml:space="preserve">of U.S. </w:t>
      </w:r>
      <w:r w:rsidRPr="00666874">
        <w:rPr>
          <w:rStyle w:val="StyleBoldUnderline"/>
          <w:highlight w:val="green"/>
        </w:rPr>
        <w:t>population growth</w:t>
      </w:r>
      <w:r w:rsidRPr="00666874">
        <w:rPr>
          <w:highlight w:val="green"/>
        </w:rPr>
        <w:t xml:space="preserve"> </w:t>
      </w:r>
      <w:r>
        <w:t>today.</w:t>
      </w:r>
    </w:p>
    <w:p w:rsidR="00B946F2" w:rsidRDefault="00B946F2" w:rsidP="00B946F2">
      <w:r w:rsidRPr="007D4663">
        <w:rPr>
          <w:rStyle w:val="StyleBoldUnderline"/>
        </w:rPr>
        <w:t xml:space="preserve">Using the environment as a screen for nativist policy recommendations may be creative, but </w:t>
      </w:r>
      <w:r w:rsidRPr="00666874">
        <w:rPr>
          <w:rStyle w:val="StyleBoldUnderline"/>
          <w:highlight w:val="green"/>
        </w:rPr>
        <w:t>it’s not grounded in real facts</w:t>
      </w:r>
      <w:r w:rsidRPr="007D4663">
        <w:rPr>
          <w:rStyle w:val="StyleBoldUnderline"/>
        </w:rPr>
        <w:t xml:space="preserve"> </w:t>
      </w:r>
      <w:r>
        <w:t>on the ground.</w:t>
      </w:r>
    </w:p>
    <w:p w:rsidR="00B946F2" w:rsidRPr="00E01100" w:rsidRDefault="00B946F2" w:rsidP="00B946F2">
      <w:pPr>
        <w:rPr>
          <w:rStyle w:val="StyleBoldUnderline"/>
        </w:rPr>
      </w:pPr>
      <w:r w:rsidRPr="007D4663">
        <w:rPr>
          <w:rStyle w:val="StyleBoldUnderline"/>
        </w:rPr>
        <w:t>The argument rests on the idea that immigrants in their home countries consume fewer natural resources than</w:t>
      </w:r>
      <w:r>
        <w:t xml:space="preserve"> they do </w:t>
      </w:r>
      <w:r w:rsidRPr="007D4663">
        <w:rPr>
          <w:rStyle w:val="StyleBoldUnderline"/>
        </w:rPr>
        <w:t>when they move to the U</w:t>
      </w:r>
      <w:r>
        <w:t>nite</w:t>
      </w:r>
      <w:r w:rsidRPr="007D4663">
        <w:t>d</w:t>
      </w:r>
      <w:r w:rsidRPr="007D4663">
        <w:rPr>
          <w:rStyle w:val="StyleBoldUnderline"/>
        </w:rPr>
        <w:t xml:space="preserve"> S</w:t>
      </w:r>
      <w:r>
        <w:t xml:space="preserve">tates. So increased immigration to the U.S. causes increased use of resources and therefore causes the U.S. to lead the world in </w:t>
      </w:r>
      <w:r w:rsidRPr="00E01100">
        <w:rPr>
          <w:rStyle w:val="StyleBoldUnderline"/>
        </w:rPr>
        <w:t>energy consumption.</w:t>
      </w:r>
    </w:p>
    <w:p w:rsidR="00B946F2" w:rsidRPr="00E01100" w:rsidRDefault="00B946F2" w:rsidP="00B946F2">
      <w:pPr>
        <w:rPr>
          <w:rStyle w:val="StyleBoldUnderline"/>
        </w:rPr>
      </w:pPr>
      <w:r w:rsidRPr="00E01100">
        <w:rPr>
          <w:rStyle w:val="StyleBoldUnderline"/>
        </w:rPr>
        <w:t>Unfortunately, proponents of this argument aren’t looking at the truth:</w:t>
      </w:r>
    </w:p>
    <w:p w:rsidR="00B946F2" w:rsidRDefault="00B946F2" w:rsidP="00B946F2">
      <w:r w:rsidRPr="00666874">
        <w:rPr>
          <w:rStyle w:val="StyleBoldUnderline"/>
          <w:highlight w:val="green"/>
        </w:rPr>
        <w:t>The main problem with U.S. environmental damage is not the number of people here; it’s how we live</w:t>
      </w:r>
      <w:r w:rsidRPr="00EB5FCF">
        <w:rPr>
          <w:rStyle w:val="StyleBoldUnderline"/>
        </w:rPr>
        <w:t xml:space="preserve">. According to the World Resources Institute, </w:t>
      </w:r>
      <w:r w:rsidRPr="00666874">
        <w:rPr>
          <w:rStyle w:val="StyleBoldUnderline"/>
          <w:highlight w:val="green"/>
        </w:rPr>
        <w:t>the U.S. is home to 23 percent fewer people than the</w:t>
      </w:r>
      <w:r w:rsidRPr="00EB5FCF">
        <w:rPr>
          <w:rStyle w:val="StyleBoldUnderline"/>
        </w:rPr>
        <w:t xml:space="preserve"> European nations in the </w:t>
      </w:r>
      <w:r w:rsidRPr="00666874">
        <w:rPr>
          <w:rStyle w:val="StyleBoldUnderline"/>
          <w:highlight w:val="green"/>
        </w:rPr>
        <w:t>E.U.</w:t>
      </w:r>
      <w:r w:rsidRPr="00EB5FCF">
        <w:rPr>
          <w:rStyle w:val="StyleBoldUnderline"/>
        </w:rPr>
        <w:t xml:space="preserve">-15, </w:t>
      </w:r>
      <w:r w:rsidRPr="00666874">
        <w:rPr>
          <w:rStyle w:val="StyleBoldUnderline"/>
          <w:highlight w:val="green"/>
        </w:rPr>
        <w:t xml:space="preserve">but we </w:t>
      </w:r>
      <w:r w:rsidRPr="00EB5FCF">
        <w:rPr>
          <w:rStyle w:val="StyleBoldUnderline"/>
        </w:rPr>
        <w:t xml:space="preserve">still </w:t>
      </w:r>
      <w:r w:rsidRPr="00666874">
        <w:rPr>
          <w:rStyle w:val="StyleBoldUnderline"/>
          <w:highlight w:val="green"/>
        </w:rPr>
        <w:t>produce 70 percent more greenhouse gases</w:t>
      </w:r>
      <w:r w:rsidRPr="00666874">
        <w:rPr>
          <w:highlight w:val="green"/>
        </w:rPr>
        <w:t xml:space="preserve">. </w:t>
      </w:r>
      <w:r w:rsidRPr="00666874">
        <w:rPr>
          <w:rStyle w:val="StyleBoldUnderline"/>
          <w:highlight w:val="green"/>
        </w:rPr>
        <w:t>We’re four and a half percent of the world’s population but emit 20 percent of</w:t>
      </w:r>
      <w:r w:rsidRPr="00EE0EBE">
        <w:rPr>
          <w:rStyle w:val="StyleBoldUnderline"/>
        </w:rPr>
        <w:t xml:space="preserve"> global </w:t>
      </w:r>
      <w:r w:rsidRPr="00666874">
        <w:rPr>
          <w:rStyle w:val="StyleBoldUnderline"/>
          <w:highlight w:val="green"/>
        </w:rPr>
        <w:t>emissions!</w:t>
      </w:r>
      <w:r>
        <w:t xml:space="preserve"> </w:t>
      </w:r>
      <w:r w:rsidRPr="00EE0EBE">
        <w:rPr>
          <w:rStyle w:val="StyleBoldUnderline"/>
        </w:rPr>
        <w:t>See: cars, power plants, agribusiness…not immigrants.</w:t>
      </w:r>
    </w:p>
    <w:p w:rsidR="00B946F2" w:rsidRPr="00EE6609" w:rsidRDefault="00B946F2" w:rsidP="00B946F2">
      <w:pPr>
        <w:rPr>
          <w:rStyle w:val="StyleBoldUnderline"/>
        </w:rPr>
      </w:pPr>
      <w:r w:rsidRPr="00EE6609">
        <w:rPr>
          <w:rStyle w:val="StyleBoldUnderline"/>
        </w:rPr>
        <w:t xml:space="preserve">Recent </w:t>
      </w:r>
      <w:r w:rsidRPr="00666874">
        <w:rPr>
          <w:rStyle w:val="StyleBoldUnderline"/>
          <w:highlight w:val="green"/>
        </w:rPr>
        <w:t>immigrants to the U.S. are more likely to engage in “green” lifestyle choices like</w:t>
      </w:r>
      <w:r w:rsidRPr="00EE6609">
        <w:rPr>
          <w:rStyle w:val="StyleBoldUnderline"/>
        </w:rPr>
        <w:t xml:space="preserve"> using </w:t>
      </w:r>
      <w:r w:rsidRPr="00666874">
        <w:rPr>
          <w:rStyle w:val="StyleBoldUnderline"/>
          <w:highlight w:val="green"/>
        </w:rPr>
        <w:t>public transportation than U.S.</w:t>
      </w:r>
      <w:r w:rsidRPr="00EE6609">
        <w:rPr>
          <w:rStyle w:val="StyleBoldUnderline"/>
        </w:rPr>
        <w:t xml:space="preserve">-born </w:t>
      </w:r>
      <w:r w:rsidRPr="00666874">
        <w:rPr>
          <w:rStyle w:val="StyleBoldUnderline"/>
          <w:highlight w:val="green"/>
        </w:rPr>
        <w:t>citizens</w:t>
      </w:r>
      <w:r w:rsidRPr="00EE6609">
        <w:rPr>
          <w:rStyle w:val="StyleBoldUnderline"/>
        </w:rPr>
        <w:t xml:space="preserve"> are!</w:t>
      </w:r>
    </w:p>
    <w:p w:rsidR="00B946F2" w:rsidRDefault="00B946F2" w:rsidP="00B946F2">
      <w:r w:rsidRPr="00CE7231">
        <w:rPr>
          <w:rStyle w:val="StyleBoldUnderline"/>
        </w:rPr>
        <w:t>Conservation and energy efficiency are</w:t>
      </w:r>
      <w:r>
        <w:t xml:space="preserve"> national, if not </w:t>
      </w:r>
      <w:r w:rsidRPr="00CE7231">
        <w:rPr>
          <w:rStyle w:val="StyleBoldUnderline"/>
        </w:rPr>
        <w:t>global, imperatives. Blaming immigrants</w:t>
      </w:r>
      <w:r>
        <w:t xml:space="preserve"> to the U.S. </w:t>
      </w:r>
      <w:r w:rsidRPr="00CE7231">
        <w:rPr>
          <w:rStyle w:val="StyleBoldUnderline"/>
        </w:rPr>
        <w:t>for</w:t>
      </w:r>
      <w:r>
        <w:t xml:space="preserve"> our </w:t>
      </w:r>
      <w:r w:rsidRPr="00CE7231">
        <w:rPr>
          <w:rStyle w:val="StyleBoldUnderline"/>
        </w:rPr>
        <w:t>environmental problems is</w:t>
      </w:r>
      <w:r>
        <w:t xml:space="preserve"> what we could call </w:t>
      </w:r>
      <w:r w:rsidRPr="00CE7231">
        <w:rPr>
          <w:rStyle w:val="StyleBoldUnderline"/>
        </w:rPr>
        <w:t>a</w:t>
      </w:r>
      <w:r>
        <w:t xml:space="preserve">n honesty </w:t>
      </w:r>
      <w:r w:rsidRPr="00CE7231">
        <w:rPr>
          <w:rStyle w:val="StyleBoldUnderline"/>
        </w:rPr>
        <w:t>FAIL</w:t>
      </w:r>
      <w:r>
        <w:t>.</w:t>
      </w:r>
    </w:p>
    <w:p w:rsidR="00B946F2" w:rsidRDefault="00B946F2" w:rsidP="00B946F2"/>
    <w:p w:rsidR="00B946F2" w:rsidRDefault="00B946F2" w:rsidP="00B946F2">
      <w:pPr>
        <w:pStyle w:val="Heading3"/>
      </w:pPr>
      <w:r>
        <w:t>Environment ! Defense</w:t>
      </w:r>
    </w:p>
    <w:p w:rsidR="00B946F2" w:rsidRPr="003D6213" w:rsidRDefault="00B946F2" w:rsidP="00B946F2">
      <w:pPr>
        <w:pStyle w:val="Heading4"/>
      </w:pPr>
      <w:r w:rsidRPr="003D6213">
        <w:t xml:space="preserve">No impact to </w:t>
      </w:r>
      <w:r>
        <w:t xml:space="preserve">the environment </w:t>
      </w:r>
      <w:r w:rsidRPr="003D6213">
        <w:t xml:space="preserve"> </w:t>
      </w:r>
    </w:p>
    <w:p w:rsidR="00B946F2" w:rsidRPr="003D6213" w:rsidRDefault="00B946F2" w:rsidP="00B946F2">
      <w:pPr>
        <w:rPr>
          <w:rFonts w:cs="Arial"/>
        </w:rPr>
      </w:pPr>
      <w:r w:rsidRPr="003D6213">
        <w:rPr>
          <w:rStyle w:val="StyleStyleBold12pt"/>
          <w:rFonts w:cs="Arial"/>
        </w:rPr>
        <w:t>Sagoff 97</w:t>
      </w:r>
      <w:r w:rsidRPr="003D6213">
        <w:rPr>
          <w:rFonts w:cs="Arial"/>
          <w:sz w:val="24"/>
          <w:u w:val="single"/>
        </w:rPr>
        <w:t>  </w:t>
      </w:r>
      <w:r w:rsidRPr="003D6213">
        <w:rPr>
          <w:rFonts w:cs="Arial"/>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B946F2" w:rsidRPr="003D6213" w:rsidRDefault="00B946F2" w:rsidP="00B946F2">
      <w:pPr>
        <w:rPr>
          <w:rFonts w:cs="Arial"/>
        </w:rPr>
      </w:pPr>
      <w:r w:rsidRPr="003D6213">
        <w:rPr>
          <w:rFonts w:cs="Arial"/>
        </w:rPr>
        <w:t xml:space="preserve">Note – Colin Tudge - Research Fellow at the Centre for Philosophy at the London School of Economics. Frmr Zoological Society of London: Scientific Fellow and tons of other positions. PhD. Read zoology at Cambridge. </w:t>
      </w:r>
    </w:p>
    <w:p w:rsidR="00B946F2" w:rsidRPr="003D6213" w:rsidRDefault="00B946F2" w:rsidP="00B946F2">
      <w:pPr>
        <w:rPr>
          <w:rFonts w:cs="Arial"/>
        </w:rPr>
      </w:pPr>
      <w:r w:rsidRPr="003D6213">
        <w:rPr>
          <w:rFonts w:cs="Arial"/>
        </w:rPr>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B946F2" w:rsidRPr="00666874" w:rsidRDefault="00B946F2" w:rsidP="00B946F2">
      <w:pPr>
        <w:pStyle w:val="cardtext"/>
        <w:tabs>
          <w:tab w:val="left" w:pos="630"/>
        </w:tabs>
        <w:ind w:left="0"/>
        <w:rPr>
          <w:rStyle w:val="StyleBoldUnderline"/>
          <w:rFonts w:cs="Arial"/>
          <w:highlight w:val="green"/>
        </w:rPr>
      </w:pPr>
    </w:p>
    <w:p w:rsidR="00B946F2" w:rsidRDefault="00B946F2" w:rsidP="00B946F2">
      <w:pPr>
        <w:pStyle w:val="cardtext"/>
        <w:ind w:left="0"/>
        <w:rPr>
          <w:rFonts w:ascii="Arial" w:hAnsi="Arial" w:cs="Arial"/>
          <w:sz w:val="16"/>
          <w:lang w:eastAsia="zh-TW"/>
        </w:rPr>
      </w:pPr>
      <w:r w:rsidRPr="00666874">
        <w:rPr>
          <w:rStyle w:val="StyleBoldUnderline"/>
          <w:rFonts w:cs="Arial"/>
          <w:highlight w:val="green"/>
        </w:rPr>
        <w:t>Although</w:t>
      </w:r>
      <w:r w:rsidRPr="003D6213">
        <w:rPr>
          <w:rFonts w:ascii="Arial" w:hAnsi="Arial" w:cs="Arial"/>
          <w:sz w:val="16"/>
          <w:lang w:eastAsia="zh-TW"/>
        </w:rPr>
        <w:t xml:space="preserve"> one may agree with ecologists such as Ehrlich and Raven that </w:t>
      </w:r>
      <w:r w:rsidRPr="003D6213">
        <w:rPr>
          <w:rStyle w:val="StyleBoldUnderline"/>
          <w:rFonts w:cs="Arial"/>
        </w:rPr>
        <w:t>the</w:t>
      </w:r>
      <w:r w:rsidRPr="003D6213">
        <w:rPr>
          <w:rFonts w:ascii="Arial" w:hAnsi="Arial" w:cs="Arial"/>
          <w:sz w:val="16"/>
          <w:lang w:eastAsia="zh-TW"/>
        </w:rPr>
        <w:t> </w:t>
      </w:r>
      <w:r w:rsidRPr="00666874">
        <w:rPr>
          <w:rStyle w:val="StyleBoldUnderline"/>
          <w:rFonts w:cs="Arial"/>
          <w:highlight w:val="green"/>
        </w:rPr>
        <w:t xml:space="preserve">earth stands on </w:t>
      </w:r>
      <w:r w:rsidRPr="00666874">
        <w:rPr>
          <w:rFonts w:ascii="Arial" w:hAnsi="Arial" w:cs="Arial"/>
          <w:b/>
          <w:szCs w:val="20"/>
          <w:highlight w:val="green"/>
          <w:u w:val="single"/>
          <w:lang w:eastAsia="zh-TW"/>
        </w:rPr>
        <w:t>the brink of</w:t>
      </w:r>
      <w:r w:rsidRPr="003D6213">
        <w:rPr>
          <w:rFonts w:ascii="Arial" w:hAnsi="Arial" w:cs="Arial"/>
          <w:sz w:val="16"/>
          <w:lang w:eastAsia="zh-TW"/>
        </w:rPr>
        <w:t> an episode of </w:t>
      </w:r>
      <w:r w:rsidRPr="003D6213">
        <w:rPr>
          <w:rFonts w:ascii="Arial" w:hAnsi="Arial" w:cs="Arial"/>
          <w:b/>
          <w:szCs w:val="20"/>
          <w:u w:val="single"/>
          <w:lang w:eastAsia="zh-TW"/>
        </w:rPr>
        <w:t xml:space="preserve">massive </w:t>
      </w:r>
      <w:r w:rsidRPr="00666874">
        <w:rPr>
          <w:rFonts w:ascii="Arial" w:hAnsi="Arial" w:cs="Arial"/>
          <w:b/>
          <w:szCs w:val="20"/>
          <w:highlight w:val="green"/>
          <w:u w:val="single"/>
          <w:lang w:eastAsia="zh-TW"/>
        </w:rPr>
        <w:t>extinction</w:t>
      </w:r>
      <w:r w:rsidRPr="00666874">
        <w:rPr>
          <w:rFonts w:ascii="Arial" w:hAnsi="Arial" w:cs="Arial"/>
          <w:b/>
          <w:highlight w:val="green"/>
          <w:lang w:eastAsia="zh-TW"/>
        </w:rPr>
        <w:t>, </w:t>
      </w:r>
      <w:r w:rsidRPr="00666874">
        <w:rPr>
          <w:rFonts w:ascii="Arial" w:hAnsi="Arial" w:cs="Arial"/>
          <w:b/>
          <w:szCs w:val="20"/>
          <w:highlight w:val="green"/>
          <w:u w:val="single"/>
          <w:lang w:eastAsia="zh-TW"/>
        </w:rPr>
        <w:t>it may not follow</w:t>
      </w:r>
      <w:r w:rsidRPr="003D6213">
        <w:rPr>
          <w:rFonts w:ascii="Arial" w:hAnsi="Arial" w:cs="Arial"/>
          <w:sz w:val="16"/>
          <w:lang w:eastAsia="zh-TW"/>
        </w:rPr>
        <w:t> from this grim fact </w:t>
      </w:r>
      <w:r w:rsidRPr="00666874">
        <w:rPr>
          <w:rFonts w:ascii="Arial" w:hAnsi="Arial" w:cs="Arial"/>
          <w:b/>
          <w:szCs w:val="20"/>
          <w:highlight w:val="green"/>
          <w:u w:val="single"/>
          <w:lang w:eastAsia="zh-TW"/>
        </w:rPr>
        <w:t xml:space="preserve">that human </w:t>
      </w:r>
      <w:r w:rsidRPr="003D6213">
        <w:rPr>
          <w:rFonts w:ascii="Arial" w:hAnsi="Arial" w:cs="Arial"/>
          <w:sz w:val="16"/>
          <w:lang w:eastAsia="zh-TW"/>
        </w:rPr>
        <w:t>being</w:t>
      </w:r>
      <w:r w:rsidRPr="00666874">
        <w:rPr>
          <w:rFonts w:ascii="Arial" w:hAnsi="Arial" w:cs="Arial"/>
          <w:b/>
          <w:szCs w:val="20"/>
          <w:highlight w:val="green"/>
          <w:u w:val="single"/>
          <w:lang w:eastAsia="zh-TW"/>
        </w:rPr>
        <w:t>s will suffer</w:t>
      </w:r>
      <w:r w:rsidRPr="003D6213">
        <w:rPr>
          <w:rFonts w:ascii="Arial" w:hAnsi="Arial" w:cs="Arial"/>
          <w:sz w:val="16"/>
          <w:lang w:eastAsia="zh-TW"/>
        </w:rPr>
        <w:t> as a result. On the contrary, skeptics such as science writer Colin </w:t>
      </w:r>
      <w:r w:rsidRPr="003D6213">
        <w:rPr>
          <w:rStyle w:val="StyleBoldUnderline"/>
          <w:rFonts w:cs="Arial"/>
        </w:rPr>
        <w:t xml:space="preserve">Tudge </w:t>
      </w:r>
      <w:r w:rsidRPr="003D6213">
        <w:rPr>
          <w:rFonts w:ascii="Arial" w:hAnsi="Arial" w:cs="Arial"/>
          <w:sz w:val="16"/>
          <w:lang w:eastAsia="zh-TW"/>
        </w:rPr>
        <w:t xml:space="preserve">have </w:t>
      </w:r>
      <w:r w:rsidRPr="003D6213">
        <w:rPr>
          <w:rStyle w:val="StyleBoldUnderline"/>
          <w:rFonts w:cs="Arial"/>
        </w:rPr>
        <w:t xml:space="preserve">challenged biologists to explain </w:t>
      </w:r>
      <w:r w:rsidRPr="003D6213">
        <w:rPr>
          <w:rFonts w:ascii="Arial" w:hAnsi="Arial" w:cs="Arial"/>
          <w:b/>
          <w:szCs w:val="20"/>
          <w:u w:val="single"/>
          <w:lang w:eastAsia="zh-TW"/>
        </w:rPr>
        <w:t>why we need more than a tenth of the 10 to 100 million species that grace the earth</w:t>
      </w:r>
      <w:r w:rsidRPr="003D6213">
        <w:rPr>
          <w:rStyle w:val="StyleBoldUnderline"/>
          <w:rFonts w:cs="Arial"/>
        </w:rPr>
        <w:t>. Noting that "cultivated systems often out-produce wild systems by 100-fold or more," Tudge declared that "</w:t>
      </w:r>
      <w:r w:rsidRPr="00666874">
        <w:rPr>
          <w:rStyle w:val="StyleBoldUnderline"/>
          <w:rFonts w:cs="Arial"/>
          <w:highlight w:val="green"/>
        </w:rPr>
        <w:t>the argument that humans need</w:t>
      </w:r>
      <w:r w:rsidRPr="003D6213">
        <w:rPr>
          <w:rStyle w:val="StyleBoldUnderline"/>
          <w:rFonts w:cs="Arial"/>
        </w:rPr>
        <w:t xml:space="preserve"> the variety of </w:t>
      </w:r>
      <w:r w:rsidRPr="00666874">
        <w:rPr>
          <w:rStyle w:val="StyleBoldUnderline"/>
          <w:rFonts w:cs="Arial"/>
          <w:highlight w:val="green"/>
        </w:rPr>
        <w:t>other species is</w:t>
      </w:r>
      <w:r w:rsidRPr="003D6213">
        <w:rPr>
          <w:rStyle w:val="StyleBoldUnderline"/>
          <w:rFonts w:cs="Arial"/>
        </w:rPr>
        <w:t>,</w:t>
      </w:r>
      <w:r w:rsidRPr="003D6213">
        <w:rPr>
          <w:rFonts w:ascii="Arial" w:hAnsi="Arial" w:cs="Arial"/>
          <w:sz w:val="16"/>
          <w:lang w:eastAsia="zh-TW"/>
        </w:rPr>
        <w:t> when you think about it, </w:t>
      </w:r>
      <w:r w:rsidRPr="003D6213">
        <w:rPr>
          <w:rStyle w:val="StyleBoldUnderline"/>
          <w:rFonts w:cs="Arial"/>
        </w:rPr>
        <w:t xml:space="preserve">a </w:t>
      </w:r>
      <w:r w:rsidRPr="00666874">
        <w:rPr>
          <w:rStyle w:val="StyleBoldUnderline"/>
          <w:rFonts w:cs="Arial"/>
          <w:highlight w:val="green"/>
        </w:rPr>
        <w:t>theological</w:t>
      </w:r>
      <w:r w:rsidRPr="003D6213">
        <w:rPr>
          <w:rStyle w:val="StyleBoldUnderline"/>
          <w:rFonts w:cs="Arial"/>
        </w:rPr>
        <w:t xml:space="preserve"> one</w:t>
      </w:r>
      <w:r w:rsidRPr="003D6213">
        <w:rPr>
          <w:rFonts w:ascii="Arial" w:hAnsi="Arial" w:cs="Arial"/>
          <w:sz w:val="16"/>
          <w:lang w:eastAsia="zh-TW"/>
        </w:rPr>
        <w:t>." n343 Tudge observed that </w:t>
      </w:r>
      <w:r w:rsidRPr="003D6213">
        <w:rPr>
          <w:rStyle w:val="StyleBoldUnderline"/>
          <w:rFonts w:cs="Arial"/>
        </w:rPr>
        <w:t xml:space="preserve">"the </w:t>
      </w:r>
      <w:r w:rsidRPr="00666874">
        <w:rPr>
          <w:rStyle w:val="Box"/>
          <w:rFonts w:cs="Arial"/>
          <w:highlight w:val="green"/>
        </w:rPr>
        <w:t>elimination of all but a tiny minority</w:t>
      </w:r>
      <w:r w:rsidRPr="003D6213">
        <w:rPr>
          <w:rStyle w:val="StyleBoldUnderline"/>
          <w:rFonts w:cs="Arial"/>
        </w:rPr>
        <w:t xml:space="preserve"> </w:t>
      </w:r>
      <w:r w:rsidRPr="003D6213">
        <w:rPr>
          <w:rFonts w:ascii="Arial" w:hAnsi="Arial" w:cs="Arial"/>
          <w:b/>
          <w:szCs w:val="20"/>
          <w:u w:val="single"/>
          <w:lang w:eastAsia="zh-TW"/>
        </w:rPr>
        <w:t xml:space="preserve">of our fellow creatures </w:t>
      </w:r>
      <w:r w:rsidRPr="00666874">
        <w:rPr>
          <w:rFonts w:ascii="Arial" w:hAnsi="Arial" w:cs="Arial"/>
          <w:b/>
          <w:szCs w:val="20"/>
          <w:highlight w:val="green"/>
          <w:u w:val="single"/>
          <w:lang w:eastAsia="zh-TW"/>
        </w:rPr>
        <w:t>does not affect</w:t>
      </w:r>
      <w:r w:rsidRPr="003D6213">
        <w:rPr>
          <w:rFonts w:ascii="Arial" w:hAnsi="Arial" w:cs="Arial"/>
          <w:b/>
          <w:szCs w:val="20"/>
          <w:u w:val="single"/>
          <w:lang w:eastAsia="zh-TW"/>
        </w:rPr>
        <w:t xml:space="preserve"> the material well-being of </w:t>
      </w:r>
      <w:r w:rsidRPr="00666874">
        <w:rPr>
          <w:rFonts w:ascii="Arial" w:hAnsi="Arial" w:cs="Arial"/>
          <w:b/>
          <w:szCs w:val="20"/>
          <w:highlight w:val="green"/>
          <w:u w:val="single"/>
          <w:lang w:eastAsia="zh-TW"/>
        </w:rPr>
        <w:t xml:space="preserve">humans </w:t>
      </w:r>
      <w:r w:rsidRPr="00666874">
        <w:rPr>
          <w:rStyle w:val="Box"/>
          <w:rFonts w:cs="Arial"/>
          <w:highlight w:val="green"/>
        </w:rPr>
        <w:t>one iota."</w:t>
      </w:r>
      <w:r w:rsidRPr="003D6213">
        <w:rPr>
          <w:rFonts w:ascii="Arial" w:hAnsi="Arial" w:cs="Arial"/>
          <w:b/>
          <w:lang w:eastAsia="zh-TW"/>
        </w:rPr>
        <w:t> </w:t>
      </w:r>
      <w:r w:rsidRPr="003D6213">
        <w:rPr>
          <w:rFonts w:ascii="Arial" w:hAnsi="Arial" w:cs="Arial"/>
          <w:sz w:val="16"/>
          <w:lang w:eastAsia="zh-TW"/>
        </w:rPr>
        <w:t>n344 This skeptic challenged ecologists to list more than 10,000 species (other than unthreatened microbes) that are essential to ecosystem productivity or functioning. n345 "</w:t>
      </w:r>
      <w:r w:rsidRPr="003D6213">
        <w:rPr>
          <w:rFonts w:ascii="Arial" w:hAnsi="Arial" w:cs="Arial"/>
          <w:b/>
          <w:szCs w:val="20"/>
          <w:u w:val="single"/>
          <w:lang w:eastAsia="zh-TW"/>
        </w:rPr>
        <w:t xml:space="preserve">The </w:t>
      </w:r>
      <w:r w:rsidRPr="00666874">
        <w:rPr>
          <w:rFonts w:ascii="Arial" w:hAnsi="Arial" w:cs="Arial"/>
          <w:b/>
          <w:szCs w:val="20"/>
          <w:highlight w:val="green"/>
          <w:u w:val="single"/>
          <w:lang w:eastAsia="zh-TW"/>
        </w:rPr>
        <w:t>human</w:t>
      </w:r>
      <w:r w:rsidRPr="003D6213">
        <w:rPr>
          <w:rFonts w:ascii="Arial" w:hAnsi="Arial" w:cs="Arial"/>
          <w:b/>
          <w:szCs w:val="20"/>
          <w:u w:val="single"/>
          <w:lang w:eastAsia="zh-TW"/>
        </w:rPr>
        <w:t xml:space="preserve"> specie</w:t>
      </w:r>
      <w:r w:rsidRPr="00666874">
        <w:rPr>
          <w:rFonts w:ascii="Arial" w:hAnsi="Arial" w:cs="Arial"/>
          <w:b/>
          <w:szCs w:val="20"/>
          <w:highlight w:val="green"/>
          <w:u w:val="single"/>
          <w:lang w:eastAsia="zh-TW"/>
        </w:rPr>
        <w:t>s could survive</w:t>
      </w:r>
      <w:r w:rsidRPr="003D6213">
        <w:rPr>
          <w:rFonts w:ascii="Arial" w:hAnsi="Arial" w:cs="Arial"/>
          <w:b/>
          <w:szCs w:val="20"/>
          <w:u w:val="single"/>
          <w:lang w:eastAsia="zh-TW"/>
        </w:rPr>
        <w:t xml:space="preserve"> just as well </w:t>
      </w:r>
      <w:r w:rsidRPr="00666874">
        <w:rPr>
          <w:rStyle w:val="Box"/>
          <w:rFonts w:cs="Arial"/>
          <w:highlight w:val="green"/>
        </w:rPr>
        <w:t xml:space="preserve">if 99.9% </w:t>
      </w:r>
      <w:r w:rsidRPr="003D6213">
        <w:rPr>
          <w:rStyle w:val="Box"/>
          <w:rFonts w:cs="Arial"/>
        </w:rPr>
        <w:t xml:space="preserve">of our fellow creatures </w:t>
      </w:r>
      <w:r w:rsidRPr="00666874">
        <w:rPr>
          <w:rStyle w:val="Box"/>
          <w:rFonts w:cs="Arial"/>
          <w:highlight w:val="green"/>
        </w:rPr>
        <w:t>went extinct</w:t>
      </w:r>
      <w:r w:rsidRPr="003D6213">
        <w:rPr>
          <w:rStyle w:val="Box"/>
          <w:rFonts w:cs="Arial"/>
        </w:rPr>
        <w:t>,</w:t>
      </w:r>
      <w:r w:rsidRPr="003D6213">
        <w:rPr>
          <w:rStyle w:val="StyleBoldUnderline"/>
          <w:rFonts w:cs="Arial"/>
        </w:rPr>
        <w:t xml:space="preserve"> provided only that we retained the appropriate 0.1% that we need."</w:t>
      </w:r>
      <w:r w:rsidRPr="003D6213">
        <w:rPr>
          <w:rFonts w:ascii="Arial" w:hAnsi="Arial" w:cs="Arial"/>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3D6213">
        <w:rPr>
          <w:rStyle w:val="StyleBoldUnderline"/>
          <w:rFonts w:cs="Arial"/>
        </w:rPr>
        <w:t>biologists believe</w:t>
      </w:r>
      <w:r w:rsidRPr="003D6213">
        <w:rPr>
          <w:rFonts w:ascii="Arial" w:hAnsi="Arial" w:cs="Arial"/>
          <w:sz w:val="16"/>
          <w:lang w:eastAsia="zh-TW"/>
        </w:rPr>
        <w:t>, however, that </w:t>
      </w:r>
      <w:r w:rsidRPr="00666874">
        <w:rPr>
          <w:rStyle w:val="StyleBoldUnderline"/>
          <w:rFonts w:cs="Arial"/>
          <w:highlight w:val="green"/>
        </w:rPr>
        <w:t>species are so</w:t>
      </w:r>
      <w:r w:rsidRPr="003D6213">
        <w:rPr>
          <w:rStyle w:val="StyleBoldUnderline"/>
          <w:rFonts w:cs="Arial"/>
        </w:rPr>
        <w:t xml:space="preserve"> fabulously </w:t>
      </w:r>
      <w:r w:rsidRPr="00666874">
        <w:rPr>
          <w:rStyle w:val="StyleBoldUnderline"/>
          <w:rFonts w:cs="Arial"/>
          <w:highlight w:val="green"/>
        </w:rPr>
        <w:t>redundant</w:t>
      </w:r>
      <w:r w:rsidRPr="003D6213">
        <w:rPr>
          <w:rStyle w:val="StyleBoldUnderline"/>
          <w:rFonts w:cs="Arial"/>
        </w:rPr>
        <w:t xml:space="preserve"> in the </w:t>
      </w:r>
      <w:r w:rsidRPr="003D6213">
        <w:rPr>
          <w:rFonts w:ascii="Arial" w:hAnsi="Arial" w:cs="Arial"/>
          <w:sz w:val="16"/>
          <w:lang w:eastAsia="zh-TW"/>
        </w:rPr>
        <w:t xml:space="preserve">ecological </w:t>
      </w:r>
      <w:r w:rsidRPr="003D6213">
        <w:rPr>
          <w:rStyle w:val="StyleBoldUnderline"/>
          <w:rFonts w:cs="Arial"/>
        </w:rPr>
        <w:t xml:space="preserve">functions they perform that </w:t>
      </w:r>
      <w:r w:rsidRPr="003D6213">
        <w:rPr>
          <w:rFonts w:ascii="Arial" w:hAnsi="Arial" w:cs="Arial"/>
          <w:sz w:val="16"/>
          <w:lang w:eastAsia="zh-TW"/>
        </w:rPr>
        <w:t>the life-support systems and processes of the planet and</w:t>
      </w:r>
      <w:r w:rsidRPr="003D6213">
        <w:rPr>
          <w:rStyle w:val="StyleBoldUnderline"/>
          <w:rFonts w:cs="Arial"/>
        </w:rPr>
        <w:t xml:space="preserve"> ecological </w:t>
      </w:r>
      <w:r w:rsidRPr="00666874">
        <w:rPr>
          <w:rStyle w:val="StyleBoldUnderline"/>
          <w:rFonts w:cs="Arial"/>
          <w:highlight w:val="green"/>
        </w:rPr>
        <w:t>processes</w:t>
      </w:r>
      <w:r w:rsidRPr="003D6213">
        <w:rPr>
          <w:rStyle w:val="StyleBoldUnderline"/>
          <w:rFonts w:cs="Arial"/>
        </w:rPr>
        <w:t xml:space="preserve"> </w:t>
      </w:r>
      <w:r w:rsidRPr="003D6213">
        <w:rPr>
          <w:rFonts w:ascii="Arial" w:hAnsi="Arial" w:cs="Arial"/>
          <w:sz w:val="16"/>
          <w:lang w:eastAsia="zh-TW"/>
        </w:rPr>
        <w:t>in general</w:t>
      </w:r>
      <w:r w:rsidRPr="003D6213">
        <w:rPr>
          <w:rStyle w:val="StyleBoldUnderline"/>
          <w:rFonts w:cs="Arial"/>
        </w:rPr>
        <w:t xml:space="preserve"> will </w:t>
      </w:r>
      <w:r w:rsidRPr="00666874">
        <w:rPr>
          <w:rStyle w:val="StyleBoldUnderline"/>
          <w:rFonts w:cs="Arial"/>
          <w:highlight w:val="green"/>
        </w:rPr>
        <w:t xml:space="preserve">function </w:t>
      </w:r>
      <w:r w:rsidRPr="003D6213">
        <w:rPr>
          <w:rStyle w:val="StyleBoldUnderline"/>
          <w:rFonts w:cs="Arial"/>
        </w:rPr>
        <w:t xml:space="preserve">perfectly </w:t>
      </w:r>
      <w:r w:rsidRPr="00666874">
        <w:rPr>
          <w:rStyle w:val="StyleBoldUnderline"/>
          <w:rFonts w:cs="Arial"/>
          <w:highlight w:val="green"/>
        </w:rPr>
        <w:t>well with fewer</w:t>
      </w:r>
      <w:r w:rsidRPr="003D6213">
        <w:rPr>
          <w:rStyle w:val="StyleBoldUnderline"/>
          <w:rFonts w:cs="Arial"/>
        </w:rPr>
        <w:t xml:space="preserve"> of them, certainly fewer than the millions and millions we can expect to remain </w:t>
      </w:r>
      <w:r w:rsidRPr="00666874">
        <w:rPr>
          <w:rFonts w:ascii="Arial" w:hAnsi="Arial" w:cs="Arial"/>
          <w:b/>
          <w:szCs w:val="20"/>
          <w:highlight w:val="green"/>
          <w:u w:val="single"/>
          <w:lang w:eastAsia="zh-TW"/>
        </w:rPr>
        <w:t>even if</w:t>
      </w:r>
      <w:r w:rsidRPr="003D6213">
        <w:rPr>
          <w:rStyle w:val="StyleBoldUnderline"/>
          <w:rFonts w:cs="Arial"/>
        </w:rPr>
        <w:t xml:space="preserve"> </w:t>
      </w:r>
      <w:r w:rsidRPr="00666874">
        <w:rPr>
          <w:rFonts w:ascii="Arial" w:hAnsi="Arial" w:cs="Arial"/>
          <w:b/>
          <w:szCs w:val="20"/>
          <w:highlight w:val="green"/>
          <w:u w:val="single"/>
          <w:lang w:eastAsia="zh-TW"/>
        </w:rPr>
        <w:t>every threatened organism becomes extinct</w:t>
      </w:r>
      <w:r w:rsidRPr="003D6213">
        <w:rPr>
          <w:rStyle w:val="StyleBoldUnderline"/>
          <w:rFonts w:cs="Arial"/>
        </w:rPr>
        <w:t xml:space="preserve">. </w:t>
      </w:r>
      <w:r w:rsidRPr="003D6213">
        <w:rPr>
          <w:rFonts w:ascii="Arial" w:hAnsi="Arial" w:cs="Arial"/>
          <w:sz w:val="16"/>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D6213">
        <w:rPr>
          <w:rStyle w:val="StyleBoldUnderline"/>
          <w:rFonts w:cs="Arial"/>
        </w:rPr>
        <w:t>What crucial ecological services does the black-capped vireo, for example, serve? Are any of the species threatened with extinction necessary to the provision of any ecosystem service on which humans depend? If so, which ones are they?</w:t>
      </w:r>
      <w:r w:rsidRPr="003D6213">
        <w:rPr>
          <w:rFonts w:ascii="Arial" w:hAnsi="Arial" w:cs="Arial"/>
          <w:sz w:val="16"/>
          <w:lang w:eastAsia="zh-TW"/>
        </w:rPr>
        <w:t>  Ecosystems and the species that compose them have changed, dramatically, continually, and totally in virtually every part of the United States. </w:t>
      </w:r>
      <w:r w:rsidRPr="003D6213">
        <w:rPr>
          <w:rStyle w:val="StyleBoldUnderline"/>
          <w:rFonts w:cs="Arial"/>
        </w:rPr>
        <w:t xml:space="preserve">There is little ecological similarity, for example, between New England today and the land where the Pilgrims died. n353 In view of the constant reconfiguration of the biota, </w:t>
      </w:r>
      <w:r w:rsidRPr="003D6213">
        <w:rPr>
          <w:rFonts w:ascii="Arial" w:hAnsi="Arial" w:cs="Arial"/>
          <w:b/>
          <w:szCs w:val="20"/>
          <w:u w:val="single"/>
          <w:lang w:eastAsia="zh-TW"/>
        </w:rPr>
        <w:t>one may wonder why Americans have not suffered more as a result of ecological catastrophes</w:t>
      </w:r>
      <w:r w:rsidRPr="003D6213">
        <w:rPr>
          <w:rStyle w:val="StyleBoldUnderline"/>
          <w:rFonts w:cs="Arial"/>
        </w:rPr>
        <w:t>.</w:t>
      </w:r>
      <w:r w:rsidRPr="003D6213">
        <w:rPr>
          <w:rFonts w:ascii="Arial" w:hAnsi="Arial" w:cs="Arial"/>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3D6213">
        <w:rPr>
          <w:rStyle w:val="StyleBoldUnderline"/>
          <w:rFonts w:cs="Arial"/>
        </w:rPr>
        <w:t xml:space="preserve"> </w:t>
      </w:r>
      <w:r w:rsidRPr="00666874">
        <w:rPr>
          <w:rStyle w:val="StyleBoldUnderline"/>
          <w:rFonts w:cs="Arial"/>
          <w:highlight w:val="green"/>
        </w:rPr>
        <w:t>the</w:t>
      </w:r>
      <w:r w:rsidRPr="003D6213">
        <w:rPr>
          <w:rStyle w:val="StyleBoldUnderline"/>
          <w:rFonts w:cs="Arial"/>
        </w:rPr>
        <w:t xml:space="preserve"> sheer </w:t>
      </w:r>
      <w:r w:rsidRPr="00666874">
        <w:rPr>
          <w:rStyle w:val="StyleBoldUnderline"/>
          <w:rFonts w:cs="Arial"/>
          <w:highlight w:val="green"/>
        </w:rPr>
        <w:t>number and variety</w:t>
      </w:r>
      <w:r w:rsidRPr="003D6213">
        <w:rPr>
          <w:rStyle w:val="StyleBoldUnderline"/>
          <w:rFonts w:cs="Arial"/>
        </w:rPr>
        <w:t xml:space="preserve"> of creatures available to any ecosystem </w:t>
      </w:r>
      <w:r w:rsidRPr="00666874">
        <w:rPr>
          <w:rStyle w:val="StyleBoldUnderline"/>
          <w:rFonts w:cs="Arial"/>
          <w:highlight w:val="green"/>
        </w:rPr>
        <w:t>buffers that system against stress</w:t>
      </w:r>
      <w:r w:rsidRPr="003D6213">
        <w:rPr>
          <w:rStyle w:val="StyleBoldUnderline"/>
          <w:rFonts w:cs="Arial"/>
        </w:rPr>
        <w:t>.</w:t>
      </w:r>
      <w:r w:rsidRPr="003D6213">
        <w:rPr>
          <w:rFonts w:ascii="Arial" w:hAnsi="Arial" w:cs="Arial"/>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3D6213">
        <w:rPr>
          <w:rStyle w:val="StyleBoldUnderline"/>
          <w:rFonts w:cs="Arial"/>
        </w:rPr>
        <w:t xml:space="preserve">In the United States as in many other parts of the world, however, </w:t>
      </w:r>
      <w:r w:rsidRPr="00666874">
        <w:rPr>
          <w:rStyle w:val="Box"/>
          <w:rFonts w:cs="Arial"/>
          <w:highlight w:val="green"/>
        </w:rPr>
        <w:t xml:space="preserve">the number of species has been increasing </w:t>
      </w:r>
      <w:r w:rsidRPr="003D6213">
        <w:rPr>
          <w:rStyle w:val="Box"/>
          <w:rFonts w:cs="Arial"/>
        </w:rPr>
        <w:t>dramatically</w:t>
      </w:r>
      <w:r w:rsidRPr="003D6213">
        <w:rPr>
          <w:rStyle w:val="StyleBoldUnderline"/>
          <w:rFonts w:cs="Arial"/>
        </w:rPr>
        <w:t xml:space="preserve">, not decreasing, as a result of human activity. This is because the hordes of exotic </w:t>
      </w:r>
      <w:r w:rsidRPr="00666874">
        <w:rPr>
          <w:rStyle w:val="StyleBoldUnderline"/>
          <w:rFonts w:cs="Arial"/>
          <w:highlight w:val="green"/>
        </w:rPr>
        <w:t>species coming into ecosystems</w:t>
      </w:r>
      <w:r w:rsidRPr="003D6213">
        <w:rPr>
          <w:rStyle w:val="StyleBoldUnderline"/>
          <w:rFonts w:cs="Arial"/>
        </w:rPr>
        <w:t xml:space="preserve"> in the United States </w:t>
      </w:r>
      <w:r w:rsidRPr="00666874">
        <w:rPr>
          <w:rStyle w:val="StyleBoldUnderline"/>
          <w:rFonts w:cs="Arial"/>
          <w:highlight w:val="green"/>
        </w:rPr>
        <w:t>far exceed the number</w:t>
      </w:r>
      <w:r w:rsidRPr="003D6213">
        <w:rPr>
          <w:rStyle w:val="StyleBoldUnderline"/>
          <w:rFonts w:cs="Arial"/>
        </w:rPr>
        <w:t xml:space="preserve"> of species that are </w:t>
      </w:r>
      <w:r w:rsidRPr="00666874">
        <w:rPr>
          <w:rStyle w:val="StyleBoldUnderline"/>
          <w:rFonts w:cs="Arial"/>
          <w:highlight w:val="green"/>
        </w:rPr>
        <w:t>becoming extinct</w:t>
      </w:r>
      <w:r w:rsidRPr="003D6213">
        <w:rPr>
          <w:rStyle w:val="StyleBoldUnderline"/>
          <w:rFonts w:cs="Arial"/>
        </w:rPr>
        <w:t>.</w:t>
      </w:r>
      <w:r w:rsidRPr="003D6213">
        <w:rPr>
          <w:rFonts w:ascii="Arial" w:hAnsi="Arial" w:cs="Arial"/>
          <w:sz w:val="16"/>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3D6213">
        <w:rPr>
          <w:rStyle w:val="StyleBoldUnderline"/>
          <w:rFonts w:cs="Arial"/>
        </w:rPr>
        <w:t xml:space="preserve">The Ecological Society of America has urged managers to maintain biological diversity as a critical component in strengthening ecosystems against disturbance. </w:t>
      </w:r>
      <w:r w:rsidRPr="003D6213">
        <w:rPr>
          <w:rFonts w:ascii="Arial" w:hAnsi="Arial" w:cs="Arial"/>
          <w:sz w:val="16"/>
          <w:lang w:eastAsia="zh-TW"/>
        </w:rPr>
        <w:t xml:space="preserve">n360 </w:t>
      </w:r>
      <w:r w:rsidRPr="003D6213">
        <w:rPr>
          <w:rStyle w:val="StyleBoldUnderline"/>
          <w:rFonts w:cs="Arial"/>
        </w:rPr>
        <w:t>Yet as</w:t>
      </w:r>
      <w:r w:rsidRPr="003D6213">
        <w:rPr>
          <w:rFonts w:ascii="Arial" w:hAnsi="Arial" w:cs="Arial"/>
          <w:sz w:val="16"/>
          <w:lang w:eastAsia="zh-TW"/>
        </w:rPr>
        <w:t xml:space="preserve"> Simon </w:t>
      </w:r>
      <w:r w:rsidRPr="003D6213">
        <w:rPr>
          <w:rStyle w:val="StyleBoldUnderline"/>
          <w:rFonts w:cs="Arial"/>
        </w:rPr>
        <w:t>Levin observed, "much of the detail about species composition will be irrelevant in terms of influences on ecosystem properties."</w:t>
      </w:r>
      <w:r w:rsidRPr="003D6213">
        <w:rPr>
          <w:rFonts w:ascii="Arial" w:hAnsi="Arial" w:cs="Arial"/>
          <w:sz w:val="16"/>
          <w:lang w:eastAsia="zh-TW"/>
        </w:rPr>
        <w:t xml:space="preserve"> n361 [*910] He added: "For net primary productivity, as is likely to be the case for any system property, </w:t>
      </w:r>
      <w:r w:rsidRPr="003D6213">
        <w:rPr>
          <w:rFonts w:ascii="Arial" w:hAnsi="Arial" w:cs="Arial"/>
          <w:b/>
          <w:szCs w:val="20"/>
          <w:u w:val="single"/>
          <w:lang w:eastAsia="zh-TW"/>
        </w:rPr>
        <w:t>biodiversity matters only up to a point</w:t>
      </w:r>
      <w:r w:rsidRPr="003D6213">
        <w:rPr>
          <w:rStyle w:val="StyleBoldUnderline"/>
          <w:rFonts w:cs="Arial"/>
        </w:rPr>
        <w:t xml:space="preserve">; above a certain level, </w:t>
      </w:r>
      <w:r w:rsidRPr="00666874">
        <w:rPr>
          <w:rStyle w:val="StyleBoldUnderline"/>
          <w:rFonts w:cs="Arial"/>
          <w:highlight w:val="green"/>
        </w:rPr>
        <w:t xml:space="preserve">increasing biodiversity is likely to make </w:t>
      </w:r>
      <w:r w:rsidRPr="00666874">
        <w:rPr>
          <w:rFonts w:ascii="Arial" w:hAnsi="Arial" w:cs="Arial"/>
          <w:b/>
          <w:szCs w:val="20"/>
          <w:highlight w:val="green"/>
          <w:u w:val="single"/>
          <w:lang w:eastAsia="zh-TW"/>
        </w:rPr>
        <w:t>little difference</w:t>
      </w:r>
      <w:r w:rsidRPr="003D6213">
        <w:rPr>
          <w:rFonts w:ascii="Arial" w:hAnsi="Arial" w:cs="Arial"/>
          <w:sz w:val="16"/>
          <w:lang w:eastAsia="zh-TW"/>
        </w:rPr>
        <w:t xml:space="preserve">." n362 </w:t>
      </w:r>
      <w:r w:rsidRPr="003D6213">
        <w:rPr>
          <w:rStyle w:val="StyleBoldUnderline"/>
          <w:rFonts w:cs="Arial"/>
        </w:rPr>
        <w:t>What about the use of plants and animals in agriculture? There is no scarcity foreseeable. "Of an estimated 80,000 types of plants [we] know to be edible</w:t>
      </w:r>
      <w:r w:rsidRPr="003D6213">
        <w:rPr>
          <w:rFonts w:ascii="Arial" w:hAnsi="Arial" w:cs="Arial"/>
          <w:sz w:val="16"/>
          <w:lang w:eastAsia="zh-TW"/>
        </w:rPr>
        <w:t>," a U.S. Department of the Interior document says, "</w:t>
      </w:r>
      <w:r w:rsidRPr="003D6213">
        <w:rPr>
          <w:rStyle w:val="StyleBoldUnderline"/>
          <w:rFonts w:cs="Arial"/>
        </w:rPr>
        <w:t>only about 150 are extensively cultivated.</w:t>
      </w:r>
      <w:r w:rsidRPr="003D6213">
        <w:rPr>
          <w:rFonts w:ascii="Arial" w:hAnsi="Arial" w:cs="Arial"/>
          <w:sz w:val="16"/>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3D6213">
        <w:rPr>
          <w:rStyle w:val="StyleBoldUnderline"/>
          <w:rFonts w:cs="Arial"/>
        </w:rPr>
        <w:t>Has anyone found any consumer demand for any of these half-million or more plants to replace rice or wheat in the human diet</w:t>
      </w:r>
      <w:r w:rsidRPr="003D6213">
        <w:rPr>
          <w:rFonts w:ascii="Arial" w:hAnsi="Arial" w:cs="Arial"/>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3D6213">
        <w:rPr>
          <w:rStyle w:val="StyleBoldUnderline"/>
          <w:rFonts w:cs="Arial"/>
        </w:rPr>
        <w:t>The species on which agriculture relies are domesticated, not naturally occurring; they are developed by artificial not natural selection; they might not be able to survive in the wild</w:t>
      </w:r>
      <w:r w:rsidRPr="003D6213">
        <w:rPr>
          <w:rFonts w:ascii="Arial" w:hAnsi="Arial" w:cs="Arial"/>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3D6213">
        <w:rPr>
          <w:rStyle w:val="StyleBoldUnderline"/>
          <w:rFonts w:cs="Arial"/>
        </w:rPr>
        <w:t>protecting nature often represents a net "cost," not a net "benefit." It is largely for moral, not economic, reasons-ethical, not prudential, reasons- that we care about all our fellow creatures.</w:t>
      </w:r>
      <w:r w:rsidRPr="003D6213">
        <w:rPr>
          <w:rFonts w:ascii="Arial" w:hAnsi="Arial" w:cs="Arial"/>
          <w:sz w:val="16"/>
          <w:lang w:eastAsia="zh-TW"/>
        </w:rPr>
        <w:t xml:space="preserve"> They are valuable as objects of love not as objects of use. What is good for   [*912]  the marsh may be good in itself even if it is not, in the economic sense, good for mankind. </w:t>
      </w:r>
      <w:r w:rsidRPr="003D6213">
        <w:rPr>
          <w:rStyle w:val="Box"/>
          <w:rFonts w:cs="Arial"/>
        </w:rPr>
        <w:t>The most valuable things are quite useless</w:t>
      </w:r>
      <w:r w:rsidRPr="003D6213">
        <w:rPr>
          <w:rFonts w:ascii="Arial" w:hAnsi="Arial" w:cs="Arial"/>
          <w:sz w:val="16"/>
          <w:lang w:eastAsia="zh-TW"/>
        </w:rPr>
        <w:t>.</w:t>
      </w:r>
    </w:p>
    <w:p w:rsidR="00B946F2" w:rsidRPr="00B306D2" w:rsidRDefault="00B946F2" w:rsidP="00B946F2">
      <w:pPr>
        <w:pStyle w:val="Heading4"/>
      </w:pPr>
      <w:r>
        <w:t>No extinction - tech has decoupled humanity for the environment</w:t>
      </w:r>
    </w:p>
    <w:p w:rsidR="00B946F2" w:rsidRPr="00A97D89" w:rsidRDefault="00B946F2" w:rsidP="00B946F2">
      <w:pPr>
        <w:rPr>
          <w:rStyle w:val="StyleStyleBold12pt"/>
        </w:rPr>
      </w:pPr>
      <w:r w:rsidRPr="00A97D89">
        <w:rPr>
          <w:rStyle w:val="StyleStyleBold12pt"/>
        </w:rPr>
        <w:t>Science Daily 10</w:t>
      </w:r>
    </w:p>
    <w:p w:rsidR="00B946F2" w:rsidRPr="00B306D2" w:rsidRDefault="00B946F2" w:rsidP="00B946F2">
      <w:r w:rsidRPr="00B306D2">
        <w:t>Science Daily, reprinted from materials provided by American Institute of Biological Sciences, September 1, 2010, "Human Well-Being Is Improving Even as Ecosystem Services Decline: Why?", http://www.sciencedaily.com/releases/2010/09/100901072908.htm</w:t>
      </w:r>
    </w:p>
    <w:p w:rsidR="00B946F2" w:rsidRPr="00B306D2" w:rsidRDefault="00B946F2" w:rsidP="00B946F2"/>
    <w:p w:rsidR="00B946F2" w:rsidRDefault="00B946F2" w:rsidP="00B946F2">
      <w:r w:rsidRPr="00B306D2">
        <w:t xml:space="preserve">Global degradation of ecosystems is widely believed to threaten human welfare, yet </w:t>
      </w:r>
      <w:r w:rsidRPr="00666874">
        <w:rPr>
          <w:rStyle w:val="StyleBoldUnderline"/>
          <w:highlight w:val="green"/>
        </w:rPr>
        <w:t>accepted measures of well-being show</w:t>
      </w:r>
      <w:r w:rsidRPr="00B306D2">
        <w:t xml:space="preserve"> that </w:t>
      </w:r>
      <w:r w:rsidRPr="00666874">
        <w:rPr>
          <w:rStyle w:val="StyleBoldUnderline"/>
          <w:highlight w:val="green"/>
        </w:rPr>
        <w:t>it is</w:t>
      </w:r>
      <w:r w:rsidRPr="00B306D2">
        <w:t xml:space="preserve"> on average </w:t>
      </w:r>
      <w:r w:rsidRPr="00666874">
        <w:rPr>
          <w:rStyle w:val="StyleBoldUnderline"/>
          <w:highlight w:val="green"/>
        </w:rPr>
        <w:t>improving globally</w:t>
      </w:r>
      <w:r w:rsidRPr="00B306D2">
        <w:t xml:space="preserve">, both </w:t>
      </w:r>
      <w:r w:rsidRPr="00666874">
        <w:rPr>
          <w:rStyle w:val="StyleBoldUnderline"/>
          <w:highlight w:val="green"/>
        </w:rPr>
        <w:t>in poor countries and rich</w:t>
      </w:r>
      <w:r w:rsidRPr="00B306D2">
        <w:t xml:space="preserve"> ones. A team of authors writing in the September issue of BioScience dissects explanations for this "environmentalist's paradox."  Noting that understanding the paradox is "critical to guiding future management of ecosystem services," Ciara Raudsepp-Hearne and her colleagues confirm that improvements in aggregate well-being are real, </w:t>
      </w:r>
      <w:r w:rsidRPr="00666874">
        <w:rPr>
          <w:rStyle w:val="StyleBoldUnderline"/>
          <w:highlight w:val="green"/>
        </w:rPr>
        <w:t>despite</w:t>
      </w:r>
      <w:r w:rsidRPr="00B306D2">
        <w:t xml:space="preserve"> convincing </w:t>
      </w:r>
      <w:r w:rsidRPr="00666874">
        <w:rPr>
          <w:rStyle w:val="StyleBoldUnderline"/>
          <w:highlight w:val="green"/>
        </w:rPr>
        <w:t>evidence of ecosystem decline</w:t>
      </w:r>
      <w:r w:rsidRPr="00B306D2">
        <w:t xml:space="preserve">. Three likely reasons they identify -- past increases in food production, technological innovations that decouple people from ecosystems, and time lags before well-being is affected -- provide few grounds for complacency, however. Raudsepp-Hearne and her coauthors accept the findings of the influential Millennium Ecosystem Assessment that the capacity of ecosystems to produce many services for humans is now low. Yet they uncover no fault with the composite Human Development Index, a widely used metric that incorporates measures of literacy, life expectancy, and income, and has improved markedly since the mid-1970s. Although some measures of personal security buck the upward trend, the overall improvement in well-being seems robust. The researchers resolve the paradox partly by pointing to evidence that </w:t>
      </w:r>
      <w:r w:rsidRPr="00666874">
        <w:rPr>
          <w:rStyle w:val="StyleBoldUnderline"/>
          <w:highlight w:val="green"/>
        </w:rPr>
        <w:t>food production</w:t>
      </w:r>
      <w:r w:rsidRPr="00B306D2">
        <w:t xml:space="preserve"> (which has increased globally over past decades) </w:t>
      </w:r>
      <w:r w:rsidRPr="00666874">
        <w:rPr>
          <w:rStyle w:val="StyleBoldUnderline"/>
          <w:highlight w:val="green"/>
        </w:rPr>
        <w:t>is more important</w:t>
      </w:r>
      <w:r w:rsidRPr="00B306D2">
        <w:t xml:space="preserve"> for human well-being </w:t>
      </w:r>
      <w:r w:rsidRPr="00666874">
        <w:rPr>
          <w:rStyle w:val="StyleBoldUnderline"/>
          <w:highlight w:val="green"/>
        </w:rPr>
        <w:t>than are other ecosystem services</w:t>
      </w:r>
      <w:r w:rsidRPr="00B306D2">
        <w:t xml:space="preserve">. They also establish support for two other explanations: that </w:t>
      </w:r>
      <w:r w:rsidRPr="00666874">
        <w:rPr>
          <w:rStyle w:val="StyleBoldUnderline"/>
          <w:highlight w:val="green"/>
        </w:rPr>
        <w:t xml:space="preserve">technology and innovation have </w:t>
      </w:r>
      <w:r w:rsidRPr="00666874">
        <w:rPr>
          <w:rStyle w:val="Emphasis"/>
          <w:highlight w:val="green"/>
        </w:rPr>
        <w:t>decoupled human well-being from ecosystem degradation</w:t>
      </w:r>
      <w:r w:rsidRPr="00B306D2">
        <w:t>, and that there is a time lag after ecosystem service degradation before hum</w:t>
      </w:r>
      <w:r>
        <w:t>an well-being will be affected.</w:t>
      </w:r>
    </w:p>
    <w:p w:rsidR="00B946F2" w:rsidRPr="00864C6C" w:rsidRDefault="00B946F2" w:rsidP="00B946F2">
      <w:pPr>
        <w:pStyle w:val="Heading4"/>
      </w:pPr>
      <w:r w:rsidRPr="00864C6C">
        <w:t>Their authors have a personal incentive to exaggerate the impact</w:t>
      </w:r>
    </w:p>
    <w:p w:rsidR="00B946F2" w:rsidRPr="00A97D89" w:rsidRDefault="00B946F2" w:rsidP="00B946F2">
      <w:pPr>
        <w:rPr>
          <w:rStyle w:val="StyleStyleBold12pt"/>
        </w:rPr>
      </w:pPr>
      <w:r w:rsidRPr="00A97D89">
        <w:rPr>
          <w:rStyle w:val="StyleStyleBold12pt"/>
        </w:rPr>
        <w:t>Spencer 08</w:t>
      </w:r>
    </w:p>
    <w:p w:rsidR="00B946F2" w:rsidRPr="00864C6C" w:rsidRDefault="00B946F2" w:rsidP="00B946F2">
      <w:r w:rsidRPr="00864C6C">
        <w:t>Roy Spencer</w:t>
      </w:r>
      <w:r>
        <w:t xml:space="preserve">, </w:t>
      </w:r>
      <w:r w:rsidRPr="00864C6C">
        <w:t>climatologist and a Principal Research Scientist for the University of Alabama in Huntsville, Ph.D. in meteorology at the University of Wisconsin-Madison in 1981, former Senior Scientist for Climate Studies at NASA’s Marshall Space Flight Center, where he and Dr. John Christy received NASA’s Exceptional Scientific Achievement Medal for their global temperature monitoring work with satellites, Climate Confusion, 2008</w:t>
      </w:r>
    </w:p>
    <w:p w:rsidR="00B946F2" w:rsidRPr="00864C6C" w:rsidRDefault="00B946F2" w:rsidP="00B946F2"/>
    <w:p w:rsidR="00B946F2" w:rsidRPr="00864C6C" w:rsidRDefault="00B946F2" w:rsidP="00B946F2">
      <w:r w:rsidRPr="00864C6C">
        <w:rPr>
          <w:rStyle w:val="StyleBoldUnderline"/>
        </w:rPr>
        <w:t xml:space="preserve">The </w:t>
      </w:r>
      <w:r w:rsidRPr="00666874">
        <w:rPr>
          <w:rStyle w:val="StyleBoldUnderline"/>
          <w:highlight w:val="green"/>
        </w:rPr>
        <w:t>media can always find an expert</w:t>
      </w:r>
      <w:r w:rsidRPr="00864C6C">
        <w:rPr>
          <w:rStyle w:val="StyleBoldUnderline"/>
        </w:rPr>
        <w:t xml:space="preserve"> who is </w:t>
      </w:r>
      <w:r w:rsidRPr="00666874">
        <w:rPr>
          <w:rStyle w:val="StyleBoldUnderline"/>
          <w:highlight w:val="green"/>
        </w:rPr>
        <w:t>willing to provide</w:t>
      </w:r>
      <w:r w:rsidRPr="00864C6C">
        <w:rPr>
          <w:rStyle w:val="StyleBoldUnderline"/>
        </w:rPr>
        <w:t xml:space="preserve"> some </w:t>
      </w:r>
      <w:r w:rsidRPr="00666874">
        <w:rPr>
          <w:rStyle w:val="StyleBoldUnderline"/>
          <w:highlight w:val="green"/>
        </w:rPr>
        <w:t>juicy quotes regarding</w:t>
      </w:r>
      <w:r w:rsidRPr="00864C6C">
        <w:rPr>
          <w:rStyle w:val="StyleBoldUnderline"/>
        </w:rPr>
        <w:t xml:space="preserve"> our imminent </w:t>
      </w:r>
      <w:r w:rsidRPr="00666874">
        <w:rPr>
          <w:rStyle w:val="StyleBoldUnderline"/>
          <w:highlight w:val="green"/>
        </w:rPr>
        <w:t>environmental doom</w:t>
      </w:r>
      <w:r w:rsidRPr="00864C6C">
        <w:t xml:space="preserve">. Usually there is a grain of truth to the story which helps sell the idea. Like a science fiction novel, a somewhat plausible weather disaster tale captures our imagination, and we consider the possibility of global catastrophe. And some of the catastrophic events that are predicted are indeed possible, or at least not impossible. Catastrophic global warming—say by 10° Fahrenheit or more over the next century—cannot be ruled out with 100 percent certainty. Of course, neither can the next extraterrestrial invasion of Earth. But theoretical possibilities reported by the media are far from competent scientific predictions of the future. The bias contained in all of these gloom-and-doom news stories has a huge influence on how we perceive the health of the Earth and our effect on it. We scientists routinely encounter reporters who ignore the uncertainties we voice about global warming when they write their articles and news reports. Sometimes an article will be fairly balanced, but that is the exception. </w:t>
      </w:r>
      <w:r w:rsidRPr="00666874">
        <w:rPr>
          <w:rStyle w:val="StyleBoldUnderline"/>
          <w:highlight w:val="green"/>
        </w:rPr>
        <w:t>Few reporters</w:t>
      </w:r>
      <w:r w:rsidRPr="00864C6C">
        <w:rPr>
          <w:rStyle w:val="StyleBoldUnderline"/>
        </w:rPr>
        <w:t xml:space="preserve"> are willing to </w:t>
      </w:r>
      <w:r w:rsidRPr="00666874">
        <w:rPr>
          <w:rStyle w:val="StyleBoldUnderline"/>
          <w:highlight w:val="green"/>
        </w:rPr>
        <w:t>push a story</w:t>
      </w:r>
      <w:r w:rsidRPr="00864C6C">
        <w:rPr>
          <w:rStyle w:val="StyleBoldUnderline"/>
        </w:rPr>
        <w:t xml:space="preserve"> on their editor </w:t>
      </w:r>
      <w:r w:rsidRPr="00666874">
        <w:rPr>
          <w:rStyle w:val="StyleBoldUnderline"/>
          <w:highlight w:val="green"/>
        </w:rPr>
        <w:t>that says</w:t>
      </w:r>
      <w:r w:rsidRPr="00864C6C">
        <w:rPr>
          <w:rStyle w:val="StyleBoldUnderline"/>
        </w:rPr>
        <w:t xml:space="preserve"> that future global </w:t>
      </w:r>
      <w:r w:rsidRPr="00666874">
        <w:rPr>
          <w:rStyle w:val="StyleBoldUnderline"/>
          <w:highlight w:val="green"/>
        </w:rPr>
        <w:t>warming could be fairly benign. They are</w:t>
      </w:r>
      <w:r w:rsidRPr="00864C6C">
        <w:rPr>
          <w:rStyle w:val="StyleBoldUnderline"/>
        </w:rPr>
        <w:t xml:space="preserve"> much more </w:t>
      </w:r>
      <w:r w:rsidRPr="00666874">
        <w:rPr>
          <w:rStyle w:val="StyleBoldUnderline"/>
          <w:highlight w:val="green"/>
        </w:rPr>
        <w:t>interested in gloom and doom. A scientist can</w:t>
      </w:r>
      <w:r w:rsidRPr="00864C6C">
        <w:rPr>
          <w:rStyle w:val="StyleBoldUnderline"/>
        </w:rPr>
        <w:t xml:space="preserve"> spend twenty minutes </w:t>
      </w:r>
      <w:r w:rsidRPr="00666874">
        <w:rPr>
          <w:rStyle w:val="StyleBoldUnderline"/>
          <w:highlight w:val="green"/>
        </w:rPr>
        <w:t>describ</w:t>
      </w:r>
      <w:r w:rsidRPr="00864C6C">
        <w:rPr>
          <w:rStyle w:val="StyleBoldUnderline"/>
        </w:rPr>
        <w:t xml:space="preserve">ing </w:t>
      </w:r>
      <w:r w:rsidRPr="00666874">
        <w:rPr>
          <w:rStyle w:val="StyleBoldUnderline"/>
          <w:highlight w:val="green"/>
        </w:rPr>
        <w:t>new</w:t>
      </w:r>
      <w:r w:rsidRPr="00864C6C">
        <w:rPr>
          <w:rStyle w:val="StyleBoldUnderline"/>
        </w:rPr>
        <w:t xml:space="preserve"> and important </w:t>
      </w:r>
      <w:r w:rsidRPr="00666874">
        <w:rPr>
          <w:rStyle w:val="StyleBoldUnderline"/>
          <w:highlight w:val="green"/>
        </w:rPr>
        <w:t>research, but if it can’t be expressed in simple, alarmist language, you can</w:t>
      </w:r>
      <w:r w:rsidRPr="00864C6C">
        <w:rPr>
          <w:rStyle w:val="StyleBoldUnderline"/>
        </w:rPr>
        <w:t xml:space="preserve"> usually </w:t>
      </w:r>
      <w:r w:rsidRPr="00666874">
        <w:rPr>
          <w:rStyle w:val="StyleBoldUnderline"/>
          <w:highlight w:val="green"/>
        </w:rPr>
        <w:t>forget about</w:t>
      </w:r>
      <w:r w:rsidRPr="00864C6C">
        <w:rPr>
          <w:rStyle w:val="StyleBoldUnderline"/>
        </w:rPr>
        <w:t xml:space="preserve"> a reporter using </w:t>
      </w:r>
      <w:r w:rsidRPr="00666874">
        <w:rPr>
          <w:rStyle w:val="StyleBoldUnderline"/>
          <w:highlight w:val="green"/>
        </w:rPr>
        <w:t>it</w:t>
      </w:r>
      <w:r w:rsidRPr="00864C6C">
        <w:t xml:space="preserve">. It has reached the point where the minimum amount of necessary alarm amounts to something like, “we have only ten years left to avert catastrophic global warming.” A reporter will probably run with that. After all, which story will most likely find its way into a news-paper: “Warming to Wipe out Half of Humanity,” or “Scientists Predict Little Warming”? It goes without saying that, </w:t>
      </w:r>
      <w:r w:rsidRPr="00666874">
        <w:rPr>
          <w:rStyle w:val="BoldUnderline"/>
          <w:highlight w:val="green"/>
        </w:rPr>
        <w:t>in science, if you want to keep getting funded, you should find something Earth-shaking</w:t>
      </w:r>
      <w:r w:rsidRPr="00864C6C">
        <w:rPr>
          <w:rStyle w:val="StyleBoldUnderline"/>
        </w:rPr>
        <w:t>.</w:t>
      </w:r>
      <w:r w:rsidRPr="00864C6C">
        <w:t xml:space="preserve"> And if you want to get your name in the newspaper, give a reporter some material that gives him hope of breaking the big story.</w:t>
      </w:r>
    </w:p>
    <w:p w:rsidR="00B946F2" w:rsidRPr="003D6213" w:rsidRDefault="00B946F2" w:rsidP="00B946F2">
      <w:pPr>
        <w:pStyle w:val="Heading4"/>
      </w:pPr>
      <w:r w:rsidRPr="003D6213">
        <w:t>No extinction</w:t>
      </w:r>
    </w:p>
    <w:p w:rsidR="00B946F2" w:rsidRPr="003D6213" w:rsidRDefault="00B946F2" w:rsidP="00B946F2">
      <w:pPr>
        <w:contextualSpacing/>
        <w:rPr>
          <w:rFonts w:cs="Arial"/>
        </w:rPr>
      </w:pPr>
      <w:r w:rsidRPr="003D6213">
        <w:rPr>
          <w:rStyle w:val="CiteChar"/>
          <w:rFonts w:cs="Arial"/>
        </w:rPr>
        <w:t>Easterbrook 3</w:t>
      </w:r>
      <w:r w:rsidRPr="003D6213">
        <w:rPr>
          <w:rFonts w:cs="Arial"/>
          <w:b/>
        </w:rPr>
        <w:t xml:space="preserve"> </w:t>
      </w:r>
      <w:r w:rsidRPr="003D6213">
        <w:rPr>
          <w:rFonts w:cs="Arial"/>
        </w:rPr>
        <w:t xml:space="preserve">(Gregg, senior fellow at the New Republic, “We're All Gonna Die!”, </w:t>
      </w:r>
      <w:r w:rsidRPr="00F34729">
        <w:rPr>
          <w:rFonts w:cs="Arial"/>
        </w:rPr>
        <w:t>http://www.wired.com/wired/archive/11.07/doomsday.html?pg=1&amp;topic=&amp;topic_set</w:t>
      </w:r>
      <w:r w:rsidRPr="003D6213">
        <w:rPr>
          <w:rFonts w:cs="Arial"/>
        </w:rPr>
        <w:t>=)</w:t>
      </w:r>
    </w:p>
    <w:p w:rsidR="00B946F2" w:rsidRPr="003D6213" w:rsidRDefault="00B946F2" w:rsidP="00B946F2">
      <w:pPr>
        <w:contextualSpacing/>
        <w:rPr>
          <w:rFonts w:cs="Arial"/>
        </w:rPr>
      </w:pPr>
    </w:p>
    <w:p w:rsidR="00B946F2" w:rsidRDefault="00B946F2" w:rsidP="00B946F2">
      <w:pPr>
        <w:contextualSpacing/>
        <w:rPr>
          <w:rFonts w:cs="Arial"/>
          <w:sz w:val="16"/>
        </w:rPr>
      </w:pPr>
      <w:r w:rsidRPr="00666874">
        <w:rPr>
          <w:rStyle w:val="TitleChar"/>
          <w:rFonts w:cs="Arial"/>
          <w:highlight w:val="green"/>
        </w:rPr>
        <w:t>If we're talking about doomsday</w:t>
      </w:r>
      <w:r w:rsidRPr="00666874">
        <w:rPr>
          <w:rFonts w:cs="Arial"/>
          <w:sz w:val="16"/>
          <w:highlight w:val="green"/>
        </w:rPr>
        <w:t xml:space="preserve"> - </w:t>
      </w:r>
      <w:r w:rsidRPr="00666874">
        <w:rPr>
          <w:rStyle w:val="TitleChar"/>
          <w:rFonts w:cs="Arial"/>
          <w:highlight w:val="green"/>
        </w:rPr>
        <w:t>the end of human civilization</w:t>
      </w:r>
      <w:r w:rsidRPr="00666874">
        <w:rPr>
          <w:rFonts w:cs="Arial"/>
          <w:sz w:val="16"/>
          <w:highlight w:val="green"/>
        </w:rPr>
        <w:t xml:space="preserve"> - </w:t>
      </w:r>
      <w:r w:rsidRPr="00666874">
        <w:rPr>
          <w:rStyle w:val="TitleChar"/>
          <w:rFonts w:cs="Arial"/>
          <w:highlight w:val="green"/>
        </w:rPr>
        <w:t>many scenarios simply don't measure up</w:t>
      </w:r>
      <w:r w:rsidRPr="003D6213">
        <w:rPr>
          <w:rFonts w:cs="Arial"/>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666874">
        <w:rPr>
          <w:rStyle w:val="TitleChar"/>
          <w:rFonts w:cs="Arial"/>
          <w:highlight w:val="green"/>
        </w:rPr>
        <w:t>Environmental collapse might make parts of the globe unpleasant, but considering that the biosphere has survived ice ages, it wouldn't be the final curtain</w:t>
      </w:r>
      <w:r w:rsidRPr="003D6213">
        <w:rPr>
          <w:rStyle w:val="TitleChar"/>
          <w:rFonts w:cs="Arial"/>
        </w:rPr>
        <w:t>.</w:t>
      </w:r>
      <w:r w:rsidRPr="003D6213">
        <w:rPr>
          <w:rFonts w:cs="Arial"/>
          <w:sz w:val="16"/>
        </w:rPr>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3D6213">
        <w:rPr>
          <w:rFonts w:cs="Arial"/>
          <w:i/>
          <w:iCs/>
          <w:sz w:val="16"/>
        </w:rPr>
        <w:t>Remembrance of Things Past</w:t>
      </w:r>
      <w:r w:rsidRPr="003D6213">
        <w:rPr>
          <w:rFonts w:cs="Arial"/>
          <w:sz w:val="16"/>
        </w:rPr>
        <w:t xml:space="preserve"> while lying in bed.</w:t>
      </w:r>
    </w:p>
    <w:p w:rsidR="00B946F2" w:rsidRDefault="00B946F2" w:rsidP="00B946F2">
      <w:pPr>
        <w:pStyle w:val="Heading4"/>
      </w:pPr>
      <w:r>
        <w:t>Apocalyptic environmental predictions are empirically wrong</w:t>
      </w:r>
    </w:p>
    <w:p w:rsidR="00B946F2" w:rsidRDefault="00B946F2" w:rsidP="00B946F2">
      <w:r>
        <w:t xml:space="preserve">Ronald </w:t>
      </w:r>
      <w:r w:rsidRPr="00120096">
        <w:rPr>
          <w:rStyle w:val="CiteChar"/>
        </w:rPr>
        <w:t>Bailey</w:t>
      </w:r>
      <w:r>
        <w:t xml:space="preserve">, adjunct scholar at the Cato Institute, May </w:t>
      </w:r>
      <w:r w:rsidRPr="00120096">
        <w:rPr>
          <w:rStyle w:val="CiteChar"/>
        </w:rPr>
        <w:t>2k</w:t>
      </w:r>
      <w:r>
        <w:t>,http://reason.com/0005/fe.rb.earth.shtml</w:t>
      </w:r>
    </w:p>
    <w:p w:rsidR="00B946F2" w:rsidRPr="00E7023B" w:rsidRDefault="00B946F2" w:rsidP="00B946F2">
      <w:pPr>
        <w:rPr>
          <w:rStyle w:val="StyleBoldUnderline"/>
        </w:rPr>
      </w:pPr>
    </w:p>
    <w:p w:rsidR="00B946F2" w:rsidRDefault="00B946F2" w:rsidP="00B946F2">
      <w:r w:rsidRPr="00120096">
        <w:rPr>
          <w:rStyle w:val="StyleBoldUnderline"/>
        </w:rPr>
        <w:t>Earth Day 1970 provoked a torrent of apocalyptic predictions.</w:t>
      </w:r>
      <w:r>
        <w:t xml:space="preserve">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Very Apocalypse Now. </w:t>
      </w:r>
      <w:r w:rsidRPr="00120096">
        <w:rPr>
          <w:rStyle w:val="StyleBoldUnderline"/>
        </w:rPr>
        <w:t>Three decades later</w:t>
      </w:r>
      <w:r>
        <w:t xml:space="preserve">, of course, </w:t>
      </w:r>
      <w:r w:rsidRPr="00120096">
        <w:rPr>
          <w:rStyle w:val="StyleBoldUnderline"/>
        </w:rPr>
        <w:t xml:space="preserve">the world hasn’t come to an end; if anything, </w:t>
      </w:r>
      <w:r w:rsidRPr="00666874">
        <w:rPr>
          <w:rStyle w:val="StyleBoldUnderline"/>
          <w:highlight w:val="green"/>
        </w:rPr>
        <w:t>the planet’s ecological future has never looked so promising</w:t>
      </w:r>
      <w:r w:rsidRPr="00120096">
        <w:rPr>
          <w:rStyle w:val="StyleBoldUnderline"/>
        </w:rPr>
        <w:t>.</w:t>
      </w:r>
      <w:r>
        <w:t xml:space="preserve"> With half a billion people suiting up around the globe for Earth Day 2000, now is a good time to look back on the predictions made at the first Earth Day and see how they’ve held up and what we can learn from them. The short answer: </w:t>
      </w:r>
      <w:r w:rsidRPr="00120096">
        <w:rPr>
          <w:rStyle w:val="StyleBoldUnderline"/>
        </w:rPr>
        <w:t xml:space="preserve">The </w:t>
      </w:r>
      <w:r w:rsidRPr="00666874">
        <w:rPr>
          <w:rStyle w:val="StyleBoldUnderline"/>
          <w:highlight w:val="green"/>
        </w:rPr>
        <w:t>prophets of doom were</w:t>
      </w:r>
      <w:r w:rsidRPr="00120096">
        <w:rPr>
          <w:rStyle w:val="StyleBoldUnderline"/>
        </w:rPr>
        <w:t xml:space="preserve"> not simply wrong, but </w:t>
      </w:r>
      <w:r w:rsidRPr="00666874">
        <w:rPr>
          <w:i/>
          <w:highlight w:val="green"/>
          <w:u w:val="single"/>
        </w:rPr>
        <w:t>spectacularly wrong</w:t>
      </w:r>
      <w:r w:rsidRPr="00120096">
        <w:rPr>
          <w:rStyle w:val="StyleBoldUnderline"/>
        </w:rPr>
        <w:t>.</w:t>
      </w:r>
      <w:r>
        <w:t xml:space="preserve"> More important, </w:t>
      </w:r>
      <w:r w:rsidRPr="00120096">
        <w:rPr>
          <w:rStyle w:val="StyleBoldUnderline"/>
        </w:rPr>
        <w:t xml:space="preserve">many </w:t>
      </w:r>
      <w:r w:rsidRPr="00666874">
        <w:rPr>
          <w:rStyle w:val="StyleBoldUnderline"/>
          <w:highlight w:val="green"/>
        </w:rPr>
        <w:t>contemporary</w:t>
      </w:r>
      <w:r>
        <w:t xml:space="preserve"> environmental </w:t>
      </w:r>
      <w:r w:rsidRPr="00666874">
        <w:rPr>
          <w:rStyle w:val="StyleBoldUnderline"/>
          <w:highlight w:val="green"/>
        </w:rPr>
        <w:t>alarmists are similarly mistaken</w:t>
      </w:r>
      <w:r w:rsidRPr="00120096">
        <w:rPr>
          <w:rStyle w:val="StyleBoldUnderline"/>
        </w:rPr>
        <w:t xml:space="preserve"> when they continue to insist that the Earth’s future remains an eco-tragedy</w:t>
      </w:r>
      <w:r>
        <w:t xml:space="preserve"> that has already entered its final act. </w:t>
      </w:r>
      <w:r w:rsidRPr="00120096">
        <w:rPr>
          <w:rStyle w:val="StyleBoldUnderline"/>
        </w:rPr>
        <w:t xml:space="preserve">Such </w:t>
      </w:r>
      <w:r w:rsidRPr="00666874">
        <w:rPr>
          <w:rStyle w:val="StyleBoldUnderline"/>
          <w:highlight w:val="green"/>
        </w:rPr>
        <w:t>doomsters</w:t>
      </w:r>
      <w:r w:rsidRPr="00120096">
        <w:rPr>
          <w:rStyle w:val="StyleBoldUnderline"/>
        </w:rPr>
        <w:t xml:space="preserve"> not only </w:t>
      </w:r>
      <w:r w:rsidRPr="00666874">
        <w:rPr>
          <w:rStyle w:val="StyleBoldUnderline"/>
          <w:highlight w:val="green"/>
        </w:rPr>
        <w:t>fail to appreciate</w:t>
      </w:r>
      <w:r w:rsidRPr="00120096">
        <w:rPr>
          <w:rStyle w:val="StyleBoldUnderline"/>
        </w:rPr>
        <w:t xml:space="preserve"> the huge </w:t>
      </w:r>
      <w:r w:rsidRPr="00666874">
        <w:rPr>
          <w:rStyle w:val="StyleBoldUnderline"/>
          <w:highlight w:val="green"/>
        </w:rPr>
        <w:t>environmental gains made over the past 30 years, they ignore the</w:t>
      </w:r>
      <w:r w:rsidRPr="00120096">
        <w:rPr>
          <w:rStyle w:val="StyleBoldUnderline"/>
        </w:rPr>
        <w:t xml:space="preserve"> simple </w:t>
      </w:r>
      <w:r w:rsidRPr="00666874">
        <w:rPr>
          <w:rStyle w:val="StyleBoldUnderline"/>
          <w:highlight w:val="green"/>
        </w:rPr>
        <w:t>fact that</w:t>
      </w:r>
      <w:r w:rsidRPr="00120096">
        <w:rPr>
          <w:rStyle w:val="StyleBoldUnderline"/>
        </w:rPr>
        <w:t xml:space="preserve"> increased </w:t>
      </w:r>
      <w:r w:rsidRPr="00666874">
        <w:rPr>
          <w:rStyle w:val="StyleBoldUnderline"/>
          <w:highlight w:val="green"/>
        </w:rPr>
        <w:t>wealth</w:t>
      </w:r>
      <w:r w:rsidRPr="00120096">
        <w:rPr>
          <w:rStyle w:val="StyleBoldUnderline"/>
        </w:rPr>
        <w:t xml:space="preserve">, </w:t>
      </w:r>
      <w:r w:rsidRPr="00666874">
        <w:rPr>
          <w:rStyle w:val="StyleBoldUnderline"/>
          <w:highlight w:val="green"/>
        </w:rPr>
        <w:t>population, and</w:t>
      </w:r>
      <w:r w:rsidRPr="00120096">
        <w:rPr>
          <w:rStyle w:val="StyleBoldUnderline"/>
        </w:rPr>
        <w:t xml:space="preserve"> technological </w:t>
      </w:r>
      <w:r w:rsidRPr="00666874">
        <w:rPr>
          <w:rStyle w:val="StyleBoldUnderline"/>
          <w:highlight w:val="green"/>
        </w:rPr>
        <w:t>innovation don’t degrade</w:t>
      </w:r>
      <w:r>
        <w:t xml:space="preserve"> and destroy </w:t>
      </w:r>
      <w:r w:rsidRPr="00666874">
        <w:rPr>
          <w:rStyle w:val="StyleBoldUnderline"/>
          <w:highlight w:val="green"/>
        </w:rPr>
        <w:t>the environment</w:t>
      </w:r>
      <w:r w:rsidRPr="00120096">
        <w:rPr>
          <w:rStyle w:val="StyleBoldUnderline"/>
        </w:rPr>
        <w:t>. Rather, such developments preserve</w:t>
      </w:r>
      <w:r>
        <w:t xml:space="preserve"> and enrich </w:t>
      </w:r>
      <w:r w:rsidRPr="00120096">
        <w:rPr>
          <w:rStyle w:val="StyleBoldUnderline"/>
        </w:rPr>
        <w:t>the environment.</w:t>
      </w:r>
      <w:r>
        <w:t xml:space="preserve">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rsidR="00B946F2" w:rsidRPr="003D6213" w:rsidRDefault="00B946F2" w:rsidP="00B946F2">
      <w:pPr>
        <w:contextualSpacing/>
        <w:rPr>
          <w:rFonts w:cs="Arial"/>
          <w:sz w:val="16"/>
        </w:rPr>
      </w:pPr>
    </w:p>
    <w:p w:rsidR="00B946F2" w:rsidRDefault="00B946F2" w:rsidP="00B946F2">
      <w:pPr>
        <w:pStyle w:val="Heading3"/>
        <w:rPr>
          <w:lang w:eastAsia="zh-TW"/>
        </w:rPr>
      </w:pPr>
      <w:r>
        <w:rPr>
          <w:lang w:eastAsia="zh-TW"/>
        </w:rPr>
        <w:t>-- A2 Moral Obligation</w:t>
      </w:r>
    </w:p>
    <w:p w:rsidR="00B946F2" w:rsidRPr="00332788" w:rsidRDefault="00B946F2" w:rsidP="00B946F2">
      <w:pPr>
        <w:keepNext/>
        <w:keepLines/>
        <w:spacing w:before="200"/>
        <w:outlineLvl w:val="3"/>
        <w:rPr>
          <w:rFonts w:eastAsia="MS Gothic"/>
          <w:b/>
          <w:bCs/>
          <w:iCs/>
          <w:sz w:val="24"/>
        </w:rPr>
      </w:pPr>
      <w:r w:rsidRPr="00332788">
        <w:rPr>
          <w:rFonts w:eastAsia="MS Gothic"/>
          <w:b/>
          <w:bCs/>
          <w:iCs/>
          <w:sz w:val="24"/>
        </w:rPr>
        <w:t>No moral obligation to the environment</w:t>
      </w:r>
    </w:p>
    <w:p w:rsidR="00B946F2" w:rsidRPr="00332788" w:rsidRDefault="00B946F2" w:rsidP="00B946F2">
      <w:pPr>
        <w:rPr>
          <w:rFonts w:eastAsia="MS Mincho"/>
          <w:b/>
          <w:sz w:val="24"/>
          <w:u w:val="single"/>
        </w:rPr>
      </w:pPr>
      <w:r w:rsidRPr="00332788">
        <w:rPr>
          <w:rFonts w:eastAsia="MS Mincho"/>
          <w:b/>
          <w:sz w:val="24"/>
          <w:u w:val="single"/>
        </w:rPr>
        <w:t>Arnold and Harris, 12</w:t>
      </w:r>
    </w:p>
    <w:p w:rsidR="00B946F2" w:rsidRPr="00332788" w:rsidRDefault="00B946F2" w:rsidP="00B946F2">
      <w:pPr>
        <w:rPr>
          <w:rFonts w:eastAsia="MS Mincho"/>
        </w:rPr>
      </w:pPr>
      <w:r w:rsidRPr="00332788">
        <w:rPr>
          <w:rFonts w:eastAsia="MS Mincho"/>
        </w:rPr>
        <w:t>Denis Gordon Arnold and Jared D. Harris, distinguished scholars in Kantian ethics; “Kantian Business Ethics: Critical Perspectives,” 1/1/2012, pg. 97-98 //</w:t>
      </w:r>
      <w:r>
        <w:rPr>
          <w:rFonts w:eastAsia="MS Mincho"/>
        </w:rPr>
        <w:t>MS</w:t>
      </w:r>
    </w:p>
    <w:p w:rsidR="00B946F2" w:rsidRPr="00332788" w:rsidRDefault="00B946F2" w:rsidP="00B946F2">
      <w:pPr>
        <w:rPr>
          <w:rFonts w:eastAsia="MS Mincho"/>
        </w:rPr>
      </w:pPr>
    </w:p>
    <w:p w:rsidR="00B946F2" w:rsidRPr="00332788" w:rsidRDefault="00B946F2" w:rsidP="00B946F2">
      <w:pPr>
        <w:rPr>
          <w:rFonts w:eastAsia="MS Mincho"/>
          <w:sz w:val="16"/>
        </w:rPr>
      </w:pPr>
      <w:r w:rsidRPr="00332788">
        <w:rPr>
          <w:rFonts w:eastAsia="MS Mincho"/>
          <w:sz w:val="16"/>
        </w:rPr>
        <w:t>Bowie’s position in MMMC is this: *</w:t>
      </w:r>
      <w:r w:rsidRPr="00666874">
        <w:rPr>
          <w:rFonts w:eastAsia="MS Mincho"/>
          <w:highlight w:val="green"/>
          <w:u w:val="single"/>
        </w:rPr>
        <w:t>Business does not have an obligation to protect the environment</w:t>
      </w:r>
      <w:r w:rsidRPr="00332788">
        <w:rPr>
          <w:rFonts w:eastAsia="MS Mincho"/>
          <w:sz w:val="16"/>
        </w:rPr>
        <w:t xml:space="preserve"> over and above what is required by law; however, it does have a moral obligation to avoid intervening in the political arena in order to defeat or weaken environmental legislation’ (`p.89). Business, then, has </w:t>
      </w:r>
      <w:r w:rsidRPr="00332788">
        <w:rPr>
          <w:rFonts w:eastAsia="MS Mincho"/>
          <w:u w:val="single"/>
        </w:rPr>
        <w:t>no special obligation to remedy wasteful or excessive use of natural resources, and no special obligation to address externalities in production</w:t>
      </w:r>
      <w:r w:rsidRPr="00332788">
        <w:rPr>
          <w:rFonts w:eastAsia="MS Mincho"/>
          <w:sz w:val="16"/>
        </w:rPr>
        <w:t xml:space="preserve">. This claim is weaker, Bowie allows, if business has some special knowledge or expertise, though he does not explain why knowledge or expertise creates obligation, or why the knowledge business may have about using resources efficiently and avoiding environmental damage creates ‘a special duty to educate the public and to promote environmentally responsible behavior’ {p.96). While this is a minor point in MMMC. it is one we will come back to several times below. Bowie argues by analogy. In the US, approximately 50,000 persons will be killed in automobile accidents every year, and another 250,000 will be injured. These deaths and injuries are avoidable, hut society - meaning consumers - accepts them, chooses them, because the automobile is, overall, a ‘good- producing instrument' (p.91). Cars could be made safer at more expense, or eliminated entirely to protect persons, but society - again, meaning consumers - chooses a set of trade-offs: The </w:t>
      </w:r>
      <w:r w:rsidRPr="00666874">
        <w:rPr>
          <w:rFonts w:eastAsia="MS Mincho"/>
          <w:highlight w:val="green"/>
          <w:u w:val="single"/>
        </w:rPr>
        <w:t>decision to build products</w:t>
      </w:r>
      <w:r w:rsidRPr="00332788">
        <w:rPr>
          <w:rFonts w:eastAsia="MS Mincho"/>
          <w:u w:val="single"/>
        </w:rPr>
        <w:t xml:space="preserve"> that are </w:t>
      </w:r>
      <w:r w:rsidRPr="00666874">
        <w:rPr>
          <w:rFonts w:eastAsia="MS Mincho"/>
          <w:highlight w:val="green"/>
          <w:u w:val="single"/>
        </w:rPr>
        <w:t>cheaper in cost but</w:t>
      </w:r>
      <w:r w:rsidRPr="00332788">
        <w:rPr>
          <w:rFonts w:eastAsia="MS Mincho"/>
          <w:sz w:val="16"/>
        </w:rPr>
        <w:t xml:space="preserve"> an: </w:t>
      </w:r>
      <w:r w:rsidRPr="00666874">
        <w:rPr>
          <w:rFonts w:eastAsia="MS Mincho"/>
          <w:highlight w:val="green"/>
          <w:u w:val="single"/>
        </w:rPr>
        <w:t>not maximally safe is a social decision that has widespread support</w:t>
      </w:r>
      <w:r w:rsidRPr="00332788">
        <w:rPr>
          <w:rFonts w:eastAsia="MS Mincho"/>
          <w:sz w:val="16"/>
        </w:rPr>
        <w:t xml:space="preserve">. The arguments occur over the line between safety and cost. What we have is a classical trade-off situation. What is desired is some appropriate mix between engineering safety and consumer demand. [`p.92} More precisely, the trade-off is between engineering safety and cost, and the automobile companies respect consumers’ choices, though some minimal standard is also provided by legal regulation. Therefore “an automobile company does not violate its obligation to avoid harm and hence is not in violation of the moral minimum if the trade-off between potential harm and the utility of the products rests on social consensus and competitive realities` lp. 92). The line of thought is grounded in William Frenkena’s distinction between avoiding harm, preventing harm and doing good.' The requirement to avoid harm is the most stringent, and Bowie suggests that business is constrained by a moral requirement to do so. but because consumers accept (choose) affordable cars with the knowledge that 50 000 persons will die each year, the avoid-harm criterion doesn’t require doing everything possible to avoid all harm. And </w:t>
      </w:r>
      <w:r w:rsidRPr="00666874">
        <w:rPr>
          <w:rFonts w:eastAsia="MS Mincho"/>
          <w:highlight w:val="green"/>
          <w:u w:val="single"/>
        </w:rPr>
        <w:t>consumers determine what harms are acceptable</w:t>
      </w:r>
      <w:r w:rsidRPr="00332788">
        <w:rPr>
          <w:rFonts w:eastAsia="MS Mincho"/>
          <w:u w:val="single"/>
        </w:rPr>
        <w:t xml:space="preserve">. The same line of argument applies </w:t>
      </w:r>
      <w:r w:rsidRPr="00332788">
        <w:rPr>
          <w:rFonts w:eastAsia="MS Mincho"/>
          <w:sz w:val="16"/>
        </w:rPr>
        <w:t xml:space="preserve">to business practices </w:t>
      </w:r>
      <w:r w:rsidRPr="00666874">
        <w:rPr>
          <w:rFonts w:eastAsia="MS Mincho"/>
          <w:highlight w:val="green"/>
          <w:u w:val="single"/>
        </w:rPr>
        <w:t>with respect to the environment</w:t>
      </w:r>
      <w:r w:rsidRPr="00332788">
        <w:rPr>
          <w:rFonts w:eastAsia="MS Mincho"/>
          <w:u w:val="single"/>
        </w:rPr>
        <w:t xml:space="preserve">: As long as business obeys the environmental laws and honors other standard moral obligations, </w:t>
      </w:r>
      <w:r w:rsidRPr="00666874">
        <w:rPr>
          <w:rFonts w:eastAsia="MS Mincho"/>
          <w:highlight w:val="green"/>
          <w:u w:val="single"/>
        </w:rPr>
        <w:t>most harm done to the environment</w:t>
      </w:r>
      <w:r w:rsidRPr="00332788">
        <w:rPr>
          <w:rFonts w:eastAsia="MS Mincho"/>
          <w:u w:val="single"/>
        </w:rPr>
        <w:t xml:space="preserve"> by business </w:t>
      </w:r>
      <w:r w:rsidRPr="00666874">
        <w:rPr>
          <w:rFonts w:eastAsia="MS Mincho"/>
          <w:highlight w:val="green"/>
          <w:u w:val="single"/>
        </w:rPr>
        <w:t>has been accepted by society</w:t>
      </w:r>
      <w:r w:rsidRPr="00332788">
        <w:rPr>
          <w:rFonts w:eastAsia="MS Mincho"/>
          <w:u w:val="single"/>
        </w:rPr>
        <w:t>. Through their decisions in the marketplace,</w:t>
      </w:r>
      <w:r w:rsidRPr="00332788">
        <w:rPr>
          <w:rFonts w:eastAsia="MS Mincho"/>
          <w:sz w:val="16"/>
        </w:rPr>
        <w:t xml:space="preserve"> we can see that </w:t>
      </w:r>
      <w:r w:rsidRPr="00332788">
        <w:rPr>
          <w:rFonts w:eastAsia="MS Mincho"/>
          <w:u w:val="single"/>
        </w:rPr>
        <w:t>most consumers are unwilling to pay extra for products that are more environmentally friendly than less friendly competitive products</w:t>
      </w:r>
      <w:r w:rsidRPr="00332788">
        <w:rPr>
          <w:rFonts w:eastAsia="MS Mincho"/>
          <w:sz w:val="16"/>
        </w:rPr>
        <w:t xml:space="preserve">. (p|1.92-3, our emphasis) </w:t>
      </w:r>
    </w:p>
    <w:p w:rsidR="00B946F2" w:rsidRPr="006C1B98" w:rsidRDefault="00B946F2" w:rsidP="00B946F2"/>
    <w:p w:rsidR="00B946F2" w:rsidRDefault="00B946F2" w:rsidP="00B946F2">
      <w:pPr>
        <w:pStyle w:val="Heading3"/>
      </w:pPr>
      <w:r>
        <w:t>Mexican Econ</w:t>
      </w:r>
    </w:p>
    <w:p w:rsidR="00B946F2" w:rsidRDefault="00B946F2" w:rsidP="00B946F2">
      <w:pPr>
        <w:pStyle w:val="Heading4"/>
      </w:pPr>
      <w:r>
        <w:t>Global economy turns Mexican economy but not the other way around</w:t>
      </w:r>
    </w:p>
    <w:p w:rsidR="00B946F2" w:rsidRPr="00AA7B9A" w:rsidRDefault="00B946F2" w:rsidP="00B946F2">
      <w:pPr>
        <w:rPr>
          <w:rStyle w:val="StyleStyleBold12pt"/>
        </w:rPr>
      </w:pPr>
      <w:r>
        <w:rPr>
          <w:rStyle w:val="StyleStyleBold12pt"/>
        </w:rPr>
        <w:t>The Economist, 13</w:t>
      </w:r>
      <w:r w:rsidRPr="00AA7B9A">
        <w:t xml:space="preserve"> – </w:t>
      </w:r>
      <w:r>
        <w:t xml:space="preserve">(“Reality bites,” 5/25/2013, </w:t>
      </w:r>
      <w:r w:rsidRPr="0031203E">
        <w:t>http://www.economist.com/news/americas/21578440-lacklustre-growth-shows-need-reform-reality-bites</w:t>
      </w:r>
      <w:r>
        <w:t>) // MS</w:t>
      </w:r>
    </w:p>
    <w:p w:rsidR="00B946F2" w:rsidRPr="00AA7B9A" w:rsidRDefault="00B946F2" w:rsidP="00B946F2"/>
    <w:p w:rsidR="00B946F2" w:rsidRPr="00AA7B9A" w:rsidRDefault="00B946F2" w:rsidP="00B946F2">
      <w:r>
        <w:t xml:space="preserve">Reading too much into a few months’ numbers would be risky, though. The optimism about Mexico was never based on this year’s economic growth. Even before the disappointing first-quarter GDP report, the OECD, a Paris-based think-tank for industrialised countries, had issued a study on the Mexican economy predicting a weak 2013 because of feeble demand abroad. Part of the motivation for the reforms that Mr Peña has kick-started is that </w:t>
      </w:r>
      <w:r w:rsidRPr="002D4A53">
        <w:rPr>
          <w:rStyle w:val="StyleBoldUnderline"/>
          <w:highlight w:val="green"/>
        </w:rPr>
        <w:t>the country is too dependent on</w:t>
      </w:r>
      <w:r w:rsidRPr="002D4A53">
        <w:rPr>
          <w:rStyle w:val="StyleBoldUnderline"/>
        </w:rPr>
        <w:t xml:space="preserve"> the vagaries of </w:t>
      </w:r>
      <w:r w:rsidRPr="002D4A53">
        <w:rPr>
          <w:rStyle w:val="StyleBoldUnderline"/>
          <w:highlight w:val="green"/>
        </w:rPr>
        <w:t>the global economy, and needs to generate more of its own dynamism by freeing business at home</w:t>
      </w:r>
      <w:r>
        <w:t>.</w:t>
      </w:r>
    </w:p>
    <w:p w:rsidR="00B946F2" w:rsidRDefault="00B946F2" w:rsidP="00B946F2">
      <w:pPr>
        <w:pStyle w:val="Heading3"/>
      </w:pPr>
      <w:r>
        <w:t>Nuclear Terror Defense</w:t>
      </w:r>
    </w:p>
    <w:p w:rsidR="00B946F2" w:rsidRPr="003D6213" w:rsidRDefault="00B946F2" w:rsidP="00B946F2">
      <w:pPr>
        <w:pStyle w:val="Heading4"/>
      </w:pPr>
      <w:r w:rsidRPr="003D6213">
        <w:t>No risk of nuclear terror – assumes every warrant</w:t>
      </w:r>
    </w:p>
    <w:p w:rsidR="00B946F2" w:rsidRPr="003D6213" w:rsidRDefault="00B946F2" w:rsidP="00B946F2">
      <w:pPr>
        <w:rPr>
          <w:rFonts w:cs="Arial"/>
        </w:rPr>
      </w:pPr>
      <w:r w:rsidRPr="003D6213">
        <w:rPr>
          <w:rFonts w:cs="Arial"/>
          <w:b/>
          <w:sz w:val="24"/>
          <w:u w:val="single"/>
        </w:rPr>
        <w:t>Mueller 10</w:t>
      </w:r>
      <w:r w:rsidRPr="003D6213">
        <w:rPr>
          <w:rFonts w:cs="Arial"/>
        </w:rPr>
        <w:t xml:space="preserve"> (John, professor of political science at Ohio State, Calming Our Nuclear Jitters, Issues in Science and Technology, Winter, </w:t>
      </w:r>
      <w:r w:rsidRPr="001D6FDF">
        <w:rPr>
          <w:rFonts w:cs="Arial"/>
        </w:rPr>
        <w:t>http://www.issues.org/26.2/mueller.html</w:t>
      </w:r>
      <w:r w:rsidRPr="003D6213">
        <w:rPr>
          <w:rFonts w:cs="Arial"/>
        </w:rPr>
        <w:t>)</w:t>
      </w:r>
    </w:p>
    <w:p w:rsidR="00B946F2" w:rsidRPr="003D6213" w:rsidRDefault="00B946F2" w:rsidP="00B946F2">
      <w:pPr>
        <w:rPr>
          <w:rFonts w:cs="Arial"/>
        </w:rPr>
      </w:pPr>
    </w:p>
    <w:p w:rsidR="00B946F2" w:rsidRPr="003D6213" w:rsidRDefault="00B946F2" w:rsidP="00B946F2">
      <w:pPr>
        <w:rPr>
          <w:rFonts w:cs="Arial"/>
        </w:rPr>
      </w:pPr>
      <w:r w:rsidRPr="00666874">
        <w:rPr>
          <w:rStyle w:val="TitleChar"/>
          <w:rFonts w:cs="Arial"/>
          <w:highlight w:val="green"/>
        </w:rPr>
        <w:t>Politicians</w:t>
      </w:r>
      <w:r w:rsidRPr="003D6213">
        <w:rPr>
          <w:rStyle w:val="TitleChar"/>
          <w:rFonts w:cs="Arial"/>
        </w:rPr>
        <w:t xml:space="preserve"> of all stripes </w:t>
      </w:r>
      <w:r w:rsidRPr="00666874">
        <w:rPr>
          <w:rStyle w:val="TitleChar"/>
          <w:rFonts w:cs="Arial"/>
          <w:highlight w:val="green"/>
        </w:rPr>
        <w:t>preach</w:t>
      </w:r>
      <w:r w:rsidRPr="003D6213">
        <w:rPr>
          <w:rStyle w:val="TitleChar"/>
          <w:rFonts w:cs="Arial"/>
        </w:rPr>
        <w:t xml:space="preserve"> to an anxious</w:t>
      </w:r>
      <w:r w:rsidRPr="003D6213">
        <w:rPr>
          <w:rFonts w:cs="Arial"/>
        </w:rPr>
        <w:t xml:space="preserve">, appreciative, and very numerous </w:t>
      </w:r>
      <w:r w:rsidRPr="003D6213">
        <w:rPr>
          <w:rStyle w:val="TitleChar"/>
          <w:rFonts w:cs="Arial"/>
        </w:rPr>
        <w:t>choir when they, like</w:t>
      </w:r>
      <w:r w:rsidRPr="003D6213">
        <w:rPr>
          <w:rFonts w:cs="Arial"/>
        </w:rPr>
        <w:t xml:space="preserve"> President </w:t>
      </w:r>
      <w:r w:rsidRPr="003D6213">
        <w:rPr>
          <w:rStyle w:val="TitleChar"/>
          <w:rFonts w:cs="Arial"/>
        </w:rPr>
        <w:t>Obama, proclaim atomic terrorism</w:t>
      </w:r>
      <w:r w:rsidRPr="003D6213">
        <w:rPr>
          <w:rFonts w:cs="Arial"/>
        </w:rPr>
        <w:t xml:space="preserve"> to be “</w:t>
      </w:r>
      <w:r w:rsidRPr="003D6213">
        <w:rPr>
          <w:rStyle w:val="TitleChar"/>
          <w:rFonts w:cs="Arial"/>
        </w:rPr>
        <w:t>the most immediate</w:t>
      </w:r>
      <w:r w:rsidRPr="003D6213">
        <w:rPr>
          <w:rFonts w:cs="Arial"/>
        </w:rPr>
        <w:t xml:space="preserve"> and extreme </w:t>
      </w:r>
      <w:r w:rsidRPr="003D6213">
        <w:rPr>
          <w:rStyle w:val="TitleChar"/>
          <w:rFonts w:cs="Arial"/>
        </w:rPr>
        <w:t>threat</w:t>
      </w:r>
      <w:r w:rsidRPr="003D6213">
        <w:rPr>
          <w:rFonts w:cs="Arial"/>
        </w:rPr>
        <w:t xml:space="preserve"> to global security.” It is the problem that, according to Defense Secretary Robert Gates, currently keeps every senior leader awake at night. </w:t>
      </w:r>
      <w:r w:rsidRPr="003D6213">
        <w:rPr>
          <w:rStyle w:val="TitleChar"/>
          <w:rFonts w:cs="Arial"/>
        </w:rPr>
        <w:t>This is hardly a new anxiety</w:t>
      </w:r>
      <w:r w:rsidRPr="003D6213">
        <w:rPr>
          <w:rFonts w:cs="Arial"/>
        </w:rPr>
        <w:t xml:space="preserve">. In 1946, atomic bomb maker J. Robert </w:t>
      </w:r>
      <w:r w:rsidRPr="003D6213">
        <w:rPr>
          <w:rStyle w:val="TitleChar"/>
          <w:rFonts w:cs="Arial"/>
        </w:rPr>
        <w:t>Oppenheimer</w:t>
      </w:r>
      <w:r w:rsidRPr="003D6213">
        <w:rPr>
          <w:rFonts w:cs="Arial"/>
        </w:rPr>
        <w:t xml:space="preserve"> ominously </w:t>
      </w:r>
      <w:r w:rsidRPr="003D6213">
        <w:rPr>
          <w:rStyle w:val="TitleChar"/>
          <w:rFonts w:cs="Arial"/>
        </w:rPr>
        <w:t>warned that</w:t>
      </w:r>
      <w:r w:rsidRPr="003D6213">
        <w:rPr>
          <w:rFonts w:cs="Arial"/>
        </w:rPr>
        <w:t xml:space="preserve"> if three or four men could smuggle in units for </w:t>
      </w:r>
      <w:r w:rsidRPr="003D6213">
        <w:rPr>
          <w:rStyle w:val="TitleChar"/>
          <w:rFonts w:cs="Arial"/>
        </w:rPr>
        <w:t>an atomic bomb</w:t>
      </w:r>
      <w:r w:rsidRPr="003D6213">
        <w:rPr>
          <w:rFonts w:cs="Arial"/>
        </w:rPr>
        <w:t xml:space="preserve">, they </w:t>
      </w:r>
      <w:r w:rsidRPr="003D6213">
        <w:rPr>
          <w:rStyle w:val="TitleChar"/>
          <w:rFonts w:cs="Arial"/>
        </w:rPr>
        <w:t>could blow up New York. This</w:t>
      </w:r>
      <w:r w:rsidRPr="003D6213">
        <w:rPr>
          <w:rFonts w:cs="Arial"/>
        </w:rPr>
        <w:t xml:space="preserve"> </w:t>
      </w:r>
      <w:r w:rsidRPr="003D6213">
        <w:rPr>
          <w:rStyle w:val="TitleChar"/>
          <w:rFonts w:cs="Arial"/>
        </w:rPr>
        <w:t xml:space="preserve">was an early expression of a pattern of </w:t>
      </w:r>
      <w:r w:rsidRPr="00666874">
        <w:rPr>
          <w:rStyle w:val="TitleChar"/>
          <w:rFonts w:cs="Arial"/>
          <w:highlight w:val="green"/>
        </w:rPr>
        <w:t>dramatic risk inflation</w:t>
      </w:r>
      <w:r w:rsidRPr="003D6213">
        <w:rPr>
          <w:rFonts w:cs="Arial"/>
        </w:rPr>
        <w:t xml:space="preserve"> that has persisted throughout the nuclear age. In fact, although expanding fires and fallout might increase the effective destructive radius, </w:t>
      </w:r>
      <w:r w:rsidRPr="003D6213">
        <w:rPr>
          <w:rStyle w:val="TitleChar"/>
          <w:rFonts w:cs="Arial"/>
        </w:rPr>
        <w:t xml:space="preserve">the blast of </w:t>
      </w:r>
      <w:r w:rsidRPr="00666874">
        <w:rPr>
          <w:rStyle w:val="TitleChar"/>
          <w:rFonts w:cs="Arial"/>
          <w:highlight w:val="green"/>
        </w:rPr>
        <w:t>a Hiroshima-size device would “blow up</w:t>
      </w:r>
      <w:r w:rsidRPr="003D6213">
        <w:rPr>
          <w:rFonts w:cs="Arial"/>
        </w:rPr>
        <w:t xml:space="preserve">” about </w:t>
      </w:r>
      <w:r w:rsidRPr="00666874">
        <w:rPr>
          <w:rStyle w:val="TitleChar"/>
          <w:rFonts w:cs="Arial"/>
          <w:highlight w:val="green"/>
        </w:rPr>
        <w:t>1% of the city</w:t>
      </w:r>
      <w:r w:rsidRPr="003D6213">
        <w:rPr>
          <w:rStyle w:val="TitleChar"/>
          <w:rFonts w:cs="Arial"/>
        </w:rPr>
        <w:t>’s area</w:t>
      </w:r>
      <w:r w:rsidRPr="003D6213">
        <w:rPr>
          <w:rFonts w:cs="Arial"/>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3D6213">
        <w:rPr>
          <w:rStyle w:val="TitleChar"/>
          <w:rFonts w:cs="Arial"/>
        </w:rPr>
        <w:t>we continue to wait for terrorists to carry out their “easy” task</w:t>
      </w:r>
      <w:r w:rsidRPr="003D6213">
        <w:rPr>
          <w:rFonts w:cs="Arial"/>
        </w:rPr>
        <w:t xml:space="preserve">. </w:t>
      </w:r>
      <w:r w:rsidRPr="003D6213">
        <w:rPr>
          <w:rStyle w:val="TitleChar"/>
          <w:rFonts w:cs="Arial"/>
        </w:rPr>
        <w:t>In contrast to</w:t>
      </w:r>
      <w:r w:rsidRPr="003D6213">
        <w:rPr>
          <w:rFonts w:cs="Arial"/>
        </w:rPr>
        <w:t xml:space="preserve"> these </w:t>
      </w:r>
      <w:r w:rsidRPr="003D6213">
        <w:rPr>
          <w:rStyle w:val="TitleChar"/>
          <w:rFonts w:cs="Arial"/>
        </w:rPr>
        <w:t xml:space="preserve">predictions, </w:t>
      </w:r>
      <w:r w:rsidRPr="00666874">
        <w:rPr>
          <w:rStyle w:val="TitleChar"/>
          <w:rFonts w:cs="Arial"/>
          <w:highlight w:val="green"/>
        </w:rPr>
        <w:t>terrorist groups</w:t>
      </w:r>
      <w:r w:rsidRPr="003D6213">
        <w:rPr>
          <w:rFonts w:cs="Arial"/>
        </w:rPr>
        <w:t xml:space="preserve"> seem to </w:t>
      </w:r>
      <w:r w:rsidRPr="00666874">
        <w:rPr>
          <w:rStyle w:val="TitleChar"/>
          <w:rFonts w:cs="Arial"/>
          <w:highlight w:val="green"/>
        </w:rPr>
        <w:t>have exhibited</w:t>
      </w:r>
      <w:r w:rsidRPr="003D6213">
        <w:rPr>
          <w:rStyle w:val="TitleChar"/>
          <w:rFonts w:cs="Arial"/>
        </w:rPr>
        <w:t xml:space="preserve"> only </w:t>
      </w:r>
      <w:r w:rsidRPr="00666874">
        <w:rPr>
          <w:rStyle w:val="TitleChar"/>
          <w:rFonts w:cs="Arial"/>
          <w:highlight w:val="green"/>
        </w:rPr>
        <w:t>limited desire and</w:t>
      </w:r>
      <w:r w:rsidRPr="003D6213">
        <w:rPr>
          <w:rStyle w:val="TitleChar"/>
          <w:rFonts w:cs="Arial"/>
        </w:rPr>
        <w:t xml:space="preserve"> even less </w:t>
      </w:r>
      <w:r w:rsidRPr="00666874">
        <w:rPr>
          <w:rStyle w:val="TitleChar"/>
          <w:rFonts w:cs="Arial"/>
          <w:highlight w:val="green"/>
        </w:rPr>
        <w:t>progress</w:t>
      </w:r>
      <w:r w:rsidRPr="003D6213">
        <w:rPr>
          <w:rStyle w:val="TitleChar"/>
          <w:rFonts w:cs="Arial"/>
        </w:rPr>
        <w:t xml:space="preserve"> in going atomic</w:t>
      </w:r>
      <w:r w:rsidRPr="003D6213">
        <w:rPr>
          <w:rFonts w:cs="Arial"/>
        </w:rPr>
        <w:t xml:space="preserve">. This may be because, after brief exploration of the possible routes, they, unlike generations of alarmists, have discovered that </w:t>
      </w:r>
      <w:r w:rsidRPr="003D6213">
        <w:rPr>
          <w:rStyle w:val="TitleChar"/>
          <w:rFonts w:cs="Arial"/>
        </w:rPr>
        <w:t>the tremendous effort required is scarcely likely to be successful</w:t>
      </w:r>
      <w:r w:rsidRPr="003D6213">
        <w:rPr>
          <w:rFonts w:cs="Arial"/>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666874">
        <w:rPr>
          <w:rStyle w:val="TitleChar"/>
          <w:rFonts w:cs="Arial"/>
          <w:highlight w:val="green"/>
        </w:rPr>
        <w:t>armed theft</w:t>
      </w:r>
      <w:r w:rsidRPr="003D6213">
        <w:rPr>
          <w:rStyle w:val="TitleChar"/>
          <w:rFonts w:cs="Arial"/>
        </w:rPr>
        <w:t xml:space="preserve"> of fissile material </w:t>
      </w:r>
      <w:r w:rsidRPr="00666874">
        <w:rPr>
          <w:rStyle w:val="TitleChar"/>
          <w:rFonts w:cs="Arial"/>
          <w:highlight w:val="green"/>
        </w:rPr>
        <w:t>is exceedingly unlikely</w:t>
      </w:r>
      <w:r w:rsidRPr="003D6213">
        <w:rPr>
          <w:rStyle w:val="TitleChar"/>
          <w:rFonts w:cs="Arial"/>
        </w:rPr>
        <w:t xml:space="preserve"> not only because of the resistance of guards, but because </w:t>
      </w:r>
      <w:r w:rsidRPr="00666874">
        <w:rPr>
          <w:rStyle w:val="TitleChar"/>
          <w:rFonts w:cs="Arial"/>
          <w:highlight w:val="green"/>
        </w:rPr>
        <w:t>chase would be immediate</w:t>
      </w:r>
      <w:r w:rsidRPr="003D6213">
        <w:rPr>
          <w:rFonts w:cs="Arial"/>
        </w:rPr>
        <w:t xml:space="preserve">. A more promising approach would be to corrupt insiders to smuggle out the required substances. However, </w:t>
      </w:r>
      <w:r w:rsidRPr="003D6213">
        <w:rPr>
          <w:rStyle w:val="TitleChar"/>
          <w:rFonts w:cs="Arial"/>
        </w:rPr>
        <w:t>this requires the terrorists to pay off a host of greedy confederates</w:t>
      </w:r>
      <w:r w:rsidRPr="003D6213">
        <w:rPr>
          <w:rFonts w:cs="Arial"/>
        </w:rPr>
        <w:t xml:space="preserve">, including brokers and money-transmitters, </w:t>
      </w:r>
      <w:r w:rsidRPr="003D6213">
        <w:rPr>
          <w:rStyle w:val="TitleChar"/>
          <w:rFonts w:cs="Arial"/>
        </w:rPr>
        <w:t>any one of whom could turn on them or</w:t>
      </w:r>
      <w:r w:rsidRPr="003D6213">
        <w:rPr>
          <w:rFonts w:cs="Arial"/>
        </w:rPr>
        <w:t xml:space="preserve">, either out of guile or incompetence, </w:t>
      </w:r>
      <w:r w:rsidRPr="003D6213">
        <w:rPr>
          <w:rStyle w:val="TitleChar"/>
          <w:rFonts w:cs="Arial"/>
        </w:rPr>
        <w:t>furnish them with stuff that is useless</w:t>
      </w:r>
      <w:r w:rsidRPr="003D6213">
        <w:rPr>
          <w:rFonts w:cs="Arial"/>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3D6213">
        <w:rPr>
          <w:rStyle w:val="TitleChar"/>
          <w:rFonts w:cs="Arial"/>
        </w:rPr>
        <w:t>If terrorists were somehow successful at obtaining</w:t>
      </w:r>
      <w:r w:rsidRPr="003D6213">
        <w:rPr>
          <w:rFonts w:cs="Arial"/>
        </w:rPr>
        <w:t xml:space="preserve"> a sufficient mass of </w:t>
      </w:r>
      <w:r w:rsidRPr="003D6213">
        <w:rPr>
          <w:rStyle w:val="TitleChar"/>
          <w:rFonts w:cs="Arial"/>
        </w:rPr>
        <w:t xml:space="preserve">relevant material, </w:t>
      </w:r>
      <w:r w:rsidRPr="00666874">
        <w:rPr>
          <w:rStyle w:val="TitleChar"/>
          <w:rFonts w:cs="Arial"/>
          <w:highlight w:val="green"/>
        </w:rPr>
        <w:t>they would</w:t>
      </w:r>
      <w:r w:rsidRPr="003D6213">
        <w:rPr>
          <w:rFonts w:cs="Arial"/>
        </w:rPr>
        <w:t xml:space="preserve"> then probably </w:t>
      </w:r>
      <w:r w:rsidRPr="00666874">
        <w:rPr>
          <w:rStyle w:val="TitleChar"/>
          <w:rFonts w:cs="Arial"/>
          <w:highlight w:val="green"/>
        </w:rPr>
        <w:t>have to transport it a long distance over unfamiliar terrain</w:t>
      </w:r>
      <w:r w:rsidRPr="003D6213">
        <w:rPr>
          <w:rFonts w:cs="Arial"/>
        </w:rPr>
        <w:t xml:space="preserve"> and probably </w:t>
      </w:r>
      <w:r w:rsidRPr="003D6213">
        <w:rPr>
          <w:rStyle w:val="TitleChar"/>
          <w:rFonts w:cs="Arial"/>
        </w:rPr>
        <w:t>while being pursued by security forces</w:t>
      </w:r>
      <w:r w:rsidRPr="003D6213">
        <w:rPr>
          <w:rFonts w:cs="Arial"/>
        </w:rPr>
        <w:t xml:space="preserve">. Crossing international borders would be facilitated by following established </w:t>
      </w:r>
      <w:r w:rsidRPr="003D6213">
        <w:rPr>
          <w:rStyle w:val="TitleChar"/>
          <w:rFonts w:cs="Arial"/>
        </w:rPr>
        <w:t>smuggling routes</w:t>
      </w:r>
      <w:r w:rsidRPr="003D6213">
        <w:rPr>
          <w:rFonts w:cs="Arial"/>
        </w:rPr>
        <w:t xml:space="preserve">, but these </w:t>
      </w:r>
      <w:r w:rsidRPr="003D6213">
        <w:rPr>
          <w:rStyle w:val="TitleChar"/>
          <w:rFonts w:cs="Arial"/>
        </w:rPr>
        <w:t>are not as chaotic as they appear and are</w:t>
      </w:r>
      <w:r w:rsidRPr="003D6213">
        <w:rPr>
          <w:rFonts w:cs="Arial"/>
        </w:rPr>
        <w:t xml:space="preserve"> often </w:t>
      </w:r>
      <w:r w:rsidRPr="003D6213">
        <w:rPr>
          <w:rStyle w:val="TitleChar"/>
          <w:rFonts w:cs="Arial"/>
        </w:rPr>
        <w:t>under the watch of suspicious and careful criminal regulators</w:t>
      </w:r>
      <w:r w:rsidRPr="003D6213">
        <w:rPr>
          <w:rFonts w:cs="Arial"/>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3D6213">
        <w:rPr>
          <w:rStyle w:val="TitleChar"/>
          <w:rFonts w:cs="Arial"/>
        </w:rPr>
        <w:t>Once outside the country</w:t>
      </w:r>
      <w:r w:rsidRPr="003D6213">
        <w:rPr>
          <w:rFonts w:cs="Arial"/>
        </w:rPr>
        <w:t xml:space="preserve"> with their precious booty, </w:t>
      </w:r>
      <w:r w:rsidRPr="00666874">
        <w:rPr>
          <w:rStyle w:val="TitleChar"/>
          <w:rFonts w:cs="Arial"/>
          <w:highlight w:val="green"/>
        </w:rPr>
        <w:t>terrorists would need</w:t>
      </w:r>
      <w:r w:rsidRPr="003D6213">
        <w:rPr>
          <w:rStyle w:val="TitleChar"/>
          <w:rFonts w:cs="Arial"/>
        </w:rPr>
        <w:t xml:space="preserve"> to set up </w:t>
      </w:r>
      <w:r w:rsidRPr="00666874">
        <w:rPr>
          <w:rStyle w:val="TitleChar"/>
          <w:rFonts w:cs="Arial"/>
          <w:highlight w:val="green"/>
        </w:rPr>
        <w:t>a large and well-equipped machine shop</w:t>
      </w:r>
      <w:r w:rsidRPr="003D6213">
        <w:rPr>
          <w:rStyle w:val="TitleChar"/>
          <w:rFonts w:cs="Arial"/>
        </w:rPr>
        <w:t xml:space="preserve"> to manufacture a bomb </w:t>
      </w:r>
      <w:r w:rsidRPr="00666874">
        <w:rPr>
          <w:rStyle w:val="TitleChar"/>
          <w:rFonts w:cs="Arial"/>
          <w:highlight w:val="green"/>
        </w:rPr>
        <w:t>and</w:t>
      </w:r>
      <w:r w:rsidRPr="003D6213">
        <w:rPr>
          <w:rStyle w:val="TitleChar"/>
          <w:rFonts w:cs="Arial"/>
        </w:rPr>
        <w:t xml:space="preserve"> then to populate it with a very select team of </w:t>
      </w:r>
      <w:r w:rsidRPr="00666874">
        <w:rPr>
          <w:rStyle w:val="TitleChar"/>
          <w:rFonts w:cs="Arial"/>
          <w:highlight w:val="green"/>
        </w:rPr>
        <w:t>highly skilled scientists</w:t>
      </w:r>
      <w:r w:rsidRPr="003D6213">
        <w:rPr>
          <w:rFonts w:cs="Arial"/>
        </w:rPr>
        <w:t xml:space="preserve">, technicians, machinists, and administrators. </w:t>
      </w:r>
      <w:r w:rsidRPr="003D6213">
        <w:rPr>
          <w:rStyle w:val="TitleChar"/>
          <w:rFonts w:cs="Arial"/>
        </w:rPr>
        <w:t>The group would have to be assembled and retained for the monumental task while no consequential suspicions were generated</w:t>
      </w:r>
      <w:r w:rsidRPr="003D6213">
        <w:rPr>
          <w:rFonts w:cs="Arial"/>
        </w:rPr>
        <w:t xml:space="preserve"> among friends, family, and police about their curious and sudden absence from normal pursuits back home. </w:t>
      </w:r>
      <w:r w:rsidRPr="003D6213">
        <w:rPr>
          <w:rStyle w:val="TitleChar"/>
          <w:rFonts w:cs="Arial"/>
        </w:rPr>
        <w:t>Members of the bomb-building team</w:t>
      </w:r>
      <w:r w:rsidRPr="003D6213">
        <w:rPr>
          <w:rFonts w:cs="Arial"/>
        </w:rPr>
        <w:t xml:space="preserve"> would also have to be utterly devoted to the cause, of course, and they </w:t>
      </w:r>
      <w:r w:rsidRPr="003D6213">
        <w:rPr>
          <w:rStyle w:val="TitleChar"/>
          <w:rFonts w:cs="Arial"/>
        </w:rPr>
        <w:t>would have to be willing to put their lives</w:t>
      </w:r>
      <w:r w:rsidRPr="003D6213">
        <w:rPr>
          <w:rFonts w:cs="Arial"/>
        </w:rPr>
        <w:t xml:space="preserve"> and certainly their careers </w:t>
      </w:r>
      <w:r w:rsidRPr="003D6213">
        <w:rPr>
          <w:rStyle w:val="TitleChar"/>
          <w:rFonts w:cs="Arial"/>
        </w:rPr>
        <w:t>at high risk</w:t>
      </w:r>
      <w:r w:rsidRPr="003D6213">
        <w:rPr>
          <w:rFonts w:cs="Arial"/>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3D6213">
        <w:rPr>
          <w:rStyle w:val="TitleChar"/>
          <w:rFonts w:cs="Arial"/>
        </w:rPr>
        <w:t>the task “could hardly be accomplished by a subnational group</w:t>
      </w:r>
      <w:r w:rsidRPr="003D6213">
        <w:rPr>
          <w:rFonts w:cs="Arial"/>
        </w:rPr>
        <w:t xml:space="preserve">.” They point out that </w:t>
      </w:r>
      <w:r w:rsidRPr="00666874">
        <w:rPr>
          <w:rStyle w:val="TitleChar"/>
          <w:rFonts w:cs="Arial"/>
          <w:highlight w:val="green"/>
        </w:rPr>
        <w:t>precise blueprints are required</w:t>
      </w:r>
      <w:r w:rsidRPr="003D6213">
        <w:rPr>
          <w:rFonts w:cs="Arial"/>
        </w:rPr>
        <w:t xml:space="preserve">, not just sketches and general ideas, and that </w:t>
      </w:r>
      <w:r w:rsidRPr="003D6213">
        <w:rPr>
          <w:rStyle w:val="TitleChar"/>
          <w:rFonts w:cs="Arial"/>
        </w:rPr>
        <w:t>even with a good blueprint the terrorist group would</w:t>
      </w:r>
      <w:r w:rsidRPr="003D6213">
        <w:rPr>
          <w:rFonts w:cs="Arial"/>
        </w:rPr>
        <w:t xml:space="preserve"> most certainly </w:t>
      </w:r>
      <w:r w:rsidRPr="003D6213">
        <w:rPr>
          <w:rStyle w:val="TitleChar"/>
          <w:rFonts w:cs="Arial"/>
        </w:rPr>
        <w:t>be forced to redesign</w:t>
      </w:r>
      <w:r w:rsidRPr="003D6213">
        <w:rPr>
          <w:rFonts w:cs="Arial"/>
        </w:rPr>
        <w:t xml:space="preserve">. They also stress that </w:t>
      </w:r>
      <w:r w:rsidRPr="003D6213">
        <w:rPr>
          <w:rStyle w:val="TitleChar"/>
          <w:rFonts w:cs="Arial"/>
        </w:rPr>
        <w:t>the work is difficult, dangerous, and extremely exacting</w:t>
      </w:r>
      <w:r w:rsidRPr="003D6213">
        <w:rPr>
          <w:rFonts w:cs="Arial"/>
        </w:rPr>
        <w:t xml:space="preserve">, and that the </w:t>
      </w:r>
      <w:r w:rsidRPr="00666874">
        <w:rPr>
          <w:rStyle w:val="TitleChar"/>
          <w:rFonts w:cs="Arial"/>
          <w:highlight w:val="green"/>
        </w:rPr>
        <w:t>technical requirements</w:t>
      </w:r>
      <w:r w:rsidRPr="003D6213">
        <w:rPr>
          <w:rFonts w:cs="Arial"/>
        </w:rPr>
        <w:t xml:space="preserve"> in several fields </w:t>
      </w:r>
      <w:r w:rsidRPr="00666874">
        <w:rPr>
          <w:rStyle w:val="TitleChar"/>
          <w:rFonts w:cs="Arial"/>
          <w:highlight w:val="green"/>
        </w:rPr>
        <w:t>verge on the unfeasible</w:t>
      </w:r>
      <w:r w:rsidRPr="003D6213">
        <w:rPr>
          <w:rFonts w:cs="Arial"/>
        </w:rPr>
        <w:t xml:space="preserve">. Stephen Younger, former director of nuclear weapons research at Los Alamos Laboratories, has made a similar argument, pointing out that </w:t>
      </w:r>
      <w:r w:rsidRPr="003D6213">
        <w:rPr>
          <w:rStyle w:val="TitleChar"/>
          <w:rFonts w:cs="Arial"/>
        </w:rPr>
        <w:t>uranium is “exceptionally difficult to machine</w:t>
      </w:r>
      <w:r w:rsidRPr="003D6213">
        <w:rPr>
          <w:rFonts w:cs="Arial"/>
        </w:rPr>
        <w:t>” whereas “</w:t>
      </w:r>
      <w:r w:rsidRPr="003D6213">
        <w:rPr>
          <w:rStyle w:val="TitleChar"/>
          <w:rFonts w:cs="Arial"/>
        </w:rPr>
        <w:t>plutonium is one of the most complex metals ever discovered</w:t>
      </w:r>
      <w:r w:rsidRPr="003D6213">
        <w:rPr>
          <w:rFonts w:cs="Arial"/>
        </w:rPr>
        <w:t>, a material whose basic properties are sensitive to exactly how it is processed.“ Stressing the “daunting problems associated with material purity, machining, and a host of other issues,” Younger concludes, “</w:t>
      </w:r>
      <w:r w:rsidRPr="003D6213">
        <w:rPr>
          <w:rStyle w:val="TitleChar"/>
          <w:rFonts w:cs="Arial"/>
        </w:rPr>
        <w:t>to think that a terrorist group, working in isolation with an unreliable supply of electricity and little access to tools and supplies” could fabricate a bomb “is farfetched at best</w:t>
      </w:r>
      <w:r w:rsidRPr="003D6213">
        <w:rPr>
          <w:rFonts w:cs="Arial"/>
        </w:rPr>
        <w:t xml:space="preserve">.” </w:t>
      </w:r>
      <w:r w:rsidRPr="003D6213">
        <w:rPr>
          <w:rStyle w:val="TitleChar"/>
          <w:rFonts w:cs="Arial"/>
        </w:rPr>
        <w:t>Under the best circumstances,</w:t>
      </w:r>
      <w:r w:rsidRPr="003D6213">
        <w:rPr>
          <w:rFonts w:cs="Arial"/>
        </w:rPr>
        <w:t xml:space="preserve"> </w:t>
      </w:r>
      <w:r w:rsidRPr="00666874">
        <w:rPr>
          <w:rStyle w:val="TitleChar"/>
          <w:rFonts w:cs="Arial"/>
          <w:highlight w:val="green"/>
        </w:rPr>
        <w:t>the process</w:t>
      </w:r>
      <w:r w:rsidRPr="003D6213">
        <w:rPr>
          <w:rStyle w:val="TitleChar"/>
          <w:rFonts w:cs="Arial"/>
        </w:rPr>
        <w:t xml:space="preserve"> of making a bomb </w:t>
      </w:r>
      <w:r w:rsidRPr="00666874">
        <w:rPr>
          <w:rStyle w:val="TitleChar"/>
          <w:rFonts w:cs="Arial"/>
          <w:highlight w:val="green"/>
        </w:rPr>
        <w:t>could take</w:t>
      </w:r>
      <w:r w:rsidRPr="003D6213">
        <w:rPr>
          <w:rFonts w:cs="Arial"/>
        </w:rPr>
        <w:t xml:space="preserve"> months or even </w:t>
      </w:r>
      <w:r w:rsidRPr="00666874">
        <w:rPr>
          <w:rStyle w:val="TitleChar"/>
          <w:rFonts w:cs="Arial"/>
          <w:highlight w:val="green"/>
        </w:rPr>
        <w:t>a year</w:t>
      </w:r>
      <w:r w:rsidRPr="003D6213">
        <w:rPr>
          <w:rStyle w:val="TitleChar"/>
          <w:rFonts w:cs="Arial"/>
        </w:rPr>
        <w:t xml:space="preserve"> or more</w:t>
      </w:r>
      <w:r w:rsidRPr="003D6213">
        <w:rPr>
          <w:rFonts w:cs="Arial"/>
        </w:rPr>
        <w:t xml:space="preserve">, </w:t>
      </w:r>
      <w:r w:rsidRPr="003D6213">
        <w:rPr>
          <w:rStyle w:val="TitleChar"/>
          <w:rFonts w:cs="Arial"/>
        </w:rPr>
        <w:t>which would</w:t>
      </w:r>
      <w:r w:rsidRPr="003D6213">
        <w:rPr>
          <w:rFonts w:cs="Arial"/>
        </w:rPr>
        <w:t xml:space="preserve">, of course, </w:t>
      </w:r>
      <w:r w:rsidRPr="003D6213">
        <w:rPr>
          <w:rStyle w:val="TitleChar"/>
          <w:rFonts w:cs="Arial"/>
        </w:rPr>
        <w:t>have to be carried out in utter secrecy</w:t>
      </w:r>
      <w:r w:rsidRPr="003D6213">
        <w:rPr>
          <w:rFonts w:cs="Arial"/>
        </w:rPr>
        <w:t xml:space="preserve">. In addition, people in the area, including criminals, may observe with increasing curiosity and puzzlement the constant coming and going of technicians unlikely to be locals. </w:t>
      </w:r>
      <w:r w:rsidRPr="003D6213">
        <w:rPr>
          <w:rStyle w:val="TitleChar"/>
          <w:rFonts w:cs="Arial"/>
        </w:rPr>
        <w:t>If the effort to build a bomb was successful, the finished product, weighing a ton</w:t>
      </w:r>
      <w:r w:rsidRPr="003D6213">
        <w:rPr>
          <w:rFonts w:cs="Arial"/>
        </w:rPr>
        <w:t xml:space="preserve"> or more, </w:t>
      </w:r>
      <w:r w:rsidRPr="003D6213">
        <w:rPr>
          <w:rStyle w:val="TitleChar"/>
          <w:rFonts w:cs="Arial"/>
        </w:rPr>
        <w:t>would then have to be transported to and smuggled into the relevant target country where it would have to be received by collaborators who are</w:t>
      </w:r>
      <w:r w:rsidRPr="003D6213">
        <w:rPr>
          <w:rFonts w:cs="Arial"/>
        </w:rPr>
        <w:t xml:space="preserve"> at once </w:t>
      </w:r>
      <w:r w:rsidRPr="003D6213">
        <w:rPr>
          <w:rStyle w:val="TitleChar"/>
          <w:rFonts w:cs="Arial"/>
        </w:rPr>
        <w:t>totally dedicated and technically proficient</w:t>
      </w:r>
      <w:r w:rsidRPr="003D6213">
        <w:rPr>
          <w:rFonts w:cs="Arial"/>
        </w:rPr>
        <w:t xml:space="preserve"> at handling, maintaining, detonating, and perhaps assembling the weapon after it arrives. </w:t>
      </w:r>
      <w:r w:rsidRPr="003D6213">
        <w:rPr>
          <w:rStyle w:val="TitleChar"/>
          <w:rFonts w:cs="Arial"/>
        </w:rPr>
        <w:t>The financial costs</w:t>
      </w:r>
      <w:r w:rsidRPr="003D6213">
        <w:rPr>
          <w:rFonts w:cs="Arial"/>
        </w:rPr>
        <w:t xml:space="preserve"> of this extensive and extended operation </w:t>
      </w:r>
      <w:r w:rsidRPr="003D6213">
        <w:rPr>
          <w:rStyle w:val="TitleChar"/>
          <w:rFonts w:cs="Arial"/>
        </w:rPr>
        <w:t>could</w:t>
      </w:r>
      <w:r w:rsidRPr="003D6213">
        <w:rPr>
          <w:rFonts w:cs="Arial"/>
        </w:rPr>
        <w:t xml:space="preserve"> easily </w:t>
      </w:r>
      <w:r w:rsidRPr="003D6213">
        <w:rPr>
          <w:rStyle w:val="TitleChar"/>
          <w:rFonts w:cs="Arial"/>
        </w:rPr>
        <w:t>become monumental. There would be expensive equipment to buy, smuggle, and set up and people to pay or pay off</w:t>
      </w:r>
      <w:r w:rsidRPr="003D6213">
        <w:rPr>
          <w:rFonts w:cs="Arial"/>
        </w:rPr>
        <w:t xml:space="preserve">. Some operatives might work for free out of utter dedication to the cause, but the </w:t>
      </w:r>
      <w:r w:rsidRPr="003D6213">
        <w:rPr>
          <w:rStyle w:val="TitleChar"/>
          <w:rFonts w:cs="Arial"/>
        </w:rPr>
        <w:t>vast conspiracy</w:t>
      </w:r>
      <w:r w:rsidRPr="003D6213">
        <w:rPr>
          <w:rFonts w:cs="Arial"/>
        </w:rPr>
        <w:t xml:space="preserve"> also </w:t>
      </w:r>
      <w:r w:rsidRPr="003D6213">
        <w:rPr>
          <w:rStyle w:val="TitleChar"/>
          <w:rFonts w:cs="Arial"/>
        </w:rPr>
        <w:t>requires</w:t>
      </w:r>
      <w:r w:rsidRPr="003D6213">
        <w:rPr>
          <w:rFonts w:cs="Arial"/>
        </w:rPr>
        <w:t xml:space="preserve"> the subversion of </w:t>
      </w:r>
      <w:r w:rsidRPr="003D6213">
        <w:rPr>
          <w:rStyle w:val="TitleChar"/>
          <w:rFonts w:cs="Arial"/>
        </w:rPr>
        <w:t>a considerable array of criminals</w:t>
      </w:r>
      <w:r w:rsidRPr="003D6213">
        <w:rPr>
          <w:rFonts w:cs="Arial"/>
        </w:rPr>
        <w:t xml:space="preserve"> and opportunists, </w:t>
      </w:r>
      <w:r w:rsidRPr="003D6213">
        <w:rPr>
          <w:rStyle w:val="TitleChar"/>
          <w:rFonts w:cs="Arial"/>
        </w:rPr>
        <w:t>each of whom has every incentive to push the price for cooperation as high as possible</w:t>
      </w:r>
      <w:r w:rsidRPr="003D6213">
        <w:rPr>
          <w:rFonts w:cs="Arial"/>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3D6213">
        <w:rPr>
          <w:rStyle w:val="TitleChar"/>
          <w:rFonts w:cs="Arial"/>
        </w:rPr>
        <w:t>although it may not be impossible to surmount each individual step, the likelihood that a group could surmount a series of them quickly becomes vanishingly small</w:t>
      </w:r>
      <w:r w:rsidRPr="003D6213">
        <w:rPr>
          <w:rFonts w:cs="Arial"/>
        </w:rPr>
        <w:t xml:space="preserve">. Table 1 attempts to catalogue the barriers that must be overcome under the scenario considered most likely to be successful. In contemplating the task before them, would-be </w:t>
      </w:r>
      <w:r w:rsidRPr="003D6213">
        <w:rPr>
          <w:rStyle w:val="TitleChar"/>
          <w:rFonts w:cs="Arial"/>
        </w:rPr>
        <w:t>atomic terrorists</w:t>
      </w:r>
      <w:r w:rsidRPr="003D6213">
        <w:rPr>
          <w:rFonts w:cs="Arial"/>
        </w:rPr>
        <w:t xml:space="preserve"> would effectively be required to go though an exercise that looks much like this. If and when they do, they </w:t>
      </w:r>
      <w:r w:rsidRPr="003D6213">
        <w:rPr>
          <w:rStyle w:val="TitleChar"/>
          <w:rFonts w:cs="Arial"/>
        </w:rPr>
        <w:t>will undoubtedly conclude that their prospects are</w:t>
      </w:r>
      <w:r w:rsidRPr="003D6213">
        <w:rPr>
          <w:rFonts w:cs="Arial"/>
        </w:rPr>
        <w:t xml:space="preserve"> daunting and accordingly uninspiring or even </w:t>
      </w:r>
      <w:r w:rsidRPr="003D6213">
        <w:rPr>
          <w:rStyle w:val="TitleChar"/>
          <w:rFonts w:cs="Arial"/>
        </w:rPr>
        <w:t>terminally dispiriting</w:t>
      </w:r>
      <w:r w:rsidRPr="003D6213">
        <w:rPr>
          <w:rFonts w:cs="Arial"/>
        </w:rPr>
        <w:t xml:space="preserve">. It is possible to calculate the chances for success. </w:t>
      </w:r>
      <w:r w:rsidRPr="00666874">
        <w:rPr>
          <w:rStyle w:val="TitleChar"/>
          <w:rFonts w:cs="Arial"/>
          <w:highlight w:val="green"/>
        </w:rPr>
        <w:t>Adopting</w:t>
      </w:r>
      <w:r w:rsidRPr="003D6213">
        <w:rPr>
          <w:rStyle w:val="TitleChar"/>
          <w:rFonts w:cs="Arial"/>
        </w:rPr>
        <w:t xml:space="preserve"> probability estimates that</w:t>
      </w:r>
      <w:r w:rsidRPr="003D6213">
        <w:rPr>
          <w:rFonts w:cs="Arial"/>
        </w:rPr>
        <w:t xml:space="preserve"> purposely and </w:t>
      </w:r>
      <w:r w:rsidRPr="003D6213">
        <w:rPr>
          <w:rStyle w:val="TitleChar"/>
          <w:rFonts w:cs="Arial"/>
        </w:rPr>
        <w:t xml:space="preserve">heavily </w:t>
      </w:r>
      <w:r w:rsidRPr="00666874">
        <w:rPr>
          <w:rStyle w:val="TitleChar"/>
          <w:rFonts w:cs="Arial"/>
          <w:highlight w:val="green"/>
        </w:rPr>
        <w:t>bias</w:t>
      </w:r>
      <w:r w:rsidRPr="003D6213">
        <w:rPr>
          <w:rFonts w:cs="Arial"/>
        </w:rPr>
        <w:t xml:space="preserve"> the case </w:t>
      </w:r>
      <w:r w:rsidRPr="00666874">
        <w:rPr>
          <w:rStyle w:val="TitleChar"/>
          <w:rFonts w:cs="Arial"/>
          <w:highlight w:val="green"/>
        </w:rPr>
        <w:t>in the terrorists’ favor</w:t>
      </w:r>
      <w:r w:rsidRPr="003D6213">
        <w:rPr>
          <w:rFonts w:cs="Arial"/>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666874">
        <w:rPr>
          <w:rStyle w:val="TitleChar"/>
          <w:rFonts w:cs="Arial"/>
          <w:highlight w:val="green"/>
        </w:rPr>
        <w:t>the cumulative odds</w:t>
      </w:r>
      <w:r w:rsidRPr="003D6213">
        <w:rPr>
          <w:rStyle w:val="TitleChar"/>
          <w:rFonts w:cs="Arial"/>
        </w:rPr>
        <w:t xml:space="preserve"> that they will be able to pull off the deed </w:t>
      </w:r>
      <w:r w:rsidRPr="00666874">
        <w:rPr>
          <w:rStyle w:val="TitleChar"/>
          <w:rFonts w:cs="Arial"/>
          <w:highlight w:val="green"/>
        </w:rPr>
        <w:t>drop to one in</w:t>
      </w:r>
      <w:r w:rsidRPr="003D6213">
        <w:rPr>
          <w:rStyle w:val="TitleChar"/>
          <w:rFonts w:cs="Arial"/>
        </w:rPr>
        <w:t xml:space="preserve"> well over </w:t>
      </w:r>
      <w:r w:rsidRPr="00666874">
        <w:rPr>
          <w:rStyle w:val="TitleChar"/>
          <w:rFonts w:cs="Arial"/>
          <w:highlight w:val="green"/>
        </w:rPr>
        <w:t>three billion</w:t>
      </w:r>
      <w:r w:rsidRPr="003D6213">
        <w:rPr>
          <w:rFonts w:cs="Arial"/>
        </w:rPr>
        <w:t xml:space="preserve">. </w:t>
      </w:r>
      <w:r w:rsidRPr="003D6213">
        <w:rPr>
          <w:rStyle w:val="TitleChar"/>
          <w:rFonts w:cs="Arial"/>
        </w:rPr>
        <w:t>Other routes</w:t>
      </w:r>
      <w:r w:rsidRPr="003D6213">
        <w:rPr>
          <w:rFonts w:cs="Arial"/>
        </w:rPr>
        <w:t xml:space="preserve"> would-be </w:t>
      </w:r>
      <w:r w:rsidRPr="003D6213">
        <w:rPr>
          <w:rStyle w:val="TitleChar"/>
          <w:rFonts w:cs="Arial"/>
        </w:rPr>
        <w:t xml:space="preserve">terrorists might take to acquire a bomb are even more problematic. </w:t>
      </w:r>
      <w:r w:rsidRPr="00666874">
        <w:rPr>
          <w:rStyle w:val="TitleChar"/>
          <w:rFonts w:cs="Arial"/>
          <w:highlight w:val="green"/>
        </w:rPr>
        <w:t>They are unlikely to be</w:t>
      </w:r>
      <w:r w:rsidRPr="003D6213">
        <w:rPr>
          <w:rStyle w:val="TitleChar"/>
          <w:rFonts w:cs="Arial"/>
        </w:rPr>
        <w:t xml:space="preserve"> given or </w:t>
      </w:r>
      <w:r w:rsidRPr="00666874">
        <w:rPr>
          <w:rStyle w:val="TitleChar"/>
          <w:rFonts w:cs="Arial"/>
          <w:highlight w:val="green"/>
        </w:rPr>
        <w:t>sold a bomb</w:t>
      </w:r>
      <w:r w:rsidRPr="003D6213">
        <w:rPr>
          <w:rFonts w:cs="Arial"/>
        </w:rPr>
        <w:t xml:space="preserve"> by a generous like-minded nuclear state for delivery abroad </w:t>
      </w:r>
      <w:r w:rsidRPr="003D6213">
        <w:rPr>
          <w:rStyle w:val="TitleChar"/>
          <w:rFonts w:cs="Arial"/>
        </w:rPr>
        <w:t>because the risk would be high</w:t>
      </w:r>
      <w:r w:rsidRPr="003D6213">
        <w:rPr>
          <w:rFonts w:cs="Arial"/>
        </w:rPr>
        <w:t xml:space="preserve">, even for a country led by extremists, </w:t>
      </w:r>
      <w:r w:rsidRPr="003D6213">
        <w:rPr>
          <w:rStyle w:val="TitleChar"/>
          <w:rFonts w:cs="Arial"/>
        </w:rPr>
        <w:t>that the bomb (and its source) would be discovered</w:t>
      </w:r>
      <w:r w:rsidRPr="003D6213">
        <w:rPr>
          <w:rFonts w:cs="Arial"/>
        </w:rPr>
        <w:t xml:space="preserve"> even before delivery or that it would be exploded in a manner and on a target the donor would not approve, including on the donor itself. Another concern would be that </w:t>
      </w:r>
      <w:r w:rsidRPr="003D6213">
        <w:rPr>
          <w:rStyle w:val="TitleChar"/>
          <w:rFonts w:cs="Arial"/>
        </w:rPr>
        <w:t>the terrorist group might be infiltrated by foreign intelligence</w:t>
      </w:r>
      <w:r w:rsidRPr="003D6213">
        <w:rPr>
          <w:rFonts w:cs="Arial"/>
        </w:rPr>
        <w:t xml:space="preserve">. </w:t>
      </w:r>
      <w:r w:rsidRPr="00666874">
        <w:rPr>
          <w:rStyle w:val="TitleChar"/>
          <w:rFonts w:cs="Arial"/>
          <w:highlight w:val="green"/>
        </w:rPr>
        <w:t>The terrorist</w:t>
      </w:r>
      <w:r w:rsidRPr="003D6213">
        <w:rPr>
          <w:rStyle w:val="TitleChar"/>
          <w:rFonts w:cs="Arial"/>
        </w:rPr>
        <w:t xml:space="preserve"> group </w:t>
      </w:r>
      <w:r w:rsidRPr="00666874">
        <w:rPr>
          <w:rStyle w:val="TitleChar"/>
          <w:rFonts w:cs="Arial"/>
          <w:highlight w:val="green"/>
        </w:rPr>
        <w:t>might</w:t>
      </w:r>
      <w:r w:rsidRPr="003D6213">
        <w:rPr>
          <w:rFonts w:cs="Arial"/>
        </w:rPr>
        <w:t xml:space="preserve"> also seek to </w:t>
      </w:r>
      <w:r w:rsidRPr="00666874">
        <w:rPr>
          <w:rStyle w:val="TitleChar"/>
          <w:rFonts w:cs="Arial"/>
          <w:highlight w:val="green"/>
        </w:rPr>
        <w:t>steal</w:t>
      </w:r>
      <w:r w:rsidRPr="003D6213">
        <w:rPr>
          <w:rStyle w:val="TitleChar"/>
          <w:rFonts w:cs="Arial"/>
        </w:rPr>
        <w:t xml:space="preserve"> or illicitly purchase </w:t>
      </w:r>
      <w:r w:rsidRPr="00666874">
        <w:rPr>
          <w:rStyle w:val="TitleChar"/>
          <w:rFonts w:cs="Arial"/>
          <w:highlight w:val="green"/>
        </w:rPr>
        <w:t>a “loose nuke</w:t>
      </w:r>
      <w:r w:rsidRPr="003D6213">
        <w:rPr>
          <w:rFonts w:cs="Arial"/>
        </w:rPr>
        <w:t xml:space="preserve">“ somewhere. However, it seems probable that </w:t>
      </w:r>
      <w:r w:rsidRPr="00666874">
        <w:rPr>
          <w:rStyle w:val="UnderlineBold"/>
          <w:rFonts w:cs="Arial"/>
          <w:highlight w:val="green"/>
        </w:rPr>
        <w:t>none exist</w:t>
      </w:r>
      <w:r w:rsidRPr="003D6213">
        <w:rPr>
          <w:rStyle w:val="TitleChar"/>
          <w:rFonts w:cs="Arial"/>
        </w:rPr>
        <w:t>. All governments have an intense interest in controlling any weapons on their territory</w:t>
      </w:r>
      <w:r w:rsidRPr="003D6213">
        <w:rPr>
          <w:rFonts w:cs="Arial"/>
        </w:rPr>
        <w:t xml:space="preserve"> because of fears that they might become the primary target. Moreover, as technology has developed, </w:t>
      </w:r>
      <w:r w:rsidRPr="003D6213">
        <w:rPr>
          <w:rStyle w:val="TitleChar"/>
          <w:rFonts w:cs="Arial"/>
        </w:rPr>
        <w:t xml:space="preserve">finished </w:t>
      </w:r>
      <w:r w:rsidRPr="00666874">
        <w:rPr>
          <w:rStyle w:val="TitleChar"/>
          <w:rFonts w:cs="Arial"/>
          <w:highlight w:val="green"/>
        </w:rPr>
        <w:t>bombs have</w:t>
      </w:r>
      <w:r w:rsidRPr="003D6213">
        <w:rPr>
          <w:rStyle w:val="TitleChar"/>
          <w:rFonts w:cs="Arial"/>
        </w:rPr>
        <w:t xml:space="preserve"> been out-fitted with </w:t>
      </w:r>
      <w:r w:rsidRPr="00666874">
        <w:rPr>
          <w:rStyle w:val="TitleChar"/>
          <w:rFonts w:cs="Arial"/>
          <w:highlight w:val="green"/>
        </w:rPr>
        <w:t>devices that</w:t>
      </w:r>
      <w:r w:rsidRPr="003D6213">
        <w:rPr>
          <w:rFonts w:cs="Arial"/>
        </w:rPr>
        <w:t xml:space="preserve"> trigger a non-nuclear explosion that </w:t>
      </w:r>
      <w:r w:rsidRPr="00666874">
        <w:rPr>
          <w:rStyle w:val="TitleChar"/>
          <w:rFonts w:cs="Arial"/>
          <w:highlight w:val="green"/>
        </w:rPr>
        <w:t>destroy</w:t>
      </w:r>
      <w:r w:rsidRPr="003D6213">
        <w:rPr>
          <w:rStyle w:val="TitleChar"/>
          <w:rFonts w:cs="Arial"/>
        </w:rPr>
        <w:t xml:space="preserve">s </w:t>
      </w:r>
      <w:r w:rsidRPr="00666874">
        <w:rPr>
          <w:rStyle w:val="TitleChar"/>
          <w:rFonts w:cs="Arial"/>
          <w:highlight w:val="green"/>
        </w:rPr>
        <w:t>the bomb if it is tampered with</w:t>
      </w:r>
      <w:r w:rsidRPr="003D6213">
        <w:rPr>
          <w:rStyle w:val="TitleChar"/>
          <w:rFonts w:cs="Arial"/>
        </w:rPr>
        <w:t>. And there are other security techniques</w:t>
      </w:r>
      <w:r w:rsidRPr="003D6213">
        <w:rPr>
          <w:rFonts w:cs="Arial"/>
        </w:rPr>
        <w:t xml:space="preserve">: Bombs can be kept disassembled with the component parts stored in separate high-security vaults, and a process can be set up in which two people and </w:t>
      </w:r>
      <w:r w:rsidRPr="00666874">
        <w:rPr>
          <w:rStyle w:val="TitleChar"/>
          <w:rFonts w:cs="Arial"/>
          <w:highlight w:val="green"/>
        </w:rPr>
        <w:t>multiple codes are required</w:t>
      </w:r>
      <w:r w:rsidRPr="003D6213">
        <w:rPr>
          <w:rStyle w:val="TitleChar"/>
          <w:rFonts w:cs="Arial"/>
        </w:rPr>
        <w:t xml:space="preserve"> not only to use the bomb but to store, maintain, and deploy it</w:t>
      </w:r>
      <w:r w:rsidRPr="003D6213">
        <w:rPr>
          <w:rFonts w:cs="Arial"/>
        </w:rPr>
        <w:t xml:space="preserve">. As Younger points out, “only a few people in the world have the knowledge to cause an unauthorized detonation of a nuclear weapon.” There could be dangers in the chaos that would emerge </w:t>
      </w:r>
      <w:r w:rsidRPr="00666874">
        <w:rPr>
          <w:rStyle w:val="TitleChar"/>
          <w:rFonts w:cs="Arial"/>
          <w:highlight w:val="green"/>
        </w:rPr>
        <w:t>if a nuclear state were to</w:t>
      </w:r>
      <w:r w:rsidRPr="003D6213">
        <w:rPr>
          <w:rStyle w:val="TitleChar"/>
          <w:rFonts w:cs="Arial"/>
        </w:rPr>
        <w:t xml:space="preserve"> utterly </w:t>
      </w:r>
      <w:r w:rsidRPr="00666874">
        <w:rPr>
          <w:rStyle w:val="TitleChar"/>
          <w:rFonts w:cs="Arial"/>
          <w:highlight w:val="green"/>
        </w:rPr>
        <w:t>collapse</w:t>
      </w:r>
      <w:r w:rsidRPr="003D6213">
        <w:rPr>
          <w:rFonts w:cs="Arial"/>
        </w:rPr>
        <w:t xml:space="preserve">; Pakistan is frequently cited in this context and sometimes North Korea as well. However, even under such conditions, </w:t>
      </w:r>
      <w:r w:rsidRPr="003D6213">
        <w:rPr>
          <w:rStyle w:val="TitleChar"/>
          <w:rFonts w:cs="Arial"/>
        </w:rPr>
        <w:t xml:space="preserve">nuclear </w:t>
      </w:r>
      <w:r w:rsidRPr="00666874">
        <w:rPr>
          <w:rStyle w:val="TitleChar"/>
          <w:rFonts w:cs="Arial"/>
          <w:highlight w:val="green"/>
        </w:rPr>
        <w:t>weapons would</w:t>
      </w:r>
      <w:r w:rsidRPr="003D6213">
        <w:rPr>
          <w:rFonts w:cs="Arial"/>
        </w:rPr>
        <w:t xml:space="preserve"> probably </w:t>
      </w:r>
      <w:r w:rsidRPr="00666874">
        <w:rPr>
          <w:rStyle w:val="TitleChar"/>
          <w:rFonts w:cs="Arial"/>
          <w:highlight w:val="green"/>
        </w:rPr>
        <w:t>remain under heavy guard</w:t>
      </w:r>
      <w:r w:rsidRPr="003D6213">
        <w:rPr>
          <w:rFonts w:cs="Arial"/>
        </w:rPr>
        <w:t xml:space="preserve"> by people who know that a purloined bomb might be used in their own territory. </w:t>
      </w:r>
      <w:r w:rsidRPr="00666874">
        <w:rPr>
          <w:rStyle w:val="TitleChar"/>
          <w:rFonts w:cs="Arial"/>
          <w:highlight w:val="green"/>
        </w:rPr>
        <w:t>They would still have locks and</w:t>
      </w:r>
      <w:r w:rsidRPr="003D6213">
        <w:rPr>
          <w:rStyle w:val="TitleChar"/>
          <w:rFonts w:cs="Arial"/>
        </w:rPr>
        <w:t>, in</w:t>
      </w:r>
      <w:r w:rsidRPr="003D6213">
        <w:rPr>
          <w:rFonts w:cs="Arial"/>
        </w:rPr>
        <w:t xml:space="preserve"> the case of </w:t>
      </w:r>
      <w:r w:rsidRPr="003D6213">
        <w:rPr>
          <w:rStyle w:val="TitleChar"/>
          <w:rFonts w:cs="Arial"/>
        </w:rPr>
        <w:t xml:space="preserve">Pakistan, the weapons would </w:t>
      </w:r>
      <w:r w:rsidRPr="00666874">
        <w:rPr>
          <w:rStyle w:val="TitleChar"/>
          <w:rFonts w:cs="Arial"/>
          <w:highlight w:val="green"/>
        </w:rPr>
        <w:t>be disassembled</w:t>
      </w:r>
      <w:r w:rsidRPr="003D6213">
        <w:rPr>
          <w:rFonts w:cs="Arial"/>
        </w:rPr>
        <w:t xml:space="preserve">. The al Qaeda factor </w:t>
      </w:r>
      <w:r w:rsidRPr="003D6213">
        <w:rPr>
          <w:rStyle w:val="TitleChar"/>
          <w:rFonts w:cs="Arial"/>
        </w:rPr>
        <w:t>The degree to which al Qaeda</w:t>
      </w:r>
      <w:r w:rsidRPr="003D6213">
        <w:rPr>
          <w:rFonts w:cs="Arial"/>
        </w:rPr>
        <w:t xml:space="preserve">, the only terrorist group that seems to want to target the United States, </w:t>
      </w:r>
      <w:r w:rsidRPr="003D6213">
        <w:rPr>
          <w:rStyle w:val="TitleChar"/>
          <w:rFonts w:cs="Arial"/>
        </w:rPr>
        <w:t>has pursued or even has much interest in a nuclear weapon may have been exaggerated</w:t>
      </w:r>
      <w:r w:rsidRPr="003D6213">
        <w:rPr>
          <w:rFonts w:cs="Arial"/>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3D6213">
        <w:rPr>
          <w:rStyle w:val="TitleChar"/>
          <w:rFonts w:cs="Arial"/>
        </w:rPr>
        <w:t>the uranium episode never happened</w:t>
      </w:r>
      <w:r w:rsidRPr="003D6213">
        <w:rPr>
          <w:rFonts w:cs="Arial"/>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3D6213">
        <w:rPr>
          <w:rStyle w:val="TitleChar"/>
          <w:rFonts w:cs="Arial"/>
        </w:rPr>
        <w:t>scientists</w:t>
      </w:r>
      <w:r w:rsidRPr="003D6213">
        <w:rPr>
          <w:rFonts w:cs="Arial"/>
        </w:rPr>
        <w:t xml:space="preserve"> probably </w:t>
      </w:r>
      <w:r w:rsidRPr="003D6213">
        <w:rPr>
          <w:rStyle w:val="TitleChar"/>
          <w:rFonts w:cs="Arial"/>
        </w:rPr>
        <w:t>were incapable of providing truly helpful information because their expertise was not in bomb design</w:t>
      </w:r>
      <w:r w:rsidRPr="003D6213">
        <w:rPr>
          <w:rFonts w:cs="Arial"/>
        </w:rPr>
        <w:t xml:space="preserve"> but in the processing of fissile material, </w:t>
      </w:r>
      <w:r w:rsidRPr="003D6213">
        <w:rPr>
          <w:rStyle w:val="TitleChar"/>
          <w:rFonts w:cs="Arial"/>
        </w:rPr>
        <w:t>which is</w:t>
      </w:r>
      <w:r w:rsidRPr="003D6213">
        <w:rPr>
          <w:rFonts w:cs="Arial"/>
        </w:rPr>
        <w:t xml:space="preserve"> almost </w:t>
      </w:r>
      <w:r w:rsidRPr="003D6213">
        <w:rPr>
          <w:rStyle w:val="TitleChar"/>
          <w:rFonts w:cs="Arial"/>
        </w:rPr>
        <w:t>certainly beyond the capacities of a nonstate group</w:t>
      </w:r>
      <w:r w:rsidRPr="003D6213">
        <w:rPr>
          <w:rFonts w:cs="Arial"/>
        </w:rPr>
        <w:t xml:space="preserve">. Kalid Sheikh Mohammed, the apparent planner of the 9/11 attacks, reportedly says that </w:t>
      </w:r>
      <w:r w:rsidRPr="00666874">
        <w:rPr>
          <w:rStyle w:val="TitleChar"/>
          <w:rFonts w:cs="Arial"/>
          <w:highlight w:val="green"/>
        </w:rPr>
        <w:t>al Qaeda’s bomb efforts never went beyond</w:t>
      </w:r>
      <w:r w:rsidRPr="003D6213">
        <w:rPr>
          <w:rStyle w:val="TitleChar"/>
          <w:rFonts w:cs="Arial"/>
        </w:rPr>
        <w:t xml:space="preserve"> searching </w:t>
      </w:r>
      <w:r w:rsidRPr="00666874">
        <w:rPr>
          <w:rStyle w:val="TitleChar"/>
          <w:rFonts w:cs="Arial"/>
          <w:highlight w:val="green"/>
        </w:rPr>
        <w:t>the Internet</w:t>
      </w:r>
      <w:r w:rsidRPr="003D6213">
        <w:rPr>
          <w:rFonts w:cs="Arial"/>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3D6213">
        <w:rPr>
          <w:rStyle w:val="TitleChar"/>
          <w:rFonts w:cs="Arial"/>
        </w:rPr>
        <w:t>the reported assertions</w:t>
      </w:r>
      <w:r w:rsidRPr="003D6213">
        <w:rPr>
          <w:rFonts w:cs="Arial"/>
        </w:rPr>
        <w:t xml:space="preserve">, although unsettling, </w:t>
      </w:r>
      <w:r w:rsidRPr="003D6213">
        <w:rPr>
          <w:rStyle w:val="TitleChar"/>
          <w:rFonts w:cs="Arial"/>
        </w:rPr>
        <w:t>appear at best to be a desperate bluff</w:t>
      </w:r>
      <w:r w:rsidRPr="003D6213">
        <w:rPr>
          <w:rFonts w:cs="Arial"/>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3D6213">
        <w:rPr>
          <w:rStyle w:val="TitleChar"/>
          <w:rFonts w:cs="Arial"/>
        </w:rPr>
        <w:t>Statements claiming a right to possess nuclear weapons have been misinterpreted</w:t>
      </w:r>
      <w:r w:rsidRPr="003D6213">
        <w:rPr>
          <w:rFonts w:cs="Arial"/>
        </w:rPr>
        <w:t xml:space="preserve"> as expressing a determination to use them. </w:t>
      </w:r>
      <w:r w:rsidRPr="003D6213">
        <w:rPr>
          <w:rStyle w:val="TitleChar"/>
          <w:rFonts w:cs="Arial"/>
        </w:rPr>
        <w:t>This</w:t>
      </w:r>
      <w:r w:rsidRPr="003D6213">
        <w:rPr>
          <w:rFonts w:cs="Arial"/>
        </w:rPr>
        <w:t xml:space="preserve"> in turn </w:t>
      </w:r>
      <w:r w:rsidRPr="003D6213">
        <w:rPr>
          <w:rStyle w:val="TitleChar"/>
          <w:rFonts w:cs="Arial"/>
        </w:rPr>
        <w:t>has fed the exaggeration of the threat we face</w:t>
      </w:r>
      <w:r w:rsidRPr="003D6213">
        <w:rPr>
          <w:rFonts w:cs="Arial"/>
        </w:rPr>
        <w:t xml:space="preserve">.” Norwegian researcher Anne Stenersen concluded after an exhaustive study of available materials that, although “it is likely that al Qaeda central has considered the option of using non-conventional weapons,” </w:t>
      </w:r>
      <w:r w:rsidRPr="003D6213">
        <w:rPr>
          <w:rStyle w:val="TitleChar"/>
          <w:rFonts w:cs="Arial"/>
        </w:rPr>
        <w:t>there is “little evidence that</w:t>
      </w:r>
      <w:r w:rsidRPr="003D6213">
        <w:rPr>
          <w:rFonts w:cs="Arial"/>
        </w:rPr>
        <w:t xml:space="preserve"> such </w:t>
      </w:r>
      <w:r w:rsidRPr="003D6213">
        <w:rPr>
          <w:rStyle w:val="TitleChar"/>
          <w:rFonts w:cs="Arial"/>
        </w:rPr>
        <w:t>ideas ever developed into actual plans</w:t>
      </w:r>
      <w:r w:rsidRPr="003D6213">
        <w:rPr>
          <w:rFonts w:cs="Arial"/>
        </w:rPr>
        <w:t xml:space="preserve">, or that they were given any kind of priority at the expense of more traditional types of terrorist attacks.” She also notes that information on an al Qaeda computer left behind in Afghanistan in 2001 indicates that only $2,000 to </w:t>
      </w:r>
      <w:r w:rsidRPr="003D6213">
        <w:rPr>
          <w:rStyle w:val="TitleChar"/>
          <w:rFonts w:cs="Arial"/>
        </w:rPr>
        <w:t>$4,000 was earmarked for weapons of mass destruction research</w:t>
      </w:r>
      <w:r w:rsidRPr="003D6213">
        <w:rPr>
          <w:rFonts w:cs="Arial"/>
        </w:rPr>
        <w:t xml:space="preserve"> and that </w:t>
      </w:r>
      <w:r w:rsidRPr="003D6213">
        <w:rPr>
          <w:rStyle w:val="TitleChar"/>
          <w:rFonts w:cs="Arial"/>
        </w:rPr>
        <w:t>the money was</w:t>
      </w:r>
      <w:r w:rsidRPr="003D6213">
        <w:rPr>
          <w:rFonts w:cs="Arial"/>
        </w:rPr>
        <w:t xml:space="preserve"> mainly </w:t>
      </w:r>
      <w:r w:rsidRPr="003D6213">
        <w:rPr>
          <w:rStyle w:val="TitleChar"/>
          <w:rFonts w:cs="Arial"/>
        </w:rPr>
        <w:t>for</w:t>
      </w:r>
      <w:r w:rsidRPr="003D6213">
        <w:rPr>
          <w:rFonts w:cs="Arial"/>
        </w:rPr>
        <w:t xml:space="preserve"> very crude work on </w:t>
      </w:r>
      <w:r w:rsidRPr="003D6213">
        <w:rPr>
          <w:rStyle w:val="TitleChar"/>
          <w:rFonts w:cs="Arial"/>
        </w:rPr>
        <w:t>chemical weapons</w:t>
      </w:r>
      <w:r w:rsidRPr="003D6213">
        <w:rPr>
          <w:rFonts w:cs="Arial"/>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3D6213">
        <w:rPr>
          <w:rStyle w:val="TitleChar"/>
          <w:rFonts w:cs="Arial"/>
        </w:rPr>
        <w:t>Any “threat</w:t>
      </w:r>
      <w:r w:rsidRPr="003D6213">
        <w:rPr>
          <w:rFonts w:cs="Arial"/>
        </w:rPr>
        <w:t xml:space="preserve">,” particularly to the West, </w:t>
      </w:r>
      <w:r w:rsidRPr="003D6213">
        <w:rPr>
          <w:rStyle w:val="TitleChar"/>
          <w:rFonts w:cs="Arial"/>
        </w:rPr>
        <w:t>appears</w:t>
      </w:r>
      <w:r w:rsidRPr="003D6213">
        <w:rPr>
          <w:rFonts w:cs="Arial"/>
        </w:rPr>
        <w:t xml:space="preserve">, then, </w:t>
      </w:r>
      <w:r w:rsidRPr="003D6213">
        <w:rPr>
          <w:rStyle w:val="TitleChar"/>
          <w:rFonts w:cs="Arial"/>
        </w:rPr>
        <w:t>principally to derive from self-selected people</w:t>
      </w:r>
      <w:r w:rsidRPr="003D6213">
        <w:rPr>
          <w:rFonts w:cs="Arial"/>
        </w:rPr>
        <w:t xml:space="preserve">, often isolated from each other, </w:t>
      </w:r>
      <w:r w:rsidRPr="003D6213">
        <w:rPr>
          <w:rStyle w:val="TitleChar"/>
          <w:rFonts w:cs="Arial"/>
        </w:rPr>
        <w:t>who fantasize about performing dire deeds</w:t>
      </w:r>
      <w:r w:rsidRPr="003D6213">
        <w:rPr>
          <w:rFonts w:cs="Arial"/>
        </w:rPr>
        <w:t xml:space="preserve">. From time to time some of these people, or ones closer to al Qaeda central, actually manage to do some harm. And occasionally, they may even be able to pull off something large, such as 9/11. But in most cases, </w:t>
      </w:r>
      <w:r w:rsidRPr="003D6213">
        <w:rPr>
          <w:rStyle w:val="TitleChar"/>
          <w:rFonts w:cs="Arial"/>
        </w:rPr>
        <w:t>their capacities and schemes</w:t>
      </w:r>
      <w:r w:rsidRPr="003D6213">
        <w:rPr>
          <w:rFonts w:cs="Arial"/>
        </w:rPr>
        <w:t xml:space="preserve">, or alleged schemes, </w:t>
      </w:r>
      <w:r w:rsidRPr="003D6213">
        <w:rPr>
          <w:rStyle w:val="TitleChar"/>
          <w:rFonts w:cs="Arial"/>
        </w:rPr>
        <w:t>seem to be far less dangerous than initial press reports vividly, even hysterically, suggest</w:t>
      </w:r>
      <w:r w:rsidRPr="003D6213">
        <w:rPr>
          <w:rFonts w:cs="Arial"/>
        </w:rPr>
        <w:t xml:space="preserve">. Most important for present purposes, however, is that </w:t>
      </w:r>
      <w:r w:rsidRPr="003D6213">
        <w:rPr>
          <w:rStyle w:val="TitleChar"/>
          <w:rFonts w:cs="Arial"/>
        </w:rPr>
        <w:t>any notion that al Qaeda has the capacity to acquire nuclear weapons, even if it wanted to, looks farfetched in the extreme</w:t>
      </w:r>
      <w:r w:rsidRPr="003D6213">
        <w:rPr>
          <w:rFonts w:cs="Arial"/>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3D6213">
        <w:rPr>
          <w:rStyle w:val="TitleChar"/>
          <w:rFonts w:cs="Arial"/>
        </w:rPr>
        <w:t xml:space="preserve">history consistently demonstrates that </w:t>
      </w:r>
      <w:r w:rsidRPr="00666874">
        <w:rPr>
          <w:rStyle w:val="TitleChar"/>
          <w:rFonts w:cs="Arial"/>
          <w:highlight w:val="green"/>
        </w:rPr>
        <w:t>terrorists prefer weapons</w:t>
      </w:r>
      <w:r w:rsidRPr="003D6213">
        <w:rPr>
          <w:rStyle w:val="TitleChar"/>
          <w:rFonts w:cs="Arial"/>
        </w:rPr>
        <w:t xml:space="preserve"> that </w:t>
      </w:r>
      <w:r w:rsidRPr="00666874">
        <w:rPr>
          <w:rStyle w:val="TitleChar"/>
          <w:rFonts w:cs="Arial"/>
          <w:highlight w:val="green"/>
        </w:rPr>
        <w:t>they know</w:t>
      </w:r>
      <w:r w:rsidRPr="003D6213">
        <w:rPr>
          <w:rStyle w:val="TitleChar"/>
          <w:rFonts w:cs="Arial"/>
        </w:rPr>
        <w:t xml:space="preserve"> and understand, not new, exotic ones</w:t>
      </w:r>
      <w:r w:rsidRPr="003D6213">
        <w:rPr>
          <w:rFonts w:cs="Arial"/>
        </w:rPr>
        <w:t>. Glenn Carle, a 23-year CIA veteran and once its deputy intelligence officer for transnational threats, warns, “</w:t>
      </w:r>
      <w:r w:rsidRPr="003D6213">
        <w:rPr>
          <w:rStyle w:val="TitleChar"/>
          <w:rFonts w:cs="Arial"/>
        </w:rPr>
        <w:t>We must not take fright at the specter our leaders have exaggerated</w:t>
      </w:r>
      <w:r w:rsidRPr="003D6213">
        <w:rPr>
          <w:rFonts w:cs="Arial"/>
        </w:rPr>
        <w:t xml:space="preserve">. In fact, </w:t>
      </w:r>
      <w:r w:rsidRPr="003D6213">
        <w:rPr>
          <w:rStyle w:val="TitleChar"/>
          <w:rFonts w:cs="Arial"/>
        </w:rPr>
        <w:t>we must see jihadists for the small, lethal, disjointed, and miserable opponents that they are</w:t>
      </w:r>
      <w:r w:rsidRPr="003D6213">
        <w:rPr>
          <w:rFonts w:cs="Arial"/>
        </w:rPr>
        <w:t>.” al Qaeda, he says, has only a handful of individuals capable of planning, organizing, and leading a terrorist organization, and although the group has threatened attacks with nuclear weapons, “</w:t>
      </w:r>
      <w:r w:rsidRPr="003D6213">
        <w:rPr>
          <w:rStyle w:val="TitleChar"/>
          <w:rFonts w:cs="Arial"/>
        </w:rPr>
        <w:t>its capabilities are far inferior to its desires</w:t>
      </w:r>
      <w:r w:rsidRPr="003D6213">
        <w:rPr>
          <w:rFonts w:cs="Arial"/>
        </w:rPr>
        <w:t xml:space="preserve">.” Policy alternatives The purpose here has not been to argue that policies designed to inconvenience the atomic terrorist are necessarily unneeded or unwise. Rather, in contrast with the many who insist that </w:t>
      </w:r>
      <w:r w:rsidRPr="003D6213">
        <w:rPr>
          <w:rStyle w:val="TitleChar"/>
          <w:rFonts w:cs="Arial"/>
        </w:rPr>
        <w:t>atomic terrorism</w:t>
      </w:r>
      <w:r w:rsidRPr="003D6213">
        <w:rPr>
          <w:rFonts w:cs="Arial"/>
        </w:rPr>
        <w:t xml:space="preserve"> under current conditions is rather likely— indeed, exceedingly likely—to come about, I have contended that it </w:t>
      </w:r>
      <w:r w:rsidRPr="003D6213">
        <w:rPr>
          <w:rStyle w:val="TitleChar"/>
          <w:rFonts w:cs="Arial"/>
        </w:rPr>
        <w:t>is hugely unlikely</w:t>
      </w:r>
      <w:r w:rsidRPr="003D6213">
        <w:rPr>
          <w:rFonts w:cs="Arial"/>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3D6213">
        <w:rPr>
          <w:rStyle w:val="TitleChar"/>
          <w:rFonts w:cs="Arial"/>
        </w:rPr>
        <w:t>At some point</w:t>
      </w:r>
      <w:r w:rsidRPr="003D6213">
        <w:rPr>
          <w:rFonts w:cs="Arial"/>
        </w:rPr>
        <w:t xml:space="preserve">, however, </w:t>
      </w:r>
      <w:r w:rsidRPr="003D6213">
        <w:rPr>
          <w:rStyle w:val="TitleChar"/>
          <w:rFonts w:cs="Arial"/>
        </w:rPr>
        <w:t>probabilities become so low that</w:t>
      </w:r>
      <w:r w:rsidRPr="003D6213">
        <w:rPr>
          <w:rFonts w:cs="Arial"/>
        </w:rPr>
        <w:t xml:space="preserve">, even for catastrophic events, </w:t>
      </w:r>
      <w:r w:rsidRPr="003D6213">
        <w:rPr>
          <w:rStyle w:val="TitleChar"/>
          <w:rFonts w:cs="Arial"/>
        </w:rPr>
        <w:t>it may make sense to ignore them</w:t>
      </w:r>
      <w:r w:rsidRPr="003D6213">
        <w:rPr>
          <w:rFonts w:cs="Arial"/>
        </w:rPr>
        <w:t xml:space="preserve"> or at least put them on the back burner; in short, </w:t>
      </w:r>
      <w:r w:rsidRPr="003D6213">
        <w:rPr>
          <w:rStyle w:val="TitleChar"/>
          <w:rFonts w:cs="Arial"/>
        </w:rPr>
        <w:t>the risk becomes acceptable</w:t>
      </w:r>
      <w:r w:rsidRPr="003D6213">
        <w:rPr>
          <w:rFonts w:cs="Arial"/>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666874">
        <w:rPr>
          <w:rStyle w:val="TitleChar"/>
          <w:rFonts w:cs="Arial"/>
          <w:highlight w:val="green"/>
        </w:rPr>
        <w:t>there must be some point at which</w:t>
      </w:r>
      <w:r w:rsidRPr="003D6213">
        <w:rPr>
          <w:rStyle w:val="TitleChar"/>
          <w:rFonts w:cs="Arial"/>
        </w:rPr>
        <w:t xml:space="preserve"> the </w:t>
      </w:r>
      <w:r w:rsidRPr="00666874">
        <w:rPr>
          <w:rStyle w:val="TitleChar"/>
          <w:rFonts w:cs="Arial"/>
          <w:highlight w:val="green"/>
        </w:rPr>
        <w:t>concerns</w:t>
      </w:r>
      <w:r w:rsidRPr="003D6213">
        <w:rPr>
          <w:rFonts w:cs="Arial"/>
        </w:rPr>
        <w:t xml:space="preserve"> even of these people </w:t>
      </w:r>
      <w:r w:rsidRPr="003D6213">
        <w:rPr>
          <w:rStyle w:val="TitleChar"/>
          <w:rFonts w:cs="Arial"/>
        </w:rPr>
        <w:t xml:space="preserve">would </w:t>
      </w:r>
      <w:r w:rsidRPr="00666874">
        <w:rPr>
          <w:rStyle w:val="TitleChar"/>
          <w:rFonts w:cs="Arial"/>
          <w:highlight w:val="green"/>
        </w:rPr>
        <w:t>ease</w:t>
      </w:r>
      <w:r w:rsidRPr="003D6213">
        <w:rPr>
          <w:rFonts w:cs="Arial"/>
        </w:rPr>
        <w:t xml:space="preserve">. Just perhaps </w:t>
      </w:r>
      <w:r w:rsidRPr="00666874">
        <w:rPr>
          <w:rStyle w:val="TitleChar"/>
          <w:rFonts w:cs="Arial"/>
          <w:highlight w:val="green"/>
        </w:rPr>
        <w:t>it is at</w:t>
      </w:r>
      <w:r w:rsidRPr="003D6213">
        <w:rPr>
          <w:rFonts w:cs="Arial"/>
        </w:rPr>
        <w:t xml:space="preserve"> one of the levels suggested above: one in a million or </w:t>
      </w:r>
      <w:r w:rsidRPr="00666874">
        <w:rPr>
          <w:rStyle w:val="TitleChar"/>
          <w:rFonts w:cs="Arial"/>
          <w:highlight w:val="green"/>
        </w:rPr>
        <w:t>one in three billion</w:t>
      </w:r>
      <w:r w:rsidRPr="003D6213">
        <w:rPr>
          <w:rFonts w:cs="Arial"/>
        </w:rPr>
        <w:t xml:space="preserve"> per attempt.</w:t>
      </w:r>
    </w:p>
    <w:p w:rsidR="00B946F2" w:rsidRPr="003D6213" w:rsidRDefault="00B946F2" w:rsidP="00B946F2">
      <w:pPr>
        <w:pStyle w:val="Heading4"/>
      </w:pPr>
      <w:r w:rsidRPr="003D6213">
        <w:t>Terrorists aren’t pursuing nukes</w:t>
      </w:r>
    </w:p>
    <w:p w:rsidR="00B946F2" w:rsidRPr="003D6213" w:rsidRDefault="00B946F2" w:rsidP="00B946F2">
      <w:pPr>
        <w:rPr>
          <w:rFonts w:cs="Arial"/>
        </w:rPr>
      </w:pPr>
      <w:r w:rsidRPr="003D6213">
        <w:rPr>
          <w:rStyle w:val="StyleStyleBold12pt"/>
          <w:rFonts w:cs="Arial"/>
        </w:rPr>
        <w:t xml:space="preserve">Wolfe 12 – </w:t>
      </w:r>
      <w:r w:rsidRPr="003D6213">
        <w:rPr>
          <w:rFonts w:cs="Arial"/>
        </w:rPr>
        <w:t xml:space="preserve">Alan Wolfe is Professor of Political Science at Boston College. He is also a Senior Fellow with the World Policy Institute at the New School University in New York.  A contributing editor of The 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r w:rsidRPr="0071715B">
        <w:rPr>
          <w:rFonts w:cs="Arial"/>
        </w:rPr>
        <w:t>http://www.hlswatch.com/2012/03/27/fixated-by-“nuclear-terror”-or-just-paranoia-2/</w:t>
      </w:r>
    </w:p>
    <w:p w:rsidR="00B946F2" w:rsidRPr="003D6213" w:rsidRDefault="00B946F2" w:rsidP="00B946F2">
      <w:pPr>
        <w:pStyle w:val="cardtext"/>
        <w:ind w:left="0"/>
        <w:rPr>
          <w:rFonts w:ascii="Arial" w:hAnsi="Arial" w:cs="Arial"/>
          <w:sz w:val="16"/>
        </w:rPr>
      </w:pPr>
    </w:p>
    <w:p w:rsidR="00B946F2" w:rsidRPr="003D6213" w:rsidRDefault="00B946F2" w:rsidP="00B946F2">
      <w:pPr>
        <w:pStyle w:val="cardtext"/>
        <w:ind w:left="0"/>
        <w:rPr>
          <w:rFonts w:ascii="Arial" w:hAnsi="Arial" w:cs="Arial"/>
          <w:sz w:val="16"/>
        </w:rPr>
      </w:pPr>
      <w:r w:rsidRPr="003D6213">
        <w:rPr>
          <w:rFonts w:ascii="Arial" w:hAnsi="Arial" w:cs="Arial"/>
          <w:sz w:val="16"/>
        </w:rPr>
        <w:t xml:space="preserve">If one were to read </w:t>
      </w:r>
      <w:r w:rsidRPr="003D6213">
        <w:rPr>
          <w:rStyle w:val="StyleBoldUnderline"/>
          <w:rFonts w:cs="Arial"/>
        </w:rPr>
        <w:t xml:space="preserve">the most recent unclassified </w:t>
      </w:r>
      <w:r w:rsidRPr="00666874">
        <w:rPr>
          <w:rStyle w:val="StyleBoldUnderline"/>
          <w:rFonts w:cs="Arial"/>
          <w:highlight w:val="green"/>
        </w:rPr>
        <w:t>report to Congress on</w:t>
      </w:r>
      <w:r w:rsidRPr="003D6213">
        <w:rPr>
          <w:rStyle w:val="StyleBoldUnderline"/>
          <w:rFonts w:cs="Arial"/>
        </w:rPr>
        <w:t xml:space="preserve"> the acquisition of technology relating to </w:t>
      </w:r>
      <w:r w:rsidRPr="00666874">
        <w:rPr>
          <w:rStyle w:val="StyleBoldUnderline"/>
          <w:rFonts w:cs="Arial"/>
          <w:highlight w:val="green"/>
        </w:rPr>
        <w:t>weapons of mass destruction</w:t>
      </w:r>
      <w:r w:rsidRPr="003D6213">
        <w:rPr>
          <w:rStyle w:val="StyleBoldUnderline"/>
          <w:rFonts w:cs="Arial"/>
        </w:rPr>
        <w:t xml:space="preserve"> and advanced conventional munitions, it does </w:t>
      </w:r>
      <w:r w:rsidRPr="00666874">
        <w:rPr>
          <w:rStyle w:val="StyleBoldUnderline"/>
          <w:rFonts w:cs="Arial"/>
          <w:highlight w:val="green"/>
        </w:rPr>
        <w:t>have a section on CBRN terrorism</w:t>
      </w:r>
      <w:r w:rsidRPr="003D6213">
        <w:rPr>
          <w:rStyle w:val="StyleBoldUnderline"/>
          <w:rFonts w:cs="Arial"/>
        </w:rPr>
        <w:t xml:space="preserve"> (note, not WMD terrorism).  The intelligence community has </w:t>
      </w:r>
      <w:r w:rsidRPr="00666874">
        <w:rPr>
          <w:rStyle w:val="StyleBoldUnderline"/>
          <w:rFonts w:cs="Arial"/>
          <w:highlight w:val="green"/>
        </w:rPr>
        <w:t>a very toned down statement</w:t>
      </w:r>
      <w:r w:rsidRPr="003D6213">
        <w:rPr>
          <w:rStyle w:val="StyleBoldUnderline"/>
          <w:rFonts w:cs="Arial"/>
        </w:rPr>
        <w:t xml:space="preserve"> that </w:t>
      </w:r>
      <w:r w:rsidRPr="00666874">
        <w:rPr>
          <w:rStyle w:val="StyleBoldUnderline"/>
          <w:rFonts w:cs="Arial"/>
          <w:highlight w:val="green"/>
        </w:rPr>
        <w:t>says</w:t>
      </w:r>
      <w:r w:rsidRPr="003D6213">
        <w:rPr>
          <w:rStyle w:val="StyleBoldUnderline"/>
          <w:rFonts w:cs="Arial"/>
        </w:rPr>
        <w:t xml:space="preserve"> “several </w:t>
      </w:r>
      <w:r w:rsidRPr="00666874">
        <w:rPr>
          <w:rStyle w:val="StyleBoldUnderline"/>
          <w:rFonts w:cs="Arial"/>
          <w:highlight w:val="green"/>
        </w:rPr>
        <w:t>terrorist groups</w:t>
      </w:r>
      <w:r w:rsidRPr="003D6213">
        <w:rPr>
          <w:rFonts w:ascii="Arial" w:hAnsi="Arial" w:cs="Arial"/>
          <w:sz w:val="16"/>
        </w:rPr>
        <w:t xml:space="preserve"> … </w:t>
      </w:r>
      <w:r w:rsidRPr="003D6213">
        <w:rPr>
          <w:rStyle w:val="StyleBoldUnderline"/>
          <w:rFonts w:cs="Arial"/>
        </w:rPr>
        <w:t xml:space="preserve">probably </w:t>
      </w:r>
      <w:r w:rsidRPr="00666874">
        <w:rPr>
          <w:rStyle w:val="StyleBoldUnderline"/>
          <w:rFonts w:cs="Arial"/>
          <w:highlight w:val="green"/>
        </w:rPr>
        <w:t>remain interested in</w:t>
      </w:r>
      <w:r w:rsidRPr="003D6213">
        <w:rPr>
          <w:rFonts w:ascii="Arial" w:hAnsi="Arial" w:cs="Arial"/>
          <w:sz w:val="16"/>
        </w:rPr>
        <w:t xml:space="preserve"> [CBRN] capabilities, but not necessarily in all four of those capabilities. … mostly focusing on </w:t>
      </w:r>
      <w:r w:rsidRPr="00666874">
        <w:rPr>
          <w:rStyle w:val="StyleBoldUnderline"/>
          <w:rFonts w:cs="Arial"/>
          <w:highlight w:val="green"/>
        </w:rPr>
        <w:t>low-level chemicals and toxins</w:t>
      </w:r>
      <w:r w:rsidRPr="003D6213">
        <w:rPr>
          <w:rFonts w:ascii="Arial" w:hAnsi="Arial" w:cs="Arial"/>
          <w:sz w:val="16"/>
        </w:rPr>
        <w:t xml:space="preserve">.”  They’re talking about terrorists getting industrial chemicals and making ricin toxin, </w:t>
      </w:r>
      <w:r w:rsidRPr="00666874">
        <w:rPr>
          <w:rStyle w:val="StyleBoldUnderline"/>
          <w:rFonts w:cs="Arial"/>
          <w:highlight w:val="green"/>
        </w:rPr>
        <w:t>not nuclear weapons</w:t>
      </w:r>
      <w:r w:rsidRPr="003D6213">
        <w:rPr>
          <w:rFonts w:ascii="Arial" w:hAnsi="Arial" w:cs="Arial"/>
          <w:sz w:val="16"/>
        </w:rPr>
        <w:t xml:space="preserve">. And yes, Ms. Squassoni, it is primarily al Qaeda that the U.S. government worries about, no one else.  </w:t>
      </w:r>
      <w:r w:rsidRPr="003D6213">
        <w:rPr>
          <w:rStyle w:val="StyleBoldUnderline"/>
          <w:rFonts w:cs="Arial"/>
        </w:rPr>
        <w:t xml:space="preserve">The trend of </w:t>
      </w:r>
      <w:r w:rsidRPr="00666874">
        <w:rPr>
          <w:rStyle w:val="StyleBoldUnderline"/>
          <w:rFonts w:cs="Arial"/>
          <w:highlight w:val="green"/>
        </w:rPr>
        <w:t>worldwide terrorism continues to remain in the realm of conventional attacks</w:t>
      </w:r>
      <w:r w:rsidRPr="003D6213">
        <w:rPr>
          <w:rStyle w:val="StyleBoldUnderline"/>
          <w:rFonts w:cs="Arial"/>
        </w:rPr>
        <w:t xml:space="preserve">. </w:t>
      </w:r>
      <w:r w:rsidRPr="00666874">
        <w:rPr>
          <w:rStyle w:val="StyleBoldUnderline"/>
          <w:rFonts w:cs="Arial"/>
          <w:highlight w:val="green"/>
        </w:rPr>
        <w:t>In 2010, there were</w:t>
      </w:r>
      <w:r w:rsidRPr="003D6213">
        <w:rPr>
          <w:rStyle w:val="StyleBoldUnderline"/>
          <w:rFonts w:cs="Arial"/>
        </w:rPr>
        <w:t xml:space="preserve"> more than </w:t>
      </w:r>
      <w:r w:rsidRPr="00666874">
        <w:rPr>
          <w:rStyle w:val="StyleBoldUnderline"/>
          <w:rFonts w:cs="Arial"/>
          <w:highlight w:val="green"/>
        </w:rPr>
        <w:t>11,500 terrorist attacks</w:t>
      </w:r>
      <w:r w:rsidRPr="003D6213">
        <w:rPr>
          <w:rFonts w:ascii="Arial" w:hAnsi="Arial" w:cs="Arial"/>
          <w:sz w:val="16"/>
        </w:rPr>
        <w:t xml:space="preserve">, affecting about 50,000 victims including almost 13,200 deaths. </w:t>
      </w:r>
      <w:r w:rsidRPr="00666874">
        <w:rPr>
          <w:rStyle w:val="StyleBoldUnderline"/>
          <w:rFonts w:cs="Arial"/>
          <w:highlight w:val="green"/>
        </w:rPr>
        <w:t xml:space="preserve">None </w:t>
      </w:r>
      <w:r w:rsidRPr="003D6213">
        <w:rPr>
          <w:rStyle w:val="StyleBoldUnderline"/>
          <w:rFonts w:cs="Arial"/>
        </w:rPr>
        <w:t xml:space="preserve">of them were </w:t>
      </w:r>
      <w:r w:rsidRPr="00666874">
        <w:rPr>
          <w:rStyle w:val="StyleBoldUnderline"/>
          <w:rFonts w:cs="Arial"/>
          <w:highlight w:val="green"/>
        </w:rPr>
        <w:t>caused by CBRN hazards.</w:t>
      </w:r>
      <w:r w:rsidRPr="003D6213">
        <w:rPr>
          <w:rFonts w:ascii="Arial" w:hAnsi="Arial" w:cs="Arial"/>
          <w:sz w:val="16"/>
        </w:rPr>
        <w:t xml:space="preserve"> Of the 11,000 terrorist attacks in 2009, none were caused by CBRN hazards. Of the 11,800 terrorist attacks in 2008, none were caused by CBRN hazards. </w:t>
      </w:r>
    </w:p>
    <w:p w:rsidR="00B946F2" w:rsidRPr="003D6213" w:rsidRDefault="00B946F2" w:rsidP="00B946F2">
      <w:pPr>
        <w:pStyle w:val="Heading4"/>
      </w:pPr>
      <w:r w:rsidRPr="003D6213">
        <w:t xml:space="preserve">No threat – weak leadership and no recent attacks </w:t>
      </w:r>
    </w:p>
    <w:p w:rsidR="00B946F2" w:rsidRPr="003D6213" w:rsidRDefault="00B946F2" w:rsidP="00B946F2">
      <w:pPr>
        <w:contextualSpacing/>
        <w:rPr>
          <w:rFonts w:cs="Arial"/>
        </w:rPr>
      </w:pPr>
      <w:r w:rsidRPr="003D6213">
        <w:rPr>
          <w:rFonts w:cs="Arial"/>
          <w:b/>
          <w:sz w:val="24"/>
          <w:u w:val="single"/>
        </w:rPr>
        <w:t>Zenko and Cohen 12</w:t>
      </w:r>
      <w:r w:rsidRPr="003D6213">
        <w:rPr>
          <w:rFonts w:cs="Arial"/>
        </w:rPr>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rsidR="00B946F2" w:rsidRPr="003D6213" w:rsidRDefault="00B946F2" w:rsidP="00B946F2">
      <w:pPr>
        <w:contextualSpacing/>
        <w:rPr>
          <w:rFonts w:cs="Arial"/>
        </w:rPr>
      </w:pPr>
    </w:p>
    <w:p w:rsidR="00B946F2" w:rsidRPr="003D6213" w:rsidRDefault="00B946F2" w:rsidP="00B946F2">
      <w:pPr>
        <w:contextualSpacing/>
        <w:rPr>
          <w:rStyle w:val="TitleChar"/>
          <w:rFonts w:cs="Arial"/>
        </w:rPr>
      </w:pPr>
      <w:r w:rsidRPr="003D6213">
        <w:rPr>
          <w:rFonts w:cs="Arial"/>
          <w:sz w:val="16"/>
        </w:rPr>
        <w:t xml:space="preserve">NONE OF this is meant to suggest that the United States faces no major challenges today. Rather, </w:t>
      </w:r>
      <w:r w:rsidRPr="003D6213">
        <w:rPr>
          <w:rStyle w:val="TitleChar"/>
          <w:rFonts w:cs="Arial"/>
        </w:rPr>
        <w:t>the point is that the problems confronting the country are manageable and pose minimal risks to the lives of the overwhelming majority of Americans. None of them</w:t>
      </w:r>
      <w:r w:rsidRPr="003D6213">
        <w:rPr>
          <w:rFonts w:cs="Arial"/>
          <w:sz w:val="16"/>
        </w:rPr>
        <w:t xml:space="preserve"> -- separately or in combination -- justifies the alarmist rhetoric of policymakers and politicians or </w:t>
      </w:r>
      <w:r w:rsidRPr="003D6213">
        <w:rPr>
          <w:rStyle w:val="TitleChar"/>
          <w:rFonts w:cs="Arial"/>
        </w:rPr>
        <w:t>should lead to the conclusion that Americans live in a dangerous world.</w:t>
      </w:r>
      <w:r w:rsidRPr="003D6213">
        <w:rPr>
          <w:rFonts w:cs="Arial"/>
          <w:sz w:val="16"/>
        </w:rPr>
        <w:t xml:space="preserve"> </w:t>
      </w:r>
      <w:r w:rsidRPr="003D6213">
        <w:rPr>
          <w:rStyle w:val="TitleChar"/>
          <w:rFonts w:cs="Arial"/>
        </w:rPr>
        <w:t xml:space="preserve">Take terrorism. </w:t>
      </w:r>
      <w:r w:rsidRPr="00666874">
        <w:rPr>
          <w:rStyle w:val="TitleChar"/>
          <w:rFonts w:cs="Arial"/>
          <w:highlight w:val="green"/>
        </w:rPr>
        <w:t>Since 9/11, no security threat has been hyped more</w:t>
      </w:r>
      <w:r w:rsidRPr="003D6213">
        <w:rPr>
          <w:rFonts w:cs="Arial"/>
          <w:sz w:val="16"/>
        </w:rPr>
        <w:t xml:space="preserve">. Considering the horrors of that day, that is not surprising. </w:t>
      </w:r>
      <w:r w:rsidRPr="003D6213">
        <w:rPr>
          <w:rStyle w:val="TitleChar"/>
          <w:rFonts w:cs="Arial"/>
        </w:rPr>
        <w:t xml:space="preserve">But </w:t>
      </w:r>
      <w:r w:rsidRPr="00666874">
        <w:rPr>
          <w:rStyle w:val="TitleChar"/>
          <w:rFonts w:cs="Arial"/>
          <w:highlight w:val="green"/>
        </w:rPr>
        <w:t>the result has been a level of fear</w:t>
      </w:r>
      <w:r w:rsidRPr="003D6213">
        <w:rPr>
          <w:rStyle w:val="TitleChar"/>
          <w:rFonts w:cs="Arial"/>
        </w:rPr>
        <w:t xml:space="preserve"> that is </w:t>
      </w:r>
      <w:r w:rsidRPr="00666874">
        <w:rPr>
          <w:rStyle w:val="TitleChar"/>
          <w:rFonts w:cs="Arial"/>
          <w:highlight w:val="green"/>
        </w:rPr>
        <w:t>completely out of proportion to</w:t>
      </w:r>
      <w:r w:rsidRPr="003D6213">
        <w:rPr>
          <w:rStyle w:val="TitleChar"/>
          <w:rFonts w:cs="Arial"/>
        </w:rPr>
        <w:t xml:space="preserve"> both the </w:t>
      </w:r>
      <w:r w:rsidRPr="00666874">
        <w:rPr>
          <w:rStyle w:val="TitleChar"/>
          <w:rFonts w:cs="Arial"/>
          <w:highlight w:val="green"/>
        </w:rPr>
        <w:t>capabilities</w:t>
      </w:r>
      <w:r w:rsidRPr="003D6213">
        <w:rPr>
          <w:rStyle w:val="TitleChar"/>
          <w:rFonts w:cs="Arial"/>
        </w:rPr>
        <w:t xml:space="preserve"> of terrorist organizations </w:t>
      </w:r>
      <w:r w:rsidRPr="00666874">
        <w:rPr>
          <w:rStyle w:val="TitleChar"/>
          <w:rFonts w:cs="Arial"/>
          <w:highlight w:val="green"/>
        </w:rPr>
        <w:t>and</w:t>
      </w:r>
      <w:r w:rsidRPr="003D6213">
        <w:rPr>
          <w:rStyle w:val="TitleChar"/>
          <w:rFonts w:cs="Arial"/>
        </w:rPr>
        <w:t xml:space="preserve"> the United States' </w:t>
      </w:r>
      <w:r w:rsidRPr="00666874">
        <w:rPr>
          <w:rStyle w:val="TitleChar"/>
          <w:rFonts w:cs="Arial"/>
          <w:highlight w:val="green"/>
        </w:rPr>
        <w:t>vulnerability</w:t>
      </w:r>
      <w:r w:rsidRPr="003D6213">
        <w:rPr>
          <w:rStyle w:val="TitleChar"/>
          <w:rFonts w:cs="Arial"/>
        </w:rPr>
        <w:t xml:space="preserve">. </w:t>
      </w:r>
      <w:r w:rsidRPr="00666874">
        <w:rPr>
          <w:rStyle w:val="TitleChar"/>
          <w:rFonts w:cs="Arial"/>
          <w:highlight w:val="green"/>
        </w:rPr>
        <w:t>On 9/11, al Qaeda got tragically lucky. Since then</w:t>
      </w:r>
      <w:r w:rsidRPr="003D6213">
        <w:rPr>
          <w:rStyle w:val="TitleChar"/>
          <w:rFonts w:cs="Arial"/>
        </w:rPr>
        <w:t>, the United States has been preparing for the one percent chance (and likely even less) that it might get lucky again</w:t>
      </w:r>
      <w:r w:rsidRPr="003D6213">
        <w:rPr>
          <w:rFonts w:cs="Arial"/>
          <w:sz w:val="16"/>
        </w:rPr>
        <w:t xml:space="preserve">. But </w:t>
      </w:r>
      <w:r w:rsidRPr="00666874">
        <w:rPr>
          <w:rStyle w:val="TitleChar"/>
          <w:rFonts w:cs="Arial"/>
          <w:highlight w:val="green"/>
        </w:rPr>
        <w:t>al Qaeda lost its safe haven</w:t>
      </w:r>
      <w:r w:rsidRPr="003D6213">
        <w:rPr>
          <w:rFonts w:cs="Arial"/>
          <w:sz w:val="16"/>
        </w:rPr>
        <w:t xml:space="preserve"> after the U.S.-led invasion of Afghanistan in 2001, </w:t>
      </w:r>
      <w:r w:rsidRPr="00666874">
        <w:rPr>
          <w:rStyle w:val="TitleChar"/>
          <w:rFonts w:cs="Arial"/>
          <w:highlight w:val="green"/>
        </w:rPr>
        <w:t>and further</w:t>
      </w:r>
      <w:r w:rsidRPr="003D6213">
        <w:rPr>
          <w:rStyle w:val="TitleChar"/>
          <w:rFonts w:cs="Arial"/>
        </w:rPr>
        <w:t xml:space="preserve"> military, diplomatic, intelligence, and law enforcement </w:t>
      </w:r>
      <w:r w:rsidRPr="00666874">
        <w:rPr>
          <w:rStyle w:val="TitleChar"/>
          <w:rFonts w:cs="Arial"/>
          <w:highlight w:val="green"/>
        </w:rPr>
        <w:t>efforts have decimated the organization</w:t>
      </w:r>
      <w:r w:rsidRPr="003D6213">
        <w:rPr>
          <w:rStyle w:val="TitleChar"/>
          <w:rFonts w:cs="Arial"/>
        </w:rPr>
        <w:t>, which has essentially lost whatever ability it once had to seriously threaten the United States</w:t>
      </w:r>
      <w:r w:rsidRPr="003D6213">
        <w:rPr>
          <w:rFonts w:cs="Arial"/>
          <w:sz w:val="16"/>
        </w:rPr>
        <w:t xml:space="preserve">. According to U.S. officials, </w:t>
      </w:r>
      <w:r w:rsidRPr="00666874">
        <w:rPr>
          <w:rStyle w:val="TitleChar"/>
          <w:rFonts w:cs="Arial"/>
          <w:highlight w:val="green"/>
        </w:rPr>
        <w:t>al Qaeda's leadership has been reduced to two top lieutenants</w:t>
      </w:r>
      <w:r w:rsidRPr="003D6213">
        <w:rPr>
          <w:rStyle w:val="TitleChar"/>
          <w:rFonts w:cs="Arial"/>
        </w:rPr>
        <w:t>:</w:t>
      </w:r>
      <w:r w:rsidRPr="003D6213">
        <w:rPr>
          <w:rFonts w:cs="Arial"/>
          <w:sz w:val="16"/>
        </w:rPr>
        <w:t xml:space="preserve"> Ayman al-Zawahiri and his second-in-command, Abu Yahya al-Libi. </w:t>
      </w:r>
      <w:r w:rsidRPr="00666874">
        <w:rPr>
          <w:rStyle w:val="TitleChar"/>
          <w:rFonts w:cs="Arial"/>
          <w:highlight w:val="green"/>
        </w:rPr>
        <w:t xml:space="preserve">Panetta has even said that </w:t>
      </w:r>
      <w:r w:rsidRPr="003D6213">
        <w:rPr>
          <w:rStyle w:val="TitleChar"/>
          <w:rFonts w:cs="Arial"/>
        </w:rPr>
        <w:t xml:space="preserve">the </w:t>
      </w:r>
      <w:r w:rsidRPr="00666874">
        <w:rPr>
          <w:rStyle w:val="TitleChar"/>
          <w:rFonts w:cs="Arial"/>
          <w:highlight w:val="green"/>
        </w:rPr>
        <w:t>defeat</w:t>
      </w:r>
      <w:r w:rsidRPr="003D6213">
        <w:rPr>
          <w:rStyle w:val="TitleChar"/>
          <w:rFonts w:cs="Arial"/>
        </w:rPr>
        <w:t xml:space="preserve"> of al Qaeda </w:t>
      </w:r>
      <w:r w:rsidRPr="00666874">
        <w:rPr>
          <w:rStyle w:val="TitleChar"/>
          <w:rFonts w:cs="Arial"/>
          <w:highlight w:val="green"/>
        </w:rPr>
        <w:t>is "within reach."</w:t>
      </w:r>
      <w:r w:rsidRPr="003D6213">
        <w:rPr>
          <w:rStyle w:val="TitleChar"/>
          <w:rFonts w:cs="Arial"/>
        </w:rPr>
        <w:t xml:space="preserve"> The near collapse of the original al Qaeda organization is one reason why, in the decade </w:t>
      </w:r>
      <w:r w:rsidRPr="00666874">
        <w:rPr>
          <w:rStyle w:val="TitleChar"/>
          <w:rFonts w:cs="Arial"/>
          <w:highlight w:val="green"/>
        </w:rPr>
        <w:t>since 9/11, the U.S. homeland has not suffered any large-scale terrorist assaults</w:t>
      </w:r>
      <w:r w:rsidRPr="003D6213">
        <w:rPr>
          <w:rStyle w:val="TitleChar"/>
          <w:rFonts w:cs="Arial"/>
        </w:rPr>
        <w:t>. All subsequent attempts have failed or been thwarted, owing in part to the incompetence of their perpetrators</w:t>
      </w:r>
      <w:r w:rsidRPr="003D6213">
        <w:rPr>
          <w:rFonts w:cs="Arial"/>
          <w:sz w:val="16"/>
        </w:rPr>
        <w:t xml:space="preserve">. Although there are undoubtedly still some </w:t>
      </w:r>
      <w:r w:rsidRPr="00666874">
        <w:rPr>
          <w:rStyle w:val="TitleChar"/>
          <w:rFonts w:cs="Arial"/>
          <w:highlight w:val="green"/>
        </w:rPr>
        <w:t>terrorists</w:t>
      </w:r>
      <w:r w:rsidRPr="003D6213">
        <w:rPr>
          <w:rFonts w:cs="Arial"/>
          <w:sz w:val="16"/>
        </w:rPr>
        <w:t xml:space="preserve"> who wish to kill Americans, their dreams </w:t>
      </w:r>
      <w:r w:rsidRPr="00666874">
        <w:rPr>
          <w:rStyle w:val="TitleChar"/>
          <w:rFonts w:cs="Arial"/>
          <w:highlight w:val="green"/>
        </w:rPr>
        <w:t>will</w:t>
      </w:r>
      <w:r w:rsidRPr="003D6213">
        <w:rPr>
          <w:rStyle w:val="TitleChar"/>
          <w:rFonts w:cs="Arial"/>
        </w:rPr>
        <w:t xml:space="preserve"> likely </w:t>
      </w:r>
      <w:r w:rsidRPr="00666874">
        <w:rPr>
          <w:rStyle w:val="TitleChar"/>
          <w:rFonts w:cs="Arial"/>
          <w:highlight w:val="green"/>
        </w:rPr>
        <w:t>continue to be frustrated by</w:t>
      </w:r>
      <w:r w:rsidRPr="003D6213">
        <w:rPr>
          <w:rStyle w:val="TitleChar"/>
          <w:rFonts w:cs="Arial"/>
        </w:rPr>
        <w:t xml:space="preserve"> their own limitations and by the </w:t>
      </w:r>
      <w:r w:rsidRPr="00666874">
        <w:rPr>
          <w:rStyle w:val="TitleChar"/>
          <w:rFonts w:cs="Arial"/>
          <w:highlight w:val="green"/>
        </w:rPr>
        <w:t>intelligence and law enforcement</w:t>
      </w:r>
      <w:r w:rsidRPr="003D6213">
        <w:rPr>
          <w:rStyle w:val="TitleChar"/>
          <w:rFonts w:cs="Arial"/>
        </w:rPr>
        <w:t xml:space="preserve"> agencies of the United States and its allies.</w:t>
      </w:r>
    </w:p>
    <w:p w:rsidR="00B946F2" w:rsidRPr="002D1461" w:rsidRDefault="00B946F2" w:rsidP="00B946F2"/>
    <w:p w:rsidR="00B946F2" w:rsidRDefault="00B946F2" w:rsidP="00B946F2">
      <w:pPr>
        <w:pStyle w:val="Heading3"/>
      </w:pPr>
      <w:r>
        <w:t>STEM Defense</w:t>
      </w:r>
    </w:p>
    <w:p w:rsidR="00B946F2" w:rsidRDefault="00B946F2" w:rsidP="00B946F2">
      <w:pPr>
        <w:pStyle w:val="Heading4"/>
      </w:pPr>
      <w:r>
        <w:t>Alt cause – teaching methods</w:t>
      </w:r>
    </w:p>
    <w:p w:rsidR="00B946F2" w:rsidRDefault="00B946F2" w:rsidP="00B946F2">
      <w:r w:rsidRPr="00191362">
        <w:rPr>
          <w:rStyle w:val="StyleStyleBold12pt"/>
        </w:rPr>
        <w:t>Qayoumi</w:t>
      </w:r>
      <w:r>
        <w:rPr>
          <w:rStyle w:val="StyleStyleBold12pt"/>
        </w:rPr>
        <w:t>, 13</w:t>
      </w:r>
      <w:r w:rsidRPr="00AB4B2F">
        <w:t xml:space="preserve"> – </w:t>
      </w:r>
      <w:r>
        <w:t>Ph.D., President of San Jose State University (Mohammad, “</w:t>
      </w:r>
      <w:r w:rsidRPr="000F03E1">
        <w:t>Removing Obstacles to STEM Education is Critical to U.S. Vitality</w:t>
      </w:r>
      <w:r>
        <w:t xml:space="preserve">,” Huffington Post, 3/18/13, </w:t>
      </w:r>
      <w:r w:rsidRPr="00F86D46">
        <w:t>http://www.huffingtonpost.com/mohammad-humayon-qayoumi/removing-obstacles-to-ste_b_2903025.html</w:t>
      </w:r>
      <w:r>
        <w:t>)</w:t>
      </w:r>
    </w:p>
    <w:p w:rsidR="00B946F2" w:rsidRPr="00304857" w:rsidRDefault="00B946F2" w:rsidP="00B946F2"/>
    <w:p w:rsidR="00B946F2" w:rsidRPr="00372243" w:rsidRDefault="00B946F2" w:rsidP="00B946F2">
      <w:pPr>
        <w:rPr>
          <w:rStyle w:val="StyleBoldUnderline"/>
        </w:rPr>
      </w:pPr>
      <w:r w:rsidRPr="00666874">
        <w:rPr>
          <w:rStyle w:val="StyleBoldUnderline"/>
          <w:highlight w:val="green"/>
        </w:rPr>
        <w:t xml:space="preserve">A </w:t>
      </w:r>
      <w:r w:rsidRPr="00666874">
        <w:rPr>
          <w:rStyle w:val="Emphasis"/>
          <w:highlight w:val="green"/>
        </w:rPr>
        <w:t>major barrier</w:t>
      </w:r>
      <w:r w:rsidRPr="00666874">
        <w:rPr>
          <w:rStyle w:val="StyleBoldUnderline"/>
          <w:highlight w:val="green"/>
        </w:rPr>
        <w:t xml:space="preserve"> to graduating</w:t>
      </w:r>
      <w:r w:rsidRPr="00304857">
        <w:rPr>
          <w:rStyle w:val="StyleBoldUnderline"/>
        </w:rPr>
        <w:t xml:space="preserve"> more </w:t>
      </w:r>
      <w:r w:rsidRPr="00666874">
        <w:rPr>
          <w:rStyle w:val="StyleBoldUnderline"/>
          <w:highlight w:val="green"/>
        </w:rPr>
        <w:t>STEM majors is the way we teach</w:t>
      </w:r>
      <w:r w:rsidRPr="00304857">
        <w:rPr>
          <w:sz w:val="16"/>
        </w:rPr>
        <w:t xml:space="preserve"> these disciplines. My own personal experience is a good example. Until sixth grade, I was not good in math. This was partly due to the poor pedagogy and some </w:t>
      </w:r>
      <w:r w:rsidRPr="00372243">
        <w:rPr>
          <w:rStyle w:val="StyleBoldUnderline"/>
        </w:rPr>
        <w:t xml:space="preserve">teachers </w:t>
      </w:r>
      <w:r w:rsidRPr="00476752">
        <w:t>who</w:t>
      </w:r>
      <w:r w:rsidRPr="00372243">
        <w:rPr>
          <w:rStyle w:val="StyleBoldUnderline"/>
        </w:rPr>
        <w:t xml:space="preserve"> were not able to contextualize the material to make learning fun and enjoyable.</w:t>
      </w:r>
    </w:p>
    <w:p w:rsidR="00B946F2" w:rsidRPr="00304857" w:rsidRDefault="00B946F2" w:rsidP="00B946F2">
      <w:pPr>
        <w:rPr>
          <w:sz w:val="16"/>
        </w:rPr>
      </w:pPr>
      <w:r w:rsidRPr="00304857">
        <w:rPr>
          <w:sz w:val="16"/>
        </w:rPr>
        <w:t>Many decades later when I think of my math teacher in fourth and fifth grades, he embodied the angel of death. Going to class was unpleasant, and taking exams was a horrible experience. Consequently, my grades were mediocre at best.</w:t>
      </w:r>
    </w:p>
    <w:p w:rsidR="00B946F2" w:rsidRPr="00304857" w:rsidRDefault="00B946F2" w:rsidP="00B946F2">
      <w:pPr>
        <w:rPr>
          <w:sz w:val="16"/>
        </w:rPr>
      </w:pPr>
      <w:r w:rsidRPr="00304857">
        <w:rPr>
          <w:sz w:val="16"/>
        </w:rPr>
        <w:t>When I began sixth grade, we had a new teacher who made math really fun. He was successful in changing my attitude toward math. Not only did I develop a deep interest and appreciation for the subject matter, but my grades dramatically improved. Most important, that enjoyment of a STEM subject has continued throughout my life. That is why I have an incandescent passion for this issue. It was only that chance of having a different teacher that changed the course of my academic career and, more than likely, the trajectory of many professional opportunities.</w:t>
      </w:r>
    </w:p>
    <w:p w:rsidR="00B946F2" w:rsidRPr="00304857" w:rsidRDefault="00B946F2" w:rsidP="00B946F2">
      <w:pPr>
        <w:rPr>
          <w:sz w:val="16"/>
        </w:rPr>
      </w:pPr>
      <w:r w:rsidRPr="00304857">
        <w:rPr>
          <w:sz w:val="16"/>
        </w:rPr>
        <w:t>Making STEM Topics Relevant</w:t>
      </w:r>
    </w:p>
    <w:p w:rsidR="00B946F2" w:rsidRPr="00304857" w:rsidRDefault="00B946F2" w:rsidP="00B946F2">
      <w:pPr>
        <w:rPr>
          <w:sz w:val="16"/>
        </w:rPr>
      </w:pPr>
      <w:r w:rsidRPr="00304857">
        <w:rPr>
          <w:sz w:val="16"/>
        </w:rPr>
        <w:t xml:space="preserve">It is unfortunate that in the current zeitgeist </w:t>
      </w:r>
      <w:r w:rsidRPr="00666874">
        <w:rPr>
          <w:rStyle w:val="StyleBoldUnderline"/>
          <w:highlight w:val="green"/>
        </w:rPr>
        <w:t>we have implicitly accepted child obesity, diabetes, and poor math performance</w:t>
      </w:r>
      <w:r w:rsidRPr="00304857">
        <w:rPr>
          <w:rStyle w:val="StyleBoldUnderline"/>
        </w:rPr>
        <w:t xml:space="preserve"> as "a new normal." We need to increase the number</w:t>
      </w:r>
      <w:r w:rsidRPr="00304857">
        <w:rPr>
          <w:sz w:val="16"/>
        </w:rPr>
        <w:t xml:space="preserve"> of students we graduate in STEM </w:t>
      </w:r>
      <w:r w:rsidRPr="00304857">
        <w:rPr>
          <w:rStyle w:val="StyleBoldUnderline"/>
        </w:rPr>
        <w:t>by focusing on participation of underrepresented populations</w:t>
      </w:r>
      <w:r w:rsidRPr="00304857">
        <w:rPr>
          <w:sz w:val="16"/>
        </w:rPr>
        <w:t>, like women and minorities, and by teaching STEM in new ways that engage students.</w:t>
      </w:r>
    </w:p>
    <w:p w:rsidR="00B946F2" w:rsidRPr="00304857" w:rsidRDefault="00B946F2" w:rsidP="00B946F2">
      <w:pPr>
        <w:rPr>
          <w:sz w:val="16"/>
        </w:rPr>
      </w:pPr>
      <w:r w:rsidRPr="00666874">
        <w:rPr>
          <w:rStyle w:val="Emphasis"/>
          <w:highlight w:val="green"/>
        </w:rPr>
        <w:t>The prerequisite</w:t>
      </w:r>
      <w:r w:rsidRPr="00304857">
        <w:rPr>
          <w:sz w:val="16"/>
        </w:rPr>
        <w:t xml:space="preserve"> for accomplishing this mandate </w:t>
      </w:r>
      <w:r w:rsidRPr="00666874">
        <w:rPr>
          <w:rStyle w:val="StyleBoldUnderline"/>
          <w:highlight w:val="green"/>
        </w:rPr>
        <w:t>requires a significant improvement in the math competency</w:t>
      </w:r>
      <w:r w:rsidRPr="00304857">
        <w:rPr>
          <w:rStyle w:val="StyleBoldUnderline"/>
        </w:rPr>
        <w:t xml:space="preserve"> </w:t>
      </w:r>
      <w:r w:rsidRPr="00304857">
        <w:rPr>
          <w:sz w:val="16"/>
        </w:rPr>
        <w:t>of all students, but especially for women and students from underserved communities. We have to make the learning social, contextual, and relevant for these students. New instructional methodologies and innovative use of technologies can be a major tool in accomplishing this mandate.</w:t>
      </w:r>
    </w:p>
    <w:p w:rsidR="00B946F2" w:rsidRPr="00304857" w:rsidRDefault="00B946F2" w:rsidP="00B946F2">
      <w:pPr>
        <w:rPr>
          <w:sz w:val="16"/>
        </w:rPr>
      </w:pPr>
      <w:r w:rsidRPr="00304857">
        <w:rPr>
          <w:sz w:val="16"/>
        </w:rPr>
        <w:t>Flipped classes and blended learning, where students watch online videos offered through companies like EdX and then participate in classroom discussion, are one way to use technology in higher education. Such a blended model helps students learn at their own pace before coming to the class and creates more peer-to-peer learning opportunities.</w:t>
      </w:r>
    </w:p>
    <w:p w:rsidR="00B946F2" w:rsidRPr="00304857" w:rsidRDefault="00B946F2" w:rsidP="00B946F2">
      <w:pPr>
        <w:rPr>
          <w:sz w:val="16"/>
        </w:rPr>
      </w:pPr>
      <w:r w:rsidRPr="00304857">
        <w:rPr>
          <w:sz w:val="16"/>
        </w:rPr>
        <w:t>Fixing a Broken Funding Model</w:t>
      </w:r>
    </w:p>
    <w:p w:rsidR="00B946F2" w:rsidRPr="00304857" w:rsidRDefault="00B946F2" w:rsidP="00B946F2">
      <w:pPr>
        <w:rPr>
          <w:rStyle w:val="StyleBoldUnderline"/>
        </w:rPr>
      </w:pPr>
      <w:r w:rsidRPr="00666874">
        <w:rPr>
          <w:rStyle w:val="StyleBoldUnderline"/>
          <w:highlight w:val="green"/>
        </w:rPr>
        <w:t>Another factor</w:t>
      </w:r>
      <w:r w:rsidRPr="00304857">
        <w:rPr>
          <w:sz w:val="16"/>
        </w:rPr>
        <w:t xml:space="preserve"> is </w:t>
      </w:r>
      <w:r w:rsidRPr="00666874">
        <w:rPr>
          <w:rStyle w:val="StyleBoldUnderline"/>
          <w:highlight w:val="green"/>
        </w:rPr>
        <w:t>contributing</w:t>
      </w:r>
      <w:r w:rsidRPr="00304857">
        <w:rPr>
          <w:sz w:val="16"/>
        </w:rPr>
        <w:t xml:space="preserve"> to the lack of STEM graduates: the </w:t>
      </w:r>
      <w:r w:rsidRPr="00666874">
        <w:rPr>
          <w:rStyle w:val="StyleBoldUnderline"/>
          <w:highlight w:val="green"/>
        </w:rPr>
        <w:t>poor funding model for higher education</w:t>
      </w:r>
      <w:r w:rsidRPr="00304857">
        <w:rPr>
          <w:rStyle w:val="StyleBoldUnderline"/>
        </w:rPr>
        <w:t>.</w:t>
      </w:r>
    </w:p>
    <w:p w:rsidR="00B946F2" w:rsidRDefault="00B946F2" w:rsidP="00B946F2">
      <w:pPr>
        <w:rPr>
          <w:sz w:val="16"/>
        </w:rPr>
      </w:pPr>
      <w:r w:rsidRPr="00666874">
        <w:rPr>
          <w:rStyle w:val="StyleBoldUnderline"/>
          <w:highlight w:val="green"/>
        </w:rPr>
        <w:t>Affordable higher education is becoming available to fewer people</w:t>
      </w:r>
      <w:r w:rsidRPr="00304857">
        <w:rPr>
          <w:sz w:val="16"/>
        </w:rPr>
        <w:t>. Research from the National Center for Education Statistics and the National Center for Public Policy and Higher Education shows an alarming trend of dramatically diminished state support for public higher education. Our public universities and colleges have increased tuition and fees and reduced administrative costs, but these efforts are not enough.</w:t>
      </w:r>
    </w:p>
    <w:p w:rsidR="00B946F2" w:rsidRPr="00BE2CBB" w:rsidRDefault="00B946F2" w:rsidP="00B946F2"/>
    <w:p w:rsidR="00B46A7C" w:rsidRPr="009D40B9" w:rsidRDefault="009D40B9" w:rsidP="00B46A7C">
      <w:pPr>
        <w:pStyle w:val="Heading1"/>
      </w:pPr>
      <w:r>
        <w:t>Politics</w:t>
      </w:r>
    </w:p>
    <w:p w:rsidR="00274562" w:rsidRPr="009D40B9" w:rsidRDefault="00B46A7C" w:rsidP="00B46A7C">
      <w:pPr>
        <w:pStyle w:val="Heading3"/>
      </w:pPr>
      <w:r w:rsidRPr="009D40B9">
        <w:t xml:space="preserve">1nc link </w:t>
      </w:r>
    </w:p>
    <w:p w:rsidR="00274562" w:rsidRPr="009D40B9" w:rsidRDefault="00274562" w:rsidP="00274562"/>
    <w:p w:rsidR="00274562" w:rsidRPr="009D40B9" w:rsidRDefault="00274562" w:rsidP="00274562">
      <w:pPr>
        <w:pStyle w:val="Heading4"/>
      </w:pPr>
      <w:r w:rsidRPr="009D40B9">
        <w:t>Investment and immigration extremely divisive</w:t>
      </w:r>
    </w:p>
    <w:p w:rsidR="00274562" w:rsidRPr="009D40B9" w:rsidRDefault="00274562" w:rsidP="00274562">
      <w:r w:rsidRPr="009D40B9">
        <w:rPr>
          <w:rStyle w:val="StyleStyleBold12pt"/>
        </w:rPr>
        <w:t xml:space="preserve">Human Development Report, 4 </w:t>
      </w:r>
      <w:r w:rsidRPr="009D40B9">
        <w:t>(“Globalization and cultural choice”, 2004, http://hdr.undp.org/en/media/hdr04_chapter_5.pdf)//KG</w:t>
      </w:r>
    </w:p>
    <w:p w:rsidR="00274562" w:rsidRPr="009D40B9" w:rsidRDefault="00274562" w:rsidP="00274562">
      <w:pPr>
        <w:rPr>
          <w:sz w:val="16"/>
        </w:rPr>
      </w:pPr>
      <w:r w:rsidRPr="009D40B9">
        <w:rPr>
          <w:sz w:val="16"/>
        </w:rPr>
        <w:t xml:space="preserve">The </w:t>
      </w:r>
      <w:r w:rsidRPr="009D40B9">
        <w:rPr>
          <w:rStyle w:val="Emphasis"/>
        </w:rPr>
        <w:t>fears come to a head over investment, trade and migration policies</w:t>
      </w:r>
      <w:r w:rsidRPr="009D40B9">
        <w:rPr>
          <w:sz w:val="16"/>
        </w:rPr>
        <w:t xml:space="preserve">. Indian activists protest the patenting of the neem tree by foreign pharmaceutical companies. Anti-globalization movements protest treating cultural goods the same as any other commodity in global trade and investment agreements. </w:t>
      </w:r>
      <w:r w:rsidRPr="009D40B9">
        <w:rPr>
          <w:rStyle w:val="StyleBoldUnderline"/>
        </w:rPr>
        <w:t>Groups in Western Europe oppose the entry of foreign workers and their families</w:t>
      </w:r>
      <w:r w:rsidRPr="009D40B9">
        <w:rPr>
          <w:sz w:val="16"/>
        </w:rPr>
        <w:t xml:space="preserve">. What these protesters have in common is the fear of losing their cultural identity, and each contentious issue has sparked widespread political mobilization. How should governments respond? This chapter argues that policies that regulate the advance of economic globalization—the movements of people, capital, goods and ideas—must promote, rather than quash, cultural freedoms. It looks at three policy challenges that are among the most divisive in today’s public debates: • Indigenous people, extractive industries and traditional knowledge. Controversy rages over the importance of extractive industries for national economic growth and the socio-economic and cultural exclusion and dislocation of indigenous people that often accompany mining activities. Indigenous people’s traditional knowledge is recognized by the Convention on Biological Diversity but not by the global intellectual property rights regime as embodied in the World Intellectual Property Organization and the Trade-Related Aspects of Intellectual Property Rights agreement. • Trade in cultural goods. International trade and investment negotiations have been divided over the question of a “cultural exception” for films and audiovisual goods, which would permit them to be treated differently from other goods. • Immigration. </w:t>
      </w:r>
      <w:r w:rsidRPr="009D40B9">
        <w:rPr>
          <w:rStyle w:val="StyleBoldUnderline"/>
        </w:rPr>
        <w:t>Managing the inflow and integration of foreign migrants requires responding to anti-immigrant groups, who argue that the national culture is threatened, and to migrant groups, who demand respect for their ways of life</w:t>
      </w:r>
      <w:r w:rsidRPr="009D40B9">
        <w:rPr>
          <w:sz w:val="16"/>
        </w:rPr>
        <w:t xml:space="preserve">. </w:t>
      </w:r>
      <w:r w:rsidRPr="009D40B9">
        <w:rPr>
          <w:rStyle w:val="Emphasis"/>
        </w:rPr>
        <w:t>The extreme positions</w:t>
      </w:r>
      <w:r w:rsidRPr="009D40B9">
        <w:rPr>
          <w:sz w:val="16"/>
        </w:rPr>
        <w:t xml:space="preserve"> </w:t>
      </w:r>
      <w:r w:rsidRPr="009D40B9">
        <w:rPr>
          <w:rStyle w:val="StyleBoldUnderline"/>
        </w:rPr>
        <w:t>in these debates often provoke regressive responses</w:t>
      </w:r>
      <w:r w:rsidRPr="009D40B9">
        <w:rPr>
          <w:sz w:val="16"/>
        </w:rPr>
        <w:t xml:space="preserve"> that are nationalistic, xenophobic and conservative: close the country off from all outside influences and preserve tradition. That defence of national culture comes at great costs to development and to human choice. This report argues that these extreme positions are not the way to protect local cultures and identities. There need not be a choice between protecting local identities and adopting open policies to global flows of migrants, foreign films and knowledge and capital. The challenge for countries around the world is to design countryspecific policies that widen choices rather than narrow them by supporting and protecting national identities while also keeping borders open.  </w:t>
      </w:r>
    </w:p>
    <w:p w:rsidR="00274562" w:rsidRPr="009D40B9" w:rsidRDefault="00274562" w:rsidP="00274562"/>
    <w:p w:rsidR="00274562" w:rsidRPr="009D40B9" w:rsidRDefault="00274562" w:rsidP="00274562"/>
    <w:p w:rsidR="00274562" w:rsidRPr="009D40B9" w:rsidRDefault="00B46A7C" w:rsidP="00274562">
      <w:pPr>
        <w:pStyle w:val="Heading3"/>
      </w:pPr>
      <w:r w:rsidRPr="009D40B9">
        <w:t xml:space="preserve">2nc link wall </w:t>
      </w:r>
    </w:p>
    <w:p w:rsidR="00274562" w:rsidRPr="009D40B9" w:rsidRDefault="00274562" w:rsidP="00274562">
      <w:pPr>
        <w:pStyle w:val="Heading4"/>
      </w:pPr>
      <w:r w:rsidRPr="009D40B9">
        <w:t>Plan is contentious from connection to immigration</w:t>
      </w:r>
    </w:p>
    <w:p w:rsidR="00274562" w:rsidRPr="009D40B9" w:rsidRDefault="00274562" w:rsidP="00274562">
      <w:r w:rsidRPr="009D40B9">
        <w:rPr>
          <w:rStyle w:val="StyleStyleBold12pt"/>
        </w:rPr>
        <w:t>Schwalbe, 10</w:t>
      </w:r>
      <w:r w:rsidRPr="009D40B9">
        <w:t xml:space="preserve"> - Honors B.A., International Relations from the University of Delaware (Kaleigh, “Mexican Immigration to the United States”, University of Delaware, Spring 2010, http://udspace.udel.edu/bitstream/handle/19716/5521/Schwalbe,%20Kaleigh.pdf?sequence=1)//KG</w:t>
      </w:r>
    </w:p>
    <w:p w:rsidR="00274562" w:rsidRPr="009D40B9" w:rsidRDefault="00274562" w:rsidP="00274562">
      <w:pPr>
        <w:rPr>
          <w:sz w:val="16"/>
        </w:rPr>
      </w:pPr>
      <w:r w:rsidRPr="009D40B9">
        <w:rPr>
          <w:rStyle w:val="StyleBoldUnderline"/>
        </w:rPr>
        <w:t>Few issues in modern United States politics have generated the same  amount of spark or received as much attention as the Mexican immigration movement  to the United States.</w:t>
      </w:r>
      <w:r w:rsidRPr="009D40B9">
        <w:rPr>
          <w:sz w:val="16"/>
        </w:rPr>
        <w:t xml:space="preserve"> Fading in and out of the news media, </w:t>
      </w:r>
      <w:r w:rsidRPr="009D40B9">
        <w:rPr>
          <w:rStyle w:val="Emphasis"/>
        </w:rPr>
        <w:t>immigration has always  been a contentious issue</w:t>
      </w:r>
      <w:r w:rsidRPr="009D40B9">
        <w:rPr>
          <w:sz w:val="16"/>
        </w:rPr>
        <w:t xml:space="preserve">. Even now, with the recent uproar over the Arizona  Immigration Law signed in April 2010, thousands voice their opinions in protests  across the nation. Even more than demonstrating the passion immigration issues  create, the recent reaction to the Arizona Immigration Law shows that there is a  weakness in the United States immigration policy, one that has yet to be fully solved  and addressed. Hopefully the signing of this law will again reopen the </w:t>
      </w:r>
      <w:r w:rsidRPr="009D40B9">
        <w:rPr>
          <w:rStyle w:val="StyleBoldUnderline"/>
        </w:rPr>
        <w:t>immigration  debate in Congress</w:t>
      </w:r>
      <w:r w:rsidRPr="009D40B9">
        <w:rPr>
          <w:sz w:val="16"/>
        </w:rPr>
        <w:t xml:space="preserve">, and furthermore that the result of this debate will be a new  immigration policy, one which will advance both the United States and Mexico  towards future progress and prosperity. Mexican immigration to the United States is one of the longest running  labor migration movements in the world, yet why is it now such a contentious issue  (Sotelo 52)? </w:t>
      </w:r>
      <w:r w:rsidRPr="009D40B9">
        <w:rPr>
          <w:rStyle w:val="StyleBoldUnderline"/>
        </w:rPr>
        <w:t>Recent changes in the movement have given it much more attention in  today</w:t>
      </w:r>
      <w:r w:rsidRPr="009D40B9">
        <w:rPr>
          <w:rStyle w:val="StyleBoldUnderline"/>
          <w:rFonts w:ascii="Times New Roman" w:hAnsi="Times New Roman" w:cs="Times New Roman"/>
        </w:rPr>
        <w:t>‟</w:t>
      </w:r>
      <w:r w:rsidRPr="009D40B9">
        <w:rPr>
          <w:rStyle w:val="StyleBoldUnderline"/>
        </w:rPr>
        <w:t>s news media.</w:t>
      </w:r>
      <w:r w:rsidRPr="009D40B9">
        <w:rPr>
          <w:sz w:val="16"/>
        </w:rPr>
        <w:t xml:space="preserve"> When Mexicans first immigrated to the United States, it was  primarily to the American southwest, and their work was limited to certain industries  like agriculture, mining, and railroad construction. Today we are now witnessing new  destinations of this old immigration movement (Sotelo 55). Mexicans immigrants  have now found jobs in many diverse sectors of the economy, and have settled and  found homes in many new corners of the United States. This is largely in part to the 2 expansion of social networks, which immigration relies upon. This is also in part to an  expansion of the US economy, and with it an increase in labor demands from  employers. When developing countries are close to countries with booming  economies, migration is the inevitable result (LeMay 107).</w:t>
      </w:r>
    </w:p>
    <w:p w:rsidR="00274562" w:rsidRPr="009D40B9" w:rsidRDefault="00274562" w:rsidP="00274562"/>
    <w:p w:rsidR="00274562" w:rsidRPr="009D40B9" w:rsidRDefault="00274562" w:rsidP="00274562">
      <w:pPr>
        <w:pStyle w:val="Heading4"/>
      </w:pPr>
      <w:r w:rsidRPr="009D40B9">
        <w:t>Foreign investment is always partisan – models prove</w:t>
      </w:r>
    </w:p>
    <w:p w:rsidR="00274562" w:rsidRPr="009D40B9" w:rsidRDefault="00274562" w:rsidP="00274562">
      <w:r w:rsidRPr="009D40B9">
        <w:rPr>
          <w:rStyle w:val="StyleStyleBold12pt"/>
        </w:rPr>
        <w:t>Pinto and Pinto, 7</w:t>
      </w:r>
      <w:r w:rsidRPr="009D40B9">
        <w:t xml:space="preserve"> - Department of Economics, West Virginia University AND Department of Political Science, Columbia University (Santiago M. and Pablo M, “The Politics of Investment: Partisan Governments, Wages and Employment”, March 2007, http://www.nyu.edu/gsas/dept/politics/seminars/Pinto_Paper2.pdf)//KG</w:t>
      </w:r>
    </w:p>
    <w:p w:rsidR="00274562" w:rsidRPr="009D40B9" w:rsidRDefault="00274562" w:rsidP="00274562">
      <w:pPr>
        <w:rPr>
          <w:sz w:val="16"/>
        </w:rPr>
      </w:pPr>
      <w:r w:rsidRPr="009D40B9">
        <w:rPr>
          <w:rStyle w:val="StyleBoldUnderline"/>
        </w:rPr>
        <w:t xml:space="preserve">The assumption that </w:t>
      </w:r>
      <w:r w:rsidRPr="009D40B9">
        <w:rPr>
          <w:rStyle w:val="Emphasis"/>
        </w:rPr>
        <w:t>governments have partisan</w:t>
      </w:r>
      <w:r w:rsidRPr="009D40B9">
        <w:rPr>
          <w:sz w:val="16"/>
        </w:rPr>
        <w:t xml:space="preserve"> (and electoral) </w:t>
      </w:r>
      <w:r w:rsidRPr="009D40B9">
        <w:rPr>
          <w:rStyle w:val="Emphasis"/>
        </w:rPr>
        <w:t>incentives in regulating economic activity</w:t>
      </w:r>
      <w:r w:rsidRPr="009D40B9">
        <w:rPr>
          <w:rStyle w:val="StyleBoldUnderline"/>
        </w:rPr>
        <w:t xml:space="preserve"> is ubiquitous in the literature on politics</w:t>
      </w:r>
      <w:r w:rsidRPr="009D40B9">
        <w:rPr>
          <w:sz w:val="16"/>
        </w:rPr>
        <w:t xml:space="preserve"> and macro-economic performance. Hibbs (1977, 1992), Tufte (1978), Esping-Andersen (1990), Goldthorpe (1984), among others, are precursors in this tradition.11 We adopt the same approach and assume that </w:t>
      </w:r>
      <w:r w:rsidRPr="009D40B9">
        <w:rPr>
          <w:rStyle w:val="StyleBoldUnderline"/>
        </w:rPr>
        <w:t>parties of the left will try to advance the political agenda of owners of labor, while parties of the right are identiﬁed with the interests of domestic business owners</w:t>
      </w:r>
      <w:r w:rsidRPr="009D40B9">
        <w:rPr>
          <w:sz w:val="16"/>
        </w:rPr>
        <w:t xml:space="preserve">. Moreover, we argue that </w:t>
      </w:r>
      <w:r w:rsidRPr="009D40B9">
        <w:rPr>
          <w:rStyle w:val="StyleBoldUnderline"/>
        </w:rPr>
        <w:t>this argument follows because foreign investment is likely to a</w:t>
      </w:r>
      <w:r w:rsidRPr="009D40B9">
        <w:rPr>
          <w:rStyle w:val="StyleBoldUnderline"/>
          <w:rFonts w:ascii="Cambria Math" w:hAnsi="Cambria Math" w:cs="Cambria Math"/>
        </w:rPr>
        <w:t>ﬀ</w:t>
      </w:r>
      <w:r w:rsidRPr="009D40B9">
        <w:rPr>
          <w:rStyle w:val="StyleBoldUnderline"/>
        </w:rPr>
        <w:t>ect di</w:t>
      </w:r>
      <w:r w:rsidRPr="009D40B9">
        <w:rPr>
          <w:rStyle w:val="StyleBoldUnderline"/>
          <w:rFonts w:ascii="Cambria Math" w:hAnsi="Cambria Math" w:cs="Cambria Math"/>
        </w:rPr>
        <w:t>ﬀ</w:t>
      </w:r>
      <w:r w:rsidRPr="009D40B9">
        <w:rPr>
          <w:rStyle w:val="StyleBoldUnderline"/>
        </w:rPr>
        <w:t>erently the return to domestic factors of production</w:t>
      </w:r>
      <w:r w:rsidRPr="009D40B9">
        <w:rPr>
          <w:sz w:val="16"/>
        </w:rPr>
        <w:t xml:space="preserve">, potentially creating a distributive cleavage in the regulation of FDI. </w:t>
      </w:r>
      <w:r w:rsidRPr="009D40B9">
        <w:rPr>
          <w:rStyle w:val="StyleBoldUnderline"/>
        </w:rPr>
        <w:t>This argument is consistent with that in literature on the link between investment and trade politics</w:t>
      </w:r>
      <w:r w:rsidRPr="009D40B9">
        <w:rPr>
          <w:sz w:val="16"/>
        </w:rPr>
        <w:t xml:space="preserve">.12 In their analysis of quid-pro-quo FDI, Bhagwati et al. argue that among those actors supporting the position of multinationals we usually ﬁnd business groups brought into joint-ventures with foreign investors, labor unions that experience employment gains, and local communities that beneﬁt from location of the MNC facility.13 Grossman &amp; Helpman (1996) refer to this distributive rationale in their analysis of trade policy in the presence of multinationals: “When policy toward DFI is endogenous, the politics may generate a con- ﬂict between domestic ﬁrms wanting investment restrictions and domestic workers with industry-speciﬁc skills wanting free entry by multinationals.” (Grossman and Helpman, 1996, pp. 220.) </w:t>
      </w:r>
      <w:r w:rsidRPr="009D40B9">
        <w:rPr>
          <w:rStyle w:val="StyleBoldUnderline"/>
        </w:rPr>
        <w:t>We explicitly model the distributive consequences of foreign investment, as driving the preferences of domestic actors on the demand side of politics</w:t>
      </w:r>
      <w:r w:rsidRPr="009D40B9">
        <w:rPr>
          <w:sz w:val="16"/>
        </w:rPr>
        <w:t xml:space="preserve">. We also map those preferences onto the partisan disposition of governments. We predict that </w:t>
      </w:r>
      <w:r w:rsidRPr="009D40B9">
        <w:rPr>
          <w:rStyle w:val="StyleBoldUnderline"/>
        </w:rPr>
        <w:t>left-leaning governments</w:t>
      </w:r>
      <w:r w:rsidRPr="009D40B9">
        <w:rPr>
          <w:sz w:val="16"/>
        </w:rPr>
        <w:t xml:space="preserve"> </w:t>
      </w:r>
      <w:r w:rsidRPr="009D40B9">
        <w:rPr>
          <w:rStyle w:val="StyleBoldUnderline"/>
        </w:rPr>
        <w:t>-those governments that cater to labor- are more likely to provide better investment conditions to lure foreign investment into those sectors where labor is a complement</w:t>
      </w:r>
      <w:r w:rsidRPr="009D40B9">
        <w:rPr>
          <w:sz w:val="16"/>
        </w:rPr>
        <w:t xml:space="preserve"> of FDI. Furthermore, we argue that governments that defend the interests of the </w:t>
      </w:r>
      <w:r w:rsidRPr="009D40B9">
        <w:rPr>
          <w:rStyle w:val="StyleBoldUnderline"/>
        </w:rPr>
        <w:t>right-leaning party -the party identiﬁed with domestic business owners- will o</w:t>
      </w:r>
      <w:r w:rsidRPr="009D40B9">
        <w:rPr>
          <w:rStyle w:val="StyleBoldUnderline"/>
          <w:rFonts w:ascii="Cambria Math" w:hAnsi="Cambria Math" w:cs="Cambria Math"/>
        </w:rPr>
        <w:t>ﬀ</w:t>
      </w:r>
      <w:r w:rsidRPr="009D40B9">
        <w:rPr>
          <w:rStyle w:val="StyleBoldUnderline"/>
        </w:rPr>
        <w:t>er a more favorable investment environment to foreign investors that are likely to raise the return to domestic capital</w:t>
      </w:r>
      <w:r w:rsidRPr="009D40B9">
        <w:rPr>
          <w:sz w:val="16"/>
        </w:rPr>
        <w:t xml:space="preserve">. At the same time, they will limit the inﬂow of foreign capital to those sectors where foreign investment is more likely to increase the demand for labor, compete down the rents that would have otherwise accrued to domestic business owners, thus reducing the return they receive from their economic activity.14 In a strategic environment foreign investors anticipate and react to government’s policy by investing in a country and sector when the host government is of the “right” type.   </w:t>
      </w:r>
    </w:p>
    <w:p w:rsidR="00274562" w:rsidRPr="009D40B9" w:rsidRDefault="00274562" w:rsidP="00274562">
      <w:pPr>
        <w:pStyle w:val="Heading4"/>
      </w:pPr>
      <w:r w:rsidRPr="009D40B9">
        <w:t>US investment in Mexico controversial</w:t>
      </w:r>
    </w:p>
    <w:p w:rsidR="00274562" w:rsidRPr="009D40B9" w:rsidRDefault="00274562" w:rsidP="00274562">
      <w:r w:rsidRPr="009D40B9">
        <w:rPr>
          <w:rStyle w:val="StyleStyleBold12pt"/>
        </w:rPr>
        <w:t>McAllister, 13</w:t>
      </w:r>
      <w:r w:rsidRPr="009D40B9">
        <w:t xml:space="preserve"> – journalist for Reuters (Edward, “For Obama and Pena Nieto, a delicate 'first dance' around energy”, Reuters, 5-2-13, http://www.reuters.com/article/2013/05/02/us-energy-usa-mexico-idUSBRE9410GN20130502)//KG</w:t>
      </w:r>
    </w:p>
    <w:p w:rsidR="00274562" w:rsidRPr="009D40B9" w:rsidRDefault="00274562" w:rsidP="00274562">
      <w:pPr>
        <w:rPr>
          <w:sz w:val="14"/>
        </w:rPr>
      </w:pPr>
      <w:r w:rsidRPr="009D40B9">
        <w:rPr>
          <w:sz w:val="14"/>
        </w:rPr>
        <w:t>(Reuters) - When the</w:t>
      </w:r>
      <w:r w:rsidRPr="009D40B9">
        <w:rPr>
          <w:rStyle w:val="StyleBoldUnderline"/>
        </w:rPr>
        <w:t xml:space="preserve"> conversation between</w:t>
      </w:r>
      <w:r w:rsidRPr="009D40B9">
        <w:rPr>
          <w:sz w:val="14"/>
        </w:rPr>
        <w:t xml:space="preserve"> President Barack </w:t>
      </w:r>
      <w:r w:rsidRPr="009D40B9">
        <w:rPr>
          <w:rStyle w:val="StyleBoldUnderline"/>
        </w:rPr>
        <w:t>Obama and</w:t>
      </w:r>
      <w:r w:rsidRPr="009D40B9">
        <w:rPr>
          <w:sz w:val="14"/>
        </w:rPr>
        <w:t xml:space="preserve"> his newly elected Mexican counterpart Enrique Pena </w:t>
      </w:r>
      <w:r w:rsidRPr="009D40B9">
        <w:rPr>
          <w:rStyle w:val="StyleBoldUnderline"/>
        </w:rPr>
        <w:t xml:space="preserve">Nieto turns to the </w:t>
      </w:r>
      <w:r w:rsidRPr="009D40B9">
        <w:rPr>
          <w:rStyle w:val="Emphasis"/>
        </w:rPr>
        <w:t>controversial</w:t>
      </w:r>
      <w:r w:rsidRPr="009D40B9">
        <w:rPr>
          <w:rStyle w:val="StyleBoldUnderline"/>
        </w:rPr>
        <w:t xml:space="preserve"> topic of energy</w:t>
      </w:r>
      <w:r w:rsidRPr="009D40B9">
        <w:rPr>
          <w:sz w:val="14"/>
        </w:rPr>
        <w:t xml:space="preserve"> during their meeting this week</w:t>
      </w:r>
      <w:r w:rsidRPr="009D40B9">
        <w:rPr>
          <w:rStyle w:val="StyleBoldUnderline"/>
        </w:rPr>
        <w:t>, both are apt to step carefully</w:t>
      </w:r>
      <w:r w:rsidRPr="009D40B9">
        <w:rPr>
          <w:sz w:val="14"/>
        </w:rPr>
        <w:t xml:space="preserve">.  The two countries have abruptly changed positions over the past decade: Mexico, once the growing energy power, is struggling to maintain production; the United States, once a guaranteed importer, is enjoying a lucrative energy boom.  However, the thorny issues of </w:t>
      </w:r>
      <w:r w:rsidRPr="009D40B9">
        <w:rPr>
          <w:rStyle w:val="StyleBoldUnderline"/>
        </w:rPr>
        <w:t>foreign investment in Mexico</w:t>
      </w:r>
      <w:r w:rsidRPr="009D40B9">
        <w:rPr>
          <w:sz w:val="14"/>
        </w:rPr>
        <w:t xml:space="preserve">'s oil production sector or swapping different types of crude oil between the two nations </w:t>
      </w:r>
      <w:r w:rsidRPr="009D40B9">
        <w:rPr>
          <w:rStyle w:val="StyleBoldUnderline"/>
        </w:rPr>
        <w:t>will likely only be brought up in private</w:t>
      </w:r>
      <w:r w:rsidRPr="009D40B9">
        <w:rPr>
          <w:sz w:val="14"/>
        </w:rPr>
        <w:t xml:space="preserve">, </w:t>
      </w:r>
      <w:r w:rsidRPr="009D40B9">
        <w:rPr>
          <w:rStyle w:val="StyleBoldUnderline"/>
        </w:rPr>
        <w:t>if at all</w:t>
      </w:r>
      <w:r w:rsidRPr="009D40B9">
        <w:rPr>
          <w:sz w:val="14"/>
        </w:rPr>
        <w:t xml:space="preserve">.  Although Mexico's aging refineries could operate more efficiently using some of the light crude emerging from U.S. oilfields, state oil and gas monopoly Pemex has long avoided incremental imports in order to maintain its reliance on the heavier crude produced domestically.  Meanwhile, U.S. pipeline exports of natural gas to Mexico have surged, and could double within a few years as new projects link Latin America's second-largest economy with major U.S. producing regions, despite concerns in the United States that exports could push prices higher at home.  Less divisive topics, such as climate change and how to improve cross-border energy efficiency, are expected to be discussed, Sergio Alcocer, Mexico's deputy foreign minister responsible for the United States, told Reuters.  "This is more like the first dance of the season," said Bill O'Grady, chief markets strategist at Confluence Investment Management. "You get to see each other, get to know each other. But Mexico is still trying to figure out how to reform its own state oil company."  SOME KIND OF A SWAP?  Mexican oil and gas output remains flat while national demand increases, creating a dilemma for Pena Nieto, whose opponents vigorously oppose foreign investment in the country's energy sector.  Although Mexican crude is a staple for Gulf Coast refineries, crude oil imports from Mexico have dropped a third over the past decade, sinking below 1 million barrels per day last year for the first time since 1994, according to government data.  Mexico has duly shifted its focus. A month ago Pemex touted a new two-year deal to boost crude exports to China by 30,000 bpd.  Talk of some kind of oil "swap" has also circulated, based on the idea that U.S. producers could get a better price for their light-sweet crude in Mexico while Texas and Louisiana refineries built to run on heavy-sour grades could get more of that type of oil from Mexico, albeit at lesser rates than in the past.  There is little indication yet that Pemex is angling for U.S. shale oil, or that U.S. companies are pressing to sell it.  GAS BONANZA  As </w:t>
      </w:r>
      <w:r w:rsidRPr="009D40B9">
        <w:rPr>
          <w:rStyle w:val="StyleBoldUnderline"/>
        </w:rPr>
        <w:t>lawmakers engage in an increasingly fierce debate in Washington</w:t>
      </w:r>
      <w:r w:rsidRPr="009D40B9">
        <w:rPr>
          <w:sz w:val="14"/>
        </w:rPr>
        <w:t xml:space="preserve"> over whether natural gas exports would drive up fuel prices at home, foreign companies are racing to export more to Mexico, where demand is growing fast.  U.S. natural gas exports to Mexico rose by 24 percent in 2012 to all-time highs, according to U.S. government data.  The capacity to export will double by the end of 2014 as Mexican power plants hook up to pipelines running from the giant Eagle Ford play in Texas and further afield.  Companies like Sempra Energy, Japan's Mitsui and Kinder Morgan are all planning to build new pipelines in Mexico, potentially reducing its dependence on imported LNG from overseas.  Alejandro Martinez, the top natural gas executive at Pemex, said exports of U.S. gas to Mexico and Mexican oil to the United States present "a natural exchange" for the two countries.  "I think we have to have a much greater integration," he said in an interview with Reuters this week.  INVESTMENT ESSENTIAL  </w:t>
      </w:r>
      <w:r w:rsidRPr="009D40B9">
        <w:rPr>
          <w:rStyle w:val="StyleBoldUnderline"/>
        </w:rPr>
        <w:t>Whether Obama and Nieto will discuss the more delicate matter of Mexico's allowing foreign investment</w:t>
      </w:r>
      <w:r w:rsidRPr="009D40B9">
        <w:rPr>
          <w:sz w:val="14"/>
        </w:rPr>
        <w:t xml:space="preserve"> in its struggling oil sector </w:t>
      </w:r>
      <w:r w:rsidRPr="009D40B9">
        <w:rPr>
          <w:rStyle w:val="StyleBoldUnderline"/>
        </w:rPr>
        <w:t>is unclear</w:t>
      </w:r>
      <w:r w:rsidRPr="009D40B9">
        <w:rPr>
          <w:sz w:val="14"/>
        </w:rPr>
        <w:t xml:space="preserve">. Development of the country's large shale formations is still on hold as it considers its options.  Mexico has the fourth-largest shale gas resources in the world after the United States, China and Argentina, according to a U.S. government report on global shale deposits in 2011, though it remains to be seen how they will be developed.  Pena Nieto has pledged to open up Mexican oil production and exploration to more outside investment in order to ramp up growth.  "When push comes to shove, it's U.S. companies that have the technology and experience to help Mexico develop its deepwater and onshore unconventional resources," said Ed Morse, managing director of commodity research at Citi Group.  </w:t>
      </w:r>
      <w:r w:rsidRPr="009D40B9">
        <w:rPr>
          <w:rStyle w:val="StyleBoldUnderline"/>
        </w:rPr>
        <w:t xml:space="preserve">Traditionalists who view Pemex as a symbol of Mexican self-sufficiency </w:t>
      </w:r>
      <w:r w:rsidRPr="009D40B9">
        <w:rPr>
          <w:rStyle w:val="Emphasis"/>
        </w:rPr>
        <w:t>strongly oppose</w:t>
      </w:r>
      <w:r w:rsidRPr="009D40B9">
        <w:rPr>
          <w:rStyle w:val="StyleBoldUnderline"/>
        </w:rPr>
        <w:t xml:space="preserve"> </w:t>
      </w:r>
      <w:r w:rsidRPr="009D40B9">
        <w:rPr>
          <w:sz w:val="14"/>
        </w:rPr>
        <w:t xml:space="preserve">the prospect. Jorge </w:t>
      </w:r>
      <w:r w:rsidRPr="009D40B9">
        <w:rPr>
          <w:rStyle w:val="StyleBoldUnderline"/>
        </w:rPr>
        <w:t>Buendia, political analyst</w:t>
      </w:r>
      <w:r w:rsidRPr="009D40B9">
        <w:rPr>
          <w:sz w:val="14"/>
        </w:rPr>
        <w:t xml:space="preserve"> and director of polling firm Buendia &amp; Laredo, </w:t>
      </w:r>
      <w:r w:rsidRPr="009D40B9">
        <w:rPr>
          <w:rStyle w:val="StyleBoldUnderline"/>
        </w:rPr>
        <w:t>said Mexico was therefore likely to avoid open talk</w:t>
      </w:r>
      <w:r w:rsidRPr="009D40B9">
        <w:rPr>
          <w:sz w:val="14"/>
        </w:rPr>
        <w:t xml:space="preserve"> of oil and gas with the United States for now, though "back-room" discussions would no doubt take place.  </w:t>
      </w:r>
      <w:r w:rsidRPr="009D40B9">
        <w:rPr>
          <w:rStyle w:val="StyleBoldUnderline"/>
        </w:rPr>
        <w:t xml:space="preserve">Raising the subject frankly would lay the new president open to accusations that he was selling Mexico out </w:t>
      </w:r>
      <w:r w:rsidRPr="009D40B9">
        <w:rPr>
          <w:sz w:val="14"/>
        </w:rPr>
        <w:t>to those looking "to steal" its oil, and imply that the industry was falling behind, Buendia added.  "</w:t>
      </w:r>
      <w:r w:rsidRPr="009D40B9">
        <w:rPr>
          <w:rStyle w:val="StyleBoldUnderline"/>
        </w:rPr>
        <w:t>The current situation doesn't lend itself at all to bringing this subject up in public.</w:t>
      </w:r>
      <w:r w:rsidRPr="009D40B9">
        <w:rPr>
          <w:sz w:val="14"/>
        </w:rPr>
        <w:t xml:space="preserve">"  </w:t>
      </w:r>
    </w:p>
    <w:p w:rsidR="006C5BFA" w:rsidRDefault="006C5BFA" w:rsidP="006C5BFA">
      <w:pPr>
        <w:pStyle w:val="Heading3"/>
      </w:pPr>
      <w:r>
        <w:t>2nc nafta link magnifier</w:t>
      </w:r>
    </w:p>
    <w:p w:rsidR="006C5BFA" w:rsidRDefault="006C5BFA" w:rsidP="003A1A4E">
      <w:pPr>
        <w:pStyle w:val="Heading4"/>
      </w:pPr>
      <w:r>
        <w:t>Large controversy over economic agreements like NAFTA</w:t>
      </w:r>
    </w:p>
    <w:p w:rsidR="006C5BFA" w:rsidRDefault="006C5BFA" w:rsidP="006C5BFA">
      <w:r w:rsidRPr="00286966">
        <w:rPr>
          <w:rStyle w:val="StyleStyleBold12pt"/>
        </w:rPr>
        <w:t>Public Citizen, 12</w:t>
      </w:r>
      <w:r>
        <w:t xml:space="preserve"> - </w:t>
      </w:r>
      <w:r w:rsidRPr="007D05AD">
        <w:t>nonprofit organization</w:t>
      </w:r>
      <w:r>
        <w:t xml:space="preserve"> that advocates for the people of the US (“</w:t>
      </w:r>
      <w:r w:rsidRPr="007D05AD">
        <w:t>Polling Shows NAFTA-style Trade Deals Becoming Even More Unpopular</w:t>
      </w:r>
      <w:r>
        <w:t xml:space="preserve">”, Economy in Crisis, 12-16-12, </w:t>
      </w:r>
      <w:r w:rsidRPr="007D05AD">
        <w:t>http://economyincrisis.org/content/18019</w:t>
      </w:r>
      <w:r>
        <w:t>)//KG</w:t>
      </w:r>
    </w:p>
    <w:p w:rsidR="006C5BFA" w:rsidRPr="006C5BFA" w:rsidRDefault="006C5BFA" w:rsidP="006C5BFA">
      <w:pPr>
        <w:rPr>
          <w:sz w:val="14"/>
        </w:rPr>
      </w:pPr>
      <w:r w:rsidRPr="006C5BFA">
        <w:rPr>
          <w:sz w:val="14"/>
        </w:rPr>
        <w:t xml:space="preserve">The 2012 U.S. elections featured a bipartisan race to align campaign positions with the U.S. public’s opposition to status-quo trade policies. </w:t>
      </w:r>
      <w:r w:rsidRPr="00286966">
        <w:rPr>
          <w:rStyle w:val="StyleBoldUnderline"/>
        </w:rPr>
        <w:t xml:space="preserve">Recent polling indicates that U.S. public opinion has intensified from </w:t>
      </w:r>
      <w:r w:rsidRPr="00286966">
        <w:rPr>
          <w:rStyle w:val="Emphasis"/>
        </w:rPr>
        <w:t>broad opposition to overwhelming opposition</w:t>
      </w:r>
      <w:r w:rsidRPr="00286966">
        <w:rPr>
          <w:rStyle w:val="StyleBoldUnderline"/>
        </w:rPr>
        <w:t xml:space="preserve"> to NAFTA-style trade deals</w:t>
      </w:r>
      <w:r w:rsidRPr="006C5BFA">
        <w:rPr>
          <w:sz w:val="14"/>
        </w:rPr>
        <w:t xml:space="preserve">. The presidential campaigns of Barack Obama and Mitt Romney deployed more than three times as many trade-themed ads as were used in the 2008 presidential race, creating a trade-reform-is-urgently needed narrative that reinforced the majority view of the U.S. public. A Kantar Media study found that </w:t>
      </w:r>
      <w:r w:rsidRPr="00286966">
        <w:rPr>
          <w:rStyle w:val="StyleBoldUnderline"/>
        </w:rPr>
        <w:t>presidential campaigns spent an unprecedented $68 million</w:t>
      </w:r>
      <w:r w:rsidRPr="006C5BFA">
        <w:rPr>
          <w:sz w:val="14"/>
        </w:rPr>
        <w:t>—about $34 million each—</w:t>
      </w:r>
      <w:r w:rsidRPr="00286966">
        <w:rPr>
          <w:rStyle w:val="StyleBoldUnderline"/>
        </w:rPr>
        <w:t>in ads attacking more-of-the-same trade policies</w:t>
      </w:r>
      <w:r w:rsidRPr="006C5BFA">
        <w:rPr>
          <w:sz w:val="14"/>
        </w:rPr>
        <w:t xml:space="preserve">. Trade-themed presidential ads aired an estimated 83,000 times in 2012, more than twice the number of trade-related airings in 2008. Of the 16 most-targeted media markets for these ads, nine were not located in the free-trade-wary Rust Belt, but in parts of the country that, despite prior support for “free trade,” received a heavy dose of campaigning for trade reform. Following the presidential trend, 57 percent of candidates in competitive congressional races also campaigned on trade policy via ads or campaign websites. </w:t>
      </w:r>
      <w:r w:rsidRPr="00286966">
        <w:rPr>
          <w:rStyle w:val="StyleBoldUnderline"/>
        </w:rPr>
        <w:t>Out of more than 125 paid ads</w:t>
      </w:r>
      <w:r w:rsidRPr="006C5BFA">
        <w:rPr>
          <w:sz w:val="14"/>
        </w:rPr>
        <w:t xml:space="preserve"> used by congressional candidates across 30 U.S. states, o</w:t>
      </w:r>
      <w:r w:rsidRPr="00286966">
        <w:rPr>
          <w:rStyle w:val="StyleBoldUnderline"/>
        </w:rPr>
        <w:t>nly one indicated support for any trade deals</w:t>
      </w:r>
      <w:r w:rsidRPr="006C5BFA">
        <w:rPr>
          <w:sz w:val="14"/>
        </w:rPr>
        <w:t xml:space="preserve"> modeled on the North American Free Trade Agreement (NAFTA). (It was from GOP candidate Linda Lingle, who lost her bid for Hawaii’s Senate seat.) Meanwhile, </w:t>
      </w:r>
      <w:r w:rsidRPr="00286966">
        <w:rPr>
          <w:rStyle w:val="StyleBoldUnderline"/>
        </w:rPr>
        <w:t>Senate candidates who employed ads against status quo trade won seats in Connecticut, Indiana, Michigan, Minnesota, Missouri, Montana, New Jersey, New Mexico, North Dakota, Ohio, Pennsylvania, West Virginia, and Wisconsin</w:t>
      </w:r>
      <w:r w:rsidRPr="006C5BFA">
        <w:rPr>
          <w:sz w:val="14"/>
        </w:rPr>
        <w:t xml:space="preserve">, increasing the net number of fair-trade members of the Senate by at least six. </w:t>
      </w:r>
      <w:r w:rsidRPr="00286966">
        <w:rPr>
          <w:rStyle w:val="StyleBoldUnderline"/>
        </w:rPr>
        <w:t xml:space="preserve">Such widespread campaigning against more-of-the-same on trade both reflected and reinforced the </w:t>
      </w:r>
      <w:r w:rsidRPr="00286966">
        <w:rPr>
          <w:rStyle w:val="Emphasis"/>
        </w:rPr>
        <w:t>U.S. public’s broad rejection of the trade status quo</w:t>
      </w:r>
      <w:r w:rsidRPr="00286966">
        <w:rPr>
          <w:rStyle w:val="StyleBoldUnderline"/>
        </w:rPr>
        <w:t xml:space="preserve"> enshrined in NAFTA-style “free trade” agreements</w:t>
      </w:r>
      <w:r w:rsidRPr="006C5BFA">
        <w:rPr>
          <w:sz w:val="14"/>
        </w:rPr>
        <w:t xml:space="preserve"> (FTAs). A May 2012 Angus Reid Public Opinion poll found that </w:t>
      </w:r>
      <w:r w:rsidRPr="00286966">
        <w:rPr>
          <w:rStyle w:val="StyleBoldUnderline"/>
        </w:rPr>
        <w:t>U.S. respondents who believe that the United States should “renegotiate” or “leave” NAFTA outnumbered by nearly 4-to-1 those that say the country should “continue to be a member</w:t>
      </w:r>
      <w:r w:rsidRPr="006C5BFA">
        <w:rPr>
          <w:sz w:val="14"/>
        </w:rPr>
        <w:t>” (53 vs.15 percent). Support for the “leave” or “renegotiate” positions dominated among Republicans, Independents, and Democrats alike</w:t>
      </w:r>
      <w:r w:rsidRPr="00286966">
        <w:rPr>
          <w:rStyle w:val="StyleBoldUnderline"/>
        </w:rPr>
        <w:t>. Just 1 in 3 U.S. respondents thought that NAFTA benefitted the overall U.S. economy, and only 1 in 4 saw the pact as having benefitted U.S. workers.</w:t>
      </w:r>
      <w:r w:rsidRPr="006C5BFA">
        <w:rPr>
          <w:sz w:val="14"/>
        </w:rPr>
        <w:t xml:space="preserve"> Given such results, it is not surprising that </w:t>
      </w:r>
      <w:r w:rsidRPr="00286966">
        <w:rPr>
          <w:rStyle w:val="StyleBoldUnderline"/>
        </w:rPr>
        <w:t>the NAFTA-style “free trade” agreements</w:t>
      </w:r>
      <w:r w:rsidRPr="006C5BFA">
        <w:rPr>
          <w:sz w:val="14"/>
        </w:rPr>
        <w:t xml:space="preserve"> (FTAs) </w:t>
      </w:r>
      <w:r w:rsidRPr="00286966">
        <w:rPr>
          <w:rStyle w:val="StyleBoldUnderline"/>
        </w:rPr>
        <w:t>passed by Congress in 2011</w:t>
      </w:r>
      <w:r w:rsidRPr="006C5BFA">
        <w:rPr>
          <w:sz w:val="14"/>
        </w:rPr>
        <w:t xml:space="preserve"> with Korea, Panama, and Colombia </w:t>
      </w:r>
      <w:r w:rsidRPr="00286966">
        <w:rPr>
          <w:rStyle w:val="StyleBoldUnderline"/>
        </w:rPr>
        <w:t xml:space="preserve">bring </w:t>
      </w:r>
      <w:r w:rsidRPr="00286966">
        <w:rPr>
          <w:rStyle w:val="Emphasis"/>
        </w:rPr>
        <w:t>political liability</w:t>
      </w:r>
      <w:r w:rsidRPr="006C5BFA">
        <w:rPr>
          <w:sz w:val="14"/>
        </w:rPr>
        <w:t xml:space="preserve">. Immediately after passage, a plurality of U.S. voters expressed opposition to the FTAs in an October 2011 National Journal survey, with Republicans and Democrats showing equivalent levels of opposition. </w:t>
      </w:r>
      <w:r w:rsidRPr="00286966">
        <w:rPr>
          <w:rStyle w:val="StyleBoldUnderline"/>
        </w:rPr>
        <w:t>Republicans without a college education opposed the FTAs by a nearly 2-to-1 margin and women expressed especially high opposition</w:t>
      </w:r>
      <w:r w:rsidRPr="006C5BFA">
        <w:rPr>
          <w:sz w:val="14"/>
        </w:rPr>
        <w:t xml:space="preserve">. In 2010, while testing Democratic messages for voter response, Democratic polling firm Greenberg Quinlan Rosner Research found that </w:t>
      </w:r>
      <w:r w:rsidRPr="00286966">
        <w:rPr>
          <w:rStyle w:val="StyleBoldUnderline"/>
        </w:rPr>
        <w:t>45 percent of voters were much more likely or somewhat more likely to support a Democratic candidate if he or she were to highlight an opponent’s support of</w:t>
      </w:r>
      <w:r w:rsidRPr="006C5BFA">
        <w:rPr>
          <w:sz w:val="14"/>
        </w:rPr>
        <w:t xml:space="preserve"> the Colombia, Panama and South Korea </w:t>
      </w:r>
      <w:r w:rsidRPr="00286966">
        <w:rPr>
          <w:rStyle w:val="StyleBoldUnderline"/>
        </w:rPr>
        <w:t>FTAs</w:t>
      </w:r>
      <w:r w:rsidRPr="006C5BFA">
        <w:rPr>
          <w:sz w:val="14"/>
        </w:rPr>
        <w:t xml:space="preserve">. Of four possible messages, </w:t>
      </w:r>
      <w:r w:rsidRPr="00286966">
        <w:rPr>
          <w:rStyle w:val="StyleBoldUnderline"/>
        </w:rPr>
        <w:t>the anti-FTA message was just as powerful in swaying voters as a statement in support of tax cuts for the middle class rather than the rich</w:t>
      </w:r>
      <w:r w:rsidRPr="006C5BFA">
        <w:rPr>
          <w:sz w:val="14"/>
        </w:rPr>
        <w:t xml:space="preserve">. The anti-FTA message was more powerful than a message on opposing tax breaks for companies outsourcing U.S. jobs and statements linking the opposing candidate to former President Bush’s policies.  </w:t>
      </w:r>
    </w:p>
    <w:p w:rsidR="006C5BFA" w:rsidRPr="006F2D3D" w:rsidRDefault="006C5BFA" w:rsidP="006C5BFA"/>
    <w:p w:rsidR="006C5BFA" w:rsidRPr="006C5BFA" w:rsidRDefault="006C5BFA" w:rsidP="006C5BFA"/>
    <w:p w:rsidR="00274562" w:rsidRPr="009D40B9" w:rsidRDefault="00B46A7C" w:rsidP="00274562">
      <w:pPr>
        <w:pStyle w:val="Heading1"/>
      </w:pPr>
      <w:r w:rsidRPr="009D40B9">
        <w:t xml:space="preserve">Counterplans </w:t>
      </w:r>
    </w:p>
    <w:p w:rsidR="008A1972" w:rsidRPr="009D40B9" w:rsidRDefault="008C6761" w:rsidP="008C6761">
      <w:pPr>
        <w:pStyle w:val="Heading3"/>
      </w:pPr>
      <w:r w:rsidRPr="009D40B9">
        <w:t>1nc financial cp</w:t>
      </w:r>
    </w:p>
    <w:p w:rsidR="008A1972" w:rsidRPr="009D40B9" w:rsidRDefault="008A1972" w:rsidP="008A1972">
      <w:pPr>
        <w:rPr>
          <w:b/>
        </w:rPr>
      </w:pPr>
    </w:p>
    <w:p w:rsidR="008A1972" w:rsidRPr="009D40B9" w:rsidRDefault="008A1972" w:rsidP="008C6761">
      <w:pPr>
        <w:pStyle w:val="Heading4"/>
      </w:pPr>
      <w:r w:rsidRPr="009D40B9">
        <w:t>Text: The United States Federal Government should cooperate with Mexico on global financial issues and redesign the global financial architecture</w:t>
      </w:r>
    </w:p>
    <w:p w:rsidR="008A1972" w:rsidRPr="009D40B9" w:rsidRDefault="008A1972" w:rsidP="008A1972">
      <w:pPr>
        <w:rPr>
          <w:rStyle w:val="StyleStyleBold12pt"/>
        </w:rPr>
      </w:pPr>
    </w:p>
    <w:p w:rsidR="008A1972" w:rsidRPr="009D40B9" w:rsidRDefault="008A1972" w:rsidP="008A1972">
      <w:pPr>
        <w:rPr>
          <w:rStyle w:val="StyleStyleBold12pt"/>
        </w:rPr>
      </w:pPr>
      <w:r w:rsidRPr="009D40B9">
        <w:rPr>
          <w:rStyle w:val="StyleStyleBold12pt"/>
        </w:rPr>
        <w:t>Cooperation on global financial issues solves relations</w:t>
      </w:r>
    </w:p>
    <w:p w:rsidR="008A1972" w:rsidRPr="009D40B9" w:rsidRDefault="008A1972" w:rsidP="008A1972">
      <w:r w:rsidRPr="009D40B9">
        <w:rPr>
          <w:rStyle w:val="StyleStyleBold12pt"/>
        </w:rPr>
        <w:t>Castro et al. 12</w:t>
      </w:r>
      <w:r w:rsidRPr="009D40B9">
        <w:rPr>
          <w:b/>
        </w:rPr>
        <w:t xml:space="preserve"> - </w:t>
      </w:r>
      <w:r w:rsidRPr="009D40B9">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8A1972" w:rsidRPr="009D40B9" w:rsidRDefault="008A1972" w:rsidP="008A1972">
      <w:pPr>
        <w:rPr>
          <w:b/>
        </w:rPr>
      </w:pPr>
      <w:r w:rsidRPr="009D40B9">
        <w:rPr>
          <w:b/>
          <w:u w:val="single"/>
        </w:rPr>
        <w:t xml:space="preserve"> Strengthen Mexico-U.S.  cooperation on global financial issues, including  the redesign of the global financial architecture</w:t>
      </w:r>
      <w:r w:rsidRPr="009D40B9">
        <w:rPr>
          <w:u w:val="single"/>
        </w:rPr>
        <w:t>.</w:t>
      </w:r>
      <w:r w:rsidRPr="009D40B9">
        <w:t xml:space="preserve"> Mexico has quite successfully protected itself  from domestically driven financial crises since 1995,  achieving a remarkable degree of macroeconomic  stability. </w:t>
      </w:r>
      <w:r w:rsidRPr="009D40B9">
        <w:rPr>
          <w:u w:val="single"/>
        </w:rPr>
        <w:t xml:space="preserve">Nonetheless, both Mexico and the United  States are quite vulnerable to external shocks  and, due to the extent of trade and the integration  of industry in the region, business cycles of each country are closely linked. </w:t>
      </w:r>
      <w:r w:rsidRPr="009D40B9">
        <w:rPr>
          <w:b/>
          <w:u w:val="single"/>
        </w:rPr>
        <w:t>This makes the United  States and Mexico natural partners in addressing  international economic issues,</w:t>
      </w:r>
      <w:r w:rsidRPr="009D40B9">
        <w:rPr>
          <w:u w:val="single"/>
        </w:rPr>
        <w:t xml:space="preserve"> and both countries  could do even more to coordinate their efforts in  international forums such as the G-20 and the  International Monetary Fund, where </w:t>
      </w:r>
      <w:r w:rsidRPr="009D40B9">
        <w:rPr>
          <w:b/>
          <w:u w:val="single"/>
        </w:rPr>
        <w:t>significant  cooperation already takes place.</w:t>
      </w:r>
    </w:p>
    <w:p w:rsidR="008A1972" w:rsidRPr="009D40B9" w:rsidRDefault="008A1972" w:rsidP="008A1972">
      <w:pPr>
        <w:rPr>
          <w:b/>
        </w:rPr>
      </w:pPr>
    </w:p>
    <w:p w:rsidR="008A1972" w:rsidRPr="009D40B9" w:rsidRDefault="008C6761" w:rsidP="008C6761">
      <w:pPr>
        <w:pStyle w:val="Heading3"/>
      </w:pPr>
      <w:r w:rsidRPr="009D40B9">
        <w:t>1nc relations cp</w:t>
      </w:r>
    </w:p>
    <w:p w:rsidR="008A1972" w:rsidRPr="009D40B9" w:rsidRDefault="008A1972" w:rsidP="008C6761">
      <w:pPr>
        <w:pStyle w:val="Heading4"/>
      </w:pPr>
      <w:r w:rsidRPr="009D40B9">
        <w:t>Text: The United States Federal Government should target operations and assets of the most violent organized crime group on both sides of the border</w:t>
      </w:r>
    </w:p>
    <w:p w:rsidR="008C6761" w:rsidRPr="009D40B9" w:rsidRDefault="008C6761" w:rsidP="008C6761"/>
    <w:p w:rsidR="008A1972" w:rsidRPr="009D40B9" w:rsidRDefault="008A1972" w:rsidP="008A1972">
      <w:pPr>
        <w:rPr>
          <w:rStyle w:val="StyleStyleBold12pt"/>
        </w:rPr>
      </w:pPr>
      <w:r w:rsidRPr="009D40B9">
        <w:rPr>
          <w:rStyle w:val="StyleStyleBold12pt"/>
        </w:rPr>
        <w:t>The campaign would send a message improving relations</w:t>
      </w:r>
    </w:p>
    <w:p w:rsidR="008A1972" w:rsidRPr="009D40B9" w:rsidRDefault="008A1972" w:rsidP="008A1972">
      <w:r w:rsidRPr="009D40B9">
        <w:rPr>
          <w:rStyle w:val="StyleStyleBold12pt"/>
        </w:rPr>
        <w:t>Castro et al. 12</w:t>
      </w:r>
      <w:r w:rsidRPr="009D40B9">
        <w:rPr>
          <w:b/>
        </w:rPr>
        <w:t xml:space="preserve"> - </w:t>
      </w:r>
      <w:r w:rsidRPr="009D40B9">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8A1972" w:rsidRPr="009D40B9" w:rsidRDefault="008A1972" w:rsidP="008A1972">
      <w:r w:rsidRPr="009D40B9">
        <w:rPr>
          <w:b/>
          <w:u w:val="single"/>
        </w:rPr>
        <w:t>Add strength and focus to  bi-national security cooperation by targeting  the operations and assets of the most violent  organized crime group on both sides of the  border. A concentrated campaign in two  countries against one crime group would send a  clear message to the others.</w:t>
      </w:r>
      <w:r w:rsidRPr="009D40B9">
        <w:rPr>
          <w:b/>
        </w:rPr>
        <w:t xml:space="preserve"> </w:t>
      </w:r>
      <w:r w:rsidRPr="009D40B9">
        <w:t>Moreover, the U</w:t>
      </w:r>
      <w:r w:rsidRPr="009D40B9">
        <w:rPr>
          <w:u w:val="single"/>
        </w:rPr>
        <w:t>.S. and Mexico can do much more  to target violent transnational organized crime  groups together</w:t>
      </w:r>
      <w:r w:rsidRPr="009D40B9">
        <w:t xml:space="preserve">. Given that law enforcement has  a limited capacity, </w:t>
      </w:r>
      <w:r w:rsidRPr="009D40B9">
        <w:rPr>
          <w:u w:val="single"/>
        </w:rPr>
        <w:t>a more focused strategy with  clear priorities could improve public safety while  degrading criminal groups.</w:t>
      </w:r>
      <w:r w:rsidRPr="009D40B9">
        <w:t xml:space="preserve"> One option would be to  select the most violent groups and simultaneously  dismantle their operations on both sides of the  border, sending a signal that high levels of violence  will lead to increased law enforcement pressure. A more focused strategy could also concentrate  law enforcement capacity on punishing, and  therefore preventing, the most violent and  high-social-impact crimes, like mass killings or  attacks on police</w:t>
      </w:r>
      <w:r w:rsidRPr="009D40B9">
        <w:rPr>
          <w:u w:val="single"/>
        </w:rPr>
        <w:t>. These do not require any new  legislation, but do entail getting federal and state  agencies to coordinate their support of Mexico’s  designated priorities. Much more could be done to  expand intelligence cooperation between the two  countries, and both governments should be as open  as possible about the nature of their collaboration,  which public opinion in Mexico strongly supports.</w:t>
      </w:r>
      <w:r w:rsidRPr="009D40B9">
        <w:rPr>
          <w:b/>
          <w:u w:val="single"/>
        </w:rPr>
        <w:t xml:space="preserve">  The importance of sound anti-money laundering </w:t>
      </w:r>
      <w:r w:rsidRPr="009D40B9">
        <w:rPr>
          <w:u w:val="single"/>
        </w:rPr>
        <w:t xml:space="preserve"> policy coordination is a fundamental component  in the fight against Transnational Criminal  Organizations</w:t>
      </w:r>
      <w:r w:rsidRPr="009D40B9">
        <w:t xml:space="preserve"> (TCOs). </w:t>
      </w:r>
      <w:r w:rsidRPr="009D40B9">
        <w:rPr>
          <w:u w:val="single"/>
        </w:rPr>
        <w:t>Both countries have made  significant strides in sharing financial intelligence</w:t>
      </w:r>
      <w:r w:rsidRPr="009D40B9">
        <w:t xml:space="preserve">, </w:t>
      </w:r>
      <w:r w:rsidRPr="009D40B9">
        <w:rPr>
          <w:b/>
          <w:u w:val="single"/>
        </w:rPr>
        <w:t xml:space="preserve"> but there is much more room for collaboration</w:t>
      </w:r>
      <w:r w:rsidRPr="009D40B9">
        <w:t xml:space="preserve">.  Weapons trafficking also remains a major challenge  for both nations. The increase in violence in  Mexico has been exacerbated by the large volume  of weapons criminal groups smuggle into Mexico  from the United States. </w:t>
      </w:r>
      <w:r w:rsidRPr="009D40B9">
        <w:rPr>
          <w:b/>
          <w:u w:val="single"/>
        </w:rPr>
        <w:t>Clearly a bilateral issue,  fighting weapons trafficking requires coordinated  efforts</w:t>
      </w:r>
      <w:r w:rsidRPr="009D40B9">
        <w:rPr>
          <w:u w:val="single"/>
        </w:rPr>
        <w:t xml:space="preserve">. Mexico and the U.S. have reached  unprecedented levels of cooperation and exchange  of information on the subject, but </w:t>
      </w:r>
      <w:r w:rsidRPr="009D40B9">
        <w:rPr>
          <w:b/>
          <w:u w:val="single"/>
        </w:rPr>
        <w:t>more needs to be  done.</w:t>
      </w:r>
      <w:r w:rsidRPr="009D40B9">
        <w:rPr>
          <w:u w:val="single"/>
        </w:rPr>
        <w:t xml:space="preserve"> </w:t>
      </w:r>
      <w:r w:rsidRPr="009D40B9">
        <w:t xml:space="preserve">Within a context of respect for the different  legal frameworks regarding weapons possession in  each country, </w:t>
      </w:r>
      <w:r w:rsidRPr="009D40B9">
        <w:rPr>
          <w:b/>
          <w:u w:val="single"/>
        </w:rPr>
        <w:t>both the United States and Mexico  could strengthen domestic and cooperative efforts  to target arms trafficking</w:t>
      </w:r>
      <w:r w:rsidRPr="009D40B9">
        <w:t>.  At the same time, the United States faces a major  challenge in ensuring the safety of its citizens  against terrorist attacks, and it depends significantly  on intelligence sharing and law enforcement  cooperation from its two neighbors, Mexico and  Canada. Indeed, this cooperation has been one of  the untold stories of engagement between U.S. and  Mexican federal agencies over the past decade,  with the result that the U.S.-Mexico border has  not yet been used for terrorist activities. However,  continued vigilance and more sophisticated forms  of cooperation will be needed to avoid the evolving  threats from terrorist organizations.</w:t>
      </w:r>
    </w:p>
    <w:p w:rsidR="008A1972" w:rsidRPr="009D40B9" w:rsidRDefault="008A1972" w:rsidP="008A1972"/>
    <w:p w:rsidR="008A1972" w:rsidRPr="009D40B9" w:rsidRDefault="008A1972" w:rsidP="008A1972">
      <w:pPr>
        <w:rPr>
          <w:b/>
        </w:rPr>
      </w:pPr>
    </w:p>
    <w:p w:rsidR="008A1972" w:rsidRPr="009D40B9" w:rsidRDefault="008A1972" w:rsidP="008C6761">
      <w:pPr>
        <w:pStyle w:val="Heading4"/>
        <w:rPr>
          <w:rStyle w:val="StyleStyleBold12pt"/>
        </w:rPr>
      </w:pPr>
      <w:r w:rsidRPr="009D40B9">
        <w:rPr>
          <w:rStyle w:val="StyleStyleBold12pt"/>
        </w:rPr>
        <w:t>Security comes first in relations</w:t>
      </w:r>
    </w:p>
    <w:p w:rsidR="008A1972" w:rsidRPr="009D40B9" w:rsidRDefault="008A1972" w:rsidP="008A1972">
      <w:r w:rsidRPr="009D40B9">
        <w:rPr>
          <w:rStyle w:val="StyleStyleBold12pt"/>
        </w:rPr>
        <w:t>Castro et al. 12</w:t>
      </w:r>
      <w:r w:rsidRPr="009D40B9">
        <w:rPr>
          <w:b/>
        </w:rPr>
        <w:t xml:space="preserve"> - </w:t>
      </w:r>
      <w:r w:rsidRPr="009D40B9">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8A1972" w:rsidRPr="009D40B9" w:rsidRDefault="008A1972" w:rsidP="008A1972">
      <w:r w:rsidRPr="009D40B9">
        <w:rPr>
          <w:b/>
          <w:u w:val="single"/>
        </w:rPr>
        <w:t>The security challenges faced by each country are  real and unavoidable. They should be prioritized</w:t>
      </w:r>
      <w:r w:rsidRPr="009D40B9">
        <w:t xml:space="preserve">,  yet balanced with an agenda based on economic  opportunity and shared prosperity. The definition  and implementation of new, more focused security  </w:t>
      </w:r>
      <w:r w:rsidRPr="009D40B9">
        <w:rPr>
          <w:u w:val="single"/>
        </w:rPr>
        <w:t>strategies designed to reduce violence and  strengthen the rule of law, within a framework of  shared responsibility, may bring new energy and  popular support to a difficult ongoing issue</w:t>
      </w:r>
      <w:r w:rsidRPr="009D40B9">
        <w:t>.</w:t>
      </w:r>
    </w:p>
    <w:p w:rsidR="008A1972" w:rsidRPr="009D40B9" w:rsidRDefault="008C6761" w:rsidP="008C6761">
      <w:pPr>
        <w:pStyle w:val="Heading3"/>
      </w:pPr>
      <w:r w:rsidRPr="009D40B9">
        <w:t>1nc overpopulation cp</w:t>
      </w:r>
    </w:p>
    <w:p w:rsidR="008A1972" w:rsidRPr="009D40B9" w:rsidRDefault="008A1972" w:rsidP="008C6761">
      <w:pPr>
        <w:pStyle w:val="Heading4"/>
      </w:pPr>
      <w:r w:rsidRPr="009D40B9">
        <w:t>Text: The United States Federal Government should invest in birth control and invest in making birth control accessible worldwide</w:t>
      </w:r>
    </w:p>
    <w:p w:rsidR="008A1972" w:rsidRPr="009D40B9" w:rsidRDefault="008A1972" w:rsidP="008A1972">
      <w:pPr>
        <w:rPr>
          <w:b/>
        </w:rPr>
      </w:pPr>
    </w:p>
    <w:p w:rsidR="008A1972" w:rsidRPr="009D40B9" w:rsidRDefault="008A1972" w:rsidP="008C6761">
      <w:pPr>
        <w:pStyle w:val="Heading4"/>
      </w:pPr>
      <w:r w:rsidRPr="009D40B9">
        <w:t>Birth control will solve overpopulation– empirics</w:t>
      </w:r>
    </w:p>
    <w:p w:rsidR="008A1972" w:rsidRPr="009D40B9" w:rsidRDefault="008A1972" w:rsidP="008A1972">
      <w:r w:rsidRPr="009D40B9">
        <w:rPr>
          <w:b/>
        </w:rPr>
        <w:t xml:space="preserve">Katz 11 </w:t>
      </w:r>
      <w:r w:rsidRPr="009D40B9">
        <w:t>– Joelle Katz is a staff writer for the Daily Sundial, (“The problem of overpopulation and how we can work to solve it”, November 20</w:t>
      </w:r>
      <w:r w:rsidRPr="009D40B9">
        <w:rPr>
          <w:vertAlign w:val="superscript"/>
        </w:rPr>
        <w:t>th</w:t>
      </w:r>
      <w:r w:rsidRPr="009D40B9">
        <w:t>,  2011, http://sundial.csun.edu/2011/11/the-problem-of-overpopulation-and-how-we-can-work-to-solve-it/)//sawyer</w:t>
      </w:r>
    </w:p>
    <w:p w:rsidR="008A1972" w:rsidRPr="009D40B9" w:rsidRDefault="008A1972" w:rsidP="008A1972">
      <w:pPr>
        <w:rPr>
          <w:b/>
          <w:u w:val="single"/>
        </w:rPr>
      </w:pPr>
      <w:r w:rsidRPr="009D40B9">
        <w:t xml:space="preserve">While PRB’s President Wendy Baldwin has said that population growth has declined to 1.2 percent per year, it still isn’t slow enough. </w:t>
      </w:r>
      <w:r w:rsidRPr="009D40B9">
        <w:rPr>
          <w:u w:val="single"/>
        </w:rPr>
        <w:t>This number means the human population is still growing rather than staying the same.</w:t>
      </w:r>
      <w:r w:rsidRPr="009D40B9">
        <w:t xml:space="preserve"> Rather than sending money over to these third-world countries for only food (which of course is important), they should also </w:t>
      </w:r>
      <w:r w:rsidRPr="009D40B9">
        <w:rPr>
          <w:b/>
          <w:u w:val="single"/>
        </w:rPr>
        <w:t>invest in birth control. Not only would birth control help to slow the population growth rate, but it can also help to prevent the high rate for infant deaths in those countries.</w:t>
      </w:r>
      <w:r w:rsidRPr="009D40B9">
        <w:t xml:space="preserve"> Less than 5 percent of people in most countries in Africa use contraceptives according to the U.S. National Library of Medicine and the National Institutes of Health. </w:t>
      </w:r>
      <w:r w:rsidRPr="009D40B9">
        <w:rPr>
          <w:u w:val="single"/>
        </w:rPr>
        <w:t>If this number was higher and more people were aware of the benefits of birth control, and it was accessible to them, it would help everyone and the planet overa</w:t>
      </w:r>
      <w:r w:rsidRPr="009D40B9">
        <w:t xml:space="preserve">ll. According to the International Planned Parenthood Foundation (IPPF), “Promoting birth control in Africa faces a host of obstacles – patriarchal customs, religious taboos, ill-equipped public-health systems – but </w:t>
      </w:r>
      <w:r w:rsidRPr="009D40B9">
        <w:rPr>
          <w:u w:val="single"/>
        </w:rPr>
        <w:t>experts also cite a powerful, more distant force: the U.S. government.”</w:t>
      </w:r>
      <w:r w:rsidRPr="009D40B9">
        <w:t xml:space="preserve"> Under President George W. Bush, billions of dollars were given to Africa to help their struggle with AIDS, however, he prohibited its use toward family planning services, according to IPPF. An </w:t>
      </w:r>
      <w:r w:rsidRPr="009D40B9">
        <w:rPr>
          <w:u w:val="single"/>
        </w:rPr>
        <w:t>example of how well family planning and contraceptives can work for the problem with population appears in our very own hom</w:t>
      </w:r>
      <w:r w:rsidRPr="009D40B9">
        <w:t>e</w:t>
      </w:r>
      <w:r w:rsidRPr="009D40B9">
        <w:rPr>
          <w:b/>
          <w:u w:val="single"/>
        </w:rPr>
        <w:t>. In 1972, the Supreme Court legalized birth control for all United States citizens. Since then, the population growth rate in the U.S. has gone down significantly. If we can find a way to bring our knowledge and access to birth control to everyone on the planet, we can help slow the rates of population growth over time.</w:t>
      </w:r>
    </w:p>
    <w:p w:rsidR="008A1972" w:rsidRPr="009D40B9" w:rsidRDefault="00274562" w:rsidP="008C6761">
      <w:pPr>
        <w:pStyle w:val="Heading3"/>
      </w:pPr>
      <w:r w:rsidRPr="009D40B9">
        <w:t xml:space="preserve">1nc </w:t>
      </w:r>
      <w:r w:rsidR="008A1972" w:rsidRPr="009D40B9">
        <w:t>warming</w:t>
      </w:r>
      <w:r w:rsidRPr="009D40B9">
        <w:t xml:space="preserve"> cp </w:t>
      </w:r>
    </w:p>
    <w:p w:rsidR="008A1972" w:rsidRPr="009D40B9" w:rsidRDefault="008A1972" w:rsidP="008C6761">
      <w:pPr>
        <w:pStyle w:val="Heading4"/>
      </w:pPr>
      <w:r w:rsidRPr="009D40B9">
        <w:t xml:space="preserve">Text: The United States Government should force implementation of holistic grazing throughout the United States </w:t>
      </w:r>
    </w:p>
    <w:p w:rsidR="008A1972" w:rsidRPr="009D40B9" w:rsidRDefault="008A1972" w:rsidP="008C6761">
      <w:pPr>
        <w:pStyle w:val="Heading4"/>
      </w:pPr>
      <w:r w:rsidRPr="009D40B9">
        <w:t>Holistic grazing solves warming</w:t>
      </w:r>
    </w:p>
    <w:p w:rsidR="008A1972" w:rsidRPr="009D40B9" w:rsidRDefault="008A1972" w:rsidP="008A1972">
      <w:pPr>
        <w:spacing w:after="200" w:line="276" w:lineRule="auto"/>
        <w:rPr>
          <w:rFonts w:cstheme="minorBidi"/>
        </w:rPr>
      </w:pPr>
      <w:r w:rsidRPr="009D40B9">
        <w:rPr>
          <w:rFonts w:cstheme="minorBidi"/>
          <w:b/>
        </w:rPr>
        <w:t xml:space="preserve">Howley 13 – </w:t>
      </w:r>
      <w:r w:rsidRPr="009D40B9">
        <w:rPr>
          <w:rFonts w:cstheme="minorBidi"/>
        </w:rPr>
        <w:t xml:space="preserve">Andrew Howley is a member of the National Geographic Mission Programs team, working to share the stories of NG explorers, he cites Allan Savory a  Zimbabwean biologist, farmer, soldier, exile, environmentalist, and winner of the 2003 Banksia International Award and the 2010 Buckminster Fuller Challenge, (Andrew, “How Cows Could Repair the World: Allan Savory at TED”, National Geograzphic, March 6, 2013, </w:t>
      </w:r>
      <w:hyperlink r:id="rId64" w:history="1">
        <w:r w:rsidRPr="009D40B9">
          <w:rPr>
            <w:rStyle w:val="Hyperlink"/>
          </w:rPr>
          <w:t>http://newswatch.nationalgeographic.com/2013/03/06/how-cows-could-repair-the-world-allan-savory-at-ted/</w:t>
        </w:r>
      </w:hyperlink>
      <w:r w:rsidRPr="009D40B9">
        <w:t>)//sawyer</w:t>
      </w:r>
    </w:p>
    <w:p w:rsidR="008A1972" w:rsidRPr="009D40B9" w:rsidRDefault="008A1972" w:rsidP="008A1972">
      <w:pPr>
        <w:spacing w:after="200" w:line="276" w:lineRule="auto"/>
        <w:rPr>
          <w:rFonts w:cstheme="minorBidi"/>
          <w:b/>
          <w:u w:val="single"/>
        </w:rPr>
      </w:pPr>
      <w:r w:rsidRPr="009D40B9">
        <w:rPr>
          <w:rFonts w:cstheme="minorBidi"/>
          <w:u w:val="single"/>
        </w:rPr>
        <w:t>For decades people have pointed to overgrazing by cattle as the main cause of once-fertile grasslands turning to rapidly eroding, nearly lifeless deserts</w:t>
      </w:r>
      <w:r w:rsidRPr="009D40B9">
        <w:rPr>
          <w:rFonts w:cstheme="minorBidi"/>
          <w:sz w:val="16"/>
        </w:rPr>
        <w:t xml:space="preserve">. </w:t>
      </w:r>
      <w:r w:rsidRPr="009D40B9">
        <w:rPr>
          <w:rFonts w:cstheme="minorBidi"/>
          <w:b/>
          <w:u w:val="single"/>
        </w:rPr>
        <w:t>These desertified landscapes are then incapable of supporting the livestock themselves, agriculture, or large wild animals who once lived in great numbers on the same land. This is leads to famine and conflict in different areas around the world.</w:t>
      </w:r>
      <w:r w:rsidRPr="009D40B9">
        <w:rPr>
          <w:rFonts w:cstheme="minorBidi"/>
          <w:b/>
          <w:sz w:val="16"/>
        </w:rPr>
        <w:t xml:space="preserve"> </w:t>
      </w:r>
      <w:r w:rsidRPr="009D40B9">
        <w:rPr>
          <w:rFonts w:cstheme="minorBidi"/>
          <w:sz w:val="16"/>
        </w:rPr>
        <w:t xml:space="preserve"> Growing up in Kenya, Allan Savory was terribly moved by this. “I grew up loving wildlife and hating livestock,” he said at the TED Conference in Long Beach, California last week (watch his full TED talk in the video above). Two-thirds of the ear  The Pachyderm Paradox  As a young man he thought the blame also lay with an overpopulation of elephants, and so, despite a deep love for these animals, he recommended and supported the culling of large herds. Over the years this practice has resulted in the intentional killing of more than 40,000 elephants, but no real improvement in the health of grasslands.  Realizing what an error he and others had made, Savory confessed, “this was the saddest and gravest mistake of my life.”  “</w:t>
      </w:r>
      <w:r w:rsidRPr="009D40B9">
        <w:rPr>
          <w:rFonts w:cstheme="minorBidi"/>
          <w:u w:val="single"/>
        </w:rPr>
        <w:t>Clearly we have never understood desertification,” he added, “which now threatens us globally.</w:t>
      </w:r>
      <w:r w:rsidRPr="009D40B9">
        <w:rPr>
          <w:rFonts w:cstheme="minorBidi"/>
          <w:sz w:val="16"/>
        </w:rPr>
        <w:t xml:space="preserve">”  A New Vision  Speaking with Allan Savory after his presentation I got some insight into the shift in thinking that occurred next. Our society in general has tended to try to solve problems by breaking them into pieces, isolating elements, and attempting to control complex situations through simple, forced measures. </w:t>
      </w:r>
      <w:r w:rsidRPr="009D40B9">
        <w:rPr>
          <w:rFonts w:cstheme="minorBidi"/>
          <w:u w:val="single"/>
        </w:rPr>
        <w:t xml:space="preserve">This is all wrong, the way Savory sees it. True, sustainable solutions are found by looking at whole systems, holistically, unconcerned with time, and focused on the restoration of natural balances. </w:t>
      </w:r>
      <w:r w:rsidRPr="009D40B9">
        <w:rPr>
          <w:rFonts w:cstheme="minorBidi"/>
          <w:sz w:val="16"/>
        </w:rPr>
        <w:t xml:space="preserve"> For example, when I asked him (in insistent, fast-paced reporter speech) what I could do if I lived in the southern U.S. and had a field overtaken by invasive kudzu, he said very slowly and calmly, “Well… first… I would say ‘Andrew, what do you want out of this land? For yourself… for your children… for your children’s children…’ ” It was at this point I felt my own high energy settle down, and I understood how much of a shift in attitude Allan’s approach to problem solving in conservation really is.  People tell him he should put rhinos on the land he has restored. But with poor quality land all around, and a lack of value on conservation, people would just come and poach the rhinos for their horns, he said. When the land is restored, and people’s basic needs are met, and an appreciation of wildlife is the norm, then he’s willing to bring rhinos in. Not before. Allan Savory may be in his seventies, but he’s in no rush to force changes.  A holistic view of the problem</w:t>
      </w:r>
      <w:r w:rsidRPr="009D40B9">
        <w:rPr>
          <w:rFonts w:cstheme="minorBidi"/>
          <w:u w:val="single"/>
        </w:rPr>
        <w:t>. A natural source for the solution. Patience. These are the tools Allan Savory works with now.  Cows to the Rescue</w:t>
      </w:r>
      <w:r w:rsidRPr="009D40B9">
        <w:rPr>
          <w:rFonts w:cstheme="minorBidi"/>
          <w:sz w:val="16"/>
        </w:rPr>
        <w:t xml:space="preserve"> </w:t>
      </w:r>
      <w:r w:rsidRPr="009D40B9">
        <w:rPr>
          <w:rFonts w:cstheme="minorBidi"/>
          <w:u w:val="single"/>
        </w:rPr>
        <w:t xml:space="preserve"> So the failure of earlier attempts combined with his estimation that two-thirds of Earth is now desertifying inspired Savory to search for a new approach to protecting and restoring grasslands.</w:t>
      </w:r>
      <w:r w:rsidRPr="009D40B9">
        <w:rPr>
          <w:rFonts w:cstheme="minorBidi"/>
          <w:sz w:val="16"/>
        </w:rPr>
        <w:t xml:space="preserve"> And he found it by thinking naturally and looking backward, not forward.  It makes no sense that land that once supported untold millions of grazing animals on massive migrations should be destroyed by the overgrazing of fewer or comparable numbers of livestock in more recent years. </w:t>
      </w:r>
      <w:r w:rsidRPr="009D40B9">
        <w:rPr>
          <w:rFonts w:cstheme="minorBidi"/>
          <w:b/>
          <w:u w:val="single"/>
        </w:rPr>
        <w:t>And there were areas of the U.S. where cattle had been removed for decades, but the grasslands were still desertifying</w:t>
      </w:r>
      <w:r w:rsidRPr="009D40B9">
        <w:rPr>
          <w:rFonts w:cstheme="minorBidi"/>
          <w:u w:val="single"/>
        </w:rPr>
        <w:t>.   Allan Savory says the key to restoring grasslands is to manage livestock to mimic the role once played by vast migrating herds.</w:t>
      </w:r>
      <w:r w:rsidRPr="009D40B9">
        <w:rPr>
          <w:rFonts w:cstheme="minorBidi"/>
          <w:sz w:val="16"/>
        </w:rPr>
        <w:t xml:space="preserve"> (Photo by James Duncan Davidson)     “Clearly we have never understood desertification,” he said. “What we had failed to understand was that these areas developed with huge numbers of grazing animals [pursued by lots of huge carnivores]. Movement kept them from overgrazing.” This way of the past could also hold the key to the future. </w:t>
      </w:r>
      <w:r w:rsidRPr="009D40B9">
        <w:rPr>
          <w:rFonts w:cstheme="minorBidi"/>
          <w:u w:val="single"/>
        </w:rPr>
        <w:t xml:space="preserve"> “</w:t>
      </w:r>
      <w:r w:rsidRPr="009D40B9">
        <w:rPr>
          <w:rFonts w:cstheme="minorBidi"/>
          <w:b/>
          <w:u w:val="single"/>
        </w:rPr>
        <w:t>The only option left,” according to Savory, is “to use livestock on the move to mimic the ancient herds</w:t>
      </w:r>
      <w:r w:rsidRPr="009D40B9">
        <w:rPr>
          <w:rFonts w:cstheme="minorBidi"/>
          <w:u w:val="single"/>
        </w:rPr>
        <w:t>.” Keeping cattle more densely packed on smaller plots of land and moving them frequently keeps them from exhausting the supply of living plants, turns scattered droppings into a full blanket of high-quality fertilizer, and keeps the repeated trod of untold tons from packing down the dirt. He’s done it for decades, and the results (seen in the video above) are impressive.</w:t>
      </w:r>
      <w:r w:rsidRPr="009D40B9">
        <w:rPr>
          <w:rFonts w:cstheme="minorBidi"/>
          <w:sz w:val="16"/>
        </w:rPr>
        <w:t xml:space="preserve">  “</w:t>
      </w:r>
      <w:r w:rsidRPr="009D40B9">
        <w:rPr>
          <w:rFonts w:cstheme="minorBidi"/>
          <w:b/>
          <w:u w:val="single"/>
        </w:rPr>
        <w:t>Holistic grazing” keeps more plants alive, adds nutrients to the soil, and creates soil conditions that hold and use water instead of letting it evaporate or run off.</w:t>
      </w:r>
      <w:r w:rsidRPr="009D40B9">
        <w:rPr>
          <w:rFonts w:cstheme="minorBidi"/>
          <w:sz w:val="16"/>
        </w:rPr>
        <w:t xml:space="preserve"> It is now practiced by thousands on five continents, and is the focus of the work of the Africa Centre for Holistic Management in Zimbabwe, as well as the Savory Institute in Boulder, Colorado.  The Bigger Picture  In closing his TED talk, Allan Savory pointed out a critical part of this story beyond preserving complex grassland ecosystems to sustain livestock, agriculture, and wildlife. </w:t>
      </w:r>
      <w:r w:rsidRPr="009D40B9">
        <w:rPr>
          <w:rFonts w:cstheme="minorBidi"/>
          <w:b/>
          <w:u w:val="single"/>
        </w:rPr>
        <w:t>The amount of plant life lost through desertification over decades has severely compromised Earth’s ability to take carbon dioxide out of the air.</w:t>
      </w:r>
      <w:r w:rsidRPr="009D40B9">
        <w:rPr>
          <w:rFonts w:cstheme="minorBidi"/>
          <w:u w:val="single"/>
        </w:rPr>
        <w:t xml:space="preserve"> </w:t>
      </w:r>
      <w:r w:rsidRPr="009D40B9">
        <w:rPr>
          <w:rFonts w:cstheme="minorBidi"/>
          <w:b/>
          <w:u w:val="single"/>
        </w:rPr>
        <w:t>Just as we have increased the amount we’re putting into the atmosphere, we’re reducing the amount we take out.  There is a remarkable upside to this however. With all of the difficulties of maintaining a productive economy while reducing our carbon output, and mitigating the effects of a warming climate</w:t>
      </w:r>
      <w:r w:rsidRPr="009D40B9">
        <w:rPr>
          <w:rFonts w:cstheme="minorBidi"/>
          <w:b/>
          <w:sz w:val="16"/>
        </w:rPr>
        <w:t xml:space="preserve">, </w:t>
      </w:r>
      <w:r w:rsidRPr="009D40B9">
        <w:rPr>
          <w:rFonts w:cstheme="minorBidi"/>
          <w:b/>
          <w:u w:val="single"/>
        </w:rPr>
        <w:t>if we can implement holistic grazing on half of the Earth’s grasslands, according to Allan, “we can take us back to pre-industrial [CO2] levels… and feed people</w:t>
      </w:r>
      <w:r w:rsidRPr="009D40B9">
        <w:rPr>
          <w:rFonts w:cstheme="minorBidi"/>
          <w:u w:val="single"/>
        </w:rPr>
        <w:t>.”</w:t>
      </w:r>
      <w:r w:rsidRPr="009D40B9">
        <w:rPr>
          <w:rFonts w:cstheme="minorBidi"/>
          <w:sz w:val="16"/>
        </w:rPr>
        <w:t xml:space="preserve"> </w:t>
      </w:r>
      <w:r w:rsidRPr="009D40B9">
        <w:rPr>
          <w:rFonts w:cstheme="minorBidi"/>
          <w:u w:val="single"/>
        </w:rPr>
        <w:t xml:space="preserve"> It would be wrong to think of changing the way we herd cattle as a silver buller that will solve all of Earth and humanity’s challenges, </w:t>
      </w:r>
      <w:r w:rsidRPr="009D40B9">
        <w:rPr>
          <w:rFonts w:cstheme="minorBidi"/>
          <w:b/>
          <w:u w:val="single"/>
        </w:rPr>
        <w:t>but as a key step in promoting the kind of long-term, holistic view that Allan Savory has taken, it could go a long way towards repairing the land and our relationship to it.</w:t>
      </w:r>
    </w:p>
    <w:p w:rsidR="008A1972" w:rsidRPr="009D40B9" w:rsidRDefault="008C6761" w:rsidP="008C6761">
      <w:pPr>
        <w:pStyle w:val="Heading3"/>
      </w:pPr>
      <w:r w:rsidRPr="009D40B9">
        <w:t>1nc customs union cp</w:t>
      </w:r>
    </w:p>
    <w:p w:rsidR="008A1972" w:rsidRPr="009D40B9" w:rsidRDefault="008A1972" w:rsidP="008A1972"/>
    <w:p w:rsidR="008A1972" w:rsidRPr="009D40B9" w:rsidRDefault="008A1972" w:rsidP="008C6761">
      <w:pPr>
        <w:pStyle w:val="Heading4"/>
      </w:pPr>
      <w:r w:rsidRPr="009D40B9">
        <w:t>Text: The United States Federal Government should pursue a customs unions with North America</w:t>
      </w:r>
    </w:p>
    <w:p w:rsidR="008A1972" w:rsidRPr="009D40B9" w:rsidRDefault="008A1972" w:rsidP="008A1972">
      <w:pPr>
        <w:rPr>
          <w:b/>
        </w:rPr>
      </w:pPr>
    </w:p>
    <w:p w:rsidR="008A1972" w:rsidRPr="009D40B9" w:rsidRDefault="008A1972" w:rsidP="008C6761">
      <w:pPr>
        <w:pStyle w:val="Heading4"/>
      </w:pPr>
      <w:r w:rsidRPr="009D40B9">
        <w:t xml:space="preserve">Custom unions solves integration </w:t>
      </w:r>
    </w:p>
    <w:p w:rsidR="008A1972" w:rsidRPr="009D40B9" w:rsidRDefault="008A1972" w:rsidP="008A1972">
      <w:r w:rsidRPr="009D40B9">
        <w:rPr>
          <w:b/>
        </w:rPr>
        <w:t>Barbee, 12</w:t>
      </w:r>
      <w:r w:rsidRPr="009D40B9">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8A1972" w:rsidRPr="009D40B9" w:rsidRDefault="008A1972" w:rsidP="008A1972">
      <w:pPr>
        <w:rPr>
          <w:u w:val="single"/>
        </w:rPr>
      </w:pPr>
      <w:r w:rsidRPr="009D40B9">
        <w:t xml:space="preserve">Overall, </w:t>
      </w:r>
      <w:r w:rsidRPr="009D40B9">
        <w:rPr>
          <w:b/>
          <w:u w:val="single"/>
        </w:rPr>
        <w:t>a customs union would be the logical next step to deeper integration in North   America</w:t>
      </w:r>
      <w:r w:rsidRPr="009D40B9">
        <w:t xml:space="preserve">, but it is up to its leaders and its people to decide what path they wish to take. As this   discussion has shown, </w:t>
      </w:r>
      <w:r w:rsidRPr="009D40B9">
        <w:rPr>
          <w:u w:val="single"/>
        </w:rPr>
        <w:t>Canada and Mexico are key trading partners of the U.S., but the U.S.   attitude towards its two neighbors has been more characterized by disinterest than true   friendship</w:t>
      </w:r>
      <w:r w:rsidRPr="009D40B9">
        <w:t xml:space="preserve">. The sheer volume of trade that crosses the southern and northern borders is simply astonishing. In 2011, U.S. exports to Canada totaled $281 billion, and to Mexico, $198 billion; U.S. imports from Canada amounted to $317 billion, and from Mexico, $263 billion.14 </w:t>
      </w:r>
      <w:r w:rsidRPr="009D40B9">
        <w:rPr>
          <w:u w:val="single"/>
        </w:rPr>
        <w:t>The trade   relationship is significant, but since the U.S. remains committed to a multilateral agenda, and is   consistently distracted by security concerns, it has not given the region the attention it deserves.</w:t>
      </w:r>
      <w:r w:rsidRPr="009D40B9">
        <w:t xml:space="preserve">   But Canada and Mexico have an important role to play too. Canada must start treating Mexico as   an equal partner, and Mexico must reach out to Canada as it did during the NAFTA negotiations,   to build consensus on priorities for the continent.   </w:t>
      </w:r>
      <w:r w:rsidRPr="009D40B9">
        <w:rPr>
          <w:u w:val="single"/>
        </w:rPr>
        <w:t>Thinking trilaterally will be a major challenge to policy makers that have continually   tackled the agenda in the traditional bilateral way.</w:t>
      </w:r>
      <w:r w:rsidRPr="009D40B9">
        <w:t xml:space="preserve"> But this is not impossible. What this paper   hoped to achieve was to inspire a different way of thinking about the relationship between   Canada, Mexico and the United States, and engage the reader in an intellectual exercise to   question whether as a country, as a region and as a people, we have truly examined each and   every option on the table before brushing it aside as impossible. When Europe began its   integration project fifty-five years ago, many questioned its merits. Even today, facing economic   crisis, criticism is strong. Yet </w:t>
      </w:r>
      <w:r w:rsidRPr="009D40B9">
        <w:rPr>
          <w:u w:val="single"/>
        </w:rPr>
        <w:t>the European Union has undergone numerous crises throughout its   history, and survived all of them</w:t>
      </w:r>
      <w:r w:rsidRPr="009D40B9">
        <w:t xml:space="preserve">. Its reaction to crisis has also always been the same—more, not   less integration, as evidenced by the recent signing of the fiscal pact. The region has adapted and   remained influential in the world; its soft power, despite crisis, has also not declined, as states   still seek to join the union. On March 9th 2012, all 136 members of the Croatian parliament voted   in favor of accession to the EU; Iceland, Macedonia, Montenegro, Serbia and Turkey remain   candidate countries.   </w:t>
      </w:r>
      <w:r w:rsidRPr="009D40B9">
        <w:rPr>
          <w:b/>
          <w:u w:val="single"/>
        </w:rPr>
        <w:t>Regional integration offers a possible solution to North America’s economic, social and   political problems, and a customs union is a viable next step in this process.</w:t>
      </w:r>
      <w:r w:rsidRPr="009D40B9">
        <w:t xml:space="preserve"> Maintaining the   status quo limits the region’s growth and prevents the realization of the economic reality of our   continent. Jean Monnet once wrote “people only accept change when they are faced with   necessity, and only recognize necessity when crisis is upon them.”15 </w:t>
      </w:r>
      <w:r w:rsidRPr="009D40B9">
        <w:rPr>
          <w:u w:val="single"/>
        </w:rPr>
        <w:t>North America has just   faced a crisis, and is still dealing with the recovery; but its policy makers remain prisoner to a   way of thinking that limit the potential of a diverse, innovative and inspiring people, who should   demand more of their leaders.</w:t>
      </w:r>
    </w:p>
    <w:p w:rsidR="008A1972" w:rsidRPr="009D40B9" w:rsidRDefault="008A1972" w:rsidP="008A1972"/>
    <w:p w:rsidR="008A1972" w:rsidRPr="009D40B9" w:rsidRDefault="008A1972" w:rsidP="008A1972"/>
    <w:p w:rsidR="008A1972" w:rsidRPr="009D40B9" w:rsidRDefault="00274562" w:rsidP="008C6761">
      <w:pPr>
        <w:pStyle w:val="Heading3"/>
      </w:pPr>
      <w:r w:rsidRPr="009D40B9">
        <w:t xml:space="preserve">2nc solves </w:t>
      </w:r>
      <w:r w:rsidR="008A1972" w:rsidRPr="009D40B9">
        <w:t>trade</w:t>
      </w:r>
    </w:p>
    <w:p w:rsidR="008A1972" w:rsidRPr="009D40B9" w:rsidRDefault="008A1972" w:rsidP="008C6761">
      <w:pPr>
        <w:pStyle w:val="Heading4"/>
      </w:pPr>
      <w:r w:rsidRPr="009D40B9">
        <w:t>The plan creates net growth in trade – empirics prove</w:t>
      </w:r>
    </w:p>
    <w:p w:rsidR="008A1972" w:rsidRPr="009D40B9" w:rsidRDefault="008A1972" w:rsidP="008A1972">
      <w:r w:rsidRPr="009D40B9">
        <w:rPr>
          <w:b/>
        </w:rPr>
        <w:t>Barbee, 12</w:t>
      </w:r>
      <w:r w:rsidRPr="009D40B9">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8A1972" w:rsidRPr="009D40B9" w:rsidRDefault="008A1972" w:rsidP="008A1972">
      <w:pPr>
        <w:rPr>
          <w:u w:val="single"/>
        </w:rPr>
      </w:pPr>
      <w:r w:rsidRPr="009D40B9">
        <w:rPr>
          <w:b/>
          <w:u w:val="single"/>
        </w:rPr>
        <w:t>This paper argues that a customs union is the next viable step for North American   integration.</w:t>
      </w:r>
      <w:r w:rsidRPr="009D40B9">
        <w:t xml:space="preserve"> </w:t>
      </w:r>
      <w:r w:rsidRPr="009D40B9">
        <w:rPr>
          <w:u w:val="single"/>
        </w:rPr>
        <w:t xml:space="preserve">Though some critics argue that a customs union creates more barriers to trade, the   previous section on the </w:t>
      </w:r>
      <w:r w:rsidRPr="009D40B9">
        <w:rPr>
          <w:b/>
          <w:u w:val="single"/>
        </w:rPr>
        <w:t>EEC customs union shows that it actually creates more trade than it   diverts</w:t>
      </w:r>
      <w:r w:rsidRPr="009D40B9">
        <w:rPr>
          <w:u w:val="single"/>
        </w:rPr>
        <w:t>.</w:t>
      </w:r>
      <w:r w:rsidRPr="009D40B9">
        <w:t xml:space="preserve"> In fact, </w:t>
      </w:r>
      <w:r w:rsidRPr="009D40B9">
        <w:rPr>
          <w:u w:val="single"/>
        </w:rPr>
        <w:t>an FTA like NAFTA is more likely to divert trade “because the FTA grants   preferences to goods originating inside its boundaries without providing to imports from third countries the corresponding customs union benefit of free circulation once within a common   tariff wall</w:t>
      </w:r>
      <w:r w:rsidRPr="009D40B9">
        <w:t xml:space="preserve">.”176 What this is referring to are the restrictive rules of origin (ROO) requirements of   NAFTA, which are possibly the most restrictive of any FTA. In fact, ROO costs are estimated to   amount to 2-3% of the NAFTA GDP.177 The reason ROO have such a negative effect is because   they “dilute the expansionary effects of integration through their distortionary effects on factor   prices, sectoral production and trade flows.”178 Simply put, </w:t>
      </w:r>
      <w:r w:rsidRPr="009D40B9">
        <w:rPr>
          <w:u w:val="single"/>
        </w:rPr>
        <w:t>ROO divert trade, but also have the   effect of raising prices on consumers due to the added administrative costs placed on exporters.</w:t>
      </w:r>
    </w:p>
    <w:p w:rsidR="008A1972" w:rsidRPr="009D40B9" w:rsidRDefault="008A1972" w:rsidP="008A1972"/>
    <w:p w:rsidR="00274562" w:rsidRPr="009D40B9" w:rsidRDefault="00274562" w:rsidP="00274562">
      <w:pPr>
        <w:pStyle w:val="Heading3"/>
      </w:pPr>
      <w:r w:rsidRPr="009D40B9">
        <w:t xml:space="preserve">2nc solvency customs union </w:t>
      </w:r>
    </w:p>
    <w:p w:rsidR="00274562" w:rsidRPr="009D40B9" w:rsidRDefault="00274562" w:rsidP="00274562">
      <w:pPr>
        <w:pStyle w:val="Heading4"/>
      </w:pPr>
      <w:r w:rsidRPr="009D40B9">
        <w:t>Solvency is empirical – the European model is transplantable</w:t>
      </w:r>
    </w:p>
    <w:p w:rsidR="00274562" w:rsidRPr="009D40B9" w:rsidRDefault="00274562" w:rsidP="00274562">
      <w:r w:rsidRPr="009D40B9">
        <w:rPr>
          <w:b/>
        </w:rPr>
        <w:t>Barbee, 12</w:t>
      </w:r>
      <w:r w:rsidRPr="009D40B9">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w:t>
      </w:r>
      <w:hyperlink r:id="rId65" w:history="1">
        <w:r w:rsidRPr="009D40B9">
          <w:rPr>
            <w:rStyle w:val="Hyperlink"/>
          </w:rPr>
          <w:t>http://www.american.edu/loader.cfm?csModule=security/getfile&amp;pageid=3209906)//sawyer</w:t>
        </w:r>
      </w:hyperlink>
    </w:p>
    <w:p w:rsidR="00274562" w:rsidRPr="009D40B9" w:rsidRDefault="00274562" w:rsidP="00274562">
      <w:r w:rsidRPr="009D40B9">
        <w:rPr>
          <w:u w:val="single"/>
        </w:rPr>
        <w:t>Given the analysis of the EEC’s creation, formation and performance, the following   observations are noted as the key lessons from the European experience:  • Economic integration is a very technical process that often takes place at very high   levels of government,</w:t>
      </w:r>
      <w:r w:rsidRPr="009D40B9">
        <w:rPr>
          <w:sz w:val="16"/>
        </w:rPr>
        <w:t xml:space="preserve"> but also involves various actors from the private sector, such as   industry, business, and civil society;  • </w:t>
      </w:r>
      <w:r w:rsidRPr="009D40B9">
        <w:rPr>
          <w:u w:val="single"/>
        </w:rPr>
        <w:t>Integration is a dynamic and evolutionary process, and must adapt as circumstances   change;</w:t>
      </w:r>
      <w:r w:rsidRPr="009D40B9">
        <w:rPr>
          <w:sz w:val="16"/>
        </w:rPr>
        <w:t xml:space="preserve">   • Clear and achievable benchmarks must be set to motivate member states to meet their   long-term goals;  </w:t>
      </w:r>
      <w:r w:rsidRPr="009D40B9">
        <w:rPr>
          <w:u w:val="single"/>
        </w:rPr>
        <w:t xml:space="preserve">• Strong leadership and </w:t>
      </w:r>
      <w:r w:rsidRPr="009D40B9">
        <w:rPr>
          <w:b/>
          <w:u w:val="single"/>
        </w:rPr>
        <w:t>effective institutions to oversee the process are necessary to   overcome obstacles that arise</w:t>
      </w:r>
      <w:r w:rsidRPr="009D40B9">
        <w:rPr>
          <w:sz w:val="16"/>
        </w:rPr>
        <w:t xml:space="preserve">;  • The impact on national legislation must be considered early on;  • </w:t>
      </w:r>
      <w:r w:rsidRPr="009D40B9">
        <w:rPr>
          <w:u w:val="single"/>
        </w:rPr>
        <w:t>Member countries have to be willing to compromise and maintain a sense of common   purpose that can foster the political will necessary for such a project.</w:t>
      </w:r>
      <w:r w:rsidRPr="009D40B9">
        <w:rPr>
          <w:sz w:val="16"/>
        </w:rPr>
        <w:t xml:space="preserve">4  </w:t>
      </w:r>
      <w:r w:rsidRPr="009D40B9">
        <w:rPr>
          <w:u w:val="single"/>
        </w:rPr>
        <w:t xml:space="preserve">By identifying the key themes and lessons that the Six learned on their path to </w:t>
      </w:r>
      <w:r w:rsidRPr="009D40B9">
        <w:rPr>
          <w:b/>
          <w:u w:val="single"/>
        </w:rPr>
        <w:t>customs   union, one can begin to understand the complexity of the process</w:t>
      </w:r>
      <w:r w:rsidRPr="009D40B9">
        <w:rPr>
          <w:u w:val="single"/>
        </w:rPr>
        <w:t xml:space="preserve">, while shedding light on those   mechanisms that lead to success. </w:t>
      </w:r>
      <w:r w:rsidRPr="009D40B9">
        <w:rPr>
          <w:b/>
          <w:u w:val="single"/>
        </w:rPr>
        <w:t>In fashioning a model that could apply to North America, these   items must be kept in mind and serve as guiding principles</w:t>
      </w:r>
      <w:r w:rsidRPr="009D40B9">
        <w:rPr>
          <w:u w:val="single"/>
        </w:rPr>
        <w:t xml:space="preserve">, and in some cases, warnings, of what   can be expected.   </w:t>
      </w:r>
    </w:p>
    <w:p w:rsidR="00274562" w:rsidRPr="009D40B9" w:rsidRDefault="00274562" w:rsidP="00274562">
      <w:pPr>
        <w:pStyle w:val="Heading3"/>
      </w:pPr>
      <w:r w:rsidRPr="009D40B9">
        <w:t xml:space="preserve">1nc drug war cp </w:t>
      </w:r>
    </w:p>
    <w:p w:rsidR="00274562" w:rsidRPr="009D40B9" w:rsidRDefault="00274562" w:rsidP="00274562">
      <w:pPr>
        <w:pStyle w:val="Heading4"/>
      </w:pPr>
      <w:r w:rsidRPr="009D40B9">
        <w:t>CP: The United States Federal Government should remove the U.S. drug prohibition and regulate use</w:t>
      </w:r>
    </w:p>
    <w:p w:rsidR="00274562" w:rsidRPr="009D40B9" w:rsidRDefault="00274562" w:rsidP="00274562">
      <w:pPr>
        <w:rPr>
          <w:b/>
        </w:rPr>
      </w:pPr>
    </w:p>
    <w:p w:rsidR="00274562" w:rsidRPr="009D40B9" w:rsidRDefault="00274562" w:rsidP="00274562">
      <w:pPr>
        <w:pStyle w:val="Heading4"/>
      </w:pPr>
      <w:r w:rsidRPr="009D40B9">
        <w:t>Legalization and Regulation solves</w:t>
      </w:r>
    </w:p>
    <w:p w:rsidR="00274562" w:rsidRPr="009D40B9" w:rsidRDefault="00274562" w:rsidP="00274562">
      <w:pPr>
        <w:rPr>
          <w:b/>
        </w:rPr>
      </w:pPr>
      <w:r w:rsidRPr="009D40B9">
        <w:rPr>
          <w:b/>
        </w:rPr>
        <w:t>Freedom 12 –</w:t>
      </w:r>
      <w:r w:rsidRPr="009D40B9">
        <w:t xml:space="preserve"> Melissa Freeman graduated the University of California with a Bachelor’s degree, (“U.S. Should Legalize Marijuana to Curtail Mexican Drug War and Curb Illegal Immigration”, 2012, http://www.policymic.com/articles/3502/u-s-should-legalize-marijuana-to-curtail-mexican-drug-war-and-curb-illegal-immigration)//sawyer</w:t>
      </w:r>
    </w:p>
    <w:p w:rsidR="00274562" w:rsidRPr="009D40B9" w:rsidRDefault="00274562" w:rsidP="00274562">
      <w:r w:rsidRPr="009D40B9">
        <w:rPr>
          <w:u w:val="single"/>
        </w:rPr>
        <w:t xml:space="preserve">A report by the Global Commission on Drug Policy last year, including former UN Secretary-General Kofi Annan, recommended that governments consider new policies for </w:t>
      </w:r>
      <w:r w:rsidRPr="009D40B9">
        <w:rPr>
          <w:b/>
          <w:u w:val="single"/>
        </w:rPr>
        <w:t>legalizing and regulating drugs as a way to deny profits to drug cartels.</w:t>
      </w:r>
      <w:r w:rsidRPr="009D40B9">
        <w:rPr>
          <w:u w:val="single"/>
        </w:rPr>
        <w:t xml:space="preserve"> </w:t>
      </w:r>
      <w:r w:rsidRPr="009D40B9">
        <w:t xml:space="preserve">They urged the Obama administration </w:t>
      </w:r>
      <w:r w:rsidRPr="009D40B9">
        <w:rPr>
          <w:u w:val="single"/>
        </w:rPr>
        <w:t>to end “the criminalization, marginalization and stigmatization of people who use drugs but do no harm to others</w:t>
      </w:r>
      <w:r w:rsidRPr="009D40B9">
        <w:t xml:space="preserve">.”  But the U.S. and Mexico refused to consider the recommendation. The U.S. government unwillingness to even look into a change in its policies is a mistake. </w:t>
      </w:r>
      <w:r w:rsidRPr="009D40B9">
        <w:rPr>
          <w:b/>
          <w:u w:val="single"/>
        </w:rPr>
        <w:t>The expansion of Mexican drug cartels in the U.S. is clear evidence that the tactics we have been using in recent years aren’t working.</w:t>
      </w:r>
      <w:r w:rsidRPr="009D40B9">
        <w:t xml:space="preserve"> While the U.S. has opened new law enforcement and intelligence outposts across Mexico over the last several years, they have made little more than a dent in dismantling the cartels –– </w:t>
      </w:r>
      <w:r w:rsidRPr="009D40B9">
        <w:rPr>
          <w:u w:val="single"/>
        </w:rPr>
        <w:t>killing or capturing only about two dozen high-ranking and midlevel drug traffickers.</w:t>
      </w:r>
      <w:r w:rsidRPr="009D40B9">
        <w:t xml:space="preserve"> As Daniel Robelo, a research associate for the Drug Policy Alliance argues in the Los Angeles Times, </w:t>
      </w:r>
      <w:r w:rsidRPr="009D40B9">
        <w:rPr>
          <w:b/>
          <w:u w:val="single"/>
        </w:rPr>
        <w:t>the root cause that needs to be addressed by the U.S. is drug prohibition.</w:t>
      </w:r>
      <w:r w:rsidRPr="009D40B9">
        <w:t xml:space="preserve"> He writes, “</w:t>
      </w:r>
      <w:r w:rsidRPr="009D40B9">
        <w:rPr>
          <w:b/>
          <w:u w:val="single"/>
        </w:rPr>
        <w:t>These murders are not drug-related, they are prohibition-related –– committed by cartels that were spawned by drug prohibition, that derive their power from the inflated profits of prohibited but highly demanded commodities, and that operate in an underground economy in which violence is routinely employed to resolve disputes or remove business opponents.”</w:t>
      </w:r>
      <w:r w:rsidRPr="009D40B9">
        <w:rPr>
          <w:u w:val="single"/>
        </w:rPr>
        <w:t xml:space="preserve"> Legalizing marijuana, which 50% of Americans already support according to a Gallup poll, would sharply cut into cartels’ profits and the amount the U.S. spends in tracking down, prosecuting, and jailing dealers who handle the drug.</w:t>
      </w:r>
      <w:r w:rsidRPr="009D40B9">
        <w:t xml:space="preserve"> </w:t>
      </w:r>
      <w:r w:rsidRPr="009D40B9">
        <w:rPr>
          <w:b/>
          <w:u w:val="single"/>
        </w:rPr>
        <w:t>Regulation would be easier to manage and revenue could be used in education campaigns to prevent hard drug use and in the rehabilitation of addicts.</w:t>
      </w:r>
      <w:r w:rsidRPr="009D40B9">
        <w:rPr>
          <w:u w:val="single"/>
        </w:rPr>
        <w:t xml:space="preserve"> Instead, current U.S. policies towards drug use encourage the perpetuation of underground drug cartels and indirectly contribute to the unacceptable numbers of people dying just across the border.</w:t>
      </w:r>
      <w:r w:rsidRPr="009D40B9">
        <w:t xml:space="preserve"> Ignoring a possible solution to drug wars in favor of ineffective policies that support the status quo should not be an option. Mexican drug wars are, at least in part, our problem, and we will need to make changes if we are going to solve them.</w:t>
      </w:r>
    </w:p>
    <w:p w:rsidR="00274562" w:rsidRPr="009D40B9" w:rsidRDefault="00274562" w:rsidP="00274562">
      <w:pPr>
        <w:pStyle w:val="Heading3"/>
      </w:pPr>
      <w:r w:rsidRPr="009D40B9">
        <w:t xml:space="preserve">1nc Immigration cp </w:t>
      </w:r>
    </w:p>
    <w:p w:rsidR="00274562" w:rsidRPr="009D40B9" w:rsidRDefault="00274562" w:rsidP="00274562">
      <w:pPr>
        <w:pStyle w:val="Heading4"/>
      </w:pPr>
      <w:r w:rsidRPr="009D40B9">
        <w:t>Text: The United States Federal Government should adopt the five point plan outlined in the Gibson evidence below</w:t>
      </w:r>
    </w:p>
    <w:p w:rsidR="00274562" w:rsidRPr="009D40B9" w:rsidRDefault="00274562" w:rsidP="00274562">
      <w:pPr>
        <w:rPr>
          <w:b/>
        </w:rPr>
      </w:pPr>
    </w:p>
    <w:p w:rsidR="00274562" w:rsidRPr="009D40B9" w:rsidRDefault="00274562" w:rsidP="00274562">
      <w:pPr>
        <w:pStyle w:val="Heading4"/>
      </w:pPr>
      <w:r w:rsidRPr="009D40B9">
        <w:t>5 point plan solves</w:t>
      </w:r>
    </w:p>
    <w:p w:rsidR="00274562" w:rsidRPr="009D40B9" w:rsidRDefault="00274562" w:rsidP="00274562">
      <w:r w:rsidRPr="009D40B9">
        <w:rPr>
          <w:b/>
        </w:rPr>
        <w:t xml:space="preserve">Gibson 9 </w:t>
      </w:r>
      <w:r w:rsidRPr="009D40B9">
        <w:softHyphen/>
        <w:t>- Dave Gibson has worked in the security industry for many years and brings a law-and-order perspective to current events. His work has appeared in many publications including The Washington Times, and he is a frequent contributor on the Talk Back with Chuck Wilder Show heard on CRN Digital talk radio, (“Solutions to the Illegal Immigration Crisis”, July 2, 2009, The Examiner, http://www.examiner.com/article/solutions-to-the-illegal-immigration-crisis)//sawyer</w:t>
      </w:r>
    </w:p>
    <w:p w:rsidR="00274562" w:rsidRPr="009D40B9" w:rsidRDefault="00274562" w:rsidP="00274562">
      <w:pPr>
        <w:rPr>
          <w:u w:val="single"/>
        </w:rPr>
      </w:pPr>
      <w:r w:rsidRPr="009D40B9">
        <w:rPr>
          <w:u w:val="single"/>
        </w:rPr>
        <w:t>There are a few, painfully simple measures we could take to stop the current invasion and expel those who have no respect for our borders, nor for our citizens. Truthfully, if any combination or even one of the following actions were taken by our federal government, most illegal aliens in this country would leave, effectively deporting themselves.</w:t>
      </w:r>
      <w:r w:rsidRPr="009D40B9">
        <w:t xml:space="preserve"> 1) </w:t>
      </w:r>
      <w:r w:rsidRPr="009D40B9">
        <w:rPr>
          <w:b/>
          <w:u w:val="single"/>
        </w:rPr>
        <w:t>Place the military on the border</w:t>
      </w:r>
      <w:r w:rsidRPr="009D40B9">
        <w:rPr>
          <w:u w:val="single"/>
        </w:rPr>
        <w:t>.</w:t>
      </w:r>
      <w:r w:rsidRPr="009D40B9">
        <w:t xml:space="preserve"> Rather than sending a few hundred National Guardsmen to the 2,000 mile-long border under orders to never stop anyone entering this country illegally, </w:t>
      </w:r>
      <w:r w:rsidRPr="009D40B9">
        <w:rPr>
          <w:u w:val="single"/>
        </w:rPr>
        <w:t>the way President George Bush did, if say 20,000 troops along with their tanks, helicopters, and U.S. Air Force over flights were utilized along the border (the same way we do for other countries), illegal entries would come to a screeching halt</w:t>
      </w:r>
      <w:r w:rsidRPr="009D40B9">
        <w:t xml:space="preserve">. </w:t>
      </w:r>
      <w:r w:rsidRPr="009D40B9">
        <w:rPr>
          <w:b/>
          <w:u w:val="single"/>
        </w:rPr>
        <w:t>We could simply take the troops from Germany,</w:t>
      </w:r>
      <w:r w:rsidRPr="009D40B9">
        <w:rPr>
          <w:u w:val="single"/>
        </w:rPr>
        <w:t xml:space="preserve"> where 30,000 U.S. troops are stationed or any number of other locations around the world and use our military to protect our border!</w:t>
      </w:r>
      <w:r w:rsidRPr="009D40B9">
        <w:t xml:space="preserve"> The Mexican border could and should be made a permanent duty station. This would allow the Border Patrol to full staff the official entry checkpoints which would </w:t>
      </w:r>
      <w:r w:rsidRPr="009D40B9">
        <w:rPr>
          <w:b/>
          <w:u w:val="single"/>
        </w:rPr>
        <w:t>greatly reduce the amount of drugs and criminals coming into this country.</w:t>
      </w:r>
      <w:r w:rsidRPr="009D40B9">
        <w:t xml:space="preserve"> 2</w:t>
      </w:r>
      <w:r w:rsidRPr="009D40B9">
        <w:rPr>
          <w:b/>
        </w:rPr>
        <w:t xml:space="preserve">) </w:t>
      </w:r>
      <w:r w:rsidRPr="009D40B9">
        <w:rPr>
          <w:b/>
          <w:u w:val="single"/>
        </w:rPr>
        <w:t>Prison sentences for CEO’s who hire illegal aliens.</w:t>
      </w:r>
      <w:r w:rsidRPr="009D40B9">
        <w:rPr>
          <w:u w:val="single"/>
        </w:rPr>
        <w:t xml:space="preserve"> Whether it is a landscaping company run-out of someone’s den in Cicero, IL; a 30-unit independent hotel in Virginia Beach, VA; or a corporate giant such as Tyson Foods Inc., once caught with illegal aliens in their employ, the head of that company should spend the next ten years of their life in prison.</w:t>
      </w:r>
      <w:r w:rsidRPr="009D40B9">
        <w:t xml:space="preserve"> Additionally, a percentage of that company’s profits commensurate to the percentage of their employees who are illegal aliens should be seized. 3) </w:t>
      </w:r>
      <w:r w:rsidRPr="009D40B9">
        <w:rPr>
          <w:b/>
          <w:u w:val="single"/>
        </w:rPr>
        <w:t>Cut off all federal funds to cities which continue or adopt ‘sanctuary policies’ for illegal aliens.</w:t>
      </w:r>
      <w:r w:rsidRPr="009D40B9">
        <w:rPr>
          <w:u w:val="single"/>
        </w:rPr>
        <w:t xml:space="preserve"> If a city such as Chicago, IL which has such a policy in place, refuses to cooperate with Immigrations and Customs Enforcement by not allowing police officers to inquire into, nor report the immigration status of arrestees, shielding criminal aliens from notification and eventual deportation, their funds will be immediately suspended. No more federal money for roads, schools, no special grants, no construction projects funded with federal money…Nothing.</w:t>
      </w:r>
      <w:r w:rsidRPr="009D40B9">
        <w:t xml:space="preserve"> Only once all municipal agencies in that city are found to be in compliance, will federal funds be restored. 4) </w:t>
      </w:r>
      <w:r w:rsidRPr="009D40B9">
        <w:rPr>
          <w:b/>
          <w:u w:val="single"/>
        </w:rPr>
        <w:t xml:space="preserve">Require anyone registering a child in a public school to provide proof of U.S. citizenship. </w:t>
      </w:r>
      <w:r w:rsidRPr="009D40B9">
        <w:rPr>
          <w:u w:val="single"/>
        </w:rPr>
        <w:t>Illegal aliens have been getting a free education for their children on the backs of American taxpayers for far too long. The practice has led to overcrowded classrooms, and ‘English as a second language’ courses in all of the border states. The amount of money spent per child in public school annually varies from state to state, as well as district to district. However, it averages several thousands of dollars per child. Why should American taxpayers be subsidizing the families of illegal aliens?</w:t>
      </w:r>
      <w:r w:rsidRPr="009D40B9">
        <w:t xml:space="preserve"> </w:t>
      </w:r>
      <w:r w:rsidRPr="009D40B9">
        <w:rPr>
          <w:u w:val="single"/>
        </w:rPr>
        <w:t>If parents were required to provide proof of citizenship to register the child, many illegal aliens would simply leave the country. You take away the things that draw them here and most will deport themselves.</w:t>
      </w:r>
      <w:r w:rsidRPr="009D40B9">
        <w:t xml:space="preserve"> The state of California is now bankrupt largely due to years of allowing Mexicans to illegally move their families to the state. Overwhelmed with Spanish-only speaking children, they can no longer provide a decent education for American children. 5) </w:t>
      </w:r>
      <w:r w:rsidRPr="009D40B9">
        <w:rPr>
          <w:b/>
          <w:u w:val="single"/>
        </w:rPr>
        <w:t>Begin mass deportations</w:t>
      </w:r>
      <w:r w:rsidRPr="009D40B9">
        <w:rPr>
          <w:u w:val="single"/>
        </w:rPr>
        <w:t>. Again, if you take away the goodies (jobs, free education, in-state college tuition, food stamps, Medicaid, etc.), most will return to Mexico on their own. However, there will remain a number of Mexican nationals who will refuse to leave, a great many of them will be hardcore criminals (gang bangers, drug dealers, etc.). These human predators will only return home, if forcibly removed. We have heard so many times that it is “impossible to deport 12 million people.” First, the number of illegal aliens in this country is closer to 40 million, second, nothing is impossible. As I said, most will leave after they are denied the services which they now steal with ease. The rest would be deported upon arrest for other crimes. This is the same nation which defeated both Nazi Germany and Imperial Japan. This is the same nation which invented the airplane and the telephone. And, this is the same nation that can do anything which we choose to do. We have the infrastructure, resources, and the right to deport as many illegal aliens from this nation as we want. The only thing we are lacking is a federal government with the courage to do it. We must change that and take back this great country. If we do not, future generations of Americans will reside in a Third World nation, and it will be a mirror image of Mexico.</w:t>
      </w:r>
    </w:p>
    <w:p w:rsidR="00274562" w:rsidRPr="009D40B9" w:rsidRDefault="00274562" w:rsidP="00274562">
      <w:pPr>
        <w:pStyle w:val="Heading3"/>
      </w:pPr>
      <w:r w:rsidRPr="009D40B9">
        <w:t>1nc mexico relations</w:t>
      </w:r>
    </w:p>
    <w:p w:rsidR="00274562" w:rsidRPr="009D40B9" w:rsidRDefault="00274562" w:rsidP="00274562">
      <w:pPr>
        <w:pStyle w:val="Heading4"/>
      </w:pPr>
      <w:r w:rsidRPr="009D40B9">
        <w:t>Text: The United States Federal Government should develop border ports of entry and employ risk-management techniques and latest technology</w:t>
      </w:r>
    </w:p>
    <w:p w:rsidR="00274562" w:rsidRPr="009D40B9" w:rsidRDefault="00274562" w:rsidP="00274562">
      <w:pPr>
        <w:rPr>
          <w:rStyle w:val="StyleStyleBold12pt"/>
        </w:rPr>
      </w:pPr>
    </w:p>
    <w:p w:rsidR="00274562" w:rsidRPr="009D40B9" w:rsidRDefault="00274562" w:rsidP="00274562">
      <w:pPr>
        <w:pStyle w:val="Heading4"/>
      </w:pPr>
      <w:r w:rsidRPr="009D40B9">
        <w:t>Border Ports of entry solves relations</w:t>
      </w:r>
    </w:p>
    <w:p w:rsidR="00274562" w:rsidRPr="009D40B9" w:rsidRDefault="00274562" w:rsidP="00274562">
      <w:r w:rsidRPr="009D40B9">
        <w:rPr>
          <w:rStyle w:val="StyleStyleBold12pt"/>
        </w:rPr>
        <w:t>Castro et al. 12</w:t>
      </w:r>
      <w:r w:rsidRPr="009D40B9">
        <w:rPr>
          <w:b/>
        </w:rPr>
        <w:t xml:space="preserve"> - </w:t>
      </w:r>
      <w:r w:rsidRPr="009D40B9">
        <w:t>(Rafael Fernández de is the Chair, Department of International Studies,   Instituto Tecnológico Autónomo de México,   former Foreign Policy Advisor to President Calderón, “A Stronger Future  Policy Recommendations for   U.S.-Mexico Relations”, Wilson Center, July 11, 12, http://sunnylands.org/files/posts/159/stronger_f.pdf)//sawyer</w:t>
      </w:r>
    </w:p>
    <w:p w:rsidR="00274562" w:rsidRPr="009D40B9" w:rsidRDefault="00274562" w:rsidP="00274562">
      <w:pPr>
        <w:rPr>
          <w:u w:val="single"/>
        </w:rPr>
      </w:pPr>
      <w:r w:rsidRPr="009D40B9">
        <w:rPr>
          <w:b/>
          <w:u w:val="single"/>
        </w:rPr>
        <w:t>Develop border ports of  entry that ensure safety and strengthen trade by  employing risk-management techniques and the  latest technology</w:t>
      </w:r>
      <w:r w:rsidRPr="009D40B9">
        <w:rPr>
          <w:u w:val="single"/>
        </w:rPr>
        <w:t>.</w:t>
      </w:r>
      <w:r w:rsidRPr="009D40B9">
        <w:t xml:space="preserve"> </w:t>
      </w:r>
      <w:r w:rsidRPr="009D40B9">
        <w:rPr>
          <w:u w:val="single"/>
        </w:rPr>
        <w:t xml:space="preserve">Indeed, one of </w:t>
      </w:r>
      <w:r w:rsidRPr="009D40B9">
        <w:rPr>
          <w:b/>
          <w:u w:val="single"/>
        </w:rPr>
        <w:t>the greatest opportunities for binational cooperation on security</w:t>
      </w:r>
      <w:r w:rsidRPr="009D40B9">
        <w:t xml:space="preserve">, which would help  </w:t>
      </w:r>
      <w:r w:rsidRPr="009D40B9">
        <w:rPr>
          <w:u w:val="single"/>
        </w:rPr>
        <w:t>address both Mexican concerns about transnational  organized crime and U.S. concerns about terrorism,</w:t>
      </w:r>
      <w:r w:rsidRPr="009D40B9">
        <w:t xml:space="preserve">  would be to develop more sophisticated approaches  to </w:t>
      </w:r>
      <w:r w:rsidRPr="009D40B9">
        <w:rPr>
          <w:u w:val="single"/>
        </w:rPr>
        <w:t xml:space="preserve">managing ports of entry at the border. By using risk  management techniques and the latest technology,  the two countries could develop more effective ways  of detecting potential threats, ranging from drugs  to firearms to bombs, and simultaneously facilitate  commerce and the exchange of people across the  border. </w:t>
      </w:r>
      <w:r w:rsidRPr="009D40B9">
        <w:t xml:space="preserve">While much attention has been focused on  beefing up security between ports of entry, the reality  </w:t>
      </w:r>
      <w:r w:rsidRPr="009D40B9">
        <w:rPr>
          <w:u w:val="single"/>
        </w:rPr>
        <w:t xml:space="preserve">is that most of the real threats to the two countries are  at the ports of entry rather than between them. </w:t>
      </w:r>
      <w:r w:rsidRPr="009D40B9">
        <w:rPr>
          <w:b/>
          <w:u w:val="single"/>
        </w:rPr>
        <w:t>A new  focus on these could be a win-win for both countries  and for both security and trade.</w:t>
      </w:r>
    </w:p>
    <w:p w:rsidR="00274562" w:rsidRPr="009D40B9" w:rsidRDefault="00274562" w:rsidP="00274562">
      <w:pPr>
        <w:rPr>
          <w:b/>
        </w:rPr>
      </w:pPr>
    </w:p>
    <w:p w:rsidR="00274562" w:rsidRPr="009D40B9" w:rsidRDefault="00274562" w:rsidP="00274562">
      <w:pPr>
        <w:pStyle w:val="Heading3"/>
      </w:pPr>
      <w:r w:rsidRPr="009D40B9">
        <w:t xml:space="preserve">1nc mexican economy </w:t>
      </w:r>
    </w:p>
    <w:p w:rsidR="00274562" w:rsidRPr="009D40B9" w:rsidRDefault="00274562" w:rsidP="00274562">
      <w:pPr>
        <w:pStyle w:val="Heading4"/>
      </w:pPr>
      <w:r w:rsidRPr="009D40B9">
        <w:t>Text: The United States Federal Government should pursue a customs unions with North America</w:t>
      </w:r>
    </w:p>
    <w:p w:rsidR="00274562" w:rsidRPr="009D40B9" w:rsidRDefault="00274562" w:rsidP="00274562">
      <w:pPr>
        <w:rPr>
          <w:b/>
        </w:rPr>
      </w:pPr>
    </w:p>
    <w:p w:rsidR="00274562" w:rsidRPr="009D40B9" w:rsidRDefault="00274562" w:rsidP="00274562">
      <w:pPr>
        <w:pStyle w:val="Heading4"/>
      </w:pPr>
      <w:r w:rsidRPr="009D40B9">
        <w:t xml:space="preserve">The counterplan bolsters Mexico’s economy </w:t>
      </w:r>
    </w:p>
    <w:p w:rsidR="00274562" w:rsidRPr="009D40B9" w:rsidRDefault="00274562" w:rsidP="00274562">
      <w:r w:rsidRPr="009D40B9">
        <w:rPr>
          <w:b/>
        </w:rPr>
        <w:t>Barbee, 12</w:t>
      </w:r>
      <w:r w:rsidRPr="009D40B9">
        <w:t xml:space="preserve"> – Inveer Barbee graduated with a B.A. in Political Science from Simon Fraser University, in Burnaby BC, Canada, in 2008. Barbee completed her M.A. in U.S. Foreign Policy at American University’s School of International Service.  (Inveer, “The Path to Customs Union: The European Experience and North American Integration”, Faculty of the School of International Service” 6-14-12, http://www.american.edu/loader.cfm?csModule=security/getfile&amp;pageid=3209906)//sawyer</w:t>
      </w:r>
    </w:p>
    <w:p w:rsidR="00274562" w:rsidRPr="009D40B9" w:rsidRDefault="00274562" w:rsidP="00274562">
      <w:pPr>
        <w:rPr>
          <w:sz w:val="16"/>
        </w:rPr>
      </w:pPr>
      <w:r w:rsidRPr="009D40B9">
        <w:rPr>
          <w:b/>
          <w:u w:val="single"/>
        </w:rPr>
        <w:t>Mexico has the potential to reap great benefits from a customs union because its MFN tariffs   are quite high</w:t>
      </w:r>
      <w:r w:rsidRPr="009D40B9">
        <w:rPr>
          <w:u w:val="single"/>
        </w:rPr>
        <w:t>.</w:t>
      </w:r>
      <w:r w:rsidRPr="009D40B9">
        <w:rPr>
          <w:sz w:val="16"/>
        </w:rPr>
        <w:t xml:space="preserve"> If done right, it could experience the tremendous increase in trade felt by Italy and   France as barriers to trade were reduced. </w:t>
      </w:r>
      <w:r w:rsidRPr="009D40B9">
        <w:rPr>
          <w:u w:val="single"/>
        </w:rPr>
        <w:t>However, the important element that cannot be ignored   is the development gap between Mexico and its two neighbors. Increased trade for Mexico will   not be enough, and it will need to continue to modernize and expand its economy. If Mexico is to   be an equal partner in this customs union, Canada and the U.S. must be committed to closing the   income inequality gap. This requires a commitment to ideas like the North American Investment   Fund,</w:t>
      </w:r>
      <w:r w:rsidRPr="009D40B9">
        <w:rPr>
          <w:sz w:val="16"/>
        </w:rPr>
        <w:t xml:space="preserve"> and trilateral solutions for Mexico’s key challenges.   </w:t>
      </w:r>
      <w:r w:rsidRPr="009D40B9">
        <w:rPr>
          <w:u w:val="single"/>
        </w:rPr>
        <w:t xml:space="preserve">Given the complexity of the integration process, and the less than impressive performance of   the NAFTA committee structure, </w:t>
      </w:r>
      <w:r w:rsidRPr="009D40B9">
        <w:rPr>
          <w:b/>
          <w:u w:val="single"/>
        </w:rPr>
        <w:t>it is difficult to imagine how this process can be completed   without creating new institutions</w:t>
      </w:r>
      <w:r w:rsidRPr="009D40B9">
        <w:rPr>
          <w:u w:val="single"/>
        </w:rPr>
        <w:t xml:space="preserve"> or by improving the old ones</w:t>
      </w:r>
      <w:r w:rsidRPr="009D40B9">
        <w:rPr>
          <w:sz w:val="16"/>
        </w:rPr>
        <w:t xml:space="preserve">. To foster continuity in the policy   process and to ensure that issues brought to attention are not forgotten, the three countries would   be better served by a revamped Free Trade Commission that includes deputy cabinet-level   officials as well as expert bureaucrats from the trade and commerce departments of each country   to assist in monitoring progress and setting the agenda for future FTC meetings, which need to   occur on a far more regular basis. Furthermore, it is imperative that in any integration scheme all   sectors of civil society are included in the process. The European trade unions secured the   European Economic and Social Committee (EESC) in their lobbying efforts, which allow civil   society actors to have permanent representation and access to the Community structure. North   America would benefit from a similar structure that offered various groups of society the   opportunity to put forth ideas, comment on legislation, and provide real insights on what is   actually happening on the ground, without getting lost in disconnected political debates. Such a   forum could also provide guidance as to where to begin the integration process, and where to be   more careful in the application of new projects. </w:t>
      </w:r>
    </w:p>
    <w:p w:rsidR="00274562" w:rsidRPr="009D40B9" w:rsidRDefault="00274562" w:rsidP="00274562"/>
    <w:p w:rsidR="00B946F2" w:rsidRDefault="00B946F2" w:rsidP="0014190D">
      <w:pPr>
        <w:pStyle w:val="Heading1"/>
      </w:pPr>
      <w:r>
        <w:t>Kritik</w:t>
      </w:r>
    </w:p>
    <w:p w:rsidR="00B946F2" w:rsidRDefault="00B946F2" w:rsidP="00B946F2">
      <w:pPr>
        <w:pStyle w:val="Heading2"/>
      </w:pPr>
      <w:r>
        <w:t xml:space="preserve">Neolib </w:t>
      </w:r>
    </w:p>
    <w:p w:rsidR="00B946F2" w:rsidRPr="006A400F" w:rsidRDefault="00B946F2" w:rsidP="00B946F2">
      <w:pPr>
        <w:pStyle w:val="Heading3"/>
      </w:pPr>
      <w:r>
        <w:t>Link</w:t>
      </w:r>
    </w:p>
    <w:p w:rsidR="00B946F2" w:rsidRDefault="00B946F2" w:rsidP="00B946F2">
      <w:pPr>
        <w:pStyle w:val="Heading4"/>
      </w:pPr>
      <w:r>
        <w:t>The aff’s development assistance to Mexico propagates the neoliberal regime</w:t>
      </w:r>
    </w:p>
    <w:p w:rsidR="00B946F2" w:rsidRPr="00B56437" w:rsidRDefault="00B946F2" w:rsidP="00B946F2">
      <w:pPr>
        <w:rPr>
          <w:rStyle w:val="StyleStyleBold12pt"/>
          <w:b w:val="0"/>
          <w:sz w:val="20"/>
        </w:rPr>
      </w:pPr>
      <w:r>
        <w:rPr>
          <w:rStyle w:val="StyleStyleBold12pt"/>
        </w:rPr>
        <w:t>Walker et al., 7</w:t>
      </w:r>
      <w:r w:rsidRPr="00D06F85">
        <w:t> – </w:t>
      </w:r>
      <w:r>
        <w:t>Professor of Geography at the University of Kentucky (Margath, Susan M. Roberts, John Paul Jones III, and Oliver Fro</w:t>
      </w:r>
      <w:r w:rsidRPr="00B56437">
        <w:t>hling</w:t>
      </w:r>
      <w:r>
        <w:t xml:space="preserve">, “Neoliberal development through technical assistance: Constructing communities of entrepreneurial subjects in Oaxaca, Mexico,” 9/20/2007, </w:t>
      </w:r>
      <w:r w:rsidRPr="00B56437">
        <w:t>http://academia.edu/1769621/Neoliberal_development_through_technical_assistance_Constructing_communities_of_entrepreneurial_subjects_in_Oaxaca_Mexico</w:t>
      </w:r>
      <w:r>
        <w:t>) // MS</w:t>
      </w:r>
    </w:p>
    <w:p w:rsidR="00B946F2" w:rsidRDefault="00B946F2" w:rsidP="00B946F2"/>
    <w:p w:rsidR="00B946F2" w:rsidRDefault="00B946F2" w:rsidP="00B946F2">
      <w:r w:rsidRPr="006A400F">
        <w:t xml:space="preserve">How </w:t>
      </w:r>
      <w:r w:rsidRPr="00EE5EC2">
        <w:rPr>
          <w:rStyle w:val="StyleBoldUnderline"/>
          <w:highlight w:val="green"/>
        </w:rPr>
        <w:t>neoliberalism and development work to condition lives</w:t>
      </w:r>
      <w:r w:rsidRPr="006A400F">
        <w:t xml:space="preserve"> and how daily practices constitute neoliberalism and</w:t>
      </w:r>
      <w:r>
        <w:t xml:space="preserve"> </w:t>
      </w:r>
      <w:r w:rsidRPr="006A400F">
        <w:t>development are questions that preoccupy many scholars</w:t>
      </w:r>
      <w:r>
        <w:t xml:space="preserve"> </w:t>
      </w:r>
      <w:r w:rsidRPr="006A400F">
        <w:t>these days. Through this investigation of one program</w:t>
      </w:r>
      <w:r>
        <w:t xml:space="preserve"> operated by one NGO in rural southern Mexico, we have attempted to show how </w:t>
      </w:r>
      <w:r w:rsidRPr="00EE5EC2">
        <w:rPr>
          <w:rStyle w:val="StyleBoldUnderline"/>
          <w:highlight w:val="green"/>
        </w:rPr>
        <w:t>technical assistance works to enact</w:t>
      </w:r>
      <w:r>
        <w:t xml:space="preserve">, albeit partially, </w:t>
      </w:r>
      <w:r w:rsidRPr="00EE5EC2">
        <w:rPr>
          <w:rStyle w:val="StyleBoldUnderline"/>
          <w:highlight w:val="green"/>
        </w:rPr>
        <w:t>a form of neoliberal development</w:t>
      </w:r>
      <w:r>
        <w:t xml:space="preserve"> (Bondi and Laurie, 2005; Power, 2005; Ferguson, 2006: p. viii). </w:t>
      </w:r>
      <w:r w:rsidRPr="00EE5EC2">
        <w:rPr>
          <w:rStyle w:val="StyleBoldUnderline"/>
          <w:highlight w:val="green"/>
        </w:rPr>
        <w:t>It is a major vehicle for cleansing ‘‘civil society’’ of</w:t>
      </w:r>
      <w:r w:rsidRPr="00664525">
        <w:rPr>
          <w:rStyle w:val="StyleBoldUnderline"/>
        </w:rPr>
        <w:t xml:space="preserve"> its </w:t>
      </w:r>
      <w:r w:rsidRPr="00EE5EC2">
        <w:rPr>
          <w:rStyle w:val="StyleBoldUnderline"/>
          <w:highlight w:val="green"/>
        </w:rPr>
        <w:t>oppositional political possibilities</w:t>
      </w:r>
      <w:r w:rsidRPr="00664525">
        <w:rPr>
          <w:rStyle w:val="StyleBoldUnderline"/>
        </w:rPr>
        <w:t xml:space="preserve">, rescripting it as the social realm in which </w:t>
      </w:r>
      <w:r w:rsidRPr="00EE5EC2">
        <w:rPr>
          <w:rStyle w:val="StyleBoldUnderline"/>
          <w:highlight w:val="green"/>
        </w:rPr>
        <w:t>communities are improved through human capital acquisition</w:t>
      </w:r>
      <w:r>
        <w:t xml:space="preserve">. In other words, in this case, </w:t>
      </w:r>
      <w:r w:rsidRPr="006971DF">
        <w:rPr>
          <w:rStyle w:val="StyleBoldUnderline"/>
        </w:rPr>
        <w:t>civil society is fitted into a neoliberal mold through technical assistance.</w:t>
      </w:r>
    </w:p>
    <w:p w:rsidR="00B946F2" w:rsidRDefault="00B946F2" w:rsidP="00B946F2">
      <w:r>
        <w:t>The political economy of the TA program we studied is signaled by the fact that the TA experts, brought in to conduct workshops in villages, functioned like consultants. From the monies managed by the FCO for TA, they were paid travel and other expenses each time they came to a village in Oaxaca and ran a workshop. The financial flows of the TA program thus hovered above the village level, tantalizingly out of reach for the poor designated beneficiaries of TA, but sustaining a middle class, professionalized life style on the part of most of the visiting experts (see also Lofredo, 2000 and Fig. 1, above). The funds circulated only within the domain of donors, the community foundation including the field workers, and contracted development experts. The rural poor received workshops and advice rather than any direct transfer of money or some other form of capital. As we point out, this was a continual source of frustration to those enrolled in the TA program, and one often expressed to the field workers who were expected to act as brokers between the recipients of TA and the FCO but had very limited capacity to change the way the program’s funds circulated (Field Notes, 2004; see also Mosse, 2005; Walker et al., 2007).</w:t>
      </w:r>
    </w:p>
    <w:p w:rsidR="00B946F2" w:rsidRDefault="00B946F2" w:rsidP="00B946F2">
      <w:r w:rsidRPr="006971DF">
        <w:rPr>
          <w:rStyle w:val="StyleBoldUnderline"/>
          <w:highlight w:val="green"/>
        </w:rPr>
        <w:t>Initiatives</w:t>
      </w:r>
      <w:r w:rsidRPr="006971DF">
        <w:rPr>
          <w:highlight w:val="green"/>
        </w:rPr>
        <w:t xml:space="preserve"> </w:t>
      </w:r>
      <w:r>
        <w:t xml:space="preserve">such as the demiregio’n program </w:t>
      </w:r>
      <w:r w:rsidRPr="006971DF">
        <w:rPr>
          <w:rStyle w:val="StyleBoldUnderline"/>
          <w:highlight w:val="green"/>
        </w:rPr>
        <w:t xml:space="preserve">are instances of a neoliberal </w:t>
      </w:r>
      <w:r w:rsidRPr="006971DF">
        <w:rPr>
          <w:rStyle w:val="StyleBoldUnderline"/>
        </w:rPr>
        <w:t xml:space="preserve">governmental </w:t>
      </w:r>
      <w:r w:rsidRPr="006971DF">
        <w:rPr>
          <w:rStyle w:val="StyleBoldUnderline"/>
          <w:highlight w:val="green"/>
        </w:rPr>
        <w:t xml:space="preserve">regime that </w:t>
      </w:r>
      <w:r w:rsidRPr="00664525">
        <w:rPr>
          <w:rStyle w:val="StyleBoldUnderline"/>
        </w:rPr>
        <w:t xml:space="preserve">also </w:t>
      </w:r>
      <w:r w:rsidRPr="006971DF">
        <w:rPr>
          <w:rStyle w:val="StyleBoldUnderline"/>
          <w:highlight w:val="green"/>
        </w:rPr>
        <w:t>works by enacting a ‘‘program of conduct’’</w:t>
      </w:r>
      <w:r w:rsidRPr="006971DF">
        <w:rPr>
          <w:highlight w:val="green"/>
        </w:rPr>
        <w:t xml:space="preserve"> </w:t>
      </w:r>
      <w:r>
        <w:t xml:space="preserve">(Foucault, 1991a: p. 75), the codes of which are taught in the village taller. Such a program sits uneasily alongside the complexities of people’s lives in rural Oaxaca. </w:t>
      </w:r>
      <w:r w:rsidRPr="006971DF">
        <w:rPr>
          <w:rStyle w:val="StyleBoldUnderline"/>
          <w:highlight w:val="green"/>
        </w:rPr>
        <w:t>The language of transformation</w:t>
      </w:r>
      <w:r w:rsidRPr="00527D44">
        <w:rPr>
          <w:rStyle w:val="StyleBoldUnderline"/>
        </w:rPr>
        <w:t xml:space="preserve">, of microregions </w:t>
      </w:r>
      <w:r w:rsidRPr="006971DF">
        <w:rPr>
          <w:rStyle w:val="StyleBoldUnderline"/>
          <w:highlight w:val="green"/>
        </w:rPr>
        <w:t>filled with successful</w:t>
      </w:r>
      <w:r w:rsidRPr="00527D44">
        <w:rPr>
          <w:rStyle w:val="StyleBoldUnderline"/>
        </w:rPr>
        <w:t xml:space="preserve"> community </w:t>
      </w:r>
      <w:r w:rsidRPr="006971DF">
        <w:rPr>
          <w:rStyle w:val="StyleBoldUnderline"/>
          <w:highlight w:val="green"/>
        </w:rPr>
        <w:t xml:space="preserve">businesses </w:t>
      </w:r>
      <w:r w:rsidRPr="00527D44">
        <w:rPr>
          <w:rStyle w:val="StyleBoldUnderline"/>
        </w:rPr>
        <w:t xml:space="preserve">populated and run by eager learners, </w:t>
      </w:r>
      <w:r w:rsidRPr="006971DF">
        <w:rPr>
          <w:rStyle w:val="StyleBoldUnderline"/>
          <w:highlight w:val="green"/>
        </w:rPr>
        <w:t>intersects with ‘‘the complexity of particular social struggles’’</w:t>
      </w:r>
      <w:r w:rsidRPr="00527D44">
        <w:rPr>
          <w:rStyle w:val="StyleBoldUnderline"/>
        </w:rPr>
        <w:t xml:space="preserve"> big and small, old and new, that condition people’s everyday lives </w:t>
      </w:r>
      <w:r>
        <w:t>(Cooper and Packard, 1997: p. 3).</w:t>
      </w:r>
    </w:p>
    <w:p w:rsidR="00B946F2" w:rsidRDefault="00B946F2" w:rsidP="00B946F2">
      <w:pPr>
        <w:pStyle w:val="Heading3"/>
      </w:pPr>
      <w:r>
        <w:t>Aff</w:t>
      </w:r>
    </w:p>
    <w:p w:rsidR="00B946F2" w:rsidRDefault="00B946F2" w:rsidP="00B946F2">
      <w:pPr>
        <w:pStyle w:val="Heading4"/>
      </w:pPr>
      <w:r>
        <w:t>The aff can be utilized as a vehicle of resistance to neoliberalism – perm do both</w:t>
      </w:r>
    </w:p>
    <w:p w:rsidR="00B946F2" w:rsidRPr="00B56437" w:rsidRDefault="00B946F2" w:rsidP="00B946F2">
      <w:pPr>
        <w:rPr>
          <w:rStyle w:val="StyleStyleBold12pt"/>
          <w:b w:val="0"/>
          <w:sz w:val="20"/>
        </w:rPr>
      </w:pPr>
      <w:r>
        <w:rPr>
          <w:rStyle w:val="StyleStyleBold12pt"/>
        </w:rPr>
        <w:t>Walker et al., 1NC author, in 7</w:t>
      </w:r>
      <w:r w:rsidRPr="00D06F85">
        <w:t> – </w:t>
      </w:r>
      <w:r>
        <w:t>Professor of Geography at the University of Kentucky (Margath, Susan M. Roberts, John Paul Jones III, and Oliver Fro</w:t>
      </w:r>
      <w:r w:rsidRPr="00B56437">
        <w:t>hling</w:t>
      </w:r>
      <w:r>
        <w:t xml:space="preserve">, “Neoliberal development through technical assistance: Constructing communities of entrepreneurial subjects in Oaxaca, Mexico,” 9/20/2007, </w:t>
      </w:r>
      <w:r w:rsidRPr="00B56437">
        <w:t>http://academia.edu/1769621/Neoliberal_development_through_technical_assistance_Constructing_communities_of_entrepreneurial_subjects_in_Oaxaca_Mexico</w:t>
      </w:r>
      <w:r>
        <w:t>) // MS</w:t>
      </w:r>
    </w:p>
    <w:p w:rsidR="00B946F2" w:rsidRPr="00527D44" w:rsidRDefault="00B946F2" w:rsidP="00B946F2"/>
    <w:p w:rsidR="00B946F2" w:rsidRPr="00AD4EA2" w:rsidRDefault="00B946F2" w:rsidP="00B946F2">
      <w:r>
        <w:t xml:space="preserve">And yet </w:t>
      </w:r>
      <w:r w:rsidRPr="008A4477">
        <w:rPr>
          <w:rStyle w:val="StyleBoldUnderline"/>
          <w:highlight w:val="green"/>
        </w:rPr>
        <w:t>the nature of</w:t>
      </w:r>
      <w:r w:rsidRPr="00A41BEE">
        <w:rPr>
          <w:rStyle w:val="StyleBoldUnderline"/>
        </w:rPr>
        <w:t xml:space="preserve"> these </w:t>
      </w:r>
      <w:r w:rsidRPr="008A4477">
        <w:rPr>
          <w:rStyle w:val="StyleBoldUnderline"/>
          <w:highlight w:val="green"/>
        </w:rPr>
        <w:t>intersections is multifarious, and no particular result can be guaranteed</w:t>
      </w:r>
      <w:r>
        <w:t xml:space="preserve">. As Mosse (2005: p. 7) referencing Li (1999) notes, </w:t>
      </w:r>
      <w:r w:rsidRPr="00072CE6">
        <w:rPr>
          <w:rStyle w:val="StyleBoldUnderline"/>
        </w:rPr>
        <w:t>critiques of development programs risk missing ‘‘the political contests, the feigned compliance, the compromises and contingencies involved’’</w:t>
      </w:r>
      <w:r>
        <w:t xml:space="preserve">. So, while </w:t>
      </w:r>
      <w:r w:rsidRPr="008A4477">
        <w:rPr>
          <w:rStyle w:val="StyleBoldUnderline"/>
          <w:highlight w:val="green"/>
        </w:rPr>
        <w:t>programs</w:t>
      </w:r>
      <w:r w:rsidRPr="008A4477">
        <w:rPr>
          <w:highlight w:val="green"/>
        </w:rPr>
        <w:t xml:space="preserve"> </w:t>
      </w:r>
      <w:r>
        <w:t xml:space="preserve">such as the one reported on here may be yet another chapter in the history of the ‘instrument effects’ of development in its neoliberal guise, they </w:t>
      </w:r>
      <w:r w:rsidRPr="008A4477">
        <w:rPr>
          <w:rStyle w:val="StyleBoldUnderline"/>
          <w:highlight w:val="green"/>
        </w:rPr>
        <w:t xml:space="preserve">are also potential scenes of </w:t>
      </w:r>
      <w:r w:rsidRPr="008A4477">
        <w:rPr>
          <w:rStyle w:val="StyleBoldUnderline"/>
        </w:rPr>
        <w:t xml:space="preserve">much </w:t>
      </w:r>
      <w:r w:rsidRPr="008A4477">
        <w:rPr>
          <w:rStyle w:val="Emphasis"/>
          <w:highlight w:val="green"/>
        </w:rPr>
        <w:t>negotiation and</w:t>
      </w:r>
      <w:r w:rsidRPr="008A4477">
        <w:rPr>
          <w:rStyle w:val="Emphasis"/>
        </w:rPr>
        <w:t xml:space="preserve"> even of </w:t>
      </w:r>
      <w:r w:rsidRPr="008A4477">
        <w:rPr>
          <w:rStyle w:val="Emphasis"/>
          <w:highlight w:val="green"/>
        </w:rPr>
        <w:t>struggle</w:t>
      </w:r>
      <w:r w:rsidRPr="00BF19EA">
        <w:rPr>
          <w:rStyle w:val="Emphasis"/>
          <w:highlight w:val="green"/>
        </w:rPr>
        <w:t>.</w:t>
      </w:r>
      <w:r>
        <w:t xml:space="preserve"> Indeed, </w:t>
      </w:r>
      <w:r w:rsidRPr="00046F82">
        <w:rPr>
          <w:rStyle w:val="StyleBoldUnderline"/>
        </w:rPr>
        <w:t>as another part of our research in Oaxaca has shown, a group of Indigenous Zoque men living in the Chimalapas forest parlayed the knowledge gained through their previous experience with TA into one element of a highly effective campaign to maintain control of their lands</w:t>
      </w:r>
      <w:r w:rsidRPr="00B56437">
        <w:t xml:space="preserve"> (see Walker et al., 2007). In that case, aspects of various </w:t>
      </w:r>
      <w:r w:rsidRPr="005A072A">
        <w:rPr>
          <w:rStyle w:val="StyleBoldUnderline"/>
          <w:highlight w:val="green"/>
        </w:rPr>
        <w:t>technical assistance projects became one vector of empowerment that</w:t>
      </w:r>
      <w:r w:rsidRPr="00B56437">
        <w:t xml:space="preserve">, when combined with gender privilege, political power based in indigeneity, and access to arms, </w:t>
      </w:r>
      <w:r w:rsidRPr="005A072A">
        <w:rPr>
          <w:rStyle w:val="StyleBoldUnderline"/>
          <w:highlight w:val="green"/>
        </w:rPr>
        <w:t xml:space="preserve">enabled the Zoques to resist state </w:t>
      </w:r>
      <w:r w:rsidRPr="002F1B07">
        <w:rPr>
          <w:rStyle w:val="StyleBoldUnderline"/>
        </w:rPr>
        <w:t xml:space="preserve">and NGO </w:t>
      </w:r>
      <w:r w:rsidRPr="005A072A">
        <w:rPr>
          <w:rStyle w:val="StyleBoldUnderline"/>
          <w:highlight w:val="green"/>
        </w:rPr>
        <w:t xml:space="preserve">efforts </w:t>
      </w:r>
      <w:r w:rsidRPr="002F1B07">
        <w:rPr>
          <w:rStyle w:val="StyleBoldUnderline"/>
        </w:rPr>
        <w:t>to implement an unwanted forest management plan</w:t>
      </w:r>
      <w:r w:rsidRPr="00B56437">
        <w:t xml:space="preserve"> (see Walker et al., 2007). Of course, when they were first implemented back in the 1990s, these TA programs might have been read by us as purely governmental techniques aimed at creating neoliberal development subjects (in this case, ‘forest managers’). Thus we are reminded that </w:t>
      </w:r>
      <w:r w:rsidRPr="005A072A">
        <w:rPr>
          <w:rStyle w:val="StyleBoldUnderline"/>
          <w:highlight w:val="green"/>
        </w:rPr>
        <w:t xml:space="preserve">resistance to </w:t>
      </w:r>
      <w:r w:rsidRPr="002F1B07">
        <w:rPr>
          <w:rStyle w:val="StyleBoldUnderline"/>
        </w:rPr>
        <w:t xml:space="preserve">the codifications and prescriptions of </w:t>
      </w:r>
      <w:r w:rsidRPr="005A072A">
        <w:rPr>
          <w:rStyle w:val="StyleBoldUnderline"/>
          <w:highlight w:val="green"/>
        </w:rPr>
        <w:t>neoliberal development can take root</w:t>
      </w:r>
      <w:r w:rsidRPr="005A072A">
        <w:rPr>
          <w:rStyle w:val="StyleBoldUnderline"/>
        </w:rPr>
        <w:t xml:space="preserve"> and resurface </w:t>
      </w:r>
      <w:r w:rsidRPr="005A072A">
        <w:rPr>
          <w:rStyle w:val="StyleBoldUnderline"/>
          <w:highlight w:val="green"/>
        </w:rPr>
        <w:t>in unanticipated ways</w:t>
      </w:r>
      <w:r w:rsidRPr="00B56437">
        <w:t>, following complicated pathways toward reappropriation, recombination, redeployment, or even subversion.</w:t>
      </w:r>
    </w:p>
    <w:p w:rsidR="00B946F2" w:rsidRPr="00B946F2" w:rsidRDefault="00B946F2" w:rsidP="00B946F2"/>
    <w:p w:rsidR="00274562" w:rsidRDefault="00274562" w:rsidP="0014190D">
      <w:pPr>
        <w:pStyle w:val="Heading1"/>
      </w:pPr>
      <w:r w:rsidRPr="009D40B9">
        <w:t xml:space="preserve">AFF Supplement </w:t>
      </w:r>
    </w:p>
    <w:p w:rsidR="0014190D" w:rsidRDefault="0014190D" w:rsidP="0014190D">
      <w:pPr>
        <w:pStyle w:val="Heading3"/>
      </w:pPr>
      <w:r>
        <w:t>Immigration Increasing</w:t>
      </w:r>
    </w:p>
    <w:p w:rsidR="0014190D" w:rsidRDefault="0014190D" w:rsidP="003A1A4E">
      <w:pPr>
        <w:pStyle w:val="Heading4"/>
      </w:pPr>
      <w:r>
        <w:t>Immigration reform and past policies increase illegal immigration</w:t>
      </w:r>
    </w:p>
    <w:p w:rsidR="0014190D" w:rsidRDefault="0014190D" w:rsidP="0014190D">
      <w:r>
        <w:rPr>
          <w:b/>
        </w:rPr>
        <w:t xml:space="preserve">Winterbottom 6/28/13 </w:t>
      </w:r>
      <w:r>
        <w:t xml:space="preserve">– Professor of </w:t>
      </w:r>
      <w:hyperlink r:id="rId66" w:history="1">
        <w:r>
          <w:rPr>
            <w:rStyle w:val="Hyperlink"/>
          </w:rPr>
          <w:t>Iberian and Latin American Cultures</w:t>
        </w:r>
      </w:hyperlink>
      <w:r>
        <w:t xml:space="preserve"> at Stanford (Tom, “Border control leaves undocumented migrants displaced, says Stanford historian,” Stanford News, 6/28/13, http://news.stanford.edu/news/2013/june/immigration-border-control-062813.html)//AC</w:t>
      </w:r>
    </w:p>
    <w:p w:rsidR="0014190D" w:rsidRDefault="0014190D" w:rsidP="0014190D">
      <w:r>
        <w:rPr>
          <w:u w:val="single"/>
        </w:rPr>
        <w:t xml:space="preserve">The pending 2013 immigration reform bill aims to establish a pathway to citizenship for more than 11 million undocumented immigrants living in the United States. The bill also calls for the completion of 700 miles of border fencing between the United States and Mexico and doubles the number of Border Patrol agents.  Critics of the bill say that heightened border control measures, along with the bill's proposal to reduce the number of available work visas for agriculture, will only lead to </w:t>
      </w:r>
      <w:r>
        <w:rPr>
          <w:b/>
          <w:u w:val="single"/>
        </w:rPr>
        <w:t>an increase in undocumented migration to the United States from Mexico</w:t>
      </w:r>
      <w:r>
        <w:rPr>
          <w:b/>
        </w:rPr>
        <w:t>.</w:t>
      </w:r>
      <w:r>
        <w:t xml:space="preserve">  Through an exhaustive study of a time when the border was more porous, Stanford historian </w:t>
      </w:r>
      <w:hyperlink r:id="rId67" w:history="1">
        <w:r>
          <w:rPr>
            <w:rStyle w:val="Hyperlink"/>
          </w:rPr>
          <w:t>Ana Raquel Minian</w:t>
        </w:r>
      </w:hyperlink>
      <w:r>
        <w:t xml:space="preserve"> illustrates how "</w:t>
      </w:r>
      <w:r>
        <w:rPr>
          <w:b/>
          <w:u w:val="single"/>
        </w:rPr>
        <w:t>unilateral policies that have attempted to limit population flows across the U.S.-Mexico border through militarization have failed in the past" and are "bound to fail in the future."</w:t>
      </w:r>
      <w:r>
        <w:t xml:space="preserve">Minian's research is the first in-depth history of transnational Mexican migration from 1965 to 1986, an era of transition that saw booming circular migration between the United States and Mexico as well as expanding bi-national efforts to regulate the border. </w:t>
      </w:r>
    </w:p>
    <w:p w:rsidR="0014190D" w:rsidRDefault="0014190D" w:rsidP="0014190D"/>
    <w:p w:rsidR="0014190D" w:rsidRDefault="0014190D" w:rsidP="003A1A4E">
      <w:pPr>
        <w:pStyle w:val="Heading4"/>
      </w:pPr>
      <w:r>
        <w:t>Immigration is increasing – they’ve just been going through a different route</w:t>
      </w:r>
    </w:p>
    <w:p w:rsidR="0014190D" w:rsidRDefault="0014190D" w:rsidP="0014190D">
      <w:pPr>
        <w:widowControl w:val="0"/>
        <w:autoSpaceDE w:val="0"/>
        <w:autoSpaceDN w:val="0"/>
        <w:adjustRightInd w:val="0"/>
        <w:rPr>
          <w:sz w:val="24"/>
          <w:szCs w:val="24"/>
        </w:rPr>
      </w:pPr>
      <w:r>
        <w:rPr>
          <w:b/>
        </w:rPr>
        <w:t xml:space="preserve">FNL 6/10/13 </w:t>
      </w:r>
      <w:r>
        <w:t>– Fox News Latino (“Number of Central Americans crossing Arizona border rises, 6/10/13, http://latino.foxnews.com/latino/news/2013/06/10/number-central-americans-crossing-arizona-border-rises/#ixzz2W5INYhxc)//AC</w:t>
      </w:r>
    </w:p>
    <w:p w:rsidR="0014190D" w:rsidRDefault="0014190D" w:rsidP="0014190D">
      <w:r>
        <w:rPr>
          <w:u w:val="single"/>
        </w:rPr>
        <w:t>Undocumented Central American immigrants, especially Guatemalans, crossing the Arizona border during fiscal year 2013 increased considerably,</w:t>
      </w:r>
      <w:r>
        <w:t xml:space="preserve"> according to Border Patrol records.  </w:t>
      </w:r>
      <w:r>
        <w:rPr>
          <w:u w:val="single"/>
        </w:rPr>
        <w:t>From Oct. 1 to May 1, the arrests of 14,198 undocumented Central American immigrants were reported, 2,873 more than during the same period of fiscal year 2012, data of the Border Patrol's Tucson Sector show."We're seeing more and more immigration traffic</w:t>
      </w:r>
      <w:r>
        <w:t>," Maria Jimena Diaz Gonzalez, consul general for Guatemala in Arizona, told Efe, adding that these migrants increasingly use routes in the most remote, inhospitable areas of the desert."I think we have to wait a little longer to see if this is a trend or just a momentary phenomenon," Diaz said.</w:t>
      </w:r>
      <w:r>
        <w:rPr>
          <w:u w:val="single"/>
        </w:rPr>
        <w:t>Undocumented Central American immigrants have traditionally tried to cross into Texas rather than Arizona.Diaz Gonzalez attributes the route change to the massacres of migrants in the Mexican state</w:t>
      </w:r>
      <w:r>
        <w:t xml:space="preserve"> of Tamaulipas, bordering Texas.After the discovery two years ago in San Fernando, Tamaulipas, of secret graves holding at least 193 people, mostly Central Americans, migrants began looking for other paths."</w:t>
      </w:r>
      <w:r>
        <w:rPr>
          <w:u w:val="single"/>
        </w:rPr>
        <w:t>The strengthening of border security is another factor that makes migrants look for more hidden places to cross</w:t>
      </w:r>
      <w:r>
        <w:t>," the consul general said.The diplomat said the consulate offers various aid programs for its compatriots, including the search for migrants who go missing."Some have even called us on their own cell phones, telling us they have been left stranded in the desert by people traffickers, so with that information we can help rescue groups go find them," she said. EFE</w:t>
      </w:r>
    </w:p>
    <w:p w:rsidR="0014190D" w:rsidRPr="0014190D" w:rsidRDefault="0014190D" w:rsidP="0014190D"/>
    <w:p w:rsidR="00274562" w:rsidRDefault="00274562" w:rsidP="00274562">
      <w:pPr>
        <w:pStyle w:val="Heading3"/>
      </w:pPr>
      <w:r w:rsidRPr="009D40B9">
        <w:t xml:space="preserve">2ac conditioning good </w:t>
      </w:r>
    </w:p>
    <w:p w:rsidR="003A1A4E" w:rsidRPr="003A1A4E" w:rsidRDefault="003A1A4E" w:rsidP="003A1A4E">
      <w:pPr>
        <w:pStyle w:val="Heading4"/>
      </w:pPr>
      <w:r>
        <w:t>FDI QPQ</w:t>
      </w:r>
    </w:p>
    <w:p w:rsidR="00274562" w:rsidRPr="009D40B9" w:rsidRDefault="00274562" w:rsidP="00274562">
      <w:r w:rsidRPr="009D40B9">
        <w:rPr>
          <w:b/>
        </w:rPr>
        <w:t xml:space="preserve">Blonigen and Feenstra 97 </w:t>
      </w:r>
      <w:r w:rsidRPr="009D40B9">
        <w:t xml:space="preserve">–Bruce Blonigen is the Philip H. Knight Professor of Social Science in the Department of Economics at the University of Oregon,  Robert Feenstra is a Professor at the Department of Economics, University of California, Davis, and holder of the C. Bryan Cameron Distinguished Chair in International Economics, (“Protectionist Threats and </w:t>
      </w:r>
    </w:p>
    <w:p w:rsidR="00274562" w:rsidRPr="009D40B9" w:rsidRDefault="00274562" w:rsidP="00274562">
      <w:r w:rsidRPr="009D40B9">
        <w:t>Foreign Direct Investment “,  January 1997, http://www.nber.org/chapters/c0309.pdf)//sawyer</w:t>
      </w:r>
    </w:p>
    <w:p w:rsidR="00274562" w:rsidRPr="009D40B9" w:rsidRDefault="00274562" w:rsidP="00274562">
      <w:pPr>
        <w:rPr>
          <w:sz w:val="16"/>
        </w:rPr>
      </w:pPr>
      <w:r w:rsidRPr="009D40B9">
        <w:rPr>
          <w:u w:val="single"/>
        </w:rPr>
        <w:t xml:space="preserve">Finally, we address whether induced FDI is due to anticipatory tariff jumping or quid pro quo considerations. </w:t>
      </w:r>
      <w:r w:rsidRPr="009D40B9">
        <w:rPr>
          <w:sz w:val="16"/>
        </w:rPr>
        <w:t xml:space="preserve">Whereas Azrak and Wynne model FDI as </w:t>
      </w:r>
      <w:r w:rsidRPr="009D40B9">
        <w:rPr>
          <w:b/>
          <w:sz w:val="12"/>
          <w:u w:val="single"/>
        </w:rPr>
        <w:t xml:space="preserve"> </w:t>
      </w:r>
      <w:r w:rsidRPr="009D40B9">
        <w:rPr>
          <w:b/>
          <w:u w:val="single"/>
        </w:rPr>
        <w:t xml:space="preserve">a function of the threat of protection, quid pro quo theory maintains that the </w:t>
      </w:r>
      <w:r w:rsidRPr="009D40B9">
        <w:rPr>
          <w:b/>
          <w:sz w:val="12"/>
          <w:u w:val="single"/>
        </w:rPr>
        <w:t xml:space="preserve"> </w:t>
      </w:r>
      <w:r w:rsidRPr="009D40B9">
        <w:rPr>
          <w:b/>
          <w:u w:val="single"/>
        </w:rPr>
        <w:t>threat of protection is a function of lagged FDI as well.</w:t>
      </w:r>
      <w:r w:rsidRPr="009D40B9">
        <w:rPr>
          <w:sz w:val="16"/>
        </w:rPr>
        <w:t xml:space="preserve"> Thus, we model and  test this second connection between FDI and the threat of protection. </w:t>
      </w:r>
      <w:r w:rsidRPr="009D40B9">
        <w:rPr>
          <w:u w:val="single"/>
        </w:rPr>
        <w:t xml:space="preserve">To further </w:t>
      </w:r>
      <w:r w:rsidRPr="009D40B9">
        <w:rPr>
          <w:sz w:val="12"/>
          <w:u w:val="single"/>
        </w:rPr>
        <w:t xml:space="preserve"> </w:t>
      </w:r>
      <w:r w:rsidRPr="009D40B9">
        <w:rPr>
          <w:u w:val="single"/>
        </w:rPr>
        <w:t xml:space="preserve">identify when quid pro quo FDI occurs, we note that political motivations be- </w:t>
      </w:r>
      <w:r w:rsidRPr="009D40B9">
        <w:rPr>
          <w:sz w:val="12"/>
          <w:u w:val="single"/>
        </w:rPr>
        <w:t xml:space="preserve"> </w:t>
      </w:r>
      <w:r w:rsidRPr="009D40B9">
        <w:rPr>
          <w:u w:val="single"/>
        </w:rPr>
        <w:t xml:space="preserve">hind FDI behavior can be gleaned by the type of FDI a foreign firm engages in </w:t>
      </w:r>
      <w:r w:rsidRPr="009D40B9">
        <w:rPr>
          <w:sz w:val="12"/>
          <w:u w:val="single"/>
        </w:rPr>
        <w:t xml:space="preserve"> </w:t>
      </w:r>
      <w:r w:rsidRPr="009D40B9">
        <w:rPr>
          <w:u w:val="single"/>
        </w:rPr>
        <w:t xml:space="preserve">and the type of protection foreign firms may be able to defuse with FDI. The </w:t>
      </w:r>
      <w:r w:rsidRPr="009D40B9">
        <w:rPr>
          <w:sz w:val="12"/>
          <w:u w:val="single"/>
        </w:rPr>
        <w:t xml:space="preserve"> </w:t>
      </w:r>
      <w:r w:rsidRPr="009D40B9">
        <w:rPr>
          <w:u w:val="single"/>
        </w:rPr>
        <w:t xml:space="preserve">type of FDI matters because acquisition FDI may be more likely to create ill </w:t>
      </w:r>
      <w:r w:rsidRPr="009D40B9">
        <w:rPr>
          <w:sz w:val="12"/>
          <w:u w:val="single"/>
        </w:rPr>
        <w:t xml:space="preserve"> </w:t>
      </w:r>
      <w:r w:rsidRPr="009D40B9">
        <w:rPr>
          <w:u w:val="single"/>
        </w:rPr>
        <w:t xml:space="preserve">will than to defuse protectionist pressure in the host country industry. </w:t>
      </w:r>
      <w:r w:rsidRPr="009D40B9">
        <w:rPr>
          <w:sz w:val="16"/>
        </w:rPr>
        <w:t xml:space="preserve">The type  of protection matters because political factors have been shown to influence  EC investigations more than AD investigations. </w:t>
      </w:r>
      <w:r w:rsidRPr="009D40B9">
        <w:rPr>
          <w:u w:val="single"/>
        </w:rPr>
        <w:t xml:space="preserve">Thus, quid pro quo influences </w:t>
      </w:r>
      <w:r w:rsidRPr="009D40B9">
        <w:rPr>
          <w:sz w:val="12"/>
          <w:u w:val="single"/>
        </w:rPr>
        <w:t xml:space="preserve"> </w:t>
      </w:r>
      <w:r w:rsidRPr="009D40B9">
        <w:rPr>
          <w:u w:val="single"/>
        </w:rPr>
        <w:t>should be especially strong in nonacquisition FDI flows with respect to EC investigations</w:t>
      </w:r>
      <w:r w:rsidRPr="009D40B9">
        <w:rPr>
          <w:sz w:val="16"/>
        </w:rPr>
        <w:t xml:space="preserve">.  Our empirical analysis confirms at the four-digit SIC level that the threat of  protection strongly influences Japanese FDI into the United States. </w:t>
      </w:r>
      <w:r w:rsidRPr="009D40B9">
        <w:rPr>
          <w:u w:val="single"/>
        </w:rPr>
        <w:t xml:space="preserve">In fact, our </w:t>
      </w:r>
      <w:r w:rsidRPr="009D40B9">
        <w:rPr>
          <w:sz w:val="12"/>
          <w:u w:val="single"/>
        </w:rPr>
        <w:t xml:space="preserve"> </w:t>
      </w:r>
      <w:r w:rsidRPr="009D40B9">
        <w:rPr>
          <w:u w:val="single"/>
        </w:rPr>
        <w:t xml:space="preserve">estimates find that the threat of protection effect on Japanese FDI flows rivals </w:t>
      </w:r>
      <w:r w:rsidRPr="009D40B9">
        <w:rPr>
          <w:sz w:val="12"/>
          <w:u w:val="single"/>
        </w:rPr>
        <w:t xml:space="preserve"> </w:t>
      </w:r>
      <w:r w:rsidRPr="009D40B9">
        <w:rPr>
          <w:u w:val="single"/>
        </w:rPr>
        <w:t>the effect of actual protection on these flows.</w:t>
      </w:r>
      <w:r w:rsidRPr="009D40B9">
        <w:rPr>
          <w:sz w:val="16"/>
        </w:rPr>
        <w:t xml:space="preserve"> In addition, our results suggest  that </w:t>
      </w:r>
      <w:r w:rsidRPr="009D40B9">
        <w:rPr>
          <w:b/>
          <w:u w:val="single"/>
        </w:rPr>
        <w:t xml:space="preserve">quid pro quo intentions play a major role in this response of FDI to the </w:t>
      </w:r>
      <w:r w:rsidRPr="009D40B9">
        <w:rPr>
          <w:b/>
          <w:sz w:val="12"/>
          <w:u w:val="single"/>
        </w:rPr>
        <w:t xml:space="preserve"> </w:t>
      </w:r>
      <w:r w:rsidRPr="009D40B9">
        <w:rPr>
          <w:b/>
          <w:u w:val="single"/>
        </w:rPr>
        <w:t>threat of protection</w:t>
      </w:r>
      <w:r w:rsidRPr="009D40B9">
        <w:rPr>
          <w:sz w:val="16"/>
        </w:rPr>
        <w:t xml:space="preserve">. </w:t>
      </w:r>
      <w:r w:rsidRPr="009D40B9">
        <w:rPr>
          <w:u w:val="single"/>
        </w:rPr>
        <w:t xml:space="preserve"> </w:t>
      </w:r>
      <w:r w:rsidRPr="009D40B9">
        <w:rPr>
          <w:sz w:val="16"/>
        </w:rPr>
        <w:t xml:space="preserve">. Again, this suggests that threat-responding FDI is po-  litically motivated since EC investigations are more likely to be responsive to  political appeasement. Finally, our estimates are able to determine when FDI  is successful in defusing the threat of protection in future periods. Not surpris-  ingly, </w:t>
      </w:r>
      <w:r w:rsidRPr="009D40B9">
        <w:rPr>
          <w:u w:val="single"/>
        </w:rPr>
        <w:t xml:space="preserve">the strongest evidence for successful quid pro quo FDI is when firms use </w:t>
      </w:r>
      <w:r w:rsidRPr="009D40B9">
        <w:rPr>
          <w:sz w:val="12"/>
          <w:u w:val="single"/>
        </w:rPr>
        <w:t xml:space="preserve"> </w:t>
      </w:r>
      <w:r w:rsidRPr="009D40B9">
        <w:rPr>
          <w:u w:val="single"/>
        </w:rPr>
        <w:t>nonacquisition FDI to defuse the threat of EC protection</w:t>
      </w:r>
      <w:r w:rsidRPr="009D40B9">
        <w:rPr>
          <w:sz w:val="12"/>
          <w:u w:val="single"/>
        </w:rPr>
        <w:t xml:space="preserve"> </w:t>
      </w:r>
      <w:r w:rsidRPr="009D40B9">
        <w:rPr>
          <w:u w:val="single"/>
        </w:rPr>
        <w:t xml:space="preserve">The quid pro quo FDI hypothesis rests on the assumption that foreign firms </w:t>
      </w:r>
      <w:r w:rsidRPr="009D40B9">
        <w:rPr>
          <w:sz w:val="12"/>
          <w:u w:val="single"/>
        </w:rPr>
        <w:t xml:space="preserve"> </w:t>
      </w:r>
      <w:r w:rsidRPr="009D40B9">
        <w:rPr>
          <w:u w:val="single"/>
        </w:rPr>
        <w:t xml:space="preserve">and/or governments believe that they can use FDI to defuse the threat of protec- </w:t>
      </w:r>
      <w:r w:rsidRPr="009D40B9">
        <w:rPr>
          <w:sz w:val="12"/>
          <w:u w:val="single"/>
        </w:rPr>
        <w:t xml:space="preserve"> </w:t>
      </w:r>
      <w:r w:rsidRPr="009D40B9">
        <w:rPr>
          <w:u w:val="single"/>
        </w:rPr>
        <w:t xml:space="preserve">tion in future periods by appeasing special interest groups in the potentially </w:t>
      </w:r>
      <w:r w:rsidRPr="009D40B9">
        <w:rPr>
          <w:sz w:val="12"/>
          <w:u w:val="single"/>
        </w:rPr>
        <w:t xml:space="preserve"> </w:t>
      </w:r>
      <w:r w:rsidRPr="009D40B9">
        <w:rPr>
          <w:u w:val="single"/>
        </w:rPr>
        <w:t>protectionist country.</w:t>
      </w:r>
      <w:r w:rsidRPr="009D40B9">
        <w:rPr>
          <w:sz w:val="16"/>
        </w:rPr>
        <w:t xml:space="preserve"> Bhagwati, Dinopoulos, and Wong (1992) indicate a num-  ber of different ways in which FDI may reduce the probability of protection.  On the one hand, it may be directed at gaining the goodwill of the host coun-  try’s government, which represents the “supply of protection.” </w:t>
      </w:r>
      <w:r w:rsidRPr="009D40B9">
        <w:rPr>
          <w:u w:val="single"/>
        </w:rPr>
        <w:t>Presumably, the</w:t>
      </w:r>
      <w:r w:rsidRPr="009D40B9">
        <w:rPr>
          <w:sz w:val="12"/>
          <w:u w:val="single"/>
        </w:rPr>
        <w:t xml:space="preserve"> </w:t>
      </w:r>
      <w:r w:rsidRPr="009D40B9">
        <w:rPr>
          <w:u w:val="single"/>
        </w:rPr>
        <w:t xml:space="preserve">products manufactured by foreign firms will be more palatable to the host </w:t>
      </w:r>
      <w:r w:rsidRPr="009D40B9">
        <w:rPr>
          <w:sz w:val="12"/>
          <w:u w:val="single"/>
        </w:rPr>
        <w:t xml:space="preserve"> </w:t>
      </w:r>
      <w:r w:rsidRPr="009D40B9">
        <w:rPr>
          <w:u w:val="single"/>
        </w:rPr>
        <w:t xml:space="preserve">government if they are produced using host country labor. </w:t>
      </w:r>
      <w:r w:rsidRPr="009D40B9">
        <w:rPr>
          <w:b/>
          <w:u w:val="single"/>
        </w:rPr>
        <w:t xml:space="preserve">On the other hand, </w:t>
      </w:r>
      <w:r w:rsidRPr="009D40B9">
        <w:rPr>
          <w:b/>
          <w:sz w:val="12"/>
          <w:u w:val="single"/>
        </w:rPr>
        <w:t xml:space="preserve"> </w:t>
      </w:r>
      <w:r w:rsidRPr="009D40B9">
        <w:rPr>
          <w:b/>
          <w:u w:val="single"/>
        </w:rPr>
        <w:t xml:space="preserve">quid pro quo FDI may be intended to placate the groups who are potential </w:t>
      </w:r>
      <w:r w:rsidRPr="009D40B9">
        <w:rPr>
          <w:b/>
          <w:sz w:val="12"/>
          <w:u w:val="single"/>
        </w:rPr>
        <w:t xml:space="preserve"> </w:t>
      </w:r>
      <w:r w:rsidRPr="009D40B9">
        <w:rPr>
          <w:b/>
          <w:u w:val="single"/>
        </w:rPr>
        <w:t>“demanders” of protection.</w:t>
      </w:r>
      <w:r w:rsidRPr="009D40B9">
        <w:rPr>
          <w:u w:val="single"/>
        </w:rPr>
        <w:t xml:space="preserve"> These potential demanders include firms, labor </w:t>
      </w:r>
      <w:r w:rsidRPr="009D40B9">
        <w:rPr>
          <w:sz w:val="12"/>
          <w:u w:val="single"/>
        </w:rPr>
        <w:t xml:space="preserve"> </w:t>
      </w:r>
      <w:r w:rsidRPr="009D40B9">
        <w:rPr>
          <w:u w:val="single"/>
        </w:rPr>
        <w:t xml:space="preserve">unions, and townskommunities in the host country that may be affected by </w:t>
      </w:r>
      <w:r w:rsidRPr="009D40B9">
        <w:rPr>
          <w:sz w:val="12"/>
          <w:u w:val="single"/>
        </w:rPr>
        <w:t xml:space="preserve"> </w:t>
      </w:r>
      <w:r w:rsidRPr="009D40B9">
        <w:rPr>
          <w:u w:val="single"/>
        </w:rPr>
        <w:t xml:space="preserve">increased import penetration and organized enough to lobby the government </w:t>
      </w:r>
      <w:r w:rsidRPr="009D40B9">
        <w:rPr>
          <w:sz w:val="12"/>
          <w:u w:val="single"/>
        </w:rPr>
        <w:t xml:space="preserve"> </w:t>
      </w:r>
      <w:r w:rsidRPr="009D40B9">
        <w:rPr>
          <w:u w:val="single"/>
        </w:rPr>
        <w:t>for protection.</w:t>
      </w:r>
      <w:r w:rsidRPr="009D40B9">
        <w:rPr>
          <w:sz w:val="16"/>
        </w:rPr>
        <w:t xml:space="preserve"> In this respect, Wong (1989) presents a model that specifically  models labor union behavior and its lobbying efforts for protection, where em-  ployment levels of its members are endogenously determined by import pro-  tection and FDI</w:t>
      </w:r>
    </w:p>
    <w:p w:rsidR="003A1A4E" w:rsidRDefault="003A1A4E" w:rsidP="00274562">
      <w:pPr>
        <w:rPr>
          <w:b/>
        </w:rPr>
      </w:pPr>
    </w:p>
    <w:p w:rsidR="00274562" w:rsidRPr="009D40B9" w:rsidRDefault="00274562" w:rsidP="003A1A4E">
      <w:pPr>
        <w:pStyle w:val="Heading4"/>
      </w:pPr>
      <w:r w:rsidRPr="009D40B9">
        <w:t>Conditioning the aff are key</w:t>
      </w:r>
    </w:p>
    <w:p w:rsidR="00274562" w:rsidRPr="009D40B9" w:rsidRDefault="00274562" w:rsidP="00274562">
      <w:r w:rsidRPr="009D40B9">
        <w:rPr>
          <w:b/>
        </w:rPr>
        <w:t xml:space="preserve">Weintraub 4 </w:t>
      </w:r>
      <w:r w:rsidRPr="009D40B9">
        <w:t>- Sidney Weintraub is the emeritus William E. Simon Chair in Political Economy at CSIS, (“A Mexico Initiative for the Renewed Bush Administration”, November 2004, http://csis.org/files/media/csis/pubs/issues200411.pdf)//sawyer</w:t>
      </w:r>
    </w:p>
    <w:p w:rsidR="00274562" w:rsidRPr="009D40B9" w:rsidRDefault="00274562" w:rsidP="00274562">
      <w:pPr>
        <w:rPr>
          <w:sz w:val="16"/>
        </w:rPr>
      </w:pPr>
      <w:r w:rsidRPr="009D40B9">
        <w:rPr>
          <w:u w:val="single"/>
        </w:rPr>
        <w:t>Other quid pro quo measures could tackle some of the  structural changes most Mexican economists are convinced are  necessary for Mexico to prosper in the years ahead. My own  priorities would deal with education and the rule of law, but  the other areas noted above would also be helpful</w:t>
      </w:r>
      <w:r w:rsidRPr="009D40B9">
        <w:rPr>
          <w:sz w:val="16"/>
        </w:rPr>
        <w:t>. Assistance  conditioned in this manner is not novel</w:t>
      </w:r>
      <w:r w:rsidRPr="009D40B9">
        <w:rPr>
          <w:u w:val="single"/>
        </w:rPr>
        <w:t>. It is the basis for the  Millennium Challenge Account set up under President Bush  for choosing which poor nations will receive U.S. aid</w:t>
      </w:r>
      <w:r w:rsidRPr="009D40B9">
        <w:rPr>
          <w:sz w:val="16"/>
        </w:rPr>
        <w:t xml:space="preserve">.  Financial aid to poorer regions was part of the original  structure of the European Union in recognition of the benefits  to all countries of the Union in minimizing regional and  country differences. </w:t>
      </w:r>
    </w:p>
    <w:sectPr w:rsidR="00274562" w:rsidRPr="009D40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516" w:rsidRDefault="00E65516" w:rsidP="005F5576">
      <w:r>
        <w:separator/>
      </w:r>
    </w:p>
  </w:endnote>
  <w:endnote w:type="continuationSeparator" w:id="0">
    <w:p w:rsidR="00E65516" w:rsidRDefault="00E6551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516" w:rsidRDefault="00E65516" w:rsidP="005F5576">
      <w:r>
        <w:separator/>
      </w:r>
    </w:p>
  </w:footnote>
  <w:footnote w:type="continuationSeparator" w:id="0">
    <w:p w:rsidR="00E65516" w:rsidRDefault="00E6551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162"/>
    <w:rsid w:val="000011AA"/>
    <w:rsid w:val="000022F2"/>
    <w:rsid w:val="0000459F"/>
    <w:rsid w:val="00004EB4"/>
    <w:rsid w:val="00005F1C"/>
    <w:rsid w:val="00016918"/>
    <w:rsid w:val="0002196C"/>
    <w:rsid w:val="00021F29"/>
    <w:rsid w:val="00027EED"/>
    <w:rsid w:val="0003041D"/>
    <w:rsid w:val="00033028"/>
    <w:rsid w:val="000357B6"/>
    <w:rsid w:val="000360A7"/>
    <w:rsid w:val="00041962"/>
    <w:rsid w:val="00052A1D"/>
    <w:rsid w:val="00055E12"/>
    <w:rsid w:val="0006498B"/>
    <w:rsid w:val="00064A59"/>
    <w:rsid w:val="0007162E"/>
    <w:rsid w:val="00073B9A"/>
    <w:rsid w:val="0008186E"/>
    <w:rsid w:val="00084719"/>
    <w:rsid w:val="00090287"/>
    <w:rsid w:val="00090BA2"/>
    <w:rsid w:val="00093FF8"/>
    <w:rsid w:val="000978A3"/>
    <w:rsid w:val="00097D7E"/>
    <w:rsid w:val="000A1D39"/>
    <w:rsid w:val="000A4FA5"/>
    <w:rsid w:val="000A6294"/>
    <w:rsid w:val="000B2860"/>
    <w:rsid w:val="000B61C8"/>
    <w:rsid w:val="000C767D"/>
    <w:rsid w:val="000D0B76"/>
    <w:rsid w:val="000D2AE5"/>
    <w:rsid w:val="000D3A26"/>
    <w:rsid w:val="000D3D8D"/>
    <w:rsid w:val="000D4636"/>
    <w:rsid w:val="000E0A79"/>
    <w:rsid w:val="000E41A3"/>
    <w:rsid w:val="000F0E03"/>
    <w:rsid w:val="000F37E7"/>
    <w:rsid w:val="000F6FA9"/>
    <w:rsid w:val="00113C68"/>
    <w:rsid w:val="00114663"/>
    <w:rsid w:val="00117816"/>
    <w:rsid w:val="0012057B"/>
    <w:rsid w:val="00126D92"/>
    <w:rsid w:val="001301AC"/>
    <w:rsid w:val="001304DF"/>
    <w:rsid w:val="00140397"/>
    <w:rsid w:val="0014072D"/>
    <w:rsid w:val="0014190D"/>
    <w:rsid w:val="00141F7D"/>
    <w:rsid w:val="00141FBF"/>
    <w:rsid w:val="0014611A"/>
    <w:rsid w:val="00155073"/>
    <w:rsid w:val="0016509D"/>
    <w:rsid w:val="0016711C"/>
    <w:rsid w:val="00167A9F"/>
    <w:rsid w:val="001711E1"/>
    <w:rsid w:val="00173AAE"/>
    <w:rsid w:val="00175018"/>
    <w:rsid w:val="00177828"/>
    <w:rsid w:val="00177A1E"/>
    <w:rsid w:val="00182D51"/>
    <w:rsid w:val="0018565A"/>
    <w:rsid w:val="0019587B"/>
    <w:rsid w:val="001A4F0E"/>
    <w:rsid w:val="001A51FF"/>
    <w:rsid w:val="001A68BF"/>
    <w:rsid w:val="001A7E5D"/>
    <w:rsid w:val="001B0214"/>
    <w:rsid w:val="001B0A04"/>
    <w:rsid w:val="001B3CEC"/>
    <w:rsid w:val="001B6E16"/>
    <w:rsid w:val="001C1D82"/>
    <w:rsid w:val="001C2147"/>
    <w:rsid w:val="001C587E"/>
    <w:rsid w:val="001C7C90"/>
    <w:rsid w:val="001D0D51"/>
    <w:rsid w:val="001F7572"/>
    <w:rsid w:val="0020006E"/>
    <w:rsid w:val="002009AE"/>
    <w:rsid w:val="00202E80"/>
    <w:rsid w:val="00206CAB"/>
    <w:rsid w:val="002101DA"/>
    <w:rsid w:val="00217499"/>
    <w:rsid w:val="0024023F"/>
    <w:rsid w:val="00240C4E"/>
    <w:rsid w:val="00243DC0"/>
    <w:rsid w:val="00250E16"/>
    <w:rsid w:val="00257696"/>
    <w:rsid w:val="002620DD"/>
    <w:rsid w:val="0026382E"/>
    <w:rsid w:val="00272786"/>
    <w:rsid w:val="00274562"/>
    <w:rsid w:val="00281C6A"/>
    <w:rsid w:val="00287AB7"/>
    <w:rsid w:val="00287CC3"/>
    <w:rsid w:val="00287FAB"/>
    <w:rsid w:val="00294D00"/>
    <w:rsid w:val="002A213E"/>
    <w:rsid w:val="002A4171"/>
    <w:rsid w:val="002A4DB1"/>
    <w:rsid w:val="002A612B"/>
    <w:rsid w:val="002B68A4"/>
    <w:rsid w:val="002C571D"/>
    <w:rsid w:val="002C5772"/>
    <w:rsid w:val="002D0374"/>
    <w:rsid w:val="002D2946"/>
    <w:rsid w:val="002D32A9"/>
    <w:rsid w:val="002D529E"/>
    <w:rsid w:val="002D6BD6"/>
    <w:rsid w:val="002E4DD9"/>
    <w:rsid w:val="002F0314"/>
    <w:rsid w:val="002F0ECF"/>
    <w:rsid w:val="00300AEA"/>
    <w:rsid w:val="0030359E"/>
    <w:rsid w:val="0031182D"/>
    <w:rsid w:val="00314B9D"/>
    <w:rsid w:val="00315CA2"/>
    <w:rsid w:val="00316FEB"/>
    <w:rsid w:val="003243EC"/>
    <w:rsid w:val="00325034"/>
    <w:rsid w:val="00326EEB"/>
    <w:rsid w:val="0033078A"/>
    <w:rsid w:val="00331559"/>
    <w:rsid w:val="00333F85"/>
    <w:rsid w:val="00341D6C"/>
    <w:rsid w:val="00344E91"/>
    <w:rsid w:val="00347123"/>
    <w:rsid w:val="0034756E"/>
    <w:rsid w:val="00347E74"/>
    <w:rsid w:val="00351CEF"/>
    <w:rsid w:val="00351D97"/>
    <w:rsid w:val="00354B5B"/>
    <w:rsid w:val="00361CAA"/>
    <w:rsid w:val="00374178"/>
    <w:rsid w:val="00383E0A"/>
    <w:rsid w:val="003847C7"/>
    <w:rsid w:val="00384C50"/>
    <w:rsid w:val="00385298"/>
    <w:rsid w:val="003852CE"/>
    <w:rsid w:val="00392E92"/>
    <w:rsid w:val="00395C83"/>
    <w:rsid w:val="00396DFB"/>
    <w:rsid w:val="003A1A4E"/>
    <w:rsid w:val="003A2A3B"/>
    <w:rsid w:val="003A3636"/>
    <w:rsid w:val="003A440C"/>
    <w:rsid w:val="003B024E"/>
    <w:rsid w:val="003B0C84"/>
    <w:rsid w:val="003B183E"/>
    <w:rsid w:val="003B2F3E"/>
    <w:rsid w:val="003B55B7"/>
    <w:rsid w:val="003C415B"/>
    <w:rsid w:val="003C756E"/>
    <w:rsid w:val="003D2C33"/>
    <w:rsid w:val="003E4831"/>
    <w:rsid w:val="003E48DE"/>
    <w:rsid w:val="003E7E8B"/>
    <w:rsid w:val="003F3030"/>
    <w:rsid w:val="003F3122"/>
    <w:rsid w:val="003F47AE"/>
    <w:rsid w:val="00401ECE"/>
    <w:rsid w:val="00403971"/>
    <w:rsid w:val="00405B8B"/>
    <w:rsid w:val="00407386"/>
    <w:rsid w:val="004138EF"/>
    <w:rsid w:val="00424741"/>
    <w:rsid w:val="004319DE"/>
    <w:rsid w:val="00435232"/>
    <w:rsid w:val="004400EA"/>
    <w:rsid w:val="00450882"/>
    <w:rsid w:val="00451C20"/>
    <w:rsid w:val="00452001"/>
    <w:rsid w:val="0045442E"/>
    <w:rsid w:val="004564E2"/>
    <w:rsid w:val="00457805"/>
    <w:rsid w:val="004578DF"/>
    <w:rsid w:val="00457B05"/>
    <w:rsid w:val="00462418"/>
    <w:rsid w:val="00471A70"/>
    <w:rsid w:val="00471CD2"/>
    <w:rsid w:val="00473A79"/>
    <w:rsid w:val="00475E03"/>
    <w:rsid w:val="00476723"/>
    <w:rsid w:val="0047798D"/>
    <w:rsid w:val="0048317F"/>
    <w:rsid w:val="004931DE"/>
    <w:rsid w:val="00494B57"/>
    <w:rsid w:val="00495162"/>
    <w:rsid w:val="004A1344"/>
    <w:rsid w:val="004A3ED9"/>
    <w:rsid w:val="004A6083"/>
    <w:rsid w:val="004A6A39"/>
    <w:rsid w:val="004A6E81"/>
    <w:rsid w:val="004A7806"/>
    <w:rsid w:val="004B0545"/>
    <w:rsid w:val="004B7E46"/>
    <w:rsid w:val="004C0626"/>
    <w:rsid w:val="004D3745"/>
    <w:rsid w:val="004D3987"/>
    <w:rsid w:val="004D452E"/>
    <w:rsid w:val="004E294C"/>
    <w:rsid w:val="004E3132"/>
    <w:rsid w:val="004E552E"/>
    <w:rsid w:val="004E656D"/>
    <w:rsid w:val="004F0849"/>
    <w:rsid w:val="004F173C"/>
    <w:rsid w:val="004F1B8C"/>
    <w:rsid w:val="004F33F3"/>
    <w:rsid w:val="004F45B0"/>
    <w:rsid w:val="004F5A78"/>
    <w:rsid w:val="005020C3"/>
    <w:rsid w:val="005111F8"/>
    <w:rsid w:val="00513674"/>
    <w:rsid w:val="00513FA2"/>
    <w:rsid w:val="00514387"/>
    <w:rsid w:val="00516459"/>
    <w:rsid w:val="00520153"/>
    <w:rsid w:val="005349E1"/>
    <w:rsid w:val="00537EF5"/>
    <w:rsid w:val="00540AFD"/>
    <w:rsid w:val="005420CC"/>
    <w:rsid w:val="00542814"/>
    <w:rsid w:val="005434D0"/>
    <w:rsid w:val="0054437C"/>
    <w:rsid w:val="005456A3"/>
    <w:rsid w:val="00546D61"/>
    <w:rsid w:val="005515E8"/>
    <w:rsid w:val="005539FF"/>
    <w:rsid w:val="0055530E"/>
    <w:rsid w:val="005579BF"/>
    <w:rsid w:val="00560C3E"/>
    <w:rsid w:val="00563468"/>
    <w:rsid w:val="005642FC"/>
    <w:rsid w:val="00564EC2"/>
    <w:rsid w:val="00565EAE"/>
    <w:rsid w:val="00572E1E"/>
    <w:rsid w:val="00573677"/>
    <w:rsid w:val="00574A8A"/>
    <w:rsid w:val="00575F7D"/>
    <w:rsid w:val="00580383"/>
    <w:rsid w:val="00580E40"/>
    <w:rsid w:val="005839C9"/>
    <w:rsid w:val="00590731"/>
    <w:rsid w:val="00593A9D"/>
    <w:rsid w:val="005A0B75"/>
    <w:rsid w:val="005A1B29"/>
    <w:rsid w:val="005A506B"/>
    <w:rsid w:val="005A701C"/>
    <w:rsid w:val="005B2444"/>
    <w:rsid w:val="005B2D14"/>
    <w:rsid w:val="005B3140"/>
    <w:rsid w:val="005B6A5A"/>
    <w:rsid w:val="005C0B05"/>
    <w:rsid w:val="005C6131"/>
    <w:rsid w:val="005D1156"/>
    <w:rsid w:val="005D6F82"/>
    <w:rsid w:val="005E0681"/>
    <w:rsid w:val="005E0A87"/>
    <w:rsid w:val="005E3B08"/>
    <w:rsid w:val="005E3FE4"/>
    <w:rsid w:val="005E572E"/>
    <w:rsid w:val="005E6666"/>
    <w:rsid w:val="005F5576"/>
    <w:rsid w:val="005F5966"/>
    <w:rsid w:val="006014AB"/>
    <w:rsid w:val="00604DC5"/>
    <w:rsid w:val="00605F20"/>
    <w:rsid w:val="00606311"/>
    <w:rsid w:val="0061680A"/>
    <w:rsid w:val="00616CA5"/>
    <w:rsid w:val="0061708E"/>
    <w:rsid w:val="00623B70"/>
    <w:rsid w:val="00630573"/>
    <w:rsid w:val="0063389F"/>
    <w:rsid w:val="0063578B"/>
    <w:rsid w:val="00636B3D"/>
    <w:rsid w:val="00641025"/>
    <w:rsid w:val="00650E98"/>
    <w:rsid w:val="00656C61"/>
    <w:rsid w:val="0065717D"/>
    <w:rsid w:val="006672D8"/>
    <w:rsid w:val="00670D96"/>
    <w:rsid w:val="00672877"/>
    <w:rsid w:val="00681923"/>
    <w:rsid w:val="00682A2C"/>
    <w:rsid w:val="00683154"/>
    <w:rsid w:val="006874D0"/>
    <w:rsid w:val="00690115"/>
    <w:rsid w:val="00690898"/>
    <w:rsid w:val="00691BB3"/>
    <w:rsid w:val="00693039"/>
    <w:rsid w:val="00693A5A"/>
    <w:rsid w:val="006A50C3"/>
    <w:rsid w:val="006B302F"/>
    <w:rsid w:val="006C1B7B"/>
    <w:rsid w:val="006C48A8"/>
    <w:rsid w:val="006C5BFA"/>
    <w:rsid w:val="006C64D4"/>
    <w:rsid w:val="006D19C3"/>
    <w:rsid w:val="006E2753"/>
    <w:rsid w:val="006E2DD0"/>
    <w:rsid w:val="006E4578"/>
    <w:rsid w:val="006E53F0"/>
    <w:rsid w:val="006F46C3"/>
    <w:rsid w:val="006F7CDF"/>
    <w:rsid w:val="00700BDB"/>
    <w:rsid w:val="0070121B"/>
    <w:rsid w:val="00701E73"/>
    <w:rsid w:val="00711FE2"/>
    <w:rsid w:val="00712649"/>
    <w:rsid w:val="00714BC9"/>
    <w:rsid w:val="00723F91"/>
    <w:rsid w:val="00724E7A"/>
    <w:rsid w:val="00725623"/>
    <w:rsid w:val="00743059"/>
    <w:rsid w:val="00744F58"/>
    <w:rsid w:val="00750CED"/>
    <w:rsid w:val="00755073"/>
    <w:rsid w:val="00760A29"/>
    <w:rsid w:val="00771E18"/>
    <w:rsid w:val="007739F1"/>
    <w:rsid w:val="007745C6"/>
    <w:rsid w:val="007755F6"/>
    <w:rsid w:val="007761AD"/>
    <w:rsid w:val="00777387"/>
    <w:rsid w:val="007813DB"/>
    <w:rsid w:val="007815E5"/>
    <w:rsid w:val="00787343"/>
    <w:rsid w:val="00790BFA"/>
    <w:rsid w:val="00791121"/>
    <w:rsid w:val="00791C88"/>
    <w:rsid w:val="00797B76"/>
    <w:rsid w:val="007A3D06"/>
    <w:rsid w:val="007B383B"/>
    <w:rsid w:val="007C350D"/>
    <w:rsid w:val="007C3689"/>
    <w:rsid w:val="007C3C9B"/>
    <w:rsid w:val="007C7101"/>
    <w:rsid w:val="007D3012"/>
    <w:rsid w:val="007D65A7"/>
    <w:rsid w:val="007E3F59"/>
    <w:rsid w:val="007E5043"/>
    <w:rsid w:val="007E5183"/>
    <w:rsid w:val="00803188"/>
    <w:rsid w:val="008069E6"/>
    <w:rsid w:val="008133F9"/>
    <w:rsid w:val="008239E5"/>
    <w:rsid w:val="00823AAC"/>
    <w:rsid w:val="0082751C"/>
    <w:rsid w:val="00854C66"/>
    <w:rsid w:val="008553E1"/>
    <w:rsid w:val="008723E1"/>
    <w:rsid w:val="008746C3"/>
    <w:rsid w:val="0087643B"/>
    <w:rsid w:val="00877669"/>
    <w:rsid w:val="00883A16"/>
    <w:rsid w:val="00897F92"/>
    <w:rsid w:val="008A1972"/>
    <w:rsid w:val="008A64C9"/>
    <w:rsid w:val="008B180A"/>
    <w:rsid w:val="008B24B7"/>
    <w:rsid w:val="008C0A1D"/>
    <w:rsid w:val="008C1AF0"/>
    <w:rsid w:val="008C2CD8"/>
    <w:rsid w:val="008C5743"/>
    <w:rsid w:val="008C6761"/>
    <w:rsid w:val="008C68EE"/>
    <w:rsid w:val="008C7F44"/>
    <w:rsid w:val="008D4273"/>
    <w:rsid w:val="008D4EF3"/>
    <w:rsid w:val="008E0E4F"/>
    <w:rsid w:val="008E1FD5"/>
    <w:rsid w:val="008E4139"/>
    <w:rsid w:val="008E65A9"/>
    <w:rsid w:val="008F322F"/>
    <w:rsid w:val="008F6630"/>
    <w:rsid w:val="0090495B"/>
    <w:rsid w:val="00907DFE"/>
    <w:rsid w:val="00914596"/>
    <w:rsid w:val="009146BF"/>
    <w:rsid w:val="00915AD4"/>
    <w:rsid w:val="00915EF1"/>
    <w:rsid w:val="00916060"/>
    <w:rsid w:val="00924C08"/>
    <w:rsid w:val="00927D88"/>
    <w:rsid w:val="00930D1F"/>
    <w:rsid w:val="00933837"/>
    <w:rsid w:val="00933F13"/>
    <w:rsid w:val="00935127"/>
    <w:rsid w:val="00936089"/>
    <w:rsid w:val="0094025E"/>
    <w:rsid w:val="00941E66"/>
    <w:rsid w:val="0094256C"/>
    <w:rsid w:val="00953F11"/>
    <w:rsid w:val="009578CB"/>
    <w:rsid w:val="00963C8C"/>
    <w:rsid w:val="00964AE6"/>
    <w:rsid w:val="009706C1"/>
    <w:rsid w:val="009742A0"/>
    <w:rsid w:val="00976675"/>
    <w:rsid w:val="00976FBF"/>
    <w:rsid w:val="0098139B"/>
    <w:rsid w:val="009839D9"/>
    <w:rsid w:val="00984B38"/>
    <w:rsid w:val="009A0636"/>
    <w:rsid w:val="009A6FF5"/>
    <w:rsid w:val="009B1AF7"/>
    <w:rsid w:val="009B2B47"/>
    <w:rsid w:val="009B35DB"/>
    <w:rsid w:val="009B36D9"/>
    <w:rsid w:val="009C4298"/>
    <w:rsid w:val="009D318C"/>
    <w:rsid w:val="009D40B9"/>
    <w:rsid w:val="009E1337"/>
    <w:rsid w:val="009F48EE"/>
    <w:rsid w:val="00A0342C"/>
    <w:rsid w:val="00A10073"/>
    <w:rsid w:val="00A10B8B"/>
    <w:rsid w:val="00A20D78"/>
    <w:rsid w:val="00A2174A"/>
    <w:rsid w:val="00A2666F"/>
    <w:rsid w:val="00A26733"/>
    <w:rsid w:val="00A3595E"/>
    <w:rsid w:val="00A42AD7"/>
    <w:rsid w:val="00A450D1"/>
    <w:rsid w:val="00A46C7F"/>
    <w:rsid w:val="00A7066B"/>
    <w:rsid w:val="00A73245"/>
    <w:rsid w:val="00A77145"/>
    <w:rsid w:val="00A82989"/>
    <w:rsid w:val="00A85CB9"/>
    <w:rsid w:val="00A904FE"/>
    <w:rsid w:val="00A9262C"/>
    <w:rsid w:val="00A93D43"/>
    <w:rsid w:val="00A94233"/>
    <w:rsid w:val="00A952C6"/>
    <w:rsid w:val="00A96D8F"/>
    <w:rsid w:val="00AA02F8"/>
    <w:rsid w:val="00AA09A7"/>
    <w:rsid w:val="00AA5DC1"/>
    <w:rsid w:val="00AB3B76"/>
    <w:rsid w:val="00AB3F80"/>
    <w:rsid w:val="00AB61DD"/>
    <w:rsid w:val="00AB7198"/>
    <w:rsid w:val="00AC222F"/>
    <w:rsid w:val="00AC2CC7"/>
    <w:rsid w:val="00AC6E49"/>
    <w:rsid w:val="00AC7B3B"/>
    <w:rsid w:val="00AD3CE6"/>
    <w:rsid w:val="00AE1307"/>
    <w:rsid w:val="00AE7586"/>
    <w:rsid w:val="00AF7A65"/>
    <w:rsid w:val="00B06710"/>
    <w:rsid w:val="00B07EBF"/>
    <w:rsid w:val="00B125BD"/>
    <w:rsid w:val="00B166CB"/>
    <w:rsid w:val="00B235E1"/>
    <w:rsid w:val="00B25C39"/>
    <w:rsid w:val="00B272CF"/>
    <w:rsid w:val="00B3145D"/>
    <w:rsid w:val="00B336A4"/>
    <w:rsid w:val="00B357BA"/>
    <w:rsid w:val="00B402D3"/>
    <w:rsid w:val="00B46A7C"/>
    <w:rsid w:val="00B55F4A"/>
    <w:rsid w:val="00B564DB"/>
    <w:rsid w:val="00B640E8"/>
    <w:rsid w:val="00B67B1B"/>
    <w:rsid w:val="00B7469D"/>
    <w:rsid w:val="00B768B6"/>
    <w:rsid w:val="00B809DB"/>
    <w:rsid w:val="00B816A3"/>
    <w:rsid w:val="00B8556F"/>
    <w:rsid w:val="00B87998"/>
    <w:rsid w:val="00B908D1"/>
    <w:rsid w:val="00B93A78"/>
    <w:rsid w:val="00B940D1"/>
    <w:rsid w:val="00B946F2"/>
    <w:rsid w:val="00BB03CC"/>
    <w:rsid w:val="00BB3784"/>
    <w:rsid w:val="00BB58BD"/>
    <w:rsid w:val="00BB6A26"/>
    <w:rsid w:val="00BB6F61"/>
    <w:rsid w:val="00BC1034"/>
    <w:rsid w:val="00BD07F2"/>
    <w:rsid w:val="00BD1F01"/>
    <w:rsid w:val="00BE2408"/>
    <w:rsid w:val="00BE3EC6"/>
    <w:rsid w:val="00BE5BEB"/>
    <w:rsid w:val="00BE6528"/>
    <w:rsid w:val="00BF11D0"/>
    <w:rsid w:val="00BF129B"/>
    <w:rsid w:val="00C0087A"/>
    <w:rsid w:val="00C05F9D"/>
    <w:rsid w:val="00C07B7D"/>
    <w:rsid w:val="00C23683"/>
    <w:rsid w:val="00C27212"/>
    <w:rsid w:val="00C34185"/>
    <w:rsid w:val="00C410E1"/>
    <w:rsid w:val="00C42DD6"/>
    <w:rsid w:val="00C545E7"/>
    <w:rsid w:val="00C66858"/>
    <w:rsid w:val="00C72E69"/>
    <w:rsid w:val="00C7411E"/>
    <w:rsid w:val="00C753E5"/>
    <w:rsid w:val="00C76115"/>
    <w:rsid w:val="00C7676B"/>
    <w:rsid w:val="00C76931"/>
    <w:rsid w:val="00C84988"/>
    <w:rsid w:val="00C92EE0"/>
    <w:rsid w:val="00C934D8"/>
    <w:rsid w:val="00CA4AF6"/>
    <w:rsid w:val="00CA59CA"/>
    <w:rsid w:val="00CB2356"/>
    <w:rsid w:val="00CB3BB6"/>
    <w:rsid w:val="00CB4075"/>
    <w:rsid w:val="00CB4E6D"/>
    <w:rsid w:val="00CC160E"/>
    <w:rsid w:val="00CC23DE"/>
    <w:rsid w:val="00CD3E3A"/>
    <w:rsid w:val="00CD693C"/>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16B"/>
    <w:rsid w:val="00D21359"/>
    <w:rsid w:val="00D215F6"/>
    <w:rsid w:val="00D22BE1"/>
    <w:rsid w:val="00D24BFC"/>
    <w:rsid w:val="00D2765B"/>
    <w:rsid w:val="00D31DF7"/>
    <w:rsid w:val="00D33B91"/>
    <w:rsid w:val="00D401D1"/>
    <w:rsid w:val="00D415C6"/>
    <w:rsid w:val="00D420EA"/>
    <w:rsid w:val="00D4639E"/>
    <w:rsid w:val="00D46D0E"/>
    <w:rsid w:val="00D51ABF"/>
    <w:rsid w:val="00D529CA"/>
    <w:rsid w:val="00D5444B"/>
    <w:rsid w:val="00D55302"/>
    <w:rsid w:val="00D57CBF"/>
    <w:rsid w:val="00D60708"/>
    <w:rsid w:val="00D649E7"/>
    <w:rsid w:val="00D66ABC"/>
    <w:rsid w:val="00D71CFC"/>
    <w:rsid w:val="00D86024"/>
    <w:rsid w:val="00D92332"/>
    <w:rsid w:val="00D94CA3"/>
    <w:rsid w:val="00D96595"/>
    <w:rsid w:val="00DA018C"/>
    <w:rsid w:val="00DA11BA"/>
    <w:rsid w:val="00DA3C9D"/>
    <w:rsid w:val="00DB0F7E"/>
    <w:rsid w:val="00DB3EF2"/>
    <w:rsid w:val="00DB5489"/>
    <w:rsid w:val="00DB6C98"/>
    <w:rsid w:val="00DC095E"/>
    <w:rsid w:val="00DC2F9B"/>
    <w:rsid w:val="00DC600F"/>
    <w:rsid w:val="00DC701C"/>
    <w:rsid w:val="00DD2710"/>
    <w:rsid w:val="00DD7F91"/>
    <w:rsid w:val="00DE7579"/>
    <w:rsid w:val="00DE7B13"/>
    <w:rsid w:val="00DE7B24"/>
    <w:rsid w:val="00E00376"/>
    <w:rsid w:val="00E01016"/>
    <w:rsid w:val="00E043B1"/>
    <w:rsid w:val="00E14EBD"/>
    <w:rsid w:val="00E16734"/>
    <w:rsid w:val="00E23260"/>
    <w:rsid w:val="00E2367A"/>
    <w:rsid w:val="00E27BC7"/>
    <w:rsid w:val="00E33603"/>
    <w:rsid w:val="00E35FC9"/>
    <w:rsid w:val="00E377A4"/>
    <w:rsid w:val="00E41346"/>
    <w:rsid w:val="00E418EB"/>
    <w:rsid w:val="00E420E9"/>
    <w:rsid w:val="00E42E0A"/>
    <w:rsid w:val="00E4635D"/>
    <w:rsid w:val="00E61D76"/>
    <w:rsid w:val="00E65516"/>
    <w:rsid w:val="00E674DB"/>
    <w:rsid w:val="00E70912"/>
    <w:rsid w:val="00E75F28"/>
    <w:rsid w:val="00E761A2"/>
    <w:rsid w:val="00E90AA6"/>
    <w:rsid w:val="00E91360"/>
    <w:rsid w:val="00E977B8"/>
    <w:rsid w:val="00E97AD1"/>
    <w:rsid w:val="00EA109B"/>
    <w:rsid w:val="00EA15A8"/>
    <w:rsid w:val="00EA2926"/>
    <w:rsid w:val="00EB2CDE"/>
    <w:rsid w:val="00EB3FE5"/>
    <w:rsid w:val="00EB4309"/>
    <w:rsid w:val="00EC1A81"/>
    <w:rsid w:val="00EC3BE0"/>
    <w:rsid w:val="00EC7E5C"/>
    <w:rsid w:val="00ED3415"/>
    <w:rsid w:val="00ED5491"/>
    <w:rsid w:val="00ED75BB"/>
    <w:rsid w:val="00ED78F1"/>
    <w:rsid w:val="00EE4DCA"/>
    <w:rsid w:val="00EF0F62"/>
    <w:rsid w:val="00F007E1"/>
    <w:rsid w:val="00F0134E"/>
    <w:rsid w:val="00F057C6"/>
    <w:rsid w:val="00F12029"/>
    <w:rsid w:val="00F17D96"/>
    <w:rsid w:val="00F22565"/>
    <w:rsid w:val="00F3380E"/>
    <w:rsid w:val="00F40837"/>
    <w:rsid w:val="00F42F79"/>
    <w:rsid w:val="00F47773"/>
    <w:rsid w:val="00F5019D"/>
    <w:rsid w:val="00F56308"/>
    <w:rsid w:val="00F634D6"/>
    <w:rsid w:val="00F64385"/>
    <w:rsid w:val="00F6473F"/>
    <w:rsid w:val="00F7016D"/>
    <w:rsid w:val="00F76323"/>
    <w:rsid w:val="00F76366"/>
    <w:rsid w:val="00F805C0"/>
    <w:rsid w:val="00FB4261"/>
    <w:rsid w:val="00FB43B1"/>
    <w:rsid w:val="00FC0608"/>
    <w:rsid w:val="00FC2155"/>
    <w:rsid w:val="00FC41A7"/>
    <w:rsid w:val="00FD41E1"/>
    <w:rsid w:val="00FD4DDE"/>
    <w:rsid w:val="00FD5C39"/>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B43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B43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43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43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B430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32503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EB4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309"/>
  </w:style>
  <w:style w:type="character" w:customStyle="1" w:styleId="Heading1Char">
    <w:name w:val="Heading 1 Char"/>
    <w:aliases w:val="Pocket Char"/>
    <w:basedOn w:val="DefaultParagraphFont"/>
    <w:link w:val="Heading1"/>
    <w:uiPriority w:val="1"/>
    <w:rsid w:val="00EB430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4309"/>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Emphasis!!,small,Bold Underline"/>
    <w:basedOn w:val="DefaultParagraphFont"/>
    <w:uiPriority w:val="7"/>
    <w:qFormat/>
    <w:rsid w:val="00EB430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B4309"/>
    <w:rPr>
      <w:b/>
      <w:bCs/>
    </w:rPr>
  </w:style>
  <w:style w:type="character" w:customStyle="1" w:styleId="Heading3Char">
    <w:name w:val="Heading 3 Char"/>
    <w:aliases w:val="Block Char"/>
    <w:basedOn w:val="DefaultParagraphFont"/>
    <w:link w:val="Heading3"/>
    <w:uiPriority w:val="3"/>
    <w:rsid w:val="00EB4309"/>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EB430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4309"/>
    <w:rPr>
      <w:b/>
      <w:bCs/>
      <w:sz w:val="26"/>
      <w:u w:val="none"/>
    </w:rPr>
  </w:style>
  <w:style w:type="paragraph" w:styleId="Header">
    <w:name w:val="header"/>
    <w:basedOn w:val="Normal"/>
    <w:link w:val="HeaderChar"/>
    <w:uiPriority w:val="99"/>
    <w:rsid w:val="00EB4309"/>
    <w:pPr>
      <w:tabs>
        <w:tab w:val="center" w:pos="4680"/>
        <w:tab w:val="right" w:pos="9360"/>
      </w:tabs>
    </w:pPr>
  </w:style>
  <w:style w:type="character" w:customStyle="1" w:styleId="HeaderChar">
    <w:name w:val="Header Char"/>
    <w:basedOn w:val="DefaultParagraphFont"/>
    <w:link w:val="Header"/>
    <w:uiPriority w:val="99"/>
    <w:rsid w:val="00EB4309"/>
    <w:rPr>
      <w:rFonts w:ascii="Calibri" w:hAnsi="Calibri" w:cs="Calibri"/>
    </w:rPr>
  </w:style>
  <w:style w:type="paragraph" w:styleId="Footer">
    <w:name w:val="footer"/>
    <w:basedOn w:val="Normal"/>
    <w:link w:val="FooterChar"/>
    <w:uiPriority w:val="99"/>
    <w:rsid w:val="00EB4309"/>
    <w:pPr>
      <w:tabs>
        <w:tab w:val="center" w:pos="4680"/>
        <w:tab w:val="right" w:pos="9360"/>
      </w:tabs>
    </w:pPr>
  </w:style>
  <w:style w:type="character" w:customStyle="1" w:styleId="FooterChar">
    <w:name w:val="Footer Char"/>
    <w:basedOn w:val="DefaultParagraphFont"/>
    <w:link w:val="Footer"/>
    <w:uiPriority w:val="99"/>
    <w:rsid w:val="00EB4309"/>
    <w:rPr>
      <w:rFonts w:ascii="Calibri" w:hAnsi="Calibri" w:cs="Calibri"/>
    </w:rPr>
  </w:style>
  <w:style w:type="character" w:styleId="Hyperlink">
    <w:name w:val="Hyperlink"/>
    <w:basedOn w:val="DefaultParagraphFont"/>
    <w:uiPriority w:val="99"/>
    <w:rsid w:val="00EB4309"/>
    <w:rPr>
      <w:color w:val="auto"/>
      <w:u w:val="none"/>
    </w:rPr>
  </w:style>
  <w:style w:type="character" w:styleId="FollowedHyperlink">
    <w:name w:val="FollowedHyperlink"/>
    <w:basedOn w:val="DefaultParagraphFont"/>
    <w:uiPriority w:val="99"/>
    <w:semiHidden/>
    <w:rsid w:val="00EB4309"/>
    <w:rPr>
      <w:color w:val="auto"/>
      <w:u w:val="none"/>
    </w:rPr>
  </w:style>
  <w:style w:type="character" w:customStyle="1" w:styleId="Heading4Char">
    <w:name w:val="Heading 4 Char"/>
    <w:aliases w:val="Tag Char"/>
    <w:basedOn w:val="DefaultParagraphFont"/>
    <w:link w:val="Heading4"/>
    <w:uiPriority w:val="4"/>
    <w:rsid w:val="00EB4309"/>
    <w:rPr>
      <w:rFonts w:ascii="Calibri" w:eastAsiaTheme="majorEastAsia" w:hAnsi="Calibri" w:cstheme="majorBidi"/>
      <w:b/>
      <w:bCs/>
      <w:iCs/>
      <w:sz w:val="26"/>
    </w:rPr>
  </w:style>
  <w:style w:type="paragraph" w:customStyle="1" w:styleId="StyleHeading4TagsmalltextBigcardbodyNormalTagNotBold">
    <w:name w:val="Style Heading 4Tagsmall textBig cardbodyNormal Tag + Not Bold"/>
    <w:basedOn w:val="Heading4"/>
    <w:rsid w:val="00B946F2"/>
    <w:rPr>
      <w:bCs w:val="0"/>
      <w:iCs w:val="0"/>
      <w:sz w:val="22"/>
    </w:rPr>
  </w:style>
  <w:style w:type="character" w:customStyle="1" w:styleId="Heading5Char">
    <w:name w:val="Heading 5 Char"/>
    <w:basedOn w:val="DefaultParagraphFont"/>
    <w:link w:val="Heading5"/>
    <w:uiPriority w:val="9"/>
    <w:semiHidden/>
    <w:rsid w:val="00325034"/>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8A1972"/>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755073"/>
  </w:style>
  <w:style w:type="paragraph" w:styleId="DocumentMap">
    <w:name w:val="Document Map"/>
    <w:basedOn w:val="Normal"/>
    <w:link w:val="DocumentMapChar"/>
    <w:uiPriority w:val="99"/>
    <w:semiHidden/>
    <w:unhideWhenUsed/>
    <w:rsid w:val="00B946F2"/>
    <w:rPr>
      <w:rFonts w:ascii="Lucida Grande" w:eastAsia="MS Mincho" w:hAnsi="Lucida Grande" w:cs="Lucida Grande"/>
      <w:sz w:val="20"/>
      <w:szCs w:val="24"/>
    </w:rPr>
  </w:style>
  <w:style w:type="character" w:customStyle="1" w:styleId="DocumentMapChar">
    <w:name w:val="Document Map Char"/>
    <w:basedOn w:val="DefaultParagraphFont"/>
    <w:link w:val="DocumentMap"/>
    <w:uiPriority w:val="99"/>
    <w:semiHidden/>
    <w:rsid w:val="00B946F2"/>
    <w:rPr>
      <w:rFonts w:ascii="Lucida Grande" w:eastAsia="MS Mincho" w:hAnsi="Lucida Grande" w:cs="Lucida Grande"/>
      <w:sz w:val="20"/>
      <w:szCs w:val="24"/>
    </w:rPr>
  </w:style>
  <w:style w:type="character" w:styleId="PageNumber">
    <w:name w:val="page number"/>
    <w:basedOn w:val="DefaultParagraphFont"/>
    <w:uiPriority w:val="99"/>
    <w:semiHidden/>
    <w:unhideWhenUsed/>
    <w:rsid w:val="00B946F2"/>
  </w:style>
  <w:style w:type="character" w:customStyle="1" w:styleId="BoldUnderline">
    <w:name w:val="BoldUnderline"/>
    <w:uiPriority w:val="1"/>
    <w:qFormat/>
    <w:rsid w:val="00B946F2"/>
    <w:rPr>
      <w:rFonts w:ascii="Arial" w:hAnsi="Arial"/>
      <w:b/>
      <w:sz w:val="20"/>
      <w:u w:val="single"/>
    </w:rPr>
  </w:style>
  <w:style w:type="character" w:customStyle="1" w:styleId="Box">
    <w:name w:val="Box"/>
    <w:uiPriority w:val="1"/>
    <w:qFormat/>
    <w:rsid w:val="00B946F2"/>
    <w:rPr>
      <w:b/>
      <w:u w:val="single"/>
      <w:bdr w:val="single" w:sz="4" w:space="0" w:color="auto"/>
    </w:rPr>
  </w:style>
  <w:style w:type="paragraph" w:customStyle="1" w:styleId="tag">
    <w:name w:val="tag"/>
    <w:aliases w:val="No Spacing1,tags,No Spacing111,No Spacing11,No Spacing112,No Spacing2,Debate Text,Read stuff,No Spacing1111,No Spacing3,No Spacing1121,Card,Tag and Cite,No Spacing5,nonunderlined,Dont use,Small Text,Tags,No Spacing4,No Spacing31,CD - Cite"/>
    <w:basedOn w:val="Normal"/>
    <w:next w:val="Normal"/>
    <w:qFormat/>
    <w:rsid w:val="00B946F2"/>
    <w:rPr>
      <w:rFonts w:ascii="Arial" w:eastAsia="Calibri" w:hAnsi="Arial" w:cs="Arial"/>
      <w:b/>
      <w:sz w:val="24"/>
    </w:rPr>
  </w:style>
  <w:style w:type="paragraph" w:customStyle="1" w:styleId="cardtext">
    <w:name w:val="card text"/>
    <w:basedOn w:val="Normal"/>
    <w:link w:val="cardtextChar"/>
    <w:qFormat/>
    <w:rsid w:val="00B946F2"/>
    <w:pPr>
      <w:ind w:left="288" w:right="288"/>
    </w:pPr>
    <w:rPr>
      <w:rFonts w:ascii="Times New Roman" w:eastAsia="Calibri" w:hAnsi="Times New Roman" w:cs="Times New Roman"/>
      <w:sz w:val="20"/>
    </w:rPr>
  </w:style>
  <w:style w:type="character" w:customStyle="1" w:styleId="cardtextChar">
    <w:name w:val="card text Char"/>
    <w:link w:val="cardtext"/>
    <w:rsid w:val="00B946F2"/>
    <w:rPr>
      <w:rFonts w:ascii="Times New Roman" w:eastAsia="Calibri" w:hAnsi="Times New Roman" w:cs="Times New Roman"/>
      <w:sz w:val="20"/>
    </w:rPr>
  </w:style>
  <w:style w:type="character" w:customStyle="1" w:styleId="TitleChar">
    <w:name w:val="Title Char"/>
    <w:aliases w:val="UNDERLINE Char"/>
    <w:link w:val="Title"/>
    <w:uiPriority w:val="6"/>
    <w:qFormat/>
    <w:rsid w:val="00B946F2"/>
    <w:rPr>
      <w:rFonts w:ascii="Arial" w:hAnsi="Arial"/>
      <w:bCs/>
      <w:u w:val="single"/>
    </w:rPr>
  </w:style>
  <w:style w:type="paragraph" w:styleId="Title">
    <w:name w:val="Title"/>
    <w:aliases w:val="UNDERLINE"/>
    <w:basedOn w:val="Normal"/>
    <w:next w:val="Normal"/>
    <w:link w:val="TitleChar"/>
    <w:uiPriority w:val="6"/>
    <w:qFormat/>
    <w:rsid w:val="00B946F2"/>
    <w:pPr>
      <w:pBdr>
        <w:bottom w:val="single" w:sz="8" w:space="4" w:color="4F81BD"/>
      </w:pBdr>
      <w:spacing w:after="300"/>
      <w:contextualSpacing/>
    </w:pPr>
    <w:rPr>
      <w:rFonts w:ascii="Arial" w:hAnsi="Arial" w:cstheme="minorBidi"/>
      <w:bCs/>
      <w:u w:val="single"/>
    </w:rPr>
  </w:style>
  <w:style w:type="character" w:customStyle="1" w:styleId="TitleChar1">
    <w:name w:val="Title Char1"/>
    <w:basedOn w:val="DefaultParagraphFont"/>
    <w:uiPriority w:val="10"/>
    <w:rsid w:val="00B946F2"/>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Cha"/>
    <w:link w:val="TAG0"/>
    <w:qFormat/>
    <w:rsid w:val="00B946F2"/>
    <w:rPr>
      <w:b/>
      <w:sz w:val="24"/>
      <w:u w:val="single"/>
    </w:rPr>
  </w:style>
  <w:style w:type="paragraph" w:customStyle="1" w:styleId="TAG0">
    <w:name w:val="TAG"/>
    <w:basedOn w:val="Normal"/>
    <w:link w:val="CiteChar"/>
    <w:qFormat/>
    <w:rsid w:val="00B946F2"/>
    <w:pPr>
      <w:keepNext/>
      <w:keepLines/>
    </w:pPr>
    <w:rPr>
      <w:rFonts w:asciiTheme="minorHAnsi" w:hAnsiTheme="minorHAnsi" w:cstheme="minorBidi"/>
      <w:b/>
      <w:sz w:val="24"/>
      <w:u w:val="single"/>
    </w:rPr>
  </w:style>
  <w:style w:type="paragraph" w:customStyle="1" w:styleId="Tagtemplate">
    <w:name w:val="Tagtemplate"/>
    <w:basedOn w:val="Normal"/>
    <w:link w:val="TagtemplateChar"/>
    <w:autoRedefine/>
    <w:qFormat/>
    <w:rsid w:val="00B946F2"/>
    <w:pPr>
      <w:keepNext/>
      <w:keepLines/>
    </w:pPr>
    <w:rPr>
      <w:rFonts w:ascii="Arial" w:eastAsia="Calibri" w:hAnsi="Arial" w:cs="Times New Roman"/>
      <w:b/>
      <w:sz w:val="24"/>
    </w:rPr>
  </w:style>
  <w:style w:type="character" w:customStyle="1" w:styleId="TagtemplateChar">
    <w:name w:val="Tagtemplate Char"/>
    <w:link w:val="Tagtemplate"/>
    <w:rsid w:val="00B946F2"/>
    <w:rPr>
      <w:rFonts w:ascii="Arial" w:eastAsia="Calibri" w:hAnsi="Arial" w:cs="Times New Roman"/>
      <w:b/>
      <w:sz w:val="24"/>
    </w:rPr>
  </w:style>
  <w:style w:type="character" w:customStyle="1" w:styleId="UnderlineBold">
    <w:name w:val="Underline + Bold"/>
    <w:uiPriority w:val="1"/>
    <w:qFormat/>
    <w:rsid w:val="00B946F2"/>
    <w:rPr>
      <w:b/>
      <w:sz w:val="20"/>
      <w:u w:val="single"/>
    </w:rPr>
  </w:style>
  <w:style w:type="paragraph" w:customStyle="1" w:styleId="TagText">
    <w:name w:val="TagText"/>
    <w:basedOn w:val="Normal"/>
    <w:qFormat/>
    <w:rsid w:val="00B946F2"/>
    <w:rPr>
      <w:rFonts w:ascii="Arial" w:eastAsia="Calibri" w:hAnsi="Arial" w:cs="Times New Roman"/>
      <w:b/>
      <w:sz w:val="24"/>
    </w:rPr>
  </w:style>
  <w:style w:type="paragraph" w:customStyle="1" w:styleId="Cards">
    <w:name w:val="Cards"/>
    <w:basedOn w:val="Normal"/>
    <w:link w:val="CardsChar1"/>
    <w:qFormat/>
    <w:rsid w:val="00B946F2"/>
    <w:pPr>
      <w:autoSpaceDE w:val="0"/>
      <w:autoSpaceDN w:val="0"/>
      <w:adjustRightInd w:val="0"/>
      <w:ind w:left="432" w:right="432"/>
      <w:jc w:val="both"/>
    </w:pPr>
    <w:rPr>
      <w:rFonts w:ascii="Arial" w:eastAsia="Times New Roman" w:hAnsi="Arial" w:cs="Times New Roman"/>
      <w:sz w:val="20"/>
      <w:szCs w:val="20"/>
    </w:rPr>
  </w:style>
  <w:style w:type="character" w:customStyle="1" w:styleId="CardsChar1">
    <w:name w:val="Cards Char1"/>
    <w:link w:val="Cards"/>
    <w:rsid w:val="00B946F2"/>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B43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B43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43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43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B430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32503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EB4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309"/>
  </w:style>
  <w:style w:type="character" w:customStyle="1" w:styleId="Heading1Char">
    <w:name w:val="Heading 1 Char"/>
    <w:aliases w:val="Pocket Char"/>
    <w:basedOn w:val="DefaultParagraphFont"/>
    <w:link w:val="Heading1"/>
    <w:uiPriority w:val="1"/>
    <w:rsid w:val="00EB430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4309"/>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Emphasis!!,small,Bold Underline"/>
    <w:basedOn w:val="DefaultParagraphFont"/>
    <w:uiPriority w:val="7"/>
    <w:qFormat/>
    <w:rsid w:val="00EB430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B4309"/>
    <w:rPr>
      <w:b/>
      <w:bCs/>
    </w:rPr>
  </w:style>
  <w:style w:type="character" w:customStyle="1" w:styleId="Heading3Char">
    <w:name w:val="Heading 3 Char"/>
    <w:aliases w:val="Block Char"/>
    <w:basedOn w:val="DefaultParagraphFont"/>
    <w:link w:val="Heading3"/>
    <w:uiPriority w:val="3"/>
    <w:rsid w:val="00EB4309"/>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EB430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4309"/>
    <w:rPr>
      <w:b/>
      <w:bCs/>
      <w:sz w:val="26"/>
      <w:u w:val="none"/>
    </w:rPr>
  </w:style>
  <w:style w:type="paragraph" w:styleId="Header">
    <w:name w:val="header"/>
    <w:basedOn w:val="Normal"/>
    <w:link w:val="HeaderChar"/>
    <w:uiPriority w:val="99"/>
    <w:rsid w:val="00EB4309"/>
    <w:pPr>
      <w:tabs>
        <w:tab w:val="center" w:pos="4680"/>
        <w:tab w:val="right" w:pos="9360"/>
      </w:tabs>
    </w:pPr>
  </w:style>
  <w:style w:type="character" w:customStyle="1" w:styleId="HeaderChar">
    <w:name w:val="Header Char"/>
    <w:basedOn w:val="DefaultParagraphFont"/>
    <w:link w:val="Header"/>
    <w:uiPriority w:val="99"/>
    <w:rsid w:val="00EB4309"/>
    <w:rPr>
      <w:rFonts w:ascii="Calibri" w:hAnsi="Calibri" w:cs="Calibri"/>
    </w:rPr>
  </w:style>
  <w:style w:type="paragraph" w:styleId="Footer">
    <w:name w:val="footer"/>
    <w:basedOn w:val="Normal"/>
    <w:link w:val="FooterChar"/>
    <w:uiPriority w:val="99"/>
    <w:rsid w:val="00EB4309"/>
    <w:pPr>
      <w:tabs>
        <w:tab w:val="center" w:pos="4680"/>
        <w:tab w:val="right" w:pos="9360"/>
      </w:tabs>
    </w:pPr>
  </w:style>
  <w:style w:type="character" w:customStyle="1" w:styleId="FooterChar">
    <w:name w:val="Footer Char"/>
    <w:basedOn w:val="DefaultParagraphFont"/>
    <w:link w:val="Footer"/>
    <w:uiPriority w:val="99"/>
    <w:rsid w:val="00EB4309"/>
    <w:rPr>
      <w:rFonts w:ascii="Calibri" w:hAnsi="Calibri" w:cs="Calibri"/>
    </w:rPr>
  </w:style>
  <w:style w:type="character" w:styleId="Hyperlink">
    <w:name w:val="Hyperlink"/>
    <w:basedOn w:val="DefaultParagraphFont"/>
    <w:uiPriority w:val="99"/>
    <w:rsid w:val="00EB4309"/>
    <w:rPr>
      <w:color w:val="auto"/>
      <w:u w:val="none"/>
    </w:rPr>
  </w:style>
  <w:style w:type="character" w:styleId="FollowedHyperlink">
    <w:name w:val="FollowedHyperlink"/>
    <w:basedOn w:val="DefaultParagraphFont"/>
    <w:uiPriority w:val="99"/>
    <w:semiHidden/>
    <w:rsid w:val="00EB4309"/>
    <w:rPr>
      <w:color w:val="auto"/>
      <w:u w:val="none"/>
    </w:rPr>
  </w:style>
  <w:style w:type="character" w:customStyle="1" w:styleId="Heading4Char">
    <w:name w:val="Heading 4 Char"/>
    <w:aliases w:val="Tag Char"/>
    <w:basedOn w:val="DefaultParagraphFont"/>
    <w:link w:val="Heading4"/>
    <w:uiPriority w:val="4"/>
    <w:rsid w:val="00EB4309"/>
    <w:rPr>
      <w:rFonts w:ascii="Calibri" w:eastAsiaTheme="majorEastAsia" w:hAnsi="Calibri" w:cstheme="majorBidi"/>
      <w:b/>
      <w:bCs/>
      <w:iCs/>
      <w:sz w:val="26"/>
    </w:rPr>
  </w:style>
  <w:style w:type="paragraph" w:customStyle="1" w:styleId="StyleHeading4TagsmalltextBigcardbodyNormalTagNotBold">
    <w:name w:val="Style Heading 4Tagsmall textBig cardbodyNormal Tag + Not Bold"/>
    <w:basedOn w:val="Heading4"/>
    <w:rsid w:val="00B946F2"/>
    <w:rPr>
      <w:bCs w:val="0"/>
      <w:iCs w:val="0"/>
      <w:sz w:val="22"/>
    </w:rPr>
  </w:style>
  <w:style w:type="character" w:customStyle="1" w:styleId="Heading5Char">
    <w:name w:val="Heading 5 Char"/>
    <w:basedOn w:val="DefaultParagraphFont"/>
    <w:link w:val="Heading5"/>
    <w:uiPriority w:val="9"/>
    <w:semiHidden/>
    <w:rsid w:val="00325034"/>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8A1972"/>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755073"/>
  </w:style>
  <w:style w:type="paragraph" w:styleId="DocumentMap">
    <w:name w:val="Document Map"/>
    <w:basedOn w:val="Normal"/>
    <w:link w:val="DocumentMapChar"/>
    <w:uiPriority w:val="99"/>
    <w:semiHidden/>
    <w:unhideWhenUsed/>
    <w:rsid w:val="00B946F2"/>
    <w:rPr>
      <w:rFonts w:ascii="Lucida Grande" w:eastAsia="MS Mincho" w:hAnsi="Lucida Grande" w:cs="Lucida Grande"/>
      <w:sz w:val="20"/>
      <w:szCs w:val="24"/>
    </w:rPr>
  </w:style>
  <w:style w:type="character" w:customStyle="1" w:styleId="DocumentMapChar">
    <w:name w:val="Document Map Char"/>
    <w:basedOn w:val="DefaultParagraphFont"/>
    <w:link w:val="DocumentMap"/>
    <w:uiPriority w:val="99"/>
    <w:semiHidden/>
    <w:rsid w:val="00B946F2"/>
    <w:rPr>
      <w:rFonts w:ascii="Lucida Grande" w:eastAsia="MS Mincho" w:hAnsi="Lucida Grande" w:cs="Lucida Grande"/>
      <w:sz w:val="20"/>
      <w:szCs w:val="24"/>
    </w:rPr>
  </w:style>
  <w:style w:type="character" w:styleId="PageNumber">
    <w:name w:val="page number"/>
    <w:basedOn w:val="DefaultParagraphFont"/>
    <w:uiPriority w:val="99"/>
    <w:semiHidden/>
    <w:unhideWhenUsed/>
    <w:rsid w:val="00B946F2"/>
  </w:style>
  <w:style w:type="character" w:customStyle="1" w:styleId="BoldUnderline">
    <w:name w:val="BoldUnderline"/>
    <w:uiPriority w:val="1"/>
    <w:qFormat/>
    <w:rsid w:val="00B946F2"/>
    <w:rPr>
      <w:rFonts w:ascii="Arial" w:hAnsi="Arial"/>
      <w:b/>
      <w:sz w:val="20"/>
      <w:u w:val="single"/>
    </w:rPr>
  </w:style>
  <w:style w:type="character" w:customStyle="1" w:styleId="Box">
    <w:name w:val="Box"/>
    <w:uiPriority w:val="1"/>
    <w:qFormat/>
    <w:rsid w:val="00B946F2"/>
    <w:rPr>
      <w:b/>
      <w:u w:val="single"/>
      <w:bdr w:val="single" w:sz="4" w:space="0" w:color="auto"/>
    </w:rPr>
  </w:style>
  <w:style w:type="paragraph" w:customStyle="1" w:styleId="tag">
    <w:name w:val="tag"/>
    <w:aliases w:val="No Spacing1,tags,No Spacing111,No Spacing11,No Spacing112,No Spacing2,Debate Text,Read stuff,No Spacing1111,No Spacing3,No Spacing1121,Card,Tag and Cite,No Spacing5,nonunderlined,Dont use,Small Text,Tags,No Spacing4,No Spacing31,CD - Cite"/>
    <w:basedOn w:val="Normal"/>
    <w:next w:val="Normal"/>
    <w:qFormat/>
    <w:rsid w:val="00B946F2"/>
    <w:rPr>
      <w:rFonts w:ascii="Arial" w:eastAsia="Calibri" w:hAnsi="Arial" w:cs="Arial"/>
      <w:b/>
      <w:sz w:val="24"/>
    </w:rPr>
  </w:style>
  <w:style w:type="paragraph" w:customStyle="1" w:styleId="cardtext">
    <w:name w:val="card text"/>
    <w:basedOn w:val="Normal"/>
    <w:link w:val="cardtextChar"/>
    <w:qFormat/>
    <w:rsid w:val="00B946F2"/>
    <w:pPr>
      <w:ind w:left="288" w:right="288"/>
    </w:pPr>
    <w:rPr>
      <w:rFonts w:ascii="Times New Roman" w:eastAsia="Calibri" w:hAnsi="Times New Roman" w:cs="Times New Roman"/>
      <w:sz w:val="20"/>
    </w:rPr>
  </w:style>
  <w:style w:type="character" w:customStyle="1" w:styleId="cardtextChar">
    <w:name w:val="card text Char"/>
    <w:link w:val="cardtext"/>
    <w:rsid w:val="00B946F2"/>
    <w:rPr>
      <w:rFonts w:ascii="Times New Roman" w:eastAsia="Calibri" w:hAnsi="Times New Roman" w:cs="Times New Roman"/>
      <w:sz w:val="20"/>
    </w:rPr>
  </w:style>
  <w:style w:type="character" w:customStyle="1" w:styleId="TitleChar">
    <w:name w:val="Title Char"/>
    <w:aliases w:val="UNDERLINE Char"/>
    <w:link w:val="Title"/>
    <w:uiPriority w:val="6"/>
    <w:qFormat/>
    <w:rsid w:val="00B946F2"/>
    <w:rPr>
      <w:rFonts w:ascii="Arial" w:hAnsi="Arial"/>
      <w:bCs/>
      <w:u w:val="single"/>
    </w:rPr>
  </w:style>
  <w:style w:type="paragraph" w:styleId="Title">
    <w:name w:val="Title"/>
    <w:aliases w:val="UNDERLINE"/>
    <w:basedOn w:val="Normal"/>
    <w:next w:val="Normal"/>
    <w:link w:val="TitleChar"/>
    <w:uiPriority w:val="6"/>
    <w:qFormat/>
    <w:rsid w:val="00B946F2"/>
    <w:pPr>
      <w:pBdr>
        <w:bottom w:val="single" w:sz="8" w:space="4" w:color="4F81BD"/>
      </w:pBdr>
      <w:spacing w:after="300"/>
      <w:contextualSpacing/>
    </w:pPr>
    <w:rPr>
      <w:rFonts w:ascii="Arial" w:hAnsi="Arial" w:cstheme="minorBidi"/>
      <w:bCs/>
      <w:u w:val="single"/>
    </w:rPr>
  </w:style>
  <w:style w:type="character" w:customStyle="1" w:styleId="TitleChar1">
    <w:name w:val="Title Char1"/>
    <w:basedOn w:val="DefaultParagraphFont"/>
    <w:uiPriority w:val="10"/>
    <w:rsid w:val="00B946F2"/>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Cha"/>
    <w:link w:val="TAG0"/>
    <w:qFormat/>
    <w:rsid w:val="00B946F2"/>
    <w:rPr>
      <w:b/>
      <w:sz w:val="24"/>
      <w:u w:val="single"/>
    </w:rPr>
  </w:style>
  <w:style w:type="paragraph" w:customStyle="1" w:styleId="TAG0">
    <w:name w:val="TAG"/>
    <w:basedOn w:val="Normal"/>
    <w:link w:val="CiteChar"/>
    <w:qFormat/>
    <w:rsid w:val="00B946F2"/>
    <w:pPr>
      <w:keepNext/>
      <w:keepLines/>
    </w:pPr>
    <w:rPr>
      <w:rFonts w:asciiTheme="minorHAnsi" w:hAnsiTheme="minorHAnsi" w:cstheme="minorBidi"/>
      <w:b/>
      <w:sz w:val="24"/>
      <w:u w:val="single"/>
    </w:rPr>
  </w:style>
  <w:style w:type="paragraph" w:customStyle="1" w:styleId="Tagtemplate">
    <w:name w:val="Tagtemplate"/>
    <w:basedOn w:val="Normal"/>
    <w:link w:val="TagtemplateChar"/>
    <w:autoRedefine/>
    <w:qFormat/>
    <w:rsid w:val="00B946F2"/>
    <w:pPr>
      <w:keepNext/>
      <w:keepLines/>
    </w:pPr>
    <w:rPr>
      <w:rFonts w:ascii="Arial" w:eastAsia="Calibri" w:hAnsi="Arial" w:cs="Times New Roman"/>
      <w:b/>
      <w:sz w:val="24"/>
    </w:rPr>
  </w:style>
  <w:style w:type="character" w:customStyle="1" w:styleId="TagtemplateChar">
    <w:name w:val="Tagtemplate Char"/>
    <w:link w:val="Tagtemplate"/>
    <w:rsid w:val="00B946F2"/>
    <w:rPr>
      <w:rFonts w:ascii="Arial" w:eastAsia="Calibri" w:hAnsi="Arial" w:cs="Times New Roman"/>
      <w:b/>
      <w:sz w:val="24"/>
    </w:rPr>
  </w:style>
  <w:style w:type="character" w:customStyle="1" w:styleId="UnderlineBold">
    <w:name w:val="Underline + Bold"/>
    <w:uiPriority w:val="1"/>
    <w:qFormat/>
    <w:rsid w:val="00B946F2"/>
    <w:rPr>
      <w:b/>
      <w:sz w:val="20"/>
      <w:u w:val="single"/>
    </w:rPr>
  </w:style>
  <w:style w:type="paragraph" w:customStyle="1" w:styleId="TagText">
    <w:name w:val="TagText"/>
    <w:basedOn w:val="Normal"/>
    <w:qFormat/>
    <w:rsid w:val="00B946F2"/>
    <w:rPr>
      <w:rFonts w:ascii="Arial" w:eastAsia="Calibri" w:hAnsi="Arial" w:cs="Times New Roman"/>
      <w:b/>
      <w:sz w:val="24"/>
    </w:rPr>
  </w:style>
  <w:style w:type="paragraph" w:customStyle="1" w:styleId="Cards">
    <w:name w:val="Cards"/>
    <w:basedOn w:val="Normal"/>
    <w:link w:val="CardsChar1"/>
    <w:qFormat/>
    <w:rsid w:val="00B946F2"/>
    <w:pPr>
      <w:autoSpaceDE w:val="0"/>
      <w:autoSpaceDN w:val="0"/>
      <w:adjustRightInd w:val="0"/>
      <w:ind w:left="432" w:right="432"/>
      <w:jc w:val="both"/>
    </w:pPr>
    <w:rPr>
      <w:rFonts w:ascii="Arial" w:eastAsia="Times New Roman" w:hAnsi="Arial" w:cs="Times New Roman"/>
      <w:sz w:val="20"/>
      <w:szCs w:val="20"/>
    </w:rPr>
  </w:style>
  <w:style w:type="character" w:customStyle="1" w:styleId="CardsChar1">
    <w:name w:val="Cards Char1"/>
    <w:link w:val="Cards"/>
    <w:rsid w:val="00B946F2"/>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70303">
      <w:bodyDiv w:val="1"/>
      <w:marLeft w:val="0"/>
      <w:marRight w:val="0"/>
      <w:marTop w:val="0"/>
      <w:marBottom w:val="0"/>
      <w:divBdr>
        <w:top w:val="none" w:sz="0" w:space="0" w:color="auto"/>
        <w:left w:val="none" w:sz="0" w:space="0" w:color="auto"/>
        <w:bottom w:val="none" w:sz="0" w:space="0" w:color="auto"/>
        <w:right w:val="none" w:sz="0" w:space="0" w:color="auto"/>
      </w:divBdr>
      <w:divsChild>
        <w:div w:id="1439907130">
          <w:marLeft w:val="0"/>
          <w:marRight w:val="0"/>
          <w:marTop w:val="0"/>
          <w:marBottom w:val="0"/>
          <w:divBdr>
            <w:top w:val="none" w:sz="0" w:space="0" w:color="auto"/>
            <w:left w:val="none" w:sz="0" w:space="0" w:color="auto"/>
            <w:bottom w:val="none" w:sz="0" w:space="0" w:color="auto"/>
            <w:right w:val="none" w:sz="0" w:space="0" w:color="auto"/>
          </w:divBdr>
        </w:div>
      </w:divsChild>
    </w:div>
    <w:div w:id="221870980">
      <w:bodyDiv w:val="1"/>
      <w:marLeft w:val="0"/>
      <w:marRight w:val="0"/>
      <w:marTop w:val="0"/>
      <w:marBottom w:val="0"/>
      <w:divBdr>
        <w:top w:val="none" w:sz="0" w:space="0" w:color="auto"/>
        <w:left w:val="none" w:sz="0" w:space="0" w:color="auto"/>
        <w:bottom w:val="none" w:sz="0" w:space="0" w:color="auto"/>
        <w:right w:val="none" w:sz="0" w:space="0" w:color="auto"/>
      </w:divBdr>
    </w:div>
    <w:div w:id="261690321">
      <w:bodyDiv w:val="1"/>
      <w:marLeft w:val="0"/>
      <w:marRight w:val="0"/>
      <w:marTop w:val="0"/>
      <w:marBottom w:val="0"/>
      <w:divBdr>
        <w:top w:val="none" w:sz="0" w:space="0" w:color="auto"/>
        <w:left w:val="none" w:sz="0" w:space="0" w:color="auto"/>
        <w:bottom w:val="none" w:sz="0" w:space="0" w:color="auto"/>
        <w:right w:val="none" w:sz="0" w:space="0" w:color="auto"/>
      </w:divBdr>
    </w:div>
    <w:div w:id="371880637">
      <w:bodyDiv w:val="1"/>
      <w:marLeft w:val="0"/>
      <w:marRight w:val="0"/>
      <w:marTop w:val="0"/>
      <w:marBottom w:val="0"/>
      <w:divBdr>
        <w:top w:val="none" w:sz="0" w:space="0" w:color="auto"/>
        <w:left w:val="none" w:sz="0" w:space="0" w:color="auto"/>
        <w:bottom w:val="none" w:sz="0" w:space="0" w:color="auto"/>
        <w:right w:val="none" w:sz="0" w:space="0" w:color="auto"/>
      </w:divBdr>
    </w:div>
    <w:div w:id="530531615">
      <w:bodyDiv w:val="1"/>
      <w:marLeft w:val="0"/>
      <w:marRight w:val="0"/>
      <w:marTop w:val="0"/>
      <w:marBottom w:val="0"/>
      <w:divBdr>
        <w:top w:val="none" w:sz="0" w:space="0" w:color="auto"/>
        <w:left w:val="none" w:sz="0" w:space="0" w:color="auto"/>
        <w:bottom w:val="none" w:sz="0" w:space="0" w:color="auto"/>
        <w:right w:val="none" w:sz="0" w:space="0" w:color="auto"/>
      </w:divBdr>
      <w:divsChild>
        <w:div w:id="633174786">
          <w:marLeft w:val="0"/>
          <w:marRight w:val="0"/>
          <w:marTop w:val="0"/>
          <w:marBottom w:val="0"/>
          <w:divBdr>
            <w:top w:val="none" w:sz="0" w:space="0" w:color="auto"/>
            <w:left w:val="none" w:sz="0" w:space="0" w:color="auto"/>
            <w:bottom w:val="none" w:sz="0" w:space="0" w:color="auto"/>
            <w:right w:val="none" w:sz="0" w:space="0" w:color="auto"/>
          </w:divBdr>
          <w:divsChild>
            <w:div w:id="190999637">
              <w:marLeft w:val="0"/>
              <w:marRight w:val="0"/>
              <w:marTop w:val="0"/>
              <w:marBottom w:val="0"/>
              <w:divBdr>
                <w:top w:val="none" w:sz="0" w:space="0" w:color="auto"/>
                <w:left w:val="none" w:sz="0" w:space="0" w:color="auto"/>
                <w:bottom w:val="none" w:sz="0" w:space="0" w:color="auto"/>
                <w:right w:val="none" w:sz="0" w:space="0" w:color="auto"/>
              </w:divBdr>
              <w:divsChild>
                <w:div w:id="292099369">
                  <w:marLeft w:val="0"/>
                  <w:marRight w:val="0"/>
                  <w:marTop w:val="0"/>
                  <w:marBottom w:val="0"/>
                  <w:divBdr>
                    <w:top w:val="none" w:sz="0" w:space="0" w:color="auto"/>
                    <w:left w:val="none" w:sz="0" w:space="0" w:color="auto"/>
                    <w:bottom w:val="none" w:sz="0" w:space="0" w:color="auto"/>
                    <w:right w:val="none" w:sz="0" w:space="0" w:color="auto"/>
                  </w:divBdr>
                </w:div>
                <w:div w:id="1134252091">
                  <w:marLeft w:val="0"/>
                  <w:marRight w:val="0"/>
                  <w:marTop w:val="0"/>
                  <w:marBottom w:val="0"/>
                  <w:divBdr>
                    <w:top w:val="none" w:sz="0" w:space="0" w:color="auto"/>
                    <w:left w:val="none" w:sz="0" w:space="0" w:color="auto"/>
                    <w:bottom w:val="none" w:sz="0" w:space="0" w:color="auto"/>
                    <w:right w:val="none" w:sz="0" w:space="0" w:color="auto"/>
                  </w:divBdr>
                </w:div>
                <w:div w:id="411584968">
                  <w:marLeft w:val="0"/>
                  <w:marRight w:val="0"/>
                  <w:marTop w:val="0"/>
                  <w:marBottom w:val="0"/>
                  <w:divBdr>
                    <w:top w:val="none" w:sz="0" w:space="0" w:color="auto"/>
                    <w:left w:val="none" w:sz="0" w:space="0" w:color="auto"/>
                    <w:bottom w:val="none" w:sz="0" w:space="0" w:color="auto"/>
                    <w:right w:val="none" w:sz="0" w:space="0" w:color="auto"/>
                  </w:divBdr>
                </w:div>
                <w:div w:id="743262274">
                  <w:marLeft w:val="0"/>
                  <w:marRight w:val="0"/>
                  <w:marTop w:val="0"/>
                  <w:marBottom w:val="0"/>
                  <w:divBdr>
                    <w:top w:val="none" w:sz="0" w:space="0" w:color="auto"/>
                    <w:left w:val="none" w:sz="0" w:space="0" w:color="auto"/>
                    <w:bottom w:val="none" w:sz="0" w:space="0" w:color="auto"/>
                    <w:right w:val="none" w:sz="0" w:space="0" w:color="auto"/>
                  </w:divBdr>
                </w:div>
                <w:div w:id="899369116">
                  <w:marLeft w:val="0"/>
                  <w:marRight w:val="0"/>
                  <w:marTop w:val="0"/>
                  <w:marBottom w:val="0"/>
                  <w:divBdr>
                    <w:top w:val="none" w:sz="0" w:space="0" w:color="auto"/>
                    <w:left w:val="none" w:sz="0" w:space="0" w:color="auto"/>
                    <w:bottom w:val="none" w:sz="0" w:space="0" w:color="auto"/>
                    <w:right w:val="none" w:sz="0" w:space="0" w:color="auto"/>
                  </w:divBdr>
                </w:div>
                <w:div w:id="478692495">
                  <w:marLeft w:val="0"/>
                  <w:marRight w:val="0"/>
                  <w:marTop w:val="0"/>
                  <w:marBottom w:val="0"/>
                  <w:divBdr>
                    <w:top w:val="none" w:sz="0" w:space="0" w:color="auto"/>
                    <w:left w:val="none" w:sz="0" w:space="0" w:color="auto"/>
                    <w:bottom w:val="none" w:sz="0" w:space="0" w:color="auto"/>
                    <w:right w:val="none" w:sz="0" w:space="0" w:color="auto"/>
                  </w:divBdr>
                </w:div>
                <w:div w:id="1365053504">
                  <w:marLeft w:val="0"/>
                  <w:marRight w:val="0"/>
                  <w:marTop w:val="0"/>
                  <w:marBottom w:val="0"/>
                  <w:divBdr>
                    <w:top w:val="none" w:sz="0" w:space="0" w:color="auto"/>
                    <w:left w:val="none" w:sz="0" w:space="0" w:color="auto"/>
                    <w:bottom w:val="none" w:sz="0" w:space="0" w:color="auto"/>
                    <w:right w:val="none" w:sz="0" w:space="0" w:color="auto"/>
                  </w:divBdr>
                </w:div>
                <w:div w:id="1720082417">
                  <w:marLeft w:val="0"/>
                  <w:marRight w:val="0"/>
                  <w:marTop w:val="0"/>
                  <w:marBottom w:val="0"/>
                  <w:divBdr>
                    <w:top w:val="none" w:sz="0" w:space="0" w:color="auto"/>
                    <w:left w:val="none" w:sz="0" w:space="0" w:color="auto"/>
                    <w:bottom w:val="none" w:sz="0" w:space="0" w:color="auto"/>
                    <w:right w:val="none" w:sz="0" w:space="0" w:color="auto"/>
                  </w:divBdr>
                </w:div>
                <w:div w:id="839930414">
                  <w:marLeft w:val="0"/>
                  <w:marRight w:val="0"/>
                  <w:marTop w:val="0"/>
                  <w:marBottom w:val="0"/>
                  <w:divBdr>
                    <w:top w:val="none" w:sz="0" w:space="0" w:color="auto"/>
                    <w:left w:val="none" w:sz="0" w:space="0" w:color="auto"/>
                    <w:bottom w:val="none" w:sz="0" w:space="0" w:color="auto"/>
                    <w:right w:val="none" w:sz="0" w:space="0" w:color="auto"/>
                  </w:divBdr>
                </w:div>
                <w:div w:id="1623268923">
                  <w:marLeft w:val="0"/>
                  <w:marRight w:val="0"/>
                  <w:marTop w:val="0"/>
                  <w:marBottom w:val="0"/>
                  <w:divBdr>
                    <w:top w:val="none" w:sz="0" w:space="0" w:color="auto"/>
                    <w:left w:val="none" w:sz="0" w:space="0" w:color="auto"/>
                    <w:bottom w:val="none" w:sz="0" w:space="0" w:color="auto"/>
                    <w:right w:val="none" w:sz="0" w:space="0" w:color="auto"/>
                  </w:divBdr>
                </w:div>
                <w:div w:id="1196189590">
                  <w:marLeft w:val="0"/>
                  <w:marRight w:val="0"/>
                  <w:marTop w:val="0"/>
                  <w:marBottom w:val="0"/>
                  <w:divBdr>
                    <w:top w:val="none" w:sz="0" w:space="0" w:color="auto"/>
                    <w:left w:val="none" w:sz="0" w:space="0" w:color="auto"/>
                    <w:bottom w:val="none" w:sz="0" w:space="0" w:color="auto"/>
                    <w:right w:val="none" w:sz="0" w:space="0" w:color="auto"/>
                  </w:divBdr>
                </w:div>
                <w:div w:id="225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9197">
          <w:marLeft w:val="0"/>
          <w:marRight w:val="0"/>
          <w:marTop w:val="0"/>
          <w:marBottom w:val="0"/>
          <w:divBdr>
            <w:top w:val="none" w:sz="0" w:space="0" w:color="auto"/>
            <w:left w:val="none" w:sz="0" w:space="0" w:color="auto"/>
            <w:bottom w:val="none" w:sz="0" w:space="0" w:color="auto"/>
            <w:right w:val="none" w:sz="0" w:space="0" w:color="auto"/>
          </w:divBdr>
          <w:divsChild>
            <w:div w:id="940378205">
              <w:marLeft w:val="0"/>
              <w:marRight w:val="0"/>
              <w:marTop w:val="0"/>
              <w:marBottom w:val="0"/>
              <w:divBdr>
                <w:top w:val="none" w:sz="0" w:space="0" w:color="auto"/>
                <w:left w:val="none" w:sz="0" w:space="0" w:color="auto"/>
                <w:bottom w:val="none" w:sz="0" w:space="0" w:color="auto"/>
                <w:right w:val="none" w:sz="0" w:space="0" w:color="auto"/>
              </w:divBdr>
              <w:divsChild>
                <w:div w:id="520322194">
                  <w:marLeft w:val="0"/>
                  <w:marRight w:val="0"/>
                  <w:marTop w:val="0"/>
                  <w:marBottom w:val="0"/>
                  <w:divBdr>
                    <w:top w:val="none" w:sz="0" w:space="0" w:color="auto"/>
                    <w:left w:val="none" w:sz="0" w:space="0" w:color="auto"/>
                    <w:bottom w:val="none" w:sz="0" w:space="0" w:color="auto"/>
                    <w:right w:val="none" w:sz="0" w:space="0" w:color="auto"/>
                  </w:divBdr>
                </w:div>
                <w:div w:id="705720730">
                  <w:marLeft w:val="0"/>
                  <w:marRight w:val="0"/>
                  <w:marTop w:val="0"/>
                  <w:marBottom w:val="0"/>
                  <w:divBdr>
                    <w:top w:val="none" w:sz="0" w:space="0" w:color="auto"/>
                    <w:left w:val="none" w:sz="0" w:space="0" w:color="auto"/>
                    <w:bottom w:val="none" w:sz="0" w:space="0" w:color="auto"/>
                    <w:right w:val="none" w:sz="0" w:space="0" w:color="auto"/>
                  </w:divBdr>
                </w:div>
                <w:div w:id="944652279">
                  <w:marLeft w:val="0"/>
                  <w:marRight w:val="0"/>
                  <w:marTop w:val="0"/>
                  <w:marBottom w:val="0"/>
                  <w:divBdr>
                    <w:top w:val="none" w:sz="0" w:space="0" w:color="auto"/>
                    <w:left w:val="none" w:sz="0" w:space="0" w:color="auto"/>
                    <w:bottom w:val="none" w:sz="0" w:space="0" w:color="auto"/>
                    <w:right w:val="none" w:sz="0" w:space="0" w:color="auto"/>
                  </w:divBdr>
                </w:div>
                <w:div w:id="1866941499">
                  <w:marLeft w:val="0"/>
                  <w:marRight w:val="0"/>
                  <w:marTop w:val="0"/>
                  <w:marBottom w:val="0"/>
                  <w:divBdr>
                    <w:top w:val="none" w:sz="0" w:space="0" w:color="auto"/>
                    <w:left w:val="none" w:sz="0" w:space="0" w:color="auto"/>
                    <w:bottom w:val="none" w:sz="0" w:space="0" w:color="auto"/>
                    <w:right w:val="none" w:sz="0" w:space="0" w:color="auto"/>
                  </w:divBdr>
                </w:div>
                <w:div w:id="813446447">
                  <w:marLeft w:val="0"/>
                  <w:marRight w:val="0"/>
                  <w:marTop w:val="0"/>
                  <w:marBottom w:val="0"/>
                  <w:divBdr>
                    <w:top w:val="none" w:sz="0" w:space="0" w:color="auto"/>
                    <w:left w:val="none" w:sz="0" w:space="0" w:color="auto"/>
                    <w:bottom w:val="none" w:sz="0" w:space="0" w:color="auto"/>
                    <w:right w:val="none" w:sz="0" w:space="0" w:color="auto"/>
                  </w:divBdr>
                </w:div>
                <w:div w:id="1483085002">
                  <w:marLeft w:val="0"/>
                  <w:marRight w:val="0"/>
                  <w:marTop w:val="0"/>
                  <w:marBottom w:val="0"/>
                  <w:divBdr>
                    <w:top w:val="none" w:sz="0" w:space="0" w:color="auto"/>
                    <w:left w:val="none" w:sz="0" w:space="0" w:color="auto"/>
                    <w:bottom w:val="none" w:sz="0" w:space="0" w:color="auto"/>
                    <w:right w:val="none" w:sz="0" w:space="0" w:color="auto"/>
                  </w:divBdr>
                </w:div>
                <w:div w:id="170416238">
                  <w:marLeft w:val="0"/>
                  <w:marRight w:val="0"/>
                  <w:marTop w:val="0"/>
                  <w:marBottom w:val="0"/>
                  <w:divBdr>
                    <w:top w:val="none" w:sz="0" w:space="0" w:color="auto"/>
                    <w:left w:val="none" w:sz="0" w:space="0" w:color="auto"/>
                    <w:bottom w:val="none" w:sz="0" w:space="0" w:color="auto"/>
                    <w:right w:val="none" w:sz="0" w:space="0" w:color="auto"/>
                  </w:divBdr>
                </w:div>
                <w:div w:id="306860934">
                  <w:marLeft w:val="0"/>
                  <w:marRight w:val="0"/>
                  <w:marTop w:val="0"/>
                  <w:marBottom w:val="0"/>
                  <w:divBdr>
                    <w:top w:val="none" w:sz="0" w:space="0" w:color="auto"/>
                    <w:left w:val="none" w:sz="0" w:space="0" w:color="auto"/>
                    <w:bottom w:val="none" w:sz="0" w:space="0" w:color="auto"/>
                    <w:right w:val="none" w:sz="0" w:space="0" w:color="auto"/>
                  </w:divBdr>
                </w:div>
                <w:div w:id="1578248247">
                  <w:marLeft w:val="0"/>
                  <w:marRight w:val="0"/>
                  <w:marTop w:val="0"/>
                  <w:marBottom w:val="0"/>
                  <w:divBdr>
                    <w:top w:val="none" w:sz="0" w:space="0" w:color="auto"/>
                    <w:left w:val="none" w:sz="0" w:space="0" w:color="auto"/>
                    <w:bottom w:val="none" w:sz="0" w:space="0" w:color="auto"/>
                    <w:right w:val="none" w:sz="0" w:space="0" w:color="auto"/>
                  </w:divBdr>
                </w:div>
                <w:div w:id="1370490731">
                  <w:marLeft w:val="0"/>
                  <w:marRight w:val="0"/>
                  <w:marTop w:val="0"/>
                  <w:marBottom w:val="0"/>
                  <w:divBdr>
                    <w:top w:val="none" w:sz="0" w:space="0" w:color="auto"/>
                    <w:left w:val="none" w:sz="0" w:space="0" w:color="auto"/>
                    <w:bottom w:val="none" w:sz="0" w:space="0" w:color="auto"/>
                    <w:right w:val="none" w:sz="0" w:space="0" w:color="auto"/>
                  </w:divBdr>
                </w:div>
                <w:div w:id="245652211">
                  <w:marLeft w:val="0"/>
                  <w:marRight w:val="0"/>
                  <w:marTop w:val="0"/>
                  <w:marBottom w:val="0"/>
                  <w:divBdr>
                    <w:top w:val="none" w:sz="0" w:space="0" w:color="auto"/>
                    <w:left w:val="none" w:sz="0" w:space="0" w:color="auto"/>
                    <w:bottom w:val="none" w:sz="0" w:space="0" w:color="auto"/>
                    <w:right w:val="none" w:sz="0" w:space="0" w:color="auto"/>
                  </w:divBdr>
                </w:div>
                <w:div w:id="1078753301">
                  <w:marLeft w:val="0"/>
                  <w:marRight w:val="0"/>
                  <w:marTop w:val="0"/>
                  <w:marBottom w:val="0"/>
                  <w:divBdr>
                    <w:top w:val="none" w:sz="0" w:space="0" w:color="auto"/>
                    <w:left w:val="none" w:sz="0" w:space="0" w:color="auto"/>
                    <w:bottom w:val="none" w:sz="0" w:space="0" w:color="auto"/>
                    <w:right w:val="none" w:sz="0" w:space="0" w:color="auto"/>
                  </w:divBdr>
                </w:div>
                <w:div w:id="2063167463">
                  <w:marLeft w:val="0"/>
                  <w:marRight w:val="0"/>
                  <w:marTop w:val="0"/>
                  <w:marBottom w:val="0"/>
                  <w:divBdr>
                    <w:top w:val="none" w:sz="0" w:space="0" w:color="auto"/>
                    <w:left w:val="none" w:sz="0" w:space="0" w:color="auto"/>
                    <w:bottom w:val="none" w:sz="0" w:space="0" w:color="auto"/>
                    <w:right w:val="none" w:sz="0" w:space="0" w:color="auto"/>
                  </w:divBdr>
                </w:div>
                <w:div w:id="415058697">
                  <w:marLeft w:val="0"/>
                  <w:marRight w:val="0"/>
                  <w:marTop w:val="0"/>
                  <w:marBottom w:val="0"/>
                  <w:divBdr>
                    <w:top w:val="none" w:sz="0" w:space="0" w:color="auto"/>
                    <w:left w:val="none" w:sz="0" w:space="0" w:color="auto"/>
                    <w:bottom w:val="none" w:sz="0" w:space="0" w:color="auto"/>
                    <w:right w:val="none" w:sz="0" w:space="0" w:color="auto"/>
                  </w:divBdr>
                </w:div>
                <w:div w:id="960913182">
                  <w:marLeft w:val="0"/>
                  <w:marRight w:val="0"/>
                  <w:marTop w:val="0"/>
                  <w:marBottom w:val="0"/>
                  <w:divBdr>
                    <w:top w:val="none" w:sz="0" w:space="0" w:color="auto"/>
                    <w:left w:val="none" w:sz="0" w:space="0" w:color="auto"/>
                    <w:bottom w:val="none" w:sz="0" w:space="0" w:color="auto"/>
                    <w:right w:val="none" w:sz="0" w:space="0" w:color="auto"/>
                  </w:divBdr>
                </w:div>
                <w:div w:id="503396491">
                  <w:marLeft w:val="0"/>
                  <w:marRight w:val="0"/>
                  <w:marTop w:val="0"/>
                  <w:marBottom w:val="0"/>
                  <w:divBdr>
                    <w:top w:val="none" w:sz="0" w:space="0" w:color="auto"/>
                    <w:left w:val="none" w:sz="0" w:space="0" w:color="auto"/>
                    <w:bottom w:val="none" w:sz="0" w:space="0" w:color="auto"/>
                    <w:right w:val="none" w:sz="0" w:space="0" w:color="auto"/>
                  </w:divBdr>
                </w:div>
                <w:div w:id="1328053688">
                  <w:marLeft w:val="0"/>
                  <w:marRight w:val="0"/>
                  <w:marTop w:val="0"/>
                  <w:marBottom w:val="0"/>
                  <w:divBdr>
                    <w:top w:val="none" w:sz="0" w:space="0" w:color="auto"/>
                    <w:left w:val="none" w:sz="0" w:space="0" w:color="auto"/>
                    <w:bottom w:val="none" w:sz="0" w:space="0" w:color="auto"/>
                    <w:right w:val="none" w:sz="0" w:space="0" w:color="auto"/>
                  </w:divBdr>
                </w:div>
                <w:div w:id="569584483">
                  <w:marLeft w:val="0"/>
                  <w:marRight w:val="0"/>
                  <w:marTop w:val="0"/>
                  <w:marBottom w:val="0"/>
                  <w:divBdr>
                    <w:top w:val="none" w:sz="0" w:space="0" w:color="auto"/>
                    <w:left w:val="none" w:sz="0" w:space="0" w:color="auto"/>
                    <w:bottom w:val="none" w:sz="0" w:space="0" w:color="auto"/>
                    <w:right w:val="none" w:sz="0" w:space="0" w:color="auto"/>
                  </w:divBdr>
                </w:div>
                <w:div w:id="316227310">
                  <w:marLeft w:val="0"/>
                  <w:marRight w:val="0"/>
                  <w:marTop w:val="0"/>
                  <w:marBottom w:val="0"/>
                  <w:divBdr>
                    <w:top w:val="none" w:sz="0" w:space="0" w:color="auto"/>
                    <w:left w:val="none" w:sz="0" w:space="0" w:color="auto"/>
                    <w:bottom w:val="none" w:sz="0" w:space="0" w:color="auto"/>
                    <w:right w:val="none" w:sz="0" w:space="0" w:color="auto"/>
                  </w:divBdr>
                </w:div>
                <w:div w:id="1231036792">
                  <w:marLeft w:val="0"/>
                  <w:marRight w:val="0"/>
                  <w:marTop w:val="0"/>
                  <w:marBottom w:val="0"/>
                  <w:divBdr>
                    <w:top w:val="none" w:sz="0" w:space="0" w:color="auto"/>
                    <w:left w:val="none" w:sz="0" w:space="0" w:color="auto"/>
                    <w:bottom w:val="none" w:sz="0" w:space="0" w:color="auto"/>
                    <w:right w:val="none" w:sz="0" w:space="0" w:color="auto"/>
                  </w:divBdr>
                </w:div>
                <w:div w:id="157818063">
                  <w:marLeft w:val="0"/>
                  <w:marRight w:val="0"/>
                  <w:marTop w:val="0"/>
                  <w:marBottom w:val="0"/>
                  <w:divBdr>
                    <w:top w:val="none" w:sz="0" w:space="0" w:color="auto"/>
                    <w:left w:val="none" w:sz="0" w:space="0" w:color="auto"/>
                    <w:bottom w:val="none" w:sz="0" w:space="0" w:color="auto"/>
                    <w:right w:val="none" w:sz="0" w:space="0" w:color="auto"/>
                  </w:divBdr>
                </w:div>
                <w:div w:id="1162087072">
                  <w:marLeft w:val="0"/>
                  <w:marRight w:val="0"/>
                  <w:marTop w:val="0"/>
                  <w:marBottom w:val="0"/>
                  <w:divBdr>
                    <w:top w:val="none" w:sz="0" w:space="0" w:color="auto"/>
                    <w:left w:val="none" w:sz="0" w:space="0" w:color="auto"/>
                    <w:bottom w:val="none" w:sz="0" w:space="0" w:color="auto"/>
                    <w:right w:val="none" w:sz="0" w:space="0" w:color="auto"/>
                  </w:divBdr>
                </w:div>
                <w:div w:id="606279733">
                  <w:marLeft w:val="0"/>
                  <w:marRight w:val="0"/>
                  <w:marTop w:val="0"/>
                  <w:marBottom w:val="0"/>
                  <w:divBdr>
                    <w:top w:val="none" w:sz="0" w:space="0" w:color="auto"/>
                    <w:left w:val="none" w:sz="0" w:space="0" w:color="auto"/>
                    <w:bottom w:val="none" w:sz="0" w:space="0" w:color="auto"/>
                    <w:right w:val="none" w:sz="0" w:space="0" w:color="auto"/>
                  </w:divBdr>
                </w:div>
                <w:div w:id="1036271307">
                  <w:marLeft w:val="0"/>
                  <w:marRight w:val="0"/>
                  <w:marTop w:val="0"/>
                  <w:marBottom w:val="0"/>
                  <w:divBdr>
                    <w:top w:val="none" w:sz="0" w:space="0" w:color="auto"/>
                    <w:left w:val="none" w:sz="0" w:space="0" w:color="auto"/>
                    <w:bottom w:val="none" w:sz="0" w:space="0" w:color="auto"/>
                    <w:right w:val="none" w:sz="0" w:space="0" w:color="auto"/>
                  </w:divBdr>
                </w:div>
                <w:div w:id="256524564">
                  <w:marLeft w:val="0"/>
                  <w:marRight w:val="0"/>
                  <w:marTop w:val="0"/>
                  <w:marBottom w:val="0"/>
                  <w:divBdr>
                    <w:top w:val="none" w:sz="0" w:space="0" w:color="auto"/>
                    <w:left w:val="none" w:sz="0" w:space="0" w:color="auto"/>
                    <w:bottom w:val="none" w:sz="0" w:space="0" w:color="auto"/>
                    <w:right w:val="none" w:sz="0" w:space="0" w:color="auto"/>
                  </w:divBdr>
                </w:div>
                <w:div w:id="1112474034">
                  <w:marLeft w:val="0"/>
                  <w:marRight w:val="0"/>
                  <w:marTop w:val="0"/>
                  <w:marBottom w:val="0"/>
                  <w:divBdr>
                    <w:top w:val="none" w:sz="0" w:space="0" w:color="auto"/>
                    <w:left w:val="none" w:sz="0" w:space="0" w:color="auto"/>
                    <w:bottom w:val="none" w:sz="0" w:space="0" w:color="auto"/>
                    <w:right w:val="none" w:sz="0" w:space="0" w:color="auto"/>
                  </w:divBdr>
                </w:div>
                <w:div w:id="326176207">
                  <w:marLeft w:val="0"/>
                  <w:marRight w:val="0"/>
                  <w:marTop w:val="0"/>
                  <w:marBottom w:val="0"/>
                  <w:divBdr>
                    <w:top w:val="none" w:sz="0" w:space="0" w:color="auto"/>
                    <w:left w:val="none" w:sz="0" w:space="0" w:color="auto"/>
                    <w:bottom w:val="none" w:sz="0" w:space="0" w:color="auto"/>
                    <w:right w:val="none" w:sz="0" w:space="0" w:color="auto"/>
                  </w:divBdr>
                </w:div>
                <w:div w:id="1045300283">
                  <w:marLeft w:val="0"/>
                  <w:marRight w:val="0"/>
                  <w:marTop w:val="0"/>
                  <w:marBottom w:val="0"/>
                  <w:divBdr>
                    <w:top w:val="none" w:sz="0" w:space="0" w:color="auto"/>
                    <w:left w:val="none" w:sz="0" w:space="0" w:color="auto"/>
                    <w:bottom w:val="none" w:sz="0" w:space="0" w:color="auto"/>
                    <w:right w:val="none" w:sz="0" w:space="0" w:color="auto"/>
                  </w:divBdr>
                </w:div>
                <w:div w:id="1230963364">
                  <w:marLeft w:val="0"/>
                  <w:marRight w:val="0"/>
                  <w:marTop w:val="0"/>
                  <w:marBottom w:val="0"/>
                  <w:divBdr>
                    <w:top w:val="none" w:sz="0" w:space="0" w:color="auto"/>
                    <w:left w:val="none" w:sz="0" w:space="0" w:color="auto"/>
                    <w:bottom w:val="none" w:sz="0" w:space="0" w:color="auto"/>
                    <w:right w:val="none" w:sz="0" w:space="0" w:color="auto"/>
                  </w:divBdr>
                </w:div>
                <w:div w:id="1428960527">
                  <w:marLeft w:val="0"/>
                  <w:marRight w:val="0"/>
                  <w:marTop w:val="0"/>
                  <w:marBottom w:val="0"/>
                  <w:divBdr>
                    <w:top w:val="none" w:sz="0" w:space="0" w:color="auto"/>
                    <w:left w:val="none" w:sz="0" w:space="0" w:color="auto"/>
                    <w:bottom w:val="none" w:sz="0" w:space="0" w:color="auto"/>
                    <w:right w:val="none" w:sz="0" w:space="0" w:color="auto"/>
                  </w:divBdr>
                </w:div>
                <w:div w:id="338968739">
                  <w:marLeft w:val="0"/>
                  <w:marRight w:val="0"/>
                  <w:marTop w:val="0"/>
                  <w:marBottom w:val="0"/>
                  <w:divBdr>
                    <w:top w:val="none" w:sz="0" w:space="0" w:color="auto"/>
                    <w:left w:val="none" w:sz="0" w:space="0" w:color="auto"/>
                    <w:bottom w:val="none" w:sz="0" w:space="0" w:color="auto"/>
                    <w:right w:val="none" w:sz="0" w:space="0" w:color="auto"/>
                  </w:divBdr>
                </w:div>
                <w:div w:id="971716207">
                  <w:marLeft w:val="0"/>
                  <w:marRight w:val="0"/>
                  <w:marTop w:val="0"/>
                  <w:marBottom w:val="0"/>
                  <w:divBdr>
                    <w:top w:val="none" w:sz="0" w:space="0" w:color="auto"/>
                    <w:left w:val="none" w:sz="0" w:space="0" w:color="auto"/>
                    <w:bottom w:val="none" w:sz="0" w:space="0" w:color="auto"/>
                    <w:right w:val="none" w:sz="0" w:space="0" w:color="auto"/>
                  </w:divBdr>
                </w:div>
                <w:div w:id="1342203236">
                  <w:marLeft w:val="0"/>
                  <w:marRight w:val="0"/>
                  <w:marTop w:val="0"/>
                  <w:marBottom w:val="0"/>
                  <w:divBdr>
                    <w:top w:val="none" w:sz="0" w:space="0" w:color="auto"/>
                    <w:left w:val="none" w:sz="0" w:space="0" w:color="auto"/>
                    <w:bottom w:val="none" w:sz="0" w:space="0" w:color="auto"/>
                    <w:right w:val="none" w:sz="0" w:space="0" w:color="auto"/>
                  </w:divBdr>
                </w:div>
                <w:div w:id="1511219822">
                  <w:marLeft w:val="0"/>
                  <w:marRight w:val="0"/>
                  <w:marTop w:val="0"/>
                  <w:marBottom w:val="0"/>
                  <w:divBdr>
                    <w:top w:val="none" w:sz="0" w:space="0" w:color="auto"/>
                    <w:left w:val="none" w:sz="0" w:space="0" w:color="auto"/>
                    <w:bottom w:val="none" w:sz="0" w:space="0" w:color="auto"/>
                    <w:right w:val="none" w:sz="0" w:space="0" w:color="auto"/>
                  </w:divBdr>
                </w:div>
                <w:div w:id="988435317">
                  <w:marLeft w:val="0"/>
                  <w:marRight w:val="0"/>
                  <w:marTop w:val="0"/>
                  <w:marBottom w:val="0"/>
                  <w:divBdr>
                    <w:top w:val="none" w:sz="0" w:space="0" w:color="auto"/>
                    <w:left w:val="none" w:sz="0" w:space="0" w:color="auto"/>
                    <w:bottom w:val="none" w:sz="0" w:space="0" w:color="auto"/>
                    <w:right w:val="none" w:sz="0" w:space="0" w:color="auto"/>
                  </w:divBdr>
                </w:div>
                <w:div w:id="1332490921">
                  <w:marLeft w:val="0"/>
                  <w:marRight w:val="0"/>
                  <w:marTop w:val="0"/>
                  <w:marBottom w:val="0"/>
                  <w:divBdr>
                    <w:top w:val="none" w:sz="0" w:space="0" w:color="auto"/>
                    <w:left w:val="none" w:sz="0" w:space="0" w:color="auto"/>
                    <w:bottom w:val="none" w:sz="0" w:space="0" w:color="auto"/>
                    <w:right w:val="none" w:sz="0" w:space="0" w:color="auto"/>
                  </w:divBdr>
                </w:div>
                <w:div w:id="568616667">
                  <w:marLeft w:val="0"/>
                  <w:marRight w:val="0"/>
                  <w:marTop w:val="0"/>
                  <w:marBottom w:val="0"/>
                  <w:divBdr>
                    <w:top w:val="none" w:sz="0" w:space="0" w:color="auto"/>
                    <w:left w:val="none" w:sz="0" w:space="0" w:color="auto"/>
                    <w:bottom w:val="none" w:sz="0" w:space="0" w:color="auto"/>
                    <w:right w:val="none" w:sz="0" w:space="0" w:color="auto"/>
                  </w:divBdr>
                </w:div>
                <w:div w:id="2000696359">
                  <w:marLeft w:val="0"/>
                  <w:marRight w:val="0"/>
                  <w:marTop w:val="0"/>
                  <w:marBottom w:val="0"/>
                  <w:divBdr>
                    <w:top w:val="none" w:sz="0" w:space="0" w:color="auto"/>
                    <w:left w:val="none" w:sz="0" w:space="0" w:color="auto"/>
                    <w:bottom w:val="none" w:sz="0" w:space="0" w:color="auto"/>
                    <w:right w:val="none" w:sz="0" w:space="0" w:color="auto"/>
                  </w:divBdr>
                </w:div>
                <w:div w:id="1402868434">
                  <w:marLeft w:val="0"/>
                  <w:marRight w:val="0"/>
                  <w:marTop w:val="0"/>
                  <w:marBottom w:val="0"/>
                  <w:divBdr>
                    <w:top w:val="none" w:sz="0" w:space="0" w:color="auto"/>
                    <w:left w:val="none" w:sz="0" w:space="0" w:color="auto"/>
                    <w:bottom w:val="none" w:sz="0" w:space="0" w:color="auto"/>
                    <w:right w:val="none" w:sz="0" w:space="0" w:color="auto"/>
                  </w:divBdr>
                </w:div>
                <w:div w:id="581763813">
                  <w:marLeft w:val="0"/>
                  <w:marRight w:val="0"/>
                  <w:marTop w:val="0"/>
                  <w:marBottom w:val="0"/>
                  <w:divBdr>
                    <w:top w:val="none" w:sz="0" w:space="0" w:color="auto"/>
                    <w:left w:val="none" w:sz="0" w:space="0" w:color="auto"/>
                    <w:bottom w:val="none" w:sz="0" w:space="0" w:color="auto"/>
                    <w:right w:val="none" w:sz="0" w:space="0" w:color="auto"/>
                  </w:divBdr>
                </w:div>
                <w:div w:id="589311195">
                  <w:marLeft w:val="0"/>
                  <w:marRight w:val="0"/>
                  <w:marTop w:val="0"/>
                  <w:marBottom w:val="0"/>
                  <w:divBdr>
                    <w:top w:val="none" w:sz="0" w:space="0" w:color="auto"/>
                    <w:left w:val="none" w:sz="0" w:space="0" w:color="auto"/>
                    <w:bottom w:val="none" w:sz="0" w:space="0" w:color="auto"/>
                    <w:right w:val="none" w:sz="0" w:space="0" w:color="auto"/>
                  </w:divBdr>
                </w:div>
                <w:div w:id="1448814955">
                  <w:marLeft w:val="0"/>
                  <w:marRight w:val="0"/>
                  <w:marTop w:val="0"/>
                  <w:marBottom w:val="0"/>
                  <w:divBdr>
                    <w:top w:val="none" w:sz="0" w:space="0" w:color="auto"/>
                    <w:left w:val="none" w:sz="0" w:space="0" w:color="auto"/>
                    <w:bottom w:val="none" w:sz="0" w:space="0" w:color="auto"/>
                    <w:right w:val="none" w:sz="0" w:space="0" w:color="auto"/>
                  </w:divBdr>
                </w:div>
                <w:div w:id="5182836">
                  <w:marLeft w:val="0"/>
                  <w:marRight w:val="0"/>
                  <w:marTop w:val="0"/>
                  <w:marBottom w:val="0"/>
                  <w:divBdr>
                    <w:top w:val="none" w:sz="0" w:space="0" w:color="auto"/>
                    <w:left w:val="none" w:sz="0" w:space="0" w:color="auto"/>
                    <w:bottom w:val="none" w:sz="0" w:space="0" w:color="auto"/>
                    <w:right w:val="none" w:sz="0" w:space="0" w:color="auto"/>
                  </w:divBdr>
                </w:div>
                <w:div w:id="2139881875">
                  <w:marLeft w:val="0"/>
                  <w:marRight w:val="0"/>
                  <w:marTop w:val="0"/>
                  <w:marBottom w:val="0"/>
                  <w:divBdr>
                    <w:top w:val="none" w:sz="0" w:space="0" w:color="auto"/>
                    <w:left w:val="none" w:sz="0" w:space="0" w:color="auto"/>
                    <w:bottom w:val="none" w:sz="0" w:space="0" w:color="auto"/>
                    <w:right w:val="none" w:sz="0" w:space="0" w:color="auto"/>
                  </w:divBdr>
                </w:div>
                <w:div w:id="2111269933">
                  <w:marLeft w:val="0"/>
                  <w:marRight w:val="0"/>
                  <w:marTop w:val="0"/>
                  <w:marBottom w:val="0"/>
                  <w:divBdr>
                    <w:top w:val="none" w:sz="0" w:space="0" w:color="auto"/>
                    <w:left w:val="none" w:sz="0" w:space="0" w:color="auto"/>
                    <w:bottom w:val="none" w:sz="0" w:space="0" w:color="auto"/>
                    <w:right w:val="none" w:sz="0" w:space="0" w:color="auto"/>
                  </w:divBdr>
                </w:div>
                <w:div w:id="383792683">
                  <w:marLeft w:val="0"/>
                  <w:marRight w:val="0"/>
                  <w:marTop w:val="0"/>
                  <w:marBottom w:val="0"/>
                  <w:divBdr>
                    <w:top w:val="none" w:sz="0" w:space="0" w:color="auto"/>
                    <w:left w:val="none" w:sz="0" w:space="0" w:color="auto"/>
                    <w:bottom w:val="none" w:sz="0" w:space="0" w:color="auto"/>
                    <w:right w:val="none" w:sz="0" w:space="0" w:color="auto"/>
                  </w:divBdr>
                </w:div>
                <w:div w:id="657079942">
                  <w:marLeft w:val="0"/>
                  <w:marRight w:val="0"/>
                  <w:marTop w:val="0"/>
                  <w:marBottom w:val="0"/>
                  <w:divBdr>
                    <w:top w:val="none" w:sz="0" w:space="0" w:color="auto"/>
                    <w:left w:val="none" w:sz="0" w:space="0" w:color="auto"/>
                    <w:bottom w:val="none" w:sz="0" w:space="0" w:color="auto"/>
                    <w:right w:val="none" w:sz="0" w:space="0" w:color="auto"/>
                  </w:divBdr>
                </w:div>
                <w:div w:id="8354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140595">
      <w:bodyDiv w:val="1"/>
      <w:marLeft w:val="0"/>
      <w:marRight w:val="0"/>
      <w:marTop w:val="0"/>
      <w:marBottom w:val="0"/>
      <w:divBdr>
        <w:top w:val="none" w:sz="0" w:space="0" w:color="auto"/>
        <w:left w:val="none" w:sz="0" w:space="0" w:color="auto"/>
        <w:bottom w:val="none" w:sz="0" w:space="0" w:color="auto"/>
        <w:right w:val="none" w:sz="0" w:space="0" w:color="auto"/>
      </w:divBdr>
    </w:div>
    <w:div w:id="882790346">
      <w:bodyDiv w:val="1"/>
      <w:marLeft w:val="0"/>
      <w:marRight w:val="0"/>
      <w:marTop w:val="0"/>
      <w:marBottom w:val="0"/>
      <w:divBdr>
        <w:top w:val="none" w:sz="0" w:space="0" w:color="auto"/>
        <w:left w:val="none" w:sz="0" w:space="0" w:color="auto"/>
        <w:bottom w:val="none" w:sz="0" w:space="0" w:color="auto"/>
        <w:right w:val="none" w:sz="0" w:space="0" w:color="auto"/>
      </w:divBdr>
    </w:div>
    <w:div w:id="986978955">
      <w:bodyDiv w:val="1"/>
      <w:marLeft w:val="0"/>
      <w:marRight w:val="0"/>
      <w:marTop w:val="0"/>
      <w:marBottom w:val="0"/>
      <w:divBdr>
        <w:top w:val="none" w:sz="0" w:space="0" w:color="auto"/>
        <w:left w:val="none" w:sz="0" w:space="0" w:color="auto"/>
        <w:bottom w:val="none" w:sz="0" w:space="0" w:color="auto"/>
        <w:right w:val="none" w:sz="0" w:space="0" w:color="auto"/>
      </w:divBdr>
    </w:div>
    <w:div w:id="1073547459">
      <w:bodyDiv w:val="1"/>
      <w:marLeft w:val="0"/>
      <w:marRight w:val="0"/>
      <w:marTop w:val="0"/>
      <w:marBottom w:val="0"/>
      <w:divBdr>
        <w:top w:val="none" w:sz="0" w:space="0" w:color="auto"/>
        <w:left w:val="none" w:sz="0" w:space="0" w:color="auto"/>
        <w:bottom w:val="none" w:sz="0" w:space="0" w:color="auto"/>
        <w:right w:val="none" w:sz="0" w:space="0" w:color="auto"/>
      </w:divBdr>
    </w:div>
    <w:div w:id="1164932585">
      <w:bodyDiv w:val="1"/>
      <w:marLeft w:val="0"/>
      <w:marRight w:val="0"/>
      <w:marTop w:val="0"/>
      <w:marBottom w:val="0"/>
      <w:divBdr>
        <w:top w:val="none" w:sz="0" w:space="0" w:color="auto"/>
        <w:left w:val="none" w:sz="0" w:space="0" w:color="auto"/>
        <w:bottom w:val="none" w:sz="0" w:space="0" w:color="auto"/>
        <w:right w:val="none" w:sz="0" w:space="0" w:color="auto"/>
      </w:divBdr>
      <w:divsChild>
        <w:div w:id="64651119">
          <w:marLeft w:val="0"/>
          <w:marRight w:val="0"/>
          <w:marTop w:val="0"/>
          <w:marBottom w:val="0"/>
          <w:divBdr>
            <w:top w:val="none" w:sz="0" w:space="0" w:color="auto"/>
            <w:left w:val="none" w:sz="0" w:space="0" w:color="auto"/>
            <w:bottom w:val="none" w:sz="0" w:space="0" w:color="auto"/>
            <w:right w:val="none" w:sz="0" w:space="0" w:color="auto"/>
          </w:divBdr>
          <w:divsChild>
            <w:div w:id="1087533544">
              <w:marLeft w:val="0"/>
              <w:marRight w:val="0"/>
              <w:marTop w:val="0"/>
              <w:marBottom w:val="0"/>
              <w:divBdr>
                <w:top w:val="none" w:sz="0" w:space="0" w:color="auto"/>
                <w:left w:val="none" w:sz="0" w:space="0" w:color="auto"/>
                <w:bottom w:val="none" w:sz="0" w:space="0" w:color="auto"/>
                <w:right w:val="none" w:sz="0" w:space="0" w:color="auto"/>
              </w:divBdr>
              <w:divsChild>
                <w:div w:id="1417746845">
                  <w:marLeft w:val="0"/>
                  <w:marRight w:val="0"/>
                  <w:marTop w:val="0"/>
                  <w:marBottom w:val="0"/>
                  <w:divBdr>
                    <w:top w:val="none" w:sz="0" w:space="0" w:color="auto"/>
                    <w:left w:val="none" w:sz="0" w:space="0" w:color="auto"/>
                    <w:bottom w:val="none" w:sz="0" w:space="0" w:color="auto"/>
                    <w:right w:val="none" w:sz="0" w:space="0" w:color="auto"/>
                  </w:divBdr>
                </w:div>
                <w:div w:id="1029602237">
                  <w:marLeft w:val="0"/>
                  <w:marRight w:val="0"/>
                  <w:marTop w:val="0"/>
                  <w:marBottom w:val="0"/>
                  <w:divBdr>
                    <w:top w:val="none" w:sz="0" w:space="0" w:color="auto"/>
                    <w:left w:val="none" w:sz="0" w:space="0" w:color="auto"/>
                    <w:bottom w:val="none" w:sz="0" w:space="0" w:color="auto"/>
                    <w:right w:val="none" w:sz="0" w:space="0" w:color="auto"/>
                  </w:divBdr>
                </w:div>
                <w:div w:id="1095177048">
                  <w:marLeft w:val="0"/>
                  <w:marRight w:val="0"/>
                  <w:marTop w:val="0"/>
                  <w:marBottom w:val="0"/>
                  <w:divBdr>
                    <w:top w:val="none" w:sz="0" w:space="0" w:color="auto"/>
                    <w:left w:val="none" w:sz="0" w:space="0" w:color="auto"/>
                    <w:bottom w:val="none" w:sz="0" w:space="0" w:color="auto"/>
                    <w:right w:val="none" w:sz="0" w:space="0" w:color="auto"/>
                  </w:divBdr>
                </w:div>
                <w:div w:id="886798501">
                  <w:marLeft w:val="0"/>
                  <w:marRight w:val="0"/>
                  <w:marTop w:val="0"/>
                  <w:marBottom w:val="0"/>
                  <w:divBdr>
                    <w:top w:val="none" w:sz="0" w:space="0" w:color="auto"/>
                    <w:left w:val="none" w:sz="0" w:space="0" w:color="auto"/>
                    <w:bottom w:val="none" w:sz="0" w:space="0" w:color="auto"/>
                    <w:right w:val="none" w:sz="0" w:space="0" w:color="auto"/>
                  </w:divBdr>
                </w:div>
                <w:div w:id="237134381">
                  <w:marLeft w:val="0"/>
                  <w:marRight w:val="0"/>
                  <w:marTop w:val="0"/>
                  <w:marBottom w:val="0"/>
                  <w:divBdr>
                    <w:top w:val="none" w:sz="0" w:space="0" w:color="auto"/>
                    <w:left w:val="none" w:sz="0" w:space="0" w:color="auto"/>
                    <w:bottom w:val="none" w:sz="0" w:space="0" w:color="auto"/>
                    <w:right w:val="none" w:sz="0" w:space="0" w:color="auto"/>
                  </w:divBdr>
                </w:div>
                <w:div w:id="1954704426">
                  <w:marLeft w:val="0"/>
                  <w:marRight w:val="0"/>
                  <w:marTop w:val="0"/>
                  <w:marBottom w:val="0"/>
                  <w:divBdr>
                    <w:top w:val="none" w:sz="0" w:space="0" w:color="auto"/>
                    <w:left w:val="none" w:sz="0" w:space="0" w:color="auto"/>
                    <w:bottom w:val="none" w:sz="0" w:space="0" w:color="auto"/>
                    <w:right w:val="none" w:sz="0" w:space="0" w:color="auto"/>
                  </w:divBdr>
                </w:div>
                <w:div w:id="1097291902">
                  <w:marLeft w:val="0"/>
                  <w:marRight w:val="0"/>
                  <w:marTop w:val="0"/>
                  <w:marBottom w:val="0"/>
                  <w:divBdr>
                    <w:top w:val="none" w:sz="0" w:space="0" w:color="auto"/>
                    <w:left w:val="none" w:sz="0" w:space="0" w:color="auto"/>
                    <w:bottom w:val="none" w:sz="0" w:space="0" w:color="auto"/>
                    <w:right w:val="none" w:sz="0" w:space="0" w:color="auto"/>
                  </w:divBdr>
                </w:div>
                <w:div w:id="1789278705">
                  <w:marLeft w:val="0"/>
                  <w:marRight w:val="0"/>
                  <w:marTop w:val="0"/>
                  <w:marBottom w:val="0"/>
                  <w:divBdr>
                    <w:top w:val="none" w:sz="0" w:space="0" w:color="auto"/>
                    <w:left w:val="none" w:sz="0" w:space="0" w:color="auto"/>
                    <w:bottom w:val="none" w:sz="0" w:space="0" w:color="auto"/>
                    <w:right w:val="none" w:sz="0" w:space="0" w:color="auto"/>
                  </w:divBdr>
                </w:div>
                <w:div w:id="1504079854">
                  <w:marLeft w:val="0"/>
                  <w:marRight w:val="0"/>
                  <w:marTop w:val="0"/>
                  <w:marBottom w:val="0"/>
                  <w:divBdr>
                    <w:top w:val="none" w:sz="0" w:space="0" w:color="auto"/>
                    <w:left w:val="none" w:sz="0" w:space="0" w:color="auto"/>
                    <w:bottom w:val="none" w:sz="0" w:space="0" w:color="auto"/>
                    <w:right w:val="none" w:sz="0" w:space="0" w:color="auto"/>
                  </w:divBdr>
                </w:div>
                <w:div w:id="862590245">
                  <w:marLeft w:val="0"/>
                  <w:marRight w:val="0"/>
                  <w:marTop w:val="0"/>
                  <w:marBottom w:val="0"/>
                  <w:divBdr>
                    <w:top w:val="none" w:sz="0" w:space="0" w:color="auto"/>
                    <w:left w:val="none" w:sz="0" w:space="0" w:color="auto"/>
                    <w:bottom w:val="none" w:sz="0" w:space="0" w:color="auto"/>
                    <w:right w:val="none" w:sz="0" w:space="0" w:color="auto"/>
                  </w:divBdr>
                </w:div>
                <w:div w:id="1078332597">
                  <w:marLeft w:val="0"/>
                  <w:marRight w:val="0"/>
                  <w:marTop w:val="0"/>
                  <w:marBottom w:val="0"/>
                  <w:divBdr>
                    <w:top w:val="none" w:sz="0" w:space="0" w:color="auto"/>
                    <w:left w:val="none" w:sz="0" w:space="0" w:color="auto"/>
                    <w:bottom w:val="none" w:sz="0" w:space="0" w:color="auto"/>
                    <w:right w:val="none" w:sz="0" w:space="0" w:color="auto"/>
                  </w:divBdr>
                </w:div>
                <w:div w:id="785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5760">
          <w:marLeft w:val="0"/>
          <w:marRight w:val="0"/>
          <w:marTop w:val="0"/>
          <w:marBottom w:val="0"/>
          <w:divBdr>
            <w:top w:val="none" w:sz="0" w:space="0" w:color="auto"/>
            <w:left w:val="none" w:sz="0" w:space="0" w:color="auto"/>
            <w:bottom w:val="none" w:sz="0" w:space="0" w:color="auto"/>
            <w:right w:val="none" w:sz="0" w:space="0" w:color="auto"/>
          </w:divBdr>
          <w:divsChild>
            <w:div w:id="242883965">
              <w:marLeft w:val="0"/>
              <w:marRight w:val="0"/>
              <w:marTop w:val="0"/>
              <w:marBottom w:val="0"/>
              <w:divBdr>
                <w:top w:val="none" w:sz="0" w:space="0" w:color="auto"/>
                <w:left w:val="none" w:sz="0" w:space="0" w:color="auto"/>
                <w:bottom w:val="none" w:sz="0" w:space="0" w:color="auto"/>
                <w:right w:val="none" w:sz="0" w:space="0" w:color="auto"/>
              </w:divBdr>
              <w:divsChild>
                <w:div w:id="2087875496">
                  <w:marLeft w:val="0"/>
                  <w:marRight w:val="0"/>
                  <w:marTop w:val="0"/>
                  <w:marBottom w:val="0"/>
                  <w:divBdr>
                    <w:top w:val="none" w:sz="0" w:space="0" w:color="auto"/>
                    <w:left w:val="none" w:sz="0" w:space="0" w:color="auto"/>
                    <w:bottom w:val="none" w:sz="0" w:space="0" w:color="auto"/>
                    <w:right w:val="none" w:sz="0" w:space="0" w:color="auto"/>
                  </w:divBdr>
                </w:div>
                <w:div w:id="737241573">
                  <w:marLeft w:val="0"/>
                  <w:marRight w:val="0"/>
                  <w:marTop w:val="0"/>
                  <w:marBottom w:val="0"/>
                  <w:divBdr>
                    <w:top w:val="none" w:sz="0" w:space="0" w:color="auto"/>
                    <w:left w:val="none" w:sz="0" w:space="0" w:color="auto"/>
                    <w:bottom w:val="none" w:sz="0" w:space="0" w:color="auto"/>
                    <w:right w:val="none" w:sz="0" w:space="0" w:color="auto"/>
                  </w:divBdr>
                </w:div>
                <w:div w:id="538129644">
                  <w:marLeft w:val="0"/>
                  <w:marRight w:val="0"/>
                  <w:marTop w:val="0"/>
                  <w:marBottom w:val="0"/>
                  <w:divBdr>
                    <w:top w:val="none" w:sz="0" w:space="0" w:color="auto"/>
                    <w:left w:val="none" w:sz="0" w:space="0" w:color="auto"/>
                    <w:bottom w:val="none" w:sz="0" w:space="0" w:color="auto"/>
                    <w:right w:val="none" w:sz="0" w:space="0" w:color="auto"/>
                  </w:divBdr>
                </w:div>
                <w:div w:id="1492521560">
                  <w:marLeft w:val="0"/>
                  <w:marRight w:val="0"/>
                  <w:marTop w:val="0"/>
                  <w:marBottom w:val="0"/>
                  <w:divBdr>
                    <w:top w:val="none" w:sz="0" w:space="0" w:color="auto"/>
                    <w:left w:val="none" w:sz="0" w:space="0" w:color="auto"/>
                    <w:bottom w:val="none" w:sz="0" w:space="0" w:color="auto"/>
                    <w:right w:val="none" w:sz="0" w:space="0" w:color="auto"/>
                  </w:divBdr>
                </w:div>
                <w:div w:id="1401244089">
                  <w:marLeft w:val="0"/>
                  <w:marRight w:val="0"/>
                  <w:marTop w:val="0"/>
                  <w:marBottom w:val="0"/>
                  <w:divBdr>
                    <w:top w:val="none" w:sz="0" w:space="0" w:color="auto"/>
                    <w:left w:val="none" w:sz="0" w:space="0" w:color="auto"/>
                    <w:bottom w:val="none" w:sz="0" w:space="0" w:color="auto"/>
                    <w:right w:val="none" w:sz="0" w:space="0" w:color="auto"/>
                  </w:divBdr>
                </w:div>
                <w:div w:id="1580671907">
                  <w:marLeft w:val="0"/>
                  <w:marRight w:val="0"/>
                  <w:marTop w:val="0"/>
                  <w:marBottom w:val="0"/>
                  <w:divBdr>
                    <w:top w:val="none" w:sz="0" w:space="0" w:color="auto"/>
                    <w:left w:val="none" w:sz="0" w:space="0" w:color="auto"/>
                    <w:bottom w:val="none" w:sz="0" w:space="0" w:color="auto"/>
                    <w:right w:val="none" w:sz="0" w:space="0" w:color="auto"/>
                  </w:divBdr>
                </w:div>
                <w:div w:id="612791350">
                  <w:marLeft w:val="0"/>
                  <w:marRight w:val="0"/>
                  <w:marTop w:val="0"/>
                  <w:marBottom w:val="0"/>
                  <w:divBdr>
                    <w:top w:val="none" w:sz="0" w:space="0" w:color="auto"/>
                    <w:left w:val="none" w:sz="0" w:space="0" w:color="auto"/>
                    <w:bottom w:val="none" w:sz="0" w:space="0" w:color="auto"/>
                    <w:right w:val="none" w:sz="0" w:space="0" w:color="auto"/>
                  </w:divBdr>
                </w:div>
                <w:div w:id="1435126334">
                  <w:marLeft w:val="0"/>
                  <w:marRight w:val="0"/>
                  <w:marTop w:val="0"/>
                  <w:marBottom w:val="0"/>
                  <w:divBdr>
                    <w:top w:val="none" w:sz="0" w:space="0" w:color="auto"/>
                    <w:left w:val="none" w:sz="0" w:space="0" w:color="auto"/>
                    <w:bottom w:val="none" w:sz="0" w:space="0" w:color="auto"/>
                    <w:right w:val="none" w:sz="0" w:space="0" w:color="auto"/>
                  </w:divBdr>
                </w:div>
                <w:div w:id="1270359003">
                  <w:marLeft w:val="0"/>
                  <w:marRight w:val="0"/>
                  <w:marTop w:val="0"/>
                  <w:marBottom w:val="0"/>
                  <w:divBdr>
                    <w:top w:val="none" w:sz="0" w:space="0" w:color="auto"/>
                    <w:left w:val="none" w:sz="0" w:space="0" w:color="auto"/>
                    <w:bottom w:val="none" w:sz="0" w:space="0" w:color="auto"/>
                    <w:right w:val="none" w:sz="0" w:space="0" w:color="auto"/>
                  </w:divBdr>
                </w:div>
                <w:div w:id="426342497">
                  <w:marLeft w:val="0"/>
                  <w:marRight w:val="0"/>
                  <w:marTop w:val="0"/>
                  <w:marBottom w:val="0"/>
                  <w:divBdr>
                    <w:top w:val="none" w:sz="0" w:space="0" w:color="auto"/>
                    <w:left w:val="none" w:sz="0" w:space="0" w:color="auto"/>
                    <w:bottom w:val="none" w:sz="0" w:space="0" w:color="auto"/>
                    <w:right w:val="none" w:sz="0" w:space="0" w:color="auto"/>
                  </w:divBdr>
                </w:div>
                <w:div w:id="1180975111">
                  <w:marLeft w:val="0"/>
                  <w:marRight w:val="0"/>
                  <w:marTop w:val="0"/>
                  <w:marBottom w:val="0"/>
                  <w:divBdr>
                    <w:top w:val="none" w:sz="0" w:space="0" w:color="auto"/>
                    <w:left w:val="none" w:sz="0" w:space="0" w:color="auto"/>
                    <w:bottom w:val="none" w:sz="0" w:space="0" w:color="auto"/>
                    <w:right w:val="none" w:sz="0" w:space="0" w:color="auto"/>
                  </w:divBdr>
                </w:div>
                <w:div w:id="1689942697">
                  <w:marLeft w:val="0"/>
                  <w:marRight w:val="0"/>
                  <w:marTop w:val="0"/>
                  <w:marBottom w:val="0"/>
                  <w:divBdr>
                    <w:top w:val="none" w:sz="0" w:space="0" w:color="auto"/>
                    <w:left w:val="none" w:sz="0" w:space="0" w:color="auto"/>
                    <w:bottom w:val="none" w:sz="0" w:space="0" w:color="auto"/>
                    <w:right w:val="none" w:sz="0" w:space="0" w:color="auto"/>
                  </w:divBdr>
                </w:div>
                <w:div w:id="1491168516">
                  <w:marLeft w:val="0"/>
                  <w:marRight w:val="0"/>
                  <w:marTop w:val="0"/>
                  <w:marBottom w:val="0"/>
                  <w:divBdr>
                    <w:top w:val="none" w:sz="0" w:space="0" w:color="auto"/>
                    <w:left w:val="none" w:sz="0" w:space="0" w:color="auto"/>
                    <w:bottom w:val="none" w:sz="0" w:space="0" w:color="auto"/>
                    <w:right w:val="none" w:sz="0" w:space="0" w:color="auto"/>
                  </w:divBdr>
                </w:div>
                <w:div w:id="1845507747">
                  <w:marLeft w:val="0"/>
                  <w:marRight w:val="0"/>
                  <w:marTop w:val="0"/>
                  <w:marBottom w:val="0"/>
                  <w:divBdr>
                    <w:top w:val="none" w:sz="0" w:space="0" w:color="auto"/>
                    <w:left w:val="none" w:sz="0" w:space="0" w:color="auto"/>
                    <w:bottom w:val="none" w:sz="0" w:space="0" w:color="auto"/>
                    <w:right w:val="none" w:sz="0" w:space="0" w:color="auto"/>
                  </w:divBdr>
                </w:div>
                <w:div w:id="636688116">
                  <w:marLeft w:val="0"/>
                  <w:marRight w:val="0"/>
                  <w:marTop w:val="0"/>
                  <w:marBottom w:val="0"/>
                  <w:divBdr>
                    <w:top w:val="none" w:sz="0" w:space="0" w:color="auto"/>
                    <w:left w:val="none" w:sz="0" w:space="0" w:color="auto"/>
                    <w:bottom w:val="none" w:sz="0" w:space="0" w:color="auto"/>
                    <w:right w:val="none" w:sz="0" w:space="0" w:color="auto"/>
                  </w:divBdr>
                </w:div>
                <w:div w:id="185096845">
                  <w:marLeft w:val="0"/>
                  <w:marRight w:val="0"/>
                  <w:marTop w:val="0"/>
                  <w:marBottom w:val="0"/>
                  <w:divBdr>
                    <w:top w:val="none" w:sz="0" w:space="0" w:color="auto"/>
                    <w:left w:val="none" w:sz="0" w:space="0" w:color="auto"/>
                    <w:bottom w:val="none" w:sz="0" w:space="0" w:color="auto"/>
                    <w:right w:val="none" w:sz="0" w:space="0" w:color="auto"/>
                  </w:divBdr>
                </w:div>
                <w:div w:id="2067871057">
                  <w:marLeft w:val="0"/>
                  <w:marRight w:val="0"/>
                  <w:marTop w:val="0"/>
                  <w:marBottom w:val="0"/>
                  <w:divBdr>
                    <w:top w:val="none" w:sz="0" w:space="0" w:color="auto"/>
                    <w:left w:val="none" w:sz="0" w:space="0" w:color="auto"/>
                    <w:bottom w:val="none" w:sz="0" w:space="0" w:color="auto"/>
                    <w:right w:val="none" w:sz="0" w:space="0" w:color="auto"/>
                  </w:divBdr>
                </w:div>
                <w:div w:id="2026979735">
                  <w:marLeft w:val="0"/>
                  <w:marRight w:val="0"/>
                  <w:marTop w:val="0"/>
                  <w:marBottom w:val="0"/>
                  <w:divBdr>
                    <w:top w:val="none" w:sz="0" w:space="0" w:color="auto"/>
                    <w:left w:val="none" w:sz="0" w:space="0" w:color="auto"/>
                    <w:bottom w:val="none" w:sz="0" w:space="0" w:color="auto"/>
                    <w:right w:val="none" w:sz="0" w:space="0" w:color="auto"/>
                  </w:divBdr>
                </w:div>
                <w:div w:id="1625306881">
                  <w:marLeft w:val="0"/>
                  <w:marRight w:val="0"/>
                  <w:marTop w:val="0"/>
                  <w:marBottom w:val="0"/>
                  <w:divBdr>
                    <w:top w:val="none" w:sz="0" w:space="0" w:color="auto"/>
                    <w:left w:val="none" w:sz="0" w:space="0" w:color="auto"/>
                    <w:bottom w:val="none" w:sz="0" w:space="0" w:color="auto"/>
                    <w:right w:val="none" w:sz="0" w:space="0" w:color="auto"/>
                  </w:divBdr>
                </w:div>
                <w:div w:id="959997336">
                  <w:marLeft w:val="0"/>
                  <w:marRight w:val="0"/>
                  <w:marTop w:val="0"/>
                  <w:marBottom w:val="0"/>
                  <w:divBdr>
                    <w:top w:val="none" w:sz="0" w:space="0" w:color="auto"/>
                    <w:left w:val="none" w:sz="0" w:space="0" w:color="auto"/>
                    <w:bottom w:val="none" w:sz="0" w:space="0" w:color="auto"/>
                    <w:right w:val="none" w:sz="0" w:space="0" w:color="auto"/>
                  </w:divBdr>
                </w:div>
                <w:div w:id="492841058">
                  <w:marLeft w:val="0"/>
                  <w:marRight w:val="0"/>
                  <w:marTop w:val="0"/>
                  <w:marBottom w:val="0"/>
                  <w:divBdr>
                    <w:top w:val="none" w:sz="0" w:space="0" w:color="auto"/>
                    <w:left w:val="none" w:sz="0" w:space="0" w:color="auto"/>
                    <w:bottom w:val="none" w:sz="0" w:space="0" w:color="auto"/>
                    <w:right w:val="none" w:sz="0" w:space="0" w:color="auto"/>
                  </w:divBdr>
                </w:div>
                <w:div w:id="1198547516">
                  <w:marLeft w:val="0"/>
                  <w:marRight w:val="0"/>
                  <w:marTop w:val="0"/>
                  <w:marBottom w:val="0"/>
                  <w:divBdr>
                    <w:top w:val="none" w:sz="0" w:space="0" w:color="auto"/>
                    <w:left w:val="none" w:sz="0" w:space="0" w:color="auto"/>
                    <w:bottom w:val="none" w:sz="0" w:space="0" w:color="auto"/>
                    <w:right w:val="none" w:sz="0" w:space="0" w:color="auto"/>
                  </w:divBdr>
                </w:div>
                <w:div w:id="935789557">
                  <w:marLeft w:val="0"/>
                  <w:marRight w:val="0"/>
                  <w:marTop w:val="0"/>
                  <w:marBottom w:val="0"/>
                  <w:divBdr>
                    <w:top w:val="none" w:sz="0" w:space="0" w:color="auto"/>
                    <w:left w:val="none" w:sz="0" w:space="0" w:color="auto"/>
                    <w:bottom w:val="none" w:sz="0" w:space="0" w:color="auto"/>
                    <w:right w:val="none" w:sz="0" w:space="0" w:color="auto"/>
                  </w:divBdr>
                </w:div>
                <w:div w:id="1385643277">
                  <w:marLeft w:val="0"/>
                  <w:marRight w:val="0"/>
                  <w:marTop w:val="0"/>
                  <w:marBottom w:val="0"/>
                  <w:divBdr>
                    <w:top w:val="none" w:sz="0" w:space="0" w:color="auto"/>
                    <w:left w:val="none" w:sz="0" w:space="0" w:color="auto"/>
                    <w:bottom w:val="none" w:sz="0" w:space="0" w:color="auto"/>
                    <w:right w:val="none" w:sz="0" w:space="0" w:color="auto"/>
                  </w:divBdr>
                </w:div>
                <w:div w:id="1131898271">
                  <w:marLeft w:val="0"/>
                  <w:marRight w:val="0"/>
                  <w:marTop w:val="0"/>
                  <w:marBottom w:val="0"/>
                  <w:divBdr>
                    <w:top w:val="none" w:sz="0" w:space="0" w:color="auto"/>
                    <w:left w:val="none" w:sz="0" w:space="0" w:color="auto"/>
                    <w:bottom w:val="none" w:sz="0" w:space="0" w:color="auto"/>
                    <w:right w:val="none" w:sz="0" w:space="0" w:color="auto"/>
                  </w:divBdr>
                </w:div>
                <w:div w:id="687562179">
                  <w:marLeft w:val="0"/>
                  <w:marRight w:val="0"/>
                  <w:marTop w:val="0"/>
                  <w:marBottom w:val="0"/>
                  <w:divBdr>
                    <w:top w:val="none" w:sz="0" w:space="0" w:color="auto"/>
                    <w:left w:val="none" w:sz="0" w:space="0" w:color="auto"/>
                    <w:bottom w:val="none" w:sz="0" w:space="0" w:color="auto"/>
                    <w:right w:val="none" w:sz="0" w:space="0" w:color="auto"/>
                  </w:divBdr>
                </w:div>
                <w:div w:id="403190367">
                  <w:marLeft w:val="0"/>
                  <w:marRight w:val="0"/>
                  <w:marTop w:val="0"/>
                  <w:marBottom w:val="0"/>
                  <w:divBdr>
                    <w:top w:val="none" w:sz="0" w:space="0" w:color="auto"/>
                    <w:left w:val="none" w:sz="0" w:space="0" w:color="auto"/>
                    <w:bottom w:val="none" w:sz="0" w:space="0" w:color="auto"/>
                    <w:right w:val="none" w:sz="0" w:space="0" w:color="auto"/>
                  </w:divBdr>
                </w:div>
                <w:div w:id="27999058">
                  <w:marLeft w:val="0"/>
                  <w:marRight w:val="0"/>
                  <w:marTop w:val="0"/>
                  <w:marBottom w:val="0"/>
                  <w:divBdr>
                    <w:top w:val="none" w:sz="0" w:space="0" w:color="auto"/>
                    <w:left w:val="none" w:sz="0" w:space="0" w:color="auto"/>
                    <w:bottom w:val="none" w:sz="0" w:space="0" w:color="auto"/>
                    <w:right w:val="none" w:sz="0" w:space="0" w:color="auto"/>
                  </w:divBdr>
                </w:div>
                <w:div w:id="1683044475">
                  <w:marLeft w:val="0"/>
                  <w:marRight w:val="0"/>
                  <w:marTop w:val="0"/>
                  <w:marBottom w:val="0"/>
                  <w:divBdr>
                    <w:top w:val="none" w:sz="0" w:space="0" w:color="auto"/>
                    <w:left w:val="none" w:sz="0" w:space="0" w:color="auto"/>
                    <w:bottom w:val="none" w:sz="0" w:space="0" w:color="auto"/>
                    <w:right w:val="none" w:sz="0" w:space="0" w:color="auto"/>
                  </w:divBdr>
                </w:div>
                <w:div w:id="1314486362">
                  <w:marLeft w:val="0"/>
                  <w:marRight w:val="0"/>
                  <w:marTop w:val="0"/>
                  <w:marBottom w:val="0"/>
                  <w:divBdr>
                    <w:top w:val="none" w:sz="0" w:space="0" w:color="auto"/>
                    <w:left w:val="none" w:sz="0" w:space="0" w:color="auto"/>
                    <w:bottom w:val="none" w:sz="0" w:space="0" w:color="auto"/>
                    <w:right w:val="none" w:sz="0" w:space="0" w:color="auto"/>
                  </w:divBdr>
                </w:div>
                <w:div w:id="897207243">
                  <w:marLeft w:val="0"/>
                  <w:marRight w:val="0"/>
                  <w:marTop w:val="0"/>
                  <w:marBottom w:val="0"/>
                  <w:divBdr>
                    <w:top w:val="none" w:sz="0" w:space="0" w:color="auto"/>
                    <w:left w:val="none" w:sz="0" w:space="0" w:color="auto"/>
                    <w:bottom w:val="none" w:sz="0" w:space="0" w:color="auto"/>
                    <w:right w:val="none" w:sz="0" w:space="0" w:color="auto"/>
                  </w:divBdr>
                </w:div>
                <w:div w:id="1286232431">
                  <w:marLeft w:val="0"/>
                  <w:marRight w:val="0"/>
                  <w:marTop w:val="0"/>
                  <w:marBottom w:val="0"/>
                  <w:divBdr>
                    <w:top w:val="none" w:sz="0" w:space="0" w:color="auto"/>
                    <w:left w:val="none" w:sz="0" w:space="0" w:color="auto"/>
                    <w:bottom w:val="none" w:sz="0" w:space="0" w:color="auto"/>
                    <w:right w:val="none" w:sz="0" w:space="0" w:color="auto"/>
                  </w:divBdr>
                </w:div>
                <w:div w:id="701051047">
                  <w:marLeft w:val="0"/>
                  <w:marRight w:val="0"/>
                  <w:marTop w:val="0"/>
                  <w:marBottom w:val="0"/>
                  <w:divBdr>
                    <w:top w:val="none" w:sz="0" w:space="0" w:color="auto"/>
                    <w:left w:val="none" w:sz="0" w:space="0" w:color="auto"/>
                    <w:bottom w:val="none" w:sz="0" w:space="0" w:color="auto"/>
                    <w:right w:val="none" w:sz="0" w:space="0" w:color="auto"/>
                  </w:divBdr>
                </w:div>
                <w:div w:id="173032285">
                  <w:marLeft w:val="0"/>
                  <w:marRight w:val="0"/>
                  <w:marTop w:val="0"/>
                  <w:marBottom w:val="0"/>
                  <w:divBdr>
                    <w:top w:val="none" w:sz="0" w:space="0" w:color="auto"/>
                    <w:left w:val="none" w:sz="0" w:space="0" w:color="auto"/>
                    <w:bottom w:val="none" w:sz="0" w:space="0" w:color="auto"/>
                    <w:right w:val="none" w:sz="0" w:space="0" w:color="auto"/>
                  </w:divBdr>
                </w:div>
                <w:div w:id="1840079124">
                  <w:marLeft w:val="0"/>
                  <w:marRight w:val="0"/>
                  <w:marTop w:val="0"/>
                  <w:marBottom w:val="0"/>
                  <w:divBdr>
                    <w:top w:val="none" w:sz="0" w:space="0" w:color="auto"/>
                    <w:left w:val="none" w:sz="0" w:space="0" w:color="auto"/>
                    <w:bottom w:val="none" w:sz="0" w:space="0" w:color="auto"/>
                    <w:right w:val="none" w:sz="0" w:space="0" w:color="auto"/>
                  </w:divBdr>
                </w:div>
                <w:div w:id="1856529128">
                  <w:marLeft w:val="0"/>
                  <w:marRight w:val="0"/>
                  <w:marTop w:val="0"/>
                  <w:marBottom w:val="0"/>
                  <w:divBdr>
                    <w:top w:val="none" w:sz="0" w:space="0" w:color="auto"/>
                    <w:left w:val="none" w:sz="0" w:space="0" w:color="auto"/>
                    <w:bottom w:val="none" w:sz="0" w:space="0" w:color="auto"/>
                    <w:right w:val="none" w:sz="0" w:space="0" w:color="auto"/>
                  </w:divBdr>
                </w:div>
                <w:div w:id="2121870140">
                  <w:marLeft w:val="0"/>
                  <w:marRight w:val="0"/>
                  <w:marTop w:val="0"/>
                  <w:marBottom w:val="0"/>
                  <w:divBdr>
                    <w:top w:val="none" w:sz="0" w:space="0" w:color="auto"/>
                    <w:left w:val="none" w:sz="0" w:space="0" w:color="auto"/>
                    <w:bottom w:val="none" w:sz="0" w:space="0" w:color="auto"/>
                    <w:right w:val="none" w:sz="0" w:space="0" w:color="auto"/>
                  </w:divBdr>
                </w:div>
                <w:div w:id="1029070482">
                  <w:marLeft w:val="0"/>
                  <w:marRight w:val="0"/>
                  <w:marTop w:val="0"/>
                  <w:marBottom w:val="0"/>
                  <w:divBdr>
                    <w:top w:val="none" w:sz="0" w:space="0" w:color="auto"/>
                    <w:left w:val="none" w:sz="0" w:space="0" w:color="auto"/>
                    <w:bottom w:val="none" w:sz="0" w:space="0" w:color="auto"/>
                    <w:right w:val="none" w:sz="0" w:space="0" w:color="auto"/>
                  </w:divBdr>
                </w:div>
                <w:div w:id="959609315">
                  <w:marLeft w:val="0"/>
                  <w:marRight w:val="0"/>
                  <w:marTop w:val="0"/>
                  <w:marBottom w:val="0"/>
                  <w:divBdr>
                    <w:top w:val="none" w:sz="0" w:space="0" w:color="auto"/>
                    <w:left w:val="none" w:sz="0" w:space="0" w:color="auto"/>
                    <w:bottom w:val="none" w:sz="0" w:space="0" w:color="auto"/>
                    <w:right w:val="none" w:sz="0" w:space="0" w:color="auto"/>
                  </w:divBdr>
                </w:div>
                <w:div w:id="753282018">
                  <w:marLeft w:val="0"/>
                  <w:marRight w:val="0"/>
                  <w:marTop w:val="0"/>
                  <w:marBottom w:val="0"/>
                  <w:divBdr>
                    <w:top w:val="none" w:sz="0" w:space="0" w:color="auto"/>
                    <w:left w:val="none" w:sz="0" w:space="0" w:color="auto"/>
                    <w:bottom w:val="none" w:sz="0" w:space="0" w:color="auto"/>
                    <w:right w:val="none" w:sz="0" w:space="0" w:color="auto"/>
                  </w:divBdr>
                </w:div>
                <w:div w:id="169177714">
                  <w:marLeft w:val="0"/>
                  <w:marRight w:val="0"/>
                  <w:marTop w:val="0"/>
                  <w:marBottom w:val="0"/>
                  <w:divBdr>
                    <w:top w:val="none" w:sz="0" w:space="0" w:color="auto"/>
                    <w:left w:val="none" w:sz="0" w:space="0" w:color="auto"/>
                    <w:bottom w:val="none" w:sz="0" w:space="0" w:color="auto"/>
                    <w:right w:val="none" w:sz="0" w:space="0" w:color="auto"/>
                  </w:divBdr>
                </w:div>
                <w:div w:id="484975546">
                  <w:marLeft w:val="0"/>
                  <w:marRight w:val="0"/>
                  <w:marTop w:val="0"/>
                  <w:marBottom w:val="0"/>
                  <w:divBdr>
                    <w:top w:val="none" w:sz="0" w:space="0" w:color="auto"/>
                    <w:left w:val="none" w:sz="0" w:space="0" w:color="auto"/>
                    <w:bottom w:val="none" w:sz="0" w:space="0" w:color="auto"/>
                    <w:right w:val="none" w:sz="0" w:space="0" w:color="auto"/>
                  </w:divBdr>
                </w:div>
                <w:div w:id="602953757">
                  <w:marLeft w:val="0"/>
                  <w:marRight w:val="0"/>
                  <w:marTop w:val="0"/>
                  <w:marBottom w:val="0"/>
                  <w:divBdr>
                    <w:top w:val="none" w:sz="0" w:space="0" w:color="auto"/>
                    <w:left w:val="none" w:sz="0" w:space="0" w:color="auto"/>
                    <w:bottom w:val="none" w:sz="0" w:space="0" w:color="auto"/>
                    <w:right w:val="none" w:sz="0" w:space="0" w:color="auto"/>
                  </w:divBdr>
                </w:div>
                <w:div w:id="1631323482">
                  <w:marLeft w:val="0"/>
                  <w:marRight w:val="0"/>
                  <w:marTop w:val="0"/>
                  <w:marBottom w:val="0"/>
                  <w:divBdr>
                    <w:top w:val="none" w:sz="0" w:space="0" w:color="auto"/>
                    <w:left w:val="none" w:sz="0" w:space="0" w:color="auto"/>
                    <w:bottom w:val="none" w:sz="0" w:space="0" w:color="auto"/>
                    <w:right w:val="none" w:sz="0" w:space="0" w:color="auto"/>
                  </w:divBdr>
                </w:div>
                <w:div w:id="1588811433">
                  <w:marLeft w:val="0"/>
                  <w:marRight w:val="0"/>
                  <w:marTop w:val="0"/>
                  <w:marBottom w:val="0"/>
                  <w:divBdr>
                    <w:top w:val="none" w:sz="0" w:space="0" w:color="auto"/>
                    <w:left w:val="none" w:sz="0" w:space="0" w:color="auto"/>
                    <w:bottom w:val="none" w:sz="0" w:space="0" w:color="auto"/>
                    <w:right w:val="none" w:sz="0" w:space="0" w:color="auto"/>
                  </w:divBdr>
                </w:div>
                <w:div w:id="747045574">
                  <w:marLeft w:val="0"/>
                  <w:marRight w:val="0"/>
                  <w:marTop w:val="0"/>
                  <w:marBottom w:val="0"/>
                  <w:divBdr>
                    <w:top w:val="none" w:sz="0" w:space="0" w:color="auto"/>
                    <w:left w:val="none" w:sz="0" w:space="0" w:color="auto"/>
                    <w:bottom w:val="none" w:sz="0" w:space="0" w:color="auto"/>
                    <w:right w:val="none" w:sz="0" w:space="0" w:color="auto"/>
                  </w:divBdr>
                </w:div>
                <w:div w:id="1553730068">
                  <w:marLeft w:val="0"/>
                  <w:marRight w:val="0"/>
                  <w:marTop w:val="0"/>
                  <w:marBottom w:val="0"/>
                  <w:divBdr>
                    <w:top w:val="none" w:sz="0" w:space="0" w:color="auto"/>
                    <w:left w:val="none" w:sz="0" w:space="0" w:color="auto"/>
                    <w:bottom w:val="none" w:sz="0" w:space="0" w:color="auto"/>
                    <w:right w:val="none" w:sz="0" w:space="0" w:color="auto"/>
                  </w:divBdr>
                </w:div>
                <w:div w:id="6480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8320">
      <w:bodyDiv w:val="1"/>
      <w:marLeft w:val="0"/>
      <w:marRight w:val="0"/>
      <w:marTop w:val="0"/>
      <w:marBottom w:val="0"/>
      <w:divBdr>
        <w:top w:val="none" w:sz="0" w:space="0" w:color="auto"/>
        <w:left w:val="none" w:sz="0" w:space="0" w:color="auto"/>
        <w:bottom w:val="none" w:sz="0" w:space="0" w:color="auto"/>
        <w:right w:val="none" w:sz="0" w:space="0" w:color="auto"/>
      </w:divBdr>
    </w:div>
    <w:div w:id="1588417445">
      <w:bodyDiv w:val="1"/>
      <w:marLeft w:val="0"/>
      <w:marRight w:val="0"/>
      <w:marTop w:val="0"/>
      <w:marBottom w:val="0"/>
      <w:divBdr>
        <w:top w:val="none" w:sz="0" w:space="0" w:color="auto"/>
        <w:left w:val="none" w:sz="0" w:space="0" w:color="auto"/>
        <w:bottom w:val="none" w:sz="0" w:space="0" w:color="auto"/>
        <w:right w:val="none" w:sz="0" w:space="0" w:color="auto"/>
      </w:divBdr>
    </w:div>
    <w:div w:id="1654866021">
      <w:bodyDiv w:val="1"/>
      <w:marLeft w:val="0"/>
      <w:marRight w:val="0"/>
      <w:marTop w:val="0"/>
      <w:marBottom w:val="0"/>
      <w:divBdr>
        <w:top w:val="none" w:sz="0" w:space="0" w:color="auto"/>
        <w:left w:val="none" w:sz="0" w:space="0" w:color="auto"/>
        <w:bottom w:val="none" w:sz="0" w:space="0" w:color="auto"/>
        <w:right w:val="none" w:sz="0" w:space="0" w:color="auto"/>
      </w:divBdr>
      <w:divsChild>
        <w:div w:id="712342571">
          <w:marLeft w:val="0"/>
          <w:marRight w:val="0"/>
          <w:marTop w:val="0"/>
          <w:marBottom w:val="0"/>
          <w:divBdr>
            <w:top w:val="none" w:sz="0" w:space="0" w:color="auto"/>
            <w:left w:val="none" w:sz="0" w:space="0" w:color="auto"/>
            <w:bottom w:val="none" w:sz="0" w:space="0" w:color="auto"/>
            <w:right w:val="none" w:sz="0" w:space="0" w:color="auto"/>
          </w:divBdr>
        </w:div>
        <w:div w:id="921911579">
          <w:marLeft w:val="0"/>
          <w:marRight w:val="0"/>
          <w:marTop w:val="0"/>
          <w:marBottom w:val="0"/>
          <w:divBdr>
            <w:top w:val="none" w:sz="0" w:space="0" w:color="auto"/>
            <w:left w:val="none" w:sz="0" w:space="0" w:color="auto"/>
            <w:bottom w:val="none" w:sz="0" w:space="0" w:color="auto"/>
            <w:right w:val="none" w:sz="0" w:space="0" w:color="auto"/>
          </w:divBdr>
        </w:div>
        <w:div w:id="991176171">
          <w:marLeft w:val="0"/>
          <w:marRight w:val="0"/>
          <w:marTop w:val="0"/>
          <w:marBottom w:val="0"/>
          <w:divBdr>
            <w:top w:val="none" w:sz="0" w:space="0" w:color="auto"/>
            <w:left w:val="none" w:sz="0" w:space="0" w:color="auto"/>
            <w:bottom w:val="none" w:sz="0" w:space="0" w:color="auto"/>
            <w:right w:val="none" w:sz="0" w:space="0" w:color="auto"/>
          </w:divBdr>
        </w:div>
        <w:div w:id="1123764986">
          <w:marLeft w:val="0"/>
          <w:marRight w:val="0"/>
          <w:marTop w:val="0"/>
          <w:marBottom w:val="0"/>
          <w:divBdr>
            <w:top w:val="none" w:sz="0" w:space="0" w:color="auto"/>
            <w:left w:val="none" w:sz="0" w:space="0" w:color="auto"/>
            <w:bottom w:val="none" w:sz="0" w:space="0" w:color="auto"/>
            <w:right w:val="none" w:sz="0" w:space="0" w:color="auto"/>
          </w:divBdr>
        </w:div>
        <w:div w:id="1887377569">
          <w:marLeft w:val="0"/>
          <w:marRight w:val="0"/>
          <w:marTop w:val="0"/>
          <w:marBottom w:val="0"/>
          <w:divBdr>
            <w:top w:val="none" w:sz="0" w:space="0" w:color="auto"/>
            <w:left w:val="none" w:sz="0" w:space="0" w:color="auto"/>
            <w:bottom w:val="none" w:sz="0" w:space="0" w:color="auto"/>
            <w:right w:val="none" w:sz="0" w:space="0" w:color="auto"/>
          </w:divBdr>
        </w:div>
        <w:div w:id="1857034689">
          <w:marLeft w:val="0"/>
          <w:marRight w:val="0"/>
          <w:marTop w:val="0"/>
          <w:marBottom w:val="0"/>
          <w:divBdr>
            <w:top w:val="none" w:sz="0" w:space="0" w:color="auto"/>
            <w:left w:val="none" w:sz="0" w:space="0" w:color="auto"/>
            <w:bottom w:val="none" w:sz="0" w:space="0" w:color="auto"/>
            <w:right w:val="none" w:sz="0" w:space="0" w:color="auto"/>
          </w:divBdr>
        </w:div>
        <w:div w:id="2114745495">
          <w:marLeft w:val="0"/>
          <w:marRight w:val="0"/>
          <w:marTop w:val="0"/>
          <w:marBottom w:val="0"/>
          <w:divBdr>
            <w:top w:val="none" w:sz="0" w:space="0" w:color="auto"/>
            <w:left w:val="none" w:sz="0" w:space="0" w:color="auto"/>
            <w:bottom w:val="none" w:sz="0" w:space="0" w:color="auto"/>
            <w:right w:val="none" w:sz="0" w:space="0" w:color="auto"/>
          </w:divBdr>
        </w:div>
        <w:div w:id="1824153557">
          <w:marLeft w:val="0"/>
          <w:marRight w:val="0"/>
          <w:marTop w:val="0"/>
          <w:marBottom w:val="0"/>
          <w:divBdr>
            <w:top w:val="none" w:sz="0" w:space="0" w:color="auto"/>
            <w:left w:val="none" w:sz="0" w:space="0" w:color="auto"/>
            <w:bottom w:val="none" w:sz="0" w:space="0" w:color="auto"/>
            <w:right w:val="none" w:sz="0" w:space="0" w:color="auto"/>
          </w:divBdr>
        </w:div>
        <w:div w:id="346370129">
          <w:marLeft w:val="0"/>
          <w:marRight w:val="0"/>
          <w:marTop w:val="0"/>
          <w:marBottom w:val="0"/>
          <w:divBdr>
            <w:top w:val="none" w:sz="0" w:space="0" w:color="auto"/>
            <w:left w:val="none" w:sz="0" w:space="0" w:color="auto"/>
            <w:bottom w:val="none" w:sz="0" w:space="0" w:color="auto"/>
            <w:right w:val="none" w:sz="0" w:space="0" w:color="auto"/>
          </w:divBdr>
        </w:div>
        <w:div w:id="445733270">
          <w:marLeft w:val="0"/>
          <w:marRight w:val="0"/>
          <w:marTop w:val="0"/>
          <w:marBottom w:val="0"/>
          <w:divBdr>
            <w:top w:val="none" w:sz="0" w:space="0" w:color="auto"/>
            <w:left w:val="none" w:sz="0" w:space="0" w:color="auto"/>
            <w:bottom w:val="none" w:sz="0" w:space="0" w:color="auto"/>
            <w:right w:val="none" w:sz="0" w:space="0" w:color="auto"/>
          </w:divBdr>
        </w:div>
        <w:div w:id="1920945072">
          <w:marLeft w:val="0"/>
          <w:marRight w:val="0"/>
          <w:marTop w:val="0"/>
          <w:marBottom w:val="0"/>
          <w:divBdr>
            <w:top w:val="none" w:sz="0" w:space="0" w:color="auto"/>
            <w:left w:val="none" w:sz="0" w:space="0" w:color="auto"/>
            <w:bottom w:val="none" w:sz="0" w:space="0" w:color="auto"/>
            <w:right w:val="none" w:sz="0" w:space="0" w:color="auto"/>
          </w:divBdr>
        </w:div>
        <w:div w:id="1245995209">
          <w:marLeft w:val="0"/>
          <w:marRight w:val="0"/>
          <w:marTop w:val="0"/>
          <w:marBottom w:val="0"/>
          <w:divBdr>
            <w:top w:val="none" w:sz="0" w:space="0" w:color="auto"/>
            <w:left w:val="none" w:sz="0" w:space="0" w:color="auto"/>
            <w:bottom w:val="none" w:sz="0" w:space="0" w:color="auto"/>
            <w:right w:val="none" w:sz="0" w:space="0" w:color="auto"/>
          </w:divBdr>
        </w:div>
        <w:div w:id="819855853">
          <w:marLeft w:val="0"/>
          <w:marRight w:val="0"/>
          <w:marTop w:val="0"/>
          <w:marBottom w:val="0"/>
          <w:divBdr>
            <w:top w:val="none" w:sz="0" w:space="0" w:color="auto"/>
            <w:left w:val="none" w:sz="0" w:space="0" w:color="auto"/>
            <w:bottom w:val="none" w:sz="0" w:space="0" w:color="auto"/>
            <w:right w:val="none" w:sz="0" w:space="0" w:color="auto"/>
          </w:divBdr>
        </w:div>
        <w:div w:id="1886211438">
          <w:marLeft w:val="0"/>
          <w:marRight w:val="0"/>
          <w:marTop w:val="0"/>
          <w:marBottom w:val="0"/>
          <w:divBdr>
            <w:top w:val="none" w:sz="0" w:space="0" w:color="auto"/>
            <w:left w:val="none" w:sz="0" w:space="0" w:color="auto"/>
            <w:bottom w:val="none" w:sz="0" w:space="0" w:color="auto"/>
            <w:right w:val="none" w:sz="0" w:space="0" w:color="auto"/>
          </w:divBdr>
        </w:div>
        <w:div w:id="468135333">
          <w:marLeft w:val="0"/>
          <w:marRight w:val="0"/>
          <w:marTop w:val="0"/>
          <w:marBottom w:val="0"/>
          <w:divBdr>
            <w:top w:val="none" w:sz="0" w:space="0" w:color="auto"/>
            <w:left w:val="none" w:sz="0" w:space="0" w:color="auto"/>
            <w:bottom w:val="none" w:sz="0" w:space="0" w:color="auto"/>
            <w:right w:val="none" w:sz="0" w:space="0" w:color="auto"/>
          </w:divBdr>
        </w:div>
        <w:div w:id="442187602">
          <w:marLeft w:val="0"/>
          <w:marRight w:val="0"/>
          <w:marTop w:val="0"/>
          <w:marBottom w:val="0"/>
          <w:divBdr>
            <w:top w:val="none" w:sz="0" w:space="0" w:color="auto"/>
            <w:left w:val="none" w:sz="0" w:space="0" w:color="auto"/>
            <w:bottom w:val="none" w:sz="0" w:space="0" w:color="auto"/>
            <w:right w:val="none" w:sz="0" w:space="0" w:color="auto"/>
          </w:divBdr>
        </w:div>
        <w:div w:id="1048840914">
          <w:marLeft w:val="0"/>
          <w:marRight w:val="0"/>
          <w:marTop w:val="0"/>
          <w:marBottom w:val="0"/>
          <w:divBdr>
            <w:top w:val="none" w:sz="0" w:space="0" w:color="auto"/>
            <w:left w:val="none" w:sz="0" w:space="0" w:color="auto"/>
            <w:bottom w:val="none" w:sz="0" w:space="0" w:color="auto"/>
            <w:right w:val="none" w:sz="0" w:space="0" w:color="auto"/>
          </w:divBdr>
        </w:div>
        <w:div w:id="922033918">
          <w:marLeft w:val="0"/>
          <w:marRight w:val="0"/>
          <w:marTop w:val="0"/>
          <w:marBottom w:val="0"/>
          <w:divBdr>
            <w:top w:val="none" w:sz="0" w:space="0" w:color="auto"/>
            <w:left w:val="none" w:sz="0" w:space="0" w:color="auto"/>
            <w:bottom w:val="none" w:sz="0" w:space="0" w:color="auto"/>
            <w:right w:val="none" w:sz="0" w:space="0" w:color="auto"/>
          </w:divBdr>
        </w:div>
        <w:div w:id="90518465">
          <w:marLeft w:val="0"/>
          <w:marRight w:val="0"/>
          <w:marTop w:val="0"/>
          <w:marBottom w:val="0"/>
          <w:divBdr>
            <w:top w:val="none" w:sz="0" w:space="0" w:color="auto"/>
            <w:left w:val="none" w:sz="0" w:space="0" w:color="auto"/>
            <w:bottom w:val="none" w:sz="0" w:space="0" w:color="auto"/>
            <w:right w:val="none" w:sz="0" w:space="0" w:color="auto"/>
          </w:divBdr>
        </w:div>
        <w:div w:id="4288018">
          <w:marLeft w:val="0"/>
          <w:marRight w:val="0"/>
          <w:marTop w:val="0"/>
          <w:marBottom w:val="0"/>
          <w:divBdr>
            <w:top w:val="none" w:sz="0" w:space="0" w:color="auto"/>
            <w:left w:val="none" w:sz="0" w:space="0" w:color="auto"/>
            <w:bottom w:val="none" w:sz="0" w:space="0" w:color="auto"/>
            <w:right w:val="none" w:sz="0" w:space="0" w:color="auto"/>
          </w:divBdr>
        </w:div>
        <w:div w:id="1242788456">
          <w:marLeft w:val="0"/>
          <w:marRight w:val="0"/>
          <w:marTop w:val="0"/>
          <w:marBottom w:val="0"/>
          <w:divBdr>
            <w:top w:val="none" w:sz="0" w:space="0" w:color="auto"/>
            <w:left w:val="none" w:sz="0" w:space="0" w:color="auto"/>
            <w:bottom w:val="none" w:sz="0" w:space="0" w:color="auto"/>
            <w:right w:val="none" w:sz="0" w:space="0" w:color="auto"/>
          </w:divBdr>
        </w:div>
        <w:div w:id="602302588">
          <w:marLeft w:val="0"/>
          <w:marRight w:val="0"/>
          <w:marTop w:val="0"/>
          <w:marBottom w:val="0"/>
          <w:divBdr>
            <w:top w:val="none" w:sz="0" w:space="0" w:color="auto"/>
            <w:left w:val="none" w:sz="0" w:space="0" w:color="auto"/>
            <w:bottom w:val="none" w:sz="0" w:space="0" w:color="auto"/>
            <w:right w:val="none" w:sz="0" w:space="0" w:color="auto"/>
          </w:divBdr>
        </w:div>
        <w:div w:id="230039508">
          <w:marLeft w:val="0"/>
          <w:marRight w:val="0"/>
          <w:marTop w:val="0"/>
          <w:marBottom w:val="0"/>
          <w:divBdr>
            <w:top w:val="none" w:sz="0" w:space="0" w:color="auto"/>
            <w:left w:val="none" w:sz="0" w:space="0" w:color="auto"/>
            <w:bottom w:val="none" w:sz="0" w:space="0" w:color="auto"/>
            <w:right w:val="none" w:sz="0" w:space="0" w:color="auto"/>
          </w:divBdr>
        </w:div>
        <w:div w:id="299460248">
          <w:marLeft w:val="0"/>
          <w:marRight w:val="0"/>
          <w:marTop w:val="0"/>
          <w:marBottom w:val="0"/>
          <w:divBdr>
            <w:top w:val="none" w:sz="0" w:space="0" w:color="auto"/>
            <w:left w:val="none" w:sz="0" w:space="0" w:color="auto"/>
            <w:bottom w:val="none" w:sz="0" w:space="0" w:color="auto"/>
            <w:right w:val="none" w:sz="0" w:space="0" w:color="auto"/>
          </w:divBdr>
        </w:div>
        <w:div w:id="69735912">
          <w:marLeft w:val="0"/>
          <w:marRight w:val="0"/>
          <w:marTop w:val="0"/>
          <w:marBottom w:val="0"/>
          <w:divBdr>
            <w:top w:val="none" w:sz="0" w:space="0" w:color="auto"/>
            <w:left w:val="none" w:sz="0" w:space="0" w:color="auto"/>
            <w:bottom w:val="none" w:sz="0" w:space="0" w:color="auto"/>
            <w:right w:val="none" w:sz="0" w:space="0" w:color="auto"/>
          </w:divBdr>
        </w:div>
        <w:div w:id="2037925909">
          <w:marLeft w:val="0"/>
          <w:marRight w:val="0"/>
          <w:marTop w:val="0"/>
          <w:marBottom w:val="0"/>
          <w:divBdr>
            <w:top w:val="none" w:sz="0" w:space="0" w:color="auto"/>
            <w:left w:val="none" w:sz="0" w:space="0" w:color="auto"/>
            <w:bottom w:val="none" w:sz="0" w:space="0" w:color="auto"/>
            <w:right w:val="none" w:sz="0" w:space="0" w:color="auto"/>
          </w:divBdr>
        </w:div>
      </w:divsChild>
    </w:div>
    <w:div w:id="196916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bs.org/newshour/rundown/2012/06/us-mexico-ties.html" TargetMode="External"/><Relationship Id="rId18" Type="http://schemas.openxmlformats.org/officeDocument/2006/relationships/hyperlink" Target="http://www.pewhispanic.org/2012/04/23/net-migration-from-mexico-falls-to-zero-and-perhaps-less/" TargetMode="External"/><Relationship Id="rId26" Type="http://schemas.openxmlformats.org/officeDocument/2006/relationships/hyperlink" Target="http://www.npr.org/2013/05/04/181053775/u-s-mexico-relations-complicated-conditioned-by-drug-war)/SY" TargetMode="External"/><Relationship Id="rId39" Type="http://schemas.openxmlformats.org/officeDocument/2006/relationships/hyperlink" Target="http://www.forbes.com/sites/nathanvardi/2012/10/15/the-mexican-mircale/" TargetMode="External"/><Relationship Id="rId21" Type="http://schemas.openxmlformats.org/officeDocument/2006/relationships/hyperlink" Target="http://www.marketplace.org/topics/world/us-mexico-relationship-remains-strong)/SMS" TargetMode="External"/><Relationship Id="rId34" Type="http://schemas.openxmlformats.org/officeDocument/2006/relationships/hyperlink" Target="http://thecoloradoobserver.com/2013/02/poll-most-believe-amnesty-will-lead-to-more-illegal-immigration/" TargetMode="External"/><Relationship Id="rId42" Type="http://schemas.openxmlformats.org/officeDocument/2006/relationships/hyperlink" Target="http://caffertyfile.blogs.cnn.com/2011/08/03/illegal-aliens-leaving-u-s-returning-to-mexico-for-better-life/)/SMS" TargetMode="External"/><Relationship Id="rId47" Type="http://schemas.openxmlformats.org/officeDocument/2006/relationships/hyperlink" Target="http://topics.nytimes.com/top/reference/timestopics/organizations/u/university_of_california/index.html?inline=nyt-org" TargetMode="External"/><Relationship Id="rId50" Type="http://schemas.openxmlformats.org/officeDocument/2006/relationships/hyperlink" Target="http://www.aljazeera.com/programmes/insidestoryamericas/2013/04/2013426101540753152.html)//AD" TargetMode="External"/><Relationship Id="rId55" Type="http://schemas.openxmlformats.org/officeDocument/2006/relationships/hyperlink" Target="http://www.latimes.com/news/nationworld/world/population/" TargetMode="External"/><Relationship Id="rId63" Type="http://schemas.openxmlformats.org/officeDocument/2006/relationships/hyperlink" Target="http://www.cato.org/pub_display.php?pub_id=12746"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wilsoncenter.org/sites/default/files/Mexico%20A%20Middle%20Class%20Society.pdf" TargetMode="External"/><Relationship Id="rId29" Type="http://schemas.openxmlformats.org/officeDocument/2006/relationships/hyperlink" Target="http://www.nationaljournal.com/magazine/why-mexico-will-always-play-second-fiddle-20130509)/SY"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fpri.org/docs/Toward_a_US_Mexico_Security_Strategy_Danelo.pdf" TargetMode="External"/><Relationship Id="rId24" Type="http://schemas.openxmlformats.org/officeDocument/2006/relationships/hyperlink" Target="https://nacla.org/news/2013/5/2/changing-perspectives-us-mexico-relations)/SY" TargetMode="External"/><Relationship Id="rId32" Type="http://schemas.openxmlformats.org/officeDocument/2006/relationships/hyperlink" Target="http://www.nytimes.com/2013/04/17/us/senators-set-to-unveil-immigration-bill.html?pagewanted=2&amp;ref=us" TargetMode="External"/><Relationship Id="rId37" Type="http://schemas.openxmlformats.org/officeDocument/2006/relationships/hyperlink" Target="http://agcenter.ucdavis.edu/AgDoc/demographicprofile.pdf" TargetMode="External"/><Relationship Id="rId40" Type="http://schemas.openxmlformats.org/officeDocument/2006/relationships/hyperlink" Target="http://articles.washingtonpost.com/2012-09-09/world/35494795_1_mexico-city-wal-mart-trade-mission" TargetMode="External"/><Relationship Id="rId45" Type="http://schemas.openxmlformats.org/officeDocument/2006/relationships/hyperlink" Target="http://topics.nytimes.com/top/reference/timestopics/subjects/i/immigration_and_refugees/index.html?inline=nyt-classifier" TargetMode="External"/><Relationship Id="rId53" Type="http://schemas.openxmlformats.org/officeDocument/2006/relationships/hyperlink" Target="http://blogs.census.gov/2011/10/31/the-world-population-at-7-billion/" TargetMode="External"/><Relationship Id="rId58" Type="http://schemas.openxmlformats.org/officeDocument/2006/relationships/hyperlink" Target="http://webarchive.iiasa.ac.at/Research/POP/proj07/index.html?sb=6" TargetMode="External"/><Relationship Id="rId66" Type="http://schemas.openxmlformats.org/officeDocument/2006/relationships/hyperlink" Target="https://www.stanford.edu/dept/DLCL/cgi-bin/web/dept/ilac" TargetMode="External"/><Relationship Id="rId5" Type="http://schemas.openxmlformats.org/officeDocument/2006/relationships/styles" Target="styles.xml"/><Relationship Id="rId15" Type="http://schemas.openxmlformats.org/officeDocument/2006/relationships/hyperlink" Target="http://www.cfr.org/experts/brazil-mexico-argentina/shannon-k-oneil/b12553" TargetMode="External"/><Relationship Id="rId23" Type="http://schemas.openxmlformats.org/officeDocument/2006/relationships/hyperlink" Target="http://econintersect.com/b2evolution/blog1.php/2013/03/28/income-inequality-china-u-s-increasing-mexico-decreasing)/SMS" TargetMode="External"/><Relationship Id="rId28" Type="http://schemas.openxmlformats.org/officeDocument/2006/relationships/hyperlink" Target="http://www.globalpost.com/dispatch/news/regions/americas/mexico/130430/obama-mexico-costa-rica-trip-enrique-pena-nieto-trade-immigration-drug-war" TargetMode="External"/><Relationship Id="rId36" Type="http://schemas.openxmlformats.org/officeDocument/2006/relationships/hyperlink" Target="http://www.theatlantic.com/international/archive/2013/03/the-broken-windows-theory-worked-in-juarez/274379/" TargetMode="External"/><Relationship Id="rId49" Type="http://schemas.openxmlformats.org/officeDocument/2006/relationships/hyperlink" Target="http://www.bloomberg.com/news/2012-07-25/pena-nieto-anti-corruption-focus-slows-mexican-economy-overhaul.html)//AD" TargetMode="External"/><Relationship Id="rId57" Type="http://schemas.openxmlformats.org/officeDocument/2006/relationships/hyperlink" Target="https://www.cia.gov/library/publications/the-world-factbook/fields/2127.html" TargetMode="External"/><Relationship Id="rId61" Type="http://schemas.openxmlformats.org/officeDocument/2006/relationships/hyperlink" Target="http://www.guardian.co.uk/commentisfree/cifamerica/2010/jun/10/deterrence-war-peace" TargetMode="External"/><Relationship Id="rId10" Type="http://schemas.openxmlformats.org/officeDocument/2006/relationships/endnotes" Target="endnotes.xml"/><Relationship Id="rId19" Type="http://schemas.openxmlformats.org/officeDocument/2006/relationships/hyperlink" Target="http://business-mexico-online.com/as-us-senate-contemplates-immigration-reform-mexico-says-walls-are-not-the-solution/)/SMS" TargetMode="External"/><Relationship Id="rId31" Type="http://schemas.openxmlformats.org/officeDocument/2006/relationships/hyperlink" Target="http://www.theatlantic.com/international/archive/2013/04/mexico-is-getting-better-and-fewer-mexicans-want-to-leave/275064/)/SMS" TargetMode="External"/><Relationship Id="rId44" Type="http://schemas.openxmlformats.org/officeDocument/2006/relationships/hyperlink" Target="http://www.nytimes.com/2006/04/16/business/yourmoney/16view.html)/SMS" TargetMode="External"/><Relationship Id="rId52" Type="http://schemas.openxmlformats.org/officeDocument/2006/relationships/hyperlink" Target="http://www.slate.com/articles/technology/future_tense/2013/01/world_population_may_actually_start_declining_not_exploding.html)/SMS" TargetMode="External"/><Relationship Id="rId60" Type="http://schemas.openxmlformats.org/officeDocument/2006/relationships/hyperlink" Target="http://blog.chron.com/txpotomac/2011/03/terrorism-threat-on-mexican-border-reality-or-political-scare-tactics/)/SMS" TargetMode="External"/><Relationship Id="rId65" Type="http://schemas.openxmlformats.org/officeDocument/2006/relationships/hyperlink" Target="http://www.american.edu/loader.cfm?csModule=security/getfile&amp;pageid=3209906)//sawyer"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ustr.gov/countries-regions/americas/mexico" TargetMode="External"/><Relationship Id="rId22" Type="http://schemas.openxmlformats.org/officeDocument/2006/relationships/hyperlink" Target="http://www.zacks.com/stock/news/101032/Time-to-Worry-about-the-Mexico-ETF)/SMS" TargetMode="External"/><Relationship Id="rId27" Type="http://schemas.openxmlformats.org/officeDocument/2006/relationships/hyperlink" Target="http://blog.heritage.org/2013/05/01/obama-in-mexico-change-the-reality-not-the-conversation/)/SY" TargetMode="External"/><Relationship Id="rId30" Type="http://schemas.openxmlformats.org/officeDocument/2006/relationships/hyperlink" Target="http://econ.tulane.edu/RePEc/pdf/tul1110.pdf)//SY" TargetMode="External"/><Relationship Id="rId35" Type="http://schemas.openxmlformats.org/officeDocument/2006/relationships/hyperlink" Target="http://www.pewhispanic.org/2012/04/23/net-migration-from-mexico-falls-to-zero-and-perhaps-less/" TargetMode="External"/><Relationship Id="rId43" Type="http://schemas.openxmlformats.org/officeDocument/2006/relationships/hyperlink" Target="http://www.nytimes.com/interactive/2011/07/06/world/americas/immigration.html)/SMS" TargetMode="External"/><Relationship Id="rId48" Type="http://schemas.openxmlformats.org/officeDocument/2006/relationships/hyperlink" Target="http://immigration.procon.org/view.answers.php?questionID=000788)//SMS" TargetMode="External"/><Relationship Id="rId56" Type="http://schemas.openxmlformats.org/officeDocument/2006/relationships/hyperlink" Target="http://www.guardian.co.uk/world/2012/sep/21/germany-birthrate-low-falling" TargetMode="External"/><Relationship Id="rId64" Type="http://schemas.openxmlformats.org/officeDocument/2006/relationships/hyperlink" Target="http://newswatch.nationalgeographic.com/2013/03/06/how-cows-could-repair-the-world-allan-savory-at-ted/"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prospectmagazine.co.uk/magazine/the-overpopulation-myth/" TargetMode="External"/><Relationship Id="rId3" Type="http://schemas.openxmlformats.org/officeDocument/2006/relationships/customXml" Target="../customXml/item3.xml"/><Relationship Id="rId12" Type="http://schemas.openxmlformats.org/officeDocument/2006/relationships/hyperlink" Target="http://www.rand.org/blog/2013/05/if-us-mexico-get-security-right-other-good-policy.html" TargetMode="External"/><Relationship Id="rId17" Type="http://schemas.openxmlformats.org/officeDocument/2006/relationships/hyperlink" Target="http://data.worldbank.org/indicator/NY.GDP.MKTP.KD.ZG" TargetMode="External"/><Relationship Id="rId25" Type="http://schemas.openxmlformats.org/officeDocument/2006/relationships/hyperlink" Target="http://www.cnn.com/2013/05/02/world/americas/mexico-us-relations)/SY" TargetMode="External"/><Relationship Id="rId33" Type="http://schemas.openxmlformats.org/officeDocument/2006/relationships/hyperlink" Target="http://www.nytimes.com/2013/04/17/us/senators-set-to-unveil-immigration-bill.html?pagewanted=1&amp;ref=us" TargetMode="External"/><Relationship Id="rId38" Type="http://schemas.openxmlformats.org/officeDocument/2006/relationships/hyperlink" Target="http://articles.washingtonpost.com/2012-07-23/world/35487303_1_migrants-middle-class-remittances" TargetMode="External"/><Relationship Id="rId46" Type="http://schemas.openxmlformats.org/officeDocument/2006/relationships/hyperlink" Target="http://topics.nytimes.com/top/reference/timestopics/organizations/h/harvard_university/index.html?inline=nyt-org" TargetMode="External"/><Relationship Id="rId59" Type="http://schemas.openxmlformats.org/officeDocument/2006/relationships/hyperlink" Target="http://www.focus.de/kultur/medien/debatte-die-schrumpf-gesellschaft_aid_215090.html" TargetMode="External"/><Relationship Id="rId67" Type="http://schemas.openxmlformats.org/officeDocument/2006/relationships/hyperlink" Target="http://history.stanford.edu/person/ana-raquel-minian" TargetMode="External"/><Relationship Id="rId20" Type="http://schemas.openxmlformats.org/officeDocument/2006/relationships/hyperlink" Target="http://www.cfr.org/mexico/mexico-makes/p30098)/SMS" TargetMode="External"/><Relationship Id="rId41" Type="http://schemas.openxmlformats.org/officeDocument/2006/relationships/hyperlink" Target="http://www.oecdbetterlifeindex.org/countries/mexico/" TargetMode="External"/><Relationship Id="rId54" Type="http://schemas.openxmlformats.org/officeDocument/2006/relationships/hyperlink" Target="http://www.slate.com/articles/technology/future_tense/2012/04/heat_resistant_seeds_ecological_agriculture_growing_food_after_climate_change_.html" TargetMode="External"/><Relationship Id="rId62" Type="http://schemas.openxmlformats.org/officeDocument/2006/relationships/hyperlink" Target="http://www.theepochtimes.com/n2/world/us-military-bases-growing-worldwide-26917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61118</Words>
  <Characters>348376</Characters>
  <Application>Microsoft Office Word</Application>
  <DocSecurity>0</DocSecurity>
  <Lines>2903</Lines>
  <Paragraphs>817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408677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Pappas</dc:creator>
  <cp:lastModifiedBy>Anja Beth</cp:lastModifiedBy>
  <cp:revision>2</cp:revision>
  <dcterms:created xsi:type="dcterms:W3CDTF">2013-07-03T23:23:00Z</dcterms:created>
  <dcterms:modified xsi:type="dcterms:W3CDTF">2013-07-03T23:23:00Z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