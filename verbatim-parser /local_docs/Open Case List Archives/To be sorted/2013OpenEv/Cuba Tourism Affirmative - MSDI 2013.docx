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6483" w:rsidRPr="00BB6483" w:rsidRDefault="009E4301" w:rsidP="00BB6483">
      <w:pPr>
        <w:pStyle w:val="Heading3"/>
      </w:pPr>
      <w:bookmarkStart w:id="0" w:name="_Toc235118612"/>
      <w:r>
        <w:t>Cuba Tourism Aff/Neg</w:t>
      </w:r>
      <w:bookmarkEnd w:id="0"/>
      <w:r w:rsidR="00B17C5C">
        <w:rPr>
          <w:rFonts w:asciiTheme="majorHAnsi" w:hAnsiTheme="majorHAnsi"/>
        </w:rPr>
        <w:fldChar w:fldCharType="begin"/>
      </w:r>
      <w:r>
        <w:instrText xml:space="preserve"> TOC \o "1-3" </w:instrText>
      </w:r>
      <w:r w:rsidR="00B17C5C">
        <w:rPr>
          <w:rFonts w:asciiTheme="majorHAnsi" w:hAnsiTheme="majorHAnsi"/>
        </w:rPr>
        <w:fldChar w:fldCharType="separate"/>
      </w:r>
    </w:p>
    <w:p w:rsidR="00BB6483" w:rsidRDefault="001A2A25">
      <w:pPr>
        <w:pStyle w:val="TOC1"/>
        <w:rPr>
          <w:rFonts w:asciiTheme="minorHAnsi" w:hAnsiTheme="minorHAnsi"/>
          <w:b w:val="0"/>
          <w:noProof/>
          <w:sz w:val="24"/>
          <w:lang w:eastAsia="ja-JP"/>
        </w:rPr>
      </w:pPr>
      <w:r>
        <w:rPr>
          <w:noProof/>
        </w:rPr>
        <w:t xml:space="preserve">                                                                                                    </w:t>
      </w:r>
      <w:r w:rsidR="00BB6483">
        <w:rPr>
          <w:noProof/>
        </w:rPr>
        <w:t>***1AC***</w:t>
      </w:r>
    </w:p>
    <w:p w:rsidR="00BB6483" w:rsidRDefault="00BB6483">
      <w:pPr>
        <w:pStyle w:val="TOC3"/>
        <w:tabs>
          <w:tab w:val="right" w:leader="dot" w:pos="9350"/>
        </w:tabs>
        <w:rPr>
          <w:rFonts w:asciiTheme="minorHAnsi" w:hAnsiTheme="minorHAnsi"/>
          <w:noProof/>
          <w:sz w:val="24"/>
          <w:lang w:eastAsia="ja-JP"/>
        </w:rPr>
      </w:pPr>
      <w:r>
        <w:rPr>
          <w:noProof/>
        </w:rPr>
        <w:t>1AC Inherency</w:t>
      </w:r>
      <w:r>
        <w:rPr>
          <w:noProof/>
        </w:rPr>
        <w:tab/>
      </w:r>
    </w:p>
    <w:p w:rsidR="00BB6483" w:rsidRDefault="00BB6483">
      <w:pPr>
        <w:pStyle w:val="TOC3"/>
        <w:tabs>
          <w:tab w:val="right" w:leader="dot" w:pos="9350"/>
        </w:tabs>
        <w:rPr>
          <w:rFonts w:asciiTheme="minorHAnsi" w:hAnsiTheme="minorHAnsi"/>
          <w:noProof/>
          <w:sz w:val="24"/>
          <w:lang w:eastAsia="ja-JP"/>
        </w:rPr>
      </w:pPr>
      <w:r>
        <w:rPr>
          <w:noProof/>
        </w:rPr>
        <w:t>1AC Plan</w:t>
      </w:r>
      <w:r>
        <w:rPr>
          <w:noProof/>
        </w:rPr>
        <w:tab/>
      </w:r>
      <w:r w:rsidR="00B17C5C">
        <w:rPr>
          <w:noProof/>
        </w:rPr>
        <w:fldChar w:fldCharType="begin"/>
      </w:r>
      <w:r>
        <w:rPr>
          <w:noProof/>
        </w:rPr>
        <w:instrText xml:space="preserve"> PAGEREF _Toc235118615 \h </w:instrText>
      </w:r>
      <w:r w:rsidR="00B17C5C">
        <w:rPr>
          <w:noProof/>
        </w:rPr>
      </w:r>
      <w:r w:rsidR="00B17C5C">
        <w:rPr>
          <w:noProof/>
        </w:rPr>
        <w:fldChar w:fldCharType="separate"/>
      </w:r>
      <w:r w:rsidR="001A2A25">
        <w:rPr>
          <w:noProof/>
        </w:rPr>
        <w:t>5</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1AC Democracy Advantage</w:t>
      </w:r>
      <w:r>
        <w:rPr>
          <w:noProof/>
        </w:rPr>
        <w:tab/>
      </w:r>
      <w:r w:rsidR="00B17C5C">
        <w:rPr>
          <w:noProof/>
        </w:rPr>
        <w:fldChar w:fldCharType="begin"/>
      </w:r>
      <w:r>
        <w:rPr>
          <w:noProof/>
        </w:rPr>
        <w:instrText xml:space="preserve"> PAGEREF _Toc235118616 \h </w:instrText>
      </w:r>
      <w:r w:rsidR="00B17C5C">
        <w:rPr>
          <w:noProof/>
        </w:rPr>
      </w:r>
      <w:r w:rsidR="00B17C5C">
        <w:rPr>
          <w:noProof/>
        </w:rPr>
        <w:fldChar w:fldCharType="separate"/>
      </w:r>
      <w:r w:rsidR="001A2A25">
        <w:rPr>
          <w:noProof/>
        </w:rPr>
        <w:t>6</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1AC Economy Advantage</w:t>
      </w:r>
      <w:r>
        <w:rPr>
          <w:noProof/>
        </w:rPr>
        <w:tab/>
      </w:r>
      <w:r w:rsidR="00B17C5C">
        <w:rPr>
          <w:noProof/>
        </w:rPr>
        <w:fldChar w:fldCharType="begin"/>
      </w:r>
      <w:r>
        <w:rPr>
          <w:noProof/>
        </w:rPr>
        <w:instrText xml:space="preserve"> PAGEREF _Toc235118617 \h </w:instrText>
      </w:r>
      <w:r w:rsidR="00B17C5C">
        <w:rPr>
          <w:noProof/>
        </w:rPr>
      </w:r>
      <w:r w:rsidR="00B17C5C">
        <w:rPr>
          <w:noProof/>
        </w:rPr>
        <w:fldChar w:fldCharType="separate"/>
      </w:r>
      <w:r w:rsidR="001A2A25">
        <w:rPr>
          <w:noProof/>
        </w:rPr>
        <w:t>13</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1AC Solvency</w:t>
      </w:r>
      <w:r>
        <w:rPr>
          <w:noProof/>
        </w:rPr>
        <w:tab/>
      </w:r>
      <w:r w:rsidR="00B17C5C">
        <w:rPr>
          <w:noProof/>
        </w:rPr>
        <w:fldChar w:fldCharType="begin"/>
      </w:r>
      <w:r>
        <w:rPr>
          <w:noProof/>
        </w:rPr>
        <w:instrText xml:space="preserve"> PAGEREF _Toc235118618 \h </w:instrText>
      </w:r>
      <w:r w:rsidR="00B17C5C">
        <w:rPr>
          <w:noProof/>
        </w:rPr>
      </w:r>
      <w:r w:rsidR="00B17C5C">
        <w:rPr>
          <w:noProof/>
        </w:rPr>
        <w:fldChar w:fldCharType="separate"/>
      </w:r>
      <w:r w:rsidR="001A2A25">
        <w:rPr>
          <w:noProof/>
        </w:rPr>
        <w:t>22</w:t>
      </w:r>
      <w:r w:rsidR="00B17C5C">
        <w:rPr>
          <w:noProof/>
        </w:rPr>
        <w:fldChar w:fldCharType="end"/>
      </w:r>
    </w:p>
    <w:p w:rsidR="00BB6483" w:rsidRDefault="001A2A25">
      <w:pPr>
        <w:pStyle w:val="TOC1"/>
        <w:rPr>
          <w:rFonts w:asciiTheme="minorHAnsi" w:hAnsiTheme="minorHAnsi"/>
          <w:b w:val="0"/>
          <w:noProof/>
          <w:sz w:val="24"/>
          <w:lang w:eastAsia="ja-JP"/>
        </w:rPr>
      </w:pPr>
      <w:r>
        <w:rPr>
          <w:noProof/>
        </w:rPr>
        <w:t xml:space="preserve">                                                                                              ***Case Shelf***</w:t>
      </w:r>
    </w:p>
    <w:p w:rsidR="00BB6483" w:rsidRDefault="00BB6483">
      <w:pPr>
        <w:pStyle w:val="TOC2"/>
        <w:tabs>
          <w:tab w:val="right" w:leader="dot" w:pos="9350"/>
        </w:tabs>
        <w:rPr>
          <w:rFonts w:asciiTheme="minorHAnsi" w:hAnsiTheme="minorHAnsi"/>
          <w:b w:val="0"/>
          <w:noProof/>
          <w:sz w:val="24"/>
          <w:lang w:eastAsia="ja-JP"/>
        </w:rPr>
      </w:pPr>
      <w:r>
        <w:rPr>
          <w:noProof/>
        </w:rPr>
        <w:t>***Inherency***</w:t>
      </w:r>
      <w:r>
        <w:rPr>
          <w:noProof/>
        </w:rPr>
        <w:tab/>
      </w:r>
      <w:r w:rsidR="00B17C5C">
        <w:rPr>
          <w:noProof/>
        </w:rPr>
        <w:fldChar w:fldCharType="begin"/>
      </w:r>
      <w:r>
        <w:rPr>
          <w:noProof/>
        </w:rPr>
        <w:instrText xml:space="preserve"> PAGEREF _Toc235118620 \h </w:instrText>
      </w:r>
      <w:r w:rsidR="00B17C5C">
        <w:rPr>
          <w:noProof/>
        </w:rPr>
      </w:r>
      <w:r w:rsidR="00B17C5C">
        <w:rPr>
          <w:noProof/>
        </w:rPr>
        <w:fldChar w:fldCharType="separate"/>
      </w:r>
      <w:r w:rsidR="001A2A25">
        <w:rPr>
          <w:noProof/>
        </w:rPr>
        <w:t>24</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Restrictions Eased Now</w:t>
      </w:r>
      <w:r>
        <w:rPr>
          <w:noProof/>
        </w:rPr>
        <w:tab/>
      </w:r>
      <w:r w:rsidR="00B17C5C">
        <w:rPr>
          <w:noProof/>
        </w:rPr>
        <w:fldChar w:fldCharType="begin"/>
      </w:r>
      <w:r>
        <w:rPr>
          <w:noProof/>
        </w:rPr>
        <w:instrText xml:space="preserve"> PAGEREF _Toc235118621 \h </w:instrText>
      </w:r>
      <w:r w:rsidR="00B17C5C">
        <w:rPr>
          <w:noProof/>
        </w:rPr>
      </w:r>
      <w:r w:rsidR="00B17C5C">
        <w:rPr>
          <w:noProof/>
        </w:rPr>
        <w:fldChar w:fldCharType="separate"/>
      </w:r>
      <w:r w:rsidR="001A2A25">
        <w:rPr>
          <w:noProof/>
        </w:rPr>
        <w:t>25</w:t>
      </w:r>
      <w:r w:rsidR="00B17C5C">
        <w:rPr>
          <w:noProof/>
        </w:rPr>
        <w:fldChar w:fldCharType="end"/>
      </w:r>
    </w:p>
    <w:p w:rsidR="00BB6483" w:rsidRDefault="00BB6483">
      <w:pPr>
        <w:pStyle w:val="TOC2"/>
        <w:tabs>
          <w:tab w:val="right" w:leader="dot" w:pos="9350"/>
        </w:tabs>
        <w:rPr>
          <w:rFonts w:asciiTheme="minorHAnsi" w:hAnsiTheme="minorHAnsi"/>
          <w:b w:val="0"/>
          <w:noProof/>
          <w:sz w:val="24"/>
          <w:lang w:eastAsia="ja-JP"/>
        </w:rPr>
      </w:pPr>
      <w:r>
        <w:rPr>
          <w:noProof/>
        </w:rPr>
        <w:t>***Solvency***</w:t>
      </w:r>
      <w:r>
        <w:rPr>
          <w:noProof/>
        </w:rPr>
        <w:tab/>
      </w:r>
      <w:r w:rsidR="00B17C5C">
        <w:rPr>
          <w:noProof/>
        </w:rPr>
        <w:fldChar w:fldCharType="begin"/>
      </w:r>
      <w:r>
        <w:rPr>
          <w:noProof/>
        </w:rPr>
        <w:instrText xml:space="preserve"> PAGEREF _Toc235118622 \h </w:instrText>
      </w:r>
      <w:r w:rsidR="00B17C5C">
        <w:rPr>
          <w:noProof/>
        </w:rPr>
      </w:r>
      <w:r w:rsidR="00B17C5C">
        <w:rPr>
          <w:noProof/>
        </w:rPr>
        <w:fldChar w:fldCharType="separate"/>
      </w:r>
      <w:r w:rsidR="001A2A25">
        <w:rPr>
          <w:noProof/>
        </w:rPr>
        <w:t>26</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Nobody Will Go</w:t>
      </w:r>
      <w:r>
        <w:rPr>
          <w:noProof/>
        </w:rPr>
        <w:tab/>
      </w:r>
      <w:r w:rsidR="00B17C5C">
        <w:rPr>
          <w:noProof/>
        </w:rPr>
        <w:fldChar w:fldCharType="begin"/>
      </w:r>
      <w:r>
        <w:rPr>
          <w:noProof/>
        </w:rPr>
        <w:instrText xml:space="preserve"> PAGEREF _Toc235118623 \h </w:instrText>
      </w:r>
      <w:r w:rsidR="00B17C5C">
        <w:rPr>
          <w:noProof/>
        </w:rPr>
      </w:r>
      <w:r w:rsidR="00B17C5C">
        <w:rPr>
          <w:noProof/>
        </w:rPr>
        <w:fldChar w:fldCharType="separate"/>
      </w:r>
      <w:r w:rsidR="001A2A25">
        <w:rPr>
          <w:noProof/>
        </w:rPr>
        <w:t>27</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Other Tourists Solve--- General</w:t>
      </w:r>
      <w:r>
        <w:rPr>
          <w:noProof/>
        </w:rPr>
        <w:tab/>
      </w:r>
      <w:r w:rsidR="00B17C5C">
        <w:rPr>
          <w:noProof/>
        </w:rPr>
        <w:fldChar w:fldCharType="begin"/>
      </w:r>
      <w:r>
        <w:rPr>
          <w:noProof/>
        </w:rPr>
        <w:instrText xml:space="preserve"> PAGEREF _Toc235118624 \h </w:instrText>
      </w:r>
      <w:r w:rsidR="00B17C5C">
        <w:rPr>
          <w:noProof/>
        </w:rPr>
      </w:r>
      <w:r w:rsidR="00B17C5C">
        <w:rPr>
          <w:noProof/>
        </w:rPr>
        <w:fldChar w:fldCharType="separate"/>
      </w:r>
      <w:r w:rsidR="001A2A25">
        <w:rPr>
          <w:noProof/>
        </w:rPr>
        <w:t>29</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Other Tourists Solve--- China</w:t>
      </w:r>
      <w:r>
        <w:rPr>
          <w:noProof/>
        </w:rPr>
        <w:tab/>
      </w:r>
      <w:r w:rsidR="00B17C5C">
        <w:rPr>
          <w:noProof/>
        </w:rPr>
        <w:fldChar w:fldCharType="begin"/>
      </w:r>
      <w:r>
        <w:rPr>
          <w:noProof/>
        </w:rPr>
        <w:instrText xml:space="preserve"> PAGEREF _Toc235118625 \h </w:instrText>
      </w:r>
      <w:r w:rsidR="00B17C5C">
        <w:rPr>
          <w:noProof/>
        </w:rPr>
      </w:r>
      <w:r w:rsidR="00B17C5C">
        <w:rPr>
          <w:noProof/>
        </w:rPr>
        <w:fldChar w:fldCharType="separate"/>
      </w:r>
      <w:r w:rsidR="001A2A25">
        <w:rPr>
          <w:noProof/>
        </w:rPr>
        <w:t>30</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Cuba Tourism Policy Unqiueness</w:t>
      </w:r>
      <w:r>
        <w:rPr>
          <w:noProof/>
        </w:rPr>
        <w:tab/>
      </w:r>
      <w:r w:rsidR="00B17C5C">
        <w:rPr>
          <w:noProof/>
        </w:rPr>
        <w:fldChar w:fldCharType="begin"/>
      </w:r>
      <w:r>
        <w:rPr>
          <w:noProof/>
        </w:rPr>
        <w:instrText xml:space="preserve"> PAGEREF _Toc235118626 \h </w:instrText>
      </w:r>
      <w:r w:rsidR="00B17C5C">
        <w:rPr>
          <w:noProof/>
        </w:rPr>
      </w:r>
      <w:r w:rsidR="00B17C5C">
        <w:rPr>
          <w:noProof/>
        </w:rPr>
        <w:fldChar w:fldCharType="separate"/>
      </w:r>
      <w:r w:rsidR="001A2A25">
        <w:rPr>
          <w:noProof/>
        </w:rPr>
        <w:t>31</w:t>
      </w:r>
      <w:r w:rsidR="00B17C5C">
        <w:rPr>
          <w:noProof/>
        </w:rPr>
        <w:fldChar w:fldCharType="end"/>
      </w:r>
    </w:p>
    <w:p w:rsidR="00BB6483" w:rsidRDefault="00BB6483">
      <w:pPr>
        <w:pStyle w:val="TOC2"/>
        <w:tabs>
          <w:tab w:val="right" w:leader="dot" w:pos="9350"/>
        </w:tabs>
        <w:rPr>
          <w:rFonts w:asciiTheme="minorHAnsi" w:hAnsiTheme="minorHAnsi"/>
          <w:b w:val="0"/>
          <w:noProof/>
          <w:sz w:val="24"/>
          <w:lang w:eastAsia="ja-JP"/>
        </w:rPr>
      </w:pPr>
      <w:r>
        <w:rPr>
          <w:noProof/>
        </w:rPr>
        <w:t>***Economy Advantage***</w:t>
      </w:r>
      <w:r>
        <w:rPr>
          <w:noProof/>
        </w:rPr>
        <w:tab/>
      </w:r>
      <w:r w:rsidR="00B17C5C">
        <w:rPr>
          <w:noProof/>
        </w:rPr>
        <w:fldChar w:fldCharType="begin"/>
      </w:r>
      <w:r>
        <w:rPr>
          <w:noProof/>
        </w:rPr>
        <w:instrText xml:space="preserve"> PAGEREF _Toc235118627 \h </w:instrText>
      </w:r>
      <w:r w:rsidR="00B17C5C">
        <w:rPr>
          <w:noProof/>
        </w:rPr>
      </w:r>
      <w:r w:rsidR="00B17C5C">
        <w:rPr>
          <w:noProof/>
        </w:rPr>
        <w:fldChar w:fldCharType="separate"/>
      </w:r>
      <w:r w:rsidR="001A2A25">
        <w:rPr>
          <w:noProof/>
        </w:rPr>
        <w:t>36</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Economy Low--- United States</w:t>
      </w:r>
      <w:r>
        <w:rPr>
          <w:noProof/>
        </w:rPr>
        <w:tab/>
      </w:r>
      <w:r w:rsidR="00B17C5C">
        <w:rPr>
          <w:noProof/>
        </w:rPr>
        <w:fldChar w:fldCharType="begin"/>
      </w:r>
      <w:r>
        <w:rPr>
          <w:noProof/>
        </w:rPr>
        <w:instrText xml:space="preserve"> PAGEREF _Toc235118628 \h </w:instrText>
      </w:r>
      <w:r w:rsidR="00B17C5C">
        <w:rPr>
          <w:noProof/>
        </w:rPr>
      </w:r>
      <w:r w:rsidR="00B17C5C">
        <w:rPr>
          <w:noProof/>
        </w:rPr>
        <w:fldChar w:fldCharType="separate"/>
      </w:r>
      <w:r w:rsidR="001A2A25">
        <w:rPr>
          <w:noProof/>
        </w:rPr>
        <w:t>37</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Economy Low--- Global</w:t>
      </w:r>
      <w:r>
        <w:rPr>
          <w:noProof/>
        </w:rPr>
        <w:tab/>
      </w:r>
      <w:r w:rsidR="00B17C5C">
        <w:rPr>
          <w:noProof/>
        </w:rPr>
        <w:fldChar w:fldCharType="begin"/>
      </w:r>
      <w:r>
        <w:rPr>
          <w:noProof/>
        </w:rPr>
        <w:instrText xml:space="preserve"> PAGEREF _Toc235118629 \h </w:instrText>
      </w:r>
      <w:r w:rsidR="00B17C5C">
        <w:rPr>
          <w:noProof/>
        </w:rPr>
      </w:r>
      <w:r w:rsidR="00B17C5C">
        <w:rPr>
          <w:noProof/>
        </w:rPr>
        <w:fldChar w:fldCharType="separate"/>
      </w:r>
      <w:r w:rsidR="001A2A25">
        <w:rPr>
          <w:noProof/>
        </w:rPr>
        <w:t>38</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Aff Solves Economy--- General</w:t>
      </w:r>
      <w:r>
        <w:rPr>
          <w:noProof/>
        </w:rPr>
        <w:tab/>
      </w:r>
      <w:r w:rsidR="00B17C5C">
        <w:rPr>
          <w:noProof/>
        </w:rPr>
        <w:fldChar w:fldCharType="begin"/>
      </w:r>
      <w:r>
        <w:rPr>
          <w:noProof/>
        </w:rPr>
        <w:instrText xml:space="preserve"> PAGEREF _Toc235118630 \h </w:instrText>
      </w:r>
      <w:r w:rsidR="00B17C5C">
        <w:rPr>
          <w:noProof/>
        </w:rPr>
      </w:r>
      <w:r w:rsidR="00B17C5C">
        <w:rPr>
          <w:noProof/>
        </w:rPr>
        <w:fldChar w:fldCharType="separate"/>
      </w:r>
      <w:r w:rsidR="001A2A25">
        <w:rPr>
          <w:noProof/>
        </w:rPr>
        <w:t>39</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Aff Solves Economy--- Indirect Effects</w:t>
      </w:r>
      <w:r>
        <w:rPr>
          <w:noProof/>
        </w:rPr>
        <w:tab/>
      </w:r>
      <w:r w:rsidR="00B17C5C">
        <w:rPr>
          <w:noProof/>
        </w:rPr>
        <w:fldChar w:fldCharType="begin"/>
      </w:r>
      <w:r>
        <w:rPr>
          <w:noProof/>
        </w:rPr>
        <w:instrText xml:space="preserve"> PAGEREF _Toc235118631 \h </w:instrText>
      </w:r>
      <w:r w:rsidR="00B17C5C">
        <w:rPr>
          <w:noProof/>
        </w:rPr>
      </w:r>
      <w:r w:rsidR="00B17C5C">
        <w:rPr>
          <w:noProof/>
        </w:rPr>
        <w:fldChar w:fldCharType="separate"/>
      </w:r>
      <w:r w:rsidR="001A2A25">
        <w:rPr>
          <w:noProof/>
        </w:rPr>
        <w:t>41</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Aff Solves Economy--- Exports</w:t>
      </w:r>
      <w:r>
        <w:rPr>
          <w:noProof/>
        </w:rPr>
        <w:tab/>
      </w:r>
      <w:r w:rsidR="00B17C5C">
        <w:rPr>
          <w:noProof/>
        </w:rPr>
        <w:fldChar w:fldCharType="begin"/>
      </w:r>
      <w:r>
        <w:rPr>
          <w:noProof/>
        </w:rPr>
        <w:instrText xml:space="preserve"> PAGEREF _Toc235118632 \h </w:instrText>
      </w:r>
      <w:r w:rsidR="00B17C5C">
        <w:rPr>
          <w:noProof/>
        </w:rPr>
      </w:r>
      <w:r w:rsidR="00B17C5C">
        <w:rPr>
          <w:noProof/>
        </w:rPr>
        <w:fldChar w:fldCharType="separate"/>
      </w:r>
      <w:r w:rsidR="001A2A25">
        <w:rPr>
          <w:noProof/>
        </w:rPr>
        <w:t>43</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Airlines Failing Now</w:t>
      </w:r>
      <w:r>
        <w:rPr>
          <w:noProof/>
        </w:rPr>
        <w:tab/>
      </w:r>
      <w:r w:rsidR="00B17C5C">
        <w:rPr>
          <w:noProof/>
        </w:rPr>
        <w:fldChar w:fldCharType="begin"/>
      </w:r>
      <w:r>
        <w:rPr>
          <w:noProof/>
        </w:rPr>
        <w:instrText xml:space="preserve"> PAGEREF _Toc235118633 \h </w:instrText>
      </w:r>
      <w:r w:rsidR="00B17C5C">
        <w:rPr>
          <w:noProof/>
        </w:rPr>
      </w:r>
      <w:r w:rsidR="00B17C5C">
        <w:rPr>
          <w:noProof/>
        </w:rPr>
        <w:fldChar w:fldCharType="separate"/>
      </w:r>
      <w:r w:rsidR="001A2A25">
        <w:rPr>
          <w:noProof/>
        </w:rPr>
        <w:t>44</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Aff Solves Airlines</w:t>
      </w:r>
      <w:r>
        <w:rPr>
          <w:noProof/>
        </w:rPr>
        <w:tab/>
      </w:r>
      <w:r w:rsidR="00B17C5C">
        <w:rPr>
          <w:noProof/>
        </w:rPr>
        <w:fldChar w:fldCharType="begin"/>
      </w:r>
      <w:r>
        <w:rPr>
          <w:noProof/>
        </w:rPr>
        <w:instrText xml:space="preserve"> PAGEREF _Toc235118634 \h </w:instrText>
      </w:r>
      <w:r w:rsidR="00B17C5C">
        <w:rPr>
          <w:noProof/>
        </w:rPr>
      </w:r>
      <w:r w:rsidR="00B17C5C">
        <w:rPr>
          <w:noProof/>
        </w:rPr>
        <w:fldChar w:fldCharType="separate"/>
      </w:r>
      <w:r w:rsidR="001A2A25">
        <w:rPr>
          <w:noProof/>
        </w:rPr>
        <w:t>46</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Airlines Key to Economy</w:t>
      </w:r>
      <w:r>
        <w:rPr>
          <w:noProof/>
        </w:rPr>
        <w:tab/>
      </w:r>
      <w:r w:rsidR="00B17C5C">
        <w:rPr>
          <w:noProof/>
        </w:rPr>
        <w:fldChar w:fldCharType="begin"/>
      </w:r>
      <w:r>
        <w:rPr>
          <w:noProof/>
        </w:rPr>
        <w:instrText xml:space="preserve"> PAGEREF _Toc235118635 \h </w:instrText>
      </w:r>
      <w:r w:rsidR="00B17C5C">
        <w:rPr>
          <w:noProof/>
        </w:rPr>
      </w:r>
      <w:r w:rsidR="00B17C5C">
        <w:rPr>
          <w:noProof/>
        </w:rPr>
        <w:fldChar w:fldCharType="separate"/>
      </w:r>
      <w:r w:rsidR="001A2A25">
        <w:rPr>
          <w:noProof/>
        </w:rPr>
        <w:t>47</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Aff Solves Cuban Economy</w:t>
      </w:r>
      <w:r>
        <w:rPr>
          <w:noProof/>
        </w:rPr>
        <w:tab/>
      </w:r>
      <w:r w:rsidR="00B17C5C">
        <w:rPr>
          <w:noProof/>
        </w:rPr>
        <w:fldChar w:fldCharType="begin"/>
      </w:r>
      <w:r>
        <w:rPr>
          <w:noProof/>
        </w:rPr>
        <w:instrText xml:space="preserve"> PAGEREF _Toc235118636 \h </w:instrText>
      </w:r>
      <w:r w:rsidR="00B17C5C">
        <w:rPr>
          <w:noProof/>
        </w:rPr>
      </w:r>
      <w:r w:rsidR="00B17C5C">
        <w:rPr>
          <w:noProof/>
        </w:rPr>
        <w:fldChar w:fldCharType="separate"/>
      </w:r>
      <w:r w:rsidR="001A2A25">
        <w:rPr>
          <w:noProof/>
        </w:rPr>
        <w:t>50</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Cubans Bad for US Economy</w:t>
      </w:r>
      <w:r>
        <w:rPr>
          <w:noProof/>
        </w:rPr>
        <w:tab/>
      </w:r>
      <w:r w:rsidR="00B17C5C">
        <w:rPr>
          <w:noProof/>
        </w:rPr>
        <w:fldChar w:fldCharType="begin"/>
      </w:r>
      <w:r>
        <w:rPr>
          <w:noProof/>
        </w:rPr>
        <w:instrText xml:space="preserve"> PAGEREF _Toc235118637 \h </w:instrText>
      </w:r>
      <w:r w:rsidR="00B17C5C">
        <w:rPr>
          <w:noProof/>
        </w:rPr>
      </w:r>
      <w:r w:rsidR="00B17C5C">
        <w:rPr>
          <w:noProof/>
        </w:rPr>
        <w:fldChar w:fldCharType="separate"/>
      </w:r>
      <w:r w:rsidR="001A2A25">
        <w:rPr>
          <w:noProof/>
        </w:rPr>
        <w:t>51</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Economy Defense</w:t>
      </w:r>
      <w:r>
        <w:rPr>
          <w:noProof/>
        </w:rPr>
        <w:tab/>
      </w:r>
      <w:r w:rsidR="00B17C5C">
        <w:rPr>
          <w:noProof/>
        </w:rPr>
        <w:fldChar w:fldCharType="begin"/>
      </w:r>
      <w:r>
        <w:rPr>
          <w:noProof/>
        </w:rPr>
        <w:instrText xml:space="preserve"> PAGEREF _Toc235118638 \h </w:instrText>
      </w:r>
      <w:r w:rsidR="00B17C5C">
        <w:rPr>
          <w:noProof/>
        </w:rPr>
      </w:r>
      <w:r w:rsidR="00B17C5C">
        <w:rPr>
          <w:noProof/>
        </w:rPr>
        <w:fldChar w:fldCharType="separate"/>
      </w:r>
      <w:r w:rsidR="001A2A25">
        <w:rPr>
          <w:noProof/>
        </w:rPr>
        <w:t>52</w:t>
      </w:r>
      <w:r w:rsidR="00B17C5C">
        <w:rPr>
          <w:noProof/>
        </w:rPr>
        <w:fldChar w:fldCharType="end"/>
      </w:r>
    </w:p>
    <w:p w:rsidR="00BB6483" w:rsidRDefault="00BB6483">
      <w:pPr>
        <w:pStyle w:val="TOC2"/>
        <w:tabs>
          <w:tab w:val="right" w:leader="dot" w:pos="9350"/>
        </w:tabs>
        <w:rPr>
          <w:rFonts w:asciiTheme="minorHAnsi" w:hAnsiTheme="minorHAnsi"/>
          <w:b w:val="0"/>
          <w:noProof/>
          <w:sz w:val="24"/>
          <w:lang w:eastAsia="ja-JP"/>
        </w:rPr>
      </w:pPr>
      <w:r>
        <w:rPr>
          <w:noProof/>
        </w:rPr>
        <w:t>***Democracy Advantage***</w:t>
      </w:r>
      <w:r>
        <w:rPr>
          <w:noProof/>
        </w:rPr>
        <w:tab/>
      </w:r>
      <w:r w:rsidR="00B17C5C">
        <w:rPr>
          <w:noProof/>
        </w:rPr>
        <w:fldChar w:fldCharType="begin"/>
      </w:r>
      <w:r>
        <w:rPr>
          <w:noProof/>
        </w:rPr>
        <w:instrText xml:space="preserve"> PAGEREF _Toc235118639 \h </w:instrText>
      </w:r>
      <w:r w:rsidR="00B17C5C">
        <w:rPr>
          <w:noProof/>
        </w:rPr>
      </w:r>
      <w:r w:rsidR="00B17C5C">
        <w:rPr>
          <w:noProof/>
        </w:rPr>
        <w:fldChar w:fldCharType="separate"/>
      </w:r>
      <w:r w:rsidR="001A2A25">
        <w:rPr>
          <w:noProof/>
        </w:rPr>
        <w:t>53</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No Cuba Democracy Now</w:t>
      </w:r>
      <w:r>
        <w:rPr>
          <w:noProof/>
        </w:rPr>
        <w:tab/>
      </w:r>
      <w:r w:rsidR="00B17C5C">
        <w:rPr>
          <w:noProof/>
        </w:rPr>
        <w:fldChar w:fldCharType="begin"/>
      </w:r>
      <w:r>
        <w:rPr>
          <w:noProof/>
        </w:rPr>
        <w:instrText xml:space="preserve"> PAGEREF _Toc235118640 \h </w:instrText>
      </w:r>
      <w:r w:rsidR="00B17C5C">
        <w:rPr>
          <w:noProof/>
        </w:rPr>
      </w:r>
      <w:r w:rsidR="00B17C5C">
        <w:rPr>
          <w:noProof/>
        </w:rPr>
        <w:fldChar w:fldCharType="separate"/>
      </w:r>
      <w:r w:rsidR="001A2A25">
        <w:rPr>
          <w:noProof/>
        </w:rPr>
        <w:t>54</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Aff Solves Cuba Democracy</w:t>
      </w:r>
      <w:r>
        <w:rPr>
          <w:noProof/>
        </w:rPr>
        <w:tab/>
      </w:r>
      <w:r w:rsidR="00B17C5C">
        <w:rPr>
          <w:noProof/>
        </w:rPr>
        <w:fldChar w:fldCharType="begin"/>
      </w:r>
      <w:r>
        <w:rPr>
          <w:noProof/>
        </w:rPr>
        <w:instrText xml:space="preserve"> PAGEREF _Toc235118641 \h </w:instrText>
      </w:r>
      <w:r w:rsidR="00B17C5C">
        <w:rPr>
          <w:noProof/>
        </w:rPr>
      </w:r>
      <w:r w:rsidR="00B17C5C">
        <w:rPr>
          <w:noProof/>
        </w:rPr>
        <w:fldChar w:fldCharType="separate"/>
      </w:r>
      <w:r w:rsidR="001A2A25">
        <w:rPr>
          <w:noProof/>
        </w:rPr>
        <w:t>55</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Travel Ban Solves Democracy</w:t>
      </w:r>
      <w:r>
        <w:rPr>
          <w:noProof/>
        </w:rPr>
        <w:tab/>
      </w:r>
      <w:r w:rsidR="00B17C5C">
        <w:rPr>
          <w:noProof/>
        </w:rPr>
        <w:fldChar w:fldCharType="begin"/>
      </w:r>
      <w:r>
        <w:rPr>
          <w:noProof/>
        </w:rPr>
        <w:instrText xml:space="preserve"> PAGEREF _Toc235118642 \h </w:instrText>
      </w:r>
      <w:r w:rsidR="00B17C5C">
        <w:rPr>
          <w:noProof/>
        </w:rPr>
      </w:r>
      <w:r w:rsidR="00B17C5C">
        <w:rPr>
          <w:noProof/>
        </w:rPr>
        <w:fldChar w:fldCharType="separate"/>
      </w:r>
      <w:r w:rsidR="001A2A25">
        <w:rPr>
          <w:noProof/>
        </w:rPr>
        <w:t>60</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Aff Helps Castro Regime</w:t>
      </w:r>
      <w:r>
        <w:rPr>
          <w:noProof/>
        </w:rPr>
        <w:tab/>
      </w:r>
      <w:r w:rsidR="00B17C5C">
        <w:rPr>
          <w:noProof/>
        </w:rPr>
        <w:fldChar w:fldCharType="begin"/>
      </w:r>
      <w:r>
        <w:rPr>
          <w:noProof/>
        </w:rPr>
        <w:instrText xml:space="preserve"> PAGEREF _Toc235118643 \h </w:instrText>
      </w:r>
      <w:r w:rsidR="00B17C5C">
        <w:rPr>
          <w:noProof/>
        </w:rPr>
      </w:r>
      <w:r w:rsidR="00B17C5C">
        <w:rPr>
          <w:noProof/>
        </w:rPr>
        <w:fldChar w:fldCharType="separate"/>
      </w:r>
      <w:r w:rsidR="001A2A25">
        <w:rPr>
          <w:noProof/>
        </w:rPr>
        <w:t>61</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Travel Ban Destroys HR Credibility</w:t>
      </w:r>
      <w:r>
        <w:rPr>
          <w:noProof/>
        </w:rPr>
        <w:tab/>
      </w:r>
      <w:r w:rsidR="00B17C5C">
        <w:rPr>
          <w:noProof/>
        </w:rPr>
        <w:fldChar w:fldCharType="begin"/>
      </w:r>
      <w:r>
        <w:rPr>
          <w:noProof/>
        </w:rPr>
        <w:instrText xml:space="preserve"> PAGEREF _Toc235118644 \h </w:instrText>
      </w:r>
      <w:r w:rsidR="00B17C5C">
        <w:rPr>
          <w:noProof/>
        </w:rPr>
      </w:r>
      <w:r w:rsidR="00B17C5C">
        <w:rPr>
          <w:noProof/>
        </w:rPr>
        <w:fldChar w:fldCharType="separate"/>
      </w:r>
      <w:r w:rsidR="001A2A25">
        <w:rPr>
          <w:noProof/>
        </w:rPr>
        <w:t>62</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Democracy Solves Conflict</w:t>
      </w:r>
      <w:r>
        <w:rPr>
          <w:noProof/>
        </w:rPr>
        <w:tab/>
      </w:r>
      <w:r w:rsidR="00B17C5C">
        <w:rPr>
          <w:noProof/>
        </w:rPr>
        <w:fldChar w:fldCharType="begin"/>
      </w:r>
      <w:r>
        <w:rPr>
          <w:noProof/>
        </w:rPr>
        <w:instrText xml:space="preserve"> PAGEREF _Toc235118645 \h </w:instrText>
      </w:r>
      <w:r w:rsidR="00B17C5C">
        <w:rPr>
          <w:noProof/>
        </w:rPr>
      </w:r>
      <w:r w:rsidR="00B17C5C">
        <w:rPr>
          <w:noProof/>
        </w:rPr>
        <w:fldChar w:fldCharType="separate"/>
      </w:r>
      <w:r w:rsidR="001A2A25">
        <w:rPr>
          <w:noProof/>
        </w:rPr>
        <w:t>63</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Democratic Peace Extensions</w:t>
      </w:r>
      <w:r>
        <w:rPr>
          <w:noProof/>
        </w:rPr>
        <w:tab/>
      </w:r>
      <w:r w:rsidR="00B17C5C">
        <w:rPr>
          <w:noProof/>
        </w:rPr>
        <w:fldChar w:fldCharType="begin"/>
      </w:r>
      <w:r>
        <w:rPr>
          <w:noProof/>
        </w:rPr>
        <w:instrText xml:space="preserve"> PAGEREF _Toc235118646 \h </w:instrText>
      </w:r>
      <w:r w:rsidR="00B17C5C">
        <w:rPr>
          <w:noProof/>
        </w:rPr>
      </w:r>
      <w:r w:rsidR="00B17C5C">
        <w:rPr>
          <w:noProof/>
        </w:rPr>
        <w:fldChar w:fldCharType="separate"/>
      </w:r>
      <w:r w:rsidR="001A2A25">
        <w:rPr>
          <w:noProof/>
        </w:rPr>
        <w:t>65</w:t>
      </w:r>
      <w:r w:rsidR="00B17C5C">
        <w:rPr>
          <w:noProof/>
        </w:rPr>
        <w:fldChar w:fldCharType="end"/>
      </w:r>
    </w:p>
    <w:p w:rsidR="00BB6483" w:rsidRDefault="001A2A25">
      <w:pPr>
        <w:pStyle w:val="TOC1"/>
        <w:rPr>
          <w:rFonts w:asciiTheme="minorHAnsi" w:hAnsiTheme="minorHAnsi"/>
          <w:b w:val="0"/>
          <w:noProof/>
          <w:sz w:val="24"/>
          <w:lang w:eastAsia="ja-JP"/>
        </w:rPr>
      </w:pPr>
      <w:r>
        <w:rPr>
          <w:noProof/>
        </w:rPr>
        <w:t xml:space="preserve">                                                                                                    ***A2 Off Case***</w:t>
      </w:r>
    </w:p>
    <w:p w:rsidR="00BB6483" w:rsidRDefault="00BB6483">
      <w:pPr>
        <w:pStyle w:val="TOC2"/>
        <w:tabs>
          <w:tab w:val="right" w:leader="dot" w:pos="9350"/>
        </w:tabs>
        <w:rPr>
          <w:rFonts w:asciiTheme="minorHAnsi" w:hAnsiTheme="minorHAnsi"/>
          <w:b w:val="0"/>
          <w:noProof/>
          <w:sz w:val="24"/>
          <w:lang w:eastAsia="ja-JP"/>
        </w:rPr>
      </w:pPr>
      <w:r>
        <w:rPr>
          <w:noProof/>
        </w:rPr>
        <w:t>***Disad 2ACs***</w:t>
      </w:r>
      <w:r>
        <w:rPr>
          <w:noProof/>
        </w:rPr>
        <w:tab/>
      </w:r>
      <w:r w:rsidR="00B17C5C">
        <w:rPr>
          <w:noProof/>
        </w:rPr>
        <w:fldChar w:fldCharType="begin"/>
      </w:r>
      <w:r>
        <w:rPr>
          <w:noProof/>
        </w:rPr>
        <w:instrText xml:space="preserve"> PAGEREF _Toc235118648 \h </w:instrText>
      </w:r>
      <w:r w:rsidR="00B17C5C">
        <w:rPr>
          <w:noProof/>
        </w:rPr>
      </w:r>
      <w:r w:rsidR="00B17C5C">
        <w:rPr>
          <w:noProof/>
        </w:rPr>
        <w:fldChar w:fldCharType="separate"/>
      </w:r>
      <w:r w:rsidR="001A2A25">
        <w:rPr>
          <w:noProof/>
        </w:rPr>
        <w:t>68</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Politics--- Plan Popular/Bipartisan</w:t>
      </w:r>
      <w:r>
        <w:rPr>
          <w:noProof/>
        </w:rPr>
        <w:tab/>
      </w:r>
      <w:r w:rsidR="00B17C5C">
        <w:rPr>
          <w:noProof/>
        </w:rPr>
        <w:fldChar w:fldCharType="begin"/>
      </w:r>
      <w:r>
        <w:rPr>
          <w:noProof/>
        </w:rPr>
        <w:instrText xml:space="preserve"> PAGEREF _Toc235118649 \h </w:instrText>
      </w:r>
      <w:r w:rsidR="00B17C5C">
        <w:rPr>
          <w:noProof/>
        </w:rPr>
      </w:r>
      <w:r w:rsidR="00B17C5C">
        <w:rPr>
          <w:noProof/>
        </w:rPr>
        <w:fldChar w:fldCharType="separate"/>
      </w:r>
      <w:r w:rsidR="001A2A25">
        <w:rPr>
          <w:noProof/>
        </w:rPr>
        <w:t>69</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Politics--- A2 Cuba Lobby</w:t>
      </w:r>
      <w:r>
        <w:rPr>
          <w:noProof/>
        </w:rPr>
        <w:tab/>
      </w:r>
      <w:r w:rsidR="00B17C5C">
        <w:rPr>
          <w:noProof/>
        </w:rPr>
        <w:fldChar w:fldCharType="begin"/>
      </w:r>
      <w:r>
        <w:rPr>
          <w:noProof/>
        </w:rPr>
        <w:instrText xml:space="preserve"> PAGEREF _Toc235118650 \h </w:instrText>
      </w:r>
      <w:r w:rsidR="00B17C5C">
        <w:rPr>
          <w:noProof/>
        </w:rPr>
      </w:r>
      <w:r w:rsidR="00B17C5C">
        <w:rPr>
          <w:noProof/>
        </w:rPr>
        <w:fldChar w:fldCharType="separate"/>
      </w:r>
      <w:r w:rsidR="001A2A25">
        <w:rPr>
          <w:noProof/>
        </w:rPr>
        <w:t>70</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Appeasement--- No Link</w:t>
      </w:r>
      <w:r>
        <w:rPr>
          <w:noProof/>
        </w:rPr>
        <w:tab/>
      </w:r>
      <w:r w:rsidR="00B17C5C">
        <w:rPr>
          <w:noProof/>
        </w:rPr>
        <w:fldChar w:fldCharType="begin"/>
      </w:r>
      <w:r>
        <w:rPr>
          <w:noProof/>
        </w:rPr>
        <w:instrText xml:space="preserve"> PAGEREF _Toc235118651 \h </w:instrText>
      </w:r>
      <w:r w:rsidR="00B17C5C">
        <w:rPr>
          <w:noProof/>
        </w:rPr>
      </w:r>
      <w:r w:rsidR="00B17C5C">
        <w:rPr>
          <w:noProof/>
        </w:rPr>
        <w:fldChar w:fldCharType="separate"/>
      </w:r>
      <w:r w:rsidR="001A2A25">
        <w:rPr>
          <w:noProof/>
        </w:rPr>
        <w:t>71</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Biodiversity DA--- Non-Unique</w:t>
      </w:r>
      <w:r>
        <w:rPr>
          <w:noProof/>
        </w:rPr>
        <w:tab/>
      </w:r>
      <w:r w:rsidR="00B17C5C">
        <w:rPr>
          <w:noProof/>
        </w:rPr>
        <w:fldChar w:fldCharType="begin"/>
      </w:r>
      <w:r>
        <w:rPr>
          <w:noProof/>
        </w:rPr>
        <w:instrText xml:space="preserve"> PAGEREF _Toc235118652 \h </w:instrText>
      </w:r>
      <w:r w:rsidR="00B17C5C">
        <w:rPr>
          <w:noProof/>
        </w:rPr>
      </w:r>
      <w:r w:rsidR="00B17C5C">
        <w:rPr>
          <w:noProof/>
        </w:rPr>
        <w:fldChar w:fldCharType="separate"/>
      </w:r>
      <w:r w:rsidR="001A2A25">
        <w:rPr>
          <w:noProof/>
        </w:rPr>
        <w:t>72</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Biodiversity DA--- Impact Defense</w:t>
      </w:r>
      <w:r>
        <w:rPr>
          <w:noProof/>
        </w:rPr>
        <w:tab/>
      </w:r>
      <w:r w:rsidR="00B17C5C">
        <w:rPr>
          <w:noProof/>
        </w:rPr>
        <w:fldChar w:fldCharType="begin"/>
      </w:r>
      <w:r>
        <w:rPr>
          <w:noProof/>
        </w:rPr>
        <w:instrText xml:space="preserve"> PAGEREF _Toc235118653 \h </w:instrText>
      </w:r>
      <w:r w:rsidR="00B17C5C">
        <w:rPr>
          <w:noProof/>
        </w:rPr>
      </w:r>
      <w:r w:rsidR="00B17C5C">
        <w:rPr>
          <w:noProof/>
        </w:rPr>
        <w:fldChar w:fldCharType="separate"/>
      </w:r>
      <w:r w:rsidR="001A2A25">
        <w:rPr>
          <w:noProof/>
        </w:rPr>
        <w:t>73</w:t>
      </w:r>
      <w:r w:rsidR="00B17C5C">
        <w:rPr>
          <w:noProof/>
        </w:rPr>
        <w:fldChar w:fldCharType="end"/>
      </w:r>
    </w:p>
    <w:p w:rsidR="00BB6483" w:rsidRDefault="001A2A25">
      <w:pPr>
        <w:pStyle w:val="TOC1"/>
        <w:rPr>
          <w:rFonts w:asciiTheme="minorHAnsi" w:hAnsiTheme="minorHAnsi"/>
          <w:b w:val="0"/>
          <w:noProof/>
          <w:sz w:val="24"/>
          <w:lang w:eastAsia="ja-JP"/>
        </w:rPr>
      </w:pPr>
      <w:r>
        <w:rPr>
          <w:noProof/>
        </w:rPr>
        <w:t xml:space="preserve">                                                                                                      ***Negative***</w:t>
      </w:r>
    </w:p>
    <w:p w:rsidR="00BB6483" w:rsidRDefault="00BB6483">
      <w:pPr>
        <w:pStyle w:val="TOC2"/>
        <w:tabs>
          <w:tab w:val="right" w:leader="dot" w:pos="9350"/>
        </w:tabs>
        <w:rPr>
          <w:rFonts w:asciiTheme="minorHAnsi" w:hAnsiTheme="minorHAnsi"/>
          <w:b w:val="0"/>
          <w:noProof/>
          <w:sz w:val="24"/>
          <w:lang w:eastAsia="ja-JP"/>
        </w:rPr>
      </w:pPr>
      <w:r>
        <w:rPr>
          <w:noProof/>
        </w:rPr>
        <w:t>***Inherency***</w:t>
      </w:r>
      <w:r>
        <w:rPr>
          <w:noProof/>
        </w:rPr>
        <w:tab/>
      </w:r>
      <w:r w:rsidR="00B17C5C">
        <w:rPr>
          <w:noProof/>
        </w:rPr>
        <w:fldChar w:fldCharType="begin"/>
      </w:r>
      <w:r>
        <w:rPr>
          <w:noProof/>
        </w:rPr>
        <w:instrText xml:space="preserve"> PAGEREF _Toc235118655 \h </w:instrText>
      </w:r>
      <w:r w:rsidR="00B17C5C">
        <w:rPr>
          <w:noProof/>
        </w:rPr>
      </w:r>
      <w:r w:rsidR="00B17C5C">
        <w:rPr>
          <w:noProof/>
        </w:rPr>
        <w:fldChar w:fldCharType="separate"/>
      </w:r>
      <w:r w:rsidR="001A2A25">
        <w:rPr>
          <w:noProof/>
        </w:rPr>
        <w:t>76</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Cross-border travel now</w:t>
      </w:r>
      <w:r>
        <w:rPr>
          <w:noProof/>
        </w:rPr>
        <w:tab/>
      </w:r>
      <w:r w:rsidR="00B17C5C">
        <w:rPr>
          <w:noProof/>
        </w:rPr>
        <w:fldChar w:fldCharType="begin"/>
      </w:r>
      <w:r>
        <w:rPr>
          <w:noProof/>
        </w:rPr>
        <w:instrText xml:space="preserve"> PAGEREF _Toc235118656 \h </w:instrText>
      </w:r>
      <w:r w:rsidR="00B17C5C">
        <w:rPr>
          <w:noProof/>
        </w:rPr>
      </w:r>
      <w:r w:rsidR="00B17C5C">
        <w:rPr>
          <w:noProof/>
        </w:rPr>
        <w:fldChar w:fldCharType="separate"/>
      </w:r>
      <w:r w:rsidR="001A2A25">
        <w:rPr>
          <w:noProof/>
        </w:rPr>
        <w:t>77</w:t>
      </w:r>
      <w:r w:rsidR="00B17C5C">
        <w:rPr>
          <w:noProof/>
        </w:rPr>
        <w:fldChar w:fldCharType="end"/>
      </w:r>
    </w:p>
    <w:p w:rsidR="00BB6483" w:rsidRDefault="00BB6483">
      <w:pPr>
        <w:pStyle w:val="TOC2"/>
        <w:tabs>
          <w:tab w:val="right" w:leader="dot" w:pos="9350"/>
        </w:tabs>
        <w:rPr>
          <w:rFonts w:asciiTheme="minorHAnsi" w:hAnsiTheme="minorHAnsi"/>
          <w:b w:val="0"/>
          <w:noProof/>
          <w:sz w:val="24"/>
          <w:lang w:eastAsia="ja-JP"/>
        </w:rPr>
      </w:pPr>
      <w:r>
        <w:rPr>
          <w:noProof/>
        </w:rPr>
        <w:lastRenderedPageBreak/>
        <w:t>***Solvency***</w:t>
      </w:r>
      <w:r>
        <w:rPr>
          <w:noProof/>
        </w:rPr>
        <w:tab/>
      </w:r>
      <w:r w:rsidR="00B17C5C">
        <w:rPr>
          <w:noProof/>
        </w:rPr>
        <w:fldChar w:fldCharType="begin"/>
      </w:r>
      <w:r>
        <w:rPr>
          <w:noProof/>
        </w:rPr>
        <w:instrText xml:space="preserve"> PAGEREF _Toc235118657 \h </w:instrText>
      </w:r>
      <w:r w:rsidR="00B17C5C">
        <w:rPr>
          <w:noProof/>
        </w:rPr>
      </w:r>
      <w:r w:rsidR="00B17C5C">
        <w:rPr>
          <w:noProof/>
        </w:rPr>
        <w:fldChar w:fldCharType="separate"/>
      </w:r>
      <w:r w:rsidR="001A2A25">
        <w:rPr>
          <w:noProof/>
        </w:rPr>
        <w:t>78</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No solvency - Castro</w:t>
      </w:r>
      <w:r>
        <w:rPr>
          <w:noProof/>
        </w:rPr>
        <w:tab/>
      </w:r>
      <w:r w:rsidR="00B17C5C">
        <w:rPr>
          <w:noProof/>
        </w:rPr>
        <w:fldChar w:fldCharType="begin"/>
      </w:r>
      <w:r>
        <w:rPr>
          <w:noProof/>
        </w:rPr>
        <w:instrText xml:space="preserve"> PAGEREF _Toc235118658 \h </w:instrText>
      </w:r>
      <w:r w:rsidR="00B17C5C">
        <w:rPr>
          <w:noProof/>
        </w:rPr>
      </w:r>
      <w:r w:rsidR="00B17C5C">
        <w:rPr>
          <w:noProof/>
        </w:rPr>
        <w:fldChar w:fldCharType="separate"/>
      </w:r>
      <w:r w:rsidR="001A2A25">
        <w:rPr>
          <w:noProof/>
        </w:rPr>
        <w:t>79</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No solvency – Castro ext.</w:t>
      </w:r>
      <w:r>
        <w:rPr>
          <w:noProof/>
        </w:rPr>
        <w:tab/>
      </w:r>
      <w:r w:rsidR="00B17C5C">
        <w:rPr>
          <w:noProof/>
        </w:rPr>
        <w:fldChar w:fldCharType="begin"/>
      </w:r>
      <w:r>
        <w:rPr>
          <w:noProof/>
        </w:rPr>
        <w:instrText xml:space="preserve"> PAGEREF _Toc235118659 \h </w:instrText>
      </w:r>
      <w:r w:rsidR="00B17C5C">
        <w:rPr>
          <w:noProof/>
        </w:rPr>
      </w:r>
      <w:r w:rsidR="00B17C5C">
        <w:rPr>
          <w:noProof/>
        </w:rPr>
        <w:fldChar w:fldCharType="separate"/>
      </w:r>
      <w:r w:rsidR="001A2A25">
        <w:rPr>
          <w:noProof/>
        </w:rPr>
        <w:t>81</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No solvency – Cuba visas</w:t>
      </w:r>
      <w:r>
        <w:rPr>
          <w:noProof/>
        </w:rPr>
        <w:tab/>
      </w:r>
      <w:r w:rsidR="00B17C5C">
        <w:rPr>
          <w:noProof/>
        </w:rPr>
        <w:fldChar w:fldCharType="begin"/>
      </w:r>
      <w:r>
        <w:rPr>
          <w:noProof/>
        </w:rPr>
        <w:instrText xml:space="preserve"> PAGEREF _Toc235118660 \h </w:instrText>
      </w:r>
      <w:r w:rsidR="00B17C5C">
        <w:rPr>
          <w:noProof/>
        </w:rPr>
      </w:r>
      <w:r w:rsidR="00B17C5C">
        <w:rPr>
          <w:noProof/>
        </w:rPr>
        <w:fldChar w:fldCharType="separate"/>
      </w:r>
      <w:r w:rsidR="001A2A25">
        <w:rPr>
          <w:noProof/>
        </w:rPr>
        <w:t>82</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No solvency – other travelers</w:t>
      </w:r>
      <w:r>
        <w:rPr>
          <w:noProof/>
        </w:rPr>
        <w:tab/>
      </w:r>
      <w:r w:rsidR="00B17C5C">
        <w:rPr>
          <w:noProof/>
        </w:rPr>
        <w:fldChar w:fldCharType="begin"/>
      </w:r>
      <w:r>
        <w:rPr>
          <w:noProof/>
        </w:rPr>
        <w:instrText xml:space="preserve"> PAGEREF _Toc235118661 \h </w:instrText>
      </w:r>
      <w:r w:rsidR="00B17C5C">
        <w:rPr>
          <w:noProof/>
        </w:rPr>
      </w:r>
      <w:r w:rsidR="00B17C5C">
        <w:rPr>
          <w:noProof/>
        </w:rPr>
        <w:fldChar w:fldCharType="separate"/>
      </w:r>
      <w:r w:rsidR="001A2A25">
        <w:rPr>
          <w:noProof/>
        </w:rPr>
        <w:t>83</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No solvency - overbooking</w:t>
      </w:r>
      <w:r>
        <w:rPr>
          <w:noProof/>
        </w:rPr>
        <w:tab/>
      </w:r>
      <w:r w:rsidR="00B17C5C">
        <w:rPr>
          <w:noProof/>
        </w:rPr>
        <w:fldChar w:fldCharType="begin"/>
      </w:r>
      <w:r>
        <w:rPr>
          <w:noProof/>
        </w:rPr>
        <w:instrText xml:space="preserve"> PAGEREF _Toc235118662 \h </w:instrText>
      </w:r>
      <w:r w:rsidR="00B17C5C">
        <w:rPr>
          <w:noProof/>
        </w:rPr>
      </w:r>
      <w:r w:rsidR="00B17C5C">
        <w:rPr>
          <w:noProof/>
        </w:rPr>
        <w:fldChar w:fldCharType="separate"/>
      </w:r>
      <w:r w:rsidR="001A2A25">
        <w:rPr>
          <w:noProof/>
        </w:rPr>
        <w:t>84</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Cuba is self-sufficient</w:t>
      </w:r>
      <w:r>
        <w:rPr>
          <w:noProof/>
        </w:rPr>
        <w:tab/>
      </w:r>
      <w:r w:rsidR="00B17C5C">
        <w:rPr>
          <w:noProof/>
        </w:rPr>
        <w:fldChar w:fldCharType="begin"/>
      </w:r>
      <w:r>
        <w:rPr>
          <w:noProof/>
        </w:rPr>
        <w:instrText xml:space="preserve"> PAGEREF _Toc235118663 \h </w:instrText>
      </w:r>
      <w:r w:rsidR="00B17C5C">
        <w:rPr>
          <w:noProof/>
        </w:rPr>
      </w:r>
      <w:r w:rsidR="00B17C5C">
        <w:rPr>
          <w:noProof/>
        </w:rPr>
        <w:fldChar w:fldCharType="separate"/>
      </w:r>
      <w:r w:rsidR="001A2A25">
        <w:rPr>
          <w:noProof/>
        </w:rPr>
        <w:t>85</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Fidel’s brother</w:t>
      </w:r>
      <w:r>
        <w:rPr>
          <w:noProof/>
        </w:rPr>
        <w:tab/>
      </w:r>
      <w:r w:rsidR="00B17C5C">
        <w:rPr>
          <w:noProof/>
        </w:rPr>
        <w:fldChar w:fldCharType="begin"/>
      </w:r>
      <w:r>
        <w:rPr>
          <w:noProof/>
        </w:rPr>
        <w:instrText xml:space="preserve"> PAGEREF _Toc235118664 \h </w:instrText>
      </w:r>
      <w:r w:rsidR="00B17C5C">
        <w:rPr>
          <w:noProof/>
        </w:rPr>
      </w:r>
      <w:r w:rsidR="00B17C5C">
        <w:rPr>
          <w:noProof/>
        </w:rPr>
        <w:fldChar w:fldCharType="separate"/>
      </w:r>
      <w:r w:rsidR="001A2A25">
        <w:rPr>
          <w:noProof/>
        </w:rPr>
        <w:t>86</w:t>
      </w:r>
      <w:r w:rsidR="00B17C5C">
        <w:rPr>
          <w:noProof/>
        </w:rPr>
        <w:fldChar w:fldCharType="end"/>
      </w:r>
    </w:p>
    <w:p w:rsidR="00BB6483" w:rsidRDefault="00BB6483">
      <w:pPr>
        <w:pStyle w:val="TOC2"/>
        <w:tabs>
          <w:tab w:val="right" w:leader="dot" w:pos="9350"/>
        </w:tabs>
        <w:rPr>
          <w:rFonts w:asciiTheme="minorHAnsi" w:hAnsiTheme="minorHAnsi"/>
          <w:b w:val="0"/>
          <w:noProof/>
          <w:sz w:val="24"/>
          <w:lang w:eastAsia="ja-JP"/>
        </w:rPr>
      </w:pPr>
      <w:r>
        <w:rPr>
          <w:noProof/>
        </w:rPr>
        <w:t>***A2 Economy Advantage***</w:t>
      </w:r>
      <w:r>
        <w:rPr>
          <w:noProof/>
        </w:rPr>
        <w:tab/>
      </w:r>
      <w:r w:rsidR="00B17C5C">
        <w:rPr>
          <w:noProof/>
        </w:rPr>
        <w:fldChar w:fldCharType="begin"/>
      </w:r>
      <w:r>
        <w:rPr>
          <w:noProof/>
        </w:rPr>
        <w:instrText xml:space="preserve"> PAGEREF _Toc235118665 \h </w:instrText>
      </w:r>
      <w:r w:rsidR="00B17C5C">
        <w:rPr>
          <w:noProof/>
        </w:rPr>
      </w:r>
      <w:r w:rsidR="00B17C5C">
        <w:rPr>
          <w:noProof/>
        </w:rPr>
        <w:fldChar w:fldCharType="separate"/>
      </w:r>
      <w:r w:rsidR="001A2A25">
        <w:rPr>
          <w:noProof/>
        </w:rPr>
        <w:t>87</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Economy high now</w:t>
      </w:r>
      <w:r>
        <w:rPr>
          <w:noProof/>
        </w:rPr>
        <w:tab/>
      </w:r>
      <w:r w:rsidR="00B17C5C">
        <w:rPr>
          <w:noProof/>
        </w:rPr>
        <w:fldChar w:fldCharType="begin"/>
      </w:r>
      <w:r>
        <w:rPr>
          <w:noProof/>
        </w:rPr>
        <w:instrText xml:space="preserve"> PAGEREF _Toc235118666 \h </w:instrText>
      </w:r>
      <w:r w:rsidR="00B17C5C">
        <w:rPr>
          <w:noProof/>
        </w:rPr>
      </w:r>
      <w:r w:rsidR="00B17C5C">
        <w:rPr>
          <w:noProof/>
        </w:rPr>
        <w:fldChar w:fldCharType="separate"/>
      </w:r>
      <w:r w:rsidR="001A2A25">
        <w:rPr>
          <w:noProof/>
        </w:rPr>
        <w:t>88</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Airline revenue up</w:t>
      </w:r>
      <w:r>
        <w:rPr>
          <w:noProof/>
        </w:rPr>
        <w:tab/>
      </w:r>
      <w:r w:rsidR="00B17C5C">
        <w:rPr>
          <w:noProof/>
        </w:rPr>
        <w:fldChar w:fldCharType="begin"/>
      </w:r>
      <w:r>
        <w:rPr>
          <w:noProof/>
        </w:rPr>
        <w:instrText xml:space="preserve"> PAGEREF _Toc235118667 \h </w:instrText>
      </w:r>
      <w:r w:rsidR="00B17C5C">
        <w:rPr>
          <w:noProof/>
        </w:rPr>
      </w:r>
      <w:r w:rsidR="00B17C5C">
        <w:rPr>
          <w:noProof/>
        </w:rPr>
        <w:fldChar w:fldCharType="separate"/>
      </w:r>
      <w:r w:rsidR="001A2A25">
        <w:rPr>
          <w:noProof/>
        </w:rPr>
        <w:t>89</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No increased air travel</w:t>
      </w:r>
      <w:r>
        <w:rPr>
          <w:noProof/>
        </w:rPr>
        <w:tab/>
      </w:r>
      <w:r w:rsidR="00B17C5C">
        <w:rPr>
          <w:noProof/>
        </w:rPr>
        <w:fldChar w:fldCharType="begin"/>
      </w:r>
      <w:r>
        <w:rPr>
          <w:noProof/>
        </w:rPr>
        <w:instrText xml:space="preserve"> PAGEREF _Toc235118668 \h </w:instrText>
      </w:r>
      <w:r w:rsidR="00B17C5C">
        <w:rPr>
          <w:noProof/>
        </w:rPr>
      </w:r>
      <w:r w:rsidR="00B17C5C">
        <w:rPr>
          <w:noProof/>
        </w:rPr>
        <w:fldChar w:fldCharType="separate"/>
      </w:r>
      <w:r w:rsidR="001A2A25">
        <w:rPr>
          <w:noProof/>
        </w:rPr>
        <w:t>90</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Cuba shuts down flights</w:t>
      </w:r>
      <w:r>
        <w:rPr>
          <w:noProof/>
        </w:rPr>
        <w:tab/>
      </w:r>
      <w:r w:rsidR="00B17C5C">
        <w:rPr>
          <w:noProof/>
        </w:rPr>
        <w:fldChar w:fldCharType="begin"/>
      </w:r>
      <w:r>
        <w:rPr>
          <w:noProof/>
        </w:rPr>
        <w:instrText xml:space="preserve"> PAGEREF _Toc235118669 \h </w:instrText>
      </w:r>
      <w:r w:rsidR="00B17C5C">
        <w:rPr>
          <w:noProof/>
        </w:rPr>
      </w:r>
      <w:r w:rsidR="00B17C5C">
        <w:rPr>
          <w:noProof/>
        </w:rPr>
        <w:fldChar w:fldCharType="separate"/>
      </w:r>
      <w:r w:rsidR="001A2A25">
        <w:rPr>
          <w:noProof/>
        </w:rPr>
        <w:t>91</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Aviation resilient</w:t>
      </w:r>
      <w:r>
        <w:rPr>
          <w:noProof/>
        </w:rPr>
        <w:tab/>
      </w:r>
      <w:r w:rsidR="00B17C5C">
        <w:rPr>
          <w:noProof/>
        </w:rPr>
        <w:fldChar w:fldCharType="begin"/>
      </w:r>
      <w:r>
        <w:rPr>
          <w:noProof/>
        </w:rPr>
        <w:instrText xml:space="preserve"> PAGEREF _Toc235118670 \h </w:instrText>
      </w:r>
      <w:r w:rsidR="00B17C5C">
        <w:rPr>
          <w:noProof/>
        </w:rPr>
      </w:r>
      <w:r w:rsidR="00B17C5C">
        <w:rPr>
          <w:noProof/>
        </w:rPr>
        <w:fldChar w:fldCharType="separate"/>
      </w:r>
      <w:r w:rsidR="001A2A25">
        <w:rPr>
          <w:noProof/>
        </w:rPr>
        <w:t>92</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Aff hurts the economy</w:t>
      </w:r>
      <w:r>
        <w:rPr>
          <w:noProof/>
        </w:rPr>
        <w:tab/>
      </w:r>
      <w:r w:rsidR="00B17C5C">
        <w:rPr>
          <w:noProof/>
        </w:rPr>
        <w:fldChar w:fldCharType="begin"/>
      </w:r>
      <w:r>
        <w:rPr>
          <w:noProof/>
        </w:rPr>
        <w:instrText xml:space="preserve"> PAGEREF _Toc235118671 \h </w:instrText>
      </w:r>
      <w:r w:rsidR="00B17C5C">
        <w:rPr>
          <w:noProof/>
        </w:rPr>
      </w:r>
      <w:r w:rsidR="00B17C5C">
        <w:rPr>
          <w:noProof/>
        </w:rPr>
        <w:fldChar w:fldCharType="separate"/>
      </w:r>
      <w:r w:rsidR="001A2A25">
        <w:rPr>
          <w:noProof/>
        </w:rPr>
        <w:t>93</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U.S. won’t receive revenue</w:t>
      </w:r>
      <w:r>
        <w:rPr>
          <w:noProof/>
        </w:rPr>
        <w:tab/>
      </w:r>
      <w:r w:rsidR="00B17C5C">
        <w:rPr>
          <w:noProof/>
        </w:rPr>
        <w:fldChar w:fldCharType="begin"/>
      </w:r>
      <w:r>
        <w:rPr>
          <w:noProof/>
        </w:rPr>
        <w:instrText xml:space="preserve"> PAGEREF _Toc235118672 \h </w:instrText>
      </w:r>
      <w:r w:rsidR="00B17C5C">
        <w:rPr>
          <w:noProof/>
        </w:rPr>
      </w:r>
      <w:r w:rsidR="00B17C5C">
        <w:rPr>
          <w:noProof/>
        </w:rPr>
        <w:fldChar w:fldCharType="separate"/>
      </w:r>
      <w:r w:rsidR="001A2A25">
        <w:rPr>
          <w:noProof/>
        </w:rPr>
        <w:t>94</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No economic benefit - diversion</w:t>
      </w:r>
      <w:r>
        <w:rPr>
          <w:noProof/>
        </w:rPr>
        <w:tab/>
      </w:r>
      <w:r w:rsidR="00B17C5C">
        <w:rPr>
          <w:noProof/>
        </w:rPr>
        <w:fldChar w:fldCharType="begin"/>
      </w:r>
      <w:r>
        <w:rPr>
          <w:noProof/>
        </w:rPr>
        <w:instrText xml:space="preserve"> PAGEREF _Toc235118673 \h </w:instrText>
      </w:r>
      <w:r w:rsidR="00B17C5C">
        <w:rPr>
          <w:noProof/>
        </w:rPr>
      </w:r>
      <w:r w:rsidR="00B17C5C">
        <w:rPr>
          <w:noProof/>
        </w:rPr>
        <w:fldChar w:fldCharType="separate"/>
      </w:r>
      <w:r w:rsidR="001A2A25">
        <w:rPr>
          <w:noProof/>
        </w:rPr>
        <w:t>95</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No economic benefit - control</w:t>
      </w:r>
      <w:r>
        <w:rPr>
          <w:noProof/>
        </w:rPr>
        <w:tab/>
      </w:r>
      <w:r w:rsidR="00B17C5C">
        <w:rPr>
          <w:noProof/>
        </w:rPr>
        <w:fldChar w:fldCharType="begin"/>
      </w:r>
      <w:r>
        <w:rPr>
          <w:noProof/>
        </w:rPr>
        <w:instrText xml:space="preserve"> PAGEREF _Toc235118674 \h </w:instrText>
      </w:r>
      <w:r w:rsidR="00B17C5C">
        <w:rPr>
          <w:noProof/>
        </w:rPr>
      </w:r>
      <w:r w:rsidR="00B17C5C">
        <w:rPr>
          <w:noProof/>
        </w:rPr>
        <w:fldChar w:fldCharType="separate"/>
      </w:r>
      <w:r w:rsidR="001A2A25">
        <w:rPr>
          <w:noProof/>
        </w:rPr>
        <w:t>96</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Reform causes inflation</w:t>
      </w:r>
      <w:r>
        <w:rPr>
          <w:noProof/>
        </w:rPr>
        <w:tab/>
      </w:r>
      <w:r w:rsidR="00B17C5C">
        <w:rPr>
          <w:noProof/>
        </w:rPr>
        <w:fldChar w:fldCharType="begin"/>
      </w:r>
      <w:r>
        <w:rPr>
          <w:noProof/>
        </w:rPr>
        <w:instrText xml:space="preserve"> PAGEREF _Toc235118675 \h </w:instrText>
      </w:r>
      <w:r w:rsidR="00B17C5C">
        <w:rPr>
          <w:noProof/>
        </w:rPr>
      </w:r>
      <w:r w:rsidR="00B17C5C">
        <w:rPr>
          <w:noProof/>
        </w:rPr>
        <w:fldChar w:fldCharType="separate"/>
      </w:r>
      <w:r w:rsidR="001A2A25">
        <w:rPr>
          <w:noProof/>
        </w:rPr>
        <w:t>97</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sidRPr="00B672D8">
        <w:rPr>
          <w:rFonts w:eastAsia="Times New Roman"/>
          <w:noProof/>
        </w:rPr>
        <w:t>1NC – Economy - no war ext.</w:t>
      </w:r>
      <w:r>
        <w:rPr>
          <w:noProof/>
        </w:rPr>
        <w:tab/>
      </w:r>
      <w:r w:rsidR="00B17C5C">
        <w:rPr>
          <w:noProof/>
        </w:rPr>
        <w:fldChar w:fldCharType="begin"/>
      </w:r>
      <w:r>
        <w:rPr>
          <w:noProof/>
        </w:rPr>
        <w:instrText xml:space="preserve"> PAGEREF _Toc235118676 \h </w:instrText>
      </w:r>
      <w:r w:rsidR="00B17C5C">
        <w:rPr>
          <w:noProof/>
        </w:rPr>
      </w:r>
      <w:r w:rsidR="00B17C5C">
        <w:rPr>
          <w:noProof/>
        </w:rPr>
        <w:fldChar w:fldCharType="separate"/>
      </w:r>
      <w:r w:rsidR="001A2A25">
        <w:rPr>
          <w:noProof/>
        </w:rPr>
        <w:t>98</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sidRPr="00B672D8">
        <w:rPr>
          <w:rFonts w:eastAsia="Times New Roman"/>
          <w:noProof/>
        </w:rPr>
        <w:t>Economy - no war ext.</w:t>
      </w:r>
      <w:r>
        <w:rPr>
          <w:noProof/>
        </w:rPr>
        <w:tab/>
      </w:r>
      <w:r w:rsidR="00B17C5C">
        <w:rPr>
          <w:noProof/>
        </w:rPr>
        <w:fldChar w:fldCharType="begin"/>
      </w:r>
      <w:r>
        <w:rPr>
          <w:noProof/>
        </w:rPr>
        <w:instrText xml:space="preserve"> PAGEREF _Toc235118677 \h </w:instrText>
      </w:r>
      <w:r w:rsidR="00B17C5C">
        <w:rPr>
          <w:noProof/>
        </w:rPr>
      </w:r>
      <w:r w:rsidR="00B17C5C">
        <w:rPr>
          <w:noProof/>
        </w:rPr>
        <w:fldChar w:fldCharType="separate"/>
      </w:r>
      <w:r w:rsidR="001A2A25">
        <w:rPr>
          <w:noProof/>
        </w:rPr>
        <w:t>100</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Cuba’s economy rising</w:t>
      </w:r>
      <w:r>
        <w:rPr>
          <w:noProof/>
        </w:rPr>
        <w:tab/>
      </w:r>
      <w:r w:rsidR="00B17C5C">
        <w:rPr>
          <w:noProof/>
        </w:rPr>
        <w:fldChar w:fldCharType="begin"/>
      </w:r>
      <w:r>
        <w:rPr>
          <w:noProof/>
        </w:rPr>
        <w:instrText xml:space="preserve"> PAGEREF _Toc235118678 \h </w:instrText>
      </w:r>
      <w:r w:rsidR="00B17C5C">
        <w:rPr>
          <w:noProof/>
        </w:rPr>
      </w:r>
      <w:r w:rsidR="00B17C5C">
        <w:rPr>
          <w:noProof/>
        </w:rPr>
        <w:fldChar w:fldCharType="separate"/>
      </w:r>
      <w:r w:rsidR="001A2A25">
        <w:rPr>
          <w:noProof/>
        </w:rPr>
        <w:t>101</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Tourism won’t help Cuba economy</w:t>
      </w:r>
      <w:r>
        <w:rPr>
          <w:noProof/>
        </w:rPr>
        <w:tab/>
      </w:r>
      <w:r w:rsidR="00B17C5C">
        <w:rPr>
          <w:noProof/>
        </w:rPr>
        <w:fldChar w:fldCharType="begin"/>
      </w:r>
      <w:r>
        <w:rPr>
          <w:noProof/>
        </w:rPr>
        <w:instrText xml:space="preserve"> PAGEREF _Toc235118679 \h </w:instrText>
      </w:r>
      <w:r w:rsidR="00B17C5C">
        <w:rPr>
          <w:noProof/>
        </w:rPr>
      </w:r>
      <w:r w:rsidR="00B17C5C">
        <w:rPr>
          <w:noProof/>
        </w:rPr>
        <w:fldChar w:fldCharType="separate"/>
      </w:r>
      <w:r w:rsidR="001A2A25">
        <w:rPr>
          <w:noProof/>
        </w:rPr>
        <w:t>102</w:t>
      </w:r>
      <w:r w:rsidR="00B17C5C">
        <w:rPr>
          <w:noProof/>
        </w:rPr>
        <w:fldChar w:fldCharType="end"/>
      </w:r>
    </w:p>
    <w:p w:rsidR="00BB6483" w:rsidRDefault="00BB6483">
      <w:pPr>
        <w:pStyle w:val="TOC2"/>
        <w:tabs>
          <w:tab w:val="right" w:leader="dot" w:pos="9350"/>
        </w:tabs>
        <w:rPr>
          <w:rFonts w:asciiTheme="minorHAnsi" w:hAnsiTheme="minorHAnsi"/>
          <w:b w:val="0"/>
          <w:noProof/>
          <w:sz w:val="24"/>
          <w:lang w:eastAsia="ja-JP"/>
        </w:rPr>
      </w:pPr>
      <w:r>
        <w:rPr>
          <w:noProof/>
        </w:rPr>
        <w:t>***A2 Democracy Advantage***</w:t>
      </w:r>
      <w:r>
        <w:rPr>
          <w:noProof/>
        </w:rPr>
        <w:tab/>
      </w:r>
      <w:r w:rsidR="00B17C5C">
        <w:rPr>
          <w:noProof/>
        </w:rPr>
        <w:fldChar w:fldCharType="begin"/>
      </w:r>
      <w:r>
        <w:rPr>
          <w:noProof/>
        </w:rPr>
        <w:instrText xml:space="preserve"> PAGEREF _Toc235118680 \h </w:instrText>
      </w:r>
      <w:r w:rsidR="00B17C5C">
        <w:rPr>
          <w:noProof/>
        </w:rPr>
      </w:r>
      <w:r w:rsidR="00B17C5C">
        <w:rPr>
          <w:noProof/>
        </w:rPr>
        <w:fldChar w:fldCharType="separate"/>
      </w:r>
      <w:r w:rsidR="001A2A25">
        <w:rPr>
          <w:noProof/>
        </w:rPr>
        <w:t>103</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Plan hurts democracy</w:t>
      </w:r>
      <w:r>
        <w:rPr>
          <w:noProof/>
        </w:rPr>
        <w:tab/>
      </w:r>
      <w:r w:rsidR="00B17C5C">
        <w:rPr>
          <w:noProof/>
        </w:rPr>
        <w:fldChar w:fldCharType="begin"/>
      </w:r>
      <w:r>
        <w:rPr>
          <w:noProof/>
        </w:rPr>
        <w:instrText xml:space="preserve"> PAGEREF _Toc235118681 \h </w:instrText>
      </w:r>
      <w:r w:rsidR="00B17C5C">
        <w:rPr>
          <w:noProof/>
        </w:rPr>
      </w:r>
      <w:r w:rsidR="00B17C5C">
        <w:rPr>
          <w:noProof/>
        </w:rPr>
        <w:fldChar w:fldCharType="separate"/>
      </w:r>
      <w:r w:rsidR="001A2A25">
        <w:rPr>
          <w:noProof/>
        </w:rPr>
        <w:t>104</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Plan hurts democracy ext.</w:t>
      </w:r>
      <w:r>
        <w:rPr>
          <w:noProof/>
        </w:rPr>
        <w:tab/>
      </w:r>
      <w:r w:rsidR="00B17C5C">
        <w:rPr>
          <w:noProof/>
        </w:rPr>
        <w:fldChar w:fldCharType="begin"/>
      </w:r>
      <w:r>
        <w:rPr>
          <w:noProof/>
        </w:rPr>
        <w:instrText xml:space="preserve"> PAGEREF _Toc235118682 \h </w:instrText>
      </w:r>
      <w:r w:rsidR="00B17C5C">
        <w:rPr>
          <w:noProof/>
        </w:rPr>
      </w:r>
      <w:r w:rsidR="00B17C5C">
        <w:rPr>
          <w:noProof/>
        </w:rPr>
        <w:fldChar w:fldCharType="separate"/>
      </w:r>
      <w:r w:rsidR="001A2A25">
        <w:rPr>
          <w:noProof/>
        </w:rPr>
        <w:t>106</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No influence – legal prohibitions</w:t>
      </w:r>
      <w:r>
        <w:rPr>
          <w:noProof/>
        </w:rPr>
        <w:tab/>
      </w:r>
      <w:r w:rsidR="00B17C5C">
        <w:rPr>
          <w:noProof/>
        </w:rPr>
        <w:fldChar w:fldCharType="begin"/>
      </w:r>
      <w:r>
        <w:rPr>
          <w:noProof/>
        </w:rPr>
        <w:instrText xml:space="preserve"> PAGEREF _Toc235118683 \h </w:instrText>
      </w:r>
      <w:r w:rsidR="00B17C5C">
        <w:rPr>
          <w:noProof/>
        </w:rPr>
      </w:r>
      <w:r w:rsidR="00B17C5C">
        <w:rPr>
          <w:noProof/>
        </w:rPr>
        <w:fldChar w:fldCharType="separate"/>
      </w:r>
      <w:r w:rsidR="001A2A25">
        <w:rPr>
          <w:noProof/>
        </w:rPr>
        <w:t>107</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Cuba reforming now</w:t>
      </w:r>
      <w:r>
        <w:rPr>
          <w:noProof/>
        </w:rPr>
        <w:tab/>
      </w:r>
      <w:r w:rsidR="00B17C5C">
        <w:rPr>
          <w:noProof/>
        </w:rPr>
        <w:fldChar w:fldCharType="begin"/>
      </w:r>
      <w:r>
        <w:rPr>
          <w:noProof/>
        </w:rPr>
        <w:instrText xml:space="preserve"> PAGEREF _Toc235118684 \h </w:instrText>
      </w:r>
      <w:r w:rsidR="00B17C5C">
        <w:rPr>
          <w:noProof/>
        </w:rPr>
      </w:r>
      <w:r w:rsidR="00B17C5C">
        <w:rPr>
          <w:noProof/>
        </w:rPr>
        <w:fldChar w:fldCharType="separate"/>
      </w:r>
      <w:r w:rsidR="001A2A25">
        <w:rPr>
          <w:noProof/>
        </w:rPr>
        <w:t>108</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Cuba reforming now ext.</w:t>
      </w:r>
      <w:r>
        <w:rPr>
          <w:noProof/>
        </w:rPr>
        <w:tab/>
      </w:r>
      <w:r w:rsidR="00B17C5C">
        <w:rPr>
          <w:noProof/>
        </w:rPr>
        <w:fldChar w:fldCharType="begin"/>
      </w:r>
      <w:r>
        <w:rPr>
          <w:noProof/>
        </w:rPr>
        <w:instrText xml:space="preserve"> PAGEREF _Toc235118685 \h </w:instrText>
      </w:r>
      <w:r w:rsidR="00B17C5C">
        <w:rPr>
          <w:noProof/>
        </w:rPr>
      </w:r>
      <w:r w:rsidR="00B17C5C">
        <w:rPr>
          <w:noProof/>
        </w:rPr>
        <w:fldChar w:fldCharType="separate"/>
      </w:r>
      <w:r w:rsidR="001A2A25">
        <w:rPr>
          <w:noProof/>
        </w:rPr>
        <w:t>109</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1NC No impact to democracy</w:t>
      </w:r>
      <w:r>
        <w:rPr>
          <w:noProof/>
        </w:rPr>
        <w:tab/>
      </w:r>
      <w:r w:rsidR="00B17C5C">
        <w:rPr>
          <w:noProof/>
        </w:rPr>
        <w:fldChar w:fldCharType="begin"/>
      </w:r>
      <w:r>
        <w:rPr>
          <w:noProof/>
        </w:rPr>
        <w:instrText xml:space="preserve"> PAGEREF _Toc235118686 \h </w:instrText>
      </w:r>
      <w:r w:rsidR="00B17C5C">
        <w:rPr>
          <w:noProof/>
        </w:rPr>
      </w:r>
      <w:r w:rsidR="00B17C5C">
        <w:rPr>
          <w:noProof/>
        </w:rPr>
        <w:fldChar w:fldCharType="separate"/>
      </w:r>
      <w:r w:rsidR="001A2A25">
        <w:rPr>
          <w:noProof/>
        </w:rPr>
        <w:t>110</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No impact to democracy ext.</w:t>
      </w:r>
      <w:r>
        <w:rPr>
          <w:noProof/>
        </w:rPr>
        <w:tab/>
      </w:r>
      <w:r w:rsidR="00B17C5C">
        <w:rPr>
          <w:noProof/>
        </w:rPr>
        <w:fldChar w:fldCharType="begin"/>
      </w:r>
      <w:r>
        <w:rPr>
          <w:noProof/>
        </w:rPr>
        <w:instrText xml:space="preserve"> PAGEREF _Toc235118687 \h </w:instrText>
      </w:r>
      <w:r w:rsidR="00B17C5C">
        <w:rPr>
          <w:noProof/>
        </w:rPr>
      </w:r>
      <w:r w:rsidR="00B17C5C">
        <w:rPr>
          <w:noProof/>
        </w:rPr>
        <w:fldChar w:fldCharType="separate"/>
      </w:r>
      <w:r w:rsidR="001A2A25">
        <w:rPr>
          <w:noProof/>
        </w:rPr>
        <w:t>111</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Forced democracy hurts stability</w:t>
      </w:r>
      <w:r>
        <w:rPr>
          <w:noProof/>
        </w:rPr>
        <w:tab/>
      </w:r>
      <w:r w:rsidR="00B17C5C">
        <w:rPr>
          <w:noProof/>
        </w:rPr>
        <w:fldChar w:fldCharType="begin"/>
      </w:r>
      <w:r>
        <w:rPr>
          <w:noProof/>
        </w:rPr>
        <w:instrText xml:space="preserve"> PAGEREF _Toc235118688 \h </w:instrText>
      </w:r>
      <w:r w:rsidR="00B17C5C">
        <w:rPr>
          <w:noProof/>
        </w:rPr>
      </w:r>
      <w:r w:rsidR="00B17C5C">
        <w:rPr>
          <w:noProof/>
        </w:rPr>
        <w:fldChar w:fldCharType="separate"/>
      </w:r>
      <w:r w:rsidR="001A2A25">
        <w:rPr>
          <w:noProof/>
        </w:rPr>
        <w:t>112</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U.S. has special tourists</w:t>
      </w:r>
      <w:r>
        <w:rPr>
          <w:noProof/>
        </w:rPr>
        <w:tab/>
      </w:r>
      <w:r w:rsidR="00B17C5C">
        <w:rPr>
          <w:noProof/>
        </w:rPr>
        <w:fldChar w:fldCharType="begin"/>
      </w:r>
      <w:r>
        <w:rPr>
          <w:noProof/>
        </w:rPr>
        <w:instrText xml:space="preserve"> PAGEREF _Toc235118689 \h </w:instrText>
      </w:r>
      <w:r w:rsidR="00B17C5C">
        <w:rPr>
          <w:noProof/>
        </w:rPr>
      </w:r>
      <w:r w:rsidR="00B17C5C">
        <w:rPr>
          <w:noProof/>
        </w:rPr>
        <w:fldChar w:fldCharType="separate"/>
      </w:r>
      <w:r w:rsidR="001A2A25">
        <w:rPr>
          <w:noProof/>
        </w:rPr>
        <w:t>113</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Establishes dialogue</w:t>
      </w:r>
      <w:r>
        <w:rPr>
          <w:noProof/>
        </w:rPr>
        <w:tab/>
      </w:r>
      <w:r w:rsidR="00B17C5C">
        <w:rPr>
          <w:noProof/>
        </w:rPr>
        <w:fldChar w:fldCharType="begin"/>
      </w:r>
      <w:r>
        <w:rPr>
          <w:noProof/>
        </w:rPr>
        <w:instrText xml:space="preserve"> PAGEREF _Toc235118690 \h </w:instrText>
      </w:r>
      <w:r w:rsidR="00B17C5C">
        <w:rPr>
          <w:noProof/>
        </w:rPr>
      </w:r>
      <w:r w:rsidR="00B17C5C">
        <w:rPr>
          <w:noProof/>
        </w:rPr>
        <w:fldChar w:fldCharType="separate"/>
      </w:r>
      <w:r w:rsidR="001A2A25">
        <w:rPr>
          <w:noProof/>
        </w:rPr>
        <w:t>114</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Legal precedent</w:t>
      </w:r>
      <w:r>
        <w:rPr>
          <w:noProof/>
        </w:rPr>
        <w:tab/>
      </w:r>
      <w:r w:rsidR="00B17C5C">
        <w:rPr>
          <w:noProof/>
        </w:rPr>
        <w:fldChar w:fldCharType="begin"/>
      </w:r>
      <w:r>
        <w:rPr>
          <w:noProof/>
        </w:rPr>
        <w:instrText xml:space="preserve"> PAGEREF _Toc235118691 \h </w:instrText>
      </w:r>
      <w:r w:rsidR="00B17C5C">
        <w:rPr>
          <w:noProof/>
        </w:rPr>
      </w:r>
      <w:r w:rsidR="00B17C5C">
        <w:rPr>
          <w:noProof/>
        </w:rPr>
        <w:fldChar w:fldCharType="separate"/>
      </w:r>
      <w:r w:rsidR="001A2A25">
        <w:rPr>
          <w:noProof/>
        </w:rPr>
        <w:t>115</w:t>
      </w:r>
      <w:r w:rsidR="00B17C5C">
        <w:rPr>
          <w:noProof/>
        </w:rPr>
        <w:fldChar w:fldCharType="end"/>
      </w:r>
    </w:p>
    <w:p w:rsidR="00BB6483" w:rsidRDefault="00BB6483">
      <w:pPr>
        <w:pStyle w:val="TOC2"/>
        <w:tabs>
          <w:tab w:val="right" w:leader="dot" w:pos="9350"/>
        </w:tabs>
        <w:rPr>
          <w:rFonts w:asciiTheme="minorHAnsi" w:hAnsiTheme="minorHAnsi"/>
          <w:b w:val="0"/>
          <w:noProof/>
          <w:sz w:val="24"/>
          <w:lang w:eastAsia="ja-JP"/>
        </w:rPr>
      </w:pPr>
      <w:r>
        <w:rPr>
          <w:noProof/>
        </w:rPr>
        <w:t>Misc.</w:t>
      </w:r>
      <w:r>
        <w:rPr>
          <w:noProof/>
        </w:rPr>
        <w:tab/>
      </w:r>
      <w:r w:rsidR="00B17C5C">
        <w:rPr>
          <w:noProof/>
        </w:rPr>
        <w:fldChar w:fldCharType="begin"/>
      </w:r>
      <w:r>
        <w:rPr>
          <w:noProof/>
        </w:rPr>
        <w:instrText xml:space="preserve"> PAGEREF _Toc235118692 \h </w:instrText>
      </w:r>
      <w:r w:rsidR="00B17C5C">
        <w:rPr>
          <w:noProof/>
        </w:rPr>
      </w:r>
      <w:r w:rsidR="00B17C5C">
        <w:rPr>
          <w:noProof/>
        </w:rPr>
        <w:fldChar w:fldCharType="separate"/>
      </w:r>
      <w:r w:rsidR="001A2A25">
        <w:rPr>
          <w:noProof/>
        </w:rPr>
        <w:t>116</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Tourism causes security risks</w:t>
      </w:r>
      <w:r>
        <w:rPr>
          <w:noProof/>
        </w:rPr>
        <w:tab/>
      </w:r>
      <w:r w:rsidR="00B17C5C">
        <w:rPr>
          <w:noProof/>
        </w:rPr>
        <w:fldChar w:fldCharType="begin"/>
      </w:r>
      <w:r>
        <w:rPr>
          <w:noProof/>
        </w:rPr>
        <w:instrText xml:space="preserve"> PAGEREF _Toc235118693 \h </w:instrText>
      </w:r>
      <w:r w:rsidR="00B17C5C">
        <w:rPr>
          <w:noProof/>
        </w:rPr>
      </w:r>
      <w:r w:rsidR="00B17C5C">
        <w:rPr>
          <w:noProof/>
        </w:rPr>
        <w:fldChar w:fldCharType="separate"/>
      </w:r>
      <w:r w:rsidR="001A2A25">
        <w:rPr>
          <w:noProof/>
        </w:rPr>
        <w:t>117</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Moral obligation</w:t>
      </w:r>
      <w:r>
        <w:rPr>
          <w:noProof/>
        </w:rPr>
        <w:tab/>
      </w:r>
      <w:r w:rsidR="00B17C5C">
        <w:rPr>
          <w:noProof/>
        </w:rPr>
        <w:fldChar w:fldCharType="begin"/>
      </w:r>
      <w:r>
        <w:rPr>
          <w:noProof/>
        </w:rPr>
        <w:instrText xml:space="preserve"> PAGEREF _Toc235118694 \h </w:instrText>
      </w:r>
      <w:r w:rsidR="00B17C5C">
        <w:rPr>
          <w:noProof/>
        </w:rPr>
      </w:r>
      <w:r w:rsidR="00B17C5C">
        <w:rPr>
          <w:noProof/>
        </w:rPr>
        <w:fldChar w:fldCharType="separate"/>
      </w:r>
      <w:r w:rsidR="001A2A25">
        <w:rPr>
          <w:noProof/>
        </w:rPr>
        <w:t>118</w:t>
      </w:r>
      <w:r w:rsidR="00B17C5C">
        <w:rPr>
          <w:noProof/>
        </w:rPr>
        <w:fldChar w:fldCharType="end"/>
      </w:r>
    </w:p>
    <w:p w:rsidR="00BB6483" w:rsidRDefault="001A2A25">
      <w:pPr>
        <w:pStyle w:val="TOC1"/>
        <w:rPr>
          <w:rFonts w:asciiTheme="minorHAnsi" w:hAnsiTheme="minorHAnsi"/>
          <w:b w:val="0"/>
          <w:noProof/>
          <w:sz w:val="24"/>
          <w:lang w:eastAsia="ja-JP"/>
        </w:rPr>
      </w:pPr>
      <w:r>
        <w:rPr>
          <w:noProof/>
        </w:rPr>
        <w:t xml:space="preserve">                                                                                                  ***Off-case***</w:t>
      </w:r>
    </w:p>
    <w:p w:rsidR="00BB6483" w:rsidRDefault="00BB6483">
      <w:pPr>
        <w:pStyle w:val="TOC2"/>
        <w:tabs>
          <w:tab w:val="right" w:leader="dot" w:pos="9350"/>
        </w:tabs>
        <w:rPr>
          <w:rFonts w:asciiTheme="minorHAnsi" w:hAnsiTheme="minorHAnsi"/>
          <w:b w:val="0"/>
          <w:noProof/>
          <w:sz w:val="24"/>
          <w:lang w:eastAsia="ja-JP"/>
        </w:rPr>
      </w:pPr>
      <w:r>
        <w:rPr>
          <w:noProof/>
        </w:rPr>
        <w:t>***Biodiversity DA***</w:t>
      </w:r>
      <w:r>
        <w:rPr>
          <w:noProof/>
        </w:rPr>
        <w:tab/>
      </w:r>
      <w:r w:rsidR="00B17C5C">
        <w:rPr>
          <w:noProof/>
        </w:rPr>
        <w:fldChar w:fldCharType="begin"/>
      </w:r>
      <w:r>
        <w:rPr>
          <w:noProof/>
        </w:rPr>
        <w:instrText xml:space="preserve"> PAGEREF _Toc235118696 \h </w:instrText>
      </w:r>
      <w:r w:rsidR="00B17C5C">
        <w:rPr>
          <w:noProof/>
        </w:rPr>
      </w:r>
      <w:r w:rsidR="00B17C5C">
        <w:rPr>
          <w:noProof/>
        </w:rPr>
        <w:fldChar w:fldCharType="separate"/>
      </w:r>
      <w:r w:rsidR="001A2A25">
        <w:rPr>
          <w:noProof/>
        </w:rPr>
        <w:t>120</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Biodiversity DA 1NC</w:t>
      </w:r>
      <w:r>
        <w:rPr>
          <w:noProof/>
        </w:rPr>
        <w:tab/>
      </w:r>
      <w:r w:rsidR="00B17C5C">
        <w:rPr>
          <w:noProof/>
        </w:rPr>
        <w:fldChar w:fldCharType="begin"/>
      </w:r>
      <w:r>
        <w:rPr>
          <w:noProof/>
        </w:rPr>
        <w:instrText xml:space="preserve"> PAGEREF _Toc235118697 \h </w:instrText>
      </w:r>
      <w:r w:rsidR="00B17C5C">
        <w:rPr>
          <w:noProof/>
        </w:rPr>
      </w:r>
      <w:r w:rsidR="00B17C5C">
        <w:rPr>
          <w:noProof/>
        </w:rPr>
        <w:fldChar w:fldCharType="separate"/>
      </w:r>
      <w:r w:rsidR="001A2A25">
        <w:rPr>
          <w:noProof/>
        </w:rPr>
        <w:t>121</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Tourism kills Cuba biodiversity ext.</w:t>
      </w:r>
      <w:r>
        <w:rPr>
          <w:noProof/>
        </w:rPr>
        <w:tab/>
      </w:r>
      <w:r w:rsidR="00B17C5C">
        <w:rPr>
          <w:noProof/>
        </w:rPr>
        <w:fldChar w:fldCharType="begin"/>
      </w:r>
      <w:r>
        <w:rPr>
          <w:noProof/>
        </w:rPr>
        <w:instrText xml:space="preserve"> PAGEREF _Toc235118698 \h </w:instrText>
      </w:r>
      <w:r w:rsidR="00B17C5C">
        <w:rPr>
          <w:noProof/>
        </w:rPr>
      </w:r>
      <w:r w:rsidR="00B17C5C">
        <w:rPr>
          <w:noProof/>
        </w:rPr>
        <w:fldChar w:fldCharType="separate"/>
      </w:r>
      <w:r w:rsidR="001A2A25">
        <w:rPr>
          <w:noProof/>
        </w:rPr>
        <w:t>122</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Cuba biodiversity key</w:t>
      </w:r>
      <w:r>
        <w:rPr>
          <w:noProof/>
        </w:rPr>
        <w:tab/>
      </w:r>
      <w:r w:rsidR="00B17C5C">
        <w:rPr>
          <w:noProof/>
        </w:rPr>
        <w:fldChar w:fldCharType="begin"/>
      </w:r>
      <w:r>
        <w:rPr>
          <w:noProof/>
        </w:rPr>
        <w:instrText xml:space="preserve"> PAGEREF _Toc235118699 \h </w:instrText>
      </w:r>
      <w:r w:rsidR="00B17C5C">
        <w:rPr>
          <w:noProof/>
        </w:rPr>
      </w:r>
      <w:r w:rsidR="00B17C5C">
        <w:rPr>
          <w:noProof/>
        </w:rPr>
        <w:fldChar w:fldCharType="separate"/>
      </w:r>
      <w:r w:rsidR="001A2A25">
        <w:rPr>
          <w:noProof/>
        </w:rPr>
        <w:t>123</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Bio-D impacts outweigh</w:t>
      </w:r>
      <w:r>
        <w:rPr>
          <w:noProof/>
        </w:rPr>
        <w:tab/>
      </w:r>
      <w:r w:rsidR="00B17C5C">
        <w:rPr>
          <w:noProof/>
        </w:rPr>
        <w:fldChar w:fldCharType="begin"/>
      </w:r>
      <w:r>
        <w:rPr>
          <w:noProof/>
        </w:rPr>
        <w:instrText xml:space="preserve"> PAGEREF _Toc235118700 \h </w:instrText>
      </w:r>
      <w:r w:rsidR="00B17C5C">
        <w:rPr>
          <w:noProof/>
        </w:rPr>
      </w:r>
      <w:r w:rsidR="00B17C5C">
        <w:rPr>
          <w:noProof/>
        </w:rPr>
        <w:fldChar w:fldCharType="separate"/>
      </w:r>
      <w:r w:rsidR="001A2A25">
        <w:rPr>
          <w:noProof/>
        </w:rPr>
        <w:t>124</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A2 Adaptation</w:t>
      </w:r>
      <w:r>
        <w:rPr>
          <w:noProof/>
        </w:rPr>
        <w:tab/>
      </w:r>
      <w:r w:rsidR="00B17C5C">
        <w:rPr>
          <w:noProof/>
        </w:rPr>
        <w:fldChar w:fldCharType="begin"/>
      </w:r>
      <w:r>
        <w:rPr>
          <w:noProof/>
        </w:rPr>
        <w:instrText xml:space="preserve"> PAGEREF _Toc235118701 \h </w:instrText>
      </w:r>
      <w:r w:rsidR="00B17C5C">
        <w:rPr>
          <w:noProof/>
        </w:rPr>
      </w:r>
      <w:r w:rsidR="00B17C5C">
        <w:rPr>
          <w:noProof/>
        </w:rPr>
        <w:fldChar w:fldCharType="separate"/>
      </w:r>
      <w:r w:rsidR="001A2A25">
        <w:rPr>
          <w:noProof/>
        </w:rPr>
        <w:t>126</w:t>
      </w:r>
      <w:r w:rsidR="00B17C5C">
        <w:rPr>
          <w:noProof/>
        </w:rPr>
        <w:fldChar w:fldCharType="end"/>
      </w:r>
    </w:p>
    <w:p w:rsidR="00BB6483" w:rsidRDefault="00BB6483">
      <w:pPr>
        <w:pStyle w:val="TOC2"/>
        <w:tabs>
          <w:tab w:val="right" w:leader="dot" w:pos="9350"/>
        </w:tabs>
        <w:rPr>
          <w:rFonts w:asciiTheme="minorHAnsi" w:hAnsiTheme="minorHAnsi"/>
          <w:b w:val="0"/>
          <w:noProof/>
          <w:sz w:val="24"/>
          <w:lang w:eastAsia="ja-JP"/>
        </w:rPr>
      </w:pPr>
      <w:r>
        <w:rPr>
          <w:noProof/>
        </w:rPr>
        <w:t>***Politics***</w:t>
      </w:r>
      <w:r>
        <w:rPr>
          <w:noProof/>
        </w:rPr>
        <w:tab/>
      </w:r>
      <w:r w:rsidR="00B17C5C">
        <w:rPr>
          <w:noProof/>
        </w:rPr>
        <w:fldChar w:fldCharType="begin"/>
      </w:r>
      <w:r>
        <w:rPr>
          <w:noProof/>
        </w:rPr>
        <w:instrText xml:space="preserve"> PAGEREF _Toc235118702 \h </w:instrText>
      </w:r>
      <w:r w:rsidR="00B17C5C">
        <w:rPr>
          <w:noProof/>
        </w:rPr>
      </w:r>
      <w:r w:rsidR="00B17C5C">
        <w:rPr>
          <w:noProof/>
        </w:rPr>
        <w:fldChar w:fldCharType="separate"/>
      </w:r>
      <w:r w:rsidR="001A2A25">
        <w:rPr>
          <w:noProof/>
        </w:rPr>
        <w:t>127</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t>Plan unpopular</w:t>
      </w:r>
      <w:r>
        <w:rPr>
          <w:noProof/>
        </w:rPr>
        <w:tab/>
      </w:r>
      <w:r w:rsidR="00B17C5C">
        <w:rPr>
          <w:noProof/>
        </w:rPr>
        <w:fldChar w:fldCharType="begin"/>
      </w:r>
      <w:r>
        <w:rPr>
          <w:noProof/>
        </w:rPr>
        <w:instrText xml:space="preserve"> PAGEREF _Toc235118703 \h </w:instrText>
      </w:r>
      <w:r w:rsidR="00B17C5C">
        <w:rPr>
          <w:noProof/>
        </w:rPr>
      </w:r>
      <w:r w:rsidR="00B17C5C">
        <w:rPr>
          <w:noProof/>
        </w:rPr>
        <w:fldChar w:fldCharType="separate"/>
      </w:r>
      <w:r w:rsidR="001A2A25">
        <w:rPr>
          <w:noProof/>
        </w:rPr>
        <w:t>128</w:t>
      </w:r>
      <w:r w:rsidR="00B17C5C">
        <w:rPr>
          <w:noProof/>
        </w:rPr>
        <w:fldChar w:fldCharType="end"/>
      </w:r>
    </w:p>
    <w:p w:rsidR="00BB6483" w:rsidRDefault="00BB6483">
      <w:pPr>
        <w:pStyle w:val="TOC3"/>
        <w:tabs>
          <w:tab w:val="right" w:leader="dot" w:pos="9350"/>
        </w:tabs>
        <w:rPr>
          <w:rFonts w:asciiTheme="minorHAnsi" w:hAnsiTheme="minorHAnsi"/>
          <w:noProof/>
          <w:sz w:val="24"/>
          <w:lang w:eastAsia="ja-JP"/>
        </w:rPr>
      </w:pPr>
      <w:r>
        <w:rPr>
          <w:noProof/>
        </w:rPr>
        <w:lastRenderedPageBreak/>
        <w:t>Cuba lobby powerful</w:t>
      </w:r>
      <w:r>
        <w:rPr>
          <w:noProof/>
        </w:rPr>
        <w:tab/>
      </w:r>
      <w:r w:rsidR="00B17C5C">
        <w:rPr>
          <w:noProof/>
        </w:rPr>
        <w:fldChar w:fldCharType="begin"/>
      </w:r>
      <w:r>
        <w:rPr>
          <w:noProof/>
        </w:rPr>
        <w:instrText xml:space="preserve"> PAGEREF _Toc235118704 \h </w:instrText>
      </w:r>
      <w:r w:rsidR="00B17C5C">
        <w:rPr>
          <w:noProof/>
        </w:rPr>
      </w:r>
      <w:r w:rsidR="00B17C5C">
        <w:rPr>
          <w:noProof/>
        </w:rPr>
        <w:fldChar w:fldCharType="separate"/>
      </w:r>
      <w:r w:rsidR="001A2A25">
        <w:rPr>
          <w:noProof/>
        </w:rPr>
        <w:t>130</w:t>
      </w:r>
      <w:r w:rsidR="00B17C5C">
        <w:rPr>
          <w:noProof/>
        </w:rPr>
        <w:fldChar w:fldCharType="end"/>
      </w:r>
    </w:p>
    <w:p w:rsidR="009E4301" w:rsidRPr="009E4301" w:rsidRDefault="00B17C5C" w:rsidP="009E4301">
      <w:r>
        <w:fldChar w:fldCharType="end"/>
      </w:r>
    </w:p>
    <w:p w:rsidR="009E4301" w:rsidRDefault="009E4301" w:rsidP="009E4301">
      <w:pPr>
        <w:pStyle w:val="Heading1"/>
      </w:pPr>
      <w:bookmarkStart w:id="1" w:name="_Toc235118613"/>
      <w:r>
        <w:lastRenderedPageBreak/>
        <w:t>***1AC***</w:t>
      </w:r>
      <w:bookmarkEnd w:id="1"/>
    </w:p>
    <w:p w:rsidR="009E4301" w:rsidRDefault="009E4301" w:rsidP="00FA3CF2">
      <w:pPr>
        <w:pStyle w:val="Heading3"/>
      </w:pPr>
      <w:bookmarkStart w:id="2" w:name="_Toc235118614"/>
      <w:r>
        <w:lastRenderedPageBreak/>
        <w:t>1AC Inherency</w:t>
      </w:r>
      <w:bookmarkEnd w:id="2"/>
    </w:p>
    <w:p w:rsidR="009E4301" w:rsidRPr="009E4301" w:rsidRDefault="009E4301" w:rsidP="009E4301">
      <w:pPr>
        <w:pStyle w:val="Heading4"/>
      </w:pPr>
      <w:r>
        <w:t>Contention 1: Inherency</w:t>
      </w:r>
    </w:p>
    <w:p w:rsidR="009E4301" w:rsidRPr="009E4301" w:rsidRDefault="009E4301" w:rsidP="009E4301">
      <w:pPr>
        <w:pStyle w:val="Heading4"/>
      </w:pPr>
      <w:r>
        <w:t>Obama has already eased restrictions on travel for certain groups but the travel ban for ordinary citizens is unchanged</w:t>
      </w:r>
    </w:p>
    <w:p w:rsidR="009E4301" w:rsidRDefault="009E4301" w:rsidP="009E4301">
      <w:r>
        <w:rPr>
          <w:rFonts w:asciiTheme="majorHAnsi" w:hAnsiTheme="majorHAnsi"/>
          <w:b/>
          <w:sz w:val="26"/>
          <w:szCs w:val="26"/>
        </w:rPr>
        <w:t xml:space="preserve">Gibson 1/27 </w:t>
      </w:r>
      <w:r w:rsidRPr="009E4301">
        <w:t xml:space="preserve">(William, Washington Bureau, posted on the Sun Sentinel </w:t>
      </w:r>
      <w:hyperlink r:id="rId9" w:history="1">
        <w:r w:rsidRPr="009E4301">
          <w:t>http://articles.sun-sentinel.com/2013-01-27/news/fl-cuba-travel-embargo-nominees-20130122_1_cuba-policy-silvia-wilhelm-alan-gross</w:t>
        </w:r>
      </w:hyperlink>
      <w:r w:rsidRPr="009E4301">
        <w:t>) //ks</w:t>
      </w:r>
    </w:p>
    <w:p w:rsidR="009E4301" w:rsidRPr="009E4301" w:rsidRDefault="009E4301" w:rsidP="009E4301">
      <w:pPr>
        <w:rPr>
          <w:b/>
          <w:u w:val="single"/>
        </w:rPr>
      </w:pPr>
      <w:r w:rsidRPr="00223D4F">
        <w:rPr>
          <w:sz w:val="16"/>
        </w:rPr>
        <w:t xml:space="preserve">Depending on what you think of the 50-year-old U.S. embargo of Cuba, President Barack Obama's Cabinet nominations are raising hopes — or fears in South Florida that his administration will make it easier for more Americans to travel to the island. Some travel proponents are optimistic that </w:t>
      </w:r>
      <w:r w:rsidRPr="00223D4F">
        <w:rPr>
          <w:rStyle w:val="StyleBoldUnderline"/>
          <w:highlight w:val="cyan"/>
        </w:rPr>
        <w:t>Obama will use his executive powers to widen the flow of people and goods to Cuba, starting with a further loosening of rules to allow more culture, art and history tours.</w:t>
      </w:r>
      <w:r w:rsidRPr="00223D4F">
        <w:rPr>
          <w:sz w:val="16"/>
        </w:rPr>
        <w:t xml:space="preserve"> They also hope to see improved U.S.-Cuba relations that pave the way for unfettered trade and tourism across the Florida Straits. Alarmed by this prospect, embargo defenders are preparing to block changes that they fear would bolster Cuba's economy, reward repression and prop up the Raul Castro regime with an infusion of American dollars. Though overshadowed by talk about Israel and Iran, </w:t>
      </w:r>
      <w:r w:rsidRPr="009E4301">
        <w:rPr>
          <w:rStyle w:val="StyleBoldUnderline"/>
        </w:rPr>
        <w:t>Cuba policy is playing a behind-the-scenes role in Sen. John Kerry's nomination to be secretary of state and former Sen. Chuck Hagel's nomination to be secretary of defense.</w:t>
      </w:r>
      <w:r w:rsidRPr="00223D4F">
        <w:rPr>
          <w:sz w:val="16"/>
        </w:rPr>
        <w:t xml:space="preserve"> Kerry, a Democrat from Massachusetts, has pronounced the U.S. policy a failure that "actually furnished the Castro regime with an all-purpose excuse to draw attention away from its many shortcomings." Kerry proposed a bill in 2009 that would have removed the travel ban. </w:t>
      </w:r>
      <w:r w:rsidRPr="00223D4F">
        <w:rPr>
          <w:rStyle w:val="StyleBoldUnderline"/>
          <w:highlight w:val="cyan"/>
        </w:rPr>
        <w:t>Soon after taking office in 2009, Obama fulfilled a campaign promise by allowing Cuban-Americans to make unlimited trips and send unlimited amounts of money to their families. Two years later, he allowed religious and educational tours under a general license that does not require approval each time</w:t>
      </w:r>
      <w:r w:rsidRPr="009E4301">
        <w:rPr>
          <w:rStyle w:val="StyleBoldUnderline"/>
        </w:rPr>
        <w:t>.</w:t>
      </w:r>
      <w:r w:rsidRPr="00223D4F">
        <w:rPr>
          <w:sz w:val="16"/>
        </w:rPr>
        <w:t xml:space="preserve"> Thousands have taken advantage, though nobody keeps track of exactly how many. </w:t>
      </w:r>
      <w:r w:rsidRPr="009E4301">
        <w:rPr>
          <w:rStyle w:val="StyleBoldUnderline"/>
        </w:rPr>
        <w:t>He also allowed other "people-to-people purposeful travel"</w:t>
      </w:r>
      <w:r w:rsidRPr="00223D4F">
        <w:rPr>
          <w:sz w:val="16"/>
        </w:rPr>
        <w:t xml:space="preserve"> — such as tours to explore Cuba's architecture, art, music, schools and restaurants — but only through a specific license that requires months of waiting, more paperwork and justification. </w:t>
      </w:r>
      <w:r w:rsidRPr="009E4301">
        <w:rPr>
          <w:rStyle w:val="StyleBoldUnderline"/>
        </w:rPr>
        <w:t>Pleasure trips are still forbidden, a policy that cannot be changed without congressional approval</w:t>
      </w:r>
    </w:p>
    <w:p w:rsidR="009E4301" w:rsidRPr="009E4301" w:rsidRDefault="009E4301" w:rsidP="009E4301">
      <w:pPr>
        <w:pStyle w:val="Heading4"/>
      </w:pPr>
      <w:r>
        <w:t>Jay-Z and Beyonce’s trip sparked controversy that is putting the heat on Obama and makes Congressional fights about the plan inevitable in the status quo</w:t>
      </w:r>
    </w:p>
    <w:p w:rsidR="009E4301" w:rsidRDefault="009E4301" w:rsidP="009E4301">
      <w:r w:rsidRPr="009E4301">
        <w:rPr>
          <w:rStyle w:val="StyleStyleBold12pt"/>
        </w:rPr>
        <w:t>Rainey 7/10</w:t>
      </w:r>
      <w:r w:rsidRPr="009E4301">
        <w:t xml:space="preserve"> (Ryan, writing for the Huffington Post </w:t>
      </w:r>
      <w:hyperlink r:id="rId10" w:history="1">
        <w:r w:rsidRPr="009E4301">
          <w:t>http://www.huffingtonpost.com/2013/07/10/congress-beyonce-jay-z_n_3575237.html?utm_hp_ref=politics</w:t>
        </w:r>
      </w:hyperlink>
      <w:r w:rsidRPr="009E4301">
        <w:t>) //ks</w:t>
      </w:r>
    </w:p>
    <w:p w:rsidR="009E4301" w:rsidRPr="00223D4F" w:rsidRDefault="009E4301" w:rsidP="009E4301">
      <w:pPr>
        <w:rPr>
          <w:sz w:val="16"/>
        </w:rPr>
      </w:pPr>
      <w:r w:rsidRPr="00223D4F">
        <w:rPr>
          <w:sz w:val="16"/>
        </w:rPr>
        <w:t xml:space="preserve">Celebrity power couple Beyoncé and Jay-Z, </w:t>
      </w:r>
      <w:hyperlink r:id="rId11" w:tgtFrame="_hplink" w:history="1">
        <w:r w:rsidRPr="00223D4F">
          <w:rPr>
            <w:sz w:val="16"/>
          </w:rPr>
          <w:t>who controversially visited Cuba</w:t>
        </w:r>
      </w:hyperlink>
      <w:r w:rsidRPr="00223D4F">
        <w:rPr>
          <w:sz w:val="16"/>
        </w:rPr>
        <w:t xml:space="preserve"> earlier this year, might face tougher government restrictions on travel to countries considered U.S. adversaries if congressional Republicans get their way. A </w:t>
      </w:r>
      <w:hyperlink r:id="rId12" w:tgtFrame="_hplink" w:history="1">
        <w:r w:rsidRPr="00223D4F">
          <w:rPr>
            <w:sz w:val="16"/>
          </w:rPr>
          <w:t>bill</w:t>
        </w:r>
      </w:hyperlink>
      <w:r w:rsidRPr="00223D4F">
        <w:rPr>
          <w:sz w:val="16"/>
        </w:rPr>
        <w:t xml:space="preserve"> that just made its way out of a House Appropriations subcommittee would limit the use of Department of Treasury funds to approve "travel-related or other transactions incident to non-academic educational exchanges" described in </w:t>
      </w:r>
      <w:hyperlink r:id="rId13" w:tgtFrame="_hplink" w:history="1">
        <w:r w:rsidRPr="00223D4F">
          <w:rPr>
            <w:sz w:val="16"/>
          </w:rPr>
          <w:t>American legal restrictions</w:t>
        </w:r>
      </w:hyperlink>
      <w:r w:rsidRPr="00223D4F">
        <w:rPr>
          <w:sz w:val="16"/>
        </w:rPr>
        <w:t xml:space="preserve"> on travel to Cuba. Rep. Jose Serrano (D-N.Y.), an advocate for easing travel restrictions to Cuba, labeled the proposal the "Jay-Z and Beyoncé bill." In April, </w:t>
      </w:r>
      <w:r w:rsidRPr="00223D4F">
        <w:rPr>
          <w:rStyle w:val="StyleBoldUnderline"/>
          <w:highlight w:val="cyan"/>
        </w:rPr>
        <w:t>Beyoncé and Jay Z visited Havana to celebrate their fifth wedding anniversary</w:t>
      </w:r>
      <w:r w:rsidRPr="00223D4F">
        <w:rPr>
          <w:sz w:val="16"/>
        </w:rPr>
        <w:t xml:space="preserve">. When the couple returned, a variety of groups and </w:t>
      </w:r>
      <w:r w:rsidRPr="00223D4F">
        <w:rPr>
          <w:rStyle w:val="StyleBoldUnderline"/>
          <w:highlight w:val="cyan"/>
        </w:rPr>
        <w:t xml:space="preserve">lawmakers </w:t>
      </w:r>
      <w:hyperlink r:id="rId14" w:tgtFrame="_hplink" w:history="1">
        <w:r w:rsidRPr="00223D4F">
          <w:rPr>
            <w:rStyle w:val="StyleBoldUnderline"/>
            <w:highlight w:val="cyan"/>
          </w:rPr>
          <w:t>criticized</w:t>
        </w:r>
      </w:hyperlink>
      <w:r w:rsidRPr="00223D4F">
        <w:rPr>
          <w:rStyle w:val="StyleBoldUnderline"/>
          <w:highlight w:val="cyan"/>
        </w:rPr>
        <w:t xml:space="preserve"> their choice of destination. The federal government became involved when the Treasury Department announced it had authorized the trip</w:t>
      </w:r>
      <w:r w:rsidRPr="00223D4F">
        <w:rPr>
          <w:sz w:val="16"/>
        </w:rPr>
        <w:t xml:space="preserve">. A pair of </w:t>
      </w:r>
      <w:r w:rsidRPr="00223D4F">
        <w:rPr>
          <w:rStyle w:val="StyleBoldUnderline"/>
          <w:highlight w:val="cyan"/>
        </w:rPr>
        <w:t xml:space="preserve">lawmakers </w:t>
      </w:r>
      <w:hyperlink r:id="rId15" w:tgtFrame="_hplink" w:history="1">
        <w:r w:rsidRPr="00223D4F">
          <w:rPr>
            <w:rStyle w:val="StyleBoldUnderline"/>
            <w:highlight w:val="cyan"/>
          </w:rPr>
          <w:t>began investigating</w:t>
        </w:r>
      </w:hyperlink>
      <w:r w:rsidRPr="00223D4F">
        <w:rPr>
          <w:rStyle w:val="StyleBoldUnderline"/>
          <w:highlight w:val="cyan"/>
        </w:rPr>
        <w:t xml:space="preserve"> the incident, and the White House </w:t>
      </w:r>
      <w:hyperlink r:id="rId16" w:tgtFrame="_hplink" w:history="1">
        <w:r w:rsidRPr="00223D4F">
          <w:rPr>
            <w:rStyle w:val="Emphasis"/>
            <w:highlight w:val="cyan"/>
          </w:rPr>
          <w:t>denied that it played</w:t>
        </w:r>
      </w:hyperlink>
      <w:r w:rsidRPr="00223D4F">
        <w:rPr>
          <w:rStyle w:val="Emphasis"/>
          <w:highlight w:val="cyan"/>
        </w:rPr>
        <w:t xml:space="preserve"> a role</w:t>
      </w:r>
      <w:r w:rsidRPr="00223D4F">
        <w:rPr>
          <w:sz w:val="16"/>
        </w:rPr>
        <w:t xml:space="preserve"> in the authorization, </w:t>
      </w:r>
      <w:r w:rsidRPr="00223D4F">
        <w:rPr>
          <w:rStyle w:val="StyleBoldUnderline"/>
          <w:highlight w:val="cyan"/>
        </w:rPr>
        <w:t xml:space="preserve">in light of President Barack Obama's </w:t>
      </w:r>
      <w:r w:rsidRPr="00223D4F">
        <w:rPr>
          <w:rStyle w:val="Emphasis"/>
          <w:highlight w:val="cyan"/>
        </w:rPr>
        <w:t>friendship with the couple</w:t>
      </w:r>
      <w:r w:rsidRPr="009E4301">
        <w:rPr>
          <w:rStyle w:val="StyleBoldUnderline"/>
        </w:rPr>
        <w:t>.</w:t>
      </w:r>
      <w:r w:rsidRPr="00223D4F">
        <w:rPr>
          <w:sz w:val="16"/>
        </w:rPr>
        <w:t xml:space="preserve"> </w:t>
      </w:r>
      <w:hyperlink r:id="rId17" w:tgtFrame="_hplink" w:history="1">
        <w:r w:rsidRPr="00223D4F">
          <w:rPr>
            <w:sz w:val="16"/>
          </w:rPr>
          <w:t>Politico reported</w:t>
        </w:r>
      </w:hyperlink>
      <w:r w:rsidRPr="00223D4F">
        <w:rPr>
          <w:sz w:val="16"/>
        </w:rPr>
        <w:t xml:space="preserve"> the subcommittee's chair, Rep. Ander Crenshaw (R-Fla.), said Jay-Z and Beyoncé's trip was an "example" of how people could use legal loopholes to travel to Cuba, which has been subject to a strict United States trade embargo since the Kennedy administration.  "I think that if we’re going to say that we have this policy in place that relates to travel in Cuba, that it ought to be enforced, and that becomes a grey area where they’re probably not really following the guidelines," Crenshaw told Politico. The proposal comes as Jay-Z promotes the release of his new album, Magna Carta Holy Grail. The record contains a previously released track, "</w:t>
      </w:r>
      <w:hyperlink r:id="rId18" w:tgtFrame="_hplink" w:history="1">
        <w:r w:rsidRPr="00223D4F">
          <w:rPr>
            <w:sz w:val="16"/>
          </w:rPr>
          <w:t>Open Letter</w:t>
        </w:r>
      </w:hyperlink>
      <w:r w:rsidRPr="00223D4F">
        <w:rPr>
          <w:sz w:val="16"/>
        </w:rPr>
        <w:t>," which tackles the criticism of the rapper's Cuba trip: "I'm in Cuba, I love Cubans," Jay-Z raps. "This communist talk is so confusing."</w:t>
      </w:r>
    </w:p>
    <w:p w:rsidR="009E4301" w:rsidRDefault="009E4301" w:rsidP="009E4301">
      <w:pPr>
        <w:rPr>
          <w:rFonts w:asciiTheme="majorHAnsi" w:hAnsiTheme="majorHAnsi"/>
          <w:sz w:val="16"/>
          <w:szCs w:val="16"/>
        </w:rPr>
      </w:pPr>
    </w:p>
    <w:p w:rsidR="00FA3CF2" w:rsidRDefault="00FA3CF2" w:rsidP="00FA3CF2">
      <w:pPr>
        <w:pStyle w:val="Heading3"/>
      </w:pPr>
      <w:bookmarkStart w:id="3" w:name="_Toc235118615"/>
      <w:r>
        <w:lastRenderedPageBreak/>
        <w:t>1AC Plan</w:t>
      </w:r>
      <w:bookmarkEnd w:id="3"/>
    </w:p>
    <w:p w:rsidR="00FA3CF2" w:rsidRDefault="00FA3CF2" w:rsidP="00FA3CF2">
      <w:pPr>
        <w:pStyle w:val="Heading4"/>
      </w:pPr>
      <w:r>
        <w:t xml:space="preserve">Plan: The United States federal government should substantially ease restrictions on its citizens’ travel to and from the Republic of Cuba. </w:t>
      </w:r>
    </w:p>
    <w:p w:rsidR="00FA3CF2" w:rsidRDefault="00FA3CF2" w:rsidP="00FA3CF2"/>
    <w:p w:rsidR="00FA3CF2" w:rsidRPr="00FA3CF2" w:rsidRDefault="00FA3CF2" w:rsidP="00FA3CF2"/>
    <w:p w:rsidR="00CD3F82" w:rsidRDefault="00CD3F82" w:rsidP="00CD3F82">
      <w:pPr>
        <w:pStyle w:val="Heading3"/>
      </w:pPr>
      <w:bookmarkStart w:id="4" w:name="_Toc235118616"/>
      <w:r>
        <w:lastRenderedPageBreak/>
        <w:t>1AC Democracy Advantage</w:t>
      </w:r>
      <w:bookmarkEnd w:id="4"/>
    </w:p>
    <w:p w:rsidR="00CD3F82" w:rsidRPr="00CD3F82" w:rsidRDefault="00223D4F" w:rsidP="00CD3F82">
      <w:pPr>
        <w:pStyle w:val="Heading4"/>
      </w:pPr>
      <w:r>
        <w:t>A.)</w:t>
      </w:r>
      <w:r w:rsidR="00CD3F82">
        <w:t xml:space="preserve">No chance of Cuban democratization </w:t>
      </w:r>
      <w:r w:rsidR="008C3B83">
        <w:t xml:space="preserve">now--- they’re following </w:t>
      </w:r>
      <w:r w:rsidR="000C59FC">
        <w:t>China’s</w:t>
      </w:r>
      <w:r w:rsidR="008C3B83">
        <w:t xml:space="preserve"> model</w:t>
      </w:r>
    </w:p>
    <w:p w:rsidR="00CD3F82" w:rsidRDefault="00CD3F82" w:rsidP="00CD3F82">
      <w:r w:rsidRPr="00254F2B">
        <w:rPr>
          <w:rStyle w:val="StyleStyleBold12pt"/>
        </w:rPr>
        <w:t>Hughes 2012</w:t>
      </w:r>
      <w:r>
        <w:t xml:space="preserve"> (John Hughes, April 9, 2012, “</w:t>
      </w:r>
      <w:r w:rsidRPr="00254F2B">
        <w:t>‘Spring’ delayed as Cuba follows China's model</w:t>
      </w:r>
      <w:r>
        <w:t xml:space="preserve">,” Christian Science Monitor, </w:t>
      </w:r>
      <w:hyperlink r:id="rId19" w:history="1">
        <w:r w:rsidR="00223D4F" w:rsidRPr="00AE23D5">
          <w:rPr>
            <w:rStyle w:val="Hyperlink"/>
          </w:rPr>
          <w:t>http://www.csmonitor.com/Commentary/John-Hughes/2012/0409/Spring-delayed-as-Cuba-follows-China-s-model</w:t>
        </w:r>
      </w:hyperlink>
      <w:r>
        <w:t>)</w:t>
      </w:r>
    </w:p>
    <w:p w:rsidR="00CD3F82" w:rsidRPr="00223D4F" w:rsidRDefault="00CD3F82" w:rsidP="00CD3F82">
      <w:pPr>
        <w:rPr>
          <w:sz w:val="16"/>
        </w:rPr>
      </w:pPr>
      <w:r w:rsidRPr="00223D4F">
        <w:rPr>
          <w:sz w:val="16"/>
        </w:rPr>
        <w:t xml:space="preserve">Pope Benedict XVI’s call for “authentic freedom” during his recent visit to Cuba is unlikely to result in any early conversion to democracy. </w:t>
      </w:r>
      <w:r w:rsidRPr="00223D4F">
        <w:rPr>
          <w:rStyle w:val="StyleBoldUnderline"/>
          <w:highlight w:val="cyan"/>
        </w:rPr>
        <w:t>Communism will remain an excuse for authoritarian, one-party rule in that benighted island</w:t>
      </w:r>
      <w:r w:rsidRPr="009E4301">
        <w:rPr>
          <w:rStyle w:val="StyleBoldUnderline"/>
        </w:rPr>
        <w:t>. A Cuban “spring,” modeled on events in the Arab world, is not about to blossom.</w:t>
      </w:r>
      <w:r w:rsidR="00223D4F" w:rsidRPr="00223D4F">
        <w:rPr>
          <w:rStyle w:val="StyleBoldUnderline"/>
          <w:b w:val="0"/>
          <w:sz w:val="12"/>
          <w:u w:val="none"/>
        </w:rPr>
        <w:t>¶</w:t>
      </w:r>
      <w:r w:rsidRPr="009E4301">
        <w:rPr>
          <w:rStyle w:val="StyleBoldUnderline"/>
        </w:rPr>
        <w:t xml:space="preserve"> </w:t>
      </w:r>
      <w:r w:rsidRPr="00223D4F">
        <w:rPr>
          <w:sz w:val="16"/>
        </w:rPr>
        <w:t xml:space="preserve">But if party rulers were quick to rule out any prospect of political reform, </w:t>
      </w:r>
      <w:r w:rsidRPr="009E4301">
        <w:rPr>
          <w:rStyle w:val="StyleBoldUnderline"/>
        </w:rPr>
        <w:t xml:space="preserve">other factors suggest economic changes are under way. </w:t>
      </w:r>
      <w:r w:rsidRPr="00223D4F">
        <w:rPr>
          <w:rStyle w:val="StyleBoldUnderline"/>
          <w:highlight w:val="cyan"/>
        </w:rPr>
        <w:t>They are patterned after the Chinese example, namely creating a market economy under a communist political system. The Cuban regime has been closely following China’s course.</w:t>
      </w:r>
      <w:r w:rsidRPr="009E4301">
        <w:rPr>
          <w:rStyle w:val="StyleBoldUnderline"/>
        </w:rPr>
        <w:t xml:space="preserve"> </w:t>
      </w:r>
      <w:r w:rsidR="00223D4F" w:rsidRPr="00223D4F">
        <w:rPr>
          <w:sz w:val="12"/>
        </w:rPr>
        <w:t>¶</w:t>
      </w:r>
      <w:r w:rsidRPr="00223D4F">
        <w:rPr>
          <w:sz w:val="16"/>
        </w:rPr>
        <w:t xml:space="preserve"> Raúl Castro, who succeeded his ailing brother Fidel in the presidency, announced last year that half a million government workers would be laid off and that the creation of small private businesses would be encouraged.</w:t>
      </w:r>
      <w:r w:rsidR="00223D4F" w:rsidRPr="00223D4F">
        <w:rPr>
          <w:sz w:val="12"/>
        </w:rPr>
        <w:t>¶</w:t>
      </w:r>
      <w:r w:rsidRPr="00223D4F">
        <w:rPr>
          <w:sz w:val="16"/>
        </w:rPr>
        <w:t xml:space="preserve"> That has not happened as speedily as projected, but there is substantial progress in shifting from an all-government-employed workforce to a newly created private sector of small businesses.</w:t>
      </w:r>
      <w:r w:rsidR="00223D4F" w:rsidRPr="00223D4F">
        <w:rPr>
          <w:sz w:val="12"/>
        </w:rPr>
        <w:t>¶</w:t>
      </w:r>
      <w:r w:rsidRPr="00223D4F">
        <w:rPr>
          <w:sz w:val="16"/>
        </w:rPr>
        <w:t xml:space="preserve"> Cuba’s many small farmers now can lease unused state lands for up to 25 years to expand their production. For the first time, Cubans can now buy and sell cars and houses. They can own mobile phones and computers, although the government continues to restrict their access to information from outside Cuba. Access to the Internet is difficult and expensive.</w:t>
      </w:r>
      <w:r w:rsidR="00223D4F" w:rsidRPr="00223D4F">
        <w:rPr>
          <w:sz w:val="12"/>
        </w:rPr>
        <w:t>¶</w:t>
      </w:r>
      <w:r w:rsidRPr="00223D4F">
        <w:rPr>
          <w:sz w:val="16"/>
        </w:rPr>
        <w:t xml:space="preserve"> This is a far cry from turning a tattered and forlorn state-run economy, which Raúl Castro himself deplored for its absenteeism and corruption and work-shirking, into a thriving free-enterprise one, but it moves in the right direction. </w:t>
      </w:r>
      <w:r w:rsidR="00223D4F" w:rsidRPr="00223D4F">
        <w:rPr>
          <w:sz w:val="12"/>
        </w:rPr>
        <w:t>¶</w:t>
      </w:r>
      <w:r w:rsidRPr="00223D4F">
        <w:rPr>
          <w:sz w:val="16"/>
        </w:rPr>
        <w:t xml:space="preserve"> It is also a welcome change for many Cubans from declining social services in such areas as health care and education, and a new emphasis on production and even exports.</w:t>
      </w:r>
      <w:r w:rsidR="00223D4F" w:rsidRPr="00223D4F">
        <w:rPr>
          <w:sz w:val="12"/>
        </w:rPr>
        <w:t>¶</w:t>
      </w:r>
      <w:r w:rsidRPr="00223D4F">
        <w:rPr>
          <w:sz w:val="16"/>
        </w:rPr>
        <w:t xml:space="preserve"> </w:t>
      </w:r>
      <w:r w:rsidRPr="00223D4F">
        <w:rPr>
          <w:rStyle w:val="StyleBoldUnderline"/>
          <w:highlight w:val="cyan"/>
        </w:rPr>
        <w:t xml:space="preserve">A </w:t>
      </w:r>
      <w:r w:rsidRPr="00223D4F">
        <w:rPr>
          <w:rStyle w:val="Emphasis"/>
          <w:highlight w:val="cyan"/>
        </w:rPr>
        <w:t>critical question</w:t>
      </w:r>
      <w:r w:rsidRPr="00223D4F">
        <w:rPr>
          <w:rStyle w:val="StyleBoldUnderline"/>
          <w:highlight w:val="cyan"/>
        </w:rPr>
        <w:t xml:space="preserve"> is who will succeed Cuba’s aging leadership.</w:t>
      </w:r>
      <w:r w:rsidRPr="00223D4F">
        <w:rPr>
          <w:sz w:val="16"/>
        </w:rPr>
        <w:t xml:space="preserve"> Raúl Castro is 80. Fidel Castro is 85, and although he no longer takes an active role in governing, he remains an influential oracle of the Cuban revolution. </w:t>
      </w:r>
      <w:r w:rsidRPr="009E4301">
        <w:rPr>
          <w:rStyle w:val="StyleBoldUnderline"/>
        </w:rPr>
        <w:t>The worst scenario would be the emergence of an Army strongman who plunges the country into martial rule.</w:t>
      </w:r>
      <w:r w:rsidRPr="00223D4F">
        <w:rPr>
          <w:sz w:val="16"/>
        </w:rPr>
        <w:t xml:space="preserve"> </w:t>
      </w:r>
    </w:p>
    <w:p w:rsidR="00CD3F82" w:rsidRDefault="00084D45" w:rsidP="00CD3F82">
      <w:pPr>
        <w:pStyle w:val="Heading4"/>
      </w:pPr>
      <w:r>
        <w:br w:type="column"/>
      </w:r>
      <w:r w:rsidR="00223D4F">
        <w:lastRenderedPageBreak/>
        <w:t>B.)</w:t>
      </w:r>
      <w:r w:rsidR="00CD3F82">
        <w:t>The time is ripe for a Cuban Spring but the US has to play a role</w:t>
      </w:r>
    </w:p>
    <w:p w:rsidR="00CD3F82" w:rsidRDefault="00CD3F82" w:rsidP="00CD3F82">
      <w:r w:rsidRPr="00717671">
        <w:rPr>
          <w:rStyle w:val="StyleStyleBold12pt"/>
        </w:rPr>
        <w:t>Garcia 2013</w:t>
      </w:r>
      <w:r>
        <w:t xml:space="preserve"> (Vanessa Garcia, Multimedia Writer, April 23, 2013, “</w:t>
      </w:r>
      <w:r w:rsidRPr="00717671">
        <w:t>The Cuban Spring</w:t>
      </w:r>
      <w:r>
        <w:t xml:space="preserve">,” Huffington Post, </w:t>
      </w:r>
      <w:hyperlink r:id="rId20" w:history="1">
        <w:r w:rsidR="00223D4F" w:rsidRPr="00AE23D5">
          <w:rPr>
            <w:rStyle w:val="Hyperlink"/>
          </w:rPr>
          <w:t>http://www.huffingtonpost.com/vanessa-garcia/the-cuban-spring_b_3133212.html</w:t>
        </w:r>
      </w:hyperlink>
      <w:r>
        <w:t>)</w:t>
      </w:r>
    </w:p>
    <w:p w:rsidR="00FA3CF2" w:rsidRPr="009E4301" w:rsidRDefault="00CD3F82" w:rsidP="00CD3F82">
      <w:pPr>
        <w:rPr>
          <w:rStyle w:val="StyleBoldUnderline"/>
        </w:rPr>
      </w:pPr>
      <w:r w:rsidRPr="00223D4F">
        <w:rPr>
          <w:sz w:val="16"/>
        </w:rPr>
        <w:t>As someone who writes about ABCs (American Born Cubans), Cuba, and Cuban-Americans, people often ask me the following question: "If it's so bad in Cuba, why don't Cubans revolt?" Why don't the people inside the island pour out into the street and lift their fists into the air, burn effigies, call out for freedom?</w:t>
      </w:r>
      <w:r w:rsidR="00223D4F" w:rsidRPr="00223D4F">
        <w:rPr>
          <w:sz w:val="12"/>
        </w:rPr>
        <w:t>¶</w:t>
      </w:r>
      <w:r w:rsidRPr="00223D4F">
        <w:rPr>
          <w:sz w:val="16"/>
        </w:rPr>
        <w:t xml:space="preserve"> Images of the Arab Spring, blooming across our multi-media screens, have brought this question further to the forefront in recent years.</w:t>
      </w:r>
      <w:r w:rsidR="00223D4F" w:rsidRPr="00223D4F">
        <w:rPr>
          <w:sz w:val="12"/>
        </w:rPr>
        <w:t>¶</w:t>
      </w:r>
      <w:r w:rsidRPr="00223D4F">
        <w:rPr>
          <w:sz w:val="16"/>
        </w:rPr>
        <w:t xml:space="preserve"> </w:t>
      </w:r>
      <w:r w:rsidRPr="009E4301">
        <w:rPr>
          <w:rStyle w:val="StyleBoldUnderline"/>
        </w:rPr>
        <w:t>In the past, others have tried to answer this question by claiming that Cuba is too insulated to revolt. That not enough information seeps into the island to empower its people.</w:t>
      </w:r>
      <w:r w:rsidRPr="00223D4F">
        <w:rPr>
          <w:sz w:val="16"/>
        </w:rPr>
        <w:t xml:space="preserve"> Another answer is that hungry generations have been more busy figuring out how to eat than how to dethrone the government that was responsible for their stomach's growl.</w:t>
      </w:r>
      <w:r w:rsidR="00223D4F" w:rsidRPr="00223D4F">
        <w:rPr>
          <w:sz w:val="12"/>
        </w:rPr>
        <w:t>¶</w:t>
      </w:r>
      <w:r w:rsidRPr="00223D4F">
        <w:rPr>
          <w:sz w:val="16"/>
        </w:rPr>
        <w:t xml:space="preserve"> But there's more. My response is as follows: If you are asking this question -- if you are sitting back, chewing a stick of gum, and asking yourself why Cubans don't act, then you're not paying close enough attention.</w:t>
      </w:r>
      <w:r w:rsidR="00223D4F" w:rsidRPr="00223D4F">
        <w:rPr>
          <w:sz w:val="12"/>
        </w:rPr>
        <w:t>¶</w:t>
      </w:r>
      <w:r w:rsidRPr="00223D4F">
        <w:rPr>
          <w:sz w:val="16"/>
        </w:rPr>
        <w:t xml:space="preserve"> </w:t>
      </w:r>
      <w:r w:rsidRPr="00223D4F">
        <w:rPr>
          <w:rStyle w:val="StyleBoldUnderline"/>
          <w:highlight w:val="cyan"/>
        </w:rPr>
        <w:t>There is an uprising surging from Cuba</w:t>
      </w:r>
      <w:r w:rsidRPr="00223D4F">
        <w:rPr>
          <w:sz w:val="16"/>
        </w:rPr>
        <w:t xml:space="preserve"> -- voices coming up from cyberspace, like that of dissident blogger Yoani Sanchez, who since 2007 has been clacking away at her computer, sending messages across continents and nations, one byte at a time. For years she has been saying, in her blog Generation Y: </w:t>
      </w:r>
      <w:r w:rsidRPr="00223D4F">
        <w:rPr>
          <w:rStyle w:val="StyleBoldUnderline"/>
          <w:highlight w:val="cyan"/>
        </w:rPr>
        <w:t>This is Cuba -- when we rise up, they jail us; when we strike against injustice, they let us die of hunger.</w:t>
      </w:r>
      <w:r w:rsidRPr="00223D4F">
        <w:rPr>
          <w:sz w:val="16"/>
        </w:rPr>
        <w:t xml:space="preserve"> As they let prisoner of conscience, Orlando Zapata Tamayo, die during a hunger strike while imprisoned in 2010.</w:t>
      </w:r>
      <w:r w:rsidR="00223D4F" w:rsidRPr="00223D4F">
        <w:rPr>
          <w:sz w:val="12"/>
        </w:rPr>
        <w:t>¶</w:t>
      </w:r>
      <w:r w:rsidRPr="00223D4F">
        <w:rPr>
          <w:sz w:val="16"/>
        </w:rPr>
        <w:t xml:space="preserve"> Zapata Tamayo was imprisoned, according to Amnesty International, "solely for having peacefully exercised [his] rights to freedom of expression, association and assembly."</w:t>
      </w:r>
      <w:r w:rsidR="00223D4F" w:rsidRPr="00223D4F">
        <w:rPr>
          <w:sz w:val="12"/>
        </w:rPr>
        <w:t>¶</w:t>
      </w:r>
      <w:r w:rsidRPr="00223D4F">
        <w:rPr>
          <w:sz w:val="16"/>
        </w:rPr>
        <w:t xml:space="preserve"> Meanwhile, Berta Soler, who leads the Ladies in White -- a group that has been protesting against the imprisonment of their loved ones since 2003's Black Spring -- continues to march.</w:t>
      </w:r>
      <w:r w:rsidR="00223D4F" w:rsidRPr="00223D4F">
        <w:rPr>
          <w:sz w:val="12"/>
        </w:rPr>
        <w:t>¶</w:t>
      </w:r>
      <w:r w:rsidRPr="009E4301">
        <w:rPr>
          <w:rStyle w:val="StyleBoldUnderline"/>
        </w:rPr>
        <w:t xml:space="preserve"> During 2003's Black Spring, the Castro regime arrested 75 human rights activists, journalists, writers, and librarians for threatening the "territorial integrity of the state." Since then, and on every Sunday, the Ladies in White rally down Fifth Avenue in Havana, making their presence and demands known, despite harassment and threats.</w:t>
      </w:r>
      <w:r w:rsidRPr="00223D4F">
        <w:rPr>
          <w:sz w:val="16"/>
        </w:rPr>
        <w:t xml:space="preserve"> They want their husbands free; they fight for the same rights their friends, lovers, and husbands were jailed for -- what the Varela Project demanded: democratic and constitutional reform for Cuba.</w:t>
      </w:r>
      <w:r w:rsidR="00223D4F" w:rsidRPr="00223D4F">
        <w:rPr>
          <w:sz w:val="12"/>
        </w:rPr>
        <w:t>¶</w:t>
      </w:r>
      <w:r w:rsidRPr="00223D4F">
        <w:rPr>
          <w:sz w:val="16"/>
        </w:rPr>
        <w:t xml:space="preserve"> The Varela Project, launched in the late '90s by Oswaldo Payá, proposed freedom of speech, freedom of association, freedom of religion, freedom of the press, free elections, free enterprise, and the release of political prisoners. Payá died last year in a car accident -- an accident that his daughter, Rosa Maria Payá, has bravely claimed was no accident at all.</w:t>
      </w:r>
      <w:r w:rsidR="00223D4F" w:rsidRPr="00223D4F">
        <w:rPr>
          <w:sz w:val="12"/>
        </w:rPr>
        <w:t>¶</w:t>
      </w:r>
      <w:r w:rsidRPr="00223D4F">
        <w:rPr>
          <w:sz w:val="16"/>
        </w:rPr>
        <w:t xml:space="preserve"> "Today," she said to the UN in March of this year, "we urge the United Nations to launch an independent investigation into the death of my father. The truth is essential..." In her speech, she implicated the Cuban government in the murder of her father. She ended her speech by asking: "When will the people of Cuba finally enjoy basic democracy and fundamental freedoms?"</w:t>
      </w:r>
      <w:r w:rsidR="00223D4F" w:rsidRPr="00223D4F">
        <w:rPr>
          <w:sz w:val="12"/>
        </w:rPr>
        <w:t>¶</w:t>
      </w:r>
      <w:r w:rsidRPr="00223D4F">
        <w:rPr>
          <w:sz w:val="16"/>
        </w:rPr>
        <w:t xml:space="preserve"> These women, Sanchez, Soler, and Payá, write, march, speak, and protest. They have traveled outside of Cuba and have, as best they could, tried to spread the word that Cuba and Cubans are ready for change.</w:t>
      </w:r>
      <w:r w:rsidR="00223D4F" w:rsidRPr="00223D4F">
        <w:rPr>
          <w:sz w:val="12"/>
        </w:rPr>
        <w:t>¶</w:t>
      </w:r>
      <w:r w:rsidRPr="00223D4F">
        <w:rPr>
          <w:sz w:val="16"/>
        </w:rPr>
        <w:t xml:space="preserve"> These women are, in short, the representatives of a rising up from silence. This may not be the kind of revolution we've seen from the Arab Spring, not yet, and perhaps (though of this we cannot be sure) not ever, nor is it the kind of revolution that got Cuba in trouble to begin with -- not the green-fatigued cry of their forefathers.</w:t>
      </w:r>
      <w:r w:rsidR="00223D4F" w:rsidRPr="00223D4F">
        <w:rPr>
          <w:sz w:val="12"/>
        </w:rPr>
        <w:t>¶</w:t>
      </w:r>
      <w:r w:rsidRPr="00223D4F">
        <w:rPr>
          <w:sz w:val="16"/>
        </w:rPr>
        <w:t xml:space="preserve"> </w:t>
      </w:r>
      <w:r w:rsidRPr="009E4301">
        <w:rPr>
          <w:rStyle w:val="StyleBoldUnderline"/>
        </w:rPr>
        <w:t>This is a revolution of pens, sharp as their wits; of wills, strong as their desire for justice and democracy; of voices and words that beg for change.</w:t>
      </w:r>
      <w:r w:rsidRPr="00223D4F">
        <w:rPr>
          <w:sz w:val="16"/>
        </w:rPr>
        <w:t xml:space="preserve"> This is Civil Disobedience. </w:t>
      </w:r>
      <w:r w:rsidRPr="009E4301">
        <w:rPr>
          <w:rStyle w:val="StyleBoldUnderline"/>
        </w:rPr>
        <w:t>If 2003's Black Spring was a wilted one, left to rot enclosed in cells, un-watered, then 2013's spring, ten years later, is a stronger spring</w:t>
      </w:r>
      <w:r w:rsidRPr="00223D4F">
        <w:rPr>
          <w:sz w:val="16"/>
        </w:rPr>
        <w:t xml:space="preserve"> -- the nearly full-grown bloom of a long, hard, and labored planting and irrigation season.</w:t>
      </w:r>
      <w:r w:rsidR="00223D4F" w:rsidRPr="00223D4F">
        <w:rPr>
          <w:sz w:val="12"/>
        </w:rPr>
        <w:t>¶</w:t>
      </w:r>
      <w:r w:rsidRPr="00223D4F">
        <w:rPr>
          <w:sz w:val="16"/>
        </w:rPr>
        <w:t xml:space="preserve"> </w:t>
      </w:r>
      <w:r w:rsidRPr="009E4301">
        <w:rPr>
          <w:rStyle w:val="StyleBoldUnderline"/>
        </w:rPr>
        <w:t xml:space="preserve">The Cuban Spring is almost here. Now </w:t>
      </w:r>
      <w:r w:rsidRPr="00717671">
        <w:rPr>
          <w:rStyle w:val="Emphasis"/>
        </w:rPr>
        <w:t>all we have to do is listen closely and respond</w:t>
      </w:r>
      <w:r w:rsidRPr="009E4301">
        <w:rPr>
          <w:rStyle w:val="StyleBoldUnderline"/>
        </w:rPr>
        <w:t>.</w:t>
      </w:r>
    </w:p>
    <w:p w:rsidR="00FA3CF2" w:rsidRDefault="00084D45" w:rsidP="00FA3CF2">
      <w:pPr>
        <w:pStyle w:val="Heading4"/>
      </w:pPr>
      <w:r>
        <w:br w:type="column"/>
      </w:r>
      <w:r w:rsidR="00223D4F">
        <w:lastRenderedPageBreak/>
        <w:t>C.)</w:t>
      </w:r>
      <w:r w:rsidR="00FA3CF2">
        <w:t>Lifting the travel bans spurs Cuban democratization--- people to people contacts</w:t>
      </w:r>
    </w:p>
    <w:p w:rsidR="00FA3CF2" w:rsidRDefault="00FA3CF2" w:rsidP="00FA3CF2">
      <w:r w:rsidRPr="00186C4D">
        <w:rPr>
          <w:rStyle w:val="StyleStyleBold12pt"/>
        </w:rPr>
        <w:t>Guzman 2013</w:t>
      </w:r>
      <w:r>
        <w:t xml:space="preserve"> (Sandra Guzman, May 8, 2013, “</w:t>
      </w:r>
      <w:r w:rsidRPr="00E05DE1">
        <w:t>Jay-Z and Beyoncé's trip to Cuba isn't the problem, the embargo is</w:t>
      </w:r>
      <w:r>
        <w:t xml:space="preserve">,” </w:t>
      </w:r>
      <w:hyperlink r:id="rId21" w:history="1">
        <w:r w:rsidR="00223D4F" w:rsidRPr="00AE23D5">
          <w:rPr>
            <w:rStyle w:val="Hyperlink"/>
          </w:rPr>
          <w:t>http://www.cnn.com/2013/05/07/opinion/guzman-beyonce-jay-z-cuba</w:t>
        </w:r>
      </w:hyperlink>
      <w:r>
        <w:t>)</w:t>
      </w:r>
    </w:p>
    <w:p w:rsidR="00FA3CF2" w:rsidRPr="009E4301" w:rsidRDefault="00FA3CF2" w:rsidP="00CD3F82">
      <w:pPr>
        <w:rPr>
          <w:rStyle w:val="StyleBoldUnderline"/>
        </w:rPr>
      </w:pPr>
      <w:r w:rsidRPr="009E4301">
        <w:rPr>
          <w:rStyle w:val="StyleBoldUnderline"/>
        </w:rPr>
        <w:t>Cuba policy is steeped in dysfunction on both sides.</w:t>
      </w:r>
      <w:r w:rsidRPr="00223D4F">
        <w:rPr>
          <w:sz w:val="16"/>
        </w:rPr>
        <w:t xml:space="preserve"> Last week, the State Department denied Fidel Castro's niece Mariela Castro a visa to travel to Philadelphia to receive an award for her gay activism, no reason given. A State Department official said visa applications are confidential.</w:t>
      </w:r>
      <w:r w:rsidR="00223D4F" w:rsidRPr="00223D4F">
        <w:rPr>
          <w:sz w:val="12"/>
        </w:rPr>
        <w:t>¶</w:t>
      </w:r>
      <w:r w:rsidRPr="00223D4F">
        <w:rPr>
          <w:sz w:val="16"/>
        </w:rPr>
        <w:t xml:space="preserve"> </w:t>
      </w:r>
      <w:r w:rsidRPr="009E4301">
        <w:rPr>
          <w:rStyle w:val="StyleBoldUnderline"/>
        </w:rPr>
        <w:t>Fifty-one years into the policy, another Castro is in power and the island is still communist.</w:t>
      </w:r>
      <w:r w:rsidRPr="00223D4F">
        <w:rPr>
          <w:sz w:val="16"/>
        </w:rPr>
        <w:t xml:space="preserve"> The U.S. still trades with communist China despite its human rights violations. The U.S. still trades with communist Vietnam. </w:t>
      </w:r>
      <w:r w:rsidRPr="00223D4F">
        <w:rPr>
          <w:rStyle w:val="StyleBoldUnderline"/>
          <w:highlight w:val="cyan"/>
        </w:rPr>
        <w:t>We, the hip-hop generation, see right through the political hypocrisy and we want change.</w:t>
      </w:r>
      <w:r w:rsidR="00223D4F" w:rsidRPr="00223D4F">
        <w:rPr>
          <w:rStyle w:val="StyleBoldUnderline"/>
          <w:b w:val="0"/>
          <w:sz w:val="12"/>
          <w:highlight w:val="cyan"/>
          <w:u w:val="none"/>
        </w:rPr>
        <w:t>¶</w:t>
      </w:r>
      <w:r w:rsidRPr="009E4301">
        <w:rPr>
          <w:rStyle w:val="StyleBoldUnderline"/>
        </w:rPr>
        <w:t xml:space="preserve"> </w:t>
      </w:r>
      <w:r w:rsidRPr="00223D4F">
        <w:rPr>
          <w:sz w:val="16"/>
        </w:rPr>
        <w:t>There are some bright lights in Congress giving hope. U.S. Rep. Kathy Castor held a news conference after visiting Cuba on a three-day fact-finding trip recently. The Tampa Democrat announced that she found the island has made economic reforms and called for the United States to promote these positive changes. Castor is part of a new group of audacious politicians, some from Florida, who are pushing to normalize relations and bring constructive dialogue with Cuba</w:t>
      </w:r>
      <w:r w:rsidRPr="00223D4F">
        <w:rPr>
          <w:sz w:val="16"/>
          <w:highlight w:val="cyan"/>
        </w:rPr>
        <w:t>.</w:t>
      </w:r>
      <w:r w:rsidR="00223D4F" w:rsidRPr="00223D4F">
        <w:rPr>
          <w:sz w:val="12"/>
          <w:highlight w:val="cyan"/>
        </w:rPr>
        <w:t>¶</w:t>
      </w:r>
      <w:r w:rsidRPr="00223D4F">
        <w:rPr>
          <w:sz w:val="16"/>
          <w:highlight w:val="cyan"/>
        </w:rPr>
        <w:t xml:space="preserve"> </w:t>
      </w:r>
      <w:r w:rsidRPr="00223D4F">
        <w:rPr>
          <w:rStyle w:val="StyleBoldUnderline"/>
          <w:highlight w:val="cyan"/>
        </w:rPr>
        <w:t>Obama stands to make history by using his pulpit to encourage a more sensible dialogue around a Cuba policy that has been futile.</w:t>
      </w:r>
      <w:r w:rsidRPr="00223D4F">
        <w:rPr>
          <w:sz w:val="16"/>
        </w:rPr>
        <w:t xml:space="preserve"> I doubt that he'll step into this issue willingly. It will take gigantic political cojones to do so and on Cuba, sadly, the president hasn't expressed a willingness to "go there." The best hope for sanity rests on the voices of reasonable Americans and Cuban-Americans to demand change.</w:t>
      </w:r>
      <w:r w:rsidR="00223D4F" w:rsidRPr="00223D4F">
        <w:rPr>
          <w:sz w:val="12"/>
        </w:rPr>
        <w:t>¶</w:t>
      </w:r>
      <w:r w:rsidRPr="00223D4F">
        <w:rPr>
          <w:sz w:val="16"/>
        </w:rPr>
        <w:t xml:space="preserve"> </w:t>
      </w:r>
      <w:r w:rsidRPr="00223D4F">
        <w:rPr>
          <w:rStyle w:val="StyleBoldUnderline"/>
          <w:highlight w:val="cyan"/>
        </w:rPr>
        <w:t>Real democratic progress in Cuba will happen when the gates of travel are opened.</w:t>
      </w:r>
      <w:r w:rsidRPr="009E4301">
        <w:rPr>
          <w:rStyle w:val="StyleBoldUnderline"/>
        </w:rPr>
        <w:t xml:space="preserve"> You want democratic transformation in Cuba? </w:t>
      </w:r>
      <w:r w:rsidRPr="00223D4F">
        <w:rPr>
          <w:rStyle w:val="StyleBoldUnderline"/>
          <w:highlight w:val="cyan"/>
        </w:rPr>
        <w:t>There's nothing more compelling than a bunch of celebrities sporting Prada bags in one hand and smoking puros in the other to inspire revolutions of capitalistic proportions.</w:t>
      </w:r>
      <w:r w:rsidRPr="009E4301">
        <w:rPr>
          <w:rStyle w:val="StyleBoldUnderline"/>
        </w:rPr>
        <w:t xml:space="preserve"> </w:t>
      </w:r>
    </w:p>
    <w:p w:rsidR="00FA3CF2" w:rsidRPr="00D17D6F" w:rsidRDefault="00223D4F" w:rsidP="00FA3CF2">
      <w:pPr>
        <w:pStyle w:val="Heading4"/>
      </w:pPr>
      <w:r>
        <w:t>D.)</w:t>
      </w:r>
      <w:r w:rsidR="00FA3CF2">
        <w:t>The aff also allows</w:t>
      </w:r>
      <w:r w:rsidR="00FA3CF2" w:rsidRPr="00D17D6F">
        <w:t xml:space="preserve"> NGOs to operate within </w:t>
      </w:r>
      <w:r w:rsidR="00FA3CF2">
        <w:t>Cuba to spread d</w:t>
      </w:r>
      <w:r w:rsidR="00FA3CF2" w:rsidRPr="00D17D6F">
        <w:t xml:space="preserve">emocracy </w:t>
      </w:r>
    </w:p>
    <w:p w:rsidR="00FA3CF2" w:rsidRDefault="00FA3CF2" w:rsidP="00FA3CF2">
      <w:r w:rsidRPr="00D17D6F">
        <w:rPr>
          <w:rStyle w:val="StyleStyleBold12pt"/>
        </w:rPr>
        <w:t>Dalpino 2001</w:t>
      </w:r>
      <w:r>
        <w:t xml:space="preserve"> </w:t>
      </w:r>
      <w:r w:rsidRPr="00D17D6F">
        <w:t>(Catharin E. Dalpino 2001“Does Globalization Promote Democracy?: An early assessment” (Ms. Catharin E. Dalpino, Visiting Associate Professor and Director of Thai Studies, Georgetown University, Washington, DC)</w:t>
      </w:r>
    </w:p>
    <w:p w:rsidR="00FA3CF2" w:rsidRPr="00D17D6F" w:rsidRDefault="00FA3CF2" w:rsidP="00FA3CF2">
      <w:r w:rsidRPr="00D17D6F">
        <w:t>http://www.brookings.edu/research/articles/2001/09/fall-democracy-dalpino</w:t>
      </w:r>
    </w:p>
    <w:p w:rsidR="00FA3CF2" w:rsidRPr="009E4301" w:rsidRDefault="00FA3CF2" w:rsidP="00CD3F82">
      <w:pPr>
        <w:rPr>
          <w:rStyle w:val="StyleBoldUnderline"/>
        </w:rPr>
      </w:pPr>
      <w:r w:rsidRPr="00223D4F">
        <w:rPr>
          <w:rStyle w:val="StyleBoldUnderline"/>
          <w:highlight w:val="cyan"/>
        </w:rPr>
        <w:t>A more encouraging but more low-level trend has been the growth of transnational nongovernmental organizations devoted to promoting democracy and protecting human rights</w:t>
      </w:r>
      <w:r w:rsidRPr="00223D4F">
        <w:rPr>
          <w:sz w:val="16"/>
          <w:highlight w:val="cyan"/>
        </w:rPr>
        <w:t>.</w:t>
      </w:r>
      <w:r w:rsidRPr="00223D4F">
        <w:rPr>
          <w:sz w:val="16"/>
        </w:rPr>
        <w:t xml:space="preserve"> </w:t>
      </w:r>
      <w:r w:rsidRPr="009E4301">
        <w:rPr>
          <w:rStyle w:val="StyleBoldUnderline"/>
        </w:rPr>
        <w:t>These groups</w:t>
      </w:r>
      <w:r w:rsidRPr="00223D4F">
        <w:rPr>
          <w:sz w:val="16"/>
        </w:rPr>
        <w:t>, which usually originate and are headquartered in Western nations</w:t>
      </w:r>
      <w:r w:rsidRPr="009E4301">
        <w:rPr>
          <w:rStyle w:val="StyleBoldUnderline"/>
        </w:rPr>
        <w:t>, establish beachheads</w:t>
      </w:r>
      <w:r w:rsidRPr="00223D4F">
        <w:rPr>
          <w:sz w:val="16"/>
        </w:rPr>
        <w:t xml:space="preserve"> (and nurture local counterparts</w:t>
      </w:r>
      <w:r w:rsidRPr="009E4301">
        <w:rPr>
          <w:rStyle w:val="StyleBoldUnderline"/>
        </w:rPr>
        <w:t xml:space="preserve">) in authoritarian nations, although they are seldom able to operate there without significant restrictions. Thus, </w:t>
      </w:r>
      <w:r w:rsidRPr="00223D4F">
        <w:rPr>
          <w:rStyle w:val="StyleBoldUnderline"/>
          <w:highlight w:val="cyan"/>
        </w:rPr>
        <w:t>in regions where authoritarian trends remain strong</w:t>
      </w:r>
      <w:r w:rsidRPr="00223D4F">
        <w:rPr>
          <w:sz w:val="16"/>
        </w:rPr>
        <w:t>?most notably in Asia and the Middle East?</w:t>
      </w:r>
      <w:r w:rsidRPr="00223D4F">
        <w:rPr>
          <w:rStyle w:val="StyleBoldUnderline"/>
          <w:highlight w:val="cyan"/>
        </w:rPr>
        <w:t>the only networks dedicated to spreading democratic values and strengthening human rights are nongovernmental.</w:t>
      </w:r>
      <w:r w:rsidRPr="009E4301">
        <w:rPr>
          <w:rStyle w:val="StyleBoldUnderline"/>
        </w:rPr>
        <w:t xml:space="preserve"> For the foreseeable future, </w:t>
      </w:r>
      <w:r w:rsidRPr="00223D4F">
        <w:rPr>
          <w:rStyle w:val="StyleBoldUnderline"/>
          <w:highlight w:val="cyan"/>
        </w:rPr>
        <w:t>the best chance of building intergovernmental democracy and human rights regimes in these regions will be in a gradual crossover process, as NGO networks pull government officials into "track two</w:t>
      </w:r>
      <w:r w:rsidRPr="00223D4F">
        <w:rPr>
          <w:sz w:val="16"/>
          <w:highlight w:val="cyan"/>
        </w:rPr>
        <w:t>"</w:t>
      </w:r>
      <w:r w:rsidRPr="00223D4F">
        <w:rPr>
          <w:sz w:val="16"/>
        </w:rPr>
        <w:t xml:space="preserve"> (mixed government and NGO) </w:t>
      </w:r>
      <w:r w:rsidRPr="009E4301">
        <w:rPr>
          <w:rStyle w:val="StyleBoldUnderline"/>
        </w:rPr>
        <w:t>dialogues and other informal exercises.</w:t>
      </w:r>
    </w:p>
    <w:p w:rsidR="008C3B83" w:rsidRDefault="00084D45" w:rsidP="008C3B83">
      <w:pPr>
        <w:pStyle w:val="Heading4"/>
      </w:pPr>
      <w:r>
        <w:br w:type="column"/>
      </w:r>
      <w:r w:rsidR="00223D4F">
        <w:lastRenderedPageBreak/>
        <w:t>E.)</w:t>
      </w:r>
      <w:r w:rsidR="008C3B83">
        <w:t xml:space="preserve">Cuban democracy </w:t>
      </w:r>
      <w:r w:rsidR="008C3B83" w:rsidRPr="008C3B83">
        <w:rPr>
          <w:u w:val="single"/>
        </w:rPr>
        <w:t>spills over globally</w:t>
      </w:r>
    </w:p>
    <w:p w:rsidR="008C3B83" w:rsidRDefault="008C3B83" w:rsidP="008C3B83">
      <w:r w:rsidRPr="00AC1419">
        <w:rPr>
          <w:rStyle w:val="StyleStyleBold12pt"/>
        </w:rPr>
        <w:t>Harrington 2013</w:t>
      </w:r>
      <w:r>
        <w:t xml:space="preserve"> (Keith Harrington,</w:t>
      </w:r>
      <w:r w:rsidRPr="00AC1419">
        <w:t xml:space="preserve"> former Maryland and Washington D.C. Field Director for the Chesapeake Climate Action Network</w:t>
      </w:r>
      <w:r>
        <w:t>, January 17, 2013, “</w:t>
      </w:r>
      <w:r w:rsidRPr="00AC1419">
        <w:t>New Cuba: Beachhead for Economic Democracy Beyond Capitalism</w:t>
      </w:r>
      <w:r>
        <w:t xml:space="preserve">,” Truth-Out, </w:t>
      </w:r>
      <w:hyperlink r:id="rId22" w:history="1">
        <w:r w:rsidR="00223D4F" w:rsidRPr="00AE23D5">
          <w:rPr>
            <w:rStyle w:val="Hyperlink"/>
          </w:rPr>
          <w:t>http://truth-out.org/opinion/item/13918-the-new-cuba-a-beachhead-for-economic-democracy-we-should-support</w:t>
        </w:r>
      </w:hyperlink>
      <w:r>
        <w:t>)</w:t>
      </w:r>
    </w:p>
    <w:p w:rsidR="008C3B83" w:rsidRPr="00223D4F" w:rsidRDefault="008C3B83" w:rsidP="008C3B83">
      <w:pPr>
        <w:rPr>
          <w:sz w:val="16"/>
        </w:rPr>
      </w:pPr>
      <w:r w:rsidRPr="00223D4F">
        <w:rPr>
          <w:sz w:val="16"/>
        </w:rPr>
        <w:t xml:space="preserve">But </w:t>
      </w:r>
      <w:r w:rsidRPr="009E4301">
        <w:rPr>
          <w:rStyle w:val="StyleBoldUnderline"/>
        </w:rPr>
        <w:t xml:space="preserve">what </w:t>
      </w:r>
      <w:r w:rsidRPr="008C3B83">
        <w:rPr>
          <w:rStyle w:val="Emphasis"/>
        </w:rPr>
        <w:t>sets the Cuban cooperative experiment apart</w:t>
      </w:r>
      <w:r w:rsidRPr="009E4301">
        <w:rPr>
          <w:rStyle w:val="StyleBoldUnderline"/>
        </w:rPr>
        <w:t xml:space="preserve"> and renders it such an </w:t>
      </w:r>
      <w:r w:rsidRPr="008C3B83">
        <w:rPr>
          <w:rStyle w:val="Emphasis"/>
        </w:rPr>
        <w:t>incredible opportunity</w:t>
      </w:r>
      <w:r w:rsidRPr="009E4301">
        <w:rPr>
          <w:rStyle w:val="StyleBoldUnderline"/>
        </w:rPr>
        <w:t xml:space="preserve"> </w:t>
      </w:r>
      <w:r w:rsidRPr="00223D4F">
        <w:rPr>
          <w:sz w:val="16"/>
        </w:rPr>
        <w:t xml:space="preserve">for the global worker-cooperative movement, </w:t>
      </w:r>
      <w:r w:rsidRPr="009E4301">
        <w:rPr>
          <w:rStyle w:val="StyleBoldUnderline"/>
        </w:rPr>
        <w:t>is its occurrence in a political-economic milieu</w:t>
      </w:r>
      <w:r w:rsidRPr="00223D4F">
        <w:rPr>
          <w:sz w:val="16"/>
        </w:rPr>
        <w:t xml:space="preserve"> that is currently free from the distorting effects of capitalist competition. This is significant because while cooperatives have proven just as competitive as capitalist firms in a capitalist context, when capitalist profits and growth assume top priority, worker-owned firms may be compelled to act more like capitalist firms and subordinate core objectives such as worker empowerment and well-being, community development and environmental sustainability. Indeed, as cooperatives grow, even the percentage of actual worker owners in their ranks has been known to decline, as we've seen with Mondragon.</w:t>
      </w:r>
      <w:r w:rsidR="00223D4F" w:rsidRPr="00223D4F">
        <w:rPr>
          <w:sz w:val="12"/>
        </w:rPr>
        <w:t>¶</w:t>
      </w:r>
      <w:r w:rsidRPr="00223D4F">
        <w:rPr>
          <w:sz w:val="16"/>
        </w:rPr>
        <w:t xml:space="preserve"> In short, the worker-ownership movement could greatly benefit from a national-scale economic environment that will allow cooperative enterprises to develop according to their own particular democratic nature and exhibit their true potential, free from the profit-above-all dictates of capitalism. </w:t>
      </w:r>
      <w:r w:rsidRPr="00223D4F">
        <w:rPr>
          <w:rStyle w:val="Emphasis"/>
          <w:highlight w:val="cyan"/>
        </w:rPr>
        <w:t>No country bears as much promise</w:t>
      </w:r>
      <w:r w:rsidRPr="00223D4F">
        <w:rPr>
          <w:rStyle w:val="StyleBoldUnderline"/>
          <w:highlight w:val="cyan"/>
        </w:rPr>
        <w:t xml:space="preserve"> in this respect than contemporary Cuba</w:t>
      </w:r>
      <w:r w:rsidR="00223D4F" w:rsidRPr="00223D4F">
        <w:rPr>
          <w:rStyle w:val="StyleBoldUnderline"/>
          <w:highlight w:val="cyan"/>
        </w:rPr>
        <w:t>.</w:t>
      </w:r>
      <w:r w:rsidR="00223D4F">
        <w:rPr>
          <w:rStyle w:val="StyleBoldUnderline"/>
        </w:rPr>
        <w:t xml:space="preserve"> </w:t>
      </w:r>
      <w:r w:rsidRPr="00223D4F">
        <w:rPr>
          <w:sz w:val="16"/>
        </w:rPr>
        <w:t xml:space="preserve">Finally, </w:t>
      </w:r>
      <w:r w:rsidRPr="009E4301">
        <w:rPr>
          <w:rStyle w:val="StyleBoldUnderline"/>
        </w:rPr>
        <w:t xml:space="preserve">the global cooperative movement must appreciate the </w:t>
      </w:r>
      <w:r w:rsidRPr="008C3B83">
        <w:rPr>
          <w:rStyle w:val="Emphasis"/>
        </w:rPr>
        <w:t>historic, strategic importance of Cuba's experiment</w:t>
      </w:r>
      <w:r w:rsidRPr="009E4301">
        <w:rPr>
          <w:rStyle w:val="StyleBoldUnderline"/>
        </w:rPr>
        <w:t xml:space="preserve"> and mobilize its resources to support the effort.</w:t>
      </w:r>
      <w:r w:rsidRPr="00223D4F">
        <w:rPr>
          <w:sz w:val="16"/>
        </w:rPr>
        <w:t xml:space="preserve"> As observers of the situation have pointed out, Cuba's experience with worker cooperatives is limited primarily to its agricultural sector, and the establishment of a robust non-agricultural cooperative sector will require serious provision of training, technical support and worker acculturation. On this front, the experience of successful worker-ownership movements in Argentina, the United States, Spain and other countries could prove invaluable. Such assistance might be coordinated with the help of organizations such as Democracy at Work, the Democracy at Work Network, the Democracy Collaborative and the Working World, all of which specialize in helping worker cooperatives grow and thrive.</w:t>
      </w:r>
      <w:r w:rsidR="00223D4F" w:rsidRPr="00223D4F">
        <w:rPr>
          <w:sz w:val="12"/>
        </w:rPr>
        <w:t>¶</w:t>
      </w:r>
      <w:r w:rsidRPr="00223D4F">
        <w:rPr>
          <w:sz w:val="16"/>
        </w:rPr>
        <w:t xml:space="preserve"> Of course, </w:t>
      </w:r>
      <w:r w:rsidRPr="00223D4F">
        <w:rPr>
          <w:rStyle w:val="StyleBoldUnderline"/>
          <w:highlight w:val="cyan"/>
        </w:rPr>
        <w:t xml:space="preserve">anyone can bolster this </w:t>
      </w:r>
      <w:r w:rsidRPr="00223D4F">
        <w:rPr>
          <w:rStyle w:val="Emphasis"/>
          <w:highlight w:val="cyan"/>
        </w:rPr>
        <w:t>important beachhead for economic democracy</w:t>
      </w:r>
      <w:r w:rsidRPr="00223D4F">
        <w:rPr>
          <w:rStyle w:val="StyleBoldUnderline"/>
          <w:highlight w:val="cyan"/>
        </w:rPr>
        <w:t xml:space="preserve"> by simply spreading the word and helping plug the gap in the media's coverage of Cuba's transition</w:t>
      </w:r>
      <w:r w:rsidRPr="009E4301">
        <w:rPr>
          <w:rStyle w:val="StyleBoldUnderline"/>
        </w:rPr>
        <w:t>.</w:t>
      </w:r>
      <w:r w:rsidRPr="00223D4F">
        <w:rPr>
          <w:sz w:val="16"/>
        </w:rPr>
        <w:t xml:space="preserve"> Please help bust the myth that markets mean capitalism for the new Cuba by sharing this article and others cited here.</w:t>
      </w:r>
    </w:p>
    <w:p w:rsidR="000C59FC" w:rsidRPr="000C59FC" w:rsidRDefault="00084D45" w:rsidP="000C59FC">
      <w:pPr>
        <w:pStyle w:val="Heading4"/>
      </w:pPr>
      <w:r>
        <w:br w:type="column"/>
      </w:r>
      <w:r w:rsidR="00223D4F">
        <w:lastRenderedPageBreak/>
        <w:t>F.)</w:t>
      </w:r>
      <w:r w:rsidR="000C59FC">
        <w:t>Independently, the travel ban destroys our human rights credibility--- violates treaties</w:t>
      </w:r>
    </w:p>
    <w:p w:rsidR="000C59FC" w:rsidRDefault="000C59FC" w:rsidP="000C59FC">
      <w:pPr>
        <w:rPr>
          <w:rFonts w:eastAsia="Calibri" w:cs="Times New Roman"/>
          <w:bCs/>
        </w:rPr>
      </w:pPr>
      <w:r w:rsidRPr="000C59FC">
        <w:rPr>
          <w:rStyle w:val="StyleStyleBold12pt"/>
        </w:rPr>
        <w:t>Hertvik 2002</w:t>
      </w:r>
      <w:r>
        <w:rPr>
          <w:rFonts w:eastAsia="Calibri" w:cs="Times New Roman"/>
          <w:bCs/>
        </w:rPr>
        <w:t xml:space="preserve"> </w:t>
      </w:r>
      <w:r w:rsidRPr="000C59FC">
        <w:rPr>
          <w:rFonts w:eastAsia="Calibri" w:cs="Times New Roman"/>
          <w:bCs/>
        </w:rPr>
        <w:t xml:space="preserve">Nicole Hertvik 2002 “Travel to Cuba: An Investigation into the US Policy of Restricting the Travel of US Citizens to Cuba” (Hertvik is a Fund for Reconciliation and Development correspondent)  </w:t>
      </w:r>
      <w:hyperlink r:id="rId23" w:history="1">
        <w:r w:rsidR="00223D4F" w:rsidRPr="00AE23D5">
          <w:rPr>
            <w:rStyle w:val="Hyperlink"/>
            <w:rFonts w:eastAsia="Calibri" w:cs="Times New Roman"/>
            <w:bCs/>
          </w:rPr>
          <w:t>http://www.ffrd.org/cuba/travelpaper.htm</w:t>
        </w:r>
      </w:hyperlink>
    </w:p>
    <w:p w:rsidR="000C59FC" w:rsidRPr="00223D4F" w:rsidRDefault="000C59FC" w:rsidP="000C59FC">
      <w:pPr>
        <w:rPr>
          <w:rFonts w:eastAsia="Calibri" w:cs="Times New Roman"/>
          <w:bCs/>
          <w:sz w:val="16"/>
        </w:rPr>
      </w:pPr>
      <w:r w:rsidRPr="00223D4F">
        <w:rPr>
          <w:rFonts w:eastAsia="Calibri" w:cs="Times New Roman"/>
          <w:b/>
          <w:bCs/>
          <w:highlight w:val="cyan"/>
          <w:u w:val="single"/>
        </w:rPr>
        <w:t>International treaties are more explicit in their condemnation of travel restrictions</w:t>
      </w:r>
      <w:r w:rsidRPr="00223D4F">
        <w:rPr>
          <w:rFonts w:eastAsia="Calibri" w:cs="Times New Roman"/>
          <w:bCs/>
          <w:sz w:val="16"/>
          <w:highlight w:val="cyan"/>
        </w:rPr>
        <w:t>.</w:t>
      </w:r>
      <w:r w:rsidRPr="00223D4F">
        <w:rPr>
          <w:rFonts w:eastAsia="Calibri" w:cs="Times New Roman"/>
          <w:bCs/>
          <w:sz w:val="16"/>
        </w:rPr>
        <w:t xml:space="preserve"> The disadvantage of such treaties is that they are non-binding and can not be used in a US court. However, </w:t>
      </w:r>
      <w:r w:rsidRPr="003B2941">
        <w:rPr>
          <w:rFonts w:eastAsia="Calibri" w:cs="Times New Roman"/>
          <w:b/>
          <w:bCs/>
          <w:highlight w:val="cyan"/>
          <w:u w:val="single"/>
        </w:rPr>
        <w:t>as a member of the international community and the United Nations, the U</w:t>
      </w:r>
      <w:r w:rsidRPr="003B2941">
        <w:rPr>
          <w:rFonts w:eastAsia="Calibri" w:cs="Times New Roman"/>
          <w:bCs/>
          <w:sz w:val="16"/>
        </w:rPr>
        <w:t>nited</w:t>
      </w:r>
      <w:r w:rsidRPr="00223D4F">
        <w:rPr>
          <w:rFonts w:eastAsia="Calibri" w:cs="Times New Roman"/>
          <w:bCs/>
          <w:sz w:val="16"/>
        </w:rPr>
        <w:t xml:space="preserve"> </w:t>
      </w:r>
      <w:r w:rsidRPr="003B2941">
        <w:rPr>
          <w:rFonts w:eastAsia="Calibri" w:cs="Times New Roman"/>
          <w:b/>
          <w:bCs/>
          <w:highlight w:val="cyan"/>
          <w:u w:val="single"/>
        </w:rPr>
        <w:t>S</w:t>
      </w:r>
      <w:r w:rsidRPr="00223D4F">
        <w:rPr>
          <w:rFonts w:eastAsia="Calibri" w:cs="Times New Roman"/>
          <w:bCs/>
          <w:sz w:val="16"/>
        </w:rPr>
        <w:t xml:space="preserve">tates </w:t>
      </w:r>
      <w:r w:rsidRPr="003B2941">
        <w:rPr>
          <w:rFonts w:eastAsia="Calibri" w:cs="Times New Roman"/>
          <w:b/>
          <w:bCs/>
          <w:highlight w:val="cyan"/>
          <w:u w:val="single"/>
        </w:rPr>
        <w:t>is expected to abide by the laws of this community. As a nation that hopes to serve as an example to others, it is in its best interest to do so.</w:t>
      </w:r>
      <w:r w:rsidRPr="000C59FC">
        <w:rPr>
          <w:rFonts w:eastAsia="Calibri" w:cs="Times New Roman"/>
          <w:b/>
          <w:bCs/>
          <w:u w:val="single"/>
        </w:rPr>
        <w:t xml:space="preserve"> Article 12 of United Nations’ International Covenant on Civil and Political Rights, described as one of the “most comprehensive body of laws governing human rights in existence” as well as Article 13 of the Universal Declaration of Human Rights state that “everyone has the right to leave any country, including his own, and to return to his country</w:t>
      </w:r>
      <w:r w:rsidRPr="00223D4F">
        <w:rPr>
          <w:rFonts w:eastAsia="Calibri" w:cs="Times New Roman"/>
          <w:bCs/>
          <w:sz w:val="16"/>
        </w:rPr>
        <w:t>.”[4] In 1975</w:t>
      </w:r>
      <w:r w:rsidRPr="003B2941">
        <w:rPr>
          <w:rFonts w:eastAsia="Calibri" w:cs="Times New Roman"/>
          <w:bCs/>
          <w:sz w:val="16"/>
          <w:highlight w:val="cyan"/>
        </w:rPr>
        <w:t xml:space="preserve">, </w:t>
      </w:r>
      <w:r w:rsidRPr="003B2941">
        <w:rPr>
          <w:rFonts w:eastAsia="Calibri" w:cs="Times New Roman"/>
          <w:b/>
          <w:bCs/>
          <w:highlight w:val="cyan"/>
          <w:u w:val="single"/>
        </w:rPr>
        <w:t>the US and Soviet Union signed the Helsinki Agreement, a document committing both nations to protecting the right of its citizens to move freely across borders</w:t>
      </w:r>
      <w:r w:rsidRPr="000C59FC">
        <w:rPr>
          <w:rFonts w:eastAsia="Calibri" w:cs="Times New Roman"/>
          <w:b/>
          <w:bCs/>
          <w:u w:val="single"/>
        </w:rPr>
        <w:t xml:space="preserve">. </w:t>
      </w:r>
      <w:r w:rsidRPr="00223D4F">
        <w:rPr>
          <w:rFonts w:eastAsia="Calibri" w:cs="Times New Roman"/>
          <w:bCs/>
          <w:sz w:val="16"/>
        </w:rPr>
        <w:t xml:space="preserve">At the time of its signing, </w:t>
      </w:r>
      <w:r w:rsidRPr="003B2941">
        <w:rPr>
          <w:rFonts w:eastAsia="Calibri" w:cs="Times New Roman"/>
          <w:b/>
          <w:bCs/>
          <w:highlight w:val="cyan"/>
          <w:u w:val="single"/>
        </w:rPr>
        <w:t>the document was hailed as a breakthrough that contributed to the end of the Cold War</w:t>
      </w:r>
      <w:r w:rsidRPr="00223D4F">
        <w:rPr>
          <w:rFonts w:eastAsia="Calibri" w:cs="Times New Roman"/>
          <w:bCs/>
          <w:sz w:val="16"/>
        </w:rPr>
        <w:t xml:space="preserve">.  Moreover, </w:t>
      </w:r>
      <w:r w:rsidRPr="000C59FC">
        <w:rPr>
          <w:rFonts w:eastAsia="Calibri" w:cs="Times New Roman"/>
          <w:b/>
          <w:bCs/>
          <w:u w:val="single"/>
        </w:rPr>
        <w:t xml:space="preserve">US policy in dealing with nations with which is has ideological conflict, has traditionally been to advocate people to people interaction as a way of introducing their citizens to America’s values and society. </w:t>
      </w:r>
      <w:r w:rsidRPr="003B2941">
        <w:rPr>
          <w:rFonts w:eastAsia="Calibri" w:cs="Times New Roman"/>
          <w:b/>
          <w:bCs/>
          <w:highlight w:val="cyan"/>
          <w:u w:val="single"/>
        </w:rPr>
        <w:t>Travel restrictions to Cuba stand not only in direct violation of the Helsinki Agreement, they also reflect a blatant contradiction of the US policy of engagement and people-to-people interaction which has been credited for supporting significant reforms in China and Vietnam as well as the Soviet Union</w:t>
      </w:r>
      <w:r w:rsidRPr="00223D4F">
        <w:rPr>
          <w:rFonts w:eastAsia="Calibri" w:cs="Times New Roman"/>
          <w:bCs/>
          <w:sz w:val="16"/>
        </w:rPr>
        <w:t xml:space="preserve">.[5] </w:t>
      </w:r>
      <w:r w:rsidRPr="000C59FC">
        <w:rPr>
          <w:rFonts w:eastAsia="Calibri" w:cs="Times New Roman"/>
          <w:b/>
          <w:bCs/>
          <w:u w:val="single"/>
        </w:rPr>
        <w:t>Restricting the movement of citizens is an idea inherently antithetical to the US conception of personal freedom and undermines our civil liberties</w:t>
      </w:r>
      <w:r w:rsidRPr="00223D4F">
        <w:rPr>
          <w:rFonts w:eastAsia="Calibri" w:cs="Times New Roman"/>
          <w:bCs/>
          <w:sz w:val="16"/>
        </w:rPr>
        <w:t xml:space="preserve">. Indeed, many Americans are shocked to hear of such practices by their own government. As has been seen in the recent reaction of the US to terrorist attacks, nations that feel under threat tend to be more controlling of their population. It is hardly surprising that Cuba, a country of eleven million people whose system has been declared anathema by its larger neighbor, the worlds sold super power the United States, presents a similar dynamic. </w:t>
      </w:r>
    </w:p>
    <w:p w:rsidR="000C59FC" w:rsidRPr="000C59FC" w:rsidRDefault="000C59FC" w:rsidP="000C59FC">
      <w:pPr>
        <w:rPr>
          <w:rFonts w:eastAsia="Calibri" w:cs="Times New Roman"/>
          <w:bCs/>
        </w:rPr>
      </w:pPr>
    </w:p>
    <w:p w:rsidR="000C59FC" w:rsidRPr="000C59FC" w:rsidRDefault="00084D45" w:rsidP="000C59FC">
      <w:pPr>
        <w:keepNext/>
        <w:keepLines/>
        <w:spacing w:before="200"/>
        <w:outlineLvl w:val="3"/>
        <w:rPr>
          <w:rFonts w:eastAsia="MS Gothic" w:cs="Times New Roman"/>
          <w:b/>
          <w:iCs/>
          <w:sz w:val="26"/>
        </w:rPr>
      </w:pPr>
      <w:r>
        <w:rPr>
          <w:rFonts w:eastAsia="MS Gothic" w:cs="Times New Roman"/>
          <w:b/>
          <w:iCs/>
          <w:sz w:val="26"/>
        </w:rPr>
        <w:br w:type="column"/>
      </w:r>
      <w:r w:rsidR="003B2941">
        <w:rPr>
          <w:rFonts w:eastAsia="MS Gothic" w:cs="Times New Roman"/>
          <w:b/>
          <w:iCs/>
          <w:sz w:val="26"/>
        </w:rPr>
        <w:lastRenderedPageBreak/>
        <w:t>G.)</w:t>
      </w:r>
      <w:r w:rsidR="000C59FC" w:rsidRPr="000C59FC">
        <w:rPr>
          <w:rFonts w:eastAsia="MS Gothic" w:cs="Times New Roman"/>
          <w:b/>
          <w:iCs/>
          <w:sz w:val="26"/>
        </w:rPr>
        <w:t>U.S. leadership on human rights essential to strengthen democracy abroad—The Aff ensures we follow through on our commitments</w:t>
      </w:r>
    </w:p>
    <w:p w:rsidR="000C59FC" w:rsidRDefault="000C59FC" w:rsidP="000C59FC">
      <w:r w:rsidRPr="000C59FC">
        <w:rPr>
          <w:rStyle w:val="StyleStyleBold12pt"/>
        </w:rPr>
        <w:t>Griffey 2011</w:t>
      </w:r>
      <w:r>
        <w:t xml:space="preserve"> </w:t>
      </w:r>
      <w:r w:rsidRPr="000C59FC">
        <w:t xml:space="preserve">By Brian Griffey 03/18/11 “U.S. leadership on human rights essential to strengthen democracy abroad” (Brian Griffey is a human rights consultant who has worked for the United Nations, Human Rights Watch, Amnesty International USA and as an investigative journalist.) //thehill.com/blogs/congress-blog/foreign-policy/150667-us-leadership-on-human-rights-essential-to-strengthen-democracy-abroad#ixzz2YhFC9FXE  </w:t>
      </w:r>
    </w:p>
    <w:p w:rsidR="000C59FC" w:rsidRPr="003B2941" w:rsidRDefault="000C59FC" w:rsidP="000C59FC">
      <w:pPr>
        <w:rPr>
          <w:rFonts w:eastAsia="Calibri" w:cs="Times New Roman"/>
          <w:bCs/>
          <w:sz w:val="16"/>
        </w:rPr>
      </w:pPr>
      <w:r w:rsidRPr="003B2941">
        <w:rPr>
          <w:rFonts w:eastAsia="Calibri" w:cs="Times New Roman"/>
          <w:bCs/>
          <w:sz w:val="16"/>
        </w:rPr>
        <w:t xml:space="preserve"> </w:t>
      </w:r>
      <w:r w:rsidRPr="003B2941">
        <w:rPr>
          <w:rFonts w:eastAsia="Calibri" w:cs="Times New Roman"/>
          <w:bCs/>
          <w:sz w:val="16"/>
          <w:highlight w:val="cyan"/>
        </w:rPr>
        <w:t>“</w:t>
      </w:r>
      <w:r w:rsidRPr="003B2941">
        <w:rPr>
          <w:rFonts w:eastAsia="Calibri" w:cs="Times New Roman"/>
          <w:b/>
          <w:bCs/>
          <w:highlight w:val="cyan"/>
          <w:u w:val="single"/>
        </w:rPr>
        <w:t>Human rights is the soul of our foreign policy, because human rights is the soul of our sense of nationhood</w:t>
      </w:r>
      <w:r w:rsidRPr="000C59FC">
        <w:rPr>
          <w:rFonts w:eastAsia="Calibri" w:cs="Times New Roman"/>
          <w:b/>
          <w:bCs/>
          <w:u w:val="single"/>
        </w:rPr>
        <w:t>.” Since helping to establish the U</w:t>
      </w:r>
      <w:r w:rsidRPr="003B2941">
        <w:rPr>
          <w:rFonts w:eastAsia="Calibri" w:cs="Times New Roman"/>
          <w:bCs/>
          <w:sz w:val="16"/>
        </w:rPr>
        <w:t xml:space="preserve">nited </w:t>
      </w:r>
      <w:r w:rsidRPr="000C59FC">
        <w:rPr>
          <w:rFonts w:eastAsia="Calibri" w:cs="Times New Roman"/>
          <w:b/>
          <w:bCs/>
          <w:u w:val="single"/>
        </w:rPr>
        <w:t>N</w:t>
      </w:r>
      <w:r w:rsidRPr="003B2941">
        <w:rPr>
          <w:rFonts w:eastAsia="Calibri" w:cs="Times New Roman"/>
          <w:bCs/>
          <w:sz w:val="16"/>
        </w:rPr>
        <w:t xml:space="preserve">ations, </w:t>
      </w:r>
      <w:r w:rsidRPr="000C59FC">
        <w:rPr>
          <w:rFonts w:eastAsia="Calibri" w:cs="Times New Roman"/>
          <w:b/>
          <w:bCs/>
          <w:u w:val="single"/>
        </w:rPr>
        <w:t>U.S. participation in international human rights treaties and mechanisms has been fraught with debate over the merits of involvement and perceived threats to U.S. policymaking prerogative</w:t>
      </w:r>
      <w:r w:rsidRPr="003B2941">
        <w:rPr>
          <w:rFonts w:eastAsia="Calibri" w:cs="Times New Roman"/>
          <w:bCs/>
          <w:sz w:val="16"/>
        </w:rPr>
        <w:t xml:space="preserve">, topics still contentious on Capitol Hill.  Nonetheless, </w:t>
      </w:r>
      <w:r w:rsidRPr="003B2941">
        <w:rPr>
          <w:rFonts w:eastAsia="Calibri" w:cs="Times New Roman"/>
          <w:b/>
          <w:bCs/>
          <w:highlight w:val="cyan"/>
          <w:u w:val="single"/>
        </w:rPr>
        <w:t>U.S. leadership on human rights offers clear opportunities to advance not only international peace and security</w:t>
      </w:r>
      <w:r w:rsidRPr="003B2941">
        <w:rPr>
          <w:rFonts w:eastAsia="Calibri" w:cs="Times New Roman"/>
          <w:bCs/>
          <w:sz w:val="16"/>
        </w:rPr>
        <w:t xml:space="preserve"> – a fundamental purpose of the U.N. – </w:t>
      </w:r>
      <w:r w:rsidRPr="000C59FC">
        <w:rPr>
          <w:rFonts w:eastAsia="Calibri" w:cs="Times New Roman"/>
          <w:b/>
          <w:bCs/>
          <w:u w:val="single"/>
        </w:rPr>
        <w:t>but also conjoined US political and economic interests at home and abroad.</w:t>
      </w:r>
      <w:r w:rsidRPr="003B2941">
        <w:rPr>
          <w:rFonts w:eastAsia="Calibri" w:cs="Times New Roman"/>
          <w:bCs/>
          <w:sz w:val="16"/>
        </w:rPr>
        <w:t xml:space="preserve">  The U.S. is presently demonstrating exactly how crucial such involvement is as an elected member of the Human Rights Council, participating in vital negotiations on how best to mitigate widespread abuses responding to ongoing unrest in the Middle East and North Africa, including by strategic US allies in global security and trade.  As Secretary Clinton expressed en route to Geneva to participate in recent talks on human rights violations in Libya, joining the Council has “proven to be a good decision, because we’ve been able to influence a number of actions that we otherwise would have been on the outside looking in.”  In its first submission to the body, the U.S. likewise recognized that participation in the Council’s peer-review system allows the U.S. not only to lead by example and “encourage others to strengthen their commitments to human rights,” but also to address domestic human rights shortcomings.  </w:t>
      </w:r>
      <w:r w:rsidRPr="000C59FC">
        <w:rPr>
          <w:rFonts w:eastAsia="Calibri" w:cs="Times New Roman"/>
          <w:b/>
          <w:bCs/>
          <w:u w:val="single"/>
        </w:rPr>
        <w:t>By leading international discourse on human rights, the U.S. will be in a better position both to advance observation of human rights abroad, and to take on new treaty commitments that demonstrate adherence of our own system to the vaulting principles we identify with our democracy.  While the U.S. is party to more than 12,000 treaties, it has dodged most human rights treaties drafted since World War II through the U.N., and has ratified only a dozen.</w:t>
      </w:r>
      <w:r w:rsidRPr="003B2941">
        <w:rPr>
          <w:rFonts w:eastAsia="Calibri" w:cs="Times New Roman"/>
          <w:bCs/>
          <w:sz w:val="16"/>
        </w:rPr>
        <w:t xml:space="preserve">  Upon transmission of four core human rights treaties to the Senate in 1978, President Carter observed: “</w:t>
      </w:r>
      <w:r w:rsidRPr="003B2941">
        <w:rPr>
          <w:rFonts w:eastAsia="Calibri" w:cs="Times New Roman"/>
          <w:b/>
          <w:bCs/>
          <w:u w:val="single"/>
        </w:rPr>
        <w:t>Our failure to become a party increasingly reflects upon our attainments, and prejudices U</w:t>
      </w:r>
      <w:r w:rsidRPr="003B2941">
        <w:rPr>
          <w:rFonts w:eastAsia="Calibri" w:cs="Times New Roman"/>
          <w:bCs/>
          <w:sz w:val="16"/>
        </w:rPr>
        <w:t xml:space="preserve">nited </w:t>
      </w:r>
      <w:r w:rsidRPr="003B2941">
        <w:rPr>
          <w:rFonts w:eastAsia="Calibri" w:cs="Times New Roman"/>
          <w:b/>
          <w:bCs/>
          <w:u w:val="single"/>
        </w:rPr>
        <w:t>S</w:t>
      </w:r>
      <w:r w:rsidRPr="003B2941">
        <w:rPr>
          <w:rFonts w:eastAsia="Calibri" w:cs="Times New Roman"/>
          <w:bCs/>
          <w:sz w:val="16"/>
        </w:rPr>
        <w:t xml:space="preserve">tates </w:t>
      </w:r>
      <w:r w:rsidRPr="003B2941">
        <w:rPr>
          <w:rFonts w:eastAsia="Calibri" w:cs="Times New Roman"/>
          <w:b/>
          <w:bCs/>
          <w:u w:val="single"/>
        </w:rPr>
        <w:t>participation in the development of the international law of human rights.</w:t>
      </w:r>
      <w:r w:rsidRPr="003B2941">
        <w:rPr>
          <w:rFonts w:eastAsia="Calibri" w:cs="Times New Roman"/>
          <w:bCs/>
          <w:sz w:val="16"/>
        </w:rPr>
        <w:t xml:space="preserve">”  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  Other human rights treaties U.S. presidents have signed – but the Senate has yet to agree to – include U.N. conventions protecting the rights of women, children, and persons with disabilities.  The U.S. is the only nation in the world that hasn’t ratified the Convention on the Rights of the Child, with the exception of war-torn Somalia, which lacks a functioning government and control over much of its territory.   </w:t>
      </w:r>
      <w:r w:rsidRPr="000C59FC">
        <w:rPr>
          <w:rFonts w:eastAsia="Calibri" w:cs="Times New Roman"/>
          <w:b/>
          <w:bCs/>
          <w:u w:val="single"/>
        </w:rPr>
        <w:t xml:space="preserve">As we watch the contours and nature of power being reshaped in the Middle East and North Africa, the U.S. must have a singular message on human rights – both at home and abroad:  Human rights go hand-in-hand with a healthy democracy, and demand a concerted and collective effort to be upheld, especially in times of crisis.  </w:t>
      </w:r>
      <w:r w:rsidRPr="003B2941">
        <w:rPr>
          <w:rFonts w:eastAsia="Calibri" w:cs="Times New Roman"/>
          <w:b/>
          <w:bCs/>
          <w:u w:val="single"/>
        </w:rPr>
        <w:t xml:space="preserve">Greater </w:t>
      </w:r>
      <w:r w:rsidRPr="003B2941">
        <w:rPr>
          <w:rFonts w:eastAsia="Calibri" w:cs="Times New Roman"/>
          <w:b/>
          <w:bCs/>
          <w:highlight w:val="cyan"/>
          <w:u w:val="single"/>
        </w:rPr>
        <w:t>U.S. participation</w:t>
      </w:r>
      <w:r w:rsidRPr="000C59FC">
        <w:rPr>
          <w:rFonts w:eastAsia="Calibri" w:cs="Times New Roman"/>
          <w:b/>
          <w:bCs/>
          <w:u w:val="single"/>
        </w:rPr>
        <w:t xml:space="preserve"> </w:t>
      </w:r>
      <w:r w:rsidRPr="003B2941">
        <w:rPr>
          <w:rFonts w:eastAsia="Calibri" w:cs="Times New Roman"/>
          <w:b/>
          <w:bCs/>
          <w:highlight w:val="cyan"/>
          <w:u w:val="single"/>
        </w:rPr>
        <w:t>in U.N. human rights</w:t>
      </w:r>
      <w:r w:rsidRPr="000C59FC">
        <w:rPr>
          <w:rFonts w:eastAsia="Calibri" w:cs="Times New Roman"/>
          <w:b/>
          <w:bCs/>
          <w:u w:val="single"/>
        </w:rPr>
        <w:t xml:space="preserve"> treaties would </w:t>
      </w:r>
      <w:r w:rsidRPr="003B2941">
        <w:rPr>
          <w:rFonts w:eastAsia="Calibri" w:cs="Times New Roman"/>
          <w:b/>
          <w:bCs/>
          <w:highlight w:val="cyan"/>
          <w:u w:val="single"/>
        </w:rPr>
        <w:t>ensure that the country has not only a seat at the table, but also an authoritative voice on matters vital to advancing democracy abroad, and our national security.</w:t>
      </w:r>
      <w:r w:rsidRPr="000C59FC">
        <w:rPr>
          <w:rFonts w:eastAsia="Calibri" w:cs="Times New Roman"/>
          <w:b/>
          <w:bCs/>
          <w:u w:val="single"/>
        </w:rPr>
        <w:t xml:space="preserve">  A welcome consequence would be a more prominent place for the human rights lens in our vision of U.S. democracy – and perhaps a stronger resolve to ameliorate the plights of those least well off in our own society.</w:t>
      </w:r>
      <w:r w:rsidRPr="003B2941">
        <w:rPr>
          <w:rFonts w:eastAsia="Calibri" w:cs="Times New Roman"/>
          <w:bCs/>
          <w:sz w:val="16"/>
        </w:rPr>
        <w:t xml:space="preserve"> </w:t>
      </w:r>
    </w:p>
    <w:p w:rsidR="000C59FC" w:rsidRPr="008C3B83" w:rsidRDefault="000C59FC" w:rsidP="008C3B83"/>
    <w:p w:rsidR="008C3B83" w:rsidRPr="00E00C0B" w:rsidRDefault="003B2941" w:rsidP="008C3B83">
      <w:pPr>
        <w:pStyle w:val="Heading4"/>
      </w:pPr>
      <w:r>
        <w:t>H.)</w:t>
      </w:r>
      <w:r w:rsidR="008C3B83">
        <w:t>Democracy solves extinction</w:t>
      </w:r>
    </w:p>
    <w:p w:rsidR="008C3B83" w:rsidRDefault="008C3B83" w:rsidP="008C3B83">
      <w:r w:rsidRPr="008C3B83">
        <w:rPr>
          <w:rStyle w:val="StyleStyleBold12pt"/>
        </w:rPr>
        <w:t>Diamond 1995</w:t>
      </w:r>
      <w:r w:rsidRPr="00E00C0B">
        <w:rPr>
          <w:rFonts w:ascii="Times New Roman" w:eastAsia="Times New Roman" w:hAnsi="Times New Roman" w:cs="Times New Roman"/>
          <w:sz w:val="20"/>
        </w:rPr>
        <w:t xml:space="preserve"> </w:t>
      </w:r>
      <w:r w:rsidRPr="008C3B83">
        <w:t>(Larry- Senior Research Fellow at the Hoover Institution, Prof. or Political Science Stanford) Promoting Democracy in the 1990s, 1995)</w:t>
      </w:r>
    </w:p>
    <w:p w:rsidR="008C3B83" w:rsidRPr="003B2941" w:rsidRDefault="008C3B83" w:rsidP="008C3B83">
      <w:pPr>
        <w:rPr>
          <w:sz w:val="16"/>
        </w:rPr>
      </w:pPr>
      <w:r w:rsidRPr="003B2941">
        <w:rPr>
          <w:sz w:val="16"/>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9E4301">
        <w:rPr>
          <w:rStyle w:val="StyleBoldUnderline"/>
        </w:rPr>
        <w:t xml:space="preserve">Nuclear, chemical, and biological weapons continue to proliferate. The very source of </w:t>
      </w:r>
      <w:r w:rsidRPr="003B2941">
        <w:rPr>
          <w:rStyle w:val="StyleBoldUnderline"/>
          <w:highlight w:val="cyan"/>
        </w:rPr>
        <w:t>life on Earth</w:t>
      </w:r>
      <w:r w:rsidRPr="009E4301">
        <w:rPr>
          <w:rStyle w:val="StyleBoldUnderline"/>
        </w:rPr>
        <w:t xml:space="preserve">, the global ecosystem, appears </w:t>
      </w:r>
      <w:r w:rsidRPr="003B2941">
        <w:rPr>
          <w:rStyle w:val="StyleBoldUnderline"/>
          <w:highlight w:val="cyan"/>
        </w:rPr>
        <w:t xml:space="preserve">increasingly endangered. Most of these new and </w:t>
      </w:r>
      <w:r w:rsidRPr="003B2941">
        <w:rPr>
          <w:rStyle w:val="StyleBoldUnderline"/>
          <w:highlight w:val="cyan"/>
        </w:rPr>
        <w:lastRenderedPageBreak/>
        <w:t>unconventional threats to security are associated with or aggravated by the weakness or absence of democracy,</w:t>
      </w:r>
      <w:r w:rsidRPr="003B2941">
        <w:rPr>
          <w:sz w:val="16"/>
        </w:rPr>
        <w:t xml:space="preserve"> with its provisions for legality, accountability, popular sovereignty, and openness.   LESSONS OF THE TWENTIETH CENTURY   The experience of this century offers important lessons. </w:t>
      </w:r>
      <w:r w:rsidRPr="003B2941">
        <w:rPr>
          <w:rStyle w:val="StyleBoldUnderline"/>
          <w:highlight w:val="cyan"/>
        </w:rPr>
        <w:t>Countries that govern themselves in a truly democratic fashion do not go to war with one another</w:t>
      </w:r>
      <w:r w:rsidRPr="009E4301">
        <w:rPr>
          <w:rStyle w:val="StyleBoldUnderline"/>
        </w:rPr>
        <w:t>.</w:t>
      </w:r>
      <w:r w:rsidRPr="003B2941">
        <w:rPr>
          <w:sz w:val="16"/>
        </w:rPr>
        <w:t xml:space="preserve"> They do not aggress against their neighbors to aggrandize themselves or glorify their leaders. Democratic </w:t>
      </w:r>
      <w:r w:rsidRPr="009E4301">
        <w:rPr>
          <w:rStyle w:val="StyleBoldUnderline"/>
        </w:rPr>
        <w:t>governments do not ethnically "cleanse" their own populations</w:t>
      </w:r>
      <w:r w:rsidRPr="003B2941">
        <w:rPr>
          <w:sz w:val="16"/>
        </w:rPr>
        <w:t xml:space="preserve">, and they are much less likely to face ethnic insurgency. Democracies do not sponsor terrorism against one another. </w:t>
      </w:r>
      <w:r w:rsidRPr="003B2941">
        <w:rPr>
          <w:rStyle w:val="StyleBoldUnderline"/>
          <w:highlight w:val="cyan"/>
        </w:rPr>
        <w:t>They do not build weapons of mass destruction to use on or to threaten one another</w:t>
      </w:r>
      <w:r w:rsidRPr="009E4301">
        <w:rPr>
          <w:rStyle w:val="StyleBoldUnderline"/>
        </w:rPr>
        <w:t>.</w:t>
      </w:r>
      <w:r w:rsidRPr="003B2941">
        <w:rPr>
          <w:sz w:val="16"/>
        </w:rPr>
        <w:t xml:space="preserve"> Democratic countries form more reliable, open, and enduring trading partnerships. In the long run they offer better and more stable climates for investment. </w:t>
      </w:r>
      <w:r w:rsidRPr="009E4301">
        <w:rPr>
          <w:rStyle w:val="StyleBoldUnderline"/>
        </w:rPr>
        <w:t>They are more environmentally responsible because they must answer to their own citizens, who organize to protest the destruction of their environments.</w:t>
      </w:r>
      <w:r w:rsidRPr="003B2941">
        <w:rPr>
          <w:sz w:val="16"/>
        </w:rPr>
        <w:t xml:space="preserve">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FA3CF2" w:rsidRDefault="003B2941" w:rsidP="00FA3CF2">
      <w:pPr>
        <w:pStyle w:val="Heading4"/>
      </w:pPr>
      <w:r>
        <w:t>I.)</w:t>
      </w:r>
      <w:r w:rsidR="00FA3CF2">
        <w:t>Increased democratization reduces war involvement at all points of transition</w:t>
      </w:r>
    </w:p>
    <w:p w:rsidR="00FA3CF2" w:rsidRPr="00FA3CF2" w:rsidRDefault="00FA3CF2" w:rsidP="00FA3CF2">
      <w:r w:rsidRPr="00FA3CF2">
        <w:rPr>
          <w:rStyle w:val="StyleStyleBold12pt"/>
        </w:rPr>
        <w:t>Ward 1998</w:t>
      </w:r>
      <w:r>
        <w:t xml:space="preserve"> </w:t>
      </w:r>
      <w:r w:rsidRPr="00FA3CF2">
        <w:t>Michael Ward (Professor of Political Science at the University of Washington) and Kristian Gleditsch (Doctoral Candidate in Political Science at the University of Colorado) 1998 American Political Science Review, March</w:t>
      </w:r>
    </w:p>
    <w:p w:rsidR="00FA3CF2" w:rsidRPr="009E4301" w:rsidRDefault="00FA3CF2" w:rsidP="00FA3CF2">
      <w:pPr>
        <w:pStyle w:val="HotRoute"/>
        <w:rPr>
          <w:rStyle w:val="StyleBoldUnderline"/>
        </w:rPr>
      </w:pPr>
      <w:r w:rsidRPr="0016034D">
        <w:t>As Figure 1 details</w:t>
      </w:r>
      <w:r>
        <w:t xml:space="preserve">, </w:t>
      </w:r>
      <w:r w:rsidRPr="003B2941">
        <w:rPr>
          <w:rStyle w:val="StyleBoldUnderline"/>
          <w:highlight w:val="cyan"/>
        </w:rPr>
        <w:t>democratization</w:t>
      </w:r>
      <w:r w:rsidRPr="0016034D">
        <w:t>-whether in mild or strong degrees</w:t>
      </w:r>
      <w:r>
        <w:t>-</w:t>
      </w:r>
      <w:r w:rsidRPr="009E4301">
        <w:rPr>
          <w:rStyle w:val="StyleBoldUnderline"/>
        </w:rPr>
        <w:t xml:space="preserve">is accompanied by </w:t>
      </w:r>
      <w:r w:rsidRPr="003B2941">
        <w:rPr>
          <w:rStyle w:val="StyleBoldUnderline"/>
          <w:highlight w:val="cyan"/>
        </w:rPr>
        <w:t>reduc</w:t>
      </w:r>
      <w:r w:rsidRPr="009E4301">
        <w:rPr>
          <w:rStyle w:val="StyleBoldUnderline"/>
        </w:rPr>
        <w:t xml:space="preserve">tion, not increase, in </w:t>
      </w:r>
      <w:r w:rsidRPr="003B2941">
        <w:rPr>
          <w:rStyle w:val="StyleBoldUnderline"/>
          <w:highlight w:val="cyan"/>
        </w:rPr>
        <w:t>the risk of war</w:t>
      </w:r>
      <w:r w:rsidRPr="009E4301">
        <w:rPr>
          <w:rStyle w:val="StyleBoldUnderline"/>
        </w:rPr>
        <w:t>.</w:t>
      </w:r>
      <w:r>
        <w:t xml:space="preserve"> </w:t>
      </w:r>
      <w:r w:rsidRPr="0016034D">
        <w:t>Though we do not present graphs of the converse,</w:t>
      </w:r>
      <w:r>
        <w:t xml:space="preserve"> </w:t>
      </w:r>
      <w:r w:rsidRPr="003B2941">
        <w:rPr>
          <w:rStyle w:val="StyleBoldUnderline"/>
          <w:highlight w:val="cyan"/>
        </w:rPr>
        <w:t>changes toward autocracy and reversals of democratization are accompanied by increased risks of war involvement. These risks are proportionally greater than the decline or benefits of further democratization</w:t>
      </w:r>
      <w:r>
        <w:t xml:space="preserve">. </w:t>
      </w:r>
      <w:r w:rsidRPr="0016034D">
        <w:t>Thus, there is strong evidence that</w:t>
      </w:r>
      <w:r>
        <w:t xml:space="preserve"> </w:t>
      </w:r>
      <w:r w:rsidRPr="009E4301">
        <w:rPr>
          <w:rStyle w:val="StyleBoldUnderline"/>
        </w:rPr>
        <w:t>democratization has a monadic effect: It reduces the probability that a country will be involved in a war</w:t>
      </w:r>
      <w:r>
        <w:t xml:space="preserve">. </w:t>
      </w:r>
      <w:r w:rsidRPr="0016034D">
        <w:t>Although the probability of war involvement does not decrease linearly, it does decrease monotonically, so that over the entire range of democracy minus autocracy values, there is a reduction of about 50%</w:t>
      </w:r>
      <w:r>
        <w:t xml:space="preserve">. </w:t>
      </w:r>
      <w:r w:rsidRPr="009E4301">
        <w:rPr>
          <w:rStyle w:val="StyleBoldUnderline"/>
        </w:rPr>
        <w:t>During the democratic transition, at every point along the way as well as at the end points, there is an attendant reduction in the probability of a polity being at war</w:t>
      </w:r>
      <w:r w:rsidRPr="0016034D">
        <w:t>. We also find that reversals toward greater levels of autocracy (not shown) not only increase the probability of war involvement. Apparently</w:t>
      </w:r>
      <w:r>
        <w:t xml:space="preserve">, </w:t>
      </w:r>
      <w:r w:rsidRPr="009E4301">
        <w:rPr>
          <w:rStyle w:val="StyleBoldUnderline"/>
        </w:rPr>
        <w:t>it is more dangerous to be at a given level of democracy if that represents an increase in the level of authoritarianism than it is to be at the same level of democracy if that represents a decrease in the authoritarian character of the regime.</w:t>
      </w:r>
      <w:r>
        <w:t xml:space="preserve"> </w:t>
      </w:r>
      <w:r w:rsidRPr="0016034D">
        <w:t>Stated differently</w:t>
      </w:r>
      <w:r>
        <w:t xml:space="preserve">, </w:t>
      </w:r>
      <w:r w:rsidRPr="009E4301">
        <w:rPr>
          <w:rStyle w:val="StyleBoldUnderline"/>
        </w:rPr>
        <w:t>reversals are riskier than progress</w:t>
      </w:r>
      <w:r>
        <w:t xml:space="preserve">. </w:t>
      </w:r>
      <w:r w:rsidRPr="0016034D">
        <w:t>It has been argued that institutional constraints are theoretically important in translating the effect of democracy into foreign policy. If the idea of democracy is separated into its major components, then the degree of executive constraints empirically dominates the democracy and autocracy scales. Accordingly, we demonstrate that</w:t>
      </w:r>
      <w:r>
        <w:t xml:space="preserve"> </w:t>
      </w:r>
      <w:r w:rsidRPr="009E4301">
        <w:rPr>
          <w:rStyle w:val="StyleBoldUnderline"/>
        </w:rPr>
        <w:t>moving toward stronger executive constraints also yields a visible reduction in the risk of war.</w:t>
      </w:r>
    </w:p>
    <w:p w:rsidR="008C3B83" w:rsidRDefault="008C3B83" w:rsidP="00CD3F82"/>
    <w:p w:rsidR="008C3B83" w:rsidRPr="00CD3F82" w:rsidRDefault="008C3B83" w:rsidP="00CD3F82"/>
    <w:p w:rsidR="00CD3F82" w:rsidRPr="00CD3F82" w:rsidRDefault="00BC2F41" w:rsidP="00CD3F82">
      <w:pPr>
        <w:pStyle w:val="Heading3"/>
      </w:pPr>
      <w:bookmarkStart w:id="5" w:name="_Toc235118617"/>
      <w:r>
        <w:lastRenderedPageBreak/>
        <w:t>1AC Economy Advantage</w:t>
      </w:r>
      <w:bookmarkEnd w:id="5"/>
    </w:p>
    <w:p w:rsidR="00BC2F41" w:rsidRDefault="00F41126" w:rsidP="00BC2F41">
      <w:pPr>
        <w:pStyle w:val="Heading4"/>
      </w:pPr>
      <w:r>
        <w:t>Economic recovery</w:t>
      </w:r>
      <w:r w:rsidR="00BC2F41">
        <w:t xml:space="preserve"> is stalling</w:t>
      </w:r>
      <w:r>
        <w:t xml:space="preserve"> out now</w:t>
      </w:r>
    </w:p>
    <w:p w:rsidR="00BC2F41" w:rsidRPr="00BC2F41" w:rsidRDefault="00BC2F41" w:rsidP="00BC2F41">
      <w:r w:rsidRPr="00BC2F41">
        <w:rPr>
          <w:rStyle w:val="StyleStyleBold12pt"/>
        </w:rPr>
        <w:t>Mutikani 2013</w:t>
      </w:r>
      <w:r>
        <w:t xml:space="preserve"> (</w:t>
      </w:r>
      <w:r w:rsidRPr="00BC2F41">
        <w:t>Lucia Mutikani</w:t>
      </w:r>
      <w:r>
        <w:t>, May 31, 2013, “</w:t>
      </w:r>
      <w:r w:rsidRPr="00BC2F41">
        <w:t>Consumer spending slips in sign US economy slowed</w:t>
      </w:r>
      <w:r>
        <w:t xml:space="preserve">,” NBC News, </w:t>
      </w:r>
      <w:r w:rsidRPr="00BC2F41">
        <w:t>http://www.nbcnews.com/business/consumer-spending-slips-sign-us-economy-slowed-6C10146786</w:t>
      </w:r>
      <w:r>
        <w:t>)</w:t>
      </w:r>
    </w:p>
    <w:p w:rsidR="00BC2F41" w:rsidRPr="009E4301" w:rsidRDefault="00BC2F41" w:rsidP="00BC2F41">
      <w:pPr>
        <w:rPr>
          <w:rStyle w:val="StyleBoldUnderline"/>
        </w:rPr>
      </w:pPr>
      <w:r w:rsidRPr="009E4301">
        <w:rPr>
          <w:rStyle w:val="StyleBoldUnderline"/>
        </w:rPr>
        <w:t xml:space="preserve">Consumer spending fell in April for the first time in almost a year and inflation pressures were subdued, pointing to a </w:t>
      </w:r>
      <w:r w:rsidRPr="00F41126">
        <w:rPr>
          <w:rStyle w:val="Emphasis"/>
        </w:rPr>
        <w:t>slowdown in economic activity</w:t>
      </w:r>
      <w:r>
        <w:t xml:space="preserve">, which should allow the Federal Reserve to maintain its monetary stimulus for a while. </w:t>
      </w:r>
      <w:r w:rsidR="00F41126" w:rsidRPr="00F41126">
        <w:rPr>
          <w:sz w:val="12"/>
        </w:rPr>
        <w:t xml:space="preserve">¶ </w:t>
      </w:r>
      <w:r>
        <w:t>The Commerce Department said on Friday consumer spending fell 0.2 percent, the weakest reading since May last year, after edging up 0.1 percent in March. Economists had expected a 0.1 percent gain.</w:t>
      </w:r>
      <w:r w:rsidR="00F41126" w:rsidRPr="00F41126">
        <w:rPr>
          <w:sz w:val="12"/>
        </w:rPr>
        <w:t xml:space="preserve">¶ </w:t>
      </w:r>
      <w:r w:rsidRPr="009E4301">
        <w:rPr>
          <w:rStyle w:val="StyleBoldUnderline"/>
        </w:rPr>
        <w:t>Consumer spending, which accounts for about 70 percent of U.S. economic activity, was held down by weak demand for utilities and a drop in receipts at gas stations</w:t>
      </w:r>
      <w:r>
        <w:t xml:space="preserve"> on the back of a fall in gasoline prices at the pump.</w:t>
      </w:r>
      <w:r w:rsidR="00F41126" w:rsidRPr="00F41126">
        <w:rPr>
          <w:sz w:val="12"/>
        </w:rPr>
        <w:t xml:space="preserve">¶ </w:t>
      </w:r>
      <w:r>
        <w:t>When adjusted for inflation, spending nudged up 0.1 percent last month after rising 0.2 percent. The sixth straight month of gains in the so-called real consumer spending came as a key inflation gauge fell in April by the most since July last year, pushed down by declining gasoline prices.</w:t>
      </w:r>
      <w:r w:rsidR="00F41126" w:rsidRPr="00F41126">
        <w:rPr>
          <w:sz w:val="12"/>
        </w:rPr>
        <w:t xml:space="preserve">¶ </w:t>
      </w:r>
      <w:r w:rsidRPr="009E4301">
        <w:rPr>
          <w:rStyle w:val="StyleBoldUnderline"/>
        </w:rPr>
        <w:t>That modest rise suggested that consumer spending would slow in the second quarter</w:t>
      </w:r>
      <w:r>
        <w:t xml:space="preserve"> after accelerating at a 3.4 percent annual pace in the first three months of the year.</w:t>
      </w:r>
      <w:r w:rsidR="00F41126" w:rsidRPr="00F41126">
        <w:rPr>
          <w:sz w:val="12"/>
        </w:rPr>
        <w:t xml:space="preserve">¶ </w:t>
      </w:r>
      <w:r>
        <w:t xml:space="preserve">"Consumer spending is on a very modest track because </w:t>
      </w:r>
      <w:r w:rsidRPr="009E4301">
        <w:rPr>
          <w:rStyle w:val="StyleBoldUnderline"/>
        </w:rPr>
        <w:t>income is not growing very much. Wage gain is very low even though job growth has picked up</w:t>
      </w:r>
      <w:r>
        <w:t>," said Kevin Logan, chief U.S. economist at HSBC Securities in New York.</w:t>
      </w:r>
      <w:r w:rsidR="00F41126" w:rsidRPr="00F41126">
        <w:rPr>
          <w:sz w:val="12"/>
        </w:rPr>
        <w:t xml:space="preserve">¶ </w:t>
      </w:r>
      <w:r>
        <w:t>U.S. Treasuries prices extended gains after the data, while stock index futures were lower in morning trade.</w:t>
      </w:r>
      <w:r w:rsidR="00F41126" w:rsidRPr="00F41126">
        <w:rPr>
          <w:sz w:val="12"/>
        </w:rPr>
        <w:t xml:space="preserve">¶ </w:t>
      </w:r>
      <w:r w:rsidRPr="009E4301">
        <w:rPr>
          <w:rStyle w:val="StyleBoldUnderline"/>
        </w:rPr>
        <w:t>The economy has been hit by higher taxes and deep government spending cuts as the government tries to slash its budget deficit.</w:t>
      </w:r>
    </w:p>
    <w:p w:rsidR="00F41126" w:rsidRDefault="00084D45" w:rsidP="00F41126">
      <w:pPr>
        <w:pStyle w:val="Heading4"/>
      </w:pPr>
      <w:r>
        <w:br w:type="column"/>
      </w:r>
      <w:r w:rsidR="00CD3F82">
        <w:lastRenderedPageBreak/>
        <w:t>Lifting</w:t>
      </w:r>
      <w:r w:rsidR="00F41126">
        <w:t xml:space="preserve"> the travel ban </w:t>
      </w:r>
      <w:r w:rsidR="00CD3F82">
        <w:t>boosts</w:t>
      </w:r>
      <w:r w:rsidR="00F41126">
        <w:t xml:space="preserve"> the US economy and </w:t>
      </w:r>
      <w:r w:rsidR="00CD3F82">
        <w:t>saves the airline industry</w:t>
      </w:r>
    </w:p>
    <w:p w:rsidR="00F41126" w:rsidRPr="003F3D93" w:rsidRDefault="00F41126" w:rsidP="00F41126">
      <w:r w:rsidRPr="003F3D93">
        <w:rPr>
          <w:rStyle w:val="StyleStyleBold12pt"/>
        </w:rPr>
        <w:t>Robyn and Reitzes 2002</w:t>
      </w:r>
      <w:r>
        <w:t xml:space="preserve"> (</w:t>
      </w:r>
      <w:r w:rsidRPr="003F3D93">
        <w:t>Dorothy Robyn</w:t>
      </w:r>
      <w:r>
        <w:t xml:space="preserve"> and </w:t>
      </w:r>
      <w:r w:rsidRPr="003F3D93">
        <w:t>James D. Reitzes</w:t>
      </w:r>
      <w:r>
        <w:t xml:space="preserve"> and </w:t>
      </w:r>
      <w:r w:rsidRPr="003F3D93">
        <w:t>Bryan Church</w:t>
      </w:r>
      <w:r>
        <w:t xml:space="preserve">, economists at the Brattle Group, July 15, 2002, “THE IMPACT ON THE U.S. ECONOMY OF LIFTING RESTRICTIONS ON TRAVEL TO CUBA,” </w:t>
      </w:r>
      <w:r w:rsidRPr="003F3D93">
        <w:t>http://www.brattle.com/_documents/uploadlibrary/upload353.pdf</w:t>
      </w:r>
      <w:r>
        <w:t>)</w:t>
      </w:r>
      <w:r w:rsidRPr="003F3D93">
        <w:t xml:space="preserve"> </w:t>
      </w:r>
    </w:p>
    <w:p w:rsidR="00BC2F41" w:rsidRDefault="00F41126" w:rsidP="00BC2F41">
      <w:r>
        <w:t>As the third step in our analysis, we calculated the overall increase in economic activity</w:t>
      </w:r>
      <w:r w:rsidRPr="003F3D93">
        <w:rPr>
          <w:sz w:val="12"/>
        </w:rPr>
        <w:t xml:space="preserve">¶ </w:t>
      </w:r>
      <w:r>
        <w:t>that would result from the incremental demand for air travel. As we saw in the last section,</w:t>
      </w:r>
      <w:r w:rsidRPr="003F3D93">
        <w:rPr>
          <w:sz w:val="12"/>
        </w:rPr>
        <w:t xml:space="preserve">¶ </w:t>
      </w:r>
      <w:r w:rsidRPr="009E4301">
        <w:rPr>
          <w:rStyle w:val="StyleBoldUnderline"/>
        </w:rPr>
        <w:t>lifting restrictions would have the direct effect of raising the demand for U.S. airline service by a¶</w:t>
      </w:r>
      <w:r w:rsidRPr="003F3D93">
        <w:rPr>
          <w:sz w:val="12"/>
        </w:rPr>
        <w:t xml:space="preserve"> </w:t>
      </w:r>
      <w:r>
        <w:t xml:space="preserve">small but </w:t>
      </w:r>
      <w:r w:rsidRPr="009E4301">
        <w:rPr>
          <w:rStyle w:val="StyleBoldUnderline"/>
        </w:rPr>
        <w:t>significant amount.</w:t>
      </w:r>
      <w:r>
        <w:t xml:space="preserve"> This increased demand would generate two broader economic</w:t>
      </w:r>
      <w:r w:rsidRPr="003F3D93">
        <w:rPr>
          <w:sz w:val="12"/>
        </w:rPr>
        <w:t xml:space="preserve">¶ </w:t>
      </w:r>
      <w:r>
        <w:t xml:space="preserve">effects. First, </w:t>
      </w:r>
      <w:r w:rsidRPr="009E4301">
        <w:rPr>
          <w:rStyle w:val="StyleBoldUnderline"/>
        </w:rPr>
        <w:t>airlines would have to purchase additional equipment, labor, travel agent services,¶ food and beverages, and other inputs. Airline equipment suppliers in turn would have to buy¶ more steel, machine tools, and labor</w:t>
      </w:r>
      <w:r>
        <w:t>; and so on. The income and jobs created by this increased</w:t>
      </w:r>
      <w:r w:rsidRPr="003F3D93">
        <w:rPr>
          <w:sz w:val="12"/>
        </w:rPr>
        <w:t xml:space="preserve">¶ </w:t>
      </w:r>
      <w:r>
        <w:t xml:space="preserve">demand for inputs to air travel represent “indirect” effects. Second, </w:t>
      </w:r>
      <w:r w:rsidRPr="009E4301">
        <w:rPr>
          <w:rStyle w:val="StyleBoldUnderline"/>
        </w:rPr>
        <w:t>employees of the airlines¶ and their supplier firms would spend a portion of their income to buy food, clothing and other¶ consumer goods and services, and that money in turn would get spent.</w:t>
      </w:r>
      <w:r>
        <w:t xml:space="preserve"> The income and jobs</w:t>
      </w:r>
      <w:r w:rsidRPr="003F3D93">
        <w:rPr>
          <w:sz w:val="12"/>
        </w:rPr>
        <w:t xml:space="preserve">¶ </w:t>
      </w:r>
      <w:r>
        <w:t xml:space="preserve">created by this repeated spending process represent “induced” effects. In sum, </w:t>
      </w:r>
      <w:r w:rsidRPr="009E4301">
        <w:rPr>
          <w:rStyle w:val="StyleBoldUnderline"/>
        </w:rPr>
        <w:t xml:space="preserve">the initial direct¶ increase in demand for U.S.-Cuba air travel would </w:t>
      </w:r>
      <w:r w:rsidRPr="003F3D93">
        <w:rPr>
          <w:rStyle w:val="Emphasis"/>
        </w:rPr>
        <w:t>ripple through the economy</w:t>
      </w:r>
      <w:r w:rsidRPr="009E4301">
        <w:rPr>
          <w:rStyle w:val="StyleBoldUnderline"/>
        </w:rPr>
        <w:t>, increasing the¶ income of labor and capital multiplicatively.¶</w:t>
      </w:r>
      <w:r w:rsidRPr="003F3D93">
        <w:rPr>
          <w:sz w:val="12"/>
        </w:rPr>
        <w:t xml:space="preserve"> </w:t>
      </w:r>
      <w:r>
        <w:t>Economic Output</w:t>
      </w:r>
      <w:r w:rsidRPr="003F3D93">
        <w:rPr>
          <w:sz w:val="12"/>
        </w:rPr>
        <w:t xml:space="preserve">¶ </w:t>
      </w:r>
      <w:r w:rsidRPr="009E4301">
        <w:rPr>
          <w:rStyle w:val="StyleBoldUnderline"/>
        </w:rPr>
        <w:t>Economists have calculated a range of values with which to measure the multiplicative¶ effects of a dollar of additional spending on airline services. Because air travel benefits the¶ entire travel and tourism sector, sparks business activity near hub airports, and requires material¶ inputs ranging from aircraft to eating utensils, its impact is larger than that of many other¶ industries.</w:t>
      </w:r>
      <w:r>
        <w:t xml:space="preserve"> Based on a forthcoming study by DRI-WEFA, </w:t>
      </w:r>
      <w:r w:rsidRPr="009E4301">
        <w:rPr>
          <w:rStyle w:val="StyleBoldUnderline"/>
        </w:rPr>
        <w:t>we used a multiplier estimate of 2.6</w:t>
      </w:r>
      <w:r>
        <w:t xml:space="preserve"> to</w:t>
      </w:r>
      <w:r w:rsidRPr="003F3D93">
        <w:rPr>
          <w:sz w:val="12"/>
        </w:rPr>
        <w:t xml:space="preserve">¶ </w:t>
      </w:r>
      <w:r>
        <w:t>calculate the overall economic impact of our estimated increase in incremental demand for</w:t>
      </w:r>
      <w:r w:rsidRPr="003F3D93">
        <w:rPr>
          <w:sz w:val="12"/>
        </w:rPr>
        <w:t xml:space="preserve">¶ </w:t>
      </w:r>
      <w:r>
        <w:t>airline service.30 Taking our first estimate ($250 million), the overall economic impact of lifting</w:t>
      </w:r>
      <w:r w:rsidRPr="003F3D93">
        <w:rPr>
          <w:sz w:val="12"/>
        </w:rPr>
        <w:t xml:space="preserve">¶ </w:t>
      </w:r>
      <w:r w:rsidRPr="003F3D93">
        <w:t>the travel restrictions would be 2.6 times that amount, or about $650 million a year. Using our</w:t>
      </w:r>
      <w:r w:rsidRPr="003F3D93">
        <w:rPr>
          <w:sz w:val="12"/>
        </w:rPr>
        <w:t xml:space="preserve">¶ </w:t>
      </w:r>
      <w:r w:rsidRPr="003F3D93">
        <w:t xml:space="preserve">second estimate ($415 million), </w:t>
      </w:r>
      <w:r w:rsidRPr="009E4301">
        <w:rPr>
          <w:rStyle w:val="StyleBoldUnderline"/>
        </w:rPr>
        <w:t>the overall economic impact would be about $1.08 billion a year.¶</w:t>
      </w:r>
      <w:r w:rsidRPr="003F3D93">
        <w:rPr>
          <w:sz w:val="12"/>
        </w:rPr>
        <w:t xml:space="preserve"> </w:t>
      </w:r>
      <w:r>
        <w:t>Table 3 summarizes these results.</w:t>
      </w:r>
      <w:r w:rsidRPr="003F3D93">
        <w:rPr>
          <w:sz w:val="12"/>
        </w:rPr>
        <w:t xml:space="preserve">¶ </w:t>
      </w:r>
      <w:r>
        <w:t>Employment</w:t>
      </w:r>
      <w:r w:rsidRPr="003F3D93">
        <w:rPr>
          <w:sz w:val="12"/>
        </w:rPr>
        <w:t xml:space="preserve">¶ </w:t>
      </w:r>
      <w:r>
        <w:t>An alternative way to express the economic impact of increased demand for air travel to</w:t>
      </w:r>
      <w:r w:rsidRPr="003F3D93">
        <w:rPr>
          <w:sz w:val="12"/>
        </w:rPr>
        <w:t xml:space="preserve">¶ </w:t>
      </w:r>
      <w:r>
        <w:t>Cuba is in terms of the number of jobs that would be created in the airline industry and other</w:t>
      </w:r>
      <w:r w:rsidRPr="003F3D93">
        <w:rPr>
          <w:sz w:val="12"/>
        </w:rPr>
        <w:t xml:space="preserve">¶ </w:t>
      </w:r>
      <w:r>
        <w:t>sectors of the U.S. economy. This involves translating the economic impact figures cited above</w:t>
      </w:r>
      <w:r w:rsidRPr="003F3D93">
        <w:rPr>
          <w:sz w:val="12"/>
        </w:rPr>
        <w:t xml:space="preserve">¶ </w:t>
      </w:r>
      <w:r>
        <w:t>into employment effects.</w:t>
      </w:r>
      <w:r w:rsidRPr="003F3D93">
        <w:rPr>
          <w:sz w:val="12"/>
        </w:rPr>
        <w:t xml:space="preserve">¶ </w:t>
      </w:r>
      <w:r>
        <w:t>Specifically, to calculate the number of jobs that would be directly created in the airline</w:t>
      </w:r>
      <w:r w:rsidRPr="003F3D93">
        <w:rPr>
          <w:sz w:val="12"/>
        </w:rPr>
        <w:t xml:space="preserve">¶ </w:t>
      </w:r>
      <w:r>
        <w:t>industry, we divided our estimates of incremental annual airline revenue by the average annual</w:t>
      </w:r>
      <w:r w:rsidRPr="003F3D93">
        <w:rPr>
          <w:sz w:val="12"/>
        </w:rPr>
        <w:t xml:space="preserve">¶ </w:t>
      </w:r>
      <w:r>
        <w:t>revenue per employee in the airline industry ($138,000).31 As reflected in Table 4 our first</w:t>
      </w:r>
      <w:r w:rsidRPr="003F3D93">
        <w:rPr>
          <w:sz w:val="12"/>
        </w:rPr>
        <w:t xml:space="preserve">¶ </w:t>
      </w:r>
      <w:r>
        <w:t>estimate of annual airline revenue ($250 million) is equivalent to 1,815 new jobs in the aviation</w:t>
      </w:r>
      <w:r w:rsidRPr="003F3D93">
        <w:rPr>
          <w:sz w:val="12"/>
        </w:rPr>
        <w:t xml:space="preserve">¶ </w:t>
      </w:r>
      <w:r>
        <w:t>industry. Our higher estimate ($415 million) is equivalent to 3,014 new airline industry jobs.</w:t>
      </w:r>
      <w:r w:rsidRPr="003F3D93">
        <w:rPr>
          <w:sz w:val="12"/>
        </w:rPr>
        <w:t xml:space="preserve">¶ </w:t>
      </w:r>
      <w:r>
        <w:t>To calculate overall employment effects, we divide our estimates of the overall economic</w:t>
      </w:r>
      <w:r w:rsidRPr="003F3D93">
        <w:rPr>
          <w:sz w:val="12"/>
        </w:rPr>
        <w:t xml:space="preserve">¶ </w:t>
      </w:r>
      <w:r>
        <w:t>impact of increased travel demand to Cuba by the average output per employee in the U.S.</w:t>
      </w:r>
      <w:r w:rsidRPr="003F3D93">
        <w:rPr>
          <w:sz w:val="12"/>
        </w:rPr>
        <w:t xml:space="preserve">¶ </w:t>
      </w:r>
      <w:r>
        <w:t>economy ($70,000).32 As shown in Table 5, the overall employment effects of increased demand</w:t>
      </w:r>
      <w:r w:rsidRPr="003F3D93">
        <w:rPr>
          <w:sz w:val="12"/>
        </w:rPr>
        <w:t xml:space="preserve">¶ </w:t>
      </w:r>
      <w:r>
        <w:t>for air travel would range from 9,285 to 15,417 jobs created.</w:t>
      </w:r>
      <w:r w:rsidRPr="003F3D93">
        <w:rPr>
          <w:sz w:val="12"/>
        </w:rPr>
        <w:t xml:space="preserve">¶ </w:t>
      </w:r>
      <w:r>
        <w:t>Summary</w:t>
      </w:r>
      <w:r w:rsidRPr="003F3D93">
        <w:rPr>
          <w:sz w:val="12"/>
        </w:rPr>
        <w:t xml:space="preserve">¶ </w:t>
      </w:r>
      <w:r>
        <w:t>Because air travel benefits the entire travel and tourism industry, sparks business activity</w:t>
      </w:r>
      <w:r w:rsidRPr="003F3D93">
        <w:rPr>
          <w:sz w:val="12"/>
        </w:rPr>
        <w:t xml:space="preserve">¶ </w:t>
      </w:r>
      <w:r>
        <w:t xml:space="preserve">near hub airports, and increases demand for a wide range of material inputs, </w:t>
      </w:r>
      <w:r w:rsidRPr="009E4301">
        <w:rPr>
          <w:rStyle w:val="StyleBoldUnderline"/>
        </w:rPr>
        <w:t>an increase</w:t>
      </w:r>
      <w:r>
        <w:t xml:space="preserve"> (or</w:t>
      </w:r>
      <w:r w:rsidRPr="003F3D93">
        <w:rPr>
          <w:sz w:val="12"/>
        </w:rPr>
        <w:t xml:space="preserve">¶ </w:t>
      </w:r>
      <w:r>
        <w:t xml:space="preserve">decrease) </w:t>
      </w:r>
      <w:r w:rsidRPr="009E4301">
        <w:rPr>
          <w:rStyle w:val="StyleBoldUnderline"/>
        </w:rPr>
        <w:t>in airline revenue has an effect on the economy that is a multiple of the direct impact¶ on the airline industry. Thus, if travel restrictions were lifted, the net increase in demand for¶ service on U.S. air carriers would generate significant additional activity throughout the¶ economy.</w:t>
      </w:r>
      <w:r>
        <w:t xml:space="preserve"> Using a multiplier estimate of 2.6, we calculate that this activity would expand U.S.</w:t>
      </w:r>
      <w:r w:rsidRPr="003F3D93">
        <w:rPr>
          <w:sz w:val="12"/>
        </w:rPr>
        <w:t xml:space="preserve">¶ </w:t>
      </w:r>
      <w:r>
        <w:t>economic output by $650 million to $1.08 billion a year. The corresponding employment effects</w:t>
      </w:r>
      <w:r w:rsidRPr="003F3D93">
        <w:rPr>
          <w:sz w:val="12"/>
        </w:rPr>
        <w:t xml:space="preserve">¶ </w:t>
      </w:r>
      <w:r>
        <w:t>would range from 9,285 to 15,417 new jobs.</w:t>
      </w:r>
    </w:p>
    <w:p w:rsidR="00CD3F82" w:rsidRDefault="00084D45" w:rsidP="00CD3F82">
      <w:pPr>
        <w:pStyle w:val="Heading4"/>
        <w:tabs>
          <w:tab w:val="left" w:pos="1440"/>
        </w:tabs>
      </w:pPr>
      <w:r>
        <w:br w:type="column"/>
      </w:r>
      <w:r w:rsidR="00CD3F82">
        <w:lastRenderedPageBreak/>
        <w:t>Increased Cuba tourism ripples throughout the economy--- solves growth</w:t>
      </w:r>
    </w:p>
    <w:p w:rsidR="00CD3F82" w:rsidRPr="003F3D93" w:rsidRDefault="00CD3F82" w:rsidP="00CD3F82">
      <w:r w:rsidRPr="003F3D93">
        <w:rPr>
          <w:rStyle w:val="StyleStyleBold12pt"/>
        </w:rPr>
        <w:t>Robyn and Reitzes 2002</w:t>
      </w:r>
      <w:r>
        <w:t xml:space="preserve"> (</w:t>
      </w:r>
      <w:r w:rsidRPr="003F3D93">
        <w:t>Dorothy Robyn</w:t>
      </w:r>
      <w:r>
        <w:t xml:space="preserve"> and </w:t>
      </w:r>
      <w:r w:rsidRPr="003F3D93">
        <w:t>James D. Reitzes</w:t>
      </w:r>
      <w:r>
        <w:t xml:space="preserve"> and </w:t>
      </w:r>
      <w:r w:rsidRPr="003F3D93">
        <w:t>Bryan Church</w:t>
      </w:r>
      <w:r>
        <w:t xml:space="preserve">, economists at the Brattle Group, July 15, 2002, “THE IMPACT ON THE U.S. ECONOMY OF LIFTING RESTRICTIONS ON TRAVEL TO CUBA,” </w:t>
      </w:r>
      <w:r w:rsidRPr="003F3D93">
        <w:t>http://www.brattle.com/_documents/uploadlibrary/upload353.pdf</w:t>
      </w:r>
      <w:r>
        <w:t>)</w:t>
      </w:r>
    </w:p>
    <w:p w:rsidR="00CD3F82" w:rsidRDefault="00CD3F82" w:rsidP="00BC2F41">
      <w:r>
        <w:t>Additional Benefits to the U.S. Economy</w:t>
      </w:r>
      <w:r w:rsidRPr="003F3D93">
        <w:rPr>
          <w:sz w:val="12"/>
        </w:rPr>
        <w:t xml:space="preserve">¶ </w:t>
      </w:r>
      <w:r w:rsidRPr="009E4301">
        <w:rPr>
          <w:rStyle w:val="StyleBoldUnderline"/>
        </w:rPr>
        <w:t xml:space="preserve">Our quantitative estimates </w:t>
      </w:r>
      <w:r w:rsidRPr="003F3D93">
        <w:t>were based on the most direct and easily measured benefits¶ from lifting travel restrictions – namely, increased demand by</w:t>
      </w:r>
      <w:r>
        <w:t xml:space="preserve"> Americans for U.S.-Cuba air</w:t>
      </w:r>
      <w:r w:rsidRPr="003F3D93">
        <w:rPr>
          <w:sz w:val="12"/>
        </w:rPr>
        <w:t xml:space="preserve">¶ </w:t>
      </w:r>
      <w:r>
        <w:t>services and increased demand by all passengers for U.S.-based Caribbean cruises. To avoid</w:t>
      </w:r>
      <w:r w:rsidRPr="003F3D93">
        <w:rPr>
          <w:sz w:val="12"/>
        </w:rPr>
        <w:t xml:space="preserve">¶ </w:t>
      </w:r>
      <w:r>
        <w:t xml:space="preserve">overstating the benefits, </w:t>
      </w:r>
      <w:r w:rsidRPr="003F3D93">
        <w:t xml:space="preserve">we </w:t>
      </w:r>
      <w:r w:rsidRPr="009E4301">
        <w:rPr>
          <w:rStyle w:val="StyleBoldUnderline"/>
        </w:rPr>
        <w:t>excluded other potential effects</w:t>
      </w:r>
      <w:r>
        <w:t xml:space="preserve"> that are either small or difficult to</w:t>
      </w:r>
      <w:r w:rsidRPr="003F3D93">
        <w:rPr>
          <w:sz w:val="12"/>
        </w:rPr>
        <w:t xml:space="preserve">¶ </w:t>
      </w:r>
      <w:r>
        <w:t>measure reliably:</w:t>
      </w:r>
      <w:r w:rsidRPr="003F3D93">
        <w:rPr>
          <w:sz w:val="12"/>
        </w:rPr>
        <w:t xml:space="preserve">¶ </w:t>
      </w:r>
      <w:r>
        <w:t xml:space="preserve">• </w:t>
      </w:r>
      <w:r w:rsidRPr="009E4301">
        <w:rPr>
          <w:rStyle w:val="StyleBoldUnderline"/>
        </w:rPr>
        <w:t>Domestic Travel.</w:t>
      </w:r>
      <w:r>
        <w:t xml:space="preserve"> To reach their point of departure, </w:t>
      </w:r>
      <w:r w:rsidRPr="009E4301">
        <w:rPr>
          <w:rStyle w:val="StyleBoldUnderline"/>
        </w:rPr>
        <w:t>Cuba-bound passengers would engage in¶ additional travel spending beneficial to the U.S. economy. For example, airline passengers¶ would fly to Miami or another gateway city</w:t>
      </w:r>
      <w:r>
        <w:t>, and cruise passengers would fly or drive to their</w:t>
      </w:r>
      <w:r w:rsidRPr="003F3D93">
        <w:rPr>
          <w:sz w:val="12"/>
        </w:rPr>
        <w:t xml:space="preserve">¶ </w:t>
      </w:r>
      <w:r>
        <w:t>port of embarkation.41 Many travelers would spend one or more nights in a hotel in the</w:t>
      </w:r>
      <w:r w:rsidRPr="003F3D93">
        <w:rPr>
          <w:sz w:val="12"/>
        </w:rPr>
        <w:t xml:space="preserve">¶ </w:t>
      </w:r>
      <w:r>
        <w:t>gateway or port city.</w:t>
      </w:r>
      <w:r w:rsidRPr="003F3D93">
        <w:rPr>
          <w:sz w:val="12"/>
        </w:rPr>
        <w:t xml:space="preserve">¶ </w:t>
      </w:r>
      <w:r w:rsidRPr="009E4301">
        <w:rPr>
          <w:rStyle w:val="StyleBoldUnderline"/>
        </w:rPr>
        <w:t>• Foreign Travelers on U.S. Airlines. Foreign travelers</w:t>
      </w:r>
      <w:r>
        <w:t>, though not directly affected by the</w:t>
      </w:r>
      <w:r w:rsidRPr="003F3D93">
        <w:rPr>
          <w:sz w:val="12"/>
        </w:rPr>
        <w:t xml:space="preserve">¶ </w:t>
      </w:r>
      <w:r>
        <w:t xml:space="preserve">travel ban, </w:t>
      </w:r>
      <w:r w:rsidRPr="009E4301">
        <w:rPr>
          <w:rStyle w:val="StyleBoldUnderline"/>
        </w:rPr>
        <w:t>might provide additional business for U.S. airlines if the ban were lifted.</w:t>
      </w:r>
      <w:r>
        <w:t xml:space="preserve"> For</w:t>
      </w:r>
      <w:r w:rsidRPr="003F3D93">
        <w:rPr>
          <w:sz w:val="12"/>
        </w:rPr>
        <w:t xml:space="preserve">¶ </w:t>
      </w:r>
      <w:r>
        <w:t>example, European tourists visiting South Florida might add a trip to Cuba to their</w:t>
      </w:r>
      <w:r w:rsidRPr="003F3D93">
        <w:rPr>
          <w:sz w:val="12"/>
        </w:rPr>
        <w:t xml:space="preserve">¶ </w:t>
      </w:r>
      <w:r>
        <w:t>itinerary.42 And U.S. carriers with extensive European operations might pick up a small</w:t>
      </w:r>
      <w:r w:rsidRPr="003F3D93">
        <w:rPr>
          <w:sz w:val="12"/>
        </w:rPr>
        <w:t xml:space="preserve">¶ </w:t>
      </w:r>
      <w:r>
        <w:t>amount of business from European tourists whose sole destination is Cuba.</w:t>
      </w:r>
      <w:r w:rsidRPr="003F3D93">
        <w:rPr>
          <w:sz w:val="12"/>
        </w:rPr>
        <w:t xml:space="preserve">¶ </w:t>
      </w:r>
      <w:r w:rsidRPr="009E4301">
        <w:rPr>
          <w:rStyle w:val="StyleBoldUnderline"/>
        </w:rPr>
        <w:t xml:space="preserve">• High-Speed Ferries. Industry experts believe that high-speed ferries could become a major¶ transportation link to Cuba. </w:t>
      </w:r>
      <w:r>
        <w:t>Ferry service is popular in Europe and elsewhere, in part</w:t>
      </w:r>
      <w:r w:rsidRPr="003F3D93">
        <w:rPr>
          <w:sz w:val="12"/>
        </w:rPr>
        <w:t xml:space="preserve">¶ </w:t>
      </w:r>
      <w:r>
        <w:t>because passengers can take their cars and trucks on the boat. Although the economic</w:t>
      </w:r>
      <w:r w:rsidRPr="003F3D93">
        <w:rPr>
          <w:sz w:val="12"/>
        </w:rPr>
        <w:t xml:space="preserve">¶ </w:t>
      </w:r>
      <w:r>
        <w:t>benefits could be significant, the prospect remains too speculative to quantify at this point.</w:t>
      </w:r>
      <w:r w:rsidRPr="003F3D93">
        <w:rPr>
          <w:sz w:val="12"/>
        </w:rPr>
        <w:t xml:space="preserve">¶ </w:t>
      </w:r>
      <w:r w:rsidRPr="009E4301">
        <w:rPr>
          <w:rStyle w:val="StyleBoldUnderline"/>
        </w:rPr>
        <w:t>• Market Growth. Our estimates, based on recent data, do not account for the potential growth¶ over time in travel to Cuba. As one indication, American tourist arrivals in the Caribbean¶ grew by 37 percent from 1990 to 2000.</w:t>
      </w:r>
      <w:r>
        <w:t>43 Similarly, U.S.-based cruise lines doubled their</w:t>
      </w:r>
      <w:r w:rsidRPr="003F3D93">
        <w:rPr>
          <w:sz w:val="12"/>
        </w:rPr>
        <w:t xml:space="preserve">¶ </w:t>
      </w:r>
      <w:r>
        <w:t>Caribbean capacity from 1990 to 2000.44 Tourism aside, the U.S. government admits a</w:t>
      </w:r>
      <w:r w:rsidRPr="003F3D93">
        <w:rPr>
          <w:sz w:val="12"/>
        </w:rPr>
        <w:t xml:space="preserve">¶ </w:t>
      </w:r>
      <w:r>
        <w:t>minimum of 20,000 Cubans for permanent residency each year, and these recent emigrants</w:t>
      </w:r>
      <w:r w:rsidRPr="003F3D93">
        <w:rPr>
          <w:sz w:val="12"/>
        </w:rPr>
        <w:t xml:space="preserve">¶ </w:t>
      </w:r>
      <w:r>
        <w:t>are a likely source of growth in personal travel to Cuba.</w:t>
      </w:r>
      <w:r w:rsidRPr="003F3D93">
        <w:rPr>
          <w:sz w:val="12"/>
        </w:rPr>
        <w:t xml:space="preserve">¶ </w:t>
      </w:r>
      <w:r w:rsidRPr="009E4301">
        <w:rPr>
          <w:rStyle w:val="StyleBoldUnderline"/>
        </w:rPr>
        <w:t>• Consumer Surplus. In addition to the benefits to American industry, lifting travel¶ restrictions would bring significant benefits to American tourists, by giving them a broader¶ choice of travel destinations.</w:t>
      </w:r>
      <w:r>
        <w:t xml:space="preserve"> Some travelers would prefer Cuba to their current best travel</w:t>
      </w:r>
      <w:r w:rsidRPr="003F3D93">
        <w:rPr>
          <w:sz w:val="12"/>
        </w:rPr>
        <w:t xml:space="preserve">¶ </w:t>
      </w:r>
      <w:r>
        <w:t xml:space="preserve">option. </w:t>
      </w:r>
      <w:r w:rsidRPr="009E4301">
        <w:rPr>
          <w:rStyle w:val="StyleBoldUnderline"/>
        </w:rPr>
        <w:t xml:space="preserve">For such travelers, the ability to go to Cuba would be a significant source of value –¶ one that we did not attempt to measure.¶ </w:t>
      </w:r>
      <w:r>
        <w:t>CONCLUSION</w:t>
      </w:r>
      <w:r w:rsidRPr="003F3D93">
        <w:rPr>
          <w:sz w:val="12"/>
        </w:rPr>
        <w:t xml:space="preserve">¶ </w:t>
      </w:r>
      <w:r w:rsidRPr="009E4301">
        <w:rPr>
          <w:rStyle w:val="StyleBoldUnderline"/>
        </w:rPr>
        <w:t xml:space="preserve">Elimination of restrictions on travel to Cuba would have a </w:t>
      </w:r>
      <w:r w:rsidRPr="003F3D93">
        <w:rPr>
          <w:rStyle w:val="Emphasis"/>
        </w:rPr>
        <w:t>noticeable impact</w:t>
      </w:r>
      <w:r w:rsidRPr="009E4301">
        <w:rPr>
          <w:rStyle w:val="StyleBoldUnderline"/>
        </w:rPr>
        <w:t xml:space="preserve"> on the U.S.¶ economy</w:t>
      </w:r>
      <w:r>
        <w:t xml:space="preserve">, assuming that U.S. companies were allowed to transport Americans to Cuba. </w:t>
      </w:r>
      <w:r w:rsidRPr="009E4301">
        <w:rPr>
          <w:rStyle w:val="StyleBoldUnderline"/>
        </w:rPr>
        <w:t xml:space="preserve">The U.S.¶ airline and U.S.-based cruise industries would benefit most directly, but other sectors would¶ benefit as well because of the </w:t>
      </w:r>
      <w:r w:rsidRPr="003F3D93">
        <w:rPr>
          <w:rStyle w:val="Emphasis"/>
        </w:rPr>
        <w:t>broad impact</w:t>
      </w:r>
      <w:r w:rsidRPr="009E4301">
        <w:rPr>
          <w:rStyle w:val="StyleBoldUnderline"/>
        </w:rPr>
        <w:t xml:space="preserve"> of increased travel demand on the U.S. economy.¶</w:t>
      </w:r>
      <w:r w:rsidRPr="003F3D93">
        <w:rPr>
          <w:sz w:val="12"/>
        </w:rPr>
        <w:t xml:space="preserve"> </w:t>
      </w:r>
      <w:r>
        <w:t>To summarize, we estimate that an additional 3.01 million Americans would travel to</w:t>
      </w:r>
      <w:r w:rsidRPr="003F3D93">
        <w:rPr>
          <w:sz w:val="12"/>
        </w:rPr>
        <w:t xml:space="preserve">¶ </w:t>
      </w:r>
      <w:r>
        <w:t>Cuba annually on U.S. air carriers in the absence of travel restrictions. Of those, 2.72 million</w:t>
      </w:r>
      <w:r w:rsidRPr="003F3D93">
        <w:rPr>
          <w:sz w:val="12"/>
        </w:rPr>
        <w:t xml:space="preserve">¶ </w:t>
      </w:r>
      <w:r>
        <w:t>would be tourists and 289,000 would be Cuban Americans visiting friends and relatives.</w:t>
      </w:r>
      <w:r w:rsidRPr="003F3D93">
        <w:rPr>
          <w:sz w:val="12"/>
        </w:rPr>
        <w:t xml:space="preserve">¶ </w:t>
      </w:r>
      <w:r>
        <w:t>Excluding travel diverted from other destinations, U.S. airlines would earn from $250 million to</w:t>
      </w:r>
      <w:r w:rsidRPr="003F3D93">
        <w:rPr>
          <w:sz w:val="12"/>
        </w:rPr>
        <w:t xml:space="preserve">¶ </w:t>
      </w:r>
      <w:r>
        <w:t>$415 million a year in increased revenue as a result of this added demand. Overall, the increased</w:t>
      </w:r>
      <w:r w:rsidRPr="003F3D93">
        <w:rPr>
          <w:sz w:val="12"/>
        </w:rPr>
        <w:t xml:space="preserve">¶ </w:t>
      </w:r>
      <w:r>
        <w:t>demand for air travel would expand U.S. economic output by $650 million to $1.08 billion a year</w:t>
      </w:r>
      <w:r w:rsidRPr="003F3D93">
        <w:rPr>
          <w:sz w:val="12"/>
        </w:rPr>
        <w:t xml:space="preserve">¶ </w:t>
      </w:r>
      <w:r>
        <w:t>and create 9,285 to 15,417 new jobs.</w:t>
      </w:r>
      <w:r w:rsidRPr="003F3D93">
        <w:rPr>
          <w:sz w:val="12"/>
        </w:rPr>
        <w:t xml:space="preserve">¶ </w:t>
      </w:r>
      <w:r>
        <w:t>For the U.S.-based cruise industry, we estimate that elimination of travel restrictions to</w:t>
      </w:r>
      <w:r w:rsidRPr="003F3D93">
        <w:rPr>
          <w:sz w:val="12"/>
        </w:rPr>
        <w:t xml:space="preserve">¶ </w:t>
      </w:r>
      <w:r>
        <w:t>Cuba would lead to a 10.8 percent net increase in demand for Caribbean cruises. To meet this</w:t>
      </w:r>
      <w:r w:rsidRPr="003F3D93">
        <w:rPr>
          <w:sz w:val="12"/>
        </w:rPr>
        <w:t xml:space="preserve">¶ </w:t>
      </w:r>
      <w:r>
        <w:t>demand, U.S.-based cruise lines would spend an additional $280.15 million annually in the</w:t>
      </w:r>
      <w:r w:rsidRPr="003F3D93">
        <w:rPr>
          <w:sz w:val="12"/>
        </w:rPr>
        <w:t xml:space="preserve">¶ </w:t>
      </w:r>
      <w:r>
        <w:t>United States. Overall, this increased demand for cruise travel would expand U.S. economic</w:t>
      </w:r>
      <w:r w:rsidRPr="003F3D93">
        <w:rPr>
          <w:sz w:val="12"/>
        </w:rPr>
        <w:t xml:space="preserve">¶ </w:t>
      </w:r>
      <w:r>
        <w:t>output by $532.28 million annually and create 7,603 new jobs.</w:t>
      </w:r>
      <w:r w:rsidRPr="003F3D93">
        <w:rPr>
          <w:sz w:val="12"/>
        </w:rPr>
        <w:t xml:space="preserve">¶ </w:t>
      </w:r>
      <w:r>
        <w:t>Looking at the total impact of lifting travel restrictions, measured as the combined impact</w:t>
      </w:r>
      <w:r w:rsidRPr="003F3D93">
        <w:rPr>
          <w:sz w:val="12"/>
        </w:rPr>
        <w:t xml:space="preserve">¶ </w:t>
      </w:r>
      <w:r>
        <w:t>of increased air and cruise travel, our estimates indicate that U.S. economic output would expand</w:t>
      </w:r>
      <w:r w:rsidRPr="003F3D93">
        <w:rPr>
          <w:sz w:val="12"/>
        </w:rPr>
        <w:t xml:space="preserve">¶ </w:t>
      </w:r>
      <w:r>
        <w:t>annually by $1.18 billion to $1.61 billion. This expansion would create 16,888 to 23,020 new</w:t>
      </w:r>
      <w:r w:rsidRPr="003F3D93">
        <w:rPr>
          <w:sz w:val="12"/>
        </w:rPr>
        <w:t xml:space="preserve">¶ </w:t>
      </w:r>
      <w:r>
        <w:t xml:space="preserve">jobs. </w:t>
      </w:r>
    </w:p>
    <w:p w:rsidR="00CD3F82" w:rsidRDefault="00084D45" w:rsidP="00CD3F82">
      <w:pPr>
        <w:pStyle w:val="Heading4"/>
      </w:pPr>
      <w:r>
        <w:br w:type="column"/>
      </w:r>
      <w:r w:rsidR="00CD3F82">
        <w:lastRenderedPageBreak/>
        <w:t xml:space="preserve">And, now is key for the airline industry--- it’s </w:t>
      </w:r>
      <w:r w:rsidR="00CD3F82" w:rsidRPr="00CD3F82">
        <w:rPr>
          <w:u w:val="single"/>
        </w:rPr>
        <w:t>on the brink</w:t>
      </w:r>
      <w:r w:rsidR="00CD3F82">
        <w:t xml:space="preserve"> now</w:t>
      </w:r>
    </w:p>
    <w:p w:rsidR="00CD3F82" w:rsidRPr="00C24FB1" w:rsidRDefault="00CD3F82" w:rsidP="00CD3F82">
      <w:r w:rsidRPr="00C24FB1">
        <w:rPr>
          <w:rStyle w:val="StyleStyleBold12pt"/>
        </w:rPr>
        <w:t>Lowy 2012</w:t>
      </w:r>
      <w:r>
        <w:t xml:space="preserve"> (Joan Lowy, September 26, 2012, “</w:t>
      </w:r>
      <w:r w:rsidRPr="00C24FB1">
        <w:t>Outlook for airline industry is bumpy</w:t>
      </w:r>
      <w:r>
        <w:t xml:space="preserve">,” Columbus Dispatch, </w:t>
      </w:r>
      <w:r w:rsidRPr="00C24FB1">
        <w:t>http://www.dispatch.com/content/stories/national_world/2012/09/26/outlook-for-airline-industry-is-bumpy.html</w:t>
      </w:r>
      <w:r>
        <w:t>)</w:t>
      </w:r>
    </w:p>
    <w:p w:rsidR="00CD3F82" w:rsidRDefault="00CD3F82" w:rsidP="00BC2F41">
      <w:r w:rsidRPr="009E4301">
        <w:rPr>
          <w:rStyle w:val="StyleBoldUnderline"/>
        </w:rPr>
        <w:t>Airline passengers can expect fewer carriers to choose from, fewer flights to smaller cities and more baggage and other fees as the industry continues to grapple with high fuel prices and a weak economy</w:t>
      </w:r>
      <w:r>
        <w:t>, according to a government report released yesterday.</w:t>
      </w:r>
      <w:r w:rsidRPr="00C24FB1">
        <w:rPr>
          <w:sz w:val="12"/>
        </w:rPr>
        <w:t xml:space="preserve">¶ </w:t>
      </w:r>
      <w:r w:rsidRPr="009E4301">
        <w:rPr>
          <w:rStyle w:val="StyleBoldUnderline"/>
        </w:rPr>
        <w:t>The airline industry is still in transition after a tumultuous decade in which bankruptcies and mergers cut the number of airlines accounting for the bulk of domestic flights in half, to just five</w:t>
      </w:r>
      <w:r>
        <w:t>: American, Delta, Southwest, United and US Airways, the report by the Department of Transportation’s inspector general said. It could drop to four — US Airways and American are in merger discussions.</w:t>
      </w:r>
      <w:r w:rsidRPr="00C24FB1">
        <w:rPr>
          <w:sz w:val="12"/>
        </w:rPr>
        <w:t xml:space="preserve">¶ </w:t>
      </w:r>
      <w:r>
        <w:t xml:space="preserve">There are dozens of other airlines in the U.S., but collectively these smaller carriers account for less than 15 percent of total passenger traffic. </w:t>
      </w:r>
      <w:r w:rsidRPr="009E4301">
        <w:rPr>
          <w:rStyle w:val="StyleBoldUnderline"/>
        </w:rPr>
        <w:t>Twelve years ago, there were 10 major U.S. airlines accounting for 90 percent of domestic flights. But high fuel prices, the 2008 recession and a slow economic recovery have taken a toll,</w:t>
      </w:r>
      <w:r>
        <w:t xml:space="preserve"> the report said.</w:t>
      </w:r>
      <w:r w:rsidRPr="00C24FB1">
        <w:rPr>
          <w:sz w:val="12"/>
        </w:rPr>
        <w:t xml:space="preserve">¶ </w:t>
      </w:r>
      <w:r w:rsidRPr="009E4301">
        <w:rPr>
          <w:rStyle w:val="StyleBoldUnderline"/>
        </w:rPr>
        <w:t>In 2000, fuel costs were just 10 percent of airline operating expenses. Fuel costs peaked at 40 percent of expenses in 2008, outdistancing payroll as the airlines’ biggest expense. Last year, fuel accounted for 35 percent of expenses.¶</w:t>
      </w:r>
      <w:r w:rsidRPr="00C24FB1">
        <w:rPr>
          <w:sz w:val="12"/>
        </w:rPr>
        <w:t xml:space="preserve"> </w:t>
      </w:r>
      <w:r>
        <w:t xml:space="preserve">Less competition has enabled airlines to try to offset higher costs by eliminating less-profitable flights to smaller cities, the report said. Airlines cut the number of scheduled domestic flights by 14 percent between June 2007 and June 2012, the report said. As a result, flights have fewer empty seats and airlines have been able to increase fares, especially on short-haul flights. </w:t>
      </w:r>
    </w:p>
    <w:p w:rsidR="00F41126" w:rsidRPr="00774BAF" w:rsidRDefault="00F41126" w:rsidP="00F41126">
      <w:pPr>
        <w:pStyle w:val="Heading4"/>
      </w:pPr>
      <w:r>
        <w:t xml:space="preserve">Failure of the airline industry independently collapses the economy and </w:t>
      </w:r>
      <w:r>
        <w:rPr>
          <w:i/>
        </w:rPr>
        <w:t>hastens the apocalypse</w:t>
      </w:r>
    </w:p>
    <w:p w:rsidR="00F41126" w:rsidRPr="00774BAF" w:rsidRDefault="00F41126" w:rsidP="00F41126">
      <w:r w:rsidRPr="00774BAF">
        <w:rPr>
          <w:rStyle w:val="StyleStyleBold12pt"/>
        </w:rPr>
        <w:t>Plumer 2008</w:t>
      </w:r>
      <w:r>
        <w:t xml:space="preserve"> (</w:t>
      </w:r>
      <w:r w:rsidRPr="00774BAF">
        <w:t>Bradford Plumer</w:t>
      </w:r>
      <w:r>
        <w:t>, staff writer</w:t>
      </w:r>
      <w:r w:rsidRPr="00774BAF">
        <w:t xml:space="preserve"> The New Republic,</w:t>
      </w:r>
      <w:r>
        <w:t xml:space="preserve"> April 27, 2008,</w:t>
      </w:r>
      <w:r w:rsidRPr="00774BAF">
        <w:t xml:space="preserve"> “The New Republic,” Lexis Nexis</w:t>
      </w:r>
      <w:r>
        <w:t>)</w:t>
      </w:r>
    </w:p>
    <w:p w:rsidR="00BC2F41" w:rsidRDefault="00F41126" w:rsidP="00BC2F41">
      <w:r w:rsidRPr="00774BAF">
        <w:t xml:space="preserve">As the age of cheap oil comes to a close, it's springtime for gloomy futurists. Visions of a brutish world marked by violent squabbles over dwindling reserves, of junkyards littered with abandoned cars, of suburban slums overrun by weeds, of the collapse of industrial agriculture--none of this sounds as outlandish as it once did. Still, most of these horror stories are likely overstated: Energy experts tend to agree that, with a little ingenuity and a generous helping of political will, we could transition away from fossil fuels without being forced to give up our modern lifestyles. But there's one big exception--an area where a post-carbon world really could mean a radical shift in the way we live. That's the world of commercial flight. </w:t>
      </w:r>
      <w:r w:rsidRPr="009E4301">
        <w:rPr>
          <w:rStyle w:val="StyleBoldUnderline"/>
        </w:rPr>
        <w:t xml:space="preserve">Early signs of an </w:t>
      </w:r>
      <w:r w:rsidRPr="00774BAF">
        <w:rPr>
          <w:rStyle w:val="Emphasis"/>
        </w:rPr>
        <w:t>aviation apocalypse</w:t>
      </w:r>
      <w:r w:rsidRPr="009E4301">
        <w:rPr>
          <w:rStyle w:val="StyleBoldUnderline"/>
        </w:rPr>
        <w:t xml:space="preserve"> are already upon us.</w:t>
      </w:r>
      <w:r w:rsidRPr="00774BAF">
        <w:t xml:space="preserve"> As oil prices flirt with $130 per barrel and the dollar struggles, airlines are paying nearly 80 percent more for fuel than they did a year ago.</w:t>
      </w:r>
      <w:r>
        <w:t xml:space="preserve"> </w:t>
      </w:r>
      <w:r w:rsidRPr="009E4301">
        <w:rPr>
          <w:rStyle w:val="StyleBoldUnderline"/>
        </w:rPr>
        <w:t>Twenty-five airlines have gone belly-up this year--three to four times the usual yearly rate. Major carriers like American, Northwest, and United, still reeling from the industry downturn after September 11, go barely a month without announcing layoffs and capacity cuts. And it gets worse from there. Despite recent fluctuations, a growing number of economists are bracing for oil to hit or surpass $200 per barrel in a few years</w:t>
      </w:r>
      <w:r>
        <w:t xml:space="preserve">, </w:t>
      </w:r>
      <w:r w:rsidRPr="00774BAF">
        <w:t xml:space="preserve">and most industry analysts agree with Douglas Runte, of RBS Greenwich Capital, who told The Wall Street Journal in June, "Many airline business models cease to work at $135-a-barrel oil prices." After all, most airlines barely figured out how to be profitable in a world of low fuel costs. Jeff Rubin, chief economist of Canadian investment bank cibc World Markets, has predicted that gasoline will hit $7 per gallon by 2010, forcing some 10 million cars in the United States off the road. If that happens, he told me, "You're going to see an even bigger exit in the airline industry." As if one plague wasn't enough, the threat of climate change could mean further doom for airlines. In Great Britain, green groups are lobbying hard in favor of aviation fuel taxes and against a </w:t>
      </w:r>
      <w:r w:rsidRPr="00774BAF">
        <w:lastRenderedPageBreak/>
        <w:t xml:space="preserve">proposed third runway at Heathrow Airport, while activist groups, like one called Plane Stupid, have taken to unfurling banners from atop Westminster Palace and elsewhere with slogans like we fly, we die. They argue that, at a time when greenhouse gases are pushing global temperature to perilous levels, flying--one of the most energy-intensive forms of travel around--is a luxury the planet simply can't afford. (While aviation currently accounts for just 3 percent of man-made carbondioxide emissions, it's one of the fastest-growing sources, and the true climate impact of flight is around 2.7 times that of carbon dioxide alone, thanks to the added warming effects of nitrous-dioxide emissions and jet contrails.) As a result of this advocacy, a social stigma against flying is slowly spreading across Europe. While air travel isn't covered by the Kyoto Protocol, the next round of climate-treaty talks will likely address the issue, and the EU has recently announced that it will bring aviation into its emissions-trading regime--forcing airlines to pay for 15 percent of their carbon use starting in 2012. "That's the real deal," says Bill Swelbar, a research engineer at MIT's International Center for Air Transportation. "When you look at some of the taxes and fees being discussed in Europe, we might as well bankrupt our industry today." John Whitelegg, a transportation expert at York University's Stockholm Environment Institute, estimates that requiring airlines to pay the full environmental costs of flight could raise fares as much as five-fold. Few of the analysts I interviewed wanted to venture predictions about aviation's end of days. One far-reaching scenario, however, was put forward by Anthony Perl and Richard Gilbert, two Canadian transportation experts who, in their new book Transport Revolutions, envision a world in which rising oil prices have reduced domestic flying in the United States roughly 40 percent by 2025--even assuming that airlines improve fuel efficiency by about 50 percent. In such a scenario, the United States could go from having nearly 400 primary airports down to 50 or so; instead of dozens of flights each day between New York and San Francisco carrying 200 people apiece, there might be only a handful carrying 800 or more in new extra-jumbo jets. The Federal Aviation Administration, for its part, remains bullish on flight, predicting that U.S. airlines will carry 1.3 billion passengers by 2025, nearly double the current number. But even the FAA is starting to soften its outlook, since, already this year, fares in the United States have risen nearly 15 percent on average and some 2.7 million fewer people are expected to fly this summer than last. American Airlines has announced a 12 percent cut in domestic capacity for the rest of the year; United Airlines, a 16 percent cut. Regional jets--smaller planes carrying fewer than 50 passengers that account for one-fourth of all flights today--are being grounded en masse. In the short term, cuts may prove healthy for many airlines, letting them scale back to profitable core markets. But, if oil prices do soar past $200 per barrel, major carriers could start downsizing sharply, abandoning more routes and smaller hubs, and even going out of business for good. </w:t>
      </w:r>
      <w:r w:rsidRPr="009E4301">
        <w:rPr>
          <w:rStyle w:val="StyleBoldUnderline"/>
        </w:rPr>
        <w:t xml:space="preserve">Maybe </w:t>
      </w:r>
      <w:r w:rsidRPr="00F41126">
        <w:rPr>
          <w:rStyle w:val="Emphasis"/>
        </w:rPr>
        <w:t>the gloomy futurists have a point</w:t>
      </w:r>
      <w:r w:rsidRPr="009E4301">
        <w:rPr>
          <w:rStyle w:val="StyleBoldUnderline"/>
        </w:rPr>
        <w:t xml:space="preserve"> after all, and mass aviation could be coming to an end. </w:t>
      </w:r>
      <w:r w:rsidRPr="00774BAF">
        <w:t>No longer would air travel be like the Internet or television--a cheap technology available to virtually anyone, shaping our world in countless little ways. If that happened, the result would mean more than just the end of easy weekend jaunts to Bermuda or annual Christmas visits home.</w:t>
      </w:r>
      <w:r w:rsidRPr="009E4301">
        <w:rPr>
          <w:rStyle w:val="StyleBoldUnderline"/>
        </w:rPr>
        <w:t xml:space="preserve"> It could mean major shifts in the economy, changes in immigration patterns across the world, and perhaps even a </w:t>
      </w:r>
      <w:r w:rsidRPr="00774BAF">
        <w:rPr>
          <w:rStyle w:val="Emphasis"/>
        </w:rPr>
        <w:t>remapping of the planet</w:t>
      </w:r>
      <w:r w:rsidRPr="009E4301">
        <w:rPr>
          <w:rStyle w:val="StyleBoldUnderline"/>
        </w:rPr>
        <w:t xml:space="preserve"> as we know it.</w:t>
      </w:r>
      <w:r>
        <w:t xml:space="preserve"> </w:t>
      </w:r>
      <w:r w:rsidRPr="00774BAF">
        <w:t xml:space="preserve">In the 1950s, flying was a special event: You could hardly find a ticket from New York to Europe for less than $5,000; men put on suits, women wore hats and heels, and some of the luxury planes, like Pan Am's Clipper, had bridal suites, dining salons, and beds. But, in the late '70s, under pressure from consumer groups and business interests, Congress deregulated the industry, allowing upstarts to open up new routes more easily and compete on price, ushering in the modern age of mass aviation. Between 1975 and 2005, inflation-adjusted airfares in the United States plunged some 40 percent, while the annual number of passengers more than tripled. A similar shift swept across the Europe in the '90s, as deregulation gave rise to popular "no-frills" carriers like Ryanair and Easyjet. By 2001, The Atlantic Monthly was envisioning a dawning age of "air taxis"--small planes that would make flight as quotidian as hailing a cab. Deregulation had its costs: Airlines ditched amenities and service to offer rock-bottom fares; congestion </w:t>
      </w:r>
      <w:r w:rsidRPr="00774BAF">
        <w:lastRenderedPageBreak/>
        <w:t>and delays plagued travelers; and the industry itself became tempestuous for individual companies and their workers. Yet these seemed like minor sacrifices for the democratization of flight, as middle-class travelers were able to visit places once accessible only by books. Attractions changed: Small museums and historic sites tucked away on interstates began to collect dust, while popular hotspots like Cancun and Waikiki became choked with tourists. Other sociological changes wrought by cheap air travel have also been striking. Since 1980, the number of international migrants has doubled to nearly 200 million, as skilled workers and low-wage immigrants alike, knowing they could affordably return home, became more willing to set off for foreign shores. Within Europe, low-budget airlines like the Hungarian carrier Wizz Air will transport Poles and Hungarians to Western Europe for as low as $26, which has enabled a surge of Eastern European migrant workers into the United Kingdom--most of whom stay for less than three months, according to a recent study by the Institute for Public Policy Research in London. "You'll have, for instance, a Polish doctor who spends most of his time in Poland but commutes to Scotland for a long weekend shift when most Scottish doctors aren't working," says Danny Sriskandarajah, who co-authored the report. "That would've been unheard of five years ago." In large countries such as the United States, cheap airfare has helped facilitate the geographic dispersion of families and businesses alike. In the 1980s, some onlookers predicted that these trends would spell the demise of large urban centers. That never happened--there are still advantages to agglomeration--but new patterns did emerge. Academics took it for granted that they could toss around ideas with far-flung colleagues at conferences. Trade shows and conventions attracting millions changed the way business was conducted. For a growing subset of college grads, traveling abroad became a way of "finding themselves" before settling down. Long-distance relationships became commonplace--one recent survey in Europe found that three million Brits were looking for love abroad rather than at home, as flying to the continent for dates was just as cheap as taking trains around Britain. Of course, there was a dark side, too: Democratic air travel created new opportunities for terrorism and, as the 2003 sars epidemic made clear, new pathways for the rapid spread of disease. More important, if less evident, was the air-freight revolution of the 1980s, as companies like Federal Express bought up planes and transformed logistics and shipping in the United States, creating a system that sped up deliveries, gave the economy vast new flexibility, and fueled the rise of Internet distributors like Amazon and eBay. Air freight now plays a huge role globally, carrying, for instance, one-third of the value of all U.S. imports. And the system relies heavily on cheap fuel: Every night, FedEx keeps a number of empty planes up in the air, to better respond to requests at a moment's notice. Airports themselves, rapidly expanding both in number and size, have become engines of urban growth. At the extreme end sits Brasilia, which was not only conceived in the 1950s as both a capital and a major air hub, but had its first building materials flown in by air and was designed to look like an airplane from above. But airport-driven development is increasingly common in the United States, as well: John Kasarda, a University of North Carolina business professor, has coined the term "aerotropolis" to describe the mini-cities that have grown up around airports, bringing in first hotels for business travelers, then office parks packed with pharmaceutical and tech companies that need to ship out their products quickly. In the '80s, Dallas-Fort Worth's status as a major air hub brought in hundreds of thousands of distribution and manufacturing jobs, along with a conglomeration of high-tech firms that now rivals Silicon Valley. Even in the most pessimistic scenarios, the social changes wrought by cheap airfares are not going to run perfectly in reverse, like the bombing of Dresden in Slaughterhouse Five. Kasarda, for instance, is skeptical that even large increases in fuel prices will mean the end of aerotropolises, which have become largely self-sustaining. But what if a hefty decline in air travel is upon us? What would that mean? To start with, flight may become once again largely confined to a more elite jet-setting class. The rest of us may have to vacation closer to home: Even the relatively modest 30 percent dip in air travel after September 11 proved a boon to old-fashioned local attractions like the Texas State Fair and the Bronx Zoo.</w:t>
      </w:r>
      <w:r>
        <w:t xml:space="preserve"> </w:t>
      </w:r>
      <w:r w:rsidRPr="009E4301">
        <w:rPr>
          <w:rStyle w:val="StyleBoldUnderline"/>
        </w:rPr>
        <w:t xml:space="preserve">And many people may think twice about relocating a flight away from family members. "It will involve a shift in people's decisions of whether they have to </w:t>
      </w:r>
      <w:r w:rsidRPr="009E4301">
        <w:rPr>
          <w:rStyle w:val="StyleBoldUnderline"/>
        </w:rPr>
        <w:lastRenderedPageBreak/>
        <w:t xml:space="preserve">move," </w:t>
      </w:r>
      <w:r w:rsidRPr="00774BAF">
        <w:t xml:space="preserve">says Vered Amit, a professor of anthropology at Concordia College who studies transnational mobility. </w:t>
      </w:r>
      <w:r w:rsidRPr="009E4301">
        <w:rPr>
          <w:rStyle w:val="StyleBoldUnderline"/>
        </w:rPr>
        <w:t xml:space="preserve">"If people are separated for longer, don't see each other as often, </w:t>
      </w:r>
      <w:r w:rsidRPr="00774BAF">
        <w:rPr>
          <w:rStyle w:val="Emphasis"/>
        </w:rPr>
        <w:t>it's going to hurt</w:t>
      </w:r>
      <w:r w:rsidRPr="009E4301">
        <w:rPr>
          <w:rStyle w:val="StyleBoldUnderline"/>
        </w:rPr>
        <w:t>."</w:t>
      </w:r>
      <w:r>
        <w:t xml:space="preserve"> </w:t>
      </w:r>
      <w:r w:rsidRPr="00774BAF">
        <w:t>Immigration, meanwhile, did not begin with the birth of Easyjet, but some migration flows could cool off--the 465,000 Poles who have flown off on low-cost carriers to work in the United Kingdom since 2004, for instance, or the 70,000 Filipinos who migrate to the United States each year, or the Caribbean workers, skilled and unskilled alike, who fly frequently up to North America, often maintaining homes in both places.</w:t>
      </w:r>
      <w:r>
        <w:t xml:space="preserve"> </w:t>
      </w:r>
      <w:r w:rsidRPr="009E4301">
        <w:rPr>
          <w:rStyle w:val="StyleBoldUnderline"/>
        </w:rPr>
        <w:t xml:space="preserve">As for the economy, no doubt a number of business fliers--who account for roughly one-third of all air travelers-- will start teleconferencing instead. (Those who do still fly will enjoy the drops in both congestion and delays that come with capacity cuts.) Air freight could be harder hit, </w:t>
      </w:r>
      <w:r w:rsidRPr="00774BAF">
        <w:t xml:space="preserve">which may mean, among other things, that Americans can no longer walk into a Whole Foods in January and find blueberries flown 12,000 miles from Tasmania. During the early '90s, local produce distributors were heralding the fact that air freight had nearly quadrupled the number of items available in U.S. supermarkets. Perhaps not for much longer. </w:t>
      </w:r>
      <w:r w:rsidRPr="009E4301">
        <w:rPr>
          <w:rStyle w:val="StyleBoldUnderline"/>
        </w:rPr>
        <w:t xml:space="preserve">As people stop crossing the globe so frequently, </w:t>
      </w:r>
      <w:r w:rsidRPr="00774BAF">
        <w:rPr>
          <w:rStyle w:val="Emphasis"/>
        </w:rPr>
        <w:t>the landscape will change</w:t>
      </w:r>
      <w:r w:rsidRPr="009E4301">
        <w:rPr>
          <w:rStyle w:val="StyleBoldUnderline"/>
        </w:rPr>
        <w:t>, too. Popular tourist resorts accessible mainly by air, like Orlando and Las Vegas, could decline--</w:t>
      </w:r>
      <w:r w:rsidRPr="00774BAF">
        <w:t>much as, ironically, Atlantic City did in the latter half of the twentieth century, when air travel made it easier for East Coasters to fly off and gamble in the Nevada desert. The entire state of Alaska--whose denizens have been called "the flyingest people under the American flag"--would be dramatically altered if the small planes dotting the small airports and frozen lakes across the state could no longer afford to fly quite so often.</w:t>
      </w:r>
      <w:r w:rsidRPr="009E4301">
        <w:rPr>
          <w:rStyle w:val="StyleBoldUnderline"/>
        </w:rPr>
        <w:t xml:space="preserve"> Dismal fates could await areas with high per capita concentrations of airport employment, such as Dallas-Fort Worth, Miami, and Tucson.</w:t>
      </w:r>
      <w:r>
        <w:t xml:space="preserve"> </w:t>
      </w:r>
      <w:r w:rsidRPr="00084D45">
        <w:rPr>
          <w:sz w:val="12"/>
          <w:szCs w:val="12"/>
        </w:rPr>
        <w:t>Jack Kyser, chief economist for the Los Angeles County Economic Development Corporation, points out that some California cities like Fresno have managed to attract business by promising easy air access from L.A. in precisely the sort of regional jets that are now endangered. And what about the airports themselves--which, as the greens engaged in pitched battles at Heathrow remind us, were often financed based on projections of near-infinite growth and $60-per-barrel oil? Will many of them become, as one industry analyst quipped to me, "half-empty mausoleums"? Small towns will be especially vulnerable to losing scheduled air service. That's already happened to nearly 30 U.S. cities in the past year, from Wilmington, Delaware (population 72,000) to Boulder City, Nevada (14,000). Hagerstown, Maryland, lost all commercial air service recently, rendering its new $61.8 million, 7,000-foot runway useless. Some of the towns in danger--like Manessa, New York, nestled along the Canadian border--lie nowhere near four-lane highways and have been connected to the outside world primarily by airplanes, which they rely on to bring in business clients or take residents to medical centers. One local official in northern Wisconsin recently offered to Milwaukee Magazine a theory on the influx of new residents who don't mind the harsh winters: "They know they're not stuck here. They can fly out for a month or two." For now, the federal government picks up a large part of the tab for flights to roughly 140 smaller communities with its Essential Air Service Program, which costs $110 million per year and provides subsidies as large as $1,300 per passenger. As fuel prices rise, Congress will have to decide if it wants to directly bankroll ever larger portions of the air network. Meanwhile, even worse troubles might afflict the developing world, where the global tourism industry brought in $205 billion in 2005; many poorer countries, like those in the Caribbean, have tourismbased economies that depend on cheap air travel. True, there are parts of the world under heavy environmental strain from stampeding tourists--the Galapagos Islands were recently added to unesco's "danger list." But a decline in flight-based tourism could also hurt local ecologies as governments, seeking to replace lost tourist cash, raid their own natural resources: In Ethiopia, for instance, Germany recently funded an eco-tourism project to forestall illegal logging in the Bale Mountains. Is there a way to avoid this fate? I reached Richard Gilbert, one of the analysts warning of a potentially drastic decline in U.S. air travel over the next two decades, as he was returning from a meeting in Toronto with the U.S. Transportation Research Board, a government research body. I asked him what sort of response he gets when he discusses his book with industry insiders. "You see three arguments," Gilbert told me. "One is that ingenuity, American or otherwise, will overcome the problem in terms of oil prices. The second is that we'll wrestle it to the ground with technology. And the third type of response--and this one doesn't have a specific argument--is that this just can't happen." It's always dangerous to bet against human ingenuity. But, while most of the technology needed to replace gas-guzzling cars with, say, plug-in hybrids either exists or sits just over the horizon, decarbonizing air travel is a much harder prospect, not least because of the massive amounts of energy needed to lift a large passenger plane in the air.</w:t>
      </w:r>
      <w:r w:rsidRPr="009E4301">
        <w:rPr>
          <w:rStyle w:val="StyleBoldUnderline"/>
        </w:rPr>
        <w:t xml:space="preserve"> The industry has already boosted the fuel efficiency of jets 70 percent in the last four decades, and is now left sanding down the rough spots--tinkering with ultralight materials, flying more slowly, or even charging passengers for extra bags. </w:t>
      </w:r>
      <w:r w:rsidRPr="00774BAF">
        <w:t>Propeller planes use less fuel than jets but are only really viable for some short-haul flights. Engine manufacturers say that more advanced technologies like fuel cells and carbon capture are still technically infeasible, while "blended wing" designs--planes shaped like stealth bombers to reduce drag--have barely left the drawing board. Improvements in air-traffic control will reduce both the length of flights and fuelwasting delays, but may not be enough to surmount $200-per-barrel oil. Virgin Airlines CEO Richard Branson has held out high hopes for jet biofuels, though spikes in food prices and massive deforestation have dimmed ethanol's star. Someday we may get solar-powered jets or hydrogen fuel cells, but, as the Intergovernmental Panel on Climate Change concluded in its landmark 1999 aviation study,</w:t>
      </w:r>
      <w:r w:rsidRPr="009E4301">
        <w:rPr>
          <w:rStyle w:val="StyleBoldUnderline"/>
        </w:rPr>
        <w:t xml:space="preserve"> "There would not appear to be any practical alternatives to kerosenebased fuels for commercial jet aircraft for the next several decades."</w:t>
      </w:r>
      <w:r>
        <w:t xml:space="preserve"> </w:t>
      </w:r>
      <w:r w:rsidRPr="00774BAF">
        <w:t>The military may be one exception: The Pentagon, worried about peak oil scenarios, has pushed to fuel its Air Force with liquefied coal, which may keep fighter jets aloft, but would have horrifying climate consequences if used on a broad scale.</w:t>
      </w:r>
    </w:p>
    <w:p w:rsidR="00CD3F82" w:rsidRPr="007D58F1" w:rsidRDefault="00CD3F82" w:rsidP="00CD3F82">
      <w:pPr>
        <w:pStyle w:val="Heading4"/>
      </w:pPr>
      <w:r>
        <w:lastRenderedPageBreak/>
        <w:t>Sustained US growth is key to the global economy</w:t>
      </w:r>
    </w:p>
    <w:p w:rsidR="00CD3F82" w:rsidRDefault="00CD3F82" w:rsidP="00CD3F82">
      <w:pPr>
        <w:pStyle w:val="HotRoute"/>
      </w:pPr>
      <w:r w:rsidRPr="00CD3F82">
        <w:rPr>
          <w:rStyle w:val="StyleStyleBold12pt"/>
        </w:rPr>
        <w:t>Caploe 2009</w:t>
      </w:r>
      <w:r>
        <w:t xml:space="preserve"> David </w:t>
      </w:r>
      <w:r w:rsidRPr="008C288F">
        <w:t>Caploe</w:t>
      </w:r>
      <w:r>
        <w:t xml:space="preserve"> (</w:t>
      </w:r>
      <w:r w:rsidRPr="004774B4">
        <w:t>the CEO of the Singapore-incorporated American Centre for Applied Libe</w:t>
      </w:r>
      <w:r>
        <w:t xml:space="preserve">ral Arts and Humanities in Asia) April </w:t>
      </w:r>
      <w:r w:rsidRPr="008C288F">
        <w:t>2009</w:t>
      </w:r>
      <w:r>
        <w:t xml:space="preserve"> “Focus Still on America to Lead Global Recovery” Online</w:t>
      </w:r>
    </w:p>
    <w:p w:rsidR="00CD3F82" w:rsidRDefault="00CD3F82" w:rsidP="00CD3F82">
      <w:pPr>
        <w:pStyle w:val="HotRoute"/>
      </w:pPr>
      <w:r w:rsidRPr="00CD3F82">
        <w:t xml:space="preserve">While superficially sensible, this view is deeply problematic. To begin with, it ignores the fact that the global economy has in fact been 'America-centred' for more than 60 years. Countries - China, Japan, Canada, Brazil, Korea, Mexico and so on - either sell to the US or they sell to countries that sell to the US. To put it simply, Mr Obama doesn't seem to understand that there is no other engine for the world economy - and hasn't been for the last six decades. </w:t>
      </w:r>
      <w:r w:rsidRPr="009E4301">
        <w:rPr>
          <w:rStyle w:val="StyleBoldUnderline"/>
        </w:rPr>
        <w:t>If the US does not drive global economic growth, growth is not going to happen</w:t>
      </w:r>
      <w:r w:rsidRPr="00CD3F82">
        <w:t xml:space="preserve">. Thus, </w:t>
      </w:r>
      <w:r w:rsidRPr="009E4301">
        <w:rPr>
          <w:rStyle w:val="StyleBoldUnderline"/>
        </w:rPr>
        <w:t>US policies to deal with the current crisis are critical</w:t>
      </w:r>
      <w:r w:rsidRPr="00CD3F82">
        <w:t xml:space="preserve"> not just domestically, but also </w:t>
      </w:r>
      <w:r w:rsidRPr="009E4301">
        <w:rPr>
          <w:rStyle w:val="StyleBoldUnderline"/>
        </w:rPr>
        <w:t>to the entire world</w:t>
      </w:r>
      <w:r w:rsidRPr="00CD3F82">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9E4301">
        <w:rPr>
          <w:rStyle w:val="StyleBoldUnderline"/>
        </w:rPr>
        <w:t>this deep inter-connection between the US and the rest of the world</w:t>
      </w:r>
      <w:r w:rsidRPr="00CD3F82">
        <w:t xml:space="preserve"> also </w:t>
      </w:r>
      <w:r w:rsidRPr="009E4301">
        <w:rPr>
          <w:rStyle w:val="StyleBoldUnderline"/>
        </w:rPr>
        <w:t>explains how the collapse of a relatively small sector of the US economy</w:t>
      </w:r>
      <w:r w:rsidRPr="00CD3F82">
        <w:t xml:space="preserve"> - 'sub-prime' housing, logarithmically exponentialised by Wall Street's ingenious chicanery - </w:t>
      </w:r>
      <w:r w:rsidRPr="009E4301">
        <w:rPr>
          <w:rStyle w:val="StyleBoldUnderline"/>
        </w:rPr>
        <w:t>has cascaded into the worst global economic crisis since the Great Depression</w:t>
      </w:r>
      <w:r w:rsidRPr="00CD3F82">
        <w:t xml:space="preserve">. To put it simply, Mr Obama doesn't seem to understand that </w:t>
      </w:r>
      <w:r w:rsidRPr="009E4301">
        <w:rPr>
          <w:rStyle w:val="StyleBoldUnderline"/>
        </w:rPr>
        <w:t>there is no other engine for the world economy - and hasn't been for the last six decades.</w:t>
      </w:r>
      <w:r w:rsidRPr="00CD3F82">
        <w:t xml:space="preserve">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9E4301">
        <w:rPr>
          <w:rStyle w:val="StyleBoldUnderline"/>
        </w:rPr>
        <w:t>If the US can't or won't</w:t>
      </w:r>
      <w:r w:rsidRPr="00CD3F82">
        <w:t xml:space="preserve"> or doesn't want to be the global economic engine, </w:t>
      </w:r>
      <w:r w:rsidRPr="009E4301">
        <w:rPr>
          <w:rStyle w:val="StyleBoldUnderline"/>
        </w:rPr>
        <w:t>which country will? The obvious answer is China</w:t>
      </w:r>
      <w:r w:rsidRPr="00CD3F82">
        <w:t xml:space="preserve">. But </w:t>
      </w:r>
      <w:r w:rsidRPr="009E4301">
        <w:rPr>
          <w:rStyle w:val="StyleBoldUnderline"/>
        </w:rPr>
        <w:t>that is unrealistic for three reasons. First, China's economic health is more tied to America's than practically any other country in the world. Indeed</w:t>
      </w:r>
      <w:r w:rsidRPr="00CD3F82">
        <w:t xml:space="preserve">, </w:t>
      </w:r>
      <w:r w:rsidRPr="009E4301">
        <w:rPr>
          <w:rStyle w:val="StyleBoldUnderline"/>
        </w:rPr>
        <w:t>the reason China has so many dollars to invest</w:t>
      </w:r>
      <w:r w:rsidRPr="00CD3F82">
        <w:t xml:space="preserve"> everywhere - whether in US Treasury bonds or in Africa - </w:t>
      </w:r>
      <w:r w:rsidRPr="009E4301">
        <w:rPr>
          <w:rStyle w:val="StyleBoldUnderline"/>
        </w:rPr>
        <w:t>is precisely that it has structured its own economy to complement America's. The only way China can serve as the engine of the global economy is if the US starts pulling it first.</w:t>
      </w:r>
      <w:r w:rsidRPr="00CD3F82">
        <w:t xml:space="preserve"> Second, the US-centred system began at a time when its domestic demand far outstripped that of the rest of the world. </w:t>
      </w:r>
      <w:r w:rsidRPr="009E4301">
        <w:rPr>
          <w:rStyle w:val="StyleBoldUnderline"/>
        </w:rPr>
        <w:t>The fundamental source of its economic power is its ability to act as the global consumer of last resort. China, however, is a poor country,</w:t>
      </w:r>
      <w:r w:rsidRPr="00CD3F82">
        <w:t xml:space="preserve"> with low per capita income, even though it will soon pass Japan as the world's second largest economy. </w:t>
      </w:r>
      <w:r w:rsidRPr="009E4301">
        <w:rPr>
          <w:rStyle w:val="StyleBoldUnderline"/>
        </w:rPr>
        <w:t>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w:t>
      </w:r>
      <w:r w:rsidRPr="00CD3F82">
        <w:t xml:space="preserve">. Finally, </w:t>
      </w:r>
      <w:r w:rsidRPr="009E4301">
        <w:rPr>
          <w:rStyle w:val="StyleBoldUnderline"/>
        </w:rPr>
        <w:t>the key 'system' issue for China</w:t>
      </w:r>
      <w:r w:rsidRPr="00CD3F82">
        <w:t xml:space="preserve"> - or for the European Union - in thinking about becoming the engine of the world economy - </w:t>
      </w:r>
      <w:r w:rsidRPr="009E4301">
        <w:rPr>
          <w:rStyle w:val="StyleBoldUnderline"/>
        </w:rPr>
        <w:t>is monetary</w:t>
      </w:r>
      <w:r w:rsidRPr="00CD3F82">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w:t>
      </w:r>
      <w:r w:rsidRPr="009E4301">
        <w:rPr>
          <w:rStyle w:val="StyleBoldUnderline"/>
        </w:rPr>
        <w:t>The Chinese leadership</w:t>
      </w:r>
      <w:r w:rsidRPr="00CD3F82">
        <w:t xml:space="preserve"> is certainly familiar with this history. It </w:t>
      </w:r>
      <w:r w:rsidRPr="009E4301">
        <w:rPr>
          <w:rStyle w:val="StyleBoldUnderline"/>
        </w:rPr>
        <w:t>will try to avoid the yuan becoming an international medium of exchange</w:t>
      </w:r>
      <w:r w:rsidRPr="00CD3F82">
        <w:t xml:space="preserve"> until it feels much more confident in its ability to handle the manifold currency problems that the US has grappled with for decades. Given all this, </w:t>
      </w:r>
      <w:r w:rsidRPr="009E4301">
        <w:rPr>
          <w:rStyle w:val="StyleBoldUnderline"/>
        </w:rPr>
        <w:t>the US will remain the engine of global economic recovery</w:t>
      </w:r>
      <w:r w:rsidRPr="00CD3F82">
        <w:t xml:space="preserve"> for the foreseeable future, </w:t>
      </w:r>
      <w:r w:rsidRPr="009E4301">
        <w:rPr>
          <w:rStyle w:val="StyleBoldUnderline"/>
        </w:rPr>
        <w:t>even though other countries must certainly help. This crisis began in the US - and it is going to have to be solved there too.</w:t>
      </w:r>
      <w:r>
        <w:t xml:space="preserve"> </w:t>
      </w:r>
    </w:p>
    <w:p w:rsidR="00CD3F82" w:rsidRPr="00011E06" w:rsidRDefault="00084D45" w:rsidP="00CD3F82">
      <w:pPr>
        <w:pStyle w:val="Heading4"/>
      </w:pPr>
      <w:r>
        <w:br w:type="column"/>
      </w:r>
      <w:r w:rsidR="00CD3F82" w:rsidRPr="00011E06">
        <w:lastRenderedPageBreak/>
        <w:t>Economic collapse causes nuclear conflicts</w:t>
      </w:r>
    </w:p>
    <w:p w:rsidR="00CD3F82" w:rsidRPr="00011E06" w:rsidRDefault="00CD3F82" w:rsidP="00CD3F82">
      <w:r w:rsidRPr="00011E06">
        <w:rPr>
          <w:rStyle w:val="StyleStyleBold12pt"/>
        </w:rPr>
        <w:t>Burrows and Harris 2009</w:t>
      </w:r>
      <w:r w:rsidRPr="00011E06">
        <w:t xml:space="preserve"> Mathew J. Burrows counselor in the National Intelligence Council and Jennifer Harris a member of the NIC’s Long Range Analysis Unit “Revisiting the Future: Geopolitical Effects of the Financial Crisis” The Washington Quarterly 32:2 https://csis.org/files/publication/twq09aprilburrowsharris.pdf</w:t>
      </w:r>
    </w:p>
    <w:p w:rsidR="00BC2F41" w:rsidRDefault="00CD3F82" w:rsidP="00BC2F41">
      <w:r w:rsidRPr="00011E06">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9E4301">
        <w:rPr>
          <w:rStyle w:val="StyleBoldUnderline"/>
        </w:rPr>
        <w:t>While we continue to¶ believe that the Great Depression is not likely to be repeated, the lessons to be¶ drawn from that period include the harmful effects on fledgling democracies and¶ multiethnic societies</w:t>
      </w:r>
      <w:r w:rsidRPr="00011E06">
        <w:t xml:space="preserve"> (think Central Europe in 1920s and 1930s) </w:t>
      </w:r>
      <w:r w:rsidRPr="009E4301">
        <w:rPr>
          <w:rStyle w:val="StyleBoldUnderline"/>
        </w:rPr>
        <w:t>and</w:t>
      </w:r>
      <w:r w:rsidRPr="00011E06">
        <w:t xml:space="preserve"> on¶ the sustainability of </w:t>
      </w:r>
      <w:r w:rsidRPr="009E4301">
        <w:rPr>
          <w:rStyle w:val="StyleBoldUnderline"/>
        </w:rPr>
        <w:t>multilateral institutions</w:t>
      </w:r>
      <w:r w:rsidRPr="00011E06">
        <w:t xml:space="preserve"> (think League of Nations in the¶ same period). </w:t>
      </w:r>
      <w:r w:rsidRPr="009E4301">
        <w:rPr>
          <w:rStyle w:val="StyleBoldUnderline"/>
        </w:rPr>
        <w:t>There is no reason to think that this would not be true in the¶ twenty-first as much as in the twentieth century. For that reason, the ways in¶ which the potential for greater conflict could grow would seem to be even more¶ apt in a constantly volatile economic environment</w:t>
      </w:r>
      <w:r w:rsidRPr="00011E06">
        <w:t xml:space="preserve"> as they would be if change¶ would be steadier.¶ In surveying those risks, the report stressed the likelihood that terrorism and¶ nonproliferation will remain priorities even as resource issues move up on the¶ international agenda. </w:t>
      </w:r>
      <w:r w:rsidRPr="009E4301">
        <w:rPr>
          <w:rStyle w:val="StyleBoldUnderline"/>
        </w:rPr>
        <w:t>Terrorism’s appeal will decline if economic growth¶ continues</w:t>
      </w:r>
      <w:r w:rsidRPr="00011E06">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r w:rsidRPr="009E4301">
        <w:rPr>
          <w:rStyle w:val="StyleBoldUnderline"/>
        </w:rPr>
        <w:t>The most dangerous casualty of any economically-induced drawdown of U.S.¶ military presence would almost certainly be the Middle East.</w:t>
      </w:r>
      <w:r w:rsidRPr="00011E06">
        <w:t xml:space="preserve"> Although Iran’s¶ acquisition of nuclear weapons is not inevitable, </w:t>
      </w:r>
      <w:r w:rsidRPr="009E4301">
        <w:rPr>
          <w:rStyle w:val="StyleBoldUnderline"/>
        </w:rPr>
        <w:t>worries about a nuclear-armed¶ Iran could lead states in the region to develop new security arrangements with¶ external powers, acquire additional weapons, and consider pursuing their own¶ nuclear ambitions.</w:t>
      </w:r>
      <w:r w:rsidRPr="00011E06">
        <w:t xml:space="preserve"> It is not clear that the type of stable deterrent relationship¶ that existed between the great powers for most of the Cold War would emerge¶ naturally in the Middle East with a nuclear Iran. </w:t>
      </w:r>
      <w:r w:rsidRPr="009E4301">
        <w:rPr>
          <w:rStyle w:val="StyleBoldUnderline"/>
        </w:rPr>
        <w:t>Episodes of low intensity¶ conflict and terrorism taking place under a nuclear umbrella could lead to an¶ unintended escalation and broader conflict</w:t>
      </w:r>
      <w:r w:rsidRPr="00011E06">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9E4301">
        <w:rPr>
          <w:rStyle w:val="StyleBoldUnderline"/>
        </w:rPr>
        <w:t>The¶ lack of strategic depth in neighboring states like Israel, short warning and missile¶ flight times, and uncertainty of Iranian intentions may place more focus on¶ preemption rather than defense</w:t>
      </w:r>
      <w:r w:rsidRPr="00011E06">
        <w:t>, potentially leading to escalating crises.</w:t>
      </w:r>
      <w:r w:rsidRPr="009E4301">
        <w:rPr>
          <w:rStyle w:val="StyleBoldUnderline"/>
        </w:rPr>
        <w:t>Types of conflict that the world continues¶ to experience, such as over resources, could¶ reemerge, particularly if protectionism grows and¶ there is a resort to neo-mercantilist practices.</w:t>
      </w:r>
      <w:r w:rsidRPr="00011E06">
        <w:t xml:space="preserve">¶ Perceptions of renewed energy scarcity will drive¶ countries to take actions to assure their future¶ access to energy supplies. In the worst case, </w:t>
      </w:r>
      <w:r w:rsidRPr="009E4301">
        <w:rPr>
          <w:rStyle w:val="StyleBoldUnderline"/>
        </w:rPr>
        <w:t>this¶ could result in interstate conflicts</w:t>
      </w:r>
      <w:r w:rsidRPr="00011E06">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w:t>
      </w:r>
      <w:r w:rsidRPr="009E4301">
        <w:rPr>
          <w:rStyle w:val="StyleBoldUnderline"/>
        </w:rPr>
        <w:t xml:space="preserve">If </w:t>
      </w:r>
      <w:r w:rsidRPr="00011E06">
        <w:t xml:space="preserve">the </w:t>
      </w:r>
      <w:r w:rsidRPr="009E4301">
        <w:rPr>
          <w:rStyle w:val="StyleBoldUnderline"/>
        </w:rPr>
        <w:t>fiscal</w:t>
      </w:r>
      <w:r w:rsidRPr="00011E06">
        <w:t xml:space="preserve"> </w:t>
      </w:r>
      <w:r w:rsidRPr="009E4301">
        <w:rPr>
          <w:rStyle w:val="StyleBoldUnderline"/>
        </w:rPr>
        <w:t>stimulus</w:t>
      </w:r>
      <w:r w:rsidRPr="00011E06">
        <w:t xml:space="preserve"> focus for these countries indeed¶ </w:t>
      </w:r>
      <w:r w:rsidRPr="009E4301">
        <w:rPr>
          <w:rStyle w:val="StyleBoldUnderline"/>
        </w:rPr>
        <w:t>turns inward,</w:t>
      </w:r>
      <w:r w:rsidRPr="00011E06">
        <w:t xml:space="preserve"> one </w:t>
      </w:r>
      <w:r w:rsidRPr="00011E06">
        <w:lastRenderedPageBreak/>
        <w:t xml:space="preserve">of </w:t>
      </w:r>
      <w:r w:rsidRPr="009E4301">
        <w:rPr>
          <w:rStyle w:val="StyleBoldUnderline"/>
        </w:rPr>
        <w:t>the most obvious funding targets may be military</w:t>
      </w:r>
      <w:r w:rsidRPr="00011E06">
        <w:t xml:space="preserve">. </w:t>
      </w:r>
      <w:r w:rsidRPr="009E4301">
        <w:rPr>
          <w:rStyle w:val="StyleBoldUnderline"/>
        </w:rPr>
        <w:t>Buildup</w:t>
      </w:r>
      <w:r w:rsidRPr="00011E06">
        <w:t xml:space="preserve"> of¶ regional naval capabilities </w:t>
      </w:r>
      <w:r w:rsidRPr="009E4301">
        <w:rPr>
          <w:rStyle w:val="StyleBoldUnderline"/>
        </w:rPr>
        <w:t>could lead to increased tensions</w:t>
      </w:r>
      <w:r w:rsidRPr="00011E06">
        <w:t>, rivalries, and</w:t>
      </w:r>
      <w:r w:rsidRPr="009E4301">
        <w:rPr>
          <w:rStyle w:val="StyleBoldUnderline"/>
        </w:rPr>
        <w:t>¶ counterbalancing</w:t>
      </w:r>
      <w:r w:rsidRPr="00011E06">
        <w:t xml:space="preserve">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 </w:t>
      </w:r>
    </w:p>
    <w:p w:rsidR="00CD3F82" w:rsidRPr="00A555C4" w:rsidRDefault="00CD3F82" w:rsidP="00CD3F82">
      <w:pPr>
        <w:pStyle w:val="Heading4"/>
      </w:pPr>
      <w:r>
        <w:t>Independently growth solves extinction</w:t>
      </w:r>
    </w:p>
    <w:p w:rsidR="00CD3F82" w:rsidRPr="00A555C4" w:rsidRDefault="00CD3F82" w:rsidP="00CD3F82">
      <w:r w:rsidRPr="00A555C4">
        <w:rPr>
          <w:b/>
          <w:bCs/>
          <w:sz w:val="26"/>
        </w:rPr>
        <w:t xml:space="preserve">Silk </w:t>
      </w:r>
      <w:r>
        <w:rPr>
          <w:b/>
          <w:bCs/>
          <w:sz w:val="26"/>
        </w:rPr>
        <w:t>19</w:t>
      </w:r>
      <w:r w:rsidRPr="00A555C4">
        <w:rPr>
          <w:b/>
          <w:bCs/>
          <w:sz w:val="26"/>
        </w:rPr>
        <w:t>93</w:t>
      </w:r>
      <w:r w:rsidRPr="00A555C4">
        <w:t xml:space="preserve"> Leonard Silk, Distinguished Professor of Economics at Pace University, Senior Research Fellow at the Ralph Bunche Institute on the United Nations at the Graduate Center of the City University of New York, and former Economics Columnist with the New York Times, 1993 (“Dangers of Slow Growth,” Foreign Affairs)</w:t>
      </w:r>
    </w:p>
    <w:p w:rsidR="00CD3F82" w:rsidRPr="000022F2" w:rsidRDefault="00CD3F82" w:rsidP="00CD3F82">
      <w:r w:rsidRPr="00CD3F82">
        <w:t xml:space="preserve">Like the Great Depression, the current economic slump has fanned the firs of nationalist, ethnic and religious hatred around the world. </w:t>
      </w:r>
      <w:r w:rsidRPr="009E4301">
        <w:rPr>
          <w:rStyle w:val="StyleBoldUnderline"/>
        </w:rPr>
        <w:t>Economic hardship</w:t>
      </w:r>
      <w:r w:rsidRPr="00CD3F82">
        <w:t xml:space="preserve"> is not the only cause of these social and political pathologies, but it aggravates all of them, and in turn they feed back on economic development. They also </w:t>
      </w:r>
      <w:r w:rsidRPr="009E4301">
        <w:rPr>
          <w:rStyle w:val="StyleBoldUnderline"/>
        </w:rPr>
        <w:t>undermine efforts to deal with such global problems as environmental pollution, the production and trafficking of drugs, crime, sickness, famine, AIDS and other plagues.</w:t>
      </w:r>
      <w:r w:rsidRPr="00CD3F82">
        <w:t xml:space="preserve"> Growth will not solve all those problems by itself. But </w:t>
      </w:r>
      <w:r w:rsidRPr="009E4301">
        <w:rPr>
          <w:rStyle w:val="StyleBoldUnderline"/>
        </w:rPr>
        <w:t>economic growth – and growth alone – creates the additional resources that make it possible to achieve such fundamental goals</w:t>
      </w:r>
      <w:r w:rsidRPr="00CD3F82">
        <w:t xml:space="preserve"> as higher living standards, </w:t>
      </w:r>
      <w:r w:rsidRPr="009E4301">
        <w:rPr>
          <w:rStyle w:val="StyleBoldUnderline"/>
        </w:rPr>
        <w:t>national and collective security, a healthier environment, and more liberal and open economies and societies</w:t>
      </w:r>
    </w:p>
    <w:p w:rsidR="009E4301" w:rsidRDefault="009E4301" w:rsidP="00084D45">
      <w:pPr>
        <w:pStyle w:val="Heading3"/>
      </w:pPr>
      <w:bookmarkStart w:id="6" w:name="_Toc235118618"/>
      <w:r>
        <w:lastRenderedPageBreak/>
        <w:t>1AC Solvency</w:t>
      </w:r>
      <w:bookmarkEnd w:id="6"/>
    </w:p>
    <w:p w:rsidR="009E4301" w:rsidRDefault="009E4301" w:rsidP="009E4301">
      <w:pPr>
        <w:pStyle w:val="Heading4"/>
      </w:pPr>
      <w:r>
        <w:t xml:space="preserve">Contention 2: </w:t>
      </w:r>
      <w:r w:rsidR="00083703">
        <w:t>Solvency</w:t>
      </w:r>
    </w:p>
    <w:p w:rsidR="009E4301" w:rsidRDefault="003B2941" w:rsidP="009E4301">
      <w:pPr>
        <w:pStyle w:val="Heading4"/>
      </w:pPr>
      <w:r>
        <w:t>A.)</w:t>
      </w:r>
      <w:r w:rsidR="009E4301">
        <w:t>Experts agree lots of Americans would go to Cuba</w:t>
      </w:r>
    </w:p>
    <w:p w:rsidR="009E4301" w:rsidRDefault="009E4301" w:rsidP="009E4301">
      <w:r w:rsidRPr="0072668C">
        <w:rPr>
          <w:rStyle w:val="StyleStyleBold12pt"/>
        </w:rPr>
        <w:t>Sanders and Long 2002</w:t>
      </w:r>
      <w:r>
        <w:t xml:space="preserve"> (Ed Sanders and Patrick Long, Center for Sustainable Tourism, Leeds School of Business, University of Colorado at Boulder for The Cuba Policy Foundation, June 2002, “Economic Benefits to the United States from Lifting the Ban on Travel to Cuba,” Cuba Policy Foundation, </w:t>
      </w:r>
      <w:r w:rsidRPr="0072668C">
        <w:t>http://www.cubafoundation.org/CPF%20Cuba%20Travel%20Study.htm</w:t>
      </w:r>
      <w:r>
        <w:t>)</w:t>
      </w:r>
      <w:r w:rsidRPr="003239AE">
        <w:t xml:space="preserve"> </w:t>
      </w:r>
    </w:p>
    <w:p w:rsidR="009E4301" w:rsidRPr="003B2941" w:rsidRDefault="009E4301" w:rsidP="009E4301">
      <w:pPr>
        <w:rPr>
          <w:sz w:val="16"/>
        </w:rPr>
      </w:pPr>
      <w:r w:rsidRPr="009E4301">
        <w:rPr>
          <w:rStyle w:val="StyleBoldUnderline"/>
        </w:rPr>
        <w:t>Three U.S. experts have made fairly similar estimates of the likely level of visitation to Cuba:</w:t>
      </w:r>
      <w:r w:rsidR="003B2941" w:rsidRPr="003B2941">
        <w:rPr>
          <w:rStyle w:val="StyleBoldUnderline"/>
          <w:b w:val="0"/>
          <w:sz w:val="12"/>
          <w:u w:val="none"/>
        </w:rPr>
        <w:t>¶</w:t>
      </w:r>
      <w:r w:rsidRPr="009E4301">
        <w:rPr>
          <w:rStyle w:val="StyleBoldUnderline"/>
        </w:rPr>
        <w:t xml:space="preserve"> </w:t>
      </w:r>
      <w:r w:rsidR="003B2941" w:rsidRPr="003B2941">
        <w:rPr>
          <w:sz w:val="12"/>
        </w:rPr>
        <w:t>¶</w:t>
      </w:r>
      <w:r w:rsidRPr="003B2941">
        <w:rPr>
          <w:sz w:val="16"/>
        </w:rPr>
        <w:t xml:space="preserve"> · </w:t>
      </w:r>
      <w:r w:rsidRPr="009E4301">
        <w:rPr>
          <w:rStyle w:val="StyleBoldUnderline"/>
        </w:rPr>
        <w:t xml:space="preserve">Richard </w:t>
      </w:r>
      <w:r w:rsidRPr="003B2941">
        <w:rPr>
          <w:rStyle w:val="StyleBoldUnderline"/>
          <w:highlight w:val="cyan"/>
        </w:rPr>
        <w:t>Copland, President of the American Society of Travel Agents</w:t>
      </w:r>
      <w:r w:rsidRPr="003B2941">
        <w:rPr>
          <w:sz w:val="16"/>
        </w:rPr>
        <w:t xml:space="preserve"> (ASTA) recently visited Cuba and </w:t>
      </w:r>
      <w:r w:rsidRPr="003B2941">
        <w:rPr>
          <w:rStyle w:val="StyleBoldUnderline"/>
          <w:highlight w:val="cyan"/>
        </w:rPr>
        <w:t>predicted that “If the ban was lifted tomorrow, we estimate that at least a million Americans would go there, the first year alone.” He further predicted that travel to Cuba would increase to five million by the fifth year</w:t>
      </w:r>
      <w:r w:rsidRPr="003B2941">
        <w:rPr>
          <w:sz w:val="16"/>
        </w:rPr>
        <w:t xml:space="preserve"> after the travel ban is lifted[iii]. </w:t>
      </w:r>
      <w:r w:rsidR="003B2941" w:rsidRPr="003B2941">
        <w:rPr>
          <w:sz w:val="12"/>
        </w:rPr>
        <w:t>¶</w:t>
      </w:r>
      <w:r w:rsidRPr="003B2941">
        <w:rPr>
          <w:sz w:val="16"/>
        </w:rPr>
        <w:t xml:space="preserve"> · </w:t>
      </w:r>
      <w:r w:rsidRPr="009E4301">
        <w:rPr>
          <w:rStyle w:val="StyleBoldUnderline"/>
        </w:rPr>
        <w:t>David Edgell, former Under Secretary of Commerce</w:t>
      </w:r>
      <w:r w:rsidRPr="003B2941">
        <w:rPr>
          <w:sz w:val="16"/>
        </w:rPr>
        <w:t xml:space="preserve"> and Director of the U.S. Travel and Tourism Administration as well as Commissioner for Tourism for the U.S. Virgin Islands </w:t>
      </w:r>
      <w:r w:rsidRPr="009E4301">
        <w:rPr>
          <w:rStyle w:val="StyleBoldUnderline"/>
        </w:rPr>
        <w:t>predicts about one million additional American tourists in the first year after lifting the travel embargo. He predicts about four and a half million arrivals in Cuba by the fifth year</w:t>
      </w:r>
      <w:r w:rsidRPr="003B2941">
        <w:rPr>
          <w:sz w:val="16"/>
        </w:rPr>
        <w:t>[iv].</w:t>
      </w:r>
      <w:r w:rsidR="003B2941" w:rsidRPr="003B2941">
        <w:rPr>
          <w:sz w:val="12"/>
        </w:rPr>
        <w:t>¶</w:t>
      </w:r>
      <w:r w:rsidRPr="003B2941">
        <w:rPr>
          <w:sz w:val="16"/>
        </w:rPr>
        <w:t xml:space="preserve"> · </w:t>
      </w:r>
      <w:r w:rsidRPr="009E4301">
        <w:rPr>
          <w:rStyle w:val="StyleBoldUnderline"/>
        </w:rPr>
        <w:t>Ernest Preeg, a former high-level State Department official, predicts at least one million additional visits in the first year</w:t>
      </w:r>
      <w:r w:rsidRPr="003B2941">
        <w:rPr>
          <w:sz w:val="16"/>
        </w:rPr>
        <w:t>, but is somewhat more conservative in his estimate that in the fifth year of a post-Castro Cuba, four million tourists would visit the island [v].</w:t>
      </w:r>
      <w:r w:rsidR="003B2941" w:rsidRPr="003B2941">
        <w:rPr>
          <w:sz w:val="12"/>
        </w:rPr>
        <w:t>¶</w:t>
      </w:r>
      <w:r w:rsidRPr="003B2941">
        <w:rPr>
          <w:sz w:val="16"/>
        </w:rPr>
        <w:t xml:space="preserve"> </w:t>
      </w:r>
      <w:r w:rsidR="003B2941" w:rsidRPr="003B2941">
        <w:rPr>
          <w:sz w:val="12"/>
        </w:rPr>
        <w:t>¶</w:t>
      </w:r>
      <w:r w:rsidRPr="003B2941">
        <w:rPr>
          <w:sz w:val="16"/>
        </w:rPr>
        <w:t xml:space="preserve"> In order to gain additional insight into the probable level of U.S. travel to Cuba, </w:t>
      </w:r>
      <w:r w:rsidRPr="009E4301">
        <w:rPr>
          <w:rStyle w:val="StyleBoldUnderline"/>
        </w:rPr>
        <w:t>professionals in the field (tour operators, travel agents, airline and cruise ship operators) were interviewed</w:t>
      </w:r>
      <w:r w:rsidRPr="003B2941">
        <w:rPr>
          <w:sz w:val="16"/>
        </w:rPr>
        <w:t xml:space="preserve">. The sample was too small to be considered representative or statistically significant, but </w:t>
      </w:r>
      <w:r w:rsidRPr="009E4301">
        <w:rPr>
          <w:rStyle w:val="StyleBoldUnderline"/>
        </w:rPr>
        <w:t>their views tend to reinforce the earlier estimates</w:t>
      </w:r>
      <w:r w:rsidRPr="003B2941">
        <w:rPr>
          <w:sz w:val="16"/>
        </w:rPr>
        <w:t>. Specifically, the industry professionals were asked, among other things, whether they thought that the estimate of one million American travelers in the first year and five million total arrivals in five years was: (a) too high; (b) about right; or (c) too low.  Most indicated that they thought that the estimate was about right.  By way of comparison, Cuban tourism officials have indicated that they plan on seven million tourist arrivals within ten years, which would be fairly consistent with these projections.</w:t>
      </w:r>
    </w:p>
    <w:p w:rsidR="00084D45" w:rsidRPr="00D17D6F" w:rsidRDefault="003B2941" w:rsidP="00084D45">
      <w:pPr>
        <w:pStyle w:val="Heading4"/>
      </w:pPr>
      <w:r>
        <w:t>B.)</w:t>
      </w:r>
      <w:r w:rsidR="00084D45">
        <w:t>Recent relaxation of restrictions isn’t enough</w:t>
      </w:r>
    </w:p>
    <w:p w:rsidR="00084D45" w:rsidRDefault="00084D45" w:rsidP="00084D45">
      <w:r w:rsidRPr="00566D39">
        <w:rPr>
          <w:rStyle w:val="StyleStyleBold12pt"/>
        </w:rPr>
        <w:t>Paul 2013</w:t>
      </w:r>
      <w:r w:rsidRPr="00566D39">
        <w:t xml:space="preserve"> (Ron Paul, </w:t>
      </w:r>
      <w:r>
        <w:t xml:space="preserve">former Congressman, licensed OBGYN, and </w:t>
      </w:r>
      <w:r w:rsidRPr="00566D39">
        <w:t>Joel Reed’s</w:t>
      </w:r>
      <w:r>
        <w:t xml:space="preserve"> ex-best friend</w:t>
      </w:r>
      <w:r w:rsidRPr="00566D39">
        <w:t>, “Why can’t we all travel to Cuba?”, April 16, 2013, http://original.antiwar.com/paul/2013/04/15/why-cant-we-all-travel-to-cuba/)</w:t>
      </w:r>
      <w:r w:rsidRPr="00D17D6F">
        <w:t xml:space="preserve"> </w:t>
      </w:r>
    </w:p>
    <w:p w:rsidR="00084D45" w:rsidRPr="003B2941" w:rsidRDefault="00084D45" w:rsidP="00084D45">
      <w:pPr>
        <w:rPr>
          <w:sz w:val="16"/>
        </w:rPr>
      </w:pPr>
      <w:r w:rsidRPr="003B2941">
        <w:rPr>
          <w:sz w:val="16"/>
        </w:rPr>
        <w:t xml:space="preserve">The Obama administration </w:t>
      </w:r>
      <w:r w:rsidRPr="003B2941">
        <w:rPr>
          <w:rStyle w:val="StyleBoldUnderline"/>
          <w:highlight w:val="cyan"/>
        </w:rPr>
        <w:t>has lifted some of the most onerous restrictions on travel to Cuba imposed under the previous Bush administration, but for the average American, travel to the island is still difficult if not impossible</w:t>
      </w:r>
      <w:r w:rsidRPr="003B2941">
        <w:rPr>
          <w:sz w:val="16"/>
        </w:rPr>
        <w:t xml:space="preserve">.  However, even those who are permitted to go to Cuba are </w:t>
      </w:r>
      <w:r w:rsidRPr="003A16B2">
        <w:rPr>
          <w:rStyle w:val="StyleBoldUnderline"/>
        </w:rPr>
        <w:t>not allowed to simply engage in tourist activities</w:t>
      </w:r>
      <w:r w:rsidRPr="003B2941">
        <w:rPr>
          <w:sz w:val="16"/>
        </w:rPr>
        <w:t xml:space="preserve"> — to spend their money as they wish or relax on a beach. The US government demands that the few Americans it allows to travel to Cuba </w:t>
      </w:r>
      <w:r w:rsidRPr="003A16B2">
        <w:rPr>
          <w:rStyle w:val="StyleBoldUnderline"/>
        </w:rPr>
        <w:t>only engage in what it deems “purposeful travel,” to “support civil society in Cuba</w:t>
      </w:r>
      <w:r w:rsidRPr="003B2941">
        <w:rPr>
          <w:sz w:val="16"/>
        </w:rPr>
        <w:t xml:space="preserve">; enhance the free flow of information to, from, and among the Cuban people; and help promote their independence from Cuban authorities.” They </w:t>
      </w:r>
      <w:r w:rsidRPr="00AF33CC">
        <w:rPr>
          <w:rStyle w:val="StyleBoldUnderline"/>
          <w:highlight w:val="cyan"/>
        </w:rPr>
        <w:t>must prove that they maintain a full-time schedule of educational activities</w:t>
      </w:r>
      <w:r w:rsidRPr="003B2941">
        <w:rPr>
          <w:sz w:val="16"/>
        </w:rPr>
        <w:t xml:space="preserve">, </w:t>
      </w:r>
      <w:r w:rsidRPr="003B2941">
        <w:rPr>
          <w:sz w:val="16"/>
          <w:szCs w:val="12"/>
        </w:rPr>
        <w:t>according to Treasury guidelines for “people-to-people” travel. Leave it to the federal government to make the prospect of visiting that sunny Caribbean island sound so miserable. The reason the US so severely restricts and scripts the activities of the few Americans allowed to travel to Cuba is that it believes travel must promote the goal of taking “important steps in reaching the widely shared goal of a Cuba that respects the basic rights of all its citizens.” Although I have no illusions about the Cuban government – or any government for that matter — it is ironic that the US chose to locate a prison at Guantanamo Bay, Cuba because the indefinite detention and torture that took place there would have been illegal on US soil. Further, the US government continues to hold more than 100 prisoners there indefinitely even though they have not been found guilty of a crime and in fact dozens are “cleared for release” but not allowed to leave. Does the administration really believe that the rest of the world is not annoyed by its “do as we say, not as we do” attitude? We are told by supporters of the Cuba embargo and travel ban that we must take such measures to fight the communists in charge of that country. Americans must be prohibited from traveling to Cuba, they argue, because tourist dollars would only be used to prop up the unelected Castro regime. Ironically,</w:t>
      </w:r>
      <w:r w:rsidRPr="003B2941">
        <w:rPr>
          <w:sz w:val="16"/>
        </w:rPr>
        <w:t xml:space="preserve"> </w:t>
      </w:r>
      <w:r w:rsidRPr="00AF33CC">
        <w:rPr>
          <w:rStyle w:val="StyleBoldUnderline"/>
          <w:highlight w:val="cyan"/>
        </w:rPr>
        <w:t>our restrictive travel policies toward Cuba actually mirror the travel policies of the communist countries past and present</w:t>
      </w:r>
      <w:r w:rsidRPr="00AF33CC">
        <w:rPr>
          <w:sz w:val="16"/>
          <w:highlight w:val="cyan"/>
        </w:rPr>
        <w:t>.</w:t>
      </w:r>
      <w:r w:rsidRPr="003B2941">
        <w:rPr>
          <w:sz w:val="16"/>
        </w:rPr>
        <w:t xml:space="preserve"> Under communist rule in the former Soviet Union and elsewhere it was only the well-connected elites who were allowed to travel overseas – people like Jay-Z and Beyoncé. The average citizen was not permitted the right. </w:t>
      </w:r>
    </w:p>
    <w:p w:rsidR="009E4301" w:rsidRDefault="009E4301" w:rsidP="009E4301"/>
    <w:p w:rsidR="0045231B" w:rsidRDefault="0045231B" w:rsidP="0045231B"/>
    <w:p w:rsidR="009E4301" w:rsidRDefault="009823AC" w:rsidP="009823AC">
      <w:pPr>
        <w:pStyle w:val="Heading1"/>
      </w:pPr>
      <w:bookmarkStart w:id="7" w:name="_Toc235118619"/>
      <w:r>
        <w:lastRenderedPageBreak/>
        <w:t>***</w:t>
      </w:r>
      <w:r w:rsidR="00BB6483">
        <w:t>Case</w:t>
      </w:r>
      <w:r>
        <w:t xml:space="preserve"> Shelf***</w:t>
      </w:r>
      <w:bookmarkEnd w:id="7"/>
    </w:p>
    <w:p w:rsidR="00BB6483" w:rsidRDefault="00BB6483" w:rsidP="00BB6483">
      <w:pPr>
        <w:pStyle w:val="Heading2"/>
      </w:pPr>
      <w:bookmarkStart w:id="8" w:name="_Toc235118620"/>
      <w:r>
        <w:lastRenderedPageBreak/>
        <w:t>***Inherency***</w:t>
      </w:r>
      <w:bookmarkEnd w:id="8"/>
    </w:p>
    <w:p w:rsidR="00BB6483" w:rsidRDefault="00BB6483" w:rsidP="00BB6483">
      <w:pPr>
        <w:pStyle w:val="Heading3"/>
      </w:pPr>
      <w:bookmarkStart w:id="9" w:name="_Toc235118621"/>
      <w:r>
        <w:lastRenderedPageBreak/>
        <w:t>A2 Restrictions Eased Now</w:t>
      </w:r>
      <w:bookmarkEnd w:id="9"/>
    </w:p>
    <w:p w:rsidR="00084D45" w:rsidRDefault="00084D45" w:rsidP="00BB6483"/>
    <w:p w:rsidR="00084D45" w:rsidRPr="00D17D6F" w:rsidRDefault="00084D45" w:rsidP="00084D45">
      <w:pPr>
        <w:pStyle w:val="Heading4"/>
      </w:pPr>
      <w:r w:rsidRPr="00D17D6F">
        <w:t>Obama loosened the ban so that people can go for academic, religious, and cultural reasons – the United States should remove the travel ban completely so that citizens can go to Cuba for vacation reasons.</w:t>
      </w:r>
    </w:p>
    <w:p w:rsidR="00084D45" w:rsidRPr="00D17D6F" w:rsidRDefault="00084D45" w:rsidP="00084D45">
      <w:r w:rsidRPr="00D17D6F">
        <w:rPr>
          <w:rStyle w:val="StyleStyleBold12pt"/>
        </w:rPr>
        <w:t>Politics Daily 2011</w:t>
      </w:r>
      <w:r w:rsidRPr="00D17D6F">
        <w:t xml:space="preserve"> (</w:t>
      </w:r>
      <w:r>
        <w:t xml:space="preserve">Politics Daily, January 15, 2011, </w:t>
      </w:r>
      <w:r w:rsidRPr="00D17D6F">
        <w:t xml:space="preserve">“Obama Lifts Some Cuba Travel Restrictions”, http://www.politicsdaily.com/2011/01/15/some-cuba-travel-restrictions-are-lifted/) </w:t>
      </w:r>
    </w:p>
    <w:p w:rsidR="00084D45" w:rsidRDefault="00084D45" w:rsidP="00084D45">
      <w:r w:rsidRPr="00D17D6F">
        <w:t xml:space="preserve">The White House said Friday that the </w:t>
      </w:r>
      <w:r w:rsidRPr="003A16B2">
        <w:rPr>
          <w:rStyle w:val="StyleBoldUnderline"/>
        </w:rPr>
        <w:t>changes would allow travel to Cuba by academic, religious and cultural groups</w:t>
      </w:r>
      <w:r w:rsidRPr="00D17D6F">
        <w:t xml:space="preserve">. But restrictions remain in place on tourist travel to the island. The president also </w:t>
      </w:r>
      <w:r w:rsidRPr="003A16B2">
        <w:rPr>
          <w:rStyle w:val="StyleBoldUnderline"/>
        </w:rPr>
        <w:t>expanded the number of airports that can serve the Cuban market</w:t>
      </w:r>
      <w:r w:rsidRPr="00D17D6F">
        <w:t>. Most travel to Cuba from the United States originates in Miami and New York. The administration had been expected to make the changes months ago but did not want to announce them before the mid-term elections and during a time when American Alan Gross, a contractor for the U.S. Agency for International Development, was detained in Havana, the New York Times reported</w:t>
      </w:r>
      <w:r w:rsidRPr="003A16B2">
        <w:rPr>
          <w:rStyle w:val="StyleBoldUnderline"/>
        </w:rPr>
        <w:t>. The new rules, which end restrictions put in place by President George W. Bush, will also allow Americans to send money to Cubans, except for members of the Castro government and the Communist Party.</w:t>
      </w:r>
      <w:r>
        <w:t xml:space="preserve"> </w:t>
      </w:r>
    </w:p>
    <w:p w:rsidR="00084D45" w:rsidRPr="00566D39" w:rsidRDefault="00084D45" w:rsidP="00BB6483"/>
    <w:p w:rsidR="00BB6483" w:rsidRDefault="00BB6483" w:rsidP="00BB6483">
      <w:pPr>
        <w:pStyle w:val="Heading2"/>
      </w:pPr>
      <w:bookmarkStart w:id="10" w:name="_Toc235118622"/>
      <w:r>
        <w:lastRenderedPageBreak/>
        <w:t>***Solvency***</w:t>
      </w:r>
      <w:bookmarkEnd w:id="10"/>
    </w:p>
    <w:p w:rsidR="00BB6483" w:rsidRDefault="00BB6483" w:rsidP="00BB6483">
      <w:pPr>
        <w:pStyle w:val="Heading3"/>
      </w:pPr>
      <w:bookmarkStart w:id="11" w:name="_Toc235118623"/>
      <w:r>
        <w:lastRenderedPageBreak/>
        <w:t>A2 Nobody Will Go</w:t>
      </w:r>
      <w:bookmarkEnd w:id="11"/>
    </w:p>
    <w:p w:rsidR="00BB6483" w:rsidRPr="00D17D6F" w:rsidRDefault="00BB6483" w:rsidP="00BB6483">
      <w:pPr>
        <w:pStyle w:val="Heading4"/>
      </w:pPr>
      <w:r w:rsidRPr="00D17D6F">
        <w:t>Cuba is a Lucrative Tourism Providing Substantial Growth – That the U.S. Has Yet to Tap Into</w:t>
      </w:r>
    </w:p>
    <w:p w:rsidR="00BB6483" w:rsidRPr="00D17D6F" w:rsidRDefault="00BB6483" w:rsidP="00BB6483">
      <w:r w:rsidRPr="00D17D6F">
        <w:rPr>
          <w:rStyle w:val="StyleStyleBold12pt"/>
        </w:rPr>
        <w:t>Suddaby 1997</w:t>
      </w:r>
      <w:r w:rsidRPr="00D17D6F">
        <w:t xml:space="preserve"> (Charles, writing for ASCE </w:t>
      </w:r>
      <w:hyperlink r:id="rId24" w:history="1">
        <w:r w:rsidRPr="00D17D6F">
          <w:t>http://www.ascecuba.org/publications/proceedings/volume7/pdfs/suddaby.pdf</w:t>
        </w:r>
      </w:hyperlink>
      <w:r w:rsidRPr="00D17D6F">
        <w:t>) //ks</w:t>
      </w:r>
    </w:p>
    <w:p w:rsidR="00BB6483" w:rsidRPr="00D17D6F" w:rsidRDefault="00BB6483" w:rsidP="00BB6483">
      <w:pPr>
        <w:rPr>
          <w:rFonts w:asciiTheme="majorHAnsi" w:eastAsia="Times New Roman" w:hAnsiTheme="majorHAnsi" w:cs="Times New Roman"/>
          <w:sz w:val="16"/>
          <w:szCs w:val="16"/>
        </w:rPr>
      </w:pPr>
      <w:r w:rsidRPr="003A16B2">
        <w:rPr>
          <w:rStyle w:val="StyleBoldUnderline"/>
        </w:rPr>
        <w:t>For much of the world, Cuba is a relatively unknown tourism destination</w:t>
      </w:r>
      <w:r w:rsidRPr="00D17D6F">
        <w:rPr>
          <w:rFonts w:asciiTheme="majorHAnsi" w:eastAsia="Times New Roman" w:hAnsiTheme="majorHAnsi" w:cs="Times New Roman"/>
          <w:sz w:val="16"/>
          <w:szCs w:val="16"/>
        </w:rPr>
        <w:t xml:space="preserve">, and there remain many negative misconceptions. </w:t>
      </w:r>
      <w:r w:rsidRPr="003A16B2">
        <w:rPr>
          <w:rStyle w:val="StyleBoldUnderline"/>
        </w:rPr>
        <w:t>However</w:t>
      </w:r>
      <w:r w:rsidRPr="00D17D6F">
        <w:rPr>
          <w:rFonts w:asciiTheme="majorHAnsi" w:eastAsia="Times New Roman" w:hAnsiTheme="majorHAnsi" w:cs="Times New Roman"/>
          <w:sz w:val="16"/>
          <w:szCs w:val="16"/>
        </w:rPr>
        <w:t xml:space="preserve">, in spite of this, </w:t>
      </w:r>
      <w:r w:rsidRPr="003A16B2">
        <w:rPr>
          <w:rStyle w:val="StyleBoldUnderline"/>
        </w:rPr>
        <w:t>Cuba has experienced a tourism boom during the last eight or nine years</w:t>
      </w:r>
      <w:r w:rsidRPr="00D17D6F">
        <w:rPr>
          <w:rFonts w:asciiTheme="majorHAnsi" w:eastAsia="Times New Roman" w:hAnsiTheme="majorHAnsi" w:cs="Times New Roman"/>
          <w:sz w:val="16"/>
          <w:szCs w:val="16"/>
        </w:rPr>
        <w:t xml:space="preserve">, the likes of which have been rarely seen before. Take, for example, </w:t>
      </w:r>
      <w:r w:rsidRPr="003A16B2">
        <w:rPr>
          <w:rStyle w:val="StyleBoldUnderline"/>
        </w:rPr>
        <w:t>the growth in tourist ar-rivals which has increased from just over 300,000 in1988 to more than 1 million in  1996, representing a compound annual growth of 16%, more than three times the level of global and Caribbean tourism growth.</w:t>
      </w:r>
      <w:r w:rsidRPr="00D17D6F">
        <w:rPr>
          <w:rFonts w:asciiTheme="majorHAnsi" w:eastAsia="Times New Roman" w:hAnsiTheme="majorHAnsi" w:cs="Times New Roman"/>
          <w:sz w:val="16"/>
          <w:szCs w:val="16"/>
        </w:rPr>
        <w:t xml:space="preserve"> </w:t>
      </w:r>
      <w:r w:rsidRPr="003A16B2">
        <w:rPr>
          <w:rStyle w:val="StyleBoldUnderline"/>
        </w:rPr>
        <w:t>Significant as this may seem, it should also be noted that this has been achieved with virtually no travel from the vast U.S. market</w:t>
      </w:r>
      <w:r w:rsidRPr="00D17D6F">
        <w:rPr>
          <w:rFonts w:asciiTheme="majorHAnsi" w:eastAsia="Times New Roman" w:hAnsiTheme="majorHAnsi" w:cs="Times New Roman"/>
          <w:sz w:val="16"/>
          <w:szCs w:val="16"/>
        </w:rPr>
        <w:t>. Unlike many of the Caribbean countries, Cuba has a substantial land mass, comprising 111,000 sq. km. and with a distance of approximately 1,250 km. from end to end. The country has a population of some 11 million people, making it by far the largest in the Caribbean (Dominican Republic and Haiti has pop-ulation of approximately 7.5 million while Jamaica has 2.5 million).</w:t>
      </w:r>
      <w:r w:rsidRPr="003A16B2">
        <w:rPr>
          <w:rStyle w:val="StyleBoldUnderline"/>
        </w:rPr>
        <w:t xml:space="preserve"> The country has diverse geographic regions, all with various tourism appeal, including an estimated 300 beach areas, mountains, tropical rainforests and arid flat lands</w:t>
      </w:r>
      <w:r w:rsidRPr="00D17D6F">
        <w:rPr>
          <w:rFonts w:asciiTheme="majorHAnsi" w:eastAsia="Times New Roman" w:hAnsiTheme="majorHAnsi" w:cs="Times New Roman"/>
          <w:sz w:val="16"/>
          <w:szCs w:val="16"/>
        </w:rPr>
        <w:t>. Similarly,</w:t>
      </w:r>
      <w:r w:rsidRPr="003A16B2">
        <w:rPr>
          <w:rStyle w:val="StyleBoldUnderline"/>
        </w:rPr>
        <w:t xml:space="preserve"> the range of tourism attractors include an extensive supply of the traditional sun/sea/sand experiences, as well as world-class activities such as diving and fishing, while cul-tural and other attractions are still in the emerging stages</w:t>
      </w:r>
      <w:r w:rsidRPr="00D17D6F">
        <w:rPr>
          <w:rFonts w:asciiTheme="majorHAnsi" w:eastAsia="Times New Roman" w:hAnsiTheme="majorHAnsi" w:cs="Times New Roman"/>
          <w:sz w:val="16"/>
          <w:szCs w:val="16"/>
        </w:rPr>
        <w:t xml:space="preserve">. </w:t>
      </w:r>
      <w:r w:rsidRPr="003A16B2">
        <w:rPr>
          <w:rStyle w:val="StyleBoldUnderline"/>
        </w:rPr>
        <w:t>The recent targeting of tourism as a key industry for the future development of the country has resulted in implementation of various legal and political reforms which are still evolving</w:t>
      </w:r>
      <w:r w:rsidRPr="00D17D6F">
        <w:rPr>
          <w:rFonts w:asciiTheme="majorHAnsi" w:eastAsia="Times New Roman" w:hAnsiTheme="majorHAnsi" w:cs="Times New Roman"/>
          <w:sz w:val="16"/>
          <w:szCs w:val="16"/>
        </w:rPr>
        <w:t xml:space="preserve">. However, the past growth intourism and expectations for the future are impres-sive by any measure. </w:t>
      </w:r>
      <w:r w:rsidRPr="003A16B2">
        <w:rPr>
          <w:rStyle w:val="StyleBoldUnderline"/>
        </w:rPr>
        <w:t>While Cuba has many econom-ic and social problems, it is evident that there is a huge level of interest in travel to the country. While competing to a great extent with tourism destina-tions elsewhere</w:t>
      </w:r>
      <w:r w:rsidRPr="00D17D6F">
        <w:rPr>
          <w:rFonts w:asciiTheme="majorHAnsi" w:eastAsia="Times New Roman" w:hAnsiTheme="majorHAnsi" w:cs="Times New Roman"/>
          <w:sz w:val="16"/>
          <w:szCs w:val="16"/>
        </w:rPr>
        <w:t xml:space="preserve"> in the world and, more particularly in the Caribbean region, </w:t>
      </w:r>
      <w:r w:rsidRPr="003A16B2">
        <w:rPr>
          <w:rStyle w:val="StyleBoldUnderline"/>
        </w:rPr>
        <w:t>Cuba has many attributes which provide it with distinct advantages. In particu-lar, the geographic diversity, enormous range of exist-ing and potential attractions, cultural and architec-tural history and combination of educated workforce and low incidence of crime, make Cuba an appealing destination today</w:t>
      </w:r>
      <w:r w:rsidRPr="00D17D6F">
        <w:rPr>
          <w:rFonts w:asciiTheme="majorHAnsi" w:eastAsia="Times New Roman" w:hAnsiTheme="majorHAnsi" w:cs="Times New Roman"/>
          <w:sz w:val="16"/>
          <w:szCs w:val="16"/>
        </w:rPr>
        <w:t xml:space="preserve">. Future improvements to the infra-structure will continue to add to the appeal of the country, and </w:t>
      </w:r>
      <w:r w:rsidRPr="003A16B2">
        <w:rPr>
          <w:rStyle w:val="StyleBoldUnderline"/>
        </w:rPr>
        <w:t>it has the potential to become the dom-inant tourism destination in the Caribbean if madeavailable to the U.S. market.</w:t>
      </w:r>
    </w:p>
    <w:p w:rsidR="00BB6483" w:rsidRDefault="00BB6483" w:rsidP="00BB6483"/>
    <w:p w:rsidR="00BB6483" w:rsidRPr="00D17D6F" w:rsidRDefault="00BB6483" w:rsidP="00BB6483">
      <w:pPr>
        <w:pStyle w:val="Heading4"/>
      </w:pPr>
      <w:r>
        <w:t>Everybody goes to Cuba</w:t>
      </w:r>
    </w:p>
    <w:p w:rsidR="00BB6483" w:rsidRPr="00D17D6F" w:rsidRDefault="00BB6483" w:rsidP="00BB6483">
      <w:r w:rsidRPr="00D17D6F">
        <w:rPr>
          <w:rStyle w:val="StyleStyleBold12pt"/>
        </w:rPr>
        <w:t>MercoPress 2011</w:t>
      </w:r>
      <w:r w:rsidRPr="00D17D6F">
        <w:t xml:space="preserve"> (MercoPress</w:t>
      </w:r>
      <w:r>
        <w:t>, August 10, 2011,</w:t>
      </w:r>
      <w:r w:rsidRPr="00D17D6F">
        <w:t xml:space="preserve"> </w:t>
      </w:r>
      <w:hyperlink r:id="rId25" w:history="1">
        <w:r w:rsidRPr="00D17D6F">
          <w:t>http://en.mercopress.com/2011/08/10/tourism-second-largest-contributor-to-cuban-economy-2.7-million-expected-in-2011</w:t>
        </w:r>
      </w:hyperlink>
      <w:r w:rsidRPr="00D17D6F">
        <w:t>) //ks</w:t>
      </w:r>
    </w:p>
    <w:p w:rsidR="00BB6483" w:rsidRDefault="00BB6483" w:rsidP="00BB6483">
      <w:pPr>
        <w:pStyle w:val="NormalWeb"/>
        <w:spacing w:before="0" w:beforeAutospacing="0" w:after="0" w:afterAutospacing="0"/>
        <w:rPr>
          <w:rFonts w:asciiTheme="majorHAnsi" w:hAnsiTheme="majorHAnsi"/>
          <w:sz w:val="16"/>
          <w:szCs w:val="16"/>
        </w:rPr>
      </w:pPr>
      <w:r w:rsidRPr="00D17D6F">
        <w:rPr>
          <w:rFonts w:asciiTheme="majorHAnsi" w:hAnsiTheme="majorHAnsi"/>
          <w:sz w:val="16"/>
          <w:szCs w:val="16"/>
        </w:rPr>
        <w:t xml:space="preserve">According to ONE’s figures, </w:t>
      </w:r>
      <w:r w:rsidRPr="003A16B2">
        <w:rPr>
          <w:rStyle w:val="StyleBoldUnderline"/>
        </w:rPr>
        <w:t>total income from Cuba’s tourism sector between January-July amounted to 990 million dollars compared to 874.5 million in 2010</w:t>
      </w:r>
      <w:r w:rsidRPr="00D17D6F">
        <w:rPr>
          <w:rFonts w:asciiTheme="majorHAnsi" w:hAnsiTheme="majorHAnsi"/>
          <w:sz w:val="16"/>
          <w:szCs w:val="16"/>
        </w:rPr>
        <w:t xml:space="preserve">. </w:t>
      </w:r>
      <w:r w:rsidRPr="003A16B2">
        <w:rPr>
          <w:rStyle w:val="StyleBoldUnderline"/>
        </w:rPr>
        <w:t>Official data indicates that more than 1.5 million foreign tourists visited Cuba in the first six months of the year, an increase of 10.6% over the same period in 2010. Canada headed the list of the leading sources of tourists to the island, followed by Britain, Italy, France and Spain, while Argentina remains the island’s most important and fastest growing market in Latin America. Tourism is the second largest contributor to the Cuban economy behind technical and professional services. In 2010, total earnings from tourism were estimated in 2.5 billion dollars</w:t>
      </w:r>
      <w:r w:rsidRPr="00D17D6F">
        <w:rPr>
          <w:rFonts w:asciiTheme="majorHAnsi" w:hAnsiTheme="majorHAnsi"/>
          <w:sz w:val="16"/>
          <w:szCs w:val="16"/>
        </w:rPr>
        <w:t>.</w:t>
      </w:r>
    </w:p>
    <w:p w:rsidR="00BB6483" w:rsidRDefault="00BB6483" w:rsidP="00BB6483">
      <w:pPr>
        <w:pStyle w:val="NormalWeb"/>
        <w:spacing w:before="0" w:beforeAutospacing="0" w:after="0" w:afterAutospacing="0"/>
        <w:rPr>
          <w:rFonts w:asciiTheme="majorHAnsi" w:hAnsiTheme="majorHAnsi"/>
          <w:sz w:val="16"/>
          <w:szCs w:val="16"/>
        </w:rPr>
      </w:pPr>
    </w:p>
    <w:p w:rsidR="00BB6483" w:rsidRDefault="00084D45" w:rsidP="00BB6483">
      <w:pPr>
        <w:pStyle w:val="Heading4"/>
      </w:pPr>
      <w:r>
        <w:br w:type="column"/>
      </w:r>
      <w:r w:rsidR="00BB6483">
        <w:lastRenderedPageBreak/>
        <w:t>Studies and other countries prove</w:t>
      </w:r>
    </w:p>
    <w:p w:rsidR="00BB6483" w:rsidRPr="00D17D6F" w:rsidRDefault="00BB6483" w:rsidP="00BB6483">
      <w:r w:rsidRPr="00D17D6F">
        <w:rPr>
          <w:rStyle w:val="StyleStyleBold12pt"/>
        </w:rPr>
        <w:t>MacAskill 2009</w:t>
      </w:r>
      <w:r w:rsidRPr="00D17D6F">
        <w:t xml:space="preserve"> (Ewen MacAskill is the Guardian's Washington DC bureau chief. He was diplomatic editor from 1999-2006, chief political correspondent from 1996-99 and political editor of the Scotsman from 1990-96, “Members of Congress seek to lift Cuba travel ban” posted September 1, 2009 http://www.guardian.co.uk/world/2009/apr/01/usa-cuba-travel-ban-lift)</w:t>
      </w:r>
    </w:p>
    <w:p w:rsidR="00BB6483" w:rsidRPr="003A16B2" w:rsidRDefault="00BB6483" w:rsidP="00BB6483">
      <w:pPr>
        <w:spacing w:before="100" w:beforeAutospacing="1" w:after="100" w:afterAutospacing="1"/>
        <w:rPr>
          <w:rStyle w:val="StyleBoldUnderline"/>
        </w:rPr>
      </w:pPr>
      <w:r w:rsidRPr="00D17D6F">
        <w:t xml:space="preserve">Sarah Stephens, director of the Centre for Democracy in the America, which has been campaigning for normalisation of relations, asked </w:t>
      </w:r>
      <w:r w:rsidRPr="003A16B2">
        <w:rPr>
          <w:rStyle w:val="StyleBoldUnderline"/>
        </w:rPr>
        <w:t>the prospect of Americans on Cuban beaches</w:t>
      </w:r>
      <w:r w:rsidRPr="00D17D6F">
        <w:t xml:space="preserve"> before the end of the year, said today: "It </w:t>
      </w:r>
      <w:r w:rsidRPr="003A16B2">
        <w:rPr>
          <w:rStyle w:val="StyleBoldUnderline"/>
        </w:rPr>
        <w:t>is within the realms of possibiliity." The US has had sanctions, both on travel and trade, in place against Cuba since 1962, three years after Castro took power. The US argument was that denying Castro revenue from trade and dollars from tourists would undermine the Communist government.</w:t>
      </w:r>
      <w:r w:rsidRPr="00D17D6F">
        <w:t xml:space="preserve">President George Bush tightened the sanctions, with new restrictions on family travel for Cuban-Americans. </w:t>
      </w:r>
      <w:r w:rsidRPr="003A16B2">
        <w:rPr>
          <w:rStyle w:val="StyleBoldUnderline"/>
        </w:rPr>
        <w:t>Obama has ordered a review of Cuba policy but in the meantime has de facto reversed the Bush changes by removing funding for enforcing the ban on Cuban-American family travel.New relations with Cuba are expected to surface</w:t>
      </w:r>
      <w:r w:rsidRPr="00D17D6F">
        <w:t xml:space="preserve"> later this month when Obama attends the Sum</w:t>
      </w:r>
      <w:r w:rsidRPr="003A16B2">
        <w:t xml:space="preserve">mit of the </w:t>
      </w:r>
      <w:hyperlink r:id="rId26" w:tooltip="More from guardian.co.uk on Americas" w:history="1">
        <w:r w:rsidRPr="003A16B2">
          <w:t>Americas</w:t>
        </w:r>
      </w:hyperlink>
      <w:r w:rsidRPr="003A16B2">
        <w:t xml:space="preserve"> in Trinidad.Americans </w:t>
      </w:r>
      <w:r w:rsidRPr="00D17D6F">
        <w:t xml:space="preserve">face a $7,000 fine if they travel to Cuba. Exemptions are made for some journalists and academics who request special permission from the state department.But some Americans flaunt authorities and go to Cuba via Canada, Mexico and the Bahamas. There are no direct flights from the US. About 50,000 Americans travelled legally to Cuba last year and an estimated 25,000 travelled illegally. </w:t>
      </w:r>
      <w:r w:rsidRPr="003A16B2">
        <w:rPr>
          <w:rStyle w:val="StyleBoldUnderline"/>
        </w:rPr>
        <w:t>Visitors from Canada, including Americans ignoring the law, make up the biggest number of tourists to Cuba, with the British in second place. A US study predicted about 3 million Americans would visit Cuba each year if the ban was to be lifted. One of the arguments put forward by members of Congress in favour of lifting the ban is that Americans are free to visit other countries regarded as communist such as China and Vietnam.</w:t>
      </w:r>
      <w:r w:rsidRPr="00D17D6F">
        <w:t xml:space="preserve">Delahunt, in a statement, said: "During his election campaign, now-President Barack Obama pledged to allow unrestricted travel by Cuban-Americans. He can do this by executive order, with no action needed in Congress. But for average Americans to exercise their right to travel to Cuba, Congress needs to change the law."A bill similar to the House one was announced at a Senate press conference yesterday, and is co-sponsored by 20 members from both the Democratic and Republican parties.Byron Dorgan, a Democratic senator, said: "I think we've finally reached a new watermark on this issue. At some point this is a policy that is no longer justifiable." Dorgan claims there is enough support to get the bill through. Steve Clemons, a director at the New America Foundation, a Washington-based think-tank that favours ending the ban, today predicted that passage through Congress was more likely next year than this.Mel Martinez, a Republican senator from Florida, where the hard core of anti-Castro Cuban immigrants are based, vowed to oppose it: "This is the time to support pro-democracy activists in Cuba, not provide the Castro regime with a resource windfall." In spite of Martinez's hostility, the younger generation of Cubans in Miami tend to be less hostile than their parents and are keen to visit. </w:t>
      </w:r>
      <w:r w:rsidRPr="003A16B2">
        <w:rPr>
          <w:rStyle w:val="StyleBoldUnderline"/>
        </w:rPr>
        <w:t>The prospect for an improvement in relations with Cuba has been helped in policy-making circles in Washington</w:t>
      </w:r>
      <w:r w:rsidRPr="00D17D6F">
        <w:t xml:space="preserve"> by Castro standing down in favour of his brother Raul, who has introduced some reforms.</w:t>
      </w:r>
    </w:p>
    <w:p w:rsidR="00BB6483" w:rsidRPr="00D17D6F" w:rsidRDefault="00BB6483" w:rsidP="00BB6483">
      <w:pPr>
        <w:pStyle w:val="NormalWeb"/>
        <w:spacing w:before="0" w:beforeAutospacing="0" w:after="0" w:afterAutospacing="0"/>
        <w:rPr>
          <w:rFonts w:asciiTheme="majorHAnsi" w:hAnsiTheme="majorHAnsi"/>
          <w:sz w:val="16"/>
          <w:szCs w:val="16"/>
        </w:rPr>
      </w:pPr>
    </w:p>
    <w:p w:rsidR="00BB6483" w:rsidRDefault="00BB6483" w:rsidP="00BB6483">
      <w:pPr>
        <w:pStyle w:val="Heading3"/>
      </w:pPr>
      <w:bookmarkStart w:id="12" w:name="_Toc235118624"/>
      <w:r>
        <w:lastRenderedPageBreak/>
        <w:t>A2 Other Tourists Solve--- General</w:t>
      </w:r>
      <w:bookmarkEnd w:id="12"/>
    </w:p>
    <w:p w:rsidR="00BB6483" w:rsidRPr="00B66DC6" w:rsidRDefault="00BB6483" w:rsidP="00BB6483">
      <w:pPr>
        <w:pStyle w:val="Heading4"/>
        <w:rPr>
          <w:rStyle w:val="StyleStyleBold12pt"/>
          <w:b/>
          <w:bCs/>
        </w:rPr>
      </w:pPr>
      <w:r w:rsidRPr="00B66DC6">
        <w:rPr>
          <w:rStyle w:val="StyleStyleBold12pt"/>
          <w:b/>
        </w:rPr>
        <w:t>American Tourists Are Uniquely key to Spreading Democracy in Cuba, will help normal Cubans instead of the regime, and will have contact with Cubans</w:t>
      </w:r>
    </w:p>
    <w:p w:rsidR="00BB6483" w:rsidRPr="00186C4D" w:rsidRDefault="00BB6483" w:rsidP="00BB6483">
      <w:r w:rsidRPr="00717671">
        <w:rPr>
          <w:rStyle w:val="StyleStyleBold12pt"/>
        </w:rPr>
        <w:t>Miroff 2009</w:t>
      </w:r>
      <w:r>
        <w:t xml:space="preserve"> (Nick Miroff,</w:t>
      </w:r>
      <w:r w:rsidRPr="00186C4D">
        <w:t xml:space="preserve"> December 03, 2009 “Cubans Hope, And Wait, For Flood Of U.S. Tourists” (Nick Miroff covers Mexico, Central America, and the Caribbean for the Washington Post. He has been a staff writer since 2006, reporting on politics, immigration, crime, and development in northern Virginia for the Post’s Metro desk until 2009. He earned a Master’s degree at the UC Berkeley Graduate School of Journalism (2006), and studied Spanish and Latin American Literature at UC Santa Cruz (2000). Miroff grew up in Albany, New York)</w:t>
      </w:r>
    </w:p>
    <w:p w:rsidR="00BB6483" w:rsidRPr="00186C4D" w:rsidRDefault="00BB6483" w:rsidP="00BB6483">
      <w:r w:rsidRPr="00186C4D">
        <w:t>http://www.npr.org/templates/story/story.php?storyId=121052289</w:t>
      </w:r>
    </w:p>
    <w:p w:rsidR="00BB6483" w:rsidRPr="009E4301" w:rsidRDefault="00BB6483" w:rsidP="00BB6483">
      <w:pPr>
        <w:rPr>
          <w:rStyle w:val="StyleBoldUnderline"/>
        </w:rPr>
      </w:pPr>
      <w:r w:rsidRPr="009E4301">
        <w:rPr>
          <w:rStyle w:val="StyleBoldUnderline"/>
        </w:rPr>
        <w:t>Cuba is the only country the U.S. government restricts Americans from visiting.</w:t>
      </w:r>
      <w:r>
        <w:t xml:space="preserve"> A new bill in Congress is trying to change that. </w:t>
      </w:r>
      <w:r w:rsidRPr="009E4301">
        <w:rPr>
          <w:rStyle w:val="StyleBoldUnderline"/>
        </w:rPr>
        <w:t>Opponents to the legislation say U.S. tourism dollars would help the Castro government hold on even longer</w:t>
      </w:r>
      <w:r>
        <w:t xml:space="preserve">.  </w:t>
      </w:r>
      <w:r w:rsidRPr="009E4301">
        <w:rPr>
          <w:rStyle w:val="StyleBoldUnderline"/>
        </w:rPr>
        <w:t>But many ordinary Cubans and dissidents, too, say that's not a reason to keep the nearly 50-year-old travel ban in place</w:t>
      </w:r>
      <w:r>
        <w:t xml:space="preserve">.  Tourism industry </w:t>
      </w:r>
      <w:r w:rsidRPr="009E4301">
        <w:rPr>
          <w:rStyle w:val="StyleBoldUnderline"/>
        </w:rPr>
        <w:t>analysts say 1 million Americans could come to Cuba in the first year after travel restrictions are lifted, and even more after that.  They won't all fit in the hotels and beach resorts owned by the Cuban government</w:t>
      </w:r>
      <w:r>
        <w:t xml:space="preserve">. Many would end up at places such as Alonso Miranda's apartment in Havana. Miranda charges visitors $45 a night for a private room with a private bathroom, a shower with hot water, a king-sized bed and a view to match.  Enlarge image Dancers perform during the annual Caribbean festival in Santiago de Cuba, Cuba, in July. Observers in Cuba say American tourists to the long-forbidden island would like to be drawn to cultural events such as this one.  Javier Galeano/AP Miranda is one of many entrepreneurs in Havana with a casa particular, the Cuban version of a bed and breakfast. Miranda pays several hundred dollars a month for a license, so both he and the Cuban government would benefit from a sudden wave of Americans.  "We can say the Americans are very nice, very good tips, and very nice conversation. We are just 90 miles away from America, so it would be very easy for them to come to Cuba," Miranda says.  </w:t>
      </w:r>
      <w:r w:rsidRPr="009E4301">
        <w:rPr>
          <w:rStyle w:val="StyleBoldUnderline"/>
        </w:rPr>
        <w:t>Cuba already gets more than 2 million tourists a year, mainly Europeans and Canadians who buy cheap tour packages from the Cuban government. Most of the tourists would rather lie on the beach than bother with spreading democratic values.  But</w:t>
      </w:r>
      <w:r>
        <w:t xml:space="preserve"> travel writer Conner Gorry thinks </w:t>
      </w:r>
      <w:r w:rsidRPr="009E4301">
        <w:rPr>
          <w:rStyle w:val="StyleBoldUnderline"/>
        </w:rPr>
        <w:t>Americans would be different.</w:t>
      </w:r>
      <w:r>
        <w:t xml:space="preserve"> She lives in Havana and has written about Cuba for the Lonely Planet travel guide.  "Initially, I don't think </w:t>
      </w:r>
      <w:r w:rsidRPr="009E4301">
        <w:rPr>
          <w:rStyle w:val="StyleBoldUnderline"/>
        </w:rPr>
        <w:t>American tourists will be</w:t>
      </w:r>
      <w:r>
        <w:t xml:space="preserve"> coming to go to the all-inclusive beaches. They'll be </w:t>
      </w:r>
      <w:r w:rsidRPr="009E4301">
        <w:rPr>
          <w:rStyle w:val="StyleBoldUnderline"/>
        </w:rPr>
        <w:t>coming for a kind of anthropological tourism to see what Cuba's about, what Cubans are really about,</w:t>
      </w:r>
      <w:r>
        <w:t xml:space="preserve">" Gorry says.  </w:t>
      </w:r>
      <w:r w:rsidRPr="009E4301">
        <w:rPr>
          <w:rStyle w:val="StyleBoldUnderline"/>
        </w:rPr>
        <w:t>Since the island has been virtually off-limits for half a century, Americans may be more interested in going to Cuban cities and seeing how ordinary people live</w:t>
      </w:r>
      <w:r>
        <w:t xml:space="preserve">. Gorry says </w:t>
      </w:r>
      <w:r w:rsidRPr="009E4301">
        <w:rPr>
          <w:rStyle w:val="StyleBoldUnderline"/>
        </w:rPr>
        <w:t>it's not true that Cubans and tourists are kept apart.  "People do have this perception that there's some kind of restriction between tourists and Cubans interacting</w:t>
      </w:r>
      <w:r>
        <w:t xml:space="preserve">. Anyone who has been to Cuba, just walking along the street, </w:t>
      </w:r>
      <w:r w:rsidRPr="009E4301">
        <w:rPr>
          <w:rStyle w:val="StyleBoldUnderline"/>
        </w:rPr>
        <w:t>it's more the reverse. You can't get a moment alone because people are coming up to you all the time and trying to engage you in conversation. They're in your face</w:t>
      </w:r>
      <w:r>
        <w:t xml:space="preserve">, they want to party, they've got a bottle of rum, they want to come up and talk to you," she says.  </w:t>
      </w:r>
      <w:r w:rsidRPr="009E4301">
        <w:rPr>
          <w:rStyle w:val="StyleBoldUnderline"/>
        </w:rPr>
        <w:t xml:space="preserve">Cuba's human rights record and its persecution of dissidents has become a main argument for keeping travel restrictions in place. But Cuba's most prominent dissidents don't think the restrictions are a good idea, either. </w:t>
      </w:r>
    </w:p>
    <w:p w:rsidR="00BB6483" w:rsidRPr="009823AC" w:rsidRDefault="00BB6483" w:rsidP="00BB6483"/>
    <w:p w:rsidR="00BB6483" w:rsidRDefault="00BB6483" w:rsidP="00BB6483">
      <w:pPr>
        <w:pStyle w:val="Heading3"/>
      </w:pPr>
      <w:bookmarkStart w:id="13" w:name="_Toc235118625"/>
      <w:r>
        <w:lastRenderedPageBreak/>
        <w:t>A2 Other Tourists Solve--- China</w:t>
      </w:r>
      <w:bookmarkEnd w:id="13"/>
    </w:p>
    <w:p w:rsidR="00BB6483" w:rsidRDefault="00BB6483" w:rsidP="00BB6483"/>
    <w:p w:rsidR="00BB6483" w:rsidRPr="009C6E6D" w:rsidRDefault="00BB6483" w:rsidP="00BB6483">
      <w:pPr>
        <w:pStyle w:val="Heading4"/>
      </w:pPr>
      <w:r>
        <w:t>China isn’t enough</w:t>
      </w:r>
    </w:p>
    <w:p w:rsidR="00BB6483" w:rsidRPr="006906BE" w:rsidRDefault="00BB6483" w:rsidP="00BB6483">
      <w:pPr>
        <w:shd w:val="clear" w:color="auto" w:fill="FFFFFF"/>
        <w:spacing w:line="180" w:lineRule="atLeast"/>
        <w:textAlignment w:val="baseline"/>
        <w:rPr>
          <w:rFonts w:asciiTheme="majorHAnsi" w:eastAsia="Times New Roman" w:hAnsiTheme="majorHAnsi" w:cs="Times New Roman"/>
          <w:bCs/>
          <w:color w:val="333333"/>
          <w:szCs w:val="18"/>
        </w:rPr>
      </w:pPr>
      <w:r w:rsidRPr="009C6E6D">
        <w:rPr>
          <w:rStyle w:val="StyleStyleBold12pt"/>
        </w:rPr>
        <w:t>Romeu 2006</w:t>
      </w:r>
      <w:r w:rsidRPr="006906BE">
        <w:rPr>
          <w:rFonts w:asciiTheme="majorHAnsi" w:hAnsiTheme="majorHAnsi"/>
          <w:szCs w:val="18"/>
        </w:rPr>
        <w:t xml:space="preserve"> Rafael Romeu </w:t>
      </w:r>
      <w:r w:rsidRPr="006906BE">
        <w:rPr>
          <w:rFonts w:asciiTheme="majorHAnsi" w:eastAsia="Times New Roman" w:hAnsiTheme="majorHAnsi" w:cs="Times New Roman"/>
          <w:bCs/>
          <w:color w:val="333333"/>
          <w:szCs w:val="18"/>
        </w:rPr>
        <w:t>Senior Economist</w:t>
      </w:r>
      <w:r w:rsidRPr="006906BE">
        <w:rPr>
          <w:rStyle w:val="apple-converted-space"/>
          <w:rFonts w:eastAsia="Times New Roman" w:cs="Times New Roman"/>
          <w:color w:val="333333"/>
          <w:szCs w:val="18"/>
        </w:rPr>
        <w:t> </w:t>
      </w:r>
      <w:r w:rsidRPr="006906BE">
        <w:rPr>
          <w:rStyle w:val="at"/>
          <w:rFonts w:eastAsia="Times New Roman" w:cs="Times New Roman"/>
          <w:color w:val="333333"/>
          <w:szCs w:val="18"/>
          <w:bdr w:val="none" w:sz="0" w:space="0" w:color="auto" w:frame="1"/>
        </w:rPr>
        <w:t>at</w:t>
      </w:r>
      <w:r w:rsidRPr="006906BE">
        <w:rPr>
          <w:rStyle w:val="apple-converted-space"/>
          <w:rFonts w:eastAsia="Times New Roman" w:cs="Times New Roman"/>
          <w:color w:val="333333"/>
          <w:szCs w:val="18"/>
          <w:bdr w:val="none" w:sz="0" w:space="0" w:color="auto" w:frame="1"/>
        </w:rPr>
        <w:t> </w:t>
      </w:r>
      <w:hyperlink r:id="rId27" w:history="1">
        <w:r w:rsidRPr="006906BE">
          <w:rPr>
            <w:rStyle w:val="org"/>
            <w:rFonts w:eastAsia="Times New Roman" w:cs="Times New Roman"/>
            <w:color w:val="000000"/>
            <w:szCs w:val="18"/>
            <w:bdr w:val="none" w:sz="0" w:space="0" w:color="auto" w:frame="1"/>
          </w:rPr>
          <w:t>International Monetary Fund</w:t>
        </w:r>
      </w:hyperlink>
    </w:p>
    <w:p w:rsidR="00BB6483" w:rsidRPr="006906BE" w:rsidRDefault="00BB6483" w:rsidP="00BB6483">
      <w:pPr>
        <w:rPr>
          <w:rFonts w:asciiTheme="majorHAnsi" w:hAnsiTheme="majorHAnsi"/>
          <w:szCs w:val="18"/>
        </w:rPr>
      </w:pPr>
      <w:r w:rsidRPr="006906BE">
        <w:rPr>
          <w:rFonts w:asciiTheme="majorHAnsi" w:hAnsiTheme="majorHAnsi"/>
          <w:szCs w:val="18"/>
        </w:rPr>
        <w:t>“CHINA AND CUBA-EXPORTS, IMPORTS AND TOURISM: COMMENT” &lt;http://www.ascecuba.org/publications/proceedings/volume18/pdfs/rromeu.pdf&gt;</w:t>
      </w:r>
    </w:p>
    <w:p w:rsidR="00BB6483" w:rsidRPr="006906BE" w:rsidRDefault="00BB6483" w:rsidP="00BB6483">
      <w:pPr>
        <w:rPr>
          <w:rFonts w:asciiTheme="majorHAnsi" w:hAnsiTheme="majorHAnsi"/>
        </w:rPr>
      </w:pPr>
      <w:r w:rsidRPr="009C6E6D">
        <w:t>Turning to tourism, Chinese citizens visiting Cuba outnumber their Cuban counterparts visiting China by more than twice (Table</w:t>
      </w:r>
      <w:r w:rsidRPr="006906BE">
        <w:rPr>
          <w:rFonts w:asciiTheme="majorHAnsi" w:hAnsiTheme="majorHAnsi"/>
        </w:rPr>
        <w:t xml:space="preserve"> 2). </w:t>
      </w:r>
      <w:r w:rsidRPr="009C6E6D">
        <w:rPr>
          <w:rStyle w:val="StyleBoldUnderline"/>
        </w:rPr>
        <w:t>The net number of Chinese tourists visiting Cuba in 2004 is only 4,694.</w:t>
      </w:r>
      <w:r w:rsidRPr="006906BE">
        <w:rPr>
          <w:rFonts w:asciiTheme="majorHAnsi" w:hAnsiTheme="majorHAnsi"/>
        </w:rPr>
        <w:t xml:space="preserve"> Even</w:t>
      </w:r>
      <w:r>
        <w:rPr>
          <w:rFonts w:asciiTheme="majorHAnsi" w:hAnsiTheme="majorHAnsi"/>
        </w:rPr>
        <w:t xml:space="preserve"> </w:t>
      </w:r>
      <w:r w:rsidRPr="006906BE">
        <w:rPr>
          <w:rFonts w:asciiTheme="majorHAnsi" w:hAnsiTheme="majorHAnsi"/>
        </w:rPr>
        <w:t>assuming the gross Chinese inflow of 7,778 tourists</w:t>
      </w:r>
      <w:r>
        <w:rPr>
          <w:rFonts w:asciiTheme="majorHAnsi" w:hAnsiTheme="majorHAnsi"/>
        </w:rPr>
        <w:t xml:space="preserve"> </w:t>
      </w:r>
      <w:r w:rsidRPr="006906BE">
        <w:rPr>
          <w:rFonts w:asciiTheme="majorHAnsi" w:hAnsiTheme="majorHAnsi"/>
        </w:rPr>
        <w:t>and US$2,000 per tourist in expenditure, Cuba would</w:t>
      </w:r>
      <w:r>
        <w:rPr>
          <w:rFonts w:asciiTheme="majorHAnsi" w:hAnsiTheme="majorHAnsi"/>
        </w:rPr>
        <w:t xml:space="preserve"> </w:t>
      </w:r>
      <w:r w:rsidRPr="006906BE">
        <w:rPr>
          <w:rFonts w:asciiTheme="majorHAnsi" w:hAnsiTheme="majorHAnsi"/>
        </w:rPr>
        <w:t>stand to gain abo</w:t>
      </w:r>
      <w:r>
        <w:rPr>
          <w:rFonts w:asciiTheme="majorHAnsi" w:hAnsiTheme="majorHAnsi"/>
        </w:rPr>
        <w:t xml:space="preserve">ut US$15 million from exporting </w:t>
      </w:r>
      <w:r w:rsidRPr="006906BE">
        <w:rPr>
          <w:rFonts w:asciiTheme="majorHAnsi" w:hAnsiTheme="majorHAnsi"/>
        </w:rPr>
        <w:t xml:space="preserve">tourism services to </w:t>
      </w:r>
      <w:r w:rsidRPr="009C6E6D">
        <w:t>visiting Chinese. This is a small sum relative to the US$1,290 million necessary to pay for Chinese imports. Moreover</w:t>
      </w:r>
      <w:r w:rsidRPr="006906BE">
        <w:rPr>
          <w:rFonts w:asciiTheme="majorHAnsi" w:hAnsiTheme="majorHAnsi"/>
        </w:rPr>
        <w:t xml:space="preserve">, </w:t>
      </w:r>
      <w:r w:rsidRPr="009C6E6D">
        <w:rPr>
          <w:rStyle w:val="StyleBoldUnderline"/>
        </w:rPr>
        <w:t>a Beijing-Havana flight costs roughly US$2,000, which represents over 10 percent of income for the top 5 percent of income earners. In addition, transporting a large enough number of Chinese to Cuba presents serious challenges in terms of airline flight infrastructure.</w:t>
      </w:r>
      <w:r w:rsidRPr="006906BE">
        <w:rPr>
          <w:rFonts w:asciiTheme="majorHAnsi" w:hAnsiTheme="majorHAnsi"/>
        </w:rPr>
        <w:t xml:space="preserve"> Hence, </w:t>
      </w:r>
      <w:r w:rsidRPr="009C6E6D">
        <w:rPr>
          <w:rStyle w:val="StyleBoldUnderline"/>
        </w:rPr>
        <w:t>it seems difficult for Cuba to capitalize on its tourism competitiveness via Chinese tourists</w:t>
      </w:r>
      <w:r w:rsidRPr="006906BE">
        <w:rPr>
          <w:rFonts w:asciiTheme="majorHAnsi" w:hAnsiTheme="majorHAnsi"/>
        </w:rPr>
        <w:t>, and instead, this</w:t>
      </w:r>
      <w:r>
        <w:rPr>
          <w:rFonts w:asciiTheme="majorHAnsi" w:hAnsiTheme="majorHAnsi"/>
        </w:rPr>
        <w:t xml:space="preserve"> </w:t>
      </w:r>
      <w:r w:rsidRPr="006906BE">
        <w:rPr>
          <w:rFonts w:asciiTheme="majorHAnsi" w:hAnsiTheme="majorHAnsi"/>
        </w:rPr>
        <w:t>sector is likely to focus on clients who are closer by,</w:t>
      </w:r>
      <w:r>
        <w:rPr>
          <w:rFonts w:asciiTheme="majorHAnsi" w:hAnsiTheme="majorHAnsi"/>
        </w:rPr>
        <w:t xml:space="preserve"> </w:t>
      </w:r>
      <w:r w:rsidRPr="006906BE">
        <w:rPr>
          <w:rFonts w:asciiTheme="majorHAnsi" w:hAnsiTheme="majorHAnsi"/>
        </w:rPr>
        <w:t>such as U.S., Canadian, and Latin American tourists</w:t>
      </w:r>
      <w:r>
        <w:rPr>
          <w:rFonts w:asciiTheme="majorHAnsi" w:hAnsiTheme="majorHAnsi"/>
        </w:rPr>
        <w:t>.</w:t>
      </w:r>
    </w:p>
    <w:p w:rsidR="00BB6483" w:rsidRPr="009C6E6D" w:rsidRDefault="00BB6483" w:rsidP="00BB6483"/>
    <w:p w:rsidR="00BB6483" w:rsidRDefault="00BB6483" w:rsidP="00BB6483">
      <w:pPr>
        <w:pStyle w:val="Heading3"/>
      </w:pPr>
      <w:bookmarkStart w:id="14" w:name="_Toc235118626"/>
      <w:r>
        <w:lastRenderedPageBreak/>
        <w:t>Cuba Tourism Policy Unqiueness</w:t>
      </w:r>
      <w:bookmarkEnd w:id="14"/>
    </w:p>
    <w:p w:rsidR="00BB6483" w:rsidRPr="00D17D6F" w:rsidRDefault="00BB6483" w:rsidP="00BB6483">
      <w:pPr>
        <w:pStyle w:val="Heading4"/>
      </w:pPr>
      <w:r w:rsidRPr="00D17D6F">
        <w:t>Cuban Government Has Relaxed Travel Regulations for their Citizens – This Could Mean Tourism for Countries Like the United States</w:t>
      </w:r>
    </w:p>
    <w:p w:rsidR="00BB6483" w:rsidRPr="00D17D6F" w:rsidRDefault="00BB6483" w:rsidP="00BB6483">
      <w:r w:rsidRPr="00D17D6F">
        <w:rPr>
          <w:rStyle w:val="StyleStyleBold12pt"/>
        </w:rPr>
        <w:t>Hidalgo 2012</w:t>
      </w:r>
      <w:r w:rsidRPr="00D17D6F">
        <w:t xml:space="preserve"> (Juan Carlos, Juan Carlos Hidalgo is a Policy Analyst on Latin America at the </w:t>
      </w:r>
      <w:hyperlink r:id="rId28" w:history="1">
        <w:r w:rsidRPr="00D17D6F">
          <w:t>Center for Global Liberty and Prosperity</w:t>
        </w:r>
      </w:hyperlink>
      <w:r w:rsidRPr="00D17D6F">
        <w:t>. Previously he was Latin America director of the International Policy Network. He writes frequently on Latin American affairs and his articles have been published in the Miami Herald, Forbes, National Review Online, Huffington Post, New York Post, and Latin American newspapers such as Jornal do Brasil (Brazil), El Universal (Mexico), El Comercio (Perú), La Nación (Argentina), El Tiempo (Colombia) and El Mercurio (Chile), among others. He has also appeared on BBC News, CNN en Español, Univisión, Telemundo, Voice of America, Al Jazeera, Bloomberg TV, and a variety of other TV and radio outlets in the U.S. and Latin America. Hidalgo received his B.A in International Relations from the Universidad Nacional in Costa Rica and holds a master’s degree in International Commerce and Policy from George Mason University. He is a member of the Mont Pelerin Society.</w:t>
      </w:r>
      <w:r>
        <w:t xml:space="preserve"> October 16, 2012,</w:t>
      </w:r>
      <w:r w:rsidRPr="00D17D6F">
        <w:t xml:space="preserve"> </w:t>
      </w:r>
      <w:hyperlink r:id="rId29" w:history="1">
        <w:r w:rsidRPr="00D17D6F">
          <w:t>http://www.cato.org/blog/cuba-lifts-de-facto-travel-ban-maybe</w:t>
        </w:r>
      </w:hyperlink>
      <w:r w:rsidRPr="00D17D6F">
        <w:t>) //ks</w:t>
      </w:r>
    </w:p>
    <w:p w:rsidR="00BB6483" w:rsidRPr="00D17D6F" w:rsidRDefault="00BB6483" w:rsidP="00BB6483">
      <w:pPr>
        <w:rPr>
          <w:rFonts w:asciiTheme="majorHAnsi" w:hAnsiTheme="majorHAnsi"/>
          <w:sz w:val="16"/>
          <w:szCs w:val="16"/>
        </w:rPr>
      </w:pPr>
      <w:r w:rsidRPr="00D17D6F">
        <w:rPr>
          <w:rFonts w:asciiTheme="majorHAnsi" w:hAnsiTheme="majorHAnsi"/>
          <w:sz w:val="16"/>
          <w:szCs w:val="16"/>
        </w:rPr>
        <w:t>In a move expected for over a year</w:t>
      </w:r>
      <w:r w:rsidRPr="003A16B2">
        <w:rPr>
          <w:rStyle w:val="StyleBoldUnderline"/>
        </w:rPr>
        <w:t xml:space="preserve">, the Cuban government </w:t>
      </w:r>
      <w:hyperlink r:id="rId30" w:tgtFrame="_blank" w:history="1">
        <w:r w:rsidRPr="00D17D6F">
          <w:rPr>
            <w:rStyle w:val="StyleBoldUnderline"/>
          </w:rPr>
          <w:t>announced today</w:t>
        </w:r>
      </w:hyperlink>
      <w:r w:rsidRPr="00D17D6F">
        <w:rPr>
          <w:rFonts w:asciiTheme="majorHAnsi" w:hAnsiTheme="majorHAnsi"/>
          <w:sz w:val="16"/>
          <w:szCs w:val="16"/>
        </w:rPr>
        <w:t xml:space="preserve"> that, starting January 13th, </w:t>
      </w:r>
      <w:r w:rsidRPr="003A16B2">
        <w:rPr>
          <w:rStyle w:val="StyleBoldUnderline"/>
        </w:rPr>
        <w:t>it will lift the travel ban it imposed on its citizens since 1961. This is certainly not an official travel ban. Cubans are allowed to leave the island as long as they get an exit visa and have a letter of invitation from the country they want to visit. But in practice, only few Cubans get the exit visa—and most of them, if not all, are sympathetic to the regime</w:t>
      </w:r>
      <w:r w:rsidRPr="00D17D6F">
        <w:rPr>
          <w:rFonts w:asciiTheme="majorHAnsi" w:hAnsiTheme="majorHAnsi"/>
          <w:sz w:val="16"/>
          <w:szCs w:val="16"/>
        </w:rPr>
        <w:t xml:space="preserve">. Well known </w:t>
      </w:r>
      <w:r w:rsidRPr="003A16B2">
        <w:rPr>
          <w:rStyle w:val="StyleBoldUnderline"/>
        </w:rPr>
        <w:t>dissents like Yoani Sánchez are repeatedly denied their exit visas despite having invitation letters from abroad. So in practice, it is a travel ban on the Cuban people</w:t>
      </w:r>
      <w:r w:rsidRPr="00D17D6F">
        <w:rPr>
          <w:rFonts w:asciiTheme="majorHAnsi" w:hAnsiTheme="majorHAnsi"/>
          <w:sz w:val="16"/>
          <w:szCs w:val="16"/>
        </w:rPr>
        <w:t xml:space="preserve">. What lies behind the decision is up for debate. </w:t>
      </w:r>
      <w:r w:rsidRPr="003A16B2">
        <w:rPr>
          <w:rStyle w:val="StyleBoldUnderline"/>
        </w:rPr>
        <w:t xml:space="preserve">Perhaps it has to do with the fact that the economic “reforms” implemented by the regime in recent years aren’t working. The Economist </w:t>
      </w:r>
      <w:hyperlink r:id="rId31" w:tgtFrame="_blank" w:history="1">
        <w:r w:rsidRPr="00D17D6F">
          <w:rPr>
            <w:rStyle w:val="StyleBoldUnderline"/>
          </w:rPr>
          <w:t>recently reported</w:t>
        </w:r>
      </w:hyperlink>
      <w:r w:rsidRPr="003A16B2">
        <w:rPr>
          <w:rStyle w:val="StyleBoldUnderline"/>
        </w:rPr>
        <w:t xml:space="preserve"> that the timid changes announced shortly after Raúl Castro came to power “have indeed paused</w:t>
      </w:r>
      <w:r w:rsidRPr="00D17D6F">
        <w:rPr>
          <w:rFonts w:asciiTheme="majorHAnsi" w:hAnsiTheme="majorHAnsi"/>
          <w:sz w:val="16"/>
          <w:szCs w:val="16"/>
        </w:rPr>
        <w:t xml:space="preserve">.” Exactly a year ago, </w:t>
      </w:r>
      <w:hyperlink r:id="rId32" w:tgtFrame="_blank" w:history="1">
        <w:r w:rsidRPr="00D17D6F">
          <w:rPr>
            <w:rStyle w:val="StyleBoldUnderline"/>
          </w:rPr>
          <w:t>I wrote about how the U.S. government registered the first rise in illegal Cuban immigration by sea in 3 years</w:t>
        </w:r>
      </w:hyperlink>
      <w:r w:rsidRPr="003A16B2">
        <w:rPr>
          <w:rStyle w:val="StyleBoldUnderline"/>
        </w:rPr>
        <w:t>. Given the increasingly tough economic conditions, La Havana might be resorting to the “escape valve” of emigration to ease social discontent.</w:t>
      </w:r>
    </w:p>
    <w:p w:rsidR="00BB6483" w:rsidRPr="0016034D" w:rsidRDefault="00BB6483" w:rsidP="00BB6483"/>
    <w:p w:rsidR="00BB6483" w:rsidRPr="00083703" w:rsidRDefault="00BB6483" w:rsidP="00BB6483"/>
    <w:p w:rsidR="00BB6483" w:rsidRPr="00D17D6F" w:rsidRDefault="00BB6483" w:rsidP="00BB6483">
      <w:pPr>
        <w:pStyle w:val="Heading4"/>
        <w:rPr>
          <w:rFonts w:eastAsia="Times New Roman"/>
        </w:rPr>
      </w:pPr>
      <w:r w:rsidRPr="00D17D6F">
        <w:rPr>
          <w:rFonts w:eastAsia="Times New Roman"/>
        </w:rPr>
        <w:t>Cubans are eager for travel.</w:t>
      </w:r>
    </w:p>
    <w:p w:rsidR="00BB6483" w:rsidRPr="00D17D6F" w:rsidRDefault="00BB6483" w:rsidP="00BB6483">
      <w:r w:rsidRPr="00D17D6F">
        <w:rPr>
          <w:rStyle w:val="StyleStyleBold12pt"/>
        </w:rPr>
        <w:t>Haven 2012</w:t>
      </w:r>
      <w:r>
        <w:t xml:space="preserve"> Paul Haven </w:t>
      </w:r>
      <w:r w:rsidRPr="00D17D6F">
        <w:t>http://www.huffingtonpost.com/2012/05/01/cuba-travel-embargo-cubans-hope-travel-freely_n_1468382.html 05/ 1/2012</w:t>
      </w:r>
    </w:p>
    <w:p w:rsidR="00BB6483" w:rsidRDefault="00BB6483" w:rsidP="00BB6483">
      <w:r w:rsidRPr="00D17D6F">
        <w:t xml:space="preserve">In this Monday, July 12, 2010, People line up to check with migration officials before departing at the Jose Marti International airport in Havana, Cuba, next to a screen showing Cuba's leader Fidel Castro during an interview with "Cubavision." (AP Photo/Javier Galeano, File) </w:t>
      </w:r>
      <w:r w:rsidRPr="00D17D6F">
        <w:rPr>
          <w:sz w:val="12"/>
        </w:rPr>
        <w:t xml:space="preserve">¶ </w:t>
      </w:r>
      <w:r w:rsidRPr="003A16B2">
        <w:rPr>
          <w:rStyle w:val="StyleBoldUnderline"/>
        </w:rPr>
        <w:t>After controlling the comings and goings of its people for five decades, communist Cuba appears on the verge of a momentous decision to lift many travel restrictions.</w:t>
      </w:r>
      <w:r w:rsidRPr="00D17D6F">
        <w:t xml:space="preserve"> One senior official says a "radical and profound" change is weeks away.</w:t>
      </w:r>
      <w:r w:rsidRPr="00D17D6F">
        <w:rPr>
          <w:sz w:val="12"/>
        </w:rPr>
        <w:t xml:space="preserve">¶ </w:t>
      </w:r>
      <w:r w:rsidRPr="00D17D6F">
        <w:t xml:space="preserve">The comment by Parliament Chief Ricardo Alarcon has residents, </w:t>
      </w:r>
      <w:r w:rsidRPr="003A16B2">
        <w:rPr>
          <w:rStyle w:val="StyleBoldUnderline"/>
        </w:rPr>
        <w:t>exiles and policymakers abuzz with speculation that the much-hated exit visa could be a thing of the past</w:t>
      </w:r>
      <w:r w:rsidRPr="00D17D6F">
        <w:t>, even if Raul Castro's government continues to limit the travel of doctors, scientists, military personnel and others in sensitive roles to prevent a brain drain.</w:t>
      </w:r>
      <w:r w:rsidRPr="00D17D6F">
        <w:rPr>
          <w:sz w:val="12"/>
        </w:rPr>
        <w:t xml:space="preserve">¶ </w:t>
      </w:r>
      <w:r w:rsidRPr="00D17D6F">
        <w:t>Other top Cuban officials have cautioned against over-excitement, leaving islanders and Cuba experts to wonder how far Havana's leaders are willing to go.</w:t>
      </w:r>
      <w:r w:rsidRPr="00D17D6F">
        <w:rPr>
          <w:sz w:val="12"/>
        </w:rPr>
        <w:t xml:space="preserve">¶ </w:t>
      </w:r>
      <w:r w:rsidRPr="00D17D6F">
        <w:t>In the past 18 months, Castro has removed prohibitions on some private enterprise, legalized real estate and car sales, and allowed compatriots to hire employees, ideas that were long anathema to the government's Marxist underpinnings.</w:t>
      </w:r>
      <w:r w:rsidRPr="00D17D6F">
        <w:rPr>
          <w:sz w:val="12"/>
        </w:rPr>
        <w:t xml:space="preserve">¶ </w:t>
      </w:r>
      <w:r w:rsidRPr="00D17D6F">
        <w:t xml:space="preserve">Scrapping travel controls could be an even bigger step, at least symbolically, and </w:t>
      </w:r>
      <w:r w:rsidRPr="00D17D6F">
        <w:lastRenderedPageBreak/>
        <w:t>carries enormous economic, social and political risk.</w:t>
      </w:r>
      <w:r w:rsidRPr="00D17D6F">
        <w:rPr>
          <w:sz w:val="12"/>
        </w:rPr>
        <w:t xml:space="preserve">¶ </w:t>
      </w:r>
      <w:r w:rsidRPr="003A16B2">
        <w:rPr>
          <w:rStyle w:val="StyleBoldUnderline"/>
        </w:rPr>
        <w:t>Even half measures – such as ending limits on how long Cubans can live abroad or cutting the staggeringly high fees for the exit visa that Cubans must obtain just to leave the country – would be significant.¶ "It would be a big step forward," said Philip Peters, a Cuba expert at the Virginia-based Lexington Institute. "If Cuba ends the restrictions on its own citizens' travel, that means the only travel restrictions that would remain in place would be those the United States imposes on its citizens."</w:t>
      </w:r>
      <w:r w:rsidRPr="00D17D6F">
        <w:rPr>
          <w:sz w:val="12"/>
        </w:rPr>
        <w:t xml:space="preserve">¶ </w:t>
      </w:r>
      <w:r w:rsidRPr="00D17D6F">
        <w:t>The move would open the door to increased emigration and make it easier for Cubans overseas to avoid forfeiting their residency rights, a fate that has befallen waves of exiles since the 1959 revolution.</w:t>
      </w:r>
      <w:r w:rsidRPr="00D17D6F">
        <w:rPr>
          <w:sz w:val="12"/>
        </w:rPr>
        <w:t xml:space="preserve">¶ </w:t>
      </w:r>
      <w:r w:rsidRPr="00D17D6F">
        <w:t>It could also bolster the number of Cubans who travel abroad for work, increasing earnings sent home in the short term and, ultimately, investment by a new moneyed class.</w:t>
      </w:r>
      <w:r w:rsidRPr="00D17D6F">
        <w:rPr>
          <w:sz w:val="12"/>
        </w:rPr>
        <w:t xml:space="preserve">¶ </w:t>
      </w:r>
      <w:r w:rsidRPr="00D17D6F">
        <w:t>Scrapping exit controls should win Cuba support in Europe, which improved ties after dozens of political prisoners were freed in 2010</w:t>
      </w:r>
      <w:r w:rsidRPr="003A16B2">
        <w:rPr>
          <w:rStyle w:val="StyleBoldUnderline"/>
        </w:rPr>
        <w:t>.¶ But Peters and several other analysts said they doubt the new rules would bring about any immediate shift in U.S. policy toward Cuba, which includes a ban on American tourism</w:t>
      </w:r>
      <w:r w:rsidRPr="00D17D6F">
        <w:t>. Those restrictions are entrenched and enjoy the backing of powerful Cuban American exiles.</w:t>
      </w:r>
      <w:r w:rsidRPr="00D17D6F">
        <w:rPr>
          <w:sz w:val="12"/>
        </w:rPr>
        <w:t xml:space="preserve">¶ </w:t>
      </w:r>
      <w:r w:rsidRPr="00D17D6F">
        <w:t>"I don't think it would lead to a drastic change in U.S. policy, but an accumulation of human rights improvements could lead to an incremental change," Peters said.</w:t>
      </w:r>
      <w:r w:rsidRPr="00D17D6F">
        <w:rPr>
          <w:sz w:val="12"/>
        </w:rPr>
        <w:t xml:space="preserve">¶ </w:t>
      </w:r>
      <w:r w:rsidRPr="00D17D6F">
        <w:t>Cuba-born Rep. Ileana Ros-Lehtinen, a Republican from Florida, said any discussion about immigration reform on the island is a peripheral issue.</w:t>
      </w:r>
      <w:r w:rsidRPr="00D17D6F">
        <w:rPr>
          <w:sz w:val="12"/>
        </w:rPr>
        <w:t xml:space="preserve">¶ </w:t>
      </w:r>
      <w:r w:rsidRPr="00D17D6F">
        <w:t>"The kind of changes I'm interested in are not about immigration," said Ros-Lehtinen, who heads the House Committee on Foreign Affairs. "I'm interested in changes that affect fundamental freedom, democracy and respect for human rights."</w:t>
      </w:r>
      <w:r w:rsidRPr="00D17D6F">
        <w:rPr>
          <w:sz w:val="12"/>
        </w:rPr>
        <w:t xml:space="preserve">¶ </w:t>
      </w:r>
      <w:r w:rsidRPr="00D17D6F">
        <w:t>U.S. officials said they have been watching for an announcement for months, noting there has been such talk as far back as August. But nothing has happened, and they are skeptical that the Castro regime is truly committed to such reform.</w:t>
      </w:r>
      <w:r w:rsidRPr="00D17D6F">
        <w:rPr>
          <w:sz w:val="12"/>
        </w:rPr>
        <w:t xml:space="preserve">¶ </w:t>
      </w:r>
      <w:r w:rsidRPr="00D17D6F">
        <w:t>Asked about possible reciprocal measures, one U.S. official said the Obama administration can't promise anything because it doesn't know what exactly Cuba plans to announce. The official wasn't authorized to speak publicly and demanded anonymity.</w:t>
      </w:r>
      <w:r w:rsidRPr="00D17D6F">
        <w:rPr>
          <w:sz w:val="12"/>
        </w:rPr>
        <w:t xml:space="preserve">¶ </w:t>
      </w:r>
      <w:r w:rsidRPr="00D17D6F">
        <w:t>State Department spokesman Mark Toner said the U.S. "would certainly welcome greater freedom of movement for the Cuban public."</w:t>
      </w:r>
      <w:r w:rsidRPr="00D17D6F">
        <w:rPr>
          <w:sz w:val="12"/>
        </w:rPr>
        <w:t xml:space="preserve">¶ </w:t>
      </w:r>
      <w:r w:rsidRPr="00D17D6F">
        <w:t>Rumors of the exit visa's imminent demise have circulated on and off for years. The whispers became open chatter last spring after the Communist Party endorsed migration reform at a crucial gathering. But Castro dashed those hopes in December, saying the timing wasn't right and the "fate of the revolution" was at stake.</w:t>
      </w:r>
      <w:r w:rsidRPr="00D17D6F">
        <w:rPr>
          <w:sz w:val="12"/>
        </w:rPr>
        <w:t xml:space="preserve">¶ </w:t>
      </w:r>
      <w:r w:rsidRPr="00D17D6F">
        <w:t>Alarcon's comments, made in an interview published in April, revived hopes that a bold move is coming.</w:t>
      </w:r>
      <w:r w:rsidRPr="00D17D6F">
        <w:rPr>
          <w:sz w:val="12"/>
        </w:rPr>
        <w:t xml:space="preserve">¶ </w:t>
      </w:r>
      <w:r w:rsidRPr="00D17D6F">
        <w:t xml:space="preserve">"One of the questions that we are currently discussing at the highest level of the government is the question of emigration," he told a French journalist. </w:t>
      </w:r>
      <w:r w:rsidRPr="003A16B2">
        <w:rPr>
          <w:rStyle w:val="StyleBoldUnderline"/>
        </w:rPr>
        <w:t>"We are working toward a radical and profound reform of emigration that in the months to come will eliminate this kind of restriction."¶</w:t>
      </w:r>
      <w:r w:rsidRPr="00D17D6F">
        <w:rPr>
          <w:sz w:val="12"/>
        </w:rPr>
        <w:t xml:space="preserve"> </w:t>
      </w:r>
      <w:r w:rsidRPr="00D17D6F">
        <w:t>But on Saturday, Vice Foreign Minister Dagoberto Rodriguez told exiles not to set their hopes too high, vowing the government would maintain some travel controls as long as it faced a threat from enemies in Washington</w:t>
      </w:r>
      <w:r w:rsidRPr="003A16B2">
        <w:rPr>
          <w:rStyle w:val="StyleBoldUnderline"/>
        </w:rPr>
        <w:t>.¶ Havana residents say they are anxiously waiting to see what the government does</w:t>
      </w:r>
      <w:r w:rsidRPr="00D17D6F">
        <w:t>.</w:t>
      </w:r>
      <w:r w:rsidRPr="00D17D6F">
        <w:rPr>
          <w:sz w:val="12"/>
        </w:rPr>
        <w:t xml:space="preserve">¶ </w:t>
      </w:r>
      <w:r w:rsidRPr="003A16B2">
        <w:rPr>
          <w:rStyle w:val="StyleBoldUnderline"/>
        </w:rPr>
        <w:t>"The time has come to get rid of the exit visa," said Vivian Delgado, a shop worker. "It's absurd that as a Cuban I must get permission to leave my country, and even worse that I need permission to come back."</w:t>
      </w:r>
      <w:r w:rsidRPr="00D17D6F">
        <w:rPr>
          <w:sz w:val="12"/>
        </w:rPr>
        <w:t xml:space="preserve">¶ </w:t>
      </w:r>
      <w:r w:rsidRPr="00D17D6F">
        <w:t>Added Domingo Blanco, a 24-year-old state office worker: "It's as if one needed to ask to leave one's own house."</w:t>
      </w:r>
      <w:r w:rsidRPr="00D17D6F">
        <w:rPr>
          <w:sz w:val="12"/>
        </w:rPr>
        <w:t xml:space="preserve">¶ </w:t>
      </w:r>
      <w:r w:rsidRPr="00D17D6F">
        <w:t>Many Cubans are reluctant to talk about their own experience with the exit visa. One woman named Miru, who has been trying to leave Cuba since 2006, shared her story on the condition her full name not be used for fear that speaking with a foreign journalist could land her in trouble.</w:t>
      </w:r>
      <w:r w:rsidRPr="00D17D6F">
        <w:rPr>
          <w:sz w:val="12"/>
        </w:rPr>
        <w:t xml:space="preserve">¶ </w:t>
      </w:r>
      <w:r w:rsidRPr="00D17D6F">
        <w:t>"This has been a very long process," she said of her odyssey, which began when her husband defected from a medical mission in Africa and sought asylum in the U.S.</w:t>
      </w:r>
      <w:r w:rsidRPr="00D17D6F">
        <w:rPr>
          <w:sz w:val="12"/>
        </w:rPr>
        <w:t xml:space="preserve">¶ </w:t>
      </w:r>
      <w:r w:rsidRPr="00D17D6F">
        <w:t>First, she had to get a letter releasing her from her job at a government ministry – a process that took five years. Only then could she apply for the exit visa. That was three months ago, and Miru still hasn't received an answer. Officials say her case is complicated but won't give a specific reason for the delay.</w:t>
      </w:r>
      <w:r w:rsidRPr="00D17D6F">
        <w:rPr>
          <w:sz w:val="12"/>
        </w:rPr>
        <w:t xml:space="preserve">¶ </w:t>
      </w:r>
      <w:r w:rsidRPr="00D17D6F">
        <w:t>"I am very anxious to see my husband again," she said.</w:t>
      </w:r>
      <w:r w:rsidRPr="00D17D6F">
        <w:rPr>
          <w:sz w:val="12"/>
        </w:rPr>
        <w:t xml:space="preserve">¶ </w:t>
      </w:r>
      <w:r w:rsidRPr="00D17D6F">
        <w:t xml:space="preserve">The exit controls are a Cold War legacy of Cuba's alliance with the Soviet Union. They were instituted in December 1961 to fight brain drain as hundreds of thousands of doctors and other </w:t>
      </w:r>
      <w:r w:rsidRPr="00D17D6F">
        <w:lastRenderedPageBreak/>
        <w:t>professionals fled, many for new lives in Florida. That was three months before the U.S. embargo barring most trade with the island went into full effect.</w:t>
      </w:r>
      <w:r w:rsidRPr="00D17D6F">
        <w:rPr>
          <w:sz w:val="12"/>
        </w:rPr>
        <w:t xml:space="preserve">¶ </w:t>
      </w:r>
      <w:r w:rsidRPr="00D17D6F">
        <w:t>Over the years, it has become much easier for Cubans to obtain permission to travel, though many are still denied, and it is particularly hard to take children out of the country.</w:t>
      </w:r>
      <w:r w:rsidRPr="00D17D6F">
        <w:rPr>
          <w:sz w:val="12"/>
        </w:rPr>
        <w:t xml:space="preserve">¶ </w:t>
      </w:r>
      <w:r w:rsidRPr="00D17D6F">
        <w:t>Also, the exit visa's $150 price tag is a small fortune in a country where salaries average about $20 a month. In addition, the person the traveler wishes to visit must pay $200 at a Cuban consulate.</w:t>
      </w:r>
      <w:r w:rsidRPr="00D17D6F">
        <w:rPr>
          <w:sz w:val="12"/>
        </w:rPr>
        <w:t xml:space="preserve">¶ </w:t>
      </w:r>
      <w:r w:rsidRPr="00D17D6F">
        <w:t>Those who leave get only a 30-day pass, and the cost of an extension varies by country. In the U.S., the fee is $130 a month. Those who stay abroad more than 11 months lose the right to reside in Cuba. Before 2011, any property would automatically go to the state.</w:t>
      </w:r>
      <w:r w:rsidRPr="00D17D6F">
        <w:rPr>
          <w:sz w:val="12"/>
        </w:rPr>
        <w:t xml:space="preserve">¶ </w:t>
      </w:r>
      <w:r w:rsidRPr="00D17D6F">
        <w:t>"The Cuban government has monetized every part of the humiliating process of coming and going," said Ann Louise Bardach, a longtime Cuba expert and author of "Without Fidel: A Death Foretold in Miami, Havana and Washington." "Getting out means running a gantlet, and it is all based on how much humiliation you can endure, and by the time they end up in Miami, people are filled with hate and dreams of revenge."</w:t>
      </w:r>
      <w:r w:rsidRPr="00D17D6F">
        <w:rPr>
          <w:sz w:val="12"/>
        </w:rPr>
        <w:t xml:space="preserve">¶ </w:t>
      </w:r>
      <w:r w:rsidRPr="00D17D6F">
        <w:t>Cuban officials have long portrayed the measures as necessary to counter Washington's meddling. They accuse the U.S. of trying to lure away doctors by letting them walk into any American consulate and request asylum.</w:t>
      </w:r>
      <w:r w:rsidRPr="00D17D6F">
        <w:rPr>
          <w:sz w:val="12"/>
        </w:rPr>
        <w:t xml:space="preserve">¶ </w:t>
      </w:r>
      <w:r w:rsidRPr="00D17D6F">
        <w:t xml:space="preserve">Cuban officials say even ordinary islanders are encouraged to leave by U.S. regulations that automatically grant asylum to any who reach American shores, </w:t>
      </w:r>
      <w:r w:rsidRPr="003A16B2">
        <w:rPr>
          <w:rStyle w:val="StyleBoldUnderline"/>
        </w:rPr>
        <w:t>a policy Cuba says has encouraged thousands to attempt the dangerous trip on leaky boats and makeshift rafts across the Florida Straits.</w:t>
      </w:r>
      <w:r w:rsidRPr="00D17D6F">
        <w:rPr>
          <w:sz w:val="12"/>
        </w:rPr>
        <w:t xml:space="preserve">¶ </w:t>
      </w:r>
      <w:r w:rsidRPr="00D17D6F">
        <w:t>It's not clear how emigration reform will affect dissidents, who are routinely denied permission to leave and could still find themselves on some form of no-exit list.</w:t>
      </w:r>
      <w:r w:rsidRPr="00D17D6F">
        <w:rPr>
          <w:sz w:val="12"/>
        </w:rPr>
        <w:t xml:space="preserve">¶ </w:t>
      </w:r>
      <w:r w:rsidRPr="003A16B2">
        <w:rPr>
          <w:rStyle w:val="StyleBoldUnderline"/>
        </w:rPr>
        <w:t xml:space="preserve">In a recent New York Times opinion piece, dissident blogger Yoani Sanchez called the exit controls "our own Berlin Wall without the concrete </w:t>
      </w:r>
      <w:r w:rsidRPr="00D17D6F">
        <w:t>... a wall made of paperwork and stamps, overseen by the grim stares of soldiers." She has been denied travel papers at least 19 times by her own count.</w:t>
      </w:r>
      <w:r w:rsidRPr="00D17D6F">
        <w:rPr>
          <w:sz w:val="12"/>
        </w:rPr>
        <w:t xml:space="preserve">¶ </w:t>
      </w:r>
      <w:r w:rsidRPr="00D17D6F">
        <w:t>Some hardliners in Florida predict any change will be merely a sleight of hand designed to export malcontents, ease a severe housing shortage and fob off legions of superfluous state workers.</w:t>
      </w:r>
      <w:r w:rsidRPr="00D17D6F">
        <w:rPr>
          <w:sz w:val="12"/>
        </w:rPr>
        <w:t xml:space="preserve">¶ </w:t>
      </w:r>
      <w:r w:rsidRPr="00D17D6F">
        <w:t>But for hundreds of thousands of Cubans like Miru, the exit visa is a personal matter, not political. After six years separated from her husband, she clings to hope that she will finally obtain permission or benefit from a change in the law.</w:t>
      </w:r>
      <w:r w:rsidRPr="00D17D6F">
        <w:rPr>
          <w:sz w:val="12"/>
        </w:rPr>
        <w:t xml:space="preserve">¶ </w:t>
      </w:r>
      <w:r w:rsidRPr="00D17D6F">
        <w:t>"I have followed all the rules of my country," she said. "I'll be so happy to leave."</w:t>
      </w:r>
      <w:r w:rsidRPr="00D17D6F">
        <w:rPr>
          <w:sz w:val="12"/>
        </w:rPr>
        <w:t xml:space="preserve">¶ </w:t>
      </w:r>
    </w:p>
    <w:p w:rsidR="00BB6483" w:rsidRPr="00D17D6F" w:rsidRDefault="00BB6483" w:rsidP="00BB6483">
      <w:pPr>
        <w:pStyle w:val="Heading4"/>
      </w:pPr>
      <w:r w:rsidRPr="00D17D6F">
        <w:t>Cuba has already loosened their travel rules</w:t>
      </w:r>
    </w:p>
    <w:p w:rsidR="00BB6483" w:rsidRPr="00D17D6F" w:rsidRDefault="00BB6483" w:rsidP="00BB6483">
      <w:r w:rsidRPr="00D17D6F">
        <w:rPr>
          <w:rStyle w:val="StyleStyleBold12pt"/>
        </w:rPr>
        <w:t>CNN 2013</w:t>
      </w:r>
      <w:r w:rsidRPr="00D17D6F">
        <w:t xml:space="preserve"> (</w:t>
      </w:r>
      <w:r>
        <w:t xml:space="preserve">CNN, January 15, 2013, </w:t>
      </w:r>
      <w:r w:rsidRPr="00D17D6F">
        <w:t>“Cubans eager to take advantage of looser travel rules”, http://www.cnn.com/2013/01/13/world/americas/cuba-travel-restrictions)</w:t>
      </w:r>
    </w:p>
    <w:p w:rsidR="00BB6483" w:rsidRPr="003A16B2" w:rsidRDefault="00BB6483" w:rsidP="00BB6483">
      <w:pPr>
        <w:rPr>
          <w:rStyle w:val="StyleBoldUnderline"/>
        </w:rPr>
      </w:pPr>
      <w:r w:rsidRPr="00D17D6F">
        <w:t xml:space="preserve">On Monday, </w:t>
      </w:r>
      <w:r w:rsidRPr="003A16B2">
        <w:rPr>
          <w:rStyle w:val="StyleBoldUnderline"/>
        </w:rPr>
        <w:t>Cubans will no longer need an exit permit and a letter of invitation from someone in another country to travel abroad.</w:t>
      </w:r>
      <w:r w:rsidRPr="00D17D6F">
        <w:t xml:space="preserve"> Shortly after Fidel Castro took power in 1959, stringent travel laws were put in place to stem an exodus from Cuba.</w:t>
      </w:r>
      <w:bookmarkStart w:id="15" w:name="em1"/>
      <w:bookmarkStart w:id="16" w:name="em2"/>
      <w:bookmarkEnd w:id="15"/>
      <w:bookmarkEnd w:id="16"/>
      <w:r w:rsidRPr="00D17D6F">
        <w:t xml:space="preserve"> </w:t>
      </w:r>
      <w:r w:rsidRPr="003A16B2">
        <w:rPr>
          <w:rStyle w:val="StyleBoldUnderline"/>
        </w:rPr>
        <w:t>Now Cubans will require only a passport to travel internationally and can stay abroad for two years</w:t>
      </w:r>
      <w:r w:rsidRPr="00D17D6F">
        <w:t xml:space="preserve"> -- more than twice as long as the previous restriction -- without losing their property or ability to return to the island. Doctors and other professionals who the government said owed Cuban society for their training will also be able to take advantage of the looser restrictions. </w:t>
      </w:r>
      <w:r w:rsidRPr="003A16B2">
        <w:rPr>
          <w:rStyle w:val="StyleBoldUnderline"/>
        </w:rPr>
        <w:t>Also for the first time, Cubans will be able to travel abroad with their young children. But officials have said military officials, who might possess government secrets, and sports stars, who could earn a fortune overseas compared with their salaries in Cuba, will still face added restrictions</w:t>
      </w:r>
      <w:r w:rsidRPr="00D17D6F">
        <w:t xml:space="preserve">. It was unclear whether members of dissident organizations, long prevented from receiving honors and awards abroad, would also be able to travel with greater freedom. "If you remove the exit permit but you require Cuban citizens to revalidate their passports, the question is: Will everyone get a passport back and therefore be free to travel, or will there still be controls?" U.S. Assistant Secretary of State for Western Hemisphere Affairs Roberta Jacobson said in October after the new travel policies were announced. On Friday, a State Department spokeswoman said in a statement that </w:t>
      </w:r>
      <w:r w:rsidRPr="003A16B2">
        <w:rPr>
          <w:rStyle w:val="StyleBoldUnderline"/>
        </w:rPr>
        <w:t xml:space="preserve">the United States was working to address any increase in the number of Cubans seeking visas to come to the United States. U.S. officials have said that at least for the time being, the Cuban Adjustment Act, or </w:t>
      </w:r>
      <w:r w:rsidRPr="003A16B2">
        <w:rPr>
          <w:rStyle w:val="StyleBoldUnderline"/>
        </w:rPr>
        <w:lastRenderedPageBreak/>
        <w:t>"wet foot, dry foot," will remain in place. The act allows Cubans who arrive on U.S. soil to remain in the country.</w:t>
      </w:r>
    </w:p>
    <w:p w:rsidR="00BB6483" w:rsidRPr="00D17D6F" w:rsidRDefault="00BB6483" w:rsidP="00BB6483">
      <w:pPr>
        <w:spacing w:before="100" w:beforeAutospacing="1" w:after="100" w:afterAutospacing="1"/>
        <w:rPr>
          <w:b/>
          <w:u w:val="single"/>
        </w:rPr>
      </w:pPr>
    </w:p>
    <w:p w:rsidR="00BB6483" w:rsidRPr="00D17D6F" w:rsidRDefault="00BB6483" w:rsidP="00BB6483">
      <w:pPr>
        <w:pStyle w:val="Heading4"/>
      </w:pPr>
      <w:r w:rsidRPr="00D17D6F">
        <w:t xml:space="preserve">Cubans can now travel out of Cuba after five decades – this causes Cubans to be able to go study abroad </w:t>
      </w:r>
    </w:p>
    <w:p w:rsidR="00BB6483" w:rsidRPr="00D17D6F" w:rsidRDefault="00BB6483" w:rsidP="00BB6483">
      <w:r w:rsidRPr="00D17D6F">
        <w:rPr>
          <w:rStyle w:val="StyleStyleBold12pt"/>
        </w:rPr>
        <w:t>BBC 2013</w:t>
      </w:r>
      <w:r w:rsidRPr="00D17D6F">
        <w:t xml:space="preserve"> (</w:t>
      </w:r>
      <w:r>
        <w:t xml:space="preserve">BBC, January 13, 2013, </w:t>
      </w:r>
      <w:r w:rsidRPr="00D17D6F">
        <w:t>“Cuba lifts travel restrictions”, http://www.bbc.com/travel/blog/20130116-cuba-lifts-travel-restrictions)</w:t>
      </w:r>
    </w:p>
    <w:p w:rsidR="00BB6483" w:rsidRPr="00D17D6F" w:rsidRDefault="00BB6483" w:rsidP="00BB6483">
      <w:r w:rsidRPr="00D17D6F">
        <w:t xml:space="preserve">The landmark move marks the </w:t>
      </w:r>
      <w:r w:rsidRPr="003A16B2">
        <w:rPr>
          <w:rStyle w:val="StyleBoldUnderline"/>
        </w:rPr>
        <w:t>first time in five decades that Cubans will be able to travel outside their country without a tourist visa or an invitation from a resident in their destination country</w:t>
      </w:r>
      <w:r w:rsidRPr="00D17D6F">
        <w:t xml:space="preserve">. Under the new policy, </w:t>
      </w:r>
      <w:r w:rsidRPr="003A16B2">
        <w:rPr>
          <w:rStyle w:val="StyleBoldUnderline"/>
        </w:rPr>
        <w:t>Cubans will need only a passport, national identity card, and, if required by the country they are visiting, a visa from their destination.</w:t>
      </w:r>
      <w:r w:rsidRPr="00D17D6F">
        <w:t xml:space="preserve"> The new travel measures also extend the period of time Cubans can spend overseas, from the current 11 months to 24. </w:t>
      </w:r>
      <w:r w:rsidRPr="003A16B2">
        <w:rPr>
          <w:rStyle w:val="StyleBoldUnderline"/>
        </w:rPr>
        <w:t>The new policy is part of an immigration initiative by President Raul Castro’s government to make it easier for Cubans to go abroad, study and earn money, some of which it is hoping will be sent back to their homeland.</w:t>
      </w:r>
      <w:r w:rsidRPr="00D17D6F">
        <w:t xml:space="preserve"> The changes mark the first major reform to Cuba’s travel and immigration policies in half a century. Fidel Castro enacted the travel restrictions after the Cuban Revolution in 1961 to prevent Cuba’s intellectuals from fleeing the country en masse. Cubans and outsiders, including human rights activists, have long protested the policy, seen as overly restrictive and punitive.</w:t>
      </w:r>
    </w:p>
    <w:p w:rsidR="00BB6483" w:rsidRPr="003A16B2" w:rsidRDefault="00BB6483" w:rsidP="00BB6483">
      <w:pPr>
        <w:rPr>
          <w:rStyle w:val="StyleBoldUnderline"/>
        </w:rPr>
      </w:pPr>
    </w:p>
    <w:p w:rsidR="00BB6483" w:rsidRPr="003A16B2" w:rsidRDefault="00BB6483" w:rsidP="00BB6483">
      <w:pPr>
        <w:rPr>
          <w:rStyle w:val="StyleBoldUnderline"/>
        </w:rPr>
      </w:pPr>
    </w:p>
    <w:p w:rsidR="00BB6483" w:rsidRPr="003A16B2" w:rsidRDefault="00BB6483" w:rsidP="00BB6483">
      <w:pPr>
        <w:rPr>
          <w:rStyle w:val="StyleBoldUnderline"/>
        </w:rPr>
      </w:pPr>
    </w:p>
    <w:p w:rsidR="00BB6483" w:rsidRPr="00D17D6F" w:rsidRDefault="00BB6483" w:rsidP="00BB6483"/>
    <w:p w:rsidR="00BB6483" w:rsidRPr="00D17D6F" w:rsidRDefault="00BB6483" w:rsidP="00BB6483">
      <w:pPr>
        <w:pStyle w:val="Heading4"/>
      </w:pPr>
      <w:r w:rsidRPr="00D17D6F">
        <w:t>Cuba has gotten rid of their travel ban policy – three things the United States should do because of it</w:t>
      </w:r>
    </w:p>
    <w:p w:rsidR="00BB6483" w:rsidRPr="00D17D6F" w:rsidRDefault="00BB6483" w:rsidP="00BB6483">
      <w:r w:rsidRPr="00566D39">
        <w:rPr>
          <w:rStyle w:val="StyleStyleBold12pt"/>
        </w:rPr>
        <w:t>French 2013</w:t>
      </w:r>
      <w:r w:rsidRPr="00D17D6F">
        <w:t xml:space="preserve"> (Anya Landau, editor and contributor of The Havana Note, publishes many U.S – Cuban relations and Cuban affairs in a variety of newspapers including The Washington Post,</w:t>
      </w:r>
      <w:r>
        <w:t xml:space="preserve"> January 14, 2013,</w:t>
      </w:r>
      <w:r w:rsidRPr="00D17D6F">
        <w:t xml:space="preserve"> The Baltimore Sun, and CNN.com, “As Cuba Lifts Its Travel Ban, Three Things the U.S. Should Do”, http://thehavananote.com/node/1062)</w:t>
      </w:r>
    </w:p>
    <w:p w:rsidR="00BB6483" w:rsidRPr="003A16B2" w:rsidRDefault="00BB6483" w:rsidP="00BB6483">
      <w:pPr>
        <w:rPr>
          <w:rStyle w:val="StyleBoldUnderline"/>
        </w:rPr>
      </w:pPr>
      <w:r w:rsidRPr="00D17D6F">
        <w:rPr>
          <w:szCs w:val="18"/>
        </w:rPr>
        <w:t xml:space="preserve">Beginning </w:t>
      </w:r>
      <w:r w:rsidRPr="00D17D6F">
        <w:t>today</w:t>
      </w:r>
      <w:r w:rsidRPr="00D17D6F">
        <w:rPr>
          <w:szCs w:val="18"/>
        </w:rPr>
        <w:t>,</w:t>
      </w:r>
      <w:r w:rsidRPr="00D17D6F">
        <w:rPr>
          <w:sz w:val="24"/>
        </w:rPr>
        <w:t xml:space="preserve"> </w:t>
      </w:r>
      <w:r w:rsidRPr="003A16B2">
        <w:rPr>
          <w:rStyle w:val="StyleBoldUnderline"/>
        </w:rPr>
        <w:t>the Cuban policy of requiring citizens to obtain an invitation to visit abroad and permission from domestic authorities to exit the country, is no more</w:t>
      </w:r>
      <w:r w:rsidRPr="00D17D6F">
        <w:rPr>
          <w:szCs w:val="18"/>
        </w:rPr>
        <w:t>. This is a profoundly significant change. Given that Cubans will still need to procure visitor or immigrant visas to most other countries and most without family abroad will have a hard time coming up with the money for the trip, it won’t likely cause a rush for the exits. But the new rules pave the way for a new relationship between country and citizen, and between those who stay and those who have left. The door will now remain open between each, both emotionally and financially. Though millions of Cubans can now, in principal if not in practical terms, leave the island as they sit fit, there are exceptions for national security and other reasons, and it remains to be seen how Cuban authorities intend to apply them. Last week we learned that</w:t>
      </w:r>
      <w:r w:rsidRPr="00D17D6F">
        <w:rPr>
          <w:sz w:val="24"/>
        </w:rPr>
        <w:t xml:space="preserve"> </w:t>
      </w:r>
      <w:r w:rsidRPr="003A16B2">
        <w:rPr>
          <w:rStyle w:val="StyleBoldUnderline"/>
        </w:rPr>
        <w:t>Cuban doctors</w:t>
      </w:r>
      <w:r w:rsidRPr="00D17D6F">
        <w:rPr>
          <w:szCs w:val="18"/>
        </w:rPr>
        <w:t xml:space="preserve"> – in whom the Cuban government invests much and expects to return the investment either at home or abroad (on behalf of the Cuban government which contracts them out) –</w:t>
      </w:r>
      <w:r w:rsidRPr="00D17D6F">
        <w:rPr>
          <w:sz w:val="24"/>
        </w:rPr>
        <w:t xml:space="preserve"> </w:t>
      </w:r>
      <w:r w:rsidRPr="003A16B2">
        <w:rPr>
          <w:rStyle w:val="StyleBoldUnderline"/>
        </w:rPr>
        <w:t>will in fact be free to travel under the new rules.</w:t>
      </w:r>
      <w:r w:rsidRPr="00D17D6F">
        <w:rPr>
          <w:sz w:val="24"/>
        </w:rPr>
        <w:t xml:space="preserve"> </w:t>
      </w:r>
      <w:r w:rsidRPr="00D17D6F">
        <w:rPr>
          <w:szCs w:val="18"/>
        </w:rPr>
        <w:t xml:space="preserve">But will critics of the government be free to come and go? The more broadly these new rules extend to Cubans, the more pressure it could put on the United States to change its migration policies toward the island. If optics matter, we may soon see the administration use its executive authority to further loosen its own restrictions on Americans’ travel to Cuba (to the extent it can). Yes, you might have heard, Americans must seek permission from the U.S. </w:t>
      </w:r>
      <w:r w:rsidRPr="00D17D6F">
        <w:rPr>
          <w:szCs w:val="18"/>
        </w:rPr>
        <w:lastRenderedPageBreak/>
        <w:t>Department of Treasury in order to be allowed to use our passports to travel to Cuba. The irony of the U.S. “[welcoming] any reforms that allow Cubans to depart from and return to their country freely,’’ as a State Department spokesman put it last week, without doing the same for our own population, will now be painfully obvious. But it’s not just about optics. It’s about opportunity and the political space to seize it. These Cuban travel reforms provide the Obama administration with an historic opportunity to end our open-door migration policy for Cubans that with every passing year becomes more untenable – especially in a political cycle likely to see action on immigration reform. No other nationality on Earth enjoys the benefits Cubans do, including the right to step foot on U.S. soil illegally and qualify for a green card one year after doing so, and collecting generous adjustment benefits at taxpayer expense to boot. Following the Cuban Revolution, the United States allowed thousands of Cubans into the country on a temporary basis using existing ‘parole’ authority on the presumption that they were all basically refugees. But after several years, it became clear that those Cubans would not be able to go home and so Congress passed a law, the 1966 Cuban Refugee Adjustment Act, to allow – but not require - the U.S. Attorney General to adjust Cubans’ status to permanent residency after one year. But with no end date to it, the law remained on the books and each administration kept the policies in place. (For a longer explanation of U.S. policies, see this excellent report.) The only time a U.S. administration has reined in its open door policy toward Cubans in any real way was following the mass migrations of 1994 and 1995, when Cubans were reeling from the loss of their main benefactor and trading partners, the Soviet Bloc. Seeking an end to the crisis, the Clinton administration signed two agreements with Cuba, with the goal of promoting safe and legal migration. What resulted, however, was a U.S. half-measure, the ‘wet foot, dry foot’ policy of returning Cuban migrants found at sea, while still accepting and adjusting those who made it to dry land. It could be that the Clinton administration stopped short of full implementation of the accords due to staunch opposition in electoral vote-rich South Florida to Fidel Castro’s Cuba. Nearly 20 years later, the dynamics are quite changed. The once all-powerful hard-line segment of the Cuban American community has shrunk and continues to do so. President Obama carried roughly half of the Cuban American vote in Florida in his successful 2012 re-election bid, demonstrating that the community is no longer monolithic and no longer votes for the embargo above all else. On the contrary, the president may have performed so strongly in Cuban American districts precisely because he prioritized Cuban American family reunification in his policies toward the island. Even hard-line Cuban American politicians now have mixed feelings about keeping the door open to Cubans. On the one hand, they need the policy to remain in place because it supports their narrative for continuing the embargo. On the other, they now realize that continuing to leave the door open will be the undoing of the embargo itself. Senator Marco Rubio spelled out this fear more than five years ago when he was still serving in the Florida legislature: “What makes Cubans different from Haitians who come here or anyone else . . . if they go back and forth, that is to say, if they’re not exiles at all? In that case, why should Cubans be any different? The whole structure would have unraveled had something not been done.” As a freshman U.S. senator, Rubio is now positioning himself as a leader on immigration reform in the Republican Party. It’s a smart move if he has serious presidential ambitions and hopes to gain credibility with non-Cuban Latinos (who number far more than and identify far less with their Cuban American counterparts). It is also a good way to play offense and defense on Cuba policy. Meanwhile, Rubio’s colleague, Democratic Senator Bob Menendez, another staunch defender of the Cuba embargo, is expected to chair the Foreign Relations Committee. Reforming Cuba policy in Congress will be no easy feat in the next couple of years. But the administration doesn’t need Congress to seize this historic opportunity and normalize U.S. immigration policy toward Cuba, if for no other reason than because it’s a drain on U.S. tax dollars and a glaring inequity compared to a far more valuable voting bloc in the next elections, non-Cuban Latinos. There are three things, at a minimum, that the Obama administration can and should do in the coming months:</w:t>
      </w:r>
      <w:r w:rsidRPr="00566D39">
        <w:rPr>
          <w:sz w:val="12"/>
          <w:szCs w:val="18"/>
        </w:rPr>
        <w:t xml:space="preserve">¶ </w:t>
      </w:r>
      <w:r w:rsidRPr="00D17D6F">
        <w:rPr>
          <w:b/>
          <w:sz w:val="24"/>
          <w:u w:val="single"/>
        </w:rPr>
        <w:t>1.</w:t>
      </w:r>
      <w:r>
        <w:rPr>
          <w:b/>
          <w:sz w:val="24"/>
          <w:u w:val="single"/>
        </w:rPr>
        <w:t xml:space="preserve"> </w:t>
      </w:r>
      <w:r w:rsidRPr="00D17D6F">
        <w:rPr>
          <w:b/>
          <w:sz w:val="24"/>
          <w:u w:val="single"/>
        </w:rPr>
        <w:t xml:space="preserve">Restart stalled bilateral migration talks aimed at ensuring safe and legal migration. These talks are needed now more than ever, as they could, </w:t>
      </w:r>
      <w:r w:rsidRPr="00D17D6F">
        <w:rPr>
          <w:b/>
          <w:sz w:val="24"/>
          <w:u w:val="single"/>
        </w:rPr>
        <w:lastRenderedPageBreak/>
        <w:t>for example, address consular staff shortages in Washington and Havana that will be felt worse with increased travel back and forth by Cubans.</w:t>
      </w:r>
      <w:r w:rsidRPr="00566D39">
        <w:rPr>
          <w:b/>
          <w:sz w:val="12"/>
          <w:u w:val="single"/>
        </w:rPr>
        <w:t xml:space="preserve">¶ </w:t>
      </w:r>
      <w:r w:rsidRPr="00D17D6F">
        <w:rPr>
          <w:b/>
          <w:sz w:val="24"/>
          <w:u w:val="single"/>
        </w:rPr>
        <w:t>2.</w:t>
      </w:r>
      <w:r>
        <w:rPr>
          <w:b/>
          <w:sz w:val="24"/>
          <w:u w:val="single"/>
        </w:rPr>
        <w:t xml:space="preserve"> </w:t>
      </w:r>
      <w:r w:rsidRPr="00D17D6F">
        <w:rPr>
          <w:b/>
          <w:sz w:val="24"/>
          <w:u w:val="single"/>
        </w:rPr>
        <w:t>End the U.S. policy of paroling in Cubans who arrive on U.S. soil without a legal visa, and with it, the policy of adjusting the status of Cubans to permanent residents after one year. Cubans who can legitimately claim persecution would not be blocked, but simply be subject to the same rules as other nationals.</w:t>
      </w:r>
      <w:r w:rsidRPr="00566D39">
        <w:rPr>
          <w:b/>
          <w:sz w:val="12"/>
          <w:u w:val="single"/>
        </w:rPr>
        <w:t xml:space="preserve">¶ </w:t>
      </w:r>
      <w:r w:rsidRPr="003A16B2">
        <w:rPr>
          <w:rStyle w:val="StyleBoldUnderline"/>
        </w:rPr>
        <w:t>3. Preserve or even slightly increase, at least in the medium term, the 20,000 immigrant visas currently allotted to Cubans, as well as the family reunification program that has fast-tracked more Cubans into the country to be with their families, both as a means of avoiding any panic on the island.</w:t>
      </w:r>
    </w:p>
    <w:p w:rsidR="00BB6483" w:rsidRPr="00083703" w:rsidRDefault="00BB6483" w:rsidP="00BB6483"/>
    <w:p w:rsidR="009E4301" w:rsidRDefault="009E4301" w:rsidP="009823AC">
      <w:pPr>
        <w:pStyle w:val="Heading2"/>
      </w:pPr>
      <w:bookmarkStart w:id="17" w:name="_Toc235118627"/>
      <w:r>
        <w:lastRenderedPageBreak/>
        <w:t>***Economy Advantage***</w:t>
      </w:r>
      <w:bookmarkEnd w:id="17"/>
    </w:p>
    <w:p w:rsidR="009C6E6D" w:rsidRDefault="00063B38" w:rsidP="009823AC">
      <w:pPr>
        <w:pStyle w:val="Heading3"/>
      </w:pPr>
      <w:bookmarkStart w:id="18" w:name="_Toc235118628"/>
      <w:r>
        <w:lastRenderedPageBreak/>
        <w:t>Economy Low</w:t>
      </w:r>
      <w:r w:rsidR="009823AC">
        <w:t>--- United States</w:t>
      </w:r>
      <w:bookmarkEnd w:id="18"/>
    </w:p>
    <w:p w:rsidR="009823AC" w:rsidRPr="009823AC" w:rsidRDefault="009823AC" w:rsidP="009823AC"/>
    <w:p w:rsidR="009C6E6D" w:rsidRDefault="009C6E6D" w:rsidP="009C6E6D"/>
    <w:p w:rsidR="009823AC" w:rsidRDefault="009823AC" w:rsidP="009823AC">
      <w:pPr>
        <w:pStyle w:val="Heading4"/>
      </w:pPr>
      <w:r>
        <w:t>Recovery is stalling</w:t>
      </w:r>
    </w:p>
    <w:p w:rsidR="009823AC" w:rsidRPr="009823AC" w:rsidRDefault="009823AC" w:rsidP="009823AC">
      <w:r w:rsidRPr="009823AC">
        <w:rPr>
          <w:rStyle w:val="StyleStyleBold12pt"/>
        </w:rPr>
        <w:t>VN 7/9</w:t>
      </w:r>
      <w:r>
        <w:t xml:space="preserve"> (Sreeja VN, “</w:t>
      </w:r>
      <w:r w:rsidRPr="009823AC">
        <w:t>IMF Cuts US, Global Economic Growth Forecasts: Recession In Euro Zone, Slowing Down In Emerging Mark</w:t>
      </w:r>
      <w:r>
        <w:t>et Economies Are Major Concerns,” International Business Tribune,</w:t>
      </w:r>
      <w:r w:rsidRPr="009823AC">
        <w:t xml:space="preserve"> http://www.ibtimes.com/imf-cuts-us-global-economic-growth-forecasts-recession-euro-zone-slowing-down-emerging-market</w:t>
      </w:r>
      <w:r>
        <w:t>)</w:t>
      </w:r>
    </w:p>
    <w:p w:rsidR="009823AC" w:rsidRDefault="009823AC" w:rsidP="009823AC">
      <w:r w:rsidRPr="009823AC">
        <w:rPr>
          <w:rStyle w:val="StyleBoldUnderline"/>
        </w:rPr>
        <w:t>The IMF</w:t>
      </w:r>
      <w:r>
        <w:t xml:space="preserve"> said that the global economy's underperformance was mainly due to a deeper-than expected recession in the 17-nation euro zone and the disappointing pace of the economic recovery in the U.S., and "continuing growth disappointments in major emerging market economies." The report highlighted weaker growth prospects for emerging markets and new risks worldwide challenging growth and employment.</w:t>
      </w:r>
      <w:r w:rsidRPr="009823AC">
        <w:rPr>
          <w:sz w:val="12"/>
        </w:rPr>
        <w:t xml:space="preserve">¶ </w:t>
      </w:r>
      <w:r>
        <w:t xml:space="preserve">The Fund </w:t>
      </w:r>
      <w:r w:rsidRPr="009823AC">
        <w:rPr>
          <w:rStyle w:val="StyleBoldUnderline"/>
        </w:rPr>
        <w:t>projected the U.S. economy to grow at 1.7 percent this year and at 2.7 percent next year, 0.2 percentage points down from its forecast in April. The report also said federal spending cuts, popularly known as the sequester, along with a slowdown in economies worldwide, prompted the cuts in U.S. growth forecasts.</w:t>
      </w:r>
      <w:r w:rsidRPr="009823AC">
        <w:rPr>
          <w:rStyle w:val="StyleBoldUnderline"/>
          <w:sz w:val="12"/>
        </w:rPr>
        <w:t xml:space="preserve">¶ </w:t>
      </w:r>
      <w:r>
        <w:t>The Fund expects the U.S. Federal Reserve’s decision to end its bond-buying program -- if the U.S. economy picks up momentum in the current year -- to lead to capital outflows and currency depreciation across the world.</w:t>
      </w:r>
    </w:p>
    <w:p w:rsidR="009823AC" w:rsidRDefault="009823AC" w:rsidP="009823AC"/>
    <w:p w:rsidR="009823AC" w:rsidRDefault="009823AC" w:rsidP="009823AC">
      <w:pPr>
        <w:pStyle w:val="Heading4"/>
      </w:pPr>
      <w:r>
        <w:t>The economy is low now</w:t>
      </w:r>
    </w:p>
    <w:p w:rsidR="009823AC" w:rsidRPr="009823AC" w:rsidRDefault="009823AC" w:rsidP="009823AC">
      <w:r w:rsidRPr="009823AC">
        <w:rPr>
          <w:rStyle w:val="StyleStyleBold12pt"/>
        </w:rPr>
        <w:t>Smialek 7/9</w:t>
      </w:r>
      <w:r>
        <w:t xml:space="preserve"> (</w:t>
      </w:r>
      <w:r w:rsidRPr="009823AC">
        <w:t xml:space="preserve">Jeanna Smialek </w:t>
      </w:r>
      <w:r>
        <w:t>, July 9, 2013, “</w:t>
      </w:r>
      <w:r w:rsidRPr="009823AC">
        <w:t>IMF Reduces Global Growth Outlook as U.S. Expansion Weakens</w:t>
      </w:r>
      <w:r>
        <w:t xml:space="preserve">,” Bloomberg, </w:t>
      </w:r>
      <w:r w:rsidRPr="009823AC">
        <w:t>http://www.bloomberg.com/news/2013-07-09/imf-reduces-global-growth-projections-as-u-s-expansion-weakens.html</w:t>
      </w:r>
      <w:r>
        <w:t>)</w:t>
      </w:r>
    </w:p>
    <w:p w:rsidR="009823AC" w:rsidRPr="009823AC" w:rsidRDefault="009823AC" w:rsidP="009C6E6D">
      <w:pPr>
        <w:rPr>
          <w:rStyle w:val="StyleBoldUnderline"/>
        </w:rPr>
      </w:pPr>
      <w:r>
        <w:t>“</w:t>
      </w:r>
      <w:r w:rsidRPr="009823AC">
        <w:rPr>
          <w:rStyle w:val="StyleBoldUnderline"/>
        </w:rPr>
        <w:t>The growth in the U.S. has slowed down, and they’re catching up to that,”</w:t>
      </w:r>
      <w:r>
        <w:t xml:space="preserve"> Jay Bryson, a global economist at Wells Fargo Securities LLC in Charlotte, North Carolina, said after the IMF released its report. </w:t>
      </w:r>
      <w:r w:rsidRPr="009823AC">
        <w:rPr>
          <w:rStyle w:val="StyleBoldUnderline"/>
        </w:rPr>
        <w:t>“This is not the U.S. economy of the 1990s that was a locomotive for the rest of the world” though the U.S. remains “one of the primary engines of growth.”</w:t>
      </w:r>
      <w:r w:rsidRPr="009823AC">
        <w:rPr>
          <w:rStyle w:val="StyleBoldUnderline"/>
          <w:sz w:val="12"/>
        </w:rPr>
        <w:t xml:space="preserve">¶ </w:t>
      </w:r>
      <w:r w:rsidRPr="009823AC">
        <w:t>The Federal Reserve is discussing when to begin tapering its $85 billion in monthly bond purchases that are aimed at stimulating the economy.</w:t>
      </w:r>
      <w:r>
        <w:t xml:space="preserve"> The Fed’s latest forecasts for the U.S. economy are more optimistic than those of the IMF. Policy makers in June projected U.S. growth of 2.3 percent to 2.6 percent in 2013 and 3 percent to 3.5 percent next year.</w:t>
      </w:r>
      <w:r w:rsidRPr="009823AC">
        <w:rPr>
          <w:sz w:val="12"/>
        </w:rPr>
        <w:t xml:space="preserve">¶ </w:t>
      </w:r>
      <w:r>
        <w:t xml:space="preserve">Chairman Ben S. Bernanke on June 19 said </w:t>
      </w:r>
      <w:r w:rsidRPr="009823AC">
        <w:rPr>
          <w:rStyle w:val="StyleBoldUnderline"/>
        </w:rPr>
        <w:t>the Fed may dial back its asset-buying this year and halt purchases around mid-2014 if the economy meets central bank forecasts. The Fed has said it is waiting for the labor market to improve “substantially” before it starts to taper.</w:t>
      </w:r>
    </w:p>
    <w:p w:rsidR="00063B38" w:rsidRDefault="00063B38" w:rsidP="00063B38">
      <w:pPr>
        <w:pStyle w:val="Heading4"/>
      </w:pPr>
      <w:r w:rsidRPr="00546C91">
        <w:t>Less than half America is unemployed right now</w:t>
      </w:r>
    </w:p>
    <w:p w:rsidR="00063B38" w:rsidRPr="00063B38" w:rsidRDefault="00063B38" w:rsidP="00063B38">
      <w:r w:rsidRPr="00063B38">
        <w:rPr>
          <w:rStyle w:val="StyleStyleBold12pt"/>
        </w:rPr>
        <w:t>Luther 2013</w:t>
      </w:r>
      <w:r>
        <w:t xml:space="preserve"> </w:t>
      </w:r>
      <w:r w:rsidRPr="00546C91">
        <w:t xml:space="preserve">Daisy </w:t>
      </w:r>
      <w:r w:rsidRPr="00063B38">
        <w:t>Luther July 8, 2013 [</w:t>
      </w:r>
      <w:hyperlink r:id="rId33" w:history="1">
        <w:r w:rsidRPr="00063B38">
          <w:t>The Organic Prepper</w:t>
        </w:r>
      </w:hyperlink>
      <w:r w:rsidRPr="00063B38">
        <w:t xml:space="preserve"> </w:t>
      </w:r>
      <w:hyperlink r:id="rId34" w:history="1">
        <w:r w:rsidRPr="00063B38">
          <w:t>http://www.prisonplanet.com/its-here-the-stealth-collapse-of-the-american-economy.html</w:t>
        </w:r>
      </w:hyperlink>
      <w:r w:rsidRPr="00063B38">
        <w:t>]</w:t>
      </w:r>
    </w:p>
    <w:p w:rsidR="00063B38" w:rsidRPr="00F44ECA" w:rsidRDefault="00063B38" w:rsidP="00063B38">
      <w:pPr>
        <w:rPr>
          <w:bCs/>
          <w:sz w:val="26"/>
          <w:u w:val="thick"/>
        </w:rPr>
      </w:pPr>
      <w:r w:rsidRPr="00063B38">
        <w:t>Despite the deceptively whitewashed claims of the Job Report that say that things are looking up,  </w:t>
      </w:r>
      <w:hyperlink r:id="rId35" w:tgtFrame="_blank" w:history="1">
        <w:r w:rsidRPr="00063B38">
          <w:t>Breitbart released an articl</w:t>
        </w:r>
      </w:hyperlink>
      <w:r w:rsidRPr="00063B38">
        <w:t>e</w:t>
      </w:r>
      <w:r w:rsidRPr="00F44ECA">
        <w:t xml:space="preserve"> on July 5 refuting their optimistic assertions</w:t>
      </w:r>
      <w:r w:rsidRPr="00F44ECA">
        <w:rPr>
          <w:rStyle w:val="StyleBoldUnderline"/>
        </w:rPr>
        <w:t>.  While there are technically “more” jobs, this is because positions that used to be full time are now part time – meaning that two or more people hold what used to be one job.</w:t>
      </w:r>
      <w:r w:rsidRPr="00F44ECA">
        <w:t xml:space="preserve"> According to the article, </w:t>
      </w:r>
      <w:r w:rsidRPr="00F44ECA">
        <w:rPr>
          <w:rStyle w:val="StyleBoldUnderline"/>
        </w:rPr>
        <w:t>only 47% of Americans are employed full time. In an age where most families require two parents to work full time in order to make ends meet, this is a devastating economic blow.</w:t>
      </w:r>
      <w:r w:rsidRPr="00F44ECA">
        <w:t xml:space="preserve"> The administration is careful not to divulge the entire story, instead playing with numbers and percentages to portray growth instead of </w:t>
      </w:r>
      <w:r w:rsidRPr="00F44ECA">
        <w:lastRenderedPageBreak/>
        <w:t>dismal decline.</w:t>
      </w:r>
      <w:r w:rsidRPr="00F44ECA">
        <w:rPr>
          <w:rStyle w:val="StyleBoldUnderline"/>
        </w:rPr>
        <w:t xml:space="preserve"> If today the same proportion of Americans worked as just a decade ago, there would be almost 9 million more people working. Just in the last year, almost 2 million Americans have left the labor force. With a majority of the population not holding a full-time job, it isn’t surprising that economic growth has been so weak.In June, the number of Americans who wanted to work full-time</w:t>
      </w:r>
      <w:r w:rsidRPr="00F44ECA">
        <w:t xml:space="preserve">, but were forced into part-time jobs because of the economy, </w:t>
      </w:r>
      <w:r w:rsidRPr="00F44ECA">
        <w:rPr>
          <w:rStyle w:val="StyleBoldUnderline"/>
        </w:rPr>
        <w:t>jumped 352,000 to over 8 million</w:t>
      </w:r>
      <w:r w:rsidRPr="00F44ECA">
        <w:t xml:space="preserve">. The Jobs’ Report is increasingly measuring only a part of the American economy. While Friday’s report was better than expected, it only measures those who are working or actively looking for work. </w:t>
      </w:r>
      <w:r w:rsidRPr="00F44ECA">
        <w:rPr>
          <w:rStyle w:val="StyleBoldUnderline"/>
        </w:rPr>
        <w:t>There is a growing number of Americans slipping through the cracks of the job market.</w:t>
      </w:r>
      <w:r w:rsidRPr="00F44ECA">
        <w:t xml:space="preserve"> </w:t>
      </w:r>
    </w:p>
    <w:p w:rsidR="009823AC" w:rsidRDefault="009823AC" w:rsidP="009823AC">
      <w:pPr>
        <w:pStyle w:val="Heading3"/>
      </w:pPr>
      <w:bookmarkStart w:id="19" w:name="_Toc235118629"/>
      <w:r>
        <w:lastRenderedPageBreak/>
        <w:t>Economy Low--- Global</w:t>
      </w:r>
      <w:bookmarkEnd w:id="19"/>
    </w:p>
    <w:p w:rsidR="009823AC" w:rsidRDefault="009823AC" w:rsidP="009823AC"/>
    <w:p w:rsidR="009823AC" w:rsidRDefault="009823AC" w:rsidP="009823AC">
      <w:pPr>
        <w:pStyle w:val="Heading4"/>
      </w:pPr>
      <w:r>
        <w:t>Global economic growth is slowing</w:t>
      </w:r>
    </w:p>
    <w:p w:rsidR="009823AC" w:rsidRPr="009823AC" w:rsidRDefault="009823AC" w:rsidP="009823AC">
      <w:r w:rsidRPr="009823AC">
        <w:rPr>
          <w:rStyle w:val="StyleStyleBold12pt"/>
        </w:rPr>
        <w:t>Sokou 7/9</w:t>
      </w:r>
      <w:r>
        <w:t xml:space="preserve"> (</w:t>
      </w:r>
      <w:r w:rsidRPr="009823AC">
        <w:t>Katerina Sokou</w:t>
      </w:r>
      <w:r>
        <w:t>, July 9, 2013, “</w:t>
      </w:r>
      <w:r w:rsidRPr="009823AC">
        <w:t>Global economic growth to be slower than expected, IMF says</w:t>
      </w:r>
      <w:r>
        <w:t xml:space="preserve">,” Washington Post, </w:t>
      </w:r>
      <w:r w:rsidRPr="009823AC">
        <w:t>http://www.washingtonpost.com/business/economy/global-economic-growth-lower-than-expected-imf-report-says/2013/07/09/43b3012a-e816-11e2-aa9f-c03a72e2d342_story.html</w:t>
      </w:r>
      <w:r>
        <w:t>)</w:t>
      </w:r>
    </w:p>
    <w:p w:rsidR="009823AC" w:rsidRDefault="009823AC" w:rsidP="009823AC">
      <w:r w:rsidRPr="009823AC">
        <w:rPr>
          <w:rStyle w:val="StyleBoldUnderline"/>
        </w:rPr>
        <w:t>Global economic growth will be slower than anticipated this year and next because of weaker consumer demand in emerging markets and a deeper-than-expected recession in the euro zone</w:t>
      </w:r>
      <w:r>
        <w:t>, according to a report released Tuesday by the International Monetary Fund.</w:t>
      </w:r>
      <w:r w:rsidRPr="009823AC">
        <w:rPr>
          <w:sz w:val="12"/>
        </w:rPr>
        <w:t xml:space="preserve">¶ </w:t>
      </w:r>
      <w:r>
        <w:t>In its quarterly update of its World Economic Outlook, the IMF warned that boosting growth will require action.</w:t>
      </w:r>
      <w:r w:rsidRPr="009823AC">
        <w:rPr>
          <w:sz w:val="12"/>
        </w:rPr>
        <w:t xml:space="preserve">¶ </w:t>
      </w:r>
      <w:r w:rsidRPr="009823AC">
        <w:rPr>
          <w:rStyle w:val="StyleBoldUnderline"/>
        </w:rPr>
        <w:t xml:space="preserve">“Policymakers everywhere need to </w:t>
      </w:r>
      <w:r w:rsidRPr="009823AC">
        <w:rPr>
          <w:rStyle w:val="Emphasis"/>
        </w:rPr>
        <w:t>increase efforts to ensure robust growth</w:t>
      </w:r>
      <w:r w:rsidRPr="009823AC">
        <w:rPr>
          <w:rStyle w:val="StyleBoldUnderline"/>
        </w:rPr>
        <w:t>,” the report said.</w:t>
      </w:r>
      <w:r w:rsidRPr="009823AC">
        <w:rPr>
          <w:rStyle w:val="StyleBoldUnderline"/>
          <w:sz w:val="12"/>
        </w:rPr>
        <w:t>¶</w:t>
      </w:r>
      <w:r w:rsidRPr="009823AC">
        <w:rPr>
          <w:sz w:val="12"/>
        </w:rPr>
        <w:t xml:space="preserve"> </w:t>
      </w:r>
      <w:r>
        <w:t>These include structural reforms in the emerging markets, a medium-term plan to bring down the deficit in the United States and Japan, and measures to strengthen the banking system in Europe, the report said.</w:t>
      </w:r>
      <w:r w:rsidRPr="009823AC">
        <w:rPr>
          <w:sz w:val="12"/>
        </w:rPr>
        <w:t xml:space="preserve">¶ </w:t>
      </w:r>
      <w:r>
        <w:t>The IMF expects global economic growth of 3.1 percent in 2013 and 3.8 percent in 2014, 0.2 percentage points lower each year than its estimates three months ago.</w:t>
      </w:r>
      <w:r w:rsidRPr="009823AC">
        <w:rPr>
          <w:sz w:val="12"/>
        </w:rPr>
        <w:t>¶</w:t>
      </w:r>
      <w:r w:rsidRPr="009823AC">
        <w:rPr>
          <w:rStyle w:val="StyleBoldUnderline"/>
          <w:sz w:val="12"/>
        </w:rPr>
        <w:t xml:space="preserve"> </w:t>
      </w:r>
      <w:r w:rsidRPr="009C6E6D">
        <w:rPr>
          <w:rStyle w:val="StyleBoldUnderline"/>
        </w:rPr>
        <w:t>“Growth almost everywhere is a bit weaker that we forecast in April,</w:t>
      </w:r>
      <w:r>
        <w:t xml:space="preserve"> and the downward revision is particularly noticeable in emerging markets,” Olivier Blanchard, the fund’s head of research, said during a news conference on the report at IMF headquarters in Washington.</w:t>
      </w:r>
    </w:p>
    <w:p w:rsidR="009823AC" w:rsidRPr="009823AC" w:rsidRDefault="009823AC" w:rsidP="009823AC"/>
    <w:p w:rsidR="00063B38" w:rsidRDefault="00063B38" w:rsidP="003239AE">
      <w:pPr>
        <w:pStyle w:val="Heading3"/>
      </w:pPr>
      <w:bookmarkStart w:id="20" w:name="_Toc235118630"/>
      <w:r>
        <w:lastRenderedPageBreak/>
        <w:t>Aff Solves Economy--- General</w:t>
      </w:r>
      <w:bookmarkEnd w:id="20"/>
    </w:p>
    <w:p w:rsidR="00063B38" w:rsidRDefault="00063B38" w:rsidP="00063B38"/>
    <w:p w:rsidR="00063B38" w:rsidRPr="00D17D6F" w:rsidRDefault="00063B38" w:rsidP="00063B38">
      <w:pPr>
        <w:rPr>
          <w:rStyle w:val="Heading4Char"/>
        </w:rPr>
      </w:pPr>
      <w:r w:rsidRPr="00D17D6F">
        <w:rPr>
          <w:rStyle w:val="Heading4Char"/>
        </w:rPr>
        <w:t>Cuban Tourism/immigration substantially helps the United States economy</w:t>
      </w:r>
    </w:p>
    <w:p w:rsidR="00063B38" w:rsidRPr="00D17D6F" w:rsidRDefault="00063B38" w:rsidP="00063B38">
      <w:r w:rsidRPr="00D17D6F">
        <w:rPr>
          <w:rStyle w:val="Heading4Char"/>
        </w:rPr>
        <w:t xml:space="preserve">Nowrasteh 2012 </w:t>
      </w:r>
      <w:r w:rsidRPr="00D17D6F">
        <w:t>(Alex Nowrasteh, \ is the immigration policy analyst at the Cato Institute’s Center for Global Liberty and Prosperity. Previously he was the immigration policy analyst at the Competitive Enterprise Institute. His work has appeared in The Wall Street Journal, Houston Chronicle, Boston Globe, San Jose Mercury, Richmond Times-Dispatch, Huffington Post, Journal of Economic Behavior and Organization, and elsewhere. He has appeared on Fox News and numerous television and radio stations across the United States. He received his B.A. in Economics from George Mason University and MSc in Economic History from the London School of Economics.  “Lifting the Cuban Travel Ban Is Good for U.S.” , October 16, 2012 4:48PM, Alex  from the CATO Institute, http://www.cato.org/blog/lifting-cuban-travel-ban-good-us)</w:t>
      </w:r>
    </w:p>
    <w:p w:rsidR="00063B38" w:rsidRPr="00D17D6F" w:rsidRDefault="00063B38" w:rsidP="00063B38">
      <w:r w:rsidRPr="00D17D6F">
        <w:t xml:space="preserve">Second, the United States is the number one destination abroad for Cubans. Additionally, nearly 60 percent of Cuban-Americans were born abroad compared to less than 40 percent for all other Hispanic groups. </w:t>
      </w:r>
      <w:r w:rsidRPr="003A16B2">
        <w:rPr>
          <w:rStyle w:val="StyleBoldUnderline"/>
        </w:rPr>
        <w:t>Cubans tend to be older, more likely to own homes and businesses, more geographically concentrated in Florida, more educated, wealthier, and have fewer children than other Hispanic immigrant groups. They are overwhelmingly positive for the American economy</w:t>
      </w:r>
      <w:r w:rsidRPr="00D17D6F">
        <w:t>.</w:t>
      </w:r>
    </w:p>
    <w:p w:rsidR="00063B38" w:rsidRPr="003A16B2" w:rsidRDefault="00063B38" w:rsidP="00063B38">
      <w:pPr>
        <w:rPr>
          <w:rStyle w:val="StyleBoldUnderline"/>
        </w:rPr>
      </w:pPr>
      <w:r w:rsidRPr="003A16B2">
        <w:rPr>
          <w:rStyle w:val="StyleBoldUnderline"/>
        </w:rPr>
        <w:t>Third, Florida has been the main destination and beneficiary of Cuban immigration since the 19th century century. Ybor City, a section of Tampa, owes its birth and development to Cuban and Spanish-born entrepreneurs</w:t>
      </w:r>
      <w:r w:rsidRPr="00D17D6F">
        <w:t xml:space="preserve"> like Ignacio Haya and Vincente Martinez Ybor who made the city a cigar manufacturing powerhouse by the early 20th century. For generations, Ybor City was known as “Little Havana.” </w:t>
      </w:r>
      <w:r w:rsidRPr="003A16B2">
        <w:rPr>
          <w:rStyle w:val="StyleBoldUnderline"/>
        </w:rPr>
        <w:t>Icn addition to the tobacco trade, Cuban-American entrepreneurs in Ybor City also specialized in legal services, accounting offices, real estate development companies</w:t>
      </w:r>
      <w:r w:rsidRPr="00D17D6F">
        <w:t xml:space="preserve">, and advertising. Restaurants have probably had the biggest impact on the habits of Americans. The Columbia Restaurant, currently Florida’s oldest restaurant, was opened by Cuban- born Casimiro Hernandez in 1905. It started as a small corner cafe serving authentic Cuban sandwiches and café con leche and has since expanded to seven other locations. </w:t>
      </w:r>
      <w:r w:rsidRPr="003A16B2">
        <w:rPr>
          <w:rStyle w:val="StyleBoldUnderline"/>
        </w:rPr>
        <w:t xml:space="preserve">The situation was similar in Miami where Cubans excelled at opening small businesses and revitalizing large sections of the city that had begun to decay. Ever since the earliest Cubans came to America, they haven’t wasted any time in their pursuit of the American dream. Fourth, Cuban immigration to Florida has not lowered the wages for Americans working there. According to an authoritative peer-reviewed paper written by Berkeley labor economist David Card, the sudden immigration of 125,000 Cubans on the famed Mariel boatlift in 1980 increased the size of Miami’s total labor market by 7 percent and the size of its Cuban workforce by 20 percent. </w:t>
      </w:r>
      <w:r w:rsidRPr="00D17D6F">
        <w:t xml:space="preserve">For non-Cubans in Miami with similar skills, wages were remarkably stable from about 1979-1985. </w:t>
      </w:r>
      <w:r w:rsidRPr="003A16B2">
        <w:rPr>
          <w:rStyle w:val="StyleBoldUnderline"/>
        </w:rPr>
        <w:t>A massive and sudden increase in labor supply did not lower wages for Americans or increase their unemployment. Miami businesses rapidly expanded production to account for the influx of new consumers and workers and Cuban immigrants started businesses with a gusto, thus creating their own employment opportunities.</w:t>
      </w:r>
      <w:r w:rsidRPr="00D17D6F">
        <w:t xml:space="preserve"> Cuba’s reform of the travel ban could reignite Cuban immigration. In 2011, roughly 40,000 Cubans gained legal permanent residency and refugee status in the United States. That number could increase dramatically if the Cuban government truly got out of the way and let its people move toward relative freedom and economic opportunity. Beginning in mid-January, assuming U.S. policy does not change (an unlikely scenario given that neither political party wants to upset the politically influential Cuban community in South Florida), we could witness a large new wave of Cuban immigration to the United States. Despite entertaining movies like Scarface, the long run consequences of the Marial boatlift have been good for Americans, Cuban immigrants, and Florida. </w:t>
      </w:r>
      <w:r w:rsidRPr="003A16B2">
        <w:rPr>
          <w:rStyle w:val="StyleBoldUnderline"/>
        </w:rPr>
        <w:t xml:space="preserve">Cuban-Americans reveal a pattern of success and achievement similar to other contemporary immigrant groups and </w:t>
      </w:r>
      <w:r w:rsidRPr="003A16B2">
        <w:rPr>
          <w:rStyle w:val="StyleBoldUnderline"/>
        </w:rPr>
        <w:lastRenderedPageBreak/>
        <w:t>those in our country’s past. Immigrants are more successful in the United States than their former countrymen left behind</w:t>
      </w:r>
      <w:r w:rsidRPr="00D17D6F">
        <w:t xml:space="preserve">. American capitalist institutions are the main cause of this, but it’s also because immigrants are overwhelmingly committed to economic advancement and the hard work that takes. </w:t>
      </w:r>
      <w:r w:rsidRPr="003A16B2">
        <w:rPr>
          <w:rStyle w:val="StyleBoldUnderline"/>
        </w:rPr>
        <w:t>If Cuba truly lifts the travel ban, it will be a blessing for all Cubans.  Many of them will likely immigrate to the United States, which will also be good for us.</w:t>
      </w:r>
    </w:p>
    <w:p w:rsidR="00063B38" w:rsidRDefault="00063B38" w:rsidP="00063B38"/>
    <w:p w:rsidR="00084D45" w:rsidRDefault="00084D45" w:rsidP="00084D45">
      <w:pPr>
        <w:pStyle w:val="Heading4"/>
      </w:pPr>
      <w:r>
        <w:t>Cuban tourism creates substantial benefits to the US economy</w:t>
      </w:r>
    </w:p>
    <w:p w:rsidR="00084D45" w:rsidRPr="003239AE" w:rsidRDefault="00084D45" w:rsidP="00084D45">
      <w:r w:rsidRPr="0072668C">
        <w:rPr>
          <w:rStyle w:val="StyleStyleBold12pt"/>
        </w:rPr>
        <w:t>Sanders and Long 2002</w:t>
      </w:r>
      <w:r>
        <w:t xml:space="preserve"> (Ed Sanders and Patrick Long, Center for Sustainable Tourism, Leeds School of Business, University of Colorado at Boulder for The Cuba Policy Foundation, June 2002, “Economic Benefits to the United States from Lifting the Ban on Travel to Cuba,” Cuba Policy Foundation, </w:t>
      </w:r>
      <w:r w:rsidRPr="0072668C">
        <w:t>http://www.cubafoundation.org/CPF%20Cuba%20Travel%20Study.htm</w:t>
      </w:r>
      <w:r>
        <w:t>)</w:t>
      </w:r>
      <w:r w:rsidRPr="003239AE">
        <w:t xml:space="preserve"> </w:t>
      </w:r>
    </w:p>
    <w:p w:rsidR="00084D45" w:rsidRDefault="00084D45" w:rsidP="00084D45">
      <w:r>
        <w:t>5.   PROJECTED DIRECT INCREASE IN U.S. JOBS AND INCOME</w:t>
      </w:r>
      <w:r w:rsidRPr="003239AE">
        <w:rPr>
          <w:sz w:val="12"/>
        </w:rPr>
        <w:t>¶</w:t>
      </w:r>
      <w:r>
        <w:rPr>
          <w:sz w:val="12"/>
        </w:rPr>
        <w:t xml:space="preserve"> </w:t>
      </w:r>
      <w:r w:rsidRPr="003239AE">
        <w:rPr>
          <w:sz w:val="12"/>
        </w:rPr>
        <w:t xml:space="preserve">¶ </w:t>
      </w:r>
      <w:r>
        <w:t xml:space="preserve">Travel to Cuba by Americans involves spending overseas and the services being provided to tourists while they are overseas are considered service imports. Nonetheless, </w:t>
      </w:r>
      <w:r w:rsidRPr="009E4301">
        <w:rPr>
          <w:rStyle w:val="StyleBoldUnderline"/>
        </w:rPr>
        <w:t xml:space="preserve">the increase in travel to Cuba will generate </w:t>
      </w:r>
      <w:r w:rsidRPr="003239AE">
        <w:rPr>
          <w:rStyle w:val="Emphasis"/>
        </w:rPr>
        <w:t>considerable economic activity</w:t>
      </w:r>
      <w:r w:rsidRPr="009E4301">
        <w:rPr>
          <w:rStyle w:val="StyleBoldUnderline"/>
        </w:rPr>
        <w:t xml:space="preserve"> within the United States and create </w:t>
      </w:r>
      <w:r w:rsidRPr="003239AE">
        <w:rPr>
          <w:rStyle w:val="Emphasis"/>
        </w:rPr>
        <w:t>substantial direct employment and income</w:t>
      </w:r>
      <w:r w:rsidRPr="009E4301">
        <w:rPr>
          <w:rStyle w:val="StyleBoldUnderline"/>
        </w:rPr>
        <w:t xml:space="preserve"> in those industries serving American travelers.</w:t>
      </w:r>
      <w:r>
        <w:t xml:space="preserve"> Depending on the scenario, the economic benefits to the American economy will vary widely. </w:t>
      </w:r>
      <w:r w:rsidRPr="009E4301">
        <w:rPr>
          <w:rStyle w:val="StyleBoldUnderline"/>
        </w:rPr>
        <w:t>The direct benefits to the U.S. economy will come from the U.S jobs and income generated by the expenditures of American travelers getting to and staying in Cuba.</w:t>
      </w:r>
      <w:r>
        <w:t xml:space="preserve"> We are including the construction of new U.S. flag hotels as one of the “direct” impacts of increased travel to Cuba.[x].  The import of American food into Cuba and other indirect and induced benefits are separately estimated in Section 6.</w:t>
      </w:r>
    </w:p>
    <w:p w:rsidR="00084D45" w:rsidRPr="00063B38" w:rsidRDefault="00084D45" w:rsidP="00063B38"/>
    <w:p w:rsidR="00063B38" w:rsidRDefault="00063B38" w:rsidP="003239AE">
      <w:pPr>
        <w:pStyle w:val="Heading3"/>
      </w:pPr>
      <w:bookmarkStart w:id="21" w:name="_Toc235118631"/>
      <w:r>
        <w:lastRenderedPageBreak/>
        <w:t>Aff Solves Economy--- Indirect Effects</w:t>
      </w:r>
      <w:bookmarkEnd w:id="21"/>
    </w:p>
    <w:p w:rsidR="00063B38" w:rsidRDefault="00063B38" w:rsidP="00063B38">
      <w:pPr>
        <w:pStyle w:val="Heading4"/>
        <w:tabs>
          <w:tab w:val="left" w:pos="1440"/>
        </w:tabs>
      </w:pPr>
      <w:r>
        <w:t>Indirect effects magnify the economic benefits</w:t>
      </w:r>
    </w:p>
    <w:p w:rsidR="00063B38" w:rsidRPr="003F3D93" w:rsidRDefault="00063B38" w:rsidP="00063B38">
      <w:r w:rsidRPr="003F3D93">
        <w:rPr>
          <w:rStyle w:val="StyleStyleBold12pt"/>
        </w:rPr>
        <w:t>Robyn and Reitzes 2002</w:t>
      </w:r>
      <w:r>
        <w:t xml:space="preserve"> (</w:t>
      </w:r>
      <w:r w:rsidRPr="003F3D93">
        <w:t>Dorothy Robyn</w:t>
      </w:r>
      <w:r>
        <w:t xml:space="preserve"> and </w:t>
      </w:r>
      <w:r w:rsidRPr="003F3D93">
        <w:t>James D. Reitzes</w:t>
      </w:r>
      <w:r>
        <w:t xml:space="preserve"> and </w:t>
      </w:r>
      <w:r w:rsidRPr="003F3D93">
        <w:t>Bryan Church</w:t>
      </w:r>
      <w:r>
        <w:t xml:space="preserve">, economists at the Brattle Group, July 15, 2002, “THE IMPACT ON THE U.S. ECONOMY OF LIFTING RESTRICTIONS ON TRAVEL TO CUBA,” </w:t>
      </w:r>
      <w:r w:rsidRPr="003F3D93">
        <w:t>http://www.brattle.com/_documents/uploadlibrary/upload353.pdf</w:t>
      </w:r>
      <w:r>
        <w:t>)</w:t>
      </w:r>
    </w:p>
    <w:p w:rsidR="00063B38" w:rsidRDefault="00063B38" w:rsidP="00063B38">
      <w:r>
        <w:t>Additional Benefits to the U.S. Economy</w:t>
      </w:r>
      <w:r w:rsidRPr="003F3D93">
        <w:rPr>
          <w:sz w:val="12"/>
        </w:rPr>
        <w:t xml:space="preserve">¶ </w:t>
      </w:r>
      <w:r w:rsidRPr="009E4301">
        <w:rPr>
          <w:rStyle w:val="StyleBoldUnderline"/>
        </w:rPr>
        <w:t xml:space="preserve">Our quantitative estimates </w:t>
      </w:r>
      <w:r w:rsidRPr="003F3D93">
        <w:t>were based on the most direct and easily measured benefits¶ from lifting travel restrictions – namely, increased demand by</w:t>
      </w:r>
      <w:r>
        <w:t xml:space="preserve"> Americans for U.S.-Cuba air</w:t>
      </w:r>
      <w:r w:rsidRPr="003F3D93">
        <w:rPr>
          <w:sz w:val="12"/>
        </w:rPr>
        <w:t xml:space="preserve">¶ </w:t>
      </w:r>
      <w:r>
        <w:t>services and increased demand by all passengers for U.S.-based Caribbean cruises. To avoid</w:t>
      </w:r>
      <w:r w:rsidRPr="003F3D93">
        <w:rPr>
          <w:sz w:val="12"/>
        </w:rPr>
        <w:t xml:space="preserve">¶ </w:t>
      </w:r>
      <w:r>
        <w:t xml:space="preserve">overstating the benefits, </w:t>
      </w:r>
      <w:r w:rsidRPr="003F3D93">
        <w:t xml:space="preserve">we </w:t>
      </w:r>
      <w:r w:rsidRPr="009E4301">
        <w:rPr>
          <w:rStyle w:val="StyleBoldUnderline"/>
        </w:rPr>
        <w:t>excluded other potential effects</w:t>
      </w:r>
      <w:r>
        <w:t xml:space="preserve"> that are either small or difficult to</w:t>
      </w:r>
      <w:r w:rsidRPr="003F3D93">
        <w:rPr>
          <w:sz w:val="12"/>
        </w:rPr>
        <w:t xml:space="preserve">¶ </w:t>
      </w:r>
      <w:r>
        <w:t>measure reliably:</w:t>
      </w:r>
      <w:r w:rsidRPr="003F3D93">
        <w:rPr>
          <w:sz w:val="12"/>
        </w:rPr>
        <w:t xml:space="preserve">¶ </w:t>
      </w:r>
      <w:r>
        <w:t xml:space="preserve">• </w:t>
      </w:r>
      <w:r w:rsidRPr="009E4301">
        <w:rPr>
          <w:rStyle w:val="StyleBoldUnderline"/>
        </w:rPr>
        <w:t>Domestic Travel.</w:t>
      </w:r>
      <w:r>
        <w:t xml:space="preserve"> To reach their point of departure, </w:t>
      </w:r>
      <w:r w:rsidRPr="009E4301">
        <w:rPr>
          <w:rStyle w:val="StyleBoldUnderline"/>
        </w:rPr>
        <w:t>Cuba-bound passengers would engage in¶ additional travel spending beneficial to the U.S. economy. For example, airline passengers¶ would fly to Miami or another gateway city</w:t>
      </w:r>
      <w:r>
        <w:t>, and cruise passengers would fly or drive to their</w:t>
      </w:r>
      <w:r w:rsidRPr="003F3D93">
        <w:rPr>
          <w:sz w:val="12"/>
        </w:rPr>
        <w:t xml:space="preserve">¶ </w:t>
      </w:r>
      <w:r>
        <w:t>port of embarkation.41 Many travelers would spend one or more nights in a hotel in the</w:t>
      </w:r>
      <w:r w:rsidRPr="003F3D93">
        <w:rPr>
          <w:sz w:val="12"/>
        </w:rPr>
        <w:t xml:space="preserve">¶ </w:t>
      </w:r>
      <w:r>
        <w:t>gateway or port city.</w:t>
      </w:r>
      <w:r w:rsidRPr="003F3D93">
        <w:rPr>
          <w:sz w:val="12"/>
        </w:rPr>
        <w:t xml:space="preserve">¶ </w:t>
      </w:r>
      <w:r w:rsidRPr="009E4301">
        <w:rPr>
          <w:rStyle w:val="StyleBoldUnderline"/>
        </w:rPr>
        <w:t>• Foreign Travelers on U.S. Airlines. Foreign travelers</w:t>
      </w:r>
      <w:r>
        <w:t>, though not directly affected by the</w:t>
      </w:r>
      <w:r w:rsidRPr="003F3D93">
        <w:rPr>
          <w:sz w:val="12"/>
        </w:rPr>
        <w:t xml:space="preserve">¶ </w:t>
      </w:r>
      <w:r>
        <w:t xml:space="preserve">travel ban, </w:t>
      </w:r>
      <w:r w:rsidRPr="009E4301">
        <w:rPr>
          <w:rStyle w:val="StyleBoldUnderline"/>
        </w:rPr>
        <w:t>might provide additional business for U.S. airlines if the ban were lifted.</w:t>
      </w:r>
      <w:r>
        <w:t xml:space="preserve"> For</w:t>
      </w:r>
      <w:r w:rsidRPr="003F3D93">
        <w:rPr>
          <w:sz w:val="12"/>
        </w:rPr>
        <w:t xml:space="preserve">¶ </w:t>
      </w:r>
      <w:r>
        <w:t>example, European tourists visiting South Florida might add a trip to Cuba to their</w:t>
      </w:r>
      <w:r w:rsidRPr="003F3D93">
        <w:rPr>
          <w:sz w:val="12"/>
        </w:rPr>
        <w:t xml:space="preserve">¶ </w:t>
      </w:r>
      <w:r>
        <w:t>itinerary.42 And U.S. carriers with extensive European operations might pick up a small</w:t>
      </w:r>
      <w:r w:rsidRPr="003F3D93">
        <w:rPr>
          <w:sz w:val="12"/>
        </w:rPr>
        <w:t xml:space="preserve">¶ </w:t>
      </w:r>
      <w:r>
        <w:t>amount of business from European tourists whose sole destination is Cuba.</w:t>
      </w:r>
      <w:r w:rsidRPr="003F3D93">
        <w:rPr>
          <w:sz w:val="12"/>
        </w:rPr>
        <w:t xml:space="preserve">¶ </w:t>
      </w:r>
      <w:r w:rsidRPr="009E4301">
        <w:rPr>
          <w:rStyle w:val="StyleBoldUnderline"/>
        </w:rPr>
        <w:t xml:space="preserve">• High-Speed Ferries. Industry experts believe that high-speed ferries could become a major¶ transportation link to Cuba. </w:t>
      </w:r>
      <w:r>
        <w:t>Ferry service is popular in Europe and elsewhere, in part</w:t>
      </w:r>
      <w:r w:rsidRPr="003F3D93">
        <w:rPr>
          <w:sz w:val="12"/>
        </w:rPr>
        <w:t xml:space="preserve">¶ </w:t>
      </w:r>
      <w:r>
        <w:t>because passengers can take their cars and trucks on the boat. Although the economic</w:t>
      </w:r>
      <w:r w:rsidRPr="003F3D93">
        <w:rPr>
          <w:sz w:val="12"/>
        </w:rPr>
        <w:t xml:space="preserve">¶ </w:t>
      </w:r>
      <w:r>
        <w:t>benefits could be significant, the prospect remains too speculative to quantify at this point.</w:t>
      </w:r>
      <w:r w:rsidRPr="003F3D93">
        <w:rPr>
          <w:sz w:val="12"/>
        </w:rPr>
        <w:t xml:space="preserve">¶ </w:t>
      </w:r>
      <w:r w:rsidRPr="009E4301">
        <w:rPr>
          <w:rStyle w:val="StyleBoldUnderline"/>
        </w:rPr>
        <w:t>• Market Growth. Our estimates, based on recent data, do not account for the potential growth¶ over time in travel to Cuba. As one indication, American tourist arrivals in the Caribbean¶ grew by 37 percent from 1990 to 2000.</w:t>
      </w:r>
      <w:r>
        <w:t>43 Similarly, U.S.-based cruise lines doubled their</w:t>
      </w:r>
      <w:r w:rsidRPr="003F3D93">
        <w:rPr>
          <w:sz w:val="12"/>
        </w:rPr>
        <w:t xml:space="preserve">¶ </w:t>
      </w:r>
      <w:r>
        <w:t>Caribbean capacity from 1990 to 2000.44 Tourism aside, the U.S. government admits a</w:t>
      </w:r>
      <w:r w:rsidRPr="003F3D93">
        <w:rPr>
          <w:sz w:val="12"/>
        </w:rPr>
        <w:t xml:space="preserve">¶ </w:t>
      </w:r>
      <w:r>
        <w:t>minimum of 20,000 Cubans for permanent residency each year, and these recent emigrants</w:t>
      </w:r>
      <w:r w:rsidRPr="003F3D93">
        <w:rPr>
          <w:sz w:val="12"/>
        </w:rPr>
        <w:t xml:space="preserve">¶ </w:t>
      </w:r>
      <w:r>
        <w:t>are a likely source of growth in personal travel to Cuba.</w:t>
      </w:r>
      <w:r w:rsidRPr="003F3D93">
        <w:rPr>
          <w:sz w:val="12"/>
        </w:rPr>
        <w:t xml:space="preserve">¶ </w:t>
      </w:r>
      <w:r w:rsidRPr="009E4301">
        <w:rPr>
          <w:rStyle w:val="StyleBoldUnderline"/>
        </w:rPr>
        <w:t>• Consumer Surplus. In addition to the benefits to American industry, lifting travel¶ restrictions would bring significant benefits to American tourists, by giving them a broader¶ choice of travel destinations.</w:t>
      </w:r>
      <w:r>
        <w:t xml:space="preserve"> Some travelers would prefer Cuba to their current best travel</w:t>
      </w:r>
      <w:r w:rsidRPr="003F3D93">
        <w:rPr>
          <w:sz w:val="12"/>
        </w:rPr>
        <w:t xml:space="preserve">¶ </w:t>
      </w:r>
      <w:r>
        <w:t xml:space="preserve">option. </w:t>
      </w:r>
      <w:r w:rsidRPr="009E4301">
        <w:rPr>
          <w:rStyle w:val="StyleBoldUnderline"/>
        </w:rPr>
        <w:t xml:space="preserve">For such travelers, the ability to go to Cuba would be a significant source of value –¶ one that we did not attempt to measure.¶ </w:t>
      </w:r>
      <w:r>
        <w:t>CONCLUSION</w:t>
      </w:r>
      <w:r w:rsidRPr="003F3D93">
        <w:rPr>
          <w:sz w:val="12"/>
        </w:rPr>
        <w:t xml:space="preserve">¶ </w:t>
      </w:r>
      <w:r w:rsidRPr="009E4301">
        <w:rPr>
          <w:rStyle w:val="StyleBoldUnderline"/>
        </w:rPr>
        <w:t xml:space="preserve">Elimination of restrictions on travel to Cuba would have a </w:t>
      </w:r>
      <w:r w:rsidRPr="003F3D93">
        <w:rPr>
          <w:rStyle w:val="Emphasis"/>
        </w:rPr>
        <w:t>noticeable impact</w:t>
      </w:r>
      <w:r w:rsidRPr="009E4301">
        <w:rPr>
          <w:rStyle w:val="StyleBoldUnderline"/>
        </w:rPr>
        <w:t xml:space="preserve"> on the U.S.¶ economy</w:t>
      </w:r>
      <w:r>
        <w:t xml:space="preserve">, assuming that U.S. companies were allowed to transport Americans to Cuba. </w:t>
      </w:r>
      <w:r w:rsidRPr="009E4301">
        <w:rPr>
          <w:rStyle w:val="StyleBoldUnderline"/>
        </w:rPr>
        <w:t xml:space="preserve">The U.S.¶ airline and U.S.-based cruise industries would benefit most directly, but other sectors would¶ benefit as well because of the </w:t>
      </w:r>
      <w:r w:rsidRPr="003F3D93">
        <w:rPr>
          <w:rStyle w:val="Emphasis"/>
        </w:rPr>
        <w:t>broad impact</w:t>
      </w:r>
      <w:r w:rsidRPr="009E4301">
        <w:rPr>
          <w:rStyle w:val="StyleBoldUnderline"/>
        </w:rPr>
        <w:t xml:space="preserve"> of increased travel demand on the U.S. economy.¶</w:t>
      </w:r>
      <w:r w:rsidRPr="003F3D93">
        <w:rPr>
          <w:sz w:val="12"/>
        </w:rPr>
        <w:t xml:space="preserve"> </w:t>
      </w:r>
      <w:r>
        <w:t>To summarize, we estimate that an additional 3.01 million Americans would travel to</w:t>
      </w:r>
      <w:r w:rsidRPr="003F3D93">
        <w:rPr>
          <w:sz w:val="12"/>
        </w:rPr>
        <w:t xml:space="preserve">¶ </w:t>
      </w:r>
      <w:r>
        <w:t>Cuba annually on U.S. air carriers in the absence of travel restrictions. Of those, 2.72 million</w:t>
      </w:r>
      <w:r w:rsidRPr="003F3D93">
        <w:rPr>
          <w:sz w:val="12"/>
        </w:rPr>
        <w:t xml:space="preserve">¶ </w:t>
      </w:r>
      <w:r>
        <w:t>would be tourists and 289,000 would be Cuban Americans visiting friends and relatives.</w:t>
      </w:r>
      <w:r w:rsidRPr="003F3D93">
        <w:rPr>
          <w:sz w:val="12"/>
        </w:rPr>
        <w:t xml:space="preserve">¶ </w:t>
      </w:r>
      <w:r>
        <w:t>Excluding travel diverted from other destinations, U.S. airlines would earn from $250 million to</w:t>
      </w:r>
      <w:r w:rsidRPr="003F3D93">
        <w:rPr>
          <w:sz w:val="12"/>
        </w:rPr>
        <w:t xml:space="preserve">¶ </w:t>
      </w:r>
      <w:r>
        <w:t>$415 million a year in increased revenue as a result of this added demand. Overall, the increased</w:t>
      </w:r>
      <w:r w:rsidRPr="003F3D93">
        <w:rPr>
          <w:sz w:val="12"/>
        </w:rPr>
        <w:t xml:space="preserve">¶ </w:t>
      </w:r>
      <w:r>
        <w:t>demand for air travel would expand U.S. economic output by $650 million to $1.08 billion a year</w:t>
      </w:r>
      <w:r w:rsidRPr="003F3D93">
        <w:rPr>
          <w:sz w:val="12"/>
        </w:rPr>
        <w:t xml:space="preserve">¶ </w:t>
      </w:r>
      <w:r>
        <w:t>and create 9,285 to 15,417 new jobs.</w:t>
      </w:r>
      <w:r w:rsidRPr="003F3D93">
        <w:rPr>
          <w:sz w:val="12"/>
        </w:rPr>
        <w:t xml:space="preserve">¶ </w:t>
      </w:r>
      <w:r>
        <w:t>For the U.S.-based cruise industry, we estimate that elimination of travel restrictions to</w:t>
      </w:r>
      <w:r w:rsidRPr="003F3D93">
        <w:rPr>
          <w:sz w:val="12"/>
        </w:rPr>
        <w:t xml:space="preserve">¶ </w:t>
      </w:r>
      <w:r>
        <w:t>Cuba would lead to a 10.8 percent net increase in demand for Caribbean cruises. To meet this</w:t>
      </w:r>
      <w:r w:rsidRPr="003F3D93">
        <w:rPr>
          <w:sz w:val="12"/>
        </w:rPr>
        <w:t xml:space="preserve">¶ </w:t>
      </w:r>
      <w:r>
        <w:t>demand, U.S.-based cruise lines would spend an additional $280.15 million annually in the</w:t>
      </w:r>
      <w:r w:rsidRPr="003F3D93">
        <w:rPr>
          <w:sz w:val="12"/>
        </w:rPr>
        <w:t xml:space="preserve">¶ </w:t>
      </w:r>
      <w:r>
        <w:t>United States. Overall, this increased demand for cruise travel would expand U.S. economic</w:t>
      </w:r>
      <w:r w:rsidRPr="003F3D93">
        <w:rPr>
          <w:sz w:val="12"/>
        </w:rPr>
        <w:t xml:space="preserve">¶ </w:t>
      </w:r>
      <w:r>
        <w:t>output by $532.28 million annually and create 7,603 new jobs.</w:t>
      </w:r>
      <w:r w:rsidRPr="003F3D93">
        <w:rPr>
          <w:sz w:val="12"/>
        </w:rPr>
        <w:t xml:space="preserve">¶ </w:t>
      </w:r>
      <w:r>
        <w:t>Looking at the total impact of lifting travel restrictions, measured as the combined impact</w:t>
      </w:r>
      <w:r w:rsidRPr="003F3D93">
        <w:rPr>
          <w:sz w:val="12"/>
        </w:rPr>
        <w:t xml:space="preserve">¶ </w:t>
      </w:r>
      <w:r>
        <w:t xml:space="preserve">of </w:t>
      </w:r>
      <w:r>
        <w:lastRenderedPageBreak/>
        <w:t>increased air and cruise travel, our estimates indicate that U.S. economic output would expand</w:t>
      </w:r>
      <w:r w:rsidRPr="003F3D93">
        <w:rPr>
          <w:sz w:val="12"/>
        </w:rPr>
        <w:t xml:space="preserve">¶ </w:t>
      </w:r>
      <w:r>
        <w:t>annually by $1.18 billion to $1.61 billion. This expansion would create 16,888 to 23,020 new</w:t>
      </w:r>
      <w:r w:rsidRPr="003F3D93">
        <w:rPr>
          <w:sz w:val="12"/>
        </w:rPr>
        <w:t xml:space="preserve">¶ </w:t>
      </w:r>
      <w:r>
        <w:t xml:space="preserve">jobs. </w:t>
      </w:r>
    </w:p>
    <w:p w:rsidR="00063B38" w:rsidRDefault="00063B38" w:rsidP="00063B38"/>
    <w:p w:rsidR="00063B38" w:rsidRDefault="00084D45" w:rsidP="00063B38">
      <w:pPr>
        <w:pStyle w:val="Heading4"/>
      </w:pPr>
      <w:r>
        <w:br w:type="column"/>
      </w:r>
      <w:r w:rsidR="00063B38">
        <w:lastRenderedPageBreak/>
        <w:t>The indirect effects are even greater</w:t>
      </w:r>
    </w:p>
    <w:p w:rsidR="00063B38" w:rsidRPr="0072668C" w:rsidRDefault="00063B38" w:rsidP="00063B38">
      <w:r w:rsidRPr="0072668C">
        <w:rPr>
          <w:rStyle w:val="StyleStyleBold12pt"/>
        </w:rPr>
        <w:t>Sanders and Long 2002</w:t>
      </w:r>
      <w:r>
        <w:t xml:space="preserve"> (Ed Sanders and Patrick Long, Center for Sustainable Tourism, Leeds School of Business, University of Colorado at Boulder for The Cuba Policy Foundation, June 2002, “Economic Benefits to the United States from Lifting the Ban on Travel to Cuba,” Cuba Policy Foundation, </w:t>
      </w:r>
      <w:r w:rsidRPr="0072668C">
        <w:t>http://www.cubafoundation.org/CPF%20Cuba%20Travel%20Study.htm</w:t>
      </w:r>
      <w:r>
        <w:t>)</w:t>
      </w:r>
      <w:r w:rsidRPr="0072668C">
        <w:t xml:space="preserve"> </w:t>
      </w:r>
    </w:p>
    <w:p w:rsidR="00063B38" w:rsidRPr="003239AE" w:rsidRDefault="00063B38" w:rsidP="00063B38">
      <w:r w:rsidRPr="003239AE">
        <w:t xml:space="preserve">In estimating expected economic benefits, </w:t>
      </w:r>
      <w:r w:rsidRPr="009E4301">
        <w:rPr>
          <w:rStyle w:val="StyleBoldUnderline"/>
        </w:rPr>
        <w:t>it is important to capture the full economic benefit of a new activity, not just the immediate income and jobs created.</w:t>
      </w:r>
      <w:r w:rsidRPr="003239AE">
        <w:t xml:space="preserve">  These broader impacts are traditionally categorized as “indirect” and “induced” effects.  </w:t>
      </w:r>
      <w:r w:rsidRPr="009E4301">
        <w:rPr>
          <w:rStyle w:val="StyleBoldUnderline"/>
        </w:rPr>
        <w:t>The indirect effects are those created by the demand for inputs needed to produce the initial good or service.</w:t>
      </w:r>
      <w:r w:rsidRPr="003239AE">
        <w:t xml:space="preserve">  For example, </w:t>
      </w:r>
      <w:r w:rsidRPr="009E4301">
        <w:rPr>
          <w:rStyle w:val="StyleBoldUnderline"/>
        </w:rPr>
        <w:t xml:space="preserve">airlines need to purchase aircraft and equipment to provide their services.  This creates additional income and jobs in the industries providing the aircraft and equipment. </w:t>
      </w:r>
      <w:r w:rsidRPr="003239AE">
        <w:t xml:space="preserve"> “Induced” effects result from the spending of the employees of the firms providing the various services.  For example, </w:t>
      </w:r>
      <w:r w:rsidRPr="009E4301">
        <w:rPr>
          <w:rStyle w:val="StyleBoldUnderline"/>
        </w:rPr>
        <w:t>employees of the airlines and other firms serving the airlines will spend a portion of their income on food, housing, entertainment and the like.</w:t>
      </w:r>
      <w:r w:rsidRPr="003239AE">
        <w:t xml:space="preserve">  The impacts of all these indirect and induced effects are captured in so-called “multipliers”, which indicate the extent to which the initial spending in specific industries spreads through the economy creating additional jobs and income.</w:t>
      </w:r>
    </w:p>
    <w:p w:rsidR="00063B38" w:rsidRPr="00063B38" w:rsidRDefault="00063B38" w:rsidP="00063B38"/>
    <w:p w:rsidR="00063B38" w:rsidRDefault="00063B38" w:rsidP="003239AE">
      <w:pPr>
        <w:pStyle w:val="Heading3"/>
      </w:pPr>
      <w:bookmarkStart w:id="22" w:name="_Toc235118632"/>
      <w:r>
        <w:lastRenderedPageBreak/>
        <w:t>Aff Solves Economy--- Exports</w:t>
      </w:r>
      <w:bookmarkEnd w:id="22"/>
    </w:p>
    <w:p w:rsidR="00063B38" w:rsidRDefault="00063B38" w:rsidP="00063B38">
      <w:pPr>
        <w:pStyle w:val="Heading4"/>
      </w:pPr>
      <w:r>
        <w:t>US exports to Cuba boost the numbers</w:t>
      </w:r>
    </w:p>
    <w:p w:rsidR="00063B38" w:rsidRPr="0072668C" w:rsidRDefault="00063B38" w:rsidP="00063B38">
      <w:r w:rsidRPr="0072668C">
        <w:rPr>
          <w:rStyle w:val="StyleStyleBold12pt"/>
        </w:rPr>
        <w:t>Sanders and Long 2002</w:t>
      </w:r>
      <w:r>
        <w:t xml:space="preserve"> (Ed Sanders and Patrick Long, Center for Sustainable Tourism, Leeds School of Business, University of Colorado at Boulder for The Cuba Policy Foundation, June 2002, “Economic Benefits to the United States from Lifting the Ban on Travel to Cuba,” Cuba Policy Foundation, </w:t>
      </w:r>
      <w:r w:rsidRPr="0072668C">
        <w:t>http://www.cubafoundation.org/CPF%20Cuba%20Travel%20Study.htm</w:t>
      </w:r>
      <w:r>
        <w:t>)</w:t>
      </w:r>
    </w:p>
    <w:p w:rsidR="00063B38" w:rsidRDefault="00063B38" w:rsidP="00063B38">
      <w:r>
        <w:t>6.1.   Increase in Related U.S. Exports to Cuba</w:t>
      </w:r>
      <w:r w:rsidRPr="0072668C">
        <w:rPr>
          <w:sz w:val="12"/>
        </w:rPr>
        <w:t>¶</w:t>
      </w:r>
      <w:r>
        <w:rPr>
          <w:sz w:val="12"/>
        </w:rPr>
        <w:t xml:space="preserve"> </w:t>
      </w:r>
      <w:r w:rsidRPr="0072668C">
        <w:rPr>
          <w:sz w:val="12"/>
        </w:rPr>
        <w:t xml:space="preserve">¶ </w:t>
      </w:r>
      <w:r w:rsidRPr="0072668C">
        <w:rPr>
          <w:rStyle w:val="Emphasis"/>
        </w:rPr>
        <w:t>In addition</w:t>
      </w:r>
      <w:r>
        <w:t xml:space="preserve"> </w:t>
      </w:r>
      <w:r w:rsidRPr="009E4301">
        <w:rPr>
          <w:rStyle w:val="StyleBoldUnderline"/>
        </w:rPr>
        <w:t>to the traditional multipliers, in the case of travel to Cuba, American travelers will spend money that will come back to the United States in the form of exports to Cuba to meet their needs.</w:t>
      </w:r>
      <w:r>
        <w:t xml:space="preserve"> We have already covered the potential benefits from hotel construction and income from hospitality enterprises in the preceding section. The other primary U.S. export opportunity because of U.S. travel to Cuba will probably be food exports. American tourists will expect to eat a variety of foods that are not available in the necessary quantity or quality in the Cuban market. As a result, many of the resulting food imports into Cuba will come from the United States. </w:t>
      </w:r>
      <w:r w:rsidRPr="0072668C">
        <w:rPr>
          <w:sz w:val="12"/>
        </w:rPr>
        <w:t>¶</w:t>
      </w:r>
      <w:r>
        <w:rPr>
          <w:sz w:val="12"/>
        </w:rPr>
        <w:t xml:space="preserve"> </w:t>
      </w:r>
      <w:r w:rsidRPr="0072668C">
        <w:rPr>
          <w:sz w:val="12"/>
        </w:rPr>
        <w:t xml:space="preserve">¶ </w:t>
      </w:r>
      <w:r w:rsidRPr="009E4301">
        <w:rPr>
          <w:rStyle w:val="StyleBoldUnderline"/>
        </w:rPr>
        <w:t xml:space="preserve">The potential economic benefits from U.S. agricultural exports to Cuba have been estimated </w:t>
      </w:r>
      <w:r w:rsidRPr="0072668C">
        <w:t>in a study by Texas A&amp;M University sponsored by the Cuba Policy Foundation[xviii].</w:t>
      </w:r>
      <w:r>
        <w:t xml:space="preserve"> </w:t>
      </w:r>
      <w:r w:rsidRPr="0072668C">
        <w:t xml:space="preserve">That study projected increased agricultural exports to Cuba of </w:t>
      </w:r>
      <w:r w:rsidRPr="009E4301">
        <w:rPr>
          <w:rStyle w:val="StyleBoldUnderline"/>
        </w:rPr>
        <w:t>between $410 million and $1.2 billion</w:t>
      </w:r>
      <w:r w:rsidRPr="0072668C">
        <w:t xml:space="preserve"> under different scenarios driven in part by a projected increase in U.S. tourists of one million. Although not separately broken out in the study, the authors report that about $200-250 million of the $1.2 billion in their high estimate would come from U.S. food exports to Cuba given their estimate of demand </w:t>
      </w:r>
      <w:r>
        <w:t>generated by an assumed one million American tourists. Under Scenario 3, the net increase in U.S. tourists would total 1.4 million, which would imply U.S. agricultural exports of over $300 million if the same relationships apply. However, since these U.S. agricultural exports have already been identified in the Texas A&amp;M study, it would be double counting to combine the estimates of additional food exports from both studies when estimating the total economic benefits across all sectors that would result from eliminating the Cuban trade embargo. As a result, we note the importance of potential U.S. agricultural exports, but do not include them in the totals in this study.</w:t>
      </w:r>
      <w:r w:rsidRPr="0072668C">
        <w:rPr>
          <w:sz w:val="12"/>
        </w:rPr>
        <w:t>¶</w:t>
      </w:r>
      <w:r>
        <w:rPr>
          <w:sz w:val="12"/>
        </w:rPr>
        <w:t xml:space="preserve"> </w:t>
      </w:r>
      <w:r w:rsidRPr="0072668C">
        <w:rPr>
          <w:sz w:val="12"/>
        </w:rPr>
        <w:t xml:space="preserve">¶ </w:t>
      </w:r>
      <w:r w:rsidRPr="009E4301">
        <w:rPr>
          <w:rStyle w:val="StyleBoldUnderline"/>
        </w:rPr>
        <w:t xml:space="preserve">American tourists are also likely to stimulate the demand for a wide range of other U.S. exports to Cuba to meet their needs. For example, U.S. car rental companies would presumably seek to enter the Cuban market as would U.S. chain restaurants. </w:t>
      </w:r>
      <w:r w:rsidRPr="0072668C">
        <w:t>Based on experience elsewhere in the Caribbean-area,</w:t>
      </w:r>
      <w:r w:rsidRPr="009E4301">
        <w:rPr>
          <w:rStyle w:val="StyleBoldUnderline"/>
        </w:rPr>
        <w:t xml:space="preserve"> they could be an important source of demand for U.S. autos and a variety of equipment and consumable items. American tourists will also want a variety of U.S.-made personal items ranging from medicines to film.</w:t>
      </w:r>
      <w:r>
        <w:t xml:space="preserve">  Given the uncertainties about the size of these other markets, we have just made the simplifying assumption that they will equal ten percent of the hotel market.</w:t>
      </w:r>
    </w:p>
    <w:p w:rsidR="00063B38" w:rsidRPr="00063B38" w:rsidRDefault="00063B38" w:rsidP="00063B38"/>
    <w:p w:rsidR="003F3D93" w:rsidRDefault="003F3D93" w:rsidP="003F3D93"/>
    <w:p w:rsidR="003239AE" w:rsidRDefault="003239AE" w:rsidP="003239AE"/>
    <w:p w:rsidR="003239AE" w:rsidRDefault="003239AE" w:rsidP="003239AE"/>
    <w:p w:rsidR="0016034D" w:rsidRPr="00D17D6F" w:rsidRDefault="0016034D" w:rsidP="0016034D"/>
    <w:p w:rsidR="0016034D" w:rsidRDefault="0016034D" w:rsidP="0072668C"/>
    <w:p w:rsidR="00C24FB1" w:rsidRDefault="00C24FB1" w:rsidP="00700AAA">
      <w:pPr>
        <w:pStyle w:val="Heading3"/>
      </w:pPr>
      <w:bookmarkStart w:id="23" w:name="_Toc235118633"/>
      <w:r>
        <w:lastRenderedPageBreak/>
        <w:t xml:space="preserve">Airlines </w:t>
      </w:r>
      <w:r w:rsidR="00063B38">
        <w:t>Failing Now</w:t>
      </w:r>
      <w:bookmarkEnd w:id="23"/>
    </w:p>
    <w:p w:rsidR="00C24FB1" w:rsidRDefault="00C24FB1" w:rsidP="00C24FB1"/>
    <w:p w:rsidR="00C24FB1" w:rsidRDefault="00C24FB1" w:rsidP="00C24FB1">
      <w:pPr>
        <w:pStyle w:val="Heading4"/>
      </w:pPr>
      <w:r>
        <w:t>Airline growth is slowing</w:t>
      </w:r>
    </w:p>
    <w:p w:rsidR="00C24FB1" w:rsidRDefault="00C24FB1" w:rsidP="00C24FB1">
      <w:r w:rsidRPr="00C24FB1">
        <w:rPr>
          <w:rStyle w:val="StyleStyleBold12pt"/>
        </w:rPr>
        <w:t>Pankratz 2013</w:t>
      </w:r>
      <w:r>
        <w:t xml:space="preserve"> (</w:t>
      </w:r>
      <w:r w:rsidRPr="00C24FB1">
        <w:t>Howard Pankratz</w:t>
      </w:r>
      <w:r>
        <w:t xml:space="preserve">, January 8, 2013, “Report: U.S. airline industry will see decline in passengers, flights in 2013,” Denver Post, </w:t>
      </w:r>
      <w:r w:rsidRPr="00C24FB1">
        <w:t>http://www.denverpost.com/breakingnews/ci_22331309/report-u-s-airline-industry-will-see-decline</w:t>
      </w:r>
      <w:r>
        <w:t>)</w:t>
      </w:r>
    </w:p>
    <w:p w:rsidR="00C24FB1" w:rsidRDefault="00C24FB1" w:rsidP="00C24FB1">
      <w:r w:rsidRPr="009E4301">
        <w:rPr>
          <w:rStyle w:val="StyleBoldUnderline"/>
        </w:rPr>
        <w:t>Projected trends in 2013 in the U.S. airline industry indicate declines in flights, seat capacity and passengers</w:t>
      </w:r>
      <w:r>
        <w:t>, the Evergreen-based Boyd Group International said in a report Tuesday.</w:t>
      </w:r>
      <w:r w:rsidRPr="00C24FB1">
        <w:rPr>
          <w:sz w:val="12"/>
        </w:rPr>
        <w:t xml:space="preserve">¶ </w:t>
      </w:r>
      <w:r w:rsidRPr="009E4301">
        <w:rPr>
          <w:rStyle w:val="StyleBoldUnderline"/>
        </w:rPr>
        <w:t>The nation's air transportation system will likely see a 1.5 to 2.0 percent drop in traffic in 2013, said</w:t>
      </w:r>
      <w:r>
        <w:t xml:space="preserve"> the group, which is </w:t>
      </w:r>
      <w:r w:rsidRPr="009E4301">
        <w:rPr>
          <w:rStyle w:val="StyleBoldUnderline"/>
        </w:rPr>
        <w:t>an aviation consulting and research firm</w:t>
      </w:r>
      <w:r>
        <w:t xml:space="preserve"> whose clients include airlines, airports and financial institutions.</w:t>
      </w:r>
      <w:r w:rsidRPr="00C24FB1">
        <w:rPr>
          <w:sz w:val="12"/>
        </w:rPr>
        <w:t xml:space="preserve">¶ </w:t>
      </w:r>
      <w:r w:rsidRPr="009E4301">
        <w:rPr>
          <w:rStyle w:val="StyleBoldUnderline"/>
        </w:rPr>
        <w:t xml:space="preserve">Into subsequent years, growth rates will also likely be much slower than previously expected, with U.S. airports handling nearly 50 million fewer passengers in 2017 than the Federal Aviation Administration is currently forecasting.¶ </w:t>
      </w:r>
      <w:r>
        <w:t>"Airline traffic can no longer be forecast simply with mathematical formulas based on metrics such as GDP, inflation, buying power and the like," said Michael Boyd, chairman of the Boyd Group.</w:t>
      </w:r>
      <w:r w:rsidRPr="00C24FB1">
        <w:rPr>
          <w:sz w:val="12"/>
        </w:rPr>
        <w:t xml:space="preserve">¶ </w:t>
      </w:r>
      <w:r w:rsidRPr="009E4301">
        <w:rPr>
          <w:rStyle w:val="StyleBoldUnderline"/>
        </w:rPr>
        <w:t xml:space="preserve">"There are only 10 major full-schedule airline systems left, and each has its own subjective strategy in regard to where and if it adds capacity."¶ </w:t>
      </w:r>
      <w:r>
        <w:t>The report notes that airlines will be flying fewer airplanes in the next three years, as 50-seat "regional" jets get retired.</w:t>
      </w:r>
    </w:p>
    <w:p w:rsidR="00C24FB1" w:rsidRDefault="00C24FB1" w:rsidP="00C24FB1"/>
    <w:p w:rsidR="00254F2B" w:rsidRDefault="00254F2B" w:rsidP="00254F2B">
      <w:pPr>
        <w:pStyle w:val="Heading4"/>
      </w:pPr>
      <w:r>
        <w:t>Not out of the woods despite gains</w:t>
      </w:r>
    </w:p>
    <w:p w:rsidR="00254F2B" w:rsidRDefault="00254F2B" w:rsidP="00254F2B">
      <w:r w:rsidRPr="00254F2B">
        <w:rPr>
          <w:rStyle w:val="StyleStyleBold12pt"/>
        </w:rPr>
        <w:t>Black 2013</w:t>
      </w:r>
      <w:r>
        <w:t xml:space="preserve"> (David Black, February 3, 2013, “Rosier outlook but far from banner year for aviation industry,” </w:t>
      </w:r>
      <w:r w:rsidRPr="00254F2B">
        <w:t>http://www.thenational.ae/business/industry-insights/aviation/rosier-outlook-but-far-from-banner-year-for-aviation-industry</w:t>
      </w:r>
      <w:r>
        <w:t>)</w:t>
      </w:r>
    </w:p>
    <w:p w:rsidR="00254F2B" w:rsidRDefault="00254F2B" w:rsidP="00254F2B">
      <w:r w:rsidRPr="009E4301">
        <w:rPr>
          <w:rStyle w:val="StyleBoldUnderline"/>
        </w:rPr>
        <w:t>The outlook for global airlines is "cautiously optimistic" this year on the back of better-than-expected passenger growth figures for last year</w:t>
      </w:r>
      <w:r>
        <w:t>, with Middle East carriers delivering almost a third of the total expansion in international passenger markets.</w:t>
      </w:r>
      <w:r w:rsidRPr="00254F2B">
        <w:rPr>
          <w:sz w:val="12"/>
        </w:rPr>
        <w:t xml:space="preserve">¶ </w:t>
      </w:r>
      <w:r>
        <w:t>For air freight, however, the outlook remains gloomy as cargo demand continued to shrink, according to the International Air Transport Association's (Iata) annual air traffic performance report.</w:t>
      </w:r>
      <w:r w:rsidRPr="00254F2B">
        <w:rPr>
          <w:sz w:val="12"/>
        </w:rPr>
        <w:t xml:space="preserve">¶ </w:t>
      </w:r>
      <w:r w:rsidRPr="009E4301">
        <w:rPr>
          <w:rStyle w:val="StyleBoldUnderline"/>
        </w:rPr>
        <w:t>"We are entering 2013 with some guarded optimism,"</w:t>
      </w:r>
      <w:r>
        <w:t xml:space="preserve"> said Tony Tyler, Iata's director general and chief executive. "Business confidence is up. The euro-zone situation is more stable than it was a year-ago and the US avoided the fiscal cliff, but significant headwinds remain.</w:t>
      </w:r>
      <w:r w:rsidRPr="00254F2B">
        <w:rPr>
          <w:sz w:val="12"/>
        </w:rPr>
        <w:t xml:space="preserve">¶ </w:t>
      </w:r>
      <w:r w:rsidRPr="009E4301">
        <w:rPr>
          <w:rStyle w:val="StyleBoldUnderline"/>
        </w:rPr>
        <w:t xml:space="preserve">"There is no end in sight for high fuel prices and GDP growth is projected at just 2.3 per cent. But improved business confidence should help cargo markets to recover the lost ground from 2012. </w:t>
      </w:r>
      <w:r>
        <w:t>And the momentum built-up at the year-end should see the passenger business expand. 2013 will not be a banner year for profitability, but we should see some improvement on 2012."</w:t>
      </w:r>
    </w:p>
    <w:p w:rsidR="00254F2B" w:rsidRDefault="00254F2B" w:rsidP="00254F2B"/>
    <w:p w:rsidR="00063B38" w:rsidRPr="00E0372F" w:rsidRDefault="00084D45" w:rsidP="00063B38">
      <w:pPr>
        <w:pStyle w:val="Heading4"/>
      </w:pPr>
      <w:r>
        <w:br w:type="column"/>
      </w:r>
      <w:r w:rsidR="00063B38">
        <w:lastRenderedPageBreak/>
        <w:t>Airlines are key to the economy but are at risk of collapse</w:t>
      </w:r>
    </w:p>
    <w:p w:rsidR="00063B38" w:rsidRPr="00E0372F" w:rsidRDefault="00063B38" w:rsidP="00063B38">
      <w:r w:rsidRPr="00E0372F">
        <w:rPr>
          <w:rStyle w:val="StyleStyleBold12pt"/>
        </w:rPr>
        <w:t>Principato 2012</w:t>
      </w:r>
      <w:r w:rsidRPr="00E0372F">
        <w:t xml:space="preserve"> (Greg Principato, President of Airports Council International-North America, “Airports have Greater Economic Clout than the Economies of South Korea, Mexico, or Switzerland”, Airport Check-In, http://acinablog.wordpress.com/2012/02/29/airports-have-greater-economic-clout-than-the-economies-of-south-korea-mexico-or-switzerland/)</w:t>
      </w:r>
    </w:p>
    <w:p w:rsidR="00063B38" w:rsidRPr="00E0372F" w:rsidRDefault="00063B38" w:rsidP="00063B38">
      <w:pPr>
        <w:rPr>
          <w:rStyle w:val="HotRouteChar"/>
        </w:rPr>
      </w:pPr>
      <w:r w:rsidRPr="00E0372F">
        <w:t>America’s</w:t>
      </w:r>
      <w:r w:rsidRPr="00EA2533">
        <w:rPr>
          <w:rFonts w:ascii="Cambria" w:hAnsi="Cambria"/>
          <w:u w:val="single"/>
        </w:rPr>
        <w:t xml:space="preserve"> </w:t>
      </w:r>
      <w:r w:rsidRPr="009E4301">
        <w:rPr>
          <w:rStyle w:val="StyleBoldUnderline"/>
        </w:rPr>
        <w:t>airports support 10.5 million jobs</w:t>
      </w:r>
      <w:r w:rsidRPr="00EA2533">
        <w:rPr>
          <w:rFonts w:ascii="Cambria" w:hAnsi="Cambria"/>
          <w:u w:val="single"/>
        </w:rPr>
        <w:t xml:space="preserve">.  </w:t>
      </w:r>
      <w:r w:rsidRPr="00E0372F">
        <w:rPr>
          <w:rStyle w:val="HotRouteChar"/>
        </w:rPr>
        <w:t>America’s airports support</w:t>
      </w:r>
      <w:r w:rsidRPr="00EA2533">
        <w:rPr>
          <w:rFonts w:ascii="Cambria" w:hAnsi="Cambria"/>
          <w:u w:val="single"/>
        </w:rPr>
        <w:t xml:space="preserve"> </w:t>
      </w:r>
      <w:r w:rsidRPr="009E4301">
        <w:rPr>
          <w:rStyle w:val="StyleBoldUnderline"/>
        </w:rPr>
        <w:t>$1.2 trillion in economic activity, larger than the GDP of South Korea</w:t>
      </w:r>
      <w:hyperlink r:id="rId36" w:history="1">
        <w:r w:rsidRPr="00EA2533">
          <w:rPr>
            <w:rFonts w:ascii="Cambria" w:hAnsi="Cambria"/>
          </w:rPr>
          <w:t>.  “Airports, Inc.”</w:t>
        </w:r>
      </w:hyperlink>
      <w:r w:rsidRPr="00E0372F">
        <w:rPr>
          <w:rStyle w:val="HotRouteChar"/>
        </w:rPr>
        <w:t xml:space="preserve"> directly employs 1.3 million people, making it the second largest employer in the nation, behind Wal-Mart.  </w:t>
      </w:r>
      <w:r w:rsidRPr="009E4301">
        <w:rPr>
          <w:rStyle w:val="StyleBoldUnderline"/>
        </w:rPr>
        <w:t>Total airport payroll equals the total payroll of the State of Michigan.  The total economic clout of airports:  8 percent of U.S. GDP and 7 percent of U.S. employment.</w:t>
      </w:r>
      <w:r w:rsidRPr="00EA2533">
        <w:rPr>
          <w:rFonts w:ascii="Cambria" w:hAnsi="Cambria"/>
          <w:u w:val="single"/>
        </w:rPr>
        <w:t xml:space="preserve"> </w:t>
      </w:r>
      <w:r w:rsidRPr="00E0372F">
        <w:t>Those are big numbers.  But if you are still not convinced, consider this:</w:t>
      </w:r>
      <w:r w:rsidRPr="00EA2533">
        <w:rPr>
          <w:rFonts w:ascii="Cambria" w:hAnsi="Cambria"/>
          <w:sz w:val="16"/>
          <w:szCs w:val="16"/>
          <w:u w:val="single"/>
        </w:rPr>
        <w:t xml:space="preserve">  </w:t>
      </w:r>
      <w:r w:rsidRPr="00E0372F">
        <w:t>during that time, the jobs number increased by 56 percent.  Total payroll has gone up over 90 percent.  And the total contribution to the output of the American economy has more than doubled.  All this has happened despite the industry being devastated by the largest terrorist attack in history.  All this has happened despite the most severe economic downturn since the Great Depression, including spikes in the price of fuel</w:t>
      </w:r>
      <w:r w:rsidRPr="00EA2533">
        <w:rPr>
          <w:rFonts w:ascii="Cambria" w:hAnsi="Cambria"/>
          <w:sz w:val="16"/>
          <w:szCs w:val="16"/>
          <w:u w:val="single"/>
        </w:rPr>
        <w:t xml:space="preserve">. </w:t>
      </w:r>
      <w:r w:rsidRPr="00E0372F">
        <w:t>This economic growth occurred because we decided to invest in our economic future.  In economic times as difficult as most of us will ever experience, those investments paid off. That is why it is so discouraging that the recent FAA bill leaves in place federal limits on what airports and local communities can do to generate resources.  That is why it is so discouraging that the president’s budget reduces investment in airports.  That is why it is so discouraging that local communities cannot raise their own resources because of decisions made in Washington.  We are putting the future in peril, just as we are set to take off. Some have called for a new national </w:t>
      </w:r>
      <w:r w:rsidRPr="00EA2533">
        <w:rPr>
          <w:rFonts w:ascii="Cambria" w:hAnsi="Cambria"/>
          <w:i/>
          <w:iCs/>
          <w:sz w:val="16"/>
        </w:rPr>
        <w:t>airline</w:t>
      </w:r>
      <w:r w:rsidRPr="00E0372F">
        <w:t xml:space="preserve"> policy, designed to promote the financial strength of airline companies.  I am a strong proponent of strong airline companies.  But the purpose of the air transportation system is the movement of people and products to destinations and markets.  It is not to ensure shareholder value for airlines; that’s what airline executives and boards are supposed to do. </w:t>
      </w:r>
      <w:r w:rsidRPr="009E4301">
        <w:rPr>
          <w:rStyle w:val="StyleBoldUnderline"/>
        </w:rPr>
        <w:t>We do need a new national AVIATION policy</w:t>
      </w:r>
      <w:r w:rsidRPr="00E0372F">
        <w:rPr>
          <w:rStyle w:val="HotRouteChar"/>
        </w:rPr>
        <w:t>, looking at all aspects from NextGen to financing airport infrastructure to the regulatory environment in which aviation must operate to the tax structure, all of it.  It must be</w:t>
      </w:r>
      <w:r w:rsidRPr="00EA2533">
        <w:rPr>
          <w:rFonts w:ascii="Cambria" w:hAnsi="Cambria"/>
          <w:u w:val="single"/>
        </w:rPr>
        <w:t xml:space="preserve"> d</w:t>
      </w:r>
      <w:r w:rsidRPr="009E4301">
        <w:rPr>
          <w:rStyle w:val="StyleBoldUnderline"/>
        </w:rPr>
        <w:t>esigned to strengthen the air transportation </w:t>
      </w:r>
      <w:r w:rsidRPr="00EA2533">
        <w:rPr>
          <w:rFonts w:ascii="Cambria" w:hAnsi="Cambria"/>
          <w:b/>
          <w:bCs/>
          <w:i/>
          <w:iCs/>
          <w:u w:val="single"/>
        </w:rPr>
        <w:t>system</w:t>
      </w:r>
      <w:r w:rsidRPr="009E4301">
        <w:rPr>
          <w:rStyle w:val="StyleBoldUnderline"/>
        </w:rPr>
        <w:t>, not merely any one component of it. We are now stepping back from investments in aviation at the same time as our competitors around the world are stepping up</w:t>
      </w:r>
      <w:r w:rsidRPr="00E0372F">
        <w:rPr>
          <w:rStyle w:val="HotRouteChar"/>
        </w:rPr>
        <w:t>.  We are</w:t>
      </w:r>
      <w:r w:rsidRPr="00EA2533">
        <w:rPr>
          <w:rFonts w:ascii="Cambria" w:hAnsi="Cambria"/>
          <w:u w:val="single"/>
        </w:rPr>
        <w:t xml:space="preserve"> </w:t>
      </w:r>
      <w:r w:rsidRPr="009E4301">
        <w:rPr>
          <w:rStyle w:val="StyleBoldUnderline"/>
        </w:rPr>
        <w:t>in peril of becoming what the steel industry became in the 1970’s and 1980’s, out of date and non-competitive</w:t>
      </w:r>
      <w:r w:rsidRPr="00EA2533">
        <w:rPr>
          <w:rFonts w:ascii="Cambria" w:hAnsi="Cambria"/>
          <w:u w:val="single"/>
        </w:rPr>
        <w:t xml:space="preserve">. </w:t>
      </w:r>
      <w:r w:rsidRPr="00E0372F">
        <w:rPr>
          <w:rStyle w:val="HotRouteChar"/>
        </w:rPr>
        <w:t>We have a chance to avoid that.  Our study shows the benefits in terms of job creation and economic impact when good decisions and good investments are made.  I worry that the next study will show when the opposite happens.</w:t>
      </w:r>
      <w:r w:rsidRPr="00E0372F">
        <w:rPr>
          <w:rStyle w:val="HotRouteChar"/>
        </w:rPr>
        <w:br/>
      </w:r>
    </w:p>
    <w:p w:rsidR="00254F2B" w:rsidRDefault="00254F2B" w:rsidP="00254F2B"/>
    <w:p w:rsidR="00063B38" w:rsidRDefault="00063B38" w:rsidP="00700AAA">
      <w:pPr>
        <w:pStyle w:val="Heading3"/>
      </w:pPr>
      <w:bookmarkStart w:id="24" w:name="_Toc235118634"/>
      <w:r>
        <w:lastRenderedPageBreak/>
        <w:t>Aff Solves Airlines</w:t>
      </w:r>
      <w:bookmarkEnd w:id="24"/>
    </w:p>
    <w:p w:rsidR="00063B38" w:rsidRDefault="00063B38" w:rsidP="00063B38">
      <w:pPr>
        <w:pStyle w:val="Heading4"/>
      </w:pPr>
      <w:r>
        <w:t>Key to the airline industry</w:t>
      </w:r>
    </w:p>
    <w:p w:rsidR="00063B38" w:rsidRPr="0072668C" w:rsidRDefault="00063B38" w:rsidP="00063B38">
      <w:r w:rsidRPr="0072668C">
        <w:rPr>
          <w:rStyle w:val="StyleStyleBold12pt"/>
        </w:rPr>
        <w:t>Sanders and Long 2002</w:t>
      </w:r>
      <w:r>
        <w:t xml:space="preserve"> (Ed Sanders and Patrick Long, Center for Sustainable Tourism, Leeds School of Business, University of Colorado at Boulder for The Cuba Policy Foundation, June 2002, “Economic Benefits to the United States from Lifting the Ban on Travel to Cuba,” Cuba Policy Foundation, </w:t>
      </w:r>
      <w:r w:rsidRPr="0072668C">
        <w:t>http://www.cubafoundation.org/CPF%20Cuba%20Travel%20Study.htm</w:t>
      </w:r>
      <w:r>
        <w:t>)</w:t>
      </w:r>
      <w:r w:rsidRPr="0072668C">
        <w:t xml:space="preserve"> </w:t>
      </w:r>
    </w:p>
    <w:p w:rsidR="00063B38" w:rsidRDefault="00063B38" w:rsidP="00063B38">
      <w:r>
        <w:t>5.1    Projected Composition of Air Travel Expenditures to Cuba</w:t>
      </w:r>
      <w:r w:rsidRPr="003239AE">
        <w:rPr>
          <w:sz w:val="12"/>
        </w:rPr>
        <w:t>¶</w:t>
      </w:r>
      <w:r>
        <w:rPr>
          <w:sz w:val="12"/>
        </w:rPr>
        <w:t xml:space="preserve"> </w:t>
      </w:r>
      <w:r w:rsidRPr="003239AE">
        <w:rPr>
          <w:sz w:val="12"/>
        </w:rPr>
        <w:t xml:space="preserve">¶ </w:t>
      </w:r>
      <w:r w:rsidRPr="009E4301">
        <w:rPr>
          <w:rStyle w:val="StyleBoldUnderline"/>
        </w:rPr>
        <w:t>On average</w:t>
      </w:r>
      <w:r>
        <w:t xml:space="preserve">, in 1999 </w:t>
      </w:r>
      <w:r w:rsidRPr="009E4301">
        <w:rPr>
          <w:rStyle w:val="StyleBoldUnderline"/>
        </w:rPr>
        <w:t>U.S. international air travelers spent $2,534 per trip</w:t>
      </w:r>
      <w:r>
        <w:t xml:space="preserve">[xi]. Of this total, </w:t>
      </w:r>
      <w:r w:rsidRPr="009E4301">
        <w:rPr>
          <w:rStyle w:val="StyleBoldUnderline"/>
        </w:rPr>
        <w:t>expenditures on airfare accounted for 51 percent of the total</w:t>
      </w:r>
      <w:r>
        <w:t xml:space="preserve">, expenditures at the U.S. airport were less than one percent, and expenditures outside the United States accounted for 48 percent.  Only 14 percent of the U.S. international air travelers went on organized tours and they spent $1,871 per trip, significantly less than the average traveler, but there was no breakdown by expenditure category because of the package nature of the trip.  Trip expenses to Cuba are likely to be well below the average for all U.S. international travel because of Cuba’s proximity and its current positioning as a relatively low-cost destination. </w:t>
      </w:r>
      <w:r w:rsidRPr="009E4301">
        <w:rPr>
          <w:rStyle w:val="StyleBoldUnderline"/>
        </w:rPr>
        <w:t>We anticipate that a higher-than-average proportion of American travelers would take group tours in the early years because of difficulties in getting reservations and uncertainties about product quality.</w:t>
      </w:r>
      <w:r>
        <w:t xml:space="preserve"> Assuming that one-third the travelers went on group tours, we estimate that the average trip to Cuba would break down as follows:</w:t>
      </w:r>
      <w:r w:rsidRPr="003239AE">
        <w:rPr>
          <w:sz w:val="12"/>
        </w:rPr>
        <w:t>¶</w:t>
      </w:r>
      <w:r>
        <w:rPr>
          <w:sz w:val="12"/>
        </w:rPr>
        <w:t xml:space="preserve"> </w:t>
      </w:r>
      <w:r w:rsidRPr="003239AE">
        <w:rPr>
          <w:sz w:val="12"/>
        </w:rPr>
        <w:t xml:space="preserve">¶ </w:t>
      </w:r>
      <w:r>
        <w:t>Table 3</w:t>
      </w:r>
      <w:r w:rsidRPr="003239AE">
        <w:rPr>
          <w:sz w:val="12"/>
        </w:rPr>
        <w:t xml:space="preserve">¶ </w:t>
      </w:r>
      <w:r>
        <w:t>Projected Expenditures per Tourist Arriving by Air</w:t>
      </w:r>
      <w:r w:rsidRPr="003239AE">
        <w:rPr>
          <w:sz w:val="12"/>
        </w:rPr>
        <w:t>¶</w:t>
      </w:r>
      <w:r>
        <w:rPr>
          <w:sz w:val="12"/>
        </w:rPr>
        <w:t xml:space="preserve"> </w:t>
      </w:r>
      <w:r w:rsidRPr="003239AE">
        <w:rPr>
          <w:sz w:val="12"/>
        </w:rPr>
        <w:t>¶</w:t>
      </w:r>
      <w:r>
        <w:rPr>
          <w:sz w:val="12"/>
        </w:rPr>
        <w:t xml:space="preserve"> </w:t>
      </w:r>
      <w:r>
        <w:t xml:space="preserve">Cost in US dollars </w:t>
      </w:r>
      <w:r w:rsidRPr="003239AE">
        <w:rPr>
          <w:sz w:val="12"/>
        </w:rPr>
        <w:t xml:space="preserve">¶ </w:t>
      </w:r>
      <w:r>
        <w:t>Airfare $500</w:t>
      </w:r>
      <w:r w:rsidRPr="003239AE">
        <w:rPr>
          <w:sz w:val="12"/>
        </w:rPr>
        <w:t xml:space="preserve">¶ </w:t>
      </w:r>
      <w:r>
        <w:t xml:space="preserve">Tour operator 150 </w:t>
      </w:r>
      <w:r w:rsidRPr="003239AE">
        <w:rPr>
          <w:sz w:val="12"/>
        </w:rPr>
        <w:t xml:space="preserve">¶ </w:t>
      </w:r>
      <w:r>
        <w:t>Travel agents 15</w:t>
      </w:r>
      <w:r w:rsidRPr="003239AE">
        <w:rPr>
          <w:sz w:val="12"/>
        </w:rPr>
        <w:t xml:space="preserve">¶ </w:t>
      </w:r>
      <w:r>
        <w:t>Accommodations 700</w:t>
      </w:r>
      <w:r w:rsidRPr="003239AE">
        <w:rPr>
          <w:sz w:val="12"/>
        </w:rPr>
        <w:t>¶</w:t>
      </w:r>
      <w:r>
        <w:rPr>
          <w:sz w:val="12"/>
        </w:rPr>
        <w:t xml:space="preserve"> </w:t>
      </w:r>
      <w:r>
        <w:t xml:space="preserve">Other 400 </w:t>
      </w:r>
      <w:r w:rsidRPr="003239AE">
        <w:rPr>
          <w:sz w:val="12"/>
        </w:rPr>
        <w:t>¶</w:t>
      </w:r>
      <w:r>
        <w:rPr>
          <w:sz w:val="12"/>
        </w:rPr>
        <w:t xml:space="preserve"> </w:t>
      </w:r>
      <w:r>
        <w:t>Total $1,765</w:t>
      </w:r>
      <w:r w:rsidRPr="003239AE">
        <w:rPr>
          <w:sz w:val="12"/>
        </w:rPr>
        <w:t>¶</w:t>
      </w:r>
      <w:r>
        <w:rPr>
          <w:sz w:val="12"/>
        </w:rPr>
        <w:t xml:space="preserve"> </w:t>
      </w:r>
      <w:r w:rsidRPr="003239AE">
        <w:rPr>
          <w:sz w:val="12"/>
        </w:rPr>
        <w:t xml:space="preserve">¶ </w:t>
      </w:r>
      <w:r w:rsidRPr="009E4301">
        <w:rPr>
          <w:rStyle w:val="StyleBoldUnderline"/>
        </w:rPr>
        <w:t>These expenditures directly create income and jobs for the U.S. airlines, tour operators and travel agents that serve the American traveler. The income generated by the airlines and each other sector of the industry is then calculated directly from the projected number of arrivals and composition of spending. The number of new jobs created for each sector is calculated by using industry average employment to revenue ratios</w:t>
      </w:r>
      <w:r>
        <w:t xml:space="preserve">[xii].  </w:t>
      </w:r>
      <w:r w:rsidRPr="009E4301">
        <w:rPr>
          <w:rStyle w:val="StyleBoldUnderline"/>
        </w:rPr>
        <w:t>The increase in travel to Cuba is projected to generate up to $212 million in U.S. income and 1,063 jobs in the first year and up to $595 million in U.S. income and 2,975 jobs by the fifth year after lifting the embargo</w:t>
      </w:r>
      <w:r>
        <w:t>.</w:t>
      </w:r>
    </w:p>
    <w:p w:rsidR="00063B38" w:rsidRPr="00063B38" w:rsidRDefault="00063B38" w:rsidP="00063B38"/>
    <w:p w:rsidR="0072668C" w:rsidRDefault="00700AAA" w:rsidP="00700AAA">
      <w:pPr>
        <w:pStyle w:val="Heading3"/>
      </w:pPr>
      <w:bookmarkStart w:id="25" w:name="_Toc235118635"/>
      <w:r>
        <w:lastRenderedPageBreak/>
        <w:t>Airlines Key to Economy</w:t>
      </w:r>
      <w:bookmarkEnd w:id="25"/>
    </w:p>
    <w:p w:rsidR="00700AAA" w:rsidRDefault="00700AAA" w:rsidP="00700AAA"/>
    <w:p w:rsidR="00700AAA" w:rsidRPr="00700AAA" w:rsidRDefault="00700AAA" w:rsidP="00700AAA"/>
    <w:p w:rsidR="00C24FB1" w:rsidRDefault="00C24FB1" w:rsidP="00C24FB1">
      <w:pPr>
        <w:pStyle w:val="Heading4"/>
      </w:pPr>
      <w:r>
        <w:t>Airlines key to the economy</w:t>
      </w:r>
    </w:p>
    <w:p w:rsidR="00C24FB1" w:rsidRDefault="00C24FB1" w:rsidP="00C24FB1">
      <w:r w:rsidRPr="00700AAA">
        <w:rPr>
          <w:rStyle w:val="StyleStyleBold12pt"/>
        </w:rPr>
        <w:t>OE 2011</w:t>
      </w:r>
      <w:r>
        <w:t xml:space="preserve"> (Oxford Economics, financial analysis firm, report for the </w:t>
      </w:r>
      <w:r w:rsidRPr="00700AAA">
        <w:t>International Air Transport Association</w:t>
      </w:r>
      <w:r>
        <w:t>, “Economic Benefits from Air Transport in the US,”</w:t>
      </w:r>
      <w:r w:rsidRPr="00700AAA">
        <w:t xml:space="preserve"> http://www.benefitsofaviation.aero/Documents/Benefits-of-Aviation-US-2011.pdf</w:t>
      </w:r>
      <w:r>
        <w:t>)</w:t>
      </w:r>
    </w:p>
    <w:p w:rsidR="00C24FB1" w:rsidRPr="009E4301" w:rsidRDefault="00C24FB1" w:rsidP="00C24FB1">
      <w:pPr>
        <w:rPr>
          <w:rStyle w:val="StyleBoldUnderline"/>
        </w:rPr>
      </w:pPr>
      <w:r>
        <w:t>2.2 How aviation enhances economic performance</w:t>
      </w:r>
      <w:r w:rsidRPr="00700AAA">
        <w:rPr>
          <w:sz w:val="12"/>
        </w:rPr>
        <w:t xml:space="preserve">¶ </w:t>
      </w:r>
      <w:r w:rsidRPr="009E4301">
        <w:rPr>
          <w:rStyle w:val="StyleBoldUnderline"/>
        </w:rPr>
        <w:t>Improvements in connectivity contribute to the economic performance of the wider economy through ¶ enhancing its overall level of productivity. This improvement in productivity in firms outside the aviation ¶ sector comes through two main channels: through the effects on domestic firms of increased access to ¶ foreign markets, and increased foreign competition in the home market, and through the freer movement of ¶ investment capital and workers between countries.¶</w:t>
      </w:r>
      <w:r w:rsidRPr="00700AAA">
        <w:rPr>
          <w:sz w:val="12"/>
        </w:rPr>
        <w:t xml:space="preserve"> </w:t>
      </w:r>
      <w:r w:rsidRPr="009E4301">
        <w:rPr>
          <w:rStyle w:val="StyleBoldUnderline"/>
        </w:rPr>
        <w:t>Improved connectivity gives US-based businesses greater access to foreign markets, encouraging ¶ exports</w:t>
      </w:r>
      <w:r>
        <w:t xml:space="preserve">, and at the same time increases competition and choice in the home market from foreign-based </w:t>
      </w:r>
      <w:r w:rsidRPr="00700AAA">
        <w:rPr>
          <w:sz w:val="12"/>
        </w:rPr>
        <w:t xml:space="preserve">¶ </w:t>
      </w:r>
      <w:r>
        <w:t xml:space="preserve">producers. In this way, improved connectivity encourages firms to specialise in areas where they possess </w:t>
      </w:r>
      <w:r w:rsidRPr="00700AAA">
        <w:rPr>
          <w:sz w:val="12"/>
        </w:rPr>
        <w:t xml:space="preserve">¶ </w:t>
      </w:r>
      <w:r>
        <w:t xml:space="preserve">a comparative advantage. Where firms enjoy a comparative advantage, international trade provides the </w:t>
      </w:r>
      <w:r w:rsidRPr="00700AAA">
        <w:rPr>
          <w:sz w:val="12"/>
        </w:rPr>
        <w:t xml:space="preserve">¶ </w:t>
      </w:r>
      <w:r>
        <w:t xml:space="preserve">opportunity to better exploit economies of scale, driving down their costs and prices and thereby benefiting </w:t>
      </w:r>
      <w:r w:rsidRPr="00700AAA">
        <w:rPr>
          <w:sz w:val="12"/>
        </w:rPr>
        <w:t xml:space="preserve">¶ </w:t>
      </w:r>
      <w:r>
        <w:t xml:space="preserve">domestic consumers in the process. Opening domestic markets to foreign competitors can also be an </w:t>
      </w:r>
      <w:r w:rsidRPr="00700AAA">
        <w:rPr>
          <w:sz w:val="12"/>
        </w:rPr>
        <w:t xml:space="preserve">¶ </w:t>
      </w:r>
      <w:r>
        <w:t xml:space="preserve">important driver behind reducing unit production costs, either by forcing domestic firms to adopt best </w:t>
      </w:r>
      <w:r w:rsidRPr="00700AAA">
        <w:rPr>
          <w:sz w:val="12"/>
        </w:rPr>
        <w:t xml:space="preserve">¶ </w:t>
      </w:r>
      <w:r>
        <w:t xml:space="preserve">international practices in production and management methods or by encouraging innovation. Competition </w:t>
      </w:r>
      <w:r w:rsidRPr="00700AAA">
        <w:rPr>
          <w:sz w:val="12"/>
        </w:rPr>
        <w:t xml:space="preserve">¶ </w:t>
      </w:r>
      <w:r>
        <w:t xml:space="preserve">can also benefit domestic customers by reducing the mark-up over cost that firms charge their customers, </w:t>
      </w:r>
      <w:r w:rsidRPr="00700AAA">
        <w:rPr>
          <w:sz w:val="12"/>
        </w:rPr>
        <w:t xml:space="preserve">¶ </w:t>
      </w:r>
      <w:r>
        <w:t xml:space="preserve">especially where domestic firms have hitherto enjoyed some shelter from competition. </w:t>
      </w:r>
      <w:r w:rsidRPr="00700AAA">
        <w:rPr>
          <w:sz w:val="12"/>
        </w:rPr>
        <w:t xml:space="preserve">¶ </w:t>
      </w:r>
      <w:r>
        <w:t>Improved connectivity can also enhance an economy‟s performance by making it easier for firms to invest</w:t>
      </w:r>
      <w:r w:rsidRPr="00700AAA">
        <w:rPr>
          <w:sz w:val="12"/>
        </w:rPr>
        <w:t xml:space="preserve">¶ </w:t>
      </w:r>
      <w:r>
        <w:t xml:space="preserve">outside their home country, which is known as foreign direct investment (FDI). Most obviously, the link </w:t>
      </w:r>
      <w:r w:rsidRPr="00700AAA">
        <w:rPr>
          <w:sz w:val="12"/>
        </w:rPr>
        <w:t xml:space="preserve">¶ </w:t>
      </w:r>
      <w:r>
        <w:t xml:space="preserve">between connectivity and FDI may come about because foreign investment necessarily entails some </w:t>
      </w:r>
      <w:r w:rsidRPr="00700AAA">
        <w:rPr>
          <w:sz w:val="12"/>
        </w:rPr>
        <w:t xml:space="preserve">¶ </w:t>
      </w:r>
      <w:r>
        <w:t xml:space="preserve">movement of staff: whether to transfer technical know-how or management oversight. But increased </w:t>
      </w:r>
      <w:r w:rsidRPr="00700AAA">
        <w:rPr>
          <w:sz w:val="12"/>
        </w:rPr>
        <w:t xml:space="preserve">¶ </w:t>
      </w:r>
      <w:r>
        <w:t xml:space="preserve">connectivity also allows firms to exploit the speed and reliability of air transport to ship components </w:t>
      </w:r>
      <w:r w:rsidRPr="00700AAA">
        <w:rPr>
          <w:sz w:val="12"/>
        </w:rPr>
        <w:t xml:space="preserve">¶ </w:t>
      </w:r>
      <w:r>
        <w:t>between plants in distant locations, without the need to hold expensive stocks of inventory as a buffer.</w:t>
      </w:r>
      <w:r w:rsidRPr="00700AAA">
        <w:rPr>
          <w:sz w:val="12"/>
        </w:rPr>
        <w:t xml:space="preserve">¶ </w:t>
      </w:r>
      <w:r>
        <w:t xml:space="preserve">Less tangibly, but possibly just as important, improved connectivity may favour inward investment as </w:t>
      </w:r>
      <w:r w:rsidRPr="00700AAA">
        <w:rPr>
          <w:sz w:val="12"/>
        </w:rPr>
        <w:t xml:space="preserve">¶ </w:t>
      </w:r>
      <w:r>
        <w:t xml:space="preserve">increased passenger traffic and trade that accompanies improved connectivity can lead to a more </w:t>
      </w:r>
      <w:r w:rsidRPr="00700AAA">
        <w:rPr>
          <w:sz w:val="12"/>
        </w:rPr>
        <w:t xml:space="preserve">¶ </w:t>
      </w:r>
      <w:r>
        <w:t xml:space="preserve">favourable environment for foreign firms to operate in. Chart 2.2 plots the total value of FDI built up in </w:t>
      </w:r>
      <w:r w:rsidRPr="00700AAA">
        <w:rPr>
          <w:sz w:val="12"/>
        </w:rPr>
        <w:t xml:space="preserve">¶ </w:t>
      </w:r>
      <w:r>
        <w:t xml:space="preserve">individual countries in relation to their GDP against an index of connectivity (produced by IATA), that </w:t>
      </w:r>
      <w:r w:rsidRPr="00700AAA">
        <w:rPr>
          <w:sz w:val="12"/>
        </w:rPr>
        <w:t xml:space="preserve">¶ </w:t>
      </w:r>
      <w:r>
        <w:t xml:space="preserve">measures the availability of flights, weighted by the importance of each of the destinations served. The </w:t>
      </w:r>
      <w:r w:rsidRPr="00700AAA">
        <w:rPr>
          <w:sz w:val="12"/>
        </w:rPr>
        <w:t xml:space="preserve">¶ </w:t>
      </w:r>
      <w:r>
        <w:t xml:space="preserve">chart shows that countries with higher connectivity (measured relative to their GDP), are in general more </w:t>
      </w:r>
      <w:r w:rsidRPr="00700AAA">
        <w:rPr>
          <w:sz w:val="12"/>
        </w:rPr>
        <w:t xml:space="preserve">¶ </w:t>
      </w:r>
      <w:r>
        <w:t xml:space="preserve">successful at attracting foreign direct investment. This is emphasised by the upward sloping line that </w:t>
      </w:r>
      <w:r w:rsidRPr="00700AAA">
        <w:rPr>
          <w:sz w:val="12"/>
        </w:rPr>
        <w:t xml:space="preserve">¶ </w:t>
      </w:r>
      <w:r>
        <w:t>confirms the statistical relationship between greater connectivity and greater FDI.</w:t>
      </w:r>
      <w:r w:rsidRPr="00700AAA">
        <w:rPr>
          <w:sz w:val="12"/>
        </w:rPr>
        <w:t xml:space="preserve">¶ </w:t>
      </w:r>
      <w:r>
        <w:t>2.3 Connectivity and long-term growth</w:t>
      </w:r>
      <w:r w:rsidRPr="00700AAA">
        <w:rPr>
          <w:sz w:val="12"/>
        </w:rPr>
        <w:t xml:space="preserve">¶ </w:t>
      </w:r>
      <w:r w:rsidRPr="009E4301">
        <w:rPr>
          <w:rStyle w:val="StyleBoldUnderline"/>
        </w:rPr>
        <w:t>A thought experiment considering the impact on trade from eliminating the air transport network suggests ¶ the economic benefit of connectivity is substantial.</w:t>
      </w:r>
      <w:r>
        <w:t xml:space="preserve"> Moreover, the </w:t>
      </w:r>
      <w:r w:rsidRPr="009E4301">
        <w:rPr>
          <w:rStyle w:val="StyleBoldUnderline"/>
        </w:rPr>
        <w:t>experience of businesses in Europe ¶ during the volcanic ash-induced airspace closures of 2010, as just-in-time supply chains failed, provides a ¶ more concrete illustration of how dependent modern economies are on their air transport infrastructures. ¶</w:t>
      </w:r>
      <w:r w:rsidRPr="00700AAA">
        <w:rPr>
          <w:sz w:val="12"/>
        </w:rPr>
        <w:t xml:space="preserve"> </w:t>
      </w:r>
      <w:r>
        <w:t xml:space="preserve">A number of recent studies have attempted to quantify the long-term impact on a country‟s GDP that </w:t>
      </w:r>
      <w:r w:rsidRPr="00700AAA">
        <w:rPr>
          <w:sz w:val="12"/>
        </w:rPr>
        <w:t xml:space="preserve">¶ </w:t>
      </w:r>
      <w:r>
        <w:t>results from an improvement in connectivity. Measuring connectivity is not straightforward. Chart 2.3</w:t>
      </w:r>
      <w:r w:rsidRPr="00700AAA">
        <w:rPr>
          <w:sz w:val="12"/>
        </w:rPr>
        <w:t xml:space="preserve">¶ </w:t>
      </w:r>
      <w:r>
        <w:t>shows one measure of US connectivity, compared to other economies (see Annex for details)10</w:t>
      </w:r>
      <w:r w:rsidRPr="00700AAA">
        <w:rPr>
          <w:sz w:val="12"/>
        </w:rPr>
        <w:t xml:space="preserve">¶ </w:t>
      </w:r>
      <w:r>
        <w:t xml:space="preserve">. Given </w:t>
      </w:r>
      <w:r w:rsidRPr="00700AAA">
        <w:rPr>
          <w:sz w:val="12"/>
        </w:rPr>
        <w:t xml:space="preserve">¶ </w:t>
      </w:r>
      <w:r>
        <w:t xml:space="preserve">that the supply-side benefits of </w:t>
      </w:r>
      <w:r>
        <w:lastRenderedPageBreak/>
        <w:t xml:space="preserve">connectivity come through promoting international trade and inward </w:t>
      </w:r>
      <w:r w:rsidRPr="00700AAA">
        <w:rPr>
          <w:sz w:val="12"/>
        </w:rPr>
        <w:t xml:space="preserve">¶ </w:t>
      </w:r>
      <w:r>
        <w:t xml:space="preserve">investment, any impact is likely to manifest itself gradually over time. This protracted adjustment makes it </w:t>
      </w:r>
      <w:r w:rsidRPr="00700AAA">
        <w:rPr>
          <w:sz w:val="12"/>
        </w:rPr>
        <w:t xml:space="preserve">¶ </w:t>
      </w:r>
      <w:r>
        <w:t xml:space="preserve">very challenging to disentangle the contribution that improved connectivity has had on long-term growth, </w:t>
      </w:r>
      <w:r w:rsidRPr="00700AAA">
        <w:rPr>
          <w:sz w:val="12"/>
        </w:rPr>
        <w:t xml:space="preserve">¶ </w:t>
      </w:r>
      <w:r>
        <w:t xml:space="preserve">from the many of other factors that affect an economy‟s performance. This issue is reflected in the wide </w:t>
      </w:r>
      <w:r w:rsidRPr="00700AAA">
        <w:rPr>
          <w:sz w:val="12"/>
        </w:rPr>
        <w:t xml:space="preserve">¶ </w:t>
      </w:r>
      <w:r>
        <w:t xml:space="preserve">range of estimates that studies have reached for connectivity‟s impact on long-run growth. Three studies </w:t>
      </w:r>
      <w:r w:rsidRPr="00700AAA">
        <w:rPr>
          <w:sz w:val="12"/>
        </w:rPr>
        <w:t xml:space="preserve">¶ </w:t>
      </w:r>
      <w:r>
        <w:t xml:space="preserve">undertaken in 2005 and 2006 provide estimates of the impact that connectivity can have on long-run level </w:t>
      </w:r>
      <w:r w:rsidRPr="00700AAA">
        <w:rPr>
          <w:sz w:val="12"/>
        </w:rPr>
        <w:t xml:space="preserve">¶ </w:t>
      </w:r>
      <w:r>
        <w:t xml:space="preserve">of productivity (and hence GDP). The mechanisms through which connectivity generates this economic </w:t>
      </w:r>
      <w:r w:rsidRPr="00700AAA">
        <w:rPr>
          <w:sz w:val="12"/>
        </w:rPr>
        <w:t xml:space="preserve">¶ </w:t>
      </w:r>
      <w:r>
        <w:t xml:space="preserve">benefit are those described in Section 2.2. These studies suggest that a 10% increase in connectivity </w:t>
      </w:r>
      <w:r w:rsidRPr="00700AAA">
        <w:rPr>
          <w:sz w:val="12"/>
        </w:rPr>
        <w:t xml:space="preserve">¶ </w:t>
      </w:r>
      <w:r>
        <w:t xml:space="preserve">(relative to GDP) will raise the level of productivity in the economy by a little under 0.5% in the long run, </w:t>
      </w:r>
      <w:r w:rsidRPr="00700AAA">
        <w:rPr>
          <w:sz w:val="12"/>
        </w:rPr>
        <w:t xml:space="preserve">¶ </w:t>
      </w:r>
      <w:r>
        <w:t>with there being a fair degree of uncertainty around this average estimate11</w:t>
      </w:r>
      <w:r w:rsidRPr="00700AAA">
        <w:rPr>
          <w:sz w:val="12"/>
        </w:rPr>
        <w:t xml:space="preserve">¶ </w:t>
      </w:r>
      <w:r>
        <w:t>. A much wider 2006 study,</w:t>
      </w:r>
      <w:r w:rsidRPr="00700AAA">
        <w:rPr>
          <w:sz w:val="12"/>
        </w:rPr>
        <w:t xml:space="preserve">¶ </w:t>
      </w:r>
      <w:r>
        <w:t xml:space="preserve">based on a cross-country statistical analysis of connectivity and productivity, derived a lower estimate of </w:t>
      </w:r>
      <w:r w:rsidRPr="00700AAA">
        <w:rPr>
          <w:sz w:val="12"/>
        </w:rPr>
        <w:t xml:space="preserve">¶ </w:t>
      </w:r>
      <w:r>
        <w:t>0.07% for the elasticity between connectivity and long-run productivity12.</w:t>
      </w:r>
      <w:r w:rsidRPr="00700AAA">
        <w:rPr>
          <w:sz w:val="12"/>
        </w:rPr>
        <w:t xml:space="preserve">¶ </w:t>
      </w:r>
      <w:r>
        <w:t>Given the uncertainty about the correct elasticity, here we adopt the elasticity of 0.07 derived from the</w:t>
      </w:r>
      <w:r w:rsidRPr="00700AAA">
        <w:rPr>
          <w:sz w:val="12"/>
        </w:rPr>
        <w:t xml:space="preserve">¶ </w:t>
      </w:r>
      <w:r>
        <w:t xml:space="preserve">2006 study, as the lowest estimate among the available studies it provides a conservative estimate of the </w:t>
      </w:r>
      <w:r w:rsidRPr="00700AAA">
        <w:rPr>
          <w:sz w:val="12"/>
        </w:rPr>
        <w:t xml:space="preserve">¶ </w:t>
      </w:r>
      <w:r>
        <w:t xml:space="preserve">impact of connectivity on long-term GDP. Based on this estimate, </w:t>
      </w:r>
      <w:r w:rsidRPr="009E4301">
        <w:rPr>
          <w:rStyle w:val="StyleBoldUnderline"/>
        </w:rPr>
        <w:t>a 10% improvement in the US‟s ¶ connectivity</w:t>
      </w:r>
      <w:r>
        <w:t xml:space="preserve"> (relative to GDP) </w:t>
      </w:r>
      <w:r w:rsidRPr="009E4301">
        <w:rPr>
          <w:rStyle w:val="StyleBoldUnderline"/>
        </w:rPr>
        <w:t>would see an $8.6 billion per annum increase in long-run GDP.</w:t>
      </w:r>
    </w:p>
    <w:p w:rsidR="00C24FB1" w:rsidRPr="00E0372F" w:rsidRDefault="00C24FB1" w:rsidP="00C24FB1">
      <w:pPr>
        <w:pStyle w:val="Heading4"/>
      </w:pPr>
      <w:r>
        <w:t>Airline industry key to the economy--- employment figures and GDP prove</w:t>
      </w:r>
    </w:p>
    <w:p w:rsidR="00C24FB1" w:rsidRPr="00E0372F" w:rsidRDefault="00C24FB1" w:rsidP="00C24FB1">
      <w:r w:rsidRPr="00E0372F">
        <w:rPr>
          <w:rStyle w:val="StyleStyleBold12pt"/>
        </w:rPr>
        <w:t>Principato 2012</w:t>
      </w:r>
      <w:r>
        <w:t xml:space="preserve"> </w:t>
      </w:r>
      <w:r w:rsidRPr="00E0372F">
        <w:t>(Greg Principato, President of Airports Council International-North America,</w:t>
      </w:r>
      <w:r>
        <w:t xml:space="preserve"> March 27, 2012,</w:t>
      </w:r>
      <w:r w:rsidRPr="00E0372F">
        <w:t xml:space="preserve"> “Why we should i</w:t>
      </w:r>
      <w:r>
        <w:t>nvest today in 'Airports Inc.',”</w:t>
      </w:r>
      <w:r w:rsidRPr="00E0372F">
        <w:t xml:space="preserve"> The Hill</w:t>
      </w:r>
      <w:r>
        <w:t xml:space="preserve">, </w:t>
      </w:r>
      <w:hyperlink r:id="rId37" w:history="1">
        <w:r w:rsidRPr="00E0372F">
          <w:t>http://thehill.com/blogs/congress-blog/labor/218525-faa-why-we-should-invest-today-in-airports-inc</w:t>
        </w:r>
      </w:hyperlink>
      <w:r w:rsidRPr="00E0372F">
        <w:t>)</w:t>
      </w:r>
    </w:p>
    <w:p w:rsidR="00C24FB1" w:rsidRPr="009E4301" w:rsidRDefault="00C24FB1" w:rsidP="00C24FB1">
      <w:pPr>
        <w:rPr>
          <w:rStyle w:val="StyleBoldUnderline"/>
        </w:rPr>
      </w:pPr>
      <w:r w:rsidRPr="009E4301">
        <w:rPr>
          <w:rStyle w:val="StyleBoldUnderline"/>
        </w:rPr>
        <w:t>With the latest</w:t>
      </w:r>
      <w:r w:rsidRPr="00E0372F">
        <w:t xml:space="preserve"> Federal Aviation Administration (FAA) </w:t>
      </w:r>
      <w:r w:rsidRPr="009E4301">
        <w:rPr>
          <w:rStyle w:val="StyleBoldUnderline"/>
        </w:rPr>
        <w:t>forecast predicting a doubling of passengers and cargo by 2030, the current funding system is not up to the job</w:t>
      </w:r>
      <w:r w:rsidRPr="00E0372F">
        <w:rPr>
          <w:rStyle w:val="HotRouteChar"/>
        </w:rPr>
        <w:t xml:space="preserve"> </w:t>
      </w:r>
      <w:r w:rsidRPr="00E0372F">
        <w:t xml:space="preserve">of ensuring airports will have the infrastructure they need to handle such dramatic increases in traffic. This will have far-reaching consequences. </w:t>
      </w:r>
      <w:r w:rsidRPr="00E0372F">
        <w:rPr>
          <w:rStyle w:val="HotRouteChar"/>
        </w:rPr>
        <w:t xml:space="preserve">Commercial </w:t>
      </w:r>
      <w:r w:rsidRPr="009E4301">
        <w:rPr>
          <w:rStyle w:val="StyleBoldUnderline"/>
        </w:rPr>
        <w:t>airports are powerful economic engines, generating 10.5 million jobs and $1.2 trillion for the U.S. economy</w:t>
      </w:r>
      <w:r w:rsidRPr="00E0372F">
        <w:t xml:space="preserve">, according to a new Airports Council International-North America study. Across the country, </w:t>
      </w:r>
      <w:r w:rsidRPr="009E4301">
        <w:rPr>
          <w:rStyle w:val="StyleBoldUnderline"/>
        </w:rPr>
        <w:t xml:space="preserve">workers and businesses count on local airports to attract investment and move people and goods around the world. Since 2001, the total number of jobs associated with airports has increased by more than 50 percent. </w:t>
      </w:r>
      <w:r w:rsidRPr="00E0372F">
        <w:t xml:space="preserve">Despite unprecedented growth and clear evidence of the economic benefits of infrastructure investments, airports expect to have $80 billion in unmet needs through 2015 because of the flawed system used to pay for infrastructure projects. That has not always been the case. </w:t>
      </w:r>
      <w:r w:rsidRPr="009E4301">
        <w:rPr>
          <w:rStyle w:val="StyleBoldUnderline"/>
        </w:rPr>
        <w:t>Airports generated millions of jobs and trillions of dollars for local communities between 2001 and 2010 because President</w:t>
      </w:r>
      <w:r w:rsidRPr="00E0372F">
        <w:rPr>
          <w:rStyle w:val="HotRouteChar"/>
        </w:rPr>
        <w:t xml:space="preserve"> Bill </w:t>
      </w:r>
      <w:r w:rsidRPr="009E4301">
        <w:rPr>
          <w:rStyle w:val="StyleBoldUnderline"/>
        </w:rPr>
        <w:t>Clinton and Congress made</w:t>
      </w:r>
      <w:r w:rsidRPr="00EA2533">
        <w:rPr>
          <w:rFonts w:ascii="Cambria" w:hAnsi="Cambria"/>
          <w:u w:val="single"/>
        </w:rPr>
        <w:t xml:space="preserve"> </w:t>
      </w:r>
      <w:r w:rsidRPr="00E0372F">
        <w:rPr>
          <w:rStyle w:val="HotRouteChar"/>
        </w:rPr>
        <w:t xml:space="preserve">two </w:t>
      </w:r>
      <w:r w:rsidRPr="009E4301">
        <w:rPr>
          <w:rStyle w:val="StyleBoldUnderline"/>
        </w:rPr>
        <w:t>decisions to improve airport infrastructure</w:t>
      </w:r>
      <w:r w:rsidRPr="00EA2533">
        <w:rPr>
          <w:rFonts w:ascii="Cambria" w:hAnsi="Cambria"/>
          <w:u w:val="single"/>
        </w:rPr>
        <w:t xml:space="preserve"> </w:t>
      </w:r>
      <w:r w:rsidRPr="00E0372F">
        <w:rPr>
          <w:rStyle w:val="HotRouteChar"/>
        </w:rPr>
        <w:t>planning and investment</w:t>
      </w:r>
      <w:r w:rsidRPr="00E0372F">
        <w:t xml:space="preserve"> in 2000. </w:t>
      </w:r>
      <w:r w:rsidRPr="00E0372F">
        <w:rPr>
          <w:rStyle w:val="HotRouteChar"/>
        </w:rPr>
        <w:t>The</w:t>
      </w:r>
      <w:r w:rsidRPr="00E0372F">
        <w:t xml:space="preserve"> first </w:t>
      </w:r>
      <w:r w:rsidRPr="00E0372F">
        <w:rPr>
          <w:rStyle w:val="HotRouteChar"/>
        </w:rPr>
        <w:t>decision</w:t>
      </w:r>
      <w:r w:rsidRPr="00E0372F">
        <w:t xml:space="preserve"> allowed local communities to raise more money to finance airport improvements by giving them the authority to </w:t>
      </w:r>
      <w:r w:rsidRPr="00E0372F">
        <w:rPr>
          <w:rStyle w:val="HotRouteChar"/>
        </w:rPr>
        <w:t>increase the passenger</w:t>
      </w:r>
      <w:r w:rsidRPr="00E0372F">
        <w:t xml:space="preserve"> facility </w:t>
      </w:r>
      <w:r w:rsidRPr="00E0372F">
        <w:rPr>
          <w:rStyle w:val="HotRouteChar"/>
        </w:rPr>
        <w:t>charge from $3 to $4.50. This helped</w:t>
      </w:r>
      <w:r w:rsidRPr="00E0372F">
        <w:t xml:space="preserve"> meet local needs by expanding airport capacity to </w:t>
      </w:r>
      <w:r w:rsidRPr="00E0372F">
        <w:rPr>
          <w:rStyle w:val="HotRouteChar"/>
        </w:rPr>
        <w:t xml:space="preserve">serve more passengers, handle more cargo, attract more air service and most important: promote business and commerce. The second decision </w:t>
      </w:r>
      <w:r w:rsidRPr="009E4301">
        <w:rPr>
          <w:rStyle w:val="StyleBoldUnderline"/>
        </w:rPr>
        <w:t>increased investments in the federal</w:t>
      </w:r>
      <w:r w:rsidRPr="00EA2533">
        <w:rPr>
          <w:rFonts w:ascii="Cambria" w:hAnsi="Cambria"/>
          <w:u w:val="single"/>
        </w:rPr>
        <w:t xml:space="preserve"> </w:t>
      </w:r>
      <w:r w:rsidRPr="00E0372F">
        <w:rPr>
          <w:rStyle w:val="HotRouteChar"/>
        </w:rPr>
        <w:t>Airport Improvement Program</w:t>
      </w:r>
      <w:r w:rsidRPr="00EA2533">
        <w:rPr>
          <w:rFonts w:ascii="Cambria" w:hAnsi="Cambria"/>
          <w:u w:val="single"/>
        </w:rPr>
        <w:t xml:space="preserve"> </w:t>
      </w:r>
      <w:r w:rsidRPr="009E4301">
        <w:rPr>
          <w:rStyle w:val="StyleBoldUnderline"/>
        </w:rPr>
        <w:t>(AIP)</w:t>
      </w:r>
      <w:r w:rsidRPr="00EA2533">
        <w:rPr>
          <w:rFonts w:ascii="Cambria" w:hAnsi="Cambria"/>
          <w:u w:val="single"/>
        </w:rPr>
        <w:t xml:space="preserve"> </w:t>
      </w:r>
      <w:r w:rsidRPr="00E0372F">
        <w:rPr>
          <w:rStyle w:val="HotRouteChar"/>
        </w:rPr>
        <w:t>so that the money users pay into the nation’s Airport and Airway Trust Fund could be reinvested into the system, including the airports where all of this economic activity begins and ends.</w:t>
      </w:r>
      <w:r w:rsidRPr="00E0372F">
        <w:t xml:space="preserve"> The money for this comes from the aviation trust fund which is funded by users. </w:t>
      </w:r>
      <w:r w:rsidRPr="009E4301">
        <w:rPr>
          <w:rStyle w:val="StyleBoldUnderline"/>
        </w:rPr>
        <w:t>Growth in jobs and business activity took place because we made a national decision to invest in the future – the airports that serve as the economic hubs of our national aviation system</w:t>
      </w:r>
      <w:r w:rsidRPr="00EA2533">
        <w:rPr>
          <w:rFonts w:ascii="Cambria" w:hAnsi="Cambria"/>
          <w:u w:val="single"/>
        </w:rPr>
        <w:t>.</w:t>
      </w:r>
      <w:r w:rsidRPr="00E0372F">
        <w:t xml:space="preserve"> The result is that in 2010, </w:t>
      </w:r>
      <w:r w:rsidRPr="009E4301">
        <w:rPr>
          <w:rStyle w:val="StyleBoldUnderline"/>
        </w:rPr>
        <w:t>airports were responsible for about 8 percent of U.S. gross domestic product and 7 percent of all U.S. jobs.</w:t>
      </w:r>
      <w:r w:rsidRPr="00EA2533">
        <w:rPr>
          <w:rFonts w:ascii="Cambria" w:hAnsi="Cambria"/>
          <w:u w:val="single"/>
        </w:rPr>
        <w:t xml:space="preserve"> </w:t>
      </w:r>
      <w:r w:rsidRPr="00E0372F">
        <w:rPr>
          <w:rStyle w:val="HotRouteChar"/>
        </w:rPr>
        <w:t xml:space="preserve">By any standard, that is a significant return on investment. Dollar for dollar, commercial </w:t>
      </w:r>
      <w:r w:rsidRPr="009E4301">
        <w:rPr>
          <w:rStyle w:val="StyleBoldUnderline"/>
        </w:rPr>
        <w:t>airports rate as a remarkably worthwhile infrastructure investment.</w:t>
      </w:r>
      <w:r w:rsidRPr="00E0372F">
        <w:t xml:space="preserve"> This is not news to other countries. Our international competitors recognize the benefits of modern airport infrastructure. That’s why they are building and expanding airports at a rapid pace (China alone is now building 12 to 15 new airports per year) to prepare for predicted growth in global travel and business. </w:t>
      </w:r>
      <w:r w:rsidRPr="00E0372F">
        <w:rPr>
          <w:rStyle w:val="HotRouteChar"/>
        </w:rPr>
        <w:t>Unfortunately,</w:t>
      </w:r>
      <w:r w:rsidRPr="00EA2533">
        <w:rPr>
          <w:rFonts w:ascii="Cambria" w:hAnsi="Cambria"/>
          <w:u w:val="single"/>
        </w:rPr>
        <w:t xml:space="preserve"> </w:t>
      </w:r>
      <w:r w:rsidRPr="00E0372F">
        <w:t xml:space="preserve">we are retreating from these policy and investment decisions at just the wrong time. After </w:t>
      </w:r>
      <w:r w:rsidRPr="00E0372F">
        <w:lastRenderedPageBreak/>
        <w:t xml:space="preserve">five years, 23 extensions and a 14-day shutdown, Congress passed an FAA Reauthorization bill early this year that did not provide for any new funding for airports – the passenger facility charge ceiling was not raised and Airport Improvement Program funding was cut. Yet as the FAA data show, </w:t>
      </w:r>
      <w:r w:rsidRPr="00E0372F">
        <w:rPr>
          <w:rStyle w:val="HotRouteChar"/>
        </w:rPr>
        <w:t xml:space="preserve">commercial </w:t>
      </w:r>
      <w:r w:rsidRPr="009E4301">
        <w:rPr>
          <w:rStyle w:val="StyleBoldUnderline"/>
        </w:rPr>
        <w:t>airports need to begin investing now in order to meet the long-term needs of the traveling public over the next two decades</w:t>
      </w:r>
      <w:r w:rsidRPr="00E0372F">
        <w:rPr>
          <w:rStyle w:val="HotRouteChar"/>
        </w:rPr>
        <w:t>. Commercial</w:t>
      </w:r>
      <w:r w:rsidRPr="009E4301">
        <w:rPr>
          <w:rStyle w:val="StyleBoldUnderline"/>
        </w:rPr>
        <w:t xml:space="preserve"> airports must have new runways and terminals, and aging facilities must be upgraded. This requires long lead times </w:t>
      </w:r>
      <w:r w:rsidRPr="00E0372F">
        <w:rPr>
          <w:rStyle w:val="HotRouteChar"/>
        </w:rPr>
        <w:t>– as much as eight years –</w:t>
      </w:r>
      <w:r w:rsidRPr="009E4301">
        <w:rPr>
          <w:rStyle w:val="StyleBoldUnderline"/>
        </w:rPr>
        <w:t xml:space="preserve"> to move through the planning and permitting process</w:t>
      </w:r>
      <w:r w:rsidRPr="00E0372F">
        <w:t xml:space="preserve">. And don’t forget that </w:t>
      </w:r>
      <w:r w:rsidRPr="009E4301">
        <w:rPr>
          <w:rStyle w:val="StyleBoldUnderline"/>
        </w:rPr>
        <w:t>successful implementation of the future air traffic control system known as NextGen depends on airport infrastructure investment as well</w:t>
      </w:r>
      <w:r w:rsidRPr="00E0372F">
        <w:t xml:space="preserve">. We need to grant power to our localities and allow them to raise their own revenues and restore the national investment in aviation infrastructure. </w:t>
      </w:r>
      <w:r w:rsidRPr="009E4301">
        <w:rPr>
          <w:rStyle w:val="StyleBoldUnderline"/>
        </w:rPr>
        <w:t xml:space="preserve">The answer to creating another two decades of good news is to ensure that </w:t>
      </w:r>
      <w:r w:rsidRPr="00E0372F">
        <w:t xml:space="preserve">our commercial </w:t>
      </w:r>
      <w:r w:rsidRPr="009E4301">
        <w:rPr>
          <w:rStyle w:val="StyleBoldUnderline"/>
        </w:rPr>
        <w:t>airports are recognized as America’s economic engine – where job creation takes off.</w:t>
      </w:r>
    </w:p>
    <w:p w:rsidR="00C24FB1" w:rsidRPr="00694982" w:rsidRDefault="00084D45" w:rsidP="00C24FB1">
      <w:pPr>
        <w:pStyle w:val="Heading4"/>
        <w:rPr>
          <w:rStyle w:val="StyleStyleBold12pt"/>
          <w:b/>
        </w:rPr>
      </w:pPr>
      <w:r>
        <w:rPr>
          <w:rStyle w:val="StyleStyleBold12pt"/>
          <w:b/>
        </w:rPr>
        <w:br w:type="column"/>
      </w:r>
      <w:r w:rsidR="00C24FB1" w:rsidRPr="00694982">
        <w:rPr>
          <w:rStyle w:val="StyleStyleBold12pt"/>
          <w:b/>
        </w:rPr>
        <w:lastRenderedPageBreak/>
        <w:t xml:space="preserve">Civil aviation is key to the economy </w:t>
      </w:r>
    </w:p>
    <w:p w:rsidR="00C24FB1" w:rsidRPr="00E0372F" w:rsidRDefault="00C24FB1" w:rsidP="00C24FB1">
      <w:r w:rsidRPr="00E0372F">
        <w:rPr>
          <w:rStyle w:val="StyleStyleBold12pt"/>
        </w:rPr>
        <w:t>FAA 2011</w:t>
      </w:r>
      <w:r w:rsidRPr="00E0372F">
        <w:t xml:space="preserve"> (Federal Aviation Administration, “The Economic Impact of Civil Aviation on the U.S. Economy”, U.S. Department of Transportation, http://www.faa.gov/air_traffic/publications/media/FAA_Economic_Impact_Rpt_2011.pdf)</w:t>
      </w:r>
    </w:p>
    <w:p w:rsidR="00C24FB1" w:rsidRPr="009E4301" w:rsidRDefault="00C24FB1" w:rsidP="00C24FB1">
      <w:pPr>
        <w:rPr>
          <w:rStyle w:val="StyleBoldUnderline"/>
        </w:rPr>
      </w:pPr>
      <w:r>
        <w:t xml:space="preserve">In a world of decreasing barriers to trade, </w:t>
      </w:r>
      <w:r w:rsidRPr="009E4301">
        <w:rPr>
          <w:rStyle w:val="StyleBoldUnderline"/>
        </w:rPr>
        <w:t>the U.S. civil aviation industry remains a unique engine for innovation and technological progress, one that provides infrastructure that keeps the nation competitive.</w:t>
      </w:r>
      <w:r>
        <w:t xml:space="preserve"> This report found that, once all impacts are identified, </w:t>
      </w:r>
      <w:r w:rsidRPr="009E4301">
        <w:rPr>
          <w:rStyle w:val="StyleBoldUnderline"/>
        </w:rPr>
        <w:t>civil aviation accounted for 5.2 percent of the U.S. economy in 2009</w:t>
      </w:r>
      <w:r>
        <w:t xml:space="preserve">. </w:t>
      </w:r>
      <w:r w:rsidRPr="009E4301">
        <w:rPr>
          <w:rStyle w:val="StyleBoldUnderline"/>
        </w:rPr>
        <w:t>Aviation contributes to economic growth and to stronger ties to local and global markets for every region in the nation</w:t>
      </w:r>
      <w:r>
        <w:t xml:space="preserve">. The </w:t>
      </w:r>
      <w:r w:rsidRPr="009E4301">
        <w:rPr>
          <w:rStyle w:val="StyleBoldUnderline"/>
        </w:rPr>
        <w:t>total output of civil aviation-related goods and services amounted to $1.3 trillion in 2009 and generated more than 10 million jobs,</w:t>
      </w:r>
      <w:r>
        <w:t xml:space="preserve"> with earnings of almost $394.4 billion. Specific areas of civil aviation such as </w:t>
      </w:r>
      <w:r w:rsidRPr="009E4301">
        <w:rPr>
          <w:rStyle w:val="StyleBoldUnderline"/>
        </w:rPr>
        <w:t>air cargo have contributed to more effective networking and collaboration between companies far and wide</w:t>
      </w:r>
      <w:r>
        <w:t xml:space="preserve">. Recovery in the wake of the recent recession presents many challenges and opportunities for aviation and the U.S. economy as a whole. There is evidence that the capacity reductions made by airlines and airports as the result of high fuel prices allowed the industry to better weather the storm, yet the prevailing economic winds will lead the industry to continue to innovate and become leaner and more responsive to volatile market conditions. The cost of fuel will likely remain a continuing concern for airlines and those affected by air transportation. Many analysts believe that the price of oil will continue to transform the airline industry for years to come, just as it will influence the prospects of other sectors of the economy. As it did in the past century, the role of air transportation will continue to grow for the U.S. and global economies. The economic impacts of civil aviation quantified in this report summarize the benefits made possible by a vital and innovative industry. </w:t>
      </w:r>
      <w:r w:rsidRPr="009E4301">
        <w:rPr>
          <w:rStyle w:val="StyleBoldUnderline"/>
        </w:rPr>
        <w:t>The industry contributes positively to the U.S. trade balance, creates high-paying jobs, helps keep just-in-time business models viable and connects us to friends, family and commercial opportunities</w:t>
      </w:r>
      <w:r>
        <w:t xml:space="preserve">. As the role of air transportation evolves and becomes even more integral to our way of life, </w:t>
      </w:r>
      <w:r w:rsidRPr="009E4301">
        <w:rPr>
          <w:rStyle w:val="StyleBoldUnderline"/>
        </w:rPr>
        <w:t xml:space="preserve">a safe and efficient air transportation system will continue to be a vital, even essential, component of a strong and healthy American economy in the 21st century </w:t>
      </w:r>
    </w:p>
    <w:p w:rsidR="00C24FB1" w:rsidRPr="00AF5046" w:rsidRDefault="00C24FB1" w:rsidP="00C24FB1"/>
    <w:p w:rsidR="00C24FB1" w:rsidRPr="00AF5046" w:rsidRDefault="00C24FB1" w:rsidP="00C24FB1"/>
    <w:p w:rsidR="00C24FB1" w:rsidRDefault="00083703" w:rsidP="00083703">
      <w:pPr>
        <w:pStyle w:val="Heading3"/>
      </w:pPr>
      <w:bookmarkStart w:id="26" w:name="_Toc235118636"/>
      <w:r>
        <w:lastRenderedPageBreak/>
        <w:t>Aff Solves Cuban Economy</w:t>
      </w:r>
      <w:bookmarkEnd w:id="26"/>
    </w:p>
    <w:p w:rsidR="00083703" w:rsidRPr="00D17D6F" w:rsidRDefault="00083703" w:rsidP="00083703">
      <w:pPr>
        <w:pStyle w:val="Heading4"/>
      </w:pPr>
      <w:r w:rsidRPr="00D17D6F">
        <w:t>Increasing Travel to Cuba Boosts the Economy</w:t>
      </w:r>
    </w:p>
    <w:p w:rsidR="00083703" w:rsidRPr="00D17D6F" w:rsidRDefault="00083703" w:rsidP="00083703">
      <w:r w:rsidRPr="00D17D6F">
        <w:rPr>
          <w:rStyle w:val="StyleStyleBold12pt"/>
        </w:rPr>
        <w:t>Griswold 2005</w:t>
      </w:r>
      <w:r>
        <w:t xml:space="preserve"> (</w:t>
      </w:r>
      <w:r w:rsidRPr="00D17D6F">
        <w:t xml:space="preserve">Daniel Griswold October 12, 2005 “Four Decades of Failure: The U.S. Embargo against Cuba” (Dan Griswold is associate director of the Cato Institute's Center for Trade Policy Studies. Before joining Cato, he served for 12 years as editorial page editor of The Gazette — the Colorado Springs, Colorado daily newspaper.  From 1981 to 1983, Mr. Griswold was press secretary for former U.S. Rep. Vin Weber (R-Minnesota).  Mr. Griswold has testified before congressional committees and commissions on the U.S. trade deficit and on the impact of steel protection. His studies have focused on the trade deficit, imports and manufacturing, the World Trade Organization, congressional voting on trade and Mexican immigration  He is co-editor of the Cato book, "Economic Casualties: How U.S. Foreign Policy Undermines Trade, Growth and Liberty" (March 1999).  Mr. Griswold earned a Bachelor's degree in journalism from the University of Wisconsin at Madison — and a Diploma in Economics and a Master’s degree in Politics of the World Economy from the London School of Economics.) </w:t>
      </w:r>
      <w:hyperlink r:id="rId38" w:history="1">
        <w:r w:rsidRPr="00D17D6F">
          <w:t>http://www.cato.org/publications/speeches/four-decades-failure-us-embargo-against-cuba</w:t>
        </w:r>
      </w:hyperlink>
      <w:r>
        <w:t>)</w:t>
      </w:r>
    </w:p>
    <w:p w:rsidR="00083703" w:rsidRPr="003A16B2" w:rsidRDefault="00083703" w:rsidP="00083703">
      <w:pPr>
        <w:rPr>
          <w:rStyle w:val="StyleBoldUnderline"/>
        </w:rPr>
      </w:pPr>
      <w:r w:rsidRPr="003A16B2">
        <w:rPr>
          <w:rStyle w:val="StyleBoldUnderline"/>
        </w:rPr>
        <w:t>First, the travel ban should be lifted</w:t>
      </w:r>
      <w:r w:rsidRPr="00D17D6F">
        <w:t xml:space="preserve">. According to U.S. law, </w:t>
      </w:r>
      <w:r w:rsidRPr="003A16B2">
        <w:rPr>
          <w:rStyle w:val="StyleBoldUnderline"/>
        </w:rPr>
        <w:t xml:space="preserve">citizens can travel more or less freely to such “axis of evil” countries as Iran and North Korea. But if Americans want to visit Cuba legally, they need to be a former president or some other well-connected VIP </w:t>
      </w:r>
      <w:r w:rsidRPr="00D17D6F">
        <w:t xml:space="preserve">or a Cuban American.  </w:t>
      </w:r>
      <w:r w:rsidRPr="003A16B2">
        <w:rPr>
          <w:rStyle w:val="StyleBoldUnderline"/>
        </w:rPr>
        <w:t>Yes, more American dollars would end up in the coffers of the Cuban government, but dollars would also go to private Cuban citizens</w:t>
      </w:r>
      <w:r w:rsidRPr="00D17D6F">
        <w:t xml:space="preserve">. Philip Peters, a former State Department official in the Reagan administration and expert on Cuba, argues that </w:t>
      </w:r>
      <w:r w:rsidRPr="003A16B2">
        <w:rPr>
          <w:rStyle w:val="StyleBoldUnderline"/>
        </w:rPr>
        <w:t xml:space="preserve">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 </w:t>
      </w:r>
    </w:p>
    <w:p w:rsidR="00083703" w:rsidRDefault="0016034D" w:rsidP="0016034D">
      <w:pPr>
        <w:pStyle w:val="Heading3"/>
      </w:pPr>
      <w:bookmarkStart w:id="27" w:name="_Toc235118637"/>
      <w:r>
        <w:lastRenderedPageBreak/>
        <w:t xml:space="preserve">A2 Cubans Bad for </w:t>
      </w:r>
      <w:r w:rsidR="00063B38">
        <w:t>US</w:t>
      </w:r>
      <w:r>
        <w:t xml:space="preserve"> Economy</w:t>
      </w:r>
      <w:bookmarkEnd w:id="27"/>
    </w:p>
    <w:p w:rsidR="0016034D" w:rsidRPr="00D17D6F" w:rsidRDefault="0016034D" w:rsidP="0016034D">
      <w:pPr>
        <w:pStyle w:val="Heading4"/>
      </w:pPr>
      <w:r w:rsidRPr="00D17D6F">
        <w:t>Cubans want the travel ban removed.</w:t>
      </w:r>
    </w:p>
    <w:p w:rsidR="0016034D" w:rsidRPr="00D17D6F" w:rsidRDefault="0016034D" w:rsidP="0016034D">
      <w:r w:rsidRPr="00D17D6F">
        <w:rPr>
          <w:rStyle w:val="StyleStyleBold12pt"/>
        </w:rPr>
        <w:t>Nowrasteh 2012</w:t>
      </w:r>
      <w:r>
        <w:t xml:space="preserve"> </w:t>
      </w:r>
      <w:r w:rsidRPr="00D17D6F">
        <w:t>Alex Nowrasteh is the immigration policy analyst at the Cato Institute’s Center for Global Liberty and Prosperity. Previously he was the immigration policy analyst at the Competitive Enterprise Institute</w:t>
      </w:r>
    </w:p>
    <w:p w:rsidR="0016034D" w:rsidRPr="00D17D6F" w:rsidRDefault="0016034D" w:rsidP="0016034D">
      <w:r w:rsidRPr="00D17D6F">
        <w:t xml:space="preserve">October 16, 2012 </w:t>
      </w:r>
    </w:p>
    <w:p w:rsidR="0016034D" w:rsidRPr="003A16B2" w:rsidRDefault="0016034D" w:rsidP="0016034D">
      <w:pPr>
        <w:rPr>
          <w:rStyle w:val="StyleBoldUnderline"/>
        </w:rPr>
      </w:pPr>
      <w:r w:rsidRPr="00D17D6F">
        <w:t xml:space="preserve">This morning the Cuban government announced reforms of its 52 year old travel ban. </w:t>
      </w:r>
      <w:r w:rsidRPr="003A16B2">
        <w:rPr>
          <w:rStyle w:val="StyleBoldUnderline"/>
        </w:rPr>
        <w:t>In mid-January, the Cuban government will cease requiring exit visas and invitations from foreign nationals so Cubans can leave.</w:t>
      </w:r>
      <w:r w:rsidRPr="00D17D6F">
        <w:t xml:space="preserve"> It’s unclear how the new plan will be applied in practice. The Cuban government’s announcement might not be as welcome as people hope, but this is a substantial change in rhetoric. My colleague Juan Carlos Hidalgo wrote about how such an approach would affect Cubans here.</w:t>
      </w:r>
      <w:r w:rsidRPr="00D17D6F">
        <w:rPr>
          <w:sz w:val="12"/>
        </w:rPr>
        <w:t xml:space="preserve">¶ </w:t>
      </w:r>
      <w:r w:rsidRPr="003A16B2">
        <w:rPr>
          <w:rStyle w:val="StyleBoldUnderline"/>
        </w:rPr>
        <w:t>Assuming the travel ban is mostly or entirely lifted, this policy change will also affect Americans in numerous ways</w:t>
      </w:r>
      <w:r w:rsidRPr="00D17D6F">
        <w:t>.</w:t>
      </w:r>
      <w:r w:rsidRPr="00D17D6F">
        <w:rPr>
          <w:sz w:val="12"/>
        </w:rPr>
        <w:t xml:space="preserve">¶ </w:t>
      </w:r>
      <w:r w:rsidRPr="003A16B2">
        <w:rPr>
          <w:rStyle w:val="StyleBoldUnderline"/>
        </w:rPr>
        <w:t>First,</w:t>
      </w:r>
      <w:r w:rsidRPr="00D17D6F">
        <w:t xml:space="preserve"> </w:t>
      </w:r>
      <w:r w:rsidRPr="003A16B2">
        <w:rPr>
          <w:rStyle w:val="StyleBoldUnderline"/>
        </w:rPr>
        <w:t>the United States has a unique immigration policy for Cubans. Known as the “wet foot/dry foot policy,”</w:t>
      </w:r>
      <w:r w:rsidRPr="00D17D6F">
        <w:t xml:space="preserve"> if a Cuban reaches American soil he or she is allowed to gain permanent residency within a year. If a Cuban is captured at sea, he or she is returned to Cuba unless they cite fears of persecution. </w:t>
      </w:r>
      <w:r w:rsidRPr="003A16B2">
        <w:rPr>
          <w:rStyle w:val="StyleBoldUnderline"/>
        </w:rPr>
        <w:t>This means that most Cubans who want to leave, with the exception of violent or other criminal offenders, will be able to stay in the United States if they are able to make it to American soil.</w:t>
      </w:r>
      <w:r w:rsidRPr="00D17D6F">
        <w:t xml:space="preserve"> No other nationality in nearly a century, except the Hungarians in the 1950s, has been subject to such a generous policy.</w:t>
      </w:r>
      <w:r w:rsidRPr="00D17D6F">
        <w:rPr>
          <w:sz w:val="12"/>
        </w:rPr>
        <w:t xml:space="preserve">¶ </w:t>
      </w:r>
      <w:r w:rsidRPr="00D17D6F">
        <w:t>Because of their unique legal-immigration status, the Cuban-born population living in the United States was excluded from estimates of unauthorized immigrants and very few of them are likely in violation of any immigration laws.</w:t>
      </w:r>
      <w:r w:rsidRPr="00D17D6F">
        <w:rPr>
          <w:sz w:val="12"/>
        </w:rPr>
        <w:t xml:space="preserve">¶ </w:t>
      </w:r>
      <w:r w:rsidRPr="003A16B2">
        <w:rPr>
          <w:rStyle w:val="StyleBoldUnderline"/>
        </w:rPr>
        <w:t>Second, the United States is the number one destination abroad for Cubans. Additionally, nearly 60 percent of Cuban-Americans were born abroad compared to less than 40 percent for all other Hispanic groups.</w:t>
      </w:r>
      <w:r w:rsidRPr="00D17D6F">
        <w:t xml:space="preserve"> Cubans tend to be older, more likely to own homes and businesses, more geographically concentrated in Florida, more educated, wealthier, and have fewer children than other Hispanic immigrant groups. </w:t>
      </w:r>
      <w:r w:rsidRPr="003A16B2">
        <w:rPr>
          <w:rStyle w:val="StyleBoldUnderline"/>
        </w:rPr>
        <w:t xml:space="preserve">They are overwhelmingly positive for the American economy.¶ Third, Florida has been the main destination and beneficiary of Cuban immigration since the 19th century century. </w:t>
      </w:r>
      <w:r w:rsidRPr="00084D45">
        <w:rPr>
          <w:sz w:val="14"/>
          <w:szCs w:val="14"/>
        </w:rPr>
        <w:t>Ybor City, a section of Tampa, owes its birth and development to Cuban and Spanish-born entrepreneurs like Ignacio Haya and Vincente Martinez Ybor who made the city a cigar manufacturing powerhouse by the early 20th century. For generations, Ybor City was known as “Little Havana.”¶ In addition to the tobacco trade, Cuban-American entrepreneurs in Ybor City also specialized in legal services, accounting offices, real estate development companies, and advertising. Restaurants have probably had the biggest impact on the habits of Americans. The Columbia Restaurant, currently Florida’s oldest restaurant, was opened by Cuban- born Casimiro Hernandez in 1905. It started as a small corner cafe serving authentic Cuban sandwiches and café con leche and has since expanded to seven other locations.¶ The situation was similar in Miami where Cubans excelled at opening small businesses and revitalizing large sections of the city that had begun to decay. Ever since the earliest Cubans came to America, they haven’t wasted any time in their pursuit of the American dream.¶</w:t>
      </w:r>
      <w:r w:rsidRPr="00D17D6F">
        <w:rPr>
          <w:sz w:val="12"/>
        </w:rPr>
        <w:t xml:space="preserve"> </w:t>
      </w:r>
      <w:r w:rsidRPr="003A16B2">
        <w:rPr>
          <w:rStyle w:val="StyleBoldUnderline"/>
        </w:rPr>
        <w:t>Fourth, Cuban immigration to Florida has not lowered the wages for Americans working there. According to an authoritative peer-reviewed paper written by Berkeley labor economist David Card, the sudden immigration of 125,000 Cubans on the famed Mariel boatlift in 1980 increased the size of Miami’s total labor market by 7 percent and the size of its Cuban workforce by 20 percent.</w:t>
      </w:r>
      <w:r w:rsidRPr="00D17D6F">
        <w:rPr>
          <w:sz w:val="12"/>
        </w:rPr>
        <w:t xml:space="preserve">¶ </w:t>
      </w:r>
      <w:r w:rsidRPr="00D17D6F">
        <w:t>For non-Cubans in Miami with similar skills, wages were remarkably stable from about 1979-1985. A massive and sudden increase in labor supply did not lower wages for Americans or increase their unemployment. Miami businesses rapidly expanded production to account for the influx of new consumers and workers and Cuban immigrants started businesses with a gusto, thus creating their own employment opportunities.</w:t>
      </w:r>
      <w:r w:rsidRPr="00D17D6F">
        <w:rPr>
          <w:sz w:val="12"/>
        </w:rPr>
        <w:t xml:space="preserve">¶ </w:t>
      </w:r>
      <w:r w:rsidRPr="003A16B2">
        <w:rPr>
          <w:rStyle w:val="StyleBoldUnderline"/>
        </w:rPr>
        <w:t>Cuba’s reform of the travel ban could reignite Cuban immigration. In 2011, roughly 40,000 Cubans gained legal permanent residency and refugee status in the United States.</w:t>
      </w:r>
      <w:r w:rsidRPr="00D17D6F">
        <w:t xml:space="preserve"> That number could increase dramatically if the Cuban government truly got out of the way and let its people move toward relative freedom and economic opportunity.</w:t>
      </w:r>
      <w:r w:rsidRPr="00D17D6F">
        <w:rPr>
          <w:sz w:val="12"/>
        </w:rPr>
        <w:t xml:space="preserve">¶ </w:t>
      </w:r>
      <w:r w:rsidRPr="00D17D6F">
        <w:t>Beginning in mid-January, assuming U.S. policy does not change (an unlikely scenario given that neither political party wants to upset the politically influential Cuban community in South Florida), we could witness a large new wave of Cuban immigration to the United States.</w:t>
      </w:r>
      <w:r w:rsidRPr="00D17D6F">
        <w:rPr>
          <w:sz w:val="12"/>
        </w:rPr>
        <w:t xml:space="preserve">¶ </w:t>
      </w:r>
      <w:r w:rsidRPr="00D17D6F">
        <w:t xml:space="preserve">Despite entertaining movies like Scarface, the </w:t>
      </w:r>
      <w:r w:rsidRPr="00D17D6F">
        <w:lastRenderedPageBreak/>
        <w:t xml:space="preserve">long run consequences of the Marial boatlift have been good for Americans, Cuban immigrants, and Florida. </w:t>
      </w:r>
      <w:r w:rsidRPr="003A16B2">
        <w:rPr>
          <w:rStyle w:val="StyleBoldUnderline"/>
        </w:rPr>
        <w:t>Cuban-Americans reveal a pattern of success and achievement similar to other contemporary immigrant groups and those in our country’s past.</w:t>
      </w:r>
      <w:r w:rsidRPr="00D17D6F">
        <w:t xml:space="preserve"> Immigrants are more successful in the United States than their former countrymen left behind. </w:t>
      </w:r>
      <w:r w:rsidRPr="003A16B2">
        <w:rPr>
          <w:rStyle w:val="StyleBoldUnderline"/>
        </w:rPr>
        <w:t>American capitalist institutions are the main cause of this, but it’s also because immigrants are overwhelmingly committed to economic advancement and the hard work that takes.¶ If Cuba truly lifts the travel ban, it will be a blessing for all Cubans. Many of them will likely immigrate to the United States, which will also be good for us.</w:t>
      </w:r>
    </w:p>
    <w:p w:rsidR="009C6E6D" w:rsidRDefault="009C6E6D" w:rsidP="009C6E6D">
      <w:pPr>
        <w:pStyle w:val="Heading3"/>
      </w:pPr>
      <w:bookmarkStart w:id="28" w:name="_Toc235118638"/>
      <w:r>
        <w:lastRenderedPageBreak/>
        <w:t>A2 Economy Defense</w:t>
      </w:r>
      <w:bookmarkEnd w:id="28"/>
    </w:p>
    <w:p w:rsidR="009C6E6D" w:rsidRPr="00011E06" w:rsidRDefault="009C6E6D" w:rsidP="009C6E6D">
      <w:pPr>
        <w:pStyle w:val="Heading4"/>
      </w:pPr>
      <w:r w:rsidRPr="00011E06">
        <w:t>Global economic crisis causes war and great power transitions--- best studies</w:t>
      </w:r>
    </w:p>
    <w:p w:rsidR="009C6E6D" w:rsidRPr="00011E06" w:rsidRDefault="009C6E6D" w:rsidP="009C6E6D">
      <w:r w:rsidRPr="00011E06">
        <w:rPr>
          <w:rStyle w:val="StyleStyleBold12pt"/>
        </w:rPr>
        <w:t>Royal 2010</w:t>
      </w:r>
      <w:r w:rsidRPr="00011E06">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9C6E6D" w:rsidRPr="00011E06" w:rsidRDefault="009C6E6D" w:rsidP="009C6E6D">
      <w:r w:rsidRPr="00011E06">
        <w:t xml:space="preserve">Less intuitive is how </w:t>
      </w:r>
      <w:r w:rsidRPr="00011E06">
        <w:rPr>
          <w:rStyle w:val="StyleBoldUnderline"/>
        </w:rPr>
        <w:t>periods of economic decline may increase the likelihood of external conflict</w:t>
      </w:r>
      <w:r w:rsidRPr="00011E06">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11E06">
        <w:rPr>
          <w:rStyle w:val="StyleBoldUnderline"/>
        </w:rPr>
        <w:t>rhythms in the global economy are associated with the rise and fall of pre-eminent power and the often bloody transition from one pre-eminent leader to the next</w:t>
      </w:r>
      <w:r w:rsidRPr="00011E06">
        <w:t xml:space="preserve">. As such, </w:t>
      </w:r>
      <w:r w:rsidRPr="00011E06">
        <w:rPr>
          <w:rStyle w:val="StyleBoldUnderline"/>
        </w:rPr>
        <w:t xml:space="preserve">exogenous shocks such as economic crises could usher in a redistribution of relative power </w:t>
      </w:r>
      <w:r w:rsidRPr="00011E06">
        <w:t xml:space="preserve">(see also Gilpin, 10981) that </w:t>
      </w:r>
      <w:r w:rsidRPr="00011E06">
        <w:rPr>
          <w:rStyle w:val="StyleBoldUnderline"/>
        </w:rPr>
        <w:t>leads to uncertainty about power balances, increasing the risk of miscalculation</w:t>
      </w:r>
      <w:r w:rsidRPr="00011E06">
        <w:t xml:space="preserve"> (Fearon, 1995). Alternatively, </w:t>
      </w:r>
      <w:r w:rsidRPr="00011E06">
        <w:rPr>
          <w:rStyle w:val="StyleBoldUnderline"/>
        </w:rPr>
        <w:t>even a relatively certain redistribution of power could lead to a permissive environment for conflict as a rising power may seek to challenge a declining power</w:t>
      </w:r>
      <w:r w:rsidRPr="00011E06">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011E06">
        <w:rPr>
          <w:rStyle w:val="StyleBoldUnderline"/>
        </w:rPr>
        <w:t>interdependent states are likely to gain pacific benefits from trade so long as they have an optimistic view of future trade relations</w:t>
      </w:r>
      <w:r w:rsidRPr="00011E06">
        <w:t xml:space="preserve">. However, </w:t>
      </w:r>
      <w:r w:rsidRPr="00011E06">
        <w:rPr>
          <w:rStyle w:val="StyleBoldUnderline"/>
        </w:rPr>
        <w:t>if the expectation of future trade decline</w:t>
      </w:r>
      <w:r w:rsidRPr="00011E06">
        <w:t xml:space="preserve">, particularly for difficult to replace items such as energy resources, </w:t>
      </w:r>
      <w:r w:rsidRPr="00011E06">
        <w:rPr>
          <w:rStyle w:val="StyleBoldUnderline"/>
        </w:rPr>
        <w:t>the likelihood for conflict increases , as states will be inclined to use force to gain access to those resources</w:t>
      </w:r>
      <w:r w:rsidRPr="00011E06">
        <w:t xml:space="preserve">. </w:t>
      </w:r>
      <w:r w:rsidRPr="00011E06">
        <w:rPr>
          <w:rStyle w:val="StyleBoldUnderline"/>
        </w:rPr>
        <w:t>Crises could potentially be the trigger for decreased trade expectations</w:t>
      </w:r>
      <w:r w:rsidRPr="00011E06">
        <w:t xml:space="preserve"> either on its own or because it triggers protectionist moves by interdependent states. Third, others have considered the link between economic decline and external armed conflict at a national level. </w:t>
      </w:r>
      <w:r w:rsidRPr="00011E06">
        <w:rPr>
          <w:rStyle w:val="StyleBoldUnderline"/>
        </w:rPr>
        <w:t>Blomberg and Hess (2002) find a strong correlation between internal conflict and external conflict, particularly during periods of economic downturn</w:t>
      </w:r>
      <w:r w:rsidRPr="00011E06">
        <w:t xml:space="preserve">. They write, The linkages between internal and external conflict and prosperity are strong and mutually reinforcing. Economic conflict tends to spawn internal conflict, which in turn returns the favour. Moreover, </w:t>
      </w:r>
      <w:r w:rsidRPr="00011E06">
        <w:rPr>
          <w:rStyle w:val="StyleBoldUnderline"/>
        </w:rPr>
        <w:t>the presence of a recession tends to amplify the extent to which international and external conflicts self-reinforce each other</w:t>
      </w:r>
      <w:r w:rsidRPr="00011E06">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011E06">
        <w:rPr>
          <w:rStyle w:val="StyleBoldUnderline"/>
        </w:rPr>
        <w:t>Diversionary theory’ suggests that, when facing unpopularity arising from economic decline, sitting governments have increased incentives to create a ‘rally round the flag’ effect.</w:t>
      </w:r>
      <w:r w:rsidRPr="00011E06">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011E06">
        <w:rPr>
          <w:rStyle w:val="StyleBoldUnderline"/>
        </w:rPr>
        <w:t>periods of weak economic performance</w:t>
      </w:r>
      <w:r w:rsidRPr="00011E06">
        <w:t xml:space="preserve"> </w:t>
      </w:r>
      <w:r w:rsidRPr="00011E06">
        <w:lastRenderedPageBreak/>
        <w:t xml:space="preserve">in the United States, and thus weak presidential popularity, </w:t>
      </w:r>
      <w:r w:rsidRPr="00011E06">
        <w:rPr>
          <w:rStyle w:val="StyleBoldUnderline"/>
        </w:rPr>
        <w:t>are statistically linked to an increase in the use of force</w:t>
      </w:r>
      <w:r w:rsidRPr="00011E06">
        <w:t xml:space="preserve">.  </w:t>
      </w:r>
    </w:p>
    <w:p w:rsidR="0016034D" w:rsidRPr="0016034D" w:rsidRDefault="0016034D" w:rsidP="0016034D"/>
    <w:p w:rsidR="00700AAA" w:rsidRDefault="009E4301" w:rsidP="009823AC">
      <w:pPr>
        <w:pStyle w:val="Heading2"/>
      </w:pPr>
      <w:bookmarkStart w:id="29" w:name="_Toc235118639"/>
      <w:r w:rsidRPr="009E4301">
        <w:lastRenderedPageBreak/>
        <w:t>***Democracy Advantage***</w:t>
      </w:r>
      <w:bookmarkEnd w:id="29"/>
    </w:p>
    <w:p w:rsidR="00083703" w:rsidRDefault="00083703" w:rsidP="00083703">
      <w:pPr>
        <w:pStyle w:val="Heading3"/>
      </w:pPr>
      <w:bookmarkStart w:id="30" w:name="_Toc235118640"/>
      <w:r>
        <w:lastRenderedPageBreak/>
        <w:t>No Cuba Democracy Now</w:t>
      </w:r>
      <w:bookmarkEnd w:id="30"/>
    </w:p>
    <w:p w:rsidR="00083703" w:rsidRDefault="00083703" w:rsidP="00083703">
      <w:pPr>
        <w:pStyle w:val="Heading4"/>
      </w:pPr>
      <w:r>
        <w:t xml:space="preserve">The status quo ensures no democratization in Cuba- only the plan lifts the embargo undercutting the oppressive regime </w:t>
      </w:r>
    </w:p>
    <w:p w:rsidR="00083703" w:rsidRPr="00AC1419" w:rsidRDefault="00083703" w:rsidP="00083703">
      <w:r w:rsidRPr="00083703">
        <w:rPr>
          <w:rStyle w:val="StyleStyleBold12pt"/>
        </w:rPr>
        <w:t>Tucker 2013</w:t>
      </w:r>
      <w:r>
        <w:t xml:space="preserve"> (</w:t>
      </w:r>
      <w:hyperlink r:id="rId39" w:history="1">
        <w:r w:rsidRPr="00AC1419">
          <w:t>Cynthia Tucker</w:t>
        </w:r>
      </w:hyperlink>
      <w:r>
        <w:t xml:space="preserve">, </w:t>
      </w:r>
      <w:r w:rsidRPr="00AC1419">
        <w:t>veteran newspaper journalist and Pulitzer Prize winner, Visiting Professor of Journalism and Charlayne Hunter-Gault Distinguished Writer-in-Residence at the University of Georgia</w:t>
      </w:r>
      <w:r>
        <w:t>,</w:t>
      </w:r>
      <w:r w:rsidRPr="00083703">
        <w:t xml:space="preserve"> </w:t>
      </w:r>
      <w:r w:rsidRPr="00AC1419">
        <w:t>April 13th, 2013</w:t>
      </w:r>
      <w:r>
        <w:t>, “</w:t>
      </w:r>
      <w:r w:rsidRPr="00AC1419">
        <w:t xml:space="preserve">Cuban Embargo </w:t>
      </w:r>
      <w:r>
        <w:t>Has Far Outlived Its Usefulness”</w:t>
      </w:r>
      <w:r w:rsidRPr="00AC1419">
        <w:t xml:space="preserve"> http://www.nationalmemo.com/cuban-embargo-has-far-outlived-its-usefulness/2/</w:t>
      </w:r>
      <w:r>
        <w:t>)</w:t>
      </w:r>
    </w:p>
    <w:p w:rsidR="00083703" w:rsidRDefault="00083703" w:rsidP="00083703"/>
    <w:p w:rsidR="00083703" w:rsidRDefault="00083703" w:rsidP="00083703">
      <w:r w:rsidRPr="00D72047">
        <w:rPr>
          <w:sz w:val="16"/>
        </w:rPr>
        <w:t>If pictures tell the tale, Beyoncé and Jay-Z, so famous their last names need not be mentioned, had a marvelous time on their recent trip to Cuba, where they were trailed by starry-eyed fans, just as they are everywhere else they go. According to press accounts, they were forced to cut short a tour of Havana’s historic old city because they were surrounded by a swarm of thousands, and their security guards got nervous.</w:t>
      </w:r>
      <w:r w:rsidRPr="00D72047">
        <w:rPr>
          <w:sz w:val="12"/>
        </w:rPr>
        <w:t>¶</w:t>
      </w:r>
      <w:r w:rsidRPr="00D72047">
        <w:rPr>
          <w:sz w:val="16"/>
        </w:rPr>
        <w:t xml:space="preserve"> That just goes to show you that </w:t>
      </w:r>
      <w:r w:rsidRPr="009E4301">
        <w:rPr>
          <w:rStyle w:val="StyleBoldUnderline"/>
        </w:rPr>
        <w:t xml:space="preserve">Fidel Castro’s efforts to wall off the island </w:t>
      </w:r>
      <w:r w:rsidRPr="00D72047">
        <w:rPr>
          <w:sz w:val="16"/>
        </w:rPr>
        <w:t xml:space="preserve">nation </w:t>
      </w:r>
      <w:r w:rsidRPr="009E4301">
        <w:rPr>
          <w:rStyle w:val="StyleBoldUnderline"/>
        </w:rPr>
        <w:t>from</w:t>
      </w:r>
      <w:r w:rsidRPr="00D72047">
        <w:rPr>
          <w:sz w:val="16"/>
        </w:rPr>
        <w:t xml:space="preserve"> his powerful enemy to </w:t>
      </w:r>
      <w:r w:rsidRPr="009E4301">
        <w:rPr>
          <w:rStyle w:val="StyleBoldUnderline"/>
        </w:rPr>
        <w:t>the north have failed miserably</w:t>
      </w:r>
      <w:r w:rsidRPr="00D72047">
        <w:rPr>
          <w:sz w:val="16"/>
        </w:rPr>
        <w:t>. He and his brother have perfected the dark arts of the dictatorship — jailing dissidents, stifling protest, controlling internal news media, severely restricting travel abroad — but the lights of the outside world shine brightly through the cracks.</w:t>
      </w:r>
      <w:r w:rsidRPr="00D72047">
        <w:rPr>
          <w:sz w:val="12"/>
        </w:rPr>
        <w:t>¶</w:t>
      </w:r>
      <w:r w:rsidRPr="00D72047">
        <w:rPr>
          <w:sz w:val="16"/>
        </w:rPr>
        <w:t xml:space="preserve"> Castro’s long-running tyranny has not managed the thoroughgoing isolation of, say, North Korea, where citizens have little realistic knowledge of the rest of the world.</w:t>
      </w:r>
      <w:r w:rsidRPr="00D72047">
        <w:rPr>
          <w:sz w:val="12"/>
        </w:rPr>
        <w:t>¶</w:t>
      </w:r>
      <w:r w:rsidRPr="00D72047">
        <w:rPr>
          <w:sz w:val="16"/>
        </w:rPr>
        <w:t xml:space="preserve"> Still, Castro has his accomplices here in the United States — </w:t>
      </w:r>
      <w:r w:rsidRPr="009E4301">
        <w:rPr>
          <w:rStyle w:val="StyleBoldUnderline"/>
        </w:rPr>
        <w:t>fanatics</w:t>
      </w:r>
      <w:r w:rsidRPr="00D72047">
        <w:rPr>
          <w:sz w:val="16"/>
        </w:rPr>
        <w:t xml:space="preserve"> who </w:t>
      </w:r>
      <w:r w:rsidRPr="009E4301">
        <w:rPr>
          <w:rStyle w:val="StyleBoldUnderline"/>
        </w:rPr>
        <w:t>would help him wall off Cuba, restrict the access its citizens have to American culture and generally thwart a hoped-for transition from dictatorship to democracy. Bizarrely, those accomplices consider themselves Castro’s biggest enemies. They have dedicated themselves to his demise.</w:t>
      </w:r>
      <w:r w:rsidRPr="00D72047">
        <w:rPr>
          <w:sz w:val="12"/>
        </w:rPr>
        <w:t>¶</w:t>
      </w:r>
      <w:r w:rsidRPr="00D72047">
        <w:rPr>
          <w:sz w:val="16"/>
        </w:rPr>
        <w:t xml:space="preserve"> Indeed, if you know about the recent trip to Cuba by America’s First Couple of Pop, you probably heard about it through the controversy ginned up by a handful of Florida Republicans: Sen. Marco Rubio and U.S. Reps. Ileana Ros-Lehtinen and Mario Diaz-Balart. Without waiting to investigate the trip, Ros-Lehtinen and Diaz-Balart, especially, began complaining that it was likely a violation of the antediluvian U.S. embargo.</w:t>
      </w:r>
      <w:r w:rsidRPr="00D72047">
        <w:rPr>
          <w:sz w:val="12"/>
        </w:rPr>
        <w:t>¶</w:t>
      </w:r>
      <w:r w:rsidRPr="00D72047">
        <w:rPr>
          <w:sz w:val="16"/>
        </w:rPr>
        <w:t xml:space="preserve"> As it turns out, Beyoncé and Jay-Z entered Cuba legally. They went as part of a cultural and educational exchange arranged under the auspices of a group called Academic Arrangements Abroad and approved by the U.S. Treasury Department, according to Reuters. But the Florida pols didn’t want facts; they wanted to embarrass President Obama by implicating two high-profile political supporters in something nefarious.</w:t>
      </w:r>
      <w:r w:rsidRPr="00D72047">
        <w:rPr>
          <w:sz w:val="12"/>
        </w:rPr>
        <w:t>¶</w:t>
      </w:r>
      <w:r w:rsidRPr="00D72047">
        <w:rPr>
          <w:sz w:val="16"/>
        </w:rPr>
        <w:t xml:space="preserve"> </w:t>
      </w:r>
      <w:r w:rsidRPr="009E4301">
        <w:rPr>
          <w:rStyle w:val="StyleBoldUnderline"/>
        </w:rPr>
        <w:t xml:space="preserve">It’s the anti-Castro faction who should be embarrassed. The Cuban embargo is </w:t>
      </w:r>
      <w:r w:rsidRPr="00D72047">
        <w:rPr>
          <w:sz w:val="16"/>
        </w:rPr>
        <w:t xml:space="preserve">dumb, </w:t>
      </w:r>
      <w:r w:rsidRPr="009E4301">
        <w:rPr>
          <w:rStyle w:val="StyleBoldUnderline"/>
        </w:rPr>
        <w:t>one of the most antiquated and least sensible federal laws remaining on the books.</w:t>
      </w:r>
      <w:r w:rsidRPr="00D72047">
        <w:rPr>
          <w:sz w:val="16"/>
        </w:rPr>
        <w:t xml:space="preserve"> Enacted in the early 1960s, it is a remnant of a different time — an era of bobby socks, segregation and a serious threat emanating from the Soviet Union.</w:t>
      </w:r>
      <w:r w:rsidRPr="00D72047">
        <w:rPr>
          <w:sz w:val="12"/>
        </w:rPr>
        <w:t>¶</w:t>
      </w:r>
      <w:r w:rsidRPr="00D72047">
        <w:rPr>
          <w:sz w:val="16"/>
        </w:rPr>
        <w:t xml:space="preserve"> The Cuban embargo makes no more sense today than laws requiring white and “colored” water fountains. It is kept alive by a handful of powerful politicians of Cuban heritage, who cling to their parents’ and grandparents’ bitterness toward Castro. Many members of Cuba’s affluent classes fled the island after Castro’s 1959 revolution, when he began nationalizing private industries and strengthening ties with the Soviets.</w:t>
      </w:r>
      <w:r w:rsidRPr="00D72047">
        <w:rPr>
          <w:sz w:val="12"/>
        </w:rPr>
        <w:t>¶</w:t>
      </w:r>
      <w:r w:rsidRPr="00D72047">
        <w:rPr>
          <w:sz w:val="16"/>
        </w:rPr>
        <w:t xml:space="preserve"> His long-running dictatorship has been an economic disaster and a catastrophe for civil liberties. But with the Soviets long gone, Castro represents absolutely no threat to the United States. Further, </w:t>
      </w:r>
      <w:r w:rsidRPr="009E4301">
        <w:rPr>
          <w:rStyle w:val="StyleBoldUnderline"/>
        </w:rPr>
        <w:t>the most promising avenue for changing Cuba lies in courting it, not cutting it off</w:t>
      </w:r>
      <w:r w:rsidRPr="00D72047">
        <w:rPr>
          <w:sz w:val="16"/>
        </w:rPr>
        <w:t>.</w:t>
      </w:r>
      <w:r w:rsidRPr="00D72047">
        <w:rPr>
          <w:sz w:val="12"/>
        </w:rPr>
        <w:t>¶</w:t>
      </w:r>
      <w:r w:rsidRPr="00D72047">
        <w:rPr>
          <w:sz w:val="16"/>
        </w:rPr>
        <w:t xml:space="preserve"> When Richard Nixon visited China in 1972, ending a 25-year breach, he did so with a similar notion in mind. China remains a Communist country. It has a totalitarian government; it restricts human rights; as a nuclear power with a huge military, it could pose a threat to the United States and its allies. Yet, no reasonable politician suggests that the U.S. government should restrict travel or commerce with China. </w:t>
      </w:r>
      <w:r w:rsidRPr="009E4301">
        <w:rPr>
          <w:rStyle w:val="StyleBoldUnderline"/>
        </w:rPr>
        <w:t>For decades, our government has believed the best way to change China is through engagement</w:t>
      </w:r>
      <w:r w:rsidRPr="00D72047">
        <w:rPr>
          <w:sz w:val="16"/>
        </w:rPr>
        <w:t>.</w:t>
      </w:r>
      <w:r w:rsidRPr="00D72047">
        <w:rPr>
          <w:sz w:val="12"/>
        </w:rPr>
        <w:t>¶</w:t>
      </w:r>
      <w:r w:rsidRPr="00D72047">
        <w:rPr>
          <w:sz w:val="16"/>
        </w:rPr>
        <w:t xml:space="preserve"> Using that standard, President Bill Clinton sought to weaken the Cuban embargo during his term by encouraging educational and cultural exchanges. Though President George W. Bush stopped them, Obama has revived the trips. While </w:t>
      </w:r>
      <w:r w:rsidRPr="009E4301">
        <w:rPr>
          <w:rStyle w:val="StyleBoldUnderline"/>
        </w:rPr>
        <w:t>the sensible policy would be to end the embargo</w:t>
      </w:r>
      <w:r w:rsidRPr="00D72047">
        <w:rPr>
          <w:sz w:val="16"/>
        </w:rPr>
        <w:t>, the cultural exchanges are at least a step in the right direction.</w:t>
      </w:r>
      <w:r>
        <w:t xml:space="preserve"> </w:t>
      </w:r>
    </w:p>
    <w:p w:rsidR="00083703" w:rsidRDefault="00083703" w:rsidP="00083703"/>
    <w:p w:rsidR="00083703" w:rsidRDefault="00083703" w:rsidP="00083703">
      <w:pPr>
        <w:pStyle w:val="Heading3"/>
      </w:pPr>
      <w:bookmarkStart w:id="31" w:name="_Toc235118641"/>
      <w:r>
        <w:lastRenderedPageBreak/>
        <w:t>Aff Solves Cuba Democracy</w:t>
      </w:r>
      <w:bookmarkEnd w:id="31"/>
    </w:p>
    <w:p w:rsidR="00083703" w:rsidRPr="00D17D6F" w:rsidRDefault="00083703" w:rsidP="00083703"/>
    <w:p w:rsidR="00083703" w:rsidRPr="00D17D6F" w:rsidRDefault="00083703" w:rsidP="00083703">
      <w:pPr>
        <w:pStyle w:val="Heading4"/>
      </w:pPr>
      <w:r w:rsidRPr="00D17D6F">
        <w:t>Opening Up The US to Cubans Spreads Democracy</w:t>
      </w:r>
    </w:p>
    <w:p w:rsidR="00083703" w:rsidRPr="00D17D6F" w:rsidRDefault="00083703" w:rsidP="00083703">
      <w:r w:rsidRPr="00D17D6F">
        <w:rPr>
          <w:rStyle w:val="StyleStyleBold12pt"/>
        </w:rPr>
        <w:t>Tisdall 2013</w:t>
      </w:r>
      <w:r>
        <w:t xml:space="preserve"> (</w:t>
      </w:r>
      <w:r w:rsidRPr="00D17D6F">
        <w:t>Simon Tisdall, April 8, 2013 (Simon Tisdall is assistant editor and foreign affairs columnist of the Guardian. He was previously foreign editor of the Guardian and the Observer and served as White House corespondent and U.S. editor in Washington D.C.) “Time for U.S. and Cuba to kiss and make up” July 8, 2013 http://www.cnn.com/2013/04/08/opinion/opinion-simon-tisdall-cuba</w:t>
      </w:r>
      <w:r>
        <w:t>)</w:t>
      </w:r>
    </w:p>
    <w:p w:rsidR="00083703" w:rsidRPr="00D17D6F" w:rsidRDefault="00083703" w:rsidP="00083703">
      <w:r w:rsidRPr="003A16B2">
        <w:rPr>
          <w:rStyle w:val="StyleBoldUnderline"/>
        </w:rPr>
        <w:t>The stand-off over Cuba is an obstacle to advancing U.S. interests and business in Latin American countries, and vice versa. The continuation of the embargo has left the U.S. almost totally isolated at the U</w:t>
      </w:r>
      <w:r w:rsidRPr="00D17D6F">
        <w:t xml:space="preserve">nited </w:t>
      </w:r>
      <w:r w:rsidRPr="003A16B2">
        <w:rPr>
          <w:rStyle w:val="StyleBoldUnderline"/>
        </w:rPr>
        <w:t>N</w:t>
      </w:r>
      <w:r w:rsidRPr="00D17D6F">
        <w:t xml:space="preserve">ations, </w:t>
      </w:r>
      <w:r w:rsidRPr="003A16B2">
        <w:rPr>
          <w:rStyle w:val="StyleBoldUnderline"/>
        </w:rPr>
        <w:t>and at sharp odds with its major allies</w:t>
      </w:r>
      <w:r w:rsidRPr="00D17D6F">
        <w:t xml:space="preserve">, including Britain and the EU. </w:t>
      </w:r>
      <w:r w:rsidRPr="003A16B2">
        <w:rPr>
          <w:rStyle w:val="StyleBoldUnderline"/>
        </w:rPr>
        <w:t>But more importantly, the continued ostracism of Cuba's people -- for they, not the Havana government, are the biggest losers</w:t>
      </w:r>
      <w:r w:rsidRPr="00D17D6F">
        <w:t xml:space="preserve"> -- is unfair, unkind and unnecessary. </w:t>
      </w:r>
      <w:r w:rsidRPr="003A16B2">
        <w:rPr>
          <w:rStyle w:val="StyleBoldUnderline"/>
        </w:rPr>
        <w:t xml:space="preserve">If the U.S. wants full democracy in Cuba, then it should open up fully to ordinary Cubans. Tear down the artificial walls that separate the people of the two countries </w:t>
      </w:r>
      <w:r w:rsidRPr="00D17D6F">
        <w:t xml:space="preserve">and, as Mao Zedong once said, let a hundred flowers bloom. </w:t>
      </w:r>
    </w:p>
    <w:p w:rsidR="00083703" w:rsidRPr="00D17D6F" w:rsidRDefault="00083703" w:rsidP="00083703">
      <w:pPr>
        <w:pStyle w:val="Heading4"/>
      </w:pPr>
      <w:r w:rsidRPr="00D17D6F">
        <w:t xml:space="preserve">China Proves an Influx of democratic ideas in Authoritarian Countries spurs democratic movements </w:t>
      </w:r>
    </w:p>
    <w:p w:rsidR="00083703" w:rsidRPr="00D17D6F" w:rsidRDefault="00083703" w:rsidP="00083703">
      <w:r w:rsidRPr="00D17D6F">
        <w:rPr>
          <w:rStyle w:val="StyleStyleBold12pt"/>
        </w:rPr>
        <w:t>Farrell 2013</w:t>
      </w:r>
      <w:r>
        <w:t xml:space="preserve"> (</w:t>
      </w:r>
      <w:r w:rsidRPr="00D17D6F">
        <w:t>Chris Farrell</w:t>
      </w:r>
      <w:r>
        <w:t>,</w:t>
      </w:r>
      <w:r w:rsidRPr="00D17D6F">
        <w:t xml:space="preserve"> April 15, 2013 “Why American Business Needs to Follow Beyoncé to Cuba” (Chris Farrell is a contributing editor for Bloomberg Businessweek. From 1986-97, he was on the magazine's staff, as a corporate finance staff and department editor and then as an economics editor. Farrell wrote Right on the Money: Taking Control of Your Personal Finances and Deflation: What Happens When Prices Fall? Among Farrell's many awards are a National Magazine Award, two Loeb Awards, and the Edward R. Murrow Award. Farrell is a graduate of the London School of Economics and Stanford University.) http://www.businessweek.com/articles/2013-04-15/why-american-business-needs-to-follow-beyonc-to-cuba</w:t>
      </w:r>
      <w:r>
        <w:t>)</w:t>
      </w:r>
    </w:p>
    <w:p w:rsidR="00083703" w:rsidRPr="00D17D6F" w:rsidRDefault="00083703" w:rsidP="00083703">
      <w:r w:rsidRPr="00D17D6F">
        <w:t xml:space="preserve">Better yet, </w:t>
      </w:r>
      <w:r w:rsidRPr="003A16B2">
        <w:rPr>
          <w:rStyle w:val="StyleBoldUnderline"/>
        </w:rPr>
        <w:t>the links of commerce and information flows across borders are hospitable to democracy and hostile to closed-minded bureaucracies</w:t>
      </w:r>
      <w:r w:rsidRPr="00D17D6F">
        <w:t xml:space="preserve">. Just ask </w:t>
      </w:r>
      <w:r w:rsidRPr="003A16B2">
        <w:rPr>
          <w:rStyle w:val="StyleBoldUnderline"/>
        </w:rPr>
        <w:t>China’s beleaguered Communist Party leadership struggling to deal with a rising middle class, information on the Internet, and vocal outrage at corruption and environmental degradation.</w:t>
      </w:r>
    </w:p>
    <w:p w:rsidR="0016034D" w:rsidRDefault="00AE03CB" w:rsidP="0016034D">
      <w:r>
        <w:br w:type="column"/>
      </w:r>
    </w:p>
    <w:p w:rsidR="0016034D" w:rsidRPr="00D17D6F" w:rsidRDefault="0016034D" w:rsidP="0016034D">
      <w:pPr>
        <w:pStyle w:val="Heading4"/>
      </w:pPr>
      <w:r w:rsidRPr="00D17D6F">
        <w:t>Lifting the Travel Ban Would Help Bring American Democracy and Ideas to Cuba</w:t>
      </w:r>
    </w:p>
    <w:p w:rsidR="0016034D" w:rsidRPr="00D17D6F" w:rsidRDefault="0016034D" w:rsidP="0016034D">
      <w:r w:rsidRPr="00D17D6F">
        <w:rPr>
          <w:rStyle w:val="StyleStyleBold12pt"/>
        </w:rPr>
        <w:t>Peters 2011</w:t>
      </w:r>
      <w:r w:rsidRPr="00D17D6F">
        <w:t xml:space="preserve"> (</w:t>
      </w:r>
      <w:r>
        <w:t>Philip Peters,</w:t>
      </w:r>
      <w:r w:rsidRPr="00D17D6F">
        <w:t xml:space="preserve"> vice president of the Lexington Institute in Arlington, Virginia and author of a Cato Institute study,</w:t>
      </w:r>
      <w:r>
        <w:t xml:space="preserve"> January 30, 2001,</w:t>
      </w:r>
      <w:r w:rsidRPr="00D17D6F">
        <w:t xml:space="preserve"> “</w:t>
      </w:r>
      <w:hyperlink r:id="rId40" w:history="1">
        <w:r w:rsidRPr="00D17D6F">
          <w:t>A Policy toward Cuba that Serves U.S. Interests.</w:t>
        </w:r>
      </w:hyperlink>
      <w:r w:rsidRPr="00D17D6F">
        <w:t xml:space="preserve">” </w:t>
      </w:r>
      <w:hyperlink r:id="rId41" w:history="1">
        <w:r w:rsidRPr="00D17D6F">
          <w:t>http://www.cato.org/publications/commentary/end-travel-ban-cuba</w:t>
        </w:r>
      </w:hyperlink>
      <w:r w:rsidRPr="00D17D6F">
        <w:t>) //ks</w:t>
      </w:r>
    </w:p>
    <w:p w:rsidR="0016034D" w:rsidRDefault="0016034D" w:rsidP="0016034D">
      <w:pPr>
        <w:pStyle w:val="NormalWeb"/>
        <w:tabs>
          <w:tab w:val="left" w:pos="180"/>
        </w:tabs>
        <w:spacing w:before="0" w:beforeAutospacing="0" w:after="0" w:afterAutospacing="0"/>
        <w:rPr>
          <w:rFonts w:asciiTheme="majorHAnsi" w:hAnsiTheme="majorHAnsi"/>
          <w:sz w:val="16"/>
          <w:szCs w:val="16"/>
        </w:rPr>
      </w:pPr>
      <w:r w:rsidRPr="00D17D6F">
        <w:rPr>
          <w:rFonts w:asciiTheme="majorHAnsi" w:hAnsiTheme="majorHAnsi"/>
          <w:sz w:val="16"/>
          <w:szCs w:val="16"/>
        </w:rPr>
        <w:t>Usefully for Castro</w:t>
      </w:r>
      <w:r w:rsidRPr="003A16B2">
        <w:rPr>
          <w:rStyle w:val="StyleBoldUnderline"/>
        </w:rPr>
        <w:t>, the embargo also alienates the Cuban people. Cuba’s leading human rights activist Elizardo Sanchez calls it “an odd way to demonstrate support for human rights.” Cuba’s Catholic bishops call it “cruel.” And in the hundreds of interviews I have conducted across the island, I have never met a Cuban citizen who supports it.</w:t>
      </w:r>
      <w:r w:rsidRPr="00D17D6F">
        <w:rPr>
          <w:rFonts w:asciiTheme="majorHAnsi" w:hAnsiTheme="majorHAnsi"/>
          <w:sz w:val="16"/>
          <w:szCs w:val="16"/>
        </w:rPr>
        <w:t xml:space="preserve"> Faced with this failure, most pragmatic Americans would say that it’s time to try a new approach, even as we continue expressing stark disagreement with Cuba’s human rights practices. But as much </w:t>
      </w:r>
      <w:r w:rsidRPr="003A16B2">
        <w:rPr>
          <w:rStyle w:val="StyleBoldUnderline"/>
        </w:rPr>
        <w:t>as it would make sense to end the embargo entirely, Congress seems inclined to take small steps, and the new Bush administration has not articulated a detailed Cuba policy. So here’s a start: Congress and the president should end the travel ban so that all Americans may exercise their right to travel freely to Cuba, without having to seek a special license from the federal government. This policy</w:t>
      </w:r>
      <w:r w:rsidRPr="00D17D6F">
        <w:rPr>
          <w:rFonts w:asciiTheme="majorHAnsi" w:hAnsiTheme="majorHAnsi"/>
          <w:sz w:val="16"/>
          <w:szCs w:val="16"/>
        </w:rPr>
        <w:t xml:space="preserve">, which aims to deny hard currency earnings to the Cuban government, </w:t>
      </w:r>
      <w:r w:rsidRPr="003A16B2">
        <w:rPr>
          <w:rStyle w:val="StyleBoldUnderline"/>
        </w:rPr>
        <w:t>may have made sense when Cuba and the Soviet Union were threatening countries</w:t>
      </w:r>
      <w:r w:rsidRPr="00D17D6F">
        <w:rPr>
          <w:rFonts w:asciiTheme="majorHAnsi" w:hAnsiTheme="majorHAnsi"/>
          <w:sz w:val="16"/>
          <w:szCs w:val="16"/>
        </w:rPr>
        <w:t xml:space="preserve"> in this hemisphere</w:t>
      </w:r>
      <w:r w:rsidRPr="003A16B2">
        <w:rPr>
          <w:rStyle w:val="StyleBoldUnderline"/>
        </w:rPr>
        <w:t>. It makes no sense today</w:t>
      </w:r>
      <w:r w:rsidRPr="00D17D6F">
        <w:rPr>
          <w:rFonts w:asciiTheme="majorHAnsi" w:hAnsiTheme="majorHAnsi"/>
          <w:sz w:val="16"/>
          <w:szCs w:val="16"/>
        </w:rPr>
        <w:t xml:space="preserve"> when, according to a 1998 Pentagon report, Cuba poses no national security threat and its military capabilities are “residual” and “defensive.” </w:t>
      </w:r>
      <w:r w:rsidRPr="003A16B2">
        <w:rPr>
          <w:rStyle w:val="StyleBoldUnderline"/>
        </w:rPr>
        <w:t>The travel ban is unevenly applied. While all others are barred from travel without a special license, Cuban-Americans may travel once annually in the case of a family “humanitarian emergency” – a restriction that is not enforced in practice</w:t>
      </w:r>
      <w:r w:rsidRPr="00D17D6F">
        <w:rPr>
          <w:rFonts w:asciiTheme="majorHAnsi" w:hAnsiTheme="majorHAnsi"/>
          <w:sz w:val="16"/>
          <w:szCs w:val="16"/>
        </w:rPr>
        <w:t xml:space="preserve">, and that leads to huge numbers of late December and New Year’s visits to supposedly sick relatives. </w:t>
      </w:r>
      <w:r w:rsidRPr="003A16B2">
        <w:rPr>
          <w:rStyle w:val="StyleBoldUnderline"/>
        </w:rPr>
        <w:t>The travel ban is also arbitrary. It targets this source of hard currency earnings when other flows remain open. Together, family remittances and revenues from U.S. phone calls pump about $60 million each month into Cuba</w:t>
      </w:r>
      <w:r w:rsidRPr="00D17D6F">
        <w:rPr>
          <w:rFonts w:asciiTheme="majorHAnsi" w:hAnsiTheme="majorHAnsi"/>
          <w:sz w:val="16"/>
          <w:szCs w:val="16"/>
        </w:rPr>
        <w:t xml:space="preserve">, much of which reaches the government. But </w:t>
      </w:r>
      <w:r w:rsidRPr="003A16B2">
        <w:rPr>
          <w:rStyle w:val="StyleBoldUnderline"/>
        </w:rPr>
        <w:t>one of the most important reasons to allow Americans to travel to Cuba is that it would serve our national interest. In the past decade Cuba’s economy has made small turns toward free-market policies: allowing microenterprises to open, allowing farmers to sell produce on the open market, opening over 300 freely priced farmers markets across the island, opening joint ventures with foreign companies in tourism, mining, communications, and other sectors. Each of these reforms is limited by Cuba’s still-prevailing socialist ideology – but each has allowed many thousands of workers to gain skills and experience in market settings and to lift their families’ earnings above the Cuban average</w:t>
      </w:r>
      <w:r w:rsidRPr="00D17D6F">
        <w:rPr>
          <w:rFonts w:asciiTheme="majorHAnsi" w:hAnsiTheme="majorHAnsi"/>
          <w:sz w:val="16"/>
          <w:szCs w:val="16"/>
        </w:rPr>
        <w:t xml:space="preserve">. </w:t>
      </w:r>
      <w:r w:rsidRPr="003A16B2">
        <w:rPr>
          <w:rStyle w:val="StyleBoldUnderline"/>
        </w:rPr>
        <w:t>As American travelers rent rooms in private homes, hire taxis, dine in family restaurants, and buy artists’ works, they will boost these entrepreneurs’ earnings – and they in turn will fuel demand for the produce that private farmers bring to market. Cuba’s emerging private sector will expand. Finally, an end to the travel ban would transmit American ideas and values as students, churches, cultural and sports groups, and individual Americans meet their Cuban counterparts. Strong links between our societies may not topple Fidel Castro any sooner than the trade embargo – but as Cuba makes its way in a post-Soviet world, they will encourage free-market development, help individual Cubans and their communities, and build links to the generation of Cubans that will succeed Castro’s generation. All of this serves our national interest</w:t>
      </w:r>
      <w:r w:rsidRPr="00D17D6F">
        <w:rPr>
          <w:rFonts w:asciiTheme="majorHAnsi" w:hAnsiTheme="majorHAnsi"/>
          <w:sz w:val="16"/>
          <w:szCs w:val="16"/>
        </w:rPr>
        <w:t>. “There’s nothing positive in isolating a people,” a Havana priest once told me. America should heed his advice.</w:t>
      </w:r>
    </w:p>
    <w:p w:rsidR="00AE03CB" w:rsidRPr="00D17D6F" w:rsidRDefault="00AE03CB" w:rsidP="0016034D">
      <w:pPr>
        <w:pStyle w:val="NormalWeb"/>
        <w:tabs>
          <w:tab w:val="left" w:pos="180"/>
        </w:tabs>
        <w:spacing w:before="0" w:beforeAutospacing="0" w:after="0" w:afterAutospacing="0"/>
        <w:rPr>
          <w:rFonts w:asciiTheme="majorHAnsi" w:hAnsiTheme="majorHAnsi"/>
          <w:sz w:val="16"/>
          <w:szCs w:val="16"/>
        </w:rPr>
      </w:pPr>
      <w:r>
        <w:rPr>
          <w:rFonts w:asciiTheme="majorHAnsi" w:hAnsiTheme="majorHAnsi"/>
          <w:sz w:val="16"/>
          <w:szCs w:val="16"/>
        </w:rPr>
        <w:br w:type="column"/>
      </w:r>
    </w:p>
    <w:p w:rsidR="0016034D" w:rsidRPr="00D17D6F" w:rsidRDefault="0016034D" w:rsidP="0016034D">
      <w:pPr>
        <w:pStyle w:val="Heading4"/>
      </w:pPr>
      <w:r w:rsidRPr="00D17D6F">
        <w:t>Allowing travel to Cuba spreads democracy</w:t>
      </w:r>
    </w:p>
    <w:p w:rsidR="0016034D" w:rsidRPr="00D17D6F" w:rsidRDefault="0016034D" w:rsidP="0016034D">
      <w:r w:rsidRPr="00D17D6F">
        <w:rPr>
          <w:rStyle w:val="StyleStyleBold12pt"/>
        </w:rPr>
        <w:t>Lloyd 2011</w:t>
      </w:r>
      <w:r>
        <w:t xml:space="preserve"> </w:t>
      </w:r>
      <w:r w:rsidRPr="00D17D6F">
        <w:t>(Delia Lloyd, 2011 “Ten Reasons to Lift the Cuba Embargo 2 years ago”  http://www.politicsdaily.com/2010/08/24/ten-reasons-to-lift-the-cuba-embargo/)</w:t>
      </w:r>
    </w:p>
    <w:p w:rsidR="0016034D" w:rsidRPr="003A16B2" w:rsidRDefault="0016034D" w:rsidP="0016034D">
      <w:pPr>
        <w:rPr>
          <w:rStyle w:val="StyleBoldUnderline"/>
        </w:rPr>
      </w:pPr>
      <w:r w:rsidRPr="00D17D6F">
        <w:t xml:space="preserve">Still, </w:t>
      </w:r>
      <w:r w:rsidRPr="003A16B2">
        <w:rPr>
          <w:rStyle w:val="StyleBoldUnderline"/>
        </w:rPr>
        <w:t>it's difficult to disagree with the proposition that by enabling visiting scholars and religious groups to stay in Cuba for up to two years</w:t>
      </w:r>
      <w:r w:rsidRPr="00D17D6F">
        <w:t xml:space="preserve"> (as the presidential order would allow) rather than a matter of weeks (as is currently the case) </w:t>
      </w:r>
      <w:r w:rsidRPr="003A16B2">
        <w:rPr>
          <w:rStyle w:val="StyleBoldUnderline"/>
        </w:rPr>
        <w:t>we'd be helping, not hurting, democracy in Cuba</w:t>
      </w:r>
      <w:r w:rsidRPr="00D17D6F">
        <w:t xml:space="preserve">. First, </w:t>
      </w:r>
      <w:r w:rsidRPr="003A16B2">
        <w:rPr>
          <w:rStyle w:val="StyleBoldUnderline"/>
        </w:rPr>
        <w:t>easing the current travel restrictions would allow for far deeper linkages between non-governmental organizations from both countries, which some see as a powerful mechanism for democratic reform. Second, because American visitors would be staying on the island longer, scholars and activists alike would gain much better insight into where the pressure points for democracy actually exist.</w:t>
      </w:r>
    </w:p>
    <w:p w:rsidR="0016034D" w:rsidRPr="00D17D6F" w:rsidRDefault="0016034D" w:rsidP="0016034D">
      <w:pPr>
        <w:pStyle w:val="Heading4"/>
      </w:pPr>
      <w:r w:rsidRPr="00D17D6F">
        <w:t>Allowing Americans to Travel to Cuba Spreads Democracy and Undermines the Communist Government</w:t>
      </w:r>
    </w:p>
    <w:p w:rsidR="0016034D" w:rsidRPr="00D17D6F" w:rsidRDefault="0016034D" w:rsidP="0016034D">
      <w:r w:rsidRPr="00D17D6F">
        <w:rPr>
          <w:rStyle w:val="StyleStyleBold12pt"/>
        </w:rPr>
        <w:t>Enzi 2007</w:t>
      </w:r>
      <w:r>
        <w:t xml:space="preserve"> (</w:t>
      </w:r>
      <w:r w:rsidRPr="00D17D6F">
        <w:t>Mike Enzi March 1, 2007 accessed 7/9/2013 “Enzi advocates real change in Cuba travel policy” (Mike Enzi is an American politician and member of the Republican Party who serves as the senior United States Senator from Wyoming. Raised in Thermopolis, Wyoming, Enzi attended George Washington University and the University of Denver. He expanded his father's shoe store business in Gillette before being elected mayor of Gillette in 1974. In the late 1970s he worked in the United States Department of the Interior. He served as a state legislator in the Wyoming House of Representatives from 1987 to 1991 and the Wyoming Senate from 1991 to 1997. During the 1980s and 1990s he worked as an accountant and executive director in the energy industry. Enzi won a tight primary for election to the U.S. Senate in 1996 and was re-elected by large margins in 2002 and 2008. Since his election, he has consistently been ranked as one of the most conservative members of the Senate. He is the ranking Republican on the Senate Health, Education, Labor, and Pensions Committee, which he chaired from 2005 to 2007. He was a member of the 2009 Gang of Six which attempted to negotiate health care reform.) http://www.enzi.senate.gov/public/index.cfm/news-releases?ContentRecord_id=0f5cd39b-802a-23ad-4062-41e5073e8990&amp;ContentType_id=ae7a6475-a01f-4da5-aa94-0a98973de620&amp;Group_id=91d2f483-0ad8-44ac-bcc4-fc2c82d75e07&amp;MonthDisplay=3&amp;YearDisplay=2007</w:t>
      </w:r>
      <w:r>
        <w:t>)</w:t>
      </w:r>
    </w:p>
    <w:p w:rsidR="0016034D" w:rsidRPr="003A16B2" w:rsidRDefault="0016034D" w:rsidP="0016034D">
      <w:pPr>
        <w:rPr>
          <w:rStyle w:val="StyleBoldUnderline"/>
        </w:rPr>
      </w:pPr>
      <w:r w:rsidRPr="003A16B2">
        <w:rPr>
          <w:rStyle w:val="StyleBoldUnderline"/>
        </w:rPr>
        <w:t>U.S. Sen. Mike Enzi</w:t>
      </w:r>
      <w:r w:rsidRPr="00D17D6F">
        <w:t xml:space="preserve">, R-Wyo., </w:t>
      </w:r>
      <w:r w:rsidRPr="003A16B2">
        <w:rPr>
          <w:rStyle w:val="StyleBoldUnderline"/>
        </w:rPr>
        <w:t>said it is time to break down travel barriers between the U</w:t>
      </w:r>
      <w:r w:rsidRPr="00D17D6F">
        <w:t xml:space="preserve">nites </w:t>
      </w:r>
      <w:r w:rsidRPr="003A16B2">
        <w:rPr>
          <w:rStyle w:val="StyleBoldUnderline"/>
        </w:rPr>
        <w:t>S</w:t>
      </w:r>
      <w:r w:rsidRPr="00D17D6F">
        <w:t xml:space="preserve">tates </w:t>
      </w:r>
      <w:r w:rsidRPr="003A16B2">
        <w:rPr>
          <w:rStyle w:val="StyleBoldUnderline"/>
        </w:rPr>
        <w:t>and Cuba</w:t>
      </w:r>
      <w:r w:rsidRPr="00D17D6F">
        <w:t>.  Enzi, with bi-partisan support from nine other senators, introduced S. 721, the Freedom to Travel to Cuba Act, today which would allow Americans to travel to Cuba free of the restrictions now in place.  "</w:t>
      </w:r>
      <w:r w:rsidRPr="003A16B2">
        <w:rPr>
          <w:rStyle w:val="StyleBoldUnderline"/>
        </w:rPr>
        <w:t xml:space="preserve">If we want to give the Cuban people a taste of the real America, we need to allow Americans to go there and share it," </w:t>
      </w:r>
      <w:r w:rsidRPr="00D17D6F">
        <w:t>said Enzi. "</w:t>
      </w:r>
      <w:r w:rsidRPr="003A16B2">
        <w:rPr>
          <w:rStyle w:val="StyleBoldUnderline"/>
        </w:rPr>
        <w:t>Unilateral sanctions stop not just the flow of goods, but the flow of ideas – ideas of freedom and democracy are the keys to positive change in any nation. If we allow travel to Cuba, if we increase trade and dialogue, we take away the Cuban government's ability to blame the hardships of the Cuban people on the U</w:t>
      </w:r>
      <w:r w:rsidRPr="00D17D6F">
        <w:t xml:space="preserve">nited </w:t>
      </w:r>
      <w:r w:rsidRPr="003A16B2">
        <w:rPr>
          <w:rStyle w:val="StyleBoldUnderline"/>
        </w:rPr>
        <w:t>S</w:t>
      </w:r>
      <w:r w:rsidRPr="00D17D6F">
        <w:t xml:space="preserve">tates. </w:t>
      </w:r>
      <w:r w:rsidRPr="003A16B2">
        <w:rPr>
          <w:rStyle w:val="StyleBoldUnderline"/>
        </w:rPr>
        <w:t xml:space="preserve">In a very real sense, the more we work to improve the lives of the Cuban people, the more we will reduce the level and the tone of the rhetoric used against us by the Cuban government." </w:t>
      </w:r>
    </w:p>
    <w:p w:rsidR="0016034D" w:rsidRPr="00D17D6F" w:rsidRDefault="00AE03CB" w:rsidP="0016034D">
      <w:pPr>
        <w:pStyle w:val="NormalWeb"/>
        <w:rPr>
          <w:rStyle w:val="Heading4Char"/>
        </w:rPr>
      </w:pPr>
      <w:r>
        <w:rPr>
          <w:rStyle w:val="Heading4Char"/>
        </w:rPr>
        <w:br w:type="column"/>
      </w:r>
      <w:r w:rsidR="0016034D" w:rsidRPr="00D17D6F">
        <w:rPr>
          <w:rStyle w:val="Heading4Char"/>
        </w:rPr>
        <w:lastRenderedPageBreak/>
        <w:t xml:space="preserve">Lifting the travel ban would help the U.S. economy </w:t>
      </w:r>
    </w:p>
    <w:p w:rsidR="0016034D" w:rsidRPr="0016034D" w:rsidRDefault="0016034D" w:rsidP="0016034D">
      <w:r w:rsidRPr="0016034D">
        <w:rPr>
          <w:rStyle w:val="StyleStyleBold12pt"/>
        </w:rPr>
        <w:t>Flores 2010</w:t>
      </w:r>
      <w:r>
        <w:t xml:space="preserve"> (</w:t>
      </w:r>
      <w:r w:rsidRPr="0016034D">
        <w:t>Arian Campo-Flores was promoted to Miami Bureau Chief in July 2002, covering stories in the Southeastern U.S. , writer for the Daily Beast “Havana Dreaming” http://www.thedailybeast.com/newsweek/2010/07/24/havana-dreaming.html</w:t>
      </w:r>
    </w:p>
    <w:p w:rsidR="0016034D" w:rsidRPr="00D17D6F" w:rsidRDefault="0016034D" w:rsidP="0016034D">
      <w:pPr>
        <w:spacing w:before="100" w:beforeAutospacing="1" w:after="100" w:afterAutospacing="1"/>
      </w:pPr>
      <w:r w:rsidRPr="003A16B2">
        <w:rPr>
          <w:rStyle w:val="StyleBoldUnderline"/>
        </w:rPr>
        <w:t xml:space="preserve">The anti-Castro lobby remains strong in the United States, and wants to keep </w:t>
      </w:r>
      <w:hyperlink r:id="rId42" w:history="1">
        <w:r w:rsidRPr="00D17D6F">
          <w:rPr>
            <w:rStyle w:val="StyleBoldUnderline"/>
          </w:rPr>
          <w:t>Cuba</w:t>
        </w:r>
      </w:hyperlink>
      <w:r w:rsidRPr="003A16B2">
        <w:rPr>
          <w:rStyle w:val="StyleBoldUnderline"/>
        </w:rPr>
        <w:t xml:space="preserve"> isolated. Until now, it’s been able to defeat virtually every effort to open the island to American tourists.</w:t>
      </w:r>
      <w:r w:rsidRPr="00D17D6F">
        <w:t xml:space="preserve"> But Fariñas is one of a growing number of influential Cubans and Americans who see the 50-year policy to completely isolate Cuba as a failure. </w:t>
      </w:r>
      <w:r w:rsidRPr="003A16B2">
        <w:rPr>
          <w:rStyle w:val="StyleBoldUnderline"/>
        </w:rPr>
        <w:t xml:space="preserve">Now interest groups of all sorts—big business, farmers, human-rights advocates, religious organizations, even many Cuban-Americans—have united to back a new congressional bill that would lift the travel ban and further loosen restrictions on U.S. agricultural sales to the island. “There is significant momentum building,” </w:t>
      </w:r>
      <w:r w:rsidRPr="00D17D6F">
        <w:t xml:space="preserve">says Carlos Saladrigas, co-chair of the Cuba Study Group, which supports the measure. </w:t>
      </w:r>
      <w:r w:rsidRPr="003A16B2">
        <w:rPr>
          <w:rStyle w:val="StyleBoldUnderline"/>
        </w:rPr>
        <w:t>The bill would give American exporters a boost by removing onerous financial restrictions on deals with Cuba</w:t>
      </w:r>
      <w:r w:rsidRPr="00D17D6F">
        <w:t>. Farmers have been selling food products—poultry, soybeans, corn, wheat—to Cuba since 2000, when Congress passed a law permitting such commerce. The U.S. quickly became the island’s largest supplier of agricultural imports. Yet because of financial restrictions imposed by American law—like a requirement to use third-country banks for payment—Cuba has been turning in recent years to other providers, such as Brazil and China.Allowing American tourists to travel to Cuba would also be good for U.S. business, increasing demand for American products while providing Cuba the hard currency to buy them. According to a March study by researchers at Texas A&amp;M University, lifting travel and financial restrictions could increase exports by up to $365 million per year and add 6,000 new American jobs. A 2002 analysis by the Brattle Group, a consulting firm, found that the increase in tourism—</w:t>
      </w:r>
      <w:r w:rsidRPr="003A16B2">
        <w:rPr>
          <w:rStyle w:val="StyleBoldUnderline"/>
        </w:rPr>
        <w:t>including more air and cruise travel—could bolster the U.S. gross domestic product by up to $1.6 billion and create as many as 23,000 jobs. “Here’s a shovel-ready project to put Americans back to work,”</w:t>
      </w:r>
      <w:r w:rsidRPr="00D17D6F">
        <w:t xml:space="preserve"> says Lisa Simon, president of the National Tour Association.</w:t>
      </w:r>
    </w:p>
    <w:p w:rsidR="009823AC" w:rsidRDefault="009823AC" w:rsidP="009823AC"/>
    <w:p w:rsidR="009823AC" w:rsidRPr="00186C4D" w:rsidRDefault="009823AC" w:rsidP="009823AC"/>
    <w:p w:rsidR="009823AC" w:rsidRDefault="009823AC" w:rsidP="009823AC">
      <w:pPr>
        <w:pStyle w:val="Heading4"/>
      </w:pPr>
      <w:r>
        <w:t>American tourism key to democracy</w:t>
      </w:r>
    </w:p>
    <w:p w:rsidR="009823AC" w:rsidRDefault="009823AC" w:rsidP="009823AC">
      <w:r w:rsidRPr="00E05DE1">
        <w:rPr>
          <w:rStyle w:val="StyleStyleBold12pt"/>
        </w:rPr>
        <w:t>Kristof 2009</w:t>
      </w:r>
      <w:r>
        <w:t xml:space="preserve"> (Nicholas Kristof, April 13, 2009, “</w:t>
      </w:r>
      <w:r w:rsidRPr="000B4B3E">
        <w:t>Invade Cuba — with tourists</w:t>
      </w:r>
      <w:r>
        <w:t xml:space="preserve">,” New York Times, </w:t>
      </w:r>
      <w:r w:rsidRPr="00E05DE1">
        <w:t>http://kristof.blogs.nytimes.com/2009/04/13/invade-cuba-with-tourists/</w:t>
      </w:r>
      <w:r>
        <w:t>)</w:t>
      </w:r>
    </w:p>
    <w:p w:rsidR="009823AC" w:rsidRDefault="009823AC" w:rsidP="009823AC">
      <w:r w:rsidRPr="009E4301">
        <w:rPr>
          <w:rStyle w:val="StyleBoldUnderline"/>
        </w:rPr>
        <w:t>It’s great that President Obama is easing curbs on family travel to Cuba, so that Cuban-Americans can visit Cuba freely and remit money to their relatives freely.</w:t>
      </w:r>
      <w:r>
        <w:t xml:space="preserve"> That’s long overdue.</w:t>
      </w:r>
      <w:r w:rsidRPr="00717671">
        <w:rPr>
          <w:sz w:val="12"/>
        </w:rPr>
        <w:t xml:space="preserve">¶ </w:t>
      </w:r>
      <w:r>
        <w:t xml:space="preserve">But </w:t>
      </w:r>
      <w:r w:rsidRPr="009E4301">
        <w:rPr>
          <w:rStyle w:val="StyleBoldUnderline"/>
        </w:rPr>
        <w:t>Obama should go much further and lift all travel restrictions on Cuba, and lift the trade embargo as well.</w:t>
      </w:r>
      <w:r>
        <w:t xml:space="preserve"> Isolating Cuba has failed catastrophically — it has simply impoverished ordinary Cubans and prevented the normal processes that erode dictatorship. We’ve also given the Castro brothers a nationalist excuse for their own repression and economic incompetence.</w:t>
      </w:r>
      <w:r w:rsidRPr="00717671">
        <w:rPr>
          <w:sz w:val="12"/>
        </w:rPr>
        <w:t xml:space="preserve">¶ </w:t>
      </w:r>
      <w:r w:rsidRPr="009E4301">
        <w:rPr>
          <w:rStyle w:val="StyleBoldUnderline"/>
        </w:rPr>
        <w:t>Think for a moment which are the countries that we have isolated the most in recent decades. That’s right — North Korea and Cuba. Those are exactly the same countries that have been most successful in preserving Communist dictatorships</w:t>
      </w:r>
      <w:r>
        <w:t xml:space="preserve">; we’ve inadvertently done a favor to Kim Jong Il and the Castros. </w:t>
      </w:r>
      <w:r w:rsidRPr="009E4301">
        <w:rPr>
          <w:rStyle w:val="StyleBoldUnderline"/>
        </w:rPr>
        <w:t>It’s always the most isolated countries</w:t>
      </w:r>
      <w:r>
        <w:t xml:space="preserve"> — you can add Turkmenistan to the list — </w:t>
      </w:r>
      <w:r w:rsidRPr="009E4301">
        <w:rPr>
          <w:rStyle w:val="StyleBoldUnderline"/>
        </w:rPr>
        <w:t>that are most successful at resisting international pressure for pluralism, human rights and democracy</w:t>
      </w:r>
      <w:r>
        <w:t>, so it’s mystifying that we somehow think that isolating a bad regime is punishing it.</w:t>
      </w:r>
      <w:r w:rsidRPr="00717671">
        <w:rPr>
          <w:sz w:val="12"/>
        </w:rPr>
        <w:t xml:space="preserve">¶ </w:t>
      </w:r>
      <w:r>
        <w:t xml:space="preserve">It’s hard to think of an initiative toward Cuba that backfired more than the Bay of </w:t>
      </w:r>
      <w:r>
        <w:lastRenderedPageBreak/>
        <w:t xml:space="preserve">Pigs invasion. But </w:t>
      </w:r>
      <w:r w:rsidRPr="009E4301">
        <w:rPr>
          <w:rStyle w:val="StyleBoldUnderline"/>
        </w:rPr>
        <w:t>suppose we invaded Cuba not with gunmen but with tourists — American tourists who reacted to Havana not with threats but with mirth</w:t>
      </w:r>
      <w:r>
        <w:t xml:space="preserve"> (and outrage at the scratchy toilet paper). </w:t>
      </w:r>
      <w:r w:rsidRPr="009E4301">
        <w:rPr>
          <w:rStyle w:val="StyleBoldUnderline"/>
        </w:rPr>
        <w:t>Unleash hordes of Americans complaining bitterly about the lack of wifi connections, or asking pointedly why the cars are so old and the buildings so dilapidated, and the Castros are in trouble. We need more interaction between Cubans and Americans</w:t>
      </w:r>
      <w:r>
        <w:t>, not less.</w:t>
      </w:r>
      <w:r w:rsidRPr="00717671">
        <w:rPr>
          <w:sz w:val="12"/>
        </w:rPr>
        <w:t xml:space="preserve">¶ </w:t>
      </w:r>
      <w:r>
        <w:t>So let’s hope that the relaxation on curbs toward Cuba is just a first step. For too many decades, we’ve simply been helping to keep Fidel in power. You agree?</w:t>
      </w:r>
    </w:p>
    <w:p w:rsidR="009823AC" w:rsidRPr="00AE03CB" w:rsidRDefault="009823AC" w:rsidP="00AE03CB">
      <w:pPr>
        <w:pStyle w:val="Heading4"/>
        <w:rPr>
          <w:rStyle w:val="StyleStyleBold12pt"/>
          <w:b/>
        </w:rPr>
      </w:pPr>
      <w:r w:rsidRPr="00D17D6F">
        <w:t>Lifting the Travel ban allows Cubans to see the benefits of American democracy, exposes the Castro regimes inability to function as a credible government, and boosts US credibility on the International stage</w:t>
      </w:r>
    </w:p>
    <w:p w:rsidR="009823AC" w:rsidRPr="009E4301" w:rsidRDefault="009823AC" w:rsidP="009823AC">
      <w:r w:rsidRPr="00AE03CB">
        <w:rPr>
          <w:rStyle w:val="StyleStyleBold12pt"/>
        </w:rPr>
        <w:t>Storozynski 2013</w:t>
      </w:r>
      <w:r>
        <w:t xml:space="preserve"> )</w:t>
      </w:r>
      <w:r w:rsidRPr="009E4301">
        <w:t>Nicholas Storozynski, Senior at Phillips Exeter Academy, 01/15/2013 “Dear President Obama: End the Cuba Embargo,” Huffington Post,</w:t>
      </w:r>
    </w:p>
    <w:p w:rsidR="009823AC" w:rsidRPr="00D17D6F" w:rsidRDefault="009823AC" w:rsidP="009823AC">
      <w:r w:rsidRPr="00D17D6F">
        <w:t>http://www.huffingtonpost.com/nicholas-storozynski/dear-president-obama-end-_b_2434954.html</w:t>
      </w:r>
      <w:r>
        <w:t>)</w:t>
      </w:r>
    </w:p>
    <w:p w:rsidR="009823AC" w:rsidRPr="00D17D6F" w:rsidRDefault="009823AC" w:rsidP="009823AC">
      <w:r w:rsidRPr="00D17D6F">
        <w:rPr>
          <w:rStyle w:val="StyleBoldUnderline"/>
        </w:rPr>
        <w:t>Removing the embargo would also lead the Cuban people to demand better treatment from their government. Cubans would see that American tourists have a higher quality of life, and they'll want the same for themselves. Currently, the Castro brothers blame the poor conditions in Cuba on the embargo. Without this excuse, Cubans will find that their government is simply unable to take care of them,</w:t>
      </w:r>
      <w:r w:rsidRPr="00D17D6F">
        <w:t xml:space="preserve"> and demand a change.</w:t>
      </w:r>
      <w:r>
        <w:t xml:space="preserve"> </w:t>
      </w:r>
      <w:r w:rsidRPr="00D17D6F">
        <w:t xml:space="preserve">Not only has </w:t>
      </w:r>
      <w:r w:rsidRPr="00D17D6F">
        <w:rPr>
          <w:rStyle w:val="StyleBoldUnderline"/>
        </w:rPr>
        <w:t>the embargo been entirely ineffective in achieving its goals, but also it has hurt U.S. policy with other nations in the world</w:t>
      </w:r>
      <w:r w:rsidRPr="00D17D6F">
        <w:t xml:space="preserve">. In November, </w:t>
      </w:r>
      <w:r w:rsidRPr="00D17D6F">
        <w:rPr>
          <w:rStyle w:val="StyleBoldUnderline"/>
        </w:rPr>
        <w:t>the U</w:t>
      </w:r>
      <w:r w:rsidRPr="00D17D6F">
        <w:t xml:space="preserve">nited </w:t>
      </w:r>
      <w:r w:rsidRPr="00D17D6F">
        <w:rPr>
          <w:rStyle w:val="StyleBoldUnderline"/>
        </w:rPr>
        <w:t>N</w:t>
      </w:r>
      <w:r w:rsidRPr="00D17D6F">
        <w:t xml:space="preserve">ations </w:t>
      </w:r>
      <w:r w:rsidRPr="00D17D6F">
        <w:rPr>
          <w:rStyle w:val="StyleBoldUnderline"/>
        </w:rPr>
        <w:t>asked the U.S. to remove the embargo, with 188 countries out of 193 in the General Assembly supporting the movement. In fact, the United Nations has made this same request to the U.S. each year for the past 21 years</w:t>
      </w:r>
      <w:r w:rsidRPr="00D17D6F">
        <w:t xml:space="preserve">.  </w:t>
      </w:r>
    </w:p>
    <w:p w:rsidR="0016034D" w:rsidRDefault="0016034D" w:rsidP="0016034D"/>
    <w:p w:rsidR="0016034D" w:rsidRDefault="0016034D" w:rsidP="0016034D">
      <w:pPr>
        <w:pStyle w:val="Heading3"/>
      </w:pPr>
      <w:bookmarkStart w:id="32" w:name="_Toc235118642"/>
      <w:r>
        <w:lastRenderedPageBreak/>
        <w:t>A2 Travel Ban Solves Democracy</w:t>
      </w:r>
      <w:bookmarkEnd w:id="32"/>
    </w:p>
    <w:p w:rsidR="0016034D" w:rsidRPr="00D17D6F" w:rsidRDefault="0016034D" w:rsidP="0016034D">
      <w:pPr>
        <w:pStyle w:val="Heading4"/>
      </w:pPr>
      <w:r w:rsidRPr="00D17D6F">
        <w:t>Lifting the Travel Ban allows for the free flow of information and ideas which promotes democracy</w:t>
      </w:r>
    </w:p>
    <w:p w:rsidR="0016034D" w:rsidRPr="00D17D6F" w:rsidRDefault="0016034D" w:rsidP="0016034D">
      <w:r w:rsidRPr="00D17D6F">
        <w:rPr>
          <w:rStyle w:val="StyleStyleBold12pt"/>
        </w:rPr>
        <w:t>Griswold 2005</w:t>
      </w:r>
      <w:r>
        <w:t xml:space="preserve"> (</w:t>
      </w:r>
      <w:r w:rsidRPr="00D17D6F">
        <w:t xml:space="preserve">Daniel Griswold October 12, 2005 “Four Decades of Failure: The U.S. Embargo against Cuba” (Dan Griswold is associate director of the Cato Institute's Center for Trade Policy Studies. Before joining Cato, he served for 12 years as editorial page editor of The Gazette — the Colorado Springs, Colorado daily newspaper.  From 1981 to 1983, Mr. Griswold was press secretary for former U.S. Rep. Vin Weber (R-Minnesota).  Mr. Griswold has testified before congressional committees and commissions on the U.S. trade deficit and on the impact of steel protection. His studies have focused on the trade deficit, imports and manufacturing, the World Trade Organization, congressional voting on trade and Mexican immigration  He is co-editor of the Cato book, "Economic Casualties: How U.S. Foreign Policy Undermines Trade, Growth and Liberty" (March 1999).  Mr. Griswold earned a Bachelor's degree in journalism from the University of Wisconsin at Madison — and a Diploma in Economics and a Master’s degree in Politics of the World Economy from the London School of Economics.) </w:t>
      </w:r>
      <w:hyperlink r:id="rId43" w:history="1">
        <w:r w:rsidRPr="00D17D6F">
          <w:t>http://www.cato.org/publications/speeches/four-decades-failure-us-embargo-against-cuba</w:t>
        </w:r>
      </w:hyperlink>
      <w:r>
        <w:t>)</w:t>
      </w:r>
    </w:p>
    <w:p w:rsidR="0016034D" w:rsidRPr="003A16B2" w:rsidRDefault="0016034D" w:rsidP="0016034D">
      <w:pPr>
        <w:rPr>
          <w:rStyle w:val="StyleBoldUnderline"/>
        </w:rPr>
      </w:pPr>
      <w:r w:rsidRPr="00D17D6F">
        <w:t xml:space="preserve">Economic </w:t>
      </w:r>
      <w:r w:rsidRPr="003A16B2">
        <w:rPr>
          <w:rStyle w:val="StyleBoldUnderline"/>
        </w:rPr>
        <w:t xml:space="preserve">sanctions rarely work. </w:t>
      </w:r>
      <w:r w:rsidRPr="00D17D6F">
        <w:t xml:space="preserve">Trade and investment sanctions against Burma, Iran, and North Korea have failed to change the behavior of any of those oppressive regimes; </w:t>
      </w:r>
      <w:r w:rsidRPr="003A16B2">
        <w:rPr>
          <w:rStyle w:val="StyleBoldUnderline"/>
        </w:rPr>
        <w:t>sanctions have only deepened the deprivation of the very people we are trying to help</w:t>
      </w:r>
      <w:r w:rsidRPr="00D17D6F">
        <w:t xml:space="preserve">. Our </w:t>
      </w:r>
      <w:r w:rsidRPr="003A16B2">
        <w:rPr>
          <w:rStyle w:val="StyleBoldUnderline"/>
        </w:rPr>
        <w:t>research</w:t>
      </w:r>
      <w:r w:rsidRPr="00D17D6F">
        <w:t xml:space="preserve"> at the Cato Institute </w:t>
      </w:r>
      <w:r w:rsidRPr="003A16B2">
        <w:rPr>
          <w:rStyle w:val="StyleBoldUnderline"/>
        </w:rPr>
        <w:t>confirms that trade and globalization till the soil for democracy. Nations open to trade are more likely to be democracies where human rights are respected</w:t>
      </w:r>
      <w:r w:rsidRPr="00D17D6F">
        <w:t xml:space="preserve">. </w:t>
      </w:r>
      <w:r w:rsidRPr="003A16B2">
        <w:rPr>
          <w:rStyle w:val="StyleBoldUnderline"/>
        </w:rPr>
        <w:t>Trade and the development it creates give people tools of communication-cell phones, satellite TV, fax machines, the Internet-that tend to undermine oppressive authority. Trade not only increases the flow of goods and services but also of people and ideas.</w:t>
      </w:r>
      <w:r w:rsidRPr="00D17D6F">
        <w:t xml:space="preserve"> </w:t>
      </w:r>
      <w:r w:rsidRPr="003A16B2">
        <w:rPr>
          <w:rStyle w:val="StyleBoldUnderline"/>
        </w:rPr>
        <w:t xml:space="preserve">Development also creates a larger middle class that is usually the backbone of democracy.  </w:t>
      </w:r>
      <w:r w:rsidRPr="00D17D6F">
        <w:t>President Bush seems to understand this powerful connection between trade and democracy when he talks about China or the Middle East. In a speech on trade early in his first term, the president noted that trade was about more than raising incomes. “</w:t>
      </w:r>
      <w:r w:rsidRPr="003A16B2">
        <w:rPr>
          <w:rStyle w:val="StyleBoldUnderline"/>
        </w:rPr>
        <w:t>Trade creates the habits of freedom</w:t>
      </w:r>
      <w:r w:rsidRPr="00D17D6F">
        <w:t>,” the president said, and those habits begin “</w:t>
      </w:r>
      <w:r w:rsidRPr="003A16B2">
        <w:rPr>
          <w:rStyle w:val="StyleBoldUnderline"/>
        </w:rPr>
        <w:t xml:space="preserve">to create the expectations of democracy and demands for better democratic institutions. Societies that open to commerce across their borders are more open to democracy within their borders. And for those of us who care about values and believe in values—not just American values, but universal values that promote human dignity—trade is a good way to do that.” </w:t>
      </w:r>
    </w:p>
    <w:p w:rsidR="0016034D" w:rsidRDefault="0016034D" w:rsidP="0016034D"/>
    <w:p w:rsidR="0016034D" w:rsidRDefault="0016034D" w:rsidP="0016034D">
      <w:pPr>
        <w:pStyle w:val="Heading3"/>
      </w:pPr>
      <w:bookmarkStart w:id="33" w:name="_Toc235118643"/>
      <w:r>
        <w:lastRenderedPageBreak/>
        <w:t>A2 Aff Helps Castro Regime</w:t>
      </w:r>
      <w:bookmarkEnd w:id="33"/>
    </w:p>
    <w:p w:rsidR="0016034D" w:rsidRPr="00D17D6F" w:rsidRDefault="0016034D" w:rsidP="0016034D">
      <w:pPr>
        <w:pStyle w:val="Heading4"/>
      </w:pPr>
      <w:r w:rsidRPr="00D17D6F">
        <w:t>Preventing Travel to Cuba bolsters the Castro Regime’s grip on Control and stifles democratic exchange</w:t>
      </w:r>
    </w:p>
    <w:p w:rsidR="0016034D" w:rsidRPr="00D17D6F" w:rsidRDefault="0016034D" w:rsidP="0016034D">
      <w:r w:rsidRPr="00D17D6F">
        <w:rPr>
          <w:rStyle w:val="StyleStyleBold12pt"/>
        </w:rPr>
        <w:t>Lloyd 2011</w:t>
      </w:r>
      <w:r>
        <w:t xml:space="preserve"> </w:t>
      </w:r>
      <w:r w:rsidRPr="00D17D6F">
        <w:t>(Delia Lloyd, 2011 “Ten Reasons to Lift the Cuba Embargo 2 years ago”  http://www.politicsdaily.com/2010/08/24/ten-reasons-to-lift-the-cuba-embargo/)</w:t>
      </w:r>
    </w:p>
    <w:p w:rsidR="0016034D" w:rsidRPr="00D17D6F" w:rsidRDefault="0016034D" w:rsidP="0016034D">
      <w:r w:rsidRPr="003A16B2">
        <w:rPr>
          <w:rStyle w:val="StyleBoldUnderline"/>
        </w:rPr>
        <w:t>It's counter-productive. Isolating Cuba has been more than ineffective. It's also provided the Castro brothers with a convenient political scapegoat for the country's ongoing economic problems</w:t>
      </w:r>
      <w:r w:rsidRPr="00D17D6F">
        <w:t xml:space="preserve">, rather than drawing attention to their own mismanagement. Moreover, </w:t>
      </w:r>
      <w:r w:rsidRPr="003A16B2">
        <w:rPr>
          <w:rStyle w:val="StyleBoldUnderline"/>
        </w:rPr>
        <w:t>in banning the shipment of information-technology products, the United States has effectively assisted the Cuban government in shutting out information from the outside world, yet another potential catalyst for democratization.</w:t>
      </w:r>
    </w:p>
    <w:p w:rsidR="0016034D" w:rsidRDefault="0016034D" w:rsidP="0016034D"/>
    <w:p w:rsidR="0016034D" w:rsidRDefault="0016034D" w:rsidP="0016034D">
      <w:pPr>
        <w:pStyle w:val="Heading3"/>
      </w:pPr>
      <w:bookmarkStart w:id="34" w:name="_Toc235118644"/>
      <w:r>
        <w:lastRenderedPageBreak/>
        <w:t>Travel Ban Destroys HR Credibility</w:t>
      </w:r>
      <w:bookmarkEnd w:id="34"/>
    </w:p>
    <w:p w:rsidR="0016034D" w:rsidRPr="0016034D" w:rsidRDefault="0016034D" w:rsidP="0016034D">
      <w:pPr>
        <w:keepNext/>
        <w:keepLines/>
        <w:spacing w:before="200"/>
        <w:outlineLvl w:val="3"/>
        <w:rPr>
          <w:rFonts w:eastAsia="MS Gothic" w:cs="Times New Roman"/>
          <w:b/>
          <w:iCs/>
          <w:sz w:val="26"/>
        </w:rPr>
      </w:pPr>
      <w:r w:rsidRPr="0016034D">
        <w:rPr>
          <w:rFonts w:eastAsia="MS Gothic" w:cs="Times New Roman"/>
          <w:b/>
          <w:iCs/>
          <w:sz w:val="26"/>
        </w:rPr>
        <w:t xml:space="preserve">Sanctions like the embargo on Cuba have ruined US credibility and make America look like a hypocrite </w:t>
      </w:r>
    </w:p>
    <w:p w:rsidR="0016034D" w:rsidRPr="0016034D" w:rsidRDefault="0016034D" w:rsidP="0016034D">
      <w:r w:rsidRPr="0016034D">
        <w:rPr>
          <w:rStyle w:val="StyleStyleBold12pt"/>
        </w:rPr>
        <w:t>Schulz 2008</w:t>
      </w:r>
      <w:r>
        <w:t xml:space="preserve"> </w:t>
      </w:r>
      <w:r w:rsidRPr="0016034D">
        <w:t>By William F. Schulz 6/2/2008 “DON’T GO IT ALONE: America’s Interest in International Cooperation The Future of Human Rights: Restoring America’s Leadership” (William F. "Bill" Schulz was the Executive Director of Amnesty International USA, the U.S. division of Amnesty International, from March 1994 to 2006. He is currently a Senior Fellow at the Center for American Progress and an Adjunct Professor of International Relations at The New School.) http://www.policyarchive.org/handle/10207/bitstreams/10918.pdf</w:t>
      </w:r>
    </w:p>
    <w:p w:rsidR="0016034D" w:rsidRPr="0016034D" w:rsidRDefault="0016034D" w:rsidP="0016034D">
      <w:pPr>
        <w:rPr>
          <w:rFonts w:eastAsia="Calibri" w:cs="Times New Roman"/>
          <w:b/>
          <w:bCs/>
          <w:u w:val="single"/>
        </w:rPr>
      </w:pPr>
      <w:r w:rsidRPr="0016034D">
        <w:rPr>
          <w:rFonts w:eastAsia="Calibri" w:cs="Times New Roman"/>
          <w:b/>
          <w:bCs/>
          <w:u w:val="single"/>
        </w:rPr>
        <w:t>By definition, human rights only gain meaning if they can claim a global imprimatur</w:t>
      </w:r>
      <w:r w:rsidRPr="0016034D">
        <w:rPr>
          <w:rFonts w:eastAsia="Calibri" w:cs="Times New Roman"/>
          <w:bCs/>
        </w:rPr>
        <w:t xml:space="preserve">. </w:t>
      </w:r>
      <w:r w:rsidRPr="0016034D">
        <w:rPr>
          <w:rFonts w:eastAsia="Calibri" w:cs="Times New Roman"/>
          <w:b/>
          <w:bCs/>
          <w:u w:val="single"/>
        </w:rPr>
        <w:t>They are</w:t>
      </w:r>
      <w:r w:rsidRPr="0016034D">
        <w:rPr>
          <w:rFonts w:eastAsia="Calibri" w:cs="Times New Roman"/>
          <w:bCs/>
        </w:rPr>
        <w:t xml:space="preserve">, after all, universal human rights, </w:t>
      </w:r>
      <w:r w:rsidRPr="0016034D">
        <w:rPr>
          <w:rFonts w:eastAsia="Calibri" w:cs="Times New Roman"/>
          <w:b/>
          <w:bCs/>
          <w:u w:val="single"/>
        </w:rPr>
        <w:t>not particular to any one country alone</w:t>
      </w:r>
      <w:r w:rsidRPr="0016034D">
        <w:rPr>
          <w:rFonts w:eastAsia="Calibri" w:cs="Times New Roman"/>
          <w:bCs/>
        </w:rPr>
        <w:t xml:space="preserve">. </w:t>
      </w:r>
      <w:r w:rsidRPr="0016034D">
        <w:rPr>
          <w:rFonts w:eastAsia="Calibri" w:cs="Times New Roman"/>
          <w:b/>
          <w:bCs/>
          <w:u w:val="single"/>
        </w:rPr>
        <w:t>They “become” rights only because a significant number of countries have recognized them as such. This means that any nation that would understand itself to be a nation that respects and promotes human rights must ipso facto be a nation that recognizes the authority of the international community when it comes to human rights or else it faces a contradiction. The U</w:t>
      </w:r>
      <w:r w:rsidRPr="0016034D">
        <w:rPr>
          <w:rFonts w:eastAsia="Calibri" w:cs="Times New Roman"/>
          <w:bCs/>
        </w:rPr>
        <w:t xml:space="preserve">nited </w:t>
      </w:r>
      <w:r w:rsidRPr="0016034D">
        <w:rPr>
          <w:rFonts w:eastAsia="Calibri" w:cs="Times New Roman"/>
          <w:b/>
          <w:bCs/>
          <w:u w:val="single"/>
        </w:rPr>
        <w:t>S</w:t>
      </w:r>
      <w:r w:rsidRPr="0016034D">
        <w:rPr>
          <w:rFonts w:eastAsia="Calibri" w:cs="Times New Roman"/>
          <w:bCs/>
        </w:rPr>
        <w:t xml:space="preserve">tates </w:t>
      </w:r>
      <w:r w:rsidRPr="0016034D">
        <w:rPr>
          <w:rFonts w:eastAsia="Calibri" w:cs="Times New Roman"/>
          <w:b/>
          <w:bCs/>
          <w:u w:val="single"/>
        </w:rPr>
        <w:t>has been living in contradiction for more than fifty years</w:t>
      </w:r>
      <w:r w:rsidRPr="0016034D">
        <w:rPr>
          <w:rFonts w:eastAsia="Calibri" w:cs="Times New Roman"/>
          <w:bCs/>
        </w:rPr>
        <w:t xml:space="preserve">; the last seven have merely made that contradiction starker. </w:t>
      </w:r>
      <w:r w:rsidRPr="0016034D">
        <w:rPr>
          <w:rFonts w:eastAsia="Calibri" w:cs="Times New Roman"/>
          <w:b/>
          <w:bCs/>
          <w:u w:val="single"/>
        </w:rPr>
        <w:t>On the one hand, the U.S. has with some good reason prided itself on being a champion of human rights around the world; on the other, it has regularly balked at the authority of the international community upon which those rights are based, especially when it comes to its own practices.</w:t>
      </w:r>
      <w:r w:rsidRPr="0016034D">
        <w:rPr>
          <w:rFonts w:eastAsia="Calibri" w:cs="Times New Roman"/>
          <w:bCs/>
        </w:rPr>
        <w:t xml:space="preserve"> Moreover</w:t>
      </w:r>
      <w:r w:rsidRPr="0016034D">
        <w:rPr>
          <w:rFonts w:eastAsia="Calibri" w:cs="Times New Roman"/>
          <w:b/>
          <w:bCs/>
          <w:u w:val="single"/>
        </w:rPr>
        <w:t xml:space="preserve">, no nation, no matter how powerful, can successfully pursue improvements in human rights around the world independent of that international community. If it tries, for example, to impose unilateral sanctions upon a country to protest human rights abuses there, those sanctions will inevitably fail if they lack the support and cooperation of others. </w:t>
      </w:r>
    </w:p>
    <w:p w:rsidR="0016034D" w:rsidRDefault="0016034D" w:rsidP="0016034D"/>
    <w:p w:rsidR="0016034D" w:rsidRPr="004F6411" w:rsidRDefault="0016034D" w:rsidP="0016034D">
      <w:pPr>
        <w:pStyle w:val="Heading3"/>
      </w:pPr>
      <w:bookmarkStart w:id="35" w:name="_Toc297556278"/>
      <w:bookmarkStart w:id="36" w:name="_Toc235118645"/>
      <w:r>
        <w:lastRenderedPageBreak/>
        <w:t>Democracy Solves Conflict</w:t>
      </w:r>
      <w:bookmarkEnd w:id="35"/>
      <w:bookmarkEnd w:id="36"/>
    </w:p>
    <w:p w:rsidR="0016034D" w:rsidRDefault="0016034D" w:rsidP="0016034D">
      <w:pPr>
        <w:pStyle w:val="Heading4"/>
      </w:pPr>
      <w:r>
        <w:t>Increased democratization reduces war involvement at all points of transition.</w:t>
      </w:r>
    </w:p>
    <w:p w:rsidR="0016034D" w:rsidRPr="0016034D" w:rsidRDefault="0016034D" w:rsidP="0016034D">
      <w:r w:rsidRPr="0016034D">
        <w:rPr>
          <w:rStyle w:val="StyleStyleBold12pt"/>
        </w:rPr>
        <w:t>Ward and Gleditsch 1998</w:t>
      </w:r>
      <w:r>
        <w:t xml:space="preserve"> </w:t>
      </w:r>
      <w:r w:rsidRPr="0016034D">
        <w:t>Michael Ward (Professor of Political Science at the University of Washington) and Kristian Gleditsch (Doctoral Candidate in Political Science at the University of Colorado) 1998 American Political Science Review, March</w:t>
      </w:r>
    </w:p>
    <w:p w:rsidR="0016034D" w:rsidRPr="00146688" w:rsidRDefault="0016034D" w:rsidP="0016034D">
      <w:pPr>
        <w:pStyle w:val="HotRoute"/>
        <w:rPr>
          <w:rStyle w:val="StyleBoldUnderline"/>
        </w:rPr>
      </w:pPr>
      <w:r w:rsidRPr="0016034D">
        <w:t>As Figure 1 details</w:t>
      </w:r>
      <w:r>
        <w:t xml:space="preserve">, </w:t>
      </w:r>
      <w:r w:rsidRPr="00146688">
        <w:rPr>
          <w:rStyle w:val="StyleBoldUnderline"/>
        </w:rPr>
        <w:t>democratization</w:t>
      </w:r>
      <w:r w:rsidRPr="0016034D">
        <w:t>-whether in mild or strong degrees</w:t>
      </w:r>
      <w:r>
        <w:t>-</w:t>
      </w:r>
      <w:r w:rsidRPr="00146688">
        <w:rPr>
          <w:rStyle w:val="StyleBoldUnderline"/>
        </w:rPr>
        <w:t>is accompanied by reduction, not increase, in the risk of war.</w:t>
      </w:r>
      <w:r>
        <w:t xml:space="preserve"> </w:t>
      </w:r>
      <w:r w:rsidRPr="0016034D">
        <w:t>Though we do not present graphs of the converse,</w:t>
      </w:r>
      <w:r>
        <w:t xml:space="preserve"> </w:t>
      </w:r>
      <w:r w:rsidRPr="00146688">
        <w:rPr>
          <w:rStyle w:val="StyleBoldUnderline"/>
        </w:rPr>
        <w:t>changes toward autocracy and reversals of democratization are accompanied by increased risks of war involvement. These risks are proportionally greater than the decline or benefits of further democratization</w:t>
      </w:r>
      <w:r>
        <w:t xml:space="preserve">. </w:t>
      </w:r>
      <w:r w:rsidRPr="0016034D">
        <w:t>Thus, there is strong evidence that</w:t>
      </w:r>
      <w:r>
        <w:t xml:space="preserve"> </w:t>
      </w:r>
      <w:r w:rsidRPr="00146688">
        <w:rPr>
          <w:rStyle w:val="StyleBoldUnderline"/>
        </w:rPr>
        <w:t>democratization has a monadic effect: It reduces the probability that a country will be involved in a war</w:t>
      </w:r>
      <w:r>
        <w:t xml:space="preserve">. </w:t>
      </w:r>
      <w:r w:rsidRPr="0016034D">
        <w:t>Although the probability of war involvement does not decrease linearly, it does decrease monotonically, so that over the entire range of democracy minus autocracy values, there is a reduction of about 50%</w:t>
      </w:r>
      <w:r>
        <w:t xml:space="preserve">. </w:t>
      </w:r>
      <w:r w:rsidRPr="00146688">
        <w:rPr>
          <w:rStyle w:val="StyleBoldUnderline"/>
        </w:rPr>
        <w:t>During the democratic transition, at every point along the way as well as at the end points, there is an attendant reduction in the probability of a polity being at war</w:t>
      </w:r>
      <w:r w:rsidRPr="0016034D">
        <w:t>. We also find that reversals toward greater levels of autocracy (not shown) not only increase the probability of war involvement. Apparently</w:t>
      </w:r>
      <w:r>
        <w:t xml:space="preserve">, </w:t>
      </w:r>
      <w:r w:rsidRPr="00146688">
        <w:rPr>
          <w:rStyle w:val="StyleBoldUnderline"/>
        </w:rPr>
        <w:t>it is more dangerous to be at a given level of democracy if that represents an increase in the level of authoritarianism than it is to be at the same level of democracy if that represents a decrease in the authoritarian character of the regime.</w:t>
      </w:r>
      <w:r>
        <w:t xml:space="preserve"> </w:t>
      </w:r>
      <w:r w:rsidRPr="0016034D">
        <w:t>Stated differently</w:t>
      </w:r>
      <w:r>
        <w:t xml:space="preserve">, </w:t>
      </w:r>
      <w:r w:rsidRPr="00146688">
        <w:rPr>
          <w:rStyle w:val="StyleBoldUnderline"/>
        </w:rPr>
        <w:t>reversals are riskier than progress</w:t>
      </w:r>
      <w:r>
        <w:t xml:space="preserve">. </w:t>
      </w:r>
      <w:r w:rsidRPr="0016034D">
        <w:t>It has been argued that institutional constraints are theoretically important in translating the effect of democracy into foreign policy. If the idea of democracy is separated into its major components, then the degree of executive constraints empirically dominates the democracy and autocracy scales. Accordingly, we demonstrate that</w:t>
      </w:r>
      <w:r>
        <w:t xml:space="preserve"> </w:t>
      </w:r>
      <w:r w:rsidRPr="00146688">
        <w:rPr>
          <w:rStyle w:val="StyleBoldUnderline"/>
        </w:rPr>
        <w:t>moving toward stronger executive constraints also yields a visible reduction in the risk of war.</w:t>
      </w:r>
    </w:p>
    <w:p w:rsidR="0016034D" w:rsidRDefault="0016034D" w:rsidP="0016034D"/>
    <w:p w:rsidR="0016034D" w:rsidRDefault="0016034D" w:rsidP="0016034D">
      <w:pPr>
        <w:pStyle w:val="Heading4"/>
      </w:pPr>
      <w:r>
        <w:t>More democracy means less war</w:t>
      </w:r>
    </w:p>
    <w:p w:rsidR="0016034D" w:rsidRPr="0016034D" w:rsidRDefault="0016034D" w:rsidP="0016034D">
      <w:r w:rsidRPr="004B410A">
        <w:rPr>
          <w:rStyle w:val="Heading4Char"/>
        </w:rPr>
        <w:t>Griswold</w:t>
      </w:r>
      <w:r>
        <w:rPr>
          <w:rStyle w:val="Heading4Char"/>
        </w:rPr>
        <w:t xml:space="preserve"> 2007 </w:t>
      </w:r>
      <w:r>
        <w:rPr>
          <w:rStyle w:val="apple-style-span"/>
          <w:color w:val="000000"/>
          <w:szCs w:val="18"/>
        </w:rPr>
        <w:t xml:space="preserve">(Daniel, </w:t>
      </w:r>
      <w:r w:rsidRPr="004B410A">
        <w:rPr>
          <w:color w:val="000000"/>
          <w:szCs w:val="18"/>
        </w:rPr>
        <w:t xml:space="preserve">director of the Center for </w:t>
      </w:r>
      <w:r w:rsidRPr="0016034D">
        <w:t>Trade Policy Studies at the Cato Institute; “Trade, Democracy and Peace: The Virtuous Cycle”, April 20, 2007; This article appeared on </w:t>
      </w:r>
      <w:hyperlink r:id="rId44" w:history="1">
        <w:r w:rsidRPr="0016034D">
          <w:t>http://www.cato.org/</w:t>
        </w:r>
      </w:hyperlink>
      <w:hyperlink r:id="rId45" w:history="1">
        <w:r w:rsidRPr="0016034D">
          <w:t>cato.org</w:t>
        </w:r>
      </w:hyperlink>
      <w:r w:rsidRPr="0016034D">
        <w:t xml:space="preserve">; </w:t>
      </w:r>
      <w:hyperlink r:id="rId46" w:history="1">
        <w:r w:rsidRPr="0016034D">
          <w:t>http://www.cato.org/pub_display.php?pub_id=10712</w:t>
        </w:r>
      </w:hyperlink>
      <w:r w:rsidRPr="0016034D">
        <w:t>)</w:t>
      </w:r>
    </w:p>
    <w:p w:rsidR="0016034D" w:rsidRPr="004B410A" w:rsidRDefault="0016034D" w:rsidP="0016034D">
      <w:r w:rsidRPr="004B410A">
        <w:rPr>
          <w:i/>
          <w:iCs/>
          <w:color w:val="000000"/>
          <w:szCs w:val="18"/>
        </w:rPr>
        <w:t xml:space="preserve"> </w:t>
      </w:r>
    </w:p>
    <w:p w:rsidR="0016034D" w:rsidRPr="005D0716" w:rsidRDefault="0016034D" w:rsidP="0016034D">
      <w:pPr>
        <w:rPr>
          <w:sz w:val="24"/>
          <w:u w:val="single"/>
        </w:rPr>
      </w:pPr>
      <w:r w:rsidRPr="004B410A">
        <w:t xml:space="preserve">First, as I argued a moment ago, trade and globalization have reinforced the trend toward democracy, and </w:t>
      </w:r>
      <w:r w:rsidRPr="0016034D">
        <w:rPr>
          <w:rStyle w:val="StyleBoldUnderline"/>
        </w:rPr>
        <w:t>democracies tend not to pick fights with each other</w:t>
      </w:r>
      <w:r w:rsidRPr="004B410A">
        <w:t xml:space="preserve">. Thanks in part to globalization, </w:t>
      </w:r>
      <w:r w:rsidRPr="0016034D">
        <w:rPr>
          <w:rStyle w:val="StyleBoldUnderline"/>
        </w:rPr>
        <w:t>almost two thirds of the world's countries today are democracies</w:t>
      </w:r>
      <w:r w:rsidRPr="004B410A">
        <w:t xml:space="preserve">--a record high. Some studies have cast doubt on the idea that democracies are less likely to fight wars. While </w:t>
      </w:r>
      <w:r w:rsidRPr="0016034D">
        <w:rPr>
          <w:rStyle w:val="StyleBoldUnderline"/>
        </w:rPr>
        <w:t>it's true that democracies rarely if ever war with each other</w:t>
      </w:r>
      <w:r w:rsidRPr="004B410A">
        <w:t>, it is not such a rare occurrence for democracies to engage in wars with non-democ</w:t>
      </w:r>
      <w:r>
        <w:t xml:space="preserve">racies. We can still hope that </w:t>
      </w:r>
      <w:r w:rsidRPr="0016034D">
        <w:rPr>
          <w:rStyle w:val="StyleBoldUnderline"/>
        </w:rPr>
        <w:t>as more countries turn to democracy, there will be fewer provocations for war by non-democracies.</w:t>
      </w:r>
    </w:p>
    <w:p w:rsidR="0016034D" w:rsidRPr="004D41DE" w:rsidRDefault="0016034D" w:rsidP="0016034D"/>
    <w:p w:rsidR="0016034D" w:rsidRDefault="00AE03CB" w:rsidP="0016034D">
      <w:pPr>
        <w:pStyle w:val="Heading4"/>
      </w:pPr>
      <w:r>
        <w:br w:type="column"/>
      </w:r>
      <w:r w:rsidR="0016034D">
        <w:lastRenderedPageBreak/>
        <w:t xml:space="preserve">Liberal norms </w:t>
      </w:r>
    </w:p>
    <w:p w:rsidR="0016034D" w:rsidRPr="00A31735" w:rsidRDefault="00063B38" w:rsidP="0016034D">
      <w:r w:rsidRPr="0016034D">
        <w:rPr>
          <w:rStyle w:val="StyleStyleBold12pt"/>
        </w:rPr>
        <w:t>Lynn-Jones  1998</w:t>
      </w:r>
      <w:r>
        <w:t xml:space="preserve"> </w:t>
      </w:r>
      <w:r w:rsidRPr="0016034D">
        <w:t xml:space="preserve">(Sean M., Editor, International Security; Series Editor, Belfer Center Studies in International Security; "Why the United States Should Spread Democracy", Discussion Paper 98-07, Center for Science and International Affairs, Harvard University, March 1998; </w:t>
      </w:r>
      <w:r>
        <w:t>)</w:t>
      </w:r>
    </w:p>
    <w:p w:rsidR="0016034D" w:rsidRPr="0016034D" w:rsidRDefault="0016034D" w:rsidP="0016034D">
      <w:pPr>
        <w:rPr>
          <w:rStyle w:val="StyleBoldUnderline"/>
        </w:rPr>
      </w:pPr>
      <w:r w:rsidRPr="00011115">
        <w:t xml:space="preserve">The normative explanation of the democratic peace argues that </w:t>
      </w:r>
      <w:r w:rsidRPr="0016034D">
        <w:rPr>
          <w:rStyle w:val="StyleBoldUnderline"/>
        </w:rPr>
        <w:t>norms that democracies share preclude wars between democracies</w:t>
      </w:r>
      <w:r w:rsidRPr="00011115">
        <w:t xml:space="preserve">. One version of this argument contends </w:t>
      </w:r>
      <w:r w:rsidRPr="0016034D">
        <w:rPr>
          <w:rStyle w:val="StyleBoldUnderline"/>
        </w:rPr>
        <w:t>that liberal states do not fight other liberal states because to do so would be to violate the principles of liberalism. Liberal states only wage war when it advances the liberal ends of increased individual freedom. A liberal state cannot advance liberal ends by fighting another liberal state, because that state already upholds the principles of liberalism</w:t>
      </w:r>
      <w:r w:rsidRPr="00011115">
        <w:t>. In other words, democracies do not fight because liberal ideology provides no justification for wars between liberal democracies.</w:t>
      </w:r>
      <w:hyperlink r:id="rId47" w:anchor="fn59" w:history="1">
        <w:r w:rsidRPr="00011115">
          <w:t>59</w:t>
        </w:r>
      </w:hyperlink>
      <w:r w:rsidRPr="00011115">
        <w:t xml:space="preserve"> A second version of the normative explanation claims that </w:t>
      </w:r>
      <w:r w:rsidRPr="0016034D">
        <w:rPr>
          <w:rStyle w:val="StyleBoldUnderline"/>
        </w:rPr>
        <w:t>democracies share a norm of peaceful conflict resolution. This norm applies between and within democratic states. Democracies resolve their domestic conflicts without violence, and they expect that other democracies will resolve inter-democratic international disputes peacefully.</w:t>
      </w:r>
    </w:p>
    <w:p w:rsidR="0016034D" w:rsidRPr="001B2182" w:rsidRDefault="0016034D" w:rsidP="0016034D"/>
    <w:p w:rsidR="0016034D" w:rsidRDefault="0016034D" w:rsidP="0016034D">
      <w:pPr>
        <w:pStyle w:val="Heading4"/>
        <w:rPr>
          <w:rStyle w:val="apple-style-span"/>
          <w:color w:val="000000"/>
        </w:rPr>
      </w:pPr>
      <w:r>
        <w:rPr>
          <w:rStyle w:val="apple-style-span"/>
          <w:color w:val="000000"/>
        </w:rPr>
        <w:t>Empirics</w:t>
      </w:r>
    </w:p>
    <w:p w:rsidR="0016034D" w:rsidRDefault="0016034D" w:rsidP="0016034D">
      <w:pPr>
        <w:rPr>
          <w:rStyle w:val="apple-style-span"/>
        </w:rPr>
      </w:pPr>
      <w:r w:rsidRPr="009379DC">
        <w:rPr>
          <w:rStyle w:val="Heading4Char"/>
        </w:rPr>
        <w:t>Gieseler 4</w:t>
      </w:r>
      <w:r>
        <w:t xml:space="preserve"> (Steve Gieseler, B.A., J.D.; “Debate on the ‘Democratic Peace’: A review”, AmericanDiplomacy.org, </w:t>
      </w:r>
      <w:r w:rsidRPr="009379DC">
        <w:t>March 3, 2004</w:t>
      </w:r>
      <w:r>
        <w:t xml:space="preserve">; </w:t>
      </w:r>
      <w:r w:rsidRPr="00063B38">
        <w:t>http://www.unc.edu/depts/diplomat/archives_roll/2004_01-03/gieseler_debate/gieseler_debate.html</w:t>
      </w:r>
      <w:r w:rsidR="00063B38">
        <w:rPr>
          <w:rStyle w:val="apple-style-span"/>
        </w:rPr>
        <w:t>)</w:t>
      </w:r>
    </w:p>
    <w:p w:rsidR="0016034D" w:rsidRDefault="0016034D" w:rsidP="0016034D"/>
    <w:p w:rsidR="0016034D" w:rsidRPr="00063B38" w:rsidRDefault="0016034D" w:rsidP="00063B38">
      <w:pPr>
        <w:rPr>
          <w:b/>
          <w:u w:val="single"/>
        </w:rPr>
      </w:pPr>
      <w:r w:rsidRPr="007A2048">
        <w:t xml:space="preserve">In 1997, University of Hawaii professor Rudy Rummel published his </w:t>
      </w:r>
      <w:r w:rsidRPr="0016034D">
        <w:rPr>
          <w:rStyle w:val="StyleBoldUnderline"/>
        </w:rPr>
        <w:t>examination of all major international wars</w:t>
      </w:r>
      <w:r w:rsidRPr="007A2048">
        <w:t xml:space="preserve"> for the period </w:t>
      </w:r>
      <w:r w:rsidRPr="0016034D">
        <w:rPr>
          <w:rStyle w:val="StyleBoldUnderline"/>
        </w:rPr>
        <w:t>between 1816 and 1991</w:t>
      </w:r>
      <w:r w:rsidRPr="007A2048">
        <w:t>.</w:t>
      </w:r>
      <w:bookmarkStart w:id="37" w:name="text8"/>
      <w:bookmarkEnd w:id="37"/>
      <w:r w:rsidR="00B17C5C" w:rsidRPr="007A2048">
        <w:fldChar w:fldCharType="begin"/>
      </w:r>
      <w:r w:rsidRPr="007A2048">
        <w:instrText xml:space="preserve"> HYPERLINK "http://www.unc.edu/depts/diplomat/archives_roll/2004_01-03/gieseler_debate/gieseler_debate.html" \l "note8" </w:instrText>
      </w:r>
      <w:r w:rsidR="00B17C5C" w:rsidRPr="007A2048">
        <w:fldChar w:fldCharType="separate"/>
      </w:r>
      <w:r w:rsidRPr="007A2048">
        <w:t>8</w:t>
      </w:r>
      <w:r w:rsidR="00B17C5C" w:rsidRPr="007A2048">
        <w:fldChar w:fldCharType="end"/>
      </w:r>
      <w:r w:rsidRPr="007A2048">
        <w:t xml:space="preserve"> While his tally ran upwards of </w:t>
      </w:r>
      <w:r w:rsidRPr="0016034D">
        <w:rPr>
          <w:rStyle w:val="StyleBoldUnderline"/>
        </w:rPr>
        <w:t xml:space="preserve">350 dyads </w:t>
      </w:r>
      <w:r w:rsidRPr="00811C76">
        <w:t>of</w:t>
      </w:r>
      <w:r w:rsidRPr="007A2048">
        <w:t xml:space="preserve"> nations engaged in major international </w:t>
      </w:r>
      <w:r w:rsidRPr="00811C76">
        <w:t>conflict,</w:t>
      </w:r>
      <w:r w:rsidRPr="007A2048">
        <w:t xml:space="preserve"> </w:t>
      </w:r>
      <w:r w:rsidRPr="0016034D">
        <w:rPr>
          <w:rStyle w:val="StyleBoldUnderline"/>
        </w:rPr>
        <w:t>not one</w:t>
      </w:r>
      <w:r w:rsidRPr="007A2048">
        <w:t xml:space="preserve"> of these pairings </w:t>
      </w:r>
      <w:r w:rsidRPr="0016034D">
        <w:rPr>
          <w:rStyle w:val="StyleBoldUnderline"/>
        </w:rPr>
        <w:t>included two opposing democracies</w:t>
      </w:r>
      <w:r w:rsidRPr="007A2048">
        <w:t>.</w:t>
      </w:r>
      <w:bookmarkStart w:id="38" w:name="text9"/>
      <w:bookmarkEnd w:id="38"/>
      <w:r w:rsidR="00B17C5C" w:rsidRPr="007A2048">
        <w:fldChar w:fldCharType="begin"/>
      </w:r>
      <w:r w:rsidRPr="007A2048">
        <w:instrText xml:space="preserve"> HYPERLINK "http://www.unc.edu/depts/diplomat/archives_roll/2004_01-03/gieseler_debate/gieseler_debate.html" \l "note9" </w:instrText>
      </w:r>
      <w:r w:rsidR="00B17C5C" w:rsidRPr="007A2048">
        <w:fldChar w:fldCharType="separate"/>
      </w:r>
      <w:r w:rsidRPr="007A2048">
        <w:t>9</w:t>
      </w:r>
      <w:r w:rsidR="00B17C5C" w:rsidRPr="007A2048">
        <w:fldChar w:fldCharType="end"/>
      </w:r>
      <w:r w:rsidRPr="007A2048">
        <w:t xml:space="preserve"> So too does a statistical analysis explicitly support the idea that </w:t>
      </w:r>
      <w:r w:rsidRPr="0016034D">
        <w:rPr>
          <w:rStyle w:val="StyleBoldUnderline"/>
        </w:rPr>
        <w:t>democracies are loath to instigate aggression against other nations</w:t>
      </w:r>
      <w:r w:rsidRPr="007A2048">
        <w:t xml:space="preserve"> (which, by virtue of Rummel's findings, of course must be non-democracies). To this end, Professor Moore writes that in an </w:t>
      </w:r>
      <w:r w:rsidRPr="0016034D">
        <w:rPr>
          <w:rStyle w:val="StyleBoldUnderline"/>
        </w:rPr>
        <w:t>examination of</w:t>
      </w:r>
      <w:r w:rsidRPr="007A2048">
        <w:t xml:space="preserve"> all major international </w:t>
      </w:r>
      <w:r w:rsidRPr="0016034D">
        <w:rPr>
          <w:rStyle w:val="StyleBoldUnderline"/>
        </w:rPr>
        <w:t>wars since the inception of the U</w:t>
      </w:r>
      <w:r w:rsidRPr="007A2048">
        <w:t xml:space="preserve">nited </w:t>
      </w:r>
      <w:r w:rsidRPr="0016034D">
        <w:rPr>
          <w:rStyle w:val="StyleBoldUnderline"/>
        </w:rPr>
        <w:t>N</w:t>
      </w:r>
      <w:r w:rsidRPr="007A2048">
        <w:t xml:space="preserve">ations in 1945, </w:t>
      </w:r>
      <w:r w:rsidRPr="0016034D">
        <w:rPr>
          <w:rStyle w:val="StyleBoldUnderline"/>
        </w:rPr>
        <w:t>only one could</w:t>
      </w:r>
      <w:r w:rsidRPr="007A2048">
        <w:t xml:space="preserve"> reasonably </w:t>
      </w:r>
      <w:r w:rsidRPr="0016034D">
        <w:rPr>
          <w:rStyle w:val="StyleBoldUnderline"/>
        </w:rPr>
        <w:t>be</w:t>
      </w:r>
      <w:r w:rsidRPr="007A2048">
        <w:t xml:space="preserve"> deemed international </w:t>
      </w:r>
      <w:r w:rsidRPr="0016034D">
        <w:rPr>
          <w:rStyle w:val="StyleBoldUnderline"/>
        </w:rPr>
        <w:t>aggression on the part of democratic states</w:t>
      </w:r>
      <w:r w:rsidRPr="007A2048">
        <w:t>-that being the Suez War of 1956 in which Britain and France went to war with Egypt as a reaction to the nationalization of the Suez Canal.</w:t>
      </w:r>
      <w:bookmarkStart w:id="39" w:name="text10"/>
      <w:bookmarkEnd w:id="39"/>
      <w:r w:rsidR="00B17C5C" w:rsidRPr="007A2048">
        <w:fldChar w:fldCharType="begin"/>
      </w:r>
      <w:r w:rsidRPr="007A2048">
        <w:instrText xml:space="preserve"> HYPERLINK "http://www.unc.edu/depts/diplomat/archives_roll/2004_01-03/gieseler_debate/gieseler_debate.html" \l "note10" </w:instrText>
      </w:r>
      <w:r w:rsidR="00B17C5C" w:rsidRPr="007A2048">
        <w:fldChar w:fldCharType="separate"/>
      </w:r>
      <w:r w:rsidRPr="007A2048">
        <w:t>10</w:t>
      </w:r>
      <w:r w:rsidR="00B17C5C" w:rsidRPr="007A2048">
        <w:fldChar w:fldCharType="end"/>
      </w:r>
      <w:r w:rsidRPr="007A2048">
        <w:t> </w:t>
      </w:r>
      <w:r w:rsidRPr="0016034D">
        <w:rPr>
          <w:rStyle w:val="StyleBoldUnderline"/>
        </w:rPr>
        <w:t>These quantitative findings are strong evidence that the 'Democratic Peace'</w:t>
      </w:r>
      <w:r w:rsidRPr="007A2048">
        <w:t xml:space="preserve"> and its component </w:t>
      </w:r>
      <w:r w:rsidRPr="0016034D">
        <w:rPr>
          <w:rStyle w:val="StyleBoldUnderline"/>
        </w:rPr>
        <w:t>hypotheses are more than</w:t>
      </w:r>
      <w:r w:rsidRPr="007A2048">
        <w:t xml:space="preserve"> mere </w:t>
      </w:r>
      <w:r w:rsidRPr="0016034D">
        <w:rPr>
          <w:rStyle w:val="StyleBoldUnderline"/>
        </w:rPr>
        <w:t>conjecture and</w:t>
      </w:r>
      <w:r w:rsidRPr="007A2048">
        <w:t xml:space="preserve"> in fact </w:t>
      </w:r>
      <w:r w:rsidRPr="0016034D">
        <w:rPr>
          <w:rStyle w:val="StyleBoldUnderline"/>
        </w:rPr>
        <w:t>tangibly manifested in the international community.</w:t>
      </w:r>
    </w:p>
    <w:p w:rsidR="0016034D" w:rsidRDefault="0016034D" w:rsidP="0016034D">
      <w:pPr>
        <w:pStyle w:val="Heading4"/>
      </w:pPr>
      <w:r>
        <w:t xml:space="preserve">Institutional checks </w:t>
      </w:r>
    </w:p>
    <w:p w:rsidR="0016034D" w:rsidRPr="005A4BB8" w:rsidRDefault="00063B38" w:rsidP="0016034D">
      <w:r w:rsidRPr="0016034D">
        <w:rPr>
          <w:rStyle w:val="StyleStyleBold12pt"/>
        </w:rPr>
        <w:t>Lynn-Jones  1998</w:t>
      </w:r>
      <w:r>
        <w:t xml:space="preserve"> </w:t>
      </w:r>
      <w:r w:rsidRPr="0016034D">
        <w:t xml:space="preserve">(Sean M., Editor, International Security; Series Editor, Belfer Center Studies in International Security; "Why the United States Should Spread Democracy", Discussion Paper 98-07, Center for Science and International Affairs, Harvard University, March 1998; </w:t>
      </w:r>
    </w:p>
    <w:p w:rsidR="0016034D" w:rsidRPr="0016034D" w:rsidRDefault="0016034D" w:rsidP="0016034D">
      <w:pPr>
        <w:rPr>
          <w:rStyle w:val="StyleBoldUnderline"/>
        </w:rPr>
      </w:pPr>
      <w:r w:rsidRPr="00FA51AE">
        <w:t xml:space="preserve">Institutional/structural explanations for the democratic peace contend that </w:t>
      </w:r>
      <w:r w:rsidRPr="0016034D">
        <w:rPr>
          <w:rStyle w:val="StyleBoldUnderline"/>
        </w:rPr>
        <w:t>democratic decision-making procedures and institutional constraints prevent democracies from waging war on one another</w:t>
      </w:r>
      <w:r w:rsidRPr="00FA51AE">
        <w:t>. At the most general level</w:t>
      </w:r>
      <w:r w:rsidRPr="0016034D">
        <w:rPr>
          <w:rStyle w:val="StyleBoldUnderline"/>
        </w:rPr>
        <w:t>, democratic leaders are constrained by the public</w:t>
      </w:r>
      <w:r w:rsidRPr="00FA51AE">
        <w:t xml:space="preserve">, which is sometimes pacific and generally slow to mobilize for war. In most democracies, </w:t>
      </w:r>
      <w:r w:rsidRPr="0016034D">
        <w:rPr>
          <w:rStyle w:val="StyleBoldUnderline"/>
        </w:rPr>
        <w:t>the legislative and executive branches check the war-making power of each other</w:t>
      </w:r>
      <w:r w:rsidRPr="00FA51AE">
        <w:t xml:space="preserve">. </w:t>
      </w:r>
      <w:r w:rsidRPr="0016034D">
        <w:rPr>
          <w:rStyle w:val="StyleBoldUnderline"/>
        </w:rPr>
        <w:t>These constraints</w:t>
      </w:r>
      <w:r w:rsidRPr="00FA51AE">
        <w:t xml:space="preserve"> may </w:t>
      </w:r>
      <w:r w:rsidRPr="0016034D">
        <w:rPr>
          <w:rStyle w:val="StyleBoldUnderline"/>
        </w:rPr>
        <w:t>prevent democracies from launching wars.</w:t>
      </w:r>
      <w:r w:rsidRPr="00FA51AE">
        <w:t xml:space="preserve"> </w:t>
      </w:r>
      <w:r w:rsidRPr="0016034D">
        <w:rPr>
          <w:rStyle w:val="StyleBoldUnderline"/>
        </w:rPr>
        <w:t>When two democracies confront one another internationally, they are not likely to rush into war. Their leaders will have more time to resolve disputes peacefully</w:t>
      </w:r>
      <w:r w:rsidRPr="00FA51AE">
        <w:t>.</w:t>
      </w:r>
      <w:hyperlink r:id="rId48" w:anchor="fn61" w:history="1">
        <w:r w:rsidRPr="00FA51AE">
          <w:t>61</w:t>
        </w:r>
      </w:hyperlink>
      <w:r w:rsidRPr="00FA51AE">
        <w:t xml:space="preserve"> A different sort of institutional </w:t>
      </w:r>
      <w:r w:rsidRPr="00FA51AE">
        <w:lastRenderedPageBreak/>
        <w:t xml:space="preserve">argument suggests that </w:t>
      </w:r>
      <w:r w:rsidRPr="0016034D">
        <w:rPr>
          <w:rStyle w:val="StyleBoldUnderline"/>
        </w:rPr>
        <w:t>democratic processes and freedom of speech make democracies better at avoiding myths and misperceptions that cause wars.</w:t>
      </w:r>
    </w:p>
    <w:p w:rsidR="0016034D" w:rsidRPr="005D0716" w:rsidRDefault="0016034D" w:rsidP="0016034D">
      <w:pPr>
        <w:pStyle w:val="Heading3"/>
      </w:pPr>
      <w:bookmarkStart w:id="40" w:name="_Toc297556279"/>
      <w:bookmarkStart w:id="41" w:name="_Toc235118646"/>
      <w:r>
        <w:lastRenderedPageBreak/>
        <w:t>Democratic Peace Extensions</w:t>
      </w:r>
      <w:bookmarkEnd w:id="40"/>
      <w:bookmarkEnd w:id="41"/>
    </w:p>
    <w:p w:rsidR="0016034D" w:rsidRDefault="0016034D" w:rsidP="0016034D">
      <w:pPr>
        <w:pStyle w:val="Heading4"/>
      </w:pPr>
      <w:r>
        <w:t>Institutional checks and liberal norms ensure democratic peace</w:t>
      </w:r>
    </w:p>
    <w:p w:rsidR="00063B38" w:rsidRPr="0016034D" w:rsidRDefault="00063B38" w:rsidP="00063B38">
      <w:r w:rsidRPr="0016034D">
        <w:rPr>
          <w:rStyle w:val="StyleStyleBold12pt"/>
        </w:rPr>
        <w:t>Lynn-Jones  1998</w:t>
      </w:r>
      <w:r>
        <w:t xml:space="preserve"> </w:t>
      </w:r>
      <w:r w:rsidRPr="0016034D">
        <w:t xml:space="preserve">(Sean M., Editor, International Security; Series Editor, Belfer Center Studies in International Security; "Why the United States Should Spread Democracy", Discussion Paper 98-07, Center for Science and International Affairs, Harvard University, March 1998; </w:t>
      </w:r>
    </w:p>
    <w:p w:rsidR="0016034D" w:rsidRPr="003E53AF" w:rsidRDefault="0016034D" w:rsidP="0016034D"/>
    <w:p w:rsidR="0016034D" w:rsidRPr="0016034D" w:rsidRDefault="0016034D" w:rsidP="0016034D">
      <w:pPr>
        <w:rPr>
          <w:rStyle w:val="StyleBoldUnderline"/>
        </w:rPr>
      </w:pPr>
      <w:r w:rsidRPr="003E53AF">
        <w:rPr>
          <w:rStyle w:val="cardChar"/>
        </w:rPr>
        <w:t>Some studies have attempted to test the relative power of the normative and institutional/structural explanations of the democratic peace.</w:t>
      </w:r>
      <w:hyperlink r:id="rId49" w:anchor="fn63" w:history="1">
        <w:r w:rsidRPr="003E53AF">
          <w:rPr>
            <w:rStyle w:val="cardChar"/>
          </w:rPr>
          <w:t>63</w:t>
        </w:r>
      </w:hyperlink>
      <w:r w:rsidRPr="003E53AF">
        <w:rPr>
          <w:rStyle w:val="cardChar"/>
        </w:rPr>
        <w:t> It might make more sense, however, to specify how the two work in combination or</w:t>
      </w:r>
      <w:r w:rsidRPr="00505211">
        <w:t xml:space="preserve"> separately under different conditions. For example, </w:t>
      </w:r>
      <w:r w:rsidRPr="0016034D">
        <w:rPr>
          <w:rStyle w:val="StyleBoldUnderline"/>
        </w:rPr>
        <w:t>in liberal democracies liberal norms and democratic processes</w:t>
      </w:r>
      <w:r w:rsidRPr="00505211">
        <w:t xml:space="preserve"> probably </w:t>
      </w:r>
      <w:r w:rsidRPr="0016034D">
        <w:rPr>
          <w:rStyle w:val="StyleBoldUnderline"/>
        </w:rPr>
        <w:t>work in tandem to synergistically produce the democratic peace</w:t>
      </w:r>
      <w:r w:rsidRPr="00505211">
        <w:t>.</w:t>
      </w:r>
      <w:hyperlink r:id="rId50" w:anchor="fn64" w:history="1">
        <w:r w:rsidRPr="00505211">
          <w:t>64</w:t>
        </w:r>
      </w:hyperlink>
      <w:r w:rsidRPr="00505211">
        <w:t> </w:t>
      </w:r>
      <w:r w:rsidRPr="0016034D">
        <w:rPr>
          <w:rStyle w:val="StyleBoldUnderline"/>
        </w:rPr>
        <w:t>Liberal states are unlikely to even contemplate war with one another. They thus will have few crises and wars.</w:t>
      </w:r>
      <w:r w:rsidRPr="00505211">
        <w:t xml:space="preserve"> In illiberal or semiliberal democracies, norms play a lesser role and crises are more likely, but </w:t>
      </w:r>
      <w:r w:rsidRPr="0016034D">
        <w:rPr>
          <w:rStyle w:val="StyleBoldUnderline"/>
        </w:rPr>
        <w:t>democratic institutions and processes</w:t>
      </w:r>
      <w:r w:rsidRPr="00505211">
        <w:t xml:space="preserve"> may still </w:t>
      </w:r>
      <w:r w:rsidRPr="0016034D">
        <w:rPr>
          <w:rStyle w:val="StyleBoldUnderline"/>
        </w:rPr>
        <w:t>make wars between illiberal democracies rare</w:t>
      </w:r>
      <w:r w:rsidRPr="00505211">
        <w:t xml:space="preserve">. Finally, </w:t>
      </w:r>
      <w:r w:rsidRPr="0016034D">
        <w:rPr>
          <w:rStyle w:val="StyleBoldUnderline"/>
        </w:rPr>
        <w:t>state-level factors like norms and domestic structures may interact with international-systemic factors to prevent wars between democracies</w:t>
      </w:r>
      <w:r w:rsidRPr="00505211">
        <w:t xml:space="preserve">. If </w:t>
      </w:r>
      <w:r w:rsidRPr="0016034D">
        <w:rPr>
          <w:rStyle w:val="StyleBoldUnderline"/>
        </w:rPr>
        <w:t>democracies are</w:t>
      </w:r>
      <w:r w:rsidRPr="00505211">
        <w:t xml:space="preserve"> better at information-processing, they may be </w:t>
      </w:r>
      <w:r w:rsidRPr="0016034D">
        <w:rPr>
          <w:rStyle w:val="StyleBoldUnderline"/>
        </w:rPr>
        <w:t>better than nondemocracies at recognizing international situations where war would be foolish</w:t>
      </w:r>
      <w:r w:rsidRPr="00505211">
        <w:t xml:space="preserve">. Thus </w:t>
      </w:r>
      <w:r w:rsidRPr="0016034D">
        <w:rPr>
          <w:rStyle w:val="StyleBoldUnderline"/>
        </w:rPr>
        <w:t>the logic of the democratic peace may explain why democracies sometimes behave according to realist</w:t>
      </w:r>
      <w:r w:rsidRPr="00505211">
        <w:t xml:space="preserve"> (systemic) </w:t>
      </w:r>
      <w:r w:rsidRPr="0016034D">
        <w:rPr>
          <w:rStyle w:val="StyleBoldUnderline"/>
        </w:rPr>
        <w:t>predictions.</w:t>
      </w:r>
    </w:p>
    <w:p w:rsidR="0016034D" w:rsidRDefault="0016034D" w:rsidP="0016034D"/>
    <w:p w:rsidR="0016034D" w:rsidRDefault="0016034D" w:rsidP="0016034D">
      <w:pPr>
        <w:pStyle w:val="Heading4"/>
      </w:pPr>
      <w:r>
        <w:t>Democratic peace is right and criticisms are wrong</w:t>
      </w:r>
    </w:p>
    <w:p w:rsidR="0016034D" w:rsidRPr="0016034D" w:rsidRDefault="0016034D" w:rsidP="0016034D">
      <w:r w:rsidRPr="0016034D">
        <w:rPr>
          <w:rStyle w:val="StyleStyleBold12pt"/>
        </w:rPr>
        <w:t>Lynn-Jones  1998</w:t>
      </w:r>
      <w:r>
        <w:t xml:space="preserve"> </w:t>
      </w:r>
      <w:r w:rsidRPr="0016034D">
        <w:t xml:space="preserve">(Sean M., Editor, International Security; Series Editor, Belfer Center Studies in International Security; "Why the United States Should Spread Democracy", Discussion Paper 98-07, Center for Science and International Affairs, Harvard University, March 1998; </w:t>
      </w:r>
    </w:p>
    <w:p w:rsidR="0016034D" w:rsidRPr="0016034D" w:rsidRDefault="00AE10B3" w:rsidP="0016034D">
      <w:hyperlink r:id="rId51" w:history="1">
        <w:r w:rsidR="0016034D" w:rsidRPr="0016034D">
          <w:t>http://belfercenter.ksg.harvard.edu/publication/2830/why_the_united_states_should_spread_democracy.html?breadcrumb=%2Fpublication%2F1809%2Fpaths_to_peace</w:t>
        </w:r>
      </w:hyperlink>
      <w:r w:rsidR="0016034D" w:rsidRPr="0016034D">
        <w:t>)</w:t>
      </w:r>
    </w:p>
    <w:p w:rsidR="0016034D" w:rsidRPr="00195DA3" w:rsidRDefault="0016034D" w:rsidP="0016034D"/>
    <w:p w:rsidR="0016034D" w:rsidRDefault="0016034D" w:rsidP="0016034D">
      <w:r w:rsidRPr="0016034D">
        <w:rPr>
          <w:rStyle w:val="StyleBoldUnderline"/>
        </w:rPr>
        <w:t>The recent critiques of U.S. efforts to promote democracy have not presented a convincing case that spreading democracy is a bad idea.</w:t>
      </w:r>
      <w:r w:rsidRPr="00195DA3">
        <w:t xml:space="preserve"> </w:t>
      </w:r>
      <w:r w:rsidRPr="0016034D">
        <w:rPr>
          <w:rStyle w:val="StyleBoldUnderline"/>
        </w:rPr>
        <w:t>The international spread of democracy will offer many benefits to new democracies and to the U</w:t>
      </w:r>
      <w:r w:rsidRPr="00195DA3">
        <w:t xml:space="preserve">nited </w:t>
      </w:r>
      <w:r w:rsidRPr="0016034D">
        <w:rPr>
          <w:rStyle w:val="StyleBoldUnderline"/>
        </w:rPr>
        <w:t>S</w:t>
      </w:r>
      <w:r w:rsidRPr="00195DA3">
        <w:t xml:space="preserve">tates. </w:t>
      </w:r>
      <w:r w:rsidRPr="0016034D">
        <w:rPr>
          <w:rStyle w:val="StyleBoldUnderline"/>
        </w:rPr>
        <w:t>The democratic peace proposition appears robust, even if scholars need to continue to develop</w:t>
      </w:r>
      <w:r w:rsidRPr="00195DA3">
        <w:t xml:space="preserve"> multiple </w:t>
      </w:r>
      <w:r w:rsidRPr="0016034D">
        <w:rPr>
          <w:rStyle w:val="StyleBoldUnderline"/>
        </w:rPr>
        <w:t xml:space="preserve">explanations </w:t>
      </w:r>
      <w:r w:rsidRPr="00195DA3">
        <w:t xml:space="preserve">for why democracies rarely, if ever, go to war. </w:t>
      </w:r>
      <w:r w:rsidRPr="0016034D">
        <w:rPr>
          <w:rStyle w:val="StyleBoldUnderline"/>
        </w:rPr>
        <w:t xml:space="preserve">The evidence on whether democratization increases the risk of war is mixed, at best, and policies can be crafted to minimize any risks of conflict in these cases. The problem of "illiberal democracy" has been exaggerated; democratic elections </w:t>
      </w:r>
      <w:r w:rsidRPr="00195DA3">
        <w:t xml:space="preserve">usually </w:t>
      </w:r>
      <w:r w:rsidRPr="0016034D">
        <w:rPr>
          <w:rStyle w:val="StyleBoldUnderline"/>
        </w:rPr>
        <w:t>do more good than harm</w:t>
      </w:r>
      <w:r w:rsidRPr="00195DA3">
        <w:t xml:space="preserve">. </w:t>
      </w:r>
      <w:r w:rsidRPr="0016034D">
        <w:rPr>
          <w:rStyle w:val="StyleBoldUnderline"/>
        </w:rPr>
        <w:t>The U</w:t>
      </w:r>
      <w:r w:rsidRPr="00195DA3">
        <w:t xml:space="preserve">nited </w:t>
      </w:r>
      <w:r w:rsidRPr="0016034D">
        <w:rPr>
          <w:rStyle w:val="StyleBoldUnderline"/>
        </w:rPr>
        <w:t>S</w:t>
      </w:r>
      <w:r w:rsidRPr="00195DA3">
        <w:t xml:space="preserve">tates </w:t>
      </w:r>
      <w:r w:rsidRPr="0016034D">
        <w:rPr>
          <w:rStyle w:val="StyleBoldUnderline"/>
        </w:rPr>
        <w:t>should</w:t>
      </w:r>
      <w:r w:rsidRPr="00195DA3">
        <w:t xml:space="preserve">, however, </w:t>
      </w:r>
      <w:r w:rsidRPr="0016034D">
        <w:rPr>
          <w:rStyle w:val="StyleBoldUnderline"/>
        </w:rPr>
        <w:t>aim to promote liberal values as well as electoral democracy. And the "soft authoritarian" challenge to liberal democracy was not persuasive</w:t>
      </w:r>
      <w:r w:rsidRPr="00195DA3">
        <w:t>, even before the Asian economic turmoil of 1997 and 1998 undermined claims for the superiority of "Asian values."</w:t>
      </w:r>
    </w:p>
    <w:p w:rsidR="0016034D" w:rsidRDefault="00AE03CB" w:rsidP="0016034D">
      <w:pPr>
        <w:pStyle w:val="Heading4"/>
      </w:pPr>
      <w:r>
        <w:br w:type="column"/>
      </w:r>
      <w:r w:rsidR="0016034D">
        <w:lastRenderedPageBreak/>
        <w:t>Democracy solves war—it’s a LAW of IR</w:t>
      </w:r>
    </w:p>
    <w:p w:rsidR="0016034D" w:rsidRPr="00F156EB" w:rsidRDefault="0016034D" w:rsidP="0016034D">
      <w:pPr>
        <w:rPr>
          <w:rFonts w:eastAsia="Arial Unicode MS"/>
        </w:rPr>
      </w:pPr>
      <w:r w:rsidRPr="00F156EB">
        <w:rPr>
          <w:rStyle w:val="StyleStyleBold12pt"/>
        </w:rPr>
        <w:t>Lynn-Jones  98</w:t>
      </w:r>
      <w:r w:rsidRPr="00F156EB">
        <w:t xml:space="preserve"> </w:t>
      </w:r>
      <w:r w:rsidRPr="00F156EB">
        <w:rPr>
          <w:rFonts w:eastAsia="Arial Unicode MS"/>
        </w:rPr>
        <w:t xml:space="preserve">(Sean M., Editor, International Security; Series Editor, Belfer Center Studies in International Security; "Why the United States Should Spread Democracy", Discussion Paper 98-07, Center for Science and International Affairs, Harvard University, March 1998; </w:t>
      </w:r>
    </w:p>
    <w:p w:rsidR="0016034D" w:rsidRPr="00F156EB" w:rsidRDefault="0016034D" w:rsidP="0016034D">
      <w:r w:rsidRPr="0016034D">
        <w:rPr>
          <w:rFonts w:eastAsia="Arial Unicode MS"/>
        </w:rPr>
        <w:t>http://belfercenter.ksg.harvard.edu/publication/2830/why_the_united_states_should_spread_democracy.html?breadcrumb=%2Fpublication%2F1809%2Fpaths_to_peace</w:t>
      </w:r>
      <w:r>
        <w:t>)</w:t>
      </w:r>
    </w:p>
    <w:p w:rsidR="0016034D" w:rsidRPr="00146688" w:rsidRDefault="0016034D" w:rsidP="0016034D">
      <w:pPr>
        <w:rPr>
          <w:rStyle w:val="StyleBoldUnderline"/>
        </w:rPr>
      </w:pPr>
      <w:r w:rsidRPr="009D7A2E">
        <w:t>In addition to improving the lives of individual citizens in new democracies</w:t>
      </w:r>
      <w:r w:rsidRPr="0016034D">
        <w:rPr>
          <w:rStyle w:val="StyleBoldUnderline"/>
        </w:rPr>
        <w:t>, the spread of democracy will benefit the international system by reducing the likelihood of war</w:t>
      </w:r>
      <w:r w:rsidRPr="009D7A2E">
        <w:t xml:space="preserve">. </w:t>
      </w:r>
      <w:r w:rsidRPr="0016034D">
        <w:rPr>
          <w:rStyle w:val="StyleBoldUnderline"/>
        </w:rPr>
        <w:t>Democracies do not wage war on other democracies.</w:t>
      </w:r>
      <w:r w:rsidRPr="009D7A2E">
        <w:t xml:space="preserve"> </w:t>
      </w:r>
      <w:r w:rsidRPr="0016034D">
        <w:rPr>
          <w:rStyle w:val="StyleBoldUnderline"/>
        </w:rPr>
        <w:t>This absence</w:t>
      </w:r>
      <w:r w:rsidRPr="009D7A2E">
        <w:t>-or near absence, depending on the definitions of "war" and "democracy" used-</w:t>
      </w:r>
      <w:r w:rsidRPr="0016034D">
        <w:rPr>
          <w:rStyle w:val="StyleBoldUnderline"/>
        </w:rPr>
        <w:t>has been called "one of the strongest nontrivial and nontautological generalizations that can be made about international relations."</w:t>
      </w:r>
      <w:hyperlink r:id="rId52" w:anchor="fn51" w:history="1">
        <w:r w:rsidRPr="009D7A2E">
          <w:t>51</w:t>
        </w:r>
      </w:hyperlink>
      <w:r w:rsidRPr="009D7A2E">
        <w:t xml:space="preserve"> One scholar argues that </w:t>
      </w:r>
      <w:r w:rsidRPr="0016034D">
        <w:rPr>
          <w:rStyle w:val="StyleBoldUnderline"/>
        </w:rPr>
        <w:t>"the absence of war between democracies comes as close as anything we have to an empirical law in international relations</w:t>
      </w:r>
      <w:r w:rsidRPr="009D7A2E">
        <w:t>."</w:t>
      </w:r>
      <w:hyperlink r:id="rId53" w:anchor="fn52" w:history="1">
        <w:r w:rsidRPr="009D7A2E">
          <w:t>52</w:t>
        </w:r>
      </w:hyperlink>
      <w:r w:rsidRPr="009D7A2E">
        <w:t> </w:t>
      </w:r>
      <w:r w:rsidRPr="0016034D">
        <w:rPr>
          <w:rStyle w:val="StyleBoldUnderline"/>
        </w:rPr>
        <w:t>If the number of democracies in the international system continues to grow, the number of potential conflicts that might escalate to war will diminish</w:t>
      </w:r>
      <w:r w:rsidRPr="009D7A2E">
        <w:t>. Although wars between democracies and nondemocracies would persist in the short run,</w:t>
      </w:r>
      <w:r w:rsidRPr="0016034D">
        <w:rPr>
          <w:rStyle w:val="StyleBoldUnderline"/>
        </w:rPr>
        <w:t xml:space="preserve"> in the long run an international system composed of democracies would be a peaceful world. At the very least, adding to the number of democracies would gradually enlarge the democratic "zone of peace."</w:t>
      </w:r>
    </w:p>
    <w:p w:rsidR="0016034D" w:rsidRPr="0016034D" w:rsidRDefault="0016034D" w:rsidP="0016034D"/>
    <w:p w:rsidR="00083703" w:rsidRDefault="00083703" w:rsidP="00083703">
      <w:pPr>
        <w:pStyle w:val="Heading1"/>
      </w:pPr>
      <w:bookmarkStart w:id="42" w:name="_Toc235118647"/>
      <w:r>
        <w:lastRenderedPageBreak/>
        <w:t>***A2 Off Case***</w:t>
      </w:r>
      <w:bookmarkEnd w:id="42"/>
    </w:p>
    <w:p w:rsidR="009823AC" w:rsidRDefault="009823AC" w:rsidP="009823AC">
      <w:pPr>
        <w:pStyle w:val="Heading2"/>
      </w:pPr>
      <w:bookmarkStart w:id="43" w:name="_Toc235118648"/>
      <w:r>
        <w:lastRenderedPageBreak/>
        <w:t>***Disad 2ACs***</w:t>
      </w:r>
      <w:bookmarkEnd w:id="43"/>
    </w:p>
    <w:p w:rsidR="00083703" w:rsidRDefault="00083703" w:rsidP="00083703">
      <w:pPr>
        <w:pStyle w:val="Heading3"/>
      </w:pPr>
      <w:bookmarkStart w:id="44" w:name="_Toc235118649"/>
      <w:r>
        <w:lastRenderedPageBreak/>
        <w:t xml:space="preserve">A2 Politics--- Plan </w:t>
      </w:r>
      <w:r w:rsidR="0016034D">
        <w:t>Popular/Bipartisan</w:t>
      </w:r>
      <w:bookmarkEnd w:id="44"/>
    </w:p>
    <w:p w:rsidR="00083703" w:rsidRDefault="00083703" w:rsidP="00083703">
      <w:pPr>
        <w:pStyle w:val="Heading4"/>
      </w:pPr>
      <w:r>
        <w:t>Plan is bipartisan</w:t>
      </w:r>
    </w:p>
    <w:p w:rsidR="00083703" w:rsidRDefault="00083703" w:rsidP="00083703">
      <w:r w:rsidRPr="0045231B">
        <w:rPr>
          <w:rStyle w:val="StyleStyleBold12pt"/>
        </w:rPr>
        <w:t>Padgett 2010</w:t>
      </w:r>
      <w:r>
        <w:t xml:space="preserve"> (Tim Padgett, August 23, 2010, “Will the White House Fight to End the Cuba Travel Ban?,” TIME Magazine, http://www.time.com/time/magazine/article/0,9171,2013820,00.html#ixzz2YfSGqU54)</w:t>
      </w:r>
    </w:p>
    <w:p w:rsidR="00083703" w:rsidRPr="009E4301" w:rsidRDefault="00083703" w:rsidP="00083703">
      <w:pPr>
        <w:rPr>
          <w:rStyle w:val="StyleBoldUnderline"/>
        </w:rPr>
      </w:pPr>
      <w:r>
        <w:t xml:space="preserve">President </w:t>
      </w:r>
      <w:r w:rsidRPr="009E4301">
        <w:rPr>
          <w:rStyle w:val="StyleBoldUnderline"/>
        </w:rPr>
        <w:t>Obama</w:t>
      </w:r>
      <w:r>
        <w:t xml:space="preserve">, according to Administration and congressional sources, </w:t>
      </w:r>
      <w:r w:rsidRPr="009E4301">
        <w:rPr>
          <w:rStyle w:val="StyleBoldUnderline"/>
        </w:rPr>
        <w:t>intends before the year is out to loosen restrictions on visits to Cuba by U.S. students, entertainers and other goodwill ambassadors.</w:t>
      </w:r>
      <w:r>
        <w:t xml:space="preserve"> Backers of increased American engagement with Cuba applaud the proposal, which is part of the President's executive prerogative under the embargo. In reality, the action would simply be taking U.S. policy back to the Clinton Administration, before former President George W. Bush all but froze that kind of people-to-people contact with Cuba. But it's less clear if Obama intends his new regulations to be a signal of support for eliminating the entire travel ban — which only Congress can do — or an unspoken message that this is as far as he wants to take the battle against the embargo's dogged supporters on Capitol Hill.</w:t>
      </w:r>
      <w:r w:rsidRPr="0045231B">
        <w:rPr>
          <w:sz w:val="12"/>
        </w:rPr>
        <w:t xml:space="preserve">¶ </w:t>
      </w:r>
      <w:r w:rsidRPr="009E4301">
        <w:rPr>
          <w:rStyle w:val="StyleBoldUnderline"/>
        </w:rPr>
        <w:t>The bill's bipartisan backers</w:t>
      </w:r>
      <w:r>
        <w:t xml:space="preserve">, not surprisingly, see it as the former. House staffers </w:t>
      </w:r>
      <w:r w:rsidRPr="009E4301">
        <w:rPr>
          <w:rStyle w:val="StyleBoldUnderline"/>
        </w:rPr>
        <w:t>say the White House Cuba regulations will be a shot in the arm for the broader travel legislation when Congress returns from its recess next month.</w:t>
      </w:r>
      <w:r>
        <w:t xml:space="preserve"> Embargo foes agree. "This is the Administration essentially saying, 'We've done what we can, and now we want Congress to take the larger step,'" says Jake Colvin, vice president for global trade issues at the independent National Foreign Trade Council in Washington, D.C. </w:t>
      </w:r>
      <w:r w:rsidRPr="009E4301">
        <w:rPr>
          <w:rStyle w:val="StyleBoldUnderline"/>
        </w:rPr>
        <w:t>"This bill still has a lot of hurdles, but this implicit White House support gives it momentum again."</w:t>
      </w:r>
    </w:p>
    <w:p w:rsidR="0016034D" w:rsidRPr="00D17D6F" w:rsidRDefault="0016034D" w:rsidP="0016034D"/>
    <w:p w:rsidR="0016034D" w:rsidRPr="00D17D6F" w:rsidRDefault="0016034D" w:rsidP="0016034D">
      <w:pPr>
        <w:rPr>
          <w:rFonts w:eastAsiaTheme="majorEastAsia" w:cstheme="majorBidi"/>
          <w:b/>
          <w:bCs/>
          <w:iCs/>
          <w:sz w:val="26"/>
        </w:rPr>
      </w:pPr>
      <w:r w:rsidRPr="00D17D6F">
        <w:rPr>
          <w:rFonts w:eastAsiaTheme="majorEastAsia" w:cstheme="majorBidi"/>
          <w:b/>
          <w:bCs/>
          <w:iCs/>
          <w:sz w:val="26"/>
        </w:rPr>
        <w:t xml:space="preserve">Easing Travel restrictions will be popular </w:t>
      </w:r>
    </w:p>
    <w:p w:rsidR="0016034D" w:rsidRPr="00D17D6F" w:rsidRDefault="0016034D" w:rsidP="0016034D">
      <w:r w:rsidRPr="00D17D6F">
        <w:rPr>
          <w:rFonts w:eastAsiaTheme="majorEastAsia" w:cstheme="majorBidi"/>
          <w:b/>
          <w:bCs/>
          <w:iCs/>
          <w:sz w:val="26"/>
        </w:rPr>
        <w:t>Frozen 2010</w:t>
      </w:r>
      <w:r w:rsidRPr="00D17D6F">
        <w:t xml:space="preserve"> ( Luara Frozen from Politico on September 27, 2010, “Retired generals urge U.S. to lift Cuba travel ban” http://www.politico.com/blogs/laurarozen/0910/Retired_generals_urge_US_to_lift_Cuba_travel_ban.html)</w:t>
      </w:r>
    </w:p>
    <w:p w:rsidR="0016034D" w:rsidRPr="00D17D6F" w:rsidRDefault="0016034D" w:rsidP="0016034D">
      <w:r w:rsidRPr="00D17D6F">
        <w:t>"</w:t>
      </w:r>
      <w:r w:rsidRPr="003A16B2">
        <w:rPr>
          <w:rStyle w:val="StyleBoldUnderline"/>
        </w:rPr>
        <w:t>We have already seen how the loosened travel restrictions for families visiting relatives in Cuba have begun to build good will and change from within in Cuba</w:t>
      </w:r>
      <w:r w:rsidRPr="00D17D6F">
        <w:t>,” the retired U.S. military officers write. “</w:t>
      </w:r>
      <w:r w:rsidRPr="003A16B2">
        <w:rPr>
          <w:rStyle w:val="StyleBoldUnderline"/>
        </w:rPr>
        <w:t>Lifting the overall travel ban would extend this cultural and economic engagement</w:t>
      </w:r>
      <w:r w:rsidRPr="00D17D6F">
        <w:t xml:space="preserve"> </w:t>
      </w:r>
      <w:r w:rsidRPr="003A16B2">
        <w:rPr>
          <w:rStyle w:val="StyleBoldUnderline"/>
        </w:rPr>
        <w:t>and … [enhance] our security by removing unnecessary sources of discontent in a country so close to the United States</w:t>
      </w:r>
      <w:r w:rsidRPr="00D17D6F">
        <w:t>.” With Cuba having recently released political prisoners and trying to build a private sector of Cubans leaving state payrolls, "</w:t>
      </w:r>
      <w:r w:rsidRPr="003A16B2">
        <w:rPr>
          <w:rStyle w:val="StyleBoldUnderline"/>
        </w:rPr>
        <w:t>the right thing for Congress to do is affirm and support these reforms by loosening restrictions on travel for all Americans," the Center for Democracy in the Americas's Sarah Stephens said. "If there were ever a time to remove them, this would be it."</w:t>
      </w:r>
      <w:r w:rsidRPr="00D17D6F">
        <w:t xml:space="preserve"> In a statement Tuesday, Berman expressed disappointment at the delay. </w:t>
      </w:r>
      <w:r w:rsidRPr="003A16B2">
        <w:rPr>
          <w:rStyle w:val="StyleBoldUnderline"/>
        </w:rPr>
        <w:t>"For a very long time, I have either led or supported efforts to repeal restrictions on the freedom of Americans to travel. The current prohibition on Americans traveling to Cuba is the last obstacle to the full enjoyment of this right</w:t>
      </w:r>
      <w:r w:rsidRPr="00D17D6F">
        <w:t xml:space="preserve">. I strongly support H.R.4645, the Travel Restriction Reform and Export Enhancement Act, which would eliminate the Cuba travel restrictions.“The Committee had been scheduled to consider this legislation tomorrow, but it now appears that Wednesday will be the last day that Congress is in session before an extended district work period. That makes it increasingly likely that our discussion of the bill will be disrupted or cut short by votes or other activity on the House floor. Accordingly, I am postponing consideration of H.R. 4645 until a time when the Committee will be able to hold the robust and uninterrupted debate this important issue deserves. </w:t>
      </w:r>
      <w:r w:rsidRPr="003A16B2">
        <w:rPr>
          <w:rStyle w:val="StyleBoldUnderline"/>
        </w:rPr>
        <w:t>I firmly believe that when we debate and vote on the merits of this legislation, and I intend for it to be soon, the right to travel will be restored to all Americans.”</w:t>
      </w:r>
    </w:p>
    <w:p w:rsidR="00083703" w:rsidRDefault="00083703" w:rsidP="00083703"/>
    <w:p w:rsidR="00083703" w:rsidRDefault="00083703" w:rsidP="00083703">
      <w:pPr>
        <w:pStyle w:val="Heading3"/>
      </w:pPr>
      <w:bookmarkStart w:id="45" w:name="_Toc235118650"/>
      <w:r>
        <w:lastRenderedPageBreak/>
        <w:t>A2 Politics--- A2 Cuba Lobby</w:t>
      </w:r>
      <w:bookmarkEnd w:id="45"/>
    </w:p>
    <w:p w:rsidR="00083703" w:rsidRPr="00D17D6F" w:rsidRDefault="00083703" w:rsidP="00083703">
      <w:pPr>
        <w:pStyle w:val="Heading4"/>
      </w:pPr>
      <w:r w:rsidRPr="00D17D6F">
        <w:t>Even Cuban-Americans Now Show Favor in Lifting the Travel Ban</w:t>
      </w:r>
    </w:p>
    <w:p w:rsidR="00083703" w:rsidRPr="00D17D6F" w:rsidRDefault="00083703" w:rsidP="00083703">
      <w:r w:rsidRPr="00D17D6F">
        <w:rPr>
          <w:rStyle w:val="StyleStyleBold12pt"/>
        </w:rPr>
        <w:t>Bandow 2009</w:t>
      </w:r>
      <w:r w:rsidRPr="00D17D6F">
        <w:t xml:space="preserve"> (Doug, Citing the Miami Herald; Doug Bandow is a senior fellow at the Cato Institute, specializing in foreign policy and civil liberties. He worked as special assistant to President Reagan and editor of the political magazine Inquiry. He writes regularly for leading publications such as Fortune magazine, National Interest, Wall Street Journal, and Washington Times. Bandow speaks frequently at academic conferences, on college campuses, and to business groups. Bandow has been a regular commentator on ABC, CBS, NBC, CNN, Fox News Channel, and MSNBC. He holds a J.D. from Stanford University.</w:t>
      </w:r>
      <w:r>
        <w:t xml:space="preserve"> October 25, 2009,</w:t>
      </w:r>
      <w:r w:rsidRPr="00D17D6F">
        <w:t xml:space="preserve"> </w:t>
      </w:r>
      <w:hyperlink r:id="rId54" w:history="1">
        <w:r w:rsidRPr="00D17D6F">
          <w:t>http://www.cato.org/blog/new-poll-shows-support-lifting-travel-ban-cuba</w:t>
        </w:r>
      </w:hyperlink>
      <w:r w:rsidRPr="00D17D6F">
        <w:t>) //ks</w:t>
      </w:r>
    </w:p>
    <w:p w:rsidR="00083703" w:rsidRDefault="00083703" w:rsidP="00083703">
      <w:pPr>
        <w:pStyle w:val="NormalWeb"/>
        <w:spacing w:before="0" w:beforeAutospacing="0" w:after="0" w:afterAutospacing="0"/>
      </w:pPr>
      <w:r w:rsidRPr="00083703">
        <w:rPr>
          <w:rStyle w:val="StyleBoldUnderline"/>
        </w:rPr>
        <w:t xml:space="preserve">Even Cuban-Americans appear to have turned against U.S. policy.  </w:t>
      </w:r>
      <w:r w:rsidRPr="00083703">
        <w:rPr>
          <w:rStyle w:val="StyleBoldUnderline"/>
          <w:rFonts w:eastAsiaTheme="majorEastAsia"/>
        </w:rPr>
        <w:t xml:space="preserve">Reports the </w:t>
      </w:r>
      <w:r w:rsidRPr="00083703">
        <w:rPr>
          <w:rStyle w:val="StyleBoldUnderline"/>
        </w:rPr>
        <w:t xml:space="preserve">Miami Herald: </w:t>
      </w:r>
      <w:r w:rsidRPr="00083703">
        <w:rPr>
          <w:rStyle w:val="StyleBoldUnderline"/>
          <w:rFonts w:eastAsiaTheme="majorEastAsia"/>
        </w:rPr>
        <w:t>A new poll of Cuban Americans shows a strong majority favor allowing all Americans to travel to the island</w:t>
      </w:r>
      <w:r w:rsidRPr="00083703">
        <w:rPr>
          <w:rStyle w:val="StyleBoldUnderline"/>
        </w:rPr>
        <w:t>, a major shift from a 2002 survey that showed only a minority supporting the change</w:t>
      </w:r>
      <w:r w:rsidRPr="00D17D6F">
        <w:rPr>
          <w:rFonts w:asciiTheme="majorHAnsi" w:hAnsiTheme="majorHAnsi"/>
          <w:sz w:val="16"/>
          <w:szCs w:val="16"/>
        </w:rPr>
        <w:t xml:space="preserve">, the Bendixen &amp; Associates polling firm reported Tuesday. Executive Vice President Fernand Amandi said he was surprised by the magnitude of the swing in just seven years – </w:t>
      </w:r>
      <w:r w:rsidRPr="00D17D6F">
        <w:rPr>
          <w:rStyle w:val="Strong"/>
          <w:rFonts w:asciiTheme="majorHAnsi" w:eastAsiaTheme="majorEastAsia" w:hAnsiTheme="majorHAnsi"/>
          <w:u w:val="single"/>
        </w:rPr>
        <w:t>from 46 percent in favor in 2002 to 59 percent in the</w:t>
      </w:r>
      <w:r w:rsidRPr="00D17D6F">
        <w:rPr>
          <w:rStyle w:val="Strong"/>
          <w:rFonts w:asciiTheme="majorHAnsi" w:eastAsiaTheme="majorEastAsia" w:hAnsiTheme="majorHAnsi"/>
          <w:sz w:val="16"/>
          <w:szCs w:val="16"/>
        </w:rPr>
        <w:t xml:space="preserve"> Sept. 24-26 </w:t>
      </w:r>
      <w:r w:rsidRPr="00D17D6F">
        <w:rPr>
          <w:rStyle w:val="Strong"/>
          <w:rFonts w:asciiTheme="majorHAnsi" w:eastAsiaTheme="majorEastAsia" w:hAnsiTheme="majorHAnsi"/>
          <w:u w:val="single"/>
        </w:rPr>
        <w:t>survey. Only 29 percent were opposed in the new survey</w:t>
      </w:r>
      <w:r w:rsidRPr="00D17D6F">
        <w:rPr>
          <w:rStyle w:val="Strong"/>
          <w:rFonts w:asciiTheme="majorHAnsi" w:eastAsiaTheme="majorEastAsia" w:hAnsiTheme="majorHAnsi"/>
          <w:sz w:val="16"/>
          <w:szCs w:val="16"/>
        </w:rPr>
        <w:t>, compared to 47 percent in 2002.</w:t>
      </w:r>
      <w:r w:rsidRPr="00D17D6F">
        <w:rPr>
          <w:rFonts w:asciiTheme="majorHAnsi" w:hAnsiTheme="majorHAnsi"/>
          <w:sz w:val="16"/>
          <w:szCs w:val="16"/>
        </w:rPr>
        <w:t xml:space="preserve"> …</w:t>
      </w:r>
      <w:r w:rsidRPr="00D17D6F">
        <w:rPr>
          <w:rStyle w:val="StyleBoldUnderline"/>
        </w:rPr>
        <w:t>A campaign to allow all Americans to travel to Cuba has become a key Washington battleground this year for those who favor and oppose easing U.S. sanctions on the island</w:t>
      </w:r>
      <w:r w:rsidRPr="00D17D6F">
        <w:rPr>
          <w:rFonts w:asciiTheme="majorHAnsi" w:hAnsiTheme="majorHAnsi"/>
          <w:sz w:val="16"/>
          <w:szCs w:val="16"/>
        </w:rPr>
        <w:t xml:space="preserve">. </w:t>
      </w:r>
      <w:r w:rsidRPr="00D17D6F">
        <w:rPr>
          <w:rStyle w:val="StyleBoldUnderline"/>
        </w:rPr>
        <w:t>Permitting such travel would allow U.S. tourists to visit Cuba</w:t>
      </w:r>
      <w:r w:rsidRPr="00D17D6F">
        <w:rPr>
          <w:rFonts w:asciiTheme="majorHAnsi" w:hAnsiTheme="majorHAnsi"/>
          <w:sz w:val="16"/>
          <w:szCs w:val="16"/>
        </w:rPr>
        <w:t xml:space="preserve">. </w:t>
      </w:r>
      <w:r w:rsidRPr="00D17D6F">
        <w:rPr>
          <w:rStyle w:val="StyleBoldUnderline"/>
        </w:rPr>
        <w:t>Only Cuban Americans are now allowed virtually unrestricted travel to the island</w:t>
      </w:r>
      <w:r w:rsidRPr="00D17D6F">
        <w:rPr>
          <w:rFonts w:asciiTheme="majorHAnsi" w:hAnsiTheme="majorHAnsi"/>
          <w:sz w:val="16"/>
          <w:szCs w:val="16"/>
        </w:rPr>
        <w:t xml:space="preserve">. </w:t>
      </w:r>
      <w:r w:rsidRPr="00D17D6F">
        <w:rPr>
          <w:rStyle w:val="StyleBoldUnderline"/>
        </w:rPr>
        <w:t>A</w:t>
      </w:r>
      <w:r w:rsidRPr="00D17D6F">
        <w:rPr>
          <w:rStyle w:val="Strong"/>
          <w:rFonts w:asciiTheme="majorHAnsi" w:eastAsiaTheme="majorEastAsia" w:hAnsiTheme="majorHAnsi"/>
          <w:u w:val="single"/>
        </w:rPr>
        <w:t>t least three bills lifting all restrictions on travel are now before Congress</w:t>
      </w:r>
      <w:r w:rsidRPr="00D17D6F">
        <w:rPr>
          <w:rFonts w:asciiTheme="majorHAnsi" w:hAnsiTheme="majorHAnsi"/>
          <w:sz w:val="16"/>
          <w:szCs w:val="16"/>
        </w:rPr>
        <w:t xml:space="preserve"> – two in the House and one in the Senate. While most analysts believe the House may well approve some version of the measure, they say it will have little chance of gaining Senate approval because of opposition from Sen. Bob Menendez, a powerful Democrat. </w:t>
      </w:r>
      <w:r w:rsidRPr="00D17D6F">
        <w:rPr>
          <w:rStyle w:val="StyleBoldUnderline"/>
        </w:rPr>
        <w:t>One would think that even the most rabid hawk could agree that a policy which has failed for 50 years has … failed.  There’s no guarantee that ending economic sanctions would spur political liberalization in Cuba.  But after a half century of failure, it makes sense to try something else.</w:t>
      </w:r>
      <w:r>
        <w:t xml:space="preserve"> </w:t>
      </w:r>
    </w:p>
    <w:p w:rsidR="0016034D" w:rsidRDefault="0016034D" w:rsidP="00083703">
      <w:pPr>
        <w:pStyle w:val="NormalWeb"/>
        <w:spacing w:before="0" w:beforeAutospacing="0" w:after="0" w:afterAutospacing="0"/>
      </w:pPr>
    </w:p>
    <w:p w:rsidR="0016034D" w:rsidRDefault="0016034D" w:rsidP="0016034D">
      <w:pPr>
        <w:pStyle w:val="Heading3"/>
      </w:pPr>
      <w:bookmarkStart w:id="46" w:name="_Toc235118651"/>
      <w:r>
        <w:lastRenderedPageBreak/>
        <w:t>A2 Appeasement--- No Link</w:t>
      </w:r>
      <w:bookmarkEnd w:id="46"/>
    </w:p>
    <w:p w:rsidR="0016034D" w:rsidRPr="00D17D6F" w:rsidRDefault="0016034D" w:rsidP="0016034D">
      <w:pPr>
        <w:pStyle w:val="Heading4"/>
      </w:pPr>
      <w:r w:rsidRPr="00D17D6F">
        <w:t>Lifting the Travel ban Doesn’t appease the Castro Regime and allows the flow of democratic ideals to Cuba</w:t>
      </w:r>
    </w:p>
    <w:p w:rsidR="0016034D" w:rsidRPr="00D17D6F" w:rsidRDefault="0016034D" w:rsidP="0016034D">
      <w:r w:rsidRPr="00D17D6F">
        <w:rPr>
          <w:rStyle w:val="StyleStyleBold12pt"/>
        </w:rPr>
        <w:t>Farrell 2013</w:t>
      </w:r>
      <w:r>
        <w:t xml:space="preserve"> (</w:t>
      </w:r>
      <w:r w:rsidRPr="00D17D6F">
        <w:t>Chris Farrell</w:t>
      </w:r>
      <w:r>
        <w:t>,</w:t>
      </w:r>
      <w:r w:rsidRPr="00D17D6F">
        <w:t xml:space="preserve"> April 15, 2013 “Why American Business Needs to Follow Beyoncé to Cuba” (Chris Farrell is a contributing editor for Bloomberg Businessweek. From 1986-97, he was on the magazine's staff, as a corporate finance staff and department editor and then as an economics editor. Farrell wrote Right on the Money: Taking Control of Your Personal Finances and Deflation: What Happens When Prices Fall? Among Farrell's many awards are a National Magazine Award, two Loeb Awards, and the Edward R. Murrow Award. Farrell is a graduate of the London School of Economics and Stanford University.) http://www.businessweek.com/articles/2013-04-15/why-american-business-needs-to-follow-beyonc-to-cuba</w:t>
      </w:r>
      <w:r>
        <w:t>)</w:t>
      </w:r>
    </w:p>
    <w:p w:rsidR="0016034D" w:rsidRPr="003A16B2" w:rsidRDefault="0016034D" w:rsidP="0016034D">
      <w:pPr>
        <w:rPr>
          <w:rStyle w:val="StyleBoldUnderline"/>
        </w:rPr>
      </w:pPr>
      <w:r w:rsidRPr="003A16B2">
        <w:rPr>
          <w:rStyle w:val="StyleBoldUnderline"/>
        </w:rPr>
        <w:t>To be clear, this shift in public policy stance isn’t a brief for the Castro regime. There’s no defense or apology</w:t>
      </w:r>
      <w:r w:rsidRPr="00D17D6F">
        <w:t xml:space="preserve"> for the Cuban government’s oppressions. Far from it. </w:t>
      </w:r>
      <w:r w:rsidRPr="003A16B2">
        <w:rPr>
          <w:rStyle w:val="StyleBoldUnderline"/>
        </w:rPr>
        <w:t>Instead, the core of the policy shift</w:t>
      </w:r>
      <w:r w:rsidRPr="00D17D6F">
        <w:t xml:space="preserve"> recommendation</w:t>
      </w:r>
      <w:r w:rsidRPr="003A16B2">
        <w:rPr>
          <w:rStyle w:val="StyleBoldUnderline"/>
        </w:rPr>
        <w:t xml:space="preserve"> is practical.</w:t>
      </w:r>
      <w:r w:rsidRPr="00D17D6F">
        <w:t xml:space="preserve"> Tap into the revolutionary effect from unleashing the “animal spirits of capitalism,” in John Maynard Keynes’s famous phrase. Trade among nations in agricultural goods, soda, machine tools, accounting services, and the like is much more than a moneymaking enterprise. </w:t>
      </w:r>
      <w:r w:rsidRPr="003A16B2">
        <w:rPr>
          <w:rStyle w:val="StyleBoldUnderline"/>
        </w:rPr>
        <w:t>No, along with trade come new ideas, new ways of organizing life, and new entrepreneurial opportunities. Commerce for the most part encourages an increasingly civilized conversation among different peoples and nations.</w:t>
      </w:r>
    </w:p>
    <w:p w:rsidR="0016034D" w:rsidRDefault="0016034D" w:rsidP="00083703">
      <w:pPr>
        <w:pStyle w:val="NormalWeb"/>
        <w:spacing w:before="0" w:beforeAutospacing="0" w:after="0" w:afterAutospacing="0"/>
      </w:pPr>
    </w:p>
    <w:p w:rsidR="00BB6483" w:rsidRDefault="00BB6483" w:rsidP="009823AC">
      <w:pPr>
        <w:pStyle w:val="Heading3"/>
      </w:pPr>
      <w:bookmarkStart w:id="47" w:name="_Toc235118652"/>
      <w:r>
        <w:lastRenderedPageBreak/>
        <w:t>A2 Biodiversity DA--- Non-Unique</w:t>
      </w:r>
      <w:bookmarkEnd w:id="47"/>
    </w:p>
    <w:p w:rsidR="00BB6483" w:rsidRDefault="00BB6483" w:rsidP="00BB6483"/>
    <w:p w:rsidR="00BB6483" w:rsidRDefault="00BB6483" w:rsidP="00BB6483">
      <w:pPr>
        <w:pStyle w:val="Heading4"/>
      </w:pPr>
      <w:r>
        <w:t>Tourism is already wrecking the Cuban environment</w:t>
      </w:r>
    </w:p>
    <w:p w:rsidR="00BB6483" w:rsidRPr="00BB6483" w:rsidRDefault="00BB6483" w:rsidP="00BB6483">
      <w:r w:rsidRPr="00BB6483">
        <w:rPr>
          <w:rStyle w:val="StyleStyleBold12pt"/>
        </w:rPr>
        <w:t>Palmer 2013</w:t>
      </w:r>
      <w:r>
        <w:t xml:space="preserve"> (Tom Palmer, conservationist and </w:t>
      </w:r>
      <w:r w:rsidRPr="00BB6483">
        <w:t>avid birdwatcher and butterfly watcher</w:t>
      </w:r>
      <w:r>
        <w:t>, March 31, 2013, “</w:t>
      </w:r>
      <w:r w:rsidRPr="00BB6483">
        <w:t>Cuba Environmental Protection A Mixed Picture</w:t>
      </w:r>
      <w:r>
        <w:t xml:space="preserve">,” The Ledger, </w:t>
      </w:r>
      <w:r w:rsidRPr="00BB6483">
        <w:t>http://environment.blogs.theledger.com/13066/cuba-environmental-protection-a-mixed-picture/</w:t>
      </w:r>
      <w:r>
        <w:t>)</w:t>
      </w:r>
    </w:p>
    <w:p w:rsidR="00BB6483" w:rsidRPr="00AE03CB" w:rsidRDefault="00BB6483" w:rsidP="00BB6483">
      <w:pPr>
        <w:rPr>
          <w:b/>
          <w:u w:val="single"/>
        </w:rPr>
      </w:pPr>
      <w:r>
        <w:t xml:space="preserve">When were </w:t>
      </w:r>
      <w:r w:rsidRPr="00BB6483">
        <w:rPr>
          <w:rStyle w:val="StyleBoldUnderline"/>
        </w:rPr>
        <w:t>on the Zapata Peninsula, the only known habitat for some species</w:t>
      </w:r>
      <w:r>
        <w:t>, I learned that the only reason we were able to take a bus trip into parts of it was because of a road built in anticipation of a peat mining venture that never occurred. That resulted in the protection of this extensive expanse of sawgrass that looks somewhat likes parts of Everglades National Park.</w:t>
      </w:r>
      <w:r w:rsidRPr="00BB6483">
        <w:rPr>
          <w:sz w:val="12"/>
        </w:rPr>
        <w:t xml:space="preserve">¶ </w:t>
      </w:r>
      <w:r w:rsidRPr="00BB6483">
        <w:rPr>
          <w:rStyle w:val="StyleBoldUnderline"/>
        </w:rPr>
        <w:t>There is extensive modern tourist-related development</w:t>
      </w:r>
      <w:r>
        <w:t xml:space="preserve"> on Cayo Costa, a barrier island off Cuba’s northern coast. </w:t>
      </w:r>
      <w:r w:rsidRPr="00BB6483">
        <w:rPr>
          <w:rStyle w:val="StyleBoldUnderline"/>
        </w:rPr>
        <w:t>We spent the last three days of the trip at one of several beachfront resorts there that were full of Canadian and other non-U.S. tourists.</w:t>
      </w:r>
    </w:p>
    <w:p w:rsidR="00BB6483" w:rsidRDefault="00BB6483" w:rsidP="00BB6483">
      <w:pPr>
        <w:pStyle w:val="Heading4"/>
      </w:pPr>
      <w:r>
        <w:t>Lots of other environmental problems already</w:t>
      </w:r>
    </w:p>
    <w:p w:rsidR="00BB6483" w:rsidRPr="00BB6483" w:rsidRDefault="00BB6483" w:rsidP="00BB6483">
      <w:r w:rsidRPr="00BB6483">
        <w:rPr>
          <w:rStyle w:val="StyleStyleBold12pt"/>
        </w:rPr>
        <w:t>Palmer 2013</w:t>
      </w:r>
      <w:r>
        <w:t xml:space="preserve"> (Tom Palmer, conservationist and </w:t>
      </w:r>
      <w:r w:rsidRPr="00BB6483">
        <w:t>avid birdwatcher and butterfly watcher</w:t>
      </w:r>
      <w:r>
        <w:t>, March 31, 2013, “</w:t>
      </w:r>
      <w:r w:rsidRPr="00BB6483">
        <w:t>Cuba Environmental Protection A Mixed Picture</w:t>
      </w:r>
      <w:r>
        <w:t xml:space="preserve">,” The Ledger, </w:t>
      </w:r>
      <w:r w:rsidRPr="00BB6483">
        <w:t>http://environment.blogs.theledger.com/13066/cuba-environmental-protection-a-mixed-picture/</w:t>
      </w:r>
      <w:r>
        <w:t>)</w:t>
      </w:r>
    </w:p>
    <w:p w:rsidR="00BB6483" w:rsidRDefault="00BB6483" w:rsidP="00BB6483">
      <w:r w:rsidRPr="00BB6483">
        <w:rPr>
          <w:rStyle w:val="StyleBoldUnderline"/>
        </w:rPr>
        <w:t>There was beautiful clear water and large stands of native habitat</w:t>
      </w:r>
      <w:r>
        <w:t>, though I did learn that some of it was second growth forests originally cleared for charcoal production, a main source of fuel for cooking in rural areas of Third World countries.</w:t>
      </w:r>
      <w:r w:rsidRPr="00BB6483">
        <w:rPr>
          <w:sz w:val="12"/>
        </w:rPr>
        <w:t>¶</w:t>
      </w:r>
      <w:r w:rsidRPr="00BB6483">
        <w:rPr>
          <w:rStyle w:val="StyleBoldUnderline"/>
          <w:sz w:val="12"/>
        </w:rPr>
        <w:t xml:space="preserve"> </w:t>
      </w:r>
      <w:r w:rsidRPr="00BB6483">
        <w:rPr>
          <w:rStyle w:val="StyleBoldUnderline"/>
        </w:rPr>
        <w:t>However</w:t>
      </w:r>
      <w:r>
        <w:t xml:space="preserve">, despite the work to protect or restore conservation lands outlined in the planned lectures, </w:t>
      </w:r>
      <w:r w:rsidRPr="00BB6483">
        <w:rPr>
          <w:rStyle w:val="StyleBoldUnderline"/>
        </w:rPr>
        <w:t>I found some problems</w:t>
      </w:r>
      <w:r>
        <w:t xml:space="preserve"> when I was out on the land.</w:t>
      </w:r>
      <w:r w:rsidRPr="00BB6483">
        <w:rPr>
          <w:sz w:val="12"/>
        </w:rPr>
        <w:t>¶</w:t>
      </w:r>
      <w:r w:rsidRPr="00BB6483">
        <w:rPr>
          <w:rStyle w:val="StyleBoldUnderline"/>
          <w:sz w:val="12"/>
        </w:rPr>
        <w:t xml:space="preserve"> </w:t>
      </w:r>
      <w:r w:rsidRPr="00BB6483">
        <w:rPr>
          <w:rStyle w:val="StyleBoldUnderline"/>
        </w:rPr>
        <w:t>I saw extensive dumping of construction debris and other materials on some side roads near the resorts. I also learned that recycling programs</w:t>
      </w:r>
      <w:r>
        <w:t xml:space="preserve">, which could have diverted this waste, </w:t>
      </w:r>
      <w:r w:rsidRPr="00BB6483">
        <w:rPr>
          <w:rStyle w:val="StyleBoldUnderline"/>
        </w:rPr>
        <w:t>are pretty minimal. I saw a lot of recyclable trash ranging from cans to scrap iron along the roadsides</w:t>
      </w:r>
      <w:r>
        <w:t>, though some it was no worse than what I find in some rural areas of Polk County.</w:t>
      </w:r>
    </w:p>
    <w:p w:rsidR="00BB6483" w:rsidRDefault="00BB6483" w:rsidP="00BB6483">
      <w:pPr>
        <w:pStyle w:val="Heading4"/>
      </w:pPr>
      <w:r>
        <w:t>Seriously there is a lot of pollution</w:t>
      </w:r>
    </w:p>
    <w:p w:rsidR="00BB6483" w:rsidRPr="00BB6483" w:rsidRDefault="00BB6483" w:rsidP="00BB6483">
      <w:r w:rsidRPr="00BB6483">
        <w:rPr>
          <w:rStyle w:val="StyleStyleBold12pt"/>
        </w:rPr>
        <w:t>Palmer 2013</w:t>
      </w:r>
      <w:r>
        <w:t xml:space="preserve"> (Tom Palmer, conservationist and </w:t>
      </w:r>
      <w:r w:rsidRPr="00BB6483">
        <w:t>avid birdwatcher and butterfly watcher</w:t>
      </w:r>
      <w:r>
        <w:t>, March 31, 2013, “</w:t>
      </w:r>
      <w:r w:rsidRPr="00BB6483">
        <w:t>Cuba Environmental Protection A Mixed Picture</w:t>
      </w:r>
      <w:r>
        <w:t xml:space="preserve">,” The Ledger, </w:t>
      </w:r>
      <w:r w:rsidRPr="00BB6483">
        <w:t>http://environment.blogs.theledger.com/13066/cuba-environmental-protection-a-mixed-picture/</w:t>
      </w:r>
      <w:r>
        <w:t>)</w:t>
      </w:r>
    </w:p>
    <w:p w:rsidR="00BB6483" w:rsidRPr="00BB6483" w:rsidRDefault="00BB6483" w:rsidP="00BB6483">
      <w:pPr>
        <w:rPr>
          <w:rStyle w:val="StyleBoldUnderline"/>
        </w:rPr>
      </w:pPr>
      <w:r w:rsidRPr="00BB6483">
        <w:rPr>
          <w:rStyle w:val="StyleBoldUnderline"/>
        </w:rPr>
        <w:t>We visited a sewer impoundment</w:t>
      </w:r>
      <w:r>
        <w:t xml:space="preserve"> to look for birds. While we were there, </w:t>
      </w:r>
      <w:r w:rsidRPr="00BB6483">
        <w:rPr>
          <w:rStyle w:val="StyleBoldUnderline"/>
        </w:rPr>
        <w:t>a septic tank truck drove up the crew opened the valves and dumped everything raw into the pond, which had no aerator as is typically required here.</w:t>
      </w:r>
      <w:r w:rsidRPr="00BB6483">
        <w:rPr>
          <w:rStyle w:val="StyleBoldUnderline"/>
          <w:sz w:val="12"/>
        </w:rPr>
        <w:t>¶</w:t>
      </w:r>
      <w:r w:rsidRPr="00BB6483">
        <w:rPr>
          <w:sz w:val="12"/>
        </w:rPr>
        <w:t xml:space="preserve"> </w:t>
      </w:r>
      <w:r w:rsidRPr="00BB6483">
        <w:rPr>
          <w:rStyle w:val="StyleBoldUnderline"/>
        </w:rPr>
        <w:t>The industrial plants belch black smoke,</w:t>
      </w:r>
      <w:r>
        <w:t xml:space="preserve"> though there don’t appear to be too many of them.</w:t>
      </w:r>
      <w:r w:rsidRPr="00BB6483">
        <w:rPr>
          <w:sz w:val="12"/>
        </w:rPr>
        <w:t xml:space="preserve">¶ </w:t>
      </w:r>
      <w:r w:rsidRPr="00BB6483">
        <w:rPr>
          <w:rStyle w:val="StyleBoldUnderline"/>
        </w:rPr>
        <w:t>The numerous older American and Russian-made cars that are a common sight certainly lack modern pollution control systems</w:t>
      </w:r>
      <w:r>
        <w:t>, but the good news is that there aren’t that many cars on the road in Cuba.</w:t>
      </w:r>
      <w:r w:rsidRPr="00BB6483">
        <w:rPr>
          <w:sz w:val="12"/>
        </w:rPr>
        <w:t xml:space="preserve">¶ </w:t>
      </w:r>
      <w:r>
        <w:t>Even on some of the main highways there were stretches were I saw as many horse-drawn carts and bicycles as cars and trucks. Mass transit and ride-sharing seem to be commonplace out of necessity.</w:t>
      </w:r>
      <w:r w:rsidRPr="00BB6483">
        <w:rPr>
          <w:sz w:val="12"/>
        </w:rPr>
        <w:t xml:space="preserve">¶ </w:t>
      </w:r>
      <w:r>
        <w:t>The water in many of the rivers I saw was algae green. I didn’t see much in the way of stormwater retention anywhere, though rooftop cisterns to collect water for household use and larger structures in farming areas were common.</w:t>
      </w:r>
      <w:r w:rsidRPr="00BB6483">
        <w:rPr>
          <w:sz w:val="12"/>
        </w:rPr>
        <w:t>¶</w:t>
      </w:r>
      <w:r w:rsidRPr="00BB6483">
        <w:rPr>
          <w:rStyle w:val="StyleBoldUnderline"/>
          <w:sz w:val="12"/>
        </w:rPr>
        <w:t xml:space="preserve"> </w:t>
      </w:r>
      <w:r w:rsidRPr="00BB6483">
        <w:rPr>
          <w:rStyle w:val="StyleBoldUnderline"/>
        </w:rPr>
        <w:t>Cuba’s a beautiful island with many still intact ecosystems, but protecting them will require more work.</w:t>
      </w:r>
    </w:p>
    <w:p w:rsidR="00BB6483" w:rsidRDefault="00BB6483" w:rsidP="00BB6483"/>
    <w:p w:rsidR="00BB6483" w:rsidRPr="00BB6483" w:rsidRDefault="00BB6483" w:rsidP="00BB6483"/>
    <w:p w:rsidR="009823AC" w:rsidRDefault="009823AC" w:rsidP="009823AC">
      <w:pPr>
        <w:pStyle w:val="Heading3"/>
      </w:pPr>
      <w:bookmarkStart w:id="48" w:name="_Toc235118653"/>
      <w:r>
        <w:lastRenderedPageBreak/>
        <w:t>A2 Biodiversity DA--- Impact Defense</w:t>
      </w:r>
      <w:bookmarkEnd w:id="48"/>
    </w:p>
    <w:p w:rsidR="00BB6483" w:rsidRDefault="00BB6483" w:rsidP="00BB6483">
      <w:pPr>
        <w:pStyle w:val="Heading4"/>
      </w:pPr>
      <w:r>
        <w:t xml:space="preserve">No impact to biodiversity – </w:t>
      </w:r>
    </w:p>
    <w:p w:rsidR="00BB6483" w:rsidRDefault="00BB6483" w:rsidP="00BB6483">
      <w:r>
        <w:t xml:space="preserve">Donald </w:t>
      </w:r>
      <w:r w:rsidRPr="008B5C56">
        <w:rPr>
          <w:rStyle w:val="StyleStyleBold12pt"/>
        </w:rPr>
        <w:t>Dodds</w:t>
      </w:r>
      <w:r>
        <w:t xml:space="preserve"> (President of North Pacific Research, an environmental think tank) </w:t>
      </w:r>
      <w:r w:rsidRPr="008B5C56">
        <w:rPr>
          <w:rStyle w:val="StyleStyleBold12pt"/>
        </w:rPr>
        <w:t>2007</w:t>
      </w:r>
      <w:r>
        <w:t xml:space="preserve"> “THE MYTH OF BIODIVERSITY” Online</w:t>
      </w:r>
    </w:p>
    <w:p w:rsidR="00BB6483" w:rsidRDefault="00BB6483" w:rsidP="00BB6483">
      <w:r>
        <w:t xml:space="preserve">Biodiversity is a corner stone of the environmental movement. But </w:t>
      </w:r>
      <w:r w:rsidRPr="00BB6483">
        <w:rPr>
          <w:rStyle w:val="StyleBoldUnderline"/>
        </w:rPr>
        <w:t>there is no proof that biodiversity is important to the environment</w:t>
      </w:r>
      <w:r>
        <w:t>. Something without basis in scientific fact is called a Myth. Lets examine biodiversity through out the history of the earth</w:t>
      </w:r>
      <w:r w:rsidRPr="00BB6483">
        <w:rPr>
          <w:rStyle w:val="StyleBoldUnderline"/>
        </w:rPr>
        <w:t xml:space="preserve">. The earth has been a around for about 4 billion years. Life did not develop until about 500 million years later. </w:t>
      </w:r>
      <w:r w:rsidRPr="008B5C56">
        <w:t xml:space="preserve">Thus </w:t>
      </w:r>
      <w:r w:rsidRPr="00BB6483">
        <w:rPr>
          <w:rStyle w:val="StyleBoldUnderline"/>
        </w:rPr>
        <w:t xml:space="preserve">for the first 500 million years bio diversity was zero. The planet somehow survived this lack of biodiversity. </w:t>
      </w:r>
      <w:r>
        <w:t xml:space="preserve">For the next 3 billion years, the only life on the planet was microbial and not diverse. Thus, the first unexplainable fact is that </w:t>
      </w:r>
      <w:r w:rsidRPr="00BB6483">
        <w:rPr>
          <w:rStyle w:val="StyleBoldUnderline"/>
        </w:rPr>
        <w:t>the earth existed for 3.5 billion years, 87.5% of its existence, without biodiversity</w:t>
      </w:r>
      <w:r>
        <w:t xml:space="preserve">. 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a indication of the biodiversity of the planet. Figure 1 is a plot of the number of genera on the planet over the last 550 million years. The little black line outside of the left edge of the graph is 10 million years. Notice the left end of this graph. </w:t>
      </w:r>
      <w:r w:rsidRPr="00BB6483">
        <w:rPr>
          <w:rStyle w:val="StyleBoldUnderline"/>
        </w:rPr>
        <w:t>Biodiversity has never been higher than it is today</w:t>
      </w:r>
      <w:r>
        <w:t xml:space="preserve">. Notice next that </w:t>
      </w:r>
      <w:r w:rsidRPr="00BB6483">
        <w:rPr>
          <w:rStyle w:val="StyleBoldUnderline"/>
        </w:rPr>
        <w:t>at least ten times biodiversity fell rapidly; none of these extreme reductions in biodiversity were caused by humans. Around 250 million years ago the number of genera was reduce 85 percent from about 1200 to around 200, by any definition a significant reduction in biodiversity</w:t>
      </w:r>
      <w:r>
        <w:t xml:space="preserve">. Now </w:t>
      </w:r>
      <w:r w:rsidRPr="00BB6483">
        <w:rPr>
          <w:rStyle w:val="StyleBoldUnderline"/>
        </w:rPr>
        <w:t>notice that after this extinction a steep and rapid rise of biodiversity</w:t>
      </w:r>
      <w:r>
        <w:t xml:space="preserve">. In fact, if you look closely at the curve, you will find that </w:t>
      </w:r>
      <w:r w:rsidRPr="00BB6483">
        <w:rPr>
          <w:rStyle w:val="StyleBoldUnderline"/>
        </w:rPr>
        <w:t>every mass-extinction was followed by a massive increase in biodiversity</w:t>
      </w:r>
      <w:r>
        <w:t xml:space="preserve">. Why was that? Do you suppose it had anything to do with the number environmental niches available for exploitation? If you do, you are right. Extinctions are necessary for creation. </w:t>
      </w:r>
      <w:r w:rsidRPr="00BB6483">
        <w:rPr>
          <w:rStyle w:val="StyleBoldUnderline"/>
        </w:rPr>
        <w:t>Each time a mass extinction occurs the world is filled with new and better-adapted species</w:t>
      </w:r>
      <w:r>
        <w:t xml:space="preserve">. That is the way evolution works, its called survival of the fittest. Those species that could not adapted to the changing world conditions simply disappeared and better species evolved. How efficient is that? Those that could adapt to change continued to thrive. For example, the cockroach and the shark have been around well over 300 million years. There is a pair to draw to, two successful species that any creator would be proud to produce. To date these creatures have successful survived six extinctions, without the aid of humans or the EPA. Now notice that </w:t>
      </w:r>
      <w:r w:rsidRPr="00BB6483">
        <w:rPr>
          <w:rStyle w:val="StyleBoldUnderline"/>
        </w:rPr>
        <w:t>only once in the last 500 million years did life ever exceed 1500 genera, and that was in the middle of the Cretaceous Period around 100 million years ago</w:t>
      </w:r>
      <w:r>
        <w:t xml:space="preserve">, when the dinosaurs exploded on the planet. Obviously, </w:t>
      </w:r>
      <w:r w:rsidRPr="00BB6483">
        <w:rPr>
          <w:rStyle w:val="StyleBoldUnderline"/>
        </w:rPr>
        <w:t>biodiversity has a bad side</w:t>
      </w:r>
      <w:r>
        <w:t xml:space="preserve">. The direct result of this explosion in biodiversity was the extinction of the dinosaurs that followed 45 million years later at the KT boundary. It is interesting to note, that at the end of the extinction the number of genera had returned to the 1500 level almost exactly. Presently biodiversity is at an all time high and has again far exceeded the 1500 genera level. Are we over due for another extinction? A closer look at the KT extinction 65 million years ago reveals at least three things. First the 1500 genera that remained had passed the test of environmental compatibility and remained on the planet. This was not an accident. Second, </w:t>
      </w:r>
      <w:r w:rsidRPr="00BB6483">
        <w:rPr>
          <w:rStyle w:val="StyleBoldUnderline"/>
        </w:rPr>
        <w:t>these extinctions freed niches for occupation by better-adapted species. The remaining genera now faced an environment with hundreds of thousands of vacant niches.</w:t>
      </w:r>
      <w:r>
        <w:t xml:space="preserve"> Third, it only took about 15 million years to refill all of those niches and completely replaced the dinosaurs, with new and better species. In this context, a better species is by definition one that is more successful in dealing with a changing environment. Many of those genera that survived the KT extinction were early mammals, a more sophisticated class of life that had developed new and better ways of facing the environment. These genera were now free to </w:t>
      </w:r>
      <w:r>
        <w:lastRenderedPageBreak/>
        <w:t xml:space="preserve">expand and diversify without the presences of the life dominating dinosaurs. Thus, as a direct result of this mass extinction humans are around to discuss the consequences of change. If the EPA had prevented the dinosaur extinction, neither the human race, nor the EPA would have existed. The unfortunate truth is that the all-powerful human species does not yet have the intelligence or the knowledge to regulate evolution. It is even questionable that they have the skills to prevent their own extinction. Change is a vital part of the environment. </w:t>
      </w:r>
      <w:r w:rsidRPr="00BB6483">
        <w:rPr>
          <w:rStyle w:val="StyleBoldUnderline"/>
        </w:rPr>
        <w:t>A successful species is one that can adapt to the changing environment, and the most successful species is one that can do that for the longest duration</w:t>
      </w:r>
      <w:r>
        <w:t xml:space="preserve">. This brings us back to the cockroach and the shark. This of course dethrones egotistical homosapien-sapiens as god’s finest creation, and raises the cockroach to that exalted position. A fact that is difficult for the vain to accept. If humans are to replace the cockroach, we need to use our most important adaptation (our brain) to prevent our own extinction. Humans like the Kola bear have become over specialized, we require a complex energy consuming social system to exist. If one thing is constant in the universe, it is change. The planet has change significantly over the last 4 billion years and it will continue to change over the next 4 billion years. The current human scheme for survival, stopping change, is a not only wrong, but futile because stopping change is impossible. Geologic history has repeatedly shown that species that become overspecialized are ripe for extinction.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 There is no legislation, no regulations, no arbitration, no lawyers, scientists or politicians. Mother Nature has no preference, no prejudices, no emotions and no ulterior motives. Humans have all of those traits. </w:t>
      </w:r>
      <w:r w:rsidRPr="00BB6483">
        <w:rPr>
          <w:rStyle w:val="StyleBoldUnderline"/>
        </w:rPr>
        <w:t>Humans are working against nature when they try to prevent extinctions and freeze biodiversity</w:t>
      </w:r>
      <w:r>
        <w:t xml:space="preserve">. Examine the curve in figure one, </w:t>
      </w:r>
      <w:r w:rsidRPr="00BB6483">
        <w:rPr>
          <w:rStyle w:val="StyleBoldUnderline"/>
        </w:rPr>
        <w:t>at no time since the origin of life has biodiversity been constant</w:t>
      </w:r>
      <w:r>
        <w:t xml:space="preserve">. If this principal has worked for 550 million years on this planet, and science is supposed to find truth in nature, by what twisted reasoning can fixing biodiversity be considered science? Let alone good for the environment. 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 Human scientists have decided to take evolution out of the hands of Mother Nature and give it to the EPA. Now there is a good example of brilliance. We all know what is wrong with lawyers and politicians, but scientists are supposed to be trustworthy. Unfortunately, they are all to often, only people who think they know more than anybody else. Abraham Lincoln said, “Those who know not, and know not that the know not, are fools shun them.” Civilization has fallen into the hands of fools. </w:t>
      </w:r>
      <w:r w:rsidRPr="00BB6483">
        <w:rPr>
          <w:rStyle w:val="StyleBoldUnderline"/>
        </w:rPr>
        <w:t>What is suggested by geologic history is that the world has more biodiversity than it ever had and that it maybe overdue for another major extinction. Unfortunately, today many scientists have too narrow a view</w:t>
      </w:r>
      <w:r>
        <w:t xml:space="preserve">. They are highly specialized. They have no time for geologic history. This appears to be a problem of inadequate education not ignorance. What is abundantly clear is that </w:t>
      </w:r>
      <w:r w:rsidRPr="00BB6483">
        <w:rPr>
          <w:rStyle w:val="StyleBoldUnderline"/>
        </w:rPr>
        <w:t>artificially enforcing rigid biodiversity works against the laws of nature</w:t>
      </w:r>
      <w:r>
        <w:t xml:space="preserve">, and will cause irreparable damage to the evolution of life on this planet and maybe beyond. </w:t>
      </w:r>
      <w:r w:rsidRPr="00BB6483">
        <w:rPr>
          <w:rStyle w:val="StyleBoldUnderline"/>
        </w:rPr>
        <w:t xml:space="preserve">The world and the human species may be better served if we stop trying to prevent change, </w:t>
      </w:r>
      <w:r>
        <w:t xml:space="preserve">and begin trying to understand change and positioning the human species to that it survives the inevitable change of evolution. If history is to be believed, </w:t>
      </w:r>
      <w:r w:rsidRPr="00BB6483">
        <w:rPr>
          <w:rStyle w:val="StyleBoldUnderline"/>
        </w:rPr>
        <w:t>the planet has 3 times more biodiversity than it had 65 million years ago. Trying to sustain that level is futile and may be dangerous.</w:t>
      </w:r>
      <w:r>
        <w:t xml:space="preserve"> The next major extinction, change in biodiversity, is as inevitable as climate change. We cannot stop either from occurring, but we can position the human species to survive those changes. </w:t>
      </w:r>
    </w:p>
    <w:p w:rsidR="00BB6483" w:rsidRDefault="00BB6483" w:rsidP="00BB6483"/>
    <w:p w:rsidR="00BB6483" w:rsidRDefault="00BB6483" w:rsidP="00BB6483">
      <w:pPr>
        <w:pStyle w:val="Heading4"/>
      </w:pPr>
      <w:r>
        <w:t xml:space="preserve">Alt causes to biodiversity loss and its inevitable-overfishing, ocean acidification, sea level rises, habitat loss, &amp; warming. </w:t>
      </w:r>
    </w:p>
    <w:p w:rsidR="00BB6483" w:rsidRPr="004A3D35" w:rsidRDefault="00BB6483" w:rsidP="00BB6483">
      <w:r w:rsidRPr="003D6F91">
        <w:rPr>
          <w:rStyle w:val="StyleStyleBold12pt"/>
        </w:rPr>
        <w:t>Science Daily 10</w:t>
      </w:r>
      <w:r>
        <w:t>, 10-26-2010,  “</w:t>
      </w:r>
      <w:r w:rsidRPr="004A3D35">
        <w:t>Extinctions Expected to Increase Strongly Over the Century</w:t>
      </w:r>
      <w:r>
        <w:t xml:space="preserve">”, </w:t>
      </w:r>
      <w:r w:rsidRPr="004A3D35">
        <w:t>http://www.sciencedaily.com/releases/2010/10/101026184204.htm</w:t>
      </w:r>
    </w:p>
    <w:p w:rsidR="00BB6483" w:rsidRDefault="00BB6483" w:rsidP="00BB6483">
      <w:r>
        <w:t>Causes and consequences</w:t>
      </w:r>
    </w:p>
    <w:p w:rsidR="00BB6483" w:rsidRPr="00BB6483" w:rsidRDefault="00BB6483" w:rsidP="00BB6483">
      <w:pPr>
        <w:rPr>
          <w:rStyle w:val="StyleBoldUnderline"/>
        </w:rPr>
      </w:pPr>
      <w:r w:rsidRPr="00BB6483">
        <w:rPr>
          <w:rStyle w:val="StyleBoldUnderline"/>
        </w:rPr>
        <w:t>The</w:t>
      </w:r>
      <w:r>
        <w:t xml:space="preserve"> main </w:t>
      </w:r>
      <w:r w:rsidRPr="00BB6483">
        <w:rPr>
          <w:rStyle w:val="StyleBoldUnderline"/>
        </w:rPr>
        <w:t>factors behind loss of biodiversity are</w:t>
      </w:r>
      <w:r>
        <w:t xml:space="preserve"> the degradation and </w:t>
      </w:r>
      <w:r w:rsidRPr="00BB6483">
        <w:rPr>
          <w:rStyle w:val="StyleBoldUnderline"/>
        </w:rPr>
        <w:t>destruction of</w:t>
      </w:r>
      <w:r>
        <w:t xml:space="preserve"> natural </w:t>
      </w:r>
      <w:r w:rsidRPr="00BB6483">
        <w:rPr>
          <w:rStyle w:val="StyleBoldUnderline"/>
        </w:rPr>
        <w:t>habitats, climate change</w:t>
      </w:r>
      <w:r>
        <w:t xml:space="preserve"> </w:t>
      </w:r>
      <w:r w:rsidRPr="00BB6483">
        <w:rPr>
          <w:rStyle w:val="StyleBoldUnderline"/>
        </w:rPr>
        <w:t>and overexploitation of</w:t>
      </w:r>
      <w:r>
        <w:t xml:space="preserve"> biological </w:t>
      </w:r>
      <w:r w:rsidRPr="00BB6483">
        <w:rPr>
          <w:rStyle w:val="StyleBoldUnderline"/>
        </w:rPr>
        <w:t>resources</w:t>
      </w:r>
      <w:r>
        <w:t xml:space="preserve">. Changes in </w:t>
      </w:r>
      <w:r w:rsidRPr="00BB6483">
        <w:rPr>
          <w:rStyle w:val="StyleBoldUnderline"/>
        </w:rPr>
        <w:t>land use, brought on</w:t>
      </w:r>
      <w:r>
        <w:t xml:space="preserve"> for instance </w:t>
      </w:r>
      <w:r w:rsidRPr="00BB6483">
        <w:rPr>
          <w:rStyle w:val="StyleBoldUnderline"/>
        </w:rPr>
        <w:t>by urbanization</w:t>
      </w:r>
      <w:r>
        <w:t xml:space="preserve"> or the conversion of equatorial forest into pasture and arable land, </w:t>
      </w:r>
      <w:r w:rsidRPr="00BB6483">
        <w:rPr>
          <w:rStyle w:val="StyleBoldUnderline"/>
        </w:rPr>
        <w:t>is</w:t>
      </w:r>
      <w:r>
        <w:t xml:space="preserve"> therefore </w:t>
      </w:r>
      <w:r w:rsidRPr="00BB6483">
        <w:rPr>
          <w:rStyle w:val="StyleBoldUnderline"/>
        </w:rPr>
        <w:t>the principal threat</w:t>
      </w:r>
      <w:r>
        <w:t xml:space="preserve"> to biodiversity. It affects firstly the countries of the South, such as Central and Southern Africa, the Atlantic areas of South America and part of South-East Asia. </w:t>
      </w:r>
      <w:r w:rsidRPr="00BB6483">
        <w:rPr>
          <w:rStyle w:val="StyleBoldUnderline"/>
        </w:rPr>
        <w:t>Climate change is also severely</w:t>
      </w:r>
      <w:r>
        <w:t xml:space="preserve"> upsetting habitats and </w:t>
      </w:r>
      <w:r w:rsidRPr="00BB6483">
        <w:rPr>
          <w:rStyle w:val="StyleBoldUnderline"/>
        </w:rPr>
        <w:t>disturbing ecosystems</w:t>
      </w:r>
      <w:r>
        <w:t xml:space="preserve">. It leads for example to invasion of Arctic tundra by boreal forest, which is shifting towards the Poles as the climate warms up. </w:t>
      </w:r>
      <w:r w:rsidRPr="00BB6483">
        <w:rPr>
          <w:rStyle w:val="StyleBoldUnderline"/>
        </w:rPr>
        <w:t>Other threats</w:t>
      </w:r>
      <w:r>
        <w:t xml:space="preserve"> are </w:t>
      </w:r>
      <w:r w:rsidRPr="00BB6483">
        <w:rPr>
          <w:rStyle w:val="StyleBoldUnderline"/>
        </w:rPr>
        <w:t>acidification of oceans, rise in sea level</w:t>
      </w:r>
      <w:r>
        <w:t xml:space="preserve"> and </w:t>
      </w:r>
      <w:r w:rsidRPr="00BB6483">
        <w:rPr>
          <w:rStyle w:val="StyleBoldUnderline"/>
        </w:rPr>
        <w:t>pollution</w:t>
      </w:r>
      <w:r>
        <w:t xml:space="preserve"> which alter the coral reefs and destroy a significant number of coastal ecosystems. </w:t>
      </w:r>
      <w:r w:rsidRPr="00BB6483">
        <w:rPr>
          <w:rStyle w:val="StyleBoldUnderline"/>
        </w:rPr>
        <w:t>Overfishing</w:t>
      </w:r>
      <w:r>
        <w:t xml:space="preserve"> leads to a decline in the top predators, such as tuna and shark, thereby completely disturbing the marine food chain. The resulting loss of biodiversity can have strong effects on human well-being and development. For example, irreversible degradation of littoral habitats exposes coasts to heightening risk of damage from waves and storm surges and loss of fishing productivity. </w:t>
      </w:r>
      <w:r w:rsidRPr="00BB6483">
        <w:rPr>
          <w:rStyle w:val="StyleBoldUnderline"/>
        </w:rPr>
        <w:t>Projections indicate that most factors behind erosion of diversity will persist and that climate change will amplify this trend over the next century.</w:t>
      </w:r>
    </w:p>
    <w:p w:rsidR="009823AC" w:rsidRPr="009823AC" w:rsidRDefault="009823AC" w:rsidP="009823AC">
      <w:bookmarkStart w:id="49" w:name="_GoBack"/>
      <w:bookmarkEnd w:id="49"/>
    </w:p>
    <w:sectPr w:rsidR="009823AC" w:rsidRPr="009823AC" w:rsidSect="009E4301">
      <w:headerReference w:type="default" r:id="rId55"/>
      <w:footerReference w:type="even" r:id="rId56"/>
      <w:foot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407B" w:rsidRDefault="00CB407B" w:rsidP="00E46E7E">
      <w:r>
        <w:separator/>
      </w:r>
    </w:p>
  </w:endnote>
  <w:endnote w:type="continuationSeparator" w:id="0">
    <w:p w:rsidR="00CB407B" w:rsidRDefault="00CB407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D4F" w:rsidRDefault="00223D4F" w:rsidP="009E43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23D4F" w:rsidRDefault="00223D4F" w:rsidP="009E430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D4F" w:rsidRDefault="00223D4F" w:rsidP="009E43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E10B3">
      <w:rPr>
        <w:rStyle w:val="PageNumber"/>
        <w:noProof/>
      </w:rPr>
      <w:t>86</w:t>
    </w:r>
    <w:r>
      <w:rPr>
        <w:rStyle w:val="PageNumber"/>
      </w:rPr>
      <w:fldChar w:fldCharType="end"/>
    </w:r>
  </w:p>
  <w:p w:rsidR="00223D4F" w:rsidRDefault="00223D4F" w:rsidP="009E4301">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407B" w:rsidRDefault="00CB407B" w:rsidP="00E46E7E">
      <w:r>
        <w:separator/>
      </w:r>
    </w:p>
  </w:footnote>
  <w:footnote w:type="continuationSeparator" w:id="0">
    <w:p w:rsidR="00CB407B" w:rsidRDefault="00CB407B"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D4F" w:rsidRPr="009E4301" w:rsidRDefault="00223D4F">
    <w:pPr>
      <w:pStyle w:val="Header"/>
      <w:rPr>
        <w:b/>
        <w:sz w:val="20"/>
        <w:szCs w:val="20"/>
      </w:rPr>
    </w:pPr>
    <w:r w:rsidRPr="009E4301">
      <w:rPr>
        <w:b/>
        <w:sz w:val="20"/>
        <w:szCs w:val="20"/>
      </w:rPr>
      <w:t>MSDI 2013</w:t>
    </w:r>
    <w:r w:rsidRPr="009E4301">
      <w:rPr>
        <w:b/>
        <w:sz w:val="20"/>
        <w:szCs w:val="20"/>
      </w:rPr>
      <w:tab/>
    </w:r>
    <w:r w:rsidRPr="009E4301">
      <w:rPr>
        <w:b/>
        <w:sz w:val="20"/>
        <w:szCs w:val="20"/>
      </w:rPr>
      <w:tab/>
      <w:t>Cuba Tourism Aff/Neg</w:t>
    </w:r>
  </w:p>
  <w:p w:rsidR="00223D4F" w:rsidRPr="009E4301" w:rsidRDefault="00223D4F">
    <w:pPr>
      <w:pStyle w:val="Header"/>
      <w:rPr>
        <w:sz w:val="20"/>
        <w:szCs w:val="20"/>
      </w:rPr>
    </w:pPr>
    <w:r w:rsidRPr="009E4301">
      <w:rPr>
        <w:sz w:val="20"/>
        <w:szCs w:val="20"/>
      </w:rPr>
      <w:tab/>
    </w:r>
    <w:r w:rsidRPr="009E4301">
      <w:rPr>
        <w:sz w:val="20"/>
        <w:szCs w:val="20"/>
      </w:rPr>
      <w:tab/>
      <w:t>Jace Jeff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2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45231B"/>
    <w:rsid w:val="000140EC"/>
    <w:rsid w:val="00016A35"/>
    <w:rsid w:val="00063B38"/>
    <w:rsid w:val="00083703"/>
    <w:rsid w:val="00084D45"/>
    <w:rsid w:val="000A313E"/>
    <w:rsid w:val="000B45A3"/>
    <w:rsid w:val="000B4B3E"/>
    <w:rsid w:val="000B5887"/>
    <w:rsid w:val="000C16B3"/>
    <w:rsid w:val="000C59FC"/>
    <w:rsid w:val="0012332F"/>
    <w:rsid w:val="001408C0"/>
    <w:rsid w:val="00143FD7"/>
    <w:rsid w:val="001463FB"/>
    <w:rsid w:val="0016034D"/>
    <w:rsid w:val="00164537"/>
    <w:rsid w:val="00186C4D"/>
    <w:rsid w:val="00186DB7"/>
    <w:rsid w:val="001A2A25"/>
    <w:rsid w:val="001D7626"/>
    <w:rsid w:val="00223D4F"/>
    <w:rsid w:val="00254F2B"/>
    <w:rsid w:val="002613DA"/>
    <w:rsid w:val="002B6353"/>
    <w:rsid w:val="002B68C8"/>
    <w:rsid w:val="002F35F4"/>
    <w:rsid w:val="002F3E28"/>
    <w:rsid w:val="002F40E6"/>
    <w:rsid w:val="00303E5B"/>
    <w:rsid w:val="00313226"/>
    <w:rsid w:val="0031425E"/>
    <w:rsid w:val="00321DF9"/>
    <w:rsid w:val="003239AE"/>
    <w:rsid w:val="00325059"/>
    <w:rsid w:val="00357719"/>
    <w:rsid w:val="00374144"/>
    <w:rsid w:val="003B2941"/>
    <w:rsid w:val="003B3EC7"/>
    <w:rsid w:val="003C76DB"/>
    <w:rsid w:val="003F3D93"/>
    <w:rsid w:val="003F42AF"/>
    <w:rsid w:val="00412F6D"/>
    <w:rsid w:val="0042635A"/>
    <w:rsid w:val="0045231B"/>
    <w:rsid w:val="00466B6F"/>
    <w:rsid w:val="004845CA"/>
    <w:rsid w:val="004B3188"/>
    <w:rsid w:val="004B3DB3"/>
    <w:rsid w:val="004C63B5"/>
    <w:rsid w:val="004D461E"/>
    <w:rsid w:val="0051171D"/>
    <w:rsid w:val="00517479"/>
    <w:rsid w:val="005A0BE5"/>
    <w:rsid w:val="005A63AD"/>
    <w:rsid w:val="005C0E1F"/>
    <w:rsid w:val="005E0D2B"/>
    <w:rsid w:val="005E2C99"/>
    <w:rsid w:val="00672258"/>
    <w:rsid w:val="0067575B"/>
    <w:rsid w:val="00692C26"/>
    <w:rsid w:val="006A3195"/>
    <w:rsid w:val="006C2904"/>
    <w:rsid w:val="006F2D3D"/>
    <w:rsid w:val="00700835"/>
    <w:rsid w:val="00700AAA"/>
    <w:rsid w:val="00717671"/>
    <w:rsid w:val="0072668C"/>
    <w:rsid w:val="00726F87"/>
    <w:rsid w:val="007333B9"/>
    <w:rsid w:val="00791B7D"/>
    <w:rsid w:val="007A3515"/>
    <w:rsid w:val="007D7924"/>
    <w:rsid w:val="007E470C"/>
    <w:rsid w:val="007E5F71"/>
    <w:rsid w:val="00821415"/>
    <w:rsid w:val="0083768F"/>
    <w:rsid w:val="00892C98"/>
    <w:rsid w:val="008C3B83"/>
    <w:rsid w:val="0091595A"/>
    <w:rsid w:val="009165EA"/>
    <w:rsid w:val="009823AC"/>
    <w:rsid w:val="009829F2"/>
    <w:rsid w:val="00993F61"/>
    <w:rsid w:val="009B0746"/>
    <w:rsid w:val="009C198B"/>
    <w:rsid w:val="009C6E6D"/>
    <w:rsid w:val="009D207E"/>
    <w:rsid w:val="009E4301"/>
    <w:rsid w:val="009E5822"/>
    <w:rsid w:val="009E691A"/>
    <w:rsid w:val="00A074CB"/>
    <w:rsid w:val="00A369C4"/>
    <w:rsid w:val="00A47986"/>
    <w:rsid w:val="00A91A24"/>
    <w:rsid w:val="00AC0E99"/>
    <w:rsid w:val="00AC1419"/>
    <w:rsid w:val="00AE03CB"/>
    <w:rsid w:val="00AE10B3"/>
    <w:rsid w:val="00AE4C51"/>
    <w:rsid w:val="00AF1E67"/>
    <w:rsid w:val="00AF33CC"/>
    <w:rsid w:val="00AF5046"/>
    <w:rsid w:val="00AF70D4"/>
    <w:rsid w:val="00B169A1"/>
    <w:rsid w:val="00B17C5C"/>
    <w:rsid w:val="00B33E0C"/>
    <w:rsid w:val="00B45FE9"/>
    <w:rsid w:val="00B55D49"/>
    <w:rsid w:val="00B65E97"/>
    <w:rsid w:val="00B84180"/>
    <w:rsid w:val="00BA4239"/>
    <w:rsid w:val="00BB6483"/>
    <w:rsid w:val="00BC2F41"/>
    <w:rsid w:val="00BE63EA"/>
    <w:rsid w:val="00C24FB1"/>
    <w:rsid w:val="00C31641"/>
    <w:rsid w:val="00C42A3C"/>
    <w:rsid w:val="00CB407B"/>
    <w:rsid w:val="00CD2C6D"/>
    <w:rsid w:val="00CD3F82"/>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05DE1"/>
    <w:rsid w:val="00E46E7E"/>
    <w:rsid w:val="00E95631"/>
    <w:rsid w:val="00EF678E"/>
    <w:rsid w:val="00F1173B"/>
    <w:rsid w:val="00F41126"/>
    <w:rsid w:val="00F45F2E"/>
    <w:rsid w:val="00FA3CF2"/>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E10B3"/>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E10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E10B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Foldover,Heading 3 Foldover,Heading 3 Char Char"/>
    <w:basedOn w:val="Normal"/>
    <w:next w:val="Normal"/>
    <w:link w:val="Heading3Char"/>
    <w:uiPriority w:val="3"/>
    <w:qFormat/>
    <w:rsid w:val="00AE10B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tag,no read"/>
    <w:basedOn w:val="Normal"/>
    <w:next w:val="Normal"/>
    <w:link w:val="Heading4Char"/>
    <w:uiPriority w:val="4"/>
    <w:qFormat/>
    <w:rsid w:val="00AE10B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E10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10B3"/>
  </w:style>
  <w:style w:type="character" w:customStyle="1" w:styleId="Heading1Char">
    <w:name w:val="Heading 1 Char"/>
    <w:aliases w:val="Pocket Char"/>
    <w:basedOn w:val="DefaultParagraphFont"/>
    <w:link w:val="Heading1"/>
    <w:uiPriority w:val="1"/>
    <w:rsid w:val="00AE10B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E10B3"/>
    <w:rPr>
      <w:rFonts w:ascii="Calibri" w:eastAsiaTheme="majorEastAsia" w:hAnsi="Calibri" w:cstheme="majorBidi"/>
      <w:b/>
      <w:bCs/>
      <w:sz w:val="44"/>
      <w:szCs w:val="26"/>
      <w:u w:val="double"/>
    </w:rPr>
  </w:style>
  <w:style w:type="character" w:customStyle="1" w:styleId="Heading3Char">
    <w:name w:val="Heading 3 Char"/>
    <w:aliases w:val="Block Char,Foldover Char,Heading 3 Foldover Char,Heading 3 Char Char Char"/>
    <w:basedOn w:val="DefaultParagraphFont"/>
    <w:link w:val="Heading3"/>
    <w:uiPriority w:val="3"/>
    <w:rsid w:val="00AE10B3"/>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tag Char,no read Char"/>
    <w:basedOn w:val="DefaultParagraphFont"/>
    <w:link w:val="Heading4"/>
    <w:uiPriority w:val="4"/>
    <w:rsid w:val="00AE10B3"/>
    <w:rPr>
      <w:rFonts w:ascii="Calibri" w:eastAsiaTheme="majorEastAsia" w:hAnsi="Calibri" w:cstheme="majorBidi"/>
      <w:b/>
      <w:bCs/>
      <w:iCs/>
      <w:sz w:val="26"/>
      <w:szCs w:val="22"/>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AE10B3"/>
    <w:rPr>
      <w:rFonts w:ascii="Calibri" w:hAnsi="Calibri" w:cs="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E10B3"/>
    <w:rPr>
      <w:b/>
      <w:bCs/>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no Char"/>
    <w:basedOn w:val="DefaultParagraphFont"/>
    <w:uiPriority w:val="6"/>
    <w:qFormat/>
    <w:rsid w:val="00AE10B3"/>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AE10B3"/>
    <w:pPr>
      <w:tabs>
        <w:tab w:val="center" w:pos="4680"/>
        <w:tab w:val="right" w:pos="9360"/>
      </w:tabs>
    </w:pPr>
  </w:style>
  <w:style w:type="character" w:customStyle="1" w:styleId="HeaderChar">
    <w:name w:val="Header Char"/>
    <w:basedOn w:val="DefaultParagraphFont"/>
    <w:link w:val="Header"/>
    <w:uiPriority w:val="99"/>
    <w:rsid w:val="00AE10B3"/>
    <w:rPr>
      <w:rFonts w:ascii="Calibri" w:eastAsiaTheme="minorHAnsi" w:hAnsi="Calibri" w:cs="Calibri"/>
      <w:sz w:val="22"/>
      <w:szCs w:val="22"/>
    </w:rPr>
  </w:style>
  <w:style w:type="paragraph" w:styleId="Footer">
    <w:name w:val="footer"/>
    <w:basedOn w:val="Normal"/>
    <w:link w:val="FooterChar"/>
    <w:uiPriority w:val="99"/>
    <w:rsid w:val="00AE10B3"/>
    <w:pPr>
      <w:tabs>
        <w:tab w:val="center" w:pos="4680"/>
        <w:tab w:val="right" w:pos="9360"/>
      </w:tabs>
    </w:pPr>
  </w:style>
  <w:style w:type="character" w:customStyle="1" w:styleId="FooterChar">
    <w:name w:val="Footer Char"/>
    <w:basedOn w:val="DefaultParagraphFont"/>
    <w:link w:val="Footer"/>
    <w:uiPriority w:val="99"/>
    <w:rsid w:val="00AE10B3"/>
    <w:rPr>
      <w:rFonts w:ascii="Calibri" w:eastAsiaTheme="minorHAnsi" w:hAnsi="Calibri" w:cs="Calibri"/>
      <w:sz w:val="22"/>
      <w:szCs w:val="22"/>
    </w:rPr>
  </w:style>
  <w:style w:type="character" w:styleId="PageNumber">
    <w:name w:val="page number"/>
    <w:basedOn w:val="DefaultParagraphFont"/>
    <w:uiPriority w:val="99"/>
    <w:semiHidden/>
    <w:unhideWhenUsed/>
    <w:rsid w:val="009E4301"/>
    <w:rPr>
      <w:sz w:val="28"/>
    </w:rPr>
  </w:style>
  <w:style w:type="character" w:styleId="Hyperlink">
    <w:name w:val="Hyperlink"/>
    <w:aliases w:val="heading 1 (block title),Important,Read,Card Text,Internet Link"/>
    <w:basedOn w:val="DefaultParagraphFont"/>
    <w:uiPriority w:val="99"/>
    <w:rsid w:val="00AE10B3"/>
    <w:rPr>
      <w:color w:val="auto"/>
      <w:u w:val="none"/>
    </w:rPr>
  </w:style>
  <w:style w:type="paragraph" w:customStyle="1" w:styleId="HotRoute">
    <w:name w:val="Hot Route"/>
    <w:basedOn w:val="Normal"/>
    <w:link w:val="HotRouteChar"/>
    <w:qFormat/>
    <w:rsid w:val="00892C98"/>
    <w:rPr>
      <w:rFonts w:eastAsia="Cambria" w:cs="Times New Roman"/>
      <w:iCs/>
      <w:color w:val="000000"/>
      <w:sz w:val="16"/>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character" w:styleId="Strong">
    <w:name w:val="Strong"/>
    <w:uiPriority w:val="22"/>
    <w:qFormat/>
    <w:rsid w:val="00CD3F82"/>
    <w:rPr>
      <w:rFonts w:ascii="Calibri" w:hAnsi="Calibri"/>
      <w:b/>
      <w:bCs/>
      <w:sz w:val="22"/>
      <w:u w:val="none"/>
      <w:bdr w:val="none" w:sz="0" w:space="0" w:color="auto"/>
      <w:shd w:val="clear" w:color="auto" w:fill="auto"/>
    </w:rPr>
  </w:style>
  <w:style w:type="character" w:customStyle="1" w:styleId="Style8pt">
    <w:name w:val="Style 8 pt"/>
    <w:rsid w:val="00FA3CF2"/>
    <w:rPr>
      <w:rFonts w:ascii="Times New Roman" w:hAnsi="Times New Roman"/>
      <w:sz w:val="16"/>
    </w:rPr>
  </w:style>
  <w:style w:type="paragraph" w:styleId="NormalWeb">
    <w:name w:val="Normal (Web)"/>
    <w:basedOn w:val="Normal"/>
    <w:uiPriority w:val="99"/>
    <w:unhideWhenUsed/>
    <w:rsid w:val="009E4301"/>
    <w:pPr>
      <w:spacing w:before="100" w:beforeAutospacing="1" w:after="100" w:afterAutospacing="1"/>
    </w:pPr>
    <w:rPr>
      <w:rFonts w:ascii="Times New Roman" w:eastAsia="Times New Roman" w:hAnsi="Times New Roman" w:cs="Times New Roman"/>
      <w:sz w:val="24"/>
    </w:rPr>
  </w:style>
  <w:style w:type="paragraph" w:styleId="TOC1">
    <w:name w:val="toc 1"/>
    <w:basedOn w:val="Normal"/>
    <w:next w:val="Normal"/>
    <w:autoRedefine/>
    <w:uiPriority w:val="39"/>
    <w:unhideWhenUsed/>
    <w:rsid w:val="009E4301"/>
    <w:pPr>
      <w:tabs>
        <w:tab w:val="right" w:leader="dot" w:pos="9350"/>
      </w:tabs>
      <w:spacing w:before="120"/>
    </w:pPr>
    <w:rPr>
      <w:b/>
    </w:rPr>
  </w:style>
  <w:style w:type="paragraph" w:styleId="TOC2">
    <w:name w:val="toc 2"/>
    <w:basedOn w:val="Normal"/>
    <w:next w:val="Normal"/>
    <w:autoRedefine/>
    <w:uiPriority w:val="39"/>
    <w:unhideWhenUsed/>
    <w:rsid w:val="009823AC"/>
    <w:pPr>
      <w:ind w:left="180"/>
    </w:pPr>
    <w:rPr>
      <w:b/>
    </w:rPr>
  </w:style>
  <w:style w:type="paragraph" w:styleId="TOC3">
    <w:name w:val="toc 3"/>
    <w:basedOn w:val="Normal"/>
    <w:next w:val="Normal"/>
    <w:autoRedefine/>
    <w:uiPriority w:val="39"/>
    <w:unhideWhenUsed/>
    <w:rsid w:val="009E4301"/>
    <w:pPr>
      <w:ind w:left="360"/>
    </w:pPr>
  </w:style>
  <w:style w:type="paragraph" w:styleId="TOC4">
    <w:name w:val="toc 4"/>
    <w:basedOn w:val="Normal"/>
    <w:next w:val="Normal"/>
    <w:autoRedefine/>
    <w:uiPriority w:val="39"/>
    <w:unhideWhenUsed/>
    <w:rsid w:val="009E4301"/>
    <w:pPr>
      <w:ind w:left="540"/>
    </w:pPr>
  </w:style>
  <w:style w:type="paragraph" w:styleId="TOC5">
    <w:name w:val="toc 5"/>
    <w:basedOn w:val="Normal"/>
    <w:next w:val="Normal"/>
    <w:autoRedefine/>
    <w:uiPriority w:val="39"/>
    <w:unhideWhenUsed/>
    <w:rsid w:val="009E4301"/>
    <w:pPr>
      <w:ind w:left="720"/>
    </w:pPr>
  </w:style>
  <w:style w:type="paragraph" w:styleId="TOC6">
    <w:name w:val="toc 6"/>
    <w:basedOn w:val="Normal"/>
    <w:next w:val="Normal"/>
    <w:autoRedefine/>
    <w:uiPriority w:val="39"/>
    <w:unhideWhenUsed/>
    <w:rsid w:val="009E4301"/>
    <w:pPr>
      <w:ind w:left="900"/>
    </w:pPr>
  </w:style>
  <w:style w:type="paragraph" w:styleId="TOC7">
    <w:name w:val="toc 7"/>
    <w:basedOn w:val="Normal"/>
    <w:next w:val="Normal"/>
    <w:autoRedefine/>
    <w:uiPriority w:val="39"/>
    <w:unhideWhenUsed/>
    <w:rsid w:val="009E4301"/>
    <w:pPr>
      <w:ind w:left="1080"/>
    </w:pPr>
  </w:style>
  <w:style w:type="paragraph" w:styleId="TOC8">
    <w:name w:val="toc 8"/>
    <w:basedOn w:val="Normal"/>
    <w:next w:val="Normal"/>
    <w:autoRedefine/>
    <w:uiPriority w:val="39"/>
    <w:unhideWhenUsed/>
    <w:rsid w:val="009E4301"/>
    <w:pPr>
      <w:ind w:left="1260"/>
    </w:pPr>
  </w:style>
  <w:style w:type="paragraph" w:styleId="TOC9">
    <w:name w:val="toc 9"/>
    <w:basedOn w:val="Normal"/>
    <w:next w:val="Normal"/>
    <w:autoRedefine/>
    <w:uiPriority w:val="39"/>
    <w:unhideWhenUsed/>
    <w:rsid w:val="009E4301"/>
    <w:pPr>
      <w:ind w:left="1440"/>
    </w:pPr>
  </w:style>
  <w:style w:type="paragraph" w:customStyle="1" w:styleId="card">
    <w:name w:val="card"/>
    <w:basedOn w:val="Normal"/>
    <w:next w:val="Normal"/>
    <w:link w:val="cardChar"/>
    <w:rsid w:val="0016034D"/>
    <w:pPr>
      <w:widowControl w:val="0"/>
      <w:suppressAutoHyphens/>
      <w:ind w:left="288" w:right="288"/>
    </w:pPr>
    <w:rPr>
      <w:rFonts w:ascii="Times New Roman" w:eastAsia="Arial Unicode MS" w:hAnsi="Times New Roman" w:cs="Times New Roman"/>
      <w:kern w:val="1"/>
      <w:sz w:val="16"/>
    </w:rPr>
  </w:style>
  <w:style w:type="character" w:customStyle="1" w:styleId="cardChar">
    <w:name w:val="card Char"/>
    <w:basedOn w:val="DefaultParagraphFont"/>
    <w:link w:val="card"/>
    <w:rsid w:val="0016034D"/>
    <w:rPr>
      <w:rFonts w:ascii="Times New Roman" w:eastAsia="Arial Unicode MS" w:hAnsi="Times New Roman" w:cs="Times New Roman"/>
      <w:kern w:val="1"/>
      <w:sz w:val="16"/>
    </w:rPr>
  </w:style>
  <w:style w:type="character" w:customStyle="1" w:styleId="underline">
    <w:name w:val="underline"/>
    <w:basedOn w:val="DefaultParagraphFont"/>
    <w:rsid w:val="0016034D"/>
    <w:rPr>
      <w:rFonts w:ascii="Times New Roman" w:hAnsi="Times New Roman"/>
      <w:sz w:val="24"/>
      <w:u w:val="single"/>
    </w:rPr>
  </w:style>
  <w:style w:type="character" w:customStyle="1" w:styleId="apple-style-span">
    <w:name w:val="apple-style-span"/>
    <w:basedOn w:val="DefaultParagraphFont"/>
    <w:rsid w:val="0016034D"/>
  </w:style>
  <w:style w:type="character" w:customStyle="1" w:styleId="apple-converted-space">
    <w:name w:val="apple-converted-space"/>
    <w:basedOn w:val="DefaultParagraphFont"/>
    <w:rsid w:val="009C6E6D"/>
  </w:style>
  <w:style w:type="character" w:customStyle="1" w:styleId="at">
    <w:name w:val="at"/>
    <w:basedOn w:val="DefaultParagraphFont"/>
    <w:rsid w:val="009C6E6D"/>
  </w:style>
  <w:style w:type="character" w:customStyle="1" w:styleId="org">
    <w:name w:val="org"/>
    <w:basedOn w:val="DefaultParagraphFont"/>
    <w:rsid w:val="009C6E6D"/>
  </w:style>
  <w:style w:type="character" w:customStyle="1" w:styleId="TitleChar">
    <w:name w:val="Title Char"/>
    <w:basedOn w:val="DefaultParagraphFont"/>
    <w:link w:val="Title"/>
    <w:uiPriority w:val="6"/>
    <w:qFormat/>
    <w:rsid w:val="00BB6483"/>
    <w:rPr>
      <w:rFonts w:ascii="Corbel" w:hAnsi="Corbel"/>
      <w:b/>
      <w:bCs/>
      <w:u w:val="single"/>
    </w:rPr>
  </w:style>
  <w:style w:type="character" w:customStyle="1" w:styleId="HighlightedUnderline">
    <w:name w:val="Highlighted Underline"/>
    <w:basedOn w:val="TitleChar"/>
    <w:uiPriority w:val="1"/>
    <w:qFormat/>
    <w:rsid w:val="00BB6483"/>
    <w:rPr>
      <w:rFonts w:ascii="Times New Roman" w:hAnsi="Times New Roman"/>
      <w:b/>
      <w:bCs/>
      <w:sz w:val="22"/>
      <w:u w:val="single"/>
      <w:bdr w:val="none" w:sz="0" w:space="0" w:color="auto"/>
      <w:shd w:val="clear" w:color="auto" w:fill="B3423F"/>
    </w:rPr>
  </w:style>
  <w:style w:type="paragraph" w:styleId="Title">
    <w:name w:val="Title"/>
    <w:basedOn w:val="Normal"/>
    <w:next w:val="Normal"/>
    <w:link w:val="TitleChar"/>
    <w:uiPriority w:val="6"/>
    <w:qFormat/>
    <w:rsid w:val="00BB6483"/>
    <w:pPr>
      <w:ind w:left="720"/>
      <w:outlineLvl w:val="0"/>
    </w:pPr>
    <w:rPr>
      <w:rFonts w:ascii="Corbel" w:hAnsi="Corbel"/>
      <w:b/>
      <w:bCs/>
      <w:sz w:val="24"/>
      <w:u w:val="single"/>
    </w:rPr>
  </w:style>
  <w:style w:type="character" w:customStyle="1" w:styleId="TitleChar1">
    <w:name w:val="Title Char1"/>
    <w:basedOn w:val="DefaultParagraphFont"/>
    <w:uiPriority w:val="10"/>
    <w:rsid w:val="00BB6483"/>
    <w:rPr>
      <w:rFonts w:asciiTheme="majorHAnsi" w:eastAsiaTheme="majorEastAsia" w:hAnsiTheme="majorHAnsi" w:cstheme="majorBidi"/>
      <w:color w:val="17365D" w:themeColor="text2" w:themeShade="BF"/>
      <w:spacing w:val="5"/>
      <w:kern w:val="28"/>
      <w:sz w:val="52"/>
      <w:szCs w:val="52"/>
    </w:rPr>
  </w:style>
  <w:style w:type="character" w:customStyle="1" w:styleId="StyleBold">
    <w:name w:val="Style Bold"/>
    <w:basedOn w:val="DefaultParagraphFont"/>
    <w:uiPriority w:val="9"/>
    <w:semiHidden/>
    <w:rsid w:val="00AE10B3"/>
    <w:rPr>
      <w:b/>
      <w:bCs/>
    </w:rPr>
  </w:style>
  <w:style w:type="character" w:styleId="FollowedHyperlink">
    <w:name w:val="FollowedHyperlink"/>
    <w:basedOn w:val="DefaultParagraphFont"/>
    <w:uiPriority w:val="99"/>
    <w:semiHidden/>
    <w:rsid w:val="00AE10B3"/>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845CA"/>
    <w:rPr>
      <w:rFonts w:ascii="Calibri" w:hAnsi="Calibri"/>
      <w:sz w:val="18"/>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4845CA"/>
    <w:pPr>
      <w:keepNext/>
      <w:keepLines/>
      <w:pageBreakBefore/>
      <w:spacing w:before="200"/>
      <w:jc w:val="center"/>
      <w:outlineLvl w:val="1"/>
    </w:pPr>
    <w:rPr>
      <w:rFonts w:asciiTheme="majorHAnsi" w:eastAsiaTheme="majorEastAsia" w:hAnsiTheme="majorHAnsi" w:cstheme="majorBidi"/>
      <w:b/>
      <w:bCs/>
      <w:color w:val="800000"/>
      <w:sz w:val="44"/>
      <w:szCs w:val="44"/>
    </w:rPr>
  </w:style>
  <w:style w:type="paragraph" w:styleId="Heading3">
    <w:name w:val="heading 3"/>
    <w:aliases w:val="Block,Foldover,Heading 3 Foldover,Heading 3 Char Char"/>
    <w:basedOn w:val="Normal"/>
    <w:next w:val="Normal"/>
    <w:link w:val="Heading3Char"/>
    <w:uiPriority w:val="3"/>
    <w:unhideWhenUsed/>
    <w:qFormat/>
    <w:rsid w:val="004845CA"/>
    <w:pPr>
      <w:keepNext/>
      <w:keepLines/>
      <w:pageBreakBefore/>
      <w:spacing w:before="200"/>
      <w:jc w:val="center"/>
      <w:outlineLvl w:val="2"/>
    </w:pPr>
    <w:rPr>
      <w:rFonts w:asciiTheme="majorHAnsi" w:eastAsiaTheme="majorEastAsia" w:hAnsiTheme="majorHAnsi" w:cstheme="majorBidi"/>
      <w:b/>
      <w:bCs/>
      <w:sz w:val="32"/>
    </w:rPr>
  </w:style>
  <w:style w:type="paragraph" w:styleId="Heading4">
    <w:name w:val="heading 4"/>
    <w:aliases w:val="Tag,small text,Big card,body,Normal Tag,tag,no read"/>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4845CA"/>
    <w:rPr>
      <w:rFonts w:asciiTheme="majorHAnsi" w:eastAsiaTheme="majorEastAsia" w:hAnsiTheme="majorHAnsi" w:cstheme="majorBidi"/>
      <w:b/>
      <w:bCs/>
      <w:color w:val="800000"/>
      <w:sz w:val="44"/>
      <w:szCs w:val="44"/>
    </w:rPr>
  </w:style>
  <w:style w:type="character" w:customStyle="1" w:styleId="Heading3Char">
    <w:name w:val="Heading 3 Char"/>
    <w:aliases w:val="Block Char,Foldover Char,Heading 3 Foldover Char,Heading 3 Char Char Char"/>
    <w:basedOn w:val="DefaultParagraphFont"/>
    <w:link w:val="Heading3"/>
    <w:rsid w:val="004845CA"/>
    <w:rPr>
      <w:rFonts w:asciiTheme="majorHAnsi" w:eastAsiaTheme="majorEastAsia" w:hAnsiTheme="majorHAnsi" w:cstheme="majorBidi"/>
      <w:b/>
      <w:bCs/>
      <w:sz w:val="32"/>
    </w:rPr>
  </w:style>
  <w:style w:type="character" w:customStyle="1" w:styleId="Heading4Char">
    <w:name w:val="Heading 4 Char"/>
    <w:aliases w:val="Tag Char,small text Char,Big card Char,body Char,Normal Tag Char,tag Char,no read Char"/>
    <w:basedOn w:val="DefaultParagraphFont"/>
    <w:link w:val="Heading4"/>
    <w:uiPriority w:val="9"/>
    <w:qFormat/>
    <w:rsid w:val="00DF1850"/>
    <w:rPr>
      <w:rFonts w:asciiTheme="majorHAnsi" w:eastAsiaTheme="majorEastAsia" w:hAnsiTheme="majorHAnsi" w:cstheme="majorBidi"/>
      <w:b/>
      <w:bCs/>
      <w:iCs/>
      <w:sz w:val="26"/>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4845CA"/>
    <w:rPr>
      <w:rFonts w:ascii="Calibri" w:hAnsi="Calibri"/>
      <w:b/>
      <w:i w:val="0"/>
      <w:iCs/>
      <w:sz w:val="22"/>
      <w:u w:val="single"/>
      <w:bdr w:val="single" w:sz="6"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no Char"/>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9E4301"/>
    <w:rPr>
      <w:sz w:val="28"/>
    </w:rPr>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HotRoute">
    <w:name w:val="Hot Route"/>
    <w:basedOn w:val="Normal"/>
    <w:link w:val="HotRouteChar"/>
    <w:qFormat/>
    <w:rsid w:val="00892C98"/>
    <w:rPr>
      <w:rFonts w:eastAsia="Cambria" w:cs="Times New Roman"/>
      <w:iCs/>
      <w:color w:val="000000"/>
      <w:sz w:val="16"/>
      <w:szCs w:val="22"/>
    </w:rPr>
  </w:style>
  <w:style w:type="character" w:customStyle="1" w:styleId="HotRouteChar">
    <w:name w:val="Hot Route Char"/>
    <w:link w:val="HotRoute"/>
    <w:rsid w:val="00892C98"/>
    <w:rPr>
      <w:rFonts w:ascii="Calibri" w:eastAsia="Cambria" w:hAnsi="Calibri" w:cs="Times New Roman"/>
      <w:iCs/>
      <w:color w:val="000000"/>
      <w:sz w:val="16"/>
      <w:szCs w:val="22"/>
    </w:rPr>
  </w:style>
  <w:style w:type="character" w:styleId="Strong">
    <w:name w:val="Strong"/>
    <w:uiPriority w:val="22"/>
    <w:qFormat/>
    <w:rsid w:val="00CD3F82"/>
    <w:rPr>
      <w:rFonts w:ascii="Calibri" w:hAnsi="Calibri"/>
      <w:b/>
      <w:bCs/>
      <w:sz w:val="22"/>
      <w:u w:val="none"/>
      <w:bdr w:val="none" w:sz="0" w:space="0" w:color="auto"/>
      <w:shd w:val="clear" w:color="auto" w:fill="auto"/>
    </w:rPr>
  </w:style>
  <w:style w:type="character" w:customStyle="1" w:styleId="Style8pt">
    <w:name w:val="Style 8 pt"/>
    <w:rsid w:val="00FA3CF2"/>
    <w:rPr>
      <w:rFonts w:ascii="Times New Roman" w:hAnsi="Times New Roman"/>
      <w:sz w:val="16"/>
    </w:rPr>
  </w:style>
  <w:style w:type="paragraph" w:styleId="NormalWeb">
    <w:name w:val="Normal (Web)"/>
    <w:basedOn w:val="Normal"/>
    <w:uiPriority w:val="99"/>
    <w:unhideWhenUsed/>
    <w:rsid w:val="009E4301"/>
    <w:pPr>
      <w:spacing w:before="100" w:beforeAutospacing="1" w:after="100" w:afterAutospacing="1"/>
    </w:pPr>
    <w:rPr>
      <w:rFonts w:ascii="Times New Roman" w:eastAsia="Times New Roman" w:hAnsi="Times New Roman" w:cs="Times New Roman"/>
      <w:sz w:val="24"/>
    </w:rPr>
  </w:style>
  <w:style w:type="paragraph" w:styleId="TOC1">
    <w:name w:val="toc 1"/>
    <w:basedOn w:val="Normal"/>
    <w:next w:val="Normal"/>
    <w:autoRedefine/>
    <w:uiPriority w:val="39"/>
    <w:unhideWhenUsed/>
    <w:rsid w:val="009E4301"/>
    <w:pPr>
      <w:tabs>
        <w:tab w:val="right" w:leader="dot" w:pos="9350"/>
      </w:tabs>
      <w:spacing w:before="120"/>
    </w:pPr>
    <w:rPr>
      <w:b/>
    </w:rPr>
  </w:style>
  <w:style w:type="paragraph" w:styleId="TOC2">
    <w:name w:val="toc 2"/>
    <w:basedOn w:val="Normal"/>
    <w:next w:val="Normal"/>
    <w:autoRedefine/>
    <w:uiPriority w:val="39"/>
    <w:unhideWhenUsed/>
    <w:rsid w:val="009823AC"/>
    <w:pPr>
      <w:ind w:left="180"/>
    </w:pPr>
    <w:rPr>
      <w:b/>
    </w:rPr>
  </w:style>
  <w:style w:type="paragraph" w:styleId="TOC3">
    <w:name w:val="toc 3"/>
    <w:basedOn w:val="Normal"/>
    <w:next w:val="Normal"/>
    <w:autoRedefine/>
    <w:uiPriority w:val="39"/>
    <w:unhideWhenUsed/>
    <w:rsid w:val="009E4301"/>
    <w:pPr>
      <w:ind w:left="360"/>
    </w:pPr>
  </w:style>
  <w:style w:type="paragraph" w:styleId="TOC4">
    <w:name w:val="toc 4"/>
    <w:basedOn w:val="Normal"/>
    <w:next w:val="Normal"/>
    <w:autoRedefine/>
    <w:uiPriority w:val="39"/>
    <w:unhideWhenUsed/>
    <w:rsid w:val="009E4301"/>
    <w:pPr>
      <w:ind w:left="540"/>
    </w:pPr>
  </w:style>
  <w:style w:type="paragraph" w:styleId="TOC5">
    <w:name w:val="toc 5"/>
    <w:basedOn w:val="Normal"/>
    <w:next w:val="Normal"/>
    <w:autoRedefine/>
    <w:uiPriority w:val="39"/>
    <w:unhideWhenUsed/>
    <w:rsid w:val="009E4301"/>
    <w:pPr>
      <w:ind w:left="720"/>
    </w:pPr>
  </w:style>
  <w:style w:type="paragraph" w:styleId="TOC6">
    <w:name w:val="toc 6"/>
    <w:basedOn w:val="Normal"/>
    <w:next w:val="Normal"/>
    <w:autoRedefine/>
    <w:uiPriority w:val="39"/>
    <w:unhideWhenUsed/>
    <w:rsid w:val="009E4301"/>
    <w:pPr>
      <w:ind w:left="900"/>
    </w:pPr>
  </w:style>
  <w:style w:type="paragraph" w:styleId="TOC7">
    <w:name w:val="toc 7"/>
    <w:basedOn w:val="Normal"/>
    <w:next w:val="Normal"/>
    <w:autoRedefine/>
    <w:uiPriority w:val="39"/>
    <w:unhideWhenUsed/>
    <w:rsid w:val="009E4301"/>
    <w:pPr>
      <w:ind w:left="1080"/>
    </w:pPr>
  </w:style>
  <w:style w:type="paragraph" w:styleId="TOC8">
    <w:name w:val="toc 8"/>
    <w:basedOn w:val="Normal"/>
    <w:next w:val="Normal"/>
    <w:autoRedefine/>
    <w:uiPriority w:val="39"/>
    <w:unhideWhenUsed/>
    <w:rsid w:val="009E4301"/>
    <w:pPr>
      <w:ind w:left="1260"/>
    </w:pPr>
  </w:style>
  <w:style w:type="paragraph" w:styleId="TOC9">
    <w:name w:val="toc 9"/>
    <w:basedOn w:val="Normal"/>
    <w:next w:val="Normal"/>
    <w:autoRedefine/>
    <w:uiPriority w:val="39"/>
    <w:unhideWhenUsed/>
    <w:rsid w:val="009E4301"/>
    <w:pPr>
      <w:ind w:left="1440"/>
    </w:pPr>
  </w:style>
  <w:style w:type="paragraph" w:customStyle="1" w:styleId="card">
    <w:name w:val="card"/>
    <w:basedOn w:val="Normal"/>
    <w:next w:val="Normal"/>
    <w:link w:val="cardChar"/>
    <w:rsid w:val="0016034D"/>
    <w:pPr>
      <w:widowControl w:val="0"/>
      <w:suppressAutoHyphens/>
      <w:ind w:left="288" w:right="288"/>
    </w:pPr>
    <w:rPr>
      <w:rFonts w:ascii="Times New Roman" w:eastAsia="Arial Unicode MS" w:hAnsi="Times New Roman" w:cs="Times New Roman"/>
      <w:kern w:val="1"/>
      <w:sz w:val="16"/>
    </w:rPr>
  </w:style>
  <w:style w:type="character" w:customStyle="1" w:styleId="cardChar">
    <w:name w:val="card Char"/>
    <w:basedOn w:val="DefaultParagraphFont"/>
    <w:link w:val="card"/>
    <w:rsid w:val="0016034D"/>
    <w:rPr>
      <w:rFonts w:ascii="Times New Roman" w:eastAsia="Arial Unicode MS" w:hAnsi="Times New Roman" w:cs="Times New Roman"/>
      <w:kern w:val="1"/>
      <w:sz w:val="16"/>
    </w:rPr>
  </w:style>
  <w:style w:type="character" w:customStyle="1" w:styleId="underline">
    <w:name w:val="underline"/>
    <w:basedOn w:val="DefaultParagraphFont"/>
    <w:rsid w:val="0016034D"/>
    <w:rPr>
      <w:rFonts w:ascii="Times New Roman" w:hAnsi="Times New Roman"/>
      <w:sz w:val="24"/>
      <w:u w:val="single"/>
    </w:rPr>
  </w:style>
  <w:style w:type="character" w:customStyle="1" w:styleId="apple-style-span">
    <w:name w:val="apple-style-span"/>
    <w:basedOn w:val="DefaultParagraphFont"/>
    <w:rsid w:val="0016034D"/>
  </w:style>
  <w:style w:type="character" w:customStyle="1" w:styleId="apple-converted-space">
    <w:name w:val="apple-converted-space"/>
    <w:basedOn w:val="DefaultParagraphFont"/>
    <w:rsid w:val="009C6E6D"/>
  </w:style>
  <w:style w:type="character" w:customStyle="1" w:styleId="at">
    <w:name w:val="at"/>
    <w:basedOn w:val="DefaultParagraphFont"/>
    <w:rsid w:val="009C6E6D"/>
  </w:style>
  <w:style w:type="character" w:customStyle="1" w:styleId="org">
    <w:name w:val="org"/>
    <w:basedOn w:val="DefaultParagraphFont"/>
    <w:rsid w:val="009C6E6D"/>
  </w:style>
  <w:style w:type="character" w:customStyle="1" w:styleId="TitleChar">
    <w:name w:val="Title Char"/>
    <w:basedOn w:val="DefaultParagraphFont"/>
    <w:link w:val="Title"/>
    <w:uiPriority w:val="6"/>
    <w:qFormat/>
    <w:rsid w:val="00BB6483"/>
    <w:rPr>
      <w:rFonts w:ascii="Corbel" w:hAnsi="Corbel"/>
      <w:b/>
      <w:bCs/>
      <w:u w:val="single"/>
    </w:rPr>
  </w:style>
  <w:style w:type="character" w:customStyle="1" w:styleId="HighlightedUnderline">
    <w:name w:val="Highlighted Underline"/>
    <w:basedOn w:val="TitleChar"/>
    <w:uiPriority w:val="1"/>
    <w:qFormat/>
    <w:rsid w:val="00BB6483"/>
    <w:rPr>
      <w:rFonts w:ascii="Times New Roman" w:hAnsi="Times New Roman"/>
      <w:b/>
      <w:bCs/>
      <w:sz w:val="22"/>
      <w:u w:val="single"/>
      <w:bdr w:val="none" w:sz="0" w:space="0" w:color="auto"/>
      <w:shd w:val="clear" w:color="auto" w:fill="B3423F"/>
    </w:rPr>
  </w:style>
  <w:style w:type="paragraph" w:styleId="Title">
    <w:name w:val="Title"/>
    <w:basedOn w:val="Normal"/>
    <w:next w:val="Normal"/>
    <w:link w:val="TitleChar"/>
    <w:uiPriority w:val="6"/>
    <w:qFormat/>
    <w:rsid w:val="00BB6483"/>
    <w:pPr>
      <w:ind w:left="720"/>
      <w:outlineLvl w:val="0"/>
    </w:pPr>
    <w:rPr>
      <w:rFonts w:ascii="Corbel" w:hAnsi="Corbel"/>
      <w:b/>
      <w:bCs/>
      <w:sz w:val="24"/>
      <w:u w:val="single"/>
    </w:rPr>
  </w:style>
  <w:style w:type="character" w:customStyle="1" w:styleId="TitleChar1">
    <w:name w:val="Title Char1"/>
    <w:basedOn w:val="DefaultParagraphFont"/>
    <w:uiPriority w:val="10"/>
    <w:rsid w:val="00BB648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058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cfr.vlex.com/vid/515-565-educational-activities-19747539" TargetMode="External"/><Relationship Id="rId18" Type="http://schemas.openxmlformats.org/officeDocument/2006/relationships/hyperlink" Target="http://rapgenius.com/Jay-z-open-letter-lyrics" TargetMode="External"/><Relationship Id="rId26" Type="http://schemas.openxmlformats.org/officeDocument/2006/relationships/hyperlink" Target="http://www.guardian.co.uk/world/americas" TargetMode="External"/><Relationship Id="rId39" Type="http://schemas.openxmlformats.org/officeDocument/2006/relationships/hyperlink" Target="http://www.nationalmemo.com/cuban-embargo-has-far-outlived-its-usefulness/?author_name=cynthiatucker" TargetMode="External"/><Relationship Id="rId21" Type="http://schemas.openxmlformats.org/officeDocument/2006/relationships/hyperlink" Target="http://www.cnn.com/2013/05/07/opinion/guzman-beyonce-jay-z-cuba" TargetMode="External"/><Relationship Id="rId34" Type="http://schemas.openxmlformats.org/officeDocument/2006/relationships/hyperlink" Target="http://www.prisonplanet.com/its-here-the-stealth-collapse-of-the-american-economy.html" TargetMode="External"/><Relationship Id="rId42" Type="http://schemas.openxmlformats.org/officeDocument/2006/relationships/hyperlink" Target="http://www.thedailybeast.com/newsweek/tag/cuba.html" TargetMode="External"/><Relationship Id="rId47" Type="http://schemas.openxmlformats.org/officeDocument/2006/relationships/hyperlink" Target="http://ksgnotes1.harvard.edu/BCSIA/Library.nsf/wwwdocsname/ISP_AmerDem" TargetMode="External"/><Relationship Id="rId50" Type="http://schemas.openxmlformats.org/officeDocument/2006/relationships/hyperlink" Target="http://ksgnotes1.harvard.edu/BCSIA/Library.nsf/wwwdocsname/ISP_AmerDem" TargetMode="External"/><Relationship Id="rId55"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appropriations.house.gov/uploadedfiles/bills-113hr-sc-ap-fy2014-fservices-subcommitteedraft.pdf" TargetMode="External"/><Relationship Id="rId17" Type="http://schemas.openxmlformats.org/officeDocument/2006/relationships/hyperlink" Target="http://www.politico.com/story/2013/07/jay-z-beyonce-cuba-trip-93959.html" TargetMode="External"/><Relationship Id="rId25" Type="http://schemas.openxmlformats.org/officeDocument/2006/relationships/hyperlink" Target="http://en.mercopress.com/2011/08/10/tourism-second-largest-contributor-to-cuban-economy-2.7-million-expected-in-2011" TargetMode="External"/><Relationship Id="rId33" Type="http://schemas.openxmlformats.org/officeDocument/2006/relationships/hyperlink" Target="http://www.shtfplan.com/headline-news/its-here-the-stealth-collapse-of-the-american-economy_07072013" TargetMode="External"/><Relationship Id="rId38" Type="http://schemas.openxmlformats.org/officeDocument/2006/relationships/hyperlink" Target="http://www.cato.org/publications/speeches/four-decades-failure-us-embargo-against-cuba" TargetMode="External"/><Relationship Id="rId46" Type="http://schemas.openxmlformats.org/officeDocument/2006/relationships/hyperlink" Target="http://www.cato.org/pub_display.php?pub_id=10712"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huffingtonpost.com/2013/04/11/jay-carney-jay-z_n_3062725.html" TargetMode="External"/><Relationship Id="rId20" Type="http://schemas.openxmlformats.org/officeDocument/2006/relationships/hyperlink" Target="http://www.huffingtonpost.com/vanessa-garcia/the-cuban-spring_b_3133212.html" TargetMode="External"/><Relationship Id="rId29" Type="http://schemas.openxmlformats.org/officeDocument/2006/relationships/hyperlink" Target="http://www.cato.org/blog/cuba-lifts-de-facto-travel-ban-maybe" TargetMode="External"/><Relationship Id="rId41" Type="http://schemas.openxmlformats.org/officeDocument/2006/relationships/hyperlink" Target="http://www.cato.org/publications/commentary/end-travel-ban-cuba" TargetMode="External"/><Relationship Id="rId54" Type="http://schemas.openxmlformats.org/officeDocument/2006/relationships/hyperlink" Target="http://www.cato.org/blog/new-poll-shows-support-lifting-travel-ban-cub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uffingtonpost.com/2013/04/06/beyonce-jay-z-blasted-cuba-trip_n_3028262.html" TargetMode="External"/><Relationship Id="rId24" Type="http://schemas.openxmlformats.org/officeDocument/2006/relationships/hyperlink" Target="http://www.ascecuba.org/publications/proceedings/volume7/pdfs/suddaby.pdf" TargetMode="External"/><Relationship Id="rId32" Type="http://schemas.openxmlformats.org/officeDocument/2006/relationships/hyperlink" Target="http://www.cato-at-liberty.org/a-troubling-sign-that-economic-reform-in-cuba-isn%e2%80%99t-working/" TargetMode="External"/><Relationship Id="rId37" Type="http://schemas.openxmlformats.org/officeDocument/2006/relationships/hyperlink" Target="http://thehill.com/blogs/congress-blog/labor/218525-faa-why-we-should-invest-today-in-airports-inc" TargetMode="External"/><Relationship Id="rId40" Type="http://schemas.openxmlformats.org/officeDocument/2006/relationships/hyperlink" Target="http://www.cato.org/pubs/pas/pa-384es.html" TargetMode="External"/><Relationship Id="rId45" Type="http://schemas.openxmlformats.org/officeDocument/2006/relationships/hyperlink" Target="http://www.cato.org/" TargetMode="External"/><Relationship Id="rId53" Type="http://schemas.openxmlformats.org/officeDocument/2006/relationships/hyperlink" Target="http://ksgnotes1.harvard.edu/BCSIA/Library.nsf/wwwdocsname/ISP_AmerDem" TargetMode="External"/><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pitchfork.com/news/50233-two-members-of-congress-investigating-beyonce-and-jay-zs-trip-to-cuba/" TargetMode="External"/><Relationship Id="rId23" Type="http://schemas.openxmlformats.org/officeDocument/2006/relationships/hyperlink" Target="http://www.ffrd.org/cuba/travelpaper.htm" TargetMode="External"/><Relationship Id="rId28" Type="http://schemas.openxmlformats.org/officeDocument/2006/relationships/hyperlink" Target="http://www.cato.org/economicliberty/" TargetMode="External"/><Relationship Id="rId36" Type="http://schemas.openxmlformats.org/officeDocument/2006/relationships/hyperlink" Target="http://www.youtube.com/watch?v=Uhq9ogJE3R0&amp;feature=youtu.be" TargetMode="External"/><Relationship Id="rId49" Type="http://schemas.openxmlformats.org/officeDocument/2006/relationships/hyperlink" Target="http://ksgnotes1.harvard.edu/BCSIA/Library.nsf/wwwdocsname/ISP_AmerDem" TargetMode="External"/><Relationship Id="rId57" Type="http://schemas.openxmlformats.org/officeDocument/2006/relationships/footer" Target="footer2.xml"/><Relationship Id="rId10" Type="http://schemas.openxmlformats.org/officeDocument/2006/relationships/hyperlink" Target="http://www.huffingtonpost.com/2013/07/10/congress-beyonce-jay-z_n_3575237.html?utm_hp_ref=politics" TargetMode="External"/><Relationship Id="rId19" Type="http://schemas.openxmlformats.org/officeDocument/2006/relationships/hyperlink" Target="http://www.csmonitor.com/Commentary/John-Hughes/2012/0409/Spring-delayed-as-Cuba-follows-China-s-model" TargetMode="External"/><Relationship Id="rId31" Type="http://schemas.openxmlformats.org/officeDocument/2006/relationships/hyperlink" Target="http://www.economist.com/node/21562954" TargetMode="External"/><Relationship Id="rId44" Type="http://schemas.openxmlformats.org/officeDocument/2006/relationships/hyperlink" Target="http://www.cato.org/" TargetMode="External"/><Relationship Id="rId52" Type="http://schemas.openxmlformats.org/officeDocument/2006/relationships/hyperlink" Target="http://ksgnotes1.harvard.edu/BCSIA/Library.nsf/wwwdocsname/ISP_AmerDem" TargetMode="External"/><Relationship Id="rId4" Type="http://schemas.microsoft.com/office/2007/relationships/stylesWithEffects" Target="stylesWithEffects.xml"/><Relationship Id="rId9" Type="http://schemas.openxmlformats.org/officeDocument/2006/relationships/hyperlink" Target="http://articles.sun-sentinel.com/2013-01-27/news/fl-cuba-travel-embargo-nominees-20130122_1_cuba-policy-silvia-wilhelm-alan-gross" TargetMode="External"/><Relationship Id="rId14" Type="http://schemas.openxmlformats.org/officeDocument/2006/relationships/hyperlink" Target="http://www.huffingtonpost.com/2013/04/06/beyonce-jay-z-blasted-cuba-trip_n_3028262.html" TargetMode="External"/><Relationship Id="rId22" Type="http://schemas.openxmlformats.org/officeDocument/2006/relationships/hyperlink" Target="http://truth-out.org/opinion/item/13918-the-new-cuba-a-beachhead-for-economic-democracy-we-should-support" TargetMode="External"/><Relationship Id="rId27" Type="http://schemas.openxmlformats.org/officeDocument/2006/relationships/hyperlink" Target="http://www.linkedin.com/company/international-monetary-fund?trk=ppro_cprof" TargetMode="External"/><Relationship Id="rId30" Type="http://schemas.openxmlformats.org/officeDocument/2006/relationships/hyperlink" Target="http://www.nytimes.com/2012/10/17/world/americas/cuba-lifts-much-reviled-rule-the-exit-visa.html?_r=0" TargetMode="External"/><Relationship Id="rId35" Type="http://schemas.openxmlformats.org/officeDocument/2006/relationships/hyperlink" Target="http://www.breitbart.com/Big-Government/2013/07/05/only-47-americans-have-full-time-job" TargetMode="External"/><Relationship Id="rId43" Type="http://schemas.openxmlformats.org/officeDocument/2006/relationships/hyperlink" Target="http://www.cato.org/publications/speeches/four-decades-failure-us-embargo-against-cuba" TargetMode="External"/><Relationship Id="rId48" Type="http://schemas.openxmlformats.org/officeDocument/2006/relationships/hyperlink" Target="http://ksgnotes1.harvard.edu/BCSIA/Library.nsf/wwwdocsname/ISP_AmerDem" TargetMode="External"/><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belfercenter.ksg.harvard.edu/publication/2830/why_the_united_states_should_spread_democracy.html?breadcrumb=%2Fpublication%2F1809%2Fpaths_to_peac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4E742-7AE7-42E0-930F-C1C0A3C90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86</Pages>
  <Words>35495</Words>
  <Characters>200987</Characters>
  <Application>Microsoft Office Word</Application>
  <DocSecurity>0</DocSecurity>
  <Lines>1674</Lines>
  <Paragraphs>472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236010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Bess</dc:creator>
  <cp:keywords/>
  <dc:description/>
  <cp:lastModifiedBy>Blind</cp:lastModifiedBy>
  <cp:revision>4</cp:revision>
  <cp:lastPrinted>2013-07-11T17:31:00Z</cp:lastPrinted>
  <dcterms:created xsi:type="dcterms:W3CDTF">2013-07-12T18:05:00Z</dcterms:created>
  <dcterms:modified xsi:type="dcterms:W3CDTF">2013-07-23T15:31:00Z</dcterms:modified>
</cp:coreProperties>
</file>