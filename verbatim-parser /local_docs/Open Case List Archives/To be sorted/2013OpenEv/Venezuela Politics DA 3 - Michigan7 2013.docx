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977089" w14:textId="77777777" w:rsidR="00425C4B" w:rsidRPr="007F55E7" w:rsidRDefault="007F55E7" w:rsidP="00646C1E">
      <w:pPr>
        <w:pStyle w:val="Heading1"/>
      </w:pPr>
      <w:r>
        <w:t>**</w:t>
      </w:r>
      <w:r w:rsidRPr="001A0489">
        <w:t>Venezuela Politics DA</w:t>
      </w:r>
      <w:r>
        <w:t>**</w:t>
      </w:r>
      <w:r w:rsidRPr="001A0489">
        <w:t xml:space="preserve"> </w:t>
      </w:r>
    </w:p>
    <w:p w14:paraId="43C536B3" w14:textId="77777777" w:rsidR="00425C4B" w:rsidRDefault="00425C4B" w:rsidP="00425C4B">
      <w:r>
        <w:t xml:space="preserve">Strategic Trick – </w:t>
      </w:r>
    </w:p>
    <w:p w14:paraId="7FD03F53" w14:textId="77777777" w:rsidR="00425C4B" w:rsidRDefault="00425C4B" w:rsidP="00425C4B">
      <w:pPr>
        <w:pStyle w:val="ListParagraph"/>
        <w:numPr>
          <w:ilvl w:val="0"/>
          <w:numId w:val="6"/>
        </w:numPr>
      </w:pPr>
      <w:r>
        <w:t xml:space="preserve">Use these DA’s with “Say no” arguments – Either </w:t>
      </w:r>
      <w:proofErr w:type="spellStart"/>
      <w:r>
        <w:t>Maduro</w:t>
      </w:r>
      <w:proofErr w:type="spellEnd"/>
      <w:r>
        <w:t xml:space="preserve"> will say no or he will say yes and they link to the DA’s.</w:t>
      </w:r>
    </w:p>
    <w:p w14:paraId="731A4C3C" w14:textId="77777777" w:rsidR="00425C4B" w:rsidRDefault="00425C4B" w:rsidP="00425C4B">
      <w:pPr>
        <w:pStyle w:val="ListParagraph"/>
        <w:numPr>
          <w:ilvl w:val="0"/>
          <w:numId w:val="6"/>
        </w:numPr>
      </w:pPr>
      <w:r>
        <w:t xml:space="preserve">If you want to kick out of DA, you can still extend the uniqueness and/or link card as evidence that </w:t>
      </w:r>
      <w:proofErr w:type="spellStart"/>
      <w:r>
        <w:t>Maduro</w:t>
      </w:r>
      <w:proofErr w:type="spellEnd"/>
      <w:r>
        <w:t xml:space="preserve"> will say no to take out </w:t>
      </w:r>
      <w:proofErr w:type="spellStart"/>
      <w:r>
        <w:t>aff</w:t>
      </w:r>
      <w:proofErr w:type="spellEnd"/>
      <w:r>
        <w:t xml:space="preserve"> solvency in the negative block. </w:t>
      </w:r>
    </w:p>
    <w:p w14:paraId="52EB8804" w14:textId="77777777" w:rsidR="00425C4B" w:rsidRDefault="00425C4B" w:rsidP="00425C4B">
      <w:bookmarkStart w:id="0" w:name="_GoBack"/>
      <w:bookmarkEnd w:id="0"/>
    </w:p>
    <w:p w14:paraId="30CDE2C9" w14:textId="77777777" w:rsidR="00425C4B" w:rsidRDefault="00425C4B" w:rsidP="00425C4B">
      <w:r>
        <w:t xml:space="preserve">Shortcomings of File – </w:t>
      </w:r>
    </w:p>
    <w:p w14:paraId="658210FC" w14:textId="67529A9F" w:rsidR="00425C4B" w:rsidRDefault="00425C4B" w:rsidP="00425C4B">
      <w:r>
        <w:t>*Needs impact development – some of the impact scenarios do not have terminal impacts</w:t>
      </w:r>
      <w:r w:rsidR="00770D3E">
        <w:t xml:space="preserve"> – any *tagline requires a card to accompany it</w:t>
      </w:r>
    </w:p>
    <w:p w14:paraId="49D276D4" w14:textId="77777777" w:rsidR="00425C4B" w:rsidRPr="00425C4B" w:rsidRDefault="00425C4B" w:rsidP="00425C4B"/>
    <w:p w14:paraId="2A257058" w14:textId="77777777" w:rsidR="007A2CA0" w:rsidRPr="001A0489" w:rsidRDefault="007A2CA0" w:rsidP="007A2CA0">
      <w:pPr>
        <w:rPr>
          <w:rFonts w:ascii="Georgia" w:hAnsi="Georgia"/>
          <w:sz w:val="16"/>
          <w:szCs w:val="16"/>
        </w:rPr>
      </w:pPr>
    </w:p>
    <w:p w14:paraId="7953A4D3" w14:textId="77777777" w:rsidR="007A2CA0" w:rsidRPr="001A0489" w:rsidRDefault="007A2CA0" w:rsidP="007A2CA0">
      <w:pPr>
        <w:pStyle w:val="Heading3"/>
        <w:rPr>
          <w:rFonts w:ascii="Georgia" w:hAnsi="Georgia"/>
        </w:rPr>
      </w:pPr>
      <w:r w:rsidRPr="001A0489">
        <w:rPr>
          <w:rFonts w:ascii="Georgia" w:hAnsi="Georgia"/>
        </w:rPr>
        <w:lastRenderedPageBreak/>
        <w:t xml:space="preserve">1NC </w:t>
      </w:r>
    </w:p>
    <w:p w14:paraId="18E73016" w14:textId="77777777" w:rsidR="007A2CA0" w:rsidRDefault="007A2CA0" w:rsidP="007A2CA0">
      <w:pPr>
        <w:rPr>
          <w:rFonts w:ascii="Georgia" w:hAnsi="Georgia"/>
          <w:sz w:val="16"/>
          <w:szCs w:val="16"/>
        </w:rPr>
      </w:pPr>
    </w:p>
    <w:p w14:paraId="782C722A" w14:textId="77777777" w:rsidR="007A2CA0" w:rsidRPr="00646C1E" w:rsidRDefault="007A2CA0" w:rsidP="00646C1E">
      <w:pPr>
        <w:pStyle w:val="Heading4"/>
      </w:pPr>
      <w:r w:rsidRPr="00646C1E">
        <w:t xml:space="preserve">Next six months are key – municipal elections will determine </w:t>
      </w:r>
      <w:proofErr w:type="spellStart"/>
      <w:r w:rsidRPr="00646C1E">
        <w:t>Maduro’s</w:t>
      </w:r>
      <w:proofErr w:type="spellEnd"/>
      <w:r w:rsidRPr="00646C1E">
        <w:t xml:space="preserve"> ability to fulfill his 6-year mandate</w:t>
      </w:r>
    </w:p>
    <w:p w14:paraId="5C249B9C" w14:textId="77777777" w:rsidR="007A2CA0" w:rsidRPr="00CC00F7" w:rsidRDefault="007A2CA0" w:rsidP="007A2CA0">
      <w:r w:rsidRPr="00860567">
        <w:rPr>
          <w:rStyle w:val="StyleStyleBold12pt"/>
        </w:rPr>
        <w:t>Renuncio’13</w:t>
      </w:r>
      <w:r w:rsidRPr="00860567">
        <w:t xml:space="preserve"> - Senior Associate, Intelligence &amp; Analysis, London (</w:t>
      </w:r>
      <w:proofErr w:type="spellStart"/>
      <w:r w:rsidRPr="00860567">
        <w:t>Irenea</w:t>
      </w:r>
      <w:proofErr w:type="spellEnd"/>
      <w:r w:rsidRPr="00860567">
        <w:t>, Risk Advisory, “Venezuela: strategic risk outlook for 2013</w:t>
      </w:r>
      <w:r>
        <w:t xml:space="preserve">,” 6/19/2013, </w:t>
      </w:r>
      <w:r w:rsidRPr="00860567">
        <w:t>http://news.riskadvisory.net/index.php/2013/06/venezuela-strategic-risk-outlook-for-2013/</w:t>
      </w:r>
      <w:r>
        <w:t>) //CT</w:t>
      </w:r>
    </w:p>
    <w:p w14:paraId="03728E4F" w14:textId="77777777" w:rsidR="007A2CA0" w:rsidRPr="00AF5143" w:rsidRDefault="007A2CA0" w:rsidP="007A2CA0">
      <w:pPr>
        <w:rPr>
          <w:sz w:val="16"/>
          <w:szCs w:val="16"/>
        </w:rPr>
      </w:pPr>
      <w:r w:rsidRPr="00AF5143">
        <w:rPr>
          <w:sz w:val="16"/>
          <w:szCs w:val="16"/>
        </w:rPr>
        <w:t xml:space="preserve">While we believe that </w:t>
      </w:r>
      <w:proofErr w:type="spellStart"/>
      <w:r w:rsidRPr="00AF5143">
        <w:rPr>
          <w:rStyle w:val="StyleBoldUnderline"/>
        </w:rPr>
        <w:t>Maduro</w:t>
      </w:r>
      <w:proofErr w:type="spellEnd"/>
      <w:r w:rsidRPr="00AF5143">
        <w:rPr>
          <w:rStyle w:val="StyleBoldUnderline"/>
        </w:rPr>
        <w:t xml:space="preserve"> and Cabello are likely to continue governing</w:t>
      </w:r>
      <w:r w:rsidRPr="00AF5143">
        <w:rPr>
          <w:sz w:val="16"/>
          <w:szCs w:val="16"/>
        </w:rPr>
        <w:t xml:space="preserve"> in an informal power sharing agreement </w:t>
      </w:r>
      <w:r w:rsidRPr="00AF5143">
        <w:rPr>
          <w:rStyle w:val="StyleBoldUnderline"/>
        </w:rPr>
        <w:t>for the remainder of the year, it is unclear at this point if this arrangement is sustainable in the longer term</w:t>
      </w:r>
      <w:r w:rsidRPr="00AF5143">
        <w:rPr>
          <w:sz w:val="16"/>
          <w:szCs w:val="16"/>
        </w:rPr>
        <w:t xml:space="preserve">, particularly as hardship protests appear likely to continue and put pressure on the relationship. Protests could weaken </w:t>
      </w:r>
      <w:proofErr w:type="spellStart"/>
      <w:r w:rsidRPr="00AF5143">
        <w:rPr>
          <w:sz w:val="16"/>
          <w:szCs w:val="16"/>
        </w:rPr>
        <w:t>Maduro’s</w:t>
      </w:r>
      <w:proofErr w:type="spellEnd"/>
      <w:r w:rsidRPr="00AF5143">
        <w:rPr>
          <w:sz w:val="16"/>
          <w:szCs w:val="16"/>
        </w:rPr>
        <w:t xml:space="preserve"> authority and upset the balance of power between the two men. Currently there is no firm evidence to suggest that </w:t>
      </w:r>
      <w:proofErr w:type="spellStart"/>
      <w:r w:rsidRPr="00AF5143">
        <w:rPr>
          <w:sz w:val="16"/>
          <w:szCs w:val="16"/>
        </w:rPr>
        <w:t>Maduro</w:t>
      </w:r>
      <w:proofErr w:type="spellEnd"/>
      <w:r w:rsidRPr="00AF5143">
        <w:rPr>
          <w:sz w:val="16"/>
          <w:szCs w:val="16"/>
        </w:rPr>
        <w:t xml:space="preserve"> could be ousted from power before the December elections and we think such a scenario is unlikely on current indications. Rather, Cabello and </w:t>
      </w:r>
      <w:proofErr w:type="spellStart"/>
      <w:r w:rsidRPr="00AF5143">
        <w:rPr>
          <w:sz w:val="16"/>
          <w:szCs w:val="16"/>
        </w:rPr>
        <w:t>Maduro</w:t>
      </w:r>
      <w:proofErr w:type="spellEnd"/>
      <w:r w:rsidRPr="00AF5143">
        <w:rPr>
          <w:sz w:val="16"/>
          <w:szCs w:val="16"/>
        </w:rPr>
        <w:t xml:space="preserve"> seem likely to cooperate to maintain their positions and privileges under the current system, with both leaders forced to support each other despite their differences. However, </w:t>
      </w:r>
      <w:proofErr w:type="spellStart"/>
      <w:r w:rsidRPr="00AF5143">
        <w:rPr>
          <w:sz w:val="16"/>
          <w:szCs w:val="16"/>
        </w:rPr>
        <w:t>Maduro’s</w:t>
      </w:r>
      <w:proofErr w:type="spellEnd"/>
      <w:r w:rsidRPr="00AF5143">
        <w:rPr>
          <w:sz w:val="16"/>
          <w:szCs w:val="16"/>
        </w:rPr>
        <w:t xml:space="preserve"> prospects after the elections seem much less certain, making </w:t>
      </w:r>
      <w:r w:rsidRPr="00AF5143">
        <w:rPr>
          <w:rStyle w:val="StyleBoldUnderline"/>
        </w:rPr>
        <w:t xml:space="preserve">the </w:t>
      </w:r>
      <w:r w:rsidRPr="00C21AE7">
        <w:rPr>
          <w:rStyle w:val="Emphasis"/>
        </w:rPr>
        <w:t>next six months a critical window</w:t>
      </w:r>
      <w:r w:rsidRPr="00AF5143">
        <w:rPr>
          <w:rStyle w:val="StyleBoldUnderline"/>
        </w:rPr>
        <w:t xml:space="preserve"> for him to start delivering on economic policy and bringing improved security to the country.</w:t>
      </w:r>
      <w:r w:rsidRPr="00AF5143">
        <w:rPr>
          <w:sz w:val="16"/>
          <w:szCs w:val="16"/>
        </w:rPr>
        <w:t xml:space="preserve"> </w:t>
      </w:r>
      <w:r w:rsidRPr="00AF5143">
        <w:rPr>
          <w:rStyle w:val="StyleBoldUnderline"/>
        </w:rPr>
        <w:t xml:space="preserve">Constrained by a power sharing agreement and </w:t>
      </w:r>
      <w:r w:rsidRPr="00AF5143">
        <w:rPr>
          <w:sz w:val="16"/>
          <w:szCs w:val="16"/>
        </w:rPr>
        <w:t>having inherited</w:t>
      </w:r>
      <w:r w:rsidRPr="00AF5143">
        <w:rPr>
          <w:rStyle w:val="StyleBoldUnderline"/>
        </w:rPr>
        <w:t xml:space="preserve"> a highly dysfunctional economy and political system, </w:t>
      </w:r>
      <w:proofErr w:type="spellStart"/>
      <w:r w:rsidRPr="00AF5143">
        <w:rPr>
          <w:rStyle w:val="StyleBoldUnderline"/>
        </w:rPr>
        <w:t>Maduro’s</w:t>
      </w:r>
      <w:proofErr w:type="spellEnd"/>
      <w:r w:rsidRPr="00AF5143">
        <w:rPr>
          <w:rStyle w:val="StyleBoldUnderline"/>
        </w:rPr>
        <w:t xml:space="preserve"> ability to deliver is </w:t>
      </w:r>
      <w:r w:rsidRPr="00AF5143">
        <w:rPr>
          <w:sz w:val="16"/>
          <w:szCs w:val="16"/>
        </w:rPr>
        <w:t>very</w:t>
      </w:r>
      <w:r w:rsidRPr="00AF5143">
        <w:rPr>
          <w:rStyle w:val="StyleBoldUnderline"/>
        </w:rPr>
        <w:t xml:space="preserve"> limited. It seems unlikely that even with a dramatic reform program he will be able to deliver results quickly.</w:t>
      </w:r>
      <w:r w:rsidRPr="00AF5143">
        <w:rPr>
          <w:sz w:val="16"/>
          <w:szCs w:val="16"/>
        </w:rPr>
        <w:t xml:space="preserve"> In the meantime, </w:t>
      </w:r>
      <w:r w:rsidRPr="00AF5143">
        <w:rPr>
          <w:rStyle w:val="StyleBoldUnderline"/>
        </w:rPr>
        <w:t>opposition protests</w:t>
      </w:r>
      <w:r w:rsidRPr="00AF5143">
        <w:rPr>
          <w:sz w:val="16"/>
          <w:szCs w:val="16"/>
        </w:rPr>
        <w:t xml:space="preserve"> seem almost certain to continue over the following months. These </w:t>
      </w:r>
      <w:r w:rsidRPr="00AF5143">
        <w:rPr>
          <w:rStyle w:val="StyleBoldUnderline"/>
        </w:rPr>
        <w:t>are most likely to intensify in October and November</w:t>
      </w:r>
      <w:r w:rsidRPr="00AF5143">
        <w:rPr>
          <w:sz w:val="16"/>
          <w:szCs w:val="16"/>
        </w:rPr>
        <w:t xml:space="preserve"> ahead of the</w:t>
      </w:r>
      <w:r w:rsidRPr="00AF5143">
        <w:rPr>
          <w:rStyle w:val="StyleBoldUnderline"/>
        </w:rPr>
        <w:t xml:space="preserve"> </w:t>
      </w:r>
      <w:r w:rsidRPr="00AF5143">
        <w:rPr>
          <w:rStyle w:val="Emphasis"/>
        </w:rPr>
        <w:t>December municipal elections</w:t>
      </w:r>
      <w:r w:rsidRPr="00AF5143">
        <w:rPr>
          <w:sz w:val="16"/>
          <w:szCs w:val="16"/>
        </w:rPr>
        <w:t xml:space="preserve">, which </w:t>
      </w:r>
      <w:r w:rsidRPr="00AF5143">
        <w:rPr>
          <w:rStyle w:val="Emphasis"/>
        </w:rPr>
        <w:t>are</w:t>
      </w:r>
      <w:r w:rsidRPr="00AF5143">
        <w:rPr>
          <w:sz w:val="16"/>
          <w:szCs w:val="16"/>
        </w:rPr>
        <w:t xml:space="preserve"> likely to be </w:t>
      </w:r>
      <w:r w:rsidRPr="00AF5143">
        <w:rPr>
          <w:rStyle w:val="Emphasis"/>
        </w:rPr>
        <w:t xml:space="preserve">a test of </w:t>
      </w:r>
      <w:proofErr w:type="spellStart"/>
      <w:r w:rsidRPr="00AF5143">
        <w:rPr>
          <w:rStyle w:val="Emphasis"/>
        </w:rPr>
        <w:t>Maduro’s</w:t>
      </w:r>
      <w:proofErr w:type="spellEnd"/>
      <w:r w:rsidRPr="00AF5143">
        <w:rPr>
          <w:rStyle w:val="Emphasis"/>
        </w:rPr>
        <w:t xml:space="preserve"> leadership</w:t>
      </w:r>
      <w:r w:rsidRPr="00AF5143">
        <w:rPr>
          <w:sz w:val="16"/>
          <w:szCs w:val="16"/>
        </w:rPr>
        <w:t xml:space="preserve">. With the opposition calling for a mass turnout at the polls, the next local election is most likely to result in renewed unrest in the country’s main cities, especially if socio-economic hardship continues. Regardless of outcome, the </w:t>
      </w:r>
      <w:r w:rsidRPr="00AF5143">
        <w:rPr>
          <w:rStyle w:val="StyleBoldUnderline"/>
        </w:rPr>
        <w:t xml:space="preserve">municipal elections will not unseat </w:t>
      </w:r>
      <w:proofErr w:type="spellStart"/>
      <w:r w:rsidRPr="00AF5143">
        <w:rPr>
          <w:rStyle w:val="StyleBoldUnderline"/>
        </w:rPr>
        <w:t>Maduro</w:t>
      </w:r>
      <w:proofErr w:type="spellEnd"/>
      <w:r w:rsidRPr="00AF5143">
        <w:rPr>
          <w:rStyle w:val="StyleBoldUnderline"/>
        </w:rPr>
        <w:t>, but</w:t>
      </w:r>
      <w:r w:rsidRPr="00AF5143">
        <w:rPr>
          <w:sz w:val="16"/>
          <w:szCs w:val="16"/>
        </w:rPr>
        <w:t xml:space="preserve"> potentially </w:t>
      </w:r>
      <w:r w:rsidRPr="00AF5143">
        <w:rPr>
          <w:rStyle w:val="Emphasis"/>
        </w:rPr>
        <w:t>sweeping gains by the opposition could</w:t>
      </w:r>
      <w:r w:rsidRPr="00AF5143">
        <w:rPr>
          <w:sz w:val="16"/>
          <w:szCs w:val="16"/>
        </w:rPr>
        <w:t xml:space="preserve"> seriously </w:t>
      </w:r>
      <w:r w:rsidRPr="00AF5143">
        <w:rPr>
          <w:rStyle w:val="Emphasis"/>
        </w:rPr>
        <w:t xml:space="preserve">erode his standing in </w:t>
      </w:r>
      <w:proofErr w:type="spellStart"/>
      <w:r w:rsidRPr="00AF5143">
        <w:rPr>
          <w:rStyle w:val="Emphasis"/>
        </w:rPr>
        <w:t>Chavismo</w:t>
      </w:r>
      <w:proofErr w:type="spellEnd"/>
      <w:r w:rsidRPr="00AF5143">
        <w:rPr>
          <w:rStyle w:val="Emphasis"/>
        </w:rPr>
        <w:t xml:space="preserve"> and open the door to an internal challenge by Cabello</w:t>
      </w:r>
      <w:r w:rsidRPr="00AF5143">
        <w:rPr>
          <w:sz w:val="16"/>
          <w:szCs w:val="16"/>
        </w:rPr>
        <w:t xml:space="preserve">. Although the longer-term direction of </w:t>
      </w:r>
      <w:proofErr w:type="spellStart"/>
      <w:r w:rsidRPr="00AF5143">
        <w:rPr>
          <w:sz w:val="16"/>
          <w:szCs w:val="16"/>
        </w:rPr>
        <w:t>Chavismo</w:t>
      </w:r>
      <w:proofErr w:type="spellEnd"/>
      <w:r w:rsidRPr="00AF5143">
        <w:rPr>
          <w:sz w:val="16"/>
          <w:szCs w:val="16"/>
        </w:rPr>
        <w:t xml:space="preserve"> is difficult to forecast with any reliability, on current indications the </w:t>
      </w:r>
      <w:r w:rsidRPr="00AF5143">
        <w:rPr>
          <w:rStyle w:val="StyleBoldUnderline"/>
        </w:rPr>
        <w:t xml:space="preserve">current government appears to lack the cohesion or popular support to navigate a range of different economic and political challenges during </w:t>
      </w:r>
      <w:proofErr w:type="spellStart"/>
      <w:r w:rsidRPr="00AF5143">
        <w:rPr>
          <w:rStyle w:val="StyleBoldUnderline"/>
        </w:rPr>
        <w:t>Maduro’s</w:t>
      </w:r>
      <w:proofErr w:type="spellEnd"/>
      <w:r w:rsidRPr="00AF5143">
        <w:rPr>
          <w:rStyle w:val="StyleBoldUnderline"/>
        </w:rPr>
        <w:t xml:space="preserve"> six-year mandate, so we expect a restive end to the year</w:t>
      </w:r>
      <w:r w:rsidRPr="00AF5143">
        <w:rPr>
          <w:sz w:val="16"/>
          <w:szCs w:val="16"/>
        </w:rPr>
        <w:t>.</w:t>
      </w:r>
    </w:p>
    <w:p w14:paraId="5CCA2FFC" w14:textId="77777777" w:rsidR="007A2CA0" w:rsidRPr="001A0489" w:rsidRDefault="007A2CA0" w:rsidP="007A2CA0">
      <w:pPr>
        <w:rPr>
          <w:rFonts w:ascii="Georgia" w:hAnsi="Georgia"/>
          <w:sz w:val="16"/>
          <w:szCs w:val="16"/>
        </w:rPr>
      </w:pPr>
    </w:p>
    <w:p w14:paraId="539FB4BB" w14:textId="77777777" w:rsidR="007A2CA0" w:rsidRPr="00646C1E" w:rsidRDefault="007A2CA0" w:rsidP="00646C1E">
      <w:pPr>
        <w:pStyle w:val="Heading4"/>
      </w:pPr>
      <w:r w:rsidRPr="00646C1E">
        <w:t xml:space="preserve">US – Venezuelan relations at all time low– </w:t>
      </w:r>
      <w:proofErr w:type="spellStart"/>
      <w:r w:rsidRPr="00646C1E">
        <w:t>Maduro</w:t>
      </w:r>
      <w:proofErr w:type="spellEnd"/>
      <w:r w:rsidRPr="00646C1E">
        <w:t xml:space="preserve"> using anti-American rhetoric to quiet radical factions in Venezuela. </w:t>
      </w:r>
      <w:proofErr w:type="spellStart"/>
      <w:r w:rsidRPr="00646C1E">
        <w:t>Maduro</w:t>
      </w:r>
      <w:proofErr w:type="spellEnd"/>
      <w:r w:rsidRPr="00646C1E">
        <w:t xml:space="preserve"> opening to United States and private industry will fracture his political and regional support. </w:t>
      </w:r>
    </w:p>
    <w:p w14:paraId="30E55023" w14:textId="77777777" w:rsidR="007A2CA0" w:rsidRPr="001A0489" w:rsidRDefault="007A2CA0" w:rsidP="007A2CA0">
      <w:pPr>
        <w:rPr>
          <w:rFonts w:ascii="Georgia" w:hAnsi="Georgia"/>
          <w:sz w:val="16"/>
          <w:szCs w:val="16"/>
        </w:rPr>
      </w:pPr>
      <w:r w:rsidRPr="001A0489">
        <w:rPr>
          <w:rStyle w:val="StyleStyleBold12pt"/>
          <w:rFonts w:ascii="Georgia" w:hAnsi="Georgia"/>
        </w:rPr>
        <w:t xml:space="preserve">WA Post, </w:t>
      </w:r>
      <w:r>
        <w:rPr>
          <w:rStyle w:val="StyleStyleBold12pt"/>
          <w:rFonts w:ascii="Georgia" w:hAnsi="Georgia"/>
        </w:rPr>
        <w:t>‘13</w:t>
      </w:r>
      <w:r w:rsidRPr="001A0489">
        <w:rPr>
          <w:rFonts w:ascii="Georgia" w:hAnsi="Georgia"/>
          <w:sz w:val="16"/>
          <w:szCs w:val="16"/>
        </w:rPr>
        <w:t xml:space="preserve"> (Juan </w:t>
      </w:r>
      <w:proofErr w:type="spellStart"/>
      <w:r w:rsidRPr="001A0489">
        <w:rPr>
          <w:rFonts w:ascii="Georgia" w:hAnsi="Georgia"/>
          <w:sz w:val="16"/>
          <w:szCs w:val="16"/>
        </w:rPr>
        <w:t>Forero</w:t>
      </w:r>
      <w:proofErr w:type="spellEnd"/>
      <w:r w:rsidRPr="001A0489">
        <w:rPr>
          <w:rFonts w:ascii="Georgia" w:hAnsi="Georgia"/>
          <w:sz w:val="16"/>
          <w:szCs w:val="16"/>
        </w:rPr>
        <w:t xml:space="preserve">, “Venezuela's </w:t>
      </w:r>
      <w:proofErr w:type="spellStart"/>
      <w:r w:rsidRPr="001A0489">
        <w:rPr>
          <w:rFonts w:ascii="Georgia" w:hAnsi="Georgia"/>
          <w:sz w:val="16"/>
          <w:szCs w:val="16"/>
        </w:rPr>
        <w:t>Maduro</w:t>
      </w:r>
      <w:proofErr w:type="spellEnd"/>
      <w:r w:rsidRPr="001A0489">
        <w:rPr>
          <w:rFonts w:ascii="Georgia" w:hAnsi="Georgia"/>
          <w:sz w:val="16"/>
          <w:szCs w:val="16"/>
        </w:rPr>
        <w:t xml:space="preserve"> culls power with Snowden asylum offer,” 7/9</w:t>
      </w:r>
      <w:r>
        <w:rPr>
          <w:rFonts w:ascii="Georgia" w:hAnsi="Georgia"/>
          <w:sz w:val="16"/>
          <w:szCs w:val="16"/>
        </w:rPr>
        <w:t>/13</w:t>
      </w:r>
      <w:r w:rsidRPr="001A0489">
        <w:rPr>
          <w:rFonts w:ascii="Georgia" w:hAnsi="Georgia"/>
          <w:sz w:val="16"/>
          <w:szCs w:val="16"/>
        </w:rPr>
        <w:t>, L-N)//CT</w:t>
      </w:r>
    </w:p>
    <w:p w14:paraId="68401F43" w14:textId="77777777" w:rsidR="007A2CA0" w:rsidRPr="001A0489" w:rsidRDefault="007A2CA0" w:rsidP="007A2CA0">
      <w:pPr>
        <w:rPr>
          <w:rFonts w:ascii="Georgia" w:hAnsi="Georgia"/>
          <w:sz w:val="16"/>
          <w:szCs w:val="16"/>
        </w:rPr>
      </w:pPr>
    </w:p>
    <w:p w14:paraId="7EFC314A" w14:textId="77777777" w:rsidR="007A2CA0" w:rsidRPr="001A0489" w:rsidRDefault="007A2CA0" w:rsidP="007A2CA0">
      <w:pPr>
        <w:rPr>
          <w:rFonts w:ascii="Georgia" w:hAnsi="Georgia"/>
          <w:sz w:val="16"/>
          <w:szCs w:val="16"/>
        </w:rPr>
      </w:pPr>
      <w:r w:rsidRPr="001A0489">
        <w:rPr>
          <w:rFonts w:ascii="Georgia" w:hAnsi="Georgia"/>
          <w:sz w:val="16"/>
          <w:szCs w:val="16"/>
        </w:rPr>
        <w:t>BOGOTA, Colombia - American fugitive Edward Snowden's diminishing possibilities of remaining free to continue releasing information about secret U.S. surveillance programs increasingly appear to hinge on Venezuela, which awaited word Monday on whether the former National Security Agency contractor would accept its offer of asylum and fly to the oil-rich country.</w:t>
      </w:r>
      <w:r>
        <w:rPr>
          <w:rFonts w:ascii="Georgia" w:hAnsi="Georgia"/>
          <w:sz w:val="16"/>
          <w:szCs w:val="16"/>
        </w:rPr>
        <w:t xml:space="preserve"> </w:t>
      </w:r>
      <w:r w:rsidRPr="001A0489">
        <w:rPr>
          <w:rFonts w:ascii="Georgia" w:hAnsi="Georgia"/>
          <w:sz w:val="16"/>
          <w:szCs w:val="16"/>
        </w:rPr>
        <w:t xml:space="preserve">Bolivia and Nicaragua also say they could give refuge to Snowden, who is on the run from American officials and is thought to be marooned in the vast transit zone of Moscow's </w:t>
      </w:r>
      <w:proofErr w:type="spellStart"/>
      <w:r w:rsidRPr="001A0489">
        <w:rPr>
          <w:rFonts w:ascii="Georgia" w:hAnsi="Georgia"/>
          <w:sz w:val="16"/>
          <w:szCs w:val="16"/>
        </w:rPr>
        <w:t>Sheremetyevo</w:t>
      </w:r>
      <w:proofErr w:type="spellEnd"/>
      <w:r w:rsidRPr="001A0489">
        <w:rPr>
          <w:rFonts w:ascii="Georgia" w:hAnsi="Georgia"/>
          <w:sz w:val="16"/>
          <w:szCs w:val="16"/>
        </w:rPr>
        <w:t xml:space="preserve"> International Airport. And the president of communist Cuba, </w:t>
      </w:r>
      <w:proofErr w:type="spellStart"/>
      <w:r w:rsidRPr="001A0489">
        <w:rPr>
          <w:rFonts w:ascii="Georgia" w:hAnsi="Georgia"/>
          <w:sz w:val="16"/>
          <w:szCs w:val="16"/>
        </w:rPr>
        <w:t>Ral</w:t>
      </w:r>
      <w:proofErr w:type="spellEnd"/>
      <w:r w:rsidRPr="001A0489">
        <w:rPr>
          <w:rFonts w:ascii="Georgia" w:hAnsi="Georgia"/>
          <w:sz w:val="16"/>
          <w:szCs w:val="16"/>
        </w:rPr>
        <w:t xml:space="preserve"> Castro, on Sunday expressed support for Latin American allies that might take in the 30-year-old computer </w:t>
      </w:r>
      <w:proofErr w:type="gramStart"/>
      <w:r w:rsidRPr="001A0489">
        <w:rPr>
          <w:rFonts w:ascii="Georgia" w:hAnsi="Georgia"/>
          <w:sz w:val="16"/>
          <w:szCs w:val="16"/>
        </w:rPr>
        <w:t>expert,</w:t>
      </w:r>
      <w:proofErr w:type="gramEnd"/>
      <w:r w:rsidRPr="001A0489">
        <w:rPr>
          <w:rFonts w:ascii="Georgia" w:hAnsi="Georgia"/>
          <w:sz w:val="16"/>
          <w:szCs w:val="16"/>
        </w:rPr>
        <w:t xml:space="preserve"> opening the possibility that Snowden could fly through Havana as a first leg on his flight to </w:t>
      </w:r>
      <w:proofErr w:type="spellStart"/>
      <w:r w:rsidRPr="001A0489">
        <w:rPr>
          <w:rFonts w:ascii="Georgia" w:hAnsi="Georgia"/>
          <w:sz w:val="16"/>
          <w:szCs w:val="16"/>
        </w:rPr>
        <w:t>asy-lum</w:t>
      </w:r>
      <w:proofErr w:type="spellEnd"/>
      <w:r w:rsidRPr="001A0489">
        <w:rPr>
          <w:rFonts w:ascii="Georgia" w:hAnsi="Georgia"/>
          <w:sz w:val="16"/>
          <w:szCs w:val="16"/>
        </w:rPr>
        <w:t>.</w:t>
      </w:r>
      <w:r>
        <w:rPr>
          <w:rFonts w:ascii="Georgia" w:hAnsi="Georgia"/>
          <w:sz w:val="16"/>
          <w:szCs w:val="16"/>
        </w:rPr>
        <w:t xml:space="preserve"> </w:t>
      </w:r>
      <w:r w:rsidRPr="001A0489">
        <w:rPr>
          <w:rFonts w:ascii="Georgia" w:hAnsi="Georgia"/>
          <w:sz w:val="16"/>
          <w:szCs w:val="16"/>
        </w:rPr>
        <w:t>Among those offering sanctuary to Snowden, anti-imperialist Venezuela stands out: a country with an intense an-</w:t>
      </w:r>
      <w:proofErr w:type="spellStart"/>
      <w:r w:rsidRPr="001A0489">
        <w:rPr>
          <w:rFonts w:ascii="Georgia" w:hAnsi="Georgia"/>
          <w:sz w:val="16"/>
          <w:szCs w:val="16"/>
        </w:rPr>
        <w:t>tipathy</w:t>
      </w:r>
      <w:proofErr w:type="spellEnd"/>
      <w:r w:rsidRPr="001A0489">
        <w:rPr>
          <w:rFonts w:ascii="Georgia" w:hAnsi="Georgia"/>
          <w:sz w:val="16"/>
          <w:szCs w:val="16"/>
        </w:rPr>
        <w:t xml:space="preserve"> toward the United States and just enough muscle to make his escape from American law enforcement a </w:t>
      </w:r>
      <w:proofErr w:type="spellStart"/>
      <w:r w:rsidRPr="001A0489">
        <w:rPr>
          <w:rFonts w:ascii="Georgia" w:hAnsi="Georgia"/>
          <w:sz w:val="16"/>
          <w:szCs w:val="16"/>
        </w:rPr>
        <w:t>possibil-ity</w:t>
      </w:r>
      <w:proofErr w:type="spellEnd"/>
      <w:r w:rsidRPr="001A0489">
        <w:rPr>
          <w:rFonts w:ascii="Georgia" w:hAnsi="Georgia"/>
          <w:sz w:val="16"/>
          <w:szCs w:val="16"/>
        </w:rPr>
        <w:t>. It also appears that Russian officials, eager to end the diplomatic fallout of having Snowden in Moscow, see their close ally, Venezuela, as offering the clearest solution.</w:t>
      </w:r>
      <w:r>
        <w:rPr>
          <w:rFonts w:ascii="Georgia" w:hAnsi="Georgia"/>
          <w:sz w:val="16"/>
          <w:szCs w:val="16"/>
        </w:rPr>
        <w:t xml:space="preserve"> </w:t>
      </w:r>
      <w:r w:rsidRPr="001A0489">
        <w:rPr>
          <w:rFonts w:ascii="Georgia" w:hAnsi="Georgia"/>
          <w:sz w:val="16"/>
          <w:szCs w:val="16"/>
        </w:rPr>
        <w:t xml:space="preserve">"The situation with Snowden is creating additional tension in relations with Washington that are complex as they are," Alexei </w:t>
      </w:r>
      <w:proofErr w:type="spellStart"/>
      <w:r w:rsidRPr="001A0489">
        <w:rPr>
          <w:rFonts w:ascii="Georgia" w:hAnsi="Georgia"/>
          <w:sz w:val="16"/>
          <w:szCs w:val="16"/>
        </w:rPr>
        <w:t>Pushkov</w:t>
      </w:r>
      <w:proofErr w:type="spellEnd"/>
      <w:r w:rsidRPr="001A0489">
        <w:rPr>
          <w:rFonts w:ascii="Georgia" w:hAnsi="Georgia"/>
          <w:sz w:val="16"/>
          <w:szCs w:val="16"/>
        </w:rPr>
        <w:t xml:space="preserve">, head of the foreign affairs committee in Russia's lower house of parliament, told the newspaper </w:t>
      </w:r>
      <w:proofErr w:type="spellStart"/>
      <w:r w:rsidRPr="001A0489">
        <w:rPr>
          <w:rFonts w:ascii="Georgia" w:hAnsi="Georgia"/>
          <w:sz w:val="16"/>
          <w:szCs w:val="16"/>
        </w:rPr>
        <w:t>Kommersant</w:t>
      </w:r>
      <w:proofErr w:type="spellEnd"/>
      <w:r w:rsidRPr="001A0489">
        <w:rPr>
          <w:rFonts w:ascii="Georgia" w:hAnsi="Georgia"/>
          <w:sz w:val="16"/>
          <w:szCs w:val="16"/>
        </w:rPr>
        <w:t xml:space="preserve"> on Monday.</w:t>
      </w:r>
      <w:r>
        <w:rPr>
          <w:rFonts w:ascii="Georgia" w:hAnsi="Georgia"/>
          <w:sz w:val="16"/>
          <w:szCs w:val="16"/>
        </w:rPr>
        <w:t xml:space="preserve"> </w:t>
      </w:r>
      <w:proofErr w:type="spellStart"/>
      <w:r w:rsidRPr="001A0489">
        <w:rPr>
          <w:rFonts w:ascii="Georgia" w:hAnsi="Georgia"/>
          <w:sz w:val="16"/>
          <w:szCs w:val="16"/>
        </w:rPr>
        <w:t>Pushkov</w:t>
      </w:r>
      <w:proofErr w:type="spellEnd"/>
      <w:r w:rsidRPr="001A0489">
        <w:rPr>
          <w:rFonts w:ascii="Georgia" w:hAnsi="Georgia"/>
          <w:sz w:val="16"/>
          <w:szCs w:val="16"/>
        </w:rPr>
        <w:t xml:space="preserve">, whose comments dependably reflect the Kremlin's position on foreign affairs, said the Snowden saga needed to be settled before President Obama arrives in September to meet with his Russian counterpart, Vladimir Putin. "And judging by the way things are unfolding," </w:t>
      </w:r>
      <w:proofErr w:type="spellStart"/>
      <w:r w:rsidRPr="001A0489">
        <w:rPr>
          <w:rFonts w:ascii="Georgia" w:hAnsi="Georgia"/>
          <w:sz w:val="16"/>
          <w:szCs w:val="16"/>
        </w:rPr>
        <w:t>Pushkov</w:t>
      </w:r>
      <w:proofErr w:type="spellEnd"/>
      <w:r w:rsidRPr="001A0489">
        <w:rPr>
          <w:rFonts w:ascii="Georgia" w:hAnsi="Georgia"/>
          <w:sz w:val="16"/>
          <w:szCs w:val="16"/>
        </w:rPr>
        <w:t xml:space="preserve"> told the newspaper, "this is how it's going to be."</w:t>
      </w:r>
      <w:r>
        <w:rPr>
          <w:rFonts w:ascii="Georgia" w:hAnsi="Georgia"/>
          <w:sz w:val="16"/>
          <w:szCs w:val="16"/>
        </w:rPr>
        <w:t xml:space="preserve"> </w:t>
      </w:r>
      <w:r w:rsidRPr="001A0489">
        <w:rPr>
          <w:rFonts w:ascii="Georgia" w:hAnsi="Georgia"/>
          <w:sz w:val="16"/>
          <w:szCs w:val="16"/>
        </w:rPr>
        <w:t xml:space="preserve">Over the weekend, </w:t>
      </w:r>
      <w:proofErr w:type="spellStart"/>
      <w:r w:rsidRPr="001A0489">
        <w:rPr>
          <w:rFonts w:ascii="Georgia" w:hAnsi="Georgia"/>
          <w:sz w:val="16"/>
          <w:szCs w:val="16"/>
        </w:rPr>
        <w:t>Pushkov</w:t>
      </w:r>
      <w:proofErr w:type="spellEnd"/>
      <w:r w:rsidRPr="001A0489">
        <w:rPr>
          <w:rFonts w:ascii="Georgia" w:hAnsi="Georgia"/>
          <w:sz w:val="16"/>
          <w:szCs w:val="16"/>
        </w:rPr>
        <w:t xml:space="preserve"> had also said that </w:t>
      </w:r>
      <w:r w:rsidRPr="00351941">
        <w:rPr>
          <w:rStyle w:val="StyleBoldUnderline"/>
        </w:rPr>
        <w:t>giving asylum to Snowden in Venezuela could not damage</w:t>
      </w:r>
      <w:r w:rsidRPr="001A0489">
        <w:rPr>
          <w:rFonts w:ascii="Georgia" w:hAnsi="Georgia"/>
          <w:sz w:val="16"/>
          <w:szCs w:val="16"/>
        </w:rPr>
        <w:t xml:space="preserve"> President </w:t>
      </w:r>
      <w:proofErr w:type="spellStart"/>
      <w:r w:rsidRPr="001A0489">
        <w:rPr>
          <w:rFonts w:ascii="Georgia" w:hAnsi="Georgia"/>
          <w:sz w:val="16"/>
          <w:szCs w:val="16"/>
        </w:rPr>
        <w:t>Nicols</w:t>
      </w:r>
      <w:proofErr w:type="spellEnd"/>
      <w:r w:rsidRPr="001A0489">
        <w:rPr>
          <w:rFonts w:ascii="Georgia" w:hAnsi="Georgia"/>
          <w:sz w:val="16"/>
          <w:szCs w:val="16"/>
        </w:rPr>
        <w:t xml:space="preserve"> </w:t>
      </w:r>
      <w:proofErr w:type="spellStart"/>
      <w:r w:rsidRPr="00351941">
        <w:rPr>
          <w:rStyle w:val="StyleBoldUnderline"/>
        </w:rPr>
        <w:t>Maduro</w:t>
      </w:r>
      <w:proofErr w:type="spellEnd"/>
      <w:r w:rsidRPr="00351941">
        <w:rPr>
          <w:rStyle w:val="StyleBoldUnderline"/>
        </w:rPr>
        <w:t>, because his government's relations with Washington are already in tatters</w:t>
      </w:r>
      <w:r w:rsidRPr="001A0489">
        <w:rPr>
          <w:rFonts w:ascii="Georgia" w:hAnsi="Georgia"/>
          <w:sz w:val="16"/>
          <w:szCs w:val="16"/>
        </w:rPr>
        <w:t xml:space="preserve">. </w:t>
      </w:r>
      <w:r w:rsidRPr="00351941">
        <w:rPr>
          <w:rStyle w:val="StyleBoldUnderline"/>
        </w:rPr>
        <w:t>"It can't get worse</w:t>
      </w:r>
      <w:r w:rsidRPr="001A0489">
        <w:rPr>
          <w:rFonts w:ascii="Georgia" w:hAnsi="Georgia"/>
          <w:sz w:val="16"/>
          <w:szCs w:val="16"/>
        </w:rPr>
        <w:t xml:space="preserve">," </w:t>
      </w:r>
      <w:proofErr w:type="spellStart"/>
      <w:r w:rsidRPr="001A0489">
        <w:rPr>
          <w:rFonts w:ascii="Georgia" w:hAnsi="Georgia"/>
          <w:sz w:val="16"/>
          <w:szCs w:val="16"/>
        </w:rPr>
        <w:t>Pushkov</w:t>
      </w:r>
      <w:proofErr w:type="spellEnd"/>
      <w:r w:rsidRPr="001A0489">
        <w:rPr>
          <w:rFonts w:ascii="Georgia" w:hAnsi="Georgia"/>
          <w:sz w:val="16"/>
          <w:szCs w:val="16"/>
        </w:rPr>
        <w:t xml:space="preserve"> said in a Twitter message.</w:t>
      </w:r>
      <w:r>
        <w:rPr>
          <w:rFonts w:ascii="Georgia" w:hAnsi="Georgia"/>
          <w:sz w:val="16"/>
          <w:szCs w:val="16"/>
        </w:rPr>
        <w:t xml:space="preserve"> </w:t>
      </w:r>
      <w:r w:rsidRPr="001A0489">
        <w:rPr>
          <w:rFonts w:ascii="Georgia" w:hAnsi="Georgia"/>
          <w:sz w:val="16"/>
          <w:szCs w:val="16"/>
        </w:rPr>
        <w:t xml:space="preserve">Newly elected and facing staggering economic problems at home despite the country's oil wealth, </w:t>
      </w:r>
      <w:proofErr w:type="spellStart"/>
      <w:r w:rsidRPr="00351941">
        <w:rPr>
          <w:rStyle w:val="StyleBoldUnderline"/>
        </w:rPr>
        <w:t>Maduro</w:t>
      </w:r>
      <w:proofErr w:type="spellEnd"/>
      <w:r w:rsidRPr="001A0489">
        <w:rPr>
          <w:rFonts w:ascii="Georgia" w:hAnsi="Georgia"/>
          <w:sz w:val="16"/>
          <w:szCs w:val="16"/>
        </w:rPr>
        <w:t xml:space="preserve"> appears to have </w:t>
      </w:r>
      <w:r w:rsidRPr="00351941">
        <w:rPr>
          <w:rStyle w:val="StyleBoldUnderline"/>
        </w:rPr>
        <w:t>made a high-pitched, openly hostile position against the Obama administration a cornerstone of his govern-</w:t>
      </w:r>
      <w:proofErr w:type="spellStart"/>
      <w:r w:rsidRPr="00351941">
        <w:rPr>
          <w:rStyle w:val="StyleBoldUnderline"/>
        </w:rPr>
        <w:t>ment's</w:t>
      </w:r>
      <w:proofErr w:type="spellEnd"/>
      <w:r w:rsidRPr="00351941">
        <w:rPr>
          <w:rStyle w:val="StyleBoldUnderline"/>
        </w:rPr>
        <w:t xml:space="preserve"> foreign policy.</w:t>
      </w:r>
      <w:r w:rsidRPr="001A0489">
        <w:rPr>
          <w:rFonts w:ascii="Georgia" w:hAnsi="Georgia"/>
          <w:sz w:val="16"/>
          <w:szCs w:val="16"/>
        </w:rPr>
        <w:t xml:space="preserve"> He took his most provocative stand Friday in announcing that </w:t>
      </w:r>
      <w:r w:rsidRPr="00BD504C">
        <w:rPr>
          <w:rStyle w:val="StyleBoldUnderline"/>
        </w:rPr>
        <w:t>Venezuela would take in Snowden</w:t>
      </w:r>
      <w:r w:rsidRPr="001A0489">
        <w:rPr>
          <w:rFonts w:ascii="Georgia" w:hAnsi="Georgia"/>
          <w:sz w:val="16"/>
          <w:szCs w:val="16"/>
        </w:rPr>
        <w:t xml:space="preserve">. On Monday, </w:t>
      </w:r>
      <w:proofErr w:type="spellStart"/>
      <w:r w:rsidRPr="001A0489">
        <w:rPr>
          <w:rFonts w:ascii="Georgia" w:hAnsi="Georgia"/>
          <w:sz w:val="16"/>
          <w:szCs w:val="16"/>
        </w:rPr>
        <w:t>Maduro</w:t>
      </w:r>
      <w:proofErr w:type="spellEnd"/>
      <w:r w:rsidRPr="001A0489">
        <w:rPr>
          <w:rFonts w:ascii="Georgia" w:hAnsi="Georgia"/>
          <w:sz w:val="16"/>
          <w:szCs w:val="16"/>
        </w:rPr>
        <w:t xml:space="preserve"> said that a letter from Snowden requesting asylum had been received and that the young American would simply have to decide when to fly to Caracas.</w:t>
      </w:r>
      <w:r>
        <w:rPr>
          <w:rFonts w:ascii="Georgia" w:hAnsi="Georgia"/>
          <w:sz w:val="16"/>
          <w:szCs w:val="16"/>
        </w:rPr>
        <w:t xml:space="preserve"> </w:t>
      </w:r>
      <w:proofErr w:type="spellStart"/>
      <w:r w:rsidRPr="001A0489">
        <w:rPr>
          <w:rFonts w:ascii="Georgia" w:hAnsi="Georgia"/>
          <w:sz w:val="16"/>
          <w:szCs w:val="16"/>
        </w:rPr>
        <w:t>Maduro</w:t>
      </w:r>
      <w:proofErr w:type="spellEnd"/>
      <w:r w:rsidRPr="001A0489">
        <w:rPr>
          <w:rFonts w:ascii="Georgia" w:hAnsi="Georgia"/>
          <w:sz w:val="16"/>
          <w:szCs w:val="16"/>
        </w:rPr>
        <w:t xml:space="preserve"> has accused the United States of fomenting protests against his government after his disputed April 14 election victory, which gave him the presidency his predecessor, Hugo </w:t>
      </w:r>
      <w:proofErr w:type="spellStart"/>
      <w:r w:rsidRPr="001A0489">
        <w:rPr>
          <w:rFonts w:ascii="Georgia" w:hAnsi="Georgia"/>
          <w:sz w:val="16"/>
          <w:szCs w:val="16"/>
        </w:rPr>
        <w:t>Chvez</w:t>
      </w:r>
      <w:proofErr w:type="spellEnd"/>
      <w:r w:rsidRPr="001A0489">
        <w:rPr>
          <w:rFonts w:ascii="Georgia" w:hAnsi="Georgia"/>
          <w:sz w:val="16"/>
          <w:szCs w:val="16"/>
        </w:rPr>
        <w:t>, had held for 14 turbulent years until his death from cancer.</w:t>
      </w:r>
      <w:r>
        <w:rPr>
          <w:rFonts w:ascii="Georgia" w:hAnsi="Georgia"/>
          <w:sz w:val="16"/>
          <w:szCs w:val="16"/>
        </w:rPr>
        <w:t xml:space="preserve"> </w:t>
      </w:r>
      <w:r w:rsidRPr="001A0489">
        <w:rPr>
          <w:rFonts w:ascii="Georgia" w:hAnsi="Georgia"/>
          <w:sz w:val="16"/>
          <w:szCs w:val="16"/>
        </w:rPr>
        <w:t>The Snowden saga - a young American revealing secrets the U.S. government wants to contain - provided the per-</w:t>
      </w:r>
      <w:proofErr w:type="spellStart"/>
      <w:r w:rsidRPr="001A0489">
        <w:rPr>
          <w:rFonts w:ascii="Georgia" w:hAnsi="Georgia"/>
          <w:sz w:val="16"/>
          <w:szCs w:val="16"/>
        </w:rPr>
        <w:t>fect</w:t>
      </w:r>
      <w:proofErr w:type="spellEnd"/>
      <w:r w:rsidRPr="001A0489">
        <w:rPr>
          <w:rFonts w:ascii="Georgia" w:hAnsi="Georgia"/>
          <w:sz w:val="16"/>
          <w:szCs w:val="16"/>
        </w:rPr>
        <w:t xml:space="preserve"> opportunity for </w:t>
      </w:r>
      <w:proofErr w:type="spellStart"/>
      <w:r w:rsidRPr="001A0489">
        <w:rPr>
          <w:rFonts w:ascii="Georgia" w:hAnsi="Georgia"/>
          <w:sz w:val="16"/>
          <w:szCs w:val="16"/>
        </w:rPr>
        <w:t>Maduro</w:t>
      </w:r>
      <w:proofErr w:type="spellEnd"/>
      <w:r w:rsidRPr="001A0489">
        <w:rPr>
          <w:rFonts w:ascii="Georgia" w:hAnsi="Georgia"/>
          <w:sz w:val="16"/>
          <w:szCs w:val="16"/>
        </w:rPr>
        <w:t xml:space="preserve"> to take on the Obama administration, said Eduardo </w:t>
      </w:r>
      <w:proofErr w:type="spellStart"/>
      <w:r w:rsidRPr="001A0489">
        <w:rPr>
          <w:rFonts w:ascii="Georgia" w:hAnsi="Georgia"/>
          <w:sz w:val="16"/>
          <w:szCs w:val="16"/>
        </w:rPr>
        <w:t>Semtei</w:t>
      </w:r>
      <w:proofErr w:type="spellEnd"/>
      <w:r w:rsidRPr="001A0489">
        <w:rPr>
          <w:rFonts w:ascii="Georgia" w:hAnsi="Georgia"/>
          <w:sz w:val="16"/>
          <w:szCs w:val="16"/>
        </w:rPr>
        <w:t>, a former Venezuelan govern-</w:t>
      </w:r>
      <w:proofErr w:type="spellStart"/>
      <w:r w:rsidRPr="001A0489">
        <w:rPr>
          <w:rFonts w:ascii="Georgia" w:hAnsi="Georgia"/>
          <w:sz w:val="16"/>
          <w:szCs w:val="16"/>
        </w:rPr>
        <w:t>ment</w:t>
      </w:r>
      <w:proofErr w:type="spellEnd"/>
      <w:r w:rsidRPr="001A0489">
        <w:rPr>
          <w:rFonts w:ascii="Georgia" w:hAnsi="Georgia"/>
          <w:sz w:val="16"/>
          <w:szCs w:val="16"/>
        </w:rPr>
        <w:t xml:space="preserve"> official.</w:t>
      </w:r>
      <w:r>
        <w:rPr>
          <w:rFonts w:ascii="Georgia" w:hAnsi="Georgia"/>
          <w:sz w:val="16"/>
          <w:szCs w:val="16"/>
        </w:rPr>
        <w:t xml:space="preserve"> </w:t>
      </w:r>
      <w:r w:rsidRPr="001A0489">
        <w:rPr>
          <w:rFonts w:ascii="Georgia" w:hAnsi="Georgia"/>
          <w:sz w:val="16"/>
          <w:szCs w:val="16"/>
        </w:rPr>
        <w:t>"</w:t>
      </w:r>
      <w:r w:rsidRPr="00BD504C">
        <w:rPr>
          <w:rStyle w:val="StyleBoldUnderline"/>
        </w:rPr>
        <w:t>To figure internationally, to show that he is a player among big powers, he offered asylum to Snowden</w:t>
      </w:r>
      <w:r w:rsidRPr="001A0489">
        <w:rPr>
          <w:rFonts w:ascii="Georgia" w:hAnsi="Georgia"/>
          <w:sz w:val="16"/>
          <w:szCs w:val="16"/>
        </w:rPr>
        <w:t xml:space="preserve">," said </w:t>
      </w:r>
      <w:proofErr w:type="spellStart"/>
      <w:r w:rsidRPr="001A0489">
        <w:rPr>
          <w:rFonts w:ascii="Georgia" w:hAnsi="Georgia"/>
          <w:sz w:val="16"/>
          <w:szCs w:val="16"/>
        </w:rPr>
        <w:t>Sem-tei</w:t>
      </w:r>
      <w:proofErr w:type="spellEnd"/>
      <w:r w:rsidRPr="001A0489">
        <w:rPr>
          <w:rFonts w:ascii="Georgia" w:hAnsi="Georgia"/>
          <w:sz w:val="16"/>
          <w:szCs w:val="16"/>
        </w:rPr>
        <w:t xml:space="preserve">, who had been close to </w:t>
      </w:r>
      <w:proofErr w:type="spellStart"/>
      <w:r w:rsidRPr="001A0489">
        <w:rPr>
          <w:rFonts w:ascii="Georgia" w:hAnsi="Georgia"/>
          <w:sz w:val="16"/>
          <w:szCs w:val="16"/>
        </w:rPr>
        <w:t>Chvez's</w:t>
      </w:r>
      <w:proofErr w:type="spellEnd"/>
      <w:r w:rsidRPr="001A0489">
        <w:rPr>
          <w:rFonts w:ascii="Georgia" w:hAnsi="Georgia"/>
          <w:sz w:val="16"/>
          <w:szCs w:val="16"/>
        </w:rPr>
        <w:t xml:space="preserve"> brother, </w:t>
      </w:r>
      <w:proofErr w:type="spellStart"/>
      <w:r w:rsidRPr="001A0489">
        <w:rPr>
          <w:rFonts w:ascii="Georgia" w:hAnsi="Georgia"/>
          <w:sz w:val="16"/>
          <w:szCs w:val="16"/>
        </w:rPr>
        <w:t>Adn</w:t>
      </w:r>
      <w:proofErr w:type="spellEnd"/>
      <w:r w:rsidRPr="001A0489">
        <w:rPr>
          <w:rFonts w:ascii="Georgia" w:hAnsi="Georgia"/>
          <w:sz w:val="16"/>
          <w:szCs w:val="16"/>
        </w:rPr>
        <w:t>, a leading ideologue in the late president's radical movement. "</w:t>
      </w:r>
      <w:r w:rsidRPr="00BD504C">
        <w:rPr>
          <w:rStyle w:val="StyleBoldUnderline"/>
        </w:rPr>
        <w:t>This grabs headlines, and it shows that he's a strong president, one with character, and that he's capable of challenging the United States."</w:t>
      </w:r>
      <w:r>
        <w:rPr>
          <w:rFonts w:ascii="Georgia" w:hAnsi="Georgia"/>
          <w:sz w:val="16"/>
          <w:szCs w:val="16"/>
        </w:rPr>
        <w:t xml:space="preserve"> </w:t>
      </w:r>
      <w:proofErr w:type="spellStart"/>
      <w:r w:rsidRPr="001A0489">
        <w:rPr>
          <w:rFonts w:ascii="Georgia" w:hAnsi="Georgia"/>
          <w:sz w:val="16"/>
          <w:szCs w:val="16"/>
        </w:rPr>
        <w:t>Maduro</w:t>
      </w:r>
      <w:proofErr w:type="spellEnd"/>
      <w:r w:rsidRPr="001A0489">
        <w:rPr>
          <w:rFonts w:ascii="Georgia" w:hAnsi="Georgia"/>
          <w:sz w:val="16"/>
          <w:szCs w:val="16"/>
        </w:rPr>
        <w:t xml:space="preserve"> and Venezuela came late to the Snowden saga, as tiny Ecuador, an ally also committed to opposing </w:t>
      </w:r>
      <w:proofErr w:type="spellStart"/>
      <w:r w:rsidRPr="001A0489">
        <w:rPr>
          <w:rFonts w:ascii="Georgia" w:hAnsi="Georgia"/>
          <w:sz w:val="16"/>
          <w:szCs w:val="16"/>
        </w:rPr>
        <w:t>Ameri</w:t>
      </w:r>
      <w:proofErr w:type="spellEnd"/>
      <w:r w:rsidRPr="001A0489">
        <w:rPr>
          <w:rFonts w:ascii="Georgia" w:hAnsi="Georgia"/>
          <w:sz w:val="16"/>
          <w:szCs w:val="16"/>
        </w:rPr>
        <w:t xml:space="preserve">-can initiatives, heaped praise on Snowden and expressed a willingness to help him after he had flown from Hong Kong to Moscow on June 23 to avoid American justice. </w:t>
      </w:r>
      <w:proofErr w:type="spellStart"/>
      <w:r w:rsidRPr="001A0489">
        <w:rPr>
          <w:rFonts w:ascii="Georgia" w:hAnsi="Georgia"/>
          <w:sz w:val="16"/>
          <w:szCs w:val="16"/>
        </w:rPr>
        <w:t>WhenEcuador</w:t>
      </w:r>
      <w:proofErr w:type="spellEnd"/>
      <w:r w:rsidRPr="001A0489">
        <w:rPr>
          <w:rFonts w:ascii="Georgia" w:hAnsi="Georgia"/>
          <w:sz w:val="16"/>
          <w:szCs w:val="16"/>
        </w:rPr>
        <w:t xml:space="preserve"> backed away from its initial enthusiasm over Snowden, Venezuela stepped in last week as </w:t>
      </w:r>
      <w:proofErr w:type="spellStart"/>
      <w:r w:rsidRPr="001A0489">
        <w:rPr>
          <w:rFonts w:ascii="Georgia" w:hAnsi="Georgia"/>
          <w:sz w:val="16"/>
          <w:szCs w:val="16"/>
        </w:rPr>
        <w:t>Maduro</w:t>
      </w:r>
      <w:proofErr w:type="spellEnd"/>
      <w:r w:rsidRPr="001A0489">
        <w:rPr>
          <w:rFonts w:ascii="Georgia" w:hAnsi="Georgia"/>
          <w:sz w:val="16"/>
          <w:szCs w:val="16"/>
        </w:rPr>
        <w:t xml:space="preserve"> arrived in Moscow for an energy summit.</w:t>
      </w:r>
      <w:r>
        <w:rPr>
          <w:rFonts w:ascii="Georgia" w:hAnsi="Georgia"/>
          <w:sz w:val="16"/>
          <w:szCs w:val="16"/>
        </w:rPr>
        <w:t xml:space="preserve"> </w:t>
      </w:r>
      <w:r w:rsidRPr="001A0489">
        <w:rPr>
          <w:rFonts w:ascii="Georgia" w:hAnsi="Georgia"/>
          <w:sz w:val="16"/>
          <w:szCs w:val="16"/>
        </w:rPr>
        <w:t xml:space="preserve">The 50-year-old </w:t>
      </w:r>
      <w:proofErr w:type="spellStart"/>
      <w:r w:rsidRPr="00BD504C">
        <w:rPr>
          <w:rStyle w:val="StyleBoldUnderline"/>
        </w:rPr>
        <w:t>Maduro</w:t>
      </w:r>
      <w:proofErr w:type="spellEnd"/>
      <w:r w:rsidRPr="00BD504C">
        <w:rPr>
          <w:rStyle w:val="StyleBoldUnderline"/>
        </w:rPr>
        <w:t>, who found his political calling as a socialist activist with close ties to Cuba, took a sharp-</w:t>
      </w:r>
      <w:proofErr w:type="spellStart"/>
      <w:r w:rsidRPr="00BD504C">
        <w:rPr>
          <w:rStyle w:val="StyleBoldUnderline"/>
        </w:rPr>
        <w:t>ly</w:t>
      </w:r>
      <w:proofErr w:type="spellEnd"/>
      <w:r w:rsidRPr="00BD504C">
        <w:rPr>
          <w:rStyle w:val="StyleBoldUnderline"/>
        </w:rPr>
        <w:t xml:space="preserve"> anti-imperialist stand in embracing Snowden. He said the United States had "created an evil system, half Orwellian, that intends to control the communications of the world," and characterized Snowden as an antiwar activist and hero who had unmasked the dastardly plans of America's ruling elite</w:t>
      </w:r>
      <w:r w:rsidRPr="001A0489">
        <w:rPr>
          <w:rFonts w:ascii="Georgia" w:hAnsi="Georgia"/>
          <w:sz w:val="16"/>
          <w:szCs w:val="16"/>
        </w:rPr>
        <w:t>.</w:t>
      </w:r>
      <w:r>
        <w:rPr>
          <w:rFonts w:ascii="Georgia" w:hAnsi="Georgia"/>
          <w:sz w:val="16"/>
          <w:szCs w:val="16"/>
        </w:rPr>
        <w:t xml:space="preserve"> </w:t>
      </w:r>
      <w:r w:rsidRPr="00BD504C">
        <w:rPr>
          <w:rStyle w:val="StyleBoldUnderline"/>
        </w:rPr>
        <w:t>Political analysts say the opportunity to take sides against Washington was simply irresistible for a government that has for years characterized itself as a moral force speaking out for the weak against "the empire," as the United States is known in Caracas.</w:t>
      </w:r>
      <w:r w:rsidRPr="001A0489">
        <w:rPr>
          <w:rFonts w:ascii="Georgia" w:hAnsi="Georgia"/>
          <w:sz w:val="16"/>
          <w:szCs w:val="16"/>
        </w:rPr>
        <w:t xml:space="preserve"> And the fact that the secrets Snowden divulged were embarrassing to the Obama administration only gave more fuel to Venezuela, former Venezuelan diplomats and political analysts in Caracas said.</w:t>
      </w:r>
      <w:r>
        <w:rPr>
          <w:rFonts w:ascii="Georgia" w:hAnsi="Georgia"/>
          <w:sz w:val="16"/>
          <w:szCs w:val="16"/>
        </w:rPr>
        <w:t xml:space="preserve"> </w:t>
      </w:r>
      <w:r w:rsidRPr="001A0489">
        <w:rPr>
          <w:rFonts w:ascii="Georgia" w:hAnsi="Georgia"/>
          <w:sz w:val="16"/>
          <w:szCs w:val="16"/>
        </w:rPr>
        <w:t>"Edward Snowden became the symbol for the anti-imperialist rhetoric, for progressivism, for international radical-ism," said Carlos Romero, an analyst and author who closely tracks Venezuela's international diplomacy.</w:t>
      </w:r>
      <w:r>
        <w:rPr>
          <w:rFonts w:ascii="Georgia" w:hAnsi="Georgia"/>
          <w:sz w:val="16"/>
          <w:szCs w:val="16"/>
        </w:rPr>
        <w:t xml:space="preserve"> </w:t>
      </w:r>
      <w:r w:rsidRPr="00BD504C">
        <w:rPr>
          <w:rStyle w:val="StyleBoldUnderline"/>
        </w:rPr>
        <w:t>Venezuela helped channel the fury of Argentina, Bolivia, Ecuador, Uruguay and Suriname</w:t>
      </w:r>
      <w:r w:rsidRPr="001A0489">
        <w:rPr>
          <w:rFonts w:ascii="Georgia" w:hAnsi="Georgia"/>
          <w:sz w:val="16"/>
          <w:szCs w:val="16"/>
        </w:rPr>
        <w:t xml:space="preserve"> after Bolivian President </w:t>
      </w:r>
      <w:proofErr w:type="spellStart"/>
      <w:r w:rsidRPr="001A0489">
        <w:rPr>
          <w:rFonts w:ascii="Georgia" w:hAnsi="Georgia"/>
          <w:sz w:val="16"/>
          <w:szCs w:val="16"/>
        </w:rPr>
        <w:t>Evo</w:t>
      </w:r>
      <w:proofErr w:type="spellEnd"/>
      <w:r w:rsidRPr="001A0489">
        <w:rPr>
          <w:rFonts w:ascii="Georgia" w:hAnsi="Georgia"/>
          <w:sz w:val="16"/>
          <w:szCs w:val="16"/>
        </w:rPr>
        <w:t xml:space="preserve"> Morales's plane was apparently refused entry into the airspace of as many as four European countries last Tuesday because of the belief that Snowden was hiding aboard. And on Monday, Venezuela's state media apparatus seemed to take more offense than the Brazilian government over revelations that the NSA had collected data on countless </w:t>
      </w:r>
      <w:proofErr w:type="spellStart"/>
      <w:r w:rsidRPr="001A0489">
        <w:rPr>
          <w:rFonts w:ascii="Georgia" w:hAnsi="Georgia"/>
          <w:sz w:val="16"/>
          <w:szCs w:val="16"/>
        </w:rPr>
        <w:t>tele</w:t>
      </w:r>
      <w:proofErr w:type="spellEnd"/>
      <w:r w:rsidRPr="001A0489">
        <w:rPr>
          <w:rFonts w:ascii="Georgia" w:hAnsi="Georgia"/>
          <w:sz w:val="16"/>
          <w:szCs w:val="16"/>
        </w:rPr>
        <w:t>-phone and e-mail conversations in Brazil.</w:t>
      </w:r>
      <w:r>
        <w:rPr>
          <w:rFonts w:ascii="Georgia" w:hAnsi="Georgia"/>
          <w:sz w:val="16"/>
          <w:szCs w:val="16"/>
        </w:rPr>
        <w:t xml:space="preserve"> </w:t>
      </w:r>
      <w:r w:rsidRPr="001A0489">
        <w:rPr>
          <w:rFonts w:ascii="Georgia" w:hAnsi="Georgia"/>
          <w:sz w:val="16"/>
          <w:szCs w:val="16"/>
        </w:rPr>
        <w:t xml:space="preserve">But former diplomats familiar with Venezuela say that there are other aspects to consider in deciphering </w:t>
      </w:r>
      <w:proofErr w:type="spellStart"/>
      <w:r w:rsidRPr="001A0489">
        <w:rPr>
          <w:rFonts w:ascii="Georgia" w:hAnsi="Georgia"/>
          <w:sz w:val="16"/>
          <w:szCs w:val="16"/>
        </w:rPr>
        <w:t>Maduro's</w:t>
      </w:r>
      <w:proofErr w:type="spellEnd"/>
      <w:r w:rsidRPr="001A0489">
        <w:rPr>
          <w:rFonts w:ascii="Georgia" w:hAnsi="Georgia"/>
          <w:sz w:val="16"/>
          <w:szCs w:val="16"/>
        </w:rPr>
        <w:t xml:space="preserve"> support for Snowden.</w:t>
      </w:r>
      <w:r>
        <w:rPr>
          <w:rFonts w:ascii="Georgia" w:hAnsi="Georgia"/>
          <w:sz w:val="16"/>
          <w:szCs w:val="16"/>
        </w:rPr>
        <w:t xml:space="preserve"> </w:t>
      </w:r>
      <w:r w:rsidRPr="001A0489">
        <w:rPr>
          <w:rFonts w:ascii="Georgia" w:hAnsi="Georgia"/>
          <w:sz w:val="16"/>
          <w:szCs w:val="16"/>
        </w:rPr>
        <w:t xml:space="preserve">Ignacio </w:t>
      </w:r>
      <w:proofErr w:type="spellStart"/>
      <w:r w:rsidRPr="001A0489">
        <w:rPr>
          <w:rFonts w:ascii="Georgia" w:hAnsi="Georgia"/>
          <w:sz w:val="16"/>
          <w:szCs w:val="16"/>
        </w:rPr>
        <w:t>Arcaya</w:t>
      </w:r>
      <w:proofErr w:type="spellEnd"/>
      <w:r w:rsidRPr="001A0489">
        <w:rPr>
          <w:rFonts w:ascii="Georgia" w:hAnsi="Georgia"/>
          <w:sz w:val="16"/>
          <w:szCs w:val="16"/>
        </w:rPr>
        <w:t xml:space="preserve">, a diplomat who served the </w:t>
      </w:r>
      <w:proofErr w:type="spellStart"/>
      <w:r w:rsidRPr="001A0489">
        <w:rPr>
          <w:rFonts w:ascii="Georgia" w:hAnsi="Georgia"/>
          <w:sz w:val="16"/>
          <w:szCs w:val="16"/>
        </w:rPr>
        <w:t>Chvez</w:t>
      </w:r>
      <w:proofErr w:type="spellEnd"/>
      <w:r w:rsidRPr="001A0489">
        <w:rPr>
          <w:rFonts w:ascii="Georgia" w:hAnsi="Georgia"/>
          <w:sz w:val="16"/>
          <w:szCs w:val="16"/>
        </w:rPr>
        <w:t xml:space="preserve"> government in the United States in the early part of his </w:t>
      </w:r>
      <w:proofErr w:type="spellStart"/>
      <w:r w:rsidRPr="001A0489">
        <w:rPr>
          <w:rFonts w:ascii="Georgia" w:hAnsi="Georgia"/>
          <w:sz w:val="16"/>
          <w:szCs w:val="16"/>
        </w:rPr>
        <w:t>presiden</w:t>
      </w:r>
      <w:proofErr w:type="spellEnd"/>
      <w:r w:rsidRPr="001A0489">
        <w:rPr>
          <w:rFonts w:ascii="Georgia" w:hAnsi="Georgia"/>
          <w:sz w:val="16"/>
          <w:szCs w:val="16"/>
        </w:rPr>
        <w:t xml:space="preserve">-cy, said </w:t>
      </w:r>
      <w:proofErr w:type="spellStart"/>
      <w:r w:rsidRPr="00BD504C">
        <w:rPr>
          <w:rStyle w:val="StyleBoldUnderline"/>
        </w:rPr>
        <w:t>Maduro</w:t>
      </w:r>
      <w:proofErr w:type="spellEnd"/>
      <w:r w:rsidRPr="00BD504C">
        <w:rPr>
          <w:rStyle w:val="StyleBoldUnderline"/>
        </w:rPr>
        <w:t xml:space="preserve"> has</w:t>
      </w:r>
      <w:r w:rsidRPr="001A0489">
        <w:rPr>
          <w:rFonts w:ascii="Georgia" w:hAnsi="Georgia"/>
          <w:sz w:val="16"/>
          <w:szCs w:val="16"/>
        </w:rPr>
        <w:t xml:space="preserve"> had </w:t>
      </w:r>
      <w:r w:rsidRPr="00BD504C">
        <w:rPr>
          <w:rStyle w:val="StyleBoldUnderline"/>
        </w:rPr>
        <w:t xml:space="preserve">the challenge </w:t>
      </w:r>
      <w:r w:rsidRPr="00BD504C">
        <w:rPr>
          <w:sz w:val="16"/>
          <w:szCs w:val="16"/>
        </w:rPr>
        <w:t xml:space="preserve">of trying </w:t>
      </w:r>
      <w:r w:rsidRPr="00BD504C">
        <w:rPr>
          <w:rStyle w:val="StyleBoldUnderline"/>
        </w:rPr>
        <w:t xml:space="preserve">to ease the concerns of radicalized sectors in his movement that have been worried about a resumption of relations with Washington now that </w:t>
      </w:r>
      <w:proofErr w:type="spellStart"/>
      <w:r w:rsidRPr="00BD504C">
        <w:rPr>
          <w:rStyle w:val="StyleBoldUnderline"/>
        </w:rPr>
        <w:t>Chvez</w:t>
      </w:r>
      <w:proofErr w:type="spellEnd"/>
      <w:r w:rsidRPr="00BD504C">
        <w:rPr>
          <w:rStyle w:val="StyleBoldUnderline"/>
        </w:rPr>
        <w:t xml:space="preserve"> is gone</w:t>
      </w:r>
      <w:r w:rsidRPr="001A0489">
        <w:rPr>
          <w:rFonts w:ascii="Georgia" w:hAnsi="Georgia"/>
          <w:sz w:val="16"/>
          <w:szCs w:val="16"/>
        </w:rPr>
        <w:t xml:space="preserve">. Indeed, until recently, </w:t>
      </w:r>
      <w:proofErr w:type="spellStart"/>
      <w:r w:rsidRPr="001A0489">
        <w:rPr>
          <w:rFonts w:ascii="Georgia" w:hAnsi="Georgia"/>
          <w:sz w:val="16"/>
          <w:szCs w:val="16"/>
        </w:rPr>
        <w:t>Maduro</w:t>
      </w:r>
      <w:proofErr w:type="spellEnd"/>
      <w:r w:rsidRPr="001A0489">
        <w:rPr>
          <w:rFonts w:ascii="Georgia" w:hAnsi="Georgia"/>
          <w:sz w:val="16"/>
          <w:szCs w:val="16"/>
        </w:rPr>
        <w:t xml:space="preserve"> was spearheading an effort at rapprochement, as shown by a meeting in Guatemala on June 5 between Secretary of State John F. Kerry and his Venezuelan counterpart, </w:t>
      </w:r>
      <w:proofErr w:type="spellStart"/>
      <w:r w:rsidRPr="001A0489">
        <w:rPr>
          <w:rFonts w:ascii="Georgia" w:hAnsi="Georgia"/>
          <w:sz w:val="16"/>
          <w:szCs w:val="16"/>
        </w:rPr>
        <w:t>Elas</w:t>
      </w:r>
      <w:proofErr w:type="spellEnd"/>
      <w:r w:rsidRPr="001A0489">
        <w:rPr>
          <w:rFonts w:ascii="Georgia" w:hAnsi="Georgia"/>
          <w:sz w:val="16"/>
          <w:szCs w:val="16"/>
        </w:rPr>
        <w:t xml:space="preserve"> </w:t>
      </w:r>
      <w:proofErr w:type="spellStart"/>
      <w:r w:rsidRPr="001A0489">
        <w:rPr>
          <w:rFonts w:ascii="Georgia" w:hAnsi="Georgia"/>
          <w:sz w:val="16"/>
          <w:szCs w:val="16"/>
        </w:rPr>
        <w:t>Jaua</w:t>
      </w:r>
      <w:proofErr w:type="spellEnd"/>
      <w:r w:rsidRPr="001A0489">
        <w:rPr>
          <w:rFonts w:ascii="Georgia" w:hAnsi="Georgia"/>
          <w:sz w:val="16"/>
          <w:szCs w:val="16"/>
        </w:rPr>
        <w:t>.</w:t>
      </w:r>
      <w:r>
        <w:rPr>
          <w:rFonts w:ascii="Georgia" w:hAnsi="Georgia"/>
          <w:sz w:val="16"/>
          <w:szCs w:val="16"/>
        </w:rPr>
        <w:t xml:space="preserve"> </w:t>
      </w:r>
      <w:r w:rsidRPr="001A0489">
        <w:rPr>
          <w:rFonts w:ascii="Georgia" w:hAnsi="Georgia"/>
          <w:sz w:val="16"/>
          <w:szCs w:val="16"/>
        </w:rPr>
        <w:t xml:space="preserve">"What </w:t>
      </w:r>
      <w:proofErr w:type="spellStart"/>
      <w:r w:rsidRPr="00197788">
        <w:rPr>
          <w:rStyle w:val="StyleBoldUnderline"/>
        </w:rPr>
        <w:t>Maduro</w:t>
      </w:r>
      <w:proofErr w:type="spellEnd"/>
      <w:r w:rsidRPr="00197788">
        <w:rPr>
          <w:rStyle w:val="StyleBoldUnderline"/>
        </w:rPr>
        <w:t xml:space="preserve"> is</w:t>
      </w:r>
      <w:r w:rsidRPr="001A0489">
        <w:rPr>
          <w:rFonts w:ascii="Georgia" w:hAnsi="Georgia"/>
          <w:sz w:val="16"/>
          <w:szCs w:val="16"/>
        </w:rPr>
        <w:t xml:space="preserve"> doing is aimed at </w:t>
      </w:r>
      <w:r w:rsidRPr="00197788">
        <w:rPr>
          <w:rStyle w:val="StyleBoldUnderline"/>
        </w:rPr>
        <w:t>quieting the radical sectors of his party who think he is negotiating with the</w:t>
      </w:r>
      <w:r w:rsidRPr="001A0489">
        <w:rPr>
          <w:rFonts w:ascii="Georgia" w:hAnsi="Georgia"/>
          <w:sz w:val="16"/>
          <w:szCs w:val="16"/>
        </w:rPr>
        <w:t xml:space="preserve"> </w:t>
      </w:r>
      <w:r w:rsidRPr="00197788">
        <w:rPr>
          <w:rStyle w:val="Emphasis"/>
        </w:rPr>
        <w:t>U</w:t>
      </w:r>
      <w:r w:rsidRPr="001A0489">
        <w:rPr>
          <w:rFonts w:ascii="Georgia" w:hAnsi="Georgia"/>
          <w:sz w:val="16"/>
          <w:szCs w:val="16"/>
        </w:rPr>
        <w:t xml:space="preserve">nited </w:t>
      </w:r>
      <w:r w:rsidRPr="00197788">
        <w:rPr>
          <w:rStyle w:val="Emphasis"/>
        </w:rPr>
        <w:t>S</w:t>
      </w:r>
      <w:r w:rsidRPr="001A0489">
        <w:rPr>
          <w:rFonts w:ascii="Georgia" w:hAnsi="Georgia"/>
          <w:sz w:val="16"/>
          <w:szCs w:val="16"/>
        </w:rPr>
        <w:t xml:space="preserve">tates </w:t>
      </w:r>
      <w:r w:rsidRPr="00197788">
        <w:rPr>
          <w:rStyle w:val="StyleBoldUnderline"/>
        </w:rPr>
        <w:t>and think that he's talking to private industry</w:t>
      </w:r>
      <w:r w:rsidRPr="001A0489">
        <w:rPr>
          <w:rFonts w:ascii="Georgia" w:hAnsi="Georgia"/>
          <w:sz w:val="16"/>
          <w:szCs w:val="16"/>
        </w:rPr>
        <w:t xml:space="preserve">," </w:t>
      </w:r>
      <w:proofErr w:type="spellStart"/>
      <w:r w:rsidRPr="001A0489">
        <w:rPr>
          <w:rFonts w:ascii="Georgia" w:hAnsi="Georgia"/>
          <w:sz w:val="16"/>
          <w:szCs w:val="16"/>
        </w:rPr>
        <w:t>Arcaya</w:t>
      </w:r>
      <w:proofErr w:type="spellEnd"/>
      <w:r w:rsidRPr="001A0489">
        <w:rPr>
          <w:rFonts w:ascii="Georgia" w:hAnsi="Georgia"/>
          <w:sz w:val="16"/>
          <w:szCs w:val="16"/>
        </w:rPr>
        <w:t xml:space="preserve"> said.</w:t>
      </w:r>
      <w:r>
        <w:rPr>
          <w:rFonts w:ascii="Georgia" w:hAnsi="Georgia"/>
          <w:sz w:val="16"/>
          <w:szCs w:val="16"/>
        </w:rPr>
        <w:t xml:space="preserve"> </w:t>
      </w:r>
      <w:proofErr w:type="spellStart"/>
      <w:r w:rsidRPr="00197788">
        <w:rPr>
          <w:rStyle w:val="StyleBoldUnderline"/>
        </w:rPr>
        <w:t>Maduro</w:t>
      </w:r>
      <w:proofErr w:type="spellEnd"/>
      <w:r w:rsidRPr="00197788">
        <w:rPr>
          <w:rStyle w:val="StyleBoldUnderline"/>
        </w:rPr>
        <w:t xml:space="preserve"> </w:t>
      </w:r>
      <w:r w:rsidRPr="001A0489">
        <w:rPr>
          <w:rFonts w:ascii="Georgia" w:hAnsi="Georgia"/>
          <w:sz w:val="16"/>
          <w:szCs w:val="16"/>
        </w:rPr>
        <w:t xml:space="preserve">also </w:t>
      </w:r>
      <w:r w:rsidRPr="00197788">
        <w:rPr>
          <w:rStyle w:val="StyleBoldUnderline"/>
        </w:rPr>
        <w:t>has to consider his own unstable political position after the</w:t>
      </w:r>
      <w:r w:rsidRPr="001A0489">
        <w:rPr>
          <w:rFonts w:ascii="Georgia" w:hAnsi="Georgia"/>
          <w:sz w:val="16"/>
          <w:szCs w:val="16"/>
        </w:rPr>
        <w:t xml:space="preserve"> April 14 </w:t>
      </w:r>
      <w:r w:rsidRPr="00197788">
        <w:rPr>
          <w:rStyle w:val="StyleBoldUnderline"/>
        </w:rPr>
        <w:t>election,</w:t>
      </w:r>
      <w:r w:rsidRPr="001A0489">
        <w:rPr>
          <w:rFonts w:ascii="Georgia" w:hAnsi="Georgia"/>
          <w:sz w:val="16"/>
          <w:szCs w:val="16"/>
        </w:rPr>
        <w:t xml:space="preserve"> which is being contested by his challenger, Henrique </w:t>
      </w:r>
      <w:proofErr w:type="spellStart"/>
      <w:r w:rsidRPr="001A0489">
        <w:rPr>
          <w:rFonts w:ascii="Georgia" w:hAnsi="Georgia"/>
          <w:sz w:val="16"/>
          <w:szCs w:val="16"/>
        </w:rPr>
        <w:t>Capriles</w:t>
      </w:r>
      <w:proofErr w:type="spellEnd"/>
      <w:r w:rsidRPr="001A0489">
        <w:rPr>
          <w:rFonts w:ascii="Georgia" w:hAnsi="Georgia"/>
          <w:sz w:val="16"/>
          <w:szCs w:val="16"/>
        </w:rPr>
        <w:t xml:space="preserve">, who says the </w:t>
      </w:r>
      <w:proofErr w:type="gramStart"/>
      <w:r w:rsidRPr="001A0489">
        <w:rPr>
          <w:rFonts w:ascii="Georgia" w:hAnsi="Georgia"/>
          <w:sz w:val="16"/>
          <w:szCs w:val="16"/>
        </w:rPr>
        <w:t>vote</w:t>
      </w:r>
      <w:proofErr w:type="gramEnd"/>
      <w:r w:rsidRPr="001A0489">
        <w:rPr>
          <w:rFonts w:ascii="Georgia" w:hAnsi="Georgia"/>
          <w:sz w:val="16"/>
          <w:szCs w:val="16"/>
        </w:rPr>
        <w:t xml:space="preserve"> was stolen from him. At the same time, </w:t>
      </w:r>
      <w:proofErr w:type="spellStart"/>
      <w:r w:rsidRPr="00197788">
        <w:rPr>
          <w:rStyle w:val="StyleBoldUnderline"/>
        </w:rPr>
        <w:t>Maduro</w:t>
      </w:r>
      <w:proofErr w:type="spellEnd"/>
      <w:r w:rsidRPr="00197788">
        <w:rPr>
          <w:rStyle w:val="StyleBoldUnderline"/>
        </w:rPr>
        <w:t xml:space="preserve"> faces</w:t>
      </w:r>
      <w:r w:rsidRPr="001A0489">
        <w:rPr>
          <w:rFonts w:ascii="Georgia" w:hAnsi="Georgia"/>
          <w:sz w:val="16"/>
          <w:szCs w:val="16"/>
        </w:rPr>
        <w:t xml:space="preserve"> millions of Venezuelans tired of the country's sky-high </w:t>
      </w:r>
      <w:r w:rsidRPr="00197788">
        <w:rPr>
          <w:rStyle w:val="StyleBoldUnderline"/>
        </w:rPr>
        <w:t>inflation, rampant homicide rate and serious shortages</w:t>
      </w:r>
      <w:r w:rsidRPr="001A0489">
        <w:rPr>
          <w:rFonts w:ascii="Georgia" w:hAnsi="Georgia"/>
          <w:sz w:val="16"/>
          <w:szCs w:val="16"/>
        </w:rPr>
        <w:t xml:space="preserve"> of everything from chicken to toilet paper.</w:t>
      </w:r>
      <w:r>
        <w:rPr>
          <w:rFonts w:ascii="Georgia" w:hAnsi="Georgia"/>
          <w:sz w:val="16"/>
          <w:szCs w:val="16"/>
        </w:rPr>
        <w:t xml:space="preserve"> </w:t>
      </w:r>
      <w:r w:rsidRPr="001A0489">
        <w:rPr>
          <w:rFonts w:ascii="Georgia" w:hAnsi="Georgia"/>
          <w:sz w:val="16"/>
          <w:szCs w:val="16"/>
        </w:rPr>
        <w:t xml:space="preserve">Myles R.R. </w:t>
      </w:r>
      <w:proofErr w:type="spellStart"/>
      <w:r w:rsidRPr="001A0489">
        <w:rPr>
          <w:rFonts w:ascii="Georgia" w:hAnsi="Georgia"/>
          <w:sz w:val="16"/>
          <w:szCs w:val="16"/>
        </w:rPr>
        <w:t>Frechette</w:t>
      </w:r>
      <w:proofErr w:type="spellEnd"/>
      <w:r w:rsidRPr="001A0489">
        <w:rPr>
          <w:rFonts w:ascii="Georgia" w:hAnsi="Georgia"/>
          <w:sz w:val="16"/>
          <w:szCs w:val="16"/>
        </w:rPr>
        <w:t xml:space="preserve">, a retired American diplomat who served in Venezuela and other Latin American countries, said </w:t>
      </w:r>
      <w:proofErr w:type="spellStart"/>
      <w:r w:rsidRPr="00197788">
        <w:rPr>
          <w:rStyle w:val="StyleBoldUnderline"/>
        </w:rPr>
        <w:t>Maduro</w:t>
      </w:r>
      <w:proofErr w:type="spellEnd"/>
      <w:r w:rsidRPr="00197788">
        <w:rPr>
          <w:rStyle w:val="StyleBoldUnderline"/>
        </w:rPr>
        <w:t xml:space="preserve"> is using a</w:t>
      </w:r>
      <w:r w:rsidRPr="001A0489">
        <w:rPr>
          <w:rFonts w:ascii="Georgia" w:hAnsi="Georgia"/>
          <w:sz w:val="16"/>
          <w:szCs w:val="16"/>
        </w:rPr>
        <w:t xml:space="preserve"> tried-and-true </w:t>
      </w:r>
      <w:r w:rsidRPr="00197788">
        <w:rPr>
          <w:rStyle w:val="StyleBoldUnderline"/>
        </w:rPr>
        <w:t>strategy: loudly oppose the United States to distract from domestic problems</w:t>
      </w:r>
      <w:r w:rsidRPr="001A0489">
        <w:rPr>
          <w:rFonts w:ascii="Georgia" w:hAnsi="Georgia"/>
          <w:sz w:val="16"/>
          <w:szCs w:val="16"/>
        </w:rPr>
        <w:t>.</w:t>
      </w:r>
      <w:r>
        <w:rPr>
          <w:rFonts w:ascii="Georgia" w:hAnsi="Georgia"/>
          <w:sz w:val="16"/>
          <w:szCs w:val="16"/>
        </w:rPr>
        <w:t xml:space="preserve"> </w:t>
      </w:r>
      <w:r w:rsidRPr="001A0489">
        <w:rPr>
          <w:rFonts w:ascii="Georgia" w:hAnsi="Georgia"/>
          <w:sz w:val="16"/>
          <w:szCs w:val="16"/>
        </w:rPr>
        <w:t>"</w:t>
      </w:r>
      <w:r w:rsidRPr="00197788">
        <w:rPr>
          <w:rStyle w:val="StyleBoldUnderline"/>
        </w:rPr>
        <w:t>It plays very well</w:t>
      </w:r>
      <w:r w:rsidRPr="001A0489">
        <w:rPr>
          <w:rFonts w:ascii="Georgia" w:hAnsi="Georgia"/>
          <w:sz w:val="16"/>
          <w:szCs w:val="16"/>
        </w:rPr>
        <w:t xml:space="preserve">," said </w:t>
      </w:r>
      <w:proofErr w:type="spellStart"/>
      <w:r w:rsidRPr="001A0489">
        <w:rPr>
          <w:rFonts w:ascii="Georgia" w:hAnsi="Georgia"/>
          <w:sz w:val="16"/>
          <w:szCs w:val="16"/>
        </w:rPr>
        <w:t>Frechette</w:t>
      </w:r>
      <w:proofErr w:type="spellEnd"/>
      <w:r w:rsidRPr="001A0489">
        <w:rPr>
          <w:rFonts w:ascii="Georgia" w:hAnsi="Georgia"/>
          <w:sz w:val="16"/>
          <w:szCs w:val="16"/>
        </w:rPr>
        <w:t xml:space="preserve">. "It's the card to play. </w:t>
      </w:r>
      <w:r w:rsidRPr="00197788">
        <w:rPr>
          <w:rStyle w:val="StyleBoldUnderline"/>
        </w:rPr>
        <w:t>It's what you've always got in your drawer. You open your drawer and play to your most radical elements."</w:t>
      </w:r>
    </w:p>
    <w:p w14:paraId="2BFBEFED" w14:textId="77777777" w:rsidR="007A2CA0" w:rsidRDefault="007A2CA0" w:rsidP="007A2CA0">
      <w:pPr>
        <w:rPr>
          <w:rFonts w:ascii="Georgia" w:hAnsi="Georgia"/>
          <w:sz w:val="16"/>
          <w:szCs w:val="16"/>
        </w:rPr>
      </w:pPr>
    </w:p>
    <w:p w14:paraId="7B301D4D" w14:textId="46E11552" w:rsidR="007A2CA0" w:rsidRPr="008D2267" w:rsidRDefault="00570F65" w:rsidP="007A2CA0">
      <w:pPr>
        <w:pStyle w:val="Heading4"/>
        <w:rPr>
          <w:rFonts w:ascii="Times New Roman" w:hAnsi="Times New Roman" w:cs="Times New Roman"/>
        </w:rPr>
      </w:pPr>
      <w:r>
        <w:rPr>
          <w:rFonts w:ascii="Times New Roman" w:hAnsi="Times New Roman" w:cs="Times New Roman"/>
        </w:rPr>
        <w:t xml:space="preserve">Turns the case - </w:t>
      </w:r>
      <w:r w:rsidR="00425C4B">
        <w:rPr>
          <w:rFonts w:ascii="Times New Roman" w:hAnsi="Times New Roman" w:cs="Times New Roman"/>
        </w:rPr>
        <w:t>Loss of political popularity causes Venezuelan instability - this</w:t>
      </w:r>
      <w:r w:rsidR="00404894">
        <w:rPr>
          <w:rFonts w:ascii="Times New Roman" w:hAnsi="Times New Roman" w:cs="Times New Roman"/>
        </w:rPr>
        <w:t xml:space="preserve"> spill</w:t>
      </w:r>
      <w:r w:rsidR="00425C4B">
        <w:rPr>
          <w:rFonts w:ascii="Times New Roman" w:hAnsi="Times New Roman" w:cs="Times New Roman"/>
        </w:rPr>
        <w:t xml:space="preserve">s </w:t>
      </w:r>
      <w:r w:rsidR="00404894">
        <w:rPr>
          <w:rFonts w:ascii="Times New Roman" w:hAnsi="Times New Roman" w:cs="Times New Roman"/>
        </w:rPr>
        <w:t xml:space="preserve">over to regional destabilization </w:t>
      </w:r>
    </w:p>
    <w:p w14:paraId="7FE11ABD" w14:textId="77777777" w:rsidR="007A2CA0" w:rsidRPr="00FA2ECB" w:rsidRDefault="007A2CA0" w:rsidP="007A2CA0">
      <w:pPr>
        <w:rPr>
          <w:rStyle w:val="StyleStyleBold12pt"/>
          <w:rFonts w:ascii="Times New Roman" w:hAnsi="Times New Roman" w:cs="Times New Roman"/>
        </w:rPr>
      </w:pPr>
      <w:r>
        <w:rPr>
          <w:rStyle w:val="StyleStyleBold12pt"/>
          <w:rFonts w:ascii="Times New Roman" w:hAnsi="Times New Roman" w:cs="Times New Roman"/>
        </w:rPr>
        <w:t xml:space="preserve">Fair Observer, ’13 </w:t>
      </w:r>
      <w:r w:rsidRPr="00483BE0">
        <w:rPr>
          <w:rStyle w:val="StyleStyleBold12pt"/>
          <w:rFonts w:ascii="Times New Roman" w:hAnsi="Times New Roman" w:cs="Times New Roman"/>
          <w:b w:val="0"/>
          <w:sz w:val="16"/>
          <w:szCs w:val="16"/>
        </w:rPr>
        <w:t>–a team of researchers, analysts, facilitators and problem-solvers that speak more than a dozen languages, and have lived, worked, or studied in nearly 50 countries. (Helios Global, “Change in Venezuela Yields Political and Economic Uncertainty”, Fair Observer, 6/4/13, http://www.fairobserver.com/article/change-venezuela-yields-political-and-economic-uncertainty)//MC</w:t>
      </w:r>
    </w:p>
    <w:p w14:paraId="79CBC9F4" w14:textId="77777777" w:rsidR="007A2CA0" w:rsidRPr="007A2CA0" w:rsidRDefault="007A2CA0" w:rsidP="007A2CA0">
      <w:pPr>
        <w:pStyle w:val="NormalWeb"/>
        <w:rPr>
          <w:sz w:val="22"/>
          <w:szCs w:val="22"/>
        </w:rPr>
      </w:pPr>
      <w:r w:rsidRPr="003704DF">
        <w:rPr>
          <w:rStyle w:val="StyleBoldUnderline"/>
          <w:szCs w:val="22"/>
        </w:rPr>
        <w:t>Operating under a weaker popular mandate</w:t>
      </w:r>
      <w:r w:rsidRPr="00483BE0">
        <w:rPr>
          <w:sz w:val="16"/>
          <w:szCs w:val="16"/>
        </w:rPr>
        <w:t>, and in a politically charged and polarized climate,</w:t>
      </w:r>
      <w:r w:rsidRPr="003704DF">
        <w:rPr>
          <w:sz w:val="22"/>
          <w:szCs w:val="22"/>
        </w:rPr>
        <w:t xml:space="preserve"> </w:t>
      </w:r>
      <w:r w:rsidRPr="003704DF">
        <w:rPr>
          <w:rStyle w:val="StyleBoldUnderline"/>
          <w:szCs w:val="22"/>
        </w:rPr>
        <w:t>raises the specter of widespread disturbances in Venezuela.</w:t>
      </w:r>
      <w:r w:rsidRPr="003704DF">
        <w:rPr>
          <w:sz w:val="22"/>
          <w:szCs w:val="22"/>
        </w:rPr>
        <w:t xml:space="preserve"> </w:t>
      </w:r>
      <w:proofErr w:type="spellStart"/>
      <w:r w:rsidRPr="00975B27">
        <w:rPr>
          <w:sz w:val="16"/>
          <w:szCs w:val="16"/>
        </w:rPr>
        <w:t>Capriles</w:t>
      </w:r>
      <w:proofErr w:type="spellEnd"/>
      <w:r w:rsidRPr="00975B27">
        <w:rPr>
          <w:sz w:val="16"/>
          <w:szCs w:val="16"/>
        </w:rPr>
        <w:t xml:space="preserve"> announced on April 25 that his movement plans to boycott an official audit of the election results due to concerns relating to voter registration irregularities. He has also called for a new presidential vote. </w:t>
      </w:r>
      <w:proofErr w:type="spellStart"/>
      <w:r w:rsidRPr="00975B27">
        <w:rPr>
          <w:sz w:val="16"/>
          <w:szCs w:val="16"/>
        </w:rPr>
        <w:t>Capriles</w:t>
      </w:r>
      <w:proofErr w:type="spellEnd"/>
      <w:r w:rsidRPr="00975B27">
        <w:rPr>
          <w:sz w:val="16"/>
          <w:szCs w:val="16"/>
        </w:rPr>
        <w:t xml:space="preserve"> and his supporters seem determined to step up pressure on the fledgling </w:t>
      </w:r>
      <w:proofErr w:type="spellStart"/>
      <w:r w:rsidRPr="00975B27">
        <w:rPr>
          <w:sz w:val="16"/>
          <w:szCs w:val="16"/>
        </w:rPr>
        <w:t>Maduro</w:t>
      </w:r>
      <w:proofErr w:type="spellEnd"/>
      <w:r w:rsidRPr="00975B27">
        <w:rPr>
          <w:sz w:val="16"/>
          <w:szCs w:val="16"/>
        </w:rPr>
        <w:t xml:space="preserve"> presidency</w:t>
      </w:r>
      <w:r w:rsidRPr="003704DF">
        <w:rPr>
          <w:sz w:val="22"/>
          <w:szCs w:val="22"/>
        </w:rPr>
        <w:t>.</w:t>
      </w:r>
      <w:r>
        <w:rPr>
          <w:sz w:val="22"/>
          <w:szCs w:val="22"/>
        </w:rPr>
        <w:t xml:space="preserve"> </w:t>
      </w:r>
      <w:r w:rsidRPr="003704DF">
        <w:rPr>
          <w:rStyle w:val="StyleBoldUnderline"/>
          <w:szCs w:val="22"/>
        </w:rPr>
        <w:t xml:space="preserve">Countries that depend on Venezuelan </w:t>
      </w:r>
      <w:r w:rsidRPr="00404894">
        <w:rPr>
          <w:sz w:val="16"/>
          <w:szCs w:val="16"/>
        </w:rPr>
        <w:t xml:space="preserve">largesse </w:t>
      </w:r>
      <w:r w:rsidRPr="003704DF">
        <w:rPr>
          <w:rStyle w:val="StyleBoldUnderline"/>
          <w:szCs w:val="22"/>
        </w:rPr>
        <w:t xml:space="preserve">to support their economies through the receipt of subsidized oil and preferential trade access to the Venezuelan market, including Cuba, Nicaragua, and Bolivia, </w:t>
      </w:r>
      <w:r w:rsidRPr="00975B27">
        <w:rPr>
          <w:sz w:val="16"/>
          <w:szCs w:val="16"/>
        </w:rPr>
        <w:t xml:space="preserve">among others, </w:t>
      </w:r>
      <w:r w:rsidRPr="003704DF">
        <w:rPr>
          <w:rStyle w:val="StyleBoldUnderline"/>
          <w:szCs w:val="22"/>
        </w:rPr>
        <w:t xml:space="preserve">stand to lose a great deal </w:t>
      </w:r>
      <w:r w:rsidRPr="00404894">
        <w:rPr>
          <w:rStyle w:val="Emphasis"/>
        </w:rPr>
        <w:t xml:space="preserve">should </w:t>
      </w:r>
      <w:proofErr w:type="spellStart"/>
      <w:r w:rsidRPr="00404894">
        <w:rPr>
          <w:rStyle w:val="Emphasis"/>
        </w:rPr>
        <w:t>Maduro</w:t>
      </w:r>
      <w:proofErr w:type="spellEnd"/>
      <w:r w:rsidRPr="00404894">
        <w:rPr>
          <w:rStyle w:val="Emphasis"/>
        </w:rPr>
        <w:t xml:space="preserve"> choose to shift Venezuelan foreign policy, however slightly, from the</w:t>
      </w:r>
      <w:r w:rsidRPr="00404894">
        <w:rPr>
          <w:sz w:val="16"/>
          <w:szCs w:val="16"/>
        </w:rPr>
        <w:t xml:space="preserve"> Bolivarian Revolutionary </w:t>
      </w:r>
      <w:r w:rsidRPr="00404894">
        <w:rPr>
          <w:rStyle w:val="Emphasis"/>
        </w:rPr>
        <w:t>ideals enshrined during Chavez’s rule</w:t>
      </w:r>
      <w:r w:rsidRPr="00975B27">
        <w:rPr>
          <w:rStyle w:val="StyleBoldUnderline"/>
        </w:rPr>
        <w:t>.</w:t>
      </w:r>
      <w:r w:rsidRPr="003704DF">
        <w:rPr>
          <w:sz w:val="22"/>
          <w:szCs w:val="22"/>
        </w:rPr>
        <w:t xml:space="preserve"> </w:t>
      </w:r>
      <w:r w:rsidRPr="00975B27">
        <w:rPr>
          <w:sz w:val="16"/>
          <w:szCs w:val="16"/>
        </w:rPr>
        <w:t>Having to contend with their own economic troubles, the</w:t>
      </w:r>
      <w:r w:rsidRPr="003704DF">
        <w:rPr>
          <w:rStyle w:val="StyleBoldUnderline"/>
          <w:szCs w:val="22"/>
        </w:rPr>
        <w:t xml:space="preserve"> loss of subsidized oil </w:t>
      </w:r>
      <w:r w:rsidRPr="00975B27">
        <w:rPr>
          <w:sz w:val="16"/>
          <w:szCs w:val="16"/>
        </w:rPr>
        <w:t>or other benefits</w:t>
      </w:r>
      <w:r w:rsidRPr="003704DF">
        <w:rPr>
          <w:rStyle w:val="StyleBoldUnderline"/>
          <w:szCs w:val="22"/>
        </w:rPr>
        <w:t xml:space="preserve"> provided by Venezuela</w:t>
      </w:r>
      <w:r w:rsidRPr="003704DF">
        <w:rPr>
          <w:sz w:val="22"/>
          <w:szCs w:val="22"/>
        </w:rPr>
        <w:t xml:space="preserve">, </w:t>
      </w:r>
      <w:r w:rsidRPr="00975B27">
        <w:rPr>
          <w:sz w:val="16"/>
          <w:szCs w:val="16"/>
        </w:rPr>
        <w:t>for example,</w:t>
      </w:r>
      <w:r w:rsidRPr="003704DF">
        <w:rPr>
          <w:sz w:val="22"/>
          <w:szCs w:val="22"/>
        </w:rPr>
        <w:t xml:space="preserve"> </w:t>
      </w:r>
      <w:r w:rsidRPr="003704DF">
        <w:rPr>
          <w:rStyle w:val="StyleBoldUnderline"/>
          <w:szCs w:val="22"/>
        </w:rPr>
        <w:t>can destabilize fragile polities, impoverishing millions in the process. This raises the potential of social, political, and economic instability throughout the region.</w:t>
      </w:r>
    </w:p>
    <w:p w14:paraId="63C347E7" w14:textId="77777777" w:rsidR="007A2CA0" w:rsidRDefault="007A2CA0" w:rsidP="007A2CA0">
      <w:pPr>
        <w:rPr>
          <w:rFonts w:ascii="Georgia" w:hAnsi="Georgia"/>
          <w:sz w:val="16"/>
          <w:szCs w:val="16"/>
        </w:rPr>
      </w:pPr>
    </w:p>
    <w:p w14:paraId="79E07C3B" w14:textId="340AEA28" w:rsidR="00646C1E" w:rsidRPr="001A0489" w:rsidRDefault="00646C1E" w:rsidP="00646C1E">
      <w:pPr>
        <w:pStyle w:val="Heading2"/>
      </w:pPr>
      <w:r>
        <w:t>Uniqueness</w:t>
      </w:r>
    </w:p>
    <w:p w14:paraId="55AA5377" w14:textId="77777777" w:rsidR="00425C4B" w:rsidRPr="001A0489" w:rsidRDefault="00425C4B" w:rsidP="00425C4B">
      <w:pPr>
        <w:pStyle w:val="Heading3"/>
        <w:rPr>
          <w:rFonts w:ascii="Georgia" w:hAnsi="Georgia"/>
        </w:rPr>
      </w:pPr>
      <w:r w:rsidRPr="001A0489">
        <w:rPr>
          <w:rFonts w:ascii="Georgia" w:hAnsi="Georgia"/>
        </w:rPr>
        <w:t xml:space="preserve">Uniqueness – Anti-American Now </w:t>
      </w:r>
    </w:p>
    <w:p w14:paraId="0250E150" w14:textId="77777777" w:rsidR="00425C4B" w:rsidRDefault="00425C4B" w:rsidP="00425C4B">
      <w:pPr>
        <w:rPr>
          <w:rFonts w:ascii="Georgia" w:hAnsi="Georgia"/>
          <w:sz w:val="16"/>
          <w:szCs w:val="16"/>
        </w:rPr>
      </w:pPr>
    </w:p>
    <w:p w14:paraId="73E06ECF" w14:textId="77777777" w:rsidR="00425C4B" w:rsidRDefault="00425C4B" w:rsidP="00425C4B">
      <w:pPr>
        <w:pStyle w:val="Heading4"/>
      </w:pPr>
      <w:proofErr w:type="spellStart"/>
      <w:r>
        <w:t>Maduro</w:t>
      </w:r>
      <w:proofErr w:type="spellEnd"/>
      <w:r>
        <w:t xml:space="preserve"> won’t normalize relations in the </w:t>
      </w:r>
      <w:proofErr w:type="spellStart"/>
      <w:r>
        <w:t>squo</w:t>
      </w:r>
      <w:proofErr w:type="spellEnd"/>
      <w:r>
        <w:t xml:space="preserve"> – multiple reasons: </w:t>
      </w:r>
    </w:p>
    <w:p w14:paraId="0407F69D" w14:textId="77777777" w:rsidR="00425C4B" w:rsidRDefault="00425C4B" w:rsidP="00425C4B">
      <w:pPr>
        <w:pStyle w:val="Heading4"/>
      </w:pPr>
      <w:r>
        <w:t>a) Powers comments - postdates Kerry’s June meeting</w:t>
      </w:r>
    </w:p>
    <w:p w14:paraId="408C8F5F" w14:textId="77777777" w:rsidR="00425C4B" w:rsidRPr="00886BFC" w:rsidRDefault="00425C4B" w:rsidP="00425C4B">
      <w:pPr>
        <w:rPr>
          <w:rStyle w:val="StyleStyleBold12pt"/>
        </w:rPr>
      </w:pPr>
      <w:proofErr w:type="spellStart"/>
      <w:r>
        <w:rPr>
          <w:rStyle w:val="StyleStyleBold12pt"/>
        </w:rPr>
        <w:t>Neuman</w:t>
      </w:r>
      <w:proofErr w:type="spellEnd"/>
      <w:r>
        <w:rPr>
          <w:rStyle w:val="StyleStyleBold12pt"/>
        </w:rPr>
        <w:t xml:space="preserve"> 7/20 –</w:t>
      </w:r>
      <w:r>
        <w:rPr>
          <w:rStyle w:val="StyleStyleBold12pt"/>
          <w:b w:val="0"/>
          <w:sz w:val="16"/>
          <w:szCs w:val="16"/>
        </w:rPr>
        <w:t>J</w:t>
      </w:r>
      <w:r w:rsidRPr="00886BFC">
        <w:rPr>
          <w:rStyle w:val="StyleStyleBold12pt"/>
          <w:b w:val="0"/>
          <w:sz w:val="16"/>
          <w:szCs w:val="16"/>
        </w:rPr>
        <w:t>ournalist for NYT</w:t>
      </w:r>
      <w:r>
        <w:rPr>
          <w:rStyle w:val="StyleStyleBold12pt"/>
          <w:b w:val="0"/>
          <w:sz w:val="16"/>
          <w:szCs w:val="16"/>
        </w:rPr>
        <w:t xml:space="preserve"> (William, New York </w:t>
      </w:r>
      <w:proofErr w:type="gramStart"/>
      <w:r>
        <w:rPr>
          <w:rStyle w:val="StyleStyleBold12pt"/>
          <w:b w:val="0"/>
          <w:sz w:val="16"/>
          <w:szCs w:val="16"/>
        </w:rPr>
        <w:t>Times ,</w:t>
      </w:r>
      <w:proofErr w:type="gramEnd"/>
      <w:r>
        <w:rPr>
          <w:rStyle w:val="StyleStyleBold12pt"/>
          <w:b w:val="0"/>
          <w:sz w:val="16"/>
          <w:szCs w:val="16"/>
        </w:rPr>
        <w:t xml:space="preserve"> “Venezuela stops Efforts to improve U.S relations”, 6/20/13 </w:t>
      </w:r>
      <w:hyperlink r:id="rId6" w:history="1">
        <w:r w:rsidRPr="004D2894">
          <w:rPr>
            <w:rStyle w:val="Hyperlink"/>
            <w:sz w:val="16"/>
            <w:szCs w:val="16"/>
          </w:rPr>
          <w:t>http://www.nytimes.com/2013/07/21/world/americas/venezuela-stops-efforts-to-improve-us-relations.html?_r=0</w:t>
        </w:r>
      </w:hyperlink>
      <w:r>
        <w:rPr>
          <w:rStyle w:val="StyleStyleBold12pt"/>
          <w:b w:val="0"/>
          <w:sz w:val="16"/>
          <w:szCs w:val="16"/>
        </w:rPr>
        <w:t>) //JWC</w:t>
      </w:r>
    </w:p>
    <w:p w14:paraId="6B64FB0A" w14:textId="77777777" w:rsidR="00425C4B" w:rsidRPr="00395755" w:rsidRDefault="00425C4B" w:rsidP="00425C4B">
      <w:pPr>
        <w:rPr>
          <w:sz w:val="16"/>
          <w:szCs w:val="16"/>
        </w:rPr>
      </w:pPr>
      <w:r w:rsidRPr="00395755">
        <w:rPr>
          <w:sz w:val="16"/>
          <w:szCs w:val="16"/>
        </w:rPr>
        <w:t xml:space="preserve">CARACAS, Venezuela — </w:t>
      </w:r>
      <w:hyperlink r:id="rId7" w:tooltip="More news and information about Venezuela." w:history="1">
        <w:r w:rsidRPr="00821AC0">
          <w:rPr>
            <w:rStyle w:val="StyleBoldUnderline"/>
          </w:rPr>
          <w:t>Venezuela</w:t>
        </w:r>
      </w:hyperlink>
      <w:r w:rsidRPr="00821AC0">
        <w:rPr>
          <w:rStyle w:val="StyleBoldUnderline"/>
        </w:rPr>
        <w:t xml:space="preserve"> announced</w:t>
      </w:r>
      <w:r w:rsidRPr="00395755">
        <w:rPr>
          <w:sz w:val="16"/>
          <w:szCs w:val="16"/>
        </w:rPr>
        <w:t xml:space="preserve"> late Friday that </w:t>
      </w:r>
      <w:r w:rsidRPr="00821AC0">
        <w:rPr>
          <w:rStyle w:val="StyleBoldUnderline"/>
        </w:rPr>
        <w:t xml:space="preserve">it was stopping </w:t>
      </w:r>
      <w:r w:rsidRPr="00395755">
        <w:rPr>
          <w:sz w:val="16"/>
          <w:szCs w:val="16"/>
        </w:rPr>
        <w:t xml:space="preserve">the latest round of off-again-on-again </w:t>
      </w:r>
      <w:r w:rsidRPr="00821AC0">
        <w:rPr>
          <w:rStyle w:val="StyleBoldUnderline"/>
        </w:rPr>
        <w:t>efforts to improve relations with the</w:t>
      </w:r>
      <w:r w:rsidRPr="00395755">
        <w:rPr>
          <w:sz w:val="16"/>
          <w:szCs w:val="16"/>
        </w:rPr>
        <w:t xml:space="preserve"> </w:t>
      </w:r>
      <w:r w:rsidRPr="00821AC0">
        <w:rPr>
          <w:rStyle w:val="Emphasis"/>
        </w:rPr>
        <w:t>U</w:t>
      </w:r>
      <w:r w:rsidRPr="00395755">
        <w:rPr>
          <w:sz w:val="16"/>
          <w:szCs w:val="16"/>
        </w:rPr>
        <w:t xml:space="preserve">nited </w:t>
      </w:r>
      <w:r w:rsidRPr="00821AC0">
        <w:rPr>
          <w:rStyle w:val="Emphasis"/>
        </w:rPr>
        <w:t>S</w:t>
      </w:r>
      <w:r w:rsidRPr="00395755">
        <w:rPr>
          <w:sz w:val="16"/>
          <w:szCs w:val="16"/>
        </w:rPr>
        <w:t xml:space="preserve">tates </w:t>
      </w:r>
      <w:r w:rsidRPr="00821AC0">
        <w:rPr>
          <w:rStyle w:val="StyleBoldUnderline"/>
        </w:rPr>
        <w:t xml:space="preserve">in reaction to </w:t>
      </w:r>
      <w:r w:rsidRPr="00257016">
        <w:rPr>
          <w:sz w:val="16"/>
          <w:szCs w:val="16"/>
        </w:rPr>
        <w:t>comments by the Obama administration’s nominee</w:t>
      </w:r>
      <w:r w:rsidRPr="00821AC0">
        <w:rPr>
          <w:sz w:val="16"/>
          <w:szCs w:val="16"/>
        </w:rPr>
        <w:t xml:space="preserve"> for United Nations ambassador. The nominee,</w:t>
      </w:r>
      <w:r w:rsidRPr="00395755">
        <w:rPr>
          <w:sz w:val="16"/>
          <w:szCs w:val="16"/>
        </w:rPr>
        <w:t xml:space="preserve"> Samantha </w:t>
      </w:r>
      <w:r w:rsidRPr="00821AC0">
        <w:rPr>
          <w:rStyle w:val="StyleBoldUnderline"/>
        </w:rPr>
        <w:t>Power,</w:t>
      </w:r>
      <w:r w:rsidRPr="00395755">
        <w:rPr>
          <w:sz w:val="16"/>
          <w:szCs w:val="16"/>
        </w:rPr>
        <w:t xml:space="preserve"> speaking before a Senate committee on Wednesday, </w:t>
      </w:r>
      <w:r w:rsidRPr="00821AC0">
        <w:rPr>
          <w:rStyle w:val="StyleBoldUnderline"/>
        </w:rPr>
        <w:t>said</w:t>
      </w:r>
      <w:r w:rsidRPr="00395755">
        <w:rPr>
          <w:sz w:val="16"/>
          <w:szCs w:val="16"/>
        </w:rPr>
        <w:t xml:space="preserve"> that part of </w:t>
      </w:r>
      <w:r w:rsidRPr="00821AC0">
        <w:rPr>
          <w:rStyle w:val="StyleBoldUnderline"/>
        </w:rPr>
        <w:t xml:space="preserve">her </w:t>
      </w:r>
      <w:proofErr w:type="gramStart"/>
      <w:r w:rsidRPr="00821AC0">
        <w:rPr>
          <w:rStyle w:val="StyleBoldUnderline"/>
        </w:rPr>
        <w:t>role</w:t>
      </w:r>
      <w:proofErr w:type="gramEnd"/>
      <w:r w:rsidRPr="00821AC0">
        <w:rPr>
          <w:rStyle w:val="StyleBoldUnderline"/>
        </w:rPr>
        <w:t xml:space="preserve"> as ambassador would be to challenge a “crackdown on civil society” in</w:t>
      </w:r>
      <w:r w:rsidRPr="00395755">
        <w:rPr>
          <w:sz w:val="16"/>
          <w:szCs w:val="16"/>
        </w:rPr>
        <w:t xml:space="preserve"> several countries, including </w:t>
      </w:r>
      <w:r w:rsidRPr="00821AC0">
        <w:rPr>
          <w:rStyle w:val="StyleBoldUnderline"/>
        </w:rPr>
        <w:t>Venezuela</w:t>
      </w:r>
      <w:r w:rsidRPr="00395755">
        <w:rPr>
          <w:sz w:val="16"/>
          <w:szCs w:val="16"/>
        </w:rPr>
        <w:t xml:space="preserve">. President </w:t>
      </w:r>
      <w:proofErr w:type="spellStart"/>
      <w:r w:rsidRPr="00395755">
        <w:rPr>
          <w:sz w:val="16"/>
          <w:szCs w:val="16"/>
        </w:rPr>
        <w:t>Nicolás</w:t>
      </w:r>
      <w:proofErr w:type="spellEnd"/>
      <w:r w:rsidRPr="00395755">
        <w:rPr>
          <w:sz w:val="16"/>
          <w:szCs w:val="16"/>
        </w:rPr>
        <w:t xml:space="preserve"> </w:t>
      </w:r>
      <w:proofErr w:type="spellStart"/>
      <w:r w:rsidRPr="00395755">
        <w:rPr>
          <w:sz w:val="16"/>
          <w:szCs w:val="16"/>
        </w:rPr>
        <w:t>Maduro</w:t>
      </w:r>
      <w:proofErr w:type="spellEnd"/>
      <w:r w:rsidRPr="00395755">
        <w:rPr>
          <w:sz w:val="16"/>
          <w:szCs w:val="16"/>
        </w:rPr>
        <w:t xml:space="preserve"> had already lashed out on Thursday at Ms. Power for her remarks, and late on Friday the Foreign Ministry said that it was terminating efforts to improve relations with the United States. ¶ </w:t>
      </w:r>
      <w:r w:rsidRPr="00257016">
        <w:rPr>
          <w:rStyle w:val="StyleBoldUnderline"/>
        </w:rPr>
        <w:t>Those efforts had inched forward</w:t>
      </w:r>
      <w:r w:rsidRPr="00395755">
        <w:rPr>
          <w:sz w:val="16"/>
          <w:szCs w:val="16"/>
        </w:rPr>
        <w:t xml:space="preserve"> </w:t>
      </w:r>
      <w:hyperlink r:id="rId8" w:tooltip="Times article " w:history="1">
        <w:r w:rsidRPr="00395755">
          <w:rPr>
            <w:sz w:val="16"/>
            <w:szCs w:val="16"/>
          </w:rPr>
          <w:t>just last mon</w:t>
        </w:r>
        <w:r w:rsidRPr="00395755">
          <w:rPr>
            <w:sz w:val="16"/>
            <w:szCs w:val="16"/>
          </w:rPr>
          <w:t>t</w:t>
        </w:r>
        <w:r w:rsidRPr="00395755">
          <w:rPr>
            <w:sz w:val="16"/>
            <w:szCs w:val="16"/>
          </w:rPr>
          <w:t>h</w:t>
        </w:r>
      </w:hyperlink>
      <w:r w:rsidRPr="00395755">
        <w:rPr>
          <w:sz w:val="16"/>
          <w:szCs w:val="16"/>
        </w:rPr>
        <w:t xml:space="preserve"> </w:t>
      </w:r>
      <w:r w:rsidRPr="00257016">
        <w:rPr>
          <w:rStyle w:val="StyleBoldUnderline"/>
        </w:rPr>
        <w:t>after</w:t>
      </w:r>
      <w:r w:rsidRPr="00395755">
        <w:rPr>
          <w:sz w:val="16"/>
          <w:szCs w:val="16"/>
        </w:rPr>
        <w:t xml:space="preserve"> Secretary of State John </w:t>
      </w:r>
      <w:r w:rsidRPr="00257016">
        <w:rPr>
          <w:rStyle w:val="StyleBoldUnderline"/>
        </w:rPr>
        <w:t>Kerry</w:t>
      </w:r>
      <w:r w:rsidRPr="00395755">
        <w:rPr>
          <w:sz w:val="16"/>
          <w:szCs w:val="16"/>
        </w:rPr>
        <w:t xml:space="preserve"> publicly shook hands with the Venezuelan foreign minister, </w:t>
      </w:r>
      <w:proofErr w:type="spellStart"/>
      <w:r w:rsidRPr="00395755">
        <w:rPr>
          <w:sz w:val="16"/>
          <w:szCs w:val="16"/>
        </w:rPr>
        <w:t>Elías</w:t>
      </w:r>
      <w:proofErr w:type="spellEnd"/>
      <w:r w:rsidRPr="00395755">
        <w:rPr>
          <w:sz w:val="16"/>
          <w:szCs w:val="16"/>
        </w:rPr>
        <w:t xml:space="preserve"> </w:t>
      </w:r>
      <w:proofErr w:type="spellStart"/>
      <w:r w:rsidRPr="00395755">
        <w:rPr>
          <w:sz w:val="16"/>
          <w:szCs w:val="16"/>
        </w:rPr>
        <w:t>Jaua</w:t>
      </w:r>
      <w:proofErr w:type="spellEnd"/>
      <w:r w:rsidRPr="00395755">
        <w:rPr>
          <w:sz w:val="16"/>
          <w:szCs w:val="16"/>
        </w:rPr>
        <w:t xml:space="preserve">, during an international </w:t>
      </w:r>
      <w:r w:rsidRPr="00257016">
        <w:rPr>
          <w:rStyle w:val="StyleBoldUnderline"/>
        </w:rPr>
        <w:t>meeting in Guatemala</w:t>
      </w:r>
      <w:r w:rsidRPr="00395755">
        <w:rPr>
          <w:sz w:val="16"/>
          <w:szCs w:val="16"/>
        </w:rPr>
        <w:t xml:space="preserve"> — one of the highest level meetings between officials of the two countries in years. ¶ </w:t>
      </w:r>
      <w:r w:rsidRPr="00257016">
        <w:rPr>
          <w:rStyle w:val="StyleBoldUnderline"/>
        </w:rPr>
        <w:t>Venezuela</w:t>
      </w:r>
      <w:r w:rsidRPr="00395755">
        <w:rPr>
          <w:sz w:val="16"/>
          <w:szCs w:val="16"/>
        </w:rPr>
        <w:t xml:space="preserve"> “will never accept interference of any kind in its internal affairs,” the Foreign Ministry said in a statement, adding that it “considered</w:t>
      </w:r>
      <w:r w:rsidRPr="00257016">
        <w:rPr>
          <w:rStyle w:val="StyleBoldUnderline"/>
        </w:rPr>
        <w:t xml:space="preserve"> terminated </w:t>
      </w:r>
      <w:r w:rsidRPr="00395755">
        <w:rPr>
          <w:sz w:val="16"/>
          <w:szCs w:val="16"/>
        </w:rPr>
        <w:t xml:space="preserve">the process begun in the conversations in Guatemala that had as their goal the </w:t>
      </w:r>
      <w:r w:rsidRPr="00257016">
        <w:rPr>
          <w:rStyle w:val="StyleBoldUnderline"/>
        </w:rPr>
        <w:t>regularization of</w:t>
      </w:r>
      <w:r>
        <w:rPr>
          <w:sz w:val="16"/>
          <w:szCs w:val="16"/>
        </w:rPr>
        <w:t xml:space="preserve"> our </w:t>
      </w:r>
      <w:r w:rsidRPr="00257016">
        <w:rPr>
          <w:rStyle w:val="StyleBoldUnderline"/>
        </w:rPr>
        <w:t>diplomatic relations</w:t>
      </w:r>
      <w:r>
        <w:rPr>
          <w:sz w:val="16"/>
          <w:szCs w:val="16"/>
        </w:rPr>
        <w:t xml:space="preserve">.” </w:t>
      </w:r>
    </w:p>
    <w:p w14:paraId="1BFF8C12" w14:textId="77777777" w:rsidR="00425C4B" w:rsidRDefault="00425C4B" w:rsidP="00425C4B">
      <w:pPr>
        <w:rPr>
          <w:rFonts w:ascii="Georgia" w:hAnsi="Georgia"/>
          <w:sz w:val="16"/>
          <w:szCs w:val="16"/>
        </w:rPr>
      </w:pPr>
    </w:p>
    <w:p w14:paraId="35AD557F" w14:textId="77777777" w:rsidR="00425C4B" w:rsidRPr="00680B20" w:rsidRDefault="00425C4B" w:rsidP="00425C4B">
      <w:pPr>
        <w:pStyle w:val="Heading4"/>
      </w:pPr>
      <w:r>
        <w:t xml:space="preserve">b) Consistently vocal anti-American rhetoric proves </w:t>
      </w:r>
    </w:p>
    <w:p w14:paraId="55B5C380" w14:textId="77777777" w:rsidR="00425C4B" w:rsidRPr="00CC42A6" w:rsidRDefault="00425C4B" w:rsidP="00425C4B">
      <w:pPr>
        <w:rPr>
          <w:rStyle w:val="StyleStyleBold12pt"/>
          <w:b w:val="0"/>
        </w:rPr>
      </w:pPr>
      <w:r>
        <w:rPr>
          <w:rStyle w:val="StyleStyleBold12pt"/>
        </w:rPr>
        <w:t>AP 7/17</w:t>
      </w:r>
      <w:r>
        <w:rPr>
          <w:rStyle w:val="StyleStyleBold12pt"/>
          <w:b w:val="0"/>
        </w:rPr>
        <w:t xml:space="preserve"> (</w:t>
      </w:r>
      <w:r w:rsidRPr="00680B20">
        <w:rPr>
          <w:rStyle w:val="StyleStyleBold12pt"/>
          <w:b w:val="0"/>
        </w:rPr>
        <w:t xml:space="preserve">Deb </w:t>
      </w:r>
      <w:proofErr w:type="spellStart"/>
      <w:r w:rsidRPr="00680B20">
        <w:rPr>
          <w:rStyle w:val="StyleStyleBold12pt"/>
          <w:b w:val="0"/>
        </w:rPr>
        <w:t>Riechmann</w:t>
      </w:r>
      <w:proofErr w:type="spellEnd"/>
      <w:r w:rsidRPr="00680B20">
        <w:rPr>
          <w:rStyle w:val="StyleStyleBold12pt"/>
          <w:b w:val="0"/>
        </w:rPr>
        <w:t>, “Snowden</w:t>
      </w:r>
      <w:r>
        <w:rPr>
          <w:rStyle w:val="StyleStyleBold12pt"/>
          <w:b w:val="0"/>
        </w:rPr>
        <w:t xml:space="preserve"> affair chills US-Latin American ties”, Associated Press: US Politics &amp; Government Online, </w:t>
      </w:r>
      <w:proofErr w:type="spellStart"/>
      <w:r>
        <w:rPr>
          <w:rStyle w:val="StyleStyleBold12pt"/>
          <w:b w:val="0"/>
        </w:rPr>
        <w:t>NewsBank</w:t>
      </w:r>
      <w:proofErr w:type="spellEnd"/>
      <w:r>
        <w:rPr>
          <w:rStyle w:val="StyleStyleBold12pt"/>
          <w:b w:val="0"/>
        </w:rPr>
        <w:t>, Monday, July 15</w:t>
      </w:r>
      <w:r w:rsidRPr="007E6846">
        <w:rPr>
          <w:rStyle w:val="StyleStyleBold12pt"/>
          <w:b w:val="0"/>
          <w:vertAlign w:val="superscript"/>
        </w:rPr>
        <w:t>th</w:t>
      </w:r>
      <w:r>
        <w:rPr>
          <w:rStyle w:val="StyleStyleBold12pt"/>
          <w:b w:val="0"/>
        </w:rPr>
        <w:t xml:space="preserve"> 2013) EC</w:t>
      </w:r>
    </w:p>
    <w:p w14:paraId="3919E196" w14:textId="77777777" w:rsidR="00425C4B" w:rsidRDefault="00425C4B" w:rsidP="00425C4B">
      <w:pPr>
        <w:rPr>
          <w:sz w:val="14"/>
        </w:rPr>
      </w:pPr>
      <w:r w:rsidRPr="00C91E2F">
        <w:rPr>
          <w:sz w:val="14"/>
        </w:rPr>
        <w:t xml:space="preserve">U.S. </w:t>
      </w:r>
      <w:r w:rsidRPr="00C91E2F">
        <w:rPr>
          <w:rStyle w:val="StyleBoldUnderline"/>
        </w:rPr>
        <w:t>relations with Venezuela have been a lot thornier</w:t>
      </w:r>
      <w:r w:rsidRPr="00C91E2F">
        <w:rPr>
          <w:sz w:val="14"/>
        </w:rPr>
        <w:t xml:space="preserve">. </w:t>
      </w:r>
      <w:r w:rsidRPr="00C91E2F">
        <w:rPr>
          <w:sz w:val="12"/>
        </w:rPr>
        <w:t>¶</w:t>
      </w:r>
      <w:r w:rsidRPr="00C91E2F">
        <w:rPr>
          <w:sz w:val="14"/>
        </w:rPr>
        <w:t xml:space="preserve"> While </w:t>
      </w:r>
      <w:r w:rsidRPr="00C91E2F">
        <w:rPr>
          <w:rStyle w:val="StyleBoldUnderline"/>
        </w:rPr>
        <w:t xml:space="preserve">Nicolas </w:t>
      </w:r>
      <w:proofErr w:type="spellStart"/>
      <w:proofErr w:type="gramStart"/>
      <w:r w:rsidRPr="00C91E2F">
        <w:rPr>
          <w:rStyle w:val="StyleBoldUnderline"/>
        </w:rPr>
        <w:t>Maduro</w:t>
      </w:r>
      <w:proofErr w:type="spellEnd"/>
      <w:r w:rsidRPr="00C91E2F">
        <w:rPr>
          <w:rStyle w:val="StyleBoldUnderline"/>
        </w:rPr>
        <w:t xml:space="preserve"> ,</w:t>
      </w:r>
      <w:proofErr w:type="gramEnd"/>
      <w:r w:rsidRPr="00C91E2F">
        <w:rPr>
          <w:rStyle w:val="StyleBoldUnderline"/>
        </w:rPr>
        <w:t xml:space="preserve"> appears to be more pragmatic than his predecessor</w:t>
      </w:r>
      <w:r w:rsidRPr="00C91E2F">
        <w:rPr>
          <w:sz w:val="14"/>
        </w:rPr>
        <w:t xml:space="preserve">, </w:t>
      </w:r>
      <w:r w:rsidRPr="00C91E2F">
        <w:rPr>
          <w:rStyle w:val="StyleBoldUnderline"/>
        </w:rPr>
        <w:t>he has loudly voiced his own anti-American rhetoric since taking office</w:t>
      </w:r>
      <w:r w:rsidRPr="00C91E2F">
        <w:rPr>
          <w:sz w:val="14"/>
        </w:rPr>
        <w:t xml:space="preserve"> — even alleging that the U.S. had a hand in Chavez' death from cancer. </w:t>
      </w:r>
      <w:proofErr w:type="spellStart"/>
      <w:r w:rsidRPr="00C91E2F">
        <w:rPr>
          <w:rStyle w:val="StyleBoldUnderline"/>
        </w:rPr>
        <w:t>Maduro</w:t>
      </w:r>
      <w:proofErr w:type="spellEnd"/>
      <w:r w:rsidRPr="00C91E2F">
        <w:rPr>
          <w:rStyle w:val="StyleBoldUnderline"/>
        </w:rPr>
        <w:t xml:space="preserve"> expelled two U.S. Air Force attaches from Caracas, accusing them of trying to foment instability</w:t>
      </w:r>
      <w:r w:rsidRPr="00C91E2F">
        <w:rPr>
          <w:sz w:val="14"/>
        </w:rPr>
        <w:t xml:space="preserve">. The Obama administration responded by expelling two Venezuelan diplomats from Washington. </w:t>
      </w:r>
    </w:p>
    <w:p w14:paraId="30F01A66" w14:textId="77777777" w:rsidR="00425C4B" w:rsidRDefault="00425C4B" w:rsidP="00425C4B">
      <w:pPr>
        <w:rPr>
          <w:rFonts w:ascii="Georgia" w:hAnsi="Georgia"/>
          <w:sz w:val="16"/>
          <w:szCs w:val="16"/>
        </w:rPr>
      </w:pPr>
    </w:p>
    <w:p w14:paraId="06318BE8" w14:textId="77777777" w:rsidR="00425C4B" w:rsidRDefault="00425C4B" w:rsidP="00425C4B">
      <w:pPr>
        <w:pStyle w:val="Heading4"/>
      </w:pPr>
      <w:r w:rsidRPr="009312D1">
        <w:t>c)</w:t>
      </w:r>
      <w:r>
        <w:rPr>
          <w:rFonts w:ascii="Georgia" w:hAnsi="Georgia"/>
          <w:sz w:val="16"/>
          <w:szCs w:val="16"/>
        </w:rPr>
        <w:t xml:space="preserve"> </w:t>
      </w:r>
      <w:r w:rsidRPr="00425C4B">
        <w:t>Spying Scandal and Snowden</w:t>
      </w:r>
      <w:r>
        <w:t xml:space="preserve"> proves - predictive</w:t>
      </w:r>
    </w:p>
    <w:p w14:paraId="35D0F662" w14:textId="77777777" w:rsidR="00425C4B" w:rsidRPr="00832FD9" w:rsidRDefault="00425C4B" w:rsidP="00425C4B">
      <w:pPr>
        <w:rPr>
          <w:rStyle w:val="StyleStyleBold12pt"/>
          <w:b w:val="0"/>
        </w:rPr>
      </w:pPr>
      <w:r>
        <w:rPr>
          <w:rStyle w:val="StyleStyleBold12pt"/>
        </w:rPr>
        <w:t>BBC, 7/18/</w:t>
      </w:r>
      <w:r w:rsidRPr="00257016">
        <w:rPr>
          <w:rStyle w:val="StyleStyleBold12pt"/>
        </w:rPr>
        <w:t>13</w:t>
      </w:r>
      <w:r w:rsidRPr="000314E9">
        <w:t xml:space="preserve"> </w:t>
      </w:r>
      <w:r w:rsidRPr="00832FD9">
        <w:rPr>
          <w:rStyle w:val="StyleStyleBold12pt"/>
          <w:b w:val="0"/>
        </w:rPr>
        <w:t xml:space="preserve">(“Snowden case adversely affecting US-Latin American ties”, </w:t>
      </w:r>
      <w:r w:rsidRPr="000314E9">
        <w:rPr>
          <w:rStyle w:val="StyleStyleBold12pt"/>
          <w:b w:val="0"/>
        </w:rPr>
        <w:t xml:space="preserve">BBC Monitoring International Reports, </w:t>
      </w:r>
      <w:proofErr w:type="spellStart"/>
      <w:r w:rsidRPr="00832FD9">
        <w:rPr>
          <w:rStyle w:val="StyleStyleBold12pt"/>
          <w:b w:val="0"/>
        </w:rPr>
        <w:t>Khaleej</w:t>
      </w:r>
      <w:proofErr w:type="spellEnd"/>
      <w:r w:rsidRPr="00832FD9">
        <w:rPr>
          <w:rStyle w:val="StyleStyleBold12pt"/>
          <w:b w:val="0"/>
        </w:rPr>
        <w:t xml:space="preserve"> Times website, Internal Bank News, Thursday, July 18, 2013) EC</w:t>
      </w:r>
      <w:r>
        <w:rPr>
          <w:rStyle w:val="StyleStyleBold12pt"/>
          <w:b w:val="0"/>
        </w:rPr>
        <w:t xml:space="preserve"> </w:t>
      </w:r>
    </w:p>
    <w:p w14:paraId="2C88E2CC" w14:textId="77777777" w:rsidR="00425C4B" w:rsidRDefault="00425C4B" w:rsidP="00425C4B">
      <w:pPr>
        <w:rPr>
          <w:rStyle w:val="StyleBoldUnderline"/>
        </w:rPr>
      </w:pPr>
      <w:r w:rsidRPr="00C81B49">
        <w:rPr>
          <w:sz w:val="14"/>
        </w:rPr>
        <w:t xml:space="preserve">But even if the US manages to get hold of him, </w:t>
      </w:r>
      <w:r w:rsidRPr="00C81B49">
        <w:rPr>
          <w:rStyle w:val="StyleBoldUnderline"/>
        </w:rPr>
        <w:t>the former CIA technical worker has managed to strain hitherto solid trans-</w:t>
      </w:r>
      <w:proofErr w:type="spellStart"/>
      <w:r w:rsidRPr="00C81B49">
        <w:rPr>
          <w:rStyle w:val="StyleBoldUnderline"/>
        </w:rPr>
        <w:t>atlantic</w:t>
      </w:r>
      <w:proofErr w:type="spellEnd"/>
      <w:r w:rsidRPr="00C81B49">
        <w:rPr>
          <w:rStyle w:val="StyleBoldUnderline"/>
        </w:rPr>
        <w:t xml:space="preserve"> relations and even deal a blow to America's ties with Latin America</w:t>
      </w:r>
      <w:r w:rsidRPr="00C81B49">
        <w:rPr>
          <w:sz w:val="14"/>
        </w:rPr>
        <w:t xml:space="preserve">. Following report in the German paper Der Spiegel -based on leaked classified documents by Snowden -which alleged that America's National Security Agency (NSA) had been spying on its European allies, Brazil's O </w:t>
      </w:r>
      <w:proofErr w:type="spellStart"/>
      <w:r w:rsidRPr="00C81B49">
        <w:rPr>
          <w:sz w:val="14"/>
        </w:rPr>
        <w:t>Globo</w:t>
      </w:r>
      <w:proofErr w:type="spellEnd"/>
      <w:r w:rsidRPr="00C81B49">
        <w:rPr>
          <w:sz w:val="14"/>
        </w:rPr>
        <w:t xml:space="preserve"> published a similar report regarding the NSA's spying on South American countries. </w:t>
      </w:r>
      <w:r w:rsidRPr="00C81B49">
        <w:rPr>
          <w:sz w:val="12"/>
        </w:rPr>
        <w:t>¶</w:t>
      </w:r>
      <w:r w:rsidRPr="00C81B49">
        <w:rPr>
          <w:sz w:val="14"/>
        </w:rPr>
        <w:t xml:space="preserve"> </w:t>
      </w:r>
      <w:proofErr w:type="gramStart"/>
      <w:r w:rsidRPr="00C81B49">
        <w:rPr>
          <w:rStyle w:val="StyleBoldUnderline"/>
        </w:rPr>
        <w:t>The</w:t>
      </w:r>
      <w:proofErr w:type="gramEnd"/>
      <w:r w:rsidRPr="00C81B49">
        <w:rPr>
          <w:rStyle w:val="StyleBoldUnderline"/>
        </w:rPr>
        <w:t xml:space="preserve"> states, which have often been referred to America's "backyard" were incensed by these revelations.</w:t>
      </w:r>
      <w:r w:rsidRPr="00C81B49">
        <w:rPr>
          <w:sz w:val="14"/>
        </w:rPr>
        <w:t xml:space="preserve"> After this news made headlines, </w:t>
      </w:r>
      <w:r w:rsidRPr="00C81B49">
        <w:rPr>
          <w:rStyle w:val="StyleBoldUnderline"/>
        </w:rPr>
        <w:t xml:space="preserve">the </w:t>
      </w:r>
      <w:proofErr w:type="spellStart"/>
      <w:r w:rsidRPr="00C81B49">
        <w:rPr>
          <w:rStyle w:val="StyleBoldUnderline"/>
        </w:rPr>
        <w:t>Mercosur</w:t>
      </w:r>
      <w:proofErr w:type="spellEnd"/>
      <w:r w:rsidRPr="00C81B49">
        <w:rPr>
          <w:rStyle w:val="StyleBoldUnderline"/>
        </w:rPr>
        <w:t xml:space="preserve"> bloc of nations - </w:t>
      </w:r>
      <w:proofErr w:type="gramStart"/>
      <w:r w:rsidRPr="00C81B49">
        <w:rPr>
          <w:rStyle w:val="StyleBoldUnderline"/>
        </w:rPr>
        <w:t>Venezuela ,</w:t>
      </w:r>
      <w:proofErr w:type="gramEnd"/>
      <w:r w:rsidRPr="00C81B49">
        <w:rPr>
          <w:rStyle w:val="StyleBoldUnderline"/>
        </w:rPr>
        <w:t xml:space="preserve"> Brazil, Argentina, Uruguay and Paraguay -were quick to condemn the alleged spying by the US and defend their right to offer Snowden asylum.</w:t>
      </w:r>
      <w:r w:rsidRPr="00C81B49">
        <w:rPr>
          <w:sz w:val="14"/>
        </w:rPr>
        <w:t xml:space="preserve"> And now, Argentine Foreign Minister Hector </w:t>
      </w:r>
      <w:proofErr w:type="spellStart"/>
      <w:r w:rsidRPr="00C81B49">
        <w:rPr>
          <w:sz w:val="14"/>
        </w:rPr>
        <w:t>Timerman</w:t>
      </w:r>
      <w:proofErr w:type="spellEnd"/>
      <w:r w:rsidRPr="00C81B49">
        <w:rPr>
          <w:sz w:val="14"/>
        </w:rPr>
        <w:t xml:space="preserve"> has given a list of nearly a 100 names of politicians and officials, who are allegedly being spied on, to prosecutors. According to </w:t>
      </w:r>
      <w:proofErr w:type="spellStart"/>
      <w:r w:rsidRPr="00C81B49">
        <w:rPr>
          <w:sz w:val="14"/>
        </w:rPr>
        <w:t>Timerman</w:t>
      </w:r>
      <w:proofErr w:type="spellEnd"/>
      <w:r w:rsidRPr="00C81B49">
        <w:rPr>
          <w:sz w:val="14"/>
        </w:rPr>
        <w:t xml:space="preserve">, a high-ranking official at last week's meeting of the </w:t>
      </w:r>
      <w:proofErr w:type="spellStart"/>
      <w:r w:rsidRPr="00C81B49">
        <w:rPr>
          <w:sz w:val="14"/>
        </w:rPr>
        <w:t>Mercosur</w:t>
      </w:r>
      <w:proofErr w:type="spellEnd"/>
      <w:r w:rsidRPr="00C81B49">
        <w:rPr>
          <w:sz w:val="14"/>
        </w:rPr>
        <w:t xml:space="preserve"> group had given him the list. While the foreign minister did not accuse the US of subjecting Argentine citizens to illegal surveillance, </w:t>
      </w:r>
      <w:r w:rsidRPr="00C81B49">
        <w:rPr>
          <w:rStyle w:val="StyleBoldUnderline"/>
        </w:rPr>
        <w:t>there are reports that a similar list has been handed to an official of another Latin American country as well.</w:t>
      </w:r>
      <w:r w:rsidRPr="00C81B49">
        <w:rPr>
          <w:sz w:val="14"/>
        </w:rPr>
        <w:t xml:space="preserve"> </w:t>
      </w:r>
      <w:r w:rsidRPr="00C81B49">
        <w:rPr>
          <w:sz w:val="12"/>
        </w:rPr>
        <w:t>¶</w:t>
      </w:r>
      <w:r w:rsidRPr="00C81B49">
        <w:rPr>
          <w:sz w:val="14"/>
        </w:rPr>
        <w:t xml:space="preserve"> </w:t>
      </w:r>
      <w:proofErr w:type="gramStart"/>
      <w:r w:rsidRPr="00C81B49">
        <w:rPr>
          <w:rStyle w:val="StyleBoldUnderline"/>
        </w:rPr>
        <w:t>It</w:t>
      </w:r>
      <w:proofErr w:type="gramEnd"/>
      <w:r w:rsidRPr="00C81B49">
        <w:rPr>
          <w:rStyle w:val="StyleBoldUnderline"/>
        </w:rPr>
        <w:t xml:space="preserve">'s clear that the allegations of spying by the US are being taken very seriously by Latin American nations. And this news has made these countries even more adamant on providing asylum to Snowden. </w:t>
      </w:r>
      <w:proofErr w:type="gramStart"/>
      <w:r w:rsidRPr="00C81B49">
        <w:rPr>
          <w:rStyle w:val="StyleBoldUnderline"/>
        </w:rPr>
        <w:t>Venezuela ,</w:t>
      </w:r>
      <w:proofErr w:type="gramEnd"/>
      <w:r w:rsidRPr="00C81B49">
        <w:rPr>
          <w:rStyle w:val="StyleBoldUnderline"/>
        </w:rPr>
        <w:t xml:space="preserve"> Bolivia and Nicaragua have all offered the 30-year-old whistleblower asylum in their territory.</w:t>
      </w:r>
      <w:r w:rsidRPr="00C81B49">
        <w:rPr>
          <w:sz w:val="14"/>
        </w:rPr>
        <w:t xml:space="preserve"> Snowden, who is without travel documents, is expected to seek temporary asylum in Russia before moving to Latin America. </w:t>
      </w:r>
      <w:r w:rsidRPr="00C81B49">
        <w:rPr>
          <w:sz w:val="12"/>
        </w:rPr>
        <w:t>¶</w:t>
      </w:r>
      <w:r w:rsidRPr="00C81B49">
        <w:rPr>
          <w:sz w:val="14"/>
        </w:rPr>
        <w:t xml:space="preserve"> </w:t>
      </w:r>
      <w:r w:rsidRPr="00C81B49">
        <w:rPr>
          <w:rStyle w:val="StyleBoldUnderline"/>
        </w:rPr>
        <w:t xml:space="preserve">The Snowden affair has adversely impacted US ties with Latin America, but it seems </w:t>
      </w:r>
      <w:r w:rsidRPr="009312D1">
        <w:rPr>
          <w:rStyle w:val="Emphasis"/>
        </w:rPr>
        <w:t xml:space="preserve">they will only deteriorate in the future. </w:t>
      </w:r>
      <w:r w:rsidRPr="00C81B49">
        <w:rPr>
          <w:sz w:val="14"/>
        </w:rPr>
        <w:t xml:space="preserve">With Snowden freely roaming in </w:t>
      </w:r>
      <w:proofErr w:type="gramStart"/>
      <w:r w:rsidRPr="00C81B49">
        <w:rPr>
          <w:sz w:val="14"/>
        </w:rPr>
        <w:t>Venezuela ,</w:t>
      </w:r>
      <w:proofErr w:type="gramEnd"/>
      <w:r w:rsidRPr="00C81B49">
        <w:rPr>
          <w:sz w:val="14"/>
        </w:rPr>
        <w:t xml:space="preserve"> divulging more about the US intelligence in the global media, </w:t>
      </w:r>
      <w:r w:rsidRPr="00C81B49">
        <w:rPr>
          <w:rStyle w:val="StyleBoldUnderline"/>
        </w:rPr>
        <w:t xml:space="preserve">the scandal is definitely going to do some </w:t>
      </w:r>
      <w:r w:rsidRPr="009312D1">
        <w:rPr>
          <w:rStyle w:val="Emphasis"/>
        </w:rPr>
        <w:t>irreparable damage</w:t>
      </w:r>
      <w:r w:rsidRPr="00C81B49">
        <w:rPr>
          <w:rStyle w:val="StyleBoldUnderline"/>
        </w:rPr>
        <w:t xml:space="preserve"> to America's relations with its supposed backyard.</w:t>
      </w:r>
    </w:p>
    <w:p w14:paraId="1A7173BE" w14:textId="77777777" w:rsidR="00425C4B" w:rsidRDefault="00425C4B" w:rsidP="00425C4B">
      <w:pPr>
        <w:rPr>
          <w:rFonts w:ascii="Georgia" w:hAnsi="Georgia"/>
          <w:sz w:val="16"/>
          <w:szCs w:val="16"/>
        </w:rPr>
      </w:pPr>
    </w:p>
    <w:p w14:paraId="0D720C61" w14:textId="77777777" w:rsidR="00425C4B" w:rsidRDefault="00425C4B" w:rsidP="00425C4B"/>
    <w:p w14:paraId="6B519C3C" w14:textId="77777777" w:rsidR="007A2CA0" w:rsidRPr="001A0489" w:rsidRDefault="007A2CA0" w:rsidP="007A2CA0">
      <w:pPr>
        <w:pStyle w:val="Heading3"/>
        <w:rPr>
          <w:rFonts w:ascii="Georgia" w:hAnsi="Georgia"/>
        </w:rPr>
      </w:pPr>
      <w:r w:rsidRPr="001A0489">
        <w:rPr>
          <w:rFonts w:ascii="Georgia" w:hAnsi="Georgia"/>
        </w:rPr>
        <w:t xml:space="preserve">Uniqueness – Regional stability </w:t>
      </w:r>
    </w:p>
    <w:p w14:paraId="34E39013" w14:textId="77777777" w:rsidR="007A2CA0" w:rsidRPr="001A0489" w:rsidRDefault="007A2CA0" w:rsidP="007A2CA0">
      <w:pPr>
        <w:rPr>
          <w:rFonts w:ascii="Georgia" w:hAnsi="Georgia"/>
          <w:sz w:val="16"/>
          <w:szCs w:val="16"/>
        </w:rPr>
      </w:pPr>
    </w:p>
    <w:p w14:paraId="191B007F" w14:textId="77777777" w:rsidR="007A2CA0" w:rsidRPr="001A0489" w:rsidRDefault="007A2CA0" w:rsidP="007A2CA0">
      <w:pPr>
        <w:pStyle w:val="Heading4"/>
        <w:rPr>
          <w:rFonts w:ascii="Georgia" w:hAnsi="Georgia"/>
        </w:rPr>
      </w:pPr>
      <w:proofErr w:type="spellStart"/>
      <w:r w:rsidRPr="001A0489">
        <w:rPr>
          <w:rFonts w:ascii="Georgia" w:hAnsi="Georgia"/>
        </w:rPr>
        <w:t>Maduro</w:t>
      </w:r>
      <w:proofErr w:type="spellEnd"/>
      <w:r w:rsidRPr="001A0489">
        <w:rPr>
          <w:rFonts w:ascii="Georgia" w:hAnsi="Georgia"/>
        </w:rPr>
        <w:t xml:space="preserve"> has regional support now – Brazil and Argentina back </w:t>
      </w:r>
      <w:proofErr w:type="spellStart"/>
      <w:r w:rsidRPr="001A0489">
        <w:rPr>
          <w:rFonts w:ascii="Georgia" w:hAnsi="Georgia"/>
        </w:rPr>
        <w:t>Maduro</w:t>
      </w:r>
      <w:proofErr w:type="spellEnd"/>
      <w:r w:rsidRPr="001A0489">
        <w:rPr>
          <w:rFonts w:ascii="Georgia" w:hAnsi="Georgia"/>
        </w:rPr>
        <w:t xml:space="preserve">, but opposition leaders are still campaigning </w:t>
      </w:r>
    </w:p>
    <w:p w14:paraId="3BEEC893" w14:textId="77777777" w:rsidR="007A2CA0" w:rsidRPr="001A0489" w:rsidRDefault="007A2CA0" w:rsidP="007A2CA0">
      <w:pPr>
        <w:rPr>
          <w:rFonts w:ascii="Georgia" w:hAnsi="Georgia"/>
        </w:rPr>
      </w:pPr>
      <w:r w:rsidRPr="001A0489">
        <w:rPr>
          <w:rFonts w:ascii="Georgia" w:hAnsi="Georgia"/>
        </w:rPr>
        <w:tab/>
        <w:t>-Economic governs regional ties, not democratic ties</w:t>
      </w:r>
    </w:p>
    <w:p w14:paraId="52919155" w14:textId="77777777" w:rsidR="007A2CA0" w:rsidRPr="001A0489" w:rsidRDefault="007A2CA0" w:rsidP="007A2CA0">
      <w:pPr>
        <w:rPr>
          <w:rFonts w:ascii="Georgia" w:hAnsi="Georgia"/>
          <w:sz w:val="16"/>
          <w:szCs w:val="16"/>
        </w:rPr>
      </w:pPr>
      <w:r w:rsidRPr="001A0489">
        <w:rPr>
          <w:rStyle w:val="StyleStyleBold12pt"/>
          <w:rFonts w:ascii="Georgia" w:hAnsi="Georgia"/>
        </w:rPr>
        <w:t>WA Post, ‘13</w:t>
      </w:r>
      <w:r w:rsidRPr="001A0489">
        <w:rPr>
          <w:rFonts w:ascii="Georgia" w:hAnsi="Georgia"/>
          <w:sz w:val="16"/>
          <w:szCs w:val="16"/>
        </w:rPr>
        <w:t xml:space="preserve"> (Emilia Diaz-Struck and Juan </w:t>
      </w:r>
      <w:proofErr w:type="spellStart"/>
      <w:r w:rsidRPr="001A0489">
        <w:rPr>
          <w:rFonts w:ascii="Georgia" w:hAnsi="Georgia"/>
          <w:sz w:val="16"/>
          <w:szCs w:val="16"/>
        </w:rPr>
        <w:t>Forero</w:t>
      </w:r>
      <w:proofErr w:type="spellEnd"/>
      <w:r w:rsidRPr="001A0489">
        <w:rPr>
          <w:rFonts w:ascii="Georgia" w:hAnsi="Georgia"/>
          <w:sz w:val="16"/>
          <w:szCs w:val="16"/>
        </w:rPr>
        <w:t xml:space="preserve">, Journalists, “New Venezuelan leader wins support in region,” 5/11, </w:t>
      </w:r>
      <w:proofErr w:type="gramStart"/>
      <w:r w:rsidRPr="001A0489">
        <w:rPr>
          <w:rFonts w:ascii="Georgia" w:hAnsi="Georgia"/>
          <w:sz w:val="16"/>
          <w:szCs w:val="16"/>
        </w:rPr>
        <w:t>p.A6</w:t>
      </w:r>
      <w:proofErr w:type="gramEnd"/>
      <w:r w:rsidRPr="001A0489">
        <w:rPr>
          <w:rFonts w:ascii="Georgia" w:hAnsi="Georgia"/>
          <w:sz w:val="16"/>
          <w:szCs w:val="16"/>
        </w:rPr>
        <w:t>, L-N)//CT</w:t>
      </w:r>
    </w:p>
    <w:p w14:paraId="3581533B" w14:textId="77777777" w:rsidR="007A2CA0" w:rsidRPr="001A0489" w:rsidRDefault="007A2CA0" w:rsidP="007A2CA0">
      <w:pPr>
        <w:rPr>
          <w:rFonts w:ascii="Georgia" w:hAnsi="Georgia"/>
          <w:sz w:val="16"/>
          <w:szCs w:val="16"/>
        </w:rPr>
      </w:pPr>
    </w:p>
    <w:p w14:paraId="3D62C0BF" w14:textId="77777777" w:rsidR="007A2CA0" w:rsidRPr="001A0489" w:rsidRDefault="007A2CA0" w:rsidP="007A2CA0">
      <w:pPr>
        <w:rPr>
          <w:rFonts w:ascii="Georgia" w:hAnsi="Georgia"/>
          <w:sz w:val="16"/>
          <w:szCs w:val="16"/>
        </w:rPr>
      </w:pPr>
      <w:proofErr w:type="gramStart"/>
      <w:r w:rsidRPr="001A0489">
        <w:rPr>
          <w:rFonts w:ascii="Georgia" w:hAnsi="Georgia"/>
          <w:sz w:val="16"/>
          <w:szCs w:val="16"/>
        </w:rPr>
        <w:t xml:space="preserve">CARACAS, Venezuela - Venezuela's embattled new president, </w:t>
      </w:r>
      <w:r w:rsidRPr="001A0489">
        <w:rPr>
          <w:rStyle w:val="StyleBoldUnderline"/>
          <w:rFonts w:ascii="Georgia" w:hAnsi="Georgia"/>
        </w:rPr>
        <w:t xml:space="preserve">Nicolas </w:t>
      </w:r>
      <w:proofErr w:type="spellStart"/>
      <w:r w:rsidRPr="001A0489">
        <w:rPr>
          <w:rStyle w:val="StyleBoldUnderline"/>
          <w:rFonts w:ascii="Georgia" w:hAnsi="Georgia"/>
        </w:rPr>
        <w:t>Maduro</w:t>
      </w:r>
      <w:proofErr w:type="spellEnd"/>
      <w:r w:rsidRPr="001A0489">
        <w:rPr>
          <w:rStyle w:val="StyleBoldUnderline"/>
          <w:rFonts w:ascii="Georgia" w:hAnsi="Georgia"/>
        </w:rPr>
        <w:t>, worked hard</w:t>
      </w:r>
      <w:r w:rsidRPr="001A0489">
        <w:rPr>
          <w:rFonts w:ascii="Georgia" w:hAnsi="Georgia"/>
          <w:sz w:val="16"/>
          <w:szCs w:val="16"/>
        </w:rPr>
        <w:t xml:space="preserve"> this week </w:t>
      </w:r>
      <w:r w:rsidRPr="001A0489">
        <w:rPr>
          <w:rStyle w:val="StyleBoldUnderline"/>
          <w:rFonts w:ascii="Georgia" w:hAnsi="Georgia"/>
        </w:rPr>
        <w:t xml:space="preserve">to strengthen diplomatic ties with neighbors, winning much-needed support from some of the continent's biggest </w:t>
      </w:r>
      <w:proofErr w:type="spellStart"/>
      <w:r w:rsidRPr="001A0489">
        <w:rPr>
          <w:rStyle w:val="StyleBoldUnderline"/>
          <w:rFonts w:ascii="Georgia" w:hAnsi="Georgia"/>
        </w:rPr>
        <w:t>democra-cies</w:t>
      </w:r>
      <w:proofErr w:type="spellEnd"/>
      <w:r w:rsidRPr="001A0489">
        <w:rPr>
          <w:rStyle w:val="StyleBoldUnderline"/>
          <w:rFonts w:ascii="Georgia" w:hAnsi="Georgia"/>
        </w:rPr>
        <w:t xml:space="preserve"> </w:t>
      </w:r>
      <w:r w:rsidRPr="001A0489">
        <w:rPr>
          <w:rFonts w:ascii="Georgia" w:hAnsi="Georgia"/>
          <w:sz w:val="16"/>
          <w:szCs w:val="16"/>
        </w:rPr>
        <w:t>as he faced accusations at home that his government stole April's presidential election.</w:t>
      </w:r>
      <w:proofErr w:type="gramEnd"/>
      <w:r w:rsidRPr="001A0489">
        <w:rPr>
          <w:rFonts w:ascii="Georgia" w:hAnsi="Georgia"/>
          <w:sz w:val="16"/>
          <w:szCs w:val="16"/>
        </w:rPr>
        <w:t xml:space="preserve"> </w:t>
      </w:r>
      <w:r w:rsidRPr="001A0489">
        <w:rPr>
          <w:rStyle w:val="StyleBoldUnderline"/>
          <w:rFonts w:ascii="Georgia" w:hAnsi="Georgia"/>
        </w:rPr>
        <w:t>Visiting regional heavyweight Brazil</w:t>
      </w:r>
      <w:r w:rsidRPr="001A0489">
        <w:rPr>
          <w:rFonts w:ascii="Georgia" w:hAnsi="Georgia"/>
          <w:sz w:val="16"/>
          <w:szCs w:val="16"/>
        </w:rPr>
        <w:t xml:space="preserve"> on Thursday, </w:t>
      </w:r>
      <w:proofErr w:type="spellStart"/>
      <w:r w:rsidRPr="001A0489">
        <w:rPr>
          <w:rStyle w:val="StyleBoldUnderline"/>
          <w:rFonts w:ascii="Georgia" w:hAnsi="Georgia"/>
        </w:rPr>
        <w:t>Maduro</w:t>
      </w:r>
      <w:proofErr w:type="spellEnd"/>
      <w:r w:rsidRPr="001A0489">
        <w:rPr>
          <w:rStyle w:val="StyleBoldUnderline"/>
          <w:rFonts w:ascii="Georgia" w:hAnsi="Georgia"/>
        </w:rPr>
        <w:t xml:space="preserve"> won a seal of approval from President</w:t>
      </w:r>
      <w:r w:rsidRPr="001A0489">
        <w:rPr>
          <w:rFonts w:ascii="Georgia" w:hAnsi="Georgia"/>
          <w:sz w:val="16"/>
          <w:szCs w:val="16"/>
        </w:rPr>
        <w:t xml:space="preserve"> </w:t>
      </w:r>
      <w:proofErr w:type="spellStart"/>
      <w:r w:rsidRPr="001A0489">
        <w:rPr>
          <w:rFonts w:ascii="Georgia" w:hAnsi="Georgia"/>
          <w:sz w:val="16"/>
          <w:szCs w:val="16"/>
        </w:rPr>
        <w:t>Dilma</w:t>
      </w:r>
      <w:proofErr w:type="spellEnd"/>
      <w:r w:rsidRPr="001A0489">
        <w:rPr>
          <w:rFonts w:ascii="Georgia" w:hAnsi="Georgia"/>
          <w:sz w:val="16"/>
          <w:szCs w:val="16"/>
        </w:rPr>
        <w:t xml:space="preserve"> </w:t>
      </w:r>
      <w:proofErr w:type="spellStart"/>
      <w:r w:rsidRPr="001A0489">
        <w:rPr>
          <w:rStyle w:val="StyleBoldUnderline"/>
          <w:rFonts w:ascii="Georgia" w:hAnsi="Georgia"/>
        </w:rPr>
        <w:t>Rousseff</w:t>
      </w:r>
      <w:proofErr w:type="spellEnd"/>
      <w:r w:rsidRPr="001A0489">
        <w:rPr>
          <w:rStyle w:val="StyleBoldUnderline"/>
          <w:rFonts w:ascii="Georgia" w:hAnsi="Georgia"/>
        </w:rPr>
        <w:t>, who pledged to expand trade with Venezuela</w:t>
      </w:r>
      <w:r w:rsidRPr="001A0489">
        <w:rPr>
          <w:rFonts w:ascii="Georgia" w:hAnsi="Georgia"/>
          <w:sz w:val="16"/>
          <w:szCs w:val="16"/>
        </w:rPr>
        <w:t xml:space="preserve">. A day earlier, </w:t>
      </w:r>
      <w:r w:rsidRPr="001A0489">
        <w:rPr>
          <w:rStyle w:val="StyleBoldUnderline"/>
          <w:rFonts w:ascii="Georgia" w:hAnsi="Georgia"/>
        </w:rPr>
        <w:t>Argentine President</w:t>
      </w:r>
      <w:r w:rsidRPr="001A0489">
        <w:rPr>
          <w:rFonts w:ascii="Georgia" w:hAnsi="Georgia"/>
          <w:sz w:val="16"/>
          <w:szCs w:val="16"/>
        </w:rPr>
        <w:t xml:space="preserve"> Cristina Fernandez de Kirchner had mobilized pro-Venezuela activists to fill a Buenos Aires soccer stadium and</w:t>
      </w:r>
      <w:r w:rsidRPr="001A0489">
        <w:rPr>
          <w:rStyle w:val="StyleBoldUnderline"/>
          <w:rFonts w:ascii="Georgia" w:hAnsi="Georgia"/>
        </w:rPr>
        <w:t xml:space="preserve"> signed a range of bilateral cooperation accords with </w:t>
      </w:r>
      <w:proofErr w:type="spellStart"/>
      <w:r w:rsidRPr="001A0489">
        <w:rPr>
          <w:rStyle w:val="StyleBoldUnderline"/>
          <w:rFonts w:ascii="Georgia" w:hAnsi="Georgia"/>
        </w:rPr>
        <w:t>Maduro</w:t>
      </w:r>
      <w:proofErr w:type="spellEnd"/>
      <w:r w:rsidRPr="001A0489">
        <w:rPr>
          <w:rFonts w:ascii="Georgia" w:hAnsi="Georgia"/>
          <w:sz w:val="16"/>
          <w:szCs w:val="16"/>
        </w:rPr>
        <w:t xml:space="preserve">. "We wish you great success with your presidential mandate and with your government," </w:t>
      </w:r>
      <w:proofErr w:type="spellStart"/>
      <w:r w:rsidRPr="001A0489">
        <w:rPr>
          <w:rFonts w:ascii="Georgia" w:hAnsi="Georgia"/>
          <w:sz w:val="16"/>
          <w:szCs w:val="16"/>
        </w:rPr>
        <w:t>Rousseff</w:t>
      </w:r>
      <w:proofErr w:type="spellEnd"/>
      <w:r w:rsidRPr="001A0489">
        <w:rPr>
          <w:rFonts w:ascii="Georgia" w:hAnsi="Georgia"/>
          <w:sz w:val="16"/>
          <w:szCs w:val="16"/>
        </w:rPr>
        <w:t xml:space="preserve"> told </w:t>
      </w:r>
      <w:proofErr w:type="spellStart"/>
      <w:r w:rsidRPr="001A0489">
        <w:rPr>
          <w:rFonts w:ascii="Georgia" w:hAnsi="Georgia"/>
          <w:sz w:val="16"/>
          <w:szCs w:val="16"/>
        </w:rPr>
        <w:t>Maduro</w:t>
      </w:r>
      <w:proofErr w:type="spellEnd"/>
      <w:r w:rsidRPr="001A0489">
        <w:rPr>
          <w:rFonts w:ascii="Georgia" w:hAnsi="Georgia"/>
          <w:sz w:val="16"/>
          <w:szCs w:val="16"/>
        </w:rPr>
        <w:t xml:space="preserve"> at a news conference in Brasilia in which the two leaders laughed and exchanged hugs. "We are a deeply democratic country," </w:t>
      </w:r>
      <w:proofErr w:type="spellStart"/>
      <w:r w:rsidRPr="001A0489">
        <w:rPr>
          <w:rFonts w:ascii="Georgia" w:hAnsi="Georgia"/>
          <w:sz w:val="16"/>
          <w:szCs w:val="16"/>
        </w:rPr>
        <w:t>Maduro</w:t>
      </w:r>
      <w:proofErr w:type="spellEnd"/>
      <w:r w:rsidRPr="001A0489">
        <w:rPr>
          <w:rFonts w:ascii="Georgia" w:hAnsi="Georgia"/>
          <w:sz w:val="16"/>
          <w:szCs w:val="16"/>
        </w:rPr>
        <w:t xml:space="preserve"> responded. "We have an almost perfect electoral system." </w:t>
      </w:r>
      <w:r w:rsidRPr="001A0489">
        <w:rPr>
          <w:rStyle w:val="StyleBoldUnderline"/>
          <w:rFonts w:ascii="Georgia" w:hAnsi="Georgia"/>
        </w:rPr>
        <w:t>In a week of feverish diplomacy,</w:t>
      </w:r>
      <w:r w:rsidRPr="001A0489">
        <w:rPr>
          <w:rFonts w:ascii="Georgia" w:hAnsi="Georgia"/>
          <w:sz w:val="16"/>
          <w:szCs w:val="16"/>
        </w:rPr>
        <w:t xml:space="preserve"> </w:t>
      </w:r>
      <w:proofErr w:type="spellStart"/>
      <w:r w:rsidRPr="001A0489">
        <w:rPr>
          <w:rStyle w:val="StyleBoldUnderline"/>
          <w:rFonts w:ascii="Georgia" w:hAnsi="Georgia"/>
        </w:rPr>
        <w:t>Maduro's</w:t>
      </w:r>
      <w:proofErr w:type="spellEnd"/>
      <w:r w:rsidRPr="001A0489">
        <w:rPr>
          <w:rStyle w:val="StyleBoldUnderline"/>
          <w:rFonts w:ascii="Georgia" w:hAnsi="Georgia"/>
        </w:rPr>
        <w:t xml:space="preserve"> efforts were matched by those of opposition leaders</w:t>
      </w:r>
      <w:r w:rsidRPr="001A0489">
        <w:rPr>
          <w:rFonts w:ascii="Georgia" w:hAnsi="Georgia"/>
          <w:sz w:val="16"/>
          <w:szCs w:val="16"/>
        </w:rPr>
        <w:t xml:space="preserve">, </w:t>
      </w:r>
      <w:r w:rsidRPr="001A0489">
        <w:rPr>
          <w:rStyle w:val="StyleBoldUnderline"/>
          <w:rFonts w:ascii="Georgia" w:hAnsi="Georgia"/>
        </w:rPr>
        <w:t xml:space="preserve">who traveled to meet with legislators and journalists in Colombia, Peru, Paraguay, Uruguay and </w:t>
      </w:r>
      <w:proofErr w:type="gramStart"/>
      <w:r w:rsidRPr="001A0489">
        <w:rPr>
          <w:rStyle w:val="StyleBoldUnderline"/>
          <w:rFonts w:ascii="Georgia" w:hAnsi="Georgia"/>
        </w:rPr>
        <w:t>Argentina</w:t>
      </w:r>
      <w:r w:rsidRPr="001A0489">
        <w:rPr>
          <w:rFonts w:ascii="Georgia" w:hAnsi="Georgia"/>
          <w:sz w:val="16"/>
          <w:szCs w:val="16"/>
        </w:rPr>
        <w:t>.</w:t>
      </w:r>
      <w:proofErr w:type="gramEnd"/>
      <w:r w:rsidRPr="001A0489">
        <w:rPr>
          <w:rFonts w:ascii="Georgia" w:hAnsi="Georgia"/>
          <w:sz w:val="16"/>
          <w:szCs w:val="16"/>
        </w:rPr>
        <w:t xml:space="preserve"> They asserted that the April 14 vote in Venezuela had been rife with irregularities, questioning whether </w:t>
      </w:r>
      <w:proofErr w:type="spellStart"/>
      <w:r w:rsidRPr="001A0489">
        <w:rPr>
          <w:rFonts w:ascii="Georgia" w:hAnsi="Georgia"/>
          <w:sz w:val="16"/>
          <w:szCs w:val="16"/>
        </w:rPr>
        <w:t>Maduro</w:t>
      </w:r>
      <w:proofErr w:type="spellEnd"/>
      <w:r w:rsidRPr="001A0489">
        <w:rPr>
          <w:rFonts w:ascii="Georgia" w:hAnsi="Georgia"/>
          <w:sz w:val="16"/>
          <w:szCs w:val="16"/>
        </w:rPr>
        <w:t xml:space="preserve"> really defeated his challenger, Henrique </w:t>
      </w:r>
      <w:proofErr w:type="spellStart"/>
      <w:r w:rsidRPr="001A0489">
        <w:rPr>
          <w:rFonts w:ascii="Georgia" w:hAnsi="Georgia"/>
          <w:sz w:val="16"/>
          <w:szCs w:val="16"/>
        </w:rPr>
        <w:t>Capriles</w:t>
      </w:r>
      <w:proofErr w:type="spellEnd"/>
      <w:r w:rsidRPr="001A0489">
        <w:rPr>
          <w:rFonts w:ascii="Georgia" w:hAnsi="Georgia"/>
          <w:sz w:val="16"/>
          <w:szCs w:val="16"/>
        </w:rPr>
        <w:t xml:space="preserve">, and said the </w:t>
      </w:r>
      <w:r w:rsidRPr="001A0489">
        <w:rPr>
          <w:rStyle w:val="StyleBoldUnderline"/>
          <w:rFonts w:ascii="Georgia" w:hAnsi="Georgia"/>
        </w:rPr>
        <w:t xml:space="preserve">government had clamped down on its political adversaries </w:t>
      </w:r>
      <w:r w:rsidRPr="001A0489">
        <w:rPr>
          <w:rFonts w:ascii="Georgia" w:hAnsi="Georgia"/>
          <w:sz w:val="16"/>
          <w:szCs w:val="16"/>
        </w:rPr>
        <w:t>ever since</w:t>
      </w:r>
      <w:r w:rsidRPr="001A0489">
        <w:rPr>
          <w:rStyle w:val="StyleBoldUnderline"/>
          <w:rFonts w:ascii="Georgia" w:hAnsi="Georgia"/>
        </w:rPr>
        <w:t>, even resorting to violence</w:t>
      </w:r>
      <w:r w:rsidRPr="001A0489">
        <w:rPr>
          <w:rFonts w:ascii="Georgia" w:hAnsi="Georgia"/>
          <w:sz w:val="16"/>
          <w:szCs w:val="16"/>
        </w:rPr>
        <w:t xml:space="preserve">. "Our intention was to show what's been going on before lawmakers and governments," </w:t>
      </w:r>
      <w:proofErr w:type="spellStart"/>
      <w:r w:rsidRPr="001A0489">
        <w:rPr>
          <w:rFonts w:ascii="Georgia" w:hAnsi="Georgia"/>
          <w:sz w:val="16"/>
          <w:szCs w:val="16"/>
        </w:rPr>
        <w:t>Leopoldo</w:t>
      </w:r>
      <w:proofErr w:type="spellEnd"/>
      <w:r w:rsidRPr="001A0489">
        <w:rPr>
          <w:rFonts w:ascii="Georgia" w:hAnsi="Georgia"/>
          <w:sz w:val="16"/>
          <w:szCs w:val="16"/>
        </w:rPr>
        <w:t xml:space="preserve"> </w:t>
      </w:r>
      <w:proofErr w:type="spellStart"/>
      <w:r w:rsidRPr="001A0489">
        <w:rPr>
          <w:rFonts w:ascii="Georgia" w:hAnsi="Georgia"/>
          <w:sz w:val="16"/>
          <w:szCs w:val="16"/>
        </w:rPr>
        <w:t>Lpez</w:t>
      </w:r>
      <w:proofErr w:type="spellEnd"/>
      <w:r w:rsidRPr="001A0489">
        <w:rPr>
          <w:rFonts w:ascii="Georgia" w:hAnsi="Georgia"/>
          <w:sz w:val="16"/>
          <w:szCs w:val="16"/>
        </w:rPr>
        <w:t>, who led small delegations to Peru, Argentina and Uruguay, said in an interview. "</w:t>
      </w:r>
      <w:r w:rsidRPr="001A0489">
        <w:rPr>
          <w:rStyle w:val="StyleBoldUnderline"/>
          <w:rFonts w:ascii="Georgia" w:hAnsi="Georgia"/>
        </w:rPr>
        <w:t>We want our neighbors to know of the instability in Venezuela</w:t>
      </w:r>
      <w:r w:rsidRPr="001A0489">
        <w:rPr>
          <w:rFonts w:ascii="Georgia" w:hAnsi="Georgia"/>
          <w:sz w:val="16"/>
          <w:szCs w:val="16"/>
        </w:rPr>
        <w:t xml:space="preserve">." As protests picked up in the days after the vote, the government arrested a former general it accused of fomenting dissent, and lawmakers were videotaped beating opposition congressmen in the National Assembly. Top officials, including </w:t>
      </w:r>
      <w:proofErr w:type="spellStart"/>
      <w:r w:rsidRPr="001A0489">
        <w:rPr>
          <w:rFonts w:ascii="Georgia" w:hAnsi="Georgia"/>
          <w:sz w:val="16"/>
          <w:szCs w:val="16"/>
        </w:rPr>
        <w:t>Maduro</w:t>
      </w:r>
      <w:proofErr w:type="spellEnd"/>
      <w:r w:rsidRPr="001A0489">
        <w:rPr>
          <w:rFonts w:ascii="Georgia" w:hAnsi="Georgia"/>
          <w:sz w:val="16"/>
          <w:szCs w:val="16"/>
        </w:rPr>
        <w:t xml:space="preserve">, have also vowed to jail opposition leaders, among them </w:t>
      </w:r>
      <w:proofErr w:type="spellStart"/>
      <w:r w:rsidRPr="001A0489">
        <w:rPr>
          <w:rFonts w:ascii="Georgia" w:hAnsi="Georgia"/>
          <w:sz w:val="16"/>
          <w:szCs w:val="16"/>
        </w:rPr>
        <w:t>Capriles</w:t>
      </w:r>
      <w:proofErr w:type="spellEnd"/>
      <w:r w:rsidRPr="001A0489">
        <w:rPr>
          <w:rFonts w:ascii="Georgia" w:hAnsi="Georgia"/>
          <w:sz w:val="16"/>
          <w:szCs w:val="16"/>
        </w:rPr>
        <w:t xml:space="preserve"> and </w:t>
      </w:r>
      <w:proofErr w:type="spellStart"/>
      <w:r w:rsidRPr="001A0489">
        <w:rPr>
          <w:rFonts w:ascii="Georgia" w:hAnsi="Georgia"/>
          <w:sz w:val="16"/>
          <w:szCs w:val="16"/>
        </w:rPr>
        <w:t>Lpez</w:t>
      </w:r>
      <w:proofErr w:type="spellEnd"/>
      <w:r w:rsidRPr="001A0489">
        <w:rPr>
          <w:rFonts w:ascii="Georgia" w:hAnsi="Georgia"/>
          <w:sz w:val="16"/>
          <w:szCs w:val="16"/>
        </w:rPr>
        <w:t xml:space="preserve">. But it was clear by Friday that </w:t>
      </w:r>
      <w:proofErr w:type="spellStart"/>
      <w:r w:rsidRPr="001A0489">
        <w:rPr>
          <w:rStyle w:val="StyleBoldUnderline"/>
          <w:rFonts w:ascii="Georgia" w:hAnsi="Georgia"/>
        </w:rPr>
        <w:t>Maduro</w:t>
      </w:r>
      <w:proofErr w:type="spellEnd"/>
      <w:r w:rsidRPr="001A0489">
        <w:rPr>
          <w:rStyle w:val="StyleBoldUnderline"/>
          <w:rFonts w:ascii="Georgia" w:hAnsi="Georgia"/>
        </w:rPr>
        <w:t>,</w:t>
      </w:r>
      <w:r w:rsidRPr="001A0489">
        <w:rPr>
          <w:rFonts w:ascii="Georgia" w:hAnsi="Georgia"/>
          <w:sz w:val="16"/>
          <w:szCs w:val="16"/>
        </w:rPr>
        <w:t xml:space="preserve"> handpicked by the late President Hugo </w:t>
      </w:r>
      <w:proofErr w:type="spellStart"/>
      <w:r w:rsidRPr="001A0489">
        <w:rPr>
          <w:rFonts w:ascii="Georgia" w:hAnsi="Georgia"/>
          <w:sz w:val="16"/>
          <w:szCs w:val="16"/>
        </w:rPr>
        <w:t>Chvez</w:t>
      </w:r>
      <w:proofErr w:type="spellEnd"/>
      <w:r w:rsidRPr="001A0489">
        <w:rPr>
          <w:rFonts w:ascii="Georgia" w:hAnsi="Georgia"/>
          <w:sz w:val="16"/>
          <w:szCs w:val="16"/>
        </w:rPr>
        <w:t xml:space="preserve"> to be his successor, </w:t>
      </w:r>
      <w:r w:rsidRPr="001A0489">
        <w:rPr>
          <w:rStyle w:val="StyleBoldUnderline"/>
          <w:rFonts w:ascii="Georgia" w:hAnsi="Georgia"/>
        </w:rPr>
        <w:t>was securely ensconced in power</w:t>
      </w:r>
      <w:r w:rsidRPr="001A0489">
        <w:rPr>
          <w:rFonts w:ascii="Georgia" w:hAnsi="Georgia"/>
          <w:sz w:val="16"/>
          <w:szCs w:val="16"/>
        </w:rPr>
        <w:t xml:space="preserve">. </w:t>
      </w:r>
      <w:r w:rsidRPr="001A0489">
        <w:rPr>
          <w:rStyle w:val="StyleBoldUnderline"/>
          <w:rFonts w:ascii="Georgia" w:hAnsi="Georgia"/>
        </w:rPr>
        <w:t>Governments from Mexico to Argentina appeared to see little amiss with the Venezuelan election</w:t>
      </w:r>
      <w:r w:rsidRPr="001A0489">
        <w:rPr>
          <w:rFonts w:ascii="Georgia" w:hAnsi="Georgia"/>
          <w:sz w:val="16"/>
          <w:szCs w:val="16"/>
        </w:rPr>
        <w:t xml:space="preserve">, which </w:t>
      </w:r>
      <w:r w:rsidRPr="001A0489">
        <w:rPr>
          <w:rStyle w:val="StyleBoldUnderline"/>
          <w:rFonts w:ascii="Georgia" w:hAnsi="Georgia"/>
        </w:rPr>
        <w:t xml:space="preserve">electoral officials closely allied with the government said </w:t>
      </w:r>
      <w:proofErr w:type="spellStart"/>
      <w:r w:rsidRPr="001A0489">
        <w:rPr>
          <w:rStyle w:val="StyleBoldUnderline"/>
          <w:rFonts w:ascii="Georgia" w:hAnsi="Georgia"/>
        </w:rPr>
        <w:t>Maduro</w:t>
      </w:r>
      <w:proofErr w:type="spellEnd"/>
      <w:r w:rsidRPr="001A0489">
        <w:rPr>
          <w:rStyle w:val="StyleBoldUnderline"/>
          <w:rFonts w:ascii="Georgia" w:hAnsi="Georgia"/>
        </w:rPr>
        <w:t xml:space="preserve"> had won by a razor-thin margin</w:t>
      </w:r>
      <w:r w:rsidRPr="001A0489">
        <w:rPr>
          <w:rFonts w:ascii="Georgia" w:hAnsi="Georgia"/>
          <w:sz w:val="16"/>
          <w:szCs w:val="16"/>
        </w:rPr>
        <w:t>. "</w:t>
      </w:r>
      <w:r w:rsidRPr="001A0489">
        <w:rPr>
          <w:rStyle w:val="StyleBoldUnderline"/>
          <w:rFonts w:ascii="Georgia" w:hAnsi="Georgia"/>
        </w:rPr>
        <w:t xml:space="preserve">He shored up his support," </w:t>
      </w:r>
      <w:r w:rsidRPr="001A0489">
        <w:rPr>
          <w:rFonts w:ascii="Georgia" w:hAnsi="Georgia"/>
          <w:sz w:val="16"/>
          <w:szCs w:val="16"/>
        </w:rPr>
        <w:t xml:space="preserve">said Michael Shifter, president of the Inter-American Dialogue, a Washington group that tracks politics across the region. "These governments didn't show much hesitation in embracing </w:t>
      </w:r>
      <w:proofErr w:type="spellStart"/>
      <w:r w:rsidRPr="001A0489">
        <w:rPr>
          <w:rFonts w:ascii="Georgia" w:hAnsi="Georgia"/>
          <w:sz w:val="16"/>
          <w:szCs w:val="16"/>
        </w:rPr>
        <w:t>Maduro</w:t>
      </w:r>
      <w:proofErr w:type="spellEnd"/>
      <w:r w:rsidRPr="001A0489">
        <w:rPr>
          <w:rFonts w:ascii="Georgia" w:hAnsi="Georgia"/>
          <w:sz w:val="16"/>
          <w:szCs w:val="16"/>
        </w:rPr>
        <w:t xml:space="preserve">. They still see him as the main option, and there didn't seem to be any hint that they were reconsidering their support for him." </w:t>
      </w:r>
      <w:r w:rsidRPr="001A0489">
        <w:rPr>
          <w:rStyle w:val="StyleBoldUnderline"/>
          <w:rFonts w:ascii="Georgia" w:hAnsi="Georgia"/>
        </w:rPr>
        <w:t xml:space="preserve">Many of the countries to which </w:t>
      </w:r>
      <w:proofErr w:type="spellStart"/>
      <w:r w:rsidRPr="001A0489">
        <w:rPr>
          <w:rStyle w:val="StyleBoldUnderline"/>
          <w:rFonts w:ascii="Georgia" w:hAnsi="Georgia"/>
        </w:rPr>
        <w:t>Maduro</w:t>
      </w:r>
      <w:proofErr w:type="spellEnd"/>
      <w:r w:rsidRPr="001A0489">
        <w:rPr>
          <w:rStyle w:val="StyleBoldUnderline"/>
          <w:rFonts w:ascii="Georgia" w:hAnsi="Georgia"/>
        </w:rPr>
        <w:t xml:space="preserve"> reached out have close trade ties with Caracas, which they see as a </w:t>
      </w:r>
      <w:proofErr w:type="spellStart"/>
      <w:r w:rsidRPr="001A0489">
        <w:rPr>
          <w:rStyle w:val="StyleBoldUnderline"/>
          <w:rFonts w:ascii="Georgia" w:hAnsi="Georgia"/>
        </w:rPr>
        <w:t>signifi</w:t>
      </w:r>
      <w:proofErr w:type="spellEnd"/>
      <w:r w:rsidRPr="001A0489">
        <w:rPr>
          <w:rStyle w:val="StyleBoldUnderline"/>
          <w:rFonts w:ascii="Georgia" w:hAnsi="Georgia"/>
        </w:rPr>
        <w:t>-cant importer of their products or a vital supplier of subsidized oil. The issue of civil rights in Venezuela played little or no role in the diplomatic positions that several countries took</w:t>
      </w:r>
      <w:r w:rsidRPr="001A0489">
        <w:rPr>
          <w:rFonts w:ascii="Georgia" w:hAnsi="Georgia"/>
          <w:sz w:val="16"/>
          <w:szCs w:val="16"/>
        </w:rPr>
        <w:t xml:space="preserve">, said </w:t>
      </w:r>
      <w:proofErr w:type="spellStart"/>
      <w:r w:rsidRPr="001A0489">
        <w:rPr>
          <w:rFonts w:ascii="Georgia" w:hAnsi="Georgia"/>
          <w:sz w:val="16"/>
          <w:szCs w:val="16"/>
        </w:rPr>
        <w:t>Mois</w:t>
      </w:r>
      <w:proofErr w:type="spellEnd"/>
      <w:r w:rsidRPr="001A0489">
        <w:rPr>
          <w:rFonts w:ascii="Georgia" w:hAnsi="Georgia"/>
          <w:sz w:val="16"/>
          <w:szCs w:val="16"/>
        </w:rPr>
        <w:t>√©s Na√¬m, senior associate at the Carnegie Endowment for International Peace in Washington. "</w:t>
      </w:r>
      <w:r w:rsidRPr="001A0489">
        <w:rPr>
          <w:rStyle w:val="StyleBoldUnderline"/>
          <w:rFonts w:ascii="Georgia" w:hAnsi="Georgia"/>
        </w:rPr>
        <w:t>Their silence speaks very eloquently to how much they weigh their economic interests and how little their demo-</w:t>
      </w:r>
      <w:proofErr w:type="spellStart"/>
      <w:r w:rsidRPr="001A0489">
        <w:rPr>
          <w:rStyle w:val="StyleBoldUnderline"/>
          <w:rFonts w:ascii="Georgia" w:hAnsi="Georgia"/>
        </w:rPr>
        <w:t>cratic</w:t>
      </w:r>
      <w:proofErr w:type="spellEnd"/>
      <w:r w:rsidRPr="001A0489">
        <w:rPr>
          <w:rStyle w:val="StyleBoldUnderline"/>
          <w:rFonts w:ascii="Georgia" w:hAnsi="Georgia"/>
        </w:rPr>
        <w:t xml:space="preserve"> values weigh in their behavior</w:t>
      </w:r>
      <w:r w:rsidRPr="001A0489">
        <w:rPr>
          <w:rFonts w:ascii="Georgia" w:hAnsi="Georgia"/>
          <w:sz w:val="16"/>
          <w:szCs w:val="16"/>
        </w:rPr>
        <w:t xml:space="preserve">," said Na√¬m, who is Venezuelan and opposes the </w:t>
      </w:r>
      <w:proofErr w:type="spellStart"/>
      <w:r w:rsidRPr="001A0489">
        <w:rPr>
          <w:rFonts w:ascii="Georgia" w:hAnsi="Georgia"/>
          <w:sz w:val="16"/>
          <w:szCs w:val="16"/>
        </w:rPr>
        <w:t>Maduro</w:t>
      </w:r>
      <w:proofErr w:type="spellEnd"/>
      <w:r w:rsidRPr="001A0489">
        <w:rPr>
          <w:rFonts w:ascii="Georgia" w:hAnsi="Georgia"/>
          <w:sz w:val="16"/>
          <w:szCs w:val="16"/>
        </w:rPr>
        <w:t xml:space="preserve"> government. </w:t>
      </w:r>
    </w:p>
    <w:p w14:paraId="10892FB7" w14:textId="77777777" w:rsidR="007A2CA0" w:rsidRPr="001A0489" w:rsidRDefault="007A2CA0" w:rsidP="007A2CA0">
      <w:pPr>
        <w:rPr>
          <w:rFonts w:ascii="Georgia" w:hAnsi="Georgia"/>
          <w:sz w:val="16"/>
          <w:szCs w:val="16"/>
        </w:rPr>
      </w:pPr>
    </w:p>
    <w:p w14:paraId="79F8282A" w14:textId="77777777" w:rsidR="007A2CA0" w:rsidRDefault="007A2CA0" w:rsidP="007A2CA0">
      <w:pPr>
        <w:rPr>
          <w:rFonts w:ascii="Georgia" w:hAnsi="Georgia"/>
          <w:sz w:val="16"/>
          <w:szCs w:val="16"/>
        </w:rPr>
      </w:pPr>
    </w:p>
    <w:p w14:paraId="4029C54D" w14:textId="77777777" w:rsidR="007A2CA0" w:rsidRPr="009E61D3" w:rsidRDefault="007A2CA0" w:rsidP="007A2CA0">
      <w:pPr>
        <w:pStyle w:val="Heading3"/>
      </w:pPr>
      <w:r>
        <w:t>Uniqueness – Public Popularity</w:t>
      </w:r>
    </w:p>
    <w:p w14:paraId="1D82E022" w14:textId="77777777" w:rsidR="007A2CA0" w:rsidRPr="00296E5B" w:rsidRDefault="007A2CA0" w:rsidP="007A2CA0">
      <w:pPr>
        <w:pStyle w:val="Heading4"/>
      </w:pPr>
      <w:proofErr w:type="spellStart"/>
      <w:r w:rsidRPr="00296E5B">
        <w:t>Maduro</w:t>
      </w:r>
      <w:proofErr w:type="spellEnd"/>
      <w:r w:rsidRPr="00296E5B">
        <w:t xml:space="preserve"> </w:t>
      </w:r>
      <w:r>
        <w:t xml:space="preserve">narrowly </w:t>
      </w:r>
      <w:r w:rsidRPr="00296E5B">
        <w:t xml:space="preserve">popular now </w:t>
      </w:r>
      <w:r>
        <w:t>– public likes political, social and economic outlook</w:t>
      </w:r>
      <w:r w:rsidRPr="00296E5B">
        <w:t xml:space="preserve"> </w:t>
      </w:r>
    </w:p>
    <w:p w14:paraId="40DD44EE" w14:textId="77777777" w:rsidR="007A2CA0" w:rsidRPr="005B477A" w:rsidRDefault="007A2CA0" w:rsidP="007A2CA0">
      <w:pPr>
        <w:rPr>
          <w:b/>
          <w:bCs/>
          <w:sz w:val="28"/>
          <w:szCs w:val="22"/>
          <w:u w:val="single"/>
        </w:rPr>
      </w:pPr>
      <w:r w:rsidRPr="005B477A">
        <w:rPr>
          <w:b/>
        </w:rPr>
        <w:t>Mallet-Outtrim’13</w:t>
      </w:r>
      <w:r w:rsidRPr="005B477A">
        <w:rPr>
          <w:rStyle w:val="StyleBoldUnderline"/>
          <w:sz w:val="28"/>
          <w:u w:val="none"/>
        </w:rPr>
        <w:t xml:space="preserve"> </w:t>
      </w:r>
      <w:r w:rsidRPr="002D3EE4">
        <w:rPr>
          <w:sz w:val="16"/>
          <w:szCs w:val="16"/>
        </w:rPr>
        <w:t>(Author, studying Journalism and International Relations at the University of South Australia, majoring in national security and sustainabilit</w:t>
      </w:r>
      <w:r>
        <w:rPr>
          <w:sz w:val="16"/>
          <w:szCs w:val="16"/>
        </w:rPr>
        <w:t xml:space="preserve">y </w:t>
      </w:r>
      <w:r w:rsidRPr="002D3EE4">
        <w:rPr>
          <w:sz w:val="16"/>
          <w:szCs w:val="16"/>
        </w:rPr>
        <w:t xml:space="preserve"> </w:t>
      </w:r>
      <w:r>
        <w:rPr>
          <w:sz w:val="16"/>
          <w:szCs w:val="16"/>
        </w:rPr>
        <w:t>(Ryan</w:t>
      </w:r>
      <w:r w:rsidRPr="002D3EE4">
        <w:rPr>
          <w:sz w:val="16"/>
          <w:szCs w:val="16"/>
        </w:rPr>
        <w:t>, 4/10</w:t>
      </w:r>
      <w:r>
        <w:rPr>
          <w:sz w:val="16"/>
          <w:szCs w:val="16"/>
        </w:rPr>
        <w:t>/13</w:t>
      </w:r>
      <w:r w:rsidRPr="002D3EE4">
        <w:rPr>
          <w:sz w:val="16"/>
          <w:szCs w:val="16"/>
        </w:rPr>
        <w:t xml:space="preserve">, “Poll Reveals Majority of Venezuelans View </w:t>
      </w:r>
      <w:proofErr w:type="spellStart"/>
      <w:r w:rsidRPr="002D3EE4">
        <w:rPr>
          <w:sz w:val="16"/>
          <w:szCs w:val="16"/>
        </w:rPr>
        <w:t>Maduro</w:t>
      </w:r>
      <w:proofErr w:type="spellEnd"/>
      <w:r w:rsidRPr="002D3EE4">
        <w:rPr>
          <w:sz w:val="16"/>
          <w:szCs w:val="16"/>
        </w:rPr>
        <w:t xml:space="preserve"> Positively; Carter Center Recommends Electoral Reform, </w:t>
      </w:r>
      <w:hyperlink r:id="rId9" w:history="1">
        <w:r w:rsidRPr="004D2894">
          <w:rPr>
            <w:rStyle w:val="Hyperlink"/>
            <w:sz w:val="16"/>
            <w:szCs w:val="16"/>
          </w:rPr>
          <w:t>http://venezuelanalysis.com/news/9806) //JM</w:t>
        </w:r>
      </w:hyperlink>
    </w:p>
    <w:p w14:paraId="03AA2A5E" w14:textId="77777777" w:rsidR="007A2CA0" w:rsidRPr="003E6EDE" w:rsidRDefault="007A2CA0" w:rsidP="007A2CA0"/>
    <w:p w14:paraId="32280BB3" w14:textId="77777777" w:rsidR="007A2CA0" w:rsidRPr="009E61D3" w:rsidRDefault="007A2CA0" w:rsidP="007A2CA0">
      <w:pPr>
        <w:rPr>
          <w:sz w:val="16"/>
          <w:szCs w:val="16"/>
        </w:rPr>
      </w:pPr>
      <w:r w:rsidRPr="009E61D3">
        <w:rPr>
          <w:sz w:val="16"/>
          <w:szCs w:val="16"/>
        </w:rPr>
        <w:t xml:space="preserve">After being elected president with 50.6% of the vote in April, now </w:t>
      </w:r>
      <w:r w:rsidRPr="009312D1">
        <w:rPr>
          <w:rStyle w:val="StyleBoldUnderline"/>
        </w:rPr>
        <w:t xml:space="preserve">55.9% of Venezuelans support Nicolas </w:t>
      </w:r>
      <w:proofErr w:type="spellStart"/>
      <w:r w:rsidRPr="009312D1">
        <w:rPr>
          <w:rStyle w:val="StyleBoldUnderline"/>
        </w:rPr>
        <w:t>Maduro</w:t>
      </w:r>
      <w:proofErr w:type="spellEnd"/>
      <w:r w:rsidRPr="009312D1">
        <w:rPr>
          <w:rStyle w:val="StyleBoldUnderline"/>
        </w:rPr>
        <w:t>, according to a survey from</w:t>
      </w:r>
      <w:r w:rsidRPr="009E61D3">
        <w:rPr>
          <w:sz w:val="16"/>
          <w:szCs w:val="16"/>
        </w:rPr>
        <w:t xml:space="preserve"> pollster International Consulting Services (</w:t>
      </w:r>
      <w:r w:rsidRPr="009312D1">
        <w:rPr>
          <w:rStyle w:val="StyleBoldUnderline"/>
        </w:rPr>
        <w:t>ICS</w:t>
      </w:r>
      <w:r w:rsidRPr="009E61D3">
        <w:rPr>
          <w:sz w:val="16"/>
          <w:szCs w:val="16"/>
        </w:rPr>
        <w:t xml:space="preserve">). The </w:t>
      </w:r>
      <w:r w:rsidRPr="009312D1">
        <w:rPr>
          <w:rStyle w:val="StyleBoldUnderline"/>
        </w:rPr>
        <w:t>increase in support</w:t>
      </w:r>
      <w:r w:rsidRPr="009E61D3">
        <w:rPr>
          <w:sz w:val="16"/>
          <w:szCs w:val="16"/>
        </w:rPr>
        <w:t xml:space="preserve"> for the president </w:t>
      </w:r>
      <w:r w:rsidRPr="009312D1">
        <w:rPr>
          <w:rStyle w:val="StyleBoldUnderline"/>
        </w:rPr>
        <w:t>is attributed to direct communication with the electorate</w:t>
      </w:r>
      <w:r w:rsidRPr="009E61D3">
        <w:rPr>
          <w:sz w:val="16"/>
          <w:szCs w:val="16"/>
        </w:rPr>
        <w:t xml:space="preserve">, such as </w:t>
      </w:r>
      <w:proofErr w:type="spellStart"/>
      <w:r w:rsidRPr="009E61D3">
        <w:rPr>
          <w:sz w:val="16"/>
          <w:szCs w:val="16"/>
        </w:rPr>
        <w:t>Maduro's</w:t>
      </w:r>
      <w:proofErr w:type="spellEnd"/>
      <w:r w:rsidRPr="009E61D3">
        <w:rPr>
          <w:sz w:val="16"/>
          <w:szCs w:val="16"/>
        </w:rPr>
        <w:t xml:space="preserve"> “street government” initiative, according to ICS director, Lorenzo Martinez. “This result is evidence somewhat that the </w:t>
      </w:r>
      <w:proofErr w:type="spellStart"/>
      <w:r w:rsidRPr="009E61D3">
        <w:rPr>
          <w:sz w:val="16"/>
          <w:szCs w:val="16"/>
        </w:rPr>
        <w:t>Maduro</w:t>
      </w:r>
      <w:proofErr w:type="spellEnd"/>
      <w:r w:rsidRPr="009E61D3">
        <w:rPr>
          <w:sz w:val="16"/>
          <w:szCs w:val="16"/>
        </w:rPr>
        <w:t xml:space="preserve"> government... has had a positive impact on the perception of the people... </w:t>
      </w:r>
      <w:r w:rsidRPr="009312D1">
        <w:rPr>
          <w:rStyle w:val="StyleBoldUnderline"/>
        </w:rPr>
        <w:t>the political, social and economic landscape is improving,</w:t>
      </w:r>
      <w:r w:rsidRPr="009E61D3">
        <w:rPr>
          <w:sz w:val="16"/>
          <w:szCs w:val="16"/>
        </w:rPr>
        <w:t xml:space="preserve">” Martinez told state news agency AVN, following the publication of the results yesterday. However, when asked how they viewed </w:t>
      </w:r>
      <w:proofErr w:type="spellStart"/>
      <w:r w:rsidRPr="009E61D3">
        <w:rPr>
          <w:sz w:val="16"/>
          <w:szCs w:val="16"/>
        </w:rPr>
        <w:t>Maduro's</w:t>
      </w:r>
      <w:proofErr w:type="spellEnd"/>
      <w:r w:rsidRPr="009E61D3">
        <w:rPr>
          <w:sz w:val="16"/>
          <w:szCs w:val="16"/>
        </w:rPr>
        <w:t xml:space="preserve"> management skills, a slightly higher figure- 56.2% of participants described the president's performance as “excellent” “fair” or “good”. The 1,600 Venezuelans surveyed by the ICS between 15 to 26 June also expressed a </w:t>
      </w:r>
      <w:proofErr w:type="spellStart"/>
      <w:r w:rsidRPr="009E61D3">
        <w:rPr>
          <w:sz w:val="16"/>
          <w:szCs w:val="16"/>
        </w:rPr>
        <w:t>favourable</w:t>
      </w:r>
      <w:proofErr w:type="spellEnd"/>
      <w:r w:rsidRPr="009E61D3">
        <w:rPr>
          <w:sz w:val="16"/>
          <w:szCs w:val="16"/>
        </w:rPr>
        <w:t xml:space="preserve"> view of the economy and security, according to Martinez. 53.4% of participants stated that they feel the economy is improving, while 21.2% stated it has worsened. 24.8% said that the economy hasn't changed since </w:t>
      </w:r>
      <w:proofErr w:type="spellStart"/>
      <w:r w:rsidRPr="009E61D3">
        <w:rPr>
          <w:sz w:val="16"/>
          <w:szCs w:val="16"/>
        </w:rPr>
        <w:t>Maduro</w:t>
      </w:r>
      <w:proofErr w:type="spellEnd"/>
      <w:r w:rsidRPr="009E61D3">
        <w:rPr>
          <w:sz w:val="16"/>
          <w:szCs w:val="16"/>
        </w:rPr>
        <w:t xml:space="preserve"> took office, while 0.6% didn't know, or didn't answer. Two weeks before the 14 April elections, an ICS poll </w:t>
      </w:r>
      <w:hyperlink r:id="rId10" w:history="1">
        <w:r w:rsidRPr="009E61D3">
          <w:rPr>
            <w:sz w:val="16"/>
            <w:szCs w:val="16"/>
          </w:rPr>
          <w:t>estimated</w:t>
        </w:r>
      </w:hyperlink>
      <w:r w:rsidRPr="009E61D3">
        <w:rPr>
          <w:sz w:val="16"/>
          <w:szCs w:val="16"/>
        </w:rPr>
        <w:t xml:space="preserve"> that </w:t>
      </w:r>
      <w:proofErr w:type="spellStart"/>
      <w:r w:rsidRPr="009E61D3">
        <w:rPr>
          <w:sz w:val="16"/>
          <w:szCs w:val="16"/>
        </w:rPr>
        <w:t>Maduro</w:t>
      </w:r>
      <w:proofErr w:type="spellEnd"/>
      <w:r w:rsidRPr="009E61D3">
        <w:rPr>
          <w:sz w:val="16"/>
          <w:szCs w:val="16"/>
        </w:rPr>
        <w:t xml:space="preserve"> could command 56.9% of the vote, while his closest rival </w:t>
      </w:r>
      <w:proofErr w:type="spellStart"/>
      <w:r w:rsidRPr="009E61D3">
        <w:rPr>
          <w:sz w:val="16"/>
          <w:szCs w:val="16"/>
        </w:rPr>
        <w:t>Capriles</w:t>
      </w:r>
      <w:proofErr w:type="spellEnd"/>
      <w:r w:rsidRPr="009E61D3">
        <w:rPr>
          <w:sz w:val="16"/>
          <w:szCs w:val="16"/>
        </w:rPr>
        <w:t xml:space="preserve"> had 41.1%. </w:t>
      </w:r>
      <w:proofErr w:type="spellStart"/>
      <w:r w:rsidRPr="009E61D3">
        <w:rPr>
          <w:sz w:val="16"/>
          <w:szCs w:val="16"/>
        </w:rPr>
        <w:t>Maduro</w:t>
      </w:r>
      <w:proofErr w:type="spellEnd"/>
      <w:r w:rsidRPr="009E61D3">
        <w:rPr>
          <w:sz w:val="16"/>
          <w:szCs w:val="16"/>
        </w:rPr>
        <w:t xml:space="preserve"> won the election with just 50.6%, while </w:t>
      </w:r>
      <w:proofErr w:type="spellStart"/>
      <w:r w:rsidRPr="009E61D3">
        <w:rPr>
          <w:sz w:val="16"/>
          <w:szCs w:val="16"/>
        </w:rPr>
        <w:t>Capriles</w:t>
      </w:r>
      <w:proofErr w:type="spellEnd"/>
      <w:r w:rsidRPr="009E61D3">
        <w:rPr>
          <w:sz w:val="16"/>
          <w:szCs w:val="16"/>
        </w:rPr>
        <w:t xml:space="preserve"> received 49.1% of the vote. </w:t>
      </w:r>
      <w:proofErr w:type="gramStart"/>
      <w:r w:rsidRPr="009E61D3">
        <w:rPr>
          <w:sz w:val="16"/>
          <w:szCs w:val="16"/>
        </w:rPr>
        <w:t>Policies with meat on the bone?</w:t>
      </w:r>
      <w:proofErr w:type="gramEnd"/>
      <w:r w:rsidRPr="009E61D3">
        <w:rPr>
          <w:sz w:val="16"/>
          <w:szCs w:val="16"/>
        </w:rPr>
        <w:t xml:space="preserve"> As well as citing the “street government”, Martinez told AVN the results indicate that government initiatives to counter speculation and crack down on public sector corruption, along with efforts to enforce price controls have contributed to a positive outlook. According to Martinez, people can “see solutions to their specific problems”. Last month, the head of the Institute for the </w:t>
      </w:r>
      <w:proofErr w:type="spellStart"/>
      <w:r w:rsidRPr="009E61D3">
        <w:rPr>
          <w:sz w:val="16"/>
          <w:szCs w:val="16"/>
        </w:rPr>
        <w:t>Defence</w:t>
      </w:r>
      <w:proofErr w:type="spellEnd"/>
      <w:r w:rsidRPr="009E61D3">
        <w:rPr>
          <w:sz w:val="16"/>
          <w:szCs w:val="16"/>
        </w:rPr>
        <w:t xml:space="preserve"> of People in Access to Goods and Services (</w:t>
      </w:r>
      <w:proofErr w:type="spellStart"/>
      <w:r w:rsidRPr="009E61D3">
        <w:rPr>
          <w:sz w:val="16"/>
          <w:szCs w:val="16"/>
        </w:rPr>
        <w:t>Indepabis</w:t>
      </w:r>
      <w:proofErr w:type="spellEnd"/>
      <w:r w:rsidRPr="009E61D3">
        <w:rPr>
          <w:sz w:val="16"/>
          <w:szCs w:val="16"/>
        </w:rPr>
        <w:t xml:space="preserve">) Eduardo </w:t>
      </w:r>
      <w:proofErr w:type="spellStart"/>
      <w:r w:rsidRPr="009E61D3">
        <w:rPr>
          <w:sz w:val="16"/>
          <w:szCs w:val="16"/>
        </w:rPr>
        <w:t>Saman</w:t>
      </w:r>
      <w:proofErr w:type="spellEnd"/>
      <w:r w:rsidRPr="009E61D3">
        <w:rPr>
          <w:sz w:val="16"/>
          <w:szCs w:val="16"/>
        </w:rPr>
        <w:t> </w:t>
      </w:r>
      <w:hyperlink r:id="rId11" w:history="1">
        <w:r w:rsidRPr="009E61D3">
          <w:rPr>
            <w:sz w:val="16"/>
            <w:szCs w:val="16"/>
          </w:rPr>
          <w:t>announced</w:t>
        </w:r>
      </w:hyperlink>
      <w:r w:rsidRPr="009E61D3">
        <w:rPr>
          <w:sz w:val="16"/>
          <w:szCs w:val="16"/>
        </w:rPr>
        <w:t xml:space="preserve"> a crackdown on price speculation and retailers that fail to adhere to price controls. Since then, </w:t>
      </w:r>
      <w:proofErr w:type="spellStart"/>
      <w:r w:rsidRPr="009E61D3">
        <w:rPr>
          <w:sz w:val="16"/>
          <w:szCs w:val="16"/>
        </w:rPr>
        <w:t>Saman</w:t>
      </w:r>
      <w:proofErr w:type="spellEnd"/>
      <w:r w:rsidRPr="009E61D3">
        <w:rPr>
          <w:sz w:val="16"/>
          <w:szCs w:val="16"/>
        </w:rPr>
        <w:t xml:space="preserve"> has also announced that </w:t>
      </w:r>
      <w:proofErr w:type="spellStart"/>
      <w:r w:rsidRPr="009E61D3">
        <w:rPr>
          <w:sz w:val="16"/>
          <w:szCs w:val="16"/>
        </w:rPr>
        <w:t>Indepabis</w:t>
      </w:r>
      <w:proofErr w:type="spellEnd"/>
      <w:r w:rsidRPr="009E61D3">
        <w:rPr>
          <w:sz w:val="16"/>
          <w:szCs w:val="16"/>
        </w:rPr>
        <w:t xml:space="preserve"> has launched a nationwide initiative to put the price of meat “back on track”. The minister for trade, Alejandro Fleming has announced he held a series of meetings with a number of major retailers, along with the National Association of Supermarkets to encourage greater cooperation between the private sector and </w:t>
      </w:r>
      <w:proofErr w:type="spellStart"/>
      <w:r w:rsidRPr="009E61D3">
        <w:rPr>
          <w:sz w:val="16"/>
          <w:szCs w:val="16"/>
        </w:rPr>
        <w:t>Indepabis</w:t>
      </w:r>
      <w:proofErr w:type="spellEnd"/>
      <w:r w:rsidRPr="009E61D3">
        <w:rPr>
          <w:sz w:val="16"/>
          <w:szCs w:val="16"/>
        </w:rPr>
        <w:t xml:space="preserve">. On the same day that the ICS results were released, an </w:t>
      </w:r>
      <w:proofErr w:type="spellStart"/>
      <w:r w:rsidRPr="009E61D3">
        <w:rPr>
          <w:sz w:val="16"/>
          <w:szCs w:val="16"/>
        </w:rPr>
        <w:t>Indepabis</w:t>
      </w:r>
      <w:proofErr w:type="spellEnd"/>
      <w:r w:rsidRPr="009E61D3">
        <w:rPr>
          <w:sz w:val="16"/>
          <w:szCs w:val="16"/>
        </w:rPr>
        <w:t xml:space="preserve"> spokesperson announced that 20 butchers in Lara state had been </w:t>
      </w:r>
      <w:proofErr w:type="spellStart"/>
      <w:r w:rsidRPr="009E61D3">
        <w:rPr>
          <w:sz w:val="16"/>
          <w:szCs w:val="16"/>
        </w:rPr>
        <w:t>penalised</w:t>
      </w:r>
      <w:proofErr w:type="spellEnd"/>
      <w:r w:rsidRPr="009E61D3">
        <w:rPr>
          <w:sz w:val="16"/>
          <w:szCs w:val="16"/>
        </w:rPr>
        <w:t xml:space="preserve"> for not complying with price controls. “We have audited, we found these irregularities and these establishments have been punished,” the </w:t>
      </w:r>
      <w:proofErr w:type="spellStart"/>
      <w:r w:rsidRPr="009E61D3">
        <w:rPr>
          <w:sz w:val="16"/>
          <w:szCs w:val="16"/>
        </w:rPr>
        <w:t>Indepabis</w:t>
      </w:r>
      <w:proofErr w:type="spellEnd"/>
      <w:r w:rsidRPr="009E61D3">
        <w:rPr>
          <w:sz w:val="16"/>
          <w:szCs w:val="16"/>
        </w:rPr>
        <w:t xml:space="preserve"> regional coordinator for Lara, </w:t>
      </w:r>
      <w:proofErr w:type="spellStart"/>
      <w:r w:rsidRPr="009E61D3">
        <w:rPr>
          <w:sz w:val="16"/>
          <w:szCs w:val="16"/>
        </w:rPr>
        <w:t>Valentina</w:t>
      </w:r>
      <w:proofErr w:type="spellEnd"/>
      <w:r w:rsidRPr="009E61D3">
        <w:rPr>
          <w:sz w:val="16"/>
          <w:szCs w:val="16"/>
        </w:rPr>
        <w:t xml:space="preserve"> </w:t>
      </w:r>
      <w:proofErr w:type="spellStart"/>
      <w:r w:rsidRPr="009E61D3">
        <w:rPr>
          <w:sz w:val="16"/>
          <w:szCs w:val="16"/>
        </w:rPr>
        <w:t>Querales</w:t>
      </w:r>
      <w:proofErr w:type="spellEnd"/>
      <w:r w:rsidRPr="009E61D3">
        <w:rPr>
          <w:sz w:val="16"/>
          <w:szCs w:val="16"/>
        </w:rPr>
        <w:t xml:space="preserve"> stated yesterday afternoon. Since the initiative was launched, the head of </w:t>
      </w:r>
      <w:proofErr w:type="spellStart"/>
      <w:r w:rsidRPr="009E61D3">
        <w:rPr>
          <w:sz w:val="16"/>
          <w:szCs w:val="16"/>
        </w:rPr>
        <w:t>Indepabis</w:t>
      </w:r>
      <w:proofErr w:type="spellEnd"/>
      <w:r w:rsidRPr="009E61D3">
        <w:rPr>
          <w:sz w:val="16"/>
          <w:szCs w:val="16"/>
        </w:rPr>
        <w:t xml:space="preserve"> in Carabobo state Luis </w:t>
      </w:r>
      <w:proofErr w:type="spellStart"/>
      <w:r w:rsidRPr="009E61D3">
        <w:rPr>
          <w:sz w:val="16"/>
          <w:szCs w:val="16"/>
        </w:rPr>
        <w:t>Vilchez</w:t>
      </w:r>
      <w:proofErr w:type="spellEnd"/>
      <w:r w:rsidRPr="009E61D3">
        <w:rPr>
          <w:sz w:val="16"/>
          <w:szCs w:val="16"/>
        </w:rPr>
        <w:t xml:space="preserve"> has stated that 32 audits have been carried out in his state, resulting in penalties being applied to seven businesses. Another government initiative that Martinez said received some positive feedback from </w:t>
      </w:r>
      <w:proofErr w:type="gramStart"/>
      <w:r w:rsidRPr="009E61D3">
        <w:rPr>
          <w:sz w:val="16"/>
          <w:szCs w:val="16"/>
        </w:rPr>
        <w:t>participants  was</w:t>
      </w:r>
      <w:proofErr w:type="gramEnd"/>
      <w:r w:rsidRPr="009E61D3">
        <w:rPr>
          <w:sz w:val="16"/>
          <w:szCs w:val="16"/>
        </w:rPr>
        <w:t xml:space="preserve"> the '</w:t>
      </w:r>
      <w:hyperlink r:id="rId12" w:history="1">
        <w:r w:rsidRPr="009E61D3">
          <w:rPr>
            <w:sz w:val="16"/>
            <w:szCs w:val="16"/>
          </w:rPr>
          <w:t>Safe Homeland</w:t>
        </w:r>
      </w:hyperlink>
      <w:r w:rsidRPr="009E61D3">
        <w:rPr>
          <w:sz w:val="16"/>
          <w:szCs w:val="16"/>
        </w:rPr>
        <w:t>' anti-crime program.</w:t>
      </w:r>
    </w:p>
    <w:p w14:paraId="4555AAAB" w14:textId="77777777" w:rsidR="007A2CA0" w:rsidRPr="001A0489" w:rsidRDefault="007A2CA0" w:rsidP="007A2CA0">
      <w:pPr>
        <w:rPr>
          <w:rFonts w:ascii="Georgia" w:hAnsi="Georgia"/>
          <w:sz w:val="16"/>
          <w:szCs w:val="16"/>
        </w:rPr>
      </w:pPr>
    </w:p>
    <w:p w14:paraId="02813765" w14:textId="1B101B35" w:rsidR="007A2CA0" w:rsidRPr="001A0489" w:rsidRDefault="00646C1E" w:rsidP="00646C1E">
      <w:pPr>
        <w:pStyle w:val="Heading2"/>
      </w:pPr>
      <w:r>
        <w:t xml:space="preserve">Links </w:t>
      </w:r>
    </w:p>
    <w:p w14:paraId="3236C5EE" w14:textId="77777777" w:rsidR="007A2CA0" w:rsidRDefault="007A2CA0" w:rsidP="007A2CA0">
      <w:pPr>
        <w:pStyle w:val="Heading3"/>
      </w:pPr>
      <w:r>
        <w:t>Link – Generic Economic Engagement</w:t>
      </w:r>
    </w:p>
    <w:p w14:paraId="7A5403B1" w14:textId="77777777" w:rsidR="007A2CA0" w:rsidRDefault="007A2CA0" w:rsidP="007A2CA0">
      <w:pPr>
        <w:rPr>
          <w:rFonts w:ascii="Georgia" w:hAnsi="Georgia"/>
          <w:sz w:val="16"/>
          <w:szCs w:val="16"/>
        </w:rPr>
      </w:pPr>
    </w:p>
    <w:p w14:paraId="041E920B" w14:textId="77777777" w:rsidR="007A2CA0" w:rsidRPr="006B2EF1" w:rsidRDefault="007A2CA0" w:rsidP="007A2CA0">
      <w:pPr>
        <w:pStyle w:val="Heading4"/>
        <w:rPr>
          <w:rFonts w:ascii="Georgia" w:hAnsi="Georgia"/>
        </w:rPr>
      </w:pPr>
      <w:proofErr w:type="spellStart"/>
      <w:r w:rsidRPr="006B2EF1">
        <w:rPr>
          <w:rFonts w:ascii="Georgia" w:hAnsi="Georgia"/>
        </w:rPr>
        <w:t>Maduro</w:t>
      </w:r>
      <w:proofErr w:type="spellEnd"/>
      <w:r w:rsidRPr="006B2EF1">
        <w:rPr>
          <w:rFonts w:ascii="Georgia" w:hAnsi="Georgia"/>
        </w:rPr>
        <w:t xml:space="preserve"> </w:t>
      </w:r>
      <w:r>
        <w:rPr>
          <w:rFonts w:ascii="Georgia" w:hAnsi="Georgia"/>
        </w:rPr>
        <w:t>must remain anti-American to maintain political support from Bolivarian elites</w:t>
      </w:r>
    </w:p>
    <w:p w14:paraId="23D56379" w14:textId="77777777" w:rsidR="007A2CA0" w:rsidRPr="006B2EF1" w:rsidRDefault="007A2CA0" w:rsidP="007A2CA0">
      <w:pPr>
        <w:rPr>
          <w:rStyle w:val="StyleStyleBold12pt"/>
          <w:rFonts w:ascii="Georgia" w:hAnsi="Georgia"/>
          <w:b w:val="0"/>
          <w:sz w:val="20"/>
          <w:szCs w:val="20"/>
        </w:rPr>
      </w:pPr>
      <w:proofErr w:type="spellStart"/>
      <w:r w:rsidRPr="006B2EF1">
        <w:rPr>
          <w:rStyle w:val="StyleStyleBold12pt"/>
          <w:rFonts w:ascii="Georgia" w:hAnsi="Georgia"/>
        </w:rPr>
        <w:t>Shinkman</w:t>
      </w:r>
      <w:proofErr w:type="spellEnd"/>
      <w:r w:rsidRPr="006B2EF1">
        <w:rPr>
          <w:rStyle w:val="StyleStyleBold12pt"/>
          <w:rFonts w:ascii="Georgia" w:hAnsi="Georgia"/>
        </w:rPr>
        <w:t xml:space="preserve"> </w:t>
      </w:r>
      <w:r>
        <w:rPr>
          <w:rStyle w:val="StyleStyleBold12pt"/>
          <w:rFonts w:ascii="Georgia" w:hAnsi="Georgia"/>
        </w:rPr>
        <w:t>‘13</w:t>
      </w:r>
      <w:r w:rsidRPr="006B2EF1">
        <w:rPr>
          <w:rStyle w:val="StyleStyleBold12pt"/>
          <w:rFonts w:ascii="Georgia" w:hAnsi="Georgia"/>
        </w:rPr>
        <w:t xml:space="preserve"> (</w:t>
      </w:r>
      <w:r w:rsidRPr="006B2EF1">
        <w:rPr>
          <w:rStyle w:val="StyleStyleBold12pt"/>
          <w:rFonts w:ascii="Georgia" w:hAnsi="Georgia"/>
          <w:b w:val="0"/>
          <w:sz w:val="16"/>
          <w:szCs w:val="16"/>
        </w:rPr>
        <w:t xml:space="preserve">Paul, National Security reporter at US News &amp; World Report, 4/24/13, “Iranian-Sponsored </w:t>
      </w:r>
      <w:proofErr w:type="spellStart"/>
      <w:r w:rsidRPr="006B2EF1">
        <w:rPr>
          <w:rStyle w:val="StyleStyleBold12pt"/>
          <w:rFonts w:ascii="Georgia" w:hAnsi="Georgia"/>
          <w:b w:val="0"/>
          <w:sz w:val="16"/>
          <w:szCs w:val="16"/>
        </w:rPr>
        <w:t>Narco</w:t>
      </w:r>
      <w:proofErr w:type="spellEnd"/>
      <w:r w:rsidRPr="006B2EF1">
        <w:rPr>
          <w:rStyle w:val="StyleStyleBold12pt"/>
          <w:rFonts w:ascii="Georgia" w:hAnsi="Georgia"/>
          <w:b w:val="0"/>
          <w:sz w:val="16"/>
          <w:szCs w:val="16"/>
        </w:rPr>
        <w:t xml:space="preserve">-Terrorism in Venezuela: How Will </w:t>
      </w:r>
      <w:proofErr w:type="spellStart"/>
      <w:r w:rsidRPr="006B2EF1">
        <w:rPr>
          <w:rStyle w:val="StyleStyleBold12pt"/>
          <w:rFonts w:ascii="Georgia" w:hAnsi="Georgia"/>
          <w:b w:val="0"/>
          <w:sz w:val="16"/>
          <w:szCs w:val="16"/>
        </w:rPr>
        <w:t>Maduro</w:t>
      </w:r>
      <w:proofErr w:type="spellEnd"/>
      <w:r w:rsidRPr="006B2EF1">
        <w:rPr>
          <w:rStyle w:val="StyleStyleBold12pt"/>
          <w:rFonts w:ascii="Georgia" w:hAnsi="Georgia"/>
          <w:b w:val="0"/>
          <w:sz w:val="16"/>
          <w:szCs w:val="16"/>
        </w:rPr>
        <w:t xml:space="preserve"> Respond?</w:t>
      </w:r>
      <w:proofErr w:type="gramStart"/>
      <w:r w:rsidRPr="006B2EF1">
        <w:rPr>
          <w:rStyle w:val="StyleStyleBold12pt"/>
          <w:rFonts w:ascii="Georgia" w:hAnsi="Georgia"/>
          <w:b w:val="0"/>
          <w:sz w:val="16"/>
          <w:szCs w:val="16"/>
        </w:rPr>
        <w:t>”,</w:t>
      </w:r>
      <w:proofErr w:type="gramEnd"/>
      <w:r w:rsidRPr="006B2EF1">
        <w:rPr>
          <w:rStyle w:val="StyleStyleBold12pt"/>
          <w:rFonts w:ascii="Georgia" w:hAnsi="Georgia"/>
          <w:b w:val="0"/>
          <w:sz w:val="16"/>
          <w:szCs w:val="16"/>
        </w:rPr>
        <w:t xml:space="preserve"> US News and World Report, </w:t>
      </w:r>
      <w:r w:rsidRPr="006B2EF1">
        <w:rPr>
          <w:rFonts w:ascii="Georgia" w:hAnsi="Georgia"/>
          <w:sz w:val="10"/>
          <w:szCs w:val="10"/>
        </w:rPr>
        <w:t>http://www.usnews.com/news/articles/2013/04/24/iranian-sponsored-narco-terrorism-in-venezuela-how-will-maduro-respond)</w:t>
      </w:r>
      <w:r w:rsidRPr="006B2EF1">
        <w:rPr>
          <w:rFonts w:ascii="Georgia" w:hAnsi="Georgia"/>
          <w:sz w:val="20"/>
          <w:szCs w:val="20"/>
        </w:rPr>
        <w:t>//JL</w:t>
      </w:r>
    </w:p>
    <w:p w14:paraId="4C55EAA1" w14:textId="77777777" w:rsidR="007A2CA0" w:rsidRPr="006B2EF1" w:rsidRDefault="007A2CA0" w:rsidP="007A2CA0">
      <w:pPr>
        <w:rPr>
          <w:rStyle w:val="StyleBoldUnderline"/>
          <w:rFonts w:ascii="Georgia" w:hAnsi="Georgia"/>
        </w:rPr>
      </w:pPr>
      <w:r w:rsidRPr="006B2EF1">
        <w:rPr>
          <w:rFonts w:ascii="Georgia" w:hAnsi="Georgia"/>
          <w:sz w:val="16"/>
          <w:szCs w:val="16"/>
        </w:rPr>
        <w:t>At a conference earlier this month, top</w:t>
      </w:r>
      <w:r w:rsidRPr="006B2EF1">
        <w:rPr>
          <w:rFonts w:ascii="Georgia" w:hAnsi="Georgia"/>
        </w:rPr>
        <w:t xml:space="preserve"> </w:t>
      </w:r>
      <w:r w:rsidRPr="006B2EF1">
        <w:rPr>
          <w:rStyle w:val="StyleBoldUnderline"/>
          <w:rFonts w:ascii="Georgia" w:hAnsi="Georgia"/>
        </w:rPr>
        <w:t>U.S</w:t>
      </w:r>
      <w:r w:rsidRPr="006B2EF1">
        <w:rPr>
          <w:rFonts w:ascii="Georgia" w:hAnsi="Georgia"/>
          <w:u w:val="single"/>
        </w:rPr>
        <w:t>.</w:t>
      </w:r>
      <w:r w:rsidRPr="006B2EF1">
        <w:rPr>
          <w:rFonts w:ascii="Georgia" w:hAnsi="Georgia"/>
        </w:rPr>
        <w:t xml:space="preserve"> </w:t>
      </w:r>
      <w:r w:rsidRPr="006B2EF1">
        <w:rPr>
          <w:rFonts w:ascii="Georgia" w:hAnsi="Georgia"/>
          <w:sz w:val="16"/>
          <w:szCs w:val="16"/>
        </w:rPr>
        <w:t>military officers</w:t>
      </w:r>
      <w:r w:rsidRPr="006B2EF1">
        <w:rPr>
          <w:rFonts w:ascii="Georgia" w:hAnsi="Georgia"/>
        </w:rPr>
        <w:t xml:space="preserve"> </w:t>
      </w:r>
      <w:r w:rsidRPr="006B2EF1">
        <w:rPr>
          <w:rStyle w:val="StyleBoldUnderline"/>
          <w:rFonts w:ascii="Georgia" w:hAnsi="Georgia"/>
        </w:rPr>
        <w:t>identified</w:t>
      </w:r>
      <w:r w:rsidRPr="006B2EF1">
        <w:rPr>
          <w:rFonts w:ascii="Georgia" w:hAnsi="Georgia"/>
        </w:rPr>
        <w:t xml:space="preserve"> </w:t>
      </w:r>
      <w:r w:rsidRPr="006B2EF1">
        <w:rPr>
          <w:rFonts w:ascii="Georgia" w:hAnsi="Georgia"/>
          <w:sz w:val="16"/>
          <w:szCs w:val="16"/>
        </w:rPr>
        <w:t>what they thought would be</w:t>
      </w:r>
      <w:r w:rsidRPr="006B2EF1">
        <w:rPr>
          <w:rFonts w:ascii="Georgia" w:hAnsi="Georgia"/>
        </w:rPr>
        <w:t xml:space="preserve"> </w:t>
      </w:r>
      <w:r w:rsidRPr="006B2EF1">
        <w:rPr>
          <w:rStyle w:val="StyleBoldUnderline"/>
          <w:rFonts w:ascii="Georgia" w:hAnsi="Georgia"/>
        </w:rPr>
        <w:t xml:space="preserve">the top threats to the U.S. </w:t>
      </w:r>
      <w:r w:rsidRPr="006B2EF1">
        <w:rPr>
          <w:rFonts w:ascii="Georgia" w:hAnsi="Georgia"/>
          <w:sz w:val="16"/>
          <w:szCs w:val="16"/>
        </w:rPr>
        <w:t>as it draws down from protracted wars in Iraq and Afghanistan</w:t>
      </w:r>
      <w:proofErr w:type="gramStart"/>
      <w:r w:rsidRPr="006B2EF1">
        <w:rPr>
          <w:rFonts w:ascii="Georgia" w:hAnsi="Georgia"/>
          <w:sz w:val="16"/>
          <w:szCs w:val="16"/>
        </w:rPr>
        <w:t>.¶</w:t>
      </w:r>
      <w:proofErr w:type="gramEnd"/>
      <w:r w:rsidRPr="006B2EF1">
        <w:rPr>
          <w:rFonts w:ascii="Georgia" w:hAnsi="Georgia"/>
          <w:sz w:val="16"/>
          <w:szCs w:val="16"/>
        </w:rPr>
        <w:t xml:space="preserve"> Gen. James</w:t>
      </w:r>
      <w:r w:rsidRPr="006B2EF1">
        <w:rPr>
          <w:rFonts w:ascii="Georgia" w:hAnsi="Georgia"/>
        </w:rPr>
        <w:t xml:space="preserve"> </w:t>
      </w:r>
      <w:r w:rsidRPr="006B2EF1">
        <w:rPr>
          <w:rStyle w:val="StyleBoldUnderline"/>
          <w:rFonts w:ascii="Georgia" w:hAnsi="Georgia"/>
        </w:rPr>
        <w:t>Amos</w:t>
      </w:r>
      <w:r w:rsidRPr="006B2EF1">
        <w:rPr>
          <w:rFonts w:ascii="Georgia" w:hAnsi="Georgia"/>
        </w:rPr>
        <w:t xml:space="preserve">, </w:t>
      </w:r>
      <w:r w:rsidRPr="006B2EF1">
        <w:rPr>
          <w:rFonts w:ascii="Georgia" w:hAnsi="Georgia"/>
          <w:sz w:val="16"/>
          <w:szCs w:val="16"/>
        </w:rPr>
        <w:t>commandant of the Marine Corps</w:t>
      </w:r>
      <w:r w:rsidRPr="006B2EF1">
        <w:rPr>
          <w:rFonts w:ascii="Georgia" w:hAnsi="Georgia"/>
        </w:rPr>
        <w:t xml:space="preserve">, </w:t>
      </w:r>
      <w:r w:rsidRPr="006B2EF1">
        <w:rPr>
          <w:rStyle w:val="StyleBoldUnderline"/>
          <w:rFonts w:ascii="Georgia" w:hAnsi="Georgia"/>
        </w:rPr>
        <w:t>was unequivocal about</w:t>
      </w:r>
      <w:r w:rsidRPr="006B2EF1">
        <w:rPr>
          <w:rFonts w:ascii="Georgia" w:hAnsi="Georgia"/>
          <w:u w:val="single"/>
        </w:rPr>
        <w:t xml:space="preserve"> </w:t>
      </w:r>
      <w:r w:rsidRPr="006B2EF1">
        <w:rPr>
          <w:rFonts w:ascii="Georgia" w:hAnsi="Georgia"/>
          <w:sz w:val="16"/>
          <w:szCs w:val="16"/>
        </w:rPr>
        <w:t>a largely unreported danger</w:t>
      </w:r>
      <w:r w:rsidRPr="006B2EF1">
        <w:rPr>
          <w:rFonts w:ascii="Georgia" w:hAnsi="Georgia"/>
          <w:u w:val="single"/>
        </w:rPr>
        <w:t>:</w:t>
      </w:r>
      <w:r w:rsidRPr="006B2EF1">
        <w:rPr>
          <w:rFonts w:ascii="Georgia" w:hAnsi="Georgia"/>
          <w:sz w:val="12"/>
          <w:u w:val="single"/>
        </w:rPr>
        <w:t xml:space="preserve">¶ </w:t>
      </w:r>
      <w:r w:rsidRPr="006B2EF1">
        <w:rPr>
          <w:rStyle w:val="StyleBoldUnderline"/>
          <w:rFonts w:ascii="Georgia" w:hAnsi="Georgia"/>
        </w:rPr>
        <w:t>"</w:t>
      </w:r>
      <w:proofErr w:type="spellStart"/>
      <w:r w:rsidRPr="006B2EF1">
        <w:rPr>
          <w:rStyle w:val="StyleBoldUnderline"/>
          <w:rFonts w:ascii="Georgia" w:hAnsi="Georgia"/>
        </w:rPr>
        <w:t>Narco</w:t>
      </w:r>
      <w:proofErr w:type="spellEnd"/>
      <w:r w:rsidRPr="006B2EF1">
        <w:rPr>
          <w:rStyle w:val="StyleBoldUnderline"/>
          <w:rFonts w:ascii="Georgia" w:hAnsi="Georgia"/>
        </w:rPr>
        <w:t>-terrorism</w:t>
      </w:r>
      <w:r w:rsidRPr="006B2EF1">
        <w:rPr>
          <w:rFonts w:ascii="Georgia" w:hAnsi="Georgia"/>
        </w:rPr>
        <w:t xml:space="preserve"> </w:t>
      </w:r>
      <w:r w:rsidRPr="006B2EF1">
        <w:rPr>
          <w:rFonts w:ascii="Georgia" w:hAnsi="Georgia"/>
          <w:sz w:val="16"/>
          <w:szCs w:val="16"/>
        </w:rPr>
        <w:t>just on our south border: [it is] yet to be seen just how that is going to play out in our own nation, but</w:t>
      </w:r>
      <w:r w:rsidRPr="006B2EF1">
        <w:rPr>
          <w:rFonts w:ascii="Georgia" w:hAnsi="Georgia"/>
        </w:rPr>
        <w:t xml:space="preserve"> </w:t>
      </w:r>
      <w:r w:rsidRPr="006B2EF1">
        <w:rPr>
          <w:rStyle w:val="StyleBoldUnderline"/>
          <w:rFonts w:ascii="Georgia" w:hAnsi="Georgia"/>
        </w:rPr>
        <w:t>it is an issue</w:t>
      </w:r>
      <w:r w:rsidRPr="006B2EF1">
        <w:rPr>
          <w:rFonts w:ascii="Georgia" w:hAnsi="Georgia"/>
        </w:rPr>
        <w:t xml:space="preserve"> </w:t>
      </w:r>
      <w:r w:rsidRPr="006B2EF1">
        <w:rPr>
          <w:rFonts w:ascii="Georgia" w:hAnsi="Georgia"/>
          <w:sz w:val="16"/>
          <w:szCs w:val="16"/>
        </w:rPr>
        <w:t xml:space="preserve">and it is something that our nation is going to have to deal with."¶ "Colombia is doing particularly well, but there is an insurgency growing," Amos continued. "They have been fighting it, probably the greatest success story in this part of the world."¶ </w:t>
      </w:r>
      <w:proofErr w:type="gramStart"/>
      <w:r w:rsidRPr="006B2EF1">
        <w:rPr>
          <w:rFonts w:ascii="Georgia" w:hAnsi="Georgia"/>
          <w:sz w:val="16"/>
          <w:szCs w:val="16"/>
        </w:rPr>
        <w:t>The</w:t>
      </w:r>
      <w:proofErr w:type="gramEnd"/>
      <w:r w:rsidRPr="006B2EF1">
        <w:rPr>
          <w:rFonts w:ascii="Georgia" w:hAnsi="Georgia"/>
          <w:sz w:val="16"/>
          <w:szCs w:val="16"/>
        </w:rPr>
        <w:t xml:space="preserve"> commandant's remarks came a week before the April 14 election where</w:t>
      </w:r>
      <w:r w:rsidRPr="006B2EF1">
        <w:rPr>
          <w:rFonts w:ascii="Georgia" w:hAnsi="Georgia"/>
        </w:rPr>
        <w:t xml:space="preserve"> </w:t>
      </w:r>
      <w:r w:rsidRPr="006B2EF1">
        <w:rPr>
          <w:rStyle w:val="StyleBoldUnderline"/>
          <w:rFonts w:ascii="Georgia" w:hAnsi="Georgia"/>
        </w:rPr>
        <w:t>Venezuela</w:t>
      </w:r>
      <w:r w:rsidRPr="006B2EF1">
        <w:rPr>
          <w:rFonts w:ascii="Georgia" w:hAnsi="Georgia"/>
        </w:rPr>
        <w:t xml:space="preserve">ns </w:t>
      </w:r>
      <w:r w:rsidRPr="006B2EF1">
        <w:rPr>
          <w:rStyle w:val="StyleBoldUnderline"/>
          <w:rFonts w:ascii="Georgia" w:hAnsi="Georgia"/>
        </w:rPr>
        <w:t>chose a successor to</w:t>
      </w:r>
      <w:r w:rsidRPr="006B2EF1">
        <w:rPr>
          <w:rFonts w:ascii="Georgia" w:hAnsi="Georgia"/>
        </w:rPr>
        <w:t xml:space="preserve"> </w:t>
      </w:r>
      <w:r w:rsidRPr="006B2EF1">
        <w:rPr>
          <w:rFonts w:ascii="Georgia" w:hAnsi="Georgia"/>
          <w:sz w:val="16"/>
          <w:szCs w:val="16"/>
        </w:rPr>
        <w:t>the wildly popular and charismatic Hugo</w:t>
      </w:r>
      <w:r w:rsidRPr="006B2EF1">
        <w:rPr>
          <w:rFonts w:ascii="Georgia" w:hAnsi="Georgia"/>
        </w:rPr>
        <w:t xml:space="preserve"> </w:t>
      </w:r>
      <w:r w:rsidRPr="006B2EF1">
        <w:rPr>
          <w:rStyle w:val="StyleBoldUnderline"/>
          <w:rFonts w:ascii="Georgia" w:hAnsi="Georgia"/>
        </w:rPr>
        <w:t>Chavez</w:t>
      </w:r>
      <w:r w:rsidRPr="006B2EF1">
        <w:rPr>
          <w:rFonts w:ascii="Georgia" w:hAnsi="Georgia"/>
        </w:rPr>
        <w:t xml:space="preserve">, </w:t>
      </w:r>
      <w:r w:rsidRPr="006B2EF1">
        <w:rPr>
          <w:rFonts w:ascii="Georgia" w:hAnsi="Georgia"/>
          <w:sz w:val="16"/>
          <w:szCs w:val="16"/>
        </w:rPr>
        <w:t>who died March 5. Amos indicated</w:t>
      </w:r>
      <w:r w:rsidRPr="006B2EF1">
        <w:rPr>
          <w:rFonts w:ascii="Georgia" w:hAnsi="Georgia"/>
        </w:rPr>
        <w:t xml:space="preserve"> </w:t>
      </w:r>
      <w:r w:rsidRPr="006B2EF1">
        <w:rPr>
          <w:rStyle w:val="StyleBoldUnderline"/>
          <w:rFonts w:ascii="Georgia" w:hAnsi="Georgia"/>
        </w:rPr>
        <w:t>the outcome</w:t>
      </w:r>
      <w:r w:rsidRPr="006B2EF1">
        <w:rPr>
          <w:rFonts w:ascii="Georgia" w:hAnsi="Georgia"/>
        </w:rPr>
        <w:t xml:space="preserve"> </w:t>
      </w:r>
      <w:r w:rsidRPr="006B2EF1">
        <w:rPr>
          <w:rFonts w:ascii="Georgia" w:hAnsi="Georgia"/>
          <w:sz w:val="16"/>
          <w:szCs w:val="16"/>
        </w:rPr>
        <w:t>of this election</w:t>
      </w:r>
      <w:r w:rsidRPr="006B2EF1">
        <w:rPr>
          <w:rFonts w:ascii="Georgia" w:hAnsi="Georgia"/>
        </w:rPr>
        <w:t xml:space="preserve"> </w:t>
      </w:r>
      <w:r w:rsidRPr="006B2EF1">
        <w:rPr>
          <w:rStyle w:val="StyleBoldUnderline"/>
          <w:rFonts w:ascii="Georgia" w:hAnsi="Georgia"/>
        </w:rPr>
        <w:t>would define</w:t>
      </w:r>
      <w:r w:rsidRPr="006B2EF1">
        <w:rPr>
          <w:rFonts w:ascii="Georgia" w:hAnsi="Georgia"/>
        </w:rPr>
        <w:t xml:space="preserve"> </w:t>
      </w:r>
      <w:r w:rsidRPr="006B2EF1">
        <w:rPr>
          <w:rFonts w:ascii="Georgia" w:hAnsi="Georgia"/>
          <w:sz w:val="16"/>
          <w:szCs w:val="16"/>
        </w:rPr>
        <w:t>much of future</w:t>
      </w:r>
      <w:r w:rsidRPr="006B2EF1">
        <w:rPr>
          <w:rFonts w:ascii="Georgia" w:hAnsi="Georgia"/>
        </w:rPr>
        <w:t xml:space="preserve"> </w:t>
      </w:r>
      <w:r w:rsidRPr="006B2EF1">
        <w:rPr>
          <w:rStyle w:val="StyleBoldUnderline"/>
          <w:rFonts w:ascii="Georgia" w:hAnsi="Georgia"/>
        </w:rPr>
        <w:t>relations between the U.S. and Venezuela</w:t>
      </w:r>
      <w:r w:rsidRPr="006B2EF1">
        <w:rPr>
          <w:rFonts w:ascii="Georgia" w:hAnsi="Georgia"/>
        </w:rPr>
        <w:t xml:space="preserve">, </w:t>
      </w:r>
      <w:r w:rsidRPr="006B2EF1">
        <w:rPr>
          <w:rFonts w:ascii="Georgia" w:hAnsi="Georgia"/>
          <w:sz w:val="16"/>
          <w:szCs w:val="16"/>
        </w:rPr>
        <w:t>located</w:t>
      </w:r>
      <w:r w:rsidRPr="006B2EF1">
        <w:rPr>
          <w:rFonts w:ascii="Georgia" w:hAnsi="Georgia"/>
        </w:rPr>
        <w:t xml:space="preserve"> </w:t>
      </w:r>
      <w:r w:rsidRPr="006B2EF1">
        <w:rPr>
          <w:rStyle w:val="StyleBoldUnderline"/>
          <w:rFonts w:ascii="Georgia" w:hAnsi="Georgia"/>
        </w:rPr>
        <w:t>on a continent that has rarely appeared on America's foreign policy radar in the last decade</w:t>
      </w:r>
      <w:proofErr w:type="gramStart"/>
      <w:r w:rsidRPr="006B2EF1">
        <w:rPr>
          <w:rStyle w:val="StyleBoldUnderline"/>
          <w:rFonts w:ascii="Georgia" w:hAnsi="Georgia"/>
        </w:rPr>
        <w:t>.</w:t>
      </w:r>
      <w:r w:rsidRPr="006B2EF1">
        <w:rPr>
          <w:rFonts w:ascii="Georgia" w:hAnsi="Georgia"/>
          <w:sz w:val="12"/>
        </w:rPr>
        <w:t>¶</w:t>
      </w:r>
      <w:proofErr w:type="gramEnd"/>
      <w:r w:rsidRPr="006B2EF1">
        <w:rPr>
          <w:rFonts w:ascii="Georgia" w:hAnsi="Georgia"/>
          <w:sz w:val="12"/>
        </w:rPr>
        <w:t xml:space="preserve"> </w:t>
      </w:r>
      <w:r w:rsidRPr="006B2EF1">
        <w:rPr>
          <w:rFonts w:ascii="Georgia" w:hAnsi="Georgia"/>
          <w:sz w:val="16"/>
          <w:szCs w:val="16"/>
        </w:rPr>
        <w:t xml:space="preserve">Experts, analysts and pundits could not have predicted the election outcome: The establishment's Nicolas </w:t>
      </w:r>
      <w:proofErr w:type="spellStart"/>
      <w:r w:rsidRPr="006B2EF1">
        <w:rPr>
          <w:rFonts w:ascii="Georgia" w:hAnsi="Georgia"/>
          <w:sz w:val="16"/>
          <w:szCs w:val="16"/>
        </w:rPr>
        <w:t>Maduro</w:t>
      </w:r>
      <w:proofErr w:type="spellEnd"/>
      <w:r w:rsidRPr="006B2EF1">
        <w:rPr>
          <w:rFonts w:ascii="Georgia" w:hAnsi="Georgia"/>
          <w:sz w:val="16"/>
          <w:szCs w:val="16"/>
        </w:rPr>
        <w:t xml:space="preserve"> beat reformer Henrique </w:t>
      </w:r>
      <w:proofErr w:type="spellStart"/>
      <w:r w:rsidRPr="006B2EF1">
        <w:rPr>
          <w:rFonts w:ascii="Georgia" w:hAnsi="Georgia"/>
          <w:sz w:val="16"/>
          <w:szCs w:val="16"/>
        </w:rPr>
        <w:t>Capriles</w:t>
      </w:r>
      <w:proofErr w:type="spellEnd"/>
      <w:r w:rsidRPr="006B2EF1">
        <w:rPr>
          <w:rFonts w:ascii="Georgia" w:hAnsi="Georgia"/>
          <w:sz w:val="16"/>
          <w:szCs w:val="16"/>
        </w:rPr>
        <w:t xml:space="preserve"> by a margin of roughly 1 percent. Chavez's hand-picked successor inherited the presidency, but he would not enjoy a broad public mandate to get a teetering Venezuela back on track</w:t>
      </w:r>
      <w:proofErr w:type="gramStart"/>
      <w:r w:rsidRPr="006B2EF1">
        <w:rPr>
          <w:rFonts w:ascii="Georgia" w:hAnsi="Georgia"/>
        </w:rPr>
        <w:t>.</w:t>
      </w:r>
      <w:r w:rsidRPr="006B2EF1">
        <w:rPr>
          <w:rFonts w:ascii="Georgia" w:hAnsi="Georgia"/>
          <w:sz w:val="12"/>
        </w:rPr>
        <w:t>¶</w:t>
      </w:r>
      <w:proofErr w:type="gramEnd"/>
      <w:r w:rsidRPr="006B2EF1">
        <w:rPr>
          <w:rFonts w:ascii="Georgia" w:hAnsi="Georgia"/>
          <w:sz w:val="12"/>
        </w:rPr>
        <w:t xml:space="preserve"> </w:t>
      </w:r>
      <w:r w:rsidRPr="006B2EF1">
        <w:rPr>
          <w:rStyle w:val="StyleBoldUnderline"/>
          <w:rFonts w:ascii="Georgia" w:hAnsi="Georgia"/>
        </w:rPr>
        <w:t>The situation</w:t>
      </w:r>
      <w:r w:rsidRPr="006B2EF1">
        <w:rPr>
          <w:rFonts w:ascii="Georgia" w:hAnsi="Georgia"/>
        </w:rPr>
        <w:t xml:space="preserve"> </w:t>
      </w:r>
      <w:r w:rsidRPr="006B2EF1">
        <w:rPr>
          <w:rFonts w:ascii="Georgia" w:hAnsi="Georgia"/>
          <w:sz w:val="16"/>
          <w:szCs w:val="16"/>
        </w:rPr>
        <w:t>in the South American nation</w:t>
      </w:r>
      <w:r w:rsidRPr="006B2EF1">
        <w:rPr>
          <w:rFonts w:ascii="Georgia" w:hAnsi="Georgia"/>
        </w:rPr>
        <w:t xml:space="preserve"> </w:t>
      </w:r>
      <w:r w:rsidRPr="006B2EF1">
        <w:rPr>
          <w:rStyle w:val="StyleBoldUnderline"/>
          <w:rFonts w:ascii="Georgia" w:hAnsi="Georgia"/>
        </w:rPr>
        <w:t>remains dire</w:t>
      </w:r>
      <w:r w:rsidRPr="006B2EF1">
        <w:rPr>
          <w:rFonts w:ascii="Georgia" w:hAnsi="Georgia"/>
        </w:rPr>
        <w:t xml:space="preserve"> </w:t>
      </w:r>
      <w:r w:rsidRPr="006B2EF1">
        <w:rPr>
          <w:rFonts w:ascii="Georgia" w:hAnsi="Georgia"/>
          <w:sz w:val="16"/>
          <w:szCs w:val="16"/>
        </w:rPr>
        <w:t xml:space="preserve">amid skyrocketing inflation, largely due to Chavez's efforts to nationalize private industry and increase social benefits.¶ </w:t>
      </w:r>
      <w:proofErr w:type="spellStart"/>
      <w:r w:rsidRPr="006B2EF1">
        <w:rPr>
          <w:rFonts w:ascii="Georgia" w:hAnsi="Georgia"/>
          <w:sz w:val="16"/>
          <w:szCs w:val="16"/>
        </w:rPr>
        <w:t>Maduro's</w:t>
      </w:r>
      <w:proofErr w:type="spellEnd"/>
      <w:r w:rsidRPr="006B2EF1">
        <w:rPr>
          <w:rFonts w:ascii="Georgia" w:hAnsi="Georgia"/>
          <w:sz w:val="16"/>
          <w:szCs w:val="16"/>
        </w:rPr>
        <w:t xml:space="preserve"> immediate attention after claiming victory was drawn to remedying widespread blackouts and food shortages</w:t>
      </w:r>
      <w:r w:rsidRPr="006B2EF1">
        <w:rPr>
          <w:rFonts w:ascii="Georgia" w:hAnsi="Georgia"/>
        </w:rPr>
        <w:t>.</w:t>
      </w:r>
      <w:r w:rsidRPr="006B2EF1">
        <w:rPr>
          <w:rFonts w:ascii="Georgia" w:hAnsi="Georgia"/>
          <w:sz w:val="12"/>
        </w:rPr>
        <w:t xml:space="preserve">¶ </w:t>
      </w:r>
      <w:r w:rsidRPr="006B2EF1">
        <w:rPr>
          <w:rStyle w:val="StyleBoldUnderline"/>
          <w:rFonts w:ascii="Georgia" w:hAnsi="Georgia"/>
        </w:rPr>
        <w:t>One expert</w:t>
      </w:r>
      <w:r w:rsidRPr="006B2EF1">
        <w:rPr>
          <w:rFonts w:ascii="Georgia" w:hAnsi="Georgia"/>
        </w:rPr>
        <w:t xml:space="preserve"> </w:t>
      </w:r>
      <w:r w:rsidRPr="006B2EF1">
        <w:rPr>
          <w:rFonts w:ascii="Georgia" w:hAnsi="Georgia"/>
          <w:sz w:val="16"/>
          <w:szCs w:val="16"/>
        </w:rPr>
        <w:t>on the region</w:t>
      </w:r>
      <w:r w:rsidRPr="006B2EF1">
        <w:rPr>
          <w:rFonts w:ascii="Georgia" w:hAnsi="Georgia"/>
        </w:rPr>
        <w:t xml:space="preserve"> </w:t>
      </w:r>
      <w:r w:rsidRPr="006B2EF1">
        <w:rPr>
          <w:rStyle w:val="StyleBoldUnderline"/>
          <w:rFonts w:ascii="Georgia" w:hAnsi="Georgia"/>
        </w:rPr>
        <w:t>says the new leader may</w:t>
      </w:r>
      <w:r w:rsidRPr="006B2EF1">
        <w:rPr>
          <w:rFonts w:ascii="Georgia" w:hAnsi="Georgia"/>
        </w:rPr>
        <w:t xml:space="preserve"> </w:t>
      </w:r>
      <w:r w:rsidRPr="006B2EF1">
        <w:rPr>
          <w:rFonts w:ascii="Georgia" w:hAnsi="Georgia"/>
          <w:sz w:val="16"/>
          <w:szCs w:val="16"/>
        </w:rPr>
        <w:t>need to</w:t>
      </w:r>
      <w:r w:rsidRPr="006B2EF1">
        <w:rPr>
          <w:rFonts w:ascii="Georgia" w:hAnsi="Georgia"/>
        </w:rPr>
        <w:t xml:space="preserve"> </w:t>
      </w:r>
      <w:r w:rsidRPr="006B2EF1">
        <w:rPr>
          <w:rStyle w:val="StyleBoldUnderline"/>
          <w:rFonts w:ascii="Georgia" w:hAnsi="Georgia"/>
        </w:rPr>
        <w:t>tap into a</w:t>
      </w:r>
      <w:r w:rsidRPr="006B2EF1">
        <w:rPr>
          <w:rFonts w:ascii="Georgia" w:hAnsi="Georgia"/>
        </w:rPr>
        <w:t xml:space="preserve"> </w:t>
      </w:r>
      <w:r w:rsidRPr="006B2EF1">
        <w:rPr>
          <w:rFonts w:ascii="Georgia" w:hAnsi="Georgia"/>
          <w:sz w:val="16"/>
          <w:szCs w:val="16"/>
        </w:rPr>
        <w:t>shadow</w:t>
      </w:r>
      <w:r w:rsidRPr="006B2EF1">
        <w:rPr>
          <w:rFonts w:ascii="Georgia" w:hAnsi="Georgia"/>
        </w:rPr>
        <w:t xml:space="preserve"> </w:t>
      </w:r>
      <w:r w:rsidRPr="006B2EF1">
        <w:rPr>
          <w:rStyle w:val="StyleBoldUnderline"/>
          <w:rFonts w:ascii="Georgia" w:hAnsi="Georgia"/>
        </w:rPr>
        <w:t xml:space="preserve">world of </w:t>
      </w:r>
      <w:r w:rsidRPr="006B2EF1">
        <w:rPr>
          <w:rFonts w:ascii="Georgia" w:hAnsi="Georgia"/>
          <w:sz w:val="16"/>
          <w:szCs w:val="16"/>
        </w:rPr>
        <w:t>transnational</w:t>
      </w:r>
      <w:r w:rsidRPr="006B2EF1">
        <w:rPr>
          <w:rFonts w:ascii="Georgia" w:hAnsi="Georgia"/>
        </w:rPr>
        <w:t xml:space="preserve"> </w:t>
      </w:r>
      <w:r w:rsidRPr="006B2EF1">
        <w:rPr>
          <w:rStyle w:val="Emphasis"/>
          <w:rFonts w:ascii="Georgia" w:hAnsi="Georgia"/>
        </w:rPr>
        <w:t>crime to maintain the stability his countrymen expect</w:t>
      </w:r>
      <w:r w:rsidRPr="006B2EF1">
        <w:rPr>
          <w:rFonts w:ascii="Georgia" w:hAnsi="Georgia"/>
        </w:rPr>
        <w:t>.</w:t>
      </w:r>
      <w:r w:rsidRPr="006B2EF1">
        <w:rPr>
          <w:rFonts w:ascii="Georgia" w:hAnsi="Georgia"/>
          <w:sz w:val="12"/>
        </w:rPr>
        <w:t xml:space="preserve">¶ </w:t>
      </w:r>
      <w:r w:rsidRPr="006B2EF1">
        <w:rPr>
          <w:rFonts w:ascii="Georgia" w:hAnsi="Georgia"/>
          <w:sz w:val="16"/>
          <w:szCs w:val="16"/>
        </w:rPr>
        <w:t xml:space="preserve">"Venezuela is a really nice bar, and anybody can go in there and pick up anybody else," says Doug Farah, an expert on </w:t>
      </w:r>
      <w:proofErr w:type="spellStart"/>
      <w:r w:rsidRPr="006B2EF1">
        <w:rPr>
          <w:rFonts w:ascii="Georgia" w:hAnsi="Georgia"/>
          <w:sz w:val="16"/>
          <w:szCs w:val="16"/>
        </w:rPr>
        <w:t>narco</w:t>
      </w:r>
      <w:proofErr w:type="spellEnd"/>
      <w:r w:rsidRPr="006B2EF1">
        <w:rPr>
          <w:rFonts w:ascii="Georgia" w:hAnsi="Georgia"/>
          <w:sz w:val="16"/>
          <w:szCs w:val="16"/>
        </w:rPr>
        <w:t>-terrorism and Latin American crime.¶ He compares the country to the kind of establishment where nefarious actors can find solutions to a problem.</w:t>
      </w:r>
      <w:r w:rsidRPr="006B2EF1">
        <w:rPr>
          <w:rFonts w:ascii="Georgia" w:hAnsi="Georgia"/>
        </w:rPr>
        <w:t xml:space="preserve"> </w:t>
      </w:r>
      <w:r w:rsidRPr="006B2EF1">
        <w:rPr>
          <w:rStyle w:val="StyleBoldUnderline"/>
          <w:rFonts w:ascii="Georgia" w:hAnsi="Georgia"/>
        </w:rPr>
        <w:t>Anti-American groups can find</w:t>
      </w:r>
      <w:r w:rsidRPr="006B2EF1">
        <w:rPr>
          <w:rFonts w:ascii="Georgia" w:hAnsi="Georgia"/>
        </w:rPr>
        <w:t xml:space="preserve"> </w:t>
      </w:r>
      <w:r w:rsidRPr="006B2EF1">
        <w:rPr>
          <w:rFonts w:ascii="Georgia" w:hAnsi="Georgia"/>
          <w:sz w:val="16"/>
          <w:szCs w:val="16"/>
        </w:rPr>
        <w:t>freelance cyber terrorists, for example, or potential</w:t>
      </w:r>
      <w:r w:rsidRPr="006B2EF1">
        <w:rPr>
          <w:rFonts w:ascii="Georgia" w:hAnsi="Georgia"/>
        </w:rPr>
        <w:t xml:space="preserve"> </w:t>
      </w:r>
      <w:r w:rsidRPr="006B2EF1">
        <w:rPr>
          <w:rStyle w:val="StyleBoldUnderline"/>
          <w:rFonts w:ascii="Georgia" w:hAnsi="Georgia"/>
        </w:rPr>
        <w:t>drug runners</w:t>
      </w:r>
      <w:r w:rsidRPr="006B2EF1">
        <w:rPr>
          <w:rFonts w:ascii="Georgia" w:hAnsi="Georgia"/>
        </w:rPr>
        <w:t xml:space="preserve"> </w:t>
      </w:r>
      <w:r w:rsidRPr="006B2EF1">
        <w:rPr>
          <w:rFonts w:ascii="Georgia" w:hAnsi="Georgia"/>
          <w:sz w:val="16"/>
          <w:szCs w:val="16"/>
        </w:rPr>
        <w:t>can make connections with the FARC, the Colombian guerilla organization, he says</w:t>
      </w:r>
      <w:proofErr w:type="gramStart"/>
      <w:r w:rsidRPr="006B2EF1">
        <w:rPr>
          <w:rFonts w:ascii="Georgia" w:hAnsi="Georgia"/>
          <w:sz w:val="16"/>
          <w:szCs w:val="16"/>
        </w:rPr>
        <w:t>.¶</w:t>
      </w:r>
      <w:proofErr w:type="gramEnd"/>
      <w:r w:rsidRPr="006B2EF1">
        <w:rPr>
          <w:rFonts w:ascii="Georgia" w:hAnsi="Georgia"/>
          <w:sz w:val="16"/>
          <w:szCs w:val="16"/>
        </w:rPr>
        <w:t xml:space="preserve"> "Sometimes it creates a long-term relationship, and sometimes it creates a one-night stand," says Farah, a former Washington Post investigative reporter who is now a senior fellow at the Virginia-based International Assessment and Strategy Center.¶</w:t>
      </w:r>
      <w:r w:rsidRPr="006B2EF1">
        <w:rPr>
          <w:rFonts w:ascii="Georgia" w:hAnsi="Georgia"/>
          <w:sz w:val="12"/>
        </w:rPr>
        <w:t xml:space="preserve"> </w:t>
      </w:r>
      <w:r w:rsidRPr="006B2EF1">
        <w:rPr>
          <w:rStyle w:val="StyleBoldUnderline"/>
          <w:rFonts w:ascii="Georgia" w:hAnsi="Georgia"/>
        </w:rPr>
        <w:t>Under Chavez, Venezuela also created strong ties with Cuba</w:t>
      </w:r>
      <w:r w:rsidRPr="006B2EF1">
        <w:rPr>
          <w:rFonts w:ascii="Georgia" w:hAnsi="Georgia"/>
        </w:rPr>
        <w:t xml:space="preserve">, </w:t>
      </w:r>
      <w:r w:rsidRPr="006B2EF1">
        <w:rPr>
          <w:rStyle w:val="StyleBoldUnderline"/>
          <w:rFonts w:ascii="Georgia" w:hAnsi="Georgia"/>
        </w:rPr>
        <w:t xml:space="preserve">which </w:t>
      </w:r>
      <w:r w:rsidRPr="006B2EF1">
        <w:rPr>
          <w:rFonts w:ascii="Georgia" w:hAnsi="Georgia"/>
          <w:sz w:val="16"/>
          <w:szCs w:val="16"/>
        </w:rPr>
        <w:t>for decades</w:t>
      </w:r>
      <w:r w:rsidRPr="006B2EF1">
        <w:rPr>
          <w:rFonts w:ascii="Georgia" w:hAnsi="Georgia"/>
        </w:rPr>
        <w:t xml:space="preserve"> </w:t>
      </w:r>
      <w:r w:rsidRPr="006B2EF1">
        <w:rPr>
          <w:rStyle w:val="StyleBoldUnderline"/>
          <w:rFonts w:ascii="Georgia" w:hAnsi="Georgia"/>
        </w:rPr>
        <w:t xml:space="preserve">has navigated </w:t>
      </w:r>
      <w:r w:rsidRPr="006B2EF1">
        <w:rPr>
          <w:rFonts w:ascii="Georgia" w:hAnsi="Georgia"/>
          <w:sz w:val="16"/>
          <w:szCs w:val="16"/>
        </w:rPr>
        <w:t xml:space="preserve">treacherous financial waters and </w:t>
      </w:r>
      <w:r w:rsidRPr="006B2EF1">
        <w:rPr>
          <w:rStyle w:val="StyleBoldUnderline"/>
          <w:rFonts w:ascii="Georgia" w:hAnsi="Georgia"/>
        </w:rPr>
        <w:t>desperate</w:t>
      </w:r>
      <w:r w:rsidRPr="006B2EF1">
        <w:rPr>
          <w:rFonts w:ascii="Georgia" w:hAnsi="Georgia"/>
        </w:rPr>
        <w:t xml:space="preserve"> </w:t>
      </w:r>
      <w:r w:rsidRPr="006B2EF1">
        <w:rPr>
          <w:rFonts w:ascii="Georgia" w:hAnsi="Georgia"/>
          <w:sz w:val="16"/>
          <w:szCs w:val="16"/>
        </w:rPr>
        <w:t>economic</w:t>
      </w:r>
      <w:r w:rsidRPr="006B2EF1">
        <w:rPr>
          <w:rFonts w:ascii="Georgia" w:hAnsi="Georgia"/>
        </w:rPr>
        <w:t xml:space="preserve"> </w:t>
      </w:r>
      <w:r w:rsidRPr="006B2EF1">
        <w:rPr>
          <w:rStyle w:val="StyleBoldUnderline"/>
          <w:rFonts w:ascii="Georgia" w:hAnsi="Georgia"/>
        </w:rPr>
        <w:t>straits, all while dodging U.S. influence.</w:t>
      </w:r>
      <w:r w:rsidRPr="006B2EF1">
        <w:rPr>
          <w:rFonts w:ascii="Georgia" w:hAnsi="Georgia"/>
        </w:rPr>
        <w:t xml:space="preserve"> </w:t>
      </w:r>
      <w:r w:rsidRPr="006B2EF1">
        <w:rPr>
          <w:rFonts w:ascii="Georgia" w:hAnsi="Georgia"/>
          <w:sz w:val="16"/>
          <w:szCs w:val="16"/>
        </w:rPr>
        <w:t>But the help Venezuela receives is not limited to its own hemisphere</w:t>
      </w:r>
      <w:proofErr w:type="gramStart"/>
      <w:r w:rsidRPr="006B2EF1">
        <w:rPr>
          <w:rFonts w:ascii="Georgia" w:hAnsi="Georgia"/>
          <w:sz w:val="16"/>
          <w:szCs w:val="16"/>
        </w:rPr>
        <w:t>.¶</w:t>
      </w:r>
      <w:proofErr w:type="gramEnd"/>
      <w:r w:rsidRPr="006B2EF1">
        <w:rPr>
          <w:rFonts w:ascii="Georgia" w:hAnsi="Georgia"/>
          <w:sz w:val="16"/>
          <w:szCs w:val="16"/>
        </w:rPr>
        <w:t xml:space="preserve"> Farah produced</w:t>
      </w:r>
      <w:r w:rsidRPr="006B2EF1">
        <w:rPr>
          <w:rFonts w:ascii="Georgia" w:hAnsi="Georgia"/>
        </w:rPr>
        <w:t xml:space="preserve"> </w:t>
      </w:r>
      <w:r w:rsidRPr="006B2EF1">
        <w:rPr>
          <w:rStyle w:val="StyleBoldUnderline"/>
          <w:rFonts w:ascii="Georgia" w:hAnsi="Georgia"/>
        </w:rPr>
        <w:t>a research paper for</w:t>
      </w:r>
      <w:r w:rsidRPr="006B2EF1">
        <w:rPr>
          <w:rFonts w:ascii="Georgia" w:hAnsi="Georgia"/>
        </w:rPr>
        <w:t xml:space="preserve"> </w:t>
      </w:r>
      <w:r w:rsidRPr="006B2EF1">
        <w:rPr>
          <w:rFonts w:ascii="Georgia" w:hAnsi="Georgia"/>
          <w:sz w:val="16"/>
          <w:szCs w:val="16"/>
        </w:rPr>
        <w:t>the</w:t>
      </w:r>
      <w:r w:rsidRPr="006B2EF1">
        <w:rPr>
          <w:rFonts w:ascii="Georgia" w:hAnsi="Georgia"/>
        </w:rPr>
        <w:t xml:space="preserve"> </w:t>
      </w:r>
      <w:r w:rsidRPr="006B2EF1">
        <w:rPr>
          <w:rStyle w:val="StyleBoldUnderline"/>
          <w:rFonts w:ascii="Georgia" w:hAnsi="Georgia"/>
        </w:rPr>
        <w:t>U.S. Army War College</w:t>
      </w:r>
      <w:r w:rsidRPr="006B2EF1">
        <w:rPr>
          <w:rFonts w:ascii="Georgia" w:hAnsi="Georgia"/>
        </w:rPr>
        <w:t xml:space="preserve"> </w:t>
      </w:r>
      <w:r w:rsidRPr="006B2EF1">
        <w:rPr>
          <w:rFonts w:ascii="Georgia" w:hAnsi="Georgia"/>
          <w:sz w:val="16"/>
          <w:szCs w:val="16"/>
        </w:rPr>
        <w:t>in August 2012</w:t>
      </w:r>
      <w:r w:rsidRPr="006B2EF1">
        <w:rPr>
          <w:rFonts w:ascii="Georgia" w:hAnsi="Georgia"/>
        </w:rPr>
        <w:t xml:space="preserve"> </w:t>
      </w:r>
      <w:r w:rsidRPr="006B2EF1">
        <w:rPr>
          <w:rStyle w:val="StyleBoldUnderline"/>
          <w:rFonts w:ascii="Georgia" w:hAnsi="Georgia"/>
        </w:rPr>
        <w:t>about the "growing alliance" between</w:t>
      </w:r>
      <w:r w:rsidRPr="006B2EF1">
        <w:rPr>
          <w:rFonts w:ascii="Georgia" w:hAnsi="Georgia"/>
        </w:rPr>
        <w:t xml:space="preserve"> </w:t>
      </w:r>
      <w:r w:rsidRPr="006B2EF1">
        <w:rPr>
          <w:rFonts w:ascii="Georgia" w:hAnsi="Georgia"/>
          <w:sz w:val="16"/>
          <w:szCs w:val="16"/>
        </w:rPr>
        <w:t>state-sponsored</w:t>
      </w:r>
      <w:r w:rsidRPr="006B2EF1">
        <w:rPr>
          <w:rFonts w:ascii="Georgia" w:hAnsi="Georgia"/>
        </w:rPr>
        <w:t xml:space="preserve"> </w:t>
      </w:r>
      <w:r w:rsidRPr="006B2EF1">
        <w:rPr>
          <w:rStyle w:val="StyleBoldUnderline"/>
          <w:rFonts w:ascii="Georgia" w:hAnsi="Georgia"/>
        </w:rPr>
        <w:t>Iranian agents and other anti-American groups in Latin America, including</w:t>
      </w:r>
      <w:r w:rsidRPr="006B2EF1">
        <w:rPr>
          <w:rFonts w:ascii="Georgia" w:hAnsi="Georgia"/>
        </w:rPr>
        <w:t xml:space="preserve"> </w:t>
      </w:r>
      <w:r w:rsidRPr="006B2EF1">
        <w:rPr>
          <w:rFonts w:ascii="Georgia" w:hAnsi="Georgia"/>
          <w:sz w:val="16"/>
          <w:szCs w:val="16"/>
        </w:rPr>
        <w:t>the governments of</w:t>
      </w:r>
      <w:r w:rsidRPr="006B2EF1">
        <w:rPr>
          <w:rFonts w:ascii="Georgia" w:hAnsi="Georgia"/>
        </w:rPr>
        <w:t xml:space="preserve"> </w:t>
      </w:r>
      <w:r w:rsidRPr="006B2EF1">
        <w:rPr>
          <w:rStyle w:val="Emphasis"/>
          <w:rFonts w:ascii="Georgia" w:hAnsi="Georgia"/>
        </w:rPr>
        <w:t>Venezuela</w:t>
      </w:r>
      <w:r w:rsidRPr="006B2EF1">
        <w:rPr>
          <w:rFonts w:ascii="Georgia" w:hAnsi="Georgia"/>
        </w:rPr>
        <w:t xml:space="preserve"> </w:t>
      </w:r>
      <w:r w:rsidRPr="006B2EF1">
        <w:rPr>
          <w:rFonts w:ascii="Georgia" w:hAnsi="Georgia"/>
          <w:sz w:val="16"/>
          <w:szCs w:val="16"/>
        </w:rPr>
        <w:t>and Cuba</w:t>
      </w:r>
      <w:r w:rsidRPr="006B2EF1">
        <w:rPr>
          <w:rFonts w:ascii="Georgia" w:hAnsi="Georgia"/>
        </w:rPr>
        <w:t>.</w:t>
      </w:r>
      <w:r w:rsidRPr="006B2EF1">
        <w:rPr>
          <w:rFonts w:ascii="Georgia" w:hAnsi="Georgia"/>
          <w:sz w:val="12"/>
        </w:rPr>
        <w:t xml:space="preserve">¶ </w:t>
      </w:r>
      <w:r w:rsidRPr="006B2EF1">
        <w:rPr>
          <w:rStyle w:val="StyleBoldUnderline"/>
          <w:rFonts w:ascii="Georgia" w:hAnsi="Georgia"/>
        </w:rPr>
        <w:t>This alliance</w:t>
      </w:r>
      <w:r w:rsidRPr="006B2EF1">
        <w:rPr>
          <w:rFonts w:ascii="Georgia" w:hAnsi="Georgia"/>
        </w:rPr>
        <w:t xml:space="preserve"> </w:t>
      </w:r>
      <w:r w:rsidRPr="006B2EF1">
        <w:rPr>
          <w:rFonts w:ascii="Georgia" w:hAnsi="Georgia"/>
          <w:sz w:val="16"/>
          <w:szCs w:val="16"/>
        </w:rPr>
        <w:t>with Iran uses</w:t>
      </w:r>
      <w:r w:rsidRPr="006B2EF1">
        <w:rPr>
          <w:rFonts w:ascii="Georgia" w:hAnsi="Georgia"/>
        </w:rPr>
        <w:t xml:space="preserve"> </w:t>
      </w:r>
      <w:r w:rsidRPr="006B2EF1">
        <w:rPr>
          <w:rStyle w:val="StyleBoldUnderline"/>
          <w:rFonts w:ascii="Georgia" w:hAnsi="Georgia"/>
        </w:rPr>
        <w:t xml:space="preserve">established drug trade routes </w:t>
      </w:r>
      <w:r w:rsidRPr="006B2EF1">
        <w:rPr>
          <w:rFonts w:ascii="Georgia" w:hAnsi="Georgia"/>
          <w:sz w:val="16"/>
          <w:szCs w:val="16"/>
        </w:rPr>
        <w:t>from countries in South and Central America</w:t>
      </w:r>
      <w:r w:rsidRPr="006B2EF1">
        <w:rPr>
          <w:rFonts w:ascii="Georgia" w:hAnsi="Georgia"/>
        </w:rPr>
        <w:t xml:space="preserve"> </w:t>
      </w:r>
      <w:r w:rsidRPr="006B2EF1">
        <w:rPr>
          <w:rStyle w:val="StyleBoldUnderline"/>
          <w:rFonts w:ascii="Georgia" w:hAnsi="Georgia"/>
        </w:rPr>
        <w:t>to penetrate North America</w:t>
      </w:r>
      <w:r w:rsidRPr="006B2EF1">
        <w:rPr>
          <w:rFonts w:ascii="Georgia" w:hAnsi="Georgia"/>
        </w:rPr>
        <w:t xml:space="preserve">n </w:t>
      </w:r>
      <w:r w:rsidRPr="006B2EF1">
        <w:rPr>
          <w:rFonts w:ascii="Georgia" w:hAnsi="Georgia"/>
          <w:sz w:val="16"/>
          <w:szCs w:val="16"/>
        </w:rPr>
        <w:t>borders</w:t>
      </w:r>
      <w:r w:rsidRPr="006B2EF1">
        <w:rPr>
          <w:rFonts w:ascii="Georgia" w:hAnsi="Georgia"/>
        </w:rPr>
        <w:t xml:space="preserve">, </w:t>
      </w:r>
      <w:r w:rsidRPr="006B2EF1">
        <w:rPr>
          <w:rStyle w:val="StyleBoldUnderline"/>
          <w:rFonts w:ascii="Georgia" w:hAnsi="Georgia"/>
        </w:rPr>
        <w:t>all under a banner of mutual malevolence toward the U.S.</w:t>
      </w:r>
      <w:r w:rsidRPr="006B2EF1">
        <w:rPr>
          <w:rFonts w:ascii="Georgia" w:hAnsi="Georgia"/>
          <w:sz w:val="12"/>
        </w:rPr>
        <w:t xml:space="preserve">¶ </w:t>
      </w:r>
      <w:r w:rsidRPr="006B2EF1">
        <w:rPr>
          <w:rFonts w:ascii="Georgia" w:hAnsi="Georgia"/>
          <w:sz w:val="16"/>
          <w:szCs w:val="16"/>
        </w:rPr>
        <w:t>The results of this access are largely secret, though security experts who spoke with U.S. News believe the attempted assassination of the Saudi Arabian ambassador in Washington, D.C.'s Georgetown neighborhood was carried out by Iranian intelligence operatives.¶ "Each of the</w:t>
      </w:r>
      <w:r w:rsidRPr="006B2EF1">
        <w:rPr>
          <w:rFonts w:ascii="Georgia" w:hAnsi="Georgia"/>
        </w:rPr>
        <w:t xml:space="preserve"> </w:t>
      </w:r>
      <w:r w:rsidRPr="006B2EF1">
        <w:rPr>
          <w:rStyle w:val="StyleBoldUnderline"/>
          <w:rFonts w:ascii="Georgia" w:hAnsi="Georgia"/>
        </w:rPr>
        <w:t>Bolivarian states</w:t>
      </w:r>
      <w:r w:rsidRPr="006B2EF1">
        <w:rPr>
          <w:rFonts w:ascii="Georgia" w:hAnsi="Georgia"/>
        </w:rPr>
        <w:t xml:space="preserve"> </w:t>
      </w:r>
      <w:r w:rsidRPr="006B2EF1">
        <w:rPr>
          <w:rFonts w:ascii="Georgia" w:hAnsi="Georgia"/>
          <w:sz w:val="16"/>
          <w:szCs w:val="16"/>
        </w:rPr>
        <w:t>has</w:t>
      </w:r>
      <w:r w:rsidRPr="006B2EF1">
        <w:rPr>
          <w:rFonts w:ascii="Georgia" w:hAnsi="Georgia"/>
        </w:rPr>
        <w:t xml:space="preserve"> </w:t>
      </w:r>
      <w:r w:rsidRPr="006B2EF1">
        <w:rPr>
          <w:rStyle w:val="StyleBoldUnderline"/>
          <w:rFonts w:ascii="Georgia" w:hAnsi="Georgia"/>
        </w:rPr>
        <w:t>lifted visa requirements for Iranian citizens</w:t>
      </w:r>
      <w:r w:rsidRPr="006B2EF1">
        <w:rPr>
          <w:rFonts w:ascii="Georgia" w:hAnsi="Georgia"/>
        </w:rPr>
        <w:t xml:space="preserve">, </w:t>
      </w:r>
      <w:r w:rsidRPr="006B2EF1">
        <w:rPr>
          <w:rFonts w:ascii="Georgia" w:hAnsi="Georgia"/>
          <w:sz w:val="16"/>
          <w:szCs w:val="16"/>
        </w:rPr>
        <w:t>thereby</w:t>
      </w:r>
      <w:r w:rsidRPr="006B2EF1">
        <w:rPr>
          <w:rFonts w:ascii="Georgia" w:hAnsi="Georgia"/>
        </w:rPr>
        <w:t xml:space="preserve"> </w:t>
      </w:r>
      <w:r w:rsidRPr="006B2EF1">
        <w:rPr>
          <w:rStyle w:val="StyleBoldUnderline"/>
          <w:rFonts w:ascii="Georgia" w:hAnsi="Georgia"/>
        </w:rPr>
        <w:t>erasing any public record of the Iranian citizens</w:t>
      </w:r>
      <w:r w:rsidRPr="006B2EF1">
        <w:rPr>
          <w:rFonts w:ascii="Georgia" w:hAnsi="Georgia"/>
        </w:rPr>
        <w:t xml:space="preserve"> </w:t>
      </w:r>
      <w:r w:rsidRPr="006B2EF1">
        <w:rPr>
          <w:rFonts w:ascii="Georgia" w:hAnsi="Georgia"/>
          <w:sz w:val="16"/>
          <w:szCs w:val="16"/>
        </w:rPr>
        <w:t>that come and go to these countries</w:t>
      </w:r>
      <w:r w:rsidRPr="006B2EF1">
        <w:rPr>
          <w:rFonts w:ascii="Georgia" w:hAnsi="Georgia"/>
        </w:rPr>
        <w:t xml:space="preserve">," </w:t>
      </w:r>
      <w:r w:rsidRPr="006B2EF1">
        <w:rPr>
          <w:rStyle w:val="StyleBoldUnderline"/>
          <w:rFonts w:ascii="Georgia" w:hAnsi="Georgia"/>
        </w:rPr>
        <w:t>wrote Farah of</w:t>
      </w:r>
      <w:r w:rsidRPr="006B2EF1">
        <w:rPr>
          <w:rFonts w:ascii="Georgia" w:hAnsi="Georgia"/>
        </w:rPr>
        <w:t xml:space="preserve"> </w:t>
      </w:r>
      <w:r w:rsidRPr="006B2EF1">
        <w:rPr>
          <w:rFonts w:ascii="Georgia" w:hAnsi="Georgia"/>
          <w:sz w:val="16"/>
          <w:szCs w:val="16"/>
        </w:rPr>
        <w:t>countries such as</w:t>
      </w:r>
      <w:r w:rsidRPr="006B2EF1">
        <w:rPr>
          <w:rFonts w:ascii="Georgia" w:hAnsi="Georgia"/>
        </w:rPr>
        <w:t xml:space="preserve"> </w:t>
      </w:r>
      <w:r w:rsidRPr="006B2EF1">
        <w:rPr>
          <w:rStyle w:val="StyleBoldUnderline"/>
          <w:rFonts w:ascii="Georgia" w:hAnsi="Georgia"/>
        </w:rPr>
        <w:t>Venezuela</w:t>
      </w:r>
      <w:r w:rsidRPr="006B2EF1">
        <w:rPr>
          <w:rFonts w:ascii="Georgia" w:hAnsi="Georgia"/>
        </w:rPr>
        <w:t xml:space="preserve">, </w:t>
      </w:r>
      <w:r w:rsidRPr="006B2EF1">
        <w:rPr>
          <w:rFonts w:ascii="Georgia" w:hAnsi="Georgia"/>
          <w:sz w:val="16"/>
          <w:szCs w:val="16"/>
        </w:rPr>
        <w:t>Ecuador, Colombia and Panama.¶ He also cited Venezuelan Foreign Minister David</w:t>
      </w:r>
      <w:r w:rsidRPr="006B2EF1">
        <w:rPr>
          <w:rFonts w:ascii="Georgia" w:hAnsi="Georgia"/>
        </w:rPr>
        <w:t xml:space="preserve"> </w:t>
      </w:r>
      <w:r w:rsidRPr="006B2EF1">
        <w:rPr>
          <w:rStyle w:val="StyleBoldUnderline"/>
          <w:rFonts w:ascii="Georgia" w:hAnsi="Georgia"/>
        </w:rPr>
        <w:t xml:space="preserve">Velasquez </w:t>
      </w:r>
      <w:r w:rsidRPr="006B2EF1">
        <w:rPr>
          <w:rFonts w:ascii="Georgia" w:hAnsi="Georgia"/>
        </w:rPr>
        <w:t xml:space="preserve">who </w:t>
      </w:r>
      <w:r w:rsidRPr="006B2EF1">
        <w:rPr>
          <w:rStyle w:val="StyleBoldUnderline"/>
          <w:rFonts w:ascii="Georgia" w:hAnsi="Georgia"/>
        </w:rPr>
        <w:t>said</w:t>
      </w:r>
      <w:r w:rsidRPr="006B2EF1">
        <w:rPr>
          <w:rFonts w:ascii="Georgia" w:hAnsi="Georgia"/>
        </w:rPr>
        <w:t xml:space="preserve">, </w:t>
      </w:r>
      <w:r w:rsidRPr="006B2EF1">
        <w:rPr>
          <w:rFonts w:ascii="Georgia" w:hAnsi="Georgia"/>
          <w:sz w:val="16"/>
          <w:szCs w:val="16"/>
        </w:rPr>
        <w:t>while speaking at a press conference in Tehran in 2010, "We are confident</w:t>
      </w:r>
      <w:r w:rsidRPr="006B2EF1">
        <w:rPr>
          <w:rFonts w:ascii="Georgia" w:hAnsi="Georgia"/>
        </w:rPr>
        <w:t xml:space="preserve"> </w:t>
      </w:r>
      <w:r w:rsidRPr="006B2EF1">
        <w:rPr>
          <w:rStyle w:val="StyleBoldUnderline"/>
          <w:rFonts w:ascii="Georgia" w:hAnsi="Georgia"/>
        </w:rPr>
        <w:t>that Iran can</w:t>
      </w:r>
      <w:r w:rsidRPr="006B2EF1">
        <w:rPr>
          <w:rFonts w:ascii="Georgia" w:hAnsi="Georgia"/>
        </w:rPr>
        <w:t xml:space="preserve"> </w:t>
      </w:r>
      <w:r w:rsidRPr="006B2EF1">
        <w:rPr>
          <w:rFonts w:ascii="Georgia" w:hAnsi="Georgia"/>
          <w:sz w:val="16"/>
          <w:szCs w:val="16"/>
        </w:rPr>
        <w:t>give a</w:t>
      </w:r>
      <w:r w:rsidRPr="006B2EF1">
        <w:rPr>
          <w:rFonts w:ascii="Georgia" w:hAnsi="Georgia"/>
        </w:rPr>
        <w:t xml:space="preserve"> </w:t>
      </w:r>
      <w:r w:rsidRPr="006B2EF1">
        <w:rPr>
          <w:rStyle w:val="StyleBoldUnderline"/>
          <w:rFonts w:ascii="Georgia" w:hAnsi="Georgia"/>
        </w:rPr>
        <w:t>crush</w:t>
      </w:r>
      <w:r w:rsidRPr="006B2EF1">
        <w:rPr>
          <w:rFonts w:ascii="Georgia" w:hAnsi="Georgia"/>
        </w:rPr>
        <w:t xml:space="preserve">ing </w:t>
      </w:r>
      <w:r w:rsidRPr="006B2EF1">
        <w:rPr>
          <w:rFonts w:ascii="Georgia" w:hAnsi="Georgia"/>
          <w:sz w:val="16"/>
          <w:szCs w:val="16"/>
        </w:rPr>
        <w:t>response to the</w:t>
      </w:r>
      <w:r w:rsidRPr="006B2EF1">
        <w:rPr>
          <w:rFonts w:ascii="Georgia" w:hAnsi="Georgia"/>
        </w:rPr>
        <w:t xml:space="preserve"> </w:t>
      </w:r>
      <w:r w:rsidRPr="006B2EF1">
        <w:rPr>
          <w:rStyle w:val="StyleBoldUnderline"/>
          <w:rFonts w:ascii="Georgia" w:hAnsi="Georgia"/>
        </w:rPr>
        <w:t>threats</w:t>
      </w:r>
      <w:r w:rsidRPr="006B2EF1">
        <w:rPr>
          <w:rFonts w:ascii="Georgia" w:hAnsi="Georgia"/>
        </w:rPr>
        <w:t xml:space="preserve"> </w:t>
      </w:r>
      <w:r w:rsidRPr="006B2EF1">
        <w:rPr>
          <w:rFonts w:ascii="Georgia" w:hAnsi="Georgia"/>
          <w:sz w:val="16"/>
          <w:szCs w:val="16"/>
        </w:rPr>
        <w:t>and sanctions</w:t>
      </w:r>
      <w:r w:rsidRPr="006B2EF1">
        <w:rPr>
          <w:rFonts w:ascii="Georgia" w:hAnsi="Georgia"/>
        </w:rPr>
        <w:t xml:space="preserve"> </w:t>
      </w:r>
      <w:r w:rsidRPr="006B2EF1">
        <w:rPr>
          <w:rStyle w:val="StyleBoldUnderline"/>
          <w:rFonts w:ascii="Georgia" w:hAnsi="Georgia"/>
        </w:rPr>
        <w:t>imposed by the West and imperialism</w:t>
      </w:r>
      <w:r w:rsidRPr="006B2EF1">
        <w:rPr>
          <w:rFonts w:ascii="Georgia" w:hAnsi="Georgia"/>
        </w:rPr>
        <w:t>."</w:t>
      </w:r>
      <w:r w:rsidRPr="006B2EF1">
        <w:rPr>
          <w:rFonts w:ascii="Georgia" w:hAnsi="Georgia"/>
          <w:sz w:val="12"/>
        </w:rPr>
        <w:t xml:space="preserve">¶ </w:t>
      </w:r>
      <w:proofErr w:type="gramStart"/>
      <w:r w:rsidRPr="006B2EF1">
        <w:rPr>
          <w:rStyle w:val="StyleBoldUnderline"/>
          <w:rFonts w:ascii="Georgia" w:hAnsi="Georgia"/>
        </w:rPr>
        <w:t>These</w:t>
      </w:r>
      <w:proofErr w:type="gramEnd"/>
      <w:r w:rsidRPr="006B2EF1">
        <w:rPr>
          <w:rStyle w:val="StyleBoldUnderline"/>
          <w:rFonts w:ascii="Georgia" w:hAnsi="Georgia"/>
        </w:rPr>
        <w:t xml:space="preserve"> relationships are controlled by </w:t>
      </w:r>
      <w:r w:rsidRPr="006B2EF1">
        <w:rPr>
          <w:rFonts w:ascii="Georgia" w:hAnsi="Georgia"/>
          <w:sz w:val="16"/>
          <w:szCs w:val="16"/>
        </w:rPr>
        <w:t>a group of</w:t>
      </w:r>
      <w:r w:rsidRPr="006B2EF1">
        <w:rPr>
          <w:rFonts w:ascii="Georgia" w:hAnsi="Georgia"/>
        </w:rPr>
        <w:t xml:space="preserve"> </w:t>
      </w:r>
      <w:r w:rsidRPr="006B2EF1">
        <w:rPr>
          <w:rStyle w:val="StyleBoldUnderline"/>
          <w:rFonts w:ascii="Georgia" w:hAnsi="Georgia"/>
        </w:rPr>
        <w:t>military elites within Venezuela</w:t>
      </w:r>
      <w:r w:rsidRPr="006B2EF1">
        <w:rPr>
          <w:rFonts w:ascii="Georgia" w:hAnsi="Georgia"/>
        </w:rPr>
        <w:t xml:space="preserve">, </w:t>
      </w:r>
      <w:r w:rsidRPr="003B1A74">
        <w:rPr>
          <w:rStyle w:val="StyleBoldUnderline"/>
        </w:rPr>
        <w:t>Farah</w:t>
      </w:r>
      <w:r w:rsidRPr="006B2EF1">
        <w:rPr>
          <w:rFonts w:ascii="Georgia" w:hAnsi="Georgia"/>
          <w:sz w:val="16"/>
          <w:szCs w:val="16"/>
        </w:rPr>
        <w:t xml:space="preserve"> tells U.S. News. He </w:t>
      </w:r>
      <w:r w:rsidRPr="003B1A74">
        <w:rPr>
          <w:rStyle w:val="StyleBoldUnderline"/>
        </w:rPr>
        <w:t>wonders whether the</w:t>
      </w:r>
      <w:r w:rsidRPr="006B2EF1">
        <w:rPr>
          <w:rFonts w:ascii="Georgia" w:hAnsi="Georgia"/>
          <w:sz w:val="16"/>
          <w:szCs w:val="16"/>
        </w:rPr>
        <w:t xml:space="preserve"> 50.8 percent of the </w:t>
      </w:r>
      <w:r w:rsidRPr="003B1A74">
        <w:rPr>
          <w:rStyle w:val="StyleBoldUnderline"/>
        </w:rPr>
        <w:t xml:space="preserve">vote </w:t>
      </w:r>
      <w:proofErr w:type="spellStart"/>
      <w:r w:rsidRPr="003B1A74">
        <w:rPr>
          <w:rStyle w:val="StyleBoldUnderline"/>
        </w:rPr>
        <w:t>Maduro</w:t>
      </w:r>
      <w:proofErr w:type="spellEnd"/>
      <w:r w:rsidRPr="003B1A74">
        <w:rPr>
          <w:rStyle w:val="StyleBoldUnderline"/>
        </w:rPr>
        <w:t xml:space="preserve"> won</w:t>
      </w:r>
      <w:r w:rsidRPr="006B2EF1">
        <w:rPr>
          <w:rFonts w:ascii="Georgia" w:hAnsi="Georgia"/>
          <w:sz w:val="16"/>
          <w:szCs w:val="16"/>
        </w:rPr>
        <w:t xml:space="preserve"> in the April 14 election </w:t>
      </w:r>
      <w:r w:rsidRPr="003B1A74">
        <w:rPr>
          <w:rStyle w:val="StyleBoldUnderline"/>
        </w:rPr>
        <w:t>gives him enough support to keep the country</w:t>
      </w:r>
      <w:r w:rsidRPr="006B2EF1">
        <w:rPr>
          <w:rFonts w:ascii="Georgia" w:hAnsi="Georgia"/>
          <w:sz w:val="16"/>
          <w:szCs w:val="16"/>
        </w:rPr>
        <w:t xml:space="preserve"> – and its shadow commerce – </w:t>
      </w:r>
      <w:r w:rsidRPr="003B1A74">
        <w:rPr>
          <w:rStyle w:val="StyleBoldUnderline"/>
        </w:rPr>
        <w:t>stable</w:t>
      </w:r>
      <w:r w:rsidRPr="006B2EF1">
        <w:rPr>
          <w:rFonts w:ascii="Georgia" w:hAnsi="Georgia"/>
          <w:sz w:val="16"/>
          <w:szCs w:val="16"/>
        </w:rPr>
        <w:t xml:space="preserve"> enough to continue its usual business</w:t>
      </w:r>
      <w:proofErr w:type="gramStart"/>
      <w:r w:rsidRPr="006B2EF1">
        <w:rPr>
          <w:rFonts w:ascii="Georgia" w:hAnsi="Georgia"/>
          <w:sz w:val="16"/>
          <w:szCs w:val="16"/>
        </w:rPr>
        <w:t>.¶</w:t>
      </w:r>
      <w:proofErr w:type="gramEnd"/>
      <w:r w:rsidRPr="006B2EF1">
        <w:rPr>
          <w:rFonts w:ascii="Georgia" w:hAnsi="Georgia"/>
          <w:sz w:val="16"/>
          <w:szCs w:val="16"/>
        </w:rPr>
        <w:t xml:space="preserve"> "[</w:t>
      </w:r>
      <w:proofErr w:type="spellStart"/>
      <w:r w:rsidRPr="006B2EF1">
        <w:rPr>
          <w:rFonts w:ascii="Georgia" w:hAnsi="Georgia"/>
          <w:sz w:val="16"/>
          <w:szCs w:val="16"/>
        </w:rPr>
        <w:t>Maduro</w:t>
      </w:r>
      <w:proofErr w:type="spellEnd"/>
      <w:r w:rsidRPr="006B2EF1">
        <w:rPr>
          <w:rFonts w:ascii="Georgia" w:hAnsi="Georgia"/>
          <w:sz w:val="16"/>
          <w:szCs w:val="16"/>
        </w:rPr>
        <w:t xml:space="preserve">] has been and will continue to be forced to take all the unpopular macroeconomic steps and corrections that are painful, but Chavez never took," Farah says. "There is going to be, I would guess, a great temptation to turn to [the elites] for </w:t>
      </w:r>
      <w:r w:rsidRPr="003B1A74">
        <w:rPr>
          <w:sz w:val="16"/>
          <w:szCs w:val="16"/>
        </w:rPr>
        <w:t xml:space="preserve">money."¶ "Most criminalized elements of the </w:t>
      </w:r>
      <w:proofErr w:type="spellStart"/>
      <w:r w:rsidRPr="003B1A74">
        <w:rPr>
          <w:sz w:val="16"/>
          <w:szCs w:val="16"/>
        </w:rPr>
        <w:t>Boliavarian</w:t>
      </w:r>
      <w:proofErr w:type="spellEnd"/>
      <w:r w:rsidRPr="003B1A74">
        <w:rPr>
          <w:sz w:val="16"/>
          <w:szCs w:val="16"/>
        </w:rPr>
        <w:t xml:space="preserve"> structure will gain more power because he needs them," he</w:t>
      </w:r>
      <w:r w:rsidRPr="006B2EF1">
        <w:rPr>
          <w:rFonts w:ascii="Georgia" w:hAnsi="Georgia"/>
          <w:sz w:val="16"/>
          <w:szCs w:val="16"/>
        </w:rPr>
        <w:t xml:space="preserve"> says, adding "it won't be as chummy a relationship" as they enjoyed with the ever-charismatic Chavez</w:t>
      </w:r>
      <w:proofErr w:type="gramStart"/>
      <w:r w:rsidRPr="006B2EF1">
        <w:rPr>
          <w:rFonts w:ascii="Georgia" w:hAnsi="Georgia"/>
        </w:rPr>
        <w:t>.</w:t>
      </w:r>
      <w:r w:rsidRPr="006B2EF1">
        <w:rPr>
          <w:rFonts w:ascii="Georgia" w:hAnsi="Georgia"/>
          <w:sz w:val="12"/>
        </w:rPr>
        <w:t>¶</w:t>
      </w:r>
      <w:proofErr w:type="gramEnd"/>
      <w:r w:rsidRPr="006B2EF1">
        <w:rPr>
          <w:rFonts w:ascii="Georgia" w:hAnsi="Georgia"/>
          <w:sz w:val="12"/>
        </w:rPr>
        <w:t xml:space="preserve"> </w:t>
      </w:r>
      <w:r w:rsidRPr="006B2EF1">
        <w:rPr>
          <w:rStyle w:val="StyleBoldUnderline"/>
          <w:rFonts w:ascii="Georgia" w:hAnsi="Georgia"/>
        </w:rPr>
        <w:t xml:space="preserve">U.S. </w:t>
      </w:r>
      <w:r w:rsidRPr="003B1A74">
        <w:rPr>
          <w:sz w:val="16"/>
          <w:szCs w:val="16"/>
        </w:rPr>
        <w:t xml:space="preserve">officials </w:t>
      </w:r>
      <w:r w:rsidRPr="006B2EF1">
        <w:rPr>
          <w:rStyle w:val="StyleBoldUnderline"/>
          <w:rFonts w:ascii="Georgia" w:hAnsi="Georgia"/>
        </w:rPr>
        <w:t>might try to engage the new Venezuelan president first in the hopes of improving the strained ties between the two countries</w:t>
      </w:r>
      <w:r w:rsidRPr="006B2EF1">
        <w:rPr>
          <w:rFonts w:ascii="Georgia" w:hAnsi="Georgia"/>
        </w:rPr>
        <w:t>.</w:t>
      </w:r>
      <w:r w:rsidRPr="006B2EF1">
        <w:rPr>
          <w:rFonts w:ascii="Georgia" w:hAnsi="Georgia"/>
          <w:sz w:val="12"/>
        </w:rPr>
        <w:t xml:space="preserve">¶ </w:t>
      </w:r>
      <w:r w:rsidRPr="003B1A74">
        <w:rPr>
          <w:rStyle w:val="StyleBoldUnderline"/>
        </w:rPr>
        <w:t xml:space="preserve">But </w:t>
      </w:r>
      <w:proofErr w:type="spellStart"/>
      <w:r w:rsidRPr="003B1A74">
        <w:rPr>
          <w:rStyle w:val="StyleBoldUnderline"/>
        </w:rPr>
        <w:t>M</w:t>
      </w:r>
      <w:r w:rsidRPr="006B2EF1">
        <w:rPr>
          <w:rStyle w:val="StyleBoldUnderline"/>
          <w:rFonts w:ascii="Georgia" w:hAnsi="Georgia"/>
        </w:rPr>
        <w:t>aduro</w:t>
      </w:r>
      <w:proofErr w:type="spellEnd"/>
      <w:r w:rsidRPr="006B2EF1">
        <w:rPr>
          <w:rFonts w:ascii="Georgia" w:hAnsi="Georgia"/>
        </w:rPr>
        <w:t xml:space="preserve"> </w:t>
      </w:r>
      <w:r w:rsidRPr="006B2EF1">
        <w:rPr>
          <w:rFonts w:ascii="Georgia" w:hAnsi="Georgia"/>
          <w:sz w:val="16"/>
          <w:szCs w:val="16"/>
        </w:rPr>
        <w:t>has never been close with the senior military class in his home country, and</w:t>
      </w:r>
      <w:r w:rsidRPr="006B2EF1">
        <w:rPr>
          <w:rFonts w:ascii="Georgia" w:hAnsi="Georgia"/>
        </w:rPr>
        <w:t xml:space="preserve"> </w:t>
      </w:r>
      <w:r w:rsidRPr="006B2EF1">
        <w:rPr>
          <w:rStyle w:val="StyleBoldUnderline"/>
          <w:rFonts w:ascii="Georgia" w:hAnsi="Georgia"/>
        </w:rPr>
        <w:t>will</w:t>
      </w:r>
      <w:r w:rsidRPr="006B2EF1">
        <w:rPr>
          <w:rFonts w:ascii="Georgia" w:hAnsi="Georgia"/>
        </w:rPr>
        <w:t xml:space="preserve"> likely </w:t>
      </w:r>
      <w:r w:rsidRPr="006B2EF1">
        <w:rPr>
          <w:rStyle w:val="Emphasis"/>
          <w:rFonts w:ascii="Georgia" w:hAnsi="Georgia"/>
        </w:rPr>
        <w:t>adopt a more confrontational approach to the U</w:t>
      </w:r>
      <w:r w:rsidRPr="003B1A74">
        <w:rPr>
          <w:sz w:val="16"/>
          <w:szCs w:val="16"/>
        </w:rPr>
        <w:t>nited</w:t>
      </w:r>
      <w:r w:rsidRPr="006B2EF1">
        <w:rPr>
          <w:rStyle w:val="Emphasis"/>
          <w:rFonts w:ascii="Georgia" w:hAnsi="Georgia"/>
        </w:rPr>
        <w:t xml:space="preserve"> S</w:t>
      </w:r>
      <w:r w:rsidRPr="003B1A74">
        <w:rPr>
          <w:sz w:val="16"/>
          <w:szCs w:val="16"/>
        </w:rPr>
        <w:t>tates</w:t>
      </w:r>
      <w:r w:rsidRPr="006B2EF1">
        <w:rPr>
          <w:rStyle w:val="Emphasis"/>
          <w:rFonts w:ascii="Georgia" w:hAnsi="Georgia"/>
        </w:rPr>
        <w:t xml:space="preserve"> to prove his credentials to these Bolivarian elites.</w:t>
      </w:r>
      <w:r w:rsidRPr="006B2EF1">
        <w:rPr>
          <w:rFonts w:ascii="Georgia" w:hAnsi="Georgia"/>
          <w:sz w:val="12"/>
        </w:rPr>
        <w:t xml:space="preserve">¶ </w:t>
      </w:r>
      <w:r w:rsidRPr="006B2EF1">
        <w:rPr>
          <w:rFonts w:ascii="Georgia" w:hAnsi="Georgia"/>
          <w:sz w:val="16"/>
          <w:szCs w:val="16"/>
        </w:rPr>
        <w:t>"Maybe if he were operating in different circumstances, he could be a pragmatist," Farah says</w:t>
      </w:r>
      <w:r w:rsidRPr="006B2EF1">
        <w:rPr>
          <w:rStyle w:val="StyleBoldUnderline"/>
          <w:rFonts w:ascii="Georgia" w:hAnsi="Georgia"/>
        </w:rPr>
        <w:t>. "I don't think he can be a pragmatist right now."</w:t>
      </w:r>
    </w:p>
    <w:p w14:paraId="1716FBE1" w14:textId="77777777" w:rsidR="007A2CA0" w:rsidRDefault="007A2CA0" w:rsidP="007A2CA0">
      <w:pPr>
        <w:rPr>
          <w:rFonts w:ascii="Georgia" w:hAnsi="Georgia"/>
          <w:sz w:val="16"/>
          <w:szCs w:val="16"/>
        </w:rPr>
      </w:pPr>
    </w:p>
    <w:p w14:paraId="67C9B4F6" w14:textId="77777777" w:rsidR="007A2CA0" w:rsidRDefault="007A2CA0" w:rsidP="007A2CA0">
      <w:pPr>
        <w:pStyle w:val="Heading4"/>
      </w:pPr>
      <w:proofErr w:type="spellStart"/>
      <w:r>
        <w:t>Maduro</w:t>
      </w:r>
      <w:proofErr w:type="spellEnd"/>
      <w:r>
        <w:t xml:space="preserve"> must flex anti-American rhetoric to maintain power - Snowden proves.</w:t>
      </w:r>
    </w:p>
    <w:p w14:paraId="4030337C" w14:textId="77777777" w:rsidR="007A2CA0" w:rsidRPr="00296E5B" w:rsidRDefault="007A2CA0" w:rsidP="007A2CA0">
      <w:proofErr w:type="spellStart"/>
      <w:r w:rsidRPr="00296E5B">
        <w:rPr>
          <w:rStyle w:val="StyleStyleBold12pt"/>
        </w:rPr>
        <w:t>Scicchitano</w:t>
      </w:r>
      <w:proofErr w:type="spellEnd"/>
      <w:r w:rsidRPr="00296E5B">
        <w:rPr>
          <w:rStyle w:val="StyleStyleBold12pt"/>
        </w:rPr>
        <w:t xml:space="preserve"> 7/6</w:t>
      </w:r>
      <w:r w:rsidRPr="00296E5B">
        <w:t xml:space="preserve"> (Paul </w:t>
      </w:r>
      <w:proofErr w:type="spellStart"/>
      <w:r w:rsidRPr="00296E5B">
        <w:t>Scicchitano</w:t>
      </w:r>
      <w:proofErr w:type="spellEnd"/>
      <w:r w:rsidRPr="00296E5B">
        <w:t xml:space="preserve">, writer at Sustainable Success Alert, 7/6/13, "Ambassador Reich: </w:t>
      </w:r>
      <w:proofErr w:type="spellStart"/>
      <w:r w:rsidRPr="00296E5B">
        <w:t>Maduro</w:t>
      </w:r>
      <w:proofErr w:type="spellEnd"/>
      <w:r w:rsidRPr="00296E5B">
        <w:t xml:space="preserve"> Shows 'False Manhood,' Wants to be Chavez," News Max, http://www.newsmax.com/Newsfront/reich-maduro-venezuela-snowden/2013/07/06/id/513588</w:t>
      </w:r>
      <w:r>
        <w:t>)//SL</w:t>
      </w:r>
    </w:p>
    <w:p w14:paraId="1433E807" w14:textId="77777777" w:rsidR="007A2CA0" w:rsidRDefault="007A2CA0" w:rsidP="007A2CA0">
      <w:pPr>
        <w:rPr>
          <w:sz w:val="16"/>
        </w:rPr>
      </w:pPr>
    </w:p>
    <w:p w14:paraId="26590F10" w14:textId="77777777" w:rsidR="007A2CA0" w:rsidRPr="002E1510" w:rsidRDefault="007A2CA0" w:rsidP="007A2CA0">
      <w:pPr>
        <w:rPr>
          <w:sz w:val="16"/>
        </w:rPr>
      </w:pPr>
      <w:r w:rsidRPr="001058E0">
        <w:rPr>
          <w:sz w:val="16"/>
        </w:rPr>
        <w:t xml:space="preserve">Former U.S. Ambassador to Venezuela Otto Reich tells </w:t>
      </w:r>
      <w:proofErr w:type="spellStart"/>
      <w:r w:rsidRPr="001058E0">
        <w:rPr>
          <w:sz w:val="16"/>
        </w:rPr>
        <w:t>Newsmax</w:t>
      </w:r>
      <w:proofErr w:type="spellEnd"/>
      <w:r w:rsidRPr="001058E0">
        <w:rPr>
          <w:sz w:val="16"/>
        </w:rPr>
        <w:t xml:space="preserve"> </w:t>
      </w:r>
      <w:r w:rsidRPr="001058E0">
        <w:rPr>
          <w:u w:val="single"/>
        </w:rPr>
        <w:t xml:space="preserve">that Venezuela’s offer of asylum for NSA leaker Edward Snowden is an attempt by President Nicolas </w:t>
      </w:r>
      <w:proofErr w:type="spellStart"/>
      <w:r w:rsidRPr="001058E0">
        <w:rPr>
          <w:u w:val="single"/>
        </w:rPr>
        <w:t>Maduro</w:t>
      </w:r>
      <w:proofErr w:type="spellEnd"/>
      <w:r w:rsidRPr="001058E0">
        <w:rPr>
          <w:u w:val="single"/>
        </w:rPr>
        <w:t xml:space="preserve"> to flex his “false manhood” and be more like his predecessor </w:t>
      </w:r>
      <w:r w:rsidRPr="001058E0">
        <w:rPr>
          <w:sz w:val="16"/>
        </w:rPr>
        <w:t>— the late dictator</w:t>
      </w:r>
      <w:r w:rsidRPr="001058E0">
        <w:rPr>
          <w:u w:val="single"/>
        </w:rPr>
        <w:t xml:space="preserve"> Hugo Chavez</w:t>
      </w:r>
      <w:proofErr w:type="gramStart"/>
      <w:r w:rsidRPr="001058E0">
        <w:rPr>
          <w:u w:val="single"/>
        </w:rPr>
        <w:t>.</w:t>
      </w:r>
      <w:r w:rsidRPr="001058E0">
        <w:rPr>
          <w:sz w:val="12"/>
        </w:rPr>
        <w:t>?</w:t>
      </w:r>
      <w:proofErr w:type="gramEnd"/>
      <w:r w:rsidRPr="001058E0">
        <w:rPr>
          <w:sz w:val="16"/>
        </w:rPr>
        <w:t xml:space="preserve"> “</w:t>
      </w:r>
      <w:r w:rsidRPr="001058E0">
        <w:rPr>
          <w:u w:val="single"/>
        </w:rPr>
        <w:t xml:space="preserve">Venezuela has nothing to gain. </w:t>
      </w:r>
      <w:proofErr w:type="spellStart"/>
      <w:r w:rsidRPr="001058E0">
        <w:rPr>
          <w:u w:val="single"/>
        </w:rPr>
        <w:t>Maduro</w:t>
      </w:r>
      <w:proofErr w:type="spellEnd"/>
      <w:r w:rsidRPr="001058E0">
        <w:rPr>
          <w:u w:val="single"/>
        </w:rPr>
        <w:t xml:space="preserve"> has a lot to gain</w:t>
      </w:r>
      <w:r w:rsidRPr="001058E0">
        <w:rPr>
          <w:sz w:val="16"/>
        </w:rPr>
        <w:t xml:space="preserve">,” Reich said in an exclusive interview on Friday. </w:t>
      </w:r>
      <w:r w:rsidRPr="001058E0">
        <w:rPr>
          <w:u w:val="single"/>
        </w:rPr>
        <w:t>“</w:t>
      </w:r>
      <w:proofErr w:type="spellStart"/>
      <w:r w:rsidRPr="001058E0">
        <w:rPr>
          <w:u w:val="single"/>
        </w:rPr>
        <w:t>Maduro</w:t>
      </w:r>
      <w:proofErr w:type="spellEnd"/>
      <w:r w:rsidRPr="001058E0">
        <w:rPr>
          <w:u w:val="single"/>
        </w:rPr>
        <w:t xml:space="preserve"> gains that macho bravado that he has lacked so far. He’s really been a laughing stock in Venezuela</w:t>
      </w:r>
      <w:r w:rsidRPr="001058E0">
        <w:rPr>
          <w:sz w:val="16"/>
        </w:rPr>
        <w:t xml:space="preserve"> because of things like his statement that Chavez came to him as a little bird and spoke to him. People have been making fun of that for months. </w:t>
      </w:r>
      <w:r w:rsidRPr="001058E0">
        <w:rPr>
          <w:u w:val="single"/>
        </w:rPr>
        <w:t>He’s just not taken seriously. What better show of false manhood than to stand up to the great American empire — stand up to the Americans.</w:t>
      </w:r>
      <w:r w:rsidRPr="001058E0">
        <w:rPr>
          <w:sz w:val="16"/>
        </w:rPr>
        <w:t xml:space="preserve"> This is what he’s doing.”</w:t>
      </w:r>
    </w:p>
    <w:p w14:paraId="41A3AD55" w14:textId="77777777" w:rsidR="007A2CA0" w:rsidRDefault="007A2CA0" w:rsidP="007A2CA0">
      <w:pPr>
        <w:rPr>
          <w:rFonts w:ascii="Georgia" w:hAnsi="Georgia"/>
          <w:sz w:val="16"/>
          <w:szCs w:val="16"/>
        </w:rPr>
      </w:pPr>
    </w:p>
    <w:p w14:paraId="3F3D6B86" w14:textId="77777777" w:rsidR="007A2CA0" w:rsidRDefault="007A2CA0" w:rsidP="007A2CA0">
      <w:pPr>
        <w:pStyle w:val="Heading4"/>
      </w:pPr>
      <w:r>
        <w:t xml:space="preserve">Engagement with Washington will ruin </w:t>
      </w:r>
      <w:proofErr w:type="spellStart"/>
      <w:r>
        <w:t>Maduro</w:t>
      </w:r>
      <w:proofErr w:type="spellEnd"/>
      <w:r>
        <w:t xml:space="preserve"> – continuing </w:t>
      </w:r>
      <w:proofErr w:type="spellStart"/>
      <w:r>
        <w:t>Chavista</w:t>
      </w:r>
      <w:proofErr w:type="spellEnd"/>
      <w:r>
        <w:t xml:space="preserve"> solves credibility.</w:t>
      </w:r>
    </w:p>
    <w:p w14:paraId="3252BEC2" w14:textId="77777777" w:rsidR="007A2CA0" w:rsidRPr="00A50FFA" w:rsidRDefault="007A2CA0" w:rsidP="007A2CA0">
      <w:pPr>
        <w:rPr>
          <w:rStyle w:val="StyleStyleBold12pt"/>
          <w:sz w:val="20"/>
          <w:szCs w:val="20"/>
        </w:rPr>
      </w:pPr>
      <w:r>
        <w:rPr>
          <w:rStyle w:val="StyleStyleBold12pt"/>
        </w:rPr>
        <w:t>O’Reilly ‘13</w:t>
      </w:r>
      <w:r w:rsidRPr="00EB6346">
        <w:rPr>
          <w:rStyle w:val="StyleStyleBold12pt"/>
        </w:rPr>
        <w:t>(</w:t>
      </w:r>
      <w:r w:rsidRPr="00EB6346">
        <w:rPr>
          <w:rStyle w:val="StyleStyleBold12pt"/>
          <w:rFonts w:ascii="Georgia" w:hAnsi="Georgia"/>
          <w:b w:val="0"/>
          <w:sz w:val="16"/>
          <w:szCs w:val="16"/>
        </w:rPr>
        <w:t>Andrew</w:t>
      </w:r>
      <w:r w:rsidRPr="00EB6346">
        <w:rPr>
          <w:rStyle w:val="StyleStyleBold12pt"/>
          <w:rFonts w:ascii="Georgia" w:hAnsi="Georgia"/>
          <w:sz w:val="16"/>
          <w:szCs w:val="16"/>
        </w:rPr>
        <w:t xml:space="preserve">, </w:t>
      </w:r>
      <w:r w:rsidRPr="00EB6346">
        <w:rPr>
          <w:rFonts w:ascii="Georgia" w:hAnsi="Georgia"/>
          <w:color w:val="252324"/>
          <w:sz w:val="16"/>
          <w:szCs w:val="16"/>
          <w:shd w:val="clear" w:color="auto" w:fill="FFFFFF"/>
        </w:rPr>
        <w:t xml:space="preserve">bachelor’s degree in journalism from the University of Pittsburgh and a joint master’s degree in journalism and Latin American studies from New York University, former editor-in-chief and Founder of Fox News Latina, 4/17/13, “US-Venezuelan Relations Remain Tense Under </w:t>
      </w:r>
      <w:proofErr w:type="spellStart"/>
      <w:r w:rsidRPr="00EB6346">
        <w:rPr>
          <w:rFonts w:ascii="Georgia" w:hAnsi="Georgia"/>
          <w:color w:val="252324"/>
          <w:sz w:val="16"/>
          <w:szCs w:val="16"/>
          <w:shd w:val="clear" w:color="auto" w:fill="FFFFFF"/>
        </w:rPr>
        <w:t>Maduro</w:t>
      </w:r>
      <w:proofErr w:type="spellEnd"/>
      <w:r w:rsidRPr="00EB6346">
        <w:rPr>
          <w:rFonts w:ascii="Georgia" w:hAnsi="Georgia"/>
          <w:color w:val="252324"/>
          <w:sz w:val="16"/>
          <w:szCs w:val="16"/>
          <w:shd w:val="clear" w:color="auto" w:fill="FFFFFF"/>
        </w:rPr>
        <w:t xml:space="preserve">, Experts Claim, Fox News Latina, </w:t>
      </w:r>
      <w:r w:rsidRPr="00EB6346">
        <w:rPr>
          <w:rFonts w:ascii="Georgia" w:hAnsi="Georgia"/>
          <w:sz w:val="16"/>
          <w:szCs w:val="16"/>
        </w:rPr>
        <w:t>http://latino.foxnews.com/latino/politics/2013/04/17/us-venezuelan-relations-remain-tense-under-maduro-experts-claim/)</w:t>
      </w:r>
      <w:r>
        <w:rPr>
          <w:rFonts w:ascii="Georgia" w:hAnsi="Georgia"/>
          <w:sz w:val="16"/>
          <w:szCs w:val="16"/>
        </w:rPr>
        <w:t>//</w:t>
      </w:r>
      <w:r>
        <w:rPr>
          <w:rFonts w:ascii="Georgia" w:hAnsi="Georgia"/>
          <w:sz w:val="20"/>
          <w:szCs w:val="20"/>
        </w:rPr>
        <w:t>JL</w:t>
      </w:r>
    </w:p>
    <w:p w14:paraId="2B6CF278" w14:textId="77777777" w:rsidR="007A2CA0" w:rsidRPr="006E5393" w:rsidRDefault="007A2CA0" w:rsidP="007A2CA0">
      <w:pPr>
        <w:rPr>
          <w:rStyle w:val="StyleBoldUnderline"/>
          <w:rFonts w:ascii="Georgia" w:hAnsi="Georgia"/>
        </w:rPr>
      </w:pPr>
      <w:r w:rsidRPr="006E5393">
        <w:rPr>
          <w:rFonts w:ascii="Georgia" w:hAnsi="Georgia"/>
          <w:sz w:val="16"/>
        </w:rPr>
        <w:t xml:space="preserve">While the ultimate impact of the Venezuelan presidential election remains to be seen, what's for sure is that </w:t>
      </w:r>
      <w:r w:rsidRPr="006E5393">
        <w:rPr>
          <w:rStyle w:val="StyleBoldUnderline"/>
          <w:rFonts w:ascii="Georgia" w:hAnsi="Georgia"/>
        </w:rPr>
        <w:t>relations between the United States and</w:t>
      </w:r>
      <w:r w:rsidRPr="006E5393">
        <w:rPr>
          <w:rFonts w:ascii="Georgia" w:hAnsi="Georgia"/>
        </w:rPr>
        <w:t xml:space="preserve"> </w:t>
      </w:r>
      <w:r w:rsidRPr="006E5393">
        <w:rPr>
          <w:rFonts w:ascii="Georgia" w:hAnsi="Georgia"/>
          <w:sz w:val="16"/>
        </w:rPr>
        <w:t xml:space="preserve">the administration of President-elect </w:t>
      </w:r>
      <w:proofErr w:type="spellStart"/>
      <w:r w:rsidRPr="006E5393">
        <w:rPr>
          <w:rFonts w:ascii="Georgia" w:hAnsi="Georgia"/>
        </w:rPr>
        <w:t>Nicolás</w:t>
      </w:r>
      <w:proofErr w:type="spellEnd"/>
      <w:r w:rsidRPr="006E5393">
        <w:rPr>
          <w:rFonts w:ascii="Georgia" w:hAnsi="Georgia"/>
        </w:rPr>
        <w:t xml:space="preserve"> </w:t>
      </w:r>
      <w:proofErr w:type="spellStart"/>
      <w:r w:rsidRPr="006E5393">
        <w:rPr>
          <w:rStyle w:val="StyleBoldUnderline"/>
          <w:rFonts w:ascii="Georgia" w:hAnsi="Georgia"/>
        </w:rPr>
        <w:t>Maduro</w:t>
      </w:r>
      <w:proofErr w:type="spellEnd"/>
      <w:r w:rsidRPr="006E5393">
        <w:rPr>
          <w:rStyle w:val="StyleBoldUnderline"/>
          <w:rFonts w:ascii="Georgia" w:hAnsi="Georgia"/>
        </w:rPr>
        <w:t xml:space="preserve"> will continue to be as tense as under the late Hugo Chávez, experts said</w:t>
      </w:r>
      <w:proofErr w:type="gramStart"/>
      <w:r w:rsidRPr="006E5393">
        <w:rPr>
          <w:rFonts w:ascii="Georgia" w:hAnsi="Georgia"/>
          <w:sz w:val="16"/>
        </w:rPr>
        <w:t>.</w:t>
      </w:r>
      <w:r w:rsidRPr="006E5393">
        <w:rPr>
          <w:rFonts w:ascii="Georgia" w:hAnsi="Georgia"/>
          <w:sz w:val="6"/>
        </w:rPr>
        <w:t>¶</w:t>
      </w:r>
      <w:proofErr w:type="gramEnd"/>
      <w:r w:rsidRPr="006E5393">
        <w:rPr>
          <w:rFonts w:ascii="Georgia" w:hAnsi="Georgia"/>
          <w:sz w:val="6"/>
        </w:rPr>
        <w:t xml:space="preserve"> </w:t>
      </w:r>
      <w:r w:rsidRPr="006E5393">
        <w:rPr>
          <w:rFonts w:ascii="Georgia" w:hAnsi="Georgia"/>
          <w:sz w:val="16"/>
        </w:rPr>
        <w:t>After voting on Sunday in a Caracas slum</w:t>
      </w:r>
      <w:r w:rsidRPr="006E5393">
        <w:rPr>
          <w:rFonts w:ascii="Georgia" w:hAnsi="Georgia"/>
        </w:rPr>
        <w:t>,</w:t>
      </w:r>
      <w:r w:rsidRPr="00CA26A2">
        <w:rPr>
          <w:sz w:val="16"/>
          <w:szCs w:val="16"/>
        </w:rPr>
        <w:t xml:space="preserve"> </w:t>
      </w:r>
      <w:proofErr w:type="spellStart"/>
      <w:r w:rsidRPr="00CA26A2">
        <w:rPr>
          <w:rStyle w:val="StyleBoldUnderline"/>
        </w:rPr>
        <w:t>Maduro</w:t>
      </w:r>
      <w:proofErr w:type="spellEnd"/>
      <w:r w:rsidRPr="00CA26A2">
        <w:rPr>
          <w:rStyle w:val="StyleBoldUnderline"/>
        </w:rPr>
        <w:t xml:space="preserve"> said</w:t>
      </w:r>
      <w:r w:rsidRPr="00CA26A2">
        <w:rPr>
          <w:sz w:val="16"/>
          <w:szCs w:val="16"/>
        </w:rPr>
        <w:t xml:space="preserve"> that while he would like to reestablish relations with the U.S. “in terms of equality and respect,” </w:t>
      </w:r>
      <w:r w:rsidRPr="00CA26A2">
        <w:rPr>
          <w:rStyle w:val="StyleBoldUnderline"/>
        </w:rPr>
        <w:t>Washington will always try to undermine his rule</w:t>
      </w:r>
      <w:r w:rsidRPr="00CA26A2">
        <w:rPr>
          <w:sz w:val="16"/>
          <w:szCs w:val="16"/>
        </w:rPr>
        <w:t xml:space="preserve">.¶ These </w:t>
      </w:r>
      <w:r w:rsidRPr="006E5393">
        <w:rPr>
          <w:rStyle w:val="StyleBoldUnderline"/>
          <w:rFonts w:ascii="Georgia" w:hAnsi="Georgia"/>
        </w:rPr>
        <w:t xml:space="preserve">words followed a steady rhetoric on the campaign trail of </w:t>
      </w:r>
      <w:proofErr w:type="spellStart"/>
      <w:r w:rsidRPr="006E5393">
        <w:rPr>
          <w:rStyle w:val="StyleBoldUnderline"/>
          <w:rFonts w:ascii="Georgia" w:hAnsi="Georgia"/>
        </w:rPr>
        <w:t>Maduro</w:t>
      </w:r>
      <w:proofErr w:type="spellEnd"/>
      <w:r w:rsidRPr="006E5393">
        <w:rPr>
          <w:rStyle w:val="StyleBoldUnderline"/>
          <w:rFonts w:ascii="Georgia" w:hAnsi="Georgia"/>
        </w:rPr>
        <w:t xml:space="preserve"> accusing the U.S. of</w:t>
      </w:r>
      <w:r w:rsidRPr="006E5393">
        <w:rPr>
          <w:rFonts w:ascii="Georgia" w:hAnsi="Georgia"/>
        </w:rPr>
        <w:t xml:space="preserve"> </w:t>
      </w:r>
      <w:r w:rsidRPr="006E5393">
        <w:rPr>
          <w:rFonts w:ascii="Georgia" w:hAnsi="Georgia"/>
          <w:sz w:val="16"/>
        </w:rPr>
        <w:t>conspiring against him and</w:t>
      </w:r>
      <w:r w:rsidRPr="00CA26A2">
        <w:rPr>
          <w:rStyle w:val="StyleBoldUnderline"/>
        </w:rPr>
        <w:t xml:space="preserve"> causing disruptions in Venezuela to unseat his rule, </w:t>
      </w:r>
      <w:r w:rsidRPr="006E5393">
        <w:rPr>
          <w:rFonts w:ascii="Georgia" w:hAnsi="Georgia"/>
          <w:sz w:val="16"/>
        </w:rPr>
        <w:t xml:space="preserve">including working with opposition labor unions and causing electric power blackouts. </w:t>
      </w:r>
      <w:r w:rsidRPr="006E5393">
        <w:rPr>
          <w:rFonts w:ascii="Georgia" w:hAnsi="Georgia"/>
          <w:sz w:val="6"/>
        </w:rPr>
        <w:t xml:space="preserve">¶ </w:t>
      </w:r>
      <w:r w:rsidRPr="006E5393">
        <w:rPr>
          <w:rFonts w:ascii="Georgia" w:hAnsi="Georgia"/>
          <w:sz w:val="16"/>
        </w:rPr>
        <w:t xml:space="preserve">Experts argue that </w:t>
      </w:r>
      <w:r w:rsidRPr="006E5393">
        <w:rPr>
          <w:rStyle w:val="StyleBoldUnderline"/>
          <w:rFonts w:ascii="Georgia" w:hAnsi="Georgia"/>
        </w:rPr>
        <w:t xml:space="preserve">given </w:t>
      </w:r>
      <w:proofErr w:type="spellStart"/>
      <w:r w:rsidRPr="006E5393">
        <w:rPr>
          <w:rStyle w:val="StyleBoldUnderline"/>
          <w:rFonts w:ascii="Georgia" w:hAnsi="Georgia"/>
        </w:rPr>
        <w:t>Maduro’s</w:t>
      </w:r>
      <w:proofErr w:type="spellEnd"/>
      <w:r w:rsidRPr="006E5393">
        <w:rPr>
          <w:rStyle w:val="StyleBoldUnderline"/>
          <w:rFonts w:ascii="Georgia" w:hAnsi="Georgia"/>
        </w:rPr>
        <w:t xml:space="preserve"> anti-American sentiments leading up to the election, as well as the controversy surrounding his victory</w:t>
      </w:r>
      <w:r w:rsidRPr="006E5393">
        <w:rPr>
          <w:rFonts w:ascii="Georgia" w:hAnsi="Georgia"/>
        </w:rPr>
        <w:t xml:space="preserve"> </w:t>
      </w:r>
      <w:r w:rsidRPr="006E5393">
        <w:rPr>
          <w:rFonts w:ascii="Georgia" w:hAnsi="Georgia"/>
          <w:sz w:val="16"/>
        </w:rPr>
        <w:t>and the polarization in Venezuela</w:t>
      </w:r>
      <w:r w:rsidRPr="006E5393">
        <w:rPr>
          <w:rFonts w:ascii="Georgia" w:hAnsi="Georgia"/>
        </w:rPr>
        <w:t xml:space="preserve">, </w:t>
      </w:r>
      <w:r w:rsidRPr="006E5393">
        <w:rPr>
          <w:rStyle w:val="Emphasis"/>
          <w:rFonts w:ascii="Georgia" w:hAnsi="Georgia"/>
        </w:rPr>
        <w:t>there is little hope for a change in relations between the countries</w:t>
      </w:r>
      <w:proofErr w:type="gramStart"/>
      <w:r w:rsidRPr="006E5393">
        <w:rPr>
          <w:rStyle w:val="StyleBoldUnderline"/>
          <w:rFonts w:ascii="Georgia" w:hAnsi="Georgia"/>
        </w:rPr>
        <w:t>.¶</w:t>
      </w:r>
      <w:proofErr w:type="gramEnd"/>
      <w:r w:rsidRPr="006E5393">
        <w:rPr>
          <w:rStyle w:val="StyleBoldUnderline"/>
          <w:rFonts w:ascii="Georgia" w:hAnsi="Georgia"/>
        </w:rPr>
        <w:t xml:space="preserve"> “It’s hard to see [</w:t>
      </w:r>
      <w:proofErr w:type="spellStart"/>
      <w:r w:rsidRPr="006E5393">
        <w:rPr>
          <w:rStyle w:val="StyleBoldUnderline"/>
          <w:rFonts w:ascii="Georgia" w:hAnsi="Georgia"/>
        </w:rPr>
        <w:t>Maduro</w:t>
      </w:r>
      <w:proofErr w:type="spellEnd"/>
      <w:r w:rsidRPr="006E5393">
        <w:rPr>
          <w:rStyle w:val="StyleBoldUnderline"/>
          <w:rFonts w:ascii="Georgia" w:hAnsi="Georgia"/>
        </w:rPr>
        <w:t>] backing off his rhetoric in the aftermath of the election</w:t>
      </w:r>
      <w:r w:rsidRPr="006E5393">
        <w:rPr>
          <w:rFonts w:ascii="Georgia" w:hAnsi="Georgia"/>
        </w:rPr>
        <w:t xml:space="preserve">,” </w:t>
      </w:r>
      <w:r w:rsidRPr="006E5393">
        <w:rPr>
          <w:rFonts w:ascii="Georgia" w:hAnsi="Georgia"/>
          <w:sz w:val="16"/>
        </w:rPr>
        <w:t xml:space="preserve">Eric </w:t>
      </w:r>
      <w:proofErr w:type="spellStart"/>
      <w:r w:rsidRPr="006E5393">
        <w:rPr>
          <w:rFonts w:ascii="Georgia" w:hAnsi="Georgia"/>
          <w:sz w:val="16"/>
        </w:rPr>
        <w:t>Hershberg</w:t>
      </w:r>
      <w:proofErr w:type="spellEnd"/>
      <w:r w:rsidRPr="006E5393">
        <w:rPr>
          <w:rFonts w:ascii="Georgia" w:hAnsi="Georgia"/>
          <w:sz w:val="16"/>
        </w:rPr>
        <w:t xml:space="preserve">, the director of American University’s Center for Latin American and Latino Studies, told Fox News Latino. </w:t>
      </w:r>
      <w:r w:rsidRPr="006E5393">
        <w:rPr>
          <w:rFonts w:ascii="Georgia" w:hAnsi="Georgia"/>
        </w:rPr>
        <w:t>“</w:t>
      </w:r>
      <w:r w:rsidRPr="006E5393">
        <w:rPr>
          <w:rStyle w:val="StyleBoldUnderline"/>
          <w:rFonts w:ascii="Georgia" w:hAnsi="Georgia"/>
        </w:rPr>
        <w:t>Americans</w:t>
      </w:r>
      <w:r w:rsidRPr="006E5393">
        <w:rPr>
          <w:rFonts w:ascii="Georgia" w:hAnsi="Georgia"/>
        </w:rPr>
        <w:t xml:space="preserve"> will </w:t>
      </w:r>
      <w:r w:rsidRPr="006E5393">
        <w:rPr>
          <w:rStyle w:val="StyleBoldUnderline"/>
          <w:rFonts w:ascii="Georgia" w:hAnsi="Georgia"/>
        </w:rPr>
        <w:t>insist on a level of respect that he is not going to give them</w:t>
      </w:r>
      <w:r w:rsidRPr="006E5393">
        <w:rPr>
          <w:rFonts w:ascii="Georgia" w:hAnsi="Georgia"/>
        </w:rPr>
        <w:t>.”</w:t>
      </w:r>
      <w:r w:rsidRPr="006E5393">
        <w:rPr>
          <w:rFonts w:ascii="Georgia" w:hAnsi="Georgia"/>
          <w:sz w:val="12"/>
        </w:rPr>
        <w:t xml:space="preserve">¶ </w:t>
      </w:r>
      <w:proofErr w:type="gramStart"/>
      <w:r w:rsidRPr="006E5393">
        <w:rPr>
          <w:rStyle w:val="StyleBoldUnderline"/>
          <w:rFonts w:ascii="Georgia" w:hAnsi="Georgia"/>
        </w:rPr>
        <w:t>The</w:t>
      </w:r>
      <w:proofErr w:type="gramEnd"/>
      <w:r w:rsidRPr="006E5393">
        <w:rPr>
          <w:rStyle w:val="StyleBoldUnderline"/>
          <w:rFonts w:ascii="Georgia" w:hAnsi="Georgia"/>
        </w:rPr>
        <w:t xml:space="preserve"> death of Hugo Chávez put </w:t>
      </w:r>
      <w:proofErr w:type="spellStart"/>
      <w:r w:rsidRPr="006E5393">
        <w:rPr>
          <w:rStyle w:val="StyleBoldUnderline"/>
          <w:rFonts w:ascii="Georgia" w:hAnsi="Georgia"/>
          <w:sz w:val="18"/>
        </w:rPr>
        <w:t>Maduro</w:t>
      </w:r>
      <w:proofErr w:type="spellEnd"/>
      <w:r w:rsidRPr="006E5393">
        <w:rPr>
          <w:rFonts w:ascii="Georgia" w:hAnsi="Georgia"/>
          <w:sz w:val="18"/>
        </w:rPr>
        <w:t xml:space="preserve"> and the rest of the Venezuelan left </w:t>
      </w:r>
      <w:r w:rsidRPr="006E5393">
        <w:rPr>
          <w:rStyle w:val="StyleBoldUnderline"/>
          <w:rFonts w:ascii="Georgia" w:hAnsi="Georgia"/>
        </w:rPr>
        <w:t>in a difficult position</w:t>
      </w:r>
      <w:r w:rsidRPr="006E5393">
        <w:rPr>
          <w:rFonts w:ascii="Georgia" w:hAnsi="Georgia"/>
        </w:rPr>
        <w:t xml:space="preserve">. </w:t>
      </w:r>
      <w:r w:rsidRPr="006E5393">
        <w:rPr>
          <w:rFonts w:ascii="Georgia" w:hAnsi="Georgia"/>
          <w:sz w:val="16"/>
        </w:rPr>
        <w:t>Chávez’s charisma held the movement together and his social spending allowed him to skirt the dicey issues of rising inflation, high crime and a fledgling economy</w:t>
      </w:r>
      <w:proofErr w:type="gramStart"/>
      <w:r w:rsidRPr="006E5393">
        <w:rPr>
          <w:rFonts w:ascii="Georgia" w:hAnsi="Georgia"/>
          <w:sz w:val="16"/>
        </w:rPr>
        <w:t>.</w:t>
      </w:r>
      <w:r w:rsidRPr="006E5393">
        <w:rPr>
          <w:rFonts w:ascii="Georgia" w:hAnsi="Georgia"/>
          <w:sz w:val="6"/>
        </w:rPr>
        <w:t>¶</w:t>
      </w:r>
      <w:proofErr w:type="gramEnd"/>
      <w:r w:rsidRPr="006E5393">
        <w:rPr>
          <w:rFonts w:ascii="Georgia" w:hAnsi="Georgia"/>
          <w:sz w:val="6"/>
        </w:rPr>
        <w:t xml:space="preserve"> </w:t>
      </w:r>
      <w:r w:rsidRPr="006E5393">
        <w:rPr>
          <w:rFonts w:ascii="Georgia" w:hAnsi="Georgia"/>
          <w:sz w:val="16"/>
        </w:rPr>
        <w:t>While the current election results are still being debated</w:t>
      </w:r>
      <w:r w:rsidRPr="006E5393">
        <w:rPr>
          <w:rFonts w:ascii="Georgia" w:hAnsi="Georgia"/>
        </w:rPr>
        <w:t xml:space="preserve">, </w:t>
      </w:r>
      <w:r w:rsidRPr="006E5393">
        <w:rPr>
          <w:rStyle w:val="StyleBoldUnderline"/>
          <w:rFonts w:ascii="Georgia" w:hAnsi="Georgia"/>
        </w:rPr>
        <w:t xml:space="preserve">how </w:t>
      </w:r>
      <w:proofErr w:type="spellStart"/>
      <w:r w:rsidRPr="006E5393">
        <w:rPr>
          <w:rStyle w:val="StyleBoldUnderline"/>
          <w:rFonts w:ascii="Georgia" w:hAnsi="Georgia"/>
        </w:rPr>
        <w:t>Maduro</w:t>
      </w:r>
      <w:proofErr w:type="spellEnd"/>
      <w:r w:rsidRPr="006E5393">
        <w:rPr>
          <w:rStyle w:val="StyleBoldUnderline"/>
          <w:rFonts w:ascii="Georgia" w:hAnsi="Georgia"/>
        </w:rPr>
        <w:t xml:space="preserve"> faces</w:t>
      </w:r>
      <w:r w:rsidRPr="006E5393">
        <w:rPr>
          <w:rFonts w:ascii="Georgia" w:hAnsi="Georgia"/>
        </w:rPr>
        <w:t xml:space="preserve"> </w:t>
      </w:r>
      <w:r w:rsidRPr="006E5393">
        <w:rPr>
          <w:rFonts w:ascii="Georgia" w:hAnsi="Georgia"/>
          <w:sz w:val="16"/>
        </w:rPr>
        <w:t xml:space="preserve">the country’s mounting </w:t>
      </w:r>
      <w:r w:rsidRPr="006E5393">
        <w:rPr>
          <w:rStyle w:val="StyleBoldUnderline"/>
          <w:rFonts w:ascii="Georgia" w:hAnsi="Georgia"/>
        </w:rPr>
        <w:t>problems</w:t>
      </w:r>
      <w:r w:rsidRPr="006E5393">
        <w:rPr>
          <w:rFonts w:ascii="Georgia" w:hAnsi="Georgia"/>
        </w:rPr>
        <w:t xml:space="preserve"> – </w:t>
      </w:r>
      <w:r w:rsidRPr="006E5393">
        <w:rPr>
          <w:rFonts w:ascii="Georgia" w:hAnsi="Georgia"/>
          <w:sz w:val="16"/>
        </w:rPr>
        <w:t xml:space="preserve">both politically and socially </w:t>
      </w:r>
      <w:r w:rsidRPr="006E5393">
        <w:rPr>
          <w:rFonts w:ascii="Georgia" w:hAnsi="Georgia"/>
        </w:rPr>
        <w:t xml:space="preserve">– </w:t>
      </w:r>
      <w:r w:rsidRPr="006E5393">
        <w:rPr>
          <w:rStyle w:val="StyleBoldUnderline"/>
          <w:rFonts w:ascii="Georgia" w:hAnsi="Georgia"/>
        </w:rPr>
        <w:t xml:space="preserve">are what will decide is he and </w:t>
      </w:r>
      <w:proofErr w:type="spellStart"/>
      <w:r w:rsidRPr="006E5393">
        <w:rPr>
          <w:rStyle w:val="StyleBoldUnderline"/>
          <w:rFonts w:ascii="Georgia" w:hAnsi="Georgia"/>
        </w:rPr>
        <w:t>Chavismo</w:t>
      </w:r>
      <w:proofErr w:type="spellEnd"/>
      <w:r w:rsidRPr="006E5393">
        <w:rPr>
          <w:rStyle w:val="StyleBoldUnderline"/>
          <w:rFonts w:ascii="Georgia" w:hAnsi="Georgia"/>
        </w:rPr>
        <w:t xml:space="preserve"> survive his six-year term</w:t>
      </w:r>
      <w:r w:rsidRPr="006E5393">
        <w:rPr>
          <w:rStyle w:val="StyleBoldUnderline"/>
          <w:rFonts w:ascii="Georgia" w:hAnsi="Georgia"/>
          <w:sz w:val="16"/>
        </w:rPr>
        <w:t>.</w:t>
      </w:r>
      <w:r w:rsidRPr="006E5393">
        <w:rPr>
          <w:rFonts w:ascii="Georgia" w:hAnsi="Georgia"/>
          <w:sz w:val="6"/>
        </w:rPr>
        <w:t xml:space="preserve">¶ </w:t>
      </w:r>
      <w:r w:rsidRPr="006E5393">
        <w:rPr>
          <w:rFonts w:ascii="Georgia" w:hAnsi="Georgia"/>
          <w:sz w:val="16"/>
        </w:rPr>
        <w:t xml:space="preserve">In 2009, Chávez led a successful push for a constitutional referendum that abolished term limits for the offices of President, state governors, mayors and congress members. The previous provision established a three-term limit for deputies and a two-term limit for the other offices, but with the 2009 referendum, Chávez – or any other leader – could ostensibly stay in power indefinitely. </w:t>
      </w:r>
      <w:r w:rsidRPr="006E5393">
        <w:rPr>
          <w:rFonts w:ascii="Georgia" w:hAnsi="Georgia"/>
          <w:sz w:val="6"/>
        </w:rPr>
        <w:t xml:space="preserve">¶ </w:t>
      </w:r>
      <w:proofErr w:type="spellStart"/>
      <w:r w:rsidRPr="006E5393">
        <w:rPr>
          <w:rFonts w:ascii="Georgia" w:hAnsi="Georgia"/>
          <w:sz w:val="16"/>
        </w:rPr>
        <w:t>Maduro</w:t>
      </w:r>
      <w:proofErr w:type="spellEnd"/>
      <w:r w:rsidRPr="006E5393">
        <w:rPr>
          <w:rFonts w:ascii="Georgia" w:hAnsi="Georgia"/>
          <w:sz w:val="16"/>
        </w:rPr>
        <w:t xml:space="preserve"> does not have the charm or power to hold the </w:t>
      </w:r>
      <w:proofErr w:type="spellStart"/>
      <w:r w:rsidRPr="006E5393">
        <w:rPr>
          <w:rFonts w:ascii="Georgia" w:hAnsi="Georgia"/>
          <w:sz w:val="16"/>
        </w:rPr>
        <w:t>Chavista</w:t>
      </w:r>
      <w:proofErr w:type="spellEnd"/>
      <w:r w:rsidRPr="006E5393">
        <w:rPr>
          <w:rFonts w:ascii="Georgia" w:hAnsi="Georgia"/>
          <w:sz w:val="16"/>
        </w:rPr>
        <w:t xml:space="preserve"> movement together nor make Venezuelans forget about the problems plaguing their nation. If Sunday’s vote is any indication, Venezuela is torn between Chávez’s legacy and a dismal future, with the official results giving </w:t>
      </w:r>
      <w:proofErr w:type="spellStart"/>
      <w:r w:rsidRPr="006E5393">
        <w:rPr>
          <w:rFonts w:ascii="Georgia" w:hAnsi="Georgia"/>
          <w:sz w:val="16"/>
        </w:rPr>
        <w:t>Maduro</w:t>
      </w:r>
      <w:proofErr w:type="spellEnd"/>
      <w:r w:rsidRPr="006E5393">
        <w:rPr>
          <w:rFonts w:ascii="Georgia" w:hAnsi="Georgia"/>
          <w:sz w:val="16"/>
        </w:rPr>
        <w:t xml:space="preserve"> 51 percent of the vote to challenger Henrique </w:t>
      </w:r>
      <w:proofErr w:type="spellStart"/>
      <w:r w:rsidRPr="006E5393">
        <w:rPr>
          <w:rFonts w:ascii="Georgia" w:hAnsi="Georgia"/>
          <w:sz w:val="16"/>
        </w:rPr>
        <w:t>Capriles</w:t>
      </w:r>
      <w:proofErr w:type="spellEnd"/>
      <w:r w:rsidRPr="006E5393">
        <w:rPr>
          <w:rFonts w:ascii="Georgia" w:hAnsi="Georgia"/>
          <w:sz w:val="16"/>
        </w:rPr>
        <w:t xml:space="preserve">’ 49 percent – although opposition sources showed </w:t>
      </w:r>
      <w:proofErr w:type="spellStart"/>
      <w:r w:rsidRPr="006E5393">
        <w:rPr>
          <w:rFonts w:ascii="Georgia" w:hAnsi="Georgia"/>
          <w:sz w:val="16"/>
        </w:rPr>
        <w:t>Capriles</w:t>
      </w:r>
      <w:proofErr w:type="spellEnd"/>
      <w:r w:rsidRPr="006E5393">
        <w:rPr>
          <w:rFonts w:ascii="Georgia" w:hAnsi="Georgia"/>
          <w:sz w:val="16"/>
        </w:rPr>
        <w:t xml:space="preserve"> winning by more than 300,000 votes</w:t>
      </w:r>
      <w:proofErr w:type="gramStart"/>
      <w:r w:rsidRPr="006E5393">
        <w:rPr>
          <w:rFonts w:ascii="Georgia" w:hAnsi="Georgia"/>
          <w:sz w:val="16"/>
        </w:rPr>
        <w:t>.</w:t>
      </w:r>
      <w:r w:rsidRPr="006E5393">
        <w:rPr>
          <w:rFonts w:ascii="Georgia" w:hAnsi="Georgia"/>
          <w:sz w:val="6"/>
        </w:rPr>
        <w:t>¶</w:t>
      </w:r>
      <w:proofErr w:type="gramEnd"/>
      <w:r w:rsidRPr="006E5393">
        <w:rPr>
          <w:rFonts w:ascii="Georgia" w:hAnsi="Georgia"/>
          <w:sz w:val="6"/>
        </w:rPr>
        <w:t xml:space="preserve"> </w:t>
      </w:r>
      <w:r w:rsidRPr="006E5393">
        <w:rPr>
          <w:rFonts w:ascii="Georgia" w:hAnsi="Georgia"/>
          <w:sz w:val="16"/>
        </w:rPr>
        <w:t xml:space="preserve">“Chávez could overcome the detractors because he was viewed as a national hero, </w:t>
      </w:r>
      <w:proofErr w:type="spellStart"/>
      <w:r w:rsidRPr="006E5393">
        <w:rPr>
          <w:rFonts w:ascii="Georgia" w:hAnsi="Georgia"/>
          <w:sz w:val="16"/>
        </w:rPr>
        <w:t>Maduro</w:t>
      </w:r>
      <w:proofErr w:type="spellEnd"/>
      <w:r w:rsidRPr="006E5393">
        <w:rPr>
          <w:rFonts w:ascii="Georgia" w:hAnsi="Georgia"/>
          <w:sz w:val="16"/>
        </w:rPr>
        <w:t xml:space="preserve"> doesn’t have that,” said Larry </w:t>
      </w:r>
      <w:proofErr w:type="spellStart"/>
      <w:r w:rsidRPr="006E5393">
        <w:rPr>
          <w:rFonts w:ascii="Georgia" w:hAnsi="Georgia"/>
          <w:sz w:val="16"/>
        </w:rPr>
        <w:t>Birns</w:t>
      </w:r>
      <w:proofErr w:type="spellEnd"/>
      <w:r w:rsidRPr="006E5393">
        <w:rPr>
          <w:rFonts w:ascii="Georgia" w:hAnsi="Georgia"/>
          <w:sz w:val="16"/>
        </w:rPr>
        <w:t xml:space="preserve"> with the Council for Hemispheric Affairs.</w:t>
      </w:r>
      <w:r w:rsidRPr="006E5393">
        <w:rPr>
          <w:rFonts w:ascii="Georgia" w:hAnsi="Georgia"/>
          <w:sz w:val="6"/>
        </w:rPr>
        <w:t xml:space="preserve">¶ </w:t>
      </w:r>
      <w:r w:rsidRPr="006E5393">
        <w:rPr>
          <w:rStyle w:val="Emphasis"/>
          <w:rFonts w:ascii="Georgia" w:hAnsi="Georgia"/>
        </w:rPr>
        <w:t xml:space="preserve">To maintain his credibility within the </w:t>
      </w:r>
      <w:proofErr w:type="spellStart"/>
      <w:r w:rsidRPr="006E5393">
        <w:rPr>
          <w:rStyle w:val="Emphasis"/>
          <w:rFonts w:ascii="Georgia" w:hAnsi="Georgia"/>
        </w:rPr>
        <w:t>Chavista</w:t>
      </w:r>
      <w:proofErr w:type="spellEnd"/>
      <w:r w:rsidRPr="006E5393">
        <w:rPr>
          <w:rStyle w:val="Emphasis"/>
          <w:rFonts w:ascii="Georgia" w:hAnsi="Georgia"/>
        </w:rPr>
        <w:t xml:space="preserve"> movement and fend off opponents from within his own party, </w:t>
      </w:r>
      <w:proofErr w:type="spellStart"/>
      <w:r w:rsidRPr="006E5393">
        <w:rPr>
          <w:rStyle w:val="Emphasis"/>
          <w:rFonts w:ascii="Georgia" w:hAnsi="Georgia"/>
        </w:rPr>
        <w:t>Maduro</w:t>
      </w:r>
      <w:proofErr w:type="spellEnd"/>
      <w:r w:rsidRPr="006E5393">
        <w:rPr>
          <w:rStyle w:val="Emphasis"/>
          <w:rFonts w:ascii="Georgia" w:hAnsi="Georgia"/>
        </w:rPr>
        <w:t xml:space="preserve"> needs to maintain his opposition to the U.S. and continue to paint Americans as imperialist intruders, experts said</w:t>
      </w:r>
      <w:r w:rsidRPr="006E5393">
        <w:rPr>
          <w:rFonts w:ascii="Georgia" w:hAnsi="Georgia"/>
          <w:sz w:val="16"/>
        </w:rPr>
        <w:t>.</w:t>
      </w:r>
      <w:r w:rsidRPr="006E5393">
        <w:rPr>
          <w:rFonts w:ascii="Georgia" w:hAnsi="Georgia"/>
          <w:sz w:val="6"/>
        </w:rPr>
        <w:t xml:space="preserve">¶ </w:t>
      </w:r>
      <w:r w:rsidRPr="006E5393">
        <w:rPr>
          <w:rFonts w:ascii="Georgia" w:hAnsi="Georgia"/>
          <w:sz w:val="16"/>
        </w:rPr>
        <w:t xml:space="preserve">“He’s got to worry about the opponents that will pose a threat to his rule,” </w:t>
      </w:r>
      <w:proofErr w:type="spellStart"/>
      <w:r w:rsidRPr="006E5393">
        <w:rPr>
          <w:rFonts w:ascii="Georgia" w:hAnsi="Georgia"/>
          <w:sz w:val="16"/>
        </w:rPr>
        <w:t>Birns</w:t>
      </w:r>
      <w:proofErr w:type="spellEnd"/>
      <w:r w:rsidRPr="006E5393">
        <w:rPr>
          <w:rFonts w:ascii="Georgia" w:hAnsi="Georgia"/>
          <w:sz w:val="16"/>
        </w:rPr>
        <w:t xml:space="preserve"> said. “These are difficult times for </w:t>
      </w:r>
      <w:proofErr w:type="spellStart"/>
      <w:r w:rsidRPr="006E5393">
        <w:rPr>
          <w:rFonts w:ascii="Georgia" w:hAnsi="Georgia"/>
          <w:sz w:val="16"/>
        </w:rPr>
        <w:t>Maduro</w:t>
      </w:r>
      <w:proofErr w:type="spellEnd"/>
      <w:r w:rsidRPr="006E5393">
        <w:rPr>
          <w:rFonts w:ascii="Georgia" w:hAnsi="Georgia"/>
          <w:sz w:val="16"/>
        </w:rPr>
        <w:t xml:space="preserve"> and no one knows how the scenario will play out.”</w:t>
      </w:r>
      <w:r w:rsidRPr="006E5393">
        <w:rPr>
          <w:rFonts w:ascii="Georgia" w:hAnsi="Georgia"/>
          <w:sz w:val="6"/>
        </w:rPr>
        <w:t xml:space="preserve">¶ </w:t>
      </w:r>
      <w:proofErr w:type="gramStart"/>
      <w:r w:rsidRPr="006E5393">
        <w:rPr>
          <w:rFonts w:ascii="Georgia" w:hAnsi="Georgia"/>
          <w:sz w:val="16"/>
        </w:rPr>
        <w:t>For</w:t>
      </w:r>
      <w:proofErr w:type="gramEnd"/>
      <w:r w:rsidRPr="006E5393">
        <w:rPr>
          <w:rFonts w:ascii="Georgia" w:hAnsi="Georgia"/>
          <w:sz w:val="16"/>
        </w:rPr>
        <w:t xml:space="preserve"> its part</w:t>
      </w:r>
      <w:r w:rsidRPr="006E5393">
        <w:rPr>
          <w:rStyle w:val="StyleBoldUnderline"/>
          <w:rFonts w:ascii="Georgia" w:hAnsi="Georgia"/>
        </w:rPr>
        <w:t>, the United States is not in better shape when it comes to its relations with Venezuela</w:t>
      </w:r>
      <w:r w:rsidRPr="006E5393">
        <w:rPr>
          <w:rFonts w:ascii="Georgia" w:hAnsi="Georgia"/>
        </w:rPr>
        <w:t xml:space="preserve"> </w:t>
      </w:r>
      <w:r w:rsidRPr="006E5393">
        <w:rPr>
          <w:rFonts w:ascii="Georgia" w:hAnsi="Georgia"/>
          <w:sz w:val="16"/>
        </w:rPr>
        <w:t>– or other Latin American nations. Diplomatic disputes with Venezuela and touchy relations with neighboring Bolivia and Ecuador have led to a schism between the United States and the countries in the Bolivarian Alliance for the Americas</w:t>
      </w:r>
      <w:proofErr w:type="gramStart"/>
      <w:r w:rsidRPr="006E5393">
        <w:rPr>
          <w:rFonts w:ascii="Georgia" w:hAnsi="Georgia"/>
          <w:sz w:val="16"/>
        </w:rPr>
        <w:t>.</w:t>
      </w:r>
      <w:r w:rsidRPr="006E5393">
        <w:rPr>
          <w:rFonts w:ascii="Georgia" w:hAnsi="Georgia"/>
          <w:sz w:val="6"/>
        </w:rPr>
        <w:t>¶</w:t>
      </w:r>
      <w:proofErr w:type="gramEnd"/>
      <w:r w:rsidRPr="006E5393">
        <w:rPr>
          <w:rFonts w:ascii="Georgia" w:hAnsi="Georgia"/>
          <w:sz w:val="6"/>
        </w:rPr>
        <w:t xml:space="preserve"> </w:t>
      </w:r>
      <w:proofErr w:type="spellStart"/>
      <w:r w:rsidRPr="006E5393">
        <w:rPr>
          <w:rFonts w:ascii="Georgia" w:hAnsi="Georgia"/>
          <w:sz w:val="16"/>
        </w:rPr>
        <w:t>Hershberg</w:t>
      </w:r>
      <w:proofErr w:type="spellEnd"/>
      <w:r w:rsidRPr="006E5393">
        <w:rPr>
          <w:rFonts w:ascii="Georgia" w:hAnsi="Georgia"/>
          <w:sz w:val="16"/>
        </w:rPr>
        <w:t xml:space="preserve"> said that the Obama administration's refusal to accept the official results of Venezuela's election will not only anger </w:t>
      </w:r>
      <w:proofErr w:type="spellStart"/>
      <w:r w:rsidRPr="006E5393">
        <w:rPr>
          <w:rFonts w:ascii="Georgia" w:hAnsi="Georgia"/>
          <w:sz w:val="16"/>
        </w:rPr>
        <w:t>Maduro</w:t>
      </w:r>
      <w:proofErr w:type="spellEnd"/>
      <w:r w:rsidRPr="006E5393">
        <w:rPr>
          <w:rFonts w:ascii="Georgia" w:hAnsi="Georgia"/>
          <w:sz w:val="16"/>
        </w:rPr>
        <w:t>, but could be viewed as hypocritical in the light of the scandal surrounding the uncounted votes during the 2000 U.S. presidential election that saw George W. Bush defeat Al Gore.</w:t>
      </w:r>
      <w:r w:rsidRPr="006E5393">
        <w:rPr>
          <w:rFonts w:ascii="Georgia" w:hAnsi="Georgia"/>
          <w:sz w:val="6"/>
        </w:rPr>
        <w:t xml:space="preserve">¶ </w:t>
      </w:r>
      <w:r w:rsidRPr="006E5393">
        <w:rPr>
          <w:rFonts w:ascii="Georgia" w:hAnsi="Georgia"/>
          <w:sz w:val="16"/>
        </w:rPr>
        <w:t>The U.S. has a long history of political involvement – both overtly and covertly – in elections throughout Latin America.</w:t>
      </w:r>
      <w:r w:rsidRPr="006E5393">
        <w:rPr>
          <w:rFonts w:ascii="Georgia" w:hAnsi="Georgia"/>
          <w:sz w:val="6"/>
        </w:rPr>
        <w:t xml:space="preserve">¶ </w:t>
      </w:r>
      <w:r w:rsidRPr="006E5393">
        <w:rPr>
          <w:rFonts w:ascii="Georgia" w:hAnsi="Georgia"/>
          <w:sz w:val="16"/>
        </w:rPr>
        <w:t>“For the Americans to say this only 12 years after Bush. V. Gore is remarkable,” he said. "Latin America looked at the U.S. and said that the U.S. will never again be able to tell us how to conduct our elections.”</w:t>
      </w:r>
      <w:r w:rsidRPr="006E5393">
        <w:rPr>
          <w:rFonts w:ascii="Georgia" w:hAnsi="Georgia"/>
          <w:sz w:val="6"/>
        </w:rPr>
        <w:t xml:space="preserve">¶ </w:t>
      </w:r>
      <w:r w:rsidRPr="006E5393">
        <w:rPr>
          <w:rFonts w:ascii="Georgia" w:hAnsi="Georgia"/>
          <w:sz w:val="16"/>
        </w:rPr>
        <w:t xml:space="preserve">“This makes them look absurd,” he added, about the State Department’s refusal to recognize the election of </w:t>
      </w:r>
      <w:proofErr w:type="spellStart"/>
      <w:r w:rsidRPr="006E5393">
        <w:rPr>
          <w:rFonts w:ascii="Georgia" w:hAnsi="Georgia"/>
          <w:sz w:val="16"/>
        </w:rPr>
        <w:t>Maduro</w:t>
      </w:r>
      <w:proofErr w:type="spellEnd"/>
      <w:proofErr w:type="gramStart"/>
      <w:r w:rsidRPr="006E5393">
        <w:rPr>
          <w:rFonts w:ascii="Georgia" w:hAnsi="Georgia"/>
          <w:sz w:val="16"/>
        </w:rPr>
        <w:t>.</w:t>
      </w:r>
      <w:r w:rsidRPr="006E5393">
        <w:rPr>
          <w:rFonts w:ascii="Georgia" w:hAnsi="Georgia"/>
          <w:sz w:val="6"/>
        </w:rPr>
        <w:t>¶</w:t>
      </w:r>
      <w:proofErr w:type="gramEnd"/>
      <w:r w:rsidRPr="006E5393">
        <w:rPr>
          <w:rFonts w:ascii="Georgia" w:hAnsi="Georgia"/>
          <w:sz w:val="6"/>
        </w:rPr>
        <w:t xml:space="preserve"> </w:t>
      </w:r>
      <w:r w:rsidRPr="006E5393">
        <w:rPr>
          <w:rFonts w:ascii="Georgia" w:hAnsi="Georgia"/>
          <w:sz w:val="16"/>
        </w:rPr>
        <w:t xml:space="preserve">The State Department said it was "difficult to understand" why the commission certified ruling party candidate </w:t>
      </w:r>
      <w:proofErr w:type="spellStart"/>
      <w:r w:rsidRPr="006E5393">
        <w:rPr>
          <w:rFonts w:ascii="Georgia" w:hAnsi="Georgia"/>
          <w:sz w:val="16"/>
        </w:rPr>
        <w:t>Nicolás</w:t>
      </w:r>
      <w:proofErr w:type="spellEnd"/>
      <w:r w:rsidRPr="006E5393">
        <w:rPr>
          <w:rFonts w:ascii="Georgia" w:hAnsi="Georgia"/>
          <w:sz w:val="16"/>
        </w:rPr>
        <w:t xml:space="preserve"> </w:t>
      </w:r>
      <w:proofErr w:type="spellStart"/>
      <w:r w:rsidRPr="006E5393">
        <w:rPr>
          <w:rFonts w:ascii="Georgia" w:hAnsi="Georgia"/>
          <w:sz w:val="16"/>
        </w:rPr>
        <w:t>Maduro</w:t>
      </w:r>
      <w:proofErr w:type="spellEnd"/>
      <w:r w:rsidRPr="006E5393">
        <w:rPr>
          <w:rFonts w:ascii="Georgia" w:hAnsi="Georgia"/>
          <w:sz w:val="16"/>
        </w:rPr>
        <w:t xml:space="preserve"> as the winner in the absence of a recount, which challenger Henrique </w:t>
      </w:r>
      <w:proofErr w:type="spellStart"/>
      <w:r w:rsidRPr="006E5393">
        <w:rPr>
          <w:rFonts w:ascii="Georgia" w:hAnsi="Georgia"/>
          <w:sz w:val="16"/>
        </w:rPr>
        <w:t>Capriles</w:t>
      </w:r>
      <w:proofErr w:type="spellEnd"/>
      <w:r w:rsidRPr="006E5393">
        <w:rPr>
          <w:rFonts w:ascii="Georgia" w:hAnsi="Georgia"/>
          <w:sz w:val="16"/>
        </w:rPr>
        <w:t xml:space="preserve"> is demanding.</w:t>
      </w:r>
      <w:r w:rsidRPr="006E5393">
        <w:rPr>
          <w:rFonts w:ascii="Georgia" w:hAnsi="Georgia"/>
          <w:sz w:val="6"/>
        </w:rPr>
        <w:t xml:space="preserve">¶ </w:t>
      </w:r>
      <w:r w:rsidRPr="006E5393">
        <w:rPr>
          <w:rFonts w:ascii="Georgia" w:hAnsi="Georgia"/>
          <w:sz w:val="16"/>
        </w:rPr>
        <w:t>It also condemned the post-election violence that has killed at least seven people and injured 61.</w:t>
      </w:r>
      <w:r w:rsidRPr="006E5393">
        <w:rPr>
          <w:rFonts w:ascii="Georgia" w:hAnsi="Georgia"/>
          <w:sz w:val="6"/>
        </w:rPr>
        <w:t xml:space="preserve">¶ </w:t>
      </w:r>
      <w:r w:rsidRPr="006E5393">
        <w:rPr>
          <w:rFonts w:ascii="Georgia" w:hAnsi="Georgia"/>
          <w:sz w:val="16"/>
        </w:rPr>
        <w:t xml:space="preserve">In a televised broadcast Tuesday, Justice Minister Nestor </w:t>
      </w:r>
      <w:proofErr w:type="spellStart"/>
      <w:r w:rsidRPr="006E5393">
        <w:rPr>
          <w:rFonts w:ascii="Georgia" w:hAnsi="Georgia"/>
          <w:sz w:val="16"/>
        </w:rPr>
        <w:t>Reverol</w:t>
      </w:r>
      <w:proofErr w:type="spellEnd"/>
      <w:r w:rsidRPr="006E5393">
        <w:rPr>
          <w:rFonts w:ascii="Georgia" w:hAnsi="Georgia"/>
          <w:sz w:val="16"/>
        </w:rPr>
        <w:t xml:space="preserve"> accused </w:t>
      </w:r>
      <w:proofErr w:type="spellStart"/>
      <w:r w:rsidRPr="006E5393">
        <w:rPr>
          <w:rFonts w:ascii="Georgia" w:hAnsi="Georgia"/>
          <w:sz w:val="16"/>
        </w:rPr>
        <w:t>Capriles</w:t>
      </w:r>
      <w:proofErr w:type="spellEnd"/>
      <w:r w:rsidRPr="006E5393">
        <w:rPr>
          <w:rFonts w:ascii="Georgia" w:hAnsi="Georgia"/>
          <w:sz w:val="16"/>
        </w:rPr>
        <w:t xml:space="preserve"> of numerous crimes, including insurrection and civil disobedience.</w:t>
      </w:r>
      <w:r w:rsidRPr="006E5393">
        <w:rPr>
          <w:rFonts w:ascii="Georgia" w:hAnsi="Georgia"/>
          <w:sz w:val="6"/>
        </w:rPr>
        <w:t xml:space="preserve">¶ </w:t>
      </w:r>
      <w:proofErr w:type="spellStart"/>
      <w:r w:rsidRPr="006E5393">
        <w:rPr>
          <w:rFonts w:ascii="Georgia" w:hAnsi="Georgia"/>
          <w:sz w:val="16"/>
        </w:rPr>
        <w:t>Maduro</w:t>
      </w:r>
      <w:proofErr w:type="spellEnd"/>
      <w:r w:rsidRPr="006E5393">
        <w:rPr>
          <w:rFonts w:ascii="Georgia" w:hAnsi="Georgia"/>
          <w:sz w:val="16"/>
        </w:rPr>
        <w:t xml:space="preserve"> blamed </w:t>
      </w:r>
      <w:proofErr w:type="spellStart"/>
      <w:r w:rsidRPr="006E5393">
        <w:rPr>
          <w:rFonts w:ascii="Georgia" w:hAnsi="Georgia"/>
          <w:sz w:val="16"/>
        </w:rPr>
        <w:t>Capriles</w:t>
      </w:r>
      <w:proofErr w:type="spellEnd"/>
      <w:r w:rsidRPr="006E5393">
        <w:rPr>
          <w:rFonts w:ascii="Georgia" w:hAnsi="Georgia"/>
          <w:sz w:val="16"/>
        </w:rPr>
        <w:t xml:space="preserve"> personally.</w:t>
      </w:r>
      <w:r w:rsidRPr="006E5393">
        <w:rPr>
          <w:rFonts w:ascii="Georgia" w:hAnsi="Georgia"/>
          <w:sz w:val="6"/>
        </w:rPr>
        <w:t xml:space="preserve">¶ </w:t>
      </w:r>
      <w:r w:rsidRPr="006E5393">
        <w:rPr>
          <w:rFonts w:ascii="Georgia" w:hAnsi="Georgia"/>
          <w:sz w:val="16"/>
        </w:rPr>
        <w:t xml:space="preserve">"You are responsible for the dead we are mourning," he said, calling </w:t>
      </w:r>
      <w:proofErr w:type="spellStart"/>
      <w:r w:rsidRPr="006E5393">
        <w:rPr>
          <w:rFonts w:ascii="Georgia" w:hAnsi="Georgia"/>
          <w:sz w:val="16"/>
        </w:rPr>
        <w:t>Capriles</w:t>
      </w:r>
      <w:proofErr w:type="spellEnd"/>
      <w:r w:rsidRPr="006E5393">
        <w:rPr>
          <w:rFonts w:ascii="Georgia" w:hAnsi="Georgia"/>
          <w:sz w:val="16"/>
        </w:rPr>
        <w:t xml:space="preserve"> "the defeated candidate."</w:t>
      </w:r>
      <w:r w:rsidRPr="006E5393">
        <w:rPr>
          <w:rFonts w:ascii="Georgia" w:hAnsi="Georgia"/>
          <w:sz w:val="12"/>
        </w:rPr>
        <w:t xml:space="preserve">¶ </w:t>
      </w:r>
      <w:r w:rsidRPr="006E5393">
        <w:rPr>
          <w:rStyle w:val="StyleBoldUnderline"/>
          <w:rFonts w:ascii="Georgia" w:hAnsi="Georgia"/>
        </w:rPr>
        <w:t xml:space="preserve">Government officials have been alleging since Monday that </w:t>
      </w:r>
      <w:proofErr w:type="spellStart"/>
      <w:r w:rsidRPr="006E5393">
        <w:rPr>
          <w:rStyle w:val="StyleBoldUnderline"/>
          <w:rFonts w:ascii="Georgia" w:hAnsi="Georgia"/>
        </w:rPr>
        <w:t>Capriles</w:t>
      </w:r>
      <w:proofErr w:type="spellEnd"/>
      <w:r w:rsidRPr="006E5393">
        <w:rPr>
          <w:rStyle w:val="StyleBoldUnderline"/>
          <w:rFonts w:ascii="Georgia" w:hAnsi="Georgia"/>
        </w:rPr>
        <w:t xml:space="preserve"> is plotting a coup, and President-elect </w:t>
      </w:r>
      <w:proofErr w:type="spellStart"/>
      <w:r w:rsidRPr="006E5393">
        <w:rPr>
          <w:rStyle w:val="StyleBoldUnderline"/>
          <w:rFonts w:ascii="Georgia" w:hAnsi="Georgia"/>
        </w:rPr>
        <w:t>Maduro</w:t>
      </w:r>
      <w:proofErr w:type="spellEnd"/>
      <w:r w:rsidRPr="006E5393">
        <w:rPr>
          <w:rStyle w:val="StyleBoldUnderline"/>
          <w:rFonts w:ascii="Georgia" w:hAnsi="Georgia"/>
        </w:rPr>
        <w:t xml:space="preserve"> announced that he was prohibiting an opposition march scheduled for Wednesday in the capital</w:t>
      </w:r>
      <w:proofErr w:type="gramStart"/>
      <w:r w:rsidRPr="006E5393">
        <w:rPr>
          <w:rStyle w:val="StyleBoldUnderline"/>
          <w:rFonts w:ascii="Georgia" w:hAnsi="Georgia"/>
        </w:rPr>
        <w:t>.¶</w:t>
      </w:r>
      <w:proofErr w:type="gramEnd"/>
      <w:r w:rsidRPr="006E5393">
        <w:rPr>
          <w:rStyle w:val="StyleBoldUnderline"/>
          <w:rFonts w:ascii="Georgia" w:hAnsi="Georgia"/>
        </w:rPr>
        <w:t xml:space="preserve"> On Tuesday </w:t>
      </w:r>
      <w:proofErr w:type="spellStart"/>
      <w:r w:rsidRPr="006E5393">
        <w:rPr>
          <w:rStyle w:val="StyleBoldUnderline"/>
          <w:rFonts w:ascii="Georgia" w:hAnsi="Georgia"/>
        </w:rPr>
        <w:t>Capriles</w:t>
      </w:r>
      <w:proofErr w:type="spellEnd"/>
      <w:r w:rsidRPr="006E5393">
        <w:rPr>
          <w:rStyle w:val="StyleBoldUnderline"/>
          <w:rFonts w:ascii="Georgia" w:hAnsi="Georgia"/>
        </w:rPr>
        <w:t>' supporters protested in cities including Merida and Maracay.</w:t>
      </w:r>
    </w:p>
    <w:p w14:paraId="0D9E9ED8" w14:textId="77777777" w:rsidR="007A2CA0" w:rsidRDefault="007A2CA0" w:rsidP="007A2CA0">
      <w:pPr>
        <w:rPr>
          <w:rFonts w:ascii="Georgia" w:hAnsi="Georgia"/>
          <w:sz w:val="16"/>
          <w:szCs w:val="16"/>
        </w:rPr>
      </w:pPr>
    </w:p>
    <w:p w14:paraId="19406F41" w14:textId="77777777" w:rsidR="007A2CA0" w:rsidRDefault="007A2CA0" w:rsidP="007A2CA0">
      <w:pPr>
        <w:rPr>
          <w:rFonts w:ascii="Georgia" w:hAnsi="Georgia"/>
          <w:sz w:val="16"/>
          <w:szCs w:val="16"/>
        </w:rPr>
      </w:pPr>
    </w:p>
    <w:p w14:paraId="57F8DF96" w14:textId="77777777" w:rsidR="007A2CA0" w:rsidRPr="00631C3E" w:rsidRDefault="007A2CA0" w:rsidP="007A2CA0">
      <w:pPr>
        <w:pStyle w:val="Heading4"/>
      </w:pPr>
      <w:r w:rsidRPr="00631C3E">
        <w:t xml:space="preserve">Plan destroys </w:t>
      </w:r>
      <w:proofErr w:type="spellStart"/>
      <w:r w:rsidRPr="00631C3E">
        <w:t>Maduro's</w:t>
      </w:r>
      <w:proofErr w:type="spellEnd"/>
      <w:r w:rsidRPr="00631C3E">
        <w:t xml:space="preserve"> </w:t>
      </w:r>
      <w:r w:rsidR="00425C4B">
        <w:t xml:space="preserve">power in Venezuela -- he must emulate Chavez </w:t>
      </w:r>
    </w:p>
    <w:p w14:paraId="01A66892" w14:textId="77777777" w:rsidR="007A2CA0" w:rsidRPr="00B87C73" w:rsidRDefault="007A2CA0" w:rsidP="007A2CA0">
      <w:proofErr w:type="spellStart"/>
      <w:r>
        <w:rPr>
          <w:b/>
        </w:rPr>
        <w:t>Metzker</w:t>
      </w:r>
      <w:proofErr w:type="spellEnd"/>
      <w:r>
        <w:rPr>
          <w:b/>
        </w:rPr>
        <w:t xml:space="preserve"> ‘13 </w:t>
      </w:r>
      <w:r>
        <w:t xml:space="preserve">(Jared </w:t>
      </w:r>
      <w:proofErr w:type="spellStart"/>
      <w:r>
        <w:t>Metzker</w:t>
      </w:r>
      <w:proofErr w:type="spellEnd"/>
      <w:proofErr w:type="gramStart"/>
      <w:r>
        <w:t>,  studies</w:t>
      </w:r>
      <w:proofErr w:type="gramEnd"/>
      <w:r>
        <w:t xml:space="preserve"> American Foreign Policy at the Johns Hopkins, "Analysts Say Oil Could Help Mend U.S.-Venezuela Relations" 6-17-2013, IPS News, http://www.ipsnews.net/2013/06/analysts-say-oil-could-help-mend-u-s-venezuela-relations/)//SL</w:t>
      </w:r>
    </w:p>
    <w:p w14:paraId="68064BCE" w14:textId="77777777" w:rsidR="007A2CA0" w:rsidRPr="00B87C73" w:rsidRDefault="007A2CA0" w:rsidP="007A2CA0">
      <w:pPr>
        <w:rPr>
          <w:sz w:val="16"/>
        </w:rPr>
      </w:pPr>
      <w:r w:rsidRPr="00B87C73">
        <w:rPr>
          <w:sz w:val="16"/>
        </w:rPr>
        <w:t>“</w:t>
      </w:r>
      <w:proofErr w:type="spellStart"/>
      <w:r w:rsidRPr="00B87C73">
        <w:rPr>
          <w:u w:val="single"/>
        </w:rPr>
        <w:t>Maduro</w:t>
      </w:r>
      <w:proofErr w:type="spellEnd"/>
      <w:r w:rsidRPr="00B87C73">
        <w:rPr>
          <w:u w:val="single"/>
        </w:rPr>
        <w:t xml:space="preserve"> has</w:t>
      </w:r>
      <w:r w:rsidRPr="00B87C73">
        <w:rPr>
          <w:sz w:val="16"/>
        </w:rPr>
        <w:t xml:space="preserve"> so far </w:t>
      </w:r>
      <w:r w:rsidRPr="00B87C73">
        <w:rPr>
          <w:u w:val="single"/>
        </w:rPr>
        <w:t xml:space="preserve">shifted in his position toward the U.S. between a moderate approach and a more </w:t>
      </w:r>
      <w:proofErr w:type="spellStart"/>
      <w:r w:rsidRPr="00B87C73">
        <w:rPr>
          <w:u w:val="single"/>
        </w:rPr>
        <w:t>hard-line</w:t>
      </w:r>
      <w:proofErr w:type="spellEnd"/>
      <w:r w:rsidRPr="00B87C73">
        <w:rPr>
          <w:u w:val="single"/>
        </w:rPr>
        <w:t xml:space="preserve"> one</w:t>
      </w:r>
      <w:r w:rsidRPr="00B87C73">
        <w:rPr>
          <w:sz w:val="16"/>
        </w:rPr>
        <w:t>,” Shifter told IPS</w:t>
      </w:r>
      <w:proofErr w:type="gramStart"/>
      <w:r w:rsidRPr="00B87C73">
        <w:rPr>
          <w:sz w:val="16"/>
        </w:rPr>
        <w:t>.</w:t>
      </w:r>
      <w:r w:rsidRPr="00B87C73">
        <w:rPr>
          <w:sz w:val="12"/>
        </w:rPr>
        <w:t>?</w:t>
      </w:r>
      <w:proofErr w:type="gramEnd"/>
      <w:r w:rsidRPr="00B87C73">
        <w:rPr>
          <w:sz w:val="16"/>
        </w:rPr>
        <w:t xml:space="preserve"> </w:t>
      </w:r>
      <w:r w:rsidRPr="00B87C73">
        <w:rPr>
          <w:u w:val="single"/>
        </w:rPr>
        <w:t>The new president’s waffling may be a reflection of his tenuous grip on power.</w:t>
      </w:r>
      <w:r w:rsidRPr="00B87C73">
        <w:rPr>
          <w:sz w:val="16"/>
        </w:rPr>
        <w:t xml:space="preserve"> By many accounts, </w:t>
      </w:r>
      <w:proofErr w:type="spellStart"/>
      <w:r w:rsidRPr="00B87C73">
        <w:rPr>
          <w:sz w:val="16"/>
        </w:rPr>
        <w:t>Maduro</w:t>
      </w:r>
      <w:proofErr w:type="spellEnd"/>
      <w:r w:rsidRPr="00B87C73">
        <w:rPr>
          <w:sz w:val="16"/>
        </w:rPr>
        <w:t xml:space="preserve"> lacks the political prowess and rabble-rousing charm of Chavez, who enjoyed military backing as well as fervent support from the lower classes</w:t>
      </w:r>
      <w:proofErr w:type="gramStart"/>
      <w:r w:rsidRPr="00B87C73">
        <w:rPr>
          <w:sz w:val="16"/>
        </w:rPr>
        <w:t>.</w:t>
      </w:r>
      <w:r w:rsidRPr="00B87C73">
        <w:rPr>
          <w:sz w:val="12"/>
        </w:rPr>
        <w:t>?</w:t>
      </w:r>
      <w:proofErr w:type="gramEnd"/>
      <w:r w:rsidRPr="00B87C73">
        <w:rPr>
          <w:sz w:val="16"/>
        </w:rPr>
        <w:t xml:space="preserve"> </w:t>
      </w:r>
      <w:r w:rsidRPr="00B87C73">
        <w:rPr>
          <w:u w:val="single"/>
        </w:rPr>
        <w:t>In addition to a strong anti-</w:t>
      </w:r>
      <w:proofErr w:type="spellStart"/>
      <w:r w:rsidRPr="00B87C73">
        <w:rPr>
          <w:u w:val="single"/>
        </w:rPr>
        <w:t>Chavista</w:t>
      </w:r>
      <w:proofErr w:type="spellEnd"/>
      <w:r w:rsidRPr="00B87C73">
        <w:rPr>
          <w:u w:val="single"/>
        </w:rPr>
        <w:t xml:space="preserve"> opposition that openly challenges the legitimacy of his narrowly won election, </w:t>
      </w:r>
      <w:proofErr w:type="spellStart"/>
      <w:r w:rsidRPr="00B87C73">
        <w:rPr>
          <w:u w:val="single"/>
        </w:rPr>
        <w:t>Maduro</w:t>
      </w:r>
      <w:proofErr w:type="spellEnd"/>
      <w:r w:rsidRPr="00B87C73">
        <w:rPr>
          <w:u w:val="single"/>
        </w:rPr>
        <w:t xml:space="preserve"> has had to deal with a split within Chavez’s own former political base</w:t>
      </w:r>
      <w:proofErr w:type="gramStart"/>
      <w:r w:rsidRPr="00B87C73">
        <w:rPr>
          <w:u w:val="single"/>
        </w:rPr>
        <w:t>.</w:t>
      </w:r>
      <w:r w:rsidRPr="00B87C73">
        <w:rPr>
          <w:sz w:val="12"/>
        </w:rPr>
        <w:t>?</w:t>
      </w:r>
      <w:proofErr w:type="gramEnd"/>
      <w:r w:rsidRPr="00B87C73">
        <w:rPr>
          <w:sz w:val="16"/>
        </w:rPr>
        <w:t xml:space="preserve"> Shifter pointed out that among the military, which was once a source of significant strength for Chavez, </w:t>
      </w:r>
      <w:r w:rsidRPr="00B87C73">
        <w:rPr>
          <w:u w:val="single"/>
        </w:rPr>
        <w:t xml:space="preserve">more support is given to </w:t>
      </w:r>
      <w:proofErr w:type="spellStart"/>
      <w:r w:rsidRPr="00B87C73">
        <w:rPr>
          <w:u w:val="single"/>
        </w:rPr>
        <w:t>Diosdado</w:t>
      </w:r>
      <w:proofErr w:type="spellEnd"/>
      <w:r w:rsidRPr="00B87C73">
        <w:rPr>
          <w:u w:val="single"/>
        </w:rPr>
        <w:t xml:space="preserve"> Cabello, currently head of Venezuela’s parliament and whose supporters believe he was the rightful heir to the presidency</w:t>
      </w:r>
      <w:proofErr w:type="gramStart"/>
      <w:r w:rsidRPr="00B87C73">
        <w:rPr>
          <w:u w:val="single"/>
        </w:rPr>
        <w:t>.</w:t>
      </w:r>
      <w:r w:rsidRPr="00B87C73">
        <w:rPr>
          <w:sz w:val="12"/>
        </w:rPr>
        <w:t>?</w:t>
      </w:r>
      <w:proofErr w:type="gramEnd"/>
      <w:r w:rsidRPr="00B87C73">
        <w:rPr>
          <w:sz w:val="12"/>
          <w:u w:val="single"/>
        </w:rPr>
        <w:t xml:space="preserve"> </w:t>
      </w:r>
      <w:proofErr w:type="spellStart"/>
      <w:r w:rsidRPr="00B87C73">
        <w:rPr>
          <w:u w:val="single"/>
        </w:rPr>
        <w:t>Maduro’s</w:t>
      </w:r>
      <w:proofErr w:type="spellEnd"/>
      <w:r w:rsidRPr="00B87C73">
        <w:rPr>
          <w:u w:val="single"/>
        </w:rPr>
        <w:t xml:space="preserve"> legitimacy stems largely from his perceived ideological fidelit</w:t>
      </w:r>
      <w:r w:rsidRPr="00B87C73">
        <w:rPr>
          <w:sz w:val="16"/>
        </w:rPr>
        <w:t xml:space="preserve">y, the reason for his selection by Chavez to lead in the first place. Shifter said </w:t>
      </w:r>
      <w:r w:rsidRPr="00B87C73">
        <w:rPr>
          <w:u w:val="single"/>
        </w:rPr>
        <w:t>this leads him to “emulate” his predecessor and makes rapprochement with the United States less probable.</w:t>
      </w:r>
    </w:p>
    <w:p w14:paraId="54970277" w14:textId="77777777" w:rsidR="007A2CA0" w:rsidRDefault="007A2CA0" w:rsidP="007A2CA0">
      <w:pPr>
        <w:rPr>
          <w:rFonts w:ascii="Georgia" w:hAnsi="Georgia"/>
          <w:sz w:val="16"/>
          <w:szCs w:val="16"/>
        </w:rPr>
      </w:pPr>
    </w:p>
    <w:p w14:paraId="4046725C" w14:textId="77777777" w:rsidR="007A2CA0" w:rsidRDefault="007A2CA0" w:rsidP="007A2CA0">
      <w:pPr>
        <w:rPr>
          <w:rFonts w:ascii="Georgia" w:hAnsi="Georgia"/>
          <w:sz w:val="16"/>
          <w:szCs w:val="16"/>
        </w:rPr>
      </w:pPr>
    </w:p>
    <w:p w14:paraId="699E192C" w14:textId="77777777" w:rsidR="007A2CA0" w:rsidRPr="005D4332" w:rsidRDefault="007A2CA0" w:rsidP="007A2CA0">
      <w:pPr>
        <w:pStyle w:val="Heading3"/>
      </w:pPr>
      <w:r>
        <w:t>Link – Counterterror/</w:t>
      </w:r>
      <w:proofErr w:type="spellStart"/>
      <w:r>
        <w:t>Counternarcotics</w:t>
      </w:r>
      <w:proofErr w:type="spellEnd"/>
    </w:p>
    <w:p w14:paraId="7138A072" w14:textId="77777777" w:rsidR="007A2CA0" w:rsidRPr="005D4332" w:rsidRDefault="007A2CA0" w:rsidP="007A2CA0">
      <w:pPr>
        <w:pStyle w:val="Heading4"/>
      </w:pPr>
      <w:proofErr w:type="spellStart"/>
      <w:r w:rsidRPr="005D4332">
        <w:t>Maduro</w:t>
      </w:r>
      <w:proofErr w:type="spellEnd"/>
      <w:r w:rsidRPr="005D4332">
        <w:t xml:space="preserve"> rejecting </w:t>
      </w:r>
      <w:proofErr w:type="spellStart"/>
      <w:r w:rsidRPr="005D4332">
        <w:t>counterrorism</w:t>
      </w:r>
      <w:proofErr w:type="spellEnd"/>
      <w:r w:rsidRPr="005D4332">
        <w:t xml:space="preserve"> and counternarcotic assistance from US to shore up political support</w:t>
      </w:r>
    </w:p>
    <w:p w14:paraId="24703219" w14:textId="77777777" w:rsidR="007A2CA0" w:rsidRDefault="007A2CA0" w:rsidP="007A2CA0">
      <w:r w:rsidRPr="005D4332">
        <w:rPr>
          <w:rStyle w:val="StyleStyleBold12pt"/>
        </w:rPr>
        <w:t xml:space="preserve">Sullivan </w:t>
      </w:r>
      <w:r>
        <w:rPr>
          <w:rStyle w:val="StyleStyleBold12pt"/>
        </w:rPr>
        <w:t>‘13</w:t>
      </w:r>
      <w:r w:rsidRPr="004A2181">
        <w:rPr>
          <w:b/>
        </w:rPr>
        <w:t xml:space="preserve"> </w:t>
      </w:r>
      <w:r>
        <w:t xml:space="preserve">(Mark P. Sullivan, Specialist in Latin American Affairs, "Hugo Chávez’s Death: Implications for Venezuela and U.S. Relations," Congressional Research Services, 4/9/13, </w:t>
      </w:r>
      <w:hyperlink r:id="rId13" w:history="1">
        <w:r w:rsidRPr="004D2894">
          <w:rPr>
            <w:rStyle w:val="Hyperlink"/>
          </w:rPr>
          <w:t>http://www.fas.org/sgp/crs/row/R42989.pdf)//SL</w:t>
        </w:r>
      </w:hyperlink>
    </w:p>
    <w:p w14:paraId="7F3EA625" w14:textId="77777777" w:rsidR="007A2CA0" w:rsidRPr="004A2181" w:rsidRDefault="007A2CA0" w:rsidP="007A2CA0"/>
    <w:p w14:paraId="2178DB12" w14:textId="77777777" w:rsidR="007A2CA0" w:rsidRPr="004A2181" w:rsidRDefault="007A2CA0" w:rsidP="007A2CA0">
      <w:pPr>
        <w:rPr>
          <w:u w:val="single"/>
        </w:rPr>
      </w:pPr>
      <w:r w:rsidRPr="004A2181">
        <w:rPr>
          <w:sz w:val="16"/>
        </w:rPr>
        <w:t xml:space="preserve">Over the years, </w:t>
      </w:r>
      <w:r w:rsidRPr="004A2181">
        <w:rPr>
          <w:u w:val="single"/>
        </w:rPr>
        <w:t xml:space="preserve">U.S. officials have expressed concerns about human rights, Venezuela’s </w:t>
      </w:r>
      <w:proofErr w:type="gramStart"/>
      <w:r w:rsidRPr="004A2181">
        <w:rPr>
          <w:u w:val="single"/>
        </w:rPr>
        <w:t xml:space="preserve">military </w:t>
      </w:r>
      <w:r w:rsidRPr="004A2181">
        <w:rPr>
          <w:sz w:val="12"/>
        </w:rPr>
        <w:t>?</w:t>
      </w:r>
      <w:proofErr w:type="gramEnd"/>
      <w:r w:rsidRPr="004A2181">
        <w:rPr>
          <w:sz w:val="12"/>
          <w:u w:val="single"/>
        </w:rPr>
        <w:t xml:space="preserve"> </w:t>
      </w:r>
      <w:proofErr w:type="gramStart"/>
      <w:r w:rsidRPr="004A2181">
        <w:rPr>
          <w:u w:val="single"/>
        </w:rPr>
        <w:t>arms</w:t>
      </w:r>
      <w:proofErr w:type="gramEnd"/>
      <w:r w:rsidRPr="004A2181">
        <w:rPr>
          <w:u w:val="single"/>
        </w:rPr>
        <w:t xml:space="preserve"> purchases, its relations with Iran, </w:t>
      </w:r>
      <w:r w:rsidRPr="004A2181">
        <w:rPr>
          <w:sz w:val="16"/>
        </w:rPr>
        <w:t xml:space="preserve">and its efforts to export its brand of populism to other </w:t>
      </w:r>
      <w:r w:rsidRPr="004A2181">
        <w:rPr>
          <w:sz w:val="12"/>
        </w:rPr>
        <w:t>?</w:t>
      </w:r>
      <w:r w:rsidRPr="004A2181">
        <w:rPr>
          <w:sz w:val="16"/>
        </w:rPr>
        <w:t xml:space="preserve"> </w:t>
      </w:r>
      <w:proofErr w:type="gramStart"/>
      <w:r w:rsidRPr="004A2181">
        <w:rPr>
          <w:sz w:val="16"/>
        </w:rPr>
        <w:t>Latin American countries.</w:t>
      </w:r>
      <w:proofErr w:type="gramEnd"/>
      <w:r w:rsidRPr="004A2181">
        <w:rPr>
          <w:sz w:val="16"/>
        </w:rPr>
        <w:t xml:space="preserve"> </w:t>
      </w:r>
      <w:r w:rsidRPr="004A2181">
        <w:rPr>
          <w:u w:val="single"/>
        </w:rPr>
        <w:t xml:space="preserve">Declining cooperation on anti-drug and anti-terrorism efforts has </w:t>
      </w:r>
      <w:proofErr w:type="gramStart"/>
      <w:r w:rsidRPr="004A2181">
        <w:rPr>
          <w:u w:val="single"/>
        </w:rPr>
        <w:t xml:space="preserve">been </w:t>
      </w:r>
      <w:r w:rsidRPr="004A2181">
        <w:rPr>
          <w:sz w:val="12"/>
        </w:rPr>
        <w:t>?</w:t>
      </w:r>
      <w:proofErr w:type="gramEnd"/>
      <w:r w:rsidRPr="004A2181">
        <w:rPr>
          <w:sz w:val="12"/>
          <w:u w:val="single"/>
        </w:rPr>
        <w:t xml:space="preserve"> </w:t>
      </w:r>
      <w:proofErr w:type="gramStart"/>
      <w:r w:rsidRPr="004A2181">
        <w:rPr>
          <w:u w:val="single"/>
        </w:rPr>
        <w:t>a</w:t>
      </w:r>
      <w:proofErr w:type="gramEnd"/>
      <w:r w:rsidRPr="004A2181">
        <w:rPr>
          <w:u w:val="single"/>
        </w:rPr>
        <w:t xml:space="preserve"> major concern.</w:t>
      </w:r>
      <w:r w:rsidRPr="004A2181">
        <w:rPr>
          <w:sz w:val="16"/>
        </w:rPr>
        <w:t xml:space="preserve"> The United States has imposed sanctions: on several Venezuelan </w:t>
      </w:r>
      <w:proofErr w:type="gramStart"/>
      <w:r w:rsidRPr="004A2181">
        <w:rPr>
          <w:sz w:val="16"/>
        </w:rPr>
        <w:t xml:space="preserve">government </w:t>
      </w:r>
      <w:r w:rsidRPr="004A2181">
        <w:rPr>
          <w:sz w:val="12"/>
        </w:rPr>
        <w:t>?</w:t>
      </w:r>
      <w:proofErr w:type="gramEnd"/>
      <w:r w:rsidRPr="004A2181">
        <w:rPr>
          <w:sz w:val="16"/>
        </w:rPr>
        <w:t xml:space="preserve"> </w:t>
      </w:r>
      <w:proofErr w:type="gramStart"/>
      <w:r w:rsidRPr="004A2181">
        <w:rPr>
          <w:sz w:val="16"/>
        </w:rPr>
        <w:t>and</w:t>
      </w:r>
      <w:proofErr w:type="gramEnd"/>
      <w:r w:rsidRPr="004A2181">
        <w:rPr>
          <w:sz w:val="16"/>
        </w:rPr>
        <w:t xml:space="preserve"> military officials for helping the Revolutionary Armed Forces of Colombia (FARC) with drug </w:t>
      </w:r>
      <w:r w:rsidRPr="004A2181">
        <w:rPr>
          <w:sz w:val="12"/>
        </w:rPr>
        <w:t>?</w:t>
      </w:r>
      <w:r w:rsidRPr="004A2181">
        <w:rPr>
          <w:sz w:val="16"/>
        </w:rPr>
        <w:t xml:space="preserve"> </w:t>
      </w:r>
      <w:proofErr w:type="gramStart"/>
      <w:r w:rsidRPr="004A2181">
        <w:rPr>
          <w:sz w:val="16"/>
        </w:rPr>
        <w:t>and</w:t>
      </w:r>
      <w:proofErr w:type="gramEnd"/>
      <w:r w:rsidRPr="004A2181">
        <w:rPr>
          <w:sz w:val="16"/>
        </w:rPr>
        <w:t xml:space="preserve"> weapons trafficking; on three Venezuelan companies for providing support to Iran; and on </w:t>
      </w:r>
      <w:r w:rsidRPr="004A2181">
        <w:rPr>
          <w:sz w:val="12"/>
        </w:rPr>
        <w:t>?</w:t>
      </w:r>
      <w:r w:rsidRPr="004A2181">
        <w:rPr>
          <w:sz w:val="16"/>
        </w:rPr>
        <w:t xml:space="preserve"> </w:t>
      </w:r>
      <w:proofErr w:type="gramStart"/>
      <w:r w:rsidRPr="004A2181">
        <w:rPr>
          <w:sz w:val="16"/>
        </w:rPr>
        <w:t>several</w:t>
      </w:r>
      <w:proofErr w:type="gramEnd"/>
      <w:r w:rsidRPr="004A2181">
        <w:rPr>
          <w:sz w:val="16"/>
        </w:rPr>
        <w:t xml:space="preserve"> Venezuelan individuals for providing support to Hezbollah. In late 2010, the </w:t>
      </w:r>
      <w:proofErr w:type="gramStart"/>
      <w:r w:rsidRPr="004A2181">
        <w:rPr>
          <w:sz w:val="16"/>
        </w:rPr>
        <w:t xml:space="preserve">Chávez </w:t>
      </w:r>
      <w:r w:rsidRPr="004A2181">
        <w:rPr>
          <w:sz w:val="12"/>
        </w:rPr>
        <w:t>?</w:t>
      </w:r>
      <w:proofErr w:type="gramEnd"/>
      <w:r w:rsidRPr="004A2181">
        <w:rPr>
          <w:sz w:val="16"/>
        </w:rPr>
        <w:t xml:space="preserve"> </w:t>
      </w:r>
      <w:proofErr w:type="gramStart"/>
      <w:r w:rsidRPr="004A2181">
        <w:rPr>
          <w:sz w:val="16"/>
        </w:rPr>
        <w:t>government</w:t>
      </w:r>
      <w:proofErr w:type="gramEnd"/>
      <w:r w:rsidRPr="004A2181">
        <w:rPr>
          <w:sz w:val="16"/>
        </w:rPr>
        <w:t xml:space="preserve"> revoked an agreement for U.S. Ambassador-designate Larry Palmer to be posted to </w:t>
      </w:r>
      <w:r w:rsidRPr="004A2181">
        <w:rPr>
          <w:sz w:val="12"/>
        </w:rPr>
        <w:t>?</w:t>
      </w:r>
      <w:r w:rsidRPr="004A2181">
        <w:rPr>
          <w:sz w:val="16"/>
        </w:rPr>
        <w:t xml:space="preserve"> Venezuela. The Obama Administration responded by revoking the diplomatic visa of </w:t>
      </w:r>
      <w:proofErr w:type="gramStart"/>
      <w:r w:rsidRPr="004A2181">
        <w:rPr>
          <w:sz w:val="16"/>
        </w:rPr>
        <w:t xml:space="preserve">the </w:t>
      </w:r>
      <w:r w:rsidRPr="004A2181">
        <w:rPr>
          <w:sz w:val="12"/>
        </w:rPr>
        <w:t>?</w:t>
      </w:r>
      <w:proofErr w:type="gramEnd"/>
      <w:r w:rsidRPr="004A2181">
        <w:rPr>
          <w:sz w:val="16"/>
        </w:rPr>
        <w:t xml:space="preserve"> Venezuelan Ambassador to the United States. </w:t>
      </w:r>
      <w:r w:rsidRPr="004A2181">
        <w:rPr>
          <w:sz w:val="12"/>
        </w:rPr>
        <w:t>?</w:t>
      </w:r>
      <w:r w:rsidRPr="004A2181">
        <w:rPr>
          <w:sz w:val="16"/>
        </w:rPr>
        <w:t xml:space="preserve"> </w:t>
      </w:r>
      <w:r w:rsidRPr="004A2181">
        <w:rPr>
          <w:u w:val="single"/>
        </w:rPr>
        <w:t xml:space="preserve">Despite tensions in relations, the Obama Administration maintains that it remains committed </w:t>
      </w:r>
      <w:proofErr w:type="gramStart"/>
      <w:r w:rsidRPr="004A2181">
        <w:rPr>
          <w:u w:val="single"/>
        </w:rPr>
        <w:t xml:space="preserve">to </w:t>
      </w:r>
      <w:r w:rsidRPr="004A2181">
        <w:rPr>
          <w:sz w:val="12"/>
        </w:rPr>
        <w:t>?</w:t>
      </w:r>
      <w:proofErr w:type="gramEnd"/>
      <w:r w:rsidRPr="004A2181">
        <w:rPr>
          <w:sz w:val="12"/>
          <w:u w:val="single"/>
        </w:rPr>
        <w:t xml:space="preserve"> </w:t>
      </w:r>
      <w:proofErr w:type="gramStart"/>
      <w:r w:rsidRPr="004A2181">
        <w:rPr>
          <w:u w:val="single"/>
        </w:rPr>
        <w:t>seeking</w:t>
      </w:r>
      <w:proofErr w:type="gramEnd"/>
      <w:r w:rsidRPr="004A2181">
        <w:rPr>
          <w:u w:val="single"/>
        </w:rPr>
        <w:t xml:space="preserve"> constructive engagement with Venezuela, focusing on such areas as anti-drug and </w:t>
      </w:r>
      <w:r w:rsidRPr="004A2181">
        <w:rPr>
          <w:sz w:val="12"/>
        </w:rPr>
        <w:t>?</w:t>
      </w:r>
      <w:r w:rsidRPr="004A2181">
        <w:rPr>
          <w:sz w:val="12"/>
          <w:u w:val="single"/>
        </w:rPr>
        <w:t xml:space="preserve"> </w:t>
      </w:r>
      <w:proofErr w:type="gramStart"/>
      <w:r w:rsidRPr="004A2181">
        <w:rPr>
          <w:u w:val="single"/>
        </w:rPr>
        <w:t>counterterrorism</w:t>
      </w:r>
      <w:proofErr w:type="gramEnd"/>
      <w:r w:rsidRPr="004A2181">
        <w:rPr>
          <w:u w:val="single"/>
        </w:rPr>
        <w:t xml:space="preserve"> efforts.</w:t>
      </w:r>
      <w:r w:rsidRPr="004A2181">
        <w:rPr>
          <w:sz w:val="16"/>
        </w:rPr>
        <w:t xml:space="preserve"> In the aftermath of President Chávez’s reelection in October 2012, </w:t>
      </w:r>
      <w:proofErr w:type="gramStart"/>
      <w:r w:rsidRPr="004A2181">
        <w:rPr>
          <w:sz w:val="16"/>
        </w:rPr>
        <w:t xml:space="preserve">the </w:t>
      </w:r>
      <w:r w:rsidRPr="004A2181">
        <w:rPr>
          <w:sz w:val="12"/>
        </w:rPr>
        <w:t>?</w:t>
      </w:r>
      <w:proofErr w:type="gramEnd"/>
      <w:r w:rsidRPr="004A2181">
        <w:rPr>
          <w:sz w:val="16"/>
        </w:rPr>
        <w:t xml:space="preserve"> White House, while acknowledging differences with President Chávez, congratulated </w:t>
      </w:r>
      <w:proofErr w:type="gramStart"/>
      <w:r w:rsidRPr="004A2181">
        <w:rPr>
          <w:sz w:val="16"/>
        </w:rPr>
        <w:t xml:space="preserve">the </w:t>
      </w:r>
      <w:r w:rsidRPr="004A2181">
        <w:rPr>
          <w:sz w:val="12"/>
        </w:rPr>
        <w:t>?</w:t>
      </w:r>
      <w:proofErr w:type="gramEnd"/>
      <w:r w:rsidRPr="004A2181">
        <w:rPr>
          <w:sz w:val="16"/>
        </w:rPr>
        <w:t xml:space="preserve"> </w:t>
      </w:r>
      <w:proofErr w:type="gramStart"/>
      <w:r w:rsidRPr="004A2181">
        <w:rPr>
          <w:sz w:val="16"/>
        </w:rPr>
        <w:t>Venezuelan people on the high level of participation and the relatively peaceful election process.</w:t>
      </w:r>
      <w:proofErr w:type="gramEnd"/>
      <w:r w:rsidRPr="004A2181">
        <w:rPr>
          <w:sz w:val="16"/>
        </w:rPr>
        <w:t xml:space="preserve"> </w:t>
      </w:r>
      <w:r w:rsidRPr="004A2181">
        <w:rPr>
          <w:sz w:val="12"/>
        </w:rPr>
        <w:t>?</w:t>
      </w:r>
      <w:r w:rsidRPr="004A2181">
        <w:rPr>
          <w:sz w:val="16"/>
        </w:rPr>
        <w:t xml:space="preserve"> </w:t>
      </w:r>
      <w:r w:rsidRPr="004A2181">
        <w:rPr>
          <w:u w:val="single"/>
        </w:rPr>
        <w:t xml:space="preserve">Subsequently, </w:t>
      </w:r>
      <w:r w:rsidRPr="004A2181">
        <w:rPr>
          <w:sz w:val="16"/>
        </w:rPr>
        <w:t>in November 2012,</w:t>
      </w:r>
      <w:r w:rsidRPr="004A2181">
        <w:rPr>
          <w:u w:val="single"/>
        </w:rPr>
        <w:t xml:space="preserve"> the State Department’s Assistant Secretary of State for </w:t>
      </w:r>
      <w:proofErr w:type="gramStart"/>
      <w:r w:rsidRPr="004A2181">
        <w:rPr>
          <w:u w:val="single"/>
        </w:rPr>
        <w:t xml:space="preserve">Western </w:t>
      </w:r>
      <w:r w:rsidRPr="004A2181">
        <w:rPr>
          <w:sz w:val="12"/>
        </w:rPr>
        <w:t>?</w:t>
      </w:r>
      <w:proofErr w:type="gramEnd"/>
      <w:r w:rsidRPr="004A2181">
        <w:rPr>
          <w:sz w:val="12"/>
          <w:u w:val="single"/>
        </w:rPr>
        <w:t xml:space="preserve"> </w:t>
      </w:r>
      <w:r w:rsidRPr="004A2181">
        <w:rPr>
          <w:u w:val="single"/>
        </w:rPr>
        <w:t xml:space="preserve">Hemisphere Affairs, Roberta Jacobson, engaged in a conversation with </w:t>
      </w:r>
      <w:r w:rsidRPr="004A2181">
        <w:rPr>
          <w:sz w:val="16"/>
        </w:rPr>
        <w:t>Vice President</w:t>
      </w:r>
      <w:r w:rsidRPr="004A2181">
        <w:rPr>
          <w:u w:val="single"/>
        </w:rPr>
        <w:t xml:space="preserve"> </w:t>
      </w:r>
      <w:proofErr w:type="spellStart"/>
      <w:proofErr w:type="gramStart"/>
      <w:r w:rsidRPr="004A2181">
        <w:rPr>
          <w:u w:val="single"/>
        </w:rPr>
        <w:t>Maduro</w:t>
      </w:r>
      <w:proofErr w:type="spellEnd"/>
      <w:r w:rsidRPr="004A2181">
        <w:rPr>
          <w:u w:val="single"/>
        </w:rPr>
        <w:t xml:space="preserve"> </w:t>
      </w:r>
      <w:r w:rsidRPr="004A2181">
        <w:rPr>
          <w:sz w:val="12"/>
        </w:rPr>
        <w:t>?</w:t>
      </w:r>
      <w:proofErr w:type="gramEnd"/>
      <w:r w:rsidRPr="004A2181">
        <w:rPr>
          <w:sz w:val="12"/>
          <w:u w:val="single"/>
        </w:rPr>
        <w:t xml:space="preserve"> </w:t>
      </w:r>
      <w:proofErr w:type="gramStart"/>
      <w:r w:rsidRPr="004A2181">
        <w:rPr>
          <w:u w:val="single"/>
        </w:rPr>
        <w:t>about</w:t>
      </w:r>
      <w:proofErr w:type="gramEnd"/>
      <w:r w:rsidRPr="004A2181">
        <w:rPr>
          <w:u w:val="single"/>
        </w:rPr>
        <w:t xml:space="preserve"> improving bilateral relations, including greater cooperation on </w:t>
      </w:r>
      <w:proofErr w:type="spellStart"/>
      <w:r w:rsidRPr="004A2181">
        <w:rPr>
          <w:u w:val="single"/>
        </w:rPr>
        <w:t>counternarcotics</w:t>
      </w:r>
      <w:proofErr w:type="spellEnd"/>
      <w:r w:rsidRPr="004A2181">
        <w:rPr>
          <w:u w:val="single"/>
        </w:rPr>
        <w:t xml:space="preserve"> issues. </w:t>
      </w:r>
      <w:r w:rsidRPr="004A2181">
        <w:rPr>
          <w:sz w:val="12"/>
        </w:rPr>
        <w:t>?</w:t>
      </w:r>
      <w:r w:rsidRPr="004A2181">
        <w:rPr>
          <w:sz w:val="12"/>
          <w:u w:val="single"/>
        </w:rPr>
        <w:t xml:space="preserve"> </w:t>
      </w:r>
      <w:r w:rsidRPr="004A2181">
        <w:rPr>
          <w:sz w:val="16"/>
        </w:rPr>
        <w:t xml:space="preserve">In early January </w:t>
      </w:r>
      <w:r w:rsidRPr="004A2181">
        <w:rPr>
          <w:u w:val="single"/>
        </w:rPr>
        <w:t xml:space="preserve">2013, the State Department reiterated that the United States remained open </w:t>
      </w:r>
      <w:proofErr w:type="gramStart"/>
      <w:r w:rsidRPr="004A2181">
        <w:rPr>
          <w:u w:val="single"/>
        </w:rPr>
        <w:t xml:space="preserve">to </w:t>
      </w:r>
      <w:r w:rsidRPr="004A2181">
        <w:rPr>
          <w:sz w:val="12"/>
        </w:rPr>
        <w:t>?</w:t>
      </w:r>
      <w:proofErr w:type="gramEnd"/>
      <w:r w:rsidRPr="004A2181">
        <w:rPr>
          <w:sz w:val="12"/>
          <w:u w:val="single"/>
        </w:rPr>
        <w:t xml:space="preserve"> </w:t>
      </w:r>
      <w:proofErr w:type="gramStart"/>
      <w:r w:rsidRPr="004A2181">
        <w:rPr>
          <w:u w:val="single"/>
        </w:rPr>
        <w:t>dialogue</w:t>
      </w:r>
      <w:proofErr w:type="gramEnd"/>
      <w:r w:rsidRPr="004A2181">
        <w:rPr>
          <w:u w:val="single"/>
        </w:rPr>
        <w:t xml:space="preserve"> with Venezuela on a range of issues of mutual interest</w:t>
      </w:r>
      <w:r w:rsidRPr="004A2181">
        <w:rPr>
          <w:sz w:val="16"/>
        </w:rPr>
        <w:t xml:space="preserve">. In light of the setback </w:t>
      </w:r>
      <w:proofErr w:type="gramStart"/>
      <w:r w:rsidRPr="004A2181">
        <w:rPr>
          <w:sz w:val="16"/>
        </w:rPr>
        <w:t xml:space="preserve">in </w:t>
      </w:r>
      <w:r w:rsidRPr="004A2181">
        <w:rPr>
          <w:sz w:val="12"/>
        </w:rPr>
        <w:t>?</w:t>
      </w:r>
      <w:proofErr w:type="gramEnd"/>
      <w:r w:rsidRPr="004A2181">
        <w:rPr>
          <w:sz w:val="16"/>
        </w:rPr>
        <w:t xml:space="preserve"> President Chávez’s health, a State Department </w:t>
      </w:r>
      <w:r w:rsidRPr="004A2181">
        <w:rPr>
          <w:u w:val="single"/>
        </w:rPr>
        <w:t>spokesman maintained</w:t>
      </w:r>
      <w:r w:rsidRPr="004A2181">
        <w:rPr>
          <w:sz w:val="16"/>
        </w:rPr>
        <w:t xml:space="preserve"> on January 9, 2013, </w:t>
      </w:r>
      <w:proofErr w:type="gramStart"/>
      <w:r w:rsidRPr="004A2181">
        <w:rPr>
          <w:sz w:val="16"/>
        </w:rPr>
        <w:t xml:space="preserve">that </w:t>
      </w:r>
      <w:r w:rsidRPr="004A2181">
        <w:rPr>
          <w:sz w:val="12"/>
        </w:rPr>
        <w:t>?</w:t>
      </w:r>
      <w:proofErr w:type="gramEnd"/>
      <w:r w:rsidRPr="004A2181">
        <w:rPr>
          <w:sz w:val="16"/>
        </w:rPr>
        <w:t xml:space="preserve"> </w:t>
      </w:r>
      <w:r w:rsidRPr="004A2181">
        <w:rPr>
          <w:u w:val="single"/>
        </w:rPr>
        <w:t>“</w:t>
      </w:r>
      <w:proofErr w:type="gramStart"/>
      <w:r w:rsidRPr="004A2181">
        <w:rPr>
          <w:u w:val="single"/>
        </w:rPr>
        <w:t>regardless</w:t>
      </w:r>
      <w:proofErr w:type="gramEnd"/>
      <w:r w:rsidRPr="004A2181">
        <w:rPr>
          <w:u w:val="single"/>
        </w:rPr>
        <w:t xml:space="preserve"> of what happens politically in Venezuela, if the Venezuelan government and if the </w:t>
      </w:r>
      <w:r w:rsidRPr="004A2181">
        <w:rPr>
          <w:sz w:val="12"/>
        </w:rPr>
        <w:t>?</w:t>
      </w:r>
      <w:r w:rsidRPr="004A2181">
        <w:rPr>
          <w:sz w:val="12"/>
          <w:u w:val="single"/>
        </w:rPr>
        <w:t xml:space="preserve"> </w:t>
      </w:r>
      <w:r w:rsidRPr="004A2181">
        <w:rPr>
          <w:u w:val="single"/>
        </w:rPr>
        <w:t>Venezuelan people want to move forward with us, we think there is a path that’s possible.</w:t>
      </w:r>
      <w:r w:rsidRPr="004A2181">
        <w:rPr>
          <w:sz w:val="16"/>
        </w:rPr>
        <w:t>”11</w:t>
      </w:r>
      <w:r w:rsidRPr="004A2181">
        <w:rPr>
          <w:sz w:val="12"/>
        </w:rPr>
        <w:t>?</w:t>
      </w:r>
      <w:r w:rsidRPr="004A2181">
        <w:rPr>
          <w:sz w:val="16"/>
        </w:rPr>
        <w:t xml:space="preserve"> In response to President Chávez’s death, President Obama issued the following statement</w:t>
      </w:r>
      <w:proofErr w:type="gramStart"/>
      <w:r w:rsidRPr="004A2181">
        <w:rPr>
          <w:sz w:val="16"/>
        </w:rPr>
        <w:t xml:space="preserve">: </w:t>
      </w:r>
      <w:r w:rsidRPr="004A2181">
        <w:rPr>
          <w:sz w:val="12"/>
        </w:rPr>
        <w:t>?</w:t>
      </w:r>
      <w:proofErr w:type="gramEnd"/>
      <w:r w:rsidRPr="004A2181">
        <w:rPr>
          <w:sz w:val="16"/>
        </w:rPr>
        <w:t xml:space="preserve"> At this challenging time of President Hugo Chávez’s passing, the United States reaffirms </w:t>
      </w:r>
      <w:proofErr w:type="gramStart"/>
      <w:r w:rsidRPr="004A2181">
        <w:rPr>
          <w:sz w:val="16"/>
        </w:rPr>
        <w:t xml:space="preserve">its </w:t>
      </w:r>
      <w:r w:rsidRPr="004A2181">
        <w:rPr>
          <w:sz w:val="12"/>
        </w:rPr>
        <w:t>?</w:t>
      </w:r>
      <w:proofErr w:type="gramEnd"/>
      <w:r w:rsidRPr="004A2181">
        <w:rPr>
          <w:sz w:val="16"/>
        </w:rPr>
        <w:t xml:space="preserve"> </w:t>
      </w:r>
      <w:proofErr w:type="gramStart"/>
      <w:r w:rsidRPr="004A2181">
        <w:rPr>
          <w:sz w:val="16"/>
        </w:rPr>
        <w:t>support</w:t>
      </w:r>
      <w:proofErr w:type="gramEnd"/>
      <w:r w:rsidRPr="004A2181">
        <w:rPr>
          <w:sz w:val="16"/>
        </w:rPr>
        <w:t xml:space="preserve"> for the Venezuelan people and its interest in developing a constructive relationship </w:t>
      </w:r>
      <w:r w:rsidRPr="004A2181">
        <w:rPr>
          <w:sz w:val="12"/>
        </w:rPr>
        <w:t>?</w:t>
      </w:r>
      <w:r w:rsidRPr="004A2181">
        <w:rPr>
          <w:sz w:val="16"/>
        </w:rPr>
        <w:t xml:space="preserve"> </w:t>
      </w:r>
      <w:proofErr w:type="gramStart"/>
      <w:r w:rsidRPr="004A2181">
        <w:rPr>
          <w:sz w:val="16"/>
        </w:rPr>
        <w:t>with</w:t>
      </w:r>
      <w:proofErr w:type="gramEnd"/>
      <w:r w:rsidRPr="004A2181">
        <w:rPr>
          <w:sz w:val="16"/>
        </w:rPr>
        <w:t xml:space="preserve"> the Venezuelan government. As Venezuela begins a new chapter in its history, </w:t>
      </w:r>
      <w:proofErr w:type="gramStart"/>
      <w:r w:rsidRPr="004A2181">
        <w:rPr>
          <w:sz w:val="16"/>
        </w:rPr>
        <w:t xml:space="preserve">the </w:t>
      </w:r>
      <w:r w:rsidRPr="004A2181">
        <w:rPr>
          <w:sz w:val="12"/>
        </w:rPr>
        <w:t>?</w:t>
      </w:r>
      <w:proofErr w:type="gramEnd"/>
      <w:r w:rsidRPr="004A2181">
        <w:rPr>
          <w:sz w:val="16"/>
        </w:rPr>
        <w:t xml:space="preserve"> United States remains committed to policies that promote democratic principles, the rule </w:t>
      </w:r>
      <w:proofErr w:type="gramStart"/>
      <w:r w:rsidRPr="004A2181">
        <w:rPr>
          <w:sz w:val="16"/>
        </w:rPr>
        <w:t xml:space="preserve">of </w:t>
      </w:r>
      <w:r w:rsidRPr="004A2181">
        <w:rPr>
          <w:sz w:val="12"/>
        </w:rPr>
        <w:t>?</w:t>
      </w:r>
      <w:proofErr w:type="gramEnd"/>
      <w:r w:rsidRPr="004A2181">
        <w:rPr>
          <w:sz w:val="16"/>
        </w:rPr>
        <w:t xml:space="preserve"> </w:t>
      </w:r>
      <w:proofErr w:type="gramStart"/>
      <w:r w:rsidRPr="004A2181">
        <w:rPr>
          <w:sz w:val="16"/>
        </w:rPr>
        <w:t>law</w:t>
      </w:r>
      <w:proofErr w:type="gramEnd"/>
      <w:r w:rsidRPr="004A2181">
        <w:rPr>
          <w:sz w:val="16"/>
        </w:rPr>
        <w:t>, and respect for human rights.</w:t>
      </w:r>
      <w:r w:rsidRPr="004A2181">
        <w:rPr>
          <w:sz w:val="12"/>
        </w:rPr>
        <w:t>?</w:t>
      </w:r>
      <w:r w:rsidRPr="004A2181">
        <w:rPr>
          <w:sz w:val="16"/>
        </w:rPr>
        <w:t xml:space="preserve"> While the President’s statement did not offer traditional condolences, the State </w:t>
      </w:r>
      <w:proofErr w:type="gramStart"/>
      <w:r w:rsidRPr="004A2181">
        <w:rPr>
          <w:sz w:val="16"/>
        </w:rPr>
        <w:t xml:space="preserve">Department </w:t>
      </w:r>
      <w:r w:rsidRPr="004A2181">
        <w:rPr>
          <w:sz w:val="12"/>
        </w:rPr>
        <w:t>?</w:t>
      </w:r>
      <w:proofErr w:type="gramEnd"/>
      <w:r w:rsidRPr="004A2181">
        <w:rPr>
          <w:sz w:val="16"/>
        </w:rPr>
        <w:t xml:space="preserve"> </w:t>
      </w:r>
      <w:proofErr w:type="gramStart"/>
      <w:r w:rsidRPr="004A2181">
        <w:rPr>
          <w:sz w:val="16"/>
        </w:rPr>
        <w:t>maintains</w:t>
      </w:r>
      <w:proofErr w:type="gramEnd"/>
      <w:r w:rsidRPr="004A2181">
        <w:rPr>
          <w:sz w:val="16"/>
        </w:rPr>
        <w:t xml:space="preserve"> that it expressed U.S. sympathy to Chávez’s family and to the Venezuelan people.13</w:t>
      </w:r>
      <w:r w:rsidRPr="004A2181">
        <w:rPr>
          <w:sz w:val="12"/>
        </w:rPr>
        <w:t>?</w:t>
      </w:r>
      <w:r w:rsidRPr="004A2181">
        <w:rPr>
          <w:sz w:val="16"/>
        </w:rPr>
        <w:t xml:space="preserve"> Many Latin American and other foreign leaders have expressed their condolences to Venezuela </w:t>
      </w:r>
      <w:proofErr w:type="gramStart"/>
      <w:r w:rsidRPr="004A2181">
        <w:rPr>
          <w:sz w:val="16"/>
        </w:rPr>
        <w:t xml:space="preserve">on </w:t>
      </w:r>
      <w:r w:rsidRPr="004A2181">
        <w:rPr>
          <w:sz w:val="12"/>
        </w:rPr>
        <w:t>?</w:t>
      </w:r>
      <w:proofErr w:type="gramEnd"/>
      <w:r w:rsidRPr="004A2181">
        <w:rPr>
          <w:sz w:val="16"/>
        </w:rPr>
        <w:t xml:space="preserve"> </w:t>
      </w:r>
      <w:proofErr w:type="gramStart"/>
      <w:r w:rsidRPr="004A2181">
        <w:rPr>
          <w:sz w:val="16"/>
        </w:rPr>
        <w:t>Chávez’s passing.</w:t>
      </w:r>
      <w:proofErr w:type="gramEnd"/>
      <w:r w:rsidRPr="004A2181">
        <w:rPr>
          <w:sz w:val="16"/>
        </w:rPr>
        <w:t xml:space="preserve"> The White House statement focused on the U.S. interest in getting </w:t>
      </w:r>
      <w:proofErr w:type="gramStart"/>
      <w:r w:rsidRPr="004A2181">
        <w:rPr>
          <w:sz w:val="16"/>
        </w:rPr>
        <w:t xml:space="preserve">cooperative </w:t>
      </w:r>
      <w:r w:rsidRPr="004A2181">
        <w:rPr>
          <w:sz w:val="12"/>
        </w:rPr>
        <w:t>?</w:t>
      </w:r>
      <w:proofErr w:type="gramEnd"/>
      <w:r w:rsidRPr="004A2181">
        <w:rPr>
          <w:sz w:val="16"/>
        </w:rPr>
        <w:t xml:space="preserve"> </w:t>
      </w:r>
      <w:proofErr w:type="gramStart"/>
      <w:r w:rsidRPr="004A2181">
        <w:rPr>
          <w:sz w:val="16"/>
        </w:rPr>
        <w:t>bilateral</w:t>
      </w:r>
      <w:proofErr w:type="gramEnd"/>
      <w:r w:rsidRPr="004A2181">
        <w:rPr>
          <w:sz w:val="16"/>
        </w:rPr>
        <w:t xml:space="preserve"> relations back on track while at the same time reiterating that the United States is </w:t>
      </w:r>
      <w:r w:rsidRPr="004A2181">
        <w:rPr>
          <w:sz w:val="12"/>
        </w:rPr>
        <w:t>?</w:t>
      </w:r>
      <w:r w:rsidRPr="004A2181">
        <w:rPr>
          <w:sz w:val="16"/>
        </w:rPr>
        <w:t xml:space="preserve"> </w:t>
      </w:r>
      <w:proofErr w:type="gramStart"/>
      <w:r w:rsidRPr="004A2181">
        <w:rPr>
          <w:sz w:val="16"/>
        </w:rPr>
        <w:t>committed</w:t>
      </w:r>
      <w:proofErr w:type="gramEnd"/>
      <w:r w:rsidRPr="004A2181">
        <w:rPr>
          <w:sz w:val="16"/>
        </w:rPr>
        <w:t xml:space="preserve"> to promoting democratic practices and respect for human rights. A number of </w:t>
      </w:r>
      <w:proofErr w:type="gramStart"/>
      <w:r w:rsidRPr="004A2181">
        <w:rPr>
          <w:sz w:val="16"/>
        </w:rPr>
        <w:t xml:space="preserve">other </w:t>
      </w:r>
      <w:r w:rsidRPr="004A2181">
        <w:rPr>
          <w:sz w:val="12"/>
        </w:rPr>
        <w:t>?</w:t>
      </w:r>
      <w:proofErr w:type="gramEnd"/>
      <w:r w:rsidRPr="004A2181">
        <w:rPr>
          <w:sz w:val="16"/>
        </w:rPr>
        <w:t xml:space="preserve"> </w:t>
      </w:r>
      <w:proofErr w:type="gramStart"/>
      <w:r w:rsidRPr="004A2181">
        <w:rPr>
          <w:sz w:val="16"/>
        </w:rPr>
        <w:t>statements</w:t>
      </w:r>
      <w:proofErr w:type="gramEnd"/>
      <w:r w:rsidRPr="004A2181">
        <w:rPr>
          <w:sz w:val="16"/>
        </w:rPr>
        <w:t xml:space="preserve"> by Members of Congress also expressed hope for a new era in U.S.-Venezuelan </w:t>
      </w:r>
      <w:r w:rsidRPr="004A2181">
        <w:rPr>
          <w:sz w:val="12"/>
        </w:rPr>
        <w:t>?</w:t>
      </w:r>
      <w:r w:rsidRPr="004A2181">
        <w:rPr>
          <w:sz w:val="16"/>
        </w:rPr>
        <w:t xml:space="preserve"> </w:t>
      </w:r>
      <w:proofErr w:type="gramStart"/>
      <w:r w:rsidRPr="004A2181">
        <w:rPr>
          <w:sz w:val="16"/>
        </w:rPr>
        <w:t>relations</w:t>
      </w:r>
      <w:proofErr w:type="gramEnd"/>
      <w:r w:rsidRPr="004A2181">
        <w:rPr>
          <w:sz w:val="16"/>
        </w:rPr>
        <w:t xml:space="preserve">. </w:t>
      </w:r>
      <w:r w:rsidRPr="004A2181">
        <w:rPr>
          <w:sz w:val="12"/>
        </w:rPr>
        <w:t>?</w:t>
      </w:r>
      <w:r w:rsidRPr="004A2181">
        <w:rPr>
          <w:sz w:val="16"/>
        </w:rPr>
        <w:t xml:space="preserve"> While some observers contend that Chávez’s passing and the beginning of a new political era </w:t>
      </w:r>
      <w:proofErr w:type="gramStart"/>
      <w:r w:rsidRPr="004A2181">
        <w:rPr>
          <w:sz w:val="16"/>
        </w:rPr>
        <w:t xml:space="preserve">in </w:t>
      </w:r>
      <w:r w:rsidRPr="004A2181">
        <w:rPr>
          <w:sz w:val="12"/>
        </w:rPr>
        <w:t>?</w:t>
      </w:r>
      <w:proofErr w:type="gramEnd"/>
      <w:r w:rsidRPr="004A2181">
        <w:rPr>
          <w:sz w:val="16"/>
        </w:rPr>
        <w:t xml:space="preserve"> Venezuela could ultimately lessen tensions in U.S.-Venezuelan relations, there is no </w:t>
      </w:r>
      <w:proofErr w:type="gramStart"/>
      <w:r w:rsidRPr="004A2181">
        <w:rPr>
          <w:sz w:val="16"/>
        </w:rPr>
        <w:t xml:space="preserve">expectation </w:t>
      </w:r>
      <w:r w:rsidRPr="004A2181">
        <w:rPr>
          <w:sz w:val="12"/>
        </w:rPr>
        <w:t>?</w:t>
      </w:r>
      <w:proofErr w:type="gramEnd"/>
      <w:r w:rsidRPr="004A2181">
        <w:rPr>
          <w:sz w:val="16"/>
        </w:rPr>
        <w:t xml:space="preserve"> </w:t>
      </w:r>
      <w:proofErr w:type="gramStart"/>
      <w:r w:rsidRPr="004A2181">
        <w:rPr>
          <w:sz w:val="16"/>
        </w:rPr>
        <w:t>that</w:t>
      </w:r>
      <w:proofErr w:type="gramEnd"/>
      <w:r w:rsidRPr="004A2181">
        <w:rPr>
          <w:sz w:val="16"/>
        </w:rPr>
        <w:t xml:space="preserve"> this will happen quickly. In fact, State Department officials have cautioned that the </w:t>
      </w:r>
      <w:proofErr w:type="gramStart"/>
      <w:r w:rsidRPr="004A2181">
        <w:rPr>
          <w:sz w:val="16"/>
        </w:rPr>
        <w:t xml:space="preserve">upcoming </w:t>
      </w:r>
      <w:r w:rsidRPr="004A2181">
        <w:rPr>
          <w:sz w:val="12"/>
        </w:rPr>
        <w:t>?</w:t>
      </w:r>
      <w:proofErr w:type="gramEnd"/>
      <w:r w:rsidRPr="004A2181">
        <w:rPr>
          <w:sz w:val="16"/>
        </w:rPr>
        <w:t xml:space="preserve"> </w:t>
      </w:r>
      <w:proofErr w:type="gramStart"/>
      <w:r w:rsidRPr="004A2181">
        <w:rPr>
          <w:sz w:val="16"/>
        </w:rPr>
        <w:t>electoral</w:t>
      </w:r>
      <w:proofErr w:type="gramEnd"/>
      <w:r w:rsidRPr="004A2181">
        <w:rPr>
          <w:sz w:val="16"/>
        </w:rPr>
        <w:t xml:space="preserve"> campaign could delay any forward movement in improving bilateral relations.14 Just </w:t>
      </w:r>
      <w:r w:rsidRPr="004A2181">
        <w:rPr>
          <w:sz w:val="12"/>
        </w:rPr>
        <w:t>?</w:t>
      </w:r>
      <w:r w:rsidRPr="004A2181">
        <w:rPr>
          <w:sz w:val="16"/>
        </w:rPr>
        <w:t xml:space="preserve"> </w:t>
      </w:r>
      <w:proofErr w:type="gramStart"/>
      <w:r w:rsidRPr="004A2181">
        <w:rPr>
          <w:sz w:val="16"/>
        </w:rPr>
        <w:t>hours</w:t>
      </w:r>
      <w:proofErr w:type="gramEnd"/>
      <w:r w:rsidRPr="004A2181">
        <w:rPr>
          <w:sz w:val="16"/>
        </w:rPr>
        <w:t xml:space="preserve"> before Chávez’s death on March 5, Vice President </w:t>
      </w:r>
      <w:proofErr w:type="spellStart"/>
      <w:r w:rsidRPr="004A2181">
        <w:rPr>
          <w:u w:val="single"/>
        </w:rPr>
        <w:t>Maduro</w:t>
      </w:r>
      <w:proofErr w:type="spellEnd"/>
      <w:r w:rsidRPr="004A2181">
        <w:rPr>
          <w:u w:val="single"/>
        </w:rPr>
        <w:t xml:space="preserve"> announced that two U.S. </w:t>
      </w:r>
      <w:r w:rsidRPr="004A2181">
        <w:rPr>
          <w:sz w:val="12"/>
        </w:rPr>
        <w:t>?</w:t>
      </w:r>
      <w:r w:rsidRPr="004A2181">
        <w:rPr>
          <w:sz w:val="12"/>
          <w:u w:val="single"/>
        </w:rPr>
        <w:t xml:space="preserve"> </w:t>
      </w:r>
      <w:proofErr w:type="gramStart"/>
      <w:r w:rsidRPr="004A2181">
        <w:rPr>
          <w:u w:val="single"/>
        </w:rPr>
        <w:t>military</w:t>
      </w:r>
      <w:proofErr w:type="gramEnd"/>
      <w:r w:rsidRPr="004A2181">
        <w:rPr>
          <w:u w:val="single"/>
        </w:rPr>
        <w:t xml:space="preserve"> attachés were being expelled from Venezuela for reportedly attempting to provoke </w:t>
      </w:r>
      <w:r w:rsidRPr="004A2181">
        <w:rPr>
          <w:sz w:val="12"/>
        </w:rPr>
        <w:t>?</w:t>
      </w:r>
      <w:r w:rsidRPr="004A2181">
        <w:rPr>
          <w:sz w:val="12"/>
          <w:u w:val="single"/>
        </w:rPr>
        <w:t xml:space="preserve"> </w:t>
      </w:r>
      <w:proofErr w:type="gramStart"/>
      <w:r w:rsidRPr="004A2181">
        <w:rPr>
          <w:u w:val="single"/>
        </w:rPr>
        <w:t>dissent</w:t>
      </w:r>
      <w:proofErr w:type="gramEnd"/>
      <w:r w:rsidRPr="004A2181">
        <w:rPr>
          <w:u w:val="single"/>
        </w:rPr>
        <w:t xml:space="preserve"> in the Venezuelan military and even appeared to blame Chávez’s sickness on the United </w:t>
      </w:r>
      <w:r w:rsidRPr="004A2181">
        <w:rPr>
          <w:sz w:val="12"/>
        </w:rPr>
        <w:t>?</w:t>
      </w:r>
      <w:r w:rsidRPr="004A2181">
        <w:rPr>
          <w:sz w:val="12"/>
          <w:u w:val="single"/>
        </w:rPr>
        <w:t xml:space="preserve"> </w:t>
      </w:r>
      <w:r w:rsidRPr="004A2181">
        <w:rPr>
          <w:u w:val="single"/>
        </w:rPr>
        <w:t>States. State Department</w:t>
      </w:r>
      <w:r w:rsidRPr="004A2181">
        <w:rPr>
          <w:sz w:val="16"/>
        </w:rPr>
        <w:t xml:space="preserve"> officials strongly denied the Venezuelan charges regarding the attachés</w:t>
      </w:r>
      <w:proofErr w:type="gramStart"/>
      <w:r w:rsidRPr="004A2181">
        <w:rPr>
          <w:sz w:val="16"/>
        </w:rPr>
        <w:t xml:space="preserve">, </w:t>
      </w:r>
      <w:r w:rsidRPr="004A2181">
        <w:rPr>
          <w:sz w:val="12"/>
        </w:rPr>
        <w:t>?</w:t>
      </w:r>
      <w:proofErr w:type="gramEnd"/>
      <w:r w:rsidRPr="004A2181">
        <w:rPr>
          <w:sz w:val="16"/>
        </w:rPr>
        <w:t xml:space="preserve"> </w:t>
      </w:r>
      <w:proofErr w:type="gramStart"/>
      <w:r w:rsidRPr="004A2181">
        <w:rPr>
          <w:sz w:val="16"/>
        </w:rPr>
        <w:t>and</w:t>
      </w:r>
      <w:proofErr w:type="gramEnd"/>
      <w:r w:rsidRPr="004A2181">
        <w:rPr>
          <w:sz w:val="16"/>
        </w:rPr>
        <w:t xml:space="preserve"> ultimately </w:t>
      </w:r>
      <w:r w:rsidRPr="004A2181">
        <w:rPr>
          <w:u w:val="single"/>
        </w:rPr>
        <w:t>responded on March 11 by expelling two Venezuelan diplomats</w:t>
      </w:r>
      <w:r w:rsidRPr="004A2181">
        <w:rPr>
          <w:sz w:val="16"/>
        </w:rPr>
        <w:t xml:space="preserve"> (a consular official </w:t>
      </w:r>
      <w:r w:rsidRPr="004A2181">
        <w:rPr>
          <w:sz w:val="12"/>
        </w:rPr>
        <w:t>?</w:t>
      </w:r>
      <w:r w:rsidRPr="004A2181">
        <w:rPr>
          <w:sz w:val="16"/>
        </w:rPr>
        <w:t xml:space="preserve"> in New York and a second secretary at the Venezuelan Embassy in Washington).15</w:t>
      </w:r>
      <w:r w:rsidRPr="004A2181">
        <w:rPr>
          <w:sz w:val="12"/>
        </w:rPr>
        <w:t>?</w:t>
      </w:r>
      <w:r w:rsidRPr="004A2181">
        <w:rPr>
          <w:sz w:val="16"/>
        </w:rPr>
        <w:t xml:space="preserve"> </w:t>
      </w:r>
      <w:r w:rsidRPr="005D4332">
        <w:rPr>
          <w:rStyle w:val="Emphasis"/>
        </w:rPr>
        <w:t>Hostility toward the United States was often used</w:t>
      </w:r>
      <w:r w:rsidRPr="004A2181">
        <w:rPr>
          <w:u w:val="single"/>
        </w:rPr>
        <w:t xml:space="preserve"> by the Chávez government </w:t>
      </w:r>
      <w:r w:rsidRPr="005D4332">
        <w:rPr>
          <w:rStyle w:val="Emphasis"/>
        </w:rPr>
        <w:t>as a way to shore up support</w:t>
      </w:r>
      <w:r w:rsidRPr="004A2181">
        <w:rPr>
          <w:u w:val="single"/>
        </w:rPr>
        <w:t xml:space="preserve"> during elections</w:t>
      </w:r>
      <w:r w:rsidRPr="004A2181">
        <w:rPr>
          <w:sz w:val="16"/>
        </w:rPr>
        <w:t xml:space="preserve">, and it appears that </w:t>
      </w:r>
      <w:r w:rsidRPr="005D4332">
        <w:rPr>
          <w:rStyle w:val="Emphasis"/>
        </w:rPr>
        <w:t>this is being employed by the PSUV once again</w:t>
      </w:r>
      <w:r w:rsidRPr="004A2181">
        <w:rPr>
          <w:sz w:val="16"/>
        </w:rPr>
        <w:t xml:space="preserve"> </w:t>
      </w:r>
      <w:proofErr w:type="gramStart"/>
      <w:r w:rsidRPr="004A2181">
        <w:rPr>
          <w:sz w:val="16"/>
        </w:rPr>
        <w:t xml:space="preserve">in </w:t>
      </w:r>
      <w:r w:rsidRPr="004A2181">
        <w:rPr>
          <w:sz w:val="12"/>
        </w:rPr>
        <w:t>?</w:t>
      </w:r>
      <w:proofErr w:type="gramEnd"/>
      <w:r w:rsidRPr="004A2181">
        <w:rPr>
          <w:sz w:val="16"/>
        </w:rPr>
        <w:t xml:space="preserve"> </w:t>
      </w:r>
      <w:proofErr w:type="gramStart"/>
      <w:r w:rsidRPr="004A2181">
        <w:rPr>
          <w:sz w:val="16"/>
        </w:rPr>
        <w:t>the</w:t>
      </w:r>
      <w:proofErr w:type="gramEnd"/>
      <w:r w:rsidRPr="004A2181">
        <w:rPr>
          <w:sz w:val="16"/>
        </w:rPr>
        <w:t xml:space="preserve"> current presidential campaign. On March 20, 2013, Foreign Minister Elias </w:t>
      </w:r>
      <w:proofErr w:type="spellStart"/>
      <w:r w:rsidRPr="004A2181">
        <w:rPr>
          <w:sz w:val="16"/>
        </w:rPr>
        <w:t>Jaua</w:t>
      </w:r>
      <w:proofErr w:type="spellEnd"/>
      <w:r w:rsidRPr="004A2181">
        <w:rPr>
          <w:sz w:val="16"/>
        </w:rPr>
        <w:t xml:space="preserve"> said </w:t>
      </w:r>
      <w:proofErr w:type="gramStart"/>
      <w:r w:rsidRPr="004A2181">
        <w:rPr>
          <w:sz w:val="16"/>
        </w:rPr>
        <w:t xml:space="preserve">that </w:t>
      </w:r>
      <w:r w:rsidRPr="004A2181">
        <w:rPr>
          <w:sz w:val="12"/>
        </w:rPr>
        <w:t>?</w:t>
      </w:r>
      <w:proofErr w:type="gramEnd"/>
      <w:r w:rsidRPr="004A2181">
        <w:rPr>
          <w:sz w:val="16"/>
        </w:rPr>
        <w:t xml:space="preserve"> </w:t>
      </w:r>
      <w:r w:rsidRPr="004A2181">
        <w:rPr>
          <w:u w:val="single"/>
        </w:rPr>
        <w:t>Venezuelan officials would no longer be talking about improving U.S.-Venezuelan relations</w:t>
      </w:r>
      <w:r w:rsidRPr="004A2181">
        <w:rPr>
          <w:sz w:val="16"/>
        </w:rPr>
        <w:t xml:space="preserve"> </w:t>
      </w:r>
      <w:proofErr w:type="gramStart"/>
      <w:r w:rsidRPr="004A2181">
        <w:rPr>
          <w:sz w:val="16"/>
        </w:rPr>
        <w:t xml:space="preserve">with </w:t>
      </w:r>
      <w:r w:rsidRPr="004A2181">
        <w:rPr>
          <w:sz w:val="12"/>
        </w:rPr>
        <w:t>?</w:t>
      </w:r>
      <w:proofErr w:type="gramEnd"/>
      <w:r w:rsidRPr="004A2181">
        <w:rPr>
          <w:sz w:val="16"/>
        </w:rPr>
        <w:t xml:space="preserve"> Assistant Secretary of State Jacobson because of comments that Jacobson had made in a </w:t>
      </w:r>
      <w:proofErr w:type="gramStart"/>
      <w:r w:rsidRPr="004A2181">
        <w:rPr>
          <w:sz w:val="16"/>
        </w:rPr>
        <w:t xml:space="preserve">Spanish </w:t>
      </w:r>
      <w:r w:rsidRPr="004A2181">
        <w:rPr>
          <w:sz w:val="12"/>
        </w:rPr>
        <w:t>?</w:t>
      </w:r>
      <w:proofErr w:type="gramEnd"/>
      <w:r w:rsidRPr="004A2181">
        <w:rPr>
          <w:sz w:val="16"/>
        </w:rPr>
        <w:t xml:space="preserve"> </w:t>
      </w:r>
      <w:proofErr w:type="gramStart"/>
      <w:r w:rsidRPr="004A2181">
        <w:rPr>
          <w:sz w:val="16"/>
        </w:rPr>
        <w:t>newspaper</w:t>
      </w:r>
      <w:proofErr w:type="gramEnd"/>
      <w:r w:rsidRPr="004A2181">
        <w:rPr>
          <w:sz w:val="16"/>
        </w:rPr>
        <w:t xml:space="preserve">; Jacobson had said that “Venezuelans deserve open, fair and transparent elections.” </w:t>
      </w:r>
      <w:proofErr w:type="gramStart"/>
      <w:r w:rsidRPr="004A2181">
        <w:rPr>
          <w:sz w:val="16"/>
        </w:rPr>
        <w:t xml:space="preserve">A </w:t>
      </w:r>
      <w:r w:rsidRPr="004A2181">
        <w:rPr>
          <w:sz w:val="12"/>
        </w:rPr>
        <w:t>?</w:t>
      </w:r>
      <w:proofErr w:type="gramEnd"/>
      <w:r w:rsidRPr="004A2181">
        <w:rPr>
          <w:sz w:val="16"/>
        </w:rPr>
        <w:t xml:space="preserve"> </w:t>
      </w:r>
      <w:proofErr w:type="gramStart"/>
      <w:r w:rsidRPr="004A2181">
        <w:rPr>
          <w:sz w:val="16"/>
        </w:rPr>
        <w:t>senior</w:t>
      </w:r>
      <w:proofErr w:type="gramEnd"/>
      <w:r w:rsidRPr="004A2181">
        <w:rPr>
          <w:sz w:val="16"/>
        </w:rPr>
        <w:t xml:space="preserve"> U.S. official reportedly said that such bizarre accusations and behavior raises doubts over </w:t>
      </w:r>
      <w:r w:rsidRPr="004A2181">
        <w:rPr>
          <w:sz w:val="12"/>
        </w:rPr>
        <w:t>?</w:t>
      </w:r>
      <w:r w:rsidRPr="004A2181">
        <w:rPr>
          <w:sz w:val="16"/>
        </w:rPr>
        <w:t xml:space="preserve"> </w:t>
      </w:r>
      <w:proofErr w:type="gramStart"/>
      <w:r w:rsidRPr="004A2181">
        <w:rPr>
          <w:sz w:val="16"/>
        </w:rPr>
        <w:t>whether</w:t>
      </w:r>
      <w:proofErr w:type="gramEnd"/>
      <w:r w:rsidRPr="004A2181">
        <w:rPr>
          <w:sz w:val="16"/>
        </w:rPr>
        <w:t xml:space="preserve"> bilateral relations will be able to be improved with a </w:t>
      </w:r>
      <w:proofErr w:type="spellStart"/>
      <w:r w:rsidRPr="004A2181">
        <w:rPr>
          <w:sz w:val="16"/>
        </w:rPr>
        <w:t>Maduro</w:t>
      </w:r>
      <w:proofErr w:type="spellEnd"/>
      <w:r w:rsidRPr="004A2181">
        <w:rPr>
          <w:sz w:val="16"/>
        </w:rPr>
        <w:t xml:space="preserve"> government.16 Another </w:t>
      </w:r>
      <w:r w:rsidRPr="004A2181">
        <w:rPr>
          <w:sz w:val="12"/>
        </w:rPr>
        <w:t>?</w:t>
      </w:r>
      <w:r w:rsidRPr="004A2181">
        <w:rPr>
          <w:sz w:val="16"/>
        </w:rPr>
        <w:t xml:space="preserve"> </w:t>
      </w:r>
      <w:proofErr w:type="gramStart"/>
      <w:r w:rsidRPr="004A2181">
        <w:rPr>
          <w:sz w:val="16"/>
        </w:rPr>
        <w:t>strange</w:t>
      </w:r>
      <w:proofErr w:type="gramEnd"/>
      <w:r w:rsidRPr="004A2181">
        <w:rPr>
          <w:sz w:val="16"/>
        </w:rPr>
        <w:t xml:space="preserve"> accusation by </w:t>
      </w:r>
      <w:proofErr w:type="spellStart"/>
      <w:r w:rsidRPr="004A2181">
        <w:rPr>
          <w:sz w:val="16"/>
        </w:rPr>
        <w:t>Maduro</w:t>
      </w:r>
      <w:proofErr w:type="spellEnd"/>
      <w:r w:rsidRPr="004A2181">
        <w:rPr>
          <w:sz w:val="16"/>
        </w:rPr>
        <w:t xml:space="preserve"> is that two former U.S. State Department officials were plotting to </w:t>
      </w:r>
      <w:r w:rsidRPr="004A2181">
        <w:rPr>
          <w:sz w:val="12"/>
        </w:rPr>
        <w:t>?</w:t>
      </w:r>
      <w:r w:rsidRPr="004A2181">
        <w:rPr>
          <w:sz w:val="16"/>
        </w:rPr>
        <w:t xml:space="preserve"> </w:t>
      </w:r>
      <w:proofErr w:type="gramStart"/>
      <w:r w:rsidRPr="004A2181">
        <w:rPr>
          <w:sz w:val="16"/>
        </w:rPr>
        <w:t>kill</w:t>
      </w:r>
      <w:proofErr w:type="gramEnd"/>
      <w:r w:rsidRPr="004A2181">
        <w:rPr>
          <w:sz w:val="16"/>
        </w:rPr>
        <w:t xml:space="preserve"> </w:t>
      </w:r>
      <w:proofErr w:type="spellStart"/>
      <w:r w:rsidRPr="004A2181">
        <w:rPr>
          <w:sz w:val="16"/>
        </w:rPr>
        <w:t>Capriles</w:t>
      </w:r>
      <w:proofErr w:type="spellEnd"/>
      <w:r w:rsidRPr="004A2181">
        <w:rPr>
          <w:sz w:val="16"/>
        </w:rPr>
        <w:t xml:space="preserve"> and to blame it on the </w:t>
      </w:r>
      <w:proofErr w:type="spellStart"/>
      <w:r w:rsidRPr="004A2181">
        <w:rPr>
          <w:sz w:val="16"/>
        </w:rPr>
        <w:t>Maduro</w:t>
      </w:r>
      <w:proofErr w:type="spellEnd"/>
      <w:r w:rsidRPr="004A2181">
        <w:rPr>
          <w:sz w:val="16"/>
        </w:rPr>
        <w:t xml:space="preserve"> government; the State Department strongly rejected </w:t>
      </w:r>
      <w:r w:rsidRPr="004A2181">
        <w:rPr>
          <w:sz w:val="12"/>
        </w:rPr>
        <w:t>?</w:t>
      </w:r>
      <w:r w:rsidRPr="004A2181">
        <w:rPr>
          <w:sz w:val="16"/>
        </w:rPr>
        <w:t xml:space="preserve"> </w:t>
      </w:r>
      <w:proofErr w:type="gramStart"/>
      <w:r w:rsidRPr="004A2181">
        <w:rPr>
          <w:sz w:val="16"/>
        </w:rPr>
        <w:t>the</w:t>
      </w:r>
      <w:proofErr w:type="gramEnd"/>
      <w:r w:rsidRPr="004A2181">
        <w:rPr>
          <w:sz w:val="16"/>
        </w:rPr>
        <w:t xml:space="preserve"> “allegations of U.S. government involvement to harm anyone in Venezuela.”17 </w:t>
      </w:r>
      <w:proofErr w:type="gramStart"/>
      <w:r w:rsidRPr="004A2181">
        <w:rPr>
          <w:sz w:val="16"/>
        </w:rPr>
        <w:t xml:space="preserve">Looking </w:t>
      </w:r>
      <w:r w:rsidRPr="004A2181">
        <w:rPr>
          <w:sz w:val="12"/>
        </w:rPr>
        <w:t>?</w:t>
      </w:r>
      <w:proofErr w:type="gramEnd"/>
      <w:r w:rsidRPr="004A2181">
        <w:rPr>
          <w:sz w:val="16"/>
        </w:rPr>
        <w:t xml:space="preserve"> </w:t>
      </w:r>
      <w:proofErr w:type="gramStart"/>
      <w:r w:rsidRPr="004A2181">
        <w:rPr>
          <w:sz w:val="16"/>
        </w:rPr>
        <w:t>ahead</w:t>
      </w:r>
      <w:proofErr w:type="gramEnd"/>
      <w:r w:rsidRPr="004A2181">
        <w:rPr>
          <w:sz w:val="16"/>
        </w:rPr>
        <w:t xml:space="preserve">, some observers contend that </w:t>
      </w:r>
      <w:r w:rsidRPr="005D4332">
        <w:rPr>
          <w:rStyle w:val="Emphasis"/>
        </w:rPr>
        <w:t>anti-Americanism</w:t>
      </w:r>
      <w:r w:rsidRPr="004A2181">
        <w:rPr>
          <w:u w:val="single"/>
        </w:rPr>
        <w:t xml:space="preserve"> could also be </w:t>
      </w:r>
      <w:r>
        <w:rPr>
          <w:rStyle w:val="Emphasis"/>
        </w:rPr>
        <w:t>a means for PSUV leaders to</w:t>
      </w:r>
      <w:r w:rsidRPr="005D4332">
        <w:rPr>
          <w:rStyle w:val="Emphasis"/>
        </w:rPr>
        <w:t xml:space="preserve"> mask internal problems</w:t>
      </w:r>
      <w:r w:rsidRPr="004A2181">
        <w:rPr>
          <w:u w:val="single"/>
        </w:rPr>
        <w:t xml:space="preserve"> within </w:t>
      </w:r>
      <w:proofErr w:type="spellStart"/>
      <w:r w:rsidRPr="004A2181">
        <w:rPr>
          <w:u w:val="single"/>
        </w:rPr>
        <w:t>Chavismo</w:t>
      </w:r>
      <w:proofErr w:type="spellEnd"/>
      <w:r w:rsidRPr="004A2181">
        <w:rPr>
          <w:u w:val="single"/>
        </w:rPr>
        <w:t xml:space="preserve">, and even could be utilized as a potential new PSUV </w:t>
      </w:r>
      <w:r w:rsidRPr="004A2181">
        <w:rPr>
          <w:sz w:val="12"/>
        </w:rPr>
        <w:t>?</w:t>
      </w:r>
      <w:r w:rsidRPr="004A2181">
        <w:rPr>
          <w:sz w:val="12"/>
          <w:u w:val="single"/>
        </w:rPr>
        <w:t xml:space="preserve"> </w:t>
      </w:r>
      <w:proofErr w:type="gramStart"/>
      <w:r w:rsidRPr="004A2181">
        <w:rPr>
          <w:u w:val="single"/>
        </w:rPr>
        <w:t>government</w:t>
      </w:r>
      <w:proofErr w:type="gramEnd"/>
      <w:r w:rsidRPr="004A2181">
        <w:rPr>
          <w:u w:val="single"/>
        </w:rPr>
        <w:t xml:space="preserve"> led by </w:t>
      </w:r>
      <w:proofErr w:type="spellStart"/>
      <w:r w:rsidRPr="004A2181">
        <w:rPr>
          <w:u w:val="single"/>
        </w:rPr>
        <w:t>Maduro</w:t>
      </w:r>
      <w:proofErr w:type="spellEnd"/>
      <w:r w:rsidRPr="004A2181">
        <w:rPr>
          <w:u w:val="single"/>
        </w:rPr>
        <w:t xml:space="preserve"> deals with a deteriorating economy. </w:t>
      </w:r>
    </w:p>
    <w:p w14:paraId="3478FE4F" w14:textId="77777777" w:rsidR="007A2CA0" w:rsidRDefault="007A2CA0" w:rsidP="007A2CA0"/>
    <w:p w14:paraId="20C0DC17" w14:textId="77777777" w:rsidR="007F55E7" w:rsidRDefault="007F55E7" w:rsidP="007F55E7">
      <w:pPr>
        <w:pStyle w:val="Heading3"/>
      </w:pPr>
      <w:r>
        <w:t xml:space="preserve">Link – International Ally </w:t>
      </w:r>
      <w:proofErr w:type="spellStart"/>
      <w:r>
        <w:t>Crowdout</w:t>
      </w:r>
      <w:proofErr w:type="spellEnd"/>
    </w:p>
    <w:p w14:paraId="21C82B75" w14:textId="77777777" w:rsidR="007F55E7" w:rsidRPr="008A3DA6" w:rsidRDefault="007F55E7" w:rsidP="007F55E7">
      <w:pPr>
        <w:pStyle w:val="Heading4"/>
      </w:pPr>
      <w:r>
        <w:t xml:space="preserve">Economic cooperation with China, Russia, and Brazil resources critical to maintain </w:t>
      </w:r>
      <w:proofErr w:type="spellStart"/>
      <w:r>
        <w:t>Maduro’s</w:t>
      </w:r>
      <w:proofErr w:type="spellEnd"/>
      <w:r>
        <w:t xml:space="preserve"> political power - </w:t>
      </w:r>
      <w:proofErr w:type="spellStart"/>
      <w:r>
        <w:t>Maduro</w:t>
      </w:r>
      <w:proofErr w:type="spellEnd"/>
      <w:r>
        <w:t xml:space="preserve"> will maintain power until December 2013, but coming municipal elections could doom agenda if his opponents make gains. </w:t>
      </w:r>
    </w:p>
    <w:p w14:paraId="1737FDD3" w14:textId="77777777" w:rsidR="007F55E7" w:rsidRPr="00860567" w:rsidRDefault="007F55E7" w:rsidP="007F55E7">
      <w:r w:rsidRPr="00860567">
        <w:rPr>
          <w:rStyle w:val="StyleStyleBold12pt"/>
        </w:rPr>
        <w:t>Renuncio’13</w:t>
      </w:r>
      <w:r w:rsidRPr="00860567">
        <w:t xml:space="preserve"> - Senior Associate, Intelligence &amp; Analysis, London (</w:t>
      </w:r>
      <w:proofErr w:type="spellStart"/>
      <w:r w:rsidRPr="00860567">
        <w:t>Irenea</w:t>
      </w:r>
      <w:proofErr w:type="spellEnd"/>
      <w:r w:rsidRPr="00860567">
        <w:t>, Risk Advisory, “Venezuela: strategic risk outlook for 2013</w:t>
      </w:r>
      <w:r>
        <w:t xml:space="preserve">,” 6/19/2013, </w:t>
      </w:r>
      <w:r w:rsidRPr="00860567">
        <w:t>http://news.riskadvisory.net/index.php/2013/06/venezuela-strategic-risk-outlook-for-2013/</w:t>
      </w:r>
      <w:r>
        <w:t>) //CT</w:t>
      </w:r>
    </w:p>
    <w:p w14:paraId="5A1144B8" w14:textId="77777777" w:rsidR="007F55E7" w:rsidRPr="005A1923" w:rsidRDefault="007F55E7" w:rsidP="007F55E7">
      <w:pPr>
        <w:rPr>
          <w:sz w:val="16"/>
          <w:szCs w:val="16"/>
        </w:rPr>
      </w:pPr>
      <w:r w:rsidRPr="005A1923">
        <w:rPr>
          <w:sz w:val="16"/>
          <w:szCs w:val="16"/>
        </w:rPr>
        <w:t xml:space="preserve">This intelligence suggests that the long-term political future of </w:t>
      </w:r>
      <w:proofErr w:type="spellStart"/>
      <w:r w:rsidRPr="005A1923">
        <w:rPr>
          <w:sz w:val="16"/>
          <w:szCs w:val="16"/>
        </w:rPr>
        <w:t>Maduro</w:t>
      </w:r>
      <w:proofErr w:type="spellEnd"/>
      <w:r w:rsidRPr="005A1923">
        <w:rPr>
          <w:sz w:val="16"/>
          <w:szCs w:val="16"/>
        </w:rPr>
        <w:t xml:space="preserve"> remains</w:t>
      </w:r>
      <w:r>
        <w:rPr>
          <w:sz w:val="16"/>
          <w:szCs w:val="16"/>
        </w:rPr>
        <w:t xml:space="preserve"> </w:t>
      </w:r>
      <w:r w:rsidRPr="005A1923">
        <w:rPr>
          <w:sz w:val="16"/>
          <w:szCs w:val="16"/>
        </w:rPr>
        <w:t xml:space="preserve">uncertain at this stage. But </w:t>
      </w:r>
      <w:r w:rsidRPr="005A1923">
        <w:rPr>
          <w:rStyle w:val="StyleBoldUnderline"/>
        </w:rPr>
        <w:t>while Cabello’s stand could</w:t>
      </w:r>
      <w:r w:rsidRPr="005A1923">
        <w:rPr>
          <w:sz w:val="16"/>
          <w:szCs w:val="16"/>
        </w:rPr>
        <w:t xml:space="preserve"> ultimately </w:t>
      </w:r>
      <w:r w:rsidRPr="005A1923">
        <w:rPr>
          <w:rStyle w:val="StyleBoldUnderline"/>
        </w:rPr>
        <w:t>pose a threat</w:t>
      </w:r>
      <w:r w:rsidRPr="005A1923">
        <w:rPr>
          <w:sz w:val="16"/>
          <w:szCs w:val="16"/>
        </w:rPr>
        <w:t xml:space="preserve"> to the president </w:t>
      </w:r>
      <w:r w:rsidRPr="005A1923">
        <w:rPr>
          <w:rStyle w:val="StyleBoldUnderline"/>
        </w:rPr>
        <w:t xml:space="preserve">in the long term, </w:t>
      </w:r>
      <w:proofErr w:type="spellStart"/>
      <w:r w:rsidRPr="005A1923">
        <w:rPr>
          <w:rStyle w:val="StyleBoldUnderline"/>
        </w:rPr>
        <w:t>Maduro</w:t>
      </w:r>
      <w:proofErr w:type="spellEnd"/>
      <w:r w:rsidRPr="005A1923">
        <w:rPr>
          <w:sz w:val="16"/>
          <w:szCs w:val="16"/>
        </w:rPr>
        <w:t xml:space="preserve"> </w:t>
      </w:r>
      <w:r w:rsidRPr="008A3DA6">
        <w:rPr>
          <w:rStyle w:val="StyleBoldUnderline"/>
        </w:rPr>
        <w:t>seems to have the ability to govern for the remainder of 2013</w:t>
      </w:r>
      <w:r w:rsidRPr="005A1923">
        <w:rPr>
          <w:sz w:val="16"/>
          <w:szCs w:val="16"/>
        </w:rPr>
        <w:t xml:space="preserve">. A former </w:t>
      </w:r>
      <w:proofErr w:type="spellStart"/>
      <w:r w:rsidRPr="005A1923">
        <w:rPr>
          <w:sz w:val="16"/>
          <w:szCs w:val="16"/>
        </w:rPr>
        <w:t>Chavista</w:t>
      </w:r>
      <w:proofErr w:type="spellEnd"/>
      <w:r w:rsidRPr="005A1923">
        <w:rPr>
          <w:sz w:val="16"/>
          <w:szCs w:val="16"/>
        </w:rPr>
        <w:t xml:space="preserve"> official tells us that the </w:t>
      </w:r>
      <w:r w:rsidRPr="008A3DA6">
        <w:rPr>
          <w:rStyle w:val="StyleBoldUnderline"/>
        </w:rPr>
        <w:t>rivals appear to need each other to govern</w:t>
      </w:r>
      <w:r w:rsidRPr="005A1923">
        <w:rPr>
          <w:sz w:val="16"/>
          <w:szCs w:val="16"/>
        </w:rPr>
        <w:t xml:space="preserve">. According to this source, </w:t>
      </w:r>
      <w:proofErr w:type="spellStart"/>
      <w:r w:rsidRPr="008A3DA6">
        <w:rPr>
          <w:rStyle w:val="StyleBoldUnderline"/>
        </w:rPr>
        <w:t>Maduro</w:t>
      </w:r>
      <w:proofErr w:type="spellEnd"/>
      <w:r w:rsidRPr="008A3DA6">
        <w:rPr>
          <w:rStyle w:val="StyleBoldUnderline"/>
        </w:rPr>
        <w:t xml:space="preserve"> needs someone to keep the armed forces in check, while Cabello needs to appear to respect Chávez’s wish for </w:t>
      </w:r>
      <w:proofErr w:type="spellStart"/>
      <w:r w:rsidRPr="008A3DA6">
        <w:rPr>
          <w:rStyle w:val="StyleBoldUnderline"/>
        </w:rPr>
        <w:t>Maduro</w:t>
      </w:r>
      <w:proofErr w:type="spellEnd"/>
      <w:r w:rsidRPr="005A1923">
        <w:rPr>
          <w:sz w:val="16"/>
          <w:szCs w:val="16"/>
        </w:rPr>
        <w:t xml:space="preserve"> to follow as his successor, at least in the short term.</w:t>
      </w:r>
      <w:r>
        <w:rPr>
          <w:sz w:val="16"/>
          <w:szCs w:val="16"/>
        </w:rPr>
        <w:t xml:space="preserve"> </w:t>
      </w:r>
      <w:proofErr w:type="spellStart"/>
      <w:r w:rsidRPr="005A1923">
        <w:rPr>
          <w:sz w:val="16"/>
          <w:szCs w:val="16"/>
        </w:rPr>
        <w:t>Maduro’s</w:t>
      </w:r>
      <w:proofErr w:type="spellEnd"/>
      <w:r w:rsidRPr="005A1923">
        <w:rPr>
          <w:sz w:val="16"/>
          <w:szCs w:val="16"/>
        </w:rPr>
        <w:t xml:space="preserve"> executive power seems to be limited by Cabello’s control of key state powers. However, as president he still retains control of the country’s key oil resources through the management of state oil company, </w:t>
      </w:r>
      <w:proofErr w:type="gramStart"/>
      <w:r w:rsidRPr="005A1923">
        <w:rPr>
          <w:sz w:val="16"/>
          <w:szCs w:val="16"/>
        </w:rPr>
        <w:t>PDVSA ,</w:t>
      </w:r>
      <w:proofErr w:type="gramEnd"/>
      <w:r w:rsidRPr="005A1923">
        <w:rPr>
          <w:sz w:val="16"/>
          <w:szCs w:val="16"/>
        </w:rPr>
        <w:t xml:space="preserve"> whose head Rafael </w:t>
      </w:r>
      <w:proofErr w:type="spellStart"/>
      <w:r w:rsidRPr="005A1923">
        <w:rPr>
          <w:sz w:val="16"/>
          <w:szCs w:val="16"/>
        </w:rPr>
        <w:t>Ramírez</w:t>
      </w:r>
      <w:proofErr w:type="spellEnd"/>
      <w:r w:rsidRPr="005A1923">
        <w:rPr>
          <w:sz w:val="16"/>
          <w:szCs w:val="16"/>
        </w:rPr>
        <w:t xml:space="preserve"> remains a close ally. According to our sources, the </w:t>
      </w:r>
      <w:r w:rsidRPr="008A3DA6">
        <w:rPr>
          <w:rStyle w:val="StyleBoldUnderline"/>
        </w:rPr>
        <w:t xml:space="preserve">Cuban government provides </w:t>
      </w:r>
      <w:proofErr w:type="spellStart"/>
      <w:r w:rsidRPr="008A3DA6">
        <w:rPr>
          <w:rStyle w:val="StyleBoldUnderline"/>
        </w:rPr>
        <w:t>Maduro</w:t>
      </w:r>
      <w:proofErr w:type="spellEnd"/>
      <w:r w:rsidRPr="008A3DA6">
        <w:rPr>
          <w:rStyle w:val="StyleBoldUnderline"/>
        </w:rPr>
        <w:t xml:space="preserve"> with intelligence in exchange for economic support, and has been instrumental in providing the president with parallel military and police intelligence to that controlled by Cabello.</w:t>
      </w:r>
      <w:r w:rsidRPr="005A1923">
        <w:rPr>
          <w:sz w:val="16"/>
          <w:szCs w:val="16"/>
        </w:rPr>
        <w:t xml:space="preserve"> </w:t>
      </w:r>
      <w:proofErr w:type="spellStart"/>
      <w:r w:rsidRPr="005A1923">
        <w:rPr>
          <w:sz w:val="16"/>
          <w:szCs w:val="16"/>
        </w:rPr>
        <w:t>Maduro</w:t>
      </w:r>
      <w:proofErr w:type="spellEnd"/>
      <w:r w:rsidRPr="005A1923">
        <w:rPr>
          <w:sz w:val="16"/>
          <w:szCs w:val="16"/>
        </w:rPr>
        <w:t xml:space="preserve"> constantly refers to plots to oust him, and relies on Cuban security, as he seems to mistrust Cabello.</w:t>
      </w:r>
      <w:r>
        <w:rPr>
          <w:sz w:val="16"/>
          <w:szCs w:val="16"/>
        </w:rPr>
        <w:t xml:space="preserve"> </w:t>
      </w:r>
      <w:r w:rsidRPr="005A1923">
        <w:rPr>
          <w:sz w:val="16"/>
          <w:szCs w:val="16"/>
        </w:rPr>
        <w:t xml:space="preserve">These indicators suggest that </w:t>
      </w:r>
      <w:proofErr w:type="spellStart"/>
      <w:r w:rsidRPr="008A3DA6">
        <w:rPr>
          <w:rStyle w:val="StyleBoldUnderline"/>
        </w:rPr>
        <w:t>Maduro</w:t>
      </w:r>
      <w:proofErr w:type="spellEnd"/>
      <w:r w:rsidRPr="008A3DA6">
        <w:rPr>
          <w:rStyle w:val="StyleBoldUnderline"/>
        </w:rPr>
        <w:t xml:space="preserve"> has resources</w:t>
      </w:r>
      <w:r w:rsidRPr="005A1923">
        <w:rPr>
          <w:sz w:val="16"/>
          <w:szCs w:val="16"/>
        </w:rPr>
        <w:t xml:space="preserve"> at his disposal </w:t>
      </w:r>
      <w:r w:rsidRPr="008A3DA6">
        <w:rPr>
          <w:rStyle w:val="StyleBoldUnderline"/>
        </w:rPr>
        <w:t>to secure his immediate political survival</w:t>
      </w:r>
      <w:r w:rsidRPr="005A1923">
        <w:rPr>
          <w:sz w:val="16"/>
          <w:szCs w:val="16"/>
        </w:rPr>
        <w:t xml:space="preserve">. In addition, several countries tacitly support </w:t>
      </w:r>
      <w:proofErr w:type="spellStart"/>
      <w:r w:rsidRPr="005A1923">
        <w:rPr>
          <w:sz w:val="16"/>
          <w:szCs w:val="16"/>
        </w:rPr>
        <w:t>Maduro’s</w:t>
      </w:r>
      <w:proofErr w:type="spellEnd"/>
      <w:r w:rsidRPr="005A1923">
        <w:rPr>
          <w:sz w:val="16"/>
          <w:szCs w:val="16"/>
        </w:rPr>
        <w:t xml:space="preserve"> continuation in power. As former foreign affairs minister, </w:t>
      </w:r>
      <w:proofErr w:type="spellStart"/>
      <w:r w:rsidRPr="00AF5143">
        <w:rPr>
          <w:rStyle w:val="Emphasis"/>
        </w:rPr>
        <w:t>Maduro</w:t>
      </w:r>
      <w:proofErr w:type="spellEnd"/>
      <w:r w:rsidRPr="00AF5143">
        <w:rPr>
          <w:rStyle w:val="Emphasis"/>
        </w:rPr>
        <w:t xml:space="preserve"> knows most international leaders personally and has the tacit support of powers such as China, Brazil and Russia</w:t>
      </w:r>
      <w:r w:rsidRPr="008A3DA6">
        <w:rPr>
          <w:rStyle w:val="StyleBoldUnderline"/>
        </w:rPr>
        <w:t xml:space="preserve">, </w:t>
      </w:r>
      <w:r w:rsidRPr="005A1923">
        <w:rPr>
          <w:sz w:val="16"/>
          <w:szCs w:val="16"/>
        </w:rPr>
        <w:t xml:space="preserve">which were the first countries to congratulate him after the election. All of </w:t>
      </w:r>
      <w:r w:rsidRPr="00AF5143">
        <w:rPr>
          <w:rStyle w:val="Emphasis"/>
        </w:rPr>
        <w:t>these countries</w:t>
      </w:r>
      <w:r w:rsidRPr="005A1923">
        <w:rPr>
          <w:sz w:val="16"/>
          <w:szCs w:val="16"/>
        </w:rPr>
        <w:t xml:space="preserve"> seem to </w:t>
      </w:r>
      <w:r w:rsidRPr="00AF5143">
        <w:rPr>
          <w:rStyle w:val="Emphasis"/>
        </w:rPr>
        <w:t>support the status quo and the continuation of key contracts</w:t>
      </w:r>
      <w:r w:rsidRPr="008A3DA6">
        <w:rPr>
          <w:rStyle w:val="StyleBoldUnderline"/>
        </w:rPr>
        <w:t xml:space="preserve"> in the energy, construction and food industries</w:t>
      </w:r>
      <w:r w:rsidRPr="005A1923">
        <w:rPr>
          <w:sz w:val="16"/>
          <w:szCs w:val="16"/>
        </w:rPr>
        <w:t>.</w:t>
      </w:r>
    </w:p>
    <w:p w14:paraId="6386221B" w14:textId="77777777" w:rsidR="007F55E7" w:rsidRDefault="007F55E7" w:rsidP="007F55E7">
      <w:pPr>
        <w:rPr>
          <w:rFonts w:ascii="Georgia" w:hAnsi="Georgia"/>
          <w:sz w:val="16"/>
          <w:szCs w:val="16"/>
        </w:rPr>
      </w:pPr>
    </w:p>
    <w:p w14:paraId="2BD748CA" w14:textId="7C3005D6" w:rsidR="007F55E7" w:rsidRDefault="00646C1E" w:rsidP="007F55E7">
      <w:pPr>
        <w:pStyle w:val="Heading4"/>
      </w:pPr>
      <w:r>
        <w:t>*</w:t>
      </w:r>
      <w:r w:rsidR="007F55E7">
        <w:t xml:space="preserve">US economic engagement pushes China, Brazil and Russia out of the Venezuela – causing </w:t>
      </w:r>
      <w:proofErr w:type="spellStart"/>
      <w:r w:rsidR="007F55E7">
        <w:t>Maduro</w:t>
      </w:r>
      <w:proofErr w:type="spellEnd"/>
      <w:r w:rsidR="007F55E7">
        <w:t xml:space="preserve"> to lose necessary international support from Russia, China, and Brazil.</w:t>
      </w:r>
    </w:p>
    <w:p w14:paraId="7D104532" w14:textId="77777777" w:rsidR="007F55E7" w:rsidRDefault="007F55E7" w:rsidP="007F55E7"/>
    <w:p w14:paraId="743B8ADE" w14:textId="77777777" w:rsidR="007F55E7" w:rsidRPr="007F55E7" w:rsidRDefault="007F55E7" w:rsidP="007F55E7"/>
    <w:p w14:paraId="2B4B62A8" w14:textId="77777777" w:rsidR="007F55E7" w:rsidRDefault="007F55E7" w:rsidP="007A2CA0"/>
    <w:p w14:paraId="06149230" w14:textId="77777777" w:rsidR="007F55E7" w:rsidRDefault="007F55E7" w:rsidP="007A2CA0"/>
    <w:p w14:paraId="5E38F608" w14:textId="77777777" w:rsidR="007F55E7" w:rsidRPr="00D17C4E" w:rsidRDefault="007F55E7" w:rsidP="007A2CA0"/>
    <w:p w14:paraId="4A436C65" w14:textId="0C4380E9" w:rsidR="007A2CA0" w:rsidRDefault="00646C1E" w:rsidP="00646C1E">
      <w:pPr>
        <w:pStyle w:val="Heading2"/>
      </w:pPr>
      <w:r>
        <w:t>Impact Modules</w:t>
      </w:r>
      <w:r w:rsidR="00461E4C">
        <w:t>/Extensions</w:t>
      </w:r>
    </w:p>
    <w:p w14:paraId="02C48346" w14:textId="259E502F" w:rsidR="00461E4C" w:rsidRDefault="00745C71" w:rsidP="00461E4C">
      <w:pPr>
        <w:pStyle w:val="Heading3"/>
      </w:pPr>
      <w:r>
        <w:t>Ext 1NC IL</w:t>
      </w:r>
      <w:r w:rsidR="00461E4C">
        <w:t xml:space="preserve"> – Regional Stability </w:t>
      </w:r>
    </w:p>
    <w:p w14:paraId="47ECD192" w14:textId="77777777" w:rsidR="00461E4C" w:rsidRDefault="00461E4C" w:rsidP="00461E4C">
      <w:pPr>
        <w:rPr>
          <w:rFonts w:ascii="Georgia" w:hAnsi="Georgia"/>
          <w:sz w:val="16"/>
          <w:szCs w:val="16"/>
        </w:rPr>
      </w:pPr>
    </w:p>
    <w:p w14:paraId="6330B045" w14:textId="77777777" w:rsidR="00461E4C" w:rsidRPr="000314E9" w:rsidRDefault="00461E4C" w:rsidP="00461E4C">
      <w:pPr>
        <w:pStyle w:val="Heading4"/>
      </w:pPr>
      <w:r>
        <w:t>Venezuelan instability will spillover - Regional neighbors economically dependent on Venezuela</w:t>
      </w:r>
    </w:p>
    <w:p w14:paraId="5DE73CED" w14:textId="77777777" w:rsidR="00461E4C" w:rsidRPr="00AA5EA7" w:rsidRDefault="00461E4C" w:rsidP="00461E4C">
      <w:pPr>
        <w:rPr>
          <w:rStyle w:val="StyleStyleBold12pt"/>
          <w:b w:val="0"/>
        </w:rPr>
      </w:pPr>
      <w:r w:rsidRPr="00AA5EA7">
        <w:rPr>
          <w:rStyle w:val="StyleStyleBold12pt"/>
          <w:u w:val="single"/>
        </w:rPr>
        <w:t>Gómez</w:t>
      </w:r>
      <w:r w:rsidRPr="00AA5EA7">
        <w:rPr>
          <w:rStyle w:val="StyleStyleBold12pt"/>
          <w:b w:val="0"/>
        </w:rPr>
        <w:t>,</w:t>
      </w:r>
      <w:r w:rsidRPr="00AA5EA7">
        <w:rPr>
          <w:rStyle w:val="StyleStyleBold12pt"/>
          <w:u w:val="single"/>
        </w:rPr>
        <w:t xml:space="preserve"> 3-12-13</w:t>
      </w:r>
      <w:r w:rsidRPr="00AA5EA7">
        <w:rPr>
          <w:rStyle w:val="StyleStyleBold12pt"/>
          <w:b w:val="0"/>
        </w:rPr>
        <w:t>, (Eduardo J., “Ahmadinejad's hug and the future of Chavez's alliance”, CNN, Internal Bank News, March 12, 2013) EC</w:t>
      </w:r>
    </w:p>
    <w:p w14:paraId="14B51A74" w14:textId="638F5E23" w:rsidR="00461E4C" w:rsidRDefault="00461E4C" w:rsidP="00461E4C">
      <w:pPr>
        <w:rPr>
          <w:sz w:val="14"/>
        </w:rPr>
      </w:pPr>
      <w:r w:rsidRPr="00FC4D3A">
        <w:rPr>
          <w:rStyle w:val="StyleBoldUnderline"/>
        </w:rPr>
        <w:t>Chávez's death</w:t>
      </w:r>
      <w:r w:rsidRPr="00711BF5">
        <w:rPr>
          <w:sz w:val="14"/>
        </w:rPr>
        <w:t xml:space="preserve"> is certainly changing the political calculus in </w:t>
      </w:r>
      <w:proofErr w:type="gramStart"/>
      <w:r w:rsidRPr="00711BF5">
        <w:rPr>
          <w:sz w:val="14"/>
        </w:rPr>
        <w:t>Venezuela ,</w:t>
      </w:r>
      <w:proofErr w:type="gramEnd"/>
      <w:r w:rsidRPr="00711BF5">
        <w:rPr>
          <w:sz w:val="14"/>
        </w:rPr>
        <w:t xml:space="preserve"> but </w:t>
      </w:r>
      <w:r w:rsidRPr="00FC4D3A">
        <w:rPr>
          <w:rStyle w:val="StyleBoldUnderline"/>
        </w:rPr>
        <w:t>will it also result in a broader shift that could realign much of Latin America</w:t>
      </w:r>
      <w:r w:rsidRPr="00711BF5">
        <w:rPr>
          <w:sz w:val="14"/>
        </w:rPr>
        <w:t xml:space="preserve"> and affect attitudes toward, and relationships with, the United States? </w:t>
      </w:r>
      <w:r w:rsidRPr="00711BF5">
        <w:rPr>
          <w:sz w:val="12"/>
        </w:rPr>
        <w:t>¶</w:t>
      </w:r>
      <w:r w:rsidRPr="00711BF5">
        <w:rPr>
          <w:sz w:val="14"/>
        </w:rPr>
        <w:t xml:space="preserve"> The answer is likely "yes." </w:t>
      </w:r>
      <w:r w:rsidRPr="00711BF5">
        <w:rPr>
          <w:sz w:val="12"/>
        </w:rPr>
        <w:t>¶</w:t>
      </w:r>
      <w:r w:rsidRPr="00711BF5">
        <w:rPr>
          <w:sz w:val="14"/>
        </w:rPr>
        <w:t xml:space="preserve"> First, </w:t>
      </w:r>
      <w:r w:rsidRPr="00FC4D3A">
        <w:rPr>
          <w:rStyle w:val="StyleBoldUnderline"/>
        </w:rPr>
        <w:t xml:space="preserve">the grouping of nations previously opposing the United States under Chávez's leftist alliance -- namely the "Alba" alliance, comprised of </w:t>
      </w:r>
      <w:proofErr w:type="gramStart"/>
      <w:r w:rsidRPr="00FC4D3A">
        <w:rPr>
          <w:rStyle w:val="StyleBoldUnderline"/>
        </w:rPr>
        <w:t>Venezuela ,</w:t>
      </w:r>
      <w:proofErr w:type="gramEnd"/>
      <w:r w:rsidRPr="00FC4D3A">
        <w:rPr>
          <w:rStyle w:val="StyleBoldUnderline"/>
        </w:rPr>
        <w:t xml:space="preserve"> Cuba, Ecuador, Nicaragua , and Bolivia -- could well wither away, due to Venezuela 's ongoing recession and fears that alliance members will no longer have Venezuela 's financial backing</w:t>
      </w:r>
      <w:r w:rsidRPr="00711BF5">
        <w:rPr>
          <w:sz w:val="14"/>
        </w:rPr>
        <w:t xml:space="preserve">. When combined with reports of Chávez's expressed desire to strengthen ties with the Obama administration, regional hostility towards the United States may decline. </w:t>
      </w:r>
      <w:r w:rsidRPr="00711BF5">
        <w:rPr>
          <w:sz w:val="12"/>
        </w:rPr>
        <w:t>¶</w:t>
      </w:r>
      <w:r w:rsidRPr="00711BF5">
        <w:rPr>
          <w:sz w:val="14"/>
        </w:rPr>
        <w:t xml:space="preserve"> </w:t>
      </w:r>
      <w:proofErr w:type="gramStart"/>
      <w:r w:rsidRPr="00711BF5">
        <w:rPr>
          <w:sz w:val="14"/>
        </w:rPr>
        <w:t>Since</w:t>
      </w:r>
      <w:proofErr w:type="gramEnd"/>
      <w:r w:rsidRPr="00711BF5">
        <w:rPr>
          <w:sz w:val="14"/>
        </w:rPr>
        <w:t xml:space="preserve"> assuming office in 1999, Chávez viewed Washington as an oppressive force manipulating Latin American politics while keeping the region underdeveloped through its dependence on U.S. resources. In response</w:t>
      </w:r>
      <w:r w:rsidRPr="00FC4D3A">
        <w:rPr>
          <w:rStyle w:val="StyleBoldUnderline"/>
        </w:rPr>
        <w:t>, Chávez approached like-minded leaders to build a coalition challenging the regional influence of the United States.</w:t>
      </w:r>
      <w:r w:rsidRPr="00711BF5">
        <w:rPr>
          <w:sz w:val="14"/>
        </w:rPr>
        <w:t xml:space="preserve"> </w:t>
      </w:r>
      <w:r w:rsidRPr="00711BF5">
        <w:rPr>
          <w:sz w:val="12"/>
        </w:rPr>
        <w:t>¶</w:t>
      </w:r>
      <w:r w:rsidRPr="00711BF5">
        <w:rPr>
          <w:sz w:val="14"/>
        </w:rPr>
        <w:t xml:space="preserve"> </w:t>
      </w:r>
      <w:r w:rsidRPr="00FC4D3A">
        <w:rPr>
          <w:rStyle w:val="StyleBoldUnderline"/>
        </w:rPr>
        <w:t xml:space="preserve">By 2005, Bolivia, </w:t>
      </w:r>
      <w:proofErr w:type="gramStart"/>
      <w:r w:rsidRPr="00FC4D3A">
        <w:rPr>
          <w:rStyle w:val="StyleBoldUnderline"/>
        </w:rPr>
        <w:t>Nicaragua ,</w:t>
      </w:r>
      <w:proofErr w:type="gramEnd"/>
      <w:r w:rsidRPr="00FC4D3A">
        <w:rPr>
          <w:rStyle w:val="StyleBoldUnderline"/>
        </w:rPr>
        <w:t xml:space="preserve"> Cuba, Honduras and Ecuador joined Chávez's coalition, </w:t>
      </w:r>
      <w:r w:rsidRPr="00711BF5">
        <w:rPr>
          <w:sz w:val="14"/>
        </w:rPr>
        <w:t xml:space="preserve">which led to the formation of the Bolivian Alliance of the Americas, also known as Alba. Alba served as an alternative to the Free Trade Act of the Americas, with an explicit focus on poverty reduction, but it also facilitated the unification of these nations in their anti-American </w:t>
      </w:r>
      <w:proofErr w:type="gramStart"/>
      <w:r w:rsidRPr="00711BF5">
        <w:rPr>
          <w:sz w:val="14"/>
        </w:rPr>
        <w:t>sentiments .</w:t>
      </w:r>
      <w:proofErr w:type="gramEnd"/>
      <w:r w:rsidRPr="00711BF5">
        <w:rPr>
          <w:sz w:val="14"/>
        </w:rPr>
        <w:t xml:space="preserve"> </w:t>
      </w:r>
      <w:r w:rsidRPr="00711BF5">
        <w:rPr>
          <w:sz w:val="12"/>
        </w:rPr>
        <w:t>¶</w:t>
      </w:r>
      <w:r w:rsidRPr="00711BF5">
        <w:rPr>
          <w:sz w:val="14"/>
        </w:rPr>
        <w:t xml:space="preserve"> With Chávez gone, however, </w:t>
      </w:r>
      <w:r w:rsidRPr="00FC4D3A">
        <w:rPr>
          <w:rStyle w:val="StyleBoldUnderline"/>
        </w:rPr>
        <w:t xml:space="preserve">there may be no one left who has the clout to keep financing this alliance. Venezuela is Alba's largest financier, contributing millions in aid to its members as well as oil at low prices. But Venezuelans may believe that with ongoing poverty and inequality, their country's needs are more important than those of Chávez's small club of nations. </w:t>
      </w:r>
      <w:r w:rsidRPr="00711BF5">
        <w:rPr>
          <w:rStyle w:val="StyleBoldUnderline"/>
          <w:sz w:val="12"/>
        </w:rPr>
        <w:t xml:space="preserve">¶ </w:t>
      </w:r>
      <w:r w:rsidRPr="00711BF5">
        <w:rPr>
          <w:sz w:val="14"/>
        </w:rPr>
        <w:t xml:space="preserve">This situation worries Alba members. According to Cynthia </w:t>
      </w:r>
      <w:proofErr w:type="spellStart"/>
      <w:r w:rsidRPr="00711BF5">
        <w:rPr>
          <w:sz w:val="14"/>
        </w:rPr>
        <w:t>Arnson</w:t>
      </w:r>
      <w:proofErr w:type="spellEnd"/>
      <w:r w:rsidRPr="00711BF5">
        <w:rPr>
          <w:sz w:val="14"/>
        </w:rPr>
        <w:t xml:space="preserve"> of the Woodrow Wilson International Center for Scholars, </w:t>
      </w:r>
      <w:r w:rsidRPr="00FC4D3A">
        <w:rPr>
          <w:rStyle w:val="StyleBoldUnderline"/>
        </w:rPr>
        <w:t xml:space="preserve">while Bolivia and Ecuador are independently wealthy and not financially dependent on </w:t>
      </w:r>
      <w:proofErr w:type="gramStart"/>
      <w:r w:rsidRPr="00FC4D3A">
        <w:rPr>
          <w:rStyle w:val="StyleBoldUnderline"/>
        </w:rPr>
        <w:t xml:space="preserve">Venezuela </w:t>
      </w:r>
      <w:r w:rsidRPr="00FC4D3A">
        <w:rPr>
          <w:rStyle w:val="Emphasis"/>
        </w:rPr>
        <w:t>,</w:t>
      </w:r>
      <w:proofErr w:type="gramEnd"/>
      <w:r w:rsidRPr="00FC4D3A">
        <w:rPr>
          <w:rStyle w:val="Emphasis"/>
        </w:rPr>
        <w:t xml:space="preserve"> Cuba and Nicaragua are.</w:t>
      </w:r>
      <w:r w:rsidRPr="00711BF5">
        <w:rPr>
          <w:sz w:val="14"/>
        </w:rPr>
        <w:t xml:space="preserve"> </w:t>
      </w:r>
      <w:r w:rsidRPr="00711BF5">
        <w:rPr>
          <w:sz w:val="12"/>
        </w:rPr>
        <w:t>¶</w:t>
      </w:r>
      <w:r w:rsidRPr="00711BF5">
        <w:rPr>
          <w:sz w:val="14"/>
        </w:rPr>
        <w:t xml:space="preserve"> </w:t>
      </w:r>
      <w:r w:rsidRPr="00FC4D3A">
        <w:rPr>
          <w:rStyle w:val="StyleBoldUnderline"/>
        </w:rPr>
        <w:t xml:space="preserve">Cuba receives roughly </w:t>
      </w:r>
      <w:r w:rsidRPr="00711BF5">
        <w:rPr>
          <w:rStyle w:val="Emphasis"/>
        </w:rPr>
        <w:t>100,000 barrels</w:t>
      </w:r>
      <w:r w:rsidRPr="00FC4D3A">
        <w:rPr>
          <w:rStyle w:val="StyleBoldUnderline"/>
        </w:rPr>
        <w:t xml:space="preserve"> of Venezuelan oil a day, while Venezuela accounted for $8.3 billion of Cuba's $20 billion in foreign trade in 2011. Chávez also paid approximately </w:t>
      </w:r>
      <w:r w:rsidRPr="00711BF5">
        <w:rPr>
          <w:rStyle w:val="Emphasis"/>
        </w:rPr>
        <w:t>$6 billion annually</w:t>
      </w:r>
      <w:r w:rsidRPr="00FC4D3A">
        <w:rPr>
          <w:rStyle w:val="StyleBoldUnderline"/>
        </w:rPr>
        <w:t xml:space="preserve"> for 40,000 Cuban doctors and nurses, according to Reuters. </w:t>
      </w:r>
      <w:r w:rsidRPr="00711BF5">
        <w:rPr>
          <w:rStyle w:val="StyleBoldUnderline"/>
          <w:sz w:val="12"/>
        </w:rPr>
        <w:t xml:space="preserve">¶ </w:t>
      </w:r>
      <w:r w:rsidRPr="00711BF5">
        <w:rPr>
          <w:sz w:val="14"/>
        </w:rPr>
        <w:t xml:space="preserve">Cuban </w:t>
      </w:r>
      <w:r w:rsidRPr="00FC4D3A">
        <w:rPr>
          <w:rStyle w:val="StyleBoldUnderline"/>
        </w:rPr>
        <w:t>citizens fear that Chávez's death will push them back to the days of the post-Cold War recession</w:t>
      </w:r>
      <w:r w:rsidRPr="00711BF5">
        <w:rPr>
          <w:sz w:val="14"/>
        </w:rPr>
        <w:t xml:space="preserve">, when Russia gradually withdrew its funding for Cuba. Meanwhile, </w:t>
      </w:r>
      <w:r w:rsidRPr="00FC4D3A">
        <w:rPr>
          <w:rStyle w:val="StyleBoldUnderline"/>
        </w:rPr>
        <w:t xml:space="preserve">Nicaragua has received approximately </w:t>
      </w:r>
      <w:r w:rsidRPr="00711BF5">
        <w:rPr>
          <w:rStyle w:val="Emphasis"/>
        </w:rPr>
        <w:t>$500 million a year</w:t>
      </w:r>
      <w:r w:rsidRPr="00FC4D3A">
        <w:rPr>
          <w:rStyle w:val="StyleBoldUnderline"/>
        </w:rPr>
        <w:t xml:space="preserve"> in loans and oil credits, increasing to $609 million in 2011, while earnings from agricultural exports to Venezuela increased from $2 million in 2006 to $300 million in 2011.</w:t>
      </w:r>
      <w:r w:rsidRPr="00711BF5">
        <w:rPr>
          <w:sz w:val="14"/>
        </w:rPr>
        <w:t xml:space="preserve"> </w:t>
      </w:r>
      <w:r w:rsidRPr="00711BF5">
        <w:rPr>
          <w:sz w:val="12"/>
        </w:rPr>
        <w:t>¶</w:t>
      </w:r>
      <w:r w:rsidRPr="00711BF5">
        <w:rPr>
          <w:sz w:val="14"/>
        </w:rPr>
        <w:t xml:space="preserve"> But alliance members also realize that they have options. Nicaragua 's economic minister, </w:t>
      </w:r>
      <w:proofErr w:type="spellStart"/>
      <w:r w:rsidRPr="00711BF5">
        <w:rPr>
          <w:sz w:val="14"/>
        </w:rPr>
        <w:t>Bayardo</w:t>
      </w:r>
      <w:proofErr w:type="spellEnd"/>
      <w:r w:rsidRPr="00711BF5">
        <w:rPr>
          <w:sz w:val="14"/>
        </w:rPr>
        <w:t xml:space="preserve"> </w:t>
      </w:r>
      <w:proofErr w:type="spellStart"/>
      <w:r w:rsidRPr="00711BF5">
        <w:rPr>
          <w:sz w:val="14"/>
        </w:rPr>
        <w:t>Arce</w:t>
      </w:r>
      <w:proofErr w:type="spellEnd"/>
      <w:r w:rsidRPr="00711BF5">
        <w:rPr>
          <w:sz w:val="14"/>
        </w:rPr>
        <w:t xml:space="preserve">, recently stated that it's time to diversify Nicaragua 's economic relations with China, Europe and the United States, mainly because Nicaragua has "to anticipate that Alba is not going to be permanent." Cuba may also seek to strengthen its relations with Brazil, its second-largest trade partner in the region. In fact, both governments already have plans to engage in several trade and infrastructure projects and are ramping up trade, mainly in sugar exports. </w:t>
      </w:r>
    </w:p>
    <w:p w14:paraId="004574A0" w14:textId="77777777" w:rsidR="007A2CA0" w:rsidRDefault="007A2CA0" w:rsidP="007A2CA0">
      <w:pPr>
        <w:rPr>
          <w:rFonts w:ascii="Georgia" w:hAnsi="Georgia"/>
          <w:sz w:val="16"/>
          <w:szCs w:val="16"/>
        </w:rPr>
      </w:pPr>
    </w:p>
    <w:p w14:paraId="6A2A33BE" w14:textId="77777777" w:rsidR="007A2CA0" w:rsidRDefault="007A2CA0" w:rsidP="007A2CA0"/>
    <w:p w14:paraId="1DEFC7A5" w14:textId="77777777" w:rsidR="007A2CA0" w:rsidRDefault="007A2CA0" w:rsidP="007A2CA0">
      <w:pPr>
        <w:pStyle w:val="Heading3"/>
        <w:rPr>
          <w:rStyle w:val="StyleStyleBold12pt"/>
          <w:b/>
        </w:rPr>
      </w:pPr>
      <w:r>
        <w:t xml:space="preserve">Impacts – Cuba </w:t>
      </w:r>
    </w:p>
    <w:p w14:paraId="12CAC070" w14:textId="77777777" w:rsidR="007A2CA0" w:rsidRPr="00F51F2D" w:rsidRDefault="007A2CA0" w:rsidP="007A2CA0">
      <w:pPr>
        <w:pStyle w:val="Heading4"/>
        <w:rPr>
          <w:rFonts w:ascii="Times New Roman" w:hAnsi="Times New Roman" w:cs="Times New Roman"/>
        </w:rPr>
      </w:pPr>
      <w:r>
        <w:rPr>
          <w:rFonts w:ascii="Times New Roman" w:hAnsi="Times New Roman" w:cs="Times New Roman"/>
        </w:rPr>
        <w:t>Economic instability in Venezuela will spillover to Cuba – economic interdependence</w:t>
      </w:r>
    </w:p>
    <w:p w14:paraId="074544B5" w14:textId="77777777" w:rsidR="007A2CA0" w:rsidRPr="00F51F2D" w:rsidRDefault="007A2CA0" w:rsidP="007A2CA0">
      <w:pPr>
        <w:rPr>
          <w:rStyle w:val="StyleStyleBold12pt"/>
          <w:rFonts w:ascii="Times New Roman" w:hAnsi="Times New Roman" w:cs="Times New Roman"/>
          <w:sz w:val="22"/>
        </w:rPr>
      </w:pPr>
      <w:r w:rsidRPr="00BB28AD">
        <w:rPr>
          <w:rStyle w:val="StyleStyleBold12pt"/>
        </w:rPr>
        <w:t>Keppel ’13</w:t>
      </w:r>
      <w:r w:rsidRPr="00F51F2D">
        <w:rPr>
          <w:rStyle w:val="StyleStyleBold12pt"/>
          <w:rFonts w:ascii="Times New Roman" w:hAnsi="Times New Roman" w:cs="Times New Roman"/>
        </w:rPr>
        <w:t xml:space="preserve"> </w:t>
      </w:r>
      <w:r w:rsidRPr="00F51F2D">
        <w:rPr>
          <w:rStyle w:val="StyleStyleBold12pt"/>
          <w:rFonts w:ascii="Times New Roman" w:hAnsi="Times New Roman" w:cs="Times New Roman"/>
          <w:b w:val="0"/>
        </w:rPr>
        <w:t xml:space="preserve">- </w:t>
      </w:r>
      <w:r w:rsidRPr="00F51F2D">
        <w:rPr>
          <w:rFonts w:ascii="Times New Roman" w:hAnsi="Times New Roman" w:cs="Times New Roman"/>
        </w:rPr>
        <w:t>Director of Empowerment Initiatives at Univision News</w:t>
      </w:r>
      <w:r w:rsidRPr="00F51F2D">
        <w:rPr>
          <w:rStyle w:val="StyleStyleBold12pt"/>
          <w:rFonts w:ascii="Times New Roman" w:hAnsi="Times New Roman" w:cs="Times New Roman"/>
          <w:b w:val="0"/>
          <w:sz w:val="22"/>
        </w:rPr>
        <w:t xml:space="preserve"> (Stephen, “What Chávez's Death Means for Cuba, Venezuela and the U.S.”, </w:t>
      </w:r>
      <w:r>
        <w:rPr>
          <w:rStyle w:val="StyleStyleBold12pt"/>
          <w:rFonts w:ascii="Times New Roman" w:hAnsi="Times New Roman" w:cs="Times New Roman"/>
          <w:b w:val="0"/>
          <w:sz w:val="22"/>
        </w:rPr>
        <w:t xml:space="preserve">3/16/13, </w:t>
      </w:r>
      <w:r w:rsidRPr="00F51F2D">
        <w:rPr>
          <w:rStyle w:val="StyleStyleBold12pt"/>
          <w:rFonts w:ascii="Times New Roman" w:hAnsi="Times New Roman" w:cs="Times New Roman"/>
          <w:b w:val="0"/>
          <w:sz w:val="22"/>
        </w:rPr>
        <w:t>ABS News, http://abcnews.go.com/ABC_Univision/chavezs-death-means-cuba-venezuela-us/story?id=18669003)//MC</w:t>
      </w:r>
    </w:p>
    <w:p w14:paraId="3CBF0AF7" w14:textId="659298B2" w:rsidR="007A2CA0" w:rsidRDefault="007A2CA0" w:rsidP="00646C1E">
      <w:pPr>
        <w:pStyle w:val="NormalWeb"/>
        <w:rPr>
          <w:sz w:val="16"/>
          <w:szCs w:val="16"/>
        </w:rPr>
      </w:pPr>
      <w:r w:rsidRPr="00F51F2D">
        <w:rPr>
          <w:sz w:val="16"/>
          <w:szCs w:val="16"/>
        </w:rPr>
        <w:t xml:space="preserve">According to figures from the state-owned oil company PDVSA, </w:t>
      </w:r>
      <w:r w:rsidRPr="00F51F2D">
        <w:rPr>
          <w:rStyle w:val="StyleBoldUnderline"/>
        </w:rPr>
        <w:t xml:space="preserve">in 2011 Venezuela sent </w:t>
      </w:r>
      <w:r w:rsidRPr="00BB28AD">
        <w:rPr>
          <w:sz w:val="16"/>
          <w:szCs w:val="16"/>
        </w:rPr>
        <w:t>243,500 barrels of oil a day</w:t>
      </w:r>
      <w:r w:rsidRPr="00F51F2D">
        <w:rPr>
          <w:sz w:val="16"/>
          <w:szCs w:val="16"/>
        </w:rPr>
        <w:t xml:space="preserve"> (or </w:t>
      </w:r>
      <w:r w:rsidRPr="00F51F2D">
        <w:rPr>
          <w:rStyle w:val="StyleBoldUnderline"/>
        </w:rPr>
        <w:t>around 8 percent of its production</w:t>
      </w:r>
      <w:r w:rsidRPr="00F51F2D">
        <w:rPr>
          <w:sz w:val="16"/>
          <w:szCs w:val="16"/>
        </w:rPr>
        <w:t xml:space="preserve">) </w:t>
      </w:r>
      <w:r w:rsidRPr="00F51F2D">
        <w:rPr>
          <w:rStyle w:val="StyleBoldUnderline"/>
        </w:rPr>
        <w:t>to 16 countries across Latin America.</w:t>
      </w:r>
      <w:r>
        <w:rPr>
          <w:sz w:val="16"/>
          <w:szCs w:val="16"/>
        </w:rPr>
        <w:t xml:space="preserve"> </w:t>
      </w:r>
      <w:r w:rsidRPr="00BB28AD">
        <w:rPr>
          <w:sz w:val="16"/>
          <w:szCs w:val="16"/>
        </w:rPr>
        <w:t>Yet the absence of Chávez and the</w:t>
      </w:r>
      <w:r w:rsidRPr="00F51F2D">
        <w:rPr>
          <w:rStyle w:val="StyleBoldUnderline"/>
        </w:rPr>
        <w:t xml:space="preserve"> </w:t>
      </w:r>
      <w:r w:rsidRPr="00BB28AD">
        <w:rPr>
          <w:rStyle w:val="StyleBoldUnderline"/>
        </w:rPr>
        <w:t>potential drawdown of economic support would have the biggest impact on Cuba</w:t>
      </w:r>
      <w:r w:rsidRPr="00F51F2D">
        <w:rPr>
          <w:rStyle w:val="StyleBoldUnderline"/>
        </w:rPr>
        <w:t>. That country receives more than 100,000 barrels of discounted oil per day and billions of dollars each year in exchange for Cuban medical personnel, technology experts, political consultants and other "professionals."</w:t>
      </w:r>
      <w:r w:rsidRPr="00F51F2D">
        <w:rPr>
          <w:sz w:val="16"/>
          <w:szCs w:val="16"/>
        </w:rPr>
        <w:t xml:space="preserve"> </w:t>
      </w:r>
    </w:p>
    <w:p w14:paraId="25B99ADF" w14:textId="06C4A2DF" w:rsidR="00745C71" w:rsidRPr="00646C1E" w:rsidRDefault="00570F65" w:rsidP="00745C71">
      <w:pPr>
        <w:pStyle w:val="Heading4"/>
      </w:pPr>
      <w:r>
        <w:t xml:space="preserve">*Cuban economic collapse impact – find from Cuba </w:t>
      </w:r>
      <w:proofErr w:type="spellStart"/>
      <w:r>
        <w:t>Aff</w:t>
      </w:r>
      <w:proofErr w:type="spellEnd"/>
      <w:r>
        <w:t xml:space="preserve"> file </w:t>
      </w:r>
    </w:p>
    <w:p w14:paraId="08146DBE" w14:textId="77777777" w:rsidR="007A2CA0" w:rsidRPr="0005747F" w:rsidRDefault="007A2CA0" w:rsidP="007A2CA0">
      <w:pPr>
        <w:pStyle w:val="Heading3"/>
      </w:pPr>
      <w:r>
        <w:t xml:space="preserve">Impacts – Nicaragua </w:t>
      </w:r>
    </w:p>
    <w:p w14:paraId="12C2B47E" w14:textId="77777777" w:rsidR="007A2CA0" w:rsidRDefault="007A2CA0" w:rsidP="007A2CA0">
      <w:pPr>
        <w:pStyle w:val="Heading4"/>
      </w:pPr>
      <w:r>
        <w:t>Venezuelan instability will spillover - Nicaragua’s economy dependent on Venezuela</w:t>
      </w:r>
    </w:p>
    <w:p w14:paraId="52930E87" w14:textId="77777777" w:rsidR="007A2CA0" w:rsidRPr="001F52E3" w:rsidRDefault="007A2CA0" w:rsidP="007A2CA0">
      <w:pPr>
        <w:rPr>
          <w:rStyle w:val="StyleStyleBold12pt"/>
          <w:b w:val="0"/>
        </w:rPr>
      </w:pPr>
      <w:r>
        <w:rPr>
          <w:rStyle w:val="StyleStyleBold12pt"/>
        </w:rPr>
        <w:t>Rogers, ’10</w:t>
      </w:r>
      <w:r>
        <w:rPr>
          <w:rStyle w:val="StyleStyleBold12pt"/>
          <w:b w:val="0"/>
        </w:rPr>
        <w:t xml:space="preserve"> (Tim, Author for Beats-North America, “Has Nicaragua found its silver bullet? - Exports to Venezuela have skyrocketed but Nicaragua could be trusting its fate to a house of cards.” Beats, Internal Bank News, 7-25-13) EC</w:t>
      </w:r>
    </w:p>
    <w:p w14:paraId="6B1A12CE" w14:textId="36813C33" w:rsidR="00646C1E" w:rsidRDefault="007A2CA0" w:rsidP="007A2CA0">
      <w:pPr>
        <w:rPr>
          <w:rStyle w:val="StyleBoldUnderline"/>
        </w:rPr>
      </w:pPr>
      <w:r w:rsidRPr="009C4943">
        <w:rPr>
          <w:sz w:val="14"/>
        </w:rPr>
        <w:t xml:space="preserve">MANAGUA, Nicaragua — </w:t>
      </w:r>
      <w:r w:rsidRPr="009C4943">
        <w:rPr>
          <w:rStyle w:val="StyleBoldUnderline"/>
        </w:rPr>
        <w:t>Nicaragua ’s exponential export growth to Venezuela has its government singing</w:t>
      </w:r>
      <w:r w:rsidRPr="009C4943">
        <w:rPr>
          <w:sz w:val="14"/>
        </w:rPr>
        <w:t xml:space="preserve"> the </w:t>
      </w:r>
      <w:r w:rsidRPr="009C4943">
        <w:rPr>
          <w:rStyle w:val="StyleBoldUnderline"/>
        </w:rPr>
        <w:t>praises</w:t>
      </w:r>
      <w:r w:rsidRPr="009C4943">
        <w:rPr>
          <w:sz w:val="14"/>
        </w:rPr>
        <w:t xml:space="preserve"> of Hugo Chavez's socialist alliance. But, </w:t>
      </w:r>
      <w:r w:rsidRPr="009C4943">
        <w:rPr>
          <w:rStyle w:val="StyleBoldUnderline"/>
        </w:rPr>
        <w:t>economists warn, once the wonderment ceases, Nicaragua could be left with a nasty hangover</w:t>
      </w:r>
      <w:r w:rsidRPr="009C4943">
        <w:rPr>
          <w:sz w:val="14"/>
        </w:rPr>
        <w:t xml:space="preserve">. </w:t>
      </w:r>
      <w:r w:rsidRPr="009C4943">
        <w:rPr>
          <w:sz w:val="12"/>
        </w:rPr>
        <w:t>¶</w:t>
      </w:r>
      <w:r w:rsidRPr="009C4943">
        <w:rPr>
          <w:sz w:val="14"/>
        </w:rPr>
        <w:t xml:space="preserve"> Since Nicaraguan President Daniel Ortega returned to power three and a half years ago, </w:t>
      </w:r>
      <w:r w:rsidRPr="009C4943">
        <w:rPr>
          <w:rStyle w:val="StyleBoldUnderline"/>
        </w:rPr>
        <w:t>exports to Venezuela have jumped by nearly 6,000 percent, from $2 million in 2006 to $119 million in 2009 — an amount that is projected to double again this year</w:t>
      </w:r>
      <w:r w:rsidRPr="009C4943">
        <w:rPr>
          <w:sz w:val="14"/>
        </w:rPr>
        <w:t xml:space="preserve">. </w:t>
      </w:r>
      <w:r w:rsidRPr="009C4943">
        <w:rPr>
          <w:rStyle w:val="StyleBoldUnderline"/>
        </w:rPr>
        <w:t xml:space="preserve">Venezuela is now Nicaragua ’s </w:t>
      </w:r>
      <w:proofErr w:type="gramStart"/>
      <w:r w:rsidRPr="009C4943">
        <w:rPr>
          <w:rStyle w:val="StyleBoldUnderline"/>
        </w:rPr>
        <w:t>second-biggest</w:t>
      </w:r>
      <w:proofErr w:type="gramEnd"/>
      <w:r w:rsidRPr="009C4943">
        <w:rPr>
          <w:rStyle w:val="StyleBoldUnderline"/>
        </w:rPr>
        <w:t xml:space="preserve"> export market behind the United States</w:t>
      </w:r>
      <w:r w:rsidRPr="009C4943">
        <w:rPr>
          <w:sz w:val="14"/>
        </w:rPr>
        <w:t xml:space="preserve"> — a remarkably fast achievement considering three years ago Venezuela didn’t even rank in Nicaragua ’s top 25. </w:t>
      </w:r>
      <w:r w:rsidRPr="009C4943">
        <w:rPr>
          <w:sz w:val="12"/>
        </w:rPr>
        <w:t>¶</w:t>
      </w:r>
      <w:r w:rsidRPr="009C4943">
        <w:rPr>
          <w:sz w:val="14"/>
        </w:rPr>
        <w:t xml:space="preserve"> </w:t>
      </w:r>
      <w:proofErr w:type="gramStart"/>
      <w:r w:rsidRPr="009C4943">
        <w:rPr>
          <w:sz w:val="14"/>
        </w:rPr>
        <w:t>Though</w:t>
      </w:r>
      <w:proofErr w:type="gramEnd"/>
      <w:r w:rsidRPr="009C4943">
        <w:rPr>
          <w:sz w:val="14"/>
        </w:rPr>
        <w:t xml:space="preserve"> </w:t>
      </w:r>
      <w:r w:rsidRPr="009C4943">
        <w:rPr>
          <w:rStyle w:val="StyleBoldUnderline"/>
        </w:rPr>
        <w:t>Nicaragua has always relied heavily on Venezuelan oil imports, it has only recently started to reciprocate by exporting beans, beef and cattle.</w:t>
      </w:r>
      <w:r w:rsidRPr="009C4943">
        <w:rPr>
          <w:sz w:val="14"/>
        </w:rPr>
        <w:t xml:space="preserve"> </w:t>
      </w:r>
      <w:r w:rsidRPr="009C4943">
        <w:rPr>
          <w:sz w:val="12"/>
        </w:rPr>
        <w:t>¶</w:t>
      </w:r>
      <w:r w:rsidRPr="009C4943">
        <w:rPr>
          <w:sz w:val="14"/>
        </w:rPr>
        <w:t xml:space="preserve"> Ortega claims the numbers offer convincing proof that the “fair-trade” economic model of the Bolivarian Alliance for the Americas is redefining international relations in a world dominated by “savage capitalism.” </w:t>
      </w:r>
      <w:r w:rsidRPr="009C4943">
        <w:rPr>
          <w:rStyle w:val="StyleBoldUnderline"/>
        </w:rPr>
        <w:t xml:space="preserve">The alliance, known as ALBA, is a </w:t>
      </w:r>
      <w:proofErr w:type="spellStart"/>
      <w:r w:rsidRPr="009C4943">
        <w:rPr>
          <w:rStyle w:val="StyleBoldUnderline"/>
        </w:rPr>
        <w:t>a</w:t>
      </w:r>
      <w:proofErr w:type="spellEnd"/>
      <w:r w:rsidRPr="009C4943">
        <w:rPr>
          <w:rStyle w:val="StyleBoldUnderline"/>
        </w:rPr>
        <w:t xml:space="preserve"> leftist cooperation agreement between </w:t>
      </w:r>
      <w:proofErr w:type="gramStart"/>
      <w:r w:rsidRPr="009C4943">
        <w:rPr>
          <w:rStyle w:val="StyleBoldUnderline"/>
        </w:rPr>
        <w:t>Venezuela ,</w:t>
      </w:r>
      <w:proofErr w:type="gramEnd"/>
      <w:r w:rsidRPr="009C4943">
        <w:rPr>
          <w:rStyle w:val="StyleBoldUnderline"/>
        </w:rPr>
        <w:t xml:space="preserve"> Cuba, Nicaragua , Ecuador, Bolivia and three small Caribbean nations. </w:t>
      </w:r>
      <w:r w:rsidRPr="009C4943">
        <w:rPr>
          <w:sz w:val="12"/>
        </w:rPr>
        <w:t>¶</w:t>
      </w:r>
      <w:r w:rsidRPr="009C4943">
        <w:rPr>
          <w:sz w:val="14"/>
        </w:rPr>
        <w:t xml:space="preserve"> Originally formed as a socialist alternative to U.S.-led free-trade advances in Latin America, ALBA has evolved into a Venezuelan-bankrolled effort to promote political, commercial and cultural unity among likeminded countries in Latin America. But five years after its inception, </w:t>
      </w:r>
      <w:r w:rsidRPr="009C4943">
        <w:rPr>
          <w:rStyle w:val="StyleBoldUnderline"/>
        </w:rPr>
        <w:t xml:space="preserve">critics argue ALBA is little more than a clubhouse of impoverished nations dependent on Venezuelan oil and a political platform for Chavez’ arbitrary style of leadership. </w:t>
      </w:r>
    </w:p>
    <w:p w14:paraId="62505182" w14:textId="2DEFBDF8" w:rsidR="00646C1E" w:rsidRPr="00646C1E" w:rsidRDefault="00646C1E" w:rsidP="00646C1E">
      <w:pPr>
        <w:pStyle w:val="Heading4"/>
      </w:pPr>
      <w:r>
        <w:t>*</w:t>
      </w:r>
      <w:r w:rsidR="00570F65">
        <w:t xml:space="preserve">Nicaragua instability impact </w:t>
      </w:r>
    </w:p>
    <w:p w14:paraId="3A1BF913" w14:textId="77777777" w:rsidR="007A2CA0" w:rsidRDefault="007A2CA0" w:rsidP="007A2CA0">
      <w:pPr>
        <w:rPr>
          <w:rFonts w:ascii="Georgia" w:hAnsi="Georgia"/>
          <w:sz w:val="16"/>
          <w:szCs w:val="16"/>
        </w:rPr>
      </w:pPr>
    </w:p>
    <w:p w14:paraId="3C742136" w14:textId="77777777" w:rsidR="00646C1E" w:rsidRDefault="00646C1E" w:rsidP="00646C1E">
      <w:pPr>
        <w:pStyle w:val="Heading3"/>
        <w:rPr>
          <w:rStyle w:val="StyleStyleBold12pt"/>
          <w:b/>
        </w:rPr>
      </w:pPr>
      <w:r>
        <w:rPr>
          <w:rStyle w:val="StyleStyleBold12pt"/>
          <w:b/>
        </w:rPr>
        <w:t xml:space="preserve">Ext IL – Cuban Instability &amp; Nicaragua </w:t>
      </w:r>
    </w:p>
    <w:p w14:paraId="4E2AEE88" w14:textId="77777777" w:rsidR="00646C1E" w:rsidRPr="00B710FD" w:rsidRDefault="00646C1E" w:rsidP="00646C1E">
      <w:pPr>
        <w:pStyle w:val="Heading4"/>
        <w:rPr>
          <w:rStyle w:val="StyleStyleBold12pt"/>
          <w:b/>
        </w:rPr>
      </w:pPr>
      <w:r>
        <w:rPr>
          <w:rStyle w:val="StyleStyleBold12pt"/>
          <w:b/>
        </w:rPr>
        <w:t>Cuba and Nicaragua economically dependent on Venezuela</w:t>
      </w:r>
    </w:p>
    <w:p w14:paraId="600DB00B" w14:textId="77777777" w:rsidR="00646C1E" w:rsidRPr="00B710FD" w:rsidRDefault="00646C1E" w:rsidP="00646C1E">
      <w:pPr>
        <w:rPr>
          <w:bCs/>
          <w:sz w:val="26"/>
        </w:rPr>
      </w:pPr>
      <w:r>
        <w:rPr>
          <w:rStyle w:val="StyleStyleBold12pt"/>
        </w:rPr>
        <w:t xml:space="preserve">Gomez, 3-12-13, </w:t>
      </w:r>
      <w:r>
        <w:rPr>
          <w:rStyle w:val="StyleStyleBold12pt"/>
          <w:b w:val="0"/>
        </w:rPr>
        <w:t>(Eduardo J, Special to CNN, “Ahmadinejad's hug and the future of Chavez's alliance”, CNN Wire, Internal Bank News, 7-25-13) EC</w:t>
      </w:r>
    </w:p>
    <w:p w14:paraId="082791A2" w14:textId="77777777" w:rsidR="00646C1E" w:rsidRPr="00B710FD" w:rsidRDefault="00646C1E" w:rsidP="00646C1E">
      <w:pPr>
        <w:rPr>
          <w:sz w:val="14"/>
        </w:rPr>
      </w:pPr>
      <w:r w:rsidRPr="00B710FD">
        <w:rPr>
          <w:sz w:val="14"/>
        </w:rPr>
        <w:t xml:space="preserve">This situation worries Alba members. According to Cynthia </w:t>
      </w:r>
      <w:proofErr w:type="spellStart"/>
      <w:r w:rsidRPr="00B710FD">
        <w:rPr>
          <w:sz w:val="14"/>
        </w:rPr>
        <w:t>Arnson</w:t>
      </w:r>
      <w:proofErr w:type="spellEnd"/>
      <w:r w:rsidRPr="00B710FD">
        <w:rPr>
          <w:sz w:val="14"/>
        </w:rPr>
        <w:t xml:space="preserve"> of the Woodrow Wilson International Center for Scholars</w:t>
      </w:r>
      <w:r w:rsidRPr="005A343C">
        <w:rPr>
          <w:rStyle w:val="StyleBoldUnderline"/>
        </w:rPr>
        <w:t xml:space="preserve">, </w:t>
      </w:r>
      <w:r w:rsidRPr="00BB28AD">
        <w:rPr>
          <w:rStyle w:val="StyleBoldUnderline"/>
        </w:rPr>
        <w:t>while Bolivia and Ecuador are</w:t>
      </w:r>
      <w:r w:rsidRPr="00B710FD">
        <w:rPr>
          <w:sz w:val="14"/>
        </w:rPr>
        <w:t xml:space="preserve"> independently wealthy and </w:t>
      </w:r>
      <w:r w:rsidRPr="00BB28AD">
        <w:rPr>
          <w:rStyle w:val="StyleBoldUnderline"/>
        </w:rPr>
        <w:t xml:space="preserve">not financially dependent on </w:t>
      </w:r>
      <w:proofErr w:type="gramStart"/>
      <w:r w:rsidRPr="00BB28AD">
        <w:rPr>
          <w:rStyle w:val="StyleBoldUnderline"/>
        </w:rPr>
        <w:t>Venezuela ,</w:t>
      </w:r>
      <w:proofErr w:type="gramEnd"/>
      <w:r w:rsidRPr="00B710FD">
        <w:rPr>
          <w:sz w:val="14"/>
        </w:rPr>
        <w:t xml:space="preserve"> </w:t>
      </w:r>
      <w:r w:rsidRPr="005A343C">
        <w:rPr>
          <w:rStyle w:val="StyleBoldUnderline"/>
        </w:rPr>
        <w:t xml:space="preserve">Cuba and Nicaragua are. </w:t>
      </w:r>
      <w:r w:rsidRPr="00B710FD">
        <w:rPr>
          <w:rStyle w:val="StyleBoldUnderline"/>
          <w:sz w:val="12"/>
        </w:rPr>
        <w:t>¶</w:t>
      </w:r>
      <w:r w:rsidRPr="005A343C">
        <w:rPr>
          <w:rStyle w:val="StyleBoldUnderline"/>
        </w:rPr>
        <w:t xml:space="preserve"> Cuba receives roughly 100,000 barrels of Venezuelan oil a day, while Venezuela accounted for $8.3 billion of Cuba's $20 billion in foreign trade in 2011. Chávez also paid approximately $6 billion annually for 40,000 Cuban doctors and nurses</w:t>
      </w:r>
      <w:r w:rsidRPr="00B710FD">
        <w:rPr>
          <w:sz w:val="14"/>
        </w:rPr>
        <w:t xml:space="preserve">, according to Reuters. </w:t>
      </w:r>
      <w:r w:rsidRPr="00BB28AD">
        <w:rPr>
          <w:sz w:val="16"/>
          <w:szCs w:val="16"/>
        </w:rPr>
        <w:t>¶ Cuban citizens fear that Chávez's death will push them back to the days of the post-Cold War recession, when Russia gradually withdrew its funding for Cuba.</w:t>
      </w:r>
      <w:r w:rsidRPr="00B710FD">
        <w:rPr>
          <w:sz w:val="14"/>
        </w:rPr>
        <w:t xml:space="preserve"> </w:t>
      </w:r>
    </w:p>
    <w:p w14:paraId="5E2F1382" w14:textId="77777777" w:rsidR="007A2CA0" w:rsidRDefault="007A2CA0" w:rsidP="007A2CA0">
      <w:pPr>
        <w:rPr>
          <w:rFonts w:ascii="Georgia" w:hAnsi="Georgia"/>
          <w:sz w:val="16"/>
          <w:szCs w:val="16"/>
        </w:rPr>
      </w:pPr>
    </w:p>
    <w:p w14:paraId="382C67DC" w14:textId="77777777" w:rsidR="00461E4C" w:rsidRDefault="00461E4C" w:rsidP="00461E4C">
      <w:pPr>
        <w:pStyle w:val="Heading3"/>
      </w:pPr>
      <w:r>
        <w:t xml:space="preserve">Impacts – Coup </w:t>
      </w:r>
    </w:p>
    <w:p w14:paraId="3691D487" w14:textId="68FE10A0" w:rsidR="00570F65" w:rsidRPr="00CA26A2" w:rsidRDefault="00570F65" w:rsidP="00570F65">
      <w:pPr>
        <w:pStyle w:val="Heading4"/>
      </w:pPr>
      <w:proofErr w:type="spellStart"/>
      <w:r w:rsidRPr="00CA26A2">
        <w:t>Maduro</w:t>
      </w:r>
      <w:proofErr w:type="spellEnd"/>
      <w:r w:rsidRPr="00CA26A2">
        <w:t xml:space="preserve"> </w:t>
      </w:r>
      <w:r>
        <w:t xml:space="preserve">on brink of losing military support and causing violent coup – </w:t>
      </w:r>
      <w:r w:rsidR="00C237A0">
        <w:t xml:space="preserve">this turns case </w:t>
      </w:r>
    </w:p>
    <w:p w14:paraId="13931849" w14:textId="77777777" w:rsidR="00570F65" w:rsidRDefault="00570F65" w:rsidP="00570F65">
      <w:proofErr w:type="spellStart"/>
      <w:r>
        <w:rPr>
          <w:rStyle w:val="StyleStyleBold12pt"/>
        </w:rPr>
        <w:t>Mander</w:t>
      </w:r>
      <w:proofErr w:type="spellEnd"/>
      <w:r>
        <w:rPr>
          <w:rStyle w:val="StyleStyleBold12pt"/>
        </w:rPr>
        <w:t xml:space="preserve">, 13 </w:t>
      </w:r>
      <w:r w:rsidRPr="0007335D">
        <w:t>– the FT's Venezuela and Caribbean correspondent (Benedict, “</w:t>
      </w:r>
      <w:proofErr w:type="spellStart"/>
      <w:r w:rsidRPr="0007335D">
        <w:t>Maduro</w:t>
      </w:r>
      <w:proofErr w:type="spellEnd"/>
      <w:r w:rsidRPr="0007335D">
        <w:t xml:space="preserve"> needs military's loyalty”, The Financial Times Limited, 4/7, ABI/INFORM Complete)//CC</w:t>
      </w:r>
    </w:p>
    <w:p w14:paraId="0D1768D0" w14:textId="77777777" w:rsidR="00570F65" w:rsidRDefault="00570F65" w:rsidP="00570F65"/>
    <w:p w14:paraId="2ACCB71A" w14:textId="353E81AE" w:rsidR="00570F65" w:rsidRPr="007470A7" w:rsidRDefault="00570F65" w:rsidP="00570F65">
      <w:pPr>
        <w:rPr>
          <w:sz w:val="16"/>
          <w:szCs w:val="16"/>
        </w:rPr>
      </w:pPr>
      <w:r w:rsidRPr="005D4332">
        <w:rPr>
          <w:sz w:val="16"/>
          <w:szCs w:val="16"/>
        </w:rPr>
        <w:t xml:space="preserve">Although </w:t>
      </w:r>
      <w:proofErr w:type="spellStart"/>
      <w:r w:rsidRPr="005D4332">
        <w:rPr>
          <w:sz w:val="16"/>
          <w:szCs w:val="16"/>
        </w:rPr>
        <w:t>Mr</w:t>
      </w:r>
      <w:proofErr w:type="spellEnd"/>
      <w:r w:rsidRPr="005D4332">
        <w:rPr>
          <w:sz w:val="16"/>
          <w:szCs w:val="16"/>
        </w:rPr>
        <w:t xml:space="preserve"> </w:t>
      </w:r>
      <w:proofErr w:type="spellStart"/>
      <w:r w:rsidRPr="005D4332">
        <w:rPr>
          <w:sz w:val="16"/>
          <w:szCs w:val="16"/>
        </w:rPr>
        <w:t>Maduro</w:t>
      </w:r>
      <w:proofErr w:type="spellEnd"/>
      <w:r w:rsidRPr="005D4332">
        <w:rPr>
          <w:sz w:val="16"/>
          <w:szCs w:val="16"/>
        </w:rPr>
        <w:t xml:space="preserve"> has ample experience as a trade union activist, legislator and diplomat, he may struggle to maintain the fierce loyalty that Chávez created among senior military officials, perhaps the most powerful faction in the disparat</w:t>
      </w:r>
      <w:r>
        <w:rPr>
          <w:sz w:val="16"/>
          <w:szCs w:val="16"/>
        </w:rPr>
        <w:t>e movement known as “</w:t>
      </w:r>
      <w:proofErr w:type="spellStart"/>
      <w:r>
        <w:rPr>
          <w:sz w:val="16"/>
          <w:szCs w:val="16"/>
        </w:rPr>
        <w:t>chavismo</w:t>
      </w:r>
      <w:proofErr w:type="spellEnd"/>
      <w:r>
        <w:rPr>
          <w:sz w:val="16"/>
          <w:szCs w:val="16"/>
        </w:rPr>
        <w:t xml:space="preserve">”. </w:t>
      </w:r>
      <w:r w:rsidRPr="005D4332">
        <w:rPr>
          <w:sz w:val="16"/>
          <w:szCs w:val="16"/>
        </w:rPr>
        <w:t>“</w:t>
      </w:r>
      <w:r w:rsidRPr="00570F65">
        <w:rPr>
          <w:rStyle w:val="StyleBoldUnderline"/>
        </w:rPr>
        <w:t xml:space="preserve">There are concerns in the military high command about </w:t>
      </w:r>
      <w:proofErr w:type="spellStart"/>
      <w:r w:rsidRPr="00570F65">
        <w:rPr>
          <w:rStyle w:val="StyleBoldUnderline"/>
        </w:rPr>
        <w:t>Maduro</w:t>
      </w:r>
      <w:proofErr w:type="spellEnd"/>
      <w:r w:rsidRPr="00570F65">
        <w:rPr>
          <w:rStyle w:val="StyleBoldUnderline"/>
        </w:rPr>
        <w:t>,”</w:t>
      </w:r>
      <w:r w:rsidRPr="005D4332">
        <w:rPr>
          <w:sz w:val="16"/>
          <w:szCs w:val="16"/>
        </w:rPr>
        <w:t xml:space="preserve"> says Antonio </w:t>
      </w:r>
      <w:proofErr w:type="spellStart"/>
      <w:r w:rsidRPr="005D4332">
        <w:rPr>
          <w:sz w:val="16"/>
          <w:szCs w:val="16"/>
        </w:rPr>
        <w:t>Rivero</w:t>
      </w:r>
      <w:proofErr w:type="spellEnd"/>
      <w:r w:rsidRPr="005D4332">
        <w:rPr>
          <w:sz w:val="16"/>
          <w:szCs w:val="16"/>
        </w:rPr>
        <w:t xml:space="preserve">, a retired general who left the army in 2010 in protest at Cuban influence, and is now affiliated with the opposition. Some question </w:t>
      </w:r>
      <w:proofErr w:type="spellStart"/>
      <w:r w:rsidRPr="005D4332">
        <w:rPr>
          <w:sz w:val="16"/>
          <w:szCs w:val="16"/>
        </w:rPr>
        <w:t>Mr</w:t>
      </w:r>
      <w:proofErr w:type="spellEnd"/>
      <w:r w:rsidRPr="005D4332">
        <w:rPr>
          <w:sz w:val="16"/>
          <w:szCs w:val="16"/>
        </w:rPr>
        <w:t xml:space="preserve"> </w:t>
      </w:r>
      <w:proofErr w:type="spellStart"/>
      <w:r w:rsidRPr="005D4332">
        <w:rPr>
          <w:sz w:val="16"/>
          <w:szCs w:val="16"/>
        </w:rPr>
        <w:t>Maduro’s</w:t>
      </w:r>
      <w:proofErr w:type="spellEnd"/>
      <w:r w:rsidRPr="005D4332">
        <w:rPr>
          <w:sz w:val="16"/>
          <w:szCs w:val="16"/>
        </w:rPr>
        <w:t xml:space="preserve"> legitimacy, others his competence, while others are suspicious of his status as a civilian.</w:t>
      </w:r>
      <w:r>
        <w:rPr>
          <w:sz w:val="16"/>
          <w:szCs w:val="16"/>
        </w:rPr>
        <w:t xml:space="preserve"> </w:t>
      </w:r>
      <w:r w:rsidRPr="005D4332">
        <w:rPr>
          <w:sz w:val="16"/>
          <w:szCs w:val="16"/>
        </w:rPr>
        <w:t xml:space="preserve">“Chávez knew how to talk to the army, he knew how to demand obedience and discipline. </w:t>
      </w:r>
      <w:proofErr w:type="spellStart"/>
      <w:r w:rsidRPr="005D4332">
        <w:rPr>
          <w:sz w:val="16"/>
          <w:szCs w:val="16"/>
        </w:rPr>
        <w:t>Maduro</w:t>
      </w:r>
      <w:proofErr w:type="spellEnd"/>
      <w:r w:rsidRPr="005D4332">
        <w:rPr>
          <w:sz w:val="16"/>
          <w:szCs w:val="16"/>
        </w:rPr>
        <w:t xml:space="preserve"> hasn’t the slightest idea,” adds Gen </w:t>
      </w:r>
      <w:proofErr w:type="spellStart"/>
      <w:r w:rsidRPr="005D4332">
        <w:rPr>
          <w:sz w:val="16"/>
          <w:szCs w:val="16"/>
        </w:rPr>
        <w:t>Rivero</w:t>
      </w:r>
      <w:proofErr w:type="spellEnd"/>
      <w:r w:rsidRPr="005D4332">
        <w:rPr>
          <w:sz w:val="16"/>
          <w:szCs w:val="16"/>
        </w:rPr>
        <w:t xml:space="preserve">, describing him as “the complete opposite to Chávez” in the army’s eyes. “It’s an issue that is being monitored, evaluated and discussed internally, both by </w:t>
      </w:r>
      <w:proofErr w:type="spellStart"/>
      <w:r w:rsidRPr="005D4332">
        <w:rPr>
          <w:sz w:val="16"/>
          <w:szCs w:val="16"/>
        </w:rPr>
        <w:t>chavistas</w:t>
      </w:r>
      <w:proofErr w:type="spellEnd"/>
      <w:r w:rsidRPr="005D4332">
        <w:rPr>
          <w:sz w:val="16"/>
          <w:szCs w:val="16"/>
        </w:rPr>
        <w:t xml:space="preserve"> and non-</w:t>
      </w:r>
      <w:proofErr w:type="spellStart"/>
      <w:r w:rsidRPr="005D4332">
        <w:rPr>
          <w:sz w:val="16"/>
          <w:szCs w:val="16"/>
        </w:rPr>
        <w:t>chavistas</w:t>
      </w:r>
      <w:proofErr w:type="spellEnd"/>
      <w:r w:rsidRPr="005D4332">
        <w:rPr>
          <w:sz w:val="16"/>
          <w:szCs w:val="16"/>
        </w:rPr>
        <w:t>.”</w:t>
      </w:r>
      <w:r>
        <w:rPr>
          <w:sz w:val="16"/>
          <w:szCs w:val="16"/>
        </w:rPr>
        <w:t xml:space="preserve"> </w:t>
      </w:r>
      <w:r w:rsidRPr="005D4332">
        <w:rPr>
          <w:sz w:val="16"/>
          <w:szCs w:val="16"/>
        </w:rPr>
        <w:t xml:space="preserve">The </w:t>
      </w:r>
      <w:r w:rsidRPr="00570F65">
        <w:rPr>
          <w:rStyle w:val="StyleBoldUnderline"/>
        </w:rPr>
        <w:t>army’s presence in government is strong</w:t>
      </w:r>
      <w:r w:rsidRPr="005D4332">
        <w:rPr>
          <w:sz w:val="16"/>
          <w:szCs w:val="16"/>
        </w:rPr>
        <w:t xml:space="preserve">. During the former tank commander’s 14-year rule, he spread martial ideals in an attempt to achieve a “civic-military union”. Today, </w:t>
      </w:r>
      <w:r w:rsidRPr="00570F65">
        <w:rPr>
          <w:rStyle w:val="StyleBoldUnderline"/>
        </w:rPr>
        <w:t>former military officers run 11 of the 20 state governorships held by Venezuela’s United Socialist party, and account for a quarter of the cabinet</w:t>
      </w:r>
      <w:r w:rsidRPr="005D4332">
        <w:rPr>
          <w:sz w:val="16"/>
          <w:szCs w:val="16"/>
        </w:rPr>
        <w:t>.</w:t>
      </w:r>
      <w:r>
        <w:rPr>
          <w:sz w:val="16"/>
          <w:szCs w:val="16"/>
        </w:rPr>
        <w:t xml:space="preserve"> </w:t>
      </w:r>
      <w:r w:rsidRPr="005D4332">
        <w:rPr>
          <w:sz w:val="16"/>
          <w:szCs w:val="16"/>
        </w:rPr>
        <w:t xml:space="preserve">That includes the </w:t>
      </w:r>
      <w:proofErr w:type="spellStart"/>
      <w:r w:rsidRPr="005D4332">
        <w:rPr>
          <w:sz w:val="16"/>
          <w:szCs w:val="16"/>
        </w:rPr>
        <w:t>defence</w:t>
      </w:r>
      <w:proofErr w:type="spellEnd"/>
      <w:r w:rsidRPr="005D4332">
        <w:rPr>
          <w:sz w:val="16"/>
          <w:szCs w:val="16"/>
        </w:rPr>
        <w:t xml:space="preserve"> minister, Admiral Diego </w:t>
      </w:r>
      <w:proofErr w:type="spellStart"/>
      <w:r w:rsidRPr="005D4332">
        <w:rPr>
          <w:sz w:val="16"/>
          <w:szCs w:val="16"/>
        </w:rPr>
        <w:t>Molero</w:t>
      </w:r>
      <w:proofErr w:type="spellEnd"/>
      <w:r w:rsidRPr="005D4332">
        <w:rPr>
          <w:sz w:val="16"/>
          <w:szCs w:val="16"/>
        </w:rPr>
        <w:t xml:space="preserve"> </w:t>
      </w:r>
      <w:proofErr w:type="spellStart"/>
      <w:r w:rsidRPr="005D4332">
        <w:rPr>
          <w:sz w:val="16"/>
          <w:szCs w:val="16"/>
        </w:rPr>
        <w:t>Bellavia</w:t>
      </w:r>
      <w:proofErr w:type="spellEnd"/>
      <w:r w:rsidRPr="005D4332">
        <w:rPr>
          <w:sz w:val="16"/>
          <w:szCs w:val="16"/>
        </w:rPr>
        <w:t xml:space="preserve">, who explicitly backed Chávez’s handpicked successor after his death on March 5. “Now more than ever, the armed forces must unite to ensure </w:t>
      </w:r>
      <w:proofErr w:type="spellStart"/>
      <w:r w:rsidRPr="005D4332">
        <w:rPr>
          <w:sz w:val="16"/>
          <w:szCs w:val="16"/>
        </w:rPr>
        <w:t>Maduro</w:t>
      </w:r>
      <w:proofErr w:type="spellEnd"/>
      <w:r w:rsidRPr="005D4332">
        <w:rPr>
          <w:sz w:val="16"/>
          <w:szCs w:val="16"/>
        </w:rPr>
        <w:t xml:space="preserve"> is the next elected president of all Venezuelans,” the admiral said.</w:t>
      </w:r>
      <w:r>
        <w:rPr>
          <w:sz w:val="16"/>
          <w:szCs w:val="16"/>
        </w:rPr>
        <w:t xml:space="preserve"> </w:t>
      </w:r>
      <w:r w:rsidRPr="005D4332">
        <w:rPr>
          <w:sz w:val="16"/>
          <w:szCs w:val="16"/>
        </w:rPr>
        <w:t xml:space="preserve">The opposition, already </w:t>
      </w:r>
      <w:proofErr w:type="spellStart"/>
      <w:r w:rsidRPr="005D4332">
        <w:rPr>
          <w:sz w:val="16"/>
          <w:szCs w:val="16"/>
        </w:rPr>
        <w:t>scandalised</w:t>
      </w:r>
      <w:proofErr w:type="spellEnd"/>
      <w:r w:rsidRPr="005D4332">
        <w:rPr>
          <w:sz w:val="16"/>
          <w:szCs w:val="16"/>
        </w:rPr>
        <w:t xml:space="preserve"> by </w:t>
      </w:r>
      <w:proofErr w:type="gramStart"/>
      <w:r w:rsidRPr="005D4332">
        <w:rPr>
          <w:sz w:val="16"/>
          <w:szCs w:val="16"/>
        </w:rPr>
        <w:t>a</w:t>
      </w:r>
      <w:proofErr w:type="gramEnd"/>
      <w:r w:rsidRPr="005D4332">
        <w:rPr>
          <w:sz w:val="16"/>
          <w:szCs w:val="16"/>
        </w:rPr>
        <w:t xml:space="preserve"> 115,000-strong militia set up by Chávez to defend his “Bolivarian revolution”, strongly rejected Admiral </w:t>
      </w:r>
      <w:proofErr w:type="spellStart"/>
      <w:r w:rsidRPr="005D4332">
        <w:rPr>
          <w:sz w:val="16"/>
          <w:szCs w:val="16"/>
        </w:rPr>
        <w:t>Molero’s</w:t>
      </w:r>
      <w:proofErr w:type="spellEnd"/>
      <w:r w:rsidRPr="005D4332">
        <w:rPr>
          <w:sz w:val="16"/>
          <w:szCs w:val="16"/>
        </w:rPr>
        <w:t xml:space="preserve"> statement, pointing out that the constitution forbids the armed forces to take sides. The opposition even claims there is a plan to use military resources to intimidate Venezuelans into voting for </w:t>
      </w:r>
      <w:proofErr w:type="spellStart"/>
      <w:r w:rsidRPr="005D4332">
        <w:rPr>
          <w:sz w:val="16"/>
          <w:szCs w:val="16"/>
        </w:rPr>
        <w:t>Mr</w:t>
      </w:r>
      <w:proofErr w:type="spellEnd"/>
      <w:r w:rsidRPr="005D4332">
        <w:rPr>
          <w:sz w:val="16"/>
          <w:szCs w:val="16"/>
        </w:rPr>
        <w:t xml:space="preserve"> </w:t>
      </w:r>
      <w:proofErr w:type="spellStart"/>
      <w:r w:rsidRPr="005D4332">
        <w:rPr>
          <w:sz w:val="16"/>
          <w:szCs w:val="16"/>
        </w:rPr>
        <w:t>Maduro.</w:t>
      </w:r>
      <w:r>
        <w:rPr>
          <w:sz w:val="16"/>
          <w:szCs w:val="16"/>
        </w:rPr>
        <w:t xml:space="preserve"> </w:t>
      </w:r>
      <w:r w:rsidRPr="005D4332">
        <w:rPr>
          <w:sz w:val="16"/>
          <w:szCs w:val="16"/>
        </w:rPr>
        <w:t>Mr</w:t>
      </w:r>
      <w:proofErr w:type="spellEnd"/>
      <w:r w:rsidRPr="005D4332">
        <w:rPr>
          <w:sz w:val="16"/>
          <w:szCs w:val="16"/>
        </w:rPr>
        <w:t xml:space="preserve"> </w:t>
      </w:r>
      <w:proofErr w:type="spellStart"/>
      <w:r w:rsidRPr="005D4332">
        <w:rPr>
          <w:sz w:val="16"/>
          <w:szCs w:val="16"/>
        </w:rPr>
        <w:t>Maduro</w:t>
      </w:r>
      <w:proofErr w:type="spellEnd"/>
      <w:r w:rsidRPr="005D4332">
        <w:rPr>
          <w:sz w:val="16"/>
          <w:szCs w:val="16"/>
        </w:rPr>
        <w:t xml:space="preserve"> has been backed by other key military figures too, including </w:t>
      </w:r>
      <w:proofErr w:type="spellStart"/>
      <w:r w:rsidRPr="005D4332">
        <w:rPr>
          <w:sz w:val="16"/>
          <w:szCs w:val="16"/>
        </w:rPr>
        <w:t>Diosdado</w:t>
      </w:r>
      <w:proofErr w:type="spellEnd"/>
      <w:r w:rsidRPr="005D4332">
        <w:rPr>
          <w:sz w:val="16"/>
          <w:szCs w:val="16"/>
        </w:rPr>
        <w:t xml:space="preserve"> Cabello, the head of the national assembly who participated alongside Chávez in the 1992 coup attempt, even though he is widely considered </w:t>
      </w:r>
      <w:proofErr w:type="spellStart"/>
      <w:r w:rsidRPr="005D4332">
        <w:rPr>
          <w:sz w:val="16"/>
          <w:szCs w:val="16"/>
        </w:rPr>
        <w:t>Mr</w:t>
      </w:r>
      <w:proofErr w:type="spellEnd"/>
      <w:r w:rsidRPr="005D4332">
        <w:rPr>
          <w:sz w:val="16"/>
          <w:szCs w:val="16"/>
        </w:rPr>
        <w:t xml:space="preserve"> </w:t>
      </w:r>
      <w:proofErr w:type="spellStart"/>
      <w:r w:rsidRPr="005D4332">
        <w:rPr>
          <w:sz w:val="16"/>
          <w:szCs w:val="16"/>
        </w:rPr>
        <w:t>Maduro’s</w:t>
      </w:r>
      <w:proofErr w:type="spellEnd"/>
      <w:r w:rsidRPr="005D4332">
        <w:rPr>
          <w:sz w:val="16"/>
          <w:szCs w:val="16"/>
        </w:rPr>
        <w:t xml:space="preserve"> most powerful rival. </w:t>
      </w:r>
      <w:r w:rsidRPr="00570F65">
        <w:rPr>
          <w:rStyle w:val="StyleBoldUnderline"/>
        </w:rPr>
        <w:t>With his strong military following, some question how long that loyalty will last.</w:t>
      </w:r>
      <w:r>
        <w:rPr>
          <w:sz w:val="16"/>
          <w:szCs w:val="16"/>
        </w:rPr>
        <w:t xml:space="preserve"> </w:t>
      </w:r>
      <w:r w:rsidRPr="005D4332">
        <w:rPr>
          <w:sz w:val="16"/>
          <w:szCs w:val="16"/>
        </w:rPr>
        <w:t xml:space="preserve">Either way, the army’s support is crucial for any president. “Very lamentably, </w:t>
      </w:r>
      <w:r w:rsidRPr="00570F65">
        <w:rPr>
          <w:rStyle w:val="StyleBoldUnderline"/>
        </w:rPr>
        <w:t>political power in Venezuela has always depended on two things: oil wealth and the armed forces</w:t>
      </w:r>
      <w:r w:rsidRPr="005D4332">
        <w:rPr>
          <w:sz w:val="16"/>
          <w:szCs w:val="16"/>
        </w:rPr>
        <w:t xml:space="preserve">,” said </w:t>
      </w:r>
      <w:proofErr w:type="spellStart"/>
      <w:r w:rsidRPr="005D4332">
        <w:rPr>
          <w:sz w:val="16"/>
          <w:szCs w:val="16"/>
        </w:rPr>
        <w:t>Rocío</w:t>
      </w:r>
      <w:proofErr w:type="spellEnd"/>
      <w:r w:rsidRPr="005D4332">
        <w:rPr>
          <w:sz w:val="16"/>
          <w:szCs w:val="16"/>
        </w:rPr>
        <w:t xml:space="preserve"> San Miguel, who runs Citizen Control, which monitors Venezuelan security </w:t>
      </w:r>
      <w:proofErr w:type="spellStart"/>
      <w:r w:rsidRPr="005D4332">
        <w:rPr>
          <w:sz w:val="16"/>
          <w:szCs w:val="16"/>
        </w:rPr>
        <w:t>issues.</w:t>
      </w:r>
      <w:r>
        <w:rPr>
          <w:sz w:val="16"/>
          <w:szCs w:val="16"/>
        </w:rPr>
        <w:t xml:space="preserve"> </w:t>
      </w:r>
      <w:r w:rsidRPr="005D4332">
        <w:rPr>
          <w:sz w:val="16"/>
          <w:szCs w:val="16"/>
        </w:rPr>
        <w:t>Ms</w:t>
      </w:r>
      <w:proofErr w:type="spellEnd"/>
      <w:r w:rsidRPr="005D4332">
        <w:rPr>
          <w:sz w:val="16"/>
          <w:szCs w:val="16"/>
        </w:rPr>
        <w:t xml:space="preserve"> San Miguel argues that the armed forces are split into opposing factions, some of which are concerned about the prospect of a </w:t>
      </w:r>
      <w:proofErr w:type="spellStart"/>
      <w:r w:rsidRPr="005D4332">
        <w:rPr>
          <w:sz w:val="16"/>
          <w:szCs w:val="16"/>
        </w:rPr>
        <w:t>Maduro</w:t>
      </w:r>
      <w:proofErr w:type="spellEnd"/>
      <w:r w:rsidRPr="005D4332">
        <w:rPr>
          <w:sz w:val="16"/>
          <w:szCs w:val="16"/>
        </w:rPr>
        <w:t xml:space="preserve"> presidency.</w:t>
      </w:r>
      <w:r>
        <w:rPr>
          <w:sz w:val="16"/>
          <w:szCs w:val="16"/>
        </w:rPr>
        <w:t xml:space="preserve"> </w:t>
      </w:r>
      <w:r w:rsidRPr="005D4332">
        <w:rPr>
          <w:sz w:val="16"/>
          <w:szCs w:val="16"/>
        </w:rPr>
        <w:t xml:space="preserve">Especially sensitive is how he will respond to accusations concerning a group of high-ranking officers dubbed the “Cartel of the Suns”, because of the gold stars worn on their epaulettes. </w:t>
      </w:r>
      <w:r w:rsidRPr="00570F65">
        <w:rPr>
          <w:rStyle w:val="StyleBoldUnderline"/>
        </w:rPr>
        <w:t xml:space="preserve">Under Chávez, Venezuela became an important transshipment hub for trafficking cocaine to the US and </w:t>
      </w:r>
      <w:proofErr w:type="spellStart"/>
      <w:r w:rsidRPr="00570F65">
        <w:rPr>
          <w:rStyle w:val="StyleBoldUnderline"/>
        </w:rPr>
        <w:t>Europe.</w:t>
      </w:r>
      <w:r>
        <w:rPr>
          <w:sz w:val="16"/>
          <w:szCs w:val="16"/>
        </w:rPr>
        <w:t xml:space="preserve"> </w:t>
      </w:r>
      <w:r w:rsidRPr="005D4332">
        <w:rPr>
          <w:sz w:val="16"/>
          <w:szCs w:val="16"/>
        </w:rPr>
        <w:t>Walid</w:t>
      </w:r>
      <w:proofErr w:type="spellEnd"/>
      <w:r w:rsidRPr="005D4332">
        <w:rPr>
          <w:sz w:val="16"/>
          <w:szCs w:val="16"/>
        </w:rPr>
        <w:t xml:space="preserve"> “The Turk” </w:t>
      </w:r>
      <w:proofErr w:type="spellStart"/>
      <w:r w:rsidRPr="005D4332">
        <w:rPr>
          <w:sz w:val="16"/>
          <w:szCs w:val="16"/>
        </w:rPr>
        <w:t>Makled</w:t>
      </w:r>
      <w:proofErr w:type="spellEnd"/>
      <w:r w:rsidRPr="005D4332">
        <w:rPr>
          <w:sz w:val="16"/>
          <w:szCs w:val="16"/>
        </w:rPr>
        <w:t>, a drug lord captured in 2011, claims he had as many as 40 generals in his pay.</w:t>
      </w:r>
      <w:r>
        <w:rPr>
          <w:sz w:val="16"/>
          <w:szCs w:val="16"/>
        </w:rPr>
        <w:t xml:space="preserve"> </w:t>
      </w:r>
      <w:r w:rsidRPr="00570F65">
        <w:rPr>
          <w:rStyle w:val="StyleBoldUnderline"/>
        </w:rPr>
        <w:t>Since 2008, the US Treasury Department has also accused a number of senior military and government officials of being “kingpins” and collaborating with</w:t>
      </w:r>
      <w:r w:rsidRPr="005D4332">
        <w:rPr>
          <w:sz w:val="16"/>
          <w:szCs w:val="16"/>
        </w:rPr>
        <w:t xml:space="preserve"> the Colombian rebel group </w:t>
      </w:r>
      <w:r w:rsidRPr="00570F65">
        <w:rPr>
          <w:rStyle w:val="StyleBoldUnderline"/>
        </w:rPr>
        <w:t>FARC</w:t>
      </w:r>
      <w:r w:rsidRPr="005D4332">
        <w:rPr>
          <w:sz w:val="16"/>
          <w:szCs w:val="16"/>
        </w:rPr>
        <w:t xml:space="preserve">, including the exchange of weapons for drugs. They include former </w:t>
      </w:r>
      <w:proofErr w:type="spellStart"/>
      <w:r w:rsidRPr="005D4332">
        <w:rPr>
          <w:sz w:val="16"/>
          <w:szCs w:val="16"/>
        </w:rPr>
        <w:t>defence</w:t>
      </w:r>
      <w:proofErr w:type="spellEnd"/>
      <w:r w:rsidRPr="005D4332">
        <w:rPr>
          <w:sz w:val="16"/>
          <w:szCs w:val="16"/>
        </w:rPr>
        <w:t xml:space="preserve"> minister and head of the army, Henry Rangel Silva, now governor of Trujillo state, and former interior minister and retired naval officer Ramón Rodríguez </w:t>
      </w:r>
      <w:proofErr w:type="spellStart"/>
      <w:r w:rsidRPr="005D4332">
        <w:rPr>
          <w:sz w:val="16"/>
          <w:szCs w:val="16"/>
        </w:rPr>
        <w:t>Chacín</w:t>
      </w:r>
      <w:proofErr w:type="spellEnd"/>
      <w:r w:rsidRPr="005D4332">
        <w:rPr>
          <w:sz w:val="16"/>
          <w:szCs w:val="16"/>
        </w:rPr>
        <w:t xml:space="preserve">, now governor of Guárico state. The government has denied these accusations. </w:t>
      </w:r>
      <w:r>
        <w:rPr>
          <w:sz w:val="16"/>
          <w:szCs w:val="16"/>
        </w:rPr>
        <w:t xml:space="preserve"> </w:t>
      </w:r>
      <w:r w:rsidRPr="005D4332">
        <w:rPr>
          <w:sz w:val="16"/>
          <w:szCs w:val="16"/>
        </w:rPr>
        <w:t>Military officials have also been accused of involvement in other dubious activities, such as illegal gold mining after 43 soldiers were captured in southern Bolívar state by irate indigenous groups this year, and petrol smuggling, a business which could yield as much as a billion dollars each year.</w:t>
      </w:r>
      <w:r>
        <w:rPr>
          <w:sz w:val="16"/>
          <w:szCs w:val="16"/>
        </w:rPr>
        <w:t xml:space="preserve"> </w:t>
      </w:r>
      <w:r w:rsidRPr="00570F65">
        <w:rPr>
          <w:rStyle w:val="StyleBoldUnderline"/>
        </w:rPr>
        <w:t xml:space="preserve">Whether </w:t>
      </w:r>
      <w:proofErr w:type="spellStart"/>
      <w:r w:rsidRPr="00570F65">
        <w:rPr>
          <w:rStyle w:val="StyleBoldUnderline"/>
        </w:rPr>
        <w:t>Mr</w:t>
      </w:r>
      <w:proofErr w:type="spellEnd"/>
      <w:r w:rsidRPr="00570F65">
        <w:rPr>
          <w:rStyle w:val="StyleBoldUnderline"/>
        </w:rPr>
        <w:t xml:space="preserve"> </w:t>
      </w:r>
      <w:proofErr w:type="spellStart"/>
      <w:r w:rsidRPr="00570F65">
        <w:rPr>
          <w:rStyle w:val="StyleBoldUnderline"/>
        </w:rPr>
        <w:t>Maduro</w:t>
      </w:r>
      <w:proofErr w:type="spellEnd"/>
      <w:r w:rsidRPr="00570F65">
        <w:rPr>
          <w:rStyle w:val="StyleBoldUnderline"/>
        </w:rPr>
        <w:t xml:space="preserve"> is seen as a threat or a help to the military’s </w:t>
      </w:r>
      <w:proofErr w:type="gramStart"/>
      <w:r w:rsidRPr="00570F65">
        <w:rPr>
          <w:rStyle w:val="StyleBoldUnderline"/>
        </w:rPr>
        <w:t>interests</w:t>
      </w:r>
      <w:proofErr w:type="gramEnd"/>
      <w:r w:rsidRPr="00570F65">
        <w:rPr>
          <w:rStyle w:val="StyleBoldUnderline"/>
        </w:rPr>
        <w:t xml:space="preserve"> remains to be seen.</w:t>
      </w:r>
      <w:r w:rsidRPr="005D4332">
        <w:rPr>
          <w:sz w:val="16"/>
          <w:szCs w:val="16"/>
        </w:rPr>
        <w:t xml:space="preserve"> Gen </w:t>
      </w:r>
      <w:proofErr w:type="spellStart"/>
      <w:r w:rsidRPr="005D4332">
        <w:rPr>
          <w:sz w:val="16"/>
          <w:szCs w:val="16"/>
        </w:rPr>
        <w:t>Rivero</w:t>
      </w:r>
      <w:proofErr w:type="spellEnd"/>
      <w:r w:rsidRPr="005D4332">
        <w:rPr>
          <w:sz w:val="16"/>
          <w:szCs w:val="16"/>
        </w:rPr>
        <w:t xml:space="preserve"> thinks he may have to become “very generous” to keep some officers happy, through pay rises or handing out new cars. However, Venezuela may have trouble keeping up the immense spending on Russian arms that Chávez indulged in to keep the military happy. </w:t>
      </w:r>
      <w:r>
        <w:rPr>
          <w:sz w:val="16"/>
          <w:szCs w:val="16"/>
        </w:rPr>
        <w:t xml:space="preserve"> </w:t>
      </w:r>
      <w:r w:rsidRPr="005D4332">
        <w:rPr>
          <w:sz w:val="16"/>
          <w:szCs w:val="16"/>
        </w:rPr>
        <w:t xml:space="preserve">Most analysts reject the threat of </w:t>
      </w:r>
      <w:r w:rsidRPr="00570F65">
        <w:rPr>
          <w:rStyle w:val="StyleBoldUnderline"/>
        </w:rPr>
        <w:t>a coup</w:t>
      </w:r>
      <w:r w:rsidRPr="005D4332">
        <w:rPr>
          <w:sz w:val="16"/>
          <w:szCs w:val="16"/>
        </w:rPr>
        <w:t xml:space="preserve">, but it </w:t>
      </w:r>
      <w:r w:rsidRPr="00570F65">
        <w:rPr>
          <w:rStyle w:val="StyleBoldUnderline"/>
        </w:rPr>
        <w:t>is not inconceivable</w:t>
      </w:r>
      <w:r w:rsidRPr="005D4332">
        <w:rPr>
          <w:sz w:val="16"/>
          <w:szCs w:val="16"/>
        </w:rPr>
        <w:t>. “</w:t>
      </w:r>
      <w:r w:rsidRPr="00570F65">
        <w:rPr>
          <w:rStyle w:val="StyleBoldUnderline"/>
        </w:rPr>
        <w:t>In the last century, five years haven’t gone by without groups of officers being involved in conspiratorial activities</w:t>
      </w:r>
      <w:r w:rsidRPr="005D4332">
        <w:rPr>
          <w:sz w:val="16"/>
          <w:szCs w:val="16"/>
        </w:rPr>
        <w:t xml:space="preserve">,” said Domingo Irwin, a Venezuelan military historian. Indeed, Hugo Chávez was one of them. </w:t>
      </w:r>
    </w:p>
    <w:p w14:paraId="3FCE02E0" w14:textId="77777777" w:rsidR="00461E4C" w:rsidRDefault="00461E4C" w:rsidP="00461E4C">
      <w:pPr>
        <w:rPr>
          <w:rFonts w:ascii="Georgia" w:hAnsi="Georgia"/>
          <w:sz w:val="16"/>
          <w:szCs w:val="16"/>
        </w:rPr>
      </w:pPr>
    </w:p>
    <w:p w14:paraId="5D5129C8" w14:textId="77777777" w:rsidR="00461E4C" w:rsidRDefault="00461E4C" w:rsidP="00461E4C">
      <w:pPr>
        <w:pStyle w:val="Heading3"/>
      </w:pPr>
      <w:r>
        <w:t xml:space="preserve">Ext IL – </w:t>
      </w:r>
      <w:proofErr w:type="spellStart"/>
      <w:r>
        <w:t>Maduro</w:t>
      </w:r>
      <w:proofErr w:type="spellEnd"/>
      <w:r>
        <w:t xml:space="preserve"> strength prevents coup</w:t>
      </w:r>
    </w:p>
    <w:p w14:paraId="32D5BE42" w14:textId="77777777" w:rsidR="00461E4C" w:rsidRDefault="00461E4C" w:rsidP="00461E4C">
      <w:pPr>
        <w:rPr>
          <w:rFonts w:ascii="Georgia" w:hAnsi="Georgia"/>
          <w:sz w:val="16"/>
          <w:szCs w:val="16"/>
        </w:rPr>
      </w:pPr>
    </w:p>
    <w:p w14:paraId="652EDAB9" w14:textId="77777777" w:rsidR="00C237A0" w:rsidRPr="00F72600" w:rsidRDefault="00C237A0" w:rsidP="00C237A0">
      <w:pPr>
        <w:pStyle w:val="Heading4"/>
        <w:rPr>
          <w:rStyle w:val="StyleStyleBold12pt"/>
          <w:b/>
          <w:bCs w:val="0"/>
        </w:rPr>
      </w:pPr>
      <w:proofErr w:type="spellStart"/>
      <w:r>
        <w:t>Maduro’s</w:t>
      </w:r>
      <w:proofErr w:type="spellEnd"/>
      <w:r>
        <w:t xml:space="preserve"> must maintain strong military support to prevent a coup</w:t>
      </w:r>
    </w:p>
    <w:p w14:paraId="5189D12F" w14:textId="77777777" w:rsidR="00C237A0" w:rsidRPr="00F72600" w:rsidRDefault="00C237A0" w:rsidP="00C237A0">
      <w:pPr>
        <w:rPr>
          <w:sz w:val="16"/>
          <w:szCs w:val="16"/>
        </w:rPr>
      </w:pPr>
      <w:proofErr w:type="spellStart"/>
      <w:r>
        <w:rPr>
          <w:rStyle w:val="StyleStyleBold12pt"/>
        </w:rPr>
        <w:t>Lotitto</w:t>
      </w:r>
      <w:proofErr w:type="spellEnd"/>
      <w:r>
        <w:rPr>
          <w:rStyle w:val="StyleStyleBold12pt"/>
        </w:rPr>
        <w:t xml:space="preserve">, 13 </w:t>
      </w:r>
      <w:r>
        <w:t xml:space="preserve">– </w:t>
      </w:r>
      <w:r w:rsidRPr="00F72600">
        <w:rPr>
          <w:sz w:val="16"/>
          <w:szCs w:val="16"/>
        </w:rPr>
        <w:t xml:space="preserve">The founder and director of </w:t>
      </w:r>
      <w:proofErr w:type="spellStart"/>
      <w:r w:rsidRPr="00F72600">
        <w:rPr>
          <w:sz w:val="16"/>
          <w:szCs w:val="16"/>
        </w:rPr>
        <w:t>Producto</w:t>
      </w:r>
      <w:proofErr w:type="spellEnd"/>
      <w:r w:rsidRPr="00F72600">
        <w:rPr>
          <w:sz w:val="16"/>
          <w:szCs w:val="16"/>
        </w:rPr>
        <w:t xml:space="preserve"> Editorial Group in Caracas, Venezuela (</w:t>
      </w:r>
      <w:proofErr w:type="spellStart"/>
      <w:r w:rsidRPr="00F72600">
        <w:rPr>
          <w:sz w:val="16"/>
          <w:szCs w:val="16"/>
        </w:rPr>
        <w:t>Raúl</w:t>
      </w:r>
      <w:proofErr w:type="spellEnd"/>
      <w:r w:rsidRPr="00F72600">
        <w:rPr>
          <w:sz w:val="16"/>
          <w:szCs w:val="16"/>
        </w:rPr>
        <w:t>, “</w:t>
      </w:r>
      <w:proofErr w:type="spellStart"/>
      <w:r w:rsidRPr="00F72600">
        <w:rPr>
          <w:sz w:val="16"/>
          <w:szCs w:val="16"/>
        </w:rPr>
        <w:t>Chávismo</w:t>
      </w:r>
      <w:proofErr w:type="spellEnd"/>
      <w:r w:rsidRPr="00F72600">
        <w:rPr>
          <w:sz w:val="16"/>
          <w:szCs w:val="16"/>
        </w:rPr>
        <w:t xml:space="preserve"> After Chávez”, Project Syndicate, 5/6, http://www.project-syndicate.org/commentary/the-future-of-ch-vismo-in-venezuela-by-ra-l-lotitto)//CC</w:t>
      </w:r>
    </w:p>
    <w:p w14:paraId="2F2ADA15" w14:textId="77777777" w:rsidR="00C237A0" w:rsidRDefault="00C237A0" w:rsidP="00C237A0"/>
    <w:p w14:paraId="19FD2196" w14:textId="77777777" w:rsidR="00C237A0" w:rsidRDefault="00C237A0" w:rsidP="00C237A0">
      <w:r>
        <w:rPr>
          <w:sz w:val="16"/>
          <w:szCs w:val="16"/>
        </w:rPr>
        <w:t xml:space="preserve">With little hope of restoring Venezuela’s regional authority, </w:t>
      </w:r>
      <w:proofErr w:type="spellStart"/>
      <w:r>
        <w:rPr>
          <w:sz w:val="16"/>
          <w:szCs w:val="16"/>
        </w:rPr>
        <w:t>Maduro</w:t>
      </w:r>
      <w:proofErr w:type="spellEnd"/>
      <w:r>
        <w:rPr>
          <w:sz w:val="16"/>
          <w:szCs w:val="16"/>
        </w:rPr>
        <w:t xml:space="preserve"> will have to focus on safeguarding his tenuous leadership position at home. This means that </w:t>
      </w:r>
      <w:r>
        <w:rPr>
          <w:rStyle w:val="StyleBoldUnderline"/>
        </w:rPr>
        <w:t>forging a strong partnership with the military is essential</w:t>
      </w:r>
      <w:proofErr w:type="gramStart"/>
      <w:r>
        <w:rPr>
          <w:sz w:val="16"/>
          <w:szCs w:val="16"/>
        </w:rPr>
        <w:t>.</w:t>
      </w:r>
      <w:r w:rsidRPr="00F72600">
        <w:rPr>
          <w:sz w:val="12"/>
          <w:szCs w:val="16"/>
        </w:rPr>
        <w:t>¶</w:t>
      </w:r>
      <w:proofErr w:type="gramEnd"/>
      <w:r w:rsidRPr="00F72600">
        <w:rPr>
          <w:sz w:val="12"/>
          <w:szCs w:val="16"/>
        </w:rPr>
        <w:t xml:space="preserve"> </w:t>
      </w:r>
      <w:r>
        <w:rPr>
          <w:sz w:val="16"/>
          <w:szCs w:val="16"/>
        </w:rPr>
        <w:t xml:space="preserve">The military embodies the most extreme institutional transformation that Chávez achieved in Venezuela. Under his leadership, what was once an apolitical and non-deliberative institution – as is standard in a democracy – became the engine of Chávez’s “twenty-first-century socialism.” Just as the Argentine working class formed Juan </w:t>
      </w:r>
      <w:proofErr w:type="spellStart"/>
      <w:r>
        <w:rPr>
          <w:sz w:val="16"/>
          <w:szCs w:val="16"/>
        </w:rPr>
        <w:t>Perón’s</w:t>
      </w:r>
      <w:proofErr w:type="spellEnd"/>
      <w:r>
        <w:rPr>
          <w:sz w:val="16"/>
          <w:szCs w:val="16"/>
        </w:rPr>
        <w:t xml:space="preserve"> electoral base 70 years ago, Venezuela’s armed forces served as Chávez’s most steadfast supporters, executing his authority throughout the country under the motto, “Country, socialism, or death.”</w:t>
      </w:r>
      <w:r w:rsidRPr="00F72600">
        <w:rPr>
          <w:sz w:val="12"/>
          <w:szCs w:val="16"/>
        </w:rPr>
        <w:t xml:space="preserve">¶ </w:t>
      </w:r>
      <w:r>
        <w:rPr>
          <w:sz w:val="16"/>
          <w:szCs w:val="16"/>
        </w:rPr>
        <w:t xml:space="preserve">As Chávez’s health deteriorated, however, so did the motto’s significance. But the </w:t>
      </w:r>
      <w:r>
        <w:rPr>
          <w:rStyle w:val="StyleBoldUnderline"/>
        </w:rPr>
        <w:t>overwhelming military presence in government ministries and institutions, state-owned companies, provincial governments, and private businesses remains intact. The military has effectively achieved a coup d’état without any struggle</w:t>
      </w:r>
      <w:proofErr w:type="gramStart"/>
      <w:r>
        <w:rPr>
          <w:rStyle w:val="StyleBoldUnderline"/>
        </w:rPr>
        <w:t>.</w:t>
      </w:r>
      <w:r w:rsidRPr="00F72600">
        <w:rPr>
          <w:sz w:val="12"/>
          <w:szCs w:val="16"/>
        </w:rPr>
        <w:t>¶</w:t>
      </w:r>
      <w:proofErr w:type="gramEnd"/>
      <w:r w:rsidRPr="00F72600">
        <w:rPr>
          <w:sz w:val="12"/>
          <w:szCs w:val="16"/>
        </w:rPr>
        <w:t xml:space="preserve"> </w:t>
      </w:r>
      <w:proofErr w:type="spellStart"/>
      <w:r>
        <w:rPr>
          <w:rStyle w:val="StyleBoldUnderline"/>
        </w:rPr>
        <w:t>Maduro</w:t>
      </w:r>
      <w:proofErr w:type="spellEnd"/>
      <w:r>
        <w:rPr>
          <w:rStyle w:val="StyleBoldUnderline"/>
        </w:rPr>
        <w:t xml:space="preserve"> seems to have the military’s support – at least for now. Whether or not the partnership lasts will depend on how </w:t>
      </w:r>
      <w:proofErr w:type="spellStart"/>
      <w:r>
        <w:rPr>
          <w:rStyle w:val="StyleBoldUnderline"/>
        </w:rPr>
        <w:t>Maduro</w:t>
      </w:r>
      <w:proofErr w:type="spellEnd"/>
      <w:r>
        <w:rPr>
          <w:rStyle w:val="StyleBoldUnderline"/>
        </w:rPr>
        <w:t xml:space="preserve"> tackles Venezuela’s many problems</w:t>
      </w:r>
      <w:r>
        <w:rPr>
          <w:sz w:val="16"/>
          <w:szCs w:val="16"/>
        </w:rPr>
        <w:t xml:space="preserve">, </w:t>
      </w:r>
      <w:r w:rsidRPr="000A7DEE">
        <w:rPr>
          <w:sz w:val="16"/>
          <w:szCs w:val="16"/>
        </w:rPr>
        <w:t>including high inflation, a soaring crime rate, pervasive corruption, economic stagnation, low productivity, supply shortages, capital flight, insufficient investment, weak institutions, and a lack of respect for the rule of law.</w:t>
      </w:r>
      <w:r>
        <w:t xml:space="preserve"> </w:t>
      </w:r>
    </w:p>
    <w:p w14:paraId="1355FF46" w14:textId="77777777" w:rsidR="00C237A0" w:rsidRDefault="00C237A0" w:rsidP="00461E4C">
      <w:pPr>
        <w:rPr>
          <w:rFonts w:ascii="Georgia" w:hAnsi="Georgia"/>
          <w:sz w:val="16"/>
          <w:szCs w:val="16"/>
        </w:rPr>
      </w:pPr>
    </w:p>
    <w:p w14:paraId="4CF0BAF9" w14:textId="77777777" w:rsidR="00461E4C" w:rsidRDefault="00461E4C" w:rsidP="00461E4C">
      <w:pPr>
        <w:pStyle w:val="Heading4"/>
      </w:pPr>
      <w:r w:rsidRPr="00F72600">
        <w:t xml:space="preserve">Military </w:t>
      </w:r>
      <w:r>
        <w:t>has political strength and key to resources and trade in Venezuela</w:t>
      </w:r>
    </w:p>
    <w:p w14:paraId="4A41C9DC" w14:textId="77777777" w:rsidR="00461E4C" w:rsidRPr="00F72600" w:rsidRDefault="00461E4C" w:rsidP="00461E4C">
      <w:pPr>
        <w:rPr>
          <w:sz w:val="16"/>
          <w:szCs w:val="16"/>
        </w:rPr>
      </w:pPr>
      <w:proofErr w:type="spellStart"/>
      <w:r>
        <w:rPr>
          <w:rStyle w:val="StyleStyleBold12pt"/>
        </w:rPr>
        <w:t>Minaya</w:t>
      </w:r>
      <w:proofErr w:type="spellEnd"/>
      <w:r>
        <w:rPr>
          <w:rStyle w:val="StyleStyleBold12pt"/>
        </w:rPr>
        <w:t xml:space="preserve">, 13 </w:t>
      </w:r>
      <w:r>
        <w:t>–</w:t>
      </w:r>
      <w:r w:rsidRPr="00BC72C9">
        <w:t xml:space="preserve"> </w:t>
      </w:r>
      <w:r w:rsidRPr="00F72600">
        <w:rPr>
          <w:sz w:val="16"/>
          <w:szCs w:val="16"/>
        </w:rPr>
        <w:t>Writer for Wall Street Journal (</w:t>
      </w:r>
      <w:proofErr w:type="spellStart"/>
      <w:r w:rsidRPr="00F72600">
        <w:rPr>
          <w:sz w:val="16"/>
          <w:szCs w:val="16"/>
        </w:rPr>
        <w:t>Ezequiel</w:t>
      </w:r>
      <w:proofErr w:type="spellEnd"/>
      <w:r w:rsidRPr="00F72600">
        <w:rPr>
          <w:sz w:val="16"/>
          <w:szCs w:val="16"/>
        </w:rPr>
        <w:t>, “Military Poses Risk for Next Venezuela Leader”</w:t>
      </w:r>
      <w:proofErr w:type="gramStart"/>
      <w:r w:rsidRPr="00F72600">
        <w:rPr>
          <w:sz w:val="16"/>
          <w:szCs w:val="16"/>
        </w:rPr>
        <w:t>,  The</w:t>
      </w:r>
      <w:proofErr w:type="gramEnd"/>
      <w:r w:rsidRPr="00F72600">
        <w:rPr>
          <w:sz w:val="16"/>
          <w:szCs w:val="16"/>
        </w:rPr>
        <w:t xml:space="preserve"> Wall Street Journal, 4/11, </w:t>
      </w:r>
      <w:hyperlink r:id="rId14" w:history="1">
        <w:r w:rsidRPr="003570D8">
          <w:rPr>
            <w:rStyle w:val="Hyperlink"/>
            <w:sz w:val="16"/>
            <w:szCs w:val="16"/>
          </w:rPr>
          <w:t>http://online.wsj.com/article/SB10001424127887324695104578416943869466554.html) //CC</w:t>
        </w:r>
      </w:hyperlink>
    </w:p>
    <w:p w14:paraId="58E9C9DF" w14:textId="77777777" w:rsidR="00461E4C" w:rsidRPr="00BC72C9" w:rsidRDefault="00461E4C" w:rsidP="00461E4C">
      <w:pPr>
        <w:rPr>
          <w:rStyle w:val="StyleStyleBold12pt"/>
        </w:rPr>
      </w:pPr>
    </w:p>
    <w:p w14:paraId="1BF25EC2" w14:textId="77777777" w:rsidR="00461E4C" w:rsidRDefault="00461E4C" w:rsidP="00461E4C">
      <w:pPr>
        <w:rPr>
          <w:sz w:val="16"/>
          <w:szCs w:val="16"/>
        </w:rPr>
      </w:pPr>
      <w:r w:rsidRPr="00BC72C9">
        <w:rPr>
          <w:sz w:val="16"/>
          <w:szCs w:val="16"/>
        </w:rPr>
        <w:t xml:space="preserve">But </w:t>
      </w:r>
      <w:r w:rsidRPr="00BC72C9">
        <w:rPr>
          <w:rStyle w:val="StyleBoldUnderline"/>
        </w:rPr>
        <w:t xml:space="preserve">Mr. </w:t>
      </w:r>
      <w:proofErr w:type="spellStart"/>
      <w:r w:rsidRPr="00BC72C9">
        <w:rPr>
          <w:rStyle w:val="StyleBoldUnderline"/>
        </w:rPr>
        <w:t>Maduro</w:t>
      </w:r>
      <w:proofErr w:type="spellEnd"/>
      <w:r w:rsidRPr="00BC72C9">
        <w:rPr>
          <w:rStyle w:val="StyleBoldUnderline"/>
        </w:rPr>
        <w:t xml:space="preserve"> has never been a soldier.</w:t>
      </w:r>
      <w:r w:rsidRPr="00BC72C9">
        <w:rPr>
          <w:sz w:val="16"/>
          <w:szCs w:val="16"/>
        </w:rPr>
        <w:t xml:space="preserve"> Experts say that could present a challenge if he takes up the mantle of Mr. Chávez, an ex-army tank commander who boosted the sway of the military in government</w:t>
      </w:r>
      <w:proofErr w:type="gramStart"/>
      <w:r w:rsidRPr="00BC72C9">
        <w:rPr>
          <w:sz w:val="16"/>
          <w:szCs w:val="16"/>
        </w:rPr>
        <w:t>.</w:t>
      </w:r>
      <w:r w:rsidRPr="00F72600">
        <w:rPr>
          <w:sz w:val="12"/>
          <w:szCs w:val="16"/>
        </w:rPr>
        <w:t>¶</w:t>
      </w:r>
      <w:proofErr w:type="gramEnd"/>
      <w:r w:rsidRPr="00F72600">
        <w:rPr>
          <w:sz w:val="12"/>
          <w:szCs w:val="16"/>
        </w:rPr>
        <w:t xml:space="preserve"> </w:t>
      </w:r>
      <w:r w:rsidRPr="00BC72C9">
        <w:rPr>
          <w:sz w:val="16"/>
          <w:szCs w:val="16"/>
        </w:rPr>
        <w:t xml:space="preserve">"I think </w:t>
      </w:r>
      <w:proofErr w:type="spellStart"/>
      <w:r w:rsidRPr="00BC72C9">
        <w:rPr>
          <w:rStyle w:val="StyleBoldUnderline"/>
        </w:rPr>
        <w:t>Maduro</w:t>
      </w:r>
      <w:proofErr w:type="spellEnd"/>
      <w:r w:rsidRPr="00BC72C9">
        <w:rPr>
          <w:rStyle w:val="StyleBoldUnderline"/>
        </w:rPr>
        <w:t xml:space="preserve"> has an enormous problem, he doesn't understand the military world</w:t>
      </w:r>
      <w:r w:rsidRPr="00BC72C9">
        <w:rPr>
          <w:sz w:val="16"/>
          <w:szCs w:val="16"/>
        </w:rPr>
        <w:t xml:space="preserve">," said </w:t>
      </w:r>
      <w:proofErr w:type="spellStart"/>
      <w:r w:rsidRPr="00BC72C9">
        <w:rPr>
          <w:sz w:val="16"/>
          <w:szCs w:val="16"/>
        </w:rPr>
        <w:t>Rocío</w:t>
      </w:r>
      <w:proofErr w:type="spellEnd"/>
      <w:r w:rsidRPr="00BC72C9">
        <w:rPr>
          <w:sz w:val="16"/>
          <w:szCs w:val="16"/>
        </w:rPr>
        <w:t xml:space="preserve"> San Miguel, head of Citizen Control, a Venezuela nonprofit that tracks military issues. "Without Chávez, who is going to sit on top of this military hierarchy that has co-opted public administration?"</w:t>
      </w:r>
      <w:r w:rsidRPr="00F72600">
        <w:rPr>
          <w:sz w:val="12"/>
          <w:szCs w:val="16"/>
        </w:rPr>
        <w:t xml:space="preserve">¶ </w:t>
      </w:r>
      <w:r w:rsidRPr="00BC72C9">
        <w:rPr>
          <w:sz w:val="16"/>
          <w:szCs w:val="16"/>
        </w:rPr>
        <w:t>More</w:t>
      </w:r>
      <w:r w:rsidRPr="00F72600">
        <w:rPr>
          <w:sz w:val="12"/>
          <w:szCs w:val="16"/>
        </w:rPr>
        <w:t xml:space="preserve">¶ </w:t>
      </w:r>
      <w:proofErr w:type="gramStart"/>
      <w:r w:rsidRPr="00BC72C9">
        <w:rPr>
          <w:rStyle w:val="StyleBoldUnderline"/>
        </w:rPr>
        <w:t>Nearly</w:t>
      </w:r>
      <w:proofErr w:type="gramEnd"/>
      <w:r w:rsidRPr="00BC72C9">
        <w:rPr>
          <w:rStyle w:val="StyleBoldUnderline"/>
        </w:rPr>
        <w:t xml:space="preserve"> half of Venezuela's 23 states have a former military officer as governor, while a quarter of the executive cabinet is composed of members of the armed forces. The army also controls the ports, in a country where currency controls have created shortages and a thriving black market in everything from dollars to milk</w:t>
      </w:r>
      <w:r w:rsidRPr="00BC72C9">
        <w:rPr>
          <w:sz w:val="16"/>
          <w:szCs w:val="16"/>
        </w:rPr>
        <w:t xml:space="preserve">. </w:t>
      </w:r>
    </w:p>
    <w:p w14:paraId="5DC8A96C" w14:textId="77777777" w:rsidR="007A2CA0" w:rsidRDefault="007A2CA0" w:rsidP="007A2CA0">
      <w:pPr>
        <w:rPr>
          <w:rFonts w:ascii="Georgia" w:hAnsi="Georgia"/>
          <w:sz w:val="16"/>
          <w:szCs w:val="16"/>
        </w:rPr>
      </w:pPr>
    </w:p>
    <w:p w14:paraId="76188C44" w14:textId="77777777" w:rsidR="007A2CA0" w:rsidRDefault="007A2CA0" w:rsidP="007A2CA0">
      <w:pPr>
        <w:pStyle w:val="Heading3"/>
      </w:pPr>
      <w:r>
        <w:t xml:space="preserve">Turns Case – Democracy </w:t>
      </w:r>
    </w:p>
    <w:p w14:paraId="26CA0C75" w14:textId="77777777" w:rsidR="007A2CA0" w:rsidRDefault="007A2CA0" w:rsidP="007A2CA0">
      <w:pPr>
        <w:pStyle w:val="Heading4"/>
      </w:pPr>
      <w:r>
        <w:t xml:space="preserve">US engagement undermines democracy in Latin America - </w:t>
      </w:r>
    </w:p>
    <w:p w14:paraId="304CB2CE" w14:textId="77777777" w:rsidR="007A2CA0" w:rsidRPr="004B6FCC" w:rsidRDefault="007A2CA0" w:rsidP="007A2CA0">
      <w:pPr>
        <w:rPr>
          <w:rStyle w:val="StyleStyleBold12pt"/>
        </w:rPr>
      </w:pPr>
      <w:r>
        <w:rPr>
          <w:rStyle w:val="StyleStyleBold12pt"/>
        </w:rPr>
        <w:t>Christy ‘13 (</w:t>
      </w:r>
      <w:r w:rsidRPr="00A94953">
        <w:rPr>
          <w:rStyle w:val="StyleStyleBold12pt"/>
          <w:rFonts w:ascii="Georgia" w:hAnsi="Georgia"/>
          <w:b w:val="0"/>
          <w:sz w:val="16"/>
          <w:szCs w:val="16"/>
        </w:rPr>
        <w:t xml:space="preserve">Patrick, Senior Policy Analyst for Republican National Committee, Analyst for National Republican Congressional Committee, Clerk at International practice, Manfred </w:t>
      </w:r>
      <w:proofErr w:type="spellStart"/>
      <w:r w:rsidRPr="00A94953">
        <w:rPr>
          <w:rStyle w:val="StyleStyleBold12pt"/>
          <w:rFonts w:ascii="Georgia" w:hAnsi="Georgia"/>
          <w:b w:val="0"/>
          <w:sz w:val="16"/>
          <w:szCs w:val="16"/>
        </w:rPr>
        <w:t>Worner</w:t>
      </w:r>
      <w:proofErr w:type="spellEnd"/>
      <w:r w:rsidRPr="00A94953">
        <w:rPr>
          <w:rStyle w:val="StyleStyleBold12pt"/>
          <w:rFonts w:ascii="Georgia" w:hAnsi="Georgia"/>
          <w:b w:val="0"/>
          <w:sz w:val="16"/>
          <w:szCs w:val="16"/>
        </w:rPr>
        <w:t xml:space="preserve"> Fellow, </w:t>
      </w:r>
      <w:proofErr w:type="spellStart"/>
      <w:r w:rsidRPr="00A94953">
        <w:rPr>
          <w:rStyle w:val="StyleStyleBold12pt"/>
          <w:rFonts w:ascii="Georgia" w:hAnsi="Georgia"/>
          <w:b w:val="0"/>
          <w:sz w:val="16"/>
          <w:szCs w:val="16"/>
        </w:rPr>
        <w:t>Publius</w:t>
      </w:r>
      <w:proofErr w:type="spellEnd"/>
      <w:r w:rsidRPr="00A94953">
        <w:rPr>
          <w:rStyle w:val="StyleStyleBold12pt"/>
          <w:rFonts w:ascii="Georgia" w:hAnsi="Georgia"/>
          <w:b w:val="0"/>
          <w:sz w:val="16"/>
          <w:szCs w:val="16"/>
        </w:rPr>
        <w:t xml:space="preserve"> Fellow, BA from Vanderbilt, 6/13/13, “US Overtures To </w:t>
      </w:r>
      <w:proofErr w:type="spellStart"/>
      <w:r w:rsidRPr="00A94953">
        <w:rPr>
          <w:rStyle w:val="StyleStyleBold12pt"/>
          <w:rFonts w:ascii="Georgia" w:hAnsi="Georgia"/>
          <w:b w:val="0"/>
          <w:sz w:val="16"/>
          <w:szCs w:val="16"/>
        </w:rPr>
        <w:t>Maduro</w:t>
      </w:r>
      <w:proofErr w:type="spellEnd"/>
      <w:r w:rsidRPr="00A94953">
        <w:rPr>
          <w:rStyle w:val="StyleStyleBold12pt"/>
          <w:rFonts w:ascii="Georgia" w:hAnsi="Georgia"/>
          <w:b w:val="0"/>
          <w:sz w:val="16"/>
          <w:szCs w:val="16"/>
        </w:rPr>
        <w:t xml:space="preserve"> Hurt Venezuela’s Democratic Opposition”, </w:t>
      </w:r>
      <w:hyperlink r:id="rId15" w:history="1">
        <w:r w:rsidRPr="00A94953">
          <w:rPr>
            <w:rStyle w:val="Hyperlink"/>
            <w:rFonts w:ascii="Georgia" w:hAnsi="Georgia"/>
            <w:sz w:val="16"/>
            <w:szCs w:val="16"/>
          </w:rPr>
          <w:t>http://www.usnews.com/opinion/blogs/world-report/2013/06/13/us-overtures-to-chavez-successor-maduro-hurt-venezuelas-opposition</w:t>
        </w:r>
      </w:hyperlink>
      <w:r>
        <w:t>)//</w:t>
      </w:r>
      <w:proofErr w:type="spellStart"/>
      <w:r>
        <w:t>JLev</w:t>
      </w:r>
      <w:proofErr w:type="spellEnd"/>
    </w:p>
    <w:p w14:paraId="09745B8F" w14:textId="77777777" w:rsidR="007A2CA0" w:rsidRPr="004B6FCC" w:rsidRDefault="007A2CA0" w:rsidP="007A2CA0">
      <w:pPr>
        <w:rPr>
          <w:rStyle w:val="Emphasis"/>
          <w:b w:val="0"/>
          <w:iCs w:val="0"/>
        </w:rPr>
      </w:pPr>
      <w:r w:rsidRPr="00A05914">
        <w:rPr>
          <w:sz w:val="16"/>
          <w:szCs w:val="16"/>
        </w:rPr>
        <w:t>In light of all this,</w:t>
      </w:r>
      <w:r>
        <w:t xml:space="preserve"> </w:t>
      </w:r>
      <w:r w:rsidRPr="004B6FCC">
        <w:rPr>
          <w:u w:val="single"/>
        </w:rPr>
        <w:t>it remains unclear why</w:t>
      </w:r>
      <w:r w:rsidRPr="00A05914">
        <w:rPr>
          <w:sz w:val="16"/>
          <w:szCs w:val="16"/>
        </w:rPr>
        <w:t xml:space="preserve"> the </w:t>
      </w:r>
      <w:r w:rsidRPr="004B6FCC">
        <w:rPr>
          <w:u w:val="single"/>
        </w:rPr>
        <w:t xml:space="preserve">Obama </w:t>
      </w:r>
      <w:r w:rsidRPr="00A05914">
        <w:rPr>
          <w:sz w:val="16"/>
          <w:szCs w:val="16"/>
        </w:rPr>
        <w:t xml:space="preserve">administration </w:t>
      </w:r>
      <w:r w:rsidRPr="004B6FCC">
        <w:rPr>
          <w:u w:val="single"/>
        </w:rPr>
        <w:t xml:space="preserve">seeks, </w:t>
      </w:r>
      <w:r w:rsidRPr="00A05914">
        <w:rPr>
          <w:sz w:val="16"/>
          <w:szCs w:val="16"/>
        </w:rPr>
        <w:t>in Secretary Kerry's words, "an ongoing, continuing</w:t>
      </w:r>
      <w:r w:rsidRPr="004B6FCC">
        <w:rPr>
          <w:u w:val="single"/>
        </w:rPr>
        <w:t xml:space="preserve"> dialogue </w:t>
      </w:r>
      <w:r w:rsidRPr="00A05914">
        <w:rPr>
          <w:sz w:val="16"/>
          <w:szCs w:val="16"/>
        </w:rPr>
        <w:t>at a high level</w:t>
      </w:r>
      <w:r w:rsidRPr="004B6FCC">
        <w:rPr>
          <w:u w:val="single"/>
        </w:rPr>
        <w:t xml:space="preserve"> between the State Department and the [Venezuelan] Foreign Ministry" – let alone believe that such engagement will lead to any substantive change in </w:t>
      </w:r>
      <w:proofErr w:type="spellStart"/>
      <w:r w:rsidRPr="004B6FCC">
        <w:rPr>
          <w:u w:val="single"/>
        </w:rPr>
        <w:t>Maduro's</w:t>
      </w:r>
      <w:proofErr w:type="spellEnd"/>
      <w:r w:rsidRPr="004B6FCC">
        <w:rPr>
          <w:u w:val="single"/>
        </w:rPr>
        <w:t xml:space="preserve"> behavior.</w:t>
      </w:r>
      <w:r>
        <w:t xml:space="preserve"> </w:t>
      </w:r>
      <w:r w:rsidRPr="00A05914">
        <w:rPr>
          <w:sz w:val="16"/>
          <w:szCs w:val="16"/>
        </w:rPr>
        <w:t>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w:t>
      </w:r>
      <w:proofErr w:type="gramStart"/>
      <w:r w:rsidRPr="00A05914">
        <w:rPr>
          <w:sz w:val="16"/>
          <w:szCs w:val="16"/>
        </w:rPr>
        <w:t>.¶</w:t>
      </w:r>
      <w:proofErr w:type="gramEnd"/>
      <w:r w:rsidRPr="00A05914">
        <w:rPr>
          <w:sz w:val="16"/>
          <w:szCs w:val="16"/>
        </w:rPr>
        <w:t xml:space="preserve">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w:t>
      </w:r>
      <w:r>
        <w:t xml:space="preserve">. </w:t>
      </w:r>
      <w:r w:rsidRPr="00A05914">
        <w:rPr>
          <w:sz w:val="16"/>
          <w:szCs w:val="16"/>
        </w:rPr>
        <w:t>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w:t>
      </w:r>
      <w:r w:rsidRPr="00A05914">
        <w:rPr>
          <w:rStyle w:val="StyleBoldUnderline"/>
        </w:rPr>
        <w:t xml:space="preserve">. For Venezuela's opposition, the Obama administration's eagerness to revive relations with </w:t>
      </w:r>
      <w:proofErr w:type="spellStart"/>
      <w:r w:rsidRPr="00A05914">
        <w:rPr>
          <w:rStyle w:val="StyleBoldUnderline"/>
        </w:rPr>
        <w:t>Maduro</w:t>
      </w:r>
      <w:proofErr w:type="spellEnd"/>
      <w:r w:rsidRPr="004B6FCC">
        <w:rPr>
          <w:u w:val="single"/>
        </w:rPr>
        <w:t xml:space="preserve"> </w:t>
      </w:r>
      <w:r w:rsidRPr="00A05914">
        <w:rPr>
          <w:rStyle w:val="StyleBoldUnderline"/>
        </w:rPr>
        <w:t>is a punch to the gut</w:t>
      </w:r>
      <w:r>
        <w:t xml:space="preserve">. </w:t>
      </w:r>
      <w:r w:rsidRPr="00A05914">
        <w:rPr>
          <w:sz w:val="16"/>
          <w:szCs w:val="16"/>
        </w:rPr>
        <w:t>Pro-</w:t>
      </w:r>
      <w:proofErr w:type="spellStart"/>
      <w:r w:rsidRPr="00A05914">
        <w:rPr>
          <w:sz w:val="16"/>
          <w:szCs w:val="16"/>
        </w:rPr>
        <w:t>Maduro</w:t>
      </w:r>
      <w:proofErr w:type="spellEnd"/>
      <w:r w:rsidRPr="00A05914">
        <w:rPr>
          <w:sz w:val="16"/>
          <w:szCs w:val="16"/>
        </w:rP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rsidRPr="00A05914">
        <w:rPr>
          <w:sz w:val="16"/>
          <w:szCs w:val="16"/>
        </w:rPr>
        <w:t>Capriles</w:t>
      </w:r>
      <w:proofErr w:type="spellEnd"/>
      <w:r w:rsidRPr="00A05914">
        <w:rPr>
          <w:sz w:val="16"/>
          <w:szCs w:val="16"/>
        </w:rPr>
        <w:t>. What's worse,</w:t>
      </w:r>
      <w:r>
        <w:t xml:space="preserve"> </w:t>
      </w:r>
      <w:r w:rsidRPr="004B6FCC">
        <w:rPr>
          <w:rStyle w:val="Emphasis"/>
        </w:rPr>
        <w:t>if the U</w:t>
      </w:r>
      <w:r w:rsidRPr="00B563D2">
        <w:rPr>
          <w:sz w:val="16"/>
          <w:szCs w:val="16"/>
        </w:rPr>
        <w:t>nited</w:t>
      </w:r>
      <w:r w:rsidRPr="004B6FCC">
        <w:rPr>
          <w:rStyle w:val="Emphasis"/>
        </w:rPr>
        <w:t xml:space="preserve"> S</w:t>
      </w:r>
      <w:r w:rsidRPr="00B563D2">
        <w:rPr>
          <w:sz w:val="16"/>
          <w:szCs w:val="16"/>
        </w:rPr>
        <w:t>tates</w:t>
      </w:r>
      <w:r w:rsidRPr="00B563D2">
        <w:t xml:space="preserve"> </w:t>
      </w:r>
      <w:r w:rsidRPr="00B563D2">
        <w:rPr>
          <w:sz w:val="16"/>
          <w:szCs w:val="16"/>
        </w:rPr>
        <w:t xml:space="preserve">grants or </w:t>
      </w:r>
      <w:r w:rsidRPr="004B6FCC">
        <w:rPr>
          <w:rStyle w:val="Emphasis"/>
        </w:rPr>
        <w:t xml:space="preserve">is perceived to grant legitimacy to the </w:t>
      </w:r>
      <w:proofErr w:type="spellStart"/>
      <w:r w:rsidRPr="004B6FCC">
        <w:rPr>
          <w:rStyle w:val="Emphasis"/>
        </w:rPr>
        <w:t>Maduro</w:t>
      </w:r>
      <w:proofErr w:type="spellEnd"/>
      <w:r w:rsidRPr="004B6FCC">
        <w:rPr>
          <w:rStyle w:val="Emphasis"/>
        </w:rPr>
        <w:t xml:space="preserve"> government, that could </w:t>
      </w:r>
      <w:r w:rsidRPr="00B563D2">
        <w:rPr>
          <w:sz w:val="16"/>
          <w:szCs w:val="16"/>
        </w:rPr>
        <w:t>give further</w:t>
      </w:r>
      <w:r w:rsidRPr="004B6FCC">
        <w:rPr>
          <w:rStyle w:val="Emphasis"/>
        </w:rPr>
        <w:t xml:space="preserve"> cover</w:t>
      </w:r>
      <w:r w:rsidRPr="00B563D2">
        <w:rPr>
          <w:sz w:val="16"/>
          <w:szCs w:val="16"/>
        </w:rPr>
        <w:t xml:space="preserve"> to</w:t>
      </w:r>
      <w:r w:rsidRPr="004B6FCC">
        <w:rPr>
          <w:rStyle w:val="Emphasis"/>
        </w:rPr>
        <w:t xml:space="preserve"> the regime as it systematically undermines Venezuela's remaining institutions.</w:t>
      </w:r>
    </w:p>
    <w:p w14:paraId="4FE944CE" w14:textId="77777777" w:rsidR="007A2CA0" w:rsidRDefault="007A2CA0" w:rsidP="007F55E7"/>
    <w:p w14:paraId="43017418" w14:textId="77777777" w:rsidR="007A2CA0" w:rsidRPr="00BE0402" w:rsidRDefault="007A2CA0" w:rsidP="007A2CA0">
      <w:pPr>
        <w:rPr>
          <w:rFonts w:ascii="Georgia" w:hAnsi="Georgia"/>
          <w:sz w:val="16"/>
          <w:szCs w:val="16"/>
        </w:rPr>
      </w:pPr>
    </w:p>
    <w:p w14:paraId="29CF8DB8" w14:textId="77777777" w:rsidR="007A2CA0" w:rsidRPr="001A0489" w:rsidRDefault="007A2CA0" w:rsidP="007A2CA0">
      <w:pPr>
        <w:rPr>
          <w:rFonts w:ascii="Georgia" w:hAnsi="Georgia"/>
          <w:sz w:val="16"/>
          <w:szCs w:val="16"/>
        </w:rPr>
      </w:pPr>
    </w:p>
    <w:p w14:paraId="1A7C8CE2" w14:textId="77777777" w:rsidR="007A2CA0" w:rsidRPr="001A0489" w:rsidRDefault="007A2CA0" w:rsidP="007A2CA0">
      <w:pPr>
        <w:pStyle w:val="Heading3"/>
        <w:rPr>
          <w:rFonts w:ascii="Georgia" w:hAnsi="Georgia"/>
        </w:rPr>
      </w:pPr>
      <w:r w:rsidRPr="001A0489">
        <w:rPr>
          <w:rFonts w:ascii="Georgia" w:hAnsi="Georgia"/>
        </w:rPr>
        <w:t>**</w:t>
      </w:r>
      <w:proofErr w:type="spellStart"/>
      <w:r w:rsidRPr="001A0489">
        <w:rPr>
          <w:rFonts w:ascii="Georgia" w:hAnsi="Georgia"/>
        </w:rPr>
        <w:t>Aff</w:t>
      </w:r>
      <w:proofErr w:type="spellEnd"/>
      <w:r w:rsidRPr="001A0489">
        <w:rPr>
          <w:rFonts w:ascii="Georgia" w:hAnsi="Georgia"/>
        </w:rPr>
        <w:t>**</w:t>
      </w:r>
    </w:p>
    <w:p w14:paraId="3735870E" w14:textId="77777777" w:rsidR="007A2CA0" w:rsidRPr="00957F67" w:rsidRDefault="007A2CA0" w:rsidP="007A2CA0">
      <w:pPr>
        <w:pStyle w:val="Heading3"/>
        <w:rPr>
          <w:rFonts w:ascii="Georgia" w:hAnsi="Georgia"/>
        </w:rPr>
      </w:pPr>
      <w:r w:rsidRPr="001A0489">
        <w:rPr>
          <w:rFonts w:ascii="Georgia" w:hAnsi="Georgia"/>
        </w:rPr>
        <w:t xml:space="preserve">Non-Unique – US-Venezuela Relations </w:t>
      </w:r>
    </w:p>
    <w:p w14:paraId="1B8AEC78" w14:textId="77777777" w:rsidR="007A2CA0" w:rsidRDefault="007A2CA0" w:rsidP="007A2CA0"/>
    <w:p w14:paraId="3B9E7CE7" w14:textId="77777777" w:rsidR="007A2CA0" w:rsidRPr="00E81D76" w:rsidRDefault="007A2CA0" w:rsidP="007A2CA0">
      <w:pPr>
        <w:pStyle w:val="Heading4"/>
      </w:pPr>
      <w:proofErr w:type="spellStart"/>
      <w:proofErr w:type="gramStart"/>
      <w:r w:rsidRPr="00E81D76">
        <w:t>Maduro</w:t>
      </w:r>
      <w:proofErr w:type="spellEnd"/>
      <w:r w:rsidRPr="00E81D76">
        <w:t xml:space="preserve"> </w:t>
      </w:r>
      <w:r>
        <w:t>open to improve</w:t>
      </w:r>
      <w:r w:rsidRPr="00E81D76">
        <w:t xml:space="preserve"> relations with U.S.</w:t>
      </w:r>
      <w:proofErr w:type="gramEnd"/>
      <w:r w:rsidRPr="00E81D76">
        <w:t xml:space="preserve"> </w:t>
      </w:r>
    </w:p>
    <w:p w14:paraId="4A2A846E" w14:textId="77777777" w:rsidR="007A2CA0" w:rsidRPr="00963FAA" w:rsidRDefault="007A2CA0" w:rsidP="007A2CA0">
      <w:pPr>
        <w:rPr>
          <w:sz w:val="16"/>
        </w:rPr>
      </w:pPr>
      <w:r w:rsidRPr="00963FAA">
        <w:rPr>
          <w:rStyle w:val="StyleStyleBold12pt"/>
        </w:rPr>
        <w:t>NTD TV 7/24</w:t>
      </w:r>
      <w:r w:rsidRPr="00963FAA">
        <w:rPr>
          <w:sz w:val="16"/>
        </w:rPr>
        <w:t xml:space="preserve"> (“Venezuela’s </w:t>
      </w:r>
      <w:proofErr w:type="spellStart"/>
      <w:r w:rsidRPr="00963FAA">
        <w:rPr>
          <w:sz w:val="16"/>
        </w:rPr>
        <w:t>Maduro</w:t>
      </w:r>
      <w:proofErr w:type="spellEnd"/>
      <w:r w:rsidRPr="00963FAA">
        <w:rPr>
          <w:sz w:val="16"/>
        </w:rPr>
        <w:t xml:space="preserve"> Conditions U.S. Relations on End to ‘Imperialism’”, 7/24/13, </w:t>
      </w:r>
      <w:hyperlink r:id="rId16" w:history="1">
        <w:r w:rsidRPr="00963FAA">
          <w:rPr>
            <w:color w:val="0000FF"/>
            <w:u w:val="single"/>
          </w:rPr>
          <w:t>http://www.ntd.tv/en/news/world/south-america/20130724/81817-venezuela39s-maduro-conditions-us-relations-on-end-to-imperialism.html</w:t>
        </w:r>
      </w:hyperlink>
      <w:r w:rsidRPr="00963FAA">
        <w:rPr>
          <w:sz w:val="16"/>
        </w:rPr>
        <w:t>)//AD</w:t>
      </w:r>
    </w:p>
    <w:p w14:paraId="5C2759FC" w14:textId="77777777" w:rsidR="007A2CA0" w:rsidRPr="00E81D76" w:rsidRDefault="007A2CA0" w:rsidP="007A2CA0">
      <w:pPr>
        <w:rPr>
          <w:sz w:val="12"/>
        </w:rPr>
      </w:pPr>
      <w:r w:rsidRPr="00963FAA">
        <w:rPr>
          <w:sz w:val="12"/>
        </w:rPr>
        <w:t xml:space="preserve">Venezuelan President Nicolas </w:t>
      </w:r>
      <w:proofErr w:type="spellStart"/>
      <w:r w:rsidRPr="00963FAA">
        <w:rPr>
          <w:rStyle w:val="StyleBoldUnderline"/>
        </w:rPr>
        <w:t>Maduro</w:t>
      </w:r>
      <w:proofErr w:type="spellEnd"/>
      <w:r w:rsidRPr="00963FAA">
        <w:rPr>
          <w:sz w:val="12"/>
        </w:rPr>
        <w:t xml:space="preserve"> </w:t>
      </w:r>
      <w:r w:rsidRPr="00963FAA">
        <w:rPr>
          <w:rStyle w:val="StyleBoldUnderline"/>
        </w:rPr>
        <w:t xml:space="preserve">told supporters </w:t>
      </w:r>
      <w:r w:rsidRPr="00963FAA">
        <w:rPr>
          <w:sz w:val="12"/>
        </w:rPr>
        <w:t xml:space="preserve">on Tuesday (July 23) that </w:t>
      </w:r>
      <w:r w:rsidRPr="00963FAA">
        <w:rPr>
          <w:rStyle w:val="StyleBoldUnderline"/>
        </w:rPr>
        <w:t>better relations with Washington was</w:t>
      </w:r>
      <w:r w:rsidRPr="00963FAA">
        <w:rPr>
          <w:sz w:val="12"/>
        </w:rPr>
        <w:t xml:space="preserve"> only </w:t>
      </w:r>
      <w:r w:rsidRPr="00963FAA">
        <w:rPr>
          <w:rStyle w:val="StyleBoldUnderline"/>
        </w:rPr>
        <w:t>possible if the U</w:t>
      </w:r>
      <w:r w:rsidRPr="00963FAA">
        <w:rPr>
          <w:sz w:val="12"/>
        </w:rPr>
        <w:t xml:space="preserve">nited </w:t>
      </w:r>
      <w:r w:rsidRPr="00963FAA">
        <w:rPr>
          <w:rStyle w:val="StyleBoldUnderline"/>
        </w:rPr>
        <w:t>S</w:t>
      </w:r>
      <w:r w:rsidRPr="00963FAA">
        <w:rPr>
          <w:sz w:val="12"/>
        </w:rPr>
        <w:t xml:space="preserve">tates </w:t>
      </w:r>
      <w:r w:rsidRPr="00963FAA">
        <w:rPr>
          <w:rStyle w:val="StyleBoldUnderline"/>
        </w:rPr>
        <w:t>changed its tact towards Latin A</w:t>
      </w:r>
      <w:r w:rsidRPr="00ED4F65">
        <w:rPr>
          <w:rStyle w:val="StyleBoldUnderline"/>
          <w:b w:val="0"/>
          <w:u w:val="none"/>
        </w:rPr>
        <w:t>m</w:t>
      </w:r>
      <w:r w:rsidRPr="00ED4F65">
        <w:rPr>
          <w:b/>
          <w:sz w:val="12"/>
        </w:rPr>
        <w:t>erica</w:t>
      </w:r>
      <w:proofErr w:type="gramStart"/>
      <w:r w:rsidRPr="00963FAA">
        <w:rPr>
          <w:sz w:val="12"/>
        </w:rPr>
        <w:t>.¶</w:t>
      </w:r>
      <w:proofErr w:type="gramEnd"/>
      <w:r w:rsidRPr="00963FAA">
        <w:rPr>
          <w:sz w:val="12"/>
        </w:rPr>
        <w:t xml:space="preserve"> ¶ [Nicolas </w:t>
      </w:r>
      <w:proofErr w:type="spellStart"/>
      <w:r w:rsidRPr="00963FAA">
        <w:rPr>
          <w:sz w:val="12"/>
        </w:rPr>
        <w:t>Maduro</w:t>
      </w:r>
      <w:proofErr w:type="spellEnd"/>
      <w:r w:rsidRPr="00963FAA">
        <w:rPr>
          <w:sz w:val="12"/>
        </w:rPr>
        <w:t xml:space="preserve">, President of Venezuela]:¶ "Do you want to have </w:t>
      </w:r>
      <w:r w:rsidRPr="00963FAA">
        <w:rPr>
          <w:rStyle w:val="StyleBoldUnderline"/>
        </w:rPr>
        <w:t>good relations with the U</w:t>
      </w:r>
      <w:r w:rsidRPr="00963FAA">
        <w:rPr>
          <w:sz w:val="12"/>
        </w:rPr>
        <w:t xml:space="preserve">nited </w:t>
      </w:r>
      <w:r w:rsidRPr="00963FAA">
        <w:rPr>
          <w:rStyle w:val="StyleBoldUnderline"/>
        </w:rPr>
        <w:t>S</w:t>
      </w:r>
      <w:r w:rsidRPr="00963FAA">
        <w:rPr>
          <w:sz w:val="12"/>
        </w:rPr>
        <w:t xml:space="preserve">tates? This </w:t>
      </w:r>
      <w:r w:rsidRPr="00963FAA">
        <w:rPr>
          <w:rStyle w:val="StyleBoldUnderline"/>
        </w:rPr>
        <w:t>does not depend on just us, it depends on the U.S</w:t>
      </w:r>
      <w:proofErr w:type="gramStart"/>
      <w:r w:rsidRPr="00963FAA">
        <w:rPr>
          <w:rStyle w:val="StyleBoldUnderline"/>
        </w:rPr>
        <w:t>.</w:t>
      </w:r>
      <w:r w:rsidRPr="00963FAA">
        <w:rPr>
          <w:sz w:val="12"/>
        </w:rPr>
        <w:t>.</w:t>
      </w:r>
      <w:proofErr w:type="gramEnd"/>
      <w:r w:rsidRPr="00963FAA">
        <w:rPr>
          <w:sz w:val="12"/>
        </w:rPr>
        <w:t xml:space="preserve"> </w:t>
      </w:r>
      <w:r w:rsidRPr="00963FAA">
        <w:rPr>
          <w:rStyle w:val="StyleBoldUnderline"/>
        </w:rPr>
        <w:t>If they can rectify their policy</w:t>
      </w:r>
      <w:r w:rsidRPr="00963FAA">
        <w:rPr>
          <w:sz w:val="12"/>
        </w:rPr>
        <w:t xml:space="preserve"> and are able to, which I doubt, </w:t>
      </w:r>
      <w:proofErr w:type="gramStart"/>
      <w:r w:rsidRPr="00963FAA">
        <w:rPr>
          <w:sz w:val="12"/>
        </w:rPr>
        <w:t>there will be another position</w:t>
      </w:r>
      <w:proofErr w:type="gramEnd"/>
      <w:r w:rsidRPr="00963FAA">
        <w:rPr>
          <w:sz w:val="12"/>
        </w:rPr>
        <w:t xml:space="preserve">, </w:t>
      </w:r>
      <w:proofErr w:type="gramStart"/>
      <w:r w:rsidRPr="00963FAA">
        <w:rPr>
          <w:rStyle w:val="StyleBoldUnderline"/>
        </w:rPr>
        <w:t>we will renew dialogue</w:t>
      </w:r>
      <w:proofErr w:type="gramEnd"/>
      <w:r w:rsidRPr="00963FAA">
        <w:rPr>
          <w:sz w:val="12"/>
        </w:rPr>
        <w:t>. The government of the United States should reconsider its imperialistic attitude on Latin America and the Caribbean and its aggression towards Venezuela. When they rectify this, here we will wait</w:t>
      </w:r>
      <w:r w:rsidRPr="00963FAA">
        <w:rPr>
          <w:rStyle w:val="StyleBoldUnderline"/>
        </w:rPr>
        <w:t xml:space="preserve"> with our hands stretched and as usual a smile</w:t>
      </w:r>
      <w:r w:rsidRPr="00963FAA">
        <w:rPr>
          <w:sz w:val="12"/>
        </w:rPr>
        <w:t xml:space="preserve">.”¶ ¶ </w:t>
      </w:r>
    </w:p>
    <w:p w14:paraId="6CB3F335" w14:textId="77777777" w:rsidR="007A2CA0" w:rsidRPr="00957F67" w:rsidRDefault="007A2CA0" w:rsidP="007A2CA0">
      <w:pPr>
        <w:pStyle w:val="Heading4"/>
        <w:rPr>
          <w:rFonts w:ascii="Georgia" w:hAnsi="Georgia"/>
        </w:rPr>
      </w:pPr>
      <w:r w:rsidRPr="00957F67">
        <w:rPr>
          <w:rFonts w:ascii="Georgia" w:hAnsi="Georgia"/>
        </w:rPr>
        <w:t>US-Venezuelan relations increasing now – Kerry meeting proves</w:t>
      </w:r>
    </w:p>
    <w:p w14:paraId="4E863037" w14:textId="77777777" w:rsidR="007A2CA0" w:rsidRPr="001A0489" w:rsidRDefault="007A2CA0" w:rsidP="007A2CA0">
      <w:pPr>
        <w:rPr>
          <w:rFonts w:ascii="Georgia" w:hAnsi="Georgia"/>
          <w:sz w:val="16"/>
          <w:szCs w:val="16"/>
        </w:rPr>
      </w:pPr>
      <w:r w:rsidRPr="001A0489">
        <w:rPr>
          <w:rStyle w:val="StyleStyleBold12pt"/>
        </w:rPr>
        <w:t>NYT, 7/6</w:t>
      </w:r>
      <w:r>
        <w:rPr>
          <w:rFonts w:ascii="Georgia" w:hAnsi="Georgia"/>
          <w:sz w:val="16"/>
          <w:szCs w:val="16"/>
        </w:rPr>
        <w:t xml:space="preserve">/13 </w:t>
      </w:r>
      <w:r w:rsidRPr="001A0489">
        <w:rPr>
          <w:rFonts w:ascii="Georgia" w:hAnsi="Georgia"/>
          <w:sz w:val="16"/>
          <w:szCs w:val="16"/>
        </w:rPr>
        <w:t>(</w:t>
      </w:r>
      <w:r w:rsidRPr="00957F67">
        <w:rPr>
          <w:rFonts w:ascii="Georgia" w:hAnsi="Georgia"/>
          <w:sz w:val="16"/>
          <w:szCs w:val="16"/>
        </w:rPr>
        <w:t>WILLIAM NEUMAN and RANDAL C. ARCHIBOLD</w:t>
      </w:r>
      <w:r>
        <w:rPr>
          <w:rFonts w:ascii="Georgia" w:hAnsi="Georgia"/>
          <w:sz w:val="16"/>
          <w:szCs w:val="16"/>
        </w:rPr>
        <w:t>, Journalists,</w:t>
      </w:r>
      <w:r w:rsidRPr="00957F67">
        <w:rPr>
          <w:rFonts w:ascii="Georgia" w:hAnsi="Georgia"/>
          <w:sz w:val="16"/>
          <w:szCs w:val="16"/>
        </w:rPr>
        <w:t xml:space="preserve"> </w:t>
      </w:r>
      <w:r w:rsidRPr="001A0489">
        <w:rPr>
          <w:rFonts w:ascii="Georgia" w:hAnsi="Georgia"/>
          <w:sz w:val="16"/>
          <w:szCs w:val="16"/>
        </w:rPr>
        <w:t xml:space="preserve">“Kerry Meets With Official Of Venezuela To Set Talks,” </w:t>
      </w:r>
      <w:r>
        <w:rPr>
          <w:rFonts w:ascii="Georgia" w:hAnsi="Georgia"/>
          <w:sz w:val="16"/>
          <w:szCs w:val="16"/>
        </w:rPr>
        <w:t xml:space="preserve">7/6/13, </w:t>
      </w:r>
      <w:proofErr w:type="gramStart"/>
      <w:r w:rsidRPr="001A0489">
        <w:rPr>
          <w:rFonts w:ascii="Georgia" w:hAnsi="Georgia"/>
          <w:sz w:val="16"/>
          <w:szCs w:val="16"/>
        </w:rPr>
        <w:t>p.A9</w:t>
      </w:r>
      <w:proofErr w:type="gramEnd"/>
      <w:r w:rsidRPr="001A0489">
        <w:rPr>
          <w:rFonts w:ascii="Georgia" w:hAnsi="Georgia"/>
          <w:sz w:val="16"/>
          <w:szCs w:val="16"/>
        </w:rPr>
        <w:t>, L-N)//CT</w:t>
      </w:r>
    </w:p>
    <w:p w14:paraId="0CF4807B" w14:textId="77777777" w:rsidR="007A2CA0" w:rsidRDefault="007A2CA0" w:rsidP="007A2CA0">
      <w:pPr>
        <w:rPr>
          <w:rFonts w:ascii="Georgia" w:hAnsi="Georgia"/>
          <w:sz w:val="16"/>
          <w:szCs w:val="16"/>
        </w:rPr>
      </w:pPr>
    </w:p>
    <w:p w14:paraId="1AF1A1A3" w14:textId="77777777" w:rsidR="007A2CA0" w:rsidRPr="001A0489" w:rsidRDefault="007A2CA0" w:rsidP="007A2CA0">
      <w:pPr>
        <w:rPr>
          <w:rFonts w:ascii="Georgia" w:hAnsi="Georgia"/>
          <w:sz w:val="16"/>
          <w:szCs w:val="16"/>
        </w:rPr>
      </w:pPr>
      <w:r w:rsidRPr="001A0489">
        <w:rPr>
          <w:rFonts w:ascii="Georgia" w:hAnsi="Georgia"/>
          <w:sz w:val="16"/>
          <w:szCs w:val="16"/>
        </w:rPr>
        <w:t xml:space="preserve">After months of tensions between the </w:t>
      </w:r>
      <w:r w:rsidRPr="00957F67">
        <w:rPr>
          <w:sz w:val="16"/>
          <w:szCs w:val="16"/>
        </w:rPr>
        <w:t>United States and Venezuela, Secretary</w:t>
      </w:r>
      <w:r w:rsidRPr="001A0489">
        <w:rPr>
          <w:rFonts w:ascii="Georgia" w:hAnsi="Georgia"/>
          <w:sz w:val="16"/>
          <w:szCs w:val="16"/>
        </w:rPr>
        <w:t xml:space="preserve"> of State John </w:t>
      </w:r>
      <w:r w:rsidRPr="00957F67">
        <w:rPr>
          <w:rStyle w:val="StyleBoldUnderline"/>
        </w:rPr>
        <w:t>Kerry met</w:t>
      </w:r>
      <w:r w:rsidRPr="001A0489">
        <w:rPr>
          <w:rFonts w:ascii="Georgia" w:hAnsi="Georgia"/>
          <w:sz w:val="16"/>
          <w:szCs w:val="16"/>
        </w:rPr>
        <w:t xml:space="preserve"> on Wednesday </w:t>
      </w:r>
      <w:r w:rsidRPr="00957F67">
        <w:rPr>
          <w:rStyle w:val="StyleBoldUnderline"/>
        </w:rPr>
        <w:t>with the Venezuelan foreign minister</w:t>
      </w:r>
      <w:r w:rsidRPr="001A0489">
        <w:rPr>
          <w:rFonts w:ascii="Georgia" w:hAnsi="Georgia"/>
          <w:sz w:val="16"/>
          <w:szCs w:val="16"/>
        </w:rPr>
        <w:t xml:space="preserve">, </w:t>
      </w:r>
      <w:proofErr w:type="spellStart"/>
      <w:r w:rsidRPr="001A0489">
        <w:rPr>
          <w:rFonts w:ascii="Georgia" w:hAnsi="Georgia"/>
          <w:sz w:val="16"/>
          <w:szCs w:val="16"/>
        </w:rPr>
        <w:t>ElÌas</w:t>
      </w:r>
      <w:proofErr w:type="spellEnd"/>
      <w:r w:rsidRPr="001A0489">
        <w:rPr>
          <w:rFonts w:ascii="Georgia" w:hAnsi="Georgia"/>
          <w:sz w:val="16"/>
          <w:szCs w:val="16"/>
        </w:rPr>
        <w:t xml:space="preserve"> </w:t>
      </w:r>
      <w:proofErr w:type="spellStart"/>
      <w:r w:rsidRPr="001A0489">
        <w:rPr>
          <w:rFonts w:ascii="Georgia" w:hAnsi="Georgia"/>
          <w:sz w:val="16"/>
          <w:szCs w:val="16"/>
        </w:rPr>
        <w:t>Jaua</w:t>
      </w:r>
      <w:proofErr w:type="spellEnd"/>
      <w:r w:rsidRPr="001A0489">
        <w:rPr>
          <w:rFonts w:ascii="Georgia" w:hAnsi="Georgia"/>
          <w:sz w:val="16"/>
          <w:szCs w:val="16"/>
        </w:rPr>
        <w:t xml:space="preserve">, in Antigua, Guatemala, and announced the start of talks </w:t>
      </w:r>
      <w:r w:rsidRPr="00957F67">
        <w:rPr>
          <w:rStyle w:val="StyleBoldUnderline"/>
        </w:rPr>
        <w:t>aimed at improving relations between the two countries</w:t>
      </w:r>
      <w:r w:rsidRPr="001A0489">
        <w:rPr>
          <w:rFonts w:ascii="Georgia" w:hAnsi="Georgia"/>
          <w:sz w:val="16"/>
          <w:szCs w:val="16"/>
        </w:rPr>
        <w:t>.</w:t>
      </w:r>
    </w:p>
    <w:p w14:paraId="42D2B179" w14:textId="77777777" w:rsidR="007A2CA0" w:rsidRPr="001A0489" w:rsidRDefault="007A2CA0" w:rsidP="007A2CA0">
      <w:pPr>
        <w:rPr>
          <w:rFonts w:ascii="Georgia" w:hAnsi="Georgia"/>
          <w:sz w:val="16"/>
          <w:szCs w:val="16"/>
        </w:rPr>
      </w:pPr>
      <w:r w:rsidRPr="001A0489">
        <w:rPr>
          <w:rFonts w:ascii="Georgia" w:hAnsi="Georgia"/>
          <w:sz w:val="16"/>
          <w:szCs w:val="16"/>
        </w:rPr>
        <w:t xml:space="preserve">The overture came after another hopeful sign, Venezuela's release from jail and subsequent expulsion of an </w:t>
      </w:r>
      <w:proofErr w:type="spellStart"/>
      <w:r w:rsidRPr="001A0489">
        <w:rPr>
          <w:rFonts w:ascii="Georgia" w:hAnsi="Georgia"/>
          <w:sz w:val="16"/>
          <w:szCs w:val="16"/>
        </w:rPr>
        <w:t>Ameri</w:t>
      </w:r>
      <w:proofErr w:type="spellEnd"/>
      <w:r w:rsidRPr="001A0489">
        <w:rPr>
          <w:rFonts w:ascii="Georgia" w:hAnsi="Georgia"/>
          <w:sz w:val="16"/>
          <w:szCs w:val="16"/>
        </w:rPr>
        <w:t xml:space="preserve">-can documentary filmmaker who had been accused of seeking to undermine the government. The filmmaker, Tim </w:t>
      </w:r>
      <w:proofErr w:type="spellStart"/>
      <w:r w:rsidRPr="001A0489">
        <w:rPr>
          <w:rFonts w:ascii="Georgia" w:hAnsi="Georgia"/>
          <w:sz w:val="16"/>
          <w:szCs w:val="16"/>
        </w:rPr>
        <w:t>Tra</w:t>
      </w:r>
      <w:proofErr w:type="spellEnd"/>
      <w:r w:rsidRPr="001A0489">
        <w:rPr>
          <w:rFonts w:ascii="Georgia" w:hAnsi="Georgia"/>
          <w:sz w:val="16"/>
          <w:szCs w:val="16"/>
        </w:rPr>
        <w:t xml:space="preserve">-cy, was put on a commercial flight to Miami on Wednesday morning. </w:t>
      </w:r>
    </w:p>
    <w:p w14:paraId="27EF3ED5" w14:textId="77777777" w:rsidR="007A2CA0" w:rsidRPr="001A0489" w:rsidRDefault="007A2CA0" w:rsidP="007A2CA0">
      <w:pPr>
        <w:rPr>
          <w:rFonts w:ascii="Georgia" w:hAnsi="Georgia"/>
          <w:sz w:val="16"/>
          <w:szCs w:val="16"/>
        </w:rPr>
      </w:pPr>
      <w:r w:rsidRPr="001A0489">
        <w:rPr>
          <w:rFonts w:ascii="Georgia" w:hAnsi="Georgia"/>
          <w:sz w:val="16"/>
          <w:szCs w:val="16"/>
        </w:rPr>
        <w:t xml:space="preserve">''We agreed today, both of us, </w:t>
      </w:r>
      <w:r w:rsidRPr="00957F67">
        <w:rPr>
          <w:rStyle w:val="StyleBoldUnderline"/>
        </w:rPr>
        <w:t>Venezuela and the United States</w:t>
      </w:r>
      <w:r w:rsidRPr="001A0489">
        <w:rPr>
          <w:rFonts w:ascii="Georgia" w:hAnsi="Georgia"/>
          <w:sz w:val="16"/>
          <w:szCs w:val="16"/>
        </w:rPr>
        <w:t xml:space="preserve">, that we </w:t>
      </w:r>
      <w:r w:rsidRPr="00957F67">
        <w:rPr>
          <w:rStyle w:val="StyleBoldUnderline"/>
        </w:rPr>
        <w:t>would like to</w:t>
      </w:r>
      <w:r w:rsidRPr="001A0489">
        <w:rPr>
          <w:rFonts w:ascii="Georgia" w:hAnsi="Georgia"/>
          <w:sz w:val="16"/>
          <w:szCs w:val="16"/>
        </w:rPr>
        <w:t xml:space="preserve"> see our countries find a new way forward, </w:t>
      </w:r>
      <w:r w:rsidRPr="00957F67">
        <w:rPr>
          <w:rStyle w:val="StyleBoldUnderline"/>
        </w:rPr>
        <w:t>establish a more constructive and positive relationship</w:t>
      </w:r>
      <w:r w:rsidRPr="001A0489">
        <w:rPr>
          <w:rFonts w:ascii="Georgia" w:hAnsi="Georgia"/>
          <w:sz w:val="16"/>
          <w:szCs w:val="16"/>
        </w:rPr>
        <w:t xml:space="preserve">,'' Mr. Kerry said after meeting with Mr. </w:t>
      </w:r>
      <w:proofErr w:type="spellStart"/>
      <w:r w:rsidRPr="001A0489">
        <w:rPr>
          <w:rFonts w:ascii="Georgia" w:hAnsi="Georgia"/>
          <w:sz w:val="16"/>
          <w:szCs w:val="16"/>
        </w:rPr>
        <w:t>Jaua</w:t>
      </w:r>
      <w:proofErr w:type="spellEnd"/>
      <w:r w:rsidRPr="001A0489">
        <w:rPr>
          <w:rFonts w:ascii="Georgia" w:hAnsi="Georgia"/>
          <w:sz w:val="16"/>
          <w:szCs w:val="16"/>
        </w:rPr>
        <w:t xml:space="preserve"> on the sideline of a session of the General Assembly of the Organization of American States. American officials said </w:t>
      </w:r>
      <w:proofErr w:type="spellStart"/>
      <w:r w:rsidRPr="001A0489">
        <w:rPr>
          <w:rFonts w:ascii="Georgia" w:hAnsi="Georgia"/>
          <w:sz w:val="16"/>
          <w:szCs w:val="16"/>
        </w:rPr>
        <w:t>Venezue</w:t>
      </w:r>
      <w:proofErr w:type="spellEnd"/>
      <w:r w:rsidRPr="001A0489">
        <w:rPr>
          <w:rFonts w:ascii="Georgia" w:hAnsi="Georgia"/>
          <w:sz w:val="16"/>
          <w:szCs w:val="16"/>
        </w:rPr>
        <w:t>-la had requested the meeting.</w:t>
      </w:r>
    </w:p>
    <w:p w14:paraId="204A3CFC" w14:textId="77777777" w:rsidR="007A2CA0" w:rsidRPr="001A0489" w:rsidRDefault="007A2CA0" w:rsidP="007A2CA0">
      <w:pPr>
        <w:rPr>
          <w:rFonts w:ascii="Georgia" w:hAnsi="Georgia"/>
          <w:sz w:val="16"/>
          <w:szCs w:val="16"/>
        </w:rPr>
      </w:pPr>
      <w:r w:rsidRPr="001A0489">
        <w:rPr>
          <w:rFonts w:ascii="Georgia" w:hAnsi="Georgia"/>
          <w:sz w:val="16"/>
          <w:szCs w:val="16"/>
        </w:rPr>
        <w:t xml:space="preserve">Appearing separately, Mr. </w:t>
      </w:r>
      <w:proofErr w:type="spellStart"/>
      <w:r w:rsidRPr="001A0489">
        <w:rPr>
          <w:rFonts w:ascii="Georgia" w:hAnsi="Georgia"/>
          <w:sz w:val="16"/>
          <w:szCs w:val="16"/>
        </w:rPr>
        <w:t>Jaua</w:t>
      </w:r>
      <w:proofErr w:type="spellEnd"/>
      <w:r w:rsidRPr="001A0489">
        <w:rPr>
          <w:rFonts w:ascii="Georgia" w:hAnsi="Georgia"/>
          <w:sz w:val="16"/>
          <w:szCs w:val="16"/>
        </w:rPr>
        <w:t xml:space="preserve"> said, </w:t>
      </w:r>
      <w:proofErr w:type="gramStart"/>
      <w:r w:rsidRPr="001A0489">
        <w:rPr>
          <w:rFonts w:ascii="Georgia" w:hAnsi="Georgia"/>
          <w:sz w:val="16"/>
          <w:szCs w:val="16"/>
        </w:rPr>
        <w:t>''We</w:t>
      </w:r>
      <w:proofErr w:type="gramEnd"/>
      <w:r w:rsidRPr="001A0489">
        <w:rPr>
          <w:rFonts w:ascii="Georgia" w:hAnsi="Georgia"/>
          <w:sz w:val="16"/>
          <w:szCs w:val="16"/>
        </w:rPr>
        <w:t xml:space="preserve"> have faith and confidence that this meeting marks the start of a relation-ship of respect.''</w:t>
      </w:r>
    </w:p>
    <w:p w14:paraId="5B124D96" w14:textId="77777777" w:rsidR="007A2CA0" w:rsidRPr="001A0489" w:rsidRDefault="007A2CA0" w:rsidP="007A2CA0">
      <w:pPr>
        <w:rPr>
          <w:rFonts w:ascii="Georgia" w:hAnsi="Georgia"/>
          <w:sz w:val="16"/>
          <w:szCs w:val="16"/>
        </w:rPr>
      </w:pPr>
      <w:r w:rsidRPr="001A0489">
        <w:rPr>
          <w:rFonts w:ascii="Georgia" w:hAnsi="Georgia"/>
          <w:sz w:val="16"/>
          <w:szCs w:val="16"/>
        </w:rPr>
        <w:t xml:space="preserve">The two men were photographed shaking hands in what a senior Obama administration official said appeared to be the first public meeting of top officials from the two countries since President Obama and the Venezuelan president at the time, Hugo </w:t>
      </w:r>
      <w:proofErr w:type="spellStart"/>
      <w:r w:rsidRPr="001A0489">
        <w:rPr>
          <w:rFonts w:ascii="Georgia" w:hAnsi="Georgia"/>
          <w:sz w:val="16"/>
          <w:szCs w:val="16"/>
        </w:rPr>
        <w:t>Ch·vez</w:t>
      </w:r>
      <w:proofErr w:type="spellEnd"/>
      <w:r w:rsidRPr="001A0489">
        <w:rPr>
          <w:rFonts w:ascii="Georgia" w:hAnsi="Georgia"/>
          <w:sz w:val="16"/>
          <w:szCs w:val="16"/>
        </w:rPr>
        <w:t>, shook hands in a brief encounter at a regional summit meeting in 2009.</w:t>
      </w:r>
    </w:p>
    <w:p w14:paraId="68375C9D" w14:textId="77777777" w:rsidR="007A2CA0" w:rsidRPr="001A0489" w:rsidRDefault="007A2CA0" w:rsidP="007A2CA0">
      <w:pPr>
        <w:rPr>
          <w:rFonts w:ascii="Georgia" w:hAnsi="Georgia"/>
          <w:sz w:val="16"/>
          <w:szCs w:val="16"/>
        </w:rPr>
      </w:pPr>
      <w:r w:rsidRPr="001A0489">
        <w:rPr>
          <w:rFonts w:ascii="Georgia" w:hAnsi="Georgia"/>
          <w:sz w:val="16"/>
          <w:szCs w:val="16"/>
        </w:rPr>
        <w:t xml:space="preserve">Mr. Kerry said </w:t>
      </w:r>
      <w:r w:rsidRPr="00957F67">
        <w:rPr>
          <w:rStyle w:val="StyleBoldUnderline"/>
        </w:rPr>
        <w:t>the countries</w:t>
      </w:r>
      <w:r w:rsidRPr="001A0489">
        <w:rPr>
          <w:rFonts w:ascii="Georgia" w:hAnsi="Georgia"/>
          <w:sz w:val="16"/>
          <w:szCs w:val="16"/>
        </w:rPr>
        <w:t xml:space="preserve"> had </w:t>
      </w:r>
      <w:r w:rsidRPr="00957F67">
        <w:rPr>
          <w:rStyle w:val="StyleBoldUnderline"/>
        </w:rPr>
        <w:t>agreed ''that there will be an ongoing and continuing dialogue</w:t>
      </w:r>
      <w:r>
        <w:rPr>
          <w:rFonts w:ascii="Georgia" w:hAnsi="Georgia"/>
          <w:sz w:val="16"/>
          <w:szCs w:val="16"/>
        </w:rPr>
        <w:t xml:space="preserve"> at a high level'' </w:t>
      </w:r>
      <w:r w:rsidRPr="00957F67">
        <w:rPr>
          <w:rStyle w:val="StyleBoldUnderline"/>
        </w:rPr>
        <w:t>between the State Department and the Venezuelan Foreign Ministry</w:t>
      </w:r>
      <w:r w:rsidRPr="001A0489">
        <w:rPr>
          <w:rFonts w:ascii="Georgia" w:hAnsi="Georgia"/>
          <w:sz w:val="16"/>
          <w:szCs w:val="16"/>
        </w:rPr>
        <w:t>.</w:t>
      </w:r>
    </w:p>
    <w:p w14:paraId="2EE8ED2B" w14:textId="77777777" w:rsidR="007A2CA0" w:rsidRDefault="007A2CA0" w:rsidP="007A2CA0">
      <w:pPr>
        <w:rPr>
          <w:rFonts w:ascii="Georgia" w:hAnsi="Georgia"/>
        </w:rPr>
      </w:pPr>
    </w:p>
    <w:p w14:paraId="38DF674F" w14:textId="77777777" w:rsidR="007A2CA0" w:rsidRPr="0053160B" w:rsidRDefault="007A2CA0" w:rsidP="007A2CA0">
      <w:pPr>
        <w:pStyle w:val="Heading4"/>
      </w:pPr>
      <w:r>
        <w:t>US-Venezuela relations improving – normalizing relations now</w:t>
      </w:r>
      <w:r w:rsidRPr="00A252CF">
        <w:t xml:space="preserve"> </w:t>
      </w:r>
    </w:p>
    <w:p w14:paraId="6D8B0F9F" w14:textId="77777777" w:rsidR="007A2CA0" w:rsidRPr="00B752BD" w:rsidRDefault="007A2CA0" w:rsidP="007A2CA0">
      <w:r>
        <w:rPr>
          <w:rStyle w:val="StyleStyleBold12pt"/>
        </w:rPr>
        <w:t>Lee ‘13</w:t>
      </w:r>
      <w:r w:rsidRPr="0053160B">
        <w:rPr>
          <w:rStyle w:val="StyleStyleBold12pt"/>
        </w:rPr>
        <w:t xml:space="preserve"> </w:t>
      </w:r>
      <w:r w:rsidRPr="00B752BD">
        <w:t>– Lawyer, author and has worked as an investigative journalist for the UN, the AP and many others (Matthew “Kerry says US, Venezuela on tracks to better ties,” The Associated Press,</w:t>
      </w:r>
      <w:r>
        <w:t xml:space="preserve"> 6/5/13,</w:t>
      </w:r>
      <w:r w:rsidRPr="00B752BD">
        <w:t xml:space="preserve"> </w:t>
      </w:r>
      <w:hyperlink r:id="rId17" w:history="1">
        <w:r w:rsidRPr="00B752BD">
          <w:rPr>
            <w:rStyle w:val="Hyperlink"/>
          </w:rPr>
          <w:t>http://bigstory.ap.org/article/kerry-eyes-better-ties-venezuela</w:t>
        </w:r>
      </w:hyperlink>
      <w:r w:rsidRPr="00B752BD">
        <w:t xml:space="preserve">) // CC </w:t>
      </w:r>
    </w:p>
    <w:p w14:paraId="0AE3435F" w14:textId="77777777" w:rsidR="007A2CA0" w:rsidRDefault="007A2CA0" w:rsidP="007A2CA0">
      <w:pPr>
        <w:rPr>
          <w:sz w:val="12"/>
        </w:rPr>
      </w:pPr>
      <w:r w:rsidRPr="00A252CF">
        <w:rPr>
          <w:sz w:val="16"/>
          <w:szCs w:val="16"/>
        </w:rPr>
        <w:t>ANTIGUA, Guatemala (AP) —</w:t>
      </w:r>
      <w:r>
        <w:t xml:space="preserve"> </w:t>
      </w:r>
      <w:r w:rsidRPr="009233B3">
        <w:rPr>
          <w:rStyle w:val="StyleBoldUnderline"/>
        </w:rPr>
        <w:t>The United States and Venezuela have agreed to begin a high-level dialogue with the aim of restoring ambassador-level relations and ending more than a decade of steadily deteriorating ties</w:t>
      </w:r>
      <w:r w:rsidRPr="00A252CF">
        <w:rPr>
          <w:rStyle w:val="StyleBoldUnderline"/>
          <w:sz w:val="16"/>
          <w:szCs w:val="16"/>
        </w:rPr>
        <w:t>,</w:t>
      </w:r>
      <w:r w:rsidRPr="00A252CF">
        <w:rPr>
          <w:sz w:val="16"/>
          <w:szCs w:val="16"/>
        </w:rPr>
        <w:t xml:space="preserve"> U.S. Secretary of State John Kerry said Wednesday. On his first trip to Latin America since taking office and after meeting Venezuela's foreign minister in the first cabinet-level discussion between the two nations in at least several years</w:t>
      </w:r>
      <w:r>
        <w:t xml:space="preserve">, </w:t>
      </w:r>
      <w:r w:rsidRPr="009233B3">
        <w:rPr>
          <w:rStyle w:val="StyleBoldUnderline"/>
        </w:rPr>
        <w:t>Kerry said he was hopeful that a rapprochement could be achieved.</w:t>
      </w:r>
      <w:r w:rsidRPr="00A252CF">
        <w:rPr>
          <w:sz w:val="16"/>
          <w:szCs w:val="16"/>
        </w:rPr>
        <w:t xml:space="preserve"> The meeting, which came at Venezuela's request, took place just hours after Venezuela released from prison an American filmmaker who had been jailed on espionage charges, removing an immediate irritant in the relationship. Kerry thanked Foreign Minister Elias Jose </w:t>
      </w:r>
      <w:proofErr w:type="spellStart"/>
      <w:r w:rsidRPr="00A252CF">
        <w:rPr>
          <w:sz w:val="16"/>
          <w:szCs w:val="16"/>
        </w:rPr>
        <w:t>Jaua</w:t>
      </w:r>
      <w:proofErr w:type="spellEnd"/>
      <w:r w:rsidRPr="00A252CF">
        <w:rPr>
          <w:sz w:val="16"/>
          <w:szCs w:val="16"/>
        </w:rPr>
        <w:t xml:space="preserve"> for the release of Timothy Tracy, calling it a "very positive development" and said he and his counterpart had spent about 40 minutes going over in detail areas in which the two countries could cooperate. </w:t>
      </w:r>
      <w:r w:rsidRPr="009233B3">
        <w:rPr>
          <w:rStyle w:val="StyleBoldUnderline"/>
        </w:rPr>
        <w:t>"We agreed today — both of us, Venezuela and the United States — that we would like to see our countries find a new way forward, establish a more constructive and positive relationship and find the ways to do that,"</w:t>
      </w:r>
      <w:r>
        <w:t xml:space="preserve"> </w:t>
      </w:r>
      <w:r w:rsidRPr="00A252CF">
        <w:rPr>
          <w:sz w:val="16"/>
          <w:szCs w:val="16"/>
        </w:rPr>
        <w:t>he told reporters after the meeting. It took place in Guatemala on the sidelines of the annual Organization of American States general assembly. "We agreed today there would an ongoing, continuing dialogue at a high-level between the State Department and the foreign ministry and we will try to set out an agenda on which we agree on things we can work on together," Kerry said. He said</w:t>
      </w:r>
      <w:r>
        <w:t xml:space="preserve"> </w:t>
      </w:r>
      <w:r w:rsidRPr="009233B3">
        <w:rPr>
          <w:rStyle w:val="StyleBoldUnderline"/>
        </w:rPr>
        <w:t>the two countries aim to "begin to change the dialogue between our countries and hopefully quickly move to the appointment of ambassadors between our nations."</w:t>
      </w:r>
      <w:r>
        <w:t xml:space="preserve"> </w:t>
      </w:r>
      <w:r w:rsidRPr="00A252CF">
        <w:rPr>
          <w:sz w:val="16"/>
          <w:szCs w:val="16"/>
        </w:rPr>
        <w:t xml:space="preserve">That process, he said, could lead "ultimately to a series of steps that will indicate to the people of both countries as well as to the region that we're finding a way forward to a more constructive and understandable relationship." The two countries haven't had ambassadors posted in each other's capitals since 2010 near the height of the estrangement between the U.S. and late populist Venezuelan President Hugo Chavez, who died in March. The Obama administration has been eager to mend ties with Venezuela since the death of Chavez, who delighted in tweaking the United States and pursued policies that U.S. officials regarded as hostile. However, until Wednesday there had been little to show for the outreach. </w:t>
      </w:r>
      <w:r w:rsidRPr="009233B3">
        <w:rPr>
          <w:rStyle w:val="StyleBoldUnderline"/>
        </w:rPr>
        <w:t xml:space="preserve">In fact, U.S.-Venezuelan relations had been especially tense in recent months. Nicolas </w:t>
      </w:r>
      <w:proofErr w:type="spellStart"/>
      <w:r w:rsidRPr="009233B3">
        <w:rPr>
          <w:rStyle w:val="StyleBoldUnderline"/>
        </w:rPr>
        <w:t>Maduro</w:t>
      </w:r>
      <w:proofErr w:type="spellEnd"/>
      <w:r w:rsidRPr="009233B3">
        <w:rPr>
          <w:rStyle w:val="StyleBoldUnderline"/>
        </w:rPr>
        <w:t>,</w:t>
      </w:r>
      <w:r>
        <w:t xml:space="preserve"> </w:t>
      </w:r>
      <w:r w:rsidRPr="00A252CF">
        <w:rPr>
          <w:sz w:val="16"/>
          <w:szCs w:val="16"/>
        </w:rPr>
        <w:t xml:space="preserve">a Chavez </w:t>
      </w:r>
      <w:proofErr w:type="spellStart"/>
      <w:r w:rsidRPr="00A252CF">
        <w:rPr>
          <w:sz w:val="16"/>
          <w:szCs w:val="16"/>
        </w:rPr>
        <w:t>protege</w:t>
      </w:r>
      <w:proofErr w:type="spellEnd"/>
      <w:r w:rsidRPr="00A252CF">
        <w:rPr>
          <w:sz w:val="16"/>
          <w:szCs w:val="16"/>
        </w:rPr>
        <w:t xml:space="preserve"> who claimed victory in the presidential election, expelled </w:t>
      </w:r>
      <w:r w:rsidRPr="009233B3">
        <w:rPr>
          <w:rStyle w:val="StyleBoldUnderline"/>
        </w:rPr>
        <w:t>two U.S. military attaches in March</w:t>
      </w:r>
      <w:r>
        <w:t xml:space="preserve"> </w:t>
      </w:r>
      <w:r w:rsidRPr="00A252CF">
        <w:rPr>
          <w:sz w:val="16"/>
          <w:szCs w:val="16"/>
        </w:rPr>
        <w:t>the same day Chavez died, accusing them of trying to foment instability, and Tracy's arrest came amid domestic political turmoil over the election to replace Chavez. In addition to being the first ministerial level meeting between the two nations since 2009, Wednesday's talks were the first significant contact between the two since the disputed April 14 election to replace Chavez. The opposition is still contesting the results.</w:t>
      </w:r>
      <w:r>
        <w:t xml:space="preserve"> </w:t>
      </w:r>
      <w:r w:rsidRPr="009233B3">
        <w:rPr>
          <w:rStyle w:val="StyleBoldUnderline"/>
        </w:rPr>
        <w:t xml:space="preserve">Washington is willing to work with </w:t>
      </w:r>
      <w:proofErr w:type="spellStart"/>
      <w:r w:rsidRPr="009233B3">
        <w:rPr>
          <w:rStyle w:val="StyleBoldUnderline"/>
        </w:rPr>
        <w:t>Maduro's</w:t>
      </w:r>
      <w:proofErr w:type="spellEnd"/>
      <w:r w:rsidRPr="009233B3">
        <w:rPr>
          <w:rStyle w:val="StyleBoldUnderline"/>
        </w:rPr>
        <w:t xml:space="preserve"> new government</w:t>
      </w:r>
      <w:r>
        <w:t xml:space="preserve"> </w:t>
      </w:r>
      <w:r w:rsidRPr="00A252CF">
        <w:rPr>
          <w:sz w:val="16"/>
          <w:szCs w:val="16"/>
        </w:rPr>
        <w:t xml:space="preserve">but has said opposition questions about the electoral process must be addressed. The Obama administration has backed opposition candidate Henrique </w:t>
      </w:r>
      <w:proofErr w:type="spellStart"/>
      <w:r w:rsidRPr="00A252CF">
        <w:rPr>
          <w:sz w:val="16"/>
          <w:szCs w:val="16"/>
        </w:rPr>
        <w:t>Capriles</w:t>
      </w:r>
      <w:proofErr w:type="spellEnd"/>
      <w:r w:rsidRPr="00A252CF">
        <w:rPr>
          <w:sz w:val="16"/>
          <w:szCs w:val="16"/>
        </w:rPr>
        <w:t>' call for a full recount. But</w:t>
      </w:r>
      <w:r w:rsidRPr="009233B3">
        <w:rPr>
          <w:rStyle w:val="StyleBoldUnderline"/>
        </w:rPr>
        <w:t xml:space="preserve"> Kerry offered his thanks to </w:t>
      </w:r>
      <w:proofErr w:type="spellStart"/>
      <w:r w:rsidRPr="009233B3">
        <w:rPr>
          <w:rStyle w:val="StyleBoldUnderline"/>
        </w:rPr>
        <w:t>Maduro</w:t>
      </w:r>
      <w:proofErr w:type="spellEnd"/>
      <w:r w:rsidRPr="009233B3">
        <w:rPr>
          <w:rStyle w:val="StyleBoldUnderline"/>
        </w:rPr>
        <w:t>, referring to him as president,</w:t>
      </w:r>
      <w:r>
        <w:t xml:space="preserve"> </w:t>
      </w:r>
      <w:r w:rsidRPr="00A252CF">
        <w:rPr>
          <w:sz w:val="16"/>
          <w:szCs w:val="16"/>
        </w:rPr>
        <w:t>after his meeting with the foreign minister. "I want to thank the foreign minister</w:t>
      </w:r>
      <w:r w:rsidRPr="009233B3">
        <w:rPr>
          <w:rStyle w:val="StyleBoldUnderline"/>
        </w:rPr>
        <w:t xml:space="preserve">, I want to thank President </w:t>
      </w:r>
      <w:proofErr w:type="spellStart"/>
      <w:r w:rsidRPr="009233B3">
        <w:rPr>
          <w:rStyle w:val="StyleBoldUnderline"/>
        </w:rPr>
        <w:t>Maduro</w:t>
      </w:r>
      <w:proofErr w:type="spellEnd"/>
      <w:r w:rsidRPr="009233B3">
        <w:rPr>
          <w:rStyle w:val="StyleBoldUnderline"/>
        </w:rPr>
        <w:t xml:space="preserve"> for taking the step to meet here on the sidelines of this conference</w:t>
      </w:r>
      <w:r>
        <w:t xml:space="preserve">," Kerry said. "I think it was a very important step." </w:t>
      </w:r>
      <w:r w:rsidRPr="009233B3">
        <w:rPr>
          <w:rStyle w:val="StyleBoldUnderline"/>
        </w:rPr>
        <w:t>U.S. officials have said despite the desire to move forward with a new chapter in ties with Venezuela, Washington would not stop expressing concerns about democracy and human rights in the country</w:t>
      </w:r>
      <w:r>
        <w:t xml:space="preserve">, </w:t>
      </w:r>
      <w:r w:rsidRPr="00A252CF">
        <w:rPr>
          <w:sz w:val="16"/>
          <w:szCs w:val="16"/>
        </w:rPr>
        <w:t>particularly after the election</w:t>
      </w:r>
      <w:proofErr w:type="gramStart"/>
      <w:r w:rsidRPr="00A252CF">
        <w:rPr>
          <w:sz w:val="16"/>
          <w:szCs w:val="16"/>
        </w:rPr>
        <w:t>.¶</w:t>
      </w:r>
      <w:proofErr w:type="gramEnd"/>
      <w:r w:rsidRPr="009233B3">
        <w:rPr>
          <w:sz w:val="12"/>
        </w:rPr>
        <w:t xml:space="preserve"> </w:t>
      </w:r>
    </w:p>
    <w:p w14:paraId="4B9C49AF" w14:textId="77777777" w:rsidR="007A2CA0" w:rsidRDefault="007A2CA0" w:rsidP="007A2CA0">
      <w:pPr>
        <w:rPr>
          <w:rFonts w:ascii="Georgia" w:hAnsi="Georgia"/>
        </w:rPr>
      </w:pPr>
    </w:p>
    <w:p w14:paraId="45C3A4ED" w14:textId="77777777" w:rsidR="007A2CA0" w:rsidRPr="00643515" w:rsidRDefault="007A2CA0" w:rsidP="007A2CA0">
      <w:pPr>
        <w:pStyle w:val="Heading4"/>
        <w:rPr>
          <w:rFonts w:ascii="Georgia" w:hAnsi="Georgia"/>
        </w:rPr>
      </w:pPr>
      <w:r>
        <w:rPr>
          <w:rFonts w:ascii="Georgia" w:hAnsi="Georgia"/>
        </w:rPr>
        <w:t xml:space="preserve">Relations increasing </w:t>
      </w:r>
      <w:r w:rsidRPr="00643515">
        <w:rPr>
          <w:rFonts w:ascii="Georgia" w:hAnsi="Georgia"/>
        </w:rPr>
        <w:t xml:space="preserve">– </w:t>
      </w:r>
      <w:r>
        <w:rPr>
          <w:rFonts w:ascii="Georgia" w:hAnsi="Georgia"/>
        </w:rPr>
        <w:t>coming ambassador appointments</w:t>
      </w:r>
      <w:r w:rsidRPr="00643515">
        <w:rPr>
          <w:rFonts w:ascii="Georgia" w:hAnsi="Georgia"/>
        </w:rPr>
        <w:t xml:space="preserve"> </w:t>
      </w:r>
      <w:r>
        <w:rPr>
          <w:rFonts w:ascii="Georgia" w:hAnsi="Georgia"/>
        </w:rPr>
        <w:t>prove</w:t>
      </w:r>
    </w:p>
    <w:p w14:paraId="7D9AF694" w14:textId="77777777" w:rsidR="007A2CA0" w:rsidRPr="00643515" w:rsidRDefault="007A2CA0" w:rsidP="007A2CA0">
      <w:pPr>
        <w:rPr>
          <w:rStyle w:val="StyleStyleBold12pt"/>
          <w:rFonts w:ascii="Georgia" w:hAnsi="Georgia"/>
          <w:sz w:val="16"/>
          <w:szCs w:val="16"/>
        </w:rPr>
      </w:pPr>
      <w:r w:rsidRPr="00643515">
        <w:rPr>
          <w:rStyle w:val="StyleStyleBold12pt"/>
          <w:rFonts w:ascii="Georgia" w:hAnsi="Georgia"/>
        </w:rPr>
        <w:t xml:space="preserve">Herald Tribune 6/13 </w:t>
      </w:r>
      <w:r w:rsidRPr="00B00E45">
        <w:rPr>
          <w:rStyle w:val="StyleStyleBold12pt"/>
          <w:rFonts w:ascii="Georgia" w:hAnsi="Georgia"/>
          <w:sz w:val="16"/>
          <w:szCs w:val="16"/>
        </w:rPr>
        <w:t>(</w:t>
      </w:r>
      <w:r w:rsidRPr="00643515">
        <w:rPr>
          <w:rStyle w:val="StyleStyleBold12pt"/>
          <w:rFonts w:ascii="Georgia" w:hAnsi="Georgia"/>
          <w:b w:val="0"/>
          <w:sz w:val="16"/>
          <w:szCs w:val="16"/>
        </w:rPr>
        <w:t xml:space="preserve">Newspaper, 6/13/13, </w:t>
      </w:r>
      <w:proofErr w:type="spellStart"/>
      <w:r w:rsidRPr="00643515">
        <w:rPr>
          <w:rStyle w:val="StyleStyleBold12pt"/>
          <w:rFonts w:ascii="Georgia" w:hAnsi="Georgia"/>
          <w:b w:val="0"/>
          <w:sz w:val="16"/>
          <w:szCs w:val="16"/>
        </w:rPr>
        <w:t>Proquest</w:t>
      </w:r>
      <w:proofErr w:type="spellEnd"/>
      <w:r w:rsidRPr="00643515">
        <w:rPr>
          <w:rStyle w:val="StyleStyleBold12pt"/>
          <w:rFonts w:ascii="Georgia" w:hAnsi="Georgia"/>
          <w:b w:val="0"/>
          <w:sz w:val="16"/>
          <w:szCs w:val="16"/>
        </w:rPr>
        <w:t>, “Venezuela, US may exchange ambassadors later this year</w:t>
      </w:r>
      <w:r w:rsidRPr="00643515">
        <w:rPr>
          <w:rStyle w:val="StyleStyleBold12pt"/>
          <w:rFonts w:ascii="Georgia" w:hAnsi="Georgia"/>
          <w:sz w:val="16"/>
          <w:szCs w:val="16"/>
        </w:rPr>
        <w:t xml:space="preserve">,” </w:t>
      </w:r>
      <w:hyperlink r:id="rId18" w:history="1">
        <w:r w:rsidRPr="00643515">
          <w:rPr>
            <w:rFonts w:ascii="Georgia" w:hAnsi="Georgia"/>
            <w:sz w:val="16"/>
            <w:szCs w:val="16"/>
          </w:rPr>
          <w:t>http://search.proquest.com.proxy.lib.umich.edu/docview/1366724182</w:t>
        </w:r>
      </w:hyperlink>
      <w:r w:rsidRPr="00643515">
        <w:rPr>
          <w:rFonts w:ascii="Georgia" w:hAnsi="Georgia"/>
          <w:sz w:val="16"/>
          <w:szCs w:val="16"/>
        </w:rPr>
        <w:t>)//JL</w:t>
      </w:r>
    </w:p>
    <w:p w14:paraId="3CF28DD7" w14:textId="77777777" w:rsidR="007A2CA0" w:rsidRPr="00643515" w:rsidRDefault="007A2CA0" w:rsidP="007A2CA0">
      <w:pPr>
        <w:rPr>
          <w:rFonts w:ascii="Georgia" w:hAnsi="Georgia"/>
          <w:sz w:val="16"/>
        </w:rPr>
      </w:pPr>
      <w:r w:rsidRPr="00643515">
        <w:rPr>
          <w:rFonts w:ascii="Georgia" w:hAnsi="Georgia"/>
          <w:sz w:val="16"/>
        </w:rPr>
        <w:t>Venezuelan Foreign Minister</w:t>
      </w:r>
      <w:r w:rsidRPr="00643515">
        <w:rPr>
          <w:rStyle w:val="StyleBoldUnderline"/>
        </w:rPr>
        <w:t xml:space="preserve"> </w:t>
      </w:r>
      <w:proofErr w:type="spellStart"/>
      <w:r w:rsidRPr="00643515">
        <w:rPr>
          <w:rStyle w:val="StyleBoldUnderline"/>
          <w:rFonts w:ascii="Georgia" w:hAnsi="Georgia"/>
        </w:rPr>
        <w:t>Elías</w:t>
      </w:r>
      <w:proofErr w:type="spellEnd"/>
      <w:r w:rsidRPr="00643515">
        <w:rPr>
          <w:rStyle w:val="StyleBoldUnderline"/>
          <w:rFonts w:ascii="Georgia" w:hAnsi="Georgia"/>
        </w:rPr>
        <w:t xml:space="preserve"> </w:t>
      </w:r>
      <w:proofErr w:type="spellStart"/>
      <w:r w:rsidRPr="00643515">
        <w:rPr>
          <w:rStyle w:val="StyleBoldUnderline"/>
          <w:rFonts w:ascii="Georgia" w:hAnsi="Georgia"/>
        </w:rPr>
        <w:t>Jaua</w:t>
      </w:r>
      <w:proofErr w:type="spellEnd"/>
      <w:r w:rsidRPr="00643515">
        <w:rPr>
          <w:rStyle w:val="StyleBoldUnderline"/>
          <w:rFonts w:ascii="Georgia" w:hAnsi="Georgia"/>
        </w:rPr>
        <w:t xml:space="preserve"> said</w:t>
      </w:r>
      <w:r w:rsidRPr="00643515">
        <w:rPr>
          <w:rFonts w:ascii="Georgia" w:hAnsi="Georgia"/>
        </w:rPr>
        <w:t xml:space="preserve"> </w:t>
      </w:r>
      <w:r w:rsidRPr="00643515">
        <w:rPr>
          <w:rFonts w:ascii="Georgia" w:hAnsi="Georgia"/>
          <w:sz w:val="16"/>
        </w:rPr>
        <w:t xml:space="preserve">last Thursday that </w:t>
      </w:r>
      <w:r w:rsidRPr="00643515">
        <w:rPr>
          <w:rStyle w:val="StyleBoldUnderline"/>
          <w:rFonts w:ascii="Georgia" w:hAnsi="Georgia"/>
        </w:rPr>
        <w:t xml:space="preserve">he hopes his country and the United States will be able to </w:t>
      </w:r>
      <w:r w:rsidRPr="00643515">
        <w:rPr>
          <w:rStyle w:val="Emphasis"/>
          <w:rFonts w:ascii="Georgia" w:hAnsi="Georgia"/>
        </w:rPr>
        <w:t>exchange ambassadors by the end of the year</w:t>
      </w:r>
      <w:r w:rsidRPr="00643515">
        <w:rPr>
          <w:rStyle w:val="StyleBoldUnderline"/>
          <w:rFonts w:ascii="Georgia" w:hAnsi="Georgia"/>
        </w:rPr>
        <w:t xml:space="preserve"> as diplomatic relations between the two countries are normalized</w:t>
      </w:r>
      <w:proofErr w:type="gramStart"/>
      <w:r w:rsidRPr="00643515">
        <w:rPr>
          <w:rStyle w:val="StyleBoldUnderline"/>
          <w:rFonts w:ascii="Georgia" w:hAnsi="Georgia"/>
        </w:rPr>
        <w:t>.</w:t>
      </w:r>
      <w:r w:rsidRPr="00643515">
        <w:rPr>
          <w:rFonts w:ascii="Georgia" w:hAnsi="Georgia"/>
          <w:sz w:val="12"/>
        </w:rPr>
        <w:t>¶</w:t>
      </w:r>
      <w:proofErr w:type="gramEnd"/>
      <w:r w:rsidRPr="00643515">
        <w:rPr>
          <w:rFonts w:ascii="Georgia" w:hAnsi="Georgia"/>
          <w:sz w:val="12"/>
        </w:rPr>
        <w:t xml:space="preserve"> </w:t>
      </w:r>
      <w:proofErr w:type="spellStart"/>
      <w:r w:rsidRPr="00643515">
        <w:rPr>
          <w:rStyle w:val="StyleBoldUnderline"/>
          <w:rFonts w:ascii="Georgia" w:hAnsi="Georgia"/>
        </w:rPr>
        <w:t>Jaua</w:t>
      </w:r>
      <w:proofErr w:type="spellEnd"/>
      <w:r w:rsidRPr="00643515">
        <w:rPr>
          <w:rFonts w:ascii="Georgia" w:hAnsi="Georgia"/>
        </w:rPr>
        <w:t xml:space="preserve">, </w:t>
      </w:r>
      <w:r w:rsidRPr="00643515">
        <w:rPr>
          <w:rFonts w:ascii="Georgia" w:hAnsi="Georgia"/>
          <w:sz w:val="16"/>
        </w:rPr>
        <w:t>who is considered the third-most-powerful man in the Venezuelan government</w:t>
      </w:r>
      <w:r w:rsidRPr="00643515">
        <w:rPr>
          <w:rStyle w:val="StyleBoldUnderline"/>
          <w:rFonts w:ascii="Georgia" w:hAnsi="Georgia"/>
        </w:rPr>
        <w:t>, told EL PAÍS</w:t>
      </w:r>
      <w:r w:rsidRPr="00643515">
        <w:rPr>
          <w:rFonts w:ascii="Georgia" w:hAnsi="Georgia"/>
        </w:rPr>
        <w:t xml:space="preserve"> </w:t>
      </w:r>
      <w:r w:rsidRPr="00643515">
        <w:rPr>
          <w:rFonts w:ascii="Georgia" w:hAnsi="Georgia"/>
          <w:sz w:val="16"/>
        </w:rPr>
        <w:t xml:space="preserve">in a brief interview </w:t>
      </w:r>
      <w:r w:rsidRPr="00643515">
        <w:rPr>
          <w:rStyle w:val="StyleBoldUnderline"/>
          <w:rFonts w:ascii="Georgia" w:hAnsi="Georgia"/>
        </w:rPr>
        <w:t>that</w:t>
      </w:r>
      <w:r w:rsidRPr="00643515">
        <w:rPr>
          <w:rFonts w:ascii="Georgia" w:hAnsi="Georgia"/>
        </w:rPr>
        <w:t xml:space="preserve"> </w:t>
      </w:r>
      <w:r w:rsidRPr="00643515">
        <w:rPr>
          <w:rFonts w:ascii="Georgia" w:hAnsi="Georgia"/>
          <w:sz w:val="16"/>
        </w:rPr>
        <w:t xml:space="preserve">the late President Hugo </w:t>
      </w:r>
      <w:r w:rsidRPr="00643515">
        <w:rPr>
          <w:rStyle w:val="StyleBoldUnderline"/>
          <w:rFonts w:ascii="Georgia" w:hAnsi="Georgia"/>
        </w:rPr>
        <w:t xml:space="preserve">Chávez had pushed for the normalization of relations with Washington before he died </w:t>
      </w:r>
      <w:r w:rsidRPr="00B07CCB">
        <w:rPr>
          <w:sz w:val="16"/>
          <w:szCs w:val="16"/>
        </w:rPr>
        <w:t>from cancer on March 5.</w:t>
      </w:r>
      <w:r w:rsidRPr="00643515">
        <w:rPr>
          <w:rFonts w:ascii="Georgia" w:hAnsi="Georgia"/>
          <w:sz w:val="12"/>
        </w:rPr>
        <w:t xml:space="preserve">¶ </w:t>
      </w:r>
      <w:r w:rsidRPr="00B07CCB">
        <w:rPr>
          <w:sz w:val="16"/>
          <w:szCs w:val="16"/>
        </w:rPr>
        <w:t>"We have agreed [with the United States] on a meeting point, and also that our relationship will be one of mutual respect so</w:t>
      </w:r>
      <w:r w:rsidRPr="00643515">
        <w:rPr>
          <w:rFonts w:ascii="Georgia" w:hAnsi="Georgia"/>
        </w:rPr>
        <w:t xml:space="preserve"> that </w:t>
      </w:r>
      <w:r w:rsidRPr="00643515">
        <w:rPr>
          <w:rStyle w:val="StyleBoldUnderline"/>
          <w:rFonts w:ascii="Georgia" w:hAnsi="Georgia"/>
        </w:rPr>
        <w:t>we can appoint ambassadors later this year</w:t>
      </w:r>
      <w:r w:rsidRPr="00643515">
        <w:rPr>
          <w:rFonts w:ascii="Georgia" w:hAnsi="Georgia"/>
        </w:rPr>
        <w:t xml:space="preserve">," </w:t>
      </w:r>
      <w:r w:rsidRPr="00643515">
        <w:rPr>
          <w:rFonts w:ascii="Georgia" w:hAnsi="Georgia"/>
          <w:sz w:val="16"/>
        </w:rPr>
        <w:t xml:space="preserve">the foreign minister said during a side interview at the Organization of American States (OAS) summit in Antigua, </w:t>
      </w:r>
      <w:r w:rsidRPr="00B07CCB">
        <w:rPr>
          <w:sz w:val="16"/>
          <w:szCs w:val="16"/>
        </w:rPr>
        <w:t xml:space="preserve">Guatemala.¶ </w:t>
      </w:r>
      <w:proofErr w:type="spellStart"/>
      <w:r w:rsidRPr="00B07CCB">
        <w:rPr>
          <w:sz w:val="16"/>
          <w:szCs w:val="16"/>
        </w:rPr>
        <w:t>Jaua</w:t>
      </w:r>
      <w:proofErr w:type="spellEnd"/>
      <w:r w:rsidRPr="00B07CCB">
        <w:rPr>
          <w:sz w:val="16"/>
          <w:szCs w:val="16"/>
        </w:rPr>
        <w:t xml:space="preserve"> met with US Secretary of State John Kerry for 40 minutes last week to discuss the next moves</w:t>
      </w:r>
      <w:r w:rsidRPr="00643515">
        <w:rPr>
          <w:rFonts w:ascii="Georgia" w:hAnsi="Georgia"/>
        </w:rPr>
        <w:t xml:space="preserve">. </w:t>
      </w:r>
      <w:r w:rsidRPr="00643515">
        <w:rPr>
          <w:rFonts w:ascii="Georgia" w:hAnsi="Georgia"/>
          <w:sz w:val="16"/>
          <w:szCs w:val="16"/>
        </w:rPr>
        <w:t>Relations between Washington and Caracas soured in 2010 when Chávez accused the United States of spying and trying to destabilize his socialist government</w:t>
      </w:r>
      <w:proofErr w:type="gramStart"/>
      <w:r w:rsidRPr="00643515">
        <w:rPr>
          <w:rFonts w:ascii="Georgia" w:hAnsi="Georgia"/>
          <w:sz w:val="16"/>
          <w:szCs w:val="16"/>
        </w:rPr>
        <w:t>.¶</w:t>
      </w:r>
      <w:proofErr w:type="gramEnd"/>
      <w:r w:rsidRPr="00643515">
        <w:rPr>
          <w:rFonts w:ascii="Georgia" w:hAnsi="Georgia"/>
          <w:sz w:val="16"/>
          <w:szCs w:val="16"/>
        </w:rPr>
        <w:t xml:space="preserve"> Kerry's meeting with </w:t>
      </w:r>
      <w:proofErr w:type="spellStart"/>
      <w:r w:rsidRPr="00643515">
        <w:rPr>
          <w:rFonts w:ascii="Georgia" w:hAnsi="Georgia"/>
          <w:sz w:val="16"/>
          <w:szCs w:val="16"/>
        </w:rPr>
        <w:t>Jaua</w:t>
      </w:r>
      <w:proofErr w:type="spellEnd"/>
      <w:r w:rsidRPr="00643515">
        <w:rPr>
          <w:rFonts w:ascii="Georgia" w:hAnsi="Georgia"/>
          <w:sz w:val="16"/>
          <w:szCs w:val="16"/>
        </w:rPr>
        <w:t xml:space="preserve"> is "the result of a process that began in November, [after being] authorized by Commander Chávez for the then-foreign minister and now-president, </w:t>
      </w:r>
      <w:proofErr w:type="spellStart"/>
      <w:r w:rsidRPr="00643515">
        <w:rPr>
          <w:rFonts w:ascii="Georgia" w:hAnsi="Georgia"/>
          <w:sz w:val="16"/>
          <w:szCs w:val="16"/>
        </w:rPr>
        <w:t>Nicolás</w:t>
      </w:r>
      <w:proofErr w:type="spellEnd"/>
      <w:r w:rsidRPr="00643515">
        <w:rPr>
          <w:rFonts w:ascii="Georgia" w:hAnsi="Georgia"/>
          <w:sz w:val="16"/>
          <w:szCs w:val="16"/>
        </w:rPr>
        <w:t xml:space="preserve"> </w:t>
      </w:r>
      <w:proofErr w:type="spellStart"/>
      <w:r w:rsidRPr="00643515">
        <w:rPr>
          <w:rFonts w:ascii="Georgia" w:hAnsi="Georgia"/>
          <w:sz w:val="16"/>
          <w:szCs w:val="16"/>
        </w:rPr>
        <w:t>Maduro</w:t>
      </w:r>
      <w:proofErr w:type="spellEnd"/>
      <w:r w:rsidRPr="00643515">
        <w:rPr>
          <w:rFonts w:ascii="Georgia" w:hAnsi="Georgia"/>
          <w:sz w:val="16"/>
          <w:szCs w:val="16"/>
        </w:rPr>
        <w:t xml:space="preserve">," he said.¶ Washington has never officially recognized </w:t>
      </w:r>
      <w:proofErr w:type="spellStart"/>
      <w:r w:rsidRPr="00643515">
        <w:rPr>
          <w:rFonts w:ascii="Georgia" w:hAnsi="Georgia"/>
          <w:sz w:val="16"/>
          <w:szCs w:val="16"/>
        </w:rPr>
        <w:t>Maduro's</w:t>
      </w:r>
      <w:proofErr w:type="spellEnd"/>
      <w:r w:rsidRPr="00643515">
        <w:rPr>
          <w:rFonts w:ascii="Georgia" w:hAnsi="Georgia"/>
          <w:sz w:val="16"/>
          <w:szCs w:val="16"/>
        </w:rPr>
        <w:t xml:space="preserve"> election victory, something that has angered the Caracas government. President Obama has only said that he had hoped the Venezuelan authorities would agree to a recount as demanded by defeated opposition candidate Henrique </w:t>
      </w:r>
      <w:proofErr w:type="spellStart"/>
      <w:r w:rsidRPr="00643515">
        <w:rPr>
          <w:rFonts w:ascii="Georgia" w:hAnsi="Georgia"/>
          <w:sz w:val="16"/>
          <w:szCs w:val="16"/>
        </w:rPr>
        <w:t>Capriles</w:t>
      </w:r>
      <w:proofErr w:type="spellEnd"/>
      <w:r w:rsidRPr="00643515">
        <w:rPr>
          <w:rFonts w:ascii="Georgia" w:hAnsi="Georgia"/>
        </w:rPr>
        <w:t xml:space="preserve">. </w:t>
      </w:r>
      <w:r w:rsidRPr="00643515">
        <w:rPr>
          <w:rStyle w:val="StyleBoldUnderline"/>
          <w:rFonts w:ascii="Georgia" w:hAnsi="Georgia"/>
        </w:rPr>
        <w:t xml:space="preserve">When asked whether official recognition would lead to improved bilateral relations, </w:t>
      </w:r>
      <w:proofErr w:type="spellStart"/>
      <w:r w:rsidRPr="00643515">
        <w:rPr>
          <w:rStyle w:val="StyleBoldUnderline"/>
          <w:rFonts w:ascii="Georgia" w:hAnsi="Georgia"/>
        </w:rPr>
        <w:t>Jaua</w:t>
      </w:r>
      <w:proofErr w:type="spellEnd"/>
      <w:r w:rsidRPr="00643515">
        <w:rPr>
          <w:rStyle w:val="StyleBoldUnderline"/>
          <w:rFonts w:ascii="Georgia" w:hAnsi="Georgia"/>
        </w:rPr>
        <w:t xml:space="preserve"> </w:t>
      </w:r>
      <w:proofErr w:type="gramStart"/>
      <w:r w:rsidRPr="00643515">
        <w:rPr>
          <w:rStyle w:val="StyleBoldUnderline"/>
          <w:rFonts w:ascii="Georgia" w:hAnsi="Georgia"/>
        </w:rPr>
        <w:t>said that</w:t>
      </w:r>
      <w:proofErr w:type="gramEnd"/>
      <w:r w:rsidRPr="00643515">
        <w:rPr>
          <w:rStyle w:val="StyleBoldUnderline"/>
          <w:rFonts w:ascii="Georgia" w:hAnsi="Georgia"/>
        </w:rPr>
        <w:t xml:space="preserve"> "it wasn't necessary</w:t>
      </w:r>
      <w:r w:rsidRPr="00643515">
        <w:rPr>
          <w:rFonts w:ascii="Georgia" w:hAnsi="Georgia"/>
        </w:rPr>
        <w:t>."</w:t>
      </w:r>
      <w:r w:rsidRPr="00643515">
        <w:rPr>
          <w:rFonts w:ascii="Georgia" w:hAnsi="Georgia"/>
          <w:sz w:val="12"/>
        </w:rPr>
        <w:t xml:space="preserve">¶ </w:t>
      </w:r>
      <w:r w:rsidRPr="00643515">
        <w:rPr>
          <w:rFonts w:ascii="Georgia" w:hAnsi="Georgia"/>
        </w:rPr>
        <w:t>"</w:t>
      </w:r>
      <w:r w:rsidRPr="00643515">
        <w:rPr>
          <w:rFonts w:ascii="Georgia" w:hAnsi="Georgia"/>
          <w:sz w:val="16"/>
        </w:rPr>
        <w:t xml:space="preserve">Venezuela has a legitimate and constitutional government headed by </w:t>
      </w:r>
      <w:proofErr w:type="spellStart"/>
      <w:r w:rsidRPr="00643515">
        <w:rPr>
          <w:rFonts w:ascii="Georgia" w:hAnsi="Georgia"/>
          <w:sz w:val="16"/>
        </w:rPr>
        <w:t>Nicolás</w:t>
      </w:r>
      <w:proofErr w:type="spellEnd"/>
      <w:r w:rsidRPr="00643515">
        <w:rPr>
          <w:rFonts w:ascii="Georgia" w:hAnsi="Georgia"/>
          <w:sz w:val="16"/>
        </w:rPr>
        <w:t xml:space="preserve"> </w:t>
      </w:r>
      <w:proofErr w:type="spellStart"/>
      <w:r w:rsidRPr="00643515">
        <w:rPr>
          <w:rFonts w:ascii="Georgia" w:hAnsi="Georgia"/>
          <w:sz w:val="16"/>
        </w:rPr>
        <w:t>Maduro</w:t>
      </w:r>
      <w:proofErr w:type="spellEnd"/>
      <w:r w:rsidRPr="00643515">
        <w:rPr>
          <w:rFonts w:ascii="Georgia" w:hAnsi="Georgia"/>
          <w:sz w:val="16"/>
        </w:rPr>
        <w:t>," the foreign minister said. "</w:t>
      </w:r>
      <w:r w:rsidRPr="00643515">
        <w:rPr>
          <w:rStyle w:val="Emphasis"/>
          <w:rFonts w:ascii="Georgia" w:hAnsi="Georgia"/>
        </w:rPr>
        <w:t>We haven't broken relations</w:t>
      </w:r>
      <w:r w:rsidRPr="00643515">
        <w:rPr>
          <w:rFonts w:ascii="Georgia" w:hAnsi="Georgia"/>
          <w:sz w:val="16"/>
        </w:rPr>
        <w:t>."</w:t>
      </w:r>
      <w:r w:rsidRPr="00643515">
        <w:rPr>
          <w:rFonts w:ascii="Georgia" w:hAnsi="Georgia"/>
          <w:sz w:val="6"/>
        </w:rPr>
        <w:t xml:space="preserve">¶ </w:t>
      </w:r>
      <w:proofErr w:type="spellStart"/>
      <w:r w:rsidRPr="00643515">
        <w:rPr>
          <w:rFonts w:ascii="Georgia" w:hAnsi="Georgia"/>
          <w:sz w:val="16"/>
        </w:rPr>
        <w:t>Jaua</w:t>
      </w:r>
      <w:proofErr w:type="spellEnd"/>
      <w:r w:rsidRPr="00643515">
        <w:rPr>
          <w:rFonts w:ascii="Georgia" w:hAnsi="Georgia"/>
          <w:sz w:val="16"/>
        </w:rPr>
        <w:t xml:space="preserve"> said that issues concerning Venezuela's political situation were not brought up during the meeting with Kerry. </w:t>
      </w:r>
      <w:r w:rsidRPr="00643515">
        <w:rPr>
          <w:rFonts w:ascii="Georgia" w:hAnsi="Georgia"/>
        </w:rPr>
        <w:t>"</w:t>
      </w:r>
      <w:r w:rsidRPr="00643515">
        <w:rPr>
          <w:rStyle w:val="Emphasis"/>
          <w:rFonts w:ascii="Georgia" w:hAnsi="Georgia"/>
        </w:rPr>
        <w:t>There is a stable situation in Venezuela</w:t>
      </w:r>
      <w:r w:rsidRPr="00643515">
        <w:rPr>
          <w:rFonts w:ascii="Georgia" w:hAnsi="Georgia"/>
        </w:rPr>
        <w:t>.</w:t>
      </w:r>
      <w:r w:rsidRPr="00643515">
        <w:rPr>
          <w:rFonts w:ascii="Georgia" w:hAnsi="Georgia"/>
          <w:sz w:val="16"/>
        </w:rPr>
        <w:t xml:space="preserve"> The government of </w:t>
      </w:r>
      <w:proofErr w:type="spellStart"/>
      <w:r w:rsidRPr="00643515">
        <w:rPr>
          <w:rFonts w:ascii="Georgia" w:hAnsi="Georgia"/>
          <w:sz w:val="16"/>
        </w:rPr>
        <w:t>Nicolás</w:t>
      </w:r>
      <w:proofErr w:type="spellEnd"/>
      <w:r w:rsidRPr="00643515">
        <w:rPr>
          <w:rFonts w:ascii="Georgia" w:hAnsi="Georgia"/>
          <w:sz w:val="16"/>
        </w:rPr>
        <w:t xml:space="preserve"> </w:t>
      </w:r>
      <w:proofErr w:type="spellStart"/>
      <w:r w:rsidRPr="00643515">
        <w:rPr>
          <w:rStyle w:val="StyleBoldUnderline"/>
          <w:rFonts w:ascii="Georgia" w:hAnsi="Georgia"/>
        </w:rPr>
        <w:t>Maduro</w:t>
      </w:r>
      <w:proofErr w:type="spellEnd"/>
      <w:r w:rsidRPr="00643515">
        <w:rPr>
          <w:rStyle w:val="StyleBoldUnderline"/>
          <w:rFonts w:ascii="Georgia" w:hAnsi="Georgia"/>
        </w:rPr>
        <w:t xml:space="preserve"> is working hard to overcome the challenges</w:t>
      </w:r>
      <w:r w:rsidRPr="00643515">
        <w:rPr>
          <w:rFonts w:ascii="Georgia" w:hAnsi="Georgia"/>
        </w:rPr>
        <w:t xml:space="preserve"> </w:t>
      </w:r>
      <w:r w:rsidRPr="00643515">
        <w:rPr>
          <w:rFonts w:ascii="Georgia" w:hAnsi="Georgia"/>
          <w:sz w:val="16"/>
        </w:rPr>
        <w:t>it faces in the economy, security and fixing the electoral system."</w:t>
      </w:r>
      <w:r w:rsidRPr="00643515">
        <w:rPr>
          <w:rFonts w:ascii="Georgia" w:hAnsi="Georgia"/>
          <w:sz w:val="6"/>
        </w:rPr>
        <w:t xml:space="preserve">¶ </w:t>
      </w:r>
      <w:proofErr w:type="gramStart"/>
      <w:r w:rsidRPr="00643515">
        <w:rPr>
          <w:rFonts w:ascii="Georgia" w:hAnsi="Georgia"/>
          <w:sz w:val="16"/>
        </w:rPr>
        <w:t>In</w:t>
      </w:r>
      <w:proofErr w:type="gramEnd"/>
      <w:r w:rsidRPr="00643515">
        <w:rPr>
          <w:rFonts w:ascii="Georgia" w:hAnsi="Georgia"/>
          <w:sz w:val="16"/>
        </w:rPr>
        <w:t xml:space="preserve"> another issue, </w:t>
      </w:r>
      <w:proofErr w:type="spellStart"/>
      <w:r w:rsidRPr="00643515">
        <w:rPr>
          <w:rFonts w:ascii="Georgia" w:hAnsi="Georgia"/>
          <w:sz w:val="16"/>
        </w:rPr>
        <w:t>Jaua</w:t>
      </w:r>
      <w:proofErr w:type="spellEnd"/>
      <w:r w:rsidRPr="00643515">
        <w:rPr>
          <w:rFonts w:ascii="Georgia" w:hAnsi="Georgia"/>
          <w:sz w:val="16"/>
        </w:rPr>
        <w:t xml:space="preserve"> said that in September, Venezuela will abandon its participation in the Inter-American Court of Human Rights.</w:t>
      </w:r>
    </w:p>
    <w:p w14:paraId="40385788" w14:textId="77777777" w:rsidR="007A2CA0" w:rsidRPr="001A0489" w:rsidRDefault="007A2CA0" w:rsidP="007A2CA0">
      <w:pPr>
        <w:rPr>
          <w:rFonts w:ascii="Georgia" w:hAnsi="Georgia"/>
        </w:rPr>
      </w:pPr>
    </w:p>
    <w:p w14:paraId="4C82E1DC" w14:textId="77777777" w:rsidR="007A2CA0" w:rsidRPr="001A0489" w:rsidRDefault="007A2CA0" w:rsidP="007A2CA0">
      <w:pPr>
        <w:pStyle w:val="Heading3"/>
        <w:rPr>
          <w:rFonts w:ascii="Georgia" w:hAnsi="Georgia"/>
        </w:rPr>
      </w:pPr>
      <w:r w:rsidRPr="001A0489">
        <w:rPr>
          <w:rFonts w:ascii="Georgia" w:hAnsi="Georgia"/>
        </w:rPr>
        <w:t xml:space="preserve">No Threshold </w:t>
      </w:r>
    </w:p>
    <w:p w14:paraId="541F8C83" w14:textId="77777777" w:rsidR="007A2CA0" w:rsidRPr="001A0489" w:rsidRDefault="007A2CA0" w:rsidP="007A2CA0">
      <w:pPr>
        <w:pStyle w:val="Heading4"/>
        <w:rPr>
          <w:rFonts w:ascii="Georgia" w:hAnsi="Georgia"/>
        </w:rPr>
      </w:pPr>
      <w:r w:rsidRPr="001A0489">
        <w:rPr>
          <w:rFonts w:ascii="Georgia" w:hAnsi="Georgia"/>
        </w:rPr>
        <w:t>Venezuela will maintain regional power – oil and trade opportunities means control</w:t>
      </w:r>
    </w:p>
    <w:p w14:paraId="595E6464" w14:textId="77777777" w:rsidR="007A2CA0" w:rsidRPr="001A0489" w:rsidRDefault="007A2CA0" w:rsidP="007A2CA0">
      <w:pPr>
        <w:rPr>
          <w:rFonts w:ascii="Georgia" w:hAnsi="Georgia"/>
          <w:sz w:val="16"/>
          <w:szCs w:val="16"/>
        </w:rPr>
      </w:pPr>
      <w:r w:rsidRPr="001A0489">
        <w:rPr>
          <w:rStyle w:val="StyleStyleBold12pt"/>
          <w:rFonts w:ascii="Georgia" w:hAnsi="Georgia"/>
        </w:rPr>
        <w:t>WA Post, ‘13</w:t>
      </w:r>
      <w:r w:rsidRPr="001A0489">
        <w:rPr>
          <w:rFonts w:ascii="Georgia" w:hAnsi="Georgia"/>
          <w:sz w:val="16"/>
          <w:szCs w:val="16"/>
        </w:rPr>
        <w:t xml:space="preserve"> (Emilia Diaz-Struck and Juan </w:t>
      </w:r>
      <w:proofErr w:type="spellStart"/>
      <w:r w:rsidRPr="001A0489">
        <w:rPr>
          <w:rFonts w:ascii="Georgia" w:hAnsi="Georgia"/>
          <w:sz w:val="16"/>
          <w:szCs w:val="16"/>
        </w:rPr>
        <w:t>Forero</w:t>
      </w:r>
      <w:proofErr w:type="spellEnd"/>
      <w:r w:rsidRPr="001A0489">
        <w:rPr>
          <w:rFonts w:ascii="Georgia" w:hAnsi="Georgia"/>
          <w:sz w:val="16"/>
          <w:szCs w:val="16"/>
        </w:rPr>
        <w:t xml:space="preserve">, Journalists, “New Venezuelan leader wins support in region,” 5/11, </w:t>
      </w:r>
      <w:proofErr w:type="gramStart"/>
      <w:r w:rsidRPr="001A0489">
        <w:rPr>
          <w:rFonts w:ascii="Georgia" w:hAnsi="Georgia"/>
          <w:sz w:val="16"/>
          <w:szCs w:val="16"/>
        </w:rPr>
        <w:t>p.A6</w:t>
      </w:r>
      <w:proofErr w:type="gramEnd"/>
      <w:r w:rsidRPr="001A0489">
        <w:rPr>
          <w:rFonts w:ascii="Georgia" w:hAnsi="Georgia"/>
          <w:sz w:val="16"/>
          <w:szCs w:val="16"/>
        </w:rPr>
        <w:t>, L-N)//CT</w:t>
      </w:r>
    </w:p>
    <w:p w14:paraId="153E3243" w14:textId="77777777" w:rsidR="007A2CA0" w:rsidRPr="001A0489" w:rsidRDefault="007A2CA0" w:rsidP="007A2CA0">
      <w:pPr>
        <w:rPr>
          <w:rFonts w:ascii="Georgia" w:hAnsi="Georgia"/>
          <w:sz w:val="16"/>
          <w:szCs w:val="16"/>
        </w:rPr>
      </w:pPr>
    </w:p>
    <w:p w14:paraId="0E1AF754" w14:textId="77777777" w:rsidR="007A2CA0" w:rsidRPr="001A0489" w:rsidRDefault="007A2CA0" w:rsidP="007A2CA0">
      <w:pPr>
        <w:rPr>
          <w:rFonts w:ascii="Georgia" w:hAnsi="Georgia"/>
          <w:sz w:val="16"/>
          <w:szCs w:val="16"/>
        </w:rPr>
      </w:pPr>
      <w:r w:rsidRPr="001A0489">
        <w:rPr>
          <w:rFonts w:ascii="Georgia" w:hAnsi="Georgia"/>
          <w:sz w:val="16"/>
          <w:szCs w:val="16"/>
        </w:rPr>
        <w:t xml:space="preserve">Overall, though, </w:t>
      </w:r>
      <w:proofErr w:type="spellStart"/>
      <w:r w:rsidRPr="001A0489">
        <w:rPr>
          <w:rStyle w:val="StyleBoldUnderline"/>
          <w:rFonts w:ascii="Georgia" w:hAnsi="Georgia"/>
        </w:rPr>
        <w:t>Maduro</w:t>
      </w:r>
      <w:proofErr w:type="spellEnd"/>
      <w:r w:rsidRPr="001A0489">
        <w:rPr>
          <w:rStyle w:val="StyleBoldUnderline"/>
          <w:rFonts w:ascii="Georgia" w:hAnsi="Georgia"/>
        </w:rPr>
        <w:t xml:space="preserve"> garnered praise from</w:t>
      </w:r>
      <w:r w:rsidRPr="001A0489">
        <w:rPr>
          <w:rFonts w:ascii="Georgia" w:hAnsi="Georgia"/>
          <w:sz w:val="16"/>
          <w:szCs w:val="16"/>
        </w:rPr>
        <w:t xml:space="preserve"> respected </w:t>
      </w:r>
      <w:r w:rsidRPr="001A0489">
        <w:rPr>
          <w:rStyle w:val="StyleBoldUnderline"/>
          <w:rFonts w:ascii="Georgia" w:hAnsi="Georgia"/>
        </w:rPr>
        <w:t>leaders</w:t>
      </w:r>
      <w:r w:rsidRPr="001A0489">
        <w:rPr>
          <w:rFonts w:ascii="Georgia" w:hAnsi="Georgia"/>
          <w:sz w:val="16"/>
          <w:szCs w:val="16"/>
        </w:rPr>
        <w:t xml:space="preserve"> such as Uruguayan President Jos "</w:t>
      </w:r>
      <w:proofErr w:type="spellStart"/>
      <w:r w:rsidRPr="001A0489">
        <w:rPr>
          <w:rFonts w:ascii="Georgia" w:hAnsi="Georgia"/>
          <w:sz w:val="16"/>
          <w:szCs w:val="16"/>
        </w:rPr>
        <w:t>Pepe</w:t>
      </w:r>
      <w:proofErr w:type="spellEnd"/>
      <w:r w:rsidRPr="001A0489">
        <w:rPr>
          <w:rFonts w:ascii="Georgia" w:hAnsi="Georgia"/>
          <w:sz w:val="16"/>
          <w:szCs w:val="16"/>
        </w:rPr>
        <w:t xml:space="preserve">" </w:t>
      </w:r>
      <w:proofErr w:type="spellStart"/>
      <w:r w:rsidRPr="001A0489">
        <w:rPr>
          <w:rFonts w:ascii="Georgia" w:hAnsi="Georgia"/>
          <w:sz w:val="16"/>
          <w:szCs w:val="16"/>
        </w:rPr>
        <w:t>Mujica</w:t>
      </w:r>
      <w:proofErr w:type="spellEnd"/>
      <w:r w:rsidRPr="001A0489">
        <w:rPr>
          <w:rFonts w:ascii="Georgia" w:hAnsi="Georgia"/>
          <w:sz w:val="16"/>
          <w:szCs w:val="16"/>
        </w:rPr>
        <w:t xml:space="preserve">, who during </w:t>
      </w:r>
      <w:proofErr w:type="spellStart"/>
      <w:r w:rsidRPr="001A0489">
        <w:rPr>
          <w:rFonts w:ascii="Georgia" w:hAnsi="Georgia"/>
          <w:sz w:val="16"/>
          <w:szCs w:val="16"/>
        </w:rPr>
        <w:t>Maduro's</w:t>
      </w:r>
      <w:proofErr w:type="spellEnd"/>
      <w:r w:rsidRPr="001A0489">
        <w:rPr>
          <w:rFonts w:ascii="Georgia" w:hAnsi="Georgia"/>
          <w:sz w:val="16"/>
          <w:szCs w:val="16"/>
        </w:rPr>
        <w:t xml:space="preserve"> visit to Montevideo on Tuesday gushed about Venezuela's new role in the regional trade group, </w:t>
      </w:r>
      <w:proofErr w:type="spellStart"/>
      <w:r w:rsidRPr="001A0489">
        <w:rPr>
          <w:rFonts w:ascii="Georgia" w:hAnsi="Georgia"/>
          <w:sz w:val="16"/>
          <w:szCs w:val="16"/>
        </w:rPr>
        <w:t>Mercosur</w:t>
      </w:r>
      <w:proofErr w:type="spellEnd"/>
      <w:r w:rsidRPr="001A0489">
        <w:rPr>
          <w:rFonts w:ascii="Georgia" w:hAnsi="Georgia"/>
          <w:sz w:val="16"/>
          <w:szCs w:val="16"/>
        </w:rPr>
        <w:t xml:space="preserve">, of which Uruguay is a founding member. </w:t>
      </w:r>
      <w:proofErr w:type="spellStart"/>
      <w:r w:rsidRPr="001A0489">
        <w:rPr>
          <w:rStyle w:val="StyleBoldUnderline"/>
          <w:rFonts w:ascii="Georgia" w:hAnsi="Georgia"/>
        </w:rPr>
        <w:t>Maduro</w:t>
      </w:r>
      <w:proofErr w:type="spellEnd"/>
      <w:r w:rsidRPr="001A0489">
        <w:rPr>
          <w:rFonts w:ascii="Georgia" w:hAnsi="Georgia"/>
          <w:sz w:val="16"/>
          <w:szCs w:val="16"/>
        </w:rPr>
        <w:t xml:space="preserve"> in turn </w:t>
      </w:r>
      <w:r w:rsidRPr="001A0489">
        <w:rPr>
          <w:rStyle w:val="StyleBoldUnderline"/>
          <w:rFonts w:ascii="Georgia" w:hAnsi="Georgia"/>
        </w:rPr>
        <w:t>pledged "a permanent supply of petroleum" to Uruguay</w:t>
      </w:r>
      <w:r w:rsidRPr="001A0489">
        <w:rPr>
          <w:rFonts w:ascii="Georgia" w:hAnsi="Georgia"/>
          <w:sz w:val="16"/>
          <w:szCs w:val="16"/>
        </w:rPr>
        <w:t xml:space="preserve">. In Caracas last Sunday, </w:t>
      </w:r>
      <w:proofErr w:type="spellStart"/>
      <w:r w:rsidRPr="001A0489">
        <w:rPr>
          <w:rStyle w:val="StyleBoldUnderline"/>
          <w:rFonts w:ascii="Georgia" w:hAnsi="Georgia"/>
        </w:rPr>
        <w:t>Maduro</w:t>
      </w:r>
      <w:proofErr w:type="spellEnd"/>
      <w:r w:rsidRPr="001A0489">
        <w:rPr>
          <w:rStyle w:val="StyleBoldUnderline"/>
          <w:rFonts w:ascii="Georgia" w:hAnsi="Georgia"/>
        </w:rPr>
        <w:t xml:space="preserve"> oversaw a gathering of</w:t>
      </w:r>
      <w:r w:rsidRPr="001A0489">
        <w:rPr>
          <w:rFonts w:ascii="Georgia" w:hAnsi="Georgia"/>
          <w:sz w:val="16"/>
          <w:szCs w:val="16"/>
        </w:rPr>
        <w:t xml:space="preserve"> the small Central American and Caribbean countries that make up </w:t>
      </w:r>
      <w:r w:rsidRPr="001A0489">
        <w:rPr>
          <w:rStyle w:val="StyleBoldUnderline"/>
          <w:rFonts w:ascii="Georgia" w:hAnsi="Georgia"/>
        </w:rPr>
        <w:t xml:space="preserve">the </w:t>
      </w:r>
      <w:proofErr w:type="spellStart"/>
      <w:r w:rsidRPr="001A0489">
        <w:rPr>
          <w:rStyle w:val="StyleBoldUnderline"/>
          <w:rFonts w:ascii="Georgia" w:hAnsi="Georgia"/>
        </w:rPr>
        <w:t>Petrocaribe</w:t>
      </w:r>
      <w:proofErr w:type="spellEnd"/>
      <w:r w:rsidRPr="001A0489">
        <w:rPr>
          <w:rStyle w:val="StyleBoldUnderline"/>
          <w:rFonts w:ascii="Georgia" w:hAnsi="Georgia"/>
        </w:rPr>
        <w:t xml:space="preserve"> alliance, in which Venezuela provides cut-rate oil</w:t>
      </w:r>
      <w:r w:rsidRPr="001A0489">
        <w:rPr>
          <w:rFonts w:ascii="Georgia" w:hAnsi="Georgia"/>
          <w:sz w:val="16"/>
          <w:szCs w:val="16"/>
        </w:rPr>
        <w:t xml:space="preserve">. </w:t>
      </w:r>
      <w:proofErr w:type="spellStart"/>
      <w:r w:rsidRPr="001A0489">
        <w:rPr>
          <w:rFonts w:ascii="Georgia" w:hAnsi="Georgia"/>
          <w:sz w:val="16"/>
          <w:szCs w:val="16"/>
        </w:rPr>
        <w:t>Maduro</w:t>
      </w:r>
      <w:proofErr w:type="spellEnd"/>
      <w:r w:rsidRPr="001A0489">
        <w:rPr>
          <w:rFonts w:ascii="Georgia" w:hAnsi="Georgia"/>
          <w:sz w:val="16"/>
          <w:szCs w:val="16"/>
        </w:rPr>
        <w:t xml:space="preserve"> announced that two new members, Honduras and Guatemala, would be incorporated into </w:t>
      </w:r>
      <w:proofErr w:type="spellStart"/>
      <w:r w:rsidRPr="001A0489">
        <w:rPr>
          <w:rFonts w:ascii="Georgia" w:hAnsi="Georgia"/>
          <w:sz w:val="16"/>
          <w:szCs w:val="16"/>
        </w:rPr>
        <w:t>Petrocaribe</w:t>
      </w:r>
      <w:proofErr w:type="spellEnd"/>
      <w:r w:rsidRPr="001A0489">
        <w:rPr>
          <w:rFonts w:ascii="Georgia" w:hAnsi="Georgia"/>
          <w:sz w:val="16"/>
          <w:szCs w:val="16"/>
        </w:rPr>
        <w:t xml:space="preserve">. Gargantuan </w:t>
      </w:r>
      <w:r w:rsidRPr="001A0489">
        <w:rPr>
          <w:rStyle w:val="StyleBoldUnderline"/>
          <w:rFonts w:ascii="Georgia" w:hAnsi="Georgia"/>
        </w:rPr>
        <w:t>Brazil,</w:t>
      </w:r>
      <w:r w:rsidRPr="001A0489">
        <w:rPr>
          <w:rFonts w:ascii="Georgia" w:hAnsi="Georgia"/>
          <w:sz w:val="16"/>
          <w:szCs w:val="16"/>
        </w:rPr>
        <w:t xml:space="preserve"> the world's seventh-largest economy, also </w:t>
      </w:r>
      <w:r w:rsidRPr="001A0489">
        <w:rPr>
          <w:rStyle w:val="StyleBoldUnderline"/>
          <w:rFonts w:ascii="Georgia" w:hAnsi="Georgia"/>
        </w:rPr>
        <w:t>sees big economic opportunities in a country deeply dependent on imported food and open to Brazil's biggest construction firms.</w:t>
      </w:r>
      <w:r w:rsidRPr="001A0489">
        <w:rPr>
          <w:rFonts w:ascii="Georgia" w:hAnsi="Georgia"/>
          <w:sz w:val="16"/>
          <w:szCs w:val="16"/>
        </w:rPr>
        <w:t xml:space="preserve"> </w:t>
      </w:r>
      <w:proofErr w:type="spellStart"/>
      <w:r w:rsidRPr="001A0489">
        <w:rPr>
          <w:rFonts w:ascii="Georgia" w:hAnsi="Georgia"/>
          <w:sz w:val="16"/>
          <w:szCs w:val="16"/>
        </w:rPr>
        <w:t>Rousseff</w:t>
      </w:r>
      <w:proofErr w:type="spellEnd"/>
      <w:r w:rsidRPr="001A0489">
        <w:rPr>
          <w:rFonts w:ascii="Georgia" w:hAnsi="Georgia"/>
          <w:sz w:val="16"/>
          <w:szCs w:val="16"/>
        </w:rPr>
        <w:t xml:space="preserve"> said that </w:t>
      </w:r>
      <w:r w:rsidRPr="001A0489">
        <w:rPr>
          <w:rStyle w:val="StyleBoldUnderline"/>
          <w:rFonts w:ascii="Georgia" w:hAnsi="Georgia"/>
        </w:rPr>
        <w:t xml:space="preserve">under </w:t>
      </w:r>
      <w:proofErr w:type="spellStart"/>
      <w:r w:rsidRPr="001A0489">
        <w:rPr>
          <w:rStyle w:val="StyleBoldUnderline"/>
          <w:rFonts w:ascii="Georgia" w:hAnsi="Georgia"/>
        </w:rPr>
        <w:t>Maduro</w:t>
      </w:r>
      <w:proofErr w:type="spellEnd"/>
      <w:r w:rsidRPr="001A0489">
        <w:rPr>
          <w:rFonts w:ascii="Georgia" w:hAnsi="Georgia"/>
          <w:sz w:val="16"/>
          <w:szCs w:val="16"/>
        </w:rPr>
        <w:t xml:space="preserve">, the two </w:t>
      </w:r>
      <w:r w:rsidRPr="001A0489">
        <w:rPr>
          <w:rStyle w:val="StyleBoldUnderline"/>
          <w:rFonts w:ascii="Georgia" w:hAnsi="Georgia"/>
        </w:rPr>
        <w:t>countries would increase their trade</w:t>
      </w:r>
      <w:r w:rsidRPr="001A0489">
        <w:rPr>
          <w:rFonts w:ascii="Georgia" w:hAnsi="Georgia"/>
          <w:sz w:val="16"/>
          <w:szCs w:val="16"/>
        </w:rPr>
        <w:t xml:space="preserve">, which in 2012 totaled $6 billion. "I'm sure that with President </w:t>
      </w:r>
      <w:proofErr w:type="spellStart"/>
      <w:r w:rsidRPr="001A0489">
        <w:rPr>
          <w:rFonts w:ascii="Georgia" w:hAnsi="Georgia"/>
          <w:sz w:val="16"/>
          <w:szCs w:val="16"/>
        </w:rPr>
        <w:t>Maduro</w:t>
      </w:r>
      <w:proofErr w:type="spellEnd"/>
      <w:r w:rsidRPr="001A0489">
        <w:rPr>
          <w:rFonts w:ascii="Georgia" w:hAnsi="Georgia"/>
          <w:sz w:val="16"/>
          <w:szCs w:val="16"/>
        </w:rPr>
        <w:t xml:space="preserve">, I will have the same high-level relationship that I had with President </w:t>
      </w:r>
      <w:proofErr w:type="spellStart"/>
      <w:r w:rsidRPr="001A0489">
        <w:rPr>
          <w:rFonts w:ascii="Georgia" w:hAnsi="Georgia"/>
          <w:sz w:val="16"/>
          <w:szCs w:val="16"/>
        </w:rPr>
        <w:t>Chvez</w:t>
      </w:r>
      <w:proofErr w:type="spellEnd"/>
      <w:r w:rsidRPr="001A0489">
        <w:rPr>
          <w:rFonts w:ascii="Georgia" w:hAnsi="Georgia"/>
          <w:sz w:val="16"/>
          <w:szCs w:val="16"/>
        </w:rPr>
        <w:t xml:space="preserve">," </w:t>
      </w:r>
      <w:proofErr w:type="spellStart"/>
      <w:r w:rsidRPr="001A0489">
        <w:rPr>
          <w:rFonts w:ascii="Georgia" w:hAnsi="Georgia"/>
          <w:sz w:val="16"/>
          <w:szCs w:val="16"/>
        </w:rPr>
        <w:t>Rousseff</w:t>
      </w:r>
      <w:proofErr w:type="spellEnd"/>
      <w:r w:rsidRPr="001A0489">
        <w:rPr>
          <w:rFonts w:ascii="Georgia" w:hAnsi="Georgia"/>
          <w:sz w:val="16"/>
          <w:szCs w:val="16"/>
        </w:rPr>
        <w:t xml:space="preserve"> said. </w:t>
      </w:r>
    </w:p>
    <w:p w14:paraId="3B8F13D4" w14:textId="77777777" w:rsidR="007A2CA0" w:rsidRDefault="007A2CA0" w:rsidP="007A2CA0">
      <w:pPr>
        <w:rPr>
          <w:rFonts w:ascii="Georgia" w:hAnsi="Georgia"/>
          <w:sz w:val="16"/>
          <w:szCs w:val="16"/>
        </w:rPr>
      </w:pPr>
    </w:p>
    <w:p w14:paraId="7AF87C56" w14:textId="77777777" w:rsidR="007A2CA0" w:rsidRPr="00235BDF" w:rsidRDefault="007A2CA0" w:rsidP="007A2CA0">
      <w:pPr>
        <w:pStyle w:val="Heading3"/>
      </w:pPr>
      <w:r>
        <w:t xml:space="preserve">No IL – Venezuela Unstable Inevitably </w:t>
      </w:r>
    </w:p>
    <w:p w14:paraId="29C6E4A8" w14:textId="77777777" w:rsidR="007A2CA0" w:rsidRDefault="007A2CA0" w:rsidP="007A2CA0">
      <w:pPr>
        <w:rPr>
          <w:sz w:val="16"/>
        </w:rPr>
      </w:pPr>
    </w:p>
    <w:p w14:paraId="4E3ECCC9" w14:textId="77777777" w:rsidR="007A2CA0" w:rsidRDefault="007A2CA0" w:rsidP="007A2CA0">
      <w:pPr>
        <w:rPr>
          <w:rStyle w:val="StyleStyleBold12pt"/>
        </w:rPr>
      </w:pPr>
      <w:r>
        <w:rPr>
          <w:rStyle w:val="StyleStyleBold12pt"/>
        </w:rPr>
        <w:t xml:space="preserve">Inflation and food shortage causing instability now </w:t>
      </w:r>
    </w:p>
    <w:p w14:paraId="5A4306FF" w14:textId="77777777" w:rsidR="007A2CA0" w:rsidRPr="00860567" w:rsidRDefault="007A2CA0" w:rsidP="007A2CA0">
      <w:r w:rsidRPr="00860567">
        <w:rPr>
          <w:rStyle w:val="StyleStyleBold12pt"/>
        </w:rPr>
        <w:t>Renuncio’13</w:t>
      </w:r>
      <w:r w:rsidRPr="00860567">
        <w:t xml:space="preserve"> - Senior Associate, Intelligence &amp; Analysis, London (</w:t>
      </w:r>
      <w:proofErr w:type="spellStart"/>
      <w:r w:rsidRPr="00860567">
        <w:t>Irenea</w:t>
      </w:r>
      <w:proofErr w:type="spellEnd"/>
      <w:r w:rsidRPr="00860567">
        <w:t>, Risk Advisory, “Venezuela: strategic risk outlook for 2013</w:t>
      </w:r>
      <w:r>
        <w:t xml:space="preserve">,” 6/19/2013, </w:t>
      </w:r>
      <w:r w:rsidRPr="00860567">
        <w:t>http://news.riskadvisory.net/index.php/2013/06/venezuela-strategic-risk-outlook-for-2013/</w:t>
      </w:r>
      <w:r>
        <w:t>) //RGP</w:t>
      </w:r>
    </w:p>
    <w:p w14:paraId="58704585" w14:textId="77777777" w:rsidR="007A2CA0" w:rsidRPr="00860567" w:rsidRDefault="007A2CA0" w:rsidP="007A2CA0">
      <w:pPr>
        <w:rPr>
          <w:rStyle w:val="StyleStyleBold12pt"/>
          <w:rFonts w:ascii="Times" w:eastAsia="Times New Roman" w:hAnsi="Times" w:cs="Times New Roman"/>
          <w:b w:val="0"/>
          <w:sz w:val="20"/>
          <w:szCs w:val="20"/>
        </w:rPr>
      </w:pPr>
    </w:p>
    <w:p w14:paraId="6627D3D5" w14:textId="77777777" w:rsidR="007A2CA0" w:rsidRPr="00E20F15" w:rsidRDefault="007A2CA0" w:rsidP="007A2CA0">
      <w:pPr>
        <w:rPr>
          <w:rStyle w:val="StyleStyleBold12pt"/>
          <w:b w:val="0"/>
          <w:sz w:val="22"/>
        </w:rPr>
      </w:pPr>
      <w:r w:rsidRPr="00860567">
        <w:rPr>
          <w:sz w:val="16"/>
        </w:rPr>
        <w:t>After three years of a relative absence of civil unrest</w:t>
      </w:r>
      <w:r w:rsidRPr="00860567">
        <w:t xml:space="preserve">, </w:t>
      </w:r>
      <w:r w:rsidRPr="00860567">
        <w:rPr>
          <w:rStyle w:val="StyleBoldUnderline"/>
        </w:rPr>
        <w:t xml:space="preserve">protests have dramatically increased throughout Venezuela since the election, posing a challenge to </w:t>
      </w:r>
      <w:proofErr w:type="spellStart"/>
      <w:r w:rsidRPr="00860567">
        <w:rPr>
          <w:rStyle w:val="StyleBoldUnderline"/>
        </w:rPr>
        <w:t>Maduro</w:t>
      </w:r>
      <w:proofErr w:type="spellEnd"/>
      <w:r w:rsidRPr="00860567">
        <w:t xml:space="preserve"> – </w:t>
      </w:r>
      <w:r w:rsidRPr="00860567">
        <w:rPr>
          <w:sz w:val="16"/>
        </w:rPr>
        <w:t xml:space="preserve">who won the April election by only 234,935 votes against opposition leader Henrique </w:t>
      </w:r>
      <w:proofErr w:type="spellStart"/>
      <w:r w:rsidRPr="00860567">
        <w:rPr>
          <w:sz w:val="16"/>
        </w:rPr>
        <w:t>Capriles</w:t>
      </w:r>
      <w:proofErr w:type="spellEnd"/>
      <w:r w:rsidRPr="00860567">
        <w:rPr>
          <w:sz w:val="16"/>
        </w:rPr>
        <w:t>. According to a report released last week by the independent think tank the Venezuelan Observatory of Social Conflicts (OVCS</w:t>
      </w:r>
      <w:r w:rsidRPr="00860567">
        <w:t xml:space="preserve">) </w:t>
      </w:r>
      <w:r w:rsidRPr="00860567">
        <w:rPr>
          <w:rStyle w:val="StyleBoldUnderline"/>
        </w:rPr>
        <w:t>demonstrations were up by 550% between April and March this year</w:t>
      </w:r>
      <w:r w:rsidRPr="00860567">
        <w:t xml:space="preserve">. </w:t>
      </w:r>
      <w:r w:rsidRPr="00860567">
        <w:rPr>
          <w:sz w:val="16"/>
        </w:rPr>
        <w:t>The institution registered at least 403 countrywide protests in April, compared to 62 in March</w:t>
      </w:r>
      <w:proofErr w:type="gramStart"/>
      <w:r w:rsidRPr="00860567">
        <w:rPr>
          <w:sz w:val="16"/>
        </w:rPr>
        <w:t>.¶</w:t>
      </w:r>
      <w:proofErr w:type="gramEnd"/>
      <w:r w:rsidRPr="00860567">
        <w:rPr>
          <w:sz w:val="12"/>
        </w:rPr>
        <w:t xml:space="preserve"> </w:t>
      </w:r>
      <w:r w:rsidRPr="00860567">
        <w:rPr>
          <w:rStyle w:val="StyleBoldUnderline"/>
        </w:rPr>
        <w:t>A large percentage of the protests since April seem to have been directly associated with the election</w:t>
      </w:r>
      <w:r w:rsidRPr="00860567">
        <w:t xml:space="preserve">, </w:t>
      </w:r>
      <w:r w:rsidRPr="00860567">
        <w:rPr>
          <w:sz w:val="16"/>
        </w:rPr>
        <w:t xml:space="preserve">with about 40% of the demonstrations </w:t>
      </w:r>
      <w:proofErr w:type="spellStart"/>
      <w:r w:rsidRPr="00860567">
        <w:rPr>
          <w:sz w:val="16"/>
        </w:rPr>
        <w:t>labelled</w:t>
      </w:r>
      <w:proofErr w:type="spellEnd"/>
      <w:r w:rsidRPr="00860567">
        <w:rPr>
          <w:sz w:val="16"/>
        </w:rPr>
        <w:t xml:space="preserve"> by the OVCS as politically motivated. However</w:t>
      </w:r>
      <w:r w:rsidRPr="00860567">
        <w:t xml:space="preserve">, </w:t>
      </w:r>
      <w:r w:rsidRPr="00860567">
        <w:rPr>
          <w:rStyle w:val="StyleBoldUnderline"/>
        </w:rPr>
        <w:t xml:space="preserve">hardship issues have become increasingly important over that period, with housing, </w:t>
      </w:r>
      <w:proofErr w:type="spellStart"/>
      <w:r w:rsidRPr="00860567">
        <w:rPr>
          <w:rStyle w:val="StyleBoldUnderline"/>
        </w:rPr>
        <w:t>labour</w:t>
      </w:r>
      <w:proofErr w:type="spellEnd"/>
      <w:r w:rsidRPr="00860567">
        <w:rPr>
          <w:rStyle w:val="StyleBoldUnderline"/>
        </w:rPr>
        <w:t xml:space="preserve"> rights, insecurity and economic hardship accounting for about 50% of the protests in April,</w:t>
      </w:r>
      <w:r w:rsidRPr="00860567">
        <w:t xml:space="preserve"> </w:t>
      </w:r>
      <w:r w:rsidRPr="00860567">
        <w:rPr>
          <w:sz w:val="16"/>
        </w:rPr>
        <w:t>according to the think tank</w:t>
      </w:r>
      <w:proofErr w:type="gramStart"/>
      <w:r w:rsidRPr="00860567">
        <w:rPr>
          <w:sz w:val="16"/>
        </w:rPr>
        <w:t>.¶</w:t>
      </w:r>
      <w:proofErr w:type="gramEnd"/>
      <w:r w:rsidRPr="00860567">
        <w:rPr>
          <w:sz w:val="16"/>
        </w:rPr>
        <w:t xml:space="preserve"> Although there is no hard data to confirm whether the escalation in protest activity has carried over into May, local press reports indicate that protests continued last month. In May alone, protests over disruption to water services took place in Caracas on 20 May, with locals blocking roads on the outskirts of La </w:t>
      </w:r>
      <w:proofErr w:type="spellStart"/>
      <w:r w:rsidRPr="00860567">
        <w:rPr>
          <w:sz w:val="16"/>
        </w:rPr>
        <w:t>Urbina</w:t>
      </w:r>
      <w:proofErr w:type="spellEnd"/>
      <w:r w:rsidRPr="00860567">
        <w:rPr>
          <w:sz w:val="16"/>
        </w:rPr>
        <w:t xml:space="preserve"> and </w:t>
      </w:r>
      <w:proofErr w:type="spellStart"/>
      <w:r w:rsidRPr="00860567">
        <w:rPr>
          <w:sz w:val="16"/>
        </w:rPr>
        <w:t>Petare</w:t>
      </w:r>
      <w:proofErr w:type="spellEnd"/>
      <w:r w:rsidRPr="00860567">
        <w:rPr>
          <w:sz w:val="16"/>
        </w:rPr>
        <w:t xml:space="preserve"> and closing the capital’s Francisco </w:t>
      </w:r>
      <w:proofErr w:type="spellStart"/>
      <w:r w:rsidRPr="00860567">
        <w:rPr>
          <w:sz w:val="16"/>
        </w:rPr>
        <w:t>Fajardo</w:t>
      </w:r>
      <w:proofErr w:type="spellEnd"/>
      <w:r w:rsidRPr="00860567">
        <w:t xml:space="preserve"> </w:t>
      </w:r>
      <w:r w:rsidRPr="00860567">
        <w:rPr>
          <w:rStyle w:val="StyleBoldUnderline"/>
        </w:rPr>
        <w:t>highway</w:t>
      </w:r>
      <w:proofErr w:type="gramStart"/>
      <w:r w:rsidRPr="00860567">
        <w:rPr>
          <w:rStyle w:val="StyleBoldUnderline"/>
        </w:rPr>
        <w:t>.¶</w:t>
      </w:r>
      <w:proofErr w:type="gramEnd"/>
      <w:r w:rsidRPr="00860567">
        <w:rPr>
          <w:rStyle w:val="StyleBoldUnderline"/>
        </w:rPr>
        <w:t xml:space="preserve"> Demonstrations and </w:t>
      </w:r>
      <w:proofErr w:type="spellStart"/>
      <w:r w:rsidRPr="00860567">
        <w:rPr>
          <w:rStyle w:val="StyleBoldUnderline"/>
        </w:rPr>
        <w:t>labour</w:t>
      </w:r>
      <w:proofErr w:type="spellEnd"/>
      <w:r w:rsidRPr="00860567">
        <w:rPr>
          <w:rStyle w:val="StyleBoldUnderline"/>
        </w:rPr>
        <w:t xml:space="preserve"> activism have spread to other cities outside the capital too</w:t>
      </w:r>
      <w:r w:rsidRPr="00860567">
        <w:t xml:space="preserve">: </w:t>
      </w:r>
      <w:r w:rsidRPr="00860567">
        <w:rPr>
          <w:sz w:val="16"/>
        </w:rPr>
        <w:t xml:space="preserve">shopkeepers staged a 48-hour strike, which 1,250 local businesses adhered to on 27 May in the city of </w:t>
      </w:r>
      <w:proofErr w:type="spellStart"/>
      <w:r w:rsidRPr="00860567">
        <w:rPr>
          <w:sz w:val="16"/>
        </w:rPr>
        <w:t>Cumaná</w:t>
      </w:r>
      <w:proofErr w:type="spellEnd"/>
      <w:r w:rsidRPr="00860567">
        <w:rPr>
          <w:sz w:val="16"/>
        </w:rPr>
        <w:t xml:space="preserve"> (Sucre state) against growing insecurity. Meanwhile, university teachers associated with the </w:t>
      </w:r>
      <w:proofErr w:type="spellStart"/>
      <w:r w:rsidRPr="00860567">
        <w:rPr>
          <w:sz w:val="16"/>
        </w:rPr>
        <w:t>Fapuv</w:t>
      </w:r>
      <w:proofErr w:type="spellEnd"/>
      <w:r w:rsidRPr="00860567">
        <w:rPr>
          <w:sz w:val="16"/>
        </w:rPr>
        <w:t xml:space="preserve"> union launched a countrywide indefinite strike over pay last week, affecting most of the country’s universities. Economic hardship driving activism</w:t>
      </w:r>
      <w:r>
        <w:t xml:space="preserve"> </w:t>
      </w:r>
      <w:r w:rsidRPr="00860567">
        <w:rPr>
          <w:rStyle w:val="StyleBoldUnderline"/>
        </w:rPr>
        <w:t>Growing food shortages have also been a driving factor of activism on social networking sites</w:t>
      </w:r>
      <w:r w:rsidRPr="00860567">
        <w:t xml:space="preserve">: </w:t>
      </w:r>
      <w:r w:rsidRPr="00860567">
        <w:rPr>
          <w:sz w:val="16"/>
        </w:rPr>
        <w:t xml:space="preserve">the </w:t>
      </w:r>
      <w:proofErr w:type="spellStart"/>
      <w:r w:rsidRPr="00860567">
        <w:rPr>
          <w:sz w:val="16"/>
        </w:rPr>
        <w:t>hashtag</w:t>
      </w:r>
      <w:proofErr w:type="spellEnd"/>
      <w:r w:rsidRPr="00860567">
        <w:rPr>
          <w:sz w:val="16"/>
        </w:rPr>
        <w:t xml:space="preserve"> #</w:t>
      </w:r>
      <w:proofErr w:type="spellStart"/>
      <w:r w:rsidRPr="00860567">
        <w:rPr>
          <w:sz w:val="16"/>
        </w:rPr>
        <w:t>GolpeAlEstomago</w:t>
      </w:r>
      <w:proofErr w:type="spellEnd"/>
      <w:r w:rsidRPr="00860567">
        <w:rPr>
          <w:sz w:val="16"/>
        </w:rPr>
        <w:t xml:space="preserve"> (#punch on your belly) has gained increasing prominence on Twitter over the past few days. Venezuelans have used it to share photos of empty supermarket shelves, while shortages of basic staples – such as toilet paper – dominate the local headlines. Our local sources in Venezuela tell us that shortages are this time ‘worse than ever before’ in the country</w:t>
      </w:r>
      <w:proofErr w:type="gramStart"/>
      <w:r w:rsidRPr="00860567">
        <w:rPr>
          <w:sz w:val="16"/>
        </w:rPr>
        <w:t>.¶</w:t>
      </w:r>
      <w:proofErr w:type="gramEnd"/>
      <w:r w:rsidRPr="00860567">
        <w:rPr>
          <w:sz w:val="16"/>
        </w:rPr>
        <w:t xml:space="preserve"> The opposition, which remains well </w:t>
      </w:r>
      <w:proofErr w:type="spellStart"/>
      <w:r w:rsidRPr="00860567">
        <w:rPr>
          <w:sz w:val="16"/>
        </w:rPr>
        <w:t>organised</w:t>
      </w:r>
      <w:proofErr w:type="spellEnd"/>
      <w:r w:rsidRPr="00860567">
        <w:rPr>
          <w:sz w:val="16"/>
        </w:rPr>
        <w:t>, has so far created a ‘committee of protection against shortages’ which offers a hotline to give people advice on where and when to find basic products.</w:t>
      </w:r>
      <w:r w:rsidRPr="00860567">
        <w:t xml:space="preserve"> </w:t>
      </w:r>
      <w:r w:rsidRPr="00860567">
        <w:rPr>
          <w:rStyle w:val="StyleBoldUnderline"/>
        </w:rPr>
        <w:t xml:space="preserve">The shortages are also affecting </w:t>
      </w:r>
      <w:proofErr w:type="spellStart"/>
      <w:r w:rsidRPr="00860567">
        <w:rPr>
          <w:rStyle w:val="StyleBoldUnderline"/>
        </w:rPr>
        <w:t>Maduro’s</w:t>
      </w:r>
      <w:proofErr w:type="spellEnd"/>
      <w:r w:rsidRPr="00860567">
        <w:rPr>
          <w:rStyle w:val="StyleBoldUnderline"/>
        </w:rPr>
        <w:t xml:space="preserve"> support base, with in-country sources reporting that moderate </w:t>
      </w:r>
      <w:proofErr w:type="spellStart"/>
      <w:r w:rsidRPr="00860567">
        <w:rPr>
          <w:rStyle w:val="StyleBoldUnderline"/>
        </w:rPr>
        <w:t>Chavistas</w:t>
      </w:r>
      <w:proofErr w:type="spellEnd"/>
      <w:r w:rsidRPr="00860567">
        <w:rPr>
          <w:rStyle w:val="StyleBoldUnderline"/>
        </w:rPr>
        <w:t xml:space="preserve"> are also starting to protest about the issue, </w:t>
      </w:r>
      <w:proofErr w:type="spellStart"/>
      <w:r w:rsidRPr="00860567">
        <w:rPr>
          <w:rStyle w:val="StyleBoldUnderline"/>
        </w:rPr>
        <w:t>criticising</w:t>
      </w:r>
      <w:proofErr w:type="spellEnd"/>
      <w:r w:rsidRPr="00860567">
        <w:rPr>
          <w:rStyle w:val="StyleBoldUnderline"/>
        </w:rPr>
        <w:t xml:space="preserve"> </w:t>
      </w:r>
      <w:proofErr w:type="spellStart"/>
      <w:r w:rsidRPr="00860567">
        <w:rPr>
          <w:rStyle w:val="StyleBoldUnderline"/>
        </w:rPr>
        <w:t>Maduro</w:t>
      </w:r>
      <w:proofErr w:type="spellEnd"/>
      <w:r w:rsidRPr="00860567">
        <w:rPr>
          <w:rStyle w:val="StyleBoldUnderline"/>
        </w:rPr>
        <w:t xml:space="preserve"> for failing to live up to their expectation</w:t>
      </w:r>
      <w:r w:rsidRPr="00860567">
        <w:t>s</w:t>
      </w:r>
      <w:proofErr w:type="gramStart"/>
      <w:r w:rsidRPr="00860567">
        <w:rPr>
          <w:sz w:val="16"/>
        </w:rPr>
        <w:t>.¶</w:t>
      </w:r>
      <w:proofErr w:type="gramEnd"/>
      <w:r w:rsidRPr="00860567">
        <w:rPr>
          <w:sz w:val="16"/>
        </w:rPr>
        <w:t xml:space="preserve"> The shortages are one of the most visible results of the dire state of the economy. The official index of shortages, which measures the lack of commercial goods in supermarkets, rose to 21.3% in the first four months of the year, four times above average, according to data cited by the Venezuelan Central Bank</w:t>
      </w:r>
      <w:proofErr w:type="gramStart"/>
      <w:r w:rsidRPr="00860567">
        <w:rPr>
          <w:sz w:val="16"/>
        </w:rPr>
        <w:t>.¶</w:t>
      </w:r>
      <w:proofErr w:type="gramEnd"/>
      <w:r w:rsidRPr="00860567">
        <w:rPr>
          <w:sz w:val="16"/>
        </w:rPr>
        <w:t xml:space="preserve"> Meanwhile</w:t>
      </w:r>
      <w:r w:rsidRPr="00860567">
        <w:rPr>
          <w:rStyle w:val="StyleBoldUnderline"/>
          <w:sz w:val="16"/>
        </w:rPr>
        <w:t>,</w:t>
      </w:r>
      <w:r w:rsidRPr="00860567">
        <w:rPr>
          <w:rStyle w:val="StyleBoldUnderline"/>
        </w:rPr>
        <w:t xml:space="preserve"> inflation has eroded relative income. </w:t>
      </w:r>
      <w:r w:rsidRPr="00860567">
        <w:rPr>
          <w:sz w:val="16"/>
        </w:rPr>
        <w:t>According to IMF data, Venezuela’s inflation rate reached over 30% in 2012, one of the highest in the world, and appears to have remained at similar rates this year. In the first four months of the year, food prices increased by 16.2% and year-on-year inflation reached 29%, according to the Venezuelan Central Bank</w:t>
      </w:r>
      <w:proofErr w:type="gramStart"/>
      <w:r w:rsidRPr="00860567">
        <w:rPr>
          <w:sz w:val="16"/>
        </w:rPr>
        <w:t>.¶</w:t>
      </w:r>
      <w:proofErr w:type="gramEnd"/>
      <w:r w:rsidRPr="00860567">
        <w:rPr>
          <w:sz w:val="16"/>
        </w:rPr>
        <w:t xml:space="preserve"> The situation looks unlikely to improve in the coming months, as </w:t>
      </w:r>
      <w:proofErr w:type="spellStart"/>
      <w:r w:rsidRPr="00860567">
        <w:rPr>
          <w:sz w:val="16"/>
        </w:rPr>
        <w:t>Maduro</w:t>
      </w:r>
      <w:proofErr w:type="spellEnd"/>
      <w:r w:rsidRPr="00860567">
        <w:rPr>
          <w:sz w:val="16"/>
        </w:rPr>
        <w:t xml:space="preserve"> seems incapable or unwilling to change economic policy. Shortly after the election, </w:t>
      </w:r>
      <w:proofErr w:type="spellStart"/>
      <w:r w:rsidRPr="00860567">
        <w:rPr>
          <w:sz w:val="16"/>
        </w:rPr>
        <w:t>Maduro</w:t>
      </w:r>
      <w:proofErr w:type="spellEnd"/>
      <w:r w:rsidRPr="00860567">
        <w:rPr>
          <w:sz w:val="16"/>
        </w:rPr>
        <w:t xml:space="preserve"> announced that the government had decided to import huge volumes of food and household staples – including 50m rolls of toilet paper</w:t>
      </w:r>
      <w:proofErr w:type="gramStart"/>
      <w:r w:rsidRPr="00860567">
        <w:rPr>
          <w:sz w:val="16"/>
        </w:rPr>
        <w:t>.¶</w:t>
      </w:r>
      <w:proofErr w:type="gramEnd"/>
      <w:r w:rsidRPr="00860567">
        <w:rPr>
          <w:sz w:val="16"/>
        </w:rPr>
        <w:t xml:space="preserve"> But the measure, while it is likely to partially resolve the problem in the coming weeks, seems unsustainable. State-controlled prices and capital controls remain in place, and high inflation rates continue to discourage local production and drive further shortages. Furthermore,</w:t>
      </w:r>
      <w:r w:rsidRPr="00860567">
        <w:t xml:space="preserve"> </w:t>
      </w:r>
      <w:r w:rsidRPr="00860567">
        <w:rPr>
          <w:rStyle w:val="StyleBoldUnderline"/>
        </w:rPr>
        <w:t>the government’s serious mismanagement of state-owned supermarkets, and corruption throughout retail supply chains means that food shortages seem likely to continue despite two currency devaluations this year</w:t>
      </w:r>
      <w:r w:rsidRPr="00860567">
        <w:t>.</w:t>
      </w:r>
    </w:p>
    <w:p w14:paraId="20F68E63" w14:textId="77777777" w:rsidR="007A2CA0" w:rsidRPr="001A0489" w:rsidRDefault="007A2CA0" w:rsidP="007A2CA0">
      <w:pPr>
        <w:rPr>
          <w:rFonts w:ascii="Georgia" w:hAnsi="Georgia"/>
          <w:sz w:val="16"/>
          <w:szCs w:val="16"/>
        </w:rPr>
      </w:pPr>
    </w:p>
    <w:p w14:paraId="2DC1370B" w14:textId="77777777" w:rsidR="007A2CA0" w:rsidRDefault="007A2CA0" w:rsidP="007A2CA0">
      <w:pPr>
        <w:rPr>
          <w:rFonts w:ascii="Georgia" w:hAnsi="Georgia"/>
          <w:sz w:val="16"/>
          <w:szCs w:val="16"/>
        </w:rPr>
      </w:pPr>
    </w:p>
    <w:p w14:paraId="68697AFC" w14:textId="77777777" w:rsidR="007A2CA0" w:rsidRPr="005A1923" w:rsidRDefault="007A2CA0" w:rsidP="007A2CA0">
      <w:pPr>
        <w:pStyle w:val="Heading3"/>
      </w:pPr>
      <w:r>
        <w:t>No Impact – Coup</w:t>
      </w:r>
    </w:p>
    <w:p w14:paraId="319FF528" w14:textId="77777777" w:rsidR="007A2CA0" w:rsidRDefault="007A2CA0" w:rsidP="007A2CA0">
      <w:pPr>
        <w:pStyle w:val="Heading4"/>
      </w:pPr>
      <w:r>
        <w:t xml:space="preserve">Coup won’t happen – </w:t>
      </w:r>
      <w:proofErr w:type="spellStart"/>
      <w:r>
        <w:t>Maduro</w:t>
      </w:r>
      <w:proofErr w:type="spellEnd"/>
      <w:r>
        <w:t xml:space="preserve"> denies military action</w:t>
      </w:r>
    </w:p>
    <w:p w14:paraId="608CD0AD" w14:textId="77777777" w:rsidR="007A2CA0" w:rsidRDefault="007A2CA0" w:rsidP="007A2CA0">
      <w:r>
        <w:rPr>
          <w:rStyle w:val="StyleStyleBold12pt"/>
        </w:rPr>
        <w:t xml:space="preserve">Fox News Latino, 13 </w:t>
      </w:r>
      <w:r w:rsidRPr="00E20A7C">
        <w:rPr>
          <w:sz w:val="16"/>
          <w:szCs w:val="16"/>
        </w:rPr>
        <w:t xml:space="preserve">(“Venezuela's Defense Minister Would Never Support A Coup To Unseat </w:t>
      </w:r>
      <w:proofErr w:type="spellStart"/>
      <w:r w:rsidRPr="00E20A7C">
        <w:rPr>
          <w:sz w:val="16"/>
          <w:szCs w:val="16"/>
        </w:rPr>
        <w:t>Maduro</w:t>
      </w:r>
      <w:proofErr w:type="spellEnd"/>
      <w:r w:rsidRPr="00E20A7C">
        <w:rPr>
          <w:sz w:val="16"/>
          <w:szCs w:val="16"/>
        </w:rPr>
        <w:t>,” Fox News Latino, 6/2, http://latino.foxnews.com/latino/politics/2013/06/02/venezuela-defense-minister-would-never-support-coup-to-unseat-president-nicolas/)//CC</w:t>
      </w:r>
    </w:p>
    <w:p w14:paraId="152E7230" w14:textId="77777777" w:rsidR="007A2CA0" w:rsidRPr="00225D34" w:rsidRDefault="007A2CA0" w:rsidP="007A2CA0">
      <w:pPr>
        <w:rPr>
          <w:rStyle w:val="StyleStyleBold12pt"/>
        </w:rPr>
      </w:pPr>
    </w:p>
    <w:p w14:paraId="31DF6026" w14:textId="77777777" w:rsidR="007A2CA0" w:rsidRPr="00225D34" w:rsidRDefault="007A2CA0" w:rsidP="007A2CA0">
      <w:pPr>
        <w:rPr>
          <w:sz w:val="16"/>
          <w:szCs w:val="16"/>
        </w:rPr>
      </w:pPr>
      <w:r w:rsidRPr="00225D34">
        <w:rPr>
          <w:rStyle w:val="StyleBoldUnderline"/>
        </w:rPr>
        <w:t xml:space="preserve">Venezuela's defense minister would never entertain the idea of supporting a military coup to unseat President Nicolas </w:t>
      </w:r>
      <w:proofErr w:type="spellStart"/>
      <w:r w:rsidRPr="00225D34">
        <w:rPr>
          <w:rStyle w:val="StyleBoldUnderline"/>
        </w:rPr>
        <w:t>Maduro</w:t>
      </w:r>
      <w:proofErr w:type="spellEnd"/>
      <w:r w:rsidRPr="00225D34">
        <w:rPr>
          <w:rStyle w:val="StyleBoldUnderline"/>
        </w:rPr>
        <w:t>.</w:t>
      </w:r>
      <w:r>
        <w:rPr>
          <w:rStyle w:val="StyleBoldUnderline"/>
        </w:rPr>
        <w:t xml:space="preserve"> </w:t>
      </w:r>
      <w:r w:rsidRPr="00225D34">
        <w:rPr>
          <w:sz w:val="16"/>
          <w:szCs w:val="16"/>
        </w:rPr>
        <w:t xml:space="preserve">Adm. Diego </w:t>
      </w:r>
      <w:proofErr w:type="spellStart"/>
      <w:r w:rsidRPr="00225D34">
        <w:rPr>
          <w:sz w:val="16"/>
          <w:szCs w:val="16"/>
        </w:rPr>
        <w:t>Molero</w:t>
      </w:r>
      <w:proofErr w:type="spellEnd"/>
      <w:r w:rsidRPr="00225D34">
        <w:rPr>
          <w:sz w:val="16"/>
          <w:szCs w:val="16"/>
        </w:rPr>
        <w:t xml:space="preserve"> also said that Venezuela's military takes advice from Cubans but that they do not influence its decisions.</w:t>
      </w:r>
      <w:r>
        <w:rPr>
          <w:sz w:val="16"/>
          <w:szCs w:val="16"/>
        </w:rPr>
        <w:t xml:space="preserve"> </w:t>
      </w:r>
      <w:proofErr w:type="spellStart"/>
      <w:r w:rsidRPr="00225D34">
        <w:rPr>
          <w:sz w:val="16"/>
          <w:szCs w:val="16"/>
        </w:rPr>
        <w:t>Molero's</w:t>
      </w:r>
      <w:proofErr w:type="spellEnd"/>
      <w:r w:rsidRPr="00225D34">
        <w:rPr>
          <w:sz w:val="16"/>
          <w:szCs w:val="16"/>
        </w:rPr>
        <w:t xml:space="preserve"> statements on Sunday during a television talk show appear to reflect official concern over the opposition's recent release of a recording allegedly showing an influential pro-government figure discussing coup rumors with a Cuban intelligence officer, a conversation that seemed to highlight Cuban influence in the oil-rich nation.</w:t>
      </w:r>
      <w:r>
        <w:rPr>
          <w:sz w:val="16"/>
          <w:szCs w:val="16"/>
        </w:rPr>
        <w:t xml:space="preserve"> </w:t>
      </w:r>
      <w:r w:rsidRPr="00225D34">
        <w:rPr>
          <w:sz w:val="16"/>
          <w:szCs w:val="16"/>
        </w:rPr>
        <w:t xml:space="preserve">In the lengthy conversation, the purported voice of influential TV talk show Mario Silva discusses a power struggle between </w:t>
      </w:r>
      <w:proofErr w:type="spellStart"/>
      <w:r w:rsidRPr="00225D34">
        <w:rPr>
          <w:sz w:val="16"/>
          <w:szCs w:val="16"/>
        </w:rPr>
        <w:t>Maduro</w:t>
      </w:r>
      <w:proofErr w:type="spellEnd"/>
      <w:r w:rsidRPr="00225D34">
        <w:rPr>
          <w:sz w:val="16"/>
          <w:szCs w:val="16"/>
        </w:rPr>
        <w:t xml:space="preserve"> and National Assembly president </w:t>
      </w:r>
      <w:proofErr w:type="spellStart"/>
      <w:r w:rsidRPr="00225D34">
        <w:rPr>
          <w:sz w:val="16"/>
          <w:szCs w:val="16"/>
        </w:rPr>
        <w:t>Diosdado</w:t>
      </w:r>
      <w:proofErr w:type="spellEnd"/>
      <w:r w:rsidRPr="00225D34">
        <w:rPr>
          <w:sz w:val="16"/>
          <w:szCs w:val="16"/>
        </w:rPr>
        <w:t xml:space="preserve"> Cabello, whom he accuses of conspiring against the president amid rumors of "saber rattling" in the military.</w:t>
      </w:r>
      <w:r>
        <w:rPr>
          <w:sz w:val="16"/>
          <w:szCs w:val="16"/>
        </w:rPr>
        <w:t xml:space="preserve"> </w:t>
      </w:r>
      <w:r w:rsidRPr="00225D34">
        <w:rPr>
          <w:sz w:val="16"/>
          <w:szCs w:val="16"/>
        </w:rPr>
        <w:t xml:space="preserve">The speaker on the recording suggests Cabello's allies are behind false rumors that </w:t>
      </w:r>
      <w:proofErr w:type="spellStart"/>
      <w:r w:rsidRPr="00225D34">
        <w:rPr>
          <w:sz w:val="16"/>
          <w:szCs w:val="16"/>
        </w:rPr>
        <w:t>Molero</w:t>
      </w:r>
      <w:proofErr w:type="spellEnd"/>
      <w:r w:rsidRPr="00225D34">
        <w:rPr>
          <w:sz w:val="16"/>
          <w:szCs w:val="16"/>
        </w:rPr>
        <w:t xml:space="preserve"> might back an attempt to oust </w:t>
      </w:r>
      <w:proofErr w:type="spellStart"/>
      <w:r w:rsidRPr="00225D34">
        <w:rPr>
          <w:sz w:val="16"/>
          <w:szCs w:val="16"/>
        </w:rPr>
        <w:t>Maduro</w:t>
      </w:r>
      <w:proofErr w:type="spellEnd"/>
      <w:r w:rsidRPr="00225D34">
        <w:rPr>
          <w:sz w:val="16"/>
          <w:szCs w:val="16"/>
        </w:rPr>
        <w:t>, who is close to Cuba's leaders and is said by analysts to have less backing in the military. Silva alleged the recording was a fraud, but his show was pulled from state TV after the conversation's release.</w:t>
      </w:r>
      <w:r>
        <w:rPr>
          <w:sz w:val="16"/>
          <w:szCs w:val="16"/>
        </w:rPr>
        <w:t xml:space="preserve"> </w:t>
      </w:r>
      <w:proofErr w:type="spellStart"/>
      <w:r w:rsidRPr="00225D34">
        <w:rPr>
          <w:sz w:val="16"/>
          <w:szCs w:val="16"/>
        </w:rPr>
        <w:t>Maduro</w:t>
      </w:r>
      <w:proofErr w:type="spellEnd"/>
      <w:r w:rsidRPr="00225D34">
        <w:rPr>
          <w:sz w:val="16"/>
          <w:szCs w:val="16"/>
        </w:rPr>
        <w:t xml:space="preserve"> squandered a double-digit lead in less than two weeks, but defeated challenger Henrique </w:t>
      </w:r>
      <w:proofErr w:type="spellStart"/>
      <w:r w:rsidRPr="00225D34">
        <w:rPr>
          <w:sz w:val="16"/>
          <w:szCs w:val="16"/>
        </w:rPr>
        <w:t>Capriles</w:t>
      </w:r>
      <w:proofErr w:type="spellEnd"/>
      <w:r w:rsidRPr="00225D34">
        <w:rPr>
          <w:sz w:val="16"/>
          <w:szCs w:val="16"/>
        </w:rPr>
        <w:t xml:space="preserve"> by a razor-thin margin on April 14 in an election to replace the late President Hugo Chavez.</w:t>
      </w:r>
      <w:r>
        <w:rPr>
          <w:sz w:val="16"/>
          <w:szCs w:val="16"/>
        </w:rPr>
        <w:t xml:space="preserve"> </w:t>
      </w:r>
      <w:r w:rsidRPr="00225D34">
        <w:rPr>
          <w:sz w:val="16"/>
          <w:szCs w:val="16"/>
        </w:rPr>
        <w:t xml:space="preserve">On Sunday, </w:t>
      </w:r>
      <w:r w:rsidRPr="00225D34">
        <w:rPr>
          <w:rStyle w:val="StyleBoldUnderline"/>
        </w:rPr>
        <w:t xml:space="preserve">former Vice President Jose Vicente Rangel asked </w:t>
      </w:r>
      <w:proofErr w:type="spellStart"/>
      <w:r w:rsidRPr="00225D34">
        <w:rPr>
          <w:rStyle w:val="StyleBoldUnderline"/>
        </w:rPr>
        <w:t>Molero</w:t>
      </w:r>
      <w:proofErr w:type="spellEnd"/>
      <w:r w:rsidRPr="00225D34">
        <w:rPr>
          <w:sz w:val="16"/>
          <w:szCs w:val="16"/>
        </w:rPr>
        <w:t xml:space="preserve"> on his talk show if "democratic and institutional stability is guaranteed in Venezuela," </w:t>
      </w:r>
      <w:r w:rsidRPr="00225D34">
        <w:rPr>
          <w:rStyle w:val="StyleBoldUnderline"/>
        </w:rPr>
        <w:t>if a coup attempt were possible</w:t>
      </w:r>
      <w:r w:rsidRPr="00225D34">
        <w:rPr>
          <w:sz w:val="16"/>
          <w:szCs w:val="16"/>
        </w:rPr>
        <w:t>.</w:t>
      </w:r>
      <w:r>
        <w:rPr>
          <w:sz w:val="16"/>
          <w:szCs w:val="16"/>
        </w:rPr>
        <w:t xml:space="preserve"> </w:t>
      </w:r>
      <w:proofErr w:type="spellStart"/>
      <w:r w:rsidRPr="00225D34">
        <w:rPr>
          <w:rStyle w:val="StyleBoldUnderline"/>
        </w:rPr>
        <w:t>Molero</w:t>
      </w:r>
      <w:proofErr w:type="spellEnd"/>
      <w:r w:rsidRPr="00225D34">
        <w:rPr>
          <w:rStyle w:val="StyleBoldUnderline"/>
        </w:rPr>
        <w:t xml:space="preserve"> turned his head, looked straight into the camera and responded: "It's impossible."</w:t>
      </w:r>
      <w:r>
        <w:rPr>
          <w:rStyle w:val="StyleBoldUnderline"/>
        </w:rPr>
        <w:t xml:space="preserve"> </w:t>
      </w:r>
      <w:r w:rsidRPr="00225D34">
        <w:rPr>
          <w:sz w:val="16"/>
          <w:szCs w:val="16"/>
        </w:rPr>
        <w:t xml:space="preserve">"I am a loyal guarantor of the constitutional concept that </w:t>
      </w:r>
      <w:proofErr w:type="spellStart"/>
      <w:r w:rsidRPr="00225D34">
        <w:rPr>
          <w:sz w:val="16"/>
          <w:szCs w:val="16"/>
        </w:rPr>
        <w:t>Maduro</w:t>
      </w:r>
      <w:proofErr w:type="spellEnd"/>
      <w:r w:rsidRPr="00225D34">
        <w:rPr>
          <w:sz w:val="16"/>
          <w:szCs w:val="16"/>
        </w:rPr>
        <w:t xml:space="preserve"> remain in the government until the people decide otherwise," </w:t>
      </w:r>
      <w:proofErr w:type="spellStart"/>
      <w:r w:rsidRPr="00225D34">
        <w:rPr>
          <w:sz w:val="16"/>
          <w:szCs w:val="16"/>
        </w:rPr>
        <w:t>Molero</w:t>
      </w:r>
      <w:proofErr w:type="spellEnd"/>
      <w:r w:rsidRPr="00225D34">
        <w:rPr>
          <w:sz w:val="16"/>
          <w:szCs w:val="16"/>
        </w:rPr>
        <w:t xml:space="preserve"> said, adding for emphasis: "It's impossible that such an idea would go through my head."</w:t>
      </w:r>
      <w:r>
        <w:rPr>
          <w:sz w:val="16"/>
          <w:szCs w:val="16"/>
        </w:rPr>
        <w:t xml:space="preserve"> </w:t>
      </w:r>
      <w:proofErr w:type="spellStart"/>
      <w:r w:rsidRPr="00225D34">
        <w:rPr>
          <w:sz w:val="16"/>
          <w:szCs w:val="16"/>
        </w:rPr>
        <w:t>Capriles</w:t>
      </w:r>
      <w:proofErr w:type="spellEnd"/>
      <w:r w:rsidRPr="00225D34">
        <w:rPr>
          <w:sz w:val="16"/>
          <w:szCs w:val="16"/>
        </w:rPr>
        <w:t xml:space="preserve"> has repeatedly complained about what he calls Cuba's growing influence over Venezuela's government and military under </w:t>
      </w:r>
      <w:proofErr w:type="spellStart"/>
      <w:r w:rsidRPr="00225D34">
        <w:rPr>
          <w:sz w:val="16"/>
          <w:szCs w:val="16"/>
        </w:rPr>
        <w:t>Maduro</w:t>
      </w:r>
      <w:proofErr w:type="spellEnd"/>
      <w:r w:rsidRPr="00225D34">
        <w:rPr>
          <w:sz w:val="16"/>
          <w:szCs w:val="16"/>
        </w:rPr>
        <w:t>, whose first postelection foreign trip was to Havana.</w:t>
      </w:r>
      <w:r>
        <w:rPr>
          <w:sz w:val="16"/>
          <w:szCs w:val="16"/>
        </w:rPr>
        <w:t xml:space="preserve"> </w:t>
      </w:r>
      <w:r w:rsidRPr="00225D34">
        <w:rPr>
          <w:rStyle w:val="StyleBoldUnderline"/>
        </w:rPr>
        <w:t xml:space="preserve">Cabello has denied plotting against </w:t>
      </w:r>
      <w:proofErr w:type="spellStart"/>
      <w:r w:rsidRPr="00225D34">
        <w:rPr>
          <w:rStyle w:val="StyleBoldUnderline"/>
        </w:rPr>
        <w:t>Maduro</w:t>
      </w:r>
      <w:proofErr w:type="spellEnd"/>
      <w:r w:rsidRPr="00225D34">
        <w:rPr>
          <w:rStyle w:val="StyleBoldUnderline"/>
        </w:rPr>
        <w:t xml:space="preserve"> and called for unity among the political heirs of Chavez</w:t>
      </w:r>
      <w:r w:rsidRPr="00225D34">
        <w:rPr>
          <w:sz w:val="16"/>
          <w:szCs w:val="16"/>
        </w:rPr>
        <w:t>, who are struggling with widespread discontent over worsening food shortage, rampant power outages and decreasing oil production.</w:t>
      </w:r>
    </w:p>
    <w:p w14:paraId="61785AEF" w14:textId="77777777" w:rsidR="007A2CA0" w:rsidRDefault="007A2CA0" w:rsidP="007A2CA0">
      <w:pPr>
        <w:rPr>
          <w:rFonts w:ascii="Georgia" w:hAnsi="Georgia"/>
          <w:sz w:val="16"/>
          <w:szCs w:val="16"/>
        </w:rPr>
      </w:pPr>
    </w:p>
    <w:p w14:paraId="61456774" w14:textId="77777777" w:rsidR="007A2CA0" w:rsidRDefault="007A2CA0" w:rsidP="007A2CA0">
      <w:pPr>
        <w:rPr>
          <w:rFonts w:ascii="Georgia" w:hAnsi="Georgia"/>
          <w:sz w:val="16"/>
          <w:szCs w:val="16"/>
        </w:rPr>
      </w:pPr>
    </w:p>
    <w:p w14:paraId="3E9EA4CF" w14:textId="77777777" w:rsidR="007A2CA0" w:rsidRDefault="007A2CA0" w:rsidP="007A2CA0">
      <w:pPr>
        <w:pStyle w:val="Heading3"/>
      </w:pPr>
      <w:r>
        <w:t xml:space="preserve">Link Turn – E/E Consolidates </w:t>
      </w:r>
      <w:proofErr w:type="spellStart"/>
      <w:r>
        <w:t>Maduro’s</w:t>
      </w:r>
      <w:proofErr w:type="spellEnd"/>
      <w:r>
        <w:t xml:space="preserve"> Power </w:t>
      </w:r>
    </w:p>
    <w:p w14:paraId="6725609B" w14:textId="77777777" w:rsidR="007A2CA0" w:rsidRDefault="007A2CA0" w:rsidP="007A2CA0">
      <w:pPr>
        <w:rPr>
          <w:rFonts w:ascii="Georgia" w:hAnsi="Georgia"/>
          <w:sz w:val="16"/>
          <w:szCs w:val="16"/>
        </w:rPr>
      </w:pPr>
    </w:p>
    <w:p w14:paraId="1FF7F81F" w14:textId="77777777" w:rsidR="007A2CA0" w:rsidRDefault="007A2CA0" w:rsidP="007A2CA0">
      <w:pPr>
        <w:rPr>
          <w:rFonts w:ascii="Georgia" w:hAnsi="Georgia"/>
          <w:sz w:val="16"/>
          <w:szCs w:val="16"/>
        </w:rPr>
      </w:pPr>
    </w:p>
    <w:p w14:paraId="06F680A0" w14:textId="77777777" w:rsidR="007A2CA0" w:rsidRDefault="007A2CA0" w:rsidP="007A2CA0">
      <w:pPr>
        <w:pStyle w:val="Heading4"/>
      </w:pPr>
      <w:r>
        <w:t xml:space="preserve">DA non-unique and turn – oil investment starting already and further US FDI critical to prevent Venezuelan economic collapse – this card accounts for </w:t>
      </w:r>
      <w:proofErr w:type="spellStart"/>
      <w:r>
        <w:t>neg</w:t>
      </w:r>
      <w:proofErr w:type="spellEnd"/>
      <w:r>
        <w:t xml:space="preserve"> internal link analysis and concludes FDI still key </w:t>
      </w:r>
    </w:p>
    <w:p w14:paraId="39B138EA" w14:textId="77777777" w:rsidR="007A2CA0" w:rsidRPr="00DC6F77" w:rsidRDefault="007A2CA0" w:rsidP="007A2CA0">
      <w:pPr>
        <w:tabs>
          <w:tab w:val="left" w:pos="1890"/>
        </w:tabs>
        <w:rPr>
          <w:rStyle w:val="StyleStyleBold12pt"/>
          <w:b w:val="0"/>
        </w:rPr>
      </w:pPr>
      <w:proofErr w:type="spellStart"/>
      <w:r>
        <w:rPr>
          <w:rStyle w:val="StyleStyleBold12pt"/>
        </w:rPr>
        <w:t>Metzker</w:t>
      </w:r>
      <w:proofErr w:type="spellEnd"/>
      <w:r>
        <w:rPr>
          <w:rStyle w:val="StyleStyleBold12pt"/>
        </w:rPr>
        <w:t xml:space="preserve"> ’13 </w:t>
      </w:r>
      <w:r w:rsidRPr="00DC6F77">
        <w:rPr>
          <w:rStyle w:val="StyleStyleBold12pt"/>
          <w:rFonts w:ascii="Georgia" w:hAnsi="Georgia"/>
          <w:b w:val="0"/>
          <w:sz w:val="16"/>
        </w:rPr>
        <w:t>(Jared, studies American Foreign Policy at the John Hopkins School of Advanced International Studies, 6/17/13, “Analysts Say Oil Could Help Mend US-Venezuela Relations”, Inter Press Service,</w:t>
      </w:r>
      <w:r>
        <w:rPr>
          <w:rStyle w:val="StyleStyleBold12pt"/>
        </w:rPr>
        <w:t xml:space="preserve"> </w:t>
      </w:r>
      <w:hyperlink r:id="rId19" w:history="1">
        <w:r w:rsidRPr="00DC6F77">
          <w:rPr>
            <w:rStyle w:val="Hyperlink"/>
            <w:sz w:val="14"/>
          </w:rPr>
          <w:t>http://www.ipsnews.net/2013/06/analysts-say-oil-could-help-mend-u-s-venezuela-relations/</w:t>
        </w:r>
      </w:hyperlink>
      <w:r>
        <w:t>)//</w:t>
      </w:r>
      <w:r>
        <w:rPr>
          <w:b/>
        </w:rPr>
        <w:t>JL</w:t>
      </w:r>
    </w:p>
    <w:p w14:paraId="5EE14B16" w14:textId="77777777" w:rsidR="007A2CA0" w:rsidRPr="00221E47" w:rsidRDefault="007A2CA0" w:rsidP="007A2CA0">
      <w:pPr>
        <w:rPr>
          <w:sz w:val="16"/>
          <w:szCs w:val="16"/>
        </w:rPr>
      </w:pPr>
      <w:r w:rsidRPr="00221E47">
        <w:rPr>
          <w:sz w:val="16"/>
          <w:szCs w:val="16"/>
        </w:rPr>
        <w:t xml:space="preserve">On the sidelines of talks held earlier this month in Guatemala by the </w:t>
      </w:r>
      <w:proofErr w:type="spellStart"/>
      <w:r w:rsidRPr="00221E47">
        <w:rPr>
          <w:sz w:val="16"/>
          <w:szCs w:val="16"/>
        </w:rPr>
        <w:t>Organisation</w:t>
      </w:r>
      <w:proofErr w:type="spellEnd"/>
      <w:r w:rsidRPr="00221E47">
        <w:rPr>
          <w:sz w:val="16"/>
          <w:szCs w:val="16"/>
        </w:rPr>
        <w:t xml:space="preserve"> of American States (OAS), U.S. Secretary of State John Kerry met with Venezuelan Foreign Minister Elias </w:t>
      </w:r>
      <w:proofErr w:type="spellStart"/>
      <w:r w:rsidRPr="00221E47">
        <w:rPr>
          <w:sz w:val="16"/>
          <w:szCs w:val="16"/>
        </w:rPr>
        <w:t>Jaua</w:t>
      </w:r>
      <w:proofErr w:type="spellEnd"/>
      <w:r w:rsidRPr="00221E47">
        <w:rPr>
          <w:sz w:val="16"/>
          <w:szCs w:val="16"/>
        </w:rPr>
        <w:t>, with Kerry's subsequent statements indicating that relations could be heading in a friendlier direction</w:t>
      </w:r>
      <w:proofErr w:type="gramStart"/>
      <w:r w:rsidRPr="00221E47">
        <w:rPr>
          <w:sz w:val="16"/>
          <w:szCs w:val="16"/>
        </w:rPr>
        <w:t>.¶</w:t>
      </w:r>
      <w:proofErr w:type="gramEnd"/>
      <w:r w:rsidRPr="00221E47">
        <w:rPr>
          <w:sz w:val="16"/>
          <w:szCs w:val="16"/>
        </w:rPr>
        <w:t xml:space="preserve"> "We agreed today - both of us, Venezuela and the United States - that we would like to see our countries find a new way forward, establish a more constructive and positive relationship and find the ways to do that," Kerry said following the meeting with </w:t>
      </w:r>
      <w:proofErr w:type="spellStart"/>
      <w:r w:rsidRPr="00221E47">
        <w:rPr>
          <w:sz w:val="16"/>
          <w:szCs w:val="16"/>
        </w:rPr>
        <w:t>Jaua</w:t>
      </w:r>
      <w:proofErr w:type="spellEnd"/>
      <w:r w:rsidRPr="00221E47">
        <w:rPr>
          <w:sz w:val="16"/>
          <w:szCs w:val="16"/>
        </w:rPr>
        <w:t xml:space="preserve">, which was reportedly requested by the Venezuelans.¶ The meeting happened on the heels of the release of Timothy Tracy, a U.S. filmmaker whom Venezuela had been holding on accusations of espionage. His release was interpreted by many as an "olive branch" being offered by the new Venezuelan government of Nicholas </w:t>
      </w:r>
      <w:proofErr w:type="spellStart"/>
      <w:r w:rsidRPr="00221E47">
        <w:rPr>
          <w:sz w:val="16"/>
          <w:szCs w:val="16"/>
        </w:rPr>
        <w:t>Maduro</w:t>
      </w:r>
      <w:proofErr w:type="spellEnd"/>
      <w:r w:rsidRPr="00221E47">
        <w:rPr>
          <w:sz w:val="16"/>
          <w:szCs w:val="16"/>
        </w:rPr>
        <w:t xml:space="preserve">, whose presidency Washington still has not formally </w:t>
      </w:r>
      <w:proofErr w:type="spellStart"/>
      <w:r w:rsidRPr="00221E47">
        <w:rPr>
          <w:sz w:val="16"/>
          <w:szCs w:val="16"/>
        </w:rPr>
        <w:t>recognised</w:t>
      </w:r>
      <w:proofErr w:type="spellEnd"/>
      <w:proofErr w:type="gramStart"/>
      <w:r w:rsidRPr="00221E47">
        <w:rPr>
          <w:sz w:val="16"/>
          <w:szCs w:val="16"/>
        </w:rPr>
        <w:t>.¶</w:t>
      </w:r>
      <w:proofErr w:type="gramEnd"/>
      <w:r w:rsidRPr="00221E47">
        <w:rPr>
          <w:sz w:val="16"/>
          <w:szCs w:val="16"/>
        </w:rPr>
        <w:t xml:space="preserve"> Only months ago, before the death of Venezuela's long-time socialist leader Hugo Chavez, any </w:t>
      </w:r>
      <w:proofErr w:type="spellStart"/>
      <w:r w:rsidRPr="00221E47">
        <w:rPr>
          <w:sz w:val="16"/>
          <w:szCs w:val="16"/>
        </w:rPr>
        <w:t>normalisation</w:t>
      </w:r>
      <w:proofErr w:type="spellEnd"/>
      <w:r w:rsidRPr="00221E47">
        <w:rPr>
          <w:sz w:val="16"/>
          <w:szCs w:val="16"/>
        </w:rPr>
        <w:t xml:space="preserve"> of relations between Venezuela and the United States seemed highly unlikely.¶ In 2002, Chavez was briefly removed from power by a military coup </w:t>
      </w:r>
      <w:proofErr w:type="spellStart"/>
      <w:r w:rsidRPr="00221E47">
        <w:rPr>
          <w:sz w:val="16"/>
          <w:szCs w:val="16"/>
        </w:rPr>
        <w:t>d'etat</w:t>
      </w:r>
      <w:proofErr w:type="spellEnd"/>
      <w:r w:rsidRPr="00221E47">
        <w:rPr>
          <w:sz w:val="16"/>
          <w:szCs w:val="16"/>
        </w:rPr>
        <w:t xml:space="preserve"> that the U.S. Central Intelligence Agency (CIA) had known was imminent. Chavez immediately accused the United States of having played a part in the event. After his suspicions were confirmed partly valid, his rhetoric grew more scathing</w:t>
      </w:r>
      <w:proofErr w:type="gramStart"/>
      <w:r w:rsidRPr="00221E47">
        <w:rPr>
          <w:sz w:val="16"/>
          <w:szCs w:val="16"/>
        </w:rPr>
        <w:t>.¶</w:t>
      </w:r>
      <w:proofErr w:type="gramEnd"/>
      <w:r w:rsidRPr="00221E47">
        <w:rPr>
          <w:sz w:val="16"/>
          <w:szCs w:val="16"/>
        </w:rPr>
        <w:t xml:space="preserve"> In 2006, he famously told the United Nations General Assembly that then-U.S. President George W. Bush was "the devil himself".¶ Following Chavez's death from cancer in March, however, his hand-picked successor, </w:t>
      </w:r>
      <w:proofErr w:type="spellStart"/>
      <w:r w:rsidRPr="00221E47">
        <w:rPr>
          <w:sz w:val="16"/>
          <w:szCs w:val="16"/>
        </w:rPr>
        <w:t>Maduro</w:t>
      </w:r>
      <w:proofErr w:type="spellEnd"/>
      <w:r w:rsidRPr="00221E47">
        <w:rPr>
          <w:sz w:val="16"/>
          <w:szCs w:val="16"/>
        </w:rPr>
        <w:t xml:space="preserve">, the former vice-president, has not been as vitriolic in his posturing </w:t>
      </w:r>
      <w:proofErr w:type="spellStart"/>
      <w:r w:rsidRPr="00221E47">
        <w:rPr>
          <w:sz w:val="16"/>
          <w:szCs w:val="16"/>
        </w:rPr>
        <w:t>vis</w:t>
      </w:r>
      <w:proofErr w:type="spellEnd"/>
      <w:r w:rsidRPr="00221E47">
        <w:rPr>
          <w:sz w:val="16"/>
          <w:szCs w:val="16"/>
        </w:rPr>
        <w:t>-a-</w:t>
      </w:r>
      <w:proofErr w:type="spellStart"/>
      <w:r w:rsidRPr="00221E47">
        <w:rPr>
          <w:sz w:val="16"/>
          <w:szCs w:val="16"/>
        </w:rPr>
        <w:t>vis</w:t>
      </w:r>
      <w:proofErr w:type="spellEnd"/>
      <w:r w:rsidRPr="00221E47">
        <w:rPr>
          <w:sz w:val="16"/>
          <w:szCs w:val="16"/>
        </w:rPr>
        <w:t xml:space="preserve"> the United States.¶ According to Michael Shifter, president of the Inter-American Dialogue, a Washington-based think tank, </w:t>
      </w:r>
      <w:proofErr w:type="spellStart"/>
      <w:r w:rsidRPr="00221E47">
        <w:rPr>
          <w:sz w:val="16"/>
          <w:szCs w:val="16"/>
        </w:rPr>
        <w:t>Maduro</w:t>
      </w:r>
      <w:proofErr w:type="spellEnd"/>
      <w:r w:rsidRPr="00221E47">
        <w:rPr>
          <w:sz w:val="16"/>
          <w:szCs w:val="16"/>
        </w:rPr>
        <w:t xml:space="preserve"> has offered "conflicting signals".¶ "</w:t>
      </w:r>
      <w:proofErr w:type="spellStart"/>
      <w:r w:rsidRPr="005879A3">
        <w:rPr>
          <w:rStyle w:val="StyleBoldUnderline"/>
        </w:rPr>
        <w:t>Maduro</w:t>
      </w:r>
      <w:proofErr w:type="spellEnd"/>
      <w:r w:rsidRPr="005879A3">
        <w:rPr>
          <w:rStyle w:val="StyleBoldUnderline"/>
        </w:rPr>
        <w:t xml:space="preserve"> has so far shifted in his position toward the U.S. between a moderate approach and a more </w:t>
      </w:r>
      <w:proofErr w:type="spellStart"/>
      <w:r w:rsidRPr="005879A3">
        <w:rPr>
          <w:rStyle w:val="StyleBoldUnderline"/>
        </w:rPr>
        <w:t>hard-line</w:t>
      </w:r>
      <w:proofErr w:type="spellEnd"/>
      <w:r w:rsidRPr="005879A3">
        <w:rPr>
          <w:rStyle w:val="StyleBoldUnderline"/>
        </w:rPr>
        <w:t xml:space="preserve"> one</w:t>
      </w:r>
      <w:r w:rsidRPr="00221E47">
        <w:rPr>
          <w:sz w:val="16"/>
          <w:szCs w:val="16"/>
        </w:rPr>
        <w:t xml:space="preserve">," Shifter told IPS.¶ The new </w:t>
      </w:r>
      <w:r w:rsidRPr="005879A3">
        <w:rPr>
          <w:rStyle w:val="StyleBoldUnderline"/>
        </w:rPr>
        <w:t>president's waffling may be a reflection of his tenuous grip on power</w:t>
      </w:r>
      <w:r w:rsidRPr="00221E47">
        <w:rPr>
          <w:sz w:val="16"/>
          <w:szCs w:val="16"/>
        </w:rPr>
        <w:t xml:space="preserve">. By many accounts, </w:t>
      </w:r>
      <w:proofErr w:type="spellStart"/>
      <w:r w:rsidRPr="00221E47">
        <w:rPr>
          <w:sz w:val="16"/>
          <w:szCs w:val="16"/>
        </w:rPr>
        <w:t>Maduro</w:t>
      </w:r>
      <w:proofErr w:type="spellEnd"/>
      <w:r w:rsidRPr="00221E47">
        <w:rPr>
          <w:sz w:val="16"/>
          <w:szCs w:val="16"/>
        </w:rPr>
        <w:t xml:space="preserve"> lacks the political prowess and rabble-rousing charm of Chavez, who enjoyed military backing as well as fervent support from the lower classes</w:t>
      </w:r>
      <w:proofErr w:type="gramStart"/>
      <w:r w:rsidRPr="00221E47">
        <w:rPr>
          <w:sz w:val="16"/>
          <w:szCs w:val="16"/>
        </w:rPr>
        <w:t>.¶</w:t>
      </w:r>
      <w:proofErr w:type="gramEnd"/>
      <w:r w:rsidRPr="00221E47">
        <w:rPr>
          <w:sz w:val="16"/>
          <w:szCs w:val="16"/>
        </w:rPr>
        <w:t xml:space="preserve"> In addition to a strong anti-</w:t>
      </w:r>
      <w:proofErr w:type="spellStart"/>
      <w:r w:rsidRPr="00221E47">
        <w:rPr>
          <w:sz w:val="16"/>
          <w:szCs w:val="16"/>
        </w:rPr>
        <w:t>Chavista</w:t>
      </w:r>
      <w:proofErr w:type="spellEnd"/>
      <w:r w:rsidRPr="00221E47">
        <w:rPr>
          <w:sz w:val="16"/>
          <w:szCs w:val="16"/>
        </w:rPr>
        <w:t xml:space="preserve"> opposition that openly challenges the legitimacy of his narrowly won election, </w:t>
      </w:r>
      <w:proofErr w:type="spellStart"/>
      <w:r w:rsidRPr="00221E47">
        <w:rPr>
          <w:sz w:val="16"/>
          <w:szCs w:val="16"/>
        </w:rPr>
        <w:t>Maduro</w:t>
      </w:r>
      <w:proofErr w:type="spellEnd"/>
      <w:r w:rsidRPr="00221E47">
        <w:rPr>
          <w:sz w:val="16"/>
          <w:szCs w:val="16"/>
        </w:rPr>
        <w:t xml:space="preserve"> has had to deal with a split within Chavez's own former political base.¶ Shifter pointed out that among the military, which was once a source of significant strength for Chavez, more support is given to </w:t>
      </w:r>
      <w:proofErr w:type="spellStart"/>
      <w:r w:rsidRPr="00221E47">
        <w:rPr>
          <w:sz w:val="16"/>
          <w:szCs w:val="16"/>
        </w:rPr>
        <w:t>Diosdado</w:t>
      </w:r>
      <w:proofErr w:type="spellEnd"/>
      <w:r w:rsidRPr="00221E47">
        <w:rPr>
          <w:sz w:val="16"/>
          <w:szCs w:val="16"/>
        </w:rPr>
        <w:t xml:space="preserve"> Cabello, currently head of Venezuela's parliament and whose supporters believe he was the rightful heir to the presidency.¶ </w:t>
      </w:r>
      <w:proofErr w:type="spellStart"/>
      <w:r w:rsidRPr="00221E47">
        <w:rPr>
          <w:rStyle w:val="StyleBoldUnderline"/>
        </w:rPr>
        <w:t>Maduro's</w:t>
      </w:r>
      <w:proofErr w:type="spellEnd"/>
      <w:r w:rsidRPr="00221E47">
        <w:rPr>
          <w:rStyle w:val="StyleBoldUnderline"/>
        </w:rPr>
        <w:t xml:space="preserve"> legitimacy stems</w:t>
      </w:r>
      <w:r w:rsidRPr="00221E47">
        <w:rPr>
          <w:sz w:val="16"/>
          <w:szCs w:val="16"/>
        </w:rPr>
        <w:t xml:space="preserve"> largely </w:t>
      </w:r>
      <w:r w:rsidRPr="005879A3">
        <w:rPr>
          <w:rStyle w:val="StyleBoldUnderline"/>
        </w:rPr>
        <w:t>from</w:t>
      </w:r>
      <w:r w:rsidRPr="00221E47">
        <w:rPr>
          <w:sz w:val="16"/>
          <w:szCs w:val="16"/>
        </w:rPr>
        <w:t xml:space="preserve"> his perceived </w:t>
      </w:r>
      <w:r w:rsidRPr="00221E47">
        <w:rPr>
          <w:rStyle w:val="StyleBoldUnderline"/>
        </w:rPr>
        <w:t>ideological fidelity</w:t>
      </w:r>
      <w:r w:rsidRPr="00221E47">
        <w:rPr>
          <w:sz w:val="16"/>
          <w:szCs w:val="16"/>
        </w:rPr>
        <w:t xml:space="preserve">, the reason for his selection by Chavez to lead in the first place. Shifter </w:t>
      </w:r>
      <w:r w:rsidRPr="005879A3">
        <w:rPr>
          <w:sz w:val="16"/>
          <w:szCs w:val="16"/>
        </w:rPr>
        <w:t>said this leads him</w:t>
      </w:r>
      <w:r w:rsidRPr="00221E47">
        <w:rPr>
          <w:rStyle w:val="StyleBoldUnderline"/>
        </w:rPr>
        <w:t xml:space="preserve"> to "emulate" his predecessor and makes rapprochement with the U</w:t>
      </w:r>
      <w:r w:rsidRPr="005879A3">
        <w:rPr>
          <w:sz w:val="16"/>
          <w:szCs w:val="16"/>
        </w:rPr>
        <w:t xml:space="preserve">nited </w:t>
      </w:r>
      <w:r w:rsidRPr="00221E47">
        <w:rPr>
          <w:rStyle w:val="StyleBoldUnderline"/>
        </w:rPr>
        <w:t>S</w:t>
      </w:r>
      <w:r w:rsidRPr="005879A3">
        <w:rPr>
          <w:sz w:val="16"/>
          <w:szCs w:val="16"/>
        </w:rPr>
        <w:t>tates</w:t>
      </w:r>
      <w:r w:rsidRPr="00221E47">
        <w:rPr>
          <w:rStyle w:val="StyleBoldUnderline"/>
        </w:rPr>
        <w:t xml:space="preserve"> less probable</w:t>
      </w:r>
      <w:proofErr w:type="gramStart"/>
      <w:r w:rsidRPr="00221E47">
        <w:rPr>
          <w:sz w:val="16"/>
          <w:szCs w:val="16"/>
        </w:rPr>
        <w:t>.¶</w:t>
      </w:r>
      <w:proofErr w:type="gramEnd"/>
      <w:r w:rsidRPr="00221E47">
        <w:rPr>
          <w:sz w:val="16"/>
          <w:szCs w:val="16"/>
        </w:rPr>
        <w:t xml:space="preserve"> Still, </w:t>
      </w:r>
      <w:r w:rsidRPr="00221E47">
        <w:rPr>
          <w:rStyle w:val="Emphasis"/>
        </w:rPr>
        <w:t>ideological concerns may not ultimately decide the issue.</w:t>
      </w:r>
      <w:r w:rsidRPr="00221E47">
        <w:rPr>
          <w:sz w:val="16"/>
          <w:szCs w:val="16"/>
        </w:rPr>
        <w:t xml:space="preserve"> </w:t>
      </w:r>
      <w:r w:rsidRPr="00221E47">
        <w:rPr>
          <w:rStyle w:val="StyleBoldUnderline"/>
        </w:rPr>
        <w:t>Venezuela has inherited from Chavez an economy in difficult straits, which continues to suffer from notorious shortages and high inflation</w:t>
      </w:r>
      <w:proofErr w:type="gramStart"/>
      <w:r w:rsidRPr="00221E47">
        <w:rPr>
          <w:sz w:val="16"/>
          <w:szCs w:val="16"/>
        </w:rPr>
        <w:t>.¶</w:t>
      </w:r>
      <w:proofErr w:type="gramEnd"/>
      <w:r w:rsidRPr="00221E47">
        <w:rPr>
          <w:sz w:val="16"/>
          <w:szCs w:val="16"/>
        </w:rPr>
        <w:t xml:space="preserve"> Oil economy¶ Over half of Venezuela's federal budget revenues come from its oil industry, which also accounts for 95 percent of the country's  exports. Estimated at 77 billion barrels, its proven reserves of black gold are the largest of any nation in the world</w:t>
      </w:r>
      <w:proofErr w:type="gramStart"/>
      <w:r w:rsidRPr="00221E47">
        <w:rPr>
          <w:sz w:val="16"/>
          <w:szCs w:val="16"/>
        </w:rPr>
        <w:t>.¶</w:t>
      </w:r>
      <w:proofErr w:type="gramEnd"/>
      <w:r w:rsidRPr="00221E47">
        <w:rPr>
          <w:sz w:val="16"/>
          <w:szCs w:val="16"/>
        </w:rPr>
        <w:t xml:space="preserve"> </w:t>
      </w:r>
      <w:r w:rsidRPr="00221E47">
        <w:rPr>
          <w:rStyle w:val="StyleBoldUnderline"/>
        </w:rPr>
        <w:t>Despite a troubled political relationship, its principal customer is the United States, which imports nearly a million barrels a day from Venezuela.</w:t>
      </w:r>
      <w:r w:rsidRPr="00221E47">
        <w:rPr>
          <w:sz w:val="16"/>
          <w:szCs w:val="16"/>
        </w:rPr>
        <w:t xml:space="preserve">¶ </w:t>
      </w:r>
      <w:r w:rsidRPr="00221E47">
        <w:rPr>
          <w:rStyle w:val="StyleBoldUnderline"/>
        </w:rPr>
        <w:t xml:space="preserve">Venezuela's oil industry has been officially </w:t>
      </w:r>
      <w:proofErr w:type="spellStart"/>
      <w:r w:rsidRPr="00221E47">
        <w:rPr>
          <w:rStyle w:val="StyleBoldUnderline"/>
        </w:rPr>
        <w:t>nationalised</w:t>
      </w:r>
      <w:proofErr w:type="spellEnd"/>
      <w:r w:rsidRPr="00221E47">
        <w:rPr>
          <w:sz w:val="16"/>
          <w:szCs w:val="16"/>
        </w:rPr>
        <w:t xml:space="preserve">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proofErr w:type="gramStart"/>
      <w:r w:rsidRPr="00221E47">
        <w:rPr>
          <w:sz w:val="16"/>
          <w:szCs w:val="16"/>
        </w:rPr>
        <w:t>.¶</w:t>
      </w:r>
      <w:proofErr w:type="gramEnd"/>
      <w:r w:rsidRPr="00221E47">
        <w:rPr>
          <w:sz w:val="16"/>
          <w:szCs w:val="16"/>
        </w:rPr>
        <w:t xml:space="preserve"> </w:t>
      </w:r>
      <w:r w:rsidRPr="00221E47">
        <w:rPr>
          <w:rStyle w:val="StyleBoldUnderline"/>
        </w:rPr>
        <w:t>While these measures may be popular with Venezuelans</w:t>
      </w:r>
      <w:r w:rsidRPr="00221E47">
        <w:rPr>
          <w:sz w:val="16"/>
          <w:szCs w:val="16"/>
        </w:rPr>
        <w:t xml:space="preserve">, who pay the lowest price for gasoline in the world, critics argue </w:t>
      </w:r>
      <w:r w:rsidRPr="00221E47">
        <w:rPr>
          <w:rStyle w:val="StyleBoldUnderline"/>
        </w:rPr>
        <w:t xml:space="preserve">such policies hampered growth and led to mismanagement of </w:t>
      </w:r>
      <w:proofErr w:type="spellStart"/>
      <w:r w:rsidRPr="00221E47">
        <w:rPr>
          <w:sz w:val="16"/>
          <w:szCs w:val="16"/>
        </w:rPr>
        <w:t>Petroleos</w:t>
      </w:r>
      <w:proofErr w:type="spellEnd"/>
      <w:r w:rsidRPr="00221E47">
        <w:rPr>
          <w:sz w:val="16"/>
          <w:szCs w:val="16"/>
        </w:rPr>
        <w:t xml:space="preserve"> de Venezuela, S.A. (</w:t>
      </w:r>
      <w:proofErr w:type="spellStart"/>
      <w:r w:rsidRPr="00221E47">
        <w:rPr>
          <w:rStyle w:val="StyleBoldUnderline"/>
        </w:rPr>
        <w:t>PdVSA</w:t>
      </w:r>
      <w:proofErr w:type="spellEnd"/>
      <w:r w:rsidRPr="00221E47">
        <w:rPr>
          <w:sz w:val="16"/>
          <w:szCs w:val="16"/>
        </w:rPr>
        <w:t xml:space="preserve">), the main state-run oil company.¶ The same critics also point to increasing debt levels, slowdowns in productions and accidents stemming from faulty infrastructure.¶ In order </w:t>
      </w:r>
      <w:r w:rsidRPr="00221E47">
        <w:rPr>
          <w:rStyle w:val="StyleBoldUnderline"/>
        </w:rPr>
        <w:t xml:space="preserve">to boost production, </w:t>
      </w:r>
      <w:proofErr w:type="spellStart"/>
      <w:r w:rsidRPr="005879A3">
        <w:rPr>
          <w:rStyle w:val="Emphasis"/>
        </w:rPr>
        <w:t>PdVSA</w:t>
      </w:r>
      <w:proofErr w:type="spellEnd"/>
      <w:r w:rsidRPr="005879A3">
        <w:rPr>
          <w:rStyle w:val="Emphasis"/>
        </w:rPr>
        <w:t xml:space="preserve"> agreed in May to accept a number of major loans</w:t>
      </w:r>
      <w:r w:rsidRPr="00221E47">
        <w:rPr>
          <w:rStyle w:val="StyleBoldUnderline"/>
        </w:rPr>
        <w:t xml:space="preserve">. This </w:t>
      </w:r>
      <w:r w:rsidRPr="005879A3">
        <w:rPr>
          <w:rStyle w:val="Emphasis"/>
        </w:rPr>
        <w:t>includes one from Chevron</w:t>
      </w:r>
      <w:r w:rsidRPr="005879A3">
        <w:rPr>
          <w:sz w:val="16"/>
          <w:szCs w:val="16"/>
        </w:rPr>
        <w:t>, one of the largest U.S. oil companies, which will work with Venezuelans</w:t>
      </w:r>
      <w:r w:rsidRPr="00221E47">
        <w:rPr>
          <w:rStyle w:val="StyleBoldUnderline"/>
        </w:rPr>
        <w:t xml:space="preserve"> </w:t>
      </w:r>
      <w:r w:rsidRPr="005879A3">
        <w:rPr>
          <w:rStyle w:val="Emphasis"/>
        </w:rPr>
        <w:t>to develop new extraction sites</w:t>
      </w:r>
      <w:proofErr w:type="gramStart"/>
      <w:r w:rsidRPr="00221E47">
        <w:rPr>
          <w:sz w:val="16"/>
          <w:szCs w:val="16"/>
        </w:rPr>
        <w:t>.¶</w:t>
      </w:r>
      <w:proofErr w:type="gramEnd"/>
      <w:r w:rsidRPr="00221E47">
        <w:rPr>
          <w:sz w:val="16"/>
          <w:szCs w:val="16"/>
        </w:rPr>
        <w:t xml:space="preserve"> "The oil sector is in deep trouble in Venezuela - production is down and the economic situation is deteriorating," explained Shifter. "</w:t>
      </w:r>
      <w:r w:rsidRPr="00221E47">
        <w:rPr>
          <w:rStyle w:val="StyleBoldUnderline"/>
        </w:rPr>
        <w:t xml:space="preserve">They know they need foreign investment to increase production, and this is in part what has motivated </w:t>
      </w:r>
      <w:proofErr w:type="spellStart"/>
      <w:r w:rsidRPr="00221E47">
        <w:rPr>
          <w:rStyle w:val="StyleBoldUnderline"/>
        </w:rPr>
        <w:t>Maduro</w:t>
      </w:r>
      <w:proofErr w:type="spellEnd"/>
      <w:r w:rsidRPr="00221E47">
        <w:rPr>
          <w:rStyle w:val="StyleBoldUnderline"/>
        </w:rPr>
        <w:t xml:space="preserve"> to reach out</w:t>
      </w:r>
      <w:r w:rsidRPr="00221E47">
        <w:rPr>
          <w:sz w:val="16"/>
          <w:szCs w:val="16"/>
        </w:rPr>
        <w:t xml:space="preserve">."¶ </w:t>
      </w:r>
      <w:proofErr w:type="gramStart"/>
      <w:r w:rsidRPr="005879A3">
        <w:rPr>
          <w:rStyle w:val="StyleBoldUnderline"/>
        </w:rPr>
        <w:t>If</w:t>
      </w:r>
      <w:proofErr w:type="gramEnd"/>
      <w:r w:rsidRPr="005879A3">
        <w:rPr>
          <w:rStyle w:val="StyleBoldUnderline"/>
        </w:rPr>
        <w:t xml:space="preserve"> its economy continues to falter, Venezuela may be further tempted to embrace the United States</w:t>
      </w:r>
      <w:r w:rsidRPr="00221E47">
        <w:rPr>
          <w:sz w:val="16"/>
          <w:szCs w:val="16"/>
        </w:rPr>
        <w:t>, which has the largest, most sophisticated fossil fuel industry in the world. Kerry's recent words suggest that the administration of President Barack Obama would be waiting with open arms</w:t>
      </w:r>
      <w:proofErr w:type="gramStart"/>
      <w:r w:rsidRPr="00221E47">
        <w:rPr>
          <w:sz w:val="16"/>
          <w:szCs w:val="16"/>
        </w:rPr>
        <w:t>.¶</w:t>
      </w:r>
      <w:proofErr w:type="gramEnd"/>
      <w:r w:rsidRPr="00221E47">
        <w:rPr>
          <w:sz w:val="16"/>
          <w:szCs w:val="16"/>
        </w:rPr>
        <w:t xml:space="preserve"> "</w:t>
      </w:r>
      <w:r w:rsidRPr="005879A3">
        <w:rPr>
          <w:rStyle w:val="StyleBoldUnderline"/>
        </w:rPr>
        <w:t>Venezuela cannot confront its economic crisis and the United States at the same time</w:t>
      </w:r>
      <w:r w:rsidRPr="00221E47">
        <w:rPr>
          <w:sz w:val="16"/>
          <w:szCs w:val="16"/>
        </w:rPr>
        <w:t xml:space="preserve">," Diana Villiers Negroponte, a senior fellow at the Brookings Institute, a Washington think tank, told IPS, "and we are a pragmatic country which will deal with </w:t>
      </w:r>
      <w:proofErr w:type="spellStart"/>
      <w:r w:rsidRPr="00221E47">
        <w:rPr>
          <w:sz w:val="16"/>
          <w:szCs w:val="16"/>
        </w:rPr>
        <w:t>Maduro</w:t>
      </w:r>
      <w:proofErr w:type="spellEnd"/>
      <w:r w:rsidRPr="00221E47">
        <w:rPr>
          <w:sz w:val="16"/>
          <w:szCs w:val="16"/>
        </w:rPr>
        <w:t xml:space="preserve"> if it is in our interests."¶ Indeed, </w:t>
      </w:r>
      <w:r w:rsidRPr="005879A3">
        <w:rPr>
          <w:rStyle w:val="StyleBoldUnderline"/>
        </w:rPr>
        <w:t>Negroponte</w:t>
      </w:r>
      <w:r w:rsidRPr="00221E47">
        <w:rPr>
          <w:sz w:val="16"/>
          <w:szCs w:val="16"/>
        </w:rPr>
        <w:t xml:space="preserve"> said she </w:t>
      </w:r>
      <w:r w:rsidRPr="005879A3">
        <w:rPr>
          <w:rStyle w:val="StyleBoldUnderline"/>
        </w:rPr>
        <w:t>was "optimistic" about</w:t>
      </w:r>
      <w:r w:rsidRPr="00221E47">
        <w:rPr>
          <w:sz w:val="16"/>
          <w:szCs w:val="16"/>
        </w:rPr>
        <w:t xml:space="preserve"> the possibility of </w:t>
      </w:r>
      <w:r w:rsidRPr="005879A3">
        <w:rPr>
          <w:rStyle w:val="StyleBoldUnderline"/>
        </w:rPr>
        <w:t>rapprochement</w:t>
      </w:r>
      <w:r w:rsidRPr="00221E47">
        <w:rPr>
          <w:sz w:val="16"/>
          <w:szCs w:val="16"/>
        </w:rPr>
        <w:t xml:space="preserve"> between the two countries </w:t>
      </w:r>
      <w:r w:rsidRPr="005879A3">
        <w:rPr>
          <w:rStyle w:val="StyleBoldUnderline"/>
        </w:rPr>
        <w:t>within the next six months</w:t>
      </w:r>
      <w:r w:rsidRPr="00221E47">
        <w:rPr>
          <w:sz w:val="16"/>
          <w:szCs w:val="16"/>
        </w:rPr>
        <w:t xml:space="preserve">. </w:t>
      </w:r>
      <w:r w:rsidRPr="005879A3">
        <w:rPr>
          <w:rStyle w:val="StyleBoldUnderline"/>
        </w:rPr>
        <w:t>She notes a "troika" of issues on which the United States is looking for Venezuelan cooperation: counter-terrorism, counter-narcotics and assistance in ridding Colombia of its FARC rebels</w:t>
      </w:r>
      <w:proofErr w:type="gramStart"/>
      <w:r w:rsidRPr="005879A3">
        <w:rPr>
          <w:rStyle w:val="StyleBoldUnderline"/>
        </w:rPr>
        <w:t>.</w:t>
      </w:r>
      <w:r w:rsidRPr="00221E47">
        <w:rPr>
          <w:sz w:val="16"/>
          <w:szCs w:val="16"/>
        </w:rPr>
        <w:t>¶</w:t>
      </w:r>
      <w:proofErr w:type="gramEnd"/>
      <w:r w:rsidRPr="00221E47">
        <w:rPr>
          <w:sz w:val="16"/>
          <w:szCs w:val="16"/>
        </w:rPr>
        <w:t xml:space="preserve"> Nonetheless, major actions remain to be taken if </w:t>
      </w:r>
      <w:proofErr w:type="spellStart"/>
      <w:r w:rsidRPr="00221E47">
        <w:rPr>
          <w:sz w:val="16"/>
          <w:szCs w:val="16"/>
        </w:rPr>
        <w:t>normalisation</w:t>
      </w:r>
      <w:proofErr w:type="spellEnd"/>
      <w:r w:rsidRPr="00221E47">
        <w:rPr>
          <w:sz w:val="16"/>
          <w:szCs w:val="16"/>
        </w:rPr>
        <w:t xml:space="preserve"> is to even begin, such as the exchange of ambassadors and official U.S. recognition of the </w:t>
      </w:r>
      <w:proofErr w:type="spellStart"/>
      <w:r w:rsidRPr="00221E47">
        <w:rPr>
          <w:sz w:val="16"/>
          <w:szCs w:val="16"/>
        </w:rPr>
        <w:t>Maduro</w:t>
      </w:r>
      <w:proofErr w:type="spellEnd"/>
      <w:r w:rsidRPr="00221E47">
        <w:rPr>
          <w:sz w:val="16"/>
          <w:szCs w:val="16"/>
        </w:rPr>
        <w:t xml:space="preserve"> government. Shifter (who regards the Kerry-</w:t>
      </w:r>
      <w:proofErr w:type="spellStart"/>
      <w:r w:rsidRPr="00221E47">
        <w:rPr>
          <w:sz w:val="16"/>
          <w:szCs w:val="16"/>
        </w:rPr>
        <w:t>Jaua</w:t>
      </w:r>
      <w:proofErr w:type="spellEnd"/>
      <w:r w:rsidRPr="00221E47">
        <w:rPr>
          <w:sz w:val="16"/>
          <w:szCs w:val="16"/>
        </w:rPr>
        <w:t xml:space="preserve"> meeting as "a small step") was not optimistic that these larger requirements will be completed in the short term</w:t>
      </w:r>
      <w:proofErr w:type="gramStart"/>
      <w:r w:rsidRPr="00221E47">
        <w:rPr>
          <w:sz w:val="16"/>
          <w:szCs w:val="16"/>
        </w:rPr>
        <w:t>.¶</w:t>
      </w:r>
      <w:proofErr w:type="gramEnd"/>
      <w:r w:rsidRPr="00221E47">
        <w:rPr>
          <w:sz w:val="16"/>
          <w:szCs w:val="16"/>
        </w:rPr>
        <w:t xml:space="preserve"> "I don't think Washington is going to push hard to send an ambassador to Caracas," he said. "It will probably take more time to observe the new government and see where it is going."</w:t>
      </w:r>
    </w:p>
    <w:p w14:paraId="040A8248" w14:textId="77777777" w:rsidR="007A2CA0" w:rsidRDefault="007A2CA0" w:rsidP="007A2CA0">
      <w:pPr>
        <w:rPr>
          <w:rFonts w:ascii="Georgia" w:hAnsi="Georgia"/>
          <w:sz w:val="16"/>
          <w:szCs w:val="16"/>
        </w:rPr>
      </w:pPr>
    </w:p>
    <w:p w14:paraId="2234BE3A" w14:textId="77777777" w:rsidR="007A2CA0" w:rsidRDefault="007A2CA0" w:rsidP="007A2CA0">
      <w:pPr>
        <w:pStyle w:val="Heading4"/>
      </w:pPr>
      <w:r>
        <w:t xml:space="preserve">Liberalization will undercut </w:t>
      </w:r>
      <w:proofErr w:type="spellStart"/>
      <w:r>
        <w:t>Maduro’s</w:t>
      </w:r>
      <w:proofErr w:type="spellEnd"/>
      <w:r>
        <w:t xml:space="preserve"> opponents and increase his credibility - it will also force other regional partners to diversify</w:t>
      </w:r>
    </w:p>
    <w:p w14:paraId="5C728824" w14:textId="77777777" w:rsidR="007A2CA0" w:rsidRPr="00483BE0" w:rsidRDefault="007A2CA0" w:rsidP="007A2CA0">
      <w:pPr>
        <w:rPr>
          <w:rFonts w:ascii="Times New Roman" w:hAnsi="Times New Roman" w:cs="Times New Roman"/>
          <w:b/>
        </w:rPr>
      </w:pPr>
      <w:r>
        <w:rPr>
          <w:rStyle w:val="StyleStyleBold12pt"/>
          <w:rFonts w:ascii="Times New Roman" w:hAnsi="Times New Roman" w:cs="Times New Roman"/>
        </w:rPr>
        <w:t xml:space="preserve">Fair Observer, ’13 </w:t>
      </w:r>
      <w:r w:rsidRPr="00483BE0">
        <w:rPr>
          <w:rStyle w:val="StyleStyleBold12pt"/>
          <w:rFonts w:ascii="Times New Roman" w:hAnsi="Times New Roman" w:cs="Times New Roman"/>
          <w:b w:val="0"/>
          <w:sz w:val="16"/>
          <w:szCs w:val="16"/>
        </w:rPr>
        <w:t>–a team of researchers, analysts, facilitators and problem-solvers that speak more than a dozen languages, and have lived, worked, or studied in nearly 50 countries. (Helios Global, “Change in Venezuela Yields Political and Economic Uncertainty”, Fair Observer, 6/4/13, http://www.fairobserver.com/article/change-venezuela-yields-political-and-economic-uncertainty)//MC</w:t>
      </w:r>
    </w:p>
    <w:p w14:paraId="30DDBB73" w14:textId="77777777" w:rsidR="007A2CA0" w:rsidRDefault="007A2CA0" w:rsidP="007A2CA0">
      <w:pPr>
        <w:rPr>
          <w:rFonts w:ascii="Georgia" w:hAnsi="Georgia"/>
          <w:sz w:val="16"/>
          <w:szCs w:val="16"/>
        </w:rPr>
      </w:pPr>
    </w:p>
    <w:p w14:paraId="456CF39C" w14:textId="77777777" w:rsidR="007A2CA0" w:rsidRDefault="007A2CA0" w:rsidP="007A2CA0">
      <w:pPr>
        <w:rPr>
          <w:rFonts w:ascii="Georgia" w:hAnsi="Georgia"/>
          <w:sz w:val="16"/>
          <w:szCs w:val="16"/>
        </w:rPr>
      </w:pPr>
      <w:r w:rsidRPr="00975B27">
        <w:rPr>
          <w:rFonts w:ascii="Georgia" w:hAnsi="Georgia"/>
          <w:sz w:val="16"/>
          <w:szCs w:val="16"/>
        </w:rPr>
        <w:t xml:space="preserve">Despite his declared commitment to toe his predecessor’s ideological line, the </w:t>
      </w:r>
      <w:r w:rsidRPr="00483BE0">
        <w:rPr>
          <w:sz w:val="16"/>
          <w:szCs w:val="16"/>
        </w:rPr>
        <w:t>gravity of the</w:t>
      </w:r>
      <w:r w:rsidRPr="00483BE0">
        <w:rPr>
          <w:rStyle w:val="StyleBoldUnderline"/>
        </w:rPr>
        <w:t xml:space="preserve"> economic problems affecting Venezuela may force </w:t>
      </w:r>
      <w:proofErr w:type="spellStart"/>
      <w:r w:rsidRPr="00483BE0">
        <w:rPr>
          <w:rStyle w:val="StyleBoldUnderline"/>
        </w:rPr>
        <w:t>Maduro</w:t>
      </w:r>
      <w:proofErr w:type="spellEnd"/>
      <w:r w:rsidRPr="00483BE0">
        <w:rPr>
          <w:rStyle w:val="StyleBoldUnderline"/>
        </w:rPr>
        <w:t xml:space="preserve"> to depart from some of Chavez’s policies, especially those governing</w:t>
      </w:r>
      <w:r w:rsidRPr="00975B27">
        <w:rPr>
          <w:rFonts w:ascii="Georgia" w:hAnsi="Georgia"/>
          <w:sz w:val="16"/>
          <w:szCs w:val="16"/>
        </w:rPr>
        <w:t xml:space="preserve"> foreign direct investment (</w:t>
      </w:r>
      <w:r w:rsidRPr="00483BE0">
        <w:rPr>
          <w:rStyle w:val="StyleBoldUnderline"/>
        </w:rPr>
        <w:t>FDI</w:t>
      </w:r>
      <w:r w:rsidRPr="00975B27">
        <w:rPr>
          <w:rFonts w:ascii="Georgia" w:hAnsi="Georgia"/>
          <w:sz w:val="16"/>
          <w:szCs w:val="16"/>
        </w:rPr>
        <w:t xml:space="preserve">) in Venezuela. </w:t>
      </w:r>
      <w:proofErr w:type="spellStart"/>
      <w:r w:rsidRPr="00483BE0">
        <w:rPr>
          <w:rStyle w:val="StyleBoldUnderline"/>
        </w:rPr>
        <w:t>Maduro</w:t>
      </w:r>
      <w:proofErr w:type="spellEnd"/>
      <w:r w:rsidRPr="00483BE0">
        <w:rPr>
          <w:rStyle w:val="StyleBoldUnderline"/>
        </w:rPr>
        <w:t xml:space="preserve"> may elect to liberalize certain sectors of the Venezuelan economy</w:t>
      </w:r>
      <w:r w:rsidRPr="00975B27">
        <w:rPr>
          <w:rFonts w:ascii="Georgia" w:hAnsi="Georgia"/>
          <w:sz w:val="16"/>
          <w:szCs w:val="16"/>
        </w:rPr>
        <w:t xml:space="preserve"> and institute other economic reforms in a possible bid </w:t>
      </w:r>
      <w:r w:rsidRPr="00483BE0">
        <w:rPr>
          <w:rStyle w:val="StyleBoldUnderline"/>
        </w:rPr>
        <w:t>to cater to his more moderate opponents, undercutting segments of the opposition and bolstering his own credentials</w:t>
      </w:r>
      <w:r>
        <w:rPr>
          <w:rFonts w:ascii="Georgia" w:hAnsi="Georgia"/>
          <w:sz w:val="16"/>
          <w:szCs w:val="16"/>
        </w:rPr>
        <w:t xml:space="preserve"> in the process. </w:t>
      </w:r>
      <w:r w:rsidRPr="00975B27">
        <w:rPr>
          <w:rFonts w:ascii="Georgia" w:hAnsi="Georgia"/>
          <w:sz w:val="16"/>
          <w:szCs w:val="16"/>
        </w:rPr>
        <w:t xml:space="preserve">The potential </w:t>
      </w:r>
      <w:r w:rsidRPr="00483BE0">
        <w:rPr>
          <w:rStyle w:val="StyleBoldUnderline"/>
        </w:rPr>
        <w:t xml:space="preserve">loss of a Venezuelan benefactor will </w:t>
      </w:r>
      <w:r w:rsidRPr="00483BE0">
        <w:rPr>
          <w:sz w:val="16"/>
          <w:szCs w:val="16"/>
        </w:rPr>
        <w:t>also</w:t>
      </w:r>
      <w:r w:rsidRPr="00483BE0">
        <w:rPr>
          <w:rStyle w:val="StyleBoldUnderline"/>
        </w:rPr>
        <w:t xml:space="preserve"> present new opportunities in countries </w:t>
      </w:r>
      <w:r w:rsidRPr="00483BE0">
        <w:rPr>
          <w:sz w:val="16"/>
          <w:szCs w:val="16"/>
        </w:rPr>
        <w:t>previously</w:t>
      </w:r>
      <w:r w:rsidRPr="00483BE0">
        <w:rPr>
          <w:rStyle w:val="StyleBoldUnderline"/>
        </w:rPr>
        <w:t xml:space="preserve"> dependent on Caracas. Eager to adapt to an evolving geopolitical order, countries </w:t>
      </w:r>
      <w:r w:rsidRPr="00483BE0">
        <w:rPr>
          <w:sz w:val="16"/>
          <w:szCs w:val="16"/>
        </w:rPr>
        <w:t>previously reliant on Venezuela</w:t>
      </w:r>
      <w:r w:rsidRPr="00483BE0">
        <w:rPr>
          <w:rStyle w:val="StyleBoldUnderline"/>
        </w:rPr>
        <w:t xml:space="preserve"> will seek </w:t>
      </w:r>
      <w:r w:rsidRPr="00483BE0">
        <w:rPr>
          <w:sz w:val="16"/>
          <w:szCs w:val="16"/>
        </w:rPr>
        <w:t xml:space="preserve">out </w:t>
      </w:r>
      <w:r w:rsidRPr="00483BE0">
        <w:rPr>
          <w:rStyle w:val="StyleBoldUnderline"/>
        </w:rPr>
        <w:t>new partners and</w:t>
      </w:r>
      <w:r w:rsidRPr="00975B27">
        <w:rPr>
          <w:rFonts w:ascii="Georgia" w:hAnsi="Georgia"/>
          <w:sz w:val="16"/>
          <w:szCs w:val="16"/>
        </w:rPr>
        <w:t xml:space="preserve">, potentially, </w:t>
      </w:r>
      <w:r w:rsidRPr="00483BE0">
        <w:rPr>
          <w:rStyle w:val="StyleBoldUnderline"/>
        </w:rPr>
        <w:t>sources of FDI</w:t>
      </w:r>
      <w:r w:rsidRPr="00975B27">
        <w:rPr>
          <w:rFonts w:ascii="Georgia" w:hAnsi="Georgia"/>
          <w:sz w:val="16"/>
          <w:szCs w:val="16"/>
        </w:rPr>
        <w:t>.</w:t>
      </w:r>
    </w:p>
    <w:p w14:paraId="7FCA706C" w14:textId="77777777" w:rsidR="007A2CA0" w:rsidRDefault="007A2CA0" w:rsidP="007A2CA0">
      <w:pPr>
        <w:pStyle w:val="Heading4"/>
      </w:pPr>
      <w:r>
        <w:t xml:space="preserve">Openness to US will consolidated </w:t>
      </w:r>
      <w:proofErr w:type="spellStart"/>
      <w:r>
        <w:t>Maduro’s</w:t>
      </w:r>
      <w:proofErr w:type="spellEnd"/>
      <w:r>
        <w:t xml:space="preserve"> power – Kerry proves </w:t>
      </w:r>
    </w:p>
    <w:p w14:paraId="1447EDC0" w14:textId="77777777" w:rsidR="007A2CA0" w:rsidRDefault="007A2CA0" w:rsidP="007A2CA0">
      <w:pPr>
        <w:rPr>
          <w:rFonts w:ascii="Georgia" w:hAnsi="Georgia"/>
          <w:sz w:val="16"/>
          <w:szCs w:val="16"/>
        </w:rPr>
      </w:pPr>
      <w:r w:rsidRPr="00F4319B">
        <w:rPr>
          <w:rStyle w:val="StyleStyleBold12pt"/>
        </w:rPr>
        <w:t>WA Post, ’13</w:t>
      </w:r>
      <w:r>
        <w:rPr>
          <w:rFonts w:ascii="Georgia" w:hAnsi="Georgia"/>
          <w:sz w:val="16"/>
          <w:szCs w:val="16"/>
        </w:rPr>
        <w:t xml:space="preserve"> (Editorial Board, “</w:t>
      </w:r>
      <w:r w:rsidRPr="00F4319B">
        <w:rPr>
          <w:rFonts w:ascii="Georgia" w:hAnsi="Georgia"/>
          <w:sz w:val="16"/>
          <w:szCs w:val="16"/>
        </w:rPr>
        <w:t>An unexpected lifeline</w:t>
      </w:r>
      <w:r>
        <w:rPr>
          <w:rFonts w:ascii="Georgia" w:hAnsi="Georgia"/>
          <w:sz w:val="16"/>
          <w:szCs w:val="16"/>
        </w:rPr>
        <w:t>,”</w:t>
      </w:r>
      <w:r w:rsidRPr="00F4319B">
        <w:rPr>
          <w:rFonts w:ascii="Georgia" w:hAnsi="Georgia"/>
          <w:sz w:val="16"/>
          <w:szCs w:val="16"/>
        </w:rPr>
        <w:t xml:space="preserve"> </w:t>
      </w:r>
      <w:r>
        <w:rPr>
          <w:rFonts w:ascii="Georgia" w:hAnsi="Georgia"/>
          <w:sz w:val="16"/>
          <w:szCs w:val="16"/>
        </w:rPr>
        <w:t xml:space="preserve">6/12, </w:t>
      </w:r>
      <w:proofErr w:type="gramStart"/>
      <w:r>
        <w:rPr>
          <w:rFonts w:ascii="Georgia" w:hAnsi="Georgia"/>
          <w:sz w:val="16"/>
          <w:szCs w:val="16"/>
        </w:rPr>
        <w:t>p.A14</w:t>
      </w:r>
      <w:proofErr w:type="gramEnd"/>
      <w:r>
        <w:rPr>
          <w:rFonts w:ascii="Georgia" w:hAnsi="Georgia"/>
          <w:sz w:val="16"/>
          <w:szCs w:val="16"/>
        </w:rPr>
        <w:t>, L-N)//CT</w:t>
      </w:r>
    </w:p>
    <w:p w14:paraId="2678A4CF" w14:textId="77777777" w:rsidR="007A2CA0" w:rsidRDefault="007A2CA0" w:rsidP="007A2CA0">
      <w:pPr>
        <w:rPr>
          <w:rFonts w:ascii="Georgia" w:hAnsi="Georgia"/>
          <w:sz w:val="16"/>
          <w:szCs w:val="16"/>
        </w:rPr>
      </w:pPr>
    </w:p>
    <w:p w14:paraId="7D576CAA" w14:textId="77777777" w:rsidR="007A2CA0" w:rsidRPr="00F4319B" w:rsidRDefault="007A2CA0" w:rsidP="007A2CA0">
      <w:pPr>
        <w:rPr>
          <w:rFonts w:ascii="Georgia" w:hAnsi="Georgia"/>
          <w:sz w:val="16"/>
          <w:szCs w:val="16"/>
        </w:rPr>
      </w:pPr>
      <w:r w:rsidRPr="00F4319B">
        <w:rPr>
          <w:rFonts w:ascii="Georgia" w:hAnsi="Georgia"/>
          <w:sz w:val="16"/>
          <w:szCs w:val="16"/>
        </w:rPr>
        <w:t xml:space="preserve">NICOLAS </w:t>
      </w:r>
      <w:r w:rsidRPr="00F4319B">
        <w:rPr>
          <w:rStyle w:val="StyleBoldUnderline"/>
        </w:rPr>
        <w:t>MADURO</w:t>
      </w:r>
      <w:r w:rsidRPr="00F4319B">
        <w:rPr>
          <w:rFonts w:ascii="Georgia" w:hAnsi="Georgia"/>
          <w:sz w:val="16"/>
          <w:szCs w:val="16"/>
        </w:rPr>
        <w:t xml:space="preserve">, the former bus driver chosen by Hugo </w:t>
      </w:r>
      <w:proofErr w:type="spellStart"/>
      <w:r w:rsidRPr="00F4319B">
        <w:rPr>
          <w:rFonts w:ascii="Georgia" w:hAnsi="Georgia"/>
          <w:sz w:val="16"/>
          <w:szCs w:val="16"/>
        </w:rPr>
        <w:t>Ch·vez</w:t>
      </w:r>
      <w:proofErr w:type="spellEnd"/>
      <w:r w:rsidRPr="00F4319B">
        <w:rPr>
          <w:rFonts w:ascii="Georgia" w:hAnsi="Georgia"/>
          <w:sz w:val="16"/>
          <w:szCs w:val="16"/>
        </w:rPr>
        <w:t xml:space="preserve"> to lead Venezuela after his death, </w:t>
      </w:r>
      <w:r w:rsidRPr="00F4319B">
        <w:rPr>
          <w:rStyle w:val="StyleBoldUnderline"/>
        </w:rPr>
        <w:t>has been struggling to consolidate his position</w:t>
      </w:r>
      <w:r w:rsidRPr="00F4319B">
        <w:rPr>
          <w:rFonts w:ascii="Georgia" w:hAnsi="Georgia"/>
          <w:sz w:val="16"/>
          <w:szCs w:val="16"/>
        </w:rPr>
        <w:t xml:space="preserve"> since being declared the victor in a questionable presidential election in </w:t>
      </w:r>
      <w:proofErr w:type="gramStart"/>
      <w:r w:rsidRPr="00F4319B">
        <w:rPr>
          <w:rFonts w:ascii="Georgia" w:hAnsi="Georgia"/>
          <w:sz w:val="16"/>
          <w:szCs w:val="16"/>
        </w:rPr>
        <w:t>April .</w:t>
      </w:r>
      <w:proofErr w:type="gramEnd"/>
      <w:r w:rsidRPr="00F4319B">
        <w:rPr>
          <w:rFonts w:ascii="Georgia" w:hAnsi="Georgia"/>
          <w:sz w:val="16"/>
          <w:szCs w:val="16"/>
        </w:rPr>
        <w:t xml:space="preserve"> </w:t>
      </w:r>
      <w:r w:rsidRPr="00F4319B">
        <w:rPr>
          <w:rStyle w:val="StyleBoldUnderline"/>
        </w:rPr>
        <w:t xml:space="preserve">With the economy stalling, inflation spiking and shortages spreading, the new president appears at a loss about how </w:t>
      </w:r>
      <w:r w:rsidRPr="00DA3789">
        <w:rPr>
          <w:sz w:val="16"/>
          <w:szCs w:val="16"/>
        </w:rPr>
        <w:t xml:space="preserve">to respond, other than to blame domestic and foreign enemies. Nor has he been able </w:t>
      </w:r>
      <w:r w:rsidRPr="00F4319B">
        <w:rPr>
          <w:rStyle w:val="StyleBoldUnderline"/>
        </w:rPr>
        <w:t xml:space="preserve">to overcome a serious split in the </w:t>
      </w:r>
      <w:proofErr w:type="spellStart"/>
      <w:r w:rsidRPr="00F4319B">
        <w:rPr>
          <w:rStyle w:val="StyleBoldUnderline"/>
        </w:rPr>
        <w:t>Chavista</w:t>
      </w:r>
      <w:proofErr w:type="spellEnd"/>
      <w:r w:rsidRPr="00F4319B">
        <w:rPr>
          <w:rStyle w:val="StyleBoldUnderline"/>
        </w:rPr>
        <w:t xml:space="preserve"> movement between his</w:t>
      </w:r>
      <w:r w:rsidRPr="00F4319B">
        <w:rPr>
          <w:rFonts w:ascii="Georgia" w:hAnsi="Georgia"/>
          <w:sz w:val="16"/>
          <w:szCs w:val="16"/>
        </w:rPr>
        <w:t xml:space="preserve"> own, </w:t>
      </w:r>
      <w:r w:rsidRPr="00F4319B">
        <w:rPr>
          <w:rStyle w:val="StyleBoldUnderline"/>
        </w:rPr>
        <w:t>Cuba-backed clique and another based in the military</w:t>
      </w:r>
      <w:r w:rsidRPr="00F4319B">
        <w:rPr>
          <w:rFonts w:ascii="Georgia" w:hAnsi="Georgia"/>
          <w:sz w:val="16"/>
          <w:szCs w:val="16"/>
        </w:rPr>
        <w:t xml:space="preserve">. </w:t>
      </w:r>
    </w:p>
    <w:p w14:paraId="1DF0C34D" w14:textId="77777777" w:rsidR="007A2CA0" w:rsidRPr="00F4319B" w:rsidRDefault="007A2CA0" w:rsidP="007A2CA0">
      <w:pPr>
        <w:rPr>
          <w:rFonts w:ascii="Georgia" w:hAnsi="Georgia"/>
          <w:sz w:val="16"/>
          <w:szCs w:val="16"/>
        </w:rPr>
      </w:pPr>
      <w:r w:rsidRPr="00F4319B">
        <w:rPr>
          <w:rFonts w:ascii="Georgia" w:hAnsi="Georgia"/>
          <w:sz w:val="16"/>
          <w:szCs w:val="16"/>
        </w:rPr>
        <w:t xml:space="preserve">Perhaps most alarming for Mr. </w:t>
      </w:r>
      <w:proofErr w:type="spellStart"/>
      <w:r w:rsidRPr="00F4319B">
        <w:rPr>
          <w:rFonts w:ascii="Georgia" w:hAnsi="Georgia"/>
          <w:sz w:val="16"/>
          <w:szCs w:val="16"/>
        </w:rPr>
        <w:t>Maduro</w:t>
      </w:r>
      <w:proofErr w:type="spellEnd"/>
      <w:r w:rsidRPr="00F4319B">
        <w:rPr>
          <w:rFonts w:ascii="Georgia" w:hAnsi="Georgia"/>
          <w:sz w:val="16"/>
          <w:szCs w:val="16"/>
        </w:rPr>
        <w:t xml:space="preserve">, an energized opposition has refused to accept the election outcome; its </w:t>
      </w:r>
      <w:proofErr w:type="spellStart"/>
      <w:r w:rsidRPr="00F4319B">
        <w:rPr>
          <w:rFonts w:ascii="Georgia" w:hAnsi="Georgia"/>
          <w:sz w:val="16"/>
          <w:szCs w:val="16"/>
        </w:rPr>
        <w:t>ca-pable</w:t>
      </w:r>
      <w:proofErr w:type="spellEnd"/>
      <w:r w:rsidRPr="00F4319B">
        <w:rPr>
          <w:rFonts w:ascii="Georgia" w:hAnsi="Georgia"/>
          <w:sz w:val="16"/>
          <w:szCs w:val="16"/>
        </w:rPr>
        <w:t xml:space="preserve"> leader, Henrique </w:t>
      </w:r>
      <w:proofErr w:type="spellStart"/>
      <w:r w:rsidRPr="00F4319B">
        <w:rPr>
          <w:rStyle w:val="StyleBoldUnderline"/>
        </w:rPr>
        <w:t>Capriles</w:t>
      </w:r>
      <w:proofErr w:type="spellEnd"/>
      <w:r w:rsidRPr="00F4319B">
        <w:rPr>
          <w:rStyle w:val="StyleBoldUnderline"/>
        </w:rPr>
        <w:t>, has been gaining sympathy around the region</w:t>
      </w:r>
      <w:r w:rsidRPr="00F4319B">
        <w:rPr>
          <w:rFonts w:ascii="Georgia" w:hAnsi="Georgia"/>
          <w:sz w:val="16"/>
          <w:szCs w:val="16"/>
        </w:rPr>
        <w:t xml:space="preserve">. The president of neighboring Colombia, Juan Manuel Santos, met with Mr. </w:t>
      </w:r>
      <w:proofErr w:type="spellStart"/>
      <w:r w:rsidRPr="00F4319B">
        <w:rPr>
          <w:rFonts w:ascii="Georgia" w:hAnsi="Georgia"/>
          <w:sz w:val="16"/>
          <w:szCs w:val="16"/>
        </w:rPr>
        <w:t>Capriles</w:t>
      </w:r>
      <w:proofErr w:type="spellEnd"/>
      <w:r w:rsidRPr="00F4319B">
        <w:rPr>
          <w:rFonts w:ascii="Georgia" w:hAnsi="Georgia"/>
          <w:sz w:val="16"/>
          <w:szCs w:val="16"/>
        </w:rPr>
        <w:t xml:space="preserve"> on May 29, prompting paroxysms of rage from Mr. </w:t>
      </w:r>
      <w:proofErr w:type="spellStart"/>
      <w:r w:rsidRPr="00F4319B">
        <w:rPr>
          <w:rFonts w:ascii="Georgia" w:hAnsi="Georgia"/>
          <w:sz w:val="16"/>
          <w:szCs w:val="16"/>
        </w:rPr>
        <w:t>Maduro</w:t>
      </w:r>
      <w:proofErr w:type="spellEnd"/>
      <w:r w:rsidRPr="00F4319B">
        <w:rPr>
          <w:rFonts w:ascii="Georgia" w:hAnsi="Georgia"/>
          <w:sz w:val="16"/>
          <w:szCs w:val="16"/>
        </w:rPr>
        <w:t xml:space="preserve"> and his aides. </w:t>
      </w:r>
      <w:r w:rsidRPr="00F4319B">
        <w:rPr>
          <w:rStyle w:val="StyleBoldUnderline"/>
        </w:rPr>
        <w:t>Other Latin American governments</w:t>
      </w:r>
      <w:r w:rsidRPr="00F4319B">
        <w:rPr>
          <w:rFonts w:ascii="Georgia" w:hAnsi="Georgia"/>
          <w:sz w:val="16"/>
          <w:szCs w:val="16"/>
        </w:rPr>
        <w:t xml:space="preserve">, while avoiding a confrontation with Caracas, have made it clear they </w:t>
      </w:r>
      <w:r w:rsidRPr="00DA3789">
        <w:rPr>
          <w:rStyle w:val="StyleBoldUnderline"/>
        </w:rPr>
        <w:t>regard the new leader's legitimacy as questionable</w:t>
      </w:r>
      <w:r w:rsidRPr="00F4319B">
        <w:rPr>
          <w:rFonts w:ascii="Georgia" w:hAnsi="Georgia"/>
          <w:sz w:val="16"/>
          <w:szCs w:val="16"/>
        </w:rPr>
        <w:t xml:space="preserve">; the </w:t>
      </w:r>
      <w:r w:rsidRPr="00DA3789">
        <w:rPr>
          <w:rStyle w:val="StyleBoldUnderline"/>
        </w:rPr>
        <w:t xml:space="preserve">regional group </w:t>
      </w:r>
      <w:proofErr w:type="spellStart"/>
      <w:r w:rsidRPr="00DA3789">
        <w:rPr>
          <w:rStyle w:val="StyleBoldUnderline"/>
        </w:rPr>
        <w:t>Unasur</w:t>
      </w:r>
      <w:proofErr w:type="spellEnd"/>
      <w:r w:rsidRPr="00DA3789">
        <w:rPr>
          <w:rStyle w:val="StyleBoldUnderline"/>
        </w:rPr>
        <w:t xml:space="preserve"> called for an audit of the election results</w:t>
      </w:r>
      <w:r w:rsidRPr="00F4319B">
        <w:rPr>
          <w:rFonts w:ascii="Georgia" w:hAnsi="Georgia"/>
          <w:sz w:val="16"/>
          <w:szCs w:val="16"/>
        </w:rPr>
        <w:t>.</w:t>
      </w:r>
    </w:p>
    <w:p w14:paraId="38811918" w14:textId="77777777" w:rsidR="007A2CA0" w:rsidRPr="00F4319B" w:rsidRDefault="007A2CA0" w:rsidP="007A2CA0">
      <w:pPr>
        <w:rPr>
          <w:rFonts w:ascii="Georgia" w:hAnsi="Georgia"/>
          <w:sz w:val="16"/>
          <w:szCs w:val="16"/>
        </w:rPr>
      </w:pPr>
      <w:r w:rsidRPr="00DA3789">
        <w:rPr>
          <w:rStyle w:val="StyleBoldUnderline"/>
        </w:rPr>
        <w:t>One government, however, has chosen to toss</w:t>
      </w:r>
      <w:r w:rsidRPr="00F4319B">
        <w:rPr>
          <w:rFonts w:ascii="Georgia" w:hAnsi="Georgia"/>
          <w:sz w:val="16"/>
          <w:szCs w:val="16"/>
        </w:rPr>
        <w:t xml:space="preserve"> Mr</w:t>
      </w:r>
      <w:r w:rsidRPr="00DA3789">
        <w:rPr>
          <w:rStyle w:val="StyleBoldUnderline"/>
        </w:rPr>
        <w:t xml:space="preserve">. </w:t>
      </w:r>
      <w:proofErr w:type="spellStart"/>
      <w:r w:rsidRPr="00DA3789">
        <w:rPr>
          <w:rStyle w:val="StyleBoldUnderline"/>
        </w:rPr>
        <w:t>Maduro</w:t>
      </w:r>
      <w:proofErr w:type="spellEnd"/>
      <w:r w:rsidRPr="00DA3789">
        <w:rPr>
          <w:rStyle w:val="StyleBoldUnderline"/>
        </w:rPr>
        <w:t xml:space="preserve"> a lifeline: the United States</w:t>
      </w:r>
      <w:r w:rsidRPr="00F4319B">
        <w:rPr>
          <w:rFonts w:ascii="Georgia" w:hAnsi="Georgia"/>
          <w:sz w:val="16"/>
          <w:szCs w:val="16"/>
        </w:rPr>
        <w:t xml:space="preserve">. Last week Secretary of State John F. </w:t>
      </w:r>
      <w:r w:rsidRPr="00DA3789">
        <w:rPr>
          <w:rStyle w:val="StyleBoldUnderline"/>
        </w:rPr>
        <w:t xml:space="preserve">Kerry </w:t>
      </w:r>
      <w:r w:rsidRPr="00F4319B">
        <w:rPr>
          <w:rFonts w:ascii="Georgia" w:hAnsi="Georgia"/>
          <w:sz w:val="16"/>
          <w:szCs w:val="16"/>
        </w:rPr>
        <w:t xml:space="preserve">took time to meet Venezuelan Foreign Minister Elias </w:t>
      </w:r>
      <w:proofErr w:type="spellStart"/>
      <w:r w:rsidRPr="00F4319B">
        <w:rPr>
          <w:rFonts w:ascii="Georgia" w:hAnsi="Georgia"/>
          <w:sz w:val="16"/>
          <w:szCs w:val="16"/>
        </w:rPr>
        <w:t>Jaua</w:t>
      </w:r>
      <w:proofErr w:type="spellEnd"/>
      <w:r w:rsidRPr="00F4319B">
        <w:rPr>
          <w:rFonts w:ascii="Georgia" w:hAnsi="Georgia"/>
          <w:sz w:val="16"/>
          <w:szCs w:val="16"/>
        </w:rPr>
        <w:t xml:space="preserve"> on the sidelines of an Organization of American States meeting, then </w:t>
      </w:r>
      <w:r w:rsidRPr="00DA3789">
        <w:rPr>
          <w:rStyle w:val="StyleBoldUnderline"/>
        </w:rPr>
        <w:t xml:space="preserve">announced that the Obama administration would like to "find a new way forward" with the </w:t>
      </w:r>
      <w:proofErr w:type="spellStart"/>
      <w:r w:rsidRPr="00DA3789">
        <w:rPr>
          <w:rStyle w:val="StyleBoldUnderline"/>
        </w:rPr>
        <w:t>Maduro</w:t>
      </w:r>
      <w:proofErr w:type="spellEnd"/>
      <w:r w:rsidRPr="00DA3789">
        <w:rPr>
          <w:rStyle w:val="StyleBoldUnderline"/>
        </w:rPr>
        <w:t xml:space="preserve"> administration and "quickly move to the appointment of ambassadors</w:t>
      </w:r>
      <w:r w:rsidRPr="00F4319B">
        <w:rPr>
          <w:rFonts w:ascii="Georgia" w:hAnsi="Georgia"/>
          <w:sz w:val="16"/>
          <w:szCs w:val="16"/>
        </w:rPr>
        <w:t xml:space="preserve">." Mr. Kerry even thanked Mr. </w:t>
      </w:r>
      <w:proofErr w:type="spellStart"/>
      <w:r w:rsidRPr="00F4319B">
        <w:rPr>
          <w:rFonts w:ascii="Georgia" w:hAnsi="Georgia"/>
          <w:sz w:val="16"/>
          <w:szCs w:val="16"/>
        </w:rPr>
        <w:t>Madu-ro</w:t>
      </w:r>
      <w:proofErr w:type="spellEnd"/>
      <w:r w:rsidRPr="00F4319B">
        <w:rPr>
          <w:rFonts w:ascii="Georgia" w:hAnsi="Georgia"/>
          <w:sz w:val="16"/>
          <w:szCs w:val="16"/>
        </w:rPr>
        <w:t xml:space="preserve"> for "taking steps toward this encounter" - words that the state-run media trumpeted.</w:t>
      </w:r>
    </w:p>
    <w:p w14:paraId="4BAC896E" w14:textId="77777777" w:rsidR="007A2CA0" w:rsidRPr="00F4319B" w:rsidRDefault="007A2CA0" w:rsidP="007A2CA0">
      <w:pPr>
        <w:rPr>
          <w:rFonts w:ascii="Georgia" w:hAnsi="Georgia"/>
          <w:sz w:val="16"/>
          <w:szCs w:val="16"/>
        </w:rPr>
      </w:pPr>
      <w:r w:rsidRPr="00F4319B">
        <w:rPr>
          <w:rFonts w:ascii="Georgia" w:hAnsi="Georgia"/>
          <w:sz w:val="16"/>
          <w:szCs w:val="16"/>
        </w:rPr>
        <w:t xml:space="preserve">What did Mr. </w:t>
      </w:r>
      <w:proofErr w:type="spellStart"/>
      <w:r w:rsidRPr="00F4319B">
        <w:rPr>
          <w:rFonts w:ascii="Georgia" w:hAnsi="Georgia"/>
          <w:sz w:val="16"/>
          <w:szCs w:val="16"/>
        </w:rPr>
        <w:t>Maduro</w:t>
      </w:r>
      <w:proofErr w:type="spellEnd"/>
      <w:r w:rsidRPr="00F4319B">
        <w:rPr>
          <w:rFonts w:ascii="Georgia" w:hAnsi="Georgia"/>
          <w:sz w:val="16"/>
          <w:szCs w:val="16"/>
        </w:rPr>
        <w:t xml:space="preserve"> do to earn this assistance from Mr. Kerry? Since Mr. </w:t>
      </w:r>
      <w:proofErr w:type="spellStart"/>
      <w:r w:rsidRPr="00F4319B">
        <w:rPr>
          <w:rFonts w:ascii="Georgia" w:hAnsi="Georgia"/>
          <w:sz w:val="16"/>
          <w:szCs w:val="16"/>
        </w:rPr>
        <w:t>Ch·vez's</w:t>
      </w:r>
      <w:proofErr w:type="spellEnd"/>
      <w:r w:rsidRPr="00F4319B">
        <w:rPr>
          <w:rFonts w:ascii="Georgia" w:hAnsi="Georgia"/>
          <w:sz w:val="16"/>
          <w:szCs w:val="16"/>
        </w:rPr>
        <w:t xml:space="preserve"> death in March, the </w:t>
      </w:r>
      <w:proofErr w:type="spellStart"/>
      <w:r w:rsidRPr="00F4319B">
        <w:rPr>
          <w:rFonts w:ascii="Georgia" w:hAnsi="Georgia"/>
          <w:sz w:val="16"/>
          <w:szCs w:val="16"/>
        </w:rPr>
        <w:t>Venezue-lan</w:t>
      </w:r>
      <w:proofErr w:type="spellEnd"/>
      <w:r w:rsidRPr="00F4319B">
        <w:rPr>
          <w:rFonts w:ascii="Georgia" w:hAnsi="Georgia"/>
          <w:sz w:val="16"/>
          <w:szCs w:val="16"/>
        </w:rPr>
        <w:t xml:space="preserve"> leader has repeatedly used the United States as a foil. He expelled two U.S. military attaches posted at the embassy in Caracas, claiming that they were trying to destabilize the country; he claimed the CIA was provoking violence in order to justify an invasion; and he called President Obama "the big boss of the devils." A U.S. filmmaker, Timothy Tracy, was arrested and charged with plotting against the government - a ludicrous allegation that was backed with no evidence. Though Mr. Tracy was put on a plane to Miami on the day of the Kerry-</w:t>
      </w:r>
      <w:proofErr w:type="spellStart"/>
      <w:r w:rsidRPr="00F4319B">
        <w:rPr>
          <w:rFonts w:ascii="Georgia" w:hAnsi="Georgia"/>
          <w:sz w:val="16"/>
          <w:szCs w:val="16"/>
        </w:rPr>
        <w:t>Jaua</w:t>
      </w:r>
      <w:proofErr w:type="spellEnd"/>
      <w:r w:rsidRPr="00F4319B">
        <w:rPr>
          <w:rFonts w:ascii="Georgia" w:hAnsi="Georgia"/>
          <w:sz w:val="16"/>
          <w:szCs w:val="16"/>
        </w:rPr>
        <w:t xml:space="preserve"> encounter, Mr. Kerry agreed to the meeting before that gesture. </w:t>
      </w:r>
    </w:p>
    <w:p w14:paraId="35212764" w14:textId="77777777" w:rsidR="007A2CA0" w:rsidRPr="00F4319B" w:rsidRDefault="007A2CA0" w:rsidP="007A2CA0">
      <w:pPr>
        <w:rPr>
          <w:rFonts w:ascii="Georgia" w:hAnsi="Georgia"/>
          <w:sz w:val="16"/>
          <w:szCs w:val="16"/>
        </w:rPr>
      </w:pPr>
      <w:r w:rsidRPr="00F4319B">
        <w:rPr>
          <w:rFonts w:ascii="Georgia" w:hAnsi="Georgia"/>
          <w:sz w:val="16"/>
          <w:szCs w:val="16"/>
        </w:rPr>
        <w:t>There's nothing wrong, in principle, with diplomatic meetings or even in dispatching an ambassador to a country such as Venezuela. The State Department has also been meeting with senior opposition leaders and has yet to say it rec-</w:t>
      </w:r>
      <w:proofErr w:type="spellStart"/>
      <w:r w:rsidRPr="00F4319B">
        <w:rPr>
          <w:rFonts w:ascii="Georgia" w:hAnsi="Georgia"/>
          <w:sz w:val="16"/>
          <w:szCs w:val="16"/>
        </w:rPr>
        <w:t>ognizes</w:t>
      </w:r>
      <w:proofErr w:type="spellEnd"/>
      <w:r w:rsidRPr="00F4319B">
        <w:rPr>
          <w:rFonts w:ascii="Georgia" w:hAnsi="Georgia"/>
          <w:sz w:val="16"/>
          <w:szCs w:val="16"/>
        </w:rPr>
        <w:t xml:space="preserve"> the presidential election results. But Mr. </w:t>
      </w:r>
      <w:r w:rsidRPr="00DA3789">
        <w:rPr>
          <w:rStyle w:val="StyleBoldUnderline"/>
        </w:rPr>
        <w:t>Kerry's words amounted to a</w:t>
      </w:r>
      <w:r w:rsidRPr="00F4319B">
        <w:rPr>
          <w:rFonts w:ascii="Georgia" w:hAnsi="Georgia"/>
          <w:sz w:val="16"/>
          <w:szCs w:val="16"/>
        </w:rPr>
        <w:t xml:space="preserve"> precious </w:t>
      </w:r>
      <w:r w:rsidRPr="00DA3789">
        <w:rPr>
          <w:rStyle w:val="StyleBoldUnderline"/>
        </w:rPr>
        <w:t>endorsement for</w:t>
      </w:r>
      <w:r w:rsidRPr="00F4319B">
        <w:rPr>
          <w:rFonts w:ascii="Georgia" w:hAnsi="Georgia"/>
          <w:sz w:val="16"/>
          <w:szCs w:val="16"/>
        </w:rPr>
        <w:t xml:space="preserve"> Mr. </w:t>
      </w:r>
      <w:proofErr w:type="spellStart"/>
      <w:r w:rsidRPr="00DA3789">
        <w:rPr>
          <w:rStyle w:val="StyleBoldUnderline"/>
        </w:rPr>
        <w:t>Maduro</w:t>
      </w:r>
      <w:proofErr w:type="spellEnd"/>
      <w:r w:rsidRPr="00DA3789">
        <w:rPr>
          <w:rStyle w:val="StyleBoldUnderline"/>
        </w:rPr>
        <w:t xml:space="preserve"> </w:t>
      </w:r>
      <w:r w:rsidRPr="00DA3789">
        <w:rPr>
          <w:sz w:val="16"/>
          <w:szCs w:val="16"/>
        </w:rPr>
        <w:t xml:space="preserve">- and the Obama administration </w:t>
      </w:r>
      <w:r w:rsidRPr="00F4319B">
        <w:rPr>
          <w:rFonts w:ascii="Georgia" w:hAnsi="Georgia"/>
          <w:sz w:val="16"/>
          <w:szCs w:val="16"/>
        </w:rPr>
        <w:t>appears bent on cultivating him regardless of his actions. Perhaps the increasingly des-</w:t>
      </w:r>
      <w:proofErr w:type="spellStart"/>
      <w:r w:rsidRPr="00F4319B">
        <w:rPr>
          <w:rFonts w:ascii="Georgia" w:hAnsi="Georgia"/>
          <w:sz w:val="16"/>
          <w:szCs w:val="16"/>
        </w:rPr>
        <w:t>perate</w:t>
      </w:r>
      <w:proofErr w:type="spellEnd"/>
      <w:r w:rsidRPr="00F4319B">
        <w:rPr>
          <w:rFonts w:ascii="Georgia" w:hAnsi="Georgia"/>
          <w:sz w:val="16"/>
          <w:szCs w:val="16"/>
        </w:rPr>
        <w:t xml:space="preserve"> new leader has secretly promised concessions to Washington on matters such as drug trafficking. But with senior government and military officials involved in the </w:t>
      </w:r>
      <w:proofErr w:type="spellStart"/>
      <w:r w:rsidRPr="00F4319B">
        <w:rPr>
          <w:rFonts w:ascii="Georgia" w:hAnsi="Georgia"/>
          <w:sz w:val="16"/>
          <w:szCs w:val="16"/>
        </w:rPr>
        <w:t>transhipment</w:t>
      </w:r>
      <w:proofErr w:type="spellEnd"/>
      <w:r w:rsidRPr="00F4319B">
        <w:rPr>
          <w:rFonts w:ascii="Georgia" w:hAnsi="Georgia"/>
          <w:sz w:val="16"/>
          <w:szCs w:val="16"/>
        </w:rPr>
        <w:t xml:space="preserve"> of cocaine to the United </w:t>
      </w:r>
      <w:r>
        <w:rPr>
          <w:rFonts w:ascii="Georgia" w:hAnsi="Georgia"/>
          <w:sz w:val="16"/>
          <w:szCs w:val="16"/>
        </w:rPr>
        <w:t>States and Europe, he is unlike</w:t>
      </w:r>
      <w:r w:rsidRPr="00F4319B">
        <w:rPr>
          <w:rFonts w:ascii="Georgia" w:hAnsi="Georgia"/>
          <w:sz w:val="16"/>
          <w:szCs w:val="16"/>
        </w:rPr>
        <w:t>ly to deliver.</w:t>
      </w:r>
    </w:p>
    <w:p w14:paraId="53F0E66B" w14:textId="77777777" w:rsidR="007A2CA0" w:rsidRDefault="007A2CA0" w:rsidP="007A2CA0">
      <w:pPr>
        <w:rPr>
          <w:rFonts w:ascii="Georgia" w:hAnsi="Georgia"/>
          <w:sz w:val="16"/>
          <w:szCs w:val="16"/>
        </w:rPr>
      </w:pPr>
      <w:r w:rsidRPr="00F4319B">
        <w:rPr>
          <w:rFonts w:ascii="Georgia" w:hAnsi="Georgia"/>
          <w:sz w:val="16"/>
          <w:szCs w:val="16"/>
        </w:rPr>
        <w:t>In short, this looks like a reset for the sake of reset, launched without regard for g</w:t>
      </w:r>
      <w:r>
        <w:rPr>
          <w:rFonts w:ascii="Georgia" w:hAnsi="Georgia"/>
          <w:sz w:val="16"/>
          <w:szCs w:val="16"/>
        </w:rPr>
        <w:t>ood timing or the cause of Vene</w:t>
      </w:r>
      <w:r w:rsidRPr="00F4319B">
        <w:rPr>
          <w:rFonts w:ascii="Georgia" w:hAnsi="Georgia"/>
          <w:sz w:val="16"/>
          <w:szCs w:val="16"/>
        </w:rPr>
        <w:t>zuelan democracy.</w:t>
      </w:r>
    </w:p>
    <w:p w14:paraId="5BC46E76" w14:textId="77777777" w:rsidR="007A2CA0" w:rsidRDefault="007A2CA0" w:rsidP="007A2CA0">
      <w:pPr>
        <w:rPr>
          <w:rFonts w:ascii="Georgia" w:hAnsi="Georgia"/>
          <w:sz w:val="16"/>
          <w:szCs w:val="16"/>
        </w:rPr>
      </w:pPr>
    </w:p>
    <w:p w14:paraId="19CE8BAC" w14:textId="77777777" w:rsidR="007A2CA0" w:rsidRPr="0005747F" w:rsidRDefault="007A2CA0" w:rsidP="007A2CA0">
      <w:pPr>
        <w:pStyle w:val="Heading3"/>
      </w:pPr>
      <w:r>
        <w:t xml:space="preserve">Impact Turn – Alba Bad </w:t>
      </w:r>
    </w:p>
    <w:p w14:paraId="23D1010E" w14:textId="77777777" w:rsidR="007A2CA0" w:rsidRDefault="007A2CA0" w:rsidP="007A2CA0">
      <w:pPr>
        <w:pStyle w:val="Heading4"/>
      </w:pPr>
      <w:r>
        <w:t>ALBA collapse will increase US influence in Latin America</w:t>
      </w:r>
    </w:p>
    <w:p w14:paraId="24223913" w14:textId="77777777" w:rsidR="007A2CA0" w:rsidRPr="00A71588" w:rsidRDefault="007A2CA0" w:rsidP="007A2CA0">
      <w:pPr>
        <w:rPr>
          <w:rStyle w:val="StyleStyleBold12pt"/>
          <w:b w:val="0"/>
        </w:rPr>
      </w:pPr>
      <w:r>
        <w:rPr>
          <w:rStyle w:val="StyleStyleBold12pt"/>
        </w:rPr>
        <w:t xml:space="preserve">Gomez, ‘13 </w:t>
      </w:r>
      <w:r>
        <w:rPr>
          <w:rStyle w:val="StyleStyleBold12pt"/>
          <w:b w:val="0"/>
        </w:rPr>
        <w:t>(Eduardo J, Special to CNN, “Ahmadinejad's hug and the future of Chavez's alliance”, 3-12-13, CNN Wire, Internal Bank News, Accessed 7-25-13) EC</w:t>
      </w:r>
    </w:p>
    <w:p w14:paraId="4FF45037" w14:textId="77777777" w:rsidR="007A2CA0" w:rsidRPr="005569EB" w:rsidRDefault="007A2CA0" w:rsidP="007A2CA0">
      <w:pPr>
        <w:rPr>
          <w:sz w:val="14"/>
        </w:rPr>
      </w:pPr>
      <w:r w:rsidRPr="0043216A">
        <w:rPr>
          <w:rStyle w:val="StyleBoldUnderline"/>
        </w:rPr>
        <w:t>Chávez's death is</w:t>
      </w:r>
      <w:r w:rsidRPr="0043216A">
        <w:rPr>
          <w:sz w:val="14"/>
        </w:rPr>
        <w:t xml:space="preserve"> certainly </w:t>
      </w:r>
      <w:r w:rsidRPr="0043216A">
        <w:rPr>
          <w:rStyle w:val="StyleBoldUnderline"/>
        </w:rPr>
        <w:t xml:space="preserve">changing the political calculus in </w:t>
      </w:r>
      <w:proofErr w:type="gramStart"/>
      <w:r w:rsidRPr="0043216A">
        <w:rPr>
          <w:rStyle w:val="StyleBoldUnderline"/>
        </w:rPr>
        <w:t>Venezuela ,</w:t>
      </w:r>
      <w:proofErr w:type="gramEnd"/>
      <w:r w:rsidRPr="0043216A">
        <w:rPr>
          <w:rStyle w:val="StyleBoldUnderline"/>
        </w:rPr>
        <w:t xml:space="preserve"> but will it also result in a broader shift that could realign much of Latin America and affect attitudes toward</w:t>
      </w:r>
      <w:r w:rsidRPr="0043216A">
        <w:rPr>
          <w:sz w:val="14"/>
        </w:rPr>
        <w:t xml:space="preserve">, and relationships with, </w:t>
      </w:r>
      <w:r w:rsidRPr="0043216A">
        <w:rPr>
          <w:rStyle w:val="StyleBoldUnderline"/>
        </w:rPr>
        <w:t>the United States</w:t>
      </w:r>
      <w:r w:rsidRPr="0043216A">
        <w:rPr>
          <w:sz w:val="14"/>
        </w:rPr>
        <w:t xml:space="preserve">? </w:t>
      </w:r>
      <w:r w:rsidRPr="0043216A">
        <w:rPr>
          <w:sz w:val="12"/>
        </w:rPr>
        <w:t>¶</w:t>
      </w:r>
      <w:r w:rsidRPr="0043216A">
        <w:rPr>
          <w:sz w:val="14"/>
        </w:rPr>
        <w:t xml:space="preserve"> The answer is likely "yes." </w:t>
      </w:r>
      <w:r w:rsidRPr="0043216A">
        <w:rPr>
          <w:sz w:val="12"/>
        </w:rPr>
        <w:t>¶</w:t>
      </w:r>
      <w:r w:rsidRPr="0043216A">
        <w:rPr>
          <w:sz w:val="14"/>
        </w:rPr>
        <w:t xml:space="preserve"> First, </w:t>
      </w:r>
      <w:r w:rsidRPr="0043216A">
        <w:rPr>
          <w:rStyle w:val="StyleBoldUnderline"/>
        </w:rPr>
        <w:t xml:space="preserve">the grouping of nations previously opposing the United States under Chávez's leftist alliance -- namely the "Alba" alliance, comprised of </w:t>
      </w:r>
      <w:proofErr w:type="gramStart"/>
      <w:r w:rsidRPr="0043216A">
        <w:rPr>
          <w:rStyle w:val="StyleBoldUnderline"/>
        </w:rPr>
        <w:t>Venezuela ,</w:t>
      </w:r>
      <w:proofErr w:type="gramEnd"/>
      <w:r w:rsidRPr="0043216A">
        <w:rPr>
          <w:rStyle w:val="StyleBoldUnderline"/>
        </w:rPr>
        <w:t xml:space="preserve"> Cuba, Ecuador, Nicaragua , and Bolivia -- could well wither away, due to Venezuela 's ongoing recession and fears that alliance members will no longer have Venezuela 's financial backing. When combined with reports of Chávez's expressed desire to strengthen ties with the Obama administration, regional hostility towards the United States may decline.</w:t>
      </w:r>
      <w:r w:rsidRPr="0043216A">
        <w:rPr>
          <w:sz w:val="14"/>
        </w:rPr>
        <w:t xml:space="preserve"> </w:t>
      </w:r>
      <w:r w:rsidRPr="0043216A">
        <w:rPr>
          <w:sz w:val="12"/>
        </w:rPr>
        <w:t>¶</w:t>
      </w:r>
      <w:r w:rsidRPr="0043216A">
        <w:rPr>
          <w:sz w:val="14"/>
        </w:rPr>
        <w:t xml:space="preserve"> </w:t>
      </w:r>
      <w:proofErr w:type="gramStart"/>
      <w:r w:rsidRPr="0043216A">
        <w:rPr>
          <w:sz w:val="14"/>
        </w:rPr>
        <w:t>Since</w:t>
      </w:r>
      <w:proofErr w:type="gramEnd"/>
      <w:r w:rsidRPr="0043216A">
        <w:rPr>
          <w:sz w:val="14"/>
        </w:rPr>
        <w:t xml:space="preserve"> assuming office in 1999, Chávez viewed Washington as an oppressive force manipulating Latin American politics while keeping the region underdeveloped through its dependence on U.S. resources. In response, Chávez approached like-minded leaders to build a coalition challenging the regional influence of the United States. </w:t>
      </w:r>
      <w:r w:rsidRPr="0043216A">
        <w:rPr>
          <w:sz w:val="12"/>
        </w:rPr>
        <w:t>¶</w:t>
      </w:r>
      <w:r w:rsidRPr="0043216A">
        <w:rPr>
          <w:sz w:val="14"/>
        </w:rPr>
        <w:t xml:space="preserve"> </w:t>
      </w:r>
      <w:r w:rsidRPr="0043216A">
        <w:rPr>
          <w:rStyle w:val="StyleBoldUnderline"/>
        </w:rPr>
        <w:t xml:space="preserve">By 2005, Bolivia, </w:t>
      </w:r>
      <w:proofErr w:type="gramStart"/>
      <w:r w:rsidRPr="0043216A">
        <w:rPr>
          <w:rStyle w:val="StyleBoldUnderline"/>
        </w:rPr>
        <w:t>Nicaragua ,</w:t>
      </w:r>
      <w:proofErr w:type="gramEnd"/>
      <w:r w:rsidRPr="0043216A">
        <w:rPr>
          <w:rStyle w:val="StyleBoldUnderline"/>
        </w:rPr>
        <w:t xml:space="preserve"> Cuba, Honduras and Ecuador joined Chávez's coalition, which led to the formation of the Bolivian Alliance of the Americas, also known as Alba. </w:t>
      </w:r>
      <w:r w:rsidRPr="0043216A">
        <w:rPr>
          <w:sz w:val="14"/>
        </w:rPr>
        <w:t xml:space="preserve">Alba served as an alternative to the Free Trade Act of the Americas, with an explicit focus on poverty reduction, but </w:t>
      </w:r>
      <w:r w:rsidRPr="0043216A">
        <w:rPr>
          <w:rStyle w:val="StyleBoldUnderline"/>
        </w:rPr>
        <w:t xml:space="preserve">it also facilitated the unification of these nations in their anti-American </w:t>
      </w:r>
      <w:proofErr w:type="gramStart"/>
      <w:r w:rsidRPr="0043216A">
        <w:rPr>
          <w:rStyle w:val="StyleBoldUnderline"/>
        </w:rPr>
        <w:t>sentiments .</w:t>
      </w:r>
      <w:proofErr w:type="gramEnd"/>
      <w:r w:rsidRPr="0043216A">
        <w:rPr>
          <w:rStyle w:val="StyleBoldUnderline"/>
        </w:rPr>
        <w:t xml:space="preserve"> </w:t>
      </w:r>
      <w:r w:rsidRPr="0043216A">
        <w:rPr>
          <w:rStyle w:val="StyleBoldUnderline"/>
          <w:sz w:val="12"/>
        </w:rPr>
        <w:t>¶</w:t>
      </w:r>
      <w:r w:rsidRPr="0043216A">
        <w:rPr>
          <w:rStyle w:val="StyleBoldUnderline"/>
        </w:rPr>
        <w:t xml:space="preserve"> With Chávez gone, however, there may be no one left who has the clout to keep financing this alliance. </w:t>
      </w:r>
      <w:r w:rsidRPr="0043216A">
        <w:rPr>
          <w:sz w:val="14"/>
        </w:rPr>
        <w:t xml:space="preserve">Venezuela is Alba's largest financier, contributing millions in aid to its members as well as oil at low prices. But Venezuelans may believe that with ongoing poverty and inequality, their country's needs are more important than those of Chávez's small club of nations. </w:t>
      </w:r>
    </w:p>
    <w:p w14:paraId="6AB61E4D" w14:textId="77777777" w:rsidR="007A2CA0" w:rsidRDefault="007A2CA0" w:rsidP="007A2CA0">
      <w:pPr>
        <w:rPr>
          <w:rFonts w:ascii="Georgia" w:hAnsi="Georgia"/>
          <w:sz w:val="16"/>
          <w:szCs w:val="16"/>
        </w:rPr>
      </w:pPr>
    </w:p>
    <w:p w14:paraId="71704201" w14:textId="039268CB" w:rsidR="00470C5C" w:rsidRDefault="00470C5C" w:rsidP="00470C5C">
      <w:pPr>
        <w:pStyle w:val="Heading3"/>
      </w:pPr>
      <w:r>
        <w:t xml:space="preserve">Impact Turn – Iran </w:t>
      </w:r>
    </w:p>
    <w:p w14:paraId="7BDC4387" w14:textId="5AC801E4" w:rsidR="00470C5C" w:rsidRDefault="00470C5C" w:rsidP="00470C5C">
      <w:pPr>
        <w:pStyle w:val="Heading4"/>
      </w:pPr>
      <w:r>
        <w:t>Iran will exploit Venezuelan weakness to gain support for its nuclear program  -increasing US liberalization will push Iran out</w:t>
      </w:r>
    </w:p>
    <w:p w14:paraId="4C17952B" w14:textId="77777777" w:rsidR="00470C5C" w:rsidRPr="00860567" w:rsidRDefault="00470C5C" w:rsidP="00470C5C">
      <w:r w:rsidRPr="00860567">
        <w:rPr>
          <w:rStyle w:val="StyleStyleBold12pt"/>
        </w:rPr>
        <w:t>Berman ’12</w:t>
      </w:r>
      <w:r w:rsidRPr="00860567">
        <w:t xml:space="preserve"> - writes about foreign policy and national security issues (</w:t>
      </w:r>
      <w:proofErr w:type="spellStart"/>
      <w:r w:rsidRPr="00860567">
        <w:t>Ilan</w:t>
      </w:r>
      <w:proofErr w:type="spellEnd"/>
      <w:r w:rsidRPr="00860567">
        <w:t>, Forbes, “Confronting Iran's Latin American Ambitions“</w:t>
      </w:r>
      <w:r>
        <w:t xml:space="preserve"> </w:t>
      </w:r>
      <w:r w:rsidRPr="00860567">
        <w:t>12/04/2013,</w:t>
      </w:r>
      <w:r>
        <w:t xml:space="preserve"> </w:t>
      </w:r>
      <w:r w:rsidRPr="00860567">
        <w:t>http://www.forbes.com/sites/ilanberman/2012/12/04/confronting-irans-latin-american-ambitions/</w:t>
      </w:r>
      <w:r>
        <w:t>) //RGP</w:t>
      </w:r>
    </w:p>
    <w:p w14:paraId="3FC267AA" w14:textId="77777777" w:rsidR="00470C5C" w:rsidRPr="00860567" w:rsidRDefault="00470C5C" w:rsidP="00470C5C"/>
    <w:p w14:paraId="200FC4D1" w14:textId="77777777" w:rsidR="00470C5C" w:rsidRDefault="00470C5C" w:rsidP="00470C5C">
      <w:pPr>
        <w:rPr>
          <w:sz w:val="16"/>
        </w:rPr>
      </w:pPr>
      <w:r w:rsidRPr="00860567">
        <w:rPr>
          <w:sz w:val="16"/>
        </w:rPr>
        <w:t>Over the past year,</w:t>
      </w:r>
      <w:r>
        <w:t xml:space="preserve"> </w:t>
      </w:r>
      <w:r w:rsidRPr="00860567">
        <w:rPr>
          <w:rStyle w:val="StyleBoldUnderline"/>
        </w:rPr>
        <w:t>policymakers in Washington have woken up to a new threat to U.S. security</w:t>
      </w:r>
      <w:r>
        <w:t xml:space="preserve">. </w:t>
      </w:r>
      <w:r w:rsidRPr="00860567">
        <w:rPr>
          <w:sz w:val="16"/>
        </w:rPr>
        <w:t>Since October of 2011, when law enforcement agencies foiled a plot by Iran’s Revolutionary Guards to assassinate the Saudi ambassador in the nation’s capital</w:t>
      </w:r>
      <w:r w:rsidRPr="00860567">
        <w:rPr>
          <w:rStyle w:val="StyleBoldUnderline"/>
        </w:rPr>
        <w:t>, U.S. officials have begun to pay attention in earnest to Iran’s growing activities and influence in the Western Hemisphere</w:t>
      </w:r>
      <w:proofErr w:type="gramStart"/>
      <w:r>
        <w:t>.</w:t>
      </w:r>
      <w:r w:rsidRPr="00860567">
        <w:rPr>
          <w:sz w:val="12"/>
        </w:rPr>
        <w:t>¶</w:t>
      </w:r>
      <w:proofErr w:type="gramEnd"/>
      <w:r w:rsidRPr="00860567">
        <w:rPr>
          <w:sz w:val="12"/>
        </w:rPr>
        <w:t xml:space="preserve"> </w:t>
      </w:r>
      <w:r>
        <w:t>f</w:t>
      </w:r>
      <w:r w:rsidRPr="00860567">
        <w:rPr>
          <w:rStyle w:val="StyleBoldUnderline"/>
        </w:rPr>
        <w:t>. The Islamic Republic, it turns out, has made serious inroads into Latin America</w:t>
      </w:r>
      <w:r>
        <w:t xml:space="preserve"> </w:t>
      </w:r>
      <w:r w:rsidRPr="00860567">
        <w:rPr>
          <w:sz w:val="16"/>
        </w:rPr>
        <w:t>since the mid-2000s, beginning with its vibrant strategic partnership with the regime of Venezuelan strongman Hugo Chavez</w:t>
      </w:r>
      <w:r>
        <w:t xml:space="preserve">. </w:t>
      </w:r>
      <w:r w:rsidRPr="00860567">
        <w:rPr>
          <w:rStyle w:val="StyleBoldUnderline"/>
        </w:rPr>
        <w:t>Today, Iran enjoys warm diplomatic ties not only to Venezuela</w:t>
      </w:r>
      <w:r>
        <w:t xml:space="preserve">, </w:t>
      </w:r>
      <w:r w:rsidRPr="00860567">
        <w:rPr>
          <w:sz w:val="16"/>
        </w:rPr>
        <w:t>but to similarly sympathetic governments in Bolivia and Ecuador as well</w:t>
      </w:r>
      <w:r w:rsidRPr="00860567">
        <w:rPr>
          <w:rStyle w:val="StyleBoldUnderline"/>
        </w:rPr>
        <w:t>. It has begun to exploit the region’s strategic resource wealth to fuel its nuclear program.</w:t>
      </w:r>
      <w:r>
        <w:t xml:space="preserve"> </w:t>
      </w:r>
      <w:r w:rsidRPr="00860567">
        <w:rPr>
          <w:sz w:val="16"/>
        </w:rPr>
        <w:t>And it is building an operational presence in the region that poses a direct danger to U.S. security</w:t>
      </w:r>
      <w:proofErr w:type="gramStart"/>
      <w:r w:rsidRPr="00860567">
        <w:rPr>
          <w:sz w:val="16"/>
        </w:rPr>
        <w:t>.¶</w:t>
      </w:r>
      <w:proofErr w:type="gramEnd"/>
      <w:r w:rsidRPr="00860567">
        <w:rPr>
          <w:sz w:val="16"/>
        </w:rPr>
        <w:t xml:space="preserve"> Exactly how significant this threat is represents the subject of a new study released in late November by the U.S. House of Representatives Homeland Security Committee. That report, entitled A Line In The Sand, documents</w:t>
      </w:r>
      <w:r>
        <w:t xml:space="preserve"> </w:t>
      </w:r>
      <w:r w:rsidRPr="00860567">
        <w:rPr>
          <w:rStyle w:val="StyleBoldUnderline"/>
        </w:rPr>
        <w:t>the sinister synergies that have been created in recent years between Iran and Hezbollah on the one hand, and radical regional regimes and actors—from Venezuela</w:t>
      </w:r>
      <w:r>
        <w:t xml:space="preserve"> </w:t>
      </w:r>
      <w:r w:rsidRPr="00860567">
        <w:rPr>
          <w:sz w:val="16"/>
        </w:rPr>
        <w:t>to Mexican drug cartels—on the other. Some of these contacts, the study notes, are financial in nature, as</w:t>
      </w:r>
      <w:r>
        <w:t xml:space="preserve"> </w:t>
      </w:r>
      <w:r w:rsidRPr="00860567">
        <w:rPr>
          <w:rStyle w:val="Emphasis"/>
        </w:rPr>
        <w:t>Iran seeks to leverage Latin America’s permissive political and fiscal environments</w:t>
      </w:r>
      <w:r w:rsidRPr="00860567">
        <w:rPr>
          <w:rStyle w:val="StyleBoldUnderline"/>
        </w:rPr>
        <w:t xml:space="preserve"> to skirt sanctions and continue to engage in international commerce amid tightening Western sanctions</w:t>
      </w:r>
      <w:r w:rsidRPr="00860567">
        <w:rPr>
          <w:rStyle w:val="StyleBoldUnderline"/>
          <w:sz w:val="16"/>
        </w:rPr>
        <w:t>.</w:t>
      </w:r>
      <w:r w:rsidRPr="00860567">
        <w:rPr>
          <w:sz w:val="16"/>
        </w:rPr>
        <w:t xml:space="preserve"> But these contacts could easily become operational as well. The report suggests that “the standoff with Iran over its nuclear program, and the uncertainty of whether Israel might attack Iran drawing the United States into a confrontation, only heightens concern that </w:t>
      </w:r>
      <w:r w:rsidRPr="00860567">
        <w:rPr>
          <w:rStyle w:val="StyleBoldUnderline"/>
        </w:rPr>
        <w:t>Iran or its agents would attempt to exploit the porous Southwest border for retaliation</w:t>
      </w:r>
      <w:r w:rsidRPr="00860567">
        <w:rPr>
          <w:rStyle w:val="StyleBoldUnderline"/>
          <w:sz w:val="16"/>
        </w:rPr>
        <w:t>.</w:t>
      </w:r>
      <w:r w:rsidRPr="00860567">
        <w:rPr>
          <w:sz w:val="16"/>
        </w:rPr>
        <w:t>”¶ The U.S. response, meanwhile, is still nascent. To date, only one piece of Congressional legislation—the Countering Iran in the Western Hemisphere Act of 2012—has seriously taken up the issue of Iran’s penetration of the Americas, and the potentially adverse implications for U.S. security. Fortunately, the Act has found a receptive ear among many in Congress, and is now likely to pass the Senate with only minor modifications during the current lame duck session of Congress. Yet, in and of itself, the Act does not constitute a comprehensive strategy for competing with Iran in the Americas—or for diluting its influence there</w:t>
      </w:r>
      <w:proofErr w:type="gramStart"/>
      <w:r w:rsidRPr="00860567">
        <w:rPr>
          <w:sz w:val="16"/>
        </w:rPr>
        <w:t>.¶</w:t>
      </w:r>
      <w:proofErr w:type="gramEnd"/>
      <w:r w:rsidRPr="00860567">
        <w:rPr>
          <w:sz w:val="16"/>
        </w:rPr>
        <w:t xml:space="preserve"> To the contrary, America’s strategic profile in Latin America is now poised to constrict precipitously. As a result of looming defense cuts, and with the specter of additional, and ruinous, “sequester” provisions on the </w:t>
      </w:r>
      <w:proofErr w:type="gramStart"/>
      <w:r w:rsidRPr="00860567">
        <w:rPr>
          <w:sz w:val="16"/>
        </w:rPr>
        <w:t>horizon,</w:t>
      </w:r>
      <w:proofErr w:type="gramEnd"/>
      <w:r w:rsidRPr="00860567">
        <w:rPr>
          <w:sz w:val="16"/>
        </w:rPr>
        <w:t xml:space="preserve"> the Pentagon is now actively planning a more modest global profile. To that end, back in May, General Douglas Fraser, the outgoing head of U.S. Southern Command, the combatant command responsible for the Americas, told lawmakers that it plans to retract to Central America and focus predominantly on the threats posed by the region’s rampant drug and arms trades. In other words</w:t>
      </w:r>
      <w:r>
        <w:t xml:space="preserve">, </w:t>
      </w:r>
      <w:r w:rsidRPr="00860567">
        <w:rPr>
          <w:rStyle w:val="StyleBoldUnderline"/>
        </w:rPr>
        <w:t>the United States is getting out of the business of competing for strategic influence in Latin America, and doing so at precisely the time that Iran is getting serious about it</w:t>
      </w:r>
      <w:proofErr w:type="gramStart"/>
      <w:r w:rsidRPr="00860567">
        <w:rPr>
          <w:rStyle w:val="StyleBoldUnderline"/>
          <w:sz w:val="16"/>
        </w:rPr>
        <w:t>.¶</w:t>
      </w:r>
      <w:proofErr w:type="gramEnd"/>
      <w:r w:rsidRPr="00860567">
        <w:rPr>
          <w:sz w:val="16"/>
        </w:rPr>
        <w:t xml:space="preserve"> That could end up being a costly mistake. As the findings of the Homeland Security Committee’s study indicate, Iran’s presence south of the U.S. border represents more than a mere annoyance.</w:t>
      </w:r>
      <w:r>
        <w:t xml:space="preserve"> </w:t>
      </w:r>
      <w:r w:rsidRPr="00860567">
        <w:rPr>
          <w:rStyle w:val="StyleBoldUnderline"/>
        </w:rPr>
        <w:t xml:space="preserve">It is, rather, a potential front for Iranian action against the United States—one that could well be activated if and when the current cold war between Iran and the West over the Islamic Republic’s nuclear program heats up in earnest. </w:t>
      </w:r>
      <w:r w:rsidRPr="00860567">
        <w:rPr>
          <w:sz w:val="16"/>
        </w:rPr>
        <w:t>Washington needs to be prepared should that happen</w:t>
      </w:r>
      <w:proofErr w:type="gramStart"/>
      <w:r w:rsidRPr="00860567">
        <w:rPr>
          <w:sz w:val="16"/>
        </w:rPr>
        <w:t>.¶</w:t>
      </w:r>
      <w:proofErr w:type="gramEnd"/>
      <w:r w:rsidRPr="00860567">
        <w:rPr>
          <w:sz w:val="16"/>
        </w:rPr>
        <w:t xml:space="preserve"> Better yet, it needs to craft a proactive approach to confronting Iran influence and activity south of our border. That, after all, is the surest way for us to avoid having to face Iran and its proxies here at home.</w:t>
      </w:r>
    </w:p>
    <w:p w14:paraId="17FE5A86" w14:textId="77777777" w:rsidR="00470C5C" w:rsidRDefault="00470C5C" w:rsidP="00470C5C">
      <w:pPr>
        <w:rPr>
          <w:sz w:val="16"/>
        </w:rPr>
      </w:pPr>
    </w:p>
    <w:p w14:paraId="13E37CEE" w14:textId="77777777" w:rsidR="00470C5C" w:rsidRPr="002038D9" w:rsidRDefault="00470C5C" w:rsidP="00470C5C">
      <w:pPr>
        <w:pStyle w:val="Heading4"/>
      </w:pPr>
      <w:r>
        <w:t>Iranian proliferation causes nuclear war.</w:t>
      </w:r>
    </w:p>
    <w:p w14:paraId="193C7D6C" w14:textId="2BC99AC2" w:rsidR="00470C5C" w:rsidRPr="0048721A" w:rsidRDefault="00470C5C" w:rsidP="00470C5C">
      <w:proofErr w:type="spellStart"/>
      <w:r w:rsidRPr="00013686">
        <w:rPr>
          <w:b/>
        </w:rPr>
        <w:t>Sokolsky</w:t>
      </w:r>
      <w:proofErr w:type="spellEnd"/>
      <w:r w:rsidR="00013686" w:rsidRPr="00013686">
        <w:rPr>
          <w:b/>
        </w:rPr>
        <w:t xml:space="preserve"> ‘4</w:t>
      </w:r>
      <w:r w:rsidR="00013686">
        <w:t xml:space="preserve"> - executive dir.</w:t>
      </w:r>
      <w:r>
        <w:t xml:space="preserve"> of the </w:t>
      </w:r>
      <w:r w:rsidR="00013686">
        <w:t>Nonproliferation Policy Education C</w:t>
      </w:r>
      <w:r w:rsidRPr="0048721A">
        <w:t xml:space="preserve">enter, </w:t>
      </w:r>
      <w:r>
        <w:t>(Henry</w:t>
      </w:r>
      <w:r w:rsidR="00013686">
        <w:t xml:space="preserve"> (Ed.)</w:t>
      </w:r>
      <w:r>
        <w:t xml:space="preserve">, </w:t>
      </w:r>
      <w:r w:rsidR="00013686">
        <w:t xml:space="preserve">“Taking Proliferation Seriously,” </w:t>
      </w:r>
      <w:r w:rsidR="00013686" w:rsidRPr="00013686">
        <w:rPr>
          <w:i/>
        </w:rPr>
        <w:t>Getting MAD: Nuclear Mutual Assured Destruction, Its Origins and Practice</w:t>
      </w:r>
      <w:r w:rsidRPr="0048721A">
        <w:t xml:space="preserve">, </w:t>
      </w:r>
      <w:r w:rsidR="00013686">
        <w:t>November 2004, p.351, Google Books</w:t>
      </w:r>
      <w:r>
        <w:t xml:space="preserve">) </w:t>
      </w:r>
    </w:p>
    <w:p w14:paraId="40A44C3C" w14:textId="77777777" w:rsidR="00470C5C" w:rsidRDefault="00470C5C" w:rsidP="00470C5C">
      <w:pPr>
        <w:rPr>
          <w:sz w:val="16"/>
        </w:rPr>
      </w:pPr>
    </w:p>
    <w:p w14:paraId="7A0D75E1" w14:textId="77777777" w:rsidR="00470C5C" w:rsidRPr="00022AA9" w:rsidRDefault="00470C5C" w:rsidP="00470C5C">
      <w:pPr>
        <w:rPr>
          <w:sz w:val="16"/>
        </w:rPr>
      </w:pPr>
      <w:r w:rsidRPr="00022AA9">
        <w:rPr>
          <w:sz w:val="16"/>
        </w:rPr>
        <w:t xml:space="preserve">If nothing is done to shore up U.S. and allied security relations with the Gulf Coordination Council states and with Iraq, Turkey, and Egypt, </w:t>
      </w:r>
      <w:r w:rsidRPr="002038D9">
        <w:rPr>
          <w:rStyle w:val="StyleBoldUnderline"/>
        </w:rPr>
        <w:t>Iran's acquisition of even a nuclear weapons breakout capability could prompt one or more of these states to try to acquire a nuclear weapons option of their own</w:t>
      </w:r>
      <w:r w:rsidRPr="00022AA9">
        <w:rPr>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w:t>
      </w:r>
      <w:proofErr w:type="gramStart"/>
      <w:r w:rsidRPr="00022AA9">
        <w:rPr>
          <w:sz w:val="16"/>
        </w:rPr>
        <w:t>more iffy</w:t>
      </w:r>
      <w:proofErr w:type="gramEnd"/>
      <w:r w:rsidRPr="00022AA9">
        <w:rPr>
          <w:sz w:val="16"/>
        </w:rPr>
        <w:t xml:space="preserve">. </w:t>
      </w:r>
      <w:r w:rsidRPr="002038D9">
        <w:rPr>
          <w:rStyle w:val="StyleBoldUnderline"/>
        </w:rPr>
        <w:t>The amount of international intrigue such a world would generate would</w:t>
      </w:r>
      <w:r w:rsidRPr="00022AA9">
        <w:rPr>
          <w:sz w:val="16"/>
        </w:rPr>
        <w:t xml:space="preserve"> also </w:t>
      </w:r>
      <w:r w:rsidRPr="002038D9">
        <w:rPr>
          <w:rStyle w:val="Emphasis"/>
          <w:b w:val="0"/>
        </w:rPr>
        <w:t>easily exceed</w:t>
      </w:r>
      <w:r w:rsidRPr="002038D9">
        <w:rPr>
          <w:rStyle w:val="StyleBoldUnderline"/>
        </w:rPr>
        <w:t xml:space="preserve"> what our diplomats and leaders could manage</w:t>
      </w:r>
      <w:r w:rsidRPr="00022AA9">
        <w:rPr>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038D9">
        <w:rPr>
          <w:rStyle w:val="StyleBoldUnderline"/>
        </w:rPr>
        <w:t>This would be a world disturbingly similar to</w:t>
      </w:r>
      <w:r w:rsidRPr="00022AA9">
        <w:rPr>
          <w:sz w:val="16"/>
        </w:rPr>
        <w:t xml:space="preserve"> that of </w:t>
      </w:r>
      <w:r w:rsidRPr="002038D9">
        <w:rPr>
          <w:rStyle w:val="StyleBoldUnderline"/>
        </w:rPr>
        <w:t>1914 but</w:t>
      </w:r>
      <w:r w:rsidRPr="00022AA9">
        <w:rPr>
          <w:sz w:val="16"/>
        </w:rPr>
        <w:t xml:space="preserve"> with one big difference: It </w:t>
      </w:r>
      <w:r w:rsidRPr="002038D9">
        <w:rPr>
          <w:rStyle w:val="StyleBoldUnderline"/>
        </w:rPr>
        <w:t xml:space="preserve">would be </w:t>
      </w:r>
      <w:r w:rsidRPr="002038D9">
        <w:rPr>
          <w:rStyle w:val="Emphasis"/>
        </w:rPr>
        <w:t>spring-loaded to go nuclear</w:t>
      </w:r>
      <w:r w:rsidRPr="00022AA9">
        <w:rPr>
          <w:sz w:val="16"/>
        </w:rPr>
        <w:t>.</w:t>
      </w:r>
    </w:p>
    <w:p w14:paraId="508E3D8E" w14:textId="77777777" w:rsidR="00470C5C" w:rsidRPr="00F4319B" w:rsidRDefault="00470C5C" w:rsidP="007A2CA0">
      <w:pPr>
        <w:rPr>
          <w:rFonts w:ascii="Georgia" w:hAnsi="Georgia"/>
          <w:sz w:val="16"/>
          <w:szCs w:val="16"/>
        </w:rPr>
      </w:pPr>
    </w:p>
    <w:p w14:paraId="311111AD" w14:textId="77777777" w:rsidR="00470C5C" w:rsidRDefault="00470C5C" w:rsidP="00470C5C">
      <w:pPr>
        <w:pStyle w:val="Heading3"/>
      </w:pPr>
      <w:r>
        <w:t xml:space="preserve">Ext Iran-Venezuelan Relations Brink </w:t>
      </w:r>
    </w:p>
    <w:p w14:paraId="76DFF15C" w14:textId="77777777" w:rsidR="00470C5C" w:rsidRPr="007D58C6" w:rsidRDefault="00470C5C" w:rsidP="00470C5C">
      <w:pPr>
        <w:pStyle w:val="Heading4"/>
      </w:pPr>
      <w:proofErr w:type="gramStart"/>
      <w:r>
        <w:t>Venezuelan-Iran relations on brink now – political turnover.</w:t>
      </w:r>
      <w:proofErr w:type="gramEnd"/>
    </w:p>
    <w:p w14:paraId="083B5C9F" w14:textId="77777777" w:rsidR="00470C5C" w:rsidRPr="007C6F97" w:rsidRDefault="00470C5C" w:rsidP="00470C5C">
      <w:r w:rsidRPr="007D58C6">
        <w:rPr>
          <w:rStyle w:val="StyleStyleBold12pt"/>
        </w:rPr>
        <w:t>Berman ‘13</w:t>
      </w:r>
      <w:r>
        <w:t xml:space="preserve"> </w:t>
      </w:r>
      <w:r w:rsidRPr="007470A7">
        <w:rPr>
          <w:sz w:val="16"/>
          <w:szCs w:val="16"/>
        </w:rPr>
        <w:t>(</w:t>
      </w:r>
      <w:proofErr w:type="spellStart"/>
      <w:r w:rsidRPr="007470A7">
        <w:rPr>
          <w:sz w:val="16"/>
          <w:szCs w:val="16"/>
        </w:rPr>
        <w:t>Ilan</w:t>
      </w:r>
      <w:proofErr w:type="spellEnd"/>
      <w:r w:rsidRPr="007470A7">
        <w:rPr>
          <w:sz w:val="16"/>
          <w:szCs w:val="16"/>
        </w:rPr>
        <w:t>, V</w:t>
      </w:r>
      <w:r>
        <w:rPr>
          <w:sz w:val="16"/>
          <w:szCs w:val="16"/>
        </w:rPr>
        <w:t xml:space="preserve">P </w:t>
      </w:r>
      <w:r w:rsidRPr="007470A7">
        <w:rPr>
          <w:sz w:val="16"/>
          <w:szCs w:val="16"/>
        </w:rPr>
        <w:t>of the American Foreign Policy Council in W</w:t>
      </w:r>
      <w:r>
        <w:rPr>
          <w:sz w:val="16"/>
          <w:szCs w:val="16"/>
        </w:rPr>
        <w:t xml:space="preserve">A, </w:t>
      </w:r>
      <w:proofErr w:type="spellStart"/>
      <w:r>
        <w:rPr>
          <w:sz w:val="16"/>
          <w:szCs w:val="16"/>
        </w:rPr>
        <w:t>DC</w:t>
      </w:r>
      <w:proofErr w:type="gramStart"/>
      <w:r>
        <w:rPr>
          <w:sz w:val="16"/>
          <w:szCs w:val="16"/>
        </w:rPr>
        <w:t>,</w:t>
      </w:r>
      <w:r w:rsidRPr="007470A7">
        <w:rPr>
          <w:sz w:val="16"/>
          <w:szCs w:val="16"/>
        </w:rPr>
        <w:t>March</w:t>
      </w:r>
      <w:proofErr w:type="spellEnd"/>
      <w:proofErr w:type="gramEnd"/>
      <w:r w:rsidRPr="007470A7">
        <w:rPr>
          <w:sz w:val="16"/>
          <w:szCs w:val="16"/>
        </w:rPr>
        <w:t xml:space="preserve"> 12, 2013, "Hugo Chavez's Death Is a Blow to Iran," US News, http://www.usnews.com/opinion/blogs/world-report/2013/03/12/after-chavez-a-challenge-for-iran)//SL </w:t>
      </w:r>
    </w:p>
    <w:p w14:paraId="685CFF86" w14:textId="77777777" w:rsidR="00470C5C" w:rsidRPr="005B0EAF" w:rsidRDefault="00470C5C" w:rsidP="00470C5C">
      <w:pPr>
        <w:rPr>
          <w:sz w:val="16"/>
          <w:szCs w:val="16"/>
        </w:rPr>
      </w:pPr>
      <w:r w:rsidRPr="007D58C6">
        <w:rPr>
          <w:sz w:val="16"/>
          <w:szCs w:val="16"/>
        </w:rPr>
        <w:t xml:space="preserve">Even so, the departure of Chavez is bound to be a blow to Tehran. </w:t>
      </w:r>
      <w:r w:rsidRPr="007D58C6">
        <w:rPr>
          <w:rStyle w:val="StyleBoldUnderline"/>
        </w:rPr>
        <w:t>Without its most reliable broker, Iran now faces a region in profound political flux.</w:t>
      </w:r>
      <w:r w:rsidRPr="007D58C6">
        <w:rPr>
          <w:sz w:val="16"/>
          <w:szCs w:val="16"/>
        </w:rPr>
        <w:t xml:space="preserve"> During his 14 years in office, </w:t>
      </w:r>
      <w:r w:rsidRPr="007D58C6">
        <w:rPr>
          <w:rStyle w:val="StyleBoldUnderline"/>
        </w:rPr>
        <w:t>Chavez had served as the champion of anti-Americanism</w:t>
      </w:r>
      <w:r w:rsidRPr="007D58C6">
        <w:rPr>
          <w:sz w:val="16"/>
          <w:szCs w:val="16"/>
        </w:rPr>
        <w:t xml:space="preserve"> in Latin America. Now that mantle of leadership, coveted by power-hungry regional leaders like Ecuador's Correa, is up for grabs. So, too, is the prevailing attitude toward Tehran</w:t>
      </w:r>
      <w:proofErr w:type="gramStart"/>
      <w:r w:rsidRPr="007D58C6">
        <w:rPr>
          <w:sz w:val="16"/>
          <w:szCs w:val="16"/>
        </w:rPr>
        <w:t>.?</w:t>
      </w:r>
      <w:proofErr w:type="gramEnd"/>
      <w:r w:rsidRPr="007D58C6">
        <w:rPr>
          <w:sz w:val="16"/>
          <w:szCs w:val="16"/>
        </w:rPr>
        <w:t xml:space="preserve"> </w:t>
      </w:r>
      <w:r w:rsidRPr="007D58C6">
        <w:rPr>
          <w:rStyle w:val="StyleBoldUnderline"/>
        </w:rPr>
        <w:t>Coming weeks will see the emergence of a new regime in Venezuela</w:t>
      </w:r>
      <w:r w:rsidRPr="007D58C6">
        <w:rPr>
          <w:sz w:val="16"/>
          <w:szCs w:val="16"/>
        </w:rPr>
        <w:t xml:space="preserve">—one that, by all accounts, will look strikingly similar to the one that preceded it. Indeed, late last year, an ailing Chavez anointed his anti-American vice president, Nicolas </w:t>
      </w:r>
      <w:proofErr w:type="spellStart"/>
      <w:r w:rsidRPr="007D58C6">
        <w:rPr>
          <w:sz w:val="16"/>
          <w:szCs w:val="16"/>
        </w:rPr>
        <w:t>Maduro</w:t>
      </w:r>
      <w:proofErr w:type="spellEnd"/>
      <w:r w:rsidRPr="007D58C6">
        <w:rPr>
          <w:sz w:val="16"/>
          <w:szCs w:val="16"/>
        </w:rPr>
        <w:t>, as his heir apparent, thereby guaranteeing a preservation of his "Bolivarian" ideas. But</w:t>
      </w:r>
      <w:r w:rsidRPr="007D58C6">
        <w:rPr>
          <w:rStyle w:val="StyleBoldUnderline"/>
        </w:rPr>
        <w:t xml:space="preserve"> </w:t>
      </w:r>
      <w:proofErr w:type="spellStart"/>
      <w:r w:rsidRPr="007D58C6">
        <w:rPr>
          <w:rStyle w:val="StyleBoldUnderline"/>
        </w:rPr>
        <w:t>Maduro</w:t>
      </w:r>
      <w:proofErr w:type="spellEnd"/>
      <w:r w:rsidRPr="007D58C6">
        <w:rPr>
          <w:sz w:val="16"/>
          <w:szCs w:val="16"/>
        </w:rPr>
        <w:t xml:space="preserve"> now faces a snap election next month, and </w:t>
      </w:r>
      <w:r w:rsidRPr="007D58C6">
        <w:rPr>
          <w:rStyle w:val="StyleBoldUnderline"/>
        </w:rPr>
        <w:t>could see his power diminished by internal challengers as well as an increasingly capable</w:t>
      </w:r>
      <w:r w:rsidRPr="007D58C6">
        <w:rPr>
          <w:sz w:val="16"/>
          <w:szCs w:val="16"/>
        </w:rPr>
        <w:t xml:space="preserve"> Venezuelan </w:t>
      </w:r>
      <w:r w:rsidRPr="007D58C6">
        <w:rPr>
          <w:rStyle w:val="StyleBoldUnderline"/>
        </w:rPr>
        <w:t>opposition</w:t>
      </w:r>
      <w:r w:rsidRPr="007D58C6">
        <w:rPr>
          <w:sz w:val="16"/>
          <w:szCs w:val="16"/>
        </w:rPr>
        <w:t xml:space="preserve">. In other words, </w:t>
      </w:r>
      <w:r w:rsidRPr="007470A7">
        <w:rPr>
          <w:rStyle w:val="StyleBoldUnderline"/>
        </w:rPr>
        <w:t xml:space="preserve">for the first time </w:t>
      </w:r>
      <w:r w:rsidRPr="007D58C6">
        <w:rPr>
          <w:sz w:val="16"/>
          <w:szCs w:val="16"/>
        </w:rPr>
        <w:t xml:space="preserve">in nearly 15 years, the </w:t>
      </w:r>
      <w:r w:rsidRPr="007470A7">
        <w:rPr>
          <w:rStyle w:val="StyleBoldUnderline"/>
        </w:rPr>
        <w:t>current regime's hold on power isn't assured</w:t>
      </w:r>
      <w:r w:rsidRPr="007D58C6">
        <w:rPr>
          <w:sz w:val="16"/>
          <w:szCs w:val="16"/>
        </w:rPr>
        <w:t xml:space="preserve"> beyond the shadow of a doubt</w:t>
      </w:r>
      <w:proofErr w:type="gramStart"/>
      <w:r w:rsidRPr="007D58C6">
        <w:rPr>
          <w:sz w:val="16"/>
          <w:szCs w:val="16"/>
        </w:rPr>
        <w:t>.?</w:t>
      </w:r>
      <w:proofErr w:type="gramEnd"/>
      <w:r w:rsidRPr="007D58C6">
        <w:rPr>
          <w:sz w:val="16"/>
          <w:szCs w:val="16"/>
        </w:rPr>
        <w:t xml:space="preserve"> </w:t>
      </w:r>
      <w:r w:rsidRPr="007470A7">
        <w:rPr>
          <w:rStyle w:val="StyleBoldUnderline"/>
        </w:rPr>
        <w:t>Neither is the relationship between Caracas and Tehran</w:t>
      </w:r>
      <w:r w:rsidRPr="007D58C6">
        <w:rPr>
          <w:sz w:val="16"/>
          <w:szCs w:val="16"/>
        </w:rPr>
        <w:t xml:space="preserve">. </w:t>
      </w:r>
      <w:r w:rsidRPr="007470A7">
        <w:rPr>
          <w:sz w:val="16"/>
          <w:szCs w:val="16"/>
        </w:rPr>
        <w:t xml:space="preserve">While </w:t>
      </w:r>
      <w:proofErr w:type="spellStart"/>
      <w:r w:rsidRPr="007470A7">
        <w:rPr>
          <w:sz w:val="16"/>
          <w:szCs w:val="16"/>
        </w:rPr>
        <w:t>Maduro</w:t>
      </w:r>
      <w:proofErr w:type="spellEnd"/>
      <w:r w:rsidRPr="007470A7">
        <w:rPr>
          <w:sz w:val="16"/>
          <w:szCs w:val="16"/>
        </w:rPr>
        <w:t xml:space="preserve"> can be</w:t>
      </w:r>
      <w:r w:rsidRPr="007D58C6">
        <w:rPr>
          <w:sz w:val="16"/>
          <w:szCs w:val="16"/>
        </w:rPr>
        <w:t xml:space="preserve"> counted on to preserve </w:t>
      </w:r>
      <w:r w:rsidRPr="007470A7">
        <w:rPr>
          <w:rStyle w:val="StyleBoldUnderline"/>
        </w:rPr>
        <w:t>Venezuela's</w:t>
      </w:r>
      <w:r w:rsidRPr="007D58C6">
        <w:rPr>
          <w:sz w:val="16"/>
          <w:szCs w:val="16"/>
        </w:rPr>
        <w:t xml:space="preserve"> revolutionary character, the closeness of its </w:t>
      </w:r>
      <w:r w:rsidRPr="007470A7">
        <w:rPr>
          <w:rStyle w:val="StyleBoldUnderline"/>
        </w:rPr>
        <w:t>ties to</w:t>
      </w:r>
      <w:r w:rsidRPr="007470A7">
        <w:rPr>
          <w:sz w:val="16"/>
          <w:szCs w:val="16"/>
        </w:rPr>
        <w:t xml:space="preserve"> the</w:t>
      </w:r>
      <w:r w:rsidRPr="007470A7">
        <w:rPr>
          <w:rStyle w:val="StyleBoldUnderline"/>
        </w:rPr>
        <w:t xml:space="preserve"> Iran</w:t>
      </w:r>
      <w:r w:rsidRPr="007D58C6">
        <w:rPr>
          <w:sz w:val="16"/>
          <w:szCs w:val="16"/>
        </w:rPr>
        <w:t xml:space="preserve">ian regime </w:t>
      </w:r>
      <w:r w:rsidRPr="007470A7">
        <w:rPr>
          <w:rStyle w:val="StyleBoldUnderline"/>
        </w:rPr>
        <w:t>is suddenly</w:t>
      </w:r>
      <w:r w:rsidRPr="007D58C6">
        <w:rPr>
          <w:sz w:val="16"/>
          <w:szCs w:val="16"/>
        </w:rPr>
        <w:t xml:space="preserve"> an </w:t>
      </w:r>
      <w:r w:rsidRPr="007470A7">
        <w:rPr>
          <w:rStyle w:val="StyleBoldUnderline"/>
        </w:rPr>
        <w:t>open</w:t>
      </w:r>
      <w:r w:rsidRPr="007D58C6">
        <w:rPr>
          <w:sz w:val="16"/>
          <w:szCs w:val="16"/>
        </w:rPr>
        <w:t xml:space="preserve"> question—one made all the more acute by the fact that Chavez's Iranian counterpart, Mahmoud Ahmadinejad, will also leave the political scene in just a few months, when his term in office ends this June.</w:t>
      </w:r>
    </w:p>
    <w:p w14:paraId="67B56562" w14:textId="77777777" w:rsidR="006F2D3D" w:rsidRPr="006F2D3D" w:rsidRDefault="006F2D3D" w:rsidP="002F40E6"/>
    <w:sectPr w:rsidR="006F2D3D" w:rsidRPr="006F2D3D"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D0880"/>
    <w:multiLevelType w:val="hybridMultilevel"/>
    <w:tmpl w:val="EF124928"/>
    <w:lvl w:ilvl="0" w:tplc="F91440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EB7645"/>
    <w:multiLevelType w:val="hybridMultilevel"/>
    <w:tmpl w:val="F7F63682"/>
    <w:lvl w:ilvl="0" w:tplc="4D2CE9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CA0"/>
    <w:rsid w:val="00013686"/>
    <w:rsid w:val="00032CD9"/>
    <w:rsid w:val="001408C0"/>
    <w:rsid w:val="002B6353"/>
    <w:rsid w:val="002B68C8"/>
    <w:rsid w:val="002F40E6"/>
    <w:rsid w:val="00404894"/>
    <w:rsid w:val="0041524A"/>
    <w:rsid w:val="00425C4B"/>
    <w:rsid w:val="0042635A"/>
    <w:rsid w:val="00461E4C"/>
    <w:rsid w:val="00470C5C"/>
    <w:rsid w:val="00517479"/>
    <w:rsid w:val="00570F65"/>
    <w:rsid w:val="005B0EAF"/>
    <w:rsid w:val="005E2C99"/>
    <w:rsid w:val="00646C1E"/>
    <w:rsid w:val="00692C26"/>
    <w:rsid w:val="006F2D3D"/>
    <w:rsid w:val="00700835"/>
    <w:rsid w:val="00745C71"/>
    <w:rsid w:val="00770D3E"/>
    <w:rsid w:val="007A2CA0"/>
    <w:rsid w:val="007D7924"/>
    <w:rsid w:val="007F55E7"/>
    <w:rsid w:val="0091595A"/>
    <w:rsid w:val="0093030F"/>
    <w:rsid w:val="009312D1"/>
    <w:rsid w:val="009829F2"/>
    <w:rsid w:val="009C198B"/>
    <w:rsid w:val="00A074CB"/>
    <w:rsid w:val="00A369C4"/>
    <w:rsid w:val="00A47986"/>
    <w:rsid w:val="00B65E97"/>
    <w:rsid w:val="00C237A0"/>
    <w:rsid w:val="00C33701"/>
    <w:rsid w:val="00CD2C6D"/>
    <w:rsid w:val="00D36252"/>
    <w:rsid w:val="00D4330B"/>
    <w:rsid w:val="00DA2E40"/>
    <w:rsid w:val="00DE6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5774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A2CA0"/>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5"/>
    <w:qFormat/>
    <w:rsid w:val="009C198B"/>
    <w:rPr>
      <w:b/>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7A2CA0"/>
    <w:rPr>
      <w:color w:val="0000FF"/>
      <w:u w:val="single"/>
    </w:rPr>
  </w:style>
  <w:style w:type="character" w:styleId="Strong">
    <w:name w:val="Strong"/>
    <w:basedOn w:val="DefaultParagraphFont"/>
    <w:uiPriority w:val="22"/>
    <w:qFormat/>
    <w:rsid w:val="007A2CA0"/>
    <w:rPr>
      <w:b/>
      <w:bCs/>
    </w:rPr>
  </w:style>
  <w:style w:type="character" w:styleId="CommentReference">
    <w:name w:val="annotation reference"/>
    <w:basedOn w:val="DefaultParagraphFont"/>
    <w:uiPriority w:val="99"/>
    <w:semiHidden/>
    <w:rsid w:val="007A2CA0"/>
    <w:rPr>
      <w:sz w:val="18"/>
      <w:szCs w:val="18"/>
    </w:rPr>
  </w:style>
  <w:style w:type="paragraph" w:styleId="CommentText">
    <w:name w:val="annotation text"/>
    <w:basedOn w:val="Normal"/>
    <w:link w:val="CommentTextChar"/>
    <w:uiPriority w:val="99"/>
    <w:semiHidden/>
    <w:rsid w:val="007A2CA0"/>
    <w:rPr>
      <w:rFonts w:ascii="Calibri" w:eastAsiaTheme="minorHAnsi" w:hAnsi="Calibri" w:cs="Calibri"/>
    </w:rPr>
  </w:style>
  <w:style w:type="character" w:customStyle="1" w:styleId="CommentTextChar">
    <w:name w:val="Comment Text Char"/>
    <w:basedOn w:val="DefaultParagraphFont"/>
    <w:link w:val="CommentText"/>
    <w:uiPriority w:val="99"/>
    <w:semiHidden/>
    <w:rsid w:val="007A2CA0"/>
    <w:rPr>
      <w:rFonts w:ascii="Calibri" w:eastAsiaTheme="minorHAnsi" w:hAnsi="Calibri" w:cs="Calibri"/>
    </w:rPr>
  </w:style>
  <w:style w:type="paragraph" w:styleId="BalloonText">
    <w:name w:val="Balloon Text"/>
    <w:basedOn w:val="Normal"/>
    <w:link w:val="BalloonTextChar"/>
    <w:uiPriority w:val="99"/>
    <w:semiHidden/>
    <w:unhideWhenUsed/>
    <w:rsid w:val="007A2C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2CA0"/>
    <w:rPr>
      <w:rFonts w:ascii="Lucida Grande" w:hAnsi="Lucida Grande" w:cs="Lucida Grande"/>
      <w:sz w:val="18"/>
      <w:szCs w:val="18"/>
    </w:rPr>
  </w:style>
  <w:style w:type="paragraph" w:styleId="NormalWeb">
    <w:name w:val="Normal (Web)"/>
    <w:basedOn w:val="Normal"/>
    <w:uiPriority w:val="99"/>
    <w:unhideWhenUsed/>
    <w:rsid w:val="007A2CA0"/>
    <w:pPr>
      <w:spacing w:before="100" w:beforeAutospacing="1" w:after="100" w:afterAutospacing="1"/>
    </w:pPr>
    <w:rPr>
      <w:rFonts w:ascii="Times" w:hAnsi="Times" w:cs="Times New Roman"/>
      <w:sz w:val="20"/>
      <w:szCs w:val="20"/>
    </w:rPr>
  </w:style>
  <w:style w:type="character" w:customStyle="1" w:styleId="apple-style-span">
    <w:name w:val="apple-style-span"/>
    <w:basedOn w:val="DefaultParagraphFont"/>
    <w:rsid w:val="0093030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A2CA0"/>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5"/>
    <w:qFormat/>
    <w:rsid w:val="009C198B"/>
    <w:rPr>
      <w:b/>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7A2CA0"/>
    <w:rPr>
      <w:color w:val="0000FF"/>
      <w:u w:val="single"/>
    </w:rPr>
  </w:style>
  <w:style w:type="character" w:styleId="Strong">
    <w:name w:val="Strong"/>
    <w:basedOn w:val="DefaultParagraphFont"/>
    <w:uiPriority w:val="22"/>
    <w:qFormat/>
    <w:rsid w:val="007A2CA0"/>
    <w:rPr>
      <w:b/>
      <w:bCs/>
    </w:rPr>
  </w:style>
  <w:style w:type="character" w:styleId="CommentReference">
    <w:name w:val="annotation reference"/>
    <w:basedOn w:val="DefaultParagraphFont"/>
    <w:uiPriority w:val="99"/>
    <w:semiHidden/>
    <w:rsid w:val="007A2CA0"/>
    <w:rPr>
      <w:sz w:val="18"/>
      <w:szCs w:val="18"/>
    </w:rPr>
  </w:style>
  <w:style w:type="paragraph" w:styleId="CommentText">
    <w:name w:val="annotation text"/>
    <w:basedOn w:val="Normal"/>
    <w:link w:val="CommentTextChar"/>
    <w:uiPriority w:val="99"/>
    <w:semiHidden/>
    <w:rsid w:val="007A2CA0"/>
    <w:rPr>
      <w:rFonts w:ascii="Calibri" w:eastAsiaTheme="minorHAnsi" w:hAnsi="Calibri" w:cs="Calibri"/>
    </w:rPr>
  </w:style>
  <w:style w:type="character" w:customStyle="1" w:styleId="CommentTextChar">
    <w:name w:val="Comment Text Char"/>
    <w:basedOn w:val="DefaultParagraphFont"/>
    <w:link w:val="CommentText"/>
    <w:uiPriority w:val="99"/>
    <w:semiHidden/>
    <w:rsid w:val="007A2CA0"/>
    <w:rPr>
      <w:rFonts w:ascii="Calibri" w:eastAsiaTheme="minorHAnsi" w:hAnsi="Calibri" w:cs="Calibri"/>
    </w:rPr>
  </w:style>
  <w:style w:type="paragraph" w:styleId="BalloonText">
    <w:name w:val="Balloon Text"/>
    <w:basedOn w:val="Normal"/>
    <w:link w:val="BalloonTextChar"/>
    <w:uiPriority w:val="99"/>
    <w:semiHidden/>
    <w:unhideWhenUsed/>
    <w:rsid w:val="007A2C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2CA0"/>
    <w:rPr>
      <w:rFonts w:ascii="Lucida Grande" w:hAnsi="Lucida Grande" w:cs="Lucida Grande"/>
      <w:sz w:val="18"/>
      <w:szCs w:val="18"/>
    </w:rPr>
  </w:style>
  <w:style w:type="paragraph" w:styleId="NormalWeb">
    <w:name w:val="Normal (Web)"/>
    <w:basedOn w:val="Normal"/>
    <w:uiPriority w:val="99"/>
    <w:unhideWhenUsed/>
    <w:rsid w:val="007A2CA0"/>
    <w:pPr>
      <w:spacing w:before="100" w:beforeAutospacing="1" w:after="100" w:afterAutospacing="1"/>
    </w:pPr>
    <w:rPr>
      <w:rFonts w:ascii="Times" w:hAnsi="Times" w:cs="Times New Roman"/>
      <w:sz w:val="20"/>
      <w:szCs w:val="20"/>
    </w:rPr>
  </w:style>
  <w:style w:type="character" w:customStyle="1" w:styleId="apple-style-span">
    <w:name w:val="apple-style-span"/>
    <w:basedOn w:val="DefaultParagraphFont"/>
    <w:rsid w:val="00930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39547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venezuelanalysis.com/news/9806)%20//JM"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noticias24.com/venezuela/noticia/160039/consultora-ics-maduro-aventaja-a-capriles-por-15-8-puntos-la-gente-confia-en-el-candidato-de-chavez/" TargetMode="External"/><Relationship Id="rId11" Type="http://schemas.openxmlformats.org/officeDocument/2006/relationships/hyperlink" Target="http://venezuelanalysis.com/news/9724" TargetMode="External"/><Relationship Id="rId12" Type="http://schemas.openxmlformats.org/officeDocument/2006/relationships/hyperlink" Target="http://venezuelanalysis.com/news/9340" TargetMode="External"/><Relationship Id="rId13" Type="http://schemas.openxmlformats.org/officeDocument/2006/relationships/hyperlink" Target="http://www.fas.org/sgp/crs/row/R42989.pdf)//SL" TargetMode="External"/><Relationship Id="rId14" Type="http://schemas.openxmlformats.org/officeDocument/2006/relationships/hyperlink" Target="http://online.wsj.com/article/SB10001424127887324695104578416943869466554.html)%20//CC" TargetMode="External"/><Relationship Id="rId15" Type="http://schemas.openxmlformats.org/officeDocument/2006/relationships/hyperlink" Target="http://www.usnews.com/opinion/blogs/world-report/2013/06/13/us-overtures-to-chavez-successor-maduro-hurt-venezuelas-opposition" TargetMode="External"/><Relationship Id="rId16" Type="http://schemas.openxmlformats.org/officeDocument/2006/relationships/hyperlink" Target="http://www.ntd.tv/en/news/world/south-america/20130724/81817-venezuela39s-maduro-conditions-us-relations-on-end-to-imperialism.html" TargetMode="External"/><Relationship Id="rId17" Type="http://schemas.openxmlformats.org/officeDocument/2006/relationships/hyperlink" Target="http://bigstory.ap.org/article/kerry-eyes-better-ties-venezuela" TargetMode="External"/><Relationship Id="rId18" Type="http://schemas.openxmlformats.org/officeDocument/2006/relationships/hyperlink" Target="http://search.proquest.com.proxy.lib.umich.edu/docview/1366724182" TargetMode="External"/><Relationship Id="rId19" Type="http://schemas.openxmlformats.org/officeDocument/2006/relationships/hyperlink" Target="http://www.ipsnews.net/2013/06/analysts-say-oil-could-help-mend-u-s-venezuela-relation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nytimes.com/2013/07/21/world/americas/venezuela-stops-efforts-to-improve-us-relations.html?_r=0" TargetMode="External"/><Relationship Id="rId7" Type="http://schemas.openxmlformats.org/officeDocument/2006/relationships/hyperlink" Target="http://topics.nytimes.com/top/news/international/countriesandterritories/venezuela/index.html?inline=nyt-geo" TargetMode="External"/><Relationship Id="rId8" Type="http://schemas.openxmlformats.org/officeDocument/2006/relationships/hyperlink" Target="http://www.nytimes.com/2013/06/06/world/americas/venezuela-frees-tim-tracy-jailed-us-filmmaker-and-expels-him.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e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62</TotalTime>
  <Pages>39</Pages>
  <Words>15760</Words>
  <Characters>89836</Characters>
  <Application>Microsoft Macintosh Word</Application>
  <DocSecurity>0</DocSecurity>
  <Lines>748</Lines>
  <Paragraphs>210</Paragraphs>
  <ScaleCrop>false</ScaleCrop>
  <Company>Whitman College</Company>
  <LinksUpToDate>false</LinksUpToDate>
  <CharactersWithSpaces>105386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Tallungan</dc:creator>
  <cp:keywords/>
  <dc:description/>
  <cp:lastModifiedBy>Christina Tallungan</cp:lastModifiedBy>
  <cp:revision>11</cp:revision>
  <dcterms:created xsi:type="dcterms:W3CDTF">2013-08-05T19:31:00Z</dcterms:created>
  <dcterms:modified xsi:type="dcterms:W3CDTF">2013-08-05T21:07:00Z</dcterms:modified>
</cp:coreProperties>
</file>