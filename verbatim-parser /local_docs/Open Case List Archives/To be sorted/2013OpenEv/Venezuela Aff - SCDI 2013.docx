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1E3CE8" w14:textId="2F6C024E" w:rsidR="00CE2EF2" w:rsidRDefault="00CE2EF2" w:rsidP="00CE2EF2">
      <w:pPr>
        <w:pStyle w:val="Heading1"/>
      </w:pPr>
      <w:r>
        <w:t>1AC</w:t>
      </w:r>
      <w:bookmarkStart w:id="0" w:name="_GoBack"/>
      <w:bookmarkEnd w:id="0"/>
    </w:p>
    <w:p w14:paraId="78526BD3" w14:textId="43BEA2DF" w:rsidR="002F2976" w:rsidRDefault="002F2976" w:rsidP="002F2976">
      <w:pPr>
        <w:pStyle w:val="Heading2"/>
      </w:pPr>
      <w:r>
        <w:lastRenderedPageBreak/>
        <w:t>Plans</w:t>
      </w:r>
      <w:r w:rsidR="00350EB7">
        <w:t xml:space="preserve"> – Choose One</w:t>
      </w:r>
    </w:p>
    <w:p w14:paraId="0CFF6DE6" w14:textId="77777777" w:rsidR="002F2976" w:rsidRDefault="002F2976" w:rsidP="002F2976">
      <w:pPr>
        <w:pStyle w:val="Heading3"/>
      </w:pPr>
      <w:r>
        <w:t xml:space="preserve">Condition on </w:t>
      </w:r>
      <w:r w:rsidR="002F38DF">
        <w:t>Oil Privatization</w:t>
      </w:r>
    </w:p>
    <w:p w14:paraId="3E27C7ED" w14:textId="77777777" w:rsidR="002F38DF" w:rsidRPr="002F38DF" w:rsidRDefault="000E7CC9" w:rsidP="002F38DF">
      <w:pPr>
        <w:pStyle w:val="Heading4"/>
      </w:pPr>
      <w:r w:rsidRPr="002F38DF">
        <w:t xml:space="preserve">Plan: The </w:t>
      </w:r>
      <w:r w:rsidR="002F2976" w:rsidRPr="002F38DF">
        <w:t xml:space="preserve">United States Federal Government should </w:t>
      </w:r>
      <w:r w:rsidR="002F38DF">
        <w:t xml:space="preserve">offer to </w:t>
      </w:r>
      <w:r w:rsidR="002F38DF" w:rsidRPr="002F38DF">
        <w:t xml:space="preserve">normalize trade relations with </w:t>
      </w:r>
      <w:r w:rsidR="002F2976" w:rsidRPr="002F38DF">
        <w:t>Venezuela if the Government of Venezuela agrees</w:t>
      </w:r>
      <w:r w:rsidR="002F38DF" w:rsidRPr="002F38DF">
        <w:t xml:space="preserve"> to privatize </w:t>
      </w:r>
      <w:proofErr w:type="spellStart"/>
      <w:r w:rsidR="002F38DF" w:rsidRPr="002F38DF">
        <w:t>Petroleos</w:t>
      </w:r>
      <w:proofErr w:type="spellEnd"/>
      <w:r w:rsidR="002F38DF" w:rsidRPr="002F38DF">
        <w:t xml:space="preserve"> de Venezuela (PDVSA). </w:t>
      </w:r>
    </w:p>
    <w:p w14:paraId="172DB1DB" w14:textId="77777777" w:rsidR="002F2976" w:rsidRDefault="002F2976" w:rsidP="002F2976">
      <w:pPr>
        <w:rPr>
          <w:rStyle w:val="TitleChar"/>
        </w:rPr>
      </w:pPr>
    </w:p>
    <w:p w14:paraId="4F0CE178" w14:textId="77777777" w:rsidR="002F2976" w:rsidRPr="002F38DF" w:rsidRDefault="002F2976" w:rsidP="002F38DF">
      <w:pPr>
        <w:pStyle w:val="Heading4"/>
      </w:pPr>
      <w:r w:rsidRPr="002F38DF">
        <w:t xml:space="preserve">Plan solves – Now is the key time to use leverage to change internal Venezuelan policy, only </w:t>
      </w:r>
      <w:r w:rsidR="002F38DF" w:rsidRPr="002F38DF">
        <w:t>oil privatization</w:t>
      </w:r>
      <w:r w:rsidRPr="002F38DF">
        <w:t xml:space="preserve"> can </w:t>
      </w:r>
      <w:r w:rsidR="002F38DF" w:rsidRPr="002F38DF">
        <w:t xml:space="preserve">solve for economic stability. </w:t>
      </w:r>
    </w:p>
    <w:p w14:paraId="3C329A4D" w14:textId="77777777" w:rsidR="002F2976" w:rsidRDefault="002F2976" w:rsidP="002F2976">
      <w:r w:rsidRPr="00C607AC">
        <w:rPr>
          <w:rStyle w:val="StyleStyleBold12pt"/>
        </w:rPr>
        <w:t xml:space="preserve">Roberts </w:t>
      </w:r>
      <w:r w:rsidR="002F38DF">
        <w:rPr>
          <w:rStyle w:val="StyleStyleBold12pt"/>
        </w:rPr>
        <w:t>‘</w:t>
      </w:r>
      <w:r w:rsidRPr="00C607AC">
        <w:rPr>
          <w:rStyle w:val="StyleStyleBold12pt"/>
        </w:rPr>
        <w:t>13</w:t>
      </w:r>
      <w:r>
        <w:t xml:space="preserve"> (James Roberts, </w:t>
      </w:r>
      <w:r w:rsidRPr="00DE2D89">
        <w:t>master’s degree in international and development economics from Yale University and also holds a master of business administration from the University of Pittsburgh</w:t>
      </w:r>
      <w:r>
        <w:t xml:space="preserve">, Research Fellow For Economic Freedom and Growth, Center for International Trade and Economics (CITE), and Sergio </w:t>
      </w:r>
      <w:proofErr w:type="spellStart"/>
      <w:r>
        <w:t>Daga</w:t>
      </w:r>
      <w:proofErr w:type="spellEnd"/>
      <w:r>
        <w:t>, Visiting Senior Policy Analyst, Center for International Trade and Economics (CITE) “</w:t>
      </w:r>
      <w:r w:rsidRPr="00B74C7D">
        <w:t xml:space="preserve">Venezuela: U.S. Should Push President </w:t>
      </w:r>
      <w:proofErr w:type="spellStart"/>
      <w:r w:rsidRPr="00B74C7D">
        <w:t>Maduro</w:t>
      </w:r>
      <w:proofErr w:type="spellEnd"/>
      <w:r w:rsidRPr="00B74C7D">
        <w:t xml:space="preserve"> Toward Economic Freedom</w:t>
      </w:r>
      <w:r>
        <w:t xml:space="preserve">,” </w:t>
      </w:r>
      <w:r w:rsidRPr="002C3041">
        <w:t>Issue Brief #3911</w:t>
      </w:r>
      <w:r>
        <w:t xml:space="preserve">, 4-15-13) </w:t>
      </w:r>
    </w:p>
    <w:p w14:paraId="7C56506A" w14:textId="77777777" w:rsidR="002F2976" w:rsidRDefault="002F2976" w:rsidP="002F2976"/>
    <w:p w14:paraId="1657E78C" w14:textId="77777777" w:rsidR="002F2976" w:rsidRPr="002F38DF" w:rsidRDefault="002F2976" w:rsidP="000E7CC9">
      <w:pPr>
        <w:rPr>
          <w:sz w:val="16"/>
        </w:rPr>
      </w:pPr>
      <w:r w:rsidRPr="002F38DF">
        <w:rPr>
          <w:sz w:val="16"/>
        </w:rPr>
        <w:t xml:space="preserve">Hugo Chavez’s hand-picked successor, former trade union boss </w:t>
      </w:r>
      <w:proofErr w:type="spellStart"/>
      <w:r w:rsidRPr="002F38DF">
        <w:rPr>
          <w:sz w:val="16"/>
        </w:rPr>
        <w:t>Nicolás</w:t>
      </w:r>
      <w:proofErr w:type="spellEnd"/>
      <w:r w:rsidRPr="002F38DF">
        <w:rPr>
          <w:sz w:val="16"/>
        </w:rPr>
        <w:t xml:space="preserve"> </w:t>
      </w:r>
      <w:proofErr w:type="spellStart"/>
      <w:r w:rsidRPr="002F38DF">
        <w:rPr>
          <w:sz w:val="16"/>
        </w:rPr>
        <w:t>Maduro</w:t>
      </w:r>
      <w:proofErr w:type="spellEnd"/>
      <w:r w:rsidRPr="002F38DF">
        <w:rPr>
          <w:sz w:val="16"/>
        </w:rPr>
        <w:t xml:space="preserve">, appears to have defeated Governor Henrique </w:t>
      </w:r>
      <w:proofErr w:type="spellStart"/>
      <w:r w:rsidRPr="002F38DF">
        <w:rPr>
          <w:sz w:val="16"/>
        </w:rPr>
        <w:t>Capriles</w:t>
      </w:r>
      <w:proofErr w:type="spellEnd"/>
      <w:r w:rsidRPr="002F38DF">
        <w:rPr>
          <w:sz w:val="16"/>
        </w:rPr>
        <w:t xml:space="preserve"> by a narrow margin in a contentious and hard-fought special election on April 14. </w:t>
      </w:r>
      <w:r w:rsidRPr="000E7CC9">
        <w:rPr>
          <w:rStyle w:val="StyleBoldUnderline"/>
        </w:rPr>
        <w:t>Venezuela is in such shambles</w:t>
      </w:r>
      <w:r w:rsidRPr="002F38DF">
        <w:rPr>
          <w:sz w:val="16"/>
        </w:rPr>
        <w:t xml:space="preserve"> after 14 years of seat-of-the-pants mismanagement </w:t>
      </w:r>
      <w:r w:rsidRPr="000E7CC9">
        <w:rPr>
          <w:rStyle w:val="StyleBoldUnderline"/>
        </w:rPr>
        <w:t xml:space="preserve">that </w:t>
      </w:r>
      <w:proofErr w:type="spellStart"/>
      <w:r w:rsidRPr="00B97755">
        <w:rPr>
          <w:rStyle w:val="StyleBoldUnderline"/>
          <w:highlight w:val="cyan"/>
        </w:rPr>
        <w:t>Maduro</w:t>
      </w:r>
      <w:proofErr w:type="spellEnd"/>
      <w:r w:rsidRPr="002F38DF">
        <w:rPr>
          <w:sz w:val="16"/>
        </w:rPr>
        <w:t>—assuming his victory is confirmed—</w:t>
      </w:r>
      <w:r w:rsidRPr="00B97755">
        <w:rPr>
          <w:rStyle w:val="StyleBoldUnderline"/>
          <w:highlight w:val="cyan"/>
        </w:rPr>
        <w:t>may</w:t>
      </w:r>
      <w:r w:rsidRPr="000E7CC9">
        <w:rPr>
          <w:rStyle w:val="StyleBoldUnderline"/>
        </w:rPr>
        <w:t xml:space="preserve"> ultimately </w:t>
      </w:r>
      <w:r w:rsidRPr="00B97755">
        <w:rPr>
          <w:rStyle w:val="StyleBoldUnderline"/>
          <w:highlight w:val="cyan"/>
        </w:rPr>
        <w:t xml:space="preserve">be forced to pursue </w:t>
      </w:r>
      <w:r w:rsidRPr="00B97755">
        <w:rPr>
          <w:rStyle w:val="Emphasis"/>
          <w:highlight w:val="cyan"/>
        </w:rPr>
        <w:t>more moderate policies</w:t>
      </w:r>
      <w:r w:rsidRPr="00B97755">
        <w:rPr>
          <w:rStyle w:val="StyleBoldUnderline"/>
          <w:highlight w:val="cyan"/>
        </w:rPr>
        <w:t xml:space="preserve"> and seek </w:t>
      </w:r>
      <w:r w:rsidRPr="00B97755">
        <w:rPr>
          <w:rStyle w:val="Emphasis"/>
          <w:highlight w:val="cyan"/>
        </w:rPr>
        <w:t>help from the U.S.</w:t>
      </w:r>
      <w:r w:rsidRPr="00B97755">
        <w:rPr>
          <w:rStyle w:val="StyleBoldUnderline"/>
          <w:highlight w:val="cyan"/>
        </w:rPr>
        <w:t xml:space="preserve"> to restore stabilit</w:t>
      </w:r>
      <w:r w:rsidRPr="00B97755">
        <w:rPr>
          <w:sz w:val="16"/>
          <w:highlight w:val="cyan"/>
        </w:rPr>
        <w:t>y</w:t>
      </w:r>
      <w:r w:rsidRPr="002F38DF">
        <w:rPr>
          <w:sz w:val="16"/>
        </w:rPr>
        <w:t xml:space="preserve">. The </w:t>
      </w:r>
      <w:r w:rsidRPr="00B97755">
        <w:rPr>
          <w:rStyle w:val="StyleBoldUnderline"/>
          <w:highlight w:val="cyan"/>
        </w:rPr>
        <w:t>Obama</w:t>
      </w:r>
      <w:r w:rsidRPr="002F38DF">
        <w:rPr>
          <w:sz w:val="16"/>
        </w:rPr>
        <w:t xml:space="preserve"> Administration and Congress </w:t>
      </w:r>
      <w:r w:rsidRPr="00B97755">
        <w:rPr>
          <w:rStyle w:val="StyleBoldUnderline"/>
          <w:highlight w:val="cyan"/>
        </w:rPr>
        <w:t xml:space="preserve">should exploit this opening by using </w:t>
      </w:r>
      <w:r w:rsidRPr="00B97755">
        <w:rPr>
          <w:rStyle w:val="Emphasis"/>
          <w:highlight w:val="cyan"/>
        </w:rPr>
        <w:t>U.S. leverage</w:t>
      </w:r>
      <w:r w:rsidRPr="00B97755">
        <w:rPr>
          <w:rStyle w:val="StyleBoldUnderline"/>
          <w:highlight w:val="cyan"/>
        </w:rPr>
        <w:t xml:space="preserve"> to push Venezuela to</w:t>
      </w:r>
      <w:r w:rsidRPr="000E7CC9">
        <w:rPr>
          <w:rStyle w:val="StyleBoldUnderline"/>
        </w:rPr>
        <w:t xml:space="preserve"> </w:t>
      </w:r>
      <w:r w:rsidRPr="00B97755">
        <w:rPr>
          <w:rStyle w:val="StyleBoldUnderline"/>
          <w:highlight w:val="cyan"/>
        </w:rPr>
        <w:t>turn</w:t>
      </w:r>
      <w:r w:rsidRPr="002F38DF">
        <w:rPr>
          <w:sz w:val="16"/>
        </w:rPr>
        <w:t xml:space="preserve"> from Chavez’s failed experiment in oil-</w:t>
      </w:r>
      <w:proofErr w:type="gramStart"/>
      <w:r w:rsidRPr="002F38DF">
        <w:rPr>
          <w:sz w:val="16"/>
        </w:rPr>
        <w:t>cursed[</w:t>
      </w:r>
      <w:proofErr w:type="gramEnd"/>
      <w:r w:rsidRPr="002F38DF">
        <w:rPr>
          <w:sz w:val="16"/>
        </w:rPr>
        <w:t xml:space="preserve">1] “21st-century socialism” </w:t>
      </w:r>
      <w:r w:rsidRPr="00B97755">
        <w:rPr>
          <w:rStyle w:val="StyleBoldUnderline"/>
          <w:highlight w:val="cyan"/>
        </w:rPr>
        <w:t>toward economic freedom</w:t>
      </w:r>
      <w:r w:rsidRPr="000E7CC9">
        <w:rPr>
          <w:rStyle w:val="StyleBoldUnderline"/>
        </w:rPr>
        <w:t xml:space="preserve">. An Economy in Ruins </w:t>
      </w:r>
      <w:proofErr w:type="gramStart"/>
      <w:r w:rsidRPr="00B97755">
        <w:rPr>
          <w:rStyle w:val="StyleBoldUnderline"/>
          <w:highlight w:val="cyan"/>
        </w:rPr>
        <w:t>The</w:t>
      </w:r>
      <w:proofErr w:type="gramEnd"/>
      <w:r w:rsidRPr="00B97755">
        <w:rPr>
          <w:rStyle w:val="StyleBoldUnderline"/>
          <w:highlight w:val="cyan"/>
        </w:rPr>
        <w:t xml:space="preserve"> foundations of economic freedom in Venezuela have crumbled</w:t>
      </w:r>
      <w:r w:rsidRPr="002F38DF">
        <w:rPr>
          <w:sz w:val="16"/>
        </w:rPr>
        <w:t xml:space="preserve">. When Chavez took office in 1999, Venezuela scored 54 out of 100 possible points in The Heritage Foundation/Wall Street Journal’s annual Index of Economic Freedom. Today, however, after 14 years of Chavez’s soft authoritarian populism, Venezuela merits a score of just 36 points. </w:t>
      </w:r>
      <w:proofErr w:type="gramStart"/>
      <w:r w:rsidRPr="002F38DF">
        <w:rPr>
          <w:sz w:val="16"/>
        </w:rPr>
        <w:t>This nearly 20-point plunge is among the most severe ever recorded by a country in the history of the Index</w:t>
      </w:r>
      <w:proofErr w:type="gramEnd"/>
      <w:r w:rsidRPr="002F38DF">
        <w:rPr>
          <w:sz w:val="16"/>
        </w:rPr>
        <w:t>. Its 2013 rank—174th out of 179 countries—places Venezuela among the most repressed nations in the world</w:t>
      </w:r>
      <w:proofErr w:type="gramStart"/>
      <w:r w:rsidRPr="002F38DF">
        <w:rPr>
          <w:sz w:val="16"/>
        </w:rPr>
        <w:t>.[</w:t>
      </w:r>
      <w:proofErr w:type="gramEnd"/>
      <w:r w:rsidRPr="002F38DF">
        <w:rPr>
          <w:sz w:val="16"/>
        </w:rPr>
        <w:t xml:space="preserve">2] Venezuela’s dismal economic freedom score is reflected in statistics that translate into real-time hardship for Venezuelans, who must spend more of their incomes on higher prices for necessities—if they can find them on empty store shelves. There are scarcities of nearly </w:t>
      </w:r>
      <w:proofErr w:type="gramStart"/>
      <w:r w:rsidRPr="002F38DF">
        <w:rPr>
          <w:sz w:val="16"/>
        </w:rPr>
        <w:t>all staple</w:t>
      </w:r>
      <w:proofErr w:type="gramEnd"/>
      <w:r w:rsidRPr="002F38DF">
        <w:rPr>
          <w:sz w:val="16"/>
        </w:rPr>
        <w:t xml:space="preserve"> food and fuel products. In fact, according to the </w:t>
      </w:r>
      <w:proofErr w:type="spellStart"/>
      <w:r w:rsidRPr="002F38DF">
        <w:rPr>
          <w:sz w:val="16"/>
        </w:rPr>
        <w:t>Banco</w:t>
      </w:r>
      <w:proofErr w:type="spellEnd"/>
      <w:r w:rsidRPr="002F38DF">
        <w:rPr>
          <w:sz w:val="16"/>
        </w:rPr>
        <w:t xml:space="preserve"> Central of Venezuela’s (BCV) shortages index, Venezuela faces the most severe food shortages in four years</w:t>
      </w:r>
      <w:proofErr w:type="gramStart"/>
      <w:r w:rsidRPr="002F38DF">
        <w:rPr>
          <w:sz w:val="16"/>
        </w:rPr>
        <w:t>.[</w:t>
      </w:r>
      <w:proofErr w:type="gramEnd"/>
      <w:r w:rsidRPr="002F38DF">
        <w:rPr>
          <w:sz w:val="16"/>
        </w:rPr>
        <w:t>3] And what food is available comes at a price: Mary O’Grady reports in The Wall Street Journal that “over the past 10 years inflation in food and nonalcoholic beverages is 1,284%.”[4] Financial disequilibrium in Venezuela is the result of a sharply widening fiscal deficit that reached almost 15 percent of gross domestic product (GDP) last year</w:t>
      </w:r>
      <w:proofErr w:type="gramStart"/>
      <w:r w:rsidRPr="002F38DF">
        <w:rPr>
          <w:sz w:val="16"/>
        </w:rPr>
        <w:t>.[</w:t>
      </w:r>
      <w:proofErr w:type="gramEnd"/>
      <w:r w:rsidRPr="002F38DF">
        <w:rPr>
          <w:sz w:val="16"/>
        </w:rPr>
        <w:t xml:space="preserve">5] Government control of the formerly independent BCV also contributed to a massive expansion of the money supply. There are anecdotal reports in Caracas of people paying as much as 23 </w:t>
      </w:r>
      <w:proofErr w:type="spellStart"/>
      <w:r w:rsidRPr="002F38DF">
        <w:rPr>
          <w:sz w:val="16"/>
        </w:rPr>
        <w:t>bolívars</w:t>
      </w:r>
      <w:proofErr w:type="spellEnd"/>
      <w:r w:rsidRPr="002F38DF">
        <w:rPr>
          <w:sz w:val="16"/>
        </w:rPr>
        <w:t xml:space="preserve"> for one U.S. dollar in the black market as of early April. The official rate is just 6.3 </w:t>
      </w:r>
      <w:proofErr w:type="spellStart"/>
      <w:r w:rsidRPr="002F38DF">
        <w:rPr>
          <w:sz w:val="16"/>
        </w:rPr>
        <w:t>bolívars</w:t>
      </w:r>
      <w:proofErr w:type="spellEnd"/>
      <w:r w:rsidRPr="002F38DF">
        <w:rPr>
          <w:sz w:val="16"/>
        </w:rPr>
        <w:t xml:space="preserve"> per dollar—and that is after a significant 32 percent devaluation in February</w:t>
      </w:r>
      <w:proofErr w:type="gramStart"/>
      <w:r w:rsidRPr="002F38DF">
        <w:rPr>
          <w:sz w:val="16"/>
        </w:rPr>
        <w:t>.[</w:t>
      </w:r>
      <w:proofErr w:type="gramEnd"/>
      <w:r w:rsidRPr="002F38DF">
        <w:rPr>
          <w:sz w:val="16"/>
        </w:rPr>
        <w:t xml:space="preserve">6] These problems were aggravated by Chavez’s foreign adventurism—which drained billions of petrodollars from the economy to keep afloat the failed economy in Fidel Castro’s Cuba—as well as generous subsidies to his </w:t>
      </w:r>
      <w:proofErr w:type="spellStart"/>
      <w:r w:rsidRPr="002F38DF">
        <w:rPr>
          <w:sz w:val="16"/>
        </w:rPr>
        <w:t>Chavista</w:t>
      </w:r>
      <w:proofErr w:type="spellEnd"/>
      <w:r w:rsidRPr="002F38DF">
        <w:rPr>
          <w:sz w:val="16"/>
        </w:rPr>
        <w:t xml:space="preserve"> cronies in the region through such schemes as ALBA and </w:t>
      </w:r>
      <w:proofErr w:type="spellStart"/>
      <w:r w:rsidRPr="002F38DF">
        <w:rPr>
          <w:sz w:val="16"/>
        </w:rPr>
        <w:t>PetroCaribe</w:t>
      </w:r>
      <w:proofErr w:type="spellEnd"/>
      <w:r w:rsidRPr="002F38DF">
        <w:rPr>
          <w:sz w:val="16"/>
        </w:rPr>
        <w:t xml:space="preserve">. Corruption and Weak Rule of Law As reported in the Index, political interference in Venezuela’s judicial system has become routine, and corruption is rampant. The landscape in Caracas and elsewhere in the country is littered with half-finished, publicly funded infrastructure and housing projects. The government funds needed to complete them often disappear. As government expanded under Chavez, corruption became institutionalized. Chavez doubled the size of the public sector, many of whose 2.4 </w:t>
      </w:r>
      <w:proofErr w:type="gramStart"/>
      <w:r w:rsidRPr="002F38DF">
        <w:rPr>
          <w:sz w:val="16"/>
        </w:rPr>
        <w:t>million[</w:t>
      </w:r>
      <w:proofErr w:type="gramEnd"/>
      <w:r w:rsidRPr="002F38DF">
        <w:rPr>
          <w:sz w:val="16"/>
        </w:rPr>
        <w:t>7] employees have no real job other than to work to keep the regime in power. A World Economic Forum (WEF) survey found little trust among businesses, politicians, the judicial system, and the police in Venezuela</w:t>
      </w:r>
      <w:proofErr w:type="gramStart"/>
      <w:r w:rsidRPr="002F38DF">
        <w:rPr>
          <w:sz w:val="16"/>
        </w:rPr>
        <w:t>.[</w:t>
      </w:r>
      <w:proofErr w:type="gramEnd"/>
      <w:r w:rsidRPr="002F38DF">
        <w:rPr>
          <w:sz w:val="16"/>
        </w:rPr>
        <w:t xml:space="preserve">8] </w:t>
      </w:r>
      <w:r w:rsidRPr="00B97755">
        <w:rPr>
          <w:rStyle w:val="StyleBoldUnderline"/>
          <w:highlight w:val="cyan"/>
        </w:rPr>
        <w:t>The</w:t>
      </w:r>
      <w:r w:rsidRPr="000E7CC9">
        <w:rPr>
          <w:rStyle w:val="StyleBoldUnderline"/>
        </w:rPr>
        <w:t xml:space="preserve"> tragic </w:t>
      </w:r>
      <w:r w:rsidRPr="00B97755">
        <w:rPr>
          <w:rStyle w:val="StyleBoldUnderline"/>
          <w:highlight w:val="cyan"/>
        </w:rPr>
        <w:t>result is that Venezuela is now</w:t>
      </w:r>
      <w:r w:rsidRPr="000E7CC9">
        <w:rPr>
          <w:rStyle w:val="StyleBoldUnderline"/>
        </w:rPr>
        <w:t xml:space="preserve"> one of </w:t>
      </w:r>
      <w:r w:rsidRPr="00B97755">
        <w:rPr>
          <w:rStyle w:val="StyleBoldUnderline"/>
          <w:highlight w:val="cyan"/>
        </w:rPr>
        <w:t>the most dangerous countries of the world</w:t>
      </w:r>
      <w:r w:rsidRPr="000E7CC9">
        <w:rPr>
          <w:rStyle w:val="StyleBoldUnderline"/>
        </w:rPr>
        <w:t>.</w:t>
      </w:r>
      <w:r w:rsidRPr="002F38DF">
        <w:rPr>
          <w:sz w:val="16"/>
        </w:rPr>
        <w:t xml:space="preserve"> According to the Venezuelan Violence Observatory, in 2012 nearly 22,000 people were murdered</w:t>
      </w:r>
      <w:proofErr w:type="gramStart"/>
      <w:r w:rsidRPr="002F38DF">
        <w:rPr>
          <w:sz w:val="16"/>
        </w:rPr>
        <w:t>.[</w:t>
      </w:r>
      <w:proofErr w:type="gramEnd"/>
      <w:r w:rsidRPr="002F38DF">
        <w:rPr>
          <w:sz w:val="16"/>
        </w:rPr>
        <w:t xml:space="preserve">9] </w:t>
      </w:r>
      <w:r w:rsidRPr="00B97755">
        <w:rPr>
          <w:rStyle w:val="StyleBoldUnderline"/>
          <w:highlight w:val="cyan"/>
        </w:rPr>
        <w:t>An inefficient and non-transparent regulatory environment that is hostile to private foreign direct investment</w:t>
      </w:r>
      <w:r w:rsidRPr="000E7CC9">
        <w:rPr>
          <w:rStyle w:val="StyleBoldUnderline"/>
        </w:rPr>
        <w:t xml:space="preserve"> </w:t>
      </w:r>
      <w:r w:rsidRPr="00B97755">
        <w:rPr>
          <w:rStyle w:val="StyleBoldUnderline"/>
          <w:highlight w:val="cyan"/>
        </w:rPr>
        <w:t>obstructs long-term development</w:t>
      </w:r>
      <w:r w:rsidRPr="000E7CC9">
        <w:rPr>
          <w:rStyle w:val="StyleBoldUnderline"/>
        </w:rPr>
        <w:t xml:space="preserve"> and hampers entrepreneurial growth.</w:t>
      </w:r>
      <w:r w:rsidRPr="002F38DF">
        <w:rPr>
          <w:sz w:val="16"/>
        </w:rPr>
        <w:t xml:space="preserve"> The investment regime is tightly controlled by the state and favors investors from China, Russia, Iran, and other democracy-challenged countries</w:t>
      </w:r>
      <w:proofErr w:type="gramStart"/>
      <w:r w:rsidRPr="002F38DF">
        <w:rPr>
          <w:sz w:val="16"/>
        </w:rPr>
        <w:t>.[</w:t>
      </w:r>
      <w:proofErr w:type="gramEnd"/>
      <w:r w:rsidRPr="002F38DF">
        <w:rPr>
          <w:sz w:val="16"/>
        </w:rPr>
        <w:t xml:space="preserve">10] </w:t>
      </w:r>
      <w:r w:rsidRPr="000E7CC9">
        <w:rPr>
          <w:rStyle w:val="StyleBoldUnderline"/>
        </w:rPr>
        <w:t>Investor protection in Venezuela is ranked at 140 out of 144 countries</w:t>
      </w:r>
      <w:r w:rsidRPr="002F38DF">
        <w:rPr>
          <w:sz w:val="16"/>
        </w:rPr>
        <w:t xml:space="preserve">, according to the WEF report.[11] In 1998, before Chavez took power, there were more than 14,000 private industrial companies in Venezuela; in 2011, after 13 years of extensive nationalizations and expropriations, only about 9,000 remained.[12] The Chavez government did make one product very inexpensive for Venezuelans: Generous energy subsidies mean a car can be filled up with 15 gallons of gasoline for less than one U.S. dollar.[13] Although that might buy short-term political advantage for the </w:t>
      </w:r>
      <w:proofErr w:type="spellStart"/>
      <w:r w:rsidRPr="002F38DF">
        <w:rPr>
          <w:sz w:val="16"/>
        </w:rPr>
        <w:t>Chavista</w:t>
      </w:r>
      <w:proofErr w:type="spellEnd"/>
      <w:r w:rsidRPr="002F38DF">
        <w:rPr>
          <w:sz w:val="16"/>
        </w:rPr>
        <w:t xml:space="preserve"> government, in the long term these energy subsidies are very destructive to future economic growth, since Venezuelan companies have a distorted cost base and thus cannot compete globally. </w:t>
      </w:r>
      <w:r w:rsidRPr="00B97755">
        <w:rPr>
          <w:rStyle w:val="StyleBoldUnderline"/>
          <w:highlight w:val="cyan"/>
        </w:rPr>
        <w:t>Operations of the state oil company, PDVSA, have</w:t>
      </w:r>
      <w:r w:rsidRPr="00667A49">
        <w:rPr>
          <w:rStyle w:val="StyleBoldUnderline"/>
        </w:rPr>
        <w:t xml:space="preserve"> also </w:t>
      </w:r>
      <w:r w:rsidRPr="00B97755">
        <w:rPr>
          <w:rStyle w:val="StyleBoldUnderline"/>
          <w:highlight w:val="cyan"/>
        </w:rPr>
        <w:t>deteriorated significantly</w:t>
      </w:r>
      <w:r w:rsidRPr="002F38DF">
        <w:rPr>
          <w:sz w:val="16"/>
        </w:rPr>
        <w:t xml:space="preserve"> under Chavez. When he took office, PDVSA was producing 3.5 million barrels per day (</w:t>
      </w:r>
      <w:proofErr w:type="spellStart"/>
      <w:r w:rsidRPr="002F38DF">
        <w:rPr>
          <w:sz w:val="16"/>
        </w:rPr>
        <w:t>bbl</w:t>
      </w:r>
      <w:proofErr w:type="spellEnd"/>
      <w:r w:rsidRPr="002F38DF">
        <w:rPr>
          <w:sz w:val="16"/>
        </w:rPr>
        <w:t xml:space="preserve">/d); today, it is down to 2.5 </w:t>
      </w:r>
      <w:proofErr w:type="spellStart"/>
      <w:r w:rsidRPr="002F38DF">
        <w:rPr>
          <w:sz w:val="16"/>
        </w:rPr>
        <w:t>bbl</w:t>
      </w:r>
      <w:proofErr w:type="spellEnd"/>
      <w:r w:rsidRPr="002F38DF">
        <w:rPr>
          <w:sz w:val="16"/>
        </w:rPr>
        <w:t>/d</w:t>
      </w:r>
      <w:proofErr w:type="gramStart"/>
      <w:r w:rsidRPr="002F38DF">
        <w:rPr>
          <w:sz w:val="16"/>
        </w:rPr>
        <w:t>.[</w:t>
      </w:r>
      <w:proofErr w:type="gramEnd"/>
      <w:r w:rsidRPr="002F38DF">
        <w:rPr>
          <w:sz w:val="16"/>
        </w:rPr>
        <w:t xml:space="preserve">14] Social Programs and Inequality </w:t>
      </w:r>
      <w:r w:rsidRPr="00667A49">
        <w:rPr>
          <w:rStyle w:val="StyleBoldUnderline"/>
        </w:rPr>
        <w:t>Ironically, Chavez’s years in power did not result in much reduction of poverty and inequality</w:t>
      </w:r>
      <w:r w:rsidRPr="002F38DF">
        <w:rPr>
          <w:sz w:val="16"/>
        </w:rPr>
        <w:t xml:space="preserve">. Although some measures of income inequality (such as the </w:t>
      </w:r>
      <w:proofErr w:type="spellStart"/>
      <w:r w:rsidRPr="002F38DF">
        <w:rPr>
          <w:sz w:val="16"/>
        </w:rPr>
        <w:t>Gini</w:t>
      </w:r>
      <w:proofErr w:type="spellEnd"/>
      <w:r w:rsidRPr="002F38DF">
        <w:rPr>
          <w:sz w:val="16"/>
        </w:rPr>
        <w:t xml:space="preserve"> coefficient) did improve under Chavez</w:t>
      </w:r>
      <w:proofErr w:type="gramStart"/>
      <w:r w:rsidRPr="002F38DF">
        <w:rPr>
          <w:sz w:val="16"/>
        </w:rPr>
        <w:t>,[</w:t>
      </w:r>
      <w:proofErr w:type="gramEnd"/>
      <w:r w:rsidRPr="002F38DF">
        <w:rPr>
          <w:sz w:val="16"/>
        </w:rPr>
        <w:t xml:space="preserve">15] according to a recently published research paper by Darryl McLeod and Nora </w:t>
      </w:r>
      <w:proofErr w:type="spellStart"/>
      <w:r w:rsidRPr="002F38DF">
        <w:rPr>
          <w:sz w:val="16"/>
        </w:rPr>
        <w:t>Lustig</w:t>
      </w:r>
      <w:proofErr w:type="spellEnd"/>
      <w:r w:rsidRPr="002F38DF">
        <w:rPr>
          <w:sz w:val="16"/>
        </w:rPr>
        <w:t xml:space="preserve">[16] that used data for 18 Latin American countries, market democracies such as Chile and Brazil were far more successful at reducing inequality and poverty than the populist </w:t>
      </w:r>
      <w:proofErr w:type="spellStart"/>
      <w:r w:rsidRPr="002F38DF">
        <w:rPr>
          <w:sz w:val="16"/>
        </w:rPr>
        <w:t>Chavista</w:t>
      </w:r>
      <w:proofErr w:type="spellEnd"/>
      <w:r w:rsidRPr="002F38DF">
        <w:rPr>
          <w:sz w:val="16"/>
        </w:rPr>
        <w:t xml:space="preserve"> regimes. </w:t>
      </w:r>
      <w:r w:rsidRPr="00667A49">
        <w:rPr>
          <w:rStyle w:val="StyleBoldUnderline"/>
        </w:rPr>
        <w:t>Despite its vast oil wealth, Venezuela’s economic growth performance has also been poor</w:t>
      </w:r>
      <w:r w:rsidRPr="002F38DF">
        <w:rPr>
          <w:sz w:val="16"/>
        </w:rPr>
        <w:t>. Between 1999 and 2012, average annual per capita growth was just 1.1 percent, while in the top four Latin American countries (Panama, Peru, the Dominican Republic, and Chile) the rate was 3.6 percent</w:t>
      </w:r>
      <w:proofErr w:type="gramStart"/>
      <w:r w:rsidRPr="002F38DF">
        <w:rPr>
          <w:sz w:val="16"/>
        </w:rPr>
        <w:t>.[</w:t>
      </w:r>
      <w:proofErr w:type="gramEnd"/>
      <w:r w:rsidRPr="002F38DF">
        <w:rPr>
          <w:sz w:val="16"/>
        </w:rPr>
        <w:t xml:space="preserve">17] </w:t>
      </w:r>
      <w:r w:rsidRPr="00667A49">
        <w:rPr>
          <w:rStyle w:val="StyleBoldUnderline"/>
        </w:rPr>
        <w:t xml:space="preserve">Not surprisingly, </w:t>
      </w:r>
      <w:r w:rsidRPr="00B97755">
        <w:rPr>
          <w:rStyle w:val="StyleBoldUnderline"/>
          <w:highlight w:val="cyan"/>
        </w:rPr>
        <w:t>the rate of private investment in Venezuela</w:t>
      </w:r>
      <w:r w:rsidRPr="002F38DF">
        <w:rPr>
          <w:sz w:val="16"/>
        </w:rPr>
        <w:t>—under 5 percent—</w:t>
      </w:r>
      <w:r w:rsidRPr="00B97755">
        <w:rPr>
          <w:rStyle w:val="StyleBoldUnderline"/>
          <w:highlight w:val="cyan"/>
        </w:rPr>
        <w:t>is</w:t>
      </w:r>
      <w:r w:rsidRPr="00667A49">
        <w:rPr>
          <w:rStyle w:val="StyleBoldUnderline"/>
        </w:rPr>
        <w:t xml:space="preserve"> also </w:t>
      </w:r>
      <w:r w:rsidRPr="00B97755">
        <w:rPr>
          <w:rStyle w:val="StyleBoldUnderline"/>
          <w:highlight w:val="cyan"/>
        </w:rPr>
        <w:t>one of the lowest in the region</w:t>
      </w:r>
      <w:r w:rsidRPr="002F38DF">
        <w:rPr>
          <w:sz w:val="16"/>
        </w:rPr>
        <w:t>. In Peru and Chile, it is almost 20 percent</w:t>
      </w:r>
      <w:proofErr w:type="gramStart"/>
      <w:r w:rsidRPr="002F38DF">
        <w:rPr>
          <w:sz w:val="16"/>
        </w:rPr>
        <w:t>.[</w:t>
      </w:r>
      <w:proofErr w:type="gramEnd"/>
      <w:r w:rsidRPr="002F38DF">
        <w:rPr>
          <w:sz w:val="16"/>
        </w:rPr>
        <w:t xml:space="preserve">18] </w:t>
      </w:r>
      <w:r w:rsidRPr="00667A49">
        <w:rPr>
          <w:rStyle w:val="Emphasis"/>
        </w:rPr>
        <w:t xml:space="preserve">U.S. Policy </w:t>
      </w:r>
      <w:r w:rsidRPr="002F38DF">
        <w:rPr>
          <w:sz w:val="16"/>
        </w:rPr>
        <w:t xml:space="preserve">Toward the New </w:t>
      </w:r>
      <w:proofErr w:type="spellStart"/>
      <w:r w:rsidRPr="002F38DF">
        <w:rPr>
          <w:sz w:val="16"/>
        </w:rPr>
        <w:t>Maduro</w:t>
      </w:r>
      <w:proofErr w:type="spellEnd"/>
      <w:r w:rsidRPr="002F38DF">
        <w:rPr>
          <w:sz w:val="16"/>
        </w:rPr>
        <w:t xml:space="preserve"> Government </w:t>
      </w:r>
      <w:r w:rsidRPr="00B97755">
        <w:rPr>
          <w:rStyle w:val="Emphasis"/>
          <w:highlight w:val="cyan"/>
        </w:rPr>
        <w:t>Washington should insist on strict conditionality</w:t>
      </w:r>
      <w:r w:rsidRPr="00667A49">
        <w:rPr>
          <w:rStyle w:val="Emphasis"/>
        </w:rPr>
        <w:t xml:space="preserve"> </w:t>
      </w:r>
      <w:r w:rsidRPr="00B97755">
        <w:rPr>
          <w:rStyle w:val="StyleBoldUnderline"/>
          <w:highlight w:val="cyan"/>
        </w:rPr>
        <w:t>before sending a new</w:t>
      </w:r>
      <w:r w:rsidRPr="00667A49">
        <w:rPr>
          <w:rStyle w:val="StyleBoldUnderline"/>
        </w:rPr>
        <w:t xml:space="preserve"> U.S. </w:t>
      </w:r>
      <w:r w:rsidRPr="00B97755">
        <w:rPr>
          <w:rStyle w:val="StyleBoldUnderline"/>
          <w:highlight w:val="cyan"/>
        </w:rPr>
        <w:t>ambassador to Caracas</w:t>
      </w:r>
      <w:r w:rsidRPr="00667A49">
        <w:rPr>
          <w:rStyle w:val="StyleBoldUnderline"/>
        </w:rPr>
        <w:t xml:space="preserve"> or assenting to any new lending</w:t>
      </w:r>
      <w:r w:rsidRPr="002F38DF">
        <w:rPr>
          <w:sz w:val="16"/>
        </w:rPr>
        <w:t xml:space="preserve"> to Venezuela by international financial institutions </w:t>
      </w:r>
      <w:r w:rsidRPr="00B97755">
        <w:rPr>
          <w:rStyle w:val="StyleBoldUnderline"/>
          <w:highlight w:val="cyan"/>
        </w:rPr>
        <w:t>until the new government</w:t>
      </w:r>
      <w:r w:rsidRPr="00667A49">
        <w:rPr>
          <w:rStyle w:val="StyleBoldUnderline"/>
        </w:rPr>
        <w:t xml:space="preserve">: </w:t>
      </w:r>
      <w:r w:rsidRPr="00B97755">
        <w:rPr>
          <w:rStyle w:val="StyleBoldUnderline"/>
          <w:highlight w:val="cyan"/>
        </w:rPr>
        <w:t>Produces a comprehensive plan for reform that reduces the size of the public sector</w:t>
      </w:r>
      <w:r w:rsidRPr="00667A49">
        <w:rPr>
          <w:rStyle w:val="StyleBoldUnderline"/>
        </w:rPr>
        <w:t>, reverses nationalizations</w:t>
      </w:r>
      <w:r w:rsidRPr="002F38DF">
        <w:rPr>
          <w:sz w:val="16"/>
        </w:rPr>
        <w:t xml:space="preserve"> and expropriations of land and enterprises with just compensation to owners, restores the independence of the central bank and judicial institutions, reforms the electoral system, and submits to an internationally supervised audit of the government’s books during the Chavez years; </w:t>
      </w:r>
      <w:r w:rsidRPr="00B97755">
        <w:rPr>
          <w:rStyle w:val="Emphasis"/>
          <w:highlight w:val="cyan"/>
        </w:rPr>
        <w:t>Takes steps to privatize PDVSA</w:t>
      </w:r>
      <w:r w:rsidRPr="00667A49">
        <w:rPr>
          <w:rStyle w:val="StyleBoldUnderline"/>
        </w:rPr>
        <w:t xml:space="preserve"> to bring in international equity partners with the expertise and financial capacity to restore PDVSA to the high level of professional operational and managerial expertise for which it was widely respected prior to 1999</w:t>
      </w:r>
      <w:r w:rsidRPr="002F38DF">
        <w:rPr>
          <w:sz w:val="16"/>
        </w:rPr>
        <w:t xml:space="preserve">; Immediately stops all subsidies to Cuba and terminates wasteful and economically destabilizing subsidy programs such as </w:t>
      </w:r>
      <w:proofErr w:type="spellStart"/>
      <w:r w:rsidRPr="002F38DF">
        <w:rPr>
          <w:sz w:val="16"/>
        </w:rPr>
        <w:t>PetroCaribe</w:t>
      </w:r>
      <w:proofErr w:type="spellEnd"/>
      <w:r w:rsidRPr="002F38DF">
        <w:rPr>
          <w:sz w:val="16"/>
        </w:rPr>
        <w:t xml:space="preserve"> and ALBA; Ceases cooperation with international state sponsors of terrorism (such as Iran) and joins the international community’s cooperative efforts in the fight against transnational crime, </w:t>
      </w:r>
      <w:proofErr w:type="spellStart"/>
      <w:r w:rsidRPr="002F38DF">
        <w:rPr>
          <w:sz w:val="16"/>
        </w:rPr>
        <w:t>narco</w:t>
      </w:r>
      <w:proofErr w:type="spellEnd"/>
      <w:r w:rsidRPr="002F38DF">
        <w:rPr>
          <w:sz w:val="16"/>
        </w:rPr>
        <w:t xml:space="preserve">-trafficking, and terrorism; and Restores freedom of the press and access to information for all Venezuelans. </w:t>
      </w:r>
      <w:r w:rsidRPr="00667A49">
        <w:rPr>
          <w:rStyle w:val="StyleBoldUnderline"/>
        </w:rPr>
        <w:t xml:space="preserve">Use U.S. Leverage </w:t>
      </w:r>
      <w:proofErr w:type="gramStart"/>
      <w:r w:rsidRPr="00667A49">
        <w:rPr>
          <w:rStyle w:val="StyleBoldUnderline"/>
        </w:rPr>
        <w:t>The</w:t>
      </w:r>
      <w:proofErr w:type="gramEnd"/>
      <w:r w:rsidRPr="00667A49">
        <w:rPr>
          <w:rStyle w:val="StyleBoldUnderline"/>
        </w:rPr>
        <w:t xml:space="preserve"> foundations of economic freedom in Venezuela were severely weakened during the 14-year misrule by Chavez</w:t>
      </w:r>
      <w:r w:rsidRPr="002F38DF">
        <w:rPr>
          <w:sz w:val="16"/>
        </w:rPr>
        <w:t xml:space="preserve">. Although Chavez’s death may aggravate instability and further polarize Venezuela, it need not be that way. </w:t>
      </w:r>
      <w:r w:rsidRPr="00B97755">
        <w:rPr>
          <w:rStyle w:val="StyleBoldUnderline"/>
          <w:highlight w:val="cyan"/>
        </w:rPr>
        <w:t>Venezuela is in need of immediate and sweeping reforms</w:t>
      </w:r>
      <w:r w:rsidRPr="002F38DF">
        <w:rPr>
          <w:sz w:val="16"/>
        </w:rPr>
        <w:t xml:space="preserve">, but these changes will take time, effort, determination, and, above all, dedicated reformers in Venezuela. The </w:t>
      </w:r>
      <w:r w:rsidRPr="00B97755">
        <w:rPr>
          <w:rStyle w:val="StyleBoldUnderline"/>
          <w:highlight w:val="cyan"/>
        </w:rPr>
        <w:t>Obama</w:t>
      </w:r>
      <w:r w:rsidRPr="002F38DF">
        <w:rPr>
          <w:sz w:val="16"/>
        </w:rPr>
        <w:t xml:space="preserve"> Administration </w:t>
      </w:r>
      <w:r w:rsidRPr="00B97755">
        <w:rPr>
          <w:rStyle w:val="StyleBoldUnderline"/>
          <w:highlight w:val="cyan"/>
        </w:rPr>
        <w:t>should step into the breach with active and forward-looking policies to bring Venezuela back into the globalized economic system</w:t>
      </w:r>
      <w:r w:rsidRPr="002F38DF">
        <w:rPr>
          <w:rStyle w:val="StyleBoldUnderline"/>
        </w:rPr>
        <w:t>.</w:t>
      </w:r>
    </w:p>
    <w:p w14:paraId="455AB535" w14:textId="77777777" w:rsidR="00B45FE9" w:rsidRDefault="00B45FE9" w:rsidP="007A3515"/>
    <w:p w14:paraId="061A22A3" w14:textId="77777777" w:rsidR="00EF7161" w:rsidRDefault="00EF7161" w:rsidP="00EF7161"/>
    <w:p w14:paraId="1A5FE714" w14:textId="7A8C6FF6" w:rsidR="00EF7161" w:rsidRDefault="00082608" w:rsidP="00082608">
      <w:pPr>
        <w:pStyle w:val="Heading4"/>
      </w:pPr>
      <w:r>
        <w:t xml:space="preserve">Offering normalized trade relations in exchange for privatized economic reform solves US influence, Venezuela stability, and trade. </w:t>
      </w:r>
    </w:p>
    <w:p w14:paraId="6C30A48F" w14:textId="5F73F539" w:rsidR="00EF7161" w:rsidRDefault="00EF7161" w:rsidP="00EF7161">
      <w:r w:rsidRPr="00EF7161">
        <w:rPr>
          <w:rStyle w:val="StyleStyleBold12pt"/>
        </w:rPr>
        <w:t>Pagano ‘13</w:t>
      </w:r>
      <w:r>
        <w:t xml:space="preserve"> (James, contributing writer to the Truman Doctrine, “Moving Venezuela to the Center,” 3-18-13, http://trumanproject.org/doctrine-blog/moving-venezuela-to-the-center/) </w:t>
      </w:r>
    </w:p>
    <w:p w14:paraId="2125E7EE" w14:textId="77777777" w:rsidR="00EF7161" w:rsidRDefault="00EF7161" w:rsidP="00EF7161"/>
    <w:p w14:paraId="463F512E" w14:textId="77777777" w:rsidR="00EF7161" w:rsidRPr="00AF1736" w:rsidRDefault="00EF7161" w:rsidP="00EF7161">
      <w:pPr>
        <w:rPr>
          <w:sz w:val="16"/>
        </w:rPr>
      </w:pPr>
      <w:r w:rsidRPr="00AF1736">
        <w:rPr>
          <w:sz w:val="16"/>
        </w:rPr>
        <w:t xml:space="preserve">After over a decade in power, </w:t>
      </w:r>
      <w:r w:rsidRPr="00082608">
        <w:rPr>
          <w:rStyle w:val="StyleBoldUnderline"/>
        </w:rPr>
        <w:t xml:space="preserve">Hugo Chavez is now dead, providing U.S. policy makers an opening to mend fences and steer Venezuela’s next president towards the center. </w:t>
      </w:r>
      <w:r w:rsidRPr="00082608">
        <w:rPr>
          <w:rStyle w:val="Emphasis"/>
        </w:rPr>
        <w:t>With smart policy</w:t>
      </w:r>
      <w:r w:rsidRPr="00AF1736">
        <w:rPr>
          <w:sz w:val="16"/>
        </w:rPr>
        <w:t xml:space="preserve"> and a light touch, </w:t>
      </w:r>
      <w:r w:rsidRPr="00082608">
        <w:rPr>
          <w:rStyle w:val="StyleBoldUnderline"/>
        </w:rPr>
        <w:t>the United States can help Venezuela’s</w:t>
      </w:r>
      <w:r w:rsidRPr="00AF1736">
        <w:rPr>
          <w:sz w:val="16"/>
        </w:rPr>
        <w:t xml:space="preserve"> next president lead his country out of the mess that Chavez built. Chavez won the presidency in 1999 on a promise to “sow” the oil wealth of Venezuela into its social program. Bolstered by record high oil prices, Chavez spent billions on such programs. While millions of Venezuelans were able to obtain healthcare and an education, the poorly designed programs left little money to reinvest in oil exploration; output in Venezuela declined threatening the longevity of all Chavez’s initiatives. Meanwhile, </w:t>
      </w:r>
      <w:r w:rsidRPr="00082608">
        <w:rPr>
          <w:rStyle w:val="StyleBoldUnderline"/>
        </w:rPr>
        <w:t>Chavez became an increasingly authoritarian leader</w:t>
      </w:r>
      <w:r w:rsidRPr="00AF1736">
        <w:rPr>
          <w:sz w:val="16"/>
        </w:rPr>
        <w:t xml:space="preserve">, consolidating power in the executive. He blacklisted opposition figures, altered the constitution and unevenly enforced laws for personal benefit. By creating a steeply slanted playing field, Chavez was able to retain power. </w:t>
      </w:r>
      <w:r w:rsidRPr="00082608">
        <w:rPr>
          <w:rStyle w:val="StyleBoldUnderline"/>
        </w:rPr>
        <w:t xml:space="preserve">Venezuela’s next president will have to decide whether to reverse these trends, or continue the slide to outright authoritarianism. </w:t>
      </w:r>
      <w:r w:rsidRPr="00082608">
        <w:rPr>
          <w:rStyle w:val="Emphasis"/>
        </w:rPr>
        <w:t>The United States can and should influence this decision</w:t>
      </w:r>
      <w:r w:rsidRPr="00082608">
        <w:rPr>
          <w:rStyle w:val="StyleBoldUnderline"/>
        </w:rPr>
        <w:t xml:space="preserve">. The United States must </w:t>
      </w:r>
      <w:r w:rsidRPr="00AF1736">
        <w:rPr>
          <w:sz w:val="16"/>
        </w:rPr>
        <w:t xml:space="preserve">support the democratic process and </w:t>
      </w:r>
      <w:r w:rsidRPr="00082608">
        <w:rPr>
          <w:rStyle w:val="Emphasis"/>
        </w:rPr>
        <w:t>engage</w:t>
      </w:r>
      <w:r w:rsidRPr="00AF1736">
        <w:rPr>
          <w:sz w:val="16"/>
        </w:rPr>
        <w:t xml:space="preserve"> the likely winner of April’s election, Chavez’s chosen successor, </w:t>
      </w:r>
      <w:proofErr w:type="spellStart"/>
      <w:r w:rsidRPr="00AF1736">
        <w:rPr>
          <w:sz w:val="16"/>
        </w:rPr>
        <w:t>Nicolás</w:t>
      </w:r>
      <w:proofErr w:type="spellEnd"/>
      <w:r w:rsidRPr="00AF1736">
        <w:rPr>
          <w:sz w:val="16"/>
        </w:rPr>
        <w:t xml:space="preserve"> </w:t>
      </w:r>
      <w:proofErr w:type="spellStart"/>
      <w:r w:rsidRPr="00082608">
        <w:rPr>
          <w:rStyle w:val="Emphasis"/>
        </w:rPr>
        <w:t>Maduro</w:t>
      </w:r>
      <w:proofErr w:type="spellEnd"/>
      <w:r w:rsidRPr="00AF1736">
        <w:rPr>
          <w:sz w:val="16"/>
        </w:rPr>
        <w:t xml:space="preserve">. </w:t>
      </w:r>
      <w:r w:rsidRPr="00082608">
        <w:rPr>
          <w:rStyle w:val="StyleBoldUnderline"/>
        </w:rPr>
        <w:t>He will have a real opportunity to put Venezuela back on the path to a free-market democracy.</w:t>
      </w:r>
      <w:r w:rsidRPr="00AF1736">
        <w:rPr>
          <w:sz w:val="16"/>
        </w:rPr>
        <w:t xml:space="preserve"> The next president will face an extremely politicized Supreme Court and military and reforms are likely more palatable if made by </w:t>
      </w:r>
      <w:proofErr w:type="spellStart"/>
      <w:r w:rsidRPr="00AF1736">
        <w:rPr>
          <w:sz w:val="16"/>
        </w:rPr>
        <w:t>Maduro</w:t>
      </w:r>
      <w:proofErr w:type="spellEnd"/>
      <w:r w:rsidRPr="00AF1736">
        <w:rPr>
          <w:sz w:val="16"/>
        </w:rPr>
        <w:t xml:space="preserve">. Changes to apportionment, food subsidies or tax rates coming from Enrique </w:t>
      </w:r>
      <w:proofErr w:type="spellStart"/>
      <w:r w:rsidRPr="00AF1736">
        <w:rPr>
          <w:sz w:val="16"/>
        </w:rPr>
        <w:t>Capriles</w:t>
      </w:r>
      <w:proofErr w:type="spellEnd"/>
      <w:r w:rsidRPr="00AF1736">
        <w:rPr>
          <w:sz w:val="16"/>
        </w:rPr>
        <w:t xml:space="preserve"> (the opposition candidate) could spark a legal challenge from the supreme court; or worse, opposition from the military. </w:t>
      </w:r>
      <w:r w:rsidRPr="00082608">
        <w:rPr>
          <w:rStyle w:val="Emphasis"/>
        </w:rPr>
        <w:t>What should the U.S. role be</w:t>
      </w:r>
      <w:r w:rsidRPr="00082608">
        <w:rPr>
          <w:rStyle w:val="StyleBoldUnderline"/>
        </w:rPr>
        <w:t>? It must</w:t>
      </w:r>
      <w:r w:rsidRPr="00AF1736">
        <w:rPr>
          <w:sz w:val="16"/>
        </w:rPr>
        <w:t xml:space="preserve"> work with its Latin American allies in the region, Chile, Brazil, Colombia and Mexico to gently </w:t>
      </w:r>
      <w:r w:rsidRPr="00082608">
        <w:rPr>
          <w:rStyle w:val="Emphasis"/>
        </w:rPr>
        <w:t xml:space="preserve">pressure </w:t>
      </w:r>
      <w:proofErr w:type="spellStart"/>
      <w:r w:rsidRPr="00082608">
        <w:rPr>
          <w:rStyle w:val="Emphasis"/>
        </w:rPr>
        <w:t>Maduro</w:t>
      </w:r>
      <w:proofErr w:type="spellEnd"/>
      <w:r w:rsidRPr="00082608">
        <w:rPr>
          <w:rStyle w:val="StyleBoldUnderline"/>
        </w:rPr>
        <w:t xml:space="preserve"> into making the types of institutional and </w:t>
      </w:r>
      <w:r w:rsidRPr="00082608">
        <w:rPr>
          <w:rStyle w:val="Emphasis"/>
        </w:rPr>
        <w:t>economic changes</w:t>
      </w:r>
      <w:r w:rsidRPr="00082608">
        <w:rPr>
          <w:rStyle w:val="StyleBoldUnderline"/>
        </w:rPr>
        <w:t xml:space="preserve"> necessary for Venezuela to prosper. Failure to do so could lead to the reemergence of authoritarianism in Latin America, instability in world oil markets and serious regional security repercussions.</w:t>
      </w:r>
      <w:r w:rsidRPr="00AF1736">
        <w:rPr>
          <w:sz w:val="16"/>
        </w:rPr>
        <w:t xml:space="preserve"> Chavez was infamous for his anti-American tirades. George W. Bush’s poor global standing gave Chavez an easy target. With a more positive global image, the most important step President Obama can take is to normalize relations with Cuba. As Venezuela’s closest ally, Cuba has remained a persistent problem in U.S.-Latin American relations. By normalizing relations, Obama would take a huge step in reducing anti-Americanism in Venezuela. Simultaneously, Obama would ingratiate himself to the rest of the region by ending the dated embargo. Perhaps most importantly, eliminating this issue would give Venezuela’s next president the political cover necessary to mend relations with the United States. </w:t>
      </w:r>
      <w:r w:rsidRPr="00082608">
        <w:rPr>
          <w:rStyle w:val="StyleBoldUnderline"/>
        </w:rPr>
        <w:t>The U.S. should push for economic reform</w:t>
      </w:r>
      <w:r w:rsidRPr="00AF1736">
        <w:rPr>
          <w:sz w:val="16"/>
        </w:rPr>
        <w:t xml:space="preserve"> with the help of </w:t>
      </w:r>
      <w:proofErr w:type="gramStart"/>
      <w:r w:rsidRPr="00AF1736">
        <w:rPr>
          <w:sz w:val="16"/>
        </w:rPr>
        <w:t>Brazil which</w:t>
      </w:r>
      <w:proofErr w:type="gramEnd"/>
      <w:r w:rsidRPr="00AF1736">
        <w:rPr>
          <w:sz w:val="16"/>
        </w:rPr>
        <w:t xml:space="preserve"> seeks a greater role in international and regional politics. Former Brazilian President Lula da Silva has close ties to Venezuela, and touting the recent successes of his center-left government in Brazil could help persuade </w:t>
      </w:r>
      <w:proofErr w:type="spellStart"/>
      <w:r w:rsidRPr="00AF1736">
        <w:rPr>
          <w:sz w:val="16"/>
        </w:rPr>
        <w:t>Maduro</w:t>
      </w:r>
      <w:proofErr w:type="spellEnd"/>
      <w:r w:rsidRPr="00AF1736">
        <w:rPr>
          <w:sz w:val="16"/>
        </w:rPr>
        <w:t xml:space="preserve"> to moderate his government. Brazil has made huge societal gains without suffering the kind of economic setbacks seen in Venezuela. </w:t>
      </w:r>
      <w:r w:rsidRPr="00082608">
        <w:rPr>
          <w:rStyle w:val="StyleBoldUnderline"/>
        </w:rPr>
        <w:t xml:space="preserve">Friendly cajoling, along with the </w:t>
      </w:r>
      <w:r w:rsidRPr="00082608">
        <w:rPr>
          <w:rStyle w:val="Emphasis"/>
        </w:rPr>
        <w:t>promise of closer economic ties</w:t>
      </w:r>
      <w:r w:rsidRPr="00082608">
        <w:rPr>
          <w:rStyle w:val="StyleBoldUnderline"/>
        </w:rPr>
        <w:t xml:space="preserve"> could help lead </w:t>
      </w:r>
      <w:proofErr w:type="spellStart"/>
      <w:r w:rsidRPr="00082608">
        <w:rPr>
          <w:rStyle w:val="StyleBoldUnderline"/>
        </w:rPr>
        <w:t>Maduro</w:t>
      </w:r>
      <w:proofErr w:type="spellEnd"/>
      <w:r w:rsidRPr="00082608">
        <w:rPr>
          <w:rStyle w:val="StyleBoldUnderline"/>
        </w:rPr>
        <w:t xml:space="preserve"> onto a path of economic reform</w:t>
      </w:r>
      <w:r w:rsidRPr="00AF1736">
        <w:rPr>
          <w:sz w:val="16"/>
        </w:rPr>
        <w:t xml:space="preserve"> necessary to extend certain “</w:t>
      </w:r>
      <w:proofErr w:type="spellStart"/>
      <w:r w:rsidRPr="00AF1736">
        <w:rPr>
          <w:sz w:val="16"/>
        </w:rPr>
        <w:t>Chavista</w:t>
      </w:r>
      <w:proofErr w:type="spellEnd"/>
      <w:r w:rsidRPr="00AF1736">
        <w:rPr>
          <w:sz w:val="16"/>
        </w:rPr>
        <w:t xml:space="preserve">” social programs. Colombia, Brazil and the U.S. also have a shared interest in improving Venezuelan security. Under Chavez, Venezuela became on the most violent countries in Latin America, as drug related crimes skyrocketed. Violence is the number one concern of Venezuelans, and significant reductions would be a major political victory for whoever is in power. Brazil and Colombia together should pressure Venezuela to accept sorely needed D.E.A assistance with the tacit acceptance of modest political reforms, most importantly freer press. </w:t>
      </w:r>
      <w:r w:rsidRPr="00082608">
        <w:rPr>
          <w:rStyle w:val="StyleBoldUnderline"/>
        </w:rPr>
        <w:t xml:space="preserve">The death of Chavez is a critical juncture in U.S.-Latin American relations and it is important the United States not miss this opportunity. Having a stable trustworthy Venezuela would allow the United States to continue to draw down operations in the ever-volatile Middle East, fight </w:t>
      </w:r>
      <w:proofErr w:type="spellStart"/>
      <w:r w:rsidRPr="00082608">
        <w:rPr>
          <w:rStyle w:val="StyleBoldUnderline"/>
        </w:rPr>
        <w:t>narcotrafficking</w:t>
      </w:r>
      <w:proofErr w:type="spellEnd"/>
      <w:r w:rsidRPr="00082608">
        <w:rPr>
          <w:rStyle w:val="StyleBoldUnderline"/>
        </w:rPr>
        <w:t xml:space="preserve"> and expand trade. Careful, well thought-out overtures and policy changes will help quell lingering anti-Americanism while also improving regional stability</w:t>
      </w:r>
      <w:r w:rsidRPr="00AF1736">
        <w:rPr>
          <w:sz w:val="16"/>
        </w:rPr>
        <w:t xml:space="preserve">. Ending the Cuban embargo would provide absolute economic gain for all parties, while providing cover for </w:t>
      </w:r>
      <w:proofErr w:type="spellStart"/>
      <w:r w:rsidRPr="00AF1736">
        <w:rPr>
          <w:sz w:val="16"/>
        </w:rPr>
        <w:t>Maduro</w:t>
      </w:r>
      <w:proofErr w:type="spellEnd"/>
      <w:r w:rsidRPr="00AF1736">
        <w:rPr>
          <w:sz w:val="16"/>
        </w:rPr>
        <w:t xml:space="preserve"> to thaw relations with the United States and receive aid to stop uncontrollable violence. </w:t>
      </w:r>
      <w:r w:rsidRPr="00082608">
        <w:rPr>
          <w:rStyle w:val="StyleBoldUnderline"/>
        </w:rPr>
        <w:t xml:space="preserve">Strategic engagement with regional allies could help spur the economic and institutional reforms necessary for Venezuela to prosper moving forward. The situation in Venezuela could be potentially destabilizing to the region. </w:t>
      </w:r>
      <w:r w:rsidRPr="00AF1736">
        <w:rPr>
          <w:sz w:val="16"/>
        </w:rPr>
        <w:t>The United must act deliberately to make Hugo Chavez’s passing an unmitigated positive development.</w:t>
      </w:r>
    </w:p>
    <w:p w14:paraId="79EFC4AF" w14:textId="77777777" w:rsidR="00EF7161" w:rsidRDefault="00EF7161" w:rsidP="007A3515"/>
    <w:p w14:paraId="43E699CE" w14:textId="77777777" w:rsidR="002F38DF" w:rsidRDefault="002F38DF" w:rsidP="007A3515"/>
    <w:p w14:paraId="00A74EBA" w14:textId="77777777" w:rsidR="006B265F" w:rsidRDefault="006B265F" w:rsidP="006B265F">
      <w:pPr>
        <w:pStyle w:val="Heading3"/>
      </w:pPr>
      <w:r>
        <w:t>Unconditional Investment</w:t>
      </w:r>
    </w:p>
    <w:p w14:paraId="2D83F5B6" w14:textId="77777777" w:rsidR="006B265F" w:rsidRPr="00FC55CA" w:rsidRDefault="006B265F" w:rsidP="006B265F">
      <w:pPr>
        <w:pStyle w:val="Heading4"/>
      </w:pPr>
      <w:r>
        <w:t xml:space="preserve">Plan: The United States Federal Government should substantially increase its investment in Venezuelan oil infrastructure. </w:t>
      </w:r>
    </w:p>
    <w:p w14:paraId="3A760D2D" w14:textId="77777777" w:rsidR="006B265F" w:rsidRDefault="006B265F" w:rsidP="006B265F"/>
    <w:p w14:paraId="5DE45651" w14:textId="77777777" w:rsidR="006B265F" w:rsidRDefault="006B265F" w:rsidP="006B265F"/>
    <w:p w14:paraId="1BD05737" w14:textId="77777777" w:rsidR="006B265F" w:rsidRPr="00580054" w:rsidRDefault="006B265F" w:rsidP="006B265F">
      <w:pPr>
        <w:pStyle w:val="Heading4"/>
      </w:pPr>
      <w:r>
        <w:t xml:space="preserve">Plan solves – Only a massive investment from the US can stabilize Venezuela’s oil sector and improve relations. </w:t>
      </w:r>
    </w:p>
    <w:p w14:paraId="22AEA123" w14:textId="77777777" w:rsidR="006B265F" w:rsidRPr="006B265F" w:rsidRDefault="006B265F" w:rsidP="006B265F">
      <w:proofErr w:type="spellStart"/>
      <w:r w:rsidRPr="006B265F">
        <w:rPr>
          <w:rStyle w:val="StyleStyleBold12pt"/>
        </w:rPr>
        <w:t>Fillingham</w:t>
      </w:r>
      <w:proofErr w:type="spellEnd"/>
      <w:r w:rsidRPr="006B265F">
        <w:rPr>
          <w:rStyle w:val="StyleStyleBold12pt"/>
        </w:rPr>
        <w:t xml:space="preserve"> ‘13</w:t>
      </w:r>
      <w:r w:rsidRPr="006B265F">
        <w:t xml:space="preserve"> [Zachary, Managing Editor and Asia Analyst for Geopolitical Monitor, holds an MA in Chinese Studies from the School of Oriental and African Studies in London, England and a BA in International Relations from York University in Toronto, Canada, has studied extensively in China, “Post-Chavez US-Venezuelan Relations: Headed for a Thaw?” </w:t>
      </w:r>
      <w:hyperlink r:id="rId8" w:history="1">
        <w:r w:rsidRPr="006B265F">
          <w:t>http://www.geopoliticalmonitor.com/post-chavez-us-venezuelan-relations-headed-for-a-thaw-4790/</w:t>
        </w:r>
      </w:hyperlink>
      <w:r w:rsidRPr="006B265F">
        <w:t>]</w:t>
      </w:r>
    </w:p>
    <w:p w14:paraId="2068927C" w14:textId="77777777" w:rsidR="006B265F" w:rsidRPr="006B265F" w:rsidRDefault="006B265F" w:rsidP="006B265F"/>
    <w:p w14:paraId="66C85F8F" w14:textId="77777777" w:rsidR="006B265F" w:rsidRPr="006B265F" w:rsidRDefault="006B265F" w:rsidP="006B265F">
      <w:pPr>
        <w:rPr>
          <w:sz w:val="16"/>
        </w:rPr>
      </w:pPr>
      <w:r w:rsidRPr="006B265F">
        <w:rPr>
          <w:sz w:val="16"/>
        </w:rPr>
        <w:t xml:space="preserve">And by all indications, </w:t>
      </w:r>
      <w:r w:rsidRPr="00B97755">
        <w:rPr>
          <w:rStyle w:val="StyleBoldUnderline"/>
          <w:highlight w:val="cyan"/>
        </w:rPr>
        <w:t>Venezuela’s finances aren’t going to hold out</w:t>
      </w:r>
      <w:r w:rsidRPr="006B265F">
        <w:rPr>
          <w:rStyle w:val="StyleBoldUnderline"/>
        </w:rPr>
        <w:t xml:space="preserve"> for very </w:t>
      </w:r>
      <w:r w:rsidRPr="00B97755">
        <w:rPr>
          <w:rStyle w:val="StyleBoldUnderline"/>
          <w:highlight w:val="cyan"/>
        </w:rPr>
        <w:t>long</w:t>
      </w:r>
      <w:r w:rsidRPr="006B265F">
        <w:rPr>
          <w:sz w:val="16"/>
        </w:rPr>
        <w:t xml:space="preserve">. The country is currently running a deficit of over 20 percent, and its national inflation rate fluctuates between 20 and 30 percent. Though it presides over one of the world’s largest oil reserves and is a card-carrying member of OPEC, </w:t>
      </w:r>
      <w:r w:rsidRPr="00B97755">
        <w:rPr>
          <w:rStyle w:val="StyleBoldUnderline"/>
          <w:highlight w:val="cyan"/>
        </w:rPr>
        <w:t>Venezuela’s oil yields have been dropping</w:t>
      </w:r>
      <w:r w:rsidRPr="006B265F">
        <w:rPr>
          <w:sz w:val="16"/>
        </w:rPr>
        <w:t xml:space="preserve"> throughout the Chavez era </w:t>
      </w:r>
      <w:r w:rsidRPr="00B97755">
        <w:rPr>
          <w:rStyle w:val="StyleBoldUnderline"/>
          <w:highlight w:val="cyan"/>
        </w:rPr>
        <w:t xml:space="preserve">due to a </w:t>
      </w:r>
      <w:r w:rsidRPr="00B97755">
        <w:rPr>
          <w:rStyle w:val="Emphasis"/>
          <w:highlight w:val="cyan"/>
        </w:rPr>
        <w:t>lack of foreign investment</w:t>
      </w:r>
      <w:r w:rsidRPr="006B265F">
        <w:rPr>
          <w:sz w:val="16"/>
        </w:rPr>
        <w:t xml:space="preserve">. The same is true of Venezuela’s food industry. A lack of foreign investment, inefficiency, and costly subsidies have stunted overall output, resulting in food shortages that are now showing themselves in the huge lineups spilling out of government food depots nationwide. </w:t>
      </w:r>
      <w:r w:rsidRPr="006B265F">
        <w:rPr>
          <w:rStyle w:val="StyleBoldUnderline"/>
        </w:rPr>
        <w:t>A reoccurring theme of Chavez’s economic policy was a willful ignorance regarding the creation of infrastructure</w:t>
      </w:r>
      <w:r w:rsidRPr="006B265F">
        <w:rPr>
          <w:sz w:val="16"/>
        </w:rPr>
        <w:t xml:space="preserve"> and social capital </w:t>
      </w:r>
      <w:r w:rsidRPr="006B265F">
        <w:rPr>
          <w:rStyle w:val="StyleBoldUnderline"/>
        </w:rPr>
        <w:t>that could drive economic growth</w:t>
      </w:r>
      <w:r w:rsidRPr="006B265F">
        <w:rPr>
          <w:sz w:val="16"/>
        </w:rPr>
        <w:t xml:space="preserve"> beyond the era of direct government handouts. </w:t>
      </w:r>
      <w:r w:rsidRPr="006B265F">
        <w:rPr>
          <w:rStyle w:val="StyleBoldUnderline"/>
        </w:rPr>
        <w:t xml:space="preserve">Given the structural challenges that the Venezuelan economy now faces, challenges that will preclude the government’s ability to continue Chavez-era patronage ad infinitum, a </w:t>
      </w:r>
      <w:proofErr w:type="spellStart"/>
      <w:r w:rsidRPr="00B97755">
        <w:rPr>
          <w:rStyle w:val="StyleBoldUnderline"/>
          <w:highlight w:val="cyan"/>
        </w:rPr>
        <w:t>Maduro</w:t>
      </w:r>
      <w:proofErr w:type="spellEnd"/>
      <w:r w:rsidRPr="006B265F">
        <w:rPr>
          <w:rStyle w:val="StyleBoldUnderline"/>
        </w:rPr>
        <w:t xml:space="preserve"> government </w:t>
      </w:r>
      <w:r w:rsidRPr="00B97755">
        <w:rPr>
          <w:rStyle w:val="StyleBoldUnderline"/>
          <w:highlight w:val="cyan"/>
        </w:rPr>
        <w:t>will</w:t>
      </w:r>
      <w:r w:rsidRPr="006B265F">
        <w:rPr>
          <w:rStyle w:val="StyleBoldUnderline"/>
        </w:rPr>
        <w:t xml:space="preserve"> inevitably </w:t>
      </w:r>
      <w:r w:rsidRPr="00B97755">
        <w:rPr>
          <w:rStyle w:val="StyleBoldUnderline"/>
          <w:highlight w:val="cyan"/>
        </w:rPr>
        <w:t>be faced with an economic reckoning</w:t>
      </w:r>
      <w:r w:rsidRPr="006B265F">
        <w:rPr>
          <w:rStyle w:val="StyleBoldUnderline"/>
        </w:rPr>
        <w:t xml:space="preserve"> of sorts</w:t>
      </w:r>
      <w:r w:rsidRPr="006B265F">
        <w:rPr>
          <w:sz w:val="16"/>
        </w:rPr>
        <w:t xml:space="preserve">. In the aftermath of this economic reckoning, </w:t>
      </w:r>
      <w:r w:rsidRPr="00B97755">
        <w:rPr>
          <w:rStyle w:val="Emphasis"/>
          <w:highlight w:val="cyan"/>
        </w:rPr>
        <w:t>there will be an opportunity for both</w:t>
      </w:r>
      <w:r w:rsidRPr="006B265F">
        <w:rPr>
          <w:sz w:val="16"/>
        </w:rPr>
        <w:t xml:space="preserve"> domestic opposition forces within </w:t>
      </w:r>
      <w:r w:rsidRPr="00B97755">
        <w:rPr>
          <w:rStyle w:val="Emphasis"/>
          <w:highlight w:val="cyan"/>
        </w:rPr>
        <w:t>Venezuela, and American foreign policy to make inroads</w:t>
      </w:r>
      <w:r w:rsidRPr="006B265F">
        <w:rPr>
          <w:sz w:val="16"/>
        </w:rPr>
        <w:t xml:space="preserve">. Just to recap: what we are likely to see is a </w:t>
      </w:r>
      <w:proofErr w:type="spellStart"/>
      <w:r w:rsidRPr="006B265F">
        <w:rPr>
          <w:sz w:val="16"/>
        </w:rPr>
        <w:t>Maduro</w:t>
      </w:r>
      <w:proofErr w:type="spellEnd"/>
      <w:r w:rsidRPr="006B265F">
        <w:rPr>
          <w:sz w:val="16"/>
        </w:rPr>
        <w:t xml:space="preserve"> win, followed by a politico-economic crisis that ushers in either a return to credible multi-party democracy or a descent into conspicuous authoritarianism. But </w:t>
      </w:r>
      <w:r w:rsidRPr="00B97755">
        <w:rPr>
          <w:rStyle w:val="StyleBoldUnderline"/>
          <w:highlight w:val="cyan"/>
        </w:rPr>
        <w:t xml:space="preserve">how will this impact US-Venezuelan relations? Given its precarious economic situation, </w:t>
      </w:r>
      <w:r w:rsidRPr="00B97755">
        <w:rPr>
          <w:rStyle w:val="Emphasis"/>
          <w:highlight w:val="cyan"/>
        </w:rPr>
        <w:t>Venezuela will need outside assistance</w:t>
      </w:r>
      <w:r w:rsidRPr="006B265F">
        <w:rPr>
          <w:sz w:val="16"/>
        </w:rPr>
        <w:t xml:space="preserve"> in the near future. And while some would say that China is best suited to step up and bail out Caracas, there are a few reasons to question whether this will actually come to pass. First of all, The Chinese Development Bank has already provided a huge amount of money to the Chavez government, about $40 billion between 2008 and 2012 alone. Thus, if Venezuela were to be faced with a default, it would be Chinese investors with their money on the line. Any debt renegotiations would surely include provisions that didn’t sit well with the Venezuelan public. After all, there have already been agreements reached between Venezuela and the Chinese state-owned company </w:t>
      </w:r>
      <w:proofErr w:type="spellStart"/>
      <w:r w:rsidRPr="006B265F">
        <w:rPr>
          <w:sz w:val="16"/>
        </w:rPr>
        <w:t>Citic</w:t>
      </w:r>
      <w:proofErr w:type="spellEnd"/>
      <w:r w:rsidRPr="006B265F">
        <w:rPr>
          <w:sz w:val="16"/>
        </w:rPr>
        <w:t xml:space="preserve"> Group that have raised populist alarm bells regarding the signing of mineral rights over to foreign companies. In this context, </w:t>
      </w:r>
      <w:r w:rsidRPr="006B265F">
        <w:rPr>
          <w:rStyle w:val="StyleBoldUnderline"/>
        </w:rPr>
        <w:t xml:space="preserve">a limited </w:t>
      </w:r>
      <w:r w:rsidRPr="00B97755">
        <w:rPr>
          <w:rStyle w:val="StyleBoldUnderline"/>
          <w:highlight w:val="cyan"/>
        </w:rPr>
        <w:t>rapprochement makes sense from a Venezuelan point of view</w:t>
      </w:r>
      <w:r w:rsidRPr="006B265F">
        <w:rPr>
          <w:sz w:val="16"/>
        </w:rPr>
        <w:t xml:space="preserve">, as it would balance against a preponderance of Chinese economic influence. Now that the “Bolivarian Revolution” is all but discredited, and countries like Brazil have proven that it’s possible to alleviate poverty through trade and keep US influence at arm’s length, </w:t>
      </w:r>
      <w:r w:rsidRPr="00B97755">
        <w:rPr>
          <w:rStyle w:val="StyleBoldUnderline"/>
          <w:highlight w:val="cyan"/>
        </w:rPr>
        <w:t>a US-Venezuelan thaw is</w:t>
      </w:r>
      <w:r w:rsidRPr="006B265F">
        <w:rPr>
          <w:rStyle w:val="StyleBoldUnderline"/>
        </w:rPr>
        <w:t xml:space="preserve"> theoretically </w:t>
      </w:r>
      <w:r w:rsidRPr="00B97755">
        <w:rPr>
          <w:rStyle w:val="StyleBoldUnderline"/>
          <w:highlight w:val="cyan"/>
        </w:rPr>
        <w:t>possible</w:t>
      </w:r>
      <w:r w:rsidRPr="006B265F">
        <w:rPr>
          <w:rStyle w:val="StyleBoldUnderline"/>
        </w:rPr>
        <w:t>.</w:t>
      </w:r>
      <w:r w:rsidRPr="006B265F">
        <w:rPr>
          <w:sz w:val="16"/>
        </w:rPr>
        <w:t xml:space="preserve"> However, authorities in Washington will likely have to endure another round of vitriol and wait until the dust settles in Venezuelan domestic politics before their window of opportunity presents itself.</w:t>
      </w:r>
    </w:p>
    <w:p w14:paraId="3006D9DA" w14:textId="77777777" w:rsidR="006B265F" w:rsidRDefault="006B265F" w:rsidP="007A3515"/>
    <w:p w14:paraId="11E03F10" w14:textId="77777777" w:rsidR="00BF3664" w:rsidRDefault="00BF3664" w:rsidP="00BF3664">
      <w:pPr>
        <w:pStyle w:val="Heading4"/>
      </w:pPr>
      <w:r>
        <w:t xml:space="preserve">Investing in oil is the key internal link to relations and the economy – </w:t>
      </w:r>
      <w:proofErr w:type="spellStart"/>
      <w:r>
        <w:t>Maduro</w:t>
      </w:r>
      <w:proofErr w:type="spellEnd"/>
      <w:r>
        <w:t xml:space="preserve"> will say yes because he has to. </w:t>
      </w:r>
    </w:p>
    <w:p w14:paraId="62E00B7F" w14:textId="77777777" w:rsidR="00BF3664" w:rsidRPr="008A12A7" w:rsidRDefault="00BF3664" w:rsidP="00BF3664">
      <w:proofErr w:type="spellStart"/>
      <w:r w:rsidRPr="008A12A7">
        <w:rPr>
          <w:rStyle w:val="StyleStyleBold12pt"/>
        </w:rPr>
        <w:t>Metzker</w:t>
      </w:r>
      <w:proofErr w:type="spellEnd"/>
      <w:r w:rsidRPr="008A12A7">
        <w:rPr>
          <w:rStyle w:val="StyleStyleBold12pt"/>
        </w:rPr>
        <w:t xml:space="preserve"> 6/17</w:t>
      </w:r>
      <w:r>
        <w:t xml:space="preserve"> (</w:t>
      </w:r>
      <w:r w:rsidRPr="008A12A7">
        <w:t xml:space="preserve">By Jared </w:t>
      </w:r>
      <w:proofErr w:type="spellStart"/>
      <w:r w:rsidRPr="008A12A7">
        <w:t>Metzker</w:t>
      </w:r>
      <w:proofErr w:type="spellEnd"/>
      <w:r>
        <w:t xml:space="preserve"> </w:t>
      </w:r>
      <w:r w:rsidRPr="008A12A7">
        <w:t>Jun 17 2013</w:t>
      </w:r>
      <w:r>
        <w:t xml:space="preserve">, reporter for </w:t>
      </w:r>
      <w:proofErr w:type="spellStart"/>
      <w:r>
        <w:t>InterPressService</w:t>
      </w:r>
      <w:proofErr w:type="spellEnd"/>
      <w:r w:rsidRPr="008A12A7">
        <w:t xml:space="preserve"> </w:t>
      </w:r>
      <w:r>
        <w:t>“</w:t>
      </w:r>
      <w:r w:rsidRPr="008A12A7">
        <w:t>Analysts Say Oil Could Help Mend U.S.-Venezuela Relations</w:t>
      </w:r>
      <w:r>
        <w:t xml:space="preserve">” </w:t>
      </w:r>
      <w:r w:rsidRPr="008A12A7">
        <w:t>http://www.ipsnews.net/2013/06/analysts-say-oil-could-help-mend-u-s-venezuela-relations/</w:t>
      </w:r>
      <w:r>
        <w:t>)</w:t>
      </w:r>
    </w:p>
    <w:p w14:paraId="4825FA4D" w14:textId="77777777" w:rsidR="00BF3664" w:rsidRDefault="00BF3664" w:rsidP="00BF3664">
      <w:pPr>
        <w:rPr>
          <w:sz w:val="16"/>
        </w:rPr>
      </w:pPr>
      <w:r w:rsidRPr="00BF3664">
        <w:rPr>
          <w:sz w:val="16"/>
        </w:rPr>
        <w:t xml:space="preserve">WASHINGTON, Jun 17 2013 (IPS) - </w:t>
      </w:r>
      <w:r w:rsidRPr="008A12A7">
        <w:rPr>
          <w:rStyle w:val="StyleBoldUnderline"/>
        </w:rPr>
        <w:t>A shift in U.S. foreign policy towards Venezuela may be pending as a bilateral rapprochement suddenly appears more possible than it has in years</w:t>
      </w:r>
      <w:r w:rsidRPr="00BF3664">
        <w:rPr>
          <w:sz w:val="16"/>
        </w:rPr>
        <w:t xml:space="preserve">. On the sidelines of talks held earlier this month in Guatemala by the </w:t>
      </w:r>
      <w:proofErr w:type="spellStart"/>
      <w:r w:rsidRPr="00BF3664">
        <w:rPr>
          <w:sz w:val="16"/>
        </w:rPr>
        <w:t>Organisation</w:t>
      </w:r>
      <w:proofErr w:type="spellEnd"/>
      <w:r w:rsidRPr="00BF3664">
        <w:rPr>
          <w:sz w:val="16"/>
        </w:rPr>
        <w:t xml:space="preserve"> of American States (OAS), U.S. Secretary of State John Kerry met with Venezuelan Foreign Minister Elias </w:t>
      </w:r>
      <w:proofErr w:type="spellStart"/>
      <w:r w:rsidRPr="00BF3664">
        <w:rPr>
          <w:sz w:val="16"/>
        </w:rPr>
        <w:t>Jaua</w:t>
      </w:r>
      <w:proofErr w:type="spellEnd"/>
      <w:r w:rsidRPr="00BF3664">
        <w:rPr>
          <w:sz w:val="16"/>
        </w:rPr>
        <w:t>, with Kerry’s subsequent statements indicating</w:t>
      </w:r>
      <w:r w:rsidRPr="008A12A7">
        <w:rPr>
          <w:rStyle w:val="StyleBoldUnderline"/>
        </w:rPr>
        <w:t xml:space="preserve"> that relations could be heading in a friendlier direction. “We agreed today – both of us, Venezuela and the United States – that we would like to see our countries find a new way forward, establish a more constructive and positive relationship and find the ways to do that</w:t>
      </w:r>
      <w:r w:rsidRPr="00BF3664">
        <w:rPr>
          <w:sz w:val="16"/>
        </w:rPr>
        <w:t xml:space="preserve">,” Kerry said following the meeting with </w:t>
      </w:r>
      <w:proofErr w:type="spellStart"/>
      <w:r w:rsidRPr="00BF3664">
        <w:rPr>
          <w:sz w:val="16"/>
        </w:rPr>
        <w:t>Jaua</w:t>
      </w:r>
      <w:proofErr w:type="spellEnd"/>
      <w:r w:rsidRPr="00BF3664">
        <w:rPr>
          <w:sz w:val="16"/>
        </w:rPr>
        <w:t xml:space="preserve">, which was reportedly requested by the Venezuelans. The meeting happened on the heels of the release of Timothy Tracy, a U.S. filmmaker whom Venezuela had been holding on accusations of espionage. His release was interpreted by many as an “olive branch” being offered by the new Venezuelan government of Nicholas </w:t>
      </w:r>
      <w:proofErr w:type="spellStart"/>
      <w:r w:rsidRPr="00BF3664">
        <w:rPr>
          <w:sz w:val="16"/>
        </w:rPr>
        <w:t>Maduro</w:t>
      </w:r>
      <w:proofErr w:type="spellEnd"/>
      <w:r w:rsidRPr="00BF3664">
        <w:rPr>
          <w:sz w:val="16"/>
        </w:rPr>
        <w:t xml:space="preserve">, whose presidency Washington still has not formally </w:t>
      </w:r>
      <w:proofErr w:type="spellStart"/>
      <w:r w:rsidRPr="00BF3664">
        <w:rPr>
          <w:sz w:val="16"/>
        </w:rPr>
        <w:t>recognised</w:t>
      </w:r>
      <w:proofErr w:type="spellEnd"/>
      <w:r w:rsidRPr="00BF3664">
        <w:rPr>
          <w:sz w:val="16"/>
        </w:rPr>
        <w:t xml:space="preserve">. Only months ago, before the death of Venezuela’s long-time socialist leader Hugo Chavez, any </w:t>
      </w:r>
      <w:proofErr w:type="spellStart"/>
      <w:r w:rsidRPr="00BF3664">
        <w:rPr>
          <w:sz w:val="16"/>
        </w:rPr>
        <w:t>normalisation</w:t>
      </w:r>
      <w:proofErr w:type="spellEnd"/>
      <w:r w:rsidRPr="00BF3664">
        <w:rPr>
          <w:sz w:val="16"/>
        </w:rPr>
        <w:t xml:space="preserve"> of relations between Venezuela and the United States seemed highly unlikely. In 2002, Chavez was briefly removed from power by a military coup d’état that the U.S. Central Intelligence Agency (CIA) had known was imminent. Chavez immediately accused the United States of having played a part in the event. After his suspicions were confirmed partly valid, his rhetoric grew more scathing. In 2006, he famously told the United Nations General Assembly that then-U.S. President George W. Bush was “the devil himself”. Following Chavez’s death from cancer in March, however, his </w:t>
      </w:r>
      <w:proofErr w:type="gramStart"/>
      <w:r w:rsidRPr="00BF3664">
        <w:rPr>
          <w:sz w:val="16"/>
        </w:rPr>
        <w:t>hand-picked</w:t>
      </w:r>
      <w:proofErr w:type="gramEnd"/>
      <w:r w:rsidRPr="00BF3664">
        <w:rPr>
          <w:sz w:val="16"/>
        </w:rPr>
        <w:t xml:space="preserve"> successor, </w:t>
      </w:r>
      <w:proofErr w:type="spellStart"/>
      <w:r w:rsidRPr="00BF3664">
        <w:rPr>
          <w:sz w:val="16"/>
        </w:rPr>
        <w:t>Maduro</w:t>
      </w:r>
      <w:proofErr w:type="spellEnd"/>
      <w:r w:rsidRPr="00BF3664">
        <w:rPr>
          <w:sz w:val="16"/>
        </w:rPr>
        <w:t xml:space="preserve">, the former vice-president, has not been as vitriolic in his posturing vis-à-vis the United States. According to Michael Shifter, president of the Inter-American Dialogue, a Washington-based think tank, </w:t>
      </w:r>
      <w:proofErr w:type="spellStart"/>
      <w:r w:rsidRPr="00BF3664">
        <w:rPr>
          <w:sz w:val="16"/>
        </w:rPr>
        <w:t>Maduro</w:t>
      </w:r>
      <w:proofErr w:type="spellEnd"/>
      <w:r w:rsidRPr="00BF3664">
        <w:rPr>
          <w:sz w:val="16"/>
        </w:rPr>
        <w:t xml:space="preserve"> has offered “conflicting signals”. “</w:t>
      </w:r>
      <w:proofErr w:type="spellStart"/>
      <w:r w:rsidRPr="008A12A7">
        <w:rPr>
          <w:rStyle w:val="StyleBoldUnderline"/>
        </w:rPr>
        <w:t>Maduro</w:t>
      </w:r>
      <w:proofErr w:type="spellEnd"/>
      <w:r w:rsidRPr="008A12A7">
        <w:rPr>
          <w:rStyle w:val="StyleBoldUnderline"/>
        </w:rPr>
        <w:t xml:space="preserve"> has so far shifted in his position toward the U.S. between a moderate approach and a more </w:t>
      </w:r>
      <w:proofErr w:type="spellStart"/>
      <w:r w:rsidRPr="008A12A7">
        <w:rPr>
          <w:rStyle w:val="StyleBoldUnderline"/>
        </w:rPr>
        <w:t>hard-line</w:t>
      </w:r>
      <w:proofErr w:type="spellEnd"/>
      <w:r w:rsidRPr="008A12A7">
        <w:rPr>
          <w:rStyle w:val="StyleBoldUnderline"/>
        </w:rPr>
        <w:t xml:space="preserve"> one</w:t>
      </w:r>
      <w:r w:rsidRPr="00BF3664">
        <w:rPr>
          <w:sz w:val="16"/>
        </w:rPr>
        <w:t>,” Shifter told IPS. "</w:t>
      </w:r>
      <w:r w:rsidRPr="008A12A7">
        <w:rPr>
          <w:rStyle w:val="Emphasis"/>
        </w:rPr>
        <w:t>Venezuela cannot confront its economic crisis and the United States at the same time.</w:t>
      </w:r>
      <w:r w:rsidRPr="00BF3664">
        <w:rPr>
          <w:sz w:val="16"/>
        </w:rPr>
        <w:t xml:space="preserve">" -- Diana Villiers Negroponte The new president’s waffling may be a reflection of his tenuous grip on power. By many accounts, </w:t>
      </w:r>
      <w:proofErr w:type="spellStart"/>
      <w:r w:rsidRPr="00BF3664">
        <w:rPr>
          <w:sz w:val="16"/>
        </w:rPr>
        <w:t>Maduro</w:t>
      </w:r>
      <w:proofErr w:type="spellEnd"/>
      <w:r w:rsidRPr="00BF3664">
        <w:rPr>
          <w:sz w:val="16"/>
        </w:rPr>
        <w:t xml:space="preserve"> lacks the political prowess and rabble-rousing charm of Chavez, who enjoyed military backing as well as fervent support from the lower classes. In addition to a strong anti-</w:t>
      </w:r>
      <w:proofErr w:type="spellStart"/>
      <w:r w:rsidRPr="00BF3664">
        <w:rPr>
          <w:sz w:val="16"/>
        </w:rPr>
        <w:t>Chavista</w:t>
      </w:r>
      <w:proofErr w:type="spellEnd"/>
      <w:r w:rsidRPr="00BF3664">
        <w:rPr>
          <w:sz w:val="16"/>
        </w:rPr>
        <w:t xml:space="preserve"> opposition that openly challenges the legitimacy of his narrowly won election, </w:t>
      </w:r>
      <w:proofErr w:type="spellStart"/>
      <w:r w:rsidRPr="00BF3664">
        <w:rPr>
          <w:sz w:val="16"/>
        </w:rPr>
        <w:t>Maduro</w:t>
      </w:r>
      <w:proofErr w:type="spellEnd"/>
      <w:r w:rsidRPr="00BF3664">
        <w:rPr>
          <w:sz w:val="16"/>
        </w:rPr>
        <w:t xml:space="preserve"> has had to deal with a split within Chavez’s own former political base. Shifter pointed out that among the military, which was once a source of significant strength for Chavez, more support is given to </w:t>
      </w:r>
      <w:proofErr w:type="spellStart"/>
      <w:r w:rsidRPr="00BF3664">
        <w:rPr>
          <w:sz w:val="16"/>
        </w:rPr>
        <w:t>Diosdado</w:t>
      </w:r>
      <w:proofErr w:type="spellEnd"/>
      <w:r w:rsidRPr="00BF3664">
        <w:rPr>
          <w:sz w:val="16"/>
        </w:rPr>
        <w:t xml:space="preserve"> Cabello, currently head of Venezuela’s parliament and whose supporters believe he was the rightful heir to the presidency. </w:t>
      </w:r>
      <w:proofErr w:type="spellStart"/>
      <w:r w:rsidRPr="00BF3664">
        <w:rPr>
          <w:sz w:val="16"/>
        </w:rPr>
        <w:t>Maduro’s</w:t>
      </w:r>
      <w:proofErr w:type="spellEnd"/>
      <w:r w:rsidRPr="00BF3664">
        <w:rPr>
          <w:sz w:val="16"/>
        </w:rPr>
        <w:t xml:space="preserve"> legitimacy stems largely from his perceived ideological fidelity, the reason for his selection by Chavez to lead in the first place. Shifter said this leads him to “emulate” his predecessor and makes rapprochement with the United States less probable. Still, ideological concerns may not ultimately decide the issue. Venezuela has inherited from Chavez an economy in difficult straits, which continues to suffer from notorious shortages and high inflation. Oil economy </w:t>
      </w:r>
      <w:proofErr w:type="gramStart"/>
      <w:r w:rsidRPr="00BF3664">
        <w:rPr>
          <w:sz w:val="16"/>
        </w:rPr>
        <w:t>Over</w:t>
      </w:r>
      <w:proofErr w:type="gramEnd"/>
      <w:r w:rsidRPr="00BF3664">
        <w:rPr>
          <w:sz w:val="16"/>
        </w:rPr>
        <w:t xml:space="preserve"> half of Venezuela’s federal budget revenues come from its oil industry, which also accounts for 95 percent of the country’s exports. Estimated at 77 billion barrels, its proven reserves of black gold are the largest of any nation in the world</w:t>
      </w:r>
      <w:r w:rsidRPr="008A12A7">
        <w:rPr>
          <w:rStyle w:val="StyleBoldUnderline"/>
        </w:rPr>
        <w:t>. Despite a troubled political relationship, its principal customer is the United States, which imports nearly a million barrels a day from Venezuela.</w:t>
      </w:r>
      <w:r w:rsidRPr="00BF3664">
        <w:rPr>
          <w:sz w:val="16"/>
        </w:rPr>
        <w:t xml:space="preserve"> Venezuela’s oil industry has been officially </w:t>
      </w:r>
      <w:proofErr w:type="spellStart"/>
      <w:r w:rsidRPr="00BF3664">
        <w:rPr>
          <w:sz w:val="16"/>
        </w:rPr>
        <w:t>nationalised</w:t>
      </w:r>
      <w:proofErr w:type="spellEnd"/>
      <w:r w:rsidRPr="00BF3664">
        <w:rPr>
          <w:sz w:val="16"/>
        </w:rPr>
        <w:t xml:space="preserve"> since the 1970s, and, as president, Chavez further tightened government control over its production. His government took a greater chunk of revenues and imposed quotas that ensured a certain percentage would always go directly towards aiding Venezuelans via social spending and fuel subsidies. While these measures may be popular with Venezuelans, who pay the lowest price for gasoline in the world, critics argue such policies hampered growth and led to mismanagement of </w:t>
      </w:r>
      <w:proofErr w:type="spellStart"/>
      <w:r w:rsidRPr="00BF3664">
        <w:rPr>
          <w:sz w:val="16"/>
        </w:rPr>
        <w:t>Petroleos</w:t>
      </w:r>
      <w:proofErr w:type="spellEnd"/>
      <w:r w:rsidRPr="00BF3664">
        <w:rPr>
          <w:sz w:val="16"/>
        </w:rPr>
        <w:t xml:space="preserve"> de Venezuela, S.A. (</w:t>
      </w:r>
      <w:proofErr w:type="spellStart"/>
      <w:r w:rsidRPr="00BF3664">
        <w:rPr>
          <w:sz w:val="16"/>
        </w:rPr>
        <w:t>PdVSA</w:t>
      </w:r>
      <w:proofErr w:type="spellEnd"/>
      <w:r w:rsidRPr="00BF3664">
        <w:rPr>
          <w:sz w:val="16"/>
        </w:rPr>
        <w:t xml:space="preserve">), the main state-run oil company. The same critics also point to increasing debt levels, slowdowns in productions and accidents stemming from faulty infrastructure. In order to boost production, </w:t>
      </w:r>
      <w:proofErr w:type="spellStart"/>
      <w:r w:rsidRPr="00BF3664">
        <w:rPr>
          <w:sz w:val="16"/>
        </w:rPr>
        <w:t>PdVSA</w:t>
      </w:r>
      <w:proofErr w:type="spellEnd"/>
      <w:r w:rsidRPr="00BF3664">
        <w:rPr>
          <w:sz w:val="16"/>
        </w:rPr>
        <w:t xml:space="preserve"> agreed in May to accept a number of major loans. This includes one from Chevron, one of the largest U.S. oil companies, which will work with Venezuelans to develop new extraction sites. Related IPS Articles UNASUR Backs Venezuelan President-elect and Calls for Peace Tension Surrounds Start of Venezuela’s Post-Chávez Era OP-ED: Stability Will Mark Post-Chávez Venezuela “</w:t>
      </w:r>
      <w:r w:rsidRPr="008A12A7">
        <w:rPr>
          <w:rStyle w:val="StyleBoldUnderline"/>
        </w:rPr>
        <w:t>The oil sector is in deep trouble in Venezuela – production is down and the economic situation is deteriorating,”</w:t>
      </w:r>
      <w:r w:rsidRPr="00BF3664">
        <w:rPr>
          <w:sz w:val="16"/>
        </w:rPr>
        <w:t xml:space="preserve"> explained Shifter. “They know </w:t>
      </w:r>
      <w:r w:rsidRPr="008A12A7">
        <w:rPr>
          <w:rStyle w:val="Emphasis"/>
        </w:rPr>
        <w:t xml:space="preserve">they need foreign investment to increase production, and this is in part what has motivated </w:t>
      </w:r>
      <w:proofErr w:type="spellStart"/>
      <w:r w:rsidRPr="008A12A7">
        <w:rPr>
          <w:rStyle w:val="Emphasis"/>
        </w:rPr>
        <w:t>Maduro</w:t>
      </w:r>
      <w:proofErr w:type="spellEnd"/>
      <w:r w:rsidRPr="008A12A7">
        <w:rPr>
          <w:rStyle w:val="Emphasis"/>
        </w:rPr>
        <w:t xml:space="preserve"> to reach out</w:t>
      </w:r>
      <w:r w:rsidRPr="008A12A7">
        <w:rPr>
          <w:rStyle w:val="StyleBoldUnderline"/>
        </w:rPr>
        <w:t>.” If its economy continues to falter, Venezuela may be further tempted to embrace the United States</w:t>
      </w:r>
      <w:r w:rsidRPr="00BF3664">
        <w:rPr>
          <w:rStyle w:val="StyleBoldUnderline"/>
        </w:rPr>
        <w:t>, which has the largest, most sophisticated fossil fuel industry in the world.</w:t>
      </w:r>
      <w:r w:rsidRPr="00BF3664">
        <w:rPr>
          <w:sz w:val="16"/>
        </w:rPr>
        <w:t xml:space="preserve"> Kerry’s recent words suggest that the administration of President Barack</w:t>
      </w:r>
      <w:r w:rsidRPr="008A12A7">
        <w:rPr>
          <w:rStyle w:val="StyleBoldUnderline"/>
        </w:rPr>
        <w:t xml:space="preserve"> Obama would be waiting with open arms</w:t>
      </w:r>
      <w:r w:rsidRPr="00BF3664">
        <w:rPr>
          <w:rStyle w:val="StyleBoldUnderline"/>
        </w:rPr>
        <w:t xml:space="preserve">. “Venezuela cannot confront its economic crisis and the United States at the same time,” </w:t>
      </w:r>
      <w:r w:rsidRPr="00BF3664">
        <w:rPr>
          <w:sz w:val="16"/>
        </w:rPr>
        <w:t xml:space="preserve">Diana Villiers Negroponte, a senior fellow at the Brookings Institute, a Washington think tank, told IPS, “and we are a pragmatic country which will deal with </w:t>
      </w:r>
      <w:proofErr w:type="spellStart"/>
      <w:r w:rsidRPr="00BF3664">
        <w:rPr>
          <w:sz w:val="16"/>
        </w:rPr>
        <w:t>Maduro</w:t>
      </w:r>
      <w:proofErr w:type="spellEnd"/>
      <w:r w:rsidRPr="00BF3664">
        <w:rPr>
          <w:sz w:val="16"/>
        </w:rPr>
        <w:t xml:space="preserve"> if it is in our interests.” Indeed, </w:t>
      </w:r>
      <w:r w:rsidRPr="008A12A7">
        <w:rPr>
          <w:rStyle w:val="StyleBoldUnderline"/>
        </w:rPr>
        <w:t>Negroponte said she was “optimistic” about the possibility of rapprochement between the two countries within the next six months.</w:t>
      </w:r>
      <w:r w:rsidRPr="00BF3664">
        <w:rPr>
          <w:sz w:val="16"/>
        </w:rPr>
        <w:t xml:space="preserve"> She notes a “troika” of issues on which the United States is looking for Venezuelan cooperation: counter-terrorism, counter-narcotics and assistance in ridding Colombia of its FARC rebels. Nonetheless, major actions remain to be taken if </w:t>
      </w:r>
      <w:proofErr w:type="spellStart"/>
      <w:r w:rsidRPr="00BF3664">
        <w:rPr>
          <w:sz w:val="16"/>
        </w:rPr>
        <w:t>normalisation</w:t>
      </w:r>
      <w:proofErr w:type="spellEnd"/>
      <w:r w:rsidRPr="00BF3664">
        <w:rPr>
          <w:sz w:val="16"/>
        </w:rPr>
        <w:t xml:space="preserve"> is to even begin, such as the exchange of ambassadors and official U.S. recognition of the </w:t>
      </w:r>
      <w:proofErr w:type="spellStart"/>
      <w:r w:rsidRPr="00BF3664">
        <w:rPr>
          <w:sz w:val="16"/>
        </w:rPr>
        <w:t>Maduro</w:t>
      </w:r>
      <w:proofErr w:type="spellEnd"/>
      <w:r w:rsidRPr="00BF3664">
        <w:rPr>
          <w:sz w:val="16"/>
        </w:rPr>
        <w:t xml:space="preserve"> government. Shifter (who regards the Kerry-</w:t>
      </w:r>
      <w:proofErr w:type="spellStart"/>
      <w:r w:rsidRPr="00BF3664">
        <w:rPr>
          <w:sz w:val="16"/>
        </w:rPr>
        <w:t>Jaua</w:t>
      </w:r>
      <w:proofErr w:type="spellEnd"/>
      <w:r w:rsidRPr="00BF3664">
        <w:rPr>
          <w:sz w:val="16"/>
        </w:rPr>
        <w:t xml:space="preserve"> meeting as “a small step”) was not optimistic that these larger requirements will be completed in the short term. “I don’t think Washington is going to push hard to send an ambassador to Caracas,” he said. “It will probably take more time to observe the new government and see where it is going.”</w:t>
      </w:r>
    </w:p>
    <w:p w14:paraId="60481547" w14:textId="77777777" w:rsidR="002319B4" w:rsidRDefault="002319B4" w:rsidP="00BF3664">
      <w:pPr>
        <w:rPr>
          <w:sz w:val="16"/>
        </w:rPr>
      </w:pPr>
    </w:p>
    <w:p w14:paraId="6E7C8EAC" w14:textId="01064292" w:rsidR="002319B4" w:rsidRDefault="002319B4" w:rsidP="002319B4">
      <w:pPr>
        <w:pStyle w:val="Heading4"/>
      </w:pPr>
      <w:r>
        <w:t xml:space="preserve">Energy investment is uniquely critical – </w:t>
      </w:r>
      <w:proofErr w:type="spellStart"/>
      <w:r>
        <w:t>Maduro</w:t>
      </w:r>
      <w:proofErr w:type="spellEnd"/>
      <w:r>
        <w:t xml:space="preserve"> will say yes. </w:t>
      </w:r>
    </w:p>
    <w:p w14:paraId="3B7A3F9D" w14:textId="77777777" w:rsidR="002319B4" w:rsidRPr="00C47526" w:rsidRDefault="002319B4" w:rsidP="002319B4">
      <w:r w:rsidRPr="00C47526">
        <w:rPr>
          <w:rStyle w:val="StyleStyleBold12pt"/>
        </w:rPr>
        <w:t>Shifter ‘13</w:t>
      </w:r>
      <w:r w:rsidRPr="00C47526">
        <w:t xml:space="preserve"> - President of the Inter-American Dialogue and an Adjunct Professor of Latin American Studies at Georgetown University's School of Foreign Service (3/11, “The Empire Makes Nice,” Foreign Policy</w:t>
      </w:r>
    </w:p>
    <w:p w14:paraId="5BE74FDC" w14:textId="77777777" w:rsidR="002319B4" w:rsidRDefault="00B97755" w:rsidP="002319B4">
      <w:hyperlink r:id="rId9" w:history="1">
        <w:r w:rsidR="002319B4" w:rsidRPr="00C47526">
          <w:t>http://www.foreignpolicy.com/articles/2013/03/11/the_empire_makes_nice_venezuela_hugo_chavez?page=0,0</w:t>
        </w:r>
      </w:hyperlink>
      <w:r w:rsidR="002319B4" w:rsidRPr="00C47526">
        <w:t>.)</w:t>
      </w:r>
    </w:p>
    <w:p w14:paraId="53EFA55B" w14:textId="77777777" w:rsidR="002319B4" w:rsidRPr="00C47526" w:rsidRDefault="002319B4" w:rsidP="002319B4"/>
    <w:p w14:paraId="2BA76642" w14:textId="77777777" w:rsidR="002319B4" w:rsidRDefault="002319B4" w:rsidP="002319B4">
      <w:pPr>
        <w:rPr>
          <w:sz w:val="16"/>
        </w:rPr>
      </w:pPr>
      <w:r w:rsidRPr="002319B4">
        <w:rPr>
          <w:sz w:val="16"/>
        </w:rPr>
        <w:t xml:space="preserve">Four years ago, when the first </w:t>
      </w:r>
      <w:r w:rsidRPr="00C47526">
        <w:rPr>
          <w:rStyle w:val="StyleBoldUnderline"/>
        </w:rPr>
        <w:t>Obama</w:t>
      </w:r>
      <w:r w:rsidRPr="002319B4">
        <w:rPr>
          <w:sz w:val="16"/>
        </w:rPr>
        <w:t xml:space="preserve"> administration was </w:t>
      </w:r>
      <w:r w:rsidRPr="00C47526">
        <w:rPr>
          <w:rStyle w:val="StyleBoldUnderline"/>
        </w:rPr>
        <w:t>still hopeful about the prospects of resetting relationships with</w:t>
      </w:r>
      <w:r w:rsidRPr="002319B4">
        <w:rPr>
          <w:sz w:val="16"/>
        </w:rPr>
        <w:t xml:space="preserve"> U.S. adversaries in the world, </w:t>
      </w:r>
      <w:r w:rsidRPr="00C47526">
        <w:rPr>
          <w:rStyle w:val="StyleBoldUnderline"/>
        </w:rPr>
        <w:t>Venezuela</w:t>
      </w:r>
      <w:r w:rsidRPr="002319B4">
        <w:rPr>
          <w:sz w:val="16"/>
        </w:rPr>
        <w:t xml:space="preserve"> was high on the list. "Eight years of isolation has resulted in the kinds of outreach that, I think, both you and I find troubling," then Secretary of State Hillary Clinton told the Senate in 2009. "Our belief is, if it hasn't worked, why keep it going? Let's see what else might be possible." Things haven't turned out quite as planned, but f</w:t>
      </w:r>
      <w:r w:rsidRPr="00C47526">
        <w:rPr>
          <w:rStyle w:val="StyleBoldUnderline"/>
        </w:rPr>
        <w:t>ollowing the death of Hugo Chávez, the United States may get a new opportunity to improve one of its most frustrating relationships</w:t>
      </w:r>
      <w:r w:rsidRPr="002319B4">
        <w:rPr>
          <w:sz w:val="16"/>
        </w:rPr>
        <w:t xml:space="preserve">, and find out if a new way of operating might indeed be possible. Some progress has been made, of course. The Obama administration learned some important lessons from the George W. Bush years. It wisely avoided becoming embroiled in rhetorical tit-for-tats -- a game Chávez played with relish and of which he was the undisputed master. In 2006, for instance, then-Defense Secretary Donald Rumsfeld likened Chávez to Adolf Hitler. The Venezuelan president responded in kind at a rally in Caracas, "The imperialist, genocidal, fascist attitude of the U.S. president has no limits. I think Hitler would be like a suckling baby next to George W Bush." The Obama White House also seemed to accept the fact that, for all his faults and the problems he posed for the United States, Chávez was Venezuela's legitimately elected president. Had there been another attempt to oust him, Obama officials would, one hopes, not have expressed undisguised glee, as the Bush White House did during the brief putsch of 2002. Seven years after that failed coup attempt, and three months into his presidency, Obama shook hands and bantered a bit with Chávez at a hemispheric summit in Trinidad and Tobago. (Chávez, ever the showman, gave Obama a copy of a book by leftist historian Eduardo </w:t>
      </w:r>
      <w:proofErr w:type="spellStart"/>
      <w:r w:rsidRPr="002319B4">
        <w:rPr>
          <w:sz w:val="16"/>
        </w:rPr>
        <w:t>Galeano</w:t>
      </w:r>
      <w:proofErr w:type="spellEnd"/>
      <w:r w:rsidRPr="002319B4">
        <w:rPr>
          <w:sz w:val="16"/>
        </w:rPr>
        <w:t xml:space="preserve">, a gift presumably aimed at enlightening the incoming president about the evils of U.S. imperialism.) True, Obama has eschewed Bush's military adventurism, which touched a deep nerve in Latin America. But a more restrained U.S. foreign policy and a commitment to "engage" with the region as "partners" did little to persuade Chávez that Washington had changed its tutelary ways. "Obama, to me, until now, has been a great disappointment." Chavez told CNN in 2010, comparing the U.S. president to a highly rated </w:t>
      </w:r>
      <w:proofErr w:type="gramStart"/>
      <w:r w:rsidRPr="002319B4">
        <w:rPr>
          <w:sz w:val="16"/>
        </w:rPr>
        <w:t>baseball pitching</w:t>
      </w:r>
      <w:proofErr w:type="gramEnd"/>
      <w:r w:rsidRPr="002319B4">
        <w:rPr>
          <w:sz w:val="16"/>
        </w:rPr>
        <w:t xml:space="preserve"> prospect who "end up being wild." Today, three months into Obama's second term, Washington will have to deal with a Venezuela -- a country with the world's largest oil reserves that accounts for roughly 10 percent of U.S. imports today -- without Chávez. No one can match the riveting theater Chávez reliably provided -- his trademark, strident rhetoric and audacious, provocative moves on the regional and global stages, so often targeted at Washington. Still, after 14 years of distancing and mutual suspicions, the U.S.-Venezuela relationship is sure to be very difficult. Though uncertainty abounds in the country that Chávez so thoroughly dominated for so long, the most likely scenario is that acting President </w:t>
      </w:r>
      <w:proofErr w:type="spellStart"/>
      <w:r w:rsidRPr="002319B4">
        <w:rPr>
          <w:sz w:val="16"/>
        </w:rPr>
        <w:t>Nicolás</w:t>
      </w:r>
      <w:proofErr w:type="spellEnd"/>
      <w:r w:rsidRPr="002319B4">
        <w:rPr>
          <w:sz w:val="16"/>
        </w:rPr>
        <w:t xml:space="preserve"> </w:t>
      </w:r>
      <w:proofErr w:type="spellStart"/>
      <w:r w:rsidRPr="002319B4">
        <w:rPr>
          <w:sz w:val="16"/>
        </w:rPr>
        <w:t>Maduro</w:t>
      </w:r>
      <w:proofErr w:type="spellEnd"/>
      <w:r w:rsidRPr="002319B4">
        <w:rPr>
          <w:sz w:val="16"/>
        </w:rPr>
        <w:t xml:space="preserve">, Chávez's designated successor, will win the election scheduled for April 14. He will benefit from an emotional boost from Chavez's death and a demoralized opposition that that was thrown off balance by major defeats in presidential and gubernatorial elections in late 2012. </w:t>
      </w:r>
      <w:proofErr w:type="spellStart"/>
      <w:r w:rsidRPr="002319B4">
        <w:rPr>
          <w:sz w:val="16"/>
        </w:rPr>
        <w:t>Maduro</w:t>
      </w:r>
      <w:proofErr w:type="spellEnd"/>
      <w:r w:rsidRPr="002319B4">
        <w:rPr>
          <w:sz w:val="16"/>
        </w:rPr>
        <w:t xml:space="preserve"> will preside over a government made up of diverse factions that, absent Chávez's charisma and political shrewdness, will have a hard time staying together -- particularly as the country's already serious economic conditions worsen. </w:t>
      </w:r>
      <w:r w:rsidRPr="00C47526">
        <w:rPr>
          <w:rStyle w:val="StyleBoldUnderline"/>
        </w:rPr>
        <w:t xml:space="preserve">The Obama administration should take two critical facts about Venezuela's post-Chávez political reality into account. First, since </w:t>
      </w:r>
      <w:proofErr w:type="spellStart"/>
      <w:r w:rsidRPr="00C47526">
        <w:rPr>
          <w:rStyle w:val="StyleBoldUnderline"/>
        </w:rPr>
        <w:t>Maduro</w:t>
      </w:r>
      <w:proofErr w:type="spellEnd"/>
      <w:r w:rsidRPr="00C47526">
        <w:rPr>
          <w:rStyle w:val="StyleBoldUnderline"/>
        </w:rPr>
        <w:t xml:space="preserve"> is not Chávez, he will have little choice but to govern in a different fashion than his predecessor</w:t>
      </w:r>
      <w:r w:rsidRPr="002319B4">
        <w:rPr>
          <w:sz w:val="16"/>
        </w:rPr>
        <w:t xml:space="preserve">. Lacking comparable magnetism and resources, </w:t>
      </w:r>
      <w:proofErr w:type="spellStart"/>
      <w:r w:rsidRPr="00C47526">
        <w:rPr>
          <w:rStyle w:val="StyleBoldUnderline"/>
        </w:rPr>
        <w:t>Maduro</w:t>
      </w:r>
      <w:proofErr w:type="spellEnd"/>
      <w:r w:rsidRPr="00C47526">
        <w:rPr>
          <w:rStyle w:val="StyleBoldUnderline"/>
        </w:rPr>
        <w:t xml:space="preserve"> will likely </w:t>
      </w:r>
      <w:proofErr w:type="gramStart"/>
      <w:r w:rsidRPr="00C47526">
        <w:rPr>
          <w:rStyle w:val="StyleBoldUnderline"/>
        </w:rPr>
        <w:t>be</w:t>
      </w:r>
      <w:proofErr w:type="gramEnd"/>
      <w:r w:rsidRPr="00C47526">
        <w:rPr>
          <w:rStyle w:val="StyleBoldUnderline"/>
        </w:rPr>
        <w:t xml:space="preserve"> somewhat more accommodating </w:t>
      </w:r>
      <w:r w:rsidRPr="002319B4">
        <w:rPr>
          <w:sz w:val="16"/>
        </w:rPr>
        <w:t xml:space="preserve">to those Chávez treated with utter intransigence, such as the private sector, foreign investors, and the opposition. </w:t>
      </w:r>
      <w:proofErr w:type="spellStart"/>
      <w:r w:rsidRPr="00C47526">
        <w:rPr>
          <w:rStyle w:val="StyleBoldUnderline"/>
        </w:rPr>
        <w:t>Maduro</w:t>
      </w:r>
      <w:proofErr w:type="spellEnd"/>
      <w:r w:rsidRPr="00C47526">
        <w:rPr>
          <w:rStyle w:val="StyleBoldUnderline"/>
        </w:rPr>
        <w:t>, acting out of self-interest, will need, and look for, political oxygen. The second is simply the risk of turbulence in Venezuela, especially after the upcoming electoral cycle.</w:t>
      </w:r>
      <w:r w:rsidRPr="002319B4">
        <w:rPr>
          <w:sz w:val="16"/>
        </w:rPr>
        <w:t xml:space="preserve"> To be sure, analysts' occasional predictions about political violence during the Chávez years were (happily) not borne out. And given the extent of rancor and polarization in the society, it is striking how little political violence there has been (common crime, on the other hand, has skyrocketed). Still, the security situation is far from settled -- a militia force of 125,000 answered directly to Chávez -- and it would be a mistake to rule out chaotic and perilous scenarios that should be of great concern to the entire hemisphere. </w:t>
      </w:r>
      <w:r w:rsidRPr="00C47526">
        <w:rPr>
          <w:rStyle w:val="StyleBoldUnderline"/>
        </w:rPr>
        <w:t xml:space="preserve">What does this mean for Washington? </w:t>
      </w:r>
      <w:r w:rsidRPr="002319B4">
        <w:rPr>
          <w:sz w:val="16"/>
        </w:rPr>
        <w:t xml:space="preserve">Assuming that </w:t>
      </w:r>
      <w:proofErr w:type="spellStart"/>
      <w:r w:rsidRPr="002319B4">
        <w:rPr>
          <w:sz w:val="16"/>
        </w:rPr>
        <w:t>Maduro</w:t>
      </w:r>
      <w:proofErr w:type="spellEnd"/>
      <w:r w:rsidRPr="002319B4">
        <w:rPr>
          <w:sz w:val="16"/>
        </w:rPr>
        <w:t xml:space="preserve"> succeeds Chávez, the </w:t>
      </w:r>
      <w:r w:rsidRPr="00C47526">
        <w:rPr>
          <w:rStyle w:val="StyleBoldUnderline"/>
        </w:rPr>
        <w:t xml:space="preserve">Obama administration should be amenable to taking steps toward establishing a better relationship with Caracas. Since the relationship today is practically nonexistent, that would not require a big leap. </w:t>
      </w:r>
      <w:r w:rsidRPr="002319B4">
        <w:rPr>
          <w:sz w:val="16"/>
        </w:rPr>
        <w:t xml:space="preserve">It might simply entail opening up channels of communication and seeking to establish an ambassadorial presence in both </w:t>
      </w:r>
      <w:proofErr w:type="gramStart"/>
      <w:r w:rsidRPr="002319B4">
        <w:rPr>
          <w:sz w:val="16"/>
        </w:rPr>
        <w:t>capitals which</w:t>
      </w:r>
      <w:proofErr w:type="gramEnd"/>
      <w:r w:rsidRPr="002319B4">
        <w:rPr>
          <w:sz w:val="16"/>
        </w:rPr>
        <w:t xml:space="preserve"> -- absurdly, given the strong commercial relationship between the two countries -- have not existed since 2010. Beyond that, depending on how Venezuela's economic situation unfolds, </w:t>
      </w:r>
      <w:r w:rsidRPr="00C47526">
        <w:rPr>
          <w:rStyle w:val="StyleBoldUnderline"/>
        </w:rPr>
        <w:t>it might be worth exploring some degree of cooperation and support in energy</w:t>
      </w:r>
      <w:r w:rsidRPr="002319B4">
        <w:rPr>
          <w:sz w:val="16"/>
        </w:rPr>
        <w:t xml:space="preserve">. Under Chávez, </w:t>
      </w:r>
      <w:r w:rsidRPr="00C47526">
        <w:rPr>
          <w:rStyle w:val="StyleBoldUnderline"/>
        </w:rPr>
        <w:t>Venezuela's state oil company PDVSA has suffered from declining production and investment and heavy politicization</w:t>
      </w:r>
      <w:r w:rsidRPr="002319B4">
        <w:rPr>
          <w:sz w:val="16"/>
        </w:rPr>
        <w:t xml:space="preserve">. </w:t>
      </w:r>
      <w:proofErr w:type="spellStart"/>
      <w:r w:rsidRPr="002319B4">
        <w:rPr>
          <w:sz w:val="16"/>
        </w:rPr>
        <w:t>Maduro</w:t>
      </w:r>
      <w:proofErr w:type="spellEnd"/>
      <w:r w:rsidRPr="002319B4">
        <w:rPr>
          <w:sz w:val="16"/>
        </w:rPr>
        <w:t xml:space="preserve"> may not want to change that right away -- he will need to show that he is a loyal </w:t>
      </w:r>
      <w:proofErr w:type="spellStart"/>
      <w:r w:rsidRPr="002319B4">
        <w:rPr>
          <w:sz w:val="16"/>
        </w:rPr>
        <w:t>Chávista</w:t>
      </w:r>
      <w:proofErr w:type="spellEnd"/>
      <w:r w:rsidRPr="002319B4">
        <w:rPr>
          <w:sz w:val="16"/>
        </w:rPr>
        <w:t xml:space="preserve">. </w:t>
      </w:r>
      <w:r w:rsidRPr="00C47526">
        <w:rPr>
          <w:rStyle w:val="StyleBoldUnderline"/>
        </w:rPr>
        <w:t>But if the country's fiscal pressures prove untenable, he may have few options, and the United States should be open to helping out.</w:t>
      </w:r>
      <w:r w:rsidRPr="002319B4">
        <w:rPr>
          <w:sz w:val="16"/>
        </w:rPr>
        <w:t xml:space="preserve"> Collaboration on </w:t>
      </w:r>
      <w:proofErr w:type="spellStart"/>
      <w:r w:rsidRPr="002319B4">
        <w:rPr>
          <w:sz w:val="16"/>
        </w:rPr>
        <w:t>counternarcotics</w:t>
      </w:r>
      <w:proofErr w:type="spellEnd"/>
      <w:r w:rsidRPr="002319B4">
        <w:rPr>
          <w:sz w:val="16"/>
        </w:rPr>
        <w:t xml:space="preserve"> and law enforcement would also be desirable but for the time being are probably non-starters politically, given the depth of mutual mistrust (not to mention that seven Venezuelan officials are on a Treasury Department blacklist for their alleged involvement in drugs and arms dealing). To its credit, the State Department reached out to </w:t>
      </w:r>
      <w:proofErr w:type="spellStart"/>
      <w:r w:rsidRPr="002319B4">
        <w:rPr>
          <w:sz w:val="16"/>
        </w:rPr>
        <w:t>Maduro</w:t>
      </w:r>
      <w:proofErr w:type="spellEnd"/>
      <w:r w:rsidRPr="002319B4">
        <w:rPr>
          <w:sz w:val="16"/>
        </w:rPr>
        <w:t xml:space="preserve"> several months ago, and following Chávez's death the Obama administration has expressed an interest in improving the tense bilateral relationship. Its entreaty was surely not helped by </w:t>
      </w:r>
      <w:proofErr w:type="spellStart"/>
      <w:r w:rsidRPr="002319B4">
        <w:rPr>
          <w:sz w:val="16"/>
        </w:rPr>
        <w:t>Maduro's</w:t>
      </w:r>
      <w:proofErr w:type="spellEnd"/>
      <w:r w:rsidRPr="002319B4">
        <w:rPr>
          <w:sz w:val="16"/>
        </w:rPr>
        <w:t xml:space="preserve"> broadside against the United States, just hours before he announced that Chávez had died -- a move right out of Hugo's playbook. </w:t>
      </w:r>
      <w:proofErr w:type="spellStart"/>
      <w:r w:rsidRPr="002319B4">
        <w:rPr>
          <w:sz w:val="16"/>
        </w:rPr>
        <w:t>Maduro</w:t>
      </w:r>
      <w:proofErr w:type="spellEnd"/>
      <w:r w:rsidRPr="002319B4">
        <w:rPr>
          <w:sz w:val="16"/>
        </w:rPr>
        <w:t xml:space="preserve"> not only expelled two military attaches from the U.S. Embassy but also intimated that Washington might have been responsible in some way for Chávez's death. Absent a shred of evidence, </w:t>
      </w:r>
      <w:proofErr w:type="spellStart"/>
      <w:r w:rsidRPr="002319B4">
        <w:rPr>
          <w:sz w:val="16"/>
        </w:rPr>
        <w:t>Maduro's</w:t>
      </w:r>
      <w:proofErr w:type="spellEnd"/>
      <w:r w:rsidRPr="002319B4">
        <w:rPr>
          <w:sz w:val="16"/>
        </w:rPr>
        <w:t xml:space="preserve"> words were outrageous, but aimed at proving to the base that he was a worthy heir to Chávez before the election. But </w:t>
      </w:r>
      <w:r w:rsidRPr="002319B4">
        <w:rPr>
          <w:rStyle w:val="StyleBoldUnderline"/>
        </w:rPr>
        <w:t xml:space="preserve">it's far too early for the United States to give up hope on </w:t>
      </w:r>
      <w:proofErr w:type="spellStart"/>
      <w:r w:rsidRPr="002319B4">
        <w:rPr>
          <w:rStyle w:val="StyleBoldUnderline"/>
        </w:rPr>
        <w:t>Maduro</w:t>
      </w:r>
      <w:proofErr w:type="spellEnd"/>
      <w:r w:rsidRPr="002319B4">
        <w:rPr>
          <w:rStyle w:val="StyleBoldUnderline"/>
        </w:rPr>
        <w:t>. Despite his reckless words in recent days</w:t>
      </w:r>
      <w:r w:rsidRPr="002319B4">
        <w:rPr>
          <w:sz w:val="16"/>
        </w:rPr>
        <w:t xml:space="preserve">, his ideologically </w:t>
      </w:r>
      <w:proofErr w:type="spellStart"/>
      <w:r w:rsidRPr="002319B4">
        <w:rPr>
          <w:sz w:val="16"/>
        </w:rPr>
        <w:t>hard-line</w:t>
      </w:r>
      <w:proofErr w:type="spellEnd"/>
      <w:r w:rsidRPr="002319B4">
        <w:rPr>
          <w:sz w:val="16"/>
        </w:rPr>
        <w:t xml:space="preserve"> views, and close relationship with Cuban leaders, </w:t>
      </w:r>
      <w:proofErr w:type="spellStart"/>
      <w:r w:rsidRPr="002319B4">
        <w:rPr>
          <w:rStyle w:val="StyleBoldUnderline"/>
        </w:rPr>
        <w:t>Maduro's</w:t>
      </w:r>
      <w:proofErr w:type="spellEnd"/>
      <w:r w:rsidRPr="002319B4">
        <w:rPr>
          <w:rStyle w:val="StyleBoldUnderline"/>
        </w:rPr>
        <w:t xml:space="preserve"> style contrasts sharply with Chávez's</w:t>
      </w:r>
      <w:r w:rsidRPr="002319B4">
        <w:rPr>
          <w:sz w:val="16"/>
        </w:rPr>
        <w:t xml:space="preserve">. Chávez was a military man, a former paratrooper who attempted a coup in 1992. </w:t>
      </w:r>
      <w:proofErr w:type="spellStart"/>
      <w:r w:rsidRPr="002319B4">
        <w:rPr>
          <w:sz w:val="16"/>
        </w:rPr>
        <w:t>Maduro</w:t>
      </w:r>
      <w:proofErr w:type="spellEnd"/>
      <w:r w:rsidRPr="002319B4">
        <w:rPr>
          <w:sz w:val="16"/>
        </w:rPr>
        <w:t xml:space="preserve"> was not only foreign minister and head of the National Assembly, but earlier in his career was a union official who negotiated deals. </w:t>
      </w:r>
      <w:r w:rsidRPr="002319B4">
        <w:rPr>
          <w:rStyle w:val="StyleBoldUnderline"/>
        </w:rPr>
        <w:t>He will be tough rhetorically, but some give-and-take behind the scenes seems feasible -- a balancing act Washington will have to understand and deal with</w:t>
      </w:r>
      <w:r w:rsidRPr="002319B4">
        <w:rPr>
          <w:sz w:val="16"/>
        </w:rPr>
        <w:t xml:space="preserve">. </w:t>
      </w:r>
      <w:proofErr w:type="spellStart"/>
      <w:r w:rsidRPr="002319B4">
        <w:rPr>
          <w:sz w:val="16"/>
        </w:rPr>
        <w:t>Maduro</w:t>
      </w:r>
      <w:proofErr w:type="spellEnd"/>
      <w:r w:rsidRPr="002319B4">
        <w:rPr>
          <w:sz w:val="16"/>
        </w:rPr>
        <w:t xml:space="preserve"> will likely also confront more dire economic circumstances than Chávez ever did. </w:t>
      </w:r>
      <w:r w:rsidRPr="002319B4">
        <w:rPr>
          <w:rStyle w:val="StyleBoldUnderline"/>
        </w:rPr>
        <w:t>Politically, he will not be able to afford to reject communication and some accommodation with the private sector</w:t>
      </w:r>
      <w:r w:rsidRPr="002319B4">
        <w:rPr>
          <w:sz w:val="16"/>
        </w:rPr>
        <w:t xml:space="preserve">. </w:t>
      </w:r>
    </w:p>
    <w:p w14:paraId="4017E542" w14:textId="77777777" w:rsidR="0080391C" w:rsidRDefault="0080391C" w:rsidP="002319B4">
      <w:pPr>
        <w:rPr>
          <w:sz w:val="16"/>
        </w:rPr>
      </w:pPr>
    </w:p>
    <w:p w14:paraId="2FDE391F" w14:textId="35FB41BF" w:rsidR="0080391C" w:rsidRDefault="0080391C" w:rsidP="0080391C">
      <w:pPr>
        <w:pStyle w:val="Heading3"/>
      </w:pPr>
      <w:r>
        <w:t>Assistance in Liberalization</w:t>
      </w:r>
    </w:p>
    <w:p w14:paraId="7B421F0B" w14:textId="26A22892" w:rsidR="0080391C" w:rsidRPr="0080391C" w:rsidRDefault="0080391C" w:rsidP="0080391C">
      <w:pPr>
        <w:pStyle w:val="Heading4"/>
      </w:pPr>
      <w:r>
        <w:t xml:space="preserve">Plan: The United States Federal Government should assist Venezuela in the liberalization of its oil sector. </w:t>
      </w:r>
    </w:p>
    <w:p w14:paraId="5B5FB3B3" w14:textId="77777777" w:rsidR="0080391C" w:rsidRPr="00AC0404" w:rsidRDefault="0080391C" w:rsidP="00AC0404"/>
    <w:p w14:paraId="4FB89391" w14:textId="15BF52C5" w:rsidR="0080391C" w:rsidRPr="00AC0404" w:rsidRDefault="00AC0404" w:rsidP="00AC0404">
      <w:pPr>
        <w:pStyle w:val="Heading4"/>
      </w:pPr>
      <w:r>
        <w:t xml:space="preserve">US assistance is critical to liberalizing </w:t>
      </w:r>
      <w:proofErr w:type="spellStart"/>
      <w:r>
        <w:t>Venezeula’s</w:t>
      </w:r>
      <w:proofErr w:type="spellEnd"/>
      <w:r>
        <w:t xml:space="preserve"> oil sector – expertise, resources, and rule of law. </w:t>
      </w:r>
    </w:p>
    <w:p w14:paraId="77020E52" w14:textId="72202660" w:rsidR="0080391C" w:rsidRDefault="00AC0404" w:rsidP="00AC0404">
      <w:r w:rsidRPr="00AC0404">
        <w:rPr>
          <w:rStyle w:val="StyleStyleBold12pt"/>
        </w:rPr>
        <w:t>Farnsworth ‘</w:t>
      </w:r>
      <w:r w:rsidR="0080391C" w:rsidRPr="00AC0404">
        <w:rPr>
          <w:rStyle w:val="StyleStyleBold12pt"/>
        </w:rPr>
        <w:t>1</w:t>
      </w:r>
      <w:r w:rsidRPr="00AC0404">
        <w:rPr>
          <w:rStyle w:val="StyleStyleBold12pt"/>
        </w:rPr>
        <w:t>3</w:t>
      </w:r>
      <w:r w:rsidR="0080391C" w:rsidRPr="00AC0404">
        <w:t xml:space="preserve"> (Eric Farnsworth vice president of the Council of the Americas </w:t>
      </w:r>
      <w:r>
        <w:t>and Americas Society 4/11/2013</w:t>
      </w:r>
      <w:r w:rsidR="0080391C" w:rsidRPr="00AC0404">
        <w:t xml:space="preserve">, “ENERGY SECURITY OPPORTUNITIES IN LATIN AMERICA AND THE CARIBBEAN, HEARING BEFORE THE HOUSE COMMITTEE ON FOREIGN AFFAIRS SUBCOMMITTEE ON THE WESTERN HEMISPHERE, </w:t>
      </w:r>
      <w:hyperlink r:id="rId10" w:history="1">
        <w:r w:rsidRPr="00AC0404">
          <w:t>http://docs.house.gov/meetings/FA/FA07/20130411/100622/HHRG-113-FA07-20130411-SD002.pdf)GNL</w:t>
        </w:r>
      </w:hyperlink>
    </w:p>
    <w:p w14:paraId="34D7DC40" w14:textId="77777777" w:rsidR="00AC0404" w:rsidRPr="00AC0404" w:rsidRDefault="00AC0404" w:rsidP="00AC0404"/>
    <w:p w14:paraId="24EC482B" w14:textId="1C795D58" w:rsidR="0080391C" w:rsidRPr="0080391C" w:rsidRDefault="0080391C" w:rsidP="0080391C">
      <w:pPr>
        <w:rPr>
          <w:sz w:val="16"/>
        </w:rPr>
      </w:pPr>
      <w:r w:rsidRPr="0080391C">
        <w:rPr>
          <w:sz w:val="16"/>
        </w:rPr>
        <w:t>Nonetheless, traditional fuels wil</w:t>
      </w:r>
      <w:r>
        <w:rPr>
          <w:sz w:val="16"/>
        </w:rPr>
        <w:t xml:space="preserve">l remain critical to meet </w:t>
      </w:r>
      <w:proofErr w:type="gramStart"/>
      <w:r>
        <w:rPr>
          <w:sz w:val="16"/>
        </w:rPr>
        <w:t xml:space="preserve">both </w:t>
      </w:r>
      <w:r w:rsidRPr="0080391C">
        <w:rPr>
          <w:sz w:val="16"/>
        </w:rPr>
        <w:t xml:space="preserve"> regional</w:t>
      </w:r>
      <w:proofErr w:type="gramEnd"/>
      <w:r w:rsidRPr="0080391C">
        <w:rPr>
          <w:sz w:val="16"/>
        </w:rPr>
        <w:t xml:space="preserve"> and global energy needs for th</w:t>
      </w:r>
      <w:r>
        <w:rPr>
          <w:sz w:val="16"/>
        </w:rPr>
        <w:t xml:space="preserve">e foreseeable future. </w:t>
      </w:r>
      <w:proofErr w:type="gramStart"/>
      <w:r>
        <w:rPr>
          <w:sz w:val="16"/>
        </w:rPr>
        <w:t xml:space="preserve">And </w:t>
      </w:r>
      <w:r w:rsidRPr="0080391C">
        <w:rPr>
          <w:sz w:val="16"/>
        </w:rPr>
        <w:t xml:space="preserve"> here</w:t>
      </w:r>
      <w:proofErr w:type="gramEnd"/>
      <w:r w:rsidRPr="0080391C">
        <w:rPr>
          <w:sz w:val="16"/>
        </w:rPr>
        <w:t xml:space="preserve">, too, </w:t>
      </w:r>
      <w:r w:rsidRPr="0080391C">
        <w:rPr>
          <w:rStyle w:val="StyleBoldUnderline"/>
        </w:rPr>
        <w:t>Latin America</w:t>
      </w:r>
      <w:r w:rsidRPr="0080391C">
        <w:rPr>
          <w:sz w:val="16"/>
        </w:rPr>
        <w:t xml:space="preserve"> and the Caribbean </w:t>
      </w:r>
      <w:r w:rsidRPr="0080391C">
        <w:rPr>
          <w:rStyle w:val="StyleBoldUnderline"/>
        </w:rPr>
        <w:t>boast significant resources. Unfortunately</w:t>
      </w:r>
      <w:r w:rsidRPr="0080391C">
        <w:rPr>
          <w:sz w:val="16"/>
        </w:rPr>
        <w:t>, politics, incl</w:t>
      </w:r>
      <w:r>
        <w:rPr>
          <w:sz w:val="16"/>
        </w:rPr>
        <w:t xml:space="preserve">uding populist governance and </w:t>
      </w:r>
      <w:r w:rsidRPr="0080391C">
        <w:rPr>
          <w:sz w:val="16"/>
        </w:rPr>
        <w:t xml:space="preserve">regional rivalries between and among states, and </w:t>
      </w:r>
      <w:r w:rsidRPr="0080391C">
        <w:rPr>
          <w:rStyle w:val="StyleBoldUnderline"/>
        </w:rPr>
        <w:t xml:space="preserve">a </w:t>
      </w:r>
      <w:r w:rsidRPr="00AC0404">
        <w:rPr>
          <w:rStyle w:val="Emphasis"/>
        </w:rPr>
        <w:t>suboptimal investment clima</w:t>
      </w:r>
      <w:r w:rsidRPr="0080391C">
        <w:rPr>
          <w:rStyle w:val="StyleBoldUnderline"/>
        </w:rPr>
        <w:t>te</w:t>
      </w:r>
      <w:r w:rsidRPr="0080391C">
        <w:rPr>
          <w:sz w:val="16"/>
        </w:rPr>
        <w:t xml:space="preserve"> in a number of nat</w:t>
      </w:r>
      <w:r>
        <w:rPr>
          <w:sz w:val="16"/>
        </w:rPr>
        <w:t xml:space="preserve">ions, specifically including </w:t>
      </w:r>
      <w:proofErr w:type="gramStart"/>
      <w:r>
        <w:rPr>
          <w:sz w:val="16"/>
        </w:rPr>
        <w:t xml:space="preserve">a </w:t>
      </w:r>
      <w:r w:rsidRPr="0080391C">
        <w:rPr>
          <w:sz w:val="16"/>
        </w:rPr>
        <w:t xml:space="preserve"> weak</w:t>
      </w:r>
      <w:proofErr w:type="gramEnd"/>
      <w:r w:rsidRPr="0080391C">
        <w:rPr>
          <w:sz w:val="16"/>
        </w:rPr>
        <w:t xml:space="preserve"> and malleable rule of law, </w:t>
      </w:r>
      <w:r w:rsidRPr="0080391C">
        <w:rPr>
          <w:rStyle w:val="StyleBoldUnderline"/>
        </w:rPr>
        <w:t xml:space="preserve">has led to a </w:t>
      </w:r>
      <w:proofErr w:type="spellStart"/>
      <w:r w:rsidRPr="0080391C">
        <w:rPr>
          <w:rStyle w:val="StyleBoldUnderline"/>
        </w:rPr>
        <w:t>sectoral</w:t>
      </w:r>
      <w:proofErr w:type="spellEnd"/>
      <w:r w:rsidRPr="0080391C">
        <w:rPr>
          <w:rStyle w:val="StyleBoldUnderline"/>
        </w:rPr>
        <w:t xml:space="preserve"> underdevelopment and unnecessary inefficiencies.</w:t>
      </w:r>
      <w:r>
        <w:rPr>
          <w:sz w:val="16"/>
        </w:rPr>
        <w:t xml:space="preserve"> </w:t>
      </w:r>
      <w:r w:rsidRPr="0080391C">
        <w:rPr>
          <w:sz w:val="16"/>
        </w:rPr>
        <w:t xml:space="preserve"> At the same time, the United States is not the only Nation that sees the potential for cooperation in Latin Americ</w:t>
      </w:r>
      <w:r>
        <w:rPr>
          <w:sz w:val="16"/>
        </w:rPr>
        <w:t>a, Caribbean, and</w:t>
      </w:r>
      <w:r w:rsidRPr="0080391C">
        <w:rPr>
          <w:sz w:val="16"/>
        </w:rPr>
        <w:t xml:space="preserve"> Canadian energy. China, for example, which is now the world’s top ¶ energy consumer, is a relatively recen</w:t>
      </w:r>
      <w:r>
        <w:rPr>
          <w:sz w:val="16"/>
        </w:rPr>
        <w:t xml:space="preserve">t, but very active </w:t>
      </w:r>
      <w:proofErr w:type="gramStart"/>
      <w:r>
        <w:rPr>
          <w:sz w:val="16"/>
        </w:rPr>
        <w:t xml:space="preserve">participant </w:t>
      </w:r>
      <w:r w:rsidRPr="0080391C">
        <w:rPr>
          <w:sz w:val="16"/>
        </w:rPr>
        <w:t xml:space="preserve"> in</w:t>
      </w:r>
      <w:proofErr w:type="gramEnd"/>
      <w:r w:rsidRPr="0080391C">
        <w:rPr>
          <w:sz w:val="16"/>
        </w:rPr>
        <w:t xml:space="preserve"> the development of regional energy resources, as are other nations, including India and Russia. T</w:t>
      </w:r>
      <w:r>
        <w:rPr>
          <w:sz w:val="16"/>
        </w:rPr>
        <w:t xml:space="preserve">his is a region that is now </w:t>
      </w:r>
      <w:proofErr w:type="gramStart"/>
      <w:r>
        <w:rPr>
          <w:sz w:val="16"/>
        </w:rPr>
        <w:t xml:space="preserve">in </w:t>
      </w:r>
      <w:r w:rsidRPr="0080391C">
        <w:rPr>
          <w:sz w:val="16"/>
        </w:rPr>
        <w:t xml:space="preserve"> play</w:t>
      </w:r>
      <w:proofErr w:type="gramEnd"/>
      <w:r w:rsidRPr="0080391C">
        <w:rPr>
          <w:sz w:val="16"/>
        </w:rPr>
        <w:t xml:space="preserve">. In my view, </w:t>
      </w:r>
      <w:r w:rsidRPr="00AC0404">
        <w:rPr>
          <w:rStyle w:val="StyleBoldUnderline"/>
        </w:rPr>
        <w:t>the United States must</w:t>
      </w:r>
      <w:r w:rsidRPr="0080391C">
        <w:rPr>
          <w:sz w:val="16"/>
        </w:rPr>
        <w:t xml:space="preserve">, therefore, </w:t>
      </w:r>
      <w:r w:rsidRPr="00AC0404">
        <w:rPr>
          <w:rStyle w:val="StyleBoldUnderline"/>
        </w:rPr>
        <w:t>do a better job making the case for regional partnership</w:t>
      </w:r>
      <w:r>
        <w:rPr>
          <w:sz w:val="16"/>
        </w:rPr>
        <w:t xml:space="preserve">, because alternatives </w:t>
      </w:r>
      <w:proofErr w:type="gramStart"/>
      <w:r>
        <w:rPr>
          <w:sz w:val="16"/>
        </w:rPr>
        <w:t xml:space="preserve">for </w:t>
      </w:r>
      <w:r w:rsidRPr="0080391C">
        <w:rPr>
          <w:sz w:val="16"/>
        </w:rPr>
        <w:t xml:space="preserve"> the</w:t>
      </w:r>
      <w:proofErr w:type="gramEnd"/>
      <w:r w:rsidRPr="0080391C">
        <w:rPr>
          <w:sz w:val="16"/>
        </w:rPr>
        <w:t xml:space="preserve"> region exist today which simply di</w:t>
      </w:r>
      <w:r w:rsidR="00AC0404">
        <w:rPr>
          <w:sz w:val="16"/>
        </w:rPr>
        <w:t xml:space="preserve">d not exist a decade ago. </w:t>
      </w:r>
      <w:r w:rsidRPr="0080391C">
        <w:rPr>
          <w:sz w:val="16"/>
        </w:rPr>
        <w:t xml:space="preserve"> With this in mind, </w:t>
      </w:r>
      <w:r w:rsidRPr="00AC0404">
        <w:rPr>
          <w:rStyle w:val="StyleBoldUnderline"/>
        </w:rPr>
        <w:t xml:space="preserve">the United States can and should become more proactively </w:t>
      </w:r>
      <w:r w:rsidRPr="00AC0404">
        <w:rPr>
          <w:rStyle w:val="Emphasis"/>
        </w:rPr>
        <w:t>engaged</w:t>
      </w:r>
      <w:r w:rsidRPr="00AC0404">
        <w:rPr>
          <w:rStyle w:val="StyleBoldUnderline"/>
        </w:rPr>
        <w:t xml:space="preserve"> in regional energy issues</w:t>
      </w:r>
      <w:r w:rsidRPr="0080391C">
        <w:rPr>
          <w:sz w:val="16"/>
        </w:rPr>
        <w:t>, serving as a resource and a partner for nations th</w:t>
      </w:r>
      <w:r>
        <w:rPr>
          <w:sz w:val="16"/>
        </w:rPr>
        <w:t xml:space="preserve">at seek engagement with us. </w:t>
      </w:r>
      <w:proofErr w:type="gramStart"/>
      <w:r>
        <w:rPr>
          <w:sz w:val="16"/>
        </w:rPr>
        <w:t xml:space="preserve">In </w:t>
      </w:r>
      <w:r w:rsidRPr="0080391C">
        <w:rPr>
          <w:sz w:val="16"/>
        </w:rPr>
        <w:t xml:space="preserve"> the</w:t>
      </w:r>
      <w:proofErr w:type="gramEnd"/>
      <w:r w:rsidRPr="0080391C">
        <w:rPr>
          <w:sz w:val="16"/>
        </w:rPr>
        <w:t xml:space="preserve"> first instance, </w:t>
      </w:r>
      <w:r w:rsidRPr="00AC0404">
        <w:rPr>
          <w:rStyle w:val="StyleBoldUnderline"/>
        </w:rPr>
        <w:t>we must take sever</w:t>
      </w:r>
      <w:r w:rsidR="00AC0404" w:rsidRPr="00AC0404">
        <w:rPr>
          <w:rStyle w:val="StyleBoldUnderline"/>
        </w:rPr>
        <w:t xml:space="preserve">al steps in the near term that </w:t>
      </w:r>
      <w:r w:rsidRPr="00AC0404">
        <w:rPr>
          <w:rStyle w:val="StyleBoldUnderline"/>
        </w:rPr>
        <w:t xml:space="preserve"> will show a seriousness of purpose and leadership in hemispheric  energy matters</w:t>
      </w:r>
      <w:r w:rsidRPr="0080391C">
        <w:rPr>
          <w:sz w:val="16"/>
        </w:rPr>
        <w:t xml:space="preserve">. Three come right </w:t>
      </w:r>
      <w:r w:rsidR="00AC0404">
        <w:rPr>
          <w:sz w:val="16"/>
        </w:rPr>
        <w:t xml:space="preserve">to mind, and we have </w:t>
      </w:r>
      <w:proofErr w:type="gramStart"/>
      <w:r w:rsidR="00AC0404">
        <w:rPr>
          <w:sz w:val="16"/>
        </w:rPr>
        <w:t xml:space="preserve">discussed </w:t>
      </w:r>
      <w:r w:rsidRPr="0080391C">
        <w:rPr>
          <w:sz w:val="16"/>
        </w:rPr>
        <w:t xml:space="preserve"> all</w:t>
      </w:r>
      <w:proofErr w:type="gramEnd"/>
      <w:r w:rsidRPr="0080391C">
        <w:rPr>
          <w:sz w:val="16"/>
        </w:rPr>
        <w:t xml:space="preserve"> of them to a greater or lesser extent already this afternoon: Approval of the Keystone XL Pipeline as soon as reasonable environmental concerns are addressed;</w:t>
      </w:r>
      <w:r w:rsidR="00AC0404">
        <w:rPr>
          <w:sz w:val="16"/>
        </w:rPr>
        <w:t xml:space="preserve"> implementation of the pending </w:t>
      </w:r>
      <w:r w:rsidRPr="0080391C">
        <w:rPr>
          <w:sz w:val="16"/>
        </w:rPr>
        <w:t xml:space="preserve"> </w:t>
      </w:r>
      <w:proofErr w:type="spellStart"/>
      <w:r w:rsidRPr="0080391C">
        <w:rPr>
          <w:sz w:val="16"/>
        </w:rPr>
        <w:t>transboundary</w:t>
      </w:r>
      <w:proofErr w:type="spellEnd"/>
      <w:r w:rsidRPr="0080391C">
        <w:rPr>
          <w:sz w:val="16"/>
        </w:rPr>
        <w:t xml:space="preserve"> Hydrocarbons Agre</w:t>
      </w:r>
      <w:r w:rsidR="00AC0404">
        <w:rPr>
          <w:sz w:val="16"/>
        </w:rPr>
        <w:t xml:space="preserve">ement with Mexico; and greater </w:t>
      </w:r>
      <w:r w:rsidRPr="0080391C">
        <w:rPr>
          <w:sz w:val="16"/>
        </w:rPr>
        <w:t xml:space="preserve"> alacrity in the effort to a</w:t>
      </w:r>
      <w:r>
        <w:rPr>
          <w:sz w:val="16"/>
        </w:rPr>
        <w:t xml:space="preserve">pprove exports of natural gas. </w:t>
      </w:r>
      <w:r w:rsidRPr="0080391C">
        <w:rPr>
          <w:sz w:val="16"/>
        </w:rPr>
        <w:t xml:space="preserve"> We should begin to view energy, in my view, and specifically natural gas, as a potent new tool of regional foreign policy, particularly in the Caribbean Basin, including Central America. The Caribbean Basin faces economic challenges unlike the rest of the hemisphere due to small and less competitive economies. As security</w:t>
      </w:r>
      <w:r w:rsidR="00AC0404">
        <w:rPr>
          <w:sz w:val="16"/>
        </w:rPr>
        <w:t xml:space="preserve"> </w:t>
      </w:r>
      <w:r w:rsidRPr="0080391C">
        <w:rPr>
          <w:sz w:val="16"/>
        </w:rPr>
        <w:t>gains are made in Mexico and incr</w:t>
      </w:r>
      <w:r>
        <w:rPr>
          <w:sz w:val="16"/>
        </w:rPr>
        <w:t xml:space="preserve">easingly Central America, </w:t>
      </w:r>
      <w:proofErr w:type="gramStart"/>
      <w:r>
        <w:rPr>
          <w:sz w:val="16"/>
        </w:rPr>
        <w:t xml:space="preserve">drug </w:t>
      </w:r>
      <w:r w:rsidRPr="0080391C">
        <w:rPr>
          <w:sz w:val="16"/>
        </w:rPr>
        <w:t xml:space="preserve"> traffickers</w:t>
      </w:r>
      <w:proofErr w:type="gramEnd"/>
      <w:r w:rsidRPr="0080391C">
        <w:rPr>
          <w:sz w:val="16"/>
        </w:rPr>
        <w:t xml:space="preserve"> will change their routes back into the Caribbean, wher</w:t>
      </w:r>
      <w:r w:rsidR="00AC0404">
        <w:rPr>
          <w:sz w:val="16"/>
        </w:rPr>
        <w:t xml:space="preserve">e </w:t>
      </w:r>
      <w:r>
        <w:rPr>
          <w:sz w:val="16"/>
        </w:rPr>
        <w:t xml:space="preserve"> they came from originally. </w:t>
      </w:r>
      <w:r w:rsidRPr="0080391C">
        <w:rPr>
          <w:sz w:val="16"/>
        </w:rPr>
        <w:t xml:space="preserve"> </w:t>
      </w:r>
      <w:r w:rsidRPr="00AC0404">
        <w:rPr>
          <w:rStyle w:val="StyleBoldUnderline"/>
        </w:rPr>
        <w:t xml:space="preserve">Those realities coupled with </w:t>
      </w:r>
      <w:r w:rsidRPr="00AC0404">
        <w:rPr>
          <w:rStyle w:val="Emphasis"/>
        </w:rPr>
        <w:t>Venezuela’s growing economic challenges</w:t>
      </w:r>
      <w:r w:rsidRPr="00AC0404">
        <w:rPr>
          <w:rStyle w:val="StyleBoldUnderline"/>
        </w:rPr>
        <w:t xml:space="preserve"> and political transition, whi</w:t>
      </w:r>
      <w:r w:rsidR="00AC0404">
        <w:rPr>
          <w:rStyle w:val="StyleBoldUnderline"/>
        </w:rPr>
        <w:t xml:space="preserve">ch may cause Caracas to </w:t>
      </w:r>
      <w:proofErr w:type="gramStart"/>
      <w:r w:rsidR="00AC0404">
        <w:rPr>
          <w:rStyle w:val="StyleBoldUnderline"/>
        </w:rPr>
        <w:t xml:space="preserve">reduce </w:t>
      </w:r>
      <w:r w:rsidRPr="00AC0404">
        <w:rPr>
          <w:rStyle w:val="StyleBoldUnderline"/>
        </w:rPr>
        <w:t xml:space="preserve"> its</w:t>
      </w:r>
      <w:proofErr w:type="gramEnd"/>
      <w:r w:rsidRPr="00AC0404">
        <w:rPr>
          <w:rStyle w:val="StyleBoldUnderline"/>
        </w:rPr>
        <w:t xml:space="preserve"> provision of subsidized energy under the </w:t>
      </w:r>
      <w:proofErr w:type="spellStart"/>
      <w:r w:rsidRPr="00AC0404">
        <w:rPr>
          <w:rStyle w:val="StyleBoldUnderline"/>
        </w:rPr>
        <w:t>Petrocaribe</w:t>
      </w:r>
      <w:proofErr w:type="spellEnd"/>
      <w:r w:rsidRPr="00AC0404">
        <w:rPr>
          <w:rStyle w:val="StyleBoldUnderline"/>
        </w:rPr>
        <w:t xml:space="preserve"> program</w:t>
      </w:r>
      <w:r w:rsidR="00AC0404" w:rsidRPr="00AC0404">
        <w:rPr>
          <w:rStyle w:val="StyleBoldUnderline"/>
        </w:rPr>
        <w:t xml:space="preserve">, </w:t>
      </w:r>
      <w:r w:rsidRPr="00AC0404">
        <w:rPr>
          <w:rStyle w:val="StyleBoldUnderline"/>
        </w:rPr>
        <w:t xml:space="preserve"> suggest that </w:t>
      </w:r>
      <w:r w:rsidRPr="00AC0404">
        <w:rPr>
          <w:rStyle w:val="Emphasis"/>
        </w:rPr>
        <w:t>now would be an opport</w:t>
      </w:r>
      <w:r w:rsidR="00AC0404" w:rsidRPr="00AC0404">
        <w:rPr>
          <w:rStyle w:val="Emphasis"/>
        </w:rPr>
        <w:t>une time</w:t>
      </w:r>
      <w:r w:rsidR="00AC0404">
        <w:rPr>
          <w:rStyle w:val="StyleBoldUnderline"/>
        </w:rPr>
        <w:t xml:space="preserve"> for the United States </w:t>
      </w:r>
      <w:r w:rsidRPr="00AC0404">
        <w:rPr>
          <w:rStyle w:val="StyleBoldUnderline"/>
        </w:rPr>
        <w:t xml:space="preserve"> to help build will Caribbean competitiv</w:t>
      </w:r>
      <w:r w:rsidR="00AC0404">
        <w:rPr>
          <w:rStyle w:val="StyleBoldUnderline"/>
        </w:rPr>
        <w:t>eness and job creation in the</w:t>
      </w:r>
      <w:r w:rsidRPr="00AC0404">
        <w:rPr>
          <w:rStyle w:val="StyleBoldUnderline"/>
        </w:rPr>
        <w:t xml:space="preserve"> formal economy</w:t>
      </w:r>
      <w:r w:rsidRPr="0080391C">
        <w:rPr>
          <w:sz w:val="16"/>
        </w:rPr>
        <w:t>. The export of cleane</w:t>
      </w:r>
      <w:r w:rsidR="00AC0404">
        <w:rPr>
          <w:sz w:val="16"/>
        </w:rPr>
        <w:t xml:space="preserve">r natural gas and the focus </w:t>
      </w:r>
      <w:proofErr w:type="gramStart"/>
      <w:r w:rsidR="00AC0404">
        <w:rPr>
          <w:sz w:val="16"/>
        </w:rPr>
        <w:t xml:space="preserve">on </w:t>
      </w:r>
      <w:r w:rsidRPr="0080391C">
        <w:rPr>
          <w:sz w:val="16"/>
        </w:rPr>
        <w:t xml:space="preserve"> regional</w:t>
      </w:r>
      <w:proofErr w:type="gramEnd"/>
      <w:r w:rsidRPr="0080391C">
        <w:rPr>
          <w:sz w:val="16"/>
        </w:rPr>
        <w:t xml:space="preserve"> electricity connectivity should, therefore, in my view, underlie such an initiative. More broadly, </w:t>
      </w:r>
      <w:r w:rsidRPr="00AC0404">
        <w:rPr>
          <w:rStyle w:val="StyleBoldUnderline"/>
        </w:rPr>
        <w:t>the United States has a strategic interest in working with willing nations in the hemisphere to develop their own energy resources effectively, while promoting models that reduce the negative if unintended consequences of regional energy development, including a lack of transparency and official corruption, the distorting impact of consumption subsidies, an over-reliance on a single commodity or sector, environmental concerns, and a concentration of wealth and political power around the sector</w:t>
      </w:r>
      <w:r w:rsidRPr="0080391C">
        <w:rPr>
          <w:sz w:val="16"/>
        </w:rPr>
        <w:t xml:space="preserve">. In order to develop their respective industries, </w:t>
      </w:r>
      <w:r w:rsidRPr="00AC0404">
        <w:rPr>
          <w:rStyle w:val="Emphasis"/>
        </w:rPr>
        <w:t>nations need U.S. technology, management expertise, and investment dollars. They need our education system to develop their engineers and seismologists, they need help to understand regulatory, tax, and policy models that work, they need to be exposed to best practices in environmental mitigation, and they need our technical assistance to improve the investment climate and the rule of law</w:t>
      </w:r>
      <w:r w:rsidR="00AC0404">
        <w:rPr>
          <w:sz w:val="16"/>
        </w:rPr>
        <w:t xml:space="preserve">. </w:t>
      </w:r>
      <w:r w:rsidRPr="0080391C">
        <w:rPr>
          <w:sz w:val="16"/>
        </w:rPr>
        <w:t>And in this regard, let me just raise</w:t>
      </w:r>
      <w:r w:rsidR="00AC0404">
        <w:rPr>
          <w:sz w:val="16"/>
        </w:rPr>
        <w:t xml:space="preserve"> very briefly one country </w:t>
      </w:r>
      <w:proofErr w:type="gramStart"/>
      <w:r w:rsidR="00AC0404">
        <w:rPr>
          <w:sz w:val="16"/>
        </w:rPr>
        <w:t xml:space="preserve">in </w:t>
      </w:r>
      <w:r w:rsidRPr="0080391C">
        <w:rPr>
          <w:sz w:val="16"/>
        </w:rPr>
        <w:t xml:space="preserve"> particular</w:t>
      </w:r>
      <w:proofErr w:type="gramEnd"/>
      <w:r w:rsidRPr="0080391C">
        <w:rPr>
          <w:sz w:val="16"/>
        </w:rPr>
        <w:t>, because it is so much important in terms of</w:t>
      </w:r>
      <w:r w:rsidR="00AC0404">
        <w:rPr>
          <w:sz w:val="16"/>
        </w:rPr>
        <w:t xml:space="preserve"> hemispheric </w:t>
      </w:r>
      <w:r w:rsidRPr="0080391C">
        <w:rPr>
          <w:sz w:val="16"/>
        </w:rPr>
        <w:t xml:space="preserve">energy trends, and that is Brazil, which I believe offers a case </w:t>
      </w:r>
      <w:r w:rsidR="00AC0404">
        <w:rPr>
          <w:sz w:val="16"/>
        </w:rPr>
        <w:t xml:space="preserve"> study for consideration. </w:t>
      </w:r>
      <w:r w:rsidRPr="0080391C">
        <w:rPr>
          <w:sz w:val="16"/>
        </w:rPr>
        <w:t xml:space="preserve"> Major discoveries in the pre-salt fields off the coast may soon catapult Brazil into the ranks of the global energy superpowers. Energy cooperation with Brazil is thus </w:t>
      </w:r>
      <w:r w:rsidR="00AC0404">
        <w:rPr>
          <w:sz w:val="16"/>
        </w:rPr>
        <w:t xml:space="preserve">a prime opportunity for the </w:t>
      </w:r>
      <w:r w:rsidRPr="0080391C">
        <w:rPr>
          <w:sz w:val="16"/>
        </w:rPr>
        <w:t>United States, as the President sa</w:t>
      </w:r>
      <w:r w:rsidR="00AC0404">
        <w:rPr>
          <w:sz w:val="16"/>
        </w:rPr>
        <w:t>id when he traveled there in</w:t>
      </w:r>
      <w:r w:rsidRPr="0080391C">
        <w:rPr>
          <w:sz w:val="16"/>
        </w:rPr>
        <w:t xml:space="preserve"> 2011. At the same time, despite ma</w:t>
      </w:r>
      <w:r w:rsidR="00AC0404">
        <w:rPr>
          <w:sz w:val="16"/>
        </w:rPr>
        <w:t>ssive potential, development</w:t>
      </w:r>
      <w:r w:rsidRPr="0080391C">
        <w:rPr>
          <w:sz w:val="16"/>
        </w:rPr>
        <w:t xml:space="preserve"> has been slower than predicted due to a number of </w:t>
      </w:r>
      <w:proofErr w:type="spellStart"/>
      <w:r w:rsidRPr="0080391C">
        <w:rPr>
          <w:sz w:val="16"/>
        </w:rPr>
        <w:t>governmentmandated</w:t>
      </w:r>
      <w:proofErr w:type="spellEnd"/>
      <w:r w:rsidRPr="0080391C">
        <w:rPr>
          <w:sz w:val="16"/>
        </w:rPr>
        <w:t xml:space="preserve"> requirements, complicated rule of law, and continued uncertainty in terms of elements such as th</w:t>
      </w:r>
      <w:r w:rsidR="00AC0404">
        <w:rPr>
          <w:sz w:val="16"/>
        </w:rPr>
        <w:t xml:space="preserve">e sharing out of royalties. </w:t>
      </w:r>
      <w:r w:rsidRPr="0080391C">
        <w:rPr>
          <w:sz w:val="16"/>
        </w:rPr>
        <w:t>These issues are not unique to Br</w:t>
      </w:r>
      <w:r w:rsidR="00AC0404">
        <w:rPr>
          <w:sz w:val="16"/>
        </w:rPr>
        <w:t>azil. The purpose in raising</w:t>
      </w:r>
      <w:r w:rsidRPr="0080391C">
        <w:rPr>
          <w:sz w:val="16"/>
        </w:rPr>
        <w:t xml:space="preserve"> them, however, is to suggest that great opportunities in hemispheric energy come with certain challenges as well. </w:t>
      </w:r>
    </w:p>
    <w:p w14:paraId="500AAF6B" w14:textId="77777777" w:rsidR="002319B4" w:rsidRPr="00C47526" w:rsidRDefault="002319B4" w:rsidP="002319B4">
      <w:r>
        <w:rPr>
          <w:sz w:val="16"/>
        </w:rPr>
        <w:t xml:space="preserve"> </w:t>
      </w:r>
    </w:p>
    <w:p w14:paraId="48653A5B" w14:textId="77777777" w:rsidR="002319B4" w:rsidRPr="00BF3664" w:rsidRDefault="002319B4" w:rsidP="00BF3664">
      <w:pPr>
        <w:rPr>
          <w:sz w:val="16"/>
        </w:rPr>
      </w:pPr>
    </w:p>
    <w:p w14:paraId="74003CC7" w14:textId="77777777" w:rsidR="006B265F" w:rsidRDefault="006B265F" w:rsidP="007A3515"/>
    <w:p w14:paraId="48289235" w14:textId="77777777" w:rsidR="00BF3664" w:rsidRDefault="00BF3664" w:rsidP="00BF3664">
      <w:pPr>
        <w:pStyle w:val="Heading3"/>
      </w:pPr>
      <w:r>
        <w:t>Exchange Diplomats</w:t>
      </w:r>
    </w:p>
    <w:p w14:paraId="577DD518" w14:textId="77777777" w:rsidR="00BF3664" w:rsidRDefault="00BF3664" w:rsidP="00BF3664">
      <w:pPr>
        <w:pStyle w:val="Heading4"/>
      </w:pPr>
      <w:r w:rsidRPr="00BF3664">
        <w:t>Plan: The United States Federal Government should official</w:t>
      </w:r>
      <w:r>
        <w:t>ly</w:t>
      </w:r>
      <w:r w:rsidRPr="00BF3664">
        <w:t xml:space="preserve"> recognize the </w:t>
      </w:r>
      <w:proofErr w:type="spellStart"/>
      <w:r w:rsidRPr="00BF3664">
        <w:t>Maduro</w:t>
      </w:r>
      <w:proofErr w:type="spellEnd"/>
      <w:r w:rsidRPr="00BF3664">
        <w:t xml:space="preserve"> government in </w:t>
      </w:r>
      <w:proofErr w:type="spellStart"/>
      <w:r w:rsidRPr="00BF3664">
        <w:t>Venezeuala</w:t>
      </w:r>
      <w:proofErr w:type="spellEnd"/>
      <w:r w:rsidRPr="00BF3664">
        <w:t xml:space="preserve"> and offer to exchange ambassadors. </w:t>
      </w:r>
    </w:p>
    <w:p w14:paraId="1164CB65" w14:textId="77777777" w:rsidR="00BF3664" w:rsidRPr="00BF3664" w:rsidRDefault="00BF3664" w:rsidP="00BF3664"/>
    <w:p w14:paraId="62DB94B7" w14:textId="77777777" w:rsidR="00BF3664" w:rsidRDefault="00BF3664" w:rsidP="00BF3664">
      <w:pPr>
        <w:pStyle w:val="Heading4"/>
      </w:pPr>
      <w:r>
        <w:t xml:space="preserve">Plan solves – Official recognition and an exchange of diplomats is the first step to normalized trade relations. </w:t>
      </w:r>
    </w:p>
    <w:p w14:paraId="1CE52512" w14:textId="77777777" w:rsidR="00BF3664" w:rsidRDefault="00BF3664" w:rsidP="00BF3664">
      <w:proofErr w:type="spellStart"/>
      <w:r>
        <w:rPr>
          <w:rStyle w:val="StyleStyleBold12pt"/>
        </w:rPr>
        <w:t>Metzker</w:t>
      </w:r>
      <w:proofErr w:type="spellEnd"/>
      <w:r>
        <w:rPr>
          <w:rStyle w:val="StyleStyleBold12pt"/>
        </w:rPr>
        <w:t xml:space="preserve"> ‘13</w:t>
      </w:r>
      <w:r>
        <w:t xml:space="preserve"> (</w:t>
      </w:r>
      <w:r w:rsidRPr="008A12A7">
        <w:t xml:space="preserve">By Jared </w:t>
      </w:r>
      <w:proofErr w:type="spellStart"/>
      <w:r w:rsidRPr="008A12A7">
        <w:t>Metzker</w:t>
      </w:r>
      <w:proofErr w:type="spellEnd"/>
      <w:r>
        <w:t xml:space="preserve"> </w:t>
      </w:r>
      <w:r w:rsidRPr="008A12A7">
        <w:t>Jun 17 2013</w:t>
      </w:r>
      <w:r>
        <w:t xml:space="preserve">, reporter for </w:t>
      </w:r>
      <w:proofErr w:type="spellStart"/>
      <w:r>
        <w:t>InterPressService</w:t>
      </w:r>
      <w:proofErr w:type="spellEnd"/>
      <w:r w:rsidRPr="008A12A7">
        <w:t xml:space="preserve"> </w:t>
      </w:r>
      <w:r>
        <w:t>“</w:t>
      </w:r>
      <w:r w:rsidRPr="008A12A7">
        <w:t>Analysts Say Oil Could Help Mend U.S.-Venezuela Relations</w:t>
      </w:r>
      <w:r>
        <w:t xml:space="preserve">” </w:t>
      </w:r>
      <w:hyperlink r:id="rId11" w:history="1">
        <w:r w:rsidRPr="00246F4D">
          <w:rPr>
            <w:rStyle w:val="Hyperlink"/>
          </w:rPr>
          <w:t>http://www.ipsnews.net/2013/06/analysts-say-oil-could-help-mend-u-s-venezuela-relations/</w:t>
        </w:r>
      </w:hyperlink>
      <w:r>
        <w:t>)</w:t>
      </w:r>
    </w:p>
    <w:p w14:paraId="1DCBEF4B" w14:textId="77777777" w:rsidR="00BF3664" w:rsidRPr="008A12A7" w:rsidRDefault="00BF3664" w:rsidP="00BF3664"/>
    <w:p w14:paraId="33A7DC39" w14:textId="77777777" w:rsidR="00BF3664" w:rsidRDefault="00BF3664" w:rsidP="00BF3664">
      <w:pPr>
        <w:rPr>
          <w:sz w:val="16"/>
        </w:rPr>
      </w:pPr>
      <w:r w:rsidRPr="00BF3664">
        <w:rPr>
          <w:sz w:val="16"/>
        </w:rPr>
        <w:t xml:space="preserve">WASHINGTON, Jun 17 2013 (IPS) - </w:t>
      </w:r>
      <w:r w:rsidRPr="008A12A7">
        <w:rPr>
          <w:rStyle w:val="StyleBoldUnderline"/>
        </w:rPr>
        <w:t xml:space="preserve">A shift in U.S. foreign policy towards Venezuela may be pending as a bilateral </w:t>
      </w:r>
      <w:r w:rsidRPr="00BF3664">
        <w:rPr>
          <w:rStyle w:val="Emphasis"/>
        </w:rPr>
        <w:t>rapprochement suddenly appears more possible</w:t>
      </w:r>
      <w:r w:rsidRPr="008A12A7">
        <w:rPr>
          <w:rStyle w:val="StyleBoldUnderline"/>
        </w:rPr>
        <w:t xml:space="preserve"> than it has in years</w:t>
      </w:r>
      <w:r w:rsidRPr="00BF3664">
        <w:rPr>
          <w:sz w:val="16"/>
        </w:rPr>
        <w:t xml:space="preserve">. On the sidelines of talks held earlier this month in Guatemala by the </w:t>
      </w:r>
      <w:proofErr w:type="spellStart"/>
      <w:r w:rsidRPr="00BF3664">
        <w:rPr>
          <w:sz w:val="16"/>
        </w:rPr>
        <w:t>Organisation</w:t>
      </w:r>
      <w:proofErr w:type="spellEnd"/>
      <w:r w:rsidRPr="00BF3664">
        <w:rPr>
          <w:sz w:val="16"/>
        </w:rPr>
        <w:t xml:space="preserve"> of American States (OAS), U.S. Secretary of State John Kerry met with Venezuelan Foreign Minister Elias </w:t>
      </w:r>
      <w:proofErr w:type="spellStart"/>
      <w:r w:rsidRPr="00BF3664">
        <w:rPr>
          <w:sz w:val="16"/>
        </w:rPr>
        <w:t>Jaua</w:t>
      </w:r>
      <w:proofErr w:type="spellEnd"/>
      <w:r w:rsidRPr="00BF3664">
        <w:rPr>
          <w:sz w:val="16"/>
        </w:rPr>
        <w:t>, with Kerry’s subsequent statements indicating</w:t>
      </w:r>
      <w:r w:rsidRPr="008A12A7">
        <w:rPr>
          <w:rStyle w:val="StyleBoldUnderline"/>
        </w:rPr>
        <w:t xml:space="preserve"> that relations could be heading in a friendlier direction. “We agreed today – both of us, Venezuela and the United States – that we would like to see our countries find a new way forward, establish a more constructive and positive relationship and find the ways to do that</w:t>
      </w:r>
      <w:r w:rsidRPr="00BF3664">
        <w:rPr>
          <w:sz w:val="16"/>
        </w:rPr>
        <w:t xml:space="preserve">,” Kerry said following the meeting with </w:t>
      </w:r>
      <w:proofErr w:type="spellStart"/>
      <w:r w:rsidRPr="00BF3664">
        <w:rPr>
          <w:sz w:val="16"/>
        </w:rPr>
        <w:t>Jaua</w:t>
      </w:r>
      <w:proofErr w:type="spellEnd"/>
      <w:r w:rsidRPr="00BF3664">
        <w:rPr>
          <w:sz w:val="16"/>
        </w:rPr>
        <w:t xml:space="preserve">, which was reportedly requested by the Venezuelans. The meeting happened on the heels of the release of Timothy Tracy, a U.S. filmmaker whom Venezuela had been holding on accusations of espionage. His release was interpreted by many as an “olive branch” being offered by the new Venezuelan government of Nicholas </w:t>
      </w:r>
      <w:proofErr w:type="spellStart"/>
      <w:r w:rsidRPr="00BF3664">
        <w:rPr>
          <w:sz w:val="16"/>
        </w:rPr>
        <w:t>Maduro</w:t>
      </w:r>
      <w:proofErr w:type="spellEnd"/>
      <w:r w:rsidRPr="00BF3664">
        <w:rPr>
          <w:sz w:val="16"/>
        </w:rPr>
        <w:t xml:space="preserve">, whose presidency Washington still has not formally </w:t>
      </w:r>
      <w:proofErr w:type="spellStart"/>
      <w:r w:rsidRPr="00BF3664">
        <w:rPr>
          <w:sz w:val="16"/>
        </w:rPr>
        <w:t>recognised</w:t>
      </w:r>
      <w:proofErr w:type="spellEnd"/>
      <w:r w:rsidRPr="00BF3664">
        <w:rPr>
          <w:sz w:val="16"/>
        </w:rPr>
        <w:t xml:space="preserve">. Only months ago, before the death of Venezuela’s long-time socialist leader Hugo Chavez, any </w:t>
      </w:r>
      <w:proofErr w:type="spellStart"/>
      <w:r w:rsidRPr="00BF3664">
        <w:rPr>
          <w:sz w:val="16"/>
        </w:rPr>
        <w:t>normalisation</w:t>
      </w:r>
      <w:proofErr w:type="spellEnd"/>
      <w:r w:rsidRPr="00BF3664">
        <w:rPr>
          <w:sz w:val="16"/>
        </w:rPr>
        <w:t xml:space="preserve"> of relations between Venezuela and the United States seemed highly unlikely. In 2002, Chavez was briefly removed from power by a military coup d’état that the U.S. Central Intelligence Agency (CIA) had known was imminent. Chavez immediately accused the United States of having played a part in the event. After his suspicions were confirmed partly valid, his rhetoric grew more scathing. In 2006, he famously told the United Nations General Assembly that then-U.S. President George W. Bush was “the devil himself”. Following Chavez’s death from cancer in March, however, his </w:t>
      </w:r>
      <w:proofErr w:type="gramStart"/>
      <w:r w:rsidRPr="00BF3664">
        <w:rPr>
          <w:sz w:val="16"/>
        </w:rPr>
        <w:t>hand-picked</w:t>
      </w:r>
      <w:proofErr w:type="gramEnd"/>
      <w:r w:rsidRPr="00BF3664">
        <w:rPr>
          <w:sz w:val="16"/>
        </w:rPr>
        <w:t xml:space="preserve"> successor, </w:t>
      </w:r>
      <w:proofErr w:type="spellStart"/>
      <w:r w:rsidRPr="00BF3664">
        <w:rPr>
          <w:sz w:val="16"/>
        </w:rPr>
        <w:t>Maduro</w:t>
      </w:r>
      <w:proofErr w:type="spellEnd"/>
      <w:r w:rsidRPr="00BF3664">
        <w:rPr>
          <w:sz w:val="16"/>
        </w:rPr>
        <w:t xml:space="preserve">, the former vice-president, has not been as vitriolic in his posturing vis-à-vis the United States. According to Michael Shifter, president of the Inter-American Dialogue, a Washington-based think tank, </w:t>
      </w:r>
      <w:proofErr w:type="spellStart"/>
      <w:r w:rsidRPr="00BF3664">
        <w:rPr>
          <w:sz w:val="16"/>
        </w:rPr>
        <w:t>Maduro</w:t>
      </w:r>
      <w:proofErr w:type="spellEnd"/>
      <w:r w:rsidRPr="00BF3664">
        <w:rPr>
          <w:sz w:val="16"/>
        </w:rPr>
        <w:t xml:space="preserve"> has offered “conflicting signals”. “</w:t>
      </w:r>
      <w:proofErr w:type="spellStart"/>
      <w:r w:rsidRPr="008A12A7">
        <w:rPr>
          <w:rStyle w:val="StyleBoldUnderline"/>
        </w:rPr>
        <w:t>Maduro</w:t>
      </w:r>
      <w:proofErr w:type="spellEnd"/>
      <w:r w:rsidRPr="008A12A7">
        <w:rPr>
          <w:rStyle w:val="StyleBoldUnderline"/>
        </w:rPr>
        <w:t xml:space="preserve"> has so far shifted in his position toward the U.S. between a moderate approach and a more </w:t>
      </w:r>
      <w:proofErr w:type="spellStart"/>
      <w:r w:rsidRPr="008A12A7">
        <w:rPr>
          <w:rStyle w:val="StyleBoldUnderline"/>
        </w:rPr>
        <w:t>hard-line</w:t>
      </w:r>
      <w:proofErr w:type="spellEnd"/>
      <w:r w:rsidRPr="008A12A7">
        <w:rPr>
          <w:rStyle w:val="StyleBoldUnderline"/>
        </w:rPr>
        <w:t xml:space="preserve"> one</w:t>
      </w:r>
      <w:r w:rsidRPr="00BF3664">
        <w:rPr>
          <w:sz w:val="16"/>
        </w:rPr>
        <w:t>,” Shifter told IPS. "</w:t>
      </w:r>
      <w:r w:rsidRPr="008A12A7">
        <w:rPr>
          <w:rStyle w:val="Emphasis"/>
        </w:rPr>
        <w:t>Venezuela cannot confront its economic crisis and the United States at the same time.</w:t>
      </w:r>
      <w:r w:rsidRPr="00BF3664">
        <w:rPr>
          <w:sz w:val="16"/>
        </w:rPr>
        <w:t xml:space="preserve">" </w:t>
      </w:r>
      <w:r w:rsidRPr="00BF3664">
        <w:rPr>
          <w:sz w:val="16"/>
          <w:szCs w:val="16"/>
        </w:rPr>
        <w:t xml:space="preserve">-- Diana Villiers Negroponte The new president’s waffling may be a reflection of his tenuous grip on power. By many accounts, </w:t>
      </w:r>
      <w:proofErr w:type="spellStart"/>
      <w:r w:rsidRPr="00BF3664">
        <w:rPr>
          <w:sz w:val="16"/>
          <w:szCs w:val="16"/>
        </w:rPr>
        <w:t>Maduro</w:t>
      </w:r>
      <w:proofErr w:type="spellEnd"/>
      <w:r w:rsidRPr="00BF3664">
        <w:rPr>
          <w:sz w:val="16"/>
          <w:szCs w:val="16"/>
        </w:rPr>
        <w:t xml:space="preserve"> lacks the political prowess and rabble-rousing charm of Chavez, who enjoyed military backing as well as fervent support from the lower classes. In addition to a strong anti-</w:t>
      </w:r>
      <w:proofErr w:type="spellStart"/>
      <w:r w:rsidRPr="00BF3664">
        <w:rPr>
          <w:sz w:val="16"/>
          <w:szCs w:val="16"/>
        </w:rPr>
        <w:t>Chavista</w:t>
      </w:r>
      <w:proofErr w:type="spellEnd"/>
      <w:r w:rsidRPr="00BF3664">
        <w:rPr>
          <w:sz w:val="16"/>
          <w:szCs w:val="16"/>
        </w:rPr>
        <w:t xml:space="preserve"> opposition that openly challenges the legitimacy of his narrowly won election, </w:t>
      </w:r>
      <w:proofErr w:type="spellStart"/>
      <w:r w:rsidRPr="00BF3664">
        <w:rPr>
          <w:sz w:val="16"/>
          <w:szCs w:val="16"/>
        </w:rPr>
        <w:t>Maduro</w:t>
      </w:r>
      <w:proofErr w:type="spellEnd"/>
      <w:r w:rsidRPr="00BF3664">
        <w:rPr>
          <w:sz w:val="16"/>
          <w:szCs w:val="16"/>
        </w:rPr>
        <w:t xml:space="preserve"> has had to deal with a split within Chavez’s own former political base. Shifter pointed out that among the military, which was once a source of significant strength for Chavez, more support is given to </w:t>
      </w:r>
      <w:proofErr w:type="spellStart"/>
      <w:r w:rsidRPr="00BF3664">
        <w:rPr>
          <w:sz w:val="16"/>
          <w:szCs w:val="16"/>
        </w:rPr>
        <w:t>Diosdado</w:t>
      </w:r>
      <w:proofErr w:type="spellEnd"/>
      <w:r w:rsidRPr="00BF3664">
        <w:rPr>
          <w:sz w:val="16"/>
          <w:szCs w:val="16"/>
        </w:rPr>
        <w:t xml:space="preserve"> Cabello, currently head of Venezuela’s parliament and whose supporters believe he was the rightful heir to the presidency. </w:t>
      </w:r>
      <w:proofErr w:type="spellStart"/>
      <w:r w:rsidRPr="00BF3664">
        <w:rPr>
          <w:sz w:val="16"/>
          <w:szCs w:val="16"/>
        </w:rPr>
        <w:t>Maduro’s</w:t>
      </w:r>
      <w:proofErr w:type="spellEnd"/>
      <w:r w:rsidRPr="00BF3664">
        <w:rPr>
          <w:sz w:val="16"/>
          <w:szCs w:val="16"/>
        </w:rPr>
        <w:t xml:space="preserve"> legitimacy stems largely from his perceived ideological fidelity, the reason for his selection by Chavez to lead in the first place. Shifter said this leads him to “emulate” his predecessor and makes rapprochement with the United States less probable. Still, ideological concerns may not ultimately decide the issue. Venezuela has inherited from Chavez an economy in difficult straits, which continues to suffer from notorious shortages and high inflation. Oil economy </w:t>
      </w:r>
      <w:proofErr w:type="gramStart"/>
      <w:r w:rsidRPr="00BF3664">
        <w:rPr>
          <w:sz w:val="16"/>
          <w:szCs w:val="16"/>
        </w:rPr>
        <w:t>Over</w:t>
      </w:r>
      <w:proofErr w:type="gramEnd"/>
      <w:r w:rsidRPr="00BF3664">
        <w:rPr>
          <w:sz w:val="16"/>
          <w:szCs w:val="16"/>
        </w:rPr>
        <w:t xml:space="preserve"> half of Venezuela’s federal budget revenues come from its oil industry, which also accounts for 95 percent of the country’s exports. Estimated at 77 billion barrels, its proven reserves of black gold are the largest of any nation in the world. Despite a troubled political relationship, its principal customer is the United States, which imports nearly a million barrels a day from Venezuela. Venezuela’s oil industry has been officially </w:t>
      </w:r>
      <w:proofErr w:type="spellStart"/>
      <w:r w:rsidRPr="00BF3664">
        <w:rPr>
          <w:sz w:val="16"/>
          <w:szCs w:val="16"/>
        </w:rPr>
        <w:t>nationalised</w:t>
      </w:r>
      <w:proofErr w:type="spellEnd"/>
      <w:r w:rsidRPr="00BF3664">
        <w:rPr>
          <w:sz w:val="16"/>
          <w:szCs w:val="16"/>
        </w:rPr>
        <w:t xml:space="preserve"> since the 1970s, and, as president, Chavez further tightened government control over its production. His government took a greater chunk of revenues and imposed quotas that ensured a certain percentage would always go directly towards aiding Venezuelans via social spending and fuel subsidies. While these measures may be popular with Venezuelans, who pay the lowest price for gasoline in the world, critics argue such policies hampered growth and led to mismanagement of </w:t>
      </w:r>
      <w:proofErr w:type="spellStart"/>
      <w:r w:rsidRPr="00BF3664">
        <w:rPr>
          <w:sz w:val="16"/>
          <w:szCs w:val="16"/>
        </w:rPr>
        <w:t>Petroleos</w:t>
      </w:r>
      <w:proofErr w:type="spellEnd"/>
      <w:r w:rsidRPr="00BF3664">
        <w:rPr>
          <w:sz w:val="16"/>
          <w:szCs w:val="16"/>
        </w:rPr>
        <w:t xml:space="preserve"> de Venezuela, S.A. (</w:t>
      </w:r>
      <w:proofErr w:type="spellStart"/>
      <w:r w:rsidRPr="00BF3664">
        <w:rPr>
          <w:sz w:val="16"/>
          <w:szCs w:val="16"/>
        </w:rPr>
        <w:t>PdVSA</w:t>
      </w:r>
      <w:proofErr w:type="spellEnd"/>
      <w:r w:rsidRPr="00BF3664">
        <w:rPr>
          <w:sz w:val="16"/>
          <w:szCs w:val="16"/>
        </w:rPr>
        <w:t xml:space="preserve">), the main state-run oil company. The same critics also point to increasing debt levels, slowdowns in productions and accidents stemming from faulty infrastructure. In order to boost production, </w:t>
      </w:r>
      <w:proofErr w:type="spellStart"/>
      <w:r w:rsidRPr="00BF3664">
        <w:rPr>
          <w:sz w:val="16"/>
          <w:szCs w:val="16"/>
        </w:rPr>
        <w:t>PdVSA</w:t>
      </w:r>
      <w:proofErr w:type="spellEnd"/>
      <w:r w:rsidRPr="00BF3664">
        <w:rPr>
          <w:sz w:val="16"/>
          <w:szCs w:val="16"/>
        </w:rPr>
        <w:t xml:space="preserve"> agreed in May to accept a number of major loans. This includes one from Chevron, one of the largest U.S. oil companies, which will work with Venezuelans to develop new extraction sites. Related IPS Articles UNASUR Backs Venezuelan President-elect and Calls for Peace Tension Surrounds Start of Venezuela’s Post-Chávez Era OP-ED: Stability Will Mark Post-Chávez Venezuela “The oil sector is in deep trouble in Venezuela – production is down and the economic situation is deteriorating,” explained Shifter. “They know they need foreign investment to increase production, and this is in part what has motivated </w:t>
      </w:r>
      <w:proofErr w:type="spellStart"/>
      <w:r w:rsidRPr="00BF3664">
        <w:rPr>
          <w:sz w:val="16"/>
          <w:szCs w:val="16"/>
        </w:rPr>
        <w:t>Maduro</w:t>
      </w:r>
      <w:proofErr w:type="spellEnd"/>
      <w:r w:rsidRPr="00BF3664">
        <w:rPr>
          <w:sz w:val="16"/>
          <w:szCs w:val="16"/>
        </w:rPr>
        <w:t xml:space="preserve"> to reach out.”</w:t>
      </w:r>
      <w:r w:rsidRPr="008A12A7">
        <w:rPr>
          <w:rStyle w:val="StyleBoldUnderline"/>
        </w:rPr>
        <w:t xml:space="preserve"> If its economy continues to falter, Venezuela may be further tempted to embrace the United States</w:t>
      </w:r>
      <w:r w:rsidRPr="00BF3664">
        <w:rPr>
          <w:rStyle w:val="StyleBoldUnderline"/>
        </w:rPr>
        <w:t>, which has the largest, most sophisticated fossil fuel industry in the world.</w:t>
      </w:r>
      <w:r w:rsidRPr="00BF3664">
        <w:rPr>
          <w:sz w:val="16"/>
        </w:rPr>
        <w:t xml:space="preserve"> Kerry’s recent words suggest that the </w:t>
      </w:r>
      <w:r w:rsidRPr="00BF3664">
        <w:rPr>
          <w:sz w:val="16"/>
          <w:szCs w:val="16"/>
        </w:rPr>
        <w:t>administration of President Barack Obama would be waiting with open arms.</w:t>
      </w:r>
      <w:r w:rsidRPr="00BF3664">
        <w:rPr>
          <w:rStyle w:val="StyleBoldUnderline"/>
        </w:rPr>
        <w:t xml:space="preserve"> “Venezuela cannot confront its economic crisis and the United States at the same time,” </w:t>
      </w:r>
      <w:r w:rsidRPr="00BF3664">
        <w:rPr>
          <w:sz w:val="16"/>
        </w:rPr>
        <w:t xml:space="preserve">Diana Villiers Negroponte, a senior fellow at the Brookings Institute, a Washington think tank, told IPS, “and we are a pragmatic country which will deal with </w:t>
      </w:r>
      <w:proofErr w:type="spellStart"/>
      <w:r w:rsidRPr="00BF3664">
        <w:rPr>
          <w:sz w:val="16"/>
        </w:rPr>
        <w:t>Maduro</w:t>
      </w:r>
      <w:proofErr w:type="spellEnd"/>
      <w:r w:rsidRPr="00BF3664">
        <w:rPr>
          <w:sz w:val="16"/>
        </w:rPr>
        <w:t xml:space="preserve"> if it is in our interests.” Indeed, </w:t>
      </w:r>
      <w:r w:rsidRPr="008A12A7">
        <w:rPr>
          <w:rStyle w:val="StyleBoldUnderline"/>
        </w:rPr>
        <w:t>Negroponte said she was “optimistic” about the possibility of rapprochement between the two countries within the next six months.</w:t>
      </w:r>
      <w:r w:rsidRPr="00BF3664">
        <w:rPr>
          <w:sz w:val="16"/>
        </w:rPr>
        <w:t xml:space="preserve"> She notes a “troika” of issues on which the United States is looking for Venezuelan cooperation: counter-terrorism, counter-narcotics and assistance in ridding Colombia of its FARC rebels. Nonetheless, </w:t>
      </w:r>
      <w:r w:rsidRPr="00BF3664">
        <w:rPr>
          <w:rStyle w:val="Emphasis"/>
        </w:rPr>
        <w:t xml:space="preserve">major actions remain to be taken if </w:t>
      </w:r>
      <w:proofErr w:type="spellStart"/>
      <w:r w:rsidRPr="00BF3664">
        <w:rPr>
          <w:rStyle w:val="Emphasis"/>
        </w:rPr>
        <w:t>normalisation</w:t>
      </w:r>
      <w:proofErr w:type="spellEnd"/>
      <w:r w:rsidRPr="00BF3664">
        <w:rPr>
          <w:rStyle w:val="Emphasis"/>
        </w:rPr>
        <w:t xml:space="preserve"> is to even begin, such as the exchange of ambassadors and official U.S. recognition of the </w:t>
      </w:r>
      <w:proofErr w:type="spellStart"/>
      <w:r w:rsidRPr="00BF3664">
        <w:rPr>
          <w:rStyle w:val="Emphasis"/>
        </w:rPr>
        <w:t>Maduro</w:t>
      </w:r>
      <w:proofErr w:type="spellEnd"/>
      <w:r w:rsidRPr="00BF3664">
        <w:rPr>
          <w:rStyle w:val="Emphasis"/>
        </w:rPr>
        <w:t xml:space="preserve"> governmen</w:t>
      </w:r>
      <w:r w:rsidRPr="00BF3664">
        <w:rPr>
          <w:rStyle w:val="StyleBoldUnderline"/>
        </w:rPr>
        <w:t>t</w:t>
      </w:r>
      <w:r w:rsidRPr="00BF3664">
        <w:rPr>
          <w:sz w:val="16"/>
        </w:rPr>
        <w:t>. Shifter (who regards the Kerry-</w:t>
      </w:r>
      <w:proofErr w:type="spellStart"/>
      <w:r w:rsidRPr="00BF3664">
        <w:rPr>
          <w:sz w:val="16"/>
        </w:rPr>
        <w:t>Jaua</w:t>
      </w:r>
      <w:proofErr w:type="spellEnd"/>
      <w:r w:rsidRPr="00BF3664">
        <w:rPr>
          <w:sz w:val="16"/>
        </w:rPr>
        <w:t xml:space="preserve"> meeting as “a small step”) was not optimistic that these larger requirements will be completed in the short term. “I don’t think Washington is going to push hard to send an ambassador to Caracas,” he said. “It will probably take more time to observe the new government and see where it is going.”</w:t>
      </w:r>
    </w:p>
    <w:p w14:paraId="74A8395A" w14:textId="77777777" w:rsidR="00C47526" w:rsidRDefault="00C47526" w:rsidP="00BF3664">
      <w:pPr>
        <w:rPr>
          <w:sz w:val="16"/>
        </w:rPr>
      </w:pPr>
    </w:p>
    <w:p w14:paraId="323AE37E" w14:textId="2D2CEBE9" w:rsidR="00C47526" w:rsidRDefault="00C47526" w:rsidP="00C47526">
      <w:pPr>
        <w:pStyle w:val="Heading4"/>
      </w:pPr>
      <w:r>
        <w:t xml:space="preserve">Establishing an ambassador presence solves relations and paves the way for productive economic ties. </w:t>
      </w:r>
    </w:p>
    <w:p w14:paraId="1836378F" w14:textId="387463FA" w:rsidR="00C47526" w:rsidRPr="00C47526" w:rsidRDefault="00C47526" w:rsidP="00C47526">
      <w:r w:rsidRPr="00C47526">
        <w:rPr>
          <w:rStyle w:val="StyleStyleBold12pt"/>
        </w:rPr>
        <w:t>Shifter ‘13</w:t>
      </w:r>
      <w:r w:rsidRPr="00C47526">
        <w:t xml:space="preserve"> - President of the Inter-American Dialogue and an Adjunct Professor of Latin American Studies at Georgetown University's School of Foreign Service (3/11, “The Empire Makes Nice,” Foreign Policy</w:t>
      </w:r>
    </w:p>
    <w:p w14:paraId="72FE3A2B" w14:textId="77777777" w:rsidR="00C47526" w:rsidRDefault="00B97755" w:rsidP="00C47526">
      <w:hyperlink r:id="rId12" w:history="1">
        <w:r w:rsidR="00C47526" w:rsidRPr="00C47526">
          <w:t>http://www.foreignpolicy.com/articles/2013/03/11/the_empire_makes_nice_venezuela_hugo_chavez?page=0,0</w:t>
        </w:r>
      </w:hyperlink>
      <w:r w:rsidR="00C47526" w:rsidRPr="00C47526">
        <w:t>.)</w:t>
      </w:r>
    </w:p>
    <w:p w14:paraId="642C3394" w14:textId="77777777" w:rsidR="00C47526" w:rsidRPr="00C47526" w:rsidRDefault="00C47526" w:rsidP="00C47526"/>
    <w:p w14:paraId="74AD2A41" w14:textId="410D497E" w:rsidR="00C47526" w:rsidRPr="002319B4" w:rsidRDefault="00C47526" w:rsidP="00BF3664">
      <w:pPr>
        <w:rPr>
          <w:sz w:val="16"/>
        </w:rPr>
      </w:pPr>
      <w:r w:rsidRPr="002319B4">
        <w:rPr>
          <w:sz w:val="16"/>
        </w:rPr>
        <w:t xml:space="preserve">Four years ago, when the first </w:t>
      </w:r>
      <w:r w:rsidRPr="00C47526">
        <w:rPr>
          <w:rStyle w:val="StyleBoldUnderline"/>
        </w:rPr>
        <w:t>Obama</w:t>
      </w:r>
      <w:r w:rsidRPr="002319B4">
        <w:rPr>
          <w:sz w:val="16"/>
        </w:rPr>
        <w:t xml:space="preserve"> administration was </w:t>
      </w:r>
      <w:r w:rsidRPr="00C47526">
        <w:rPr>
          <w:rStyle w:val="StyleBoldUnderline"/>
        </w:rPr>
        <w:t>still hopeful about the prospects of resetting relationships with</w:t>
      </w:r>
      <w:r w:rsidRPr="002319B4">
        <w:rPr>
          <w:sz w:val="16"/>
        </w:rPr>
        <w:t xml:space="preserve"> U.S. adversaries in the world, </w:t>
      </w:r>
      <w:r w:rsidRPr="00C47526">
        <w:rPr>
          <w:rStyle w:val="StyleBoldUnderline"/>
        </w:rPr>
        <w:t>Venezuela</w:t>
      </w:r>
      <w:r w:rsidRPr="002319B4">
        <w:rPr>
          <w:sz w:val="16"/>
        </w:rPr>
        <w:t xml:space="preserve"> was high on the list. "Eight years of isolation has resulted in the kinds of outreach that, I think, both you and I find troubling," then Secretary of State Hillary Clinton told the Senate in 2009. "Our belief is, if it hasn't worked, why keep it going? Let's see what else might be possible." Things haven't turned out quite as planned, but f</w:t>
      </w:r>
      <w:r w:rsidRPr="00C47526">
        <w:rPr>
          <w:rStyle w:val="StyleBoldUnderline"/>
        </w:rPr>
        <w:t>ollowing the death of Hugo Chávez, the United States may get a new opportunity to improve one of its most frustrating relationships</w:t>
      </w:r>
      <w:r w:rsidRPr="002319B4">
        <w:rPr>
          <w:sz w:val="16"/>
        </w:rPr>
        <w:t xml:space="preserve">, and find out if a new way of operating might indeed be possible. Some progress has been made, of course. The Obama administration learned some important lessons from the George W. Bush years. It wisely avoided becoming embroiled in rhetorical tit-for-tats -- a game Chávez played with relish and of which he was the undisputed master. In 2006, for instance, then-Defense Secretary Donald Rumsfeld likened Chávez to Adolf Hitler. The Venezuelan president responded in kind at a rally in Caracas, "The imperialist, genocidal, fascist attitude of the U.S. president has no limits. I think Hitler would be like a suckling baby next to George W Bush." The Obama White House also seemed to accept the fact that, for all his faults and the problems he posed for the United States, Chávez was Venezuela's legitimately elected president. Had there been another attempt to oust him, Obama officials would, one hopes, not have expressed undisguised glee, as the Bush White House did during the brief putsch of 2002. Seven years after that failed coup attempt, and three months into his presidency, Obama shook hands and bantered a bit with Chávez at a hemispheric summit in Trinidad and Tobago. (Chávez, ever the showman, gave Obama a copy of a book by leftist historian Eduardo </w:t>
      </w:r>
      <w:proofErr w:type="spellStart"/>
      <w:r w:rsidRPr="002319B4">
        <w:rPr>
          <w:sz w:val="16"/>
        </w:rPr>
        <w:t>Galeano</w:t>
      </w:r>
      <w:proofErr w:type="spellEnd"/>
      <w:r w:rsidRPr="002319B4">
        <w:rPr>
          <w:sz w:val="16"/>
        </w:rPr>
        <w:t xml:space="preserve">, a gift presumably aimed at enlightening the incoming president about the evils of U.S. imperialism.) True, Obama has eschewed Bush's military adventurism, which touched a deep nerve in Latin America. But a more restrained U.S. foreign policy and a commitment to "engage" with the region as "partners" did little to persuade Chávez that Washington had changed its tutelary ways. "Obama, to me, until now, has been a great disappointment." Chavez told CNN in 2010, comparing the U.S. president to a highly rated </w:t>
      </w:r>
      <w:proofErr w:type="gramStart"/>
      <w:r w:rsidRPr="002319B4">
        <w:rPr>
          <w:sz w:val="16"/>
        </w:rPr>
        <w:t>baseball pitching</w:t>
      </w:r>
      <w:proofErr w:type="gramEnd"/>
      <w:r w:rsidRPr="002319B4">
        <w:rPr>
          <w:sz w:val="16"/>
        </w:rPr>
        <w:t xml:space="preserve"> prospect who "end up being wild." Today, three months into Obama's second term, Washington will have to deal with a Venezuela -- a country with the world's largest oil reserves that accounts for roughly 10 percent of U.S. imports today -- without Chávez. No one can match the riveting theater Chávez reliably provided -- his trademark, strident rhetoric and audacious, provocative moves on the regional and global stages, so often targeted at Washington. Still, after 14 years of distancing and mutual suspicions, the U.S.-Venezuela relationship is sure to be very difficult. Though uncertainty abounds in the country that Chávez so thoroughly dominated for so long, the most likely scenario is that acting President </w:t>
      </w:r>
      <w:proofErr w:type="spellStart"/>
      <w:r w:rsidRPr="002319B4">
        <w:rPr>
          <w:sz w:val="16"/>
        </w:rPr>
        <w:t>Nicolás</w:t>
      </w:r>
      <w:proofErr w:type="spellEnd"/>
      <w:r w:rsidRPr="002319B4">
        <w:rPr>
          <w:sz w:val="16"/>
        </w:rPr>
        <w:t xml:space="preserve"> </w:t>
      </w:r>
      <w:proofErr w:type="spellStart"/>
      <w:r w:rsidRPr="002319B4">
        <w:rPr>
          <w:sz w:val="16"/>
        </w:rPr>
        <w:t>Maduro</w:t>
      </w:r>
      <w:proofErr w:type="spellEnd"/>
      <w:r w:rsidRPr="002319B4">
        <w:rPr>
          <w:sz w:val="16"/>
        </w:rPr>
        <w:t xml:space="preserve">, Chávez's designated successor, will win the election scheduled for April 14. He will benefit from an emotional boost from Chavez's death and a demoralized opposition that that was thrown off balance by major defeats in presidential and gubernatorial elections in late 2012. </w:t>
      </w:r>
      <w:proofErr w:type="spellStart"/>
      <w:r w:rsidRPr="002319B4">
        <w:rPr>
          <w:sz w:val="16"/>
        </w:rPr>
        <w:t>Maduro</w:t>
      </w:r>
      <w:proofErr w:type="spellEnd"/>
      <w:r w:rsidRPr="002319B4">
        <w:rPr>
          <w:sz w:val="16"/>
        </w:rPr>
        <w:t xml:space="preserve"> will preside over a government made up of diverse factions that, absent Chávez's charisma and political shrewdness, will have a hard time staying together -- particularly as the country's already serious economic conditions worsen. </w:t>
      </w:r>
      <w:r w:rsidRPr="00C47526">
        <w:rPr>
          <w:rStyle w:val="StyleBoldUnderline"/>
        </w:rPr>
        <w:t xml:space="preserve">The Obama administration should take two critical facts about Venezuela's post-Chávez political reality into account. First, since </w:t>
      </w:r>
      <w:proofErr w:type="spellStart"/>
      <w:r w:rsidRPr="00C47526">
        <w:rPr>
          <w:rStyle w:val="StyleBoldUnderline"/>
        </w:rPr>
        <w:t>Maduro</w:t>
      </w:r>
      <w:proofErr w:type="spellEnd"/>
      <w:r w:rsidRPr="00C47526">
        <w:rPr>
          <w:rStyle w:val="StyleBoldUnderline"/>
        </w:rPr>
        <w:t xml:space="preserve"> is not Chávez, he will have little choice but to govern in a different fashion than his predecessor</w:t>
      </w:r>
      <w:r w:rsidRPr="002319B4">
        <w:rPr>
          <w:sz w:val="16"/>
        </w:rPr>
        <w:t xml:space="preserve">. Lacking comparable magnetism and resources, </w:t>
      </w:r>
      <w:proofErr w:type="spellStart"/>
      <w:r w:rsidRPr="00C47526">
        <w:rPr>
          <w:rStyle w:val="StyleBoldUnderline"/>
        </w:rPr>
        <w:t>Maduro</w:t>
      </w:r>
      <w:proofErr w:type="spellEnd"/>
      <w:r w:rsidRPr="00C47526">
        <w:rPr>
          <w:rStyle w:val="StyleBoldUnderline"/>
        </w:rPr>
        <w:t xml:space="preserve"> will likely </w:t>
      </w:r>
      <w:proofErr w:type="gramStart"/>
      <w:r w:rsidRPr="00C47526">
        <w:rPr>
          <w:rStyle w:val="StyleBoldUnderline"/>
        </w:rPr>
        <w:t>be</w:t>
      </w:r>
      <w:proofErr w:type="gramEnd"/>
      <w:r w:rsidRPr="00C47526">
        <w:rPr>
          <w:rStyle w:val="StyleBoldUnderline"/>
        </w:rPr>
        <w:t xml:space="preserve"> somewhat more accommodating </w:t>
      </w:r>
      <w:r w:rsidRPr="002319B4">
        <w:rPr>
          <w:sz w:val="16"/>
        </w:rPr>
        <w:t xml:space="preserve">to those Chávez treated with utter intransigence, such as the private sector, foreign investors, and the opposition. </w:t>
      </w:r>
      <w:proofErr w:type="spellStart"/>
      <w:r w:rsidRPr="00C47526">
        <w:rPr>
          <w:rStyle w:val="StyleBoldUnderline"/>
        </w:rPr>
        <w:t>Maduro</w:t>
      </w:r>
      <w:proofErr w:type="spellEnd"/>
      <w:r w:rsidRPr="00C47526">
        <w:rPr>
          <w:rStyle w:val="StyleBoldUnderline"/>
        </w:rPr>
        <w:t>, acting out of self-interest, will need, and look for, political oxygen. The second is simply the risk of turbulence in Venezuela, especially after the upcoming electoral cycle.</w:t>
      </w:r>
      <w:r w:rsidRPr="002319B4">
        <w:rPr>
          <w:sz w:val="16"/>
        </w:rPr>
        <w:t xml:space="preserve"> To be sure, analysts' occasional predictions about political violence during the Chávez years were (happily) not borne out. And given the extent of rancor and polarization in the society, it is striking how little political violence there has been (common crime, on the other hand, has skyrocketed). Still, the security situation is far from settled -- a militia force of 125,000 answered directly to Chávez -- and it would be a mistake to rule out chaotic and perilous scenarios that should be of great concern to the entire hemisphere. </w:t>
      </w:r>
      <w:r w:rsidRPr="00C47526">
        <w:rPr>
          <w:rStyle w:val="StyleBoldUnderline"/>
        </w:rPr>
        <w:t xml:space="preserve">What does this mean for Washington? </w:t>
      </w:r>
      <w:r w:rsidRPr="002319B4">
        <w:rPr>
          <w:sz w:val="16"/>
        </w:rPr>
        <w:t xml:space="preserve">Assuming that </w:t>
      </w:r>
      <w:proofErr w:type="spellStart"/>
      <w:r w:rsidRPr="002319B4">
        <w:rPr>
          <w:sz w:val="16"/>
        </w:rPr>
        <w:t>Maduro</w:t>
      </w:r>
      <w:proofErr w:type="spellEnd"/>
      <w:r w:rsidRPr="002319B4">
        <w:rPr>
          <w:sz w:val="16"/>
        </w:rPr>
        <w:t xml:space="preserve"> succeeds Chávez, the </w:t>
      </w:r>
      <w:r w:rsidRPr="00C47526">
        <w:rPr>
          <w:rStyle w:val="StyleBoldUnderline"/>
        </w:rPr>
        <w:t xml:space="preserve">Obama administration should be amenable to taking steps toward establishing a better relationship with Caracas. Since the relationship today is practically nonexistent, that would not require a big leap. It might simply entail opening up channels of communication and seeking to </w:t>
      </w:r>
      <w:r w:rsidRPr="00C47526">
        <w:rPr>
          <w:rStyle w:val="Emphasis"/>
        </w:rPr>
        <w:t>establish an ambassadorial presence</w:t>
      </w:r>
      <w:r w:rsidRPr="00C47526">
        <w:rPr>
          <w:rStyle w:val="StyleBoldUnderline"/>
        </w:rPr>
        <w:t xml:space="preserve"> in both capitals which</w:t>
      </w:r>
      <w:r w:rsidRPr="002319B4">
        <w:rPr>
          <w:sz w:val="16"/>
        </w:rPr>
        <w:t xml:space="preserve"> -- absurdly, given the strong commercial relationship between the two countries -- have not existed since 2010. </w:t>
      </w:r>
    </w:p>
    <w:p w14:paraId="0345257A" w14:textId="77777777" w:rsidR="002319B4" w:rsidRDefault="002319B4" w:rsidP="00BF3664">
      <w:pPr>
        <w:rPr>
          <w:sz w:val="16"/>
        </w:rPr>
      </w:pPr>
    </w:p>
    <w:p w14:paraId="439C6D98" w14:textId="2E666683" w:rsidR="007E14D2" w:rsidRPr="007E14D2" w:rsidRDefault="007E14D2" w:rsidP="007E14D2">
      <w:pPr>
        <w:pStyle w:val="Heading4"/>
      </w:pPr>
      <w:r w:rsidRPr="007E14D2">
        <w:t xml:space="preserve">Venezuela is willing </w:t>
      </w:r>
      <w:r>
        <w:t xml:space="preserve">to work with the United States – </w:t>
      </w:r>
      <w:r w:rsidRPr="007E14D2">
        <w:t>diplomatic exchanges are crucial to overall cooperation</w:t>
      </w:r>
      <w:r>
        <w:t>.</w:t>
      </w:r>
    </w:p>
    <w:p w14:paraId="632539E8" w14:textId="31DB3314" w:rsidR="007E14D2" w:rsidRPr="007E14D2" w:rsidRDefault="007E14D2" w:rsidP="007E14D2">
      <w:r w:rsidRPr="007E14D2">
        <w:rPr>
          <w:rStyle w:val="StyleStyleBold12pt"/>
        </w:rPr>
        <w:t xml:space="preserve">AFP </w:t>
      </w:r>
      <w:r>
        <w:rPr>
          <w:rStyle w:val="StyleStyleBold12pt"/>
        </w:rPr>
        <w:t>‘</w:t>
      </w:r>
      <w:r w:rsidRPr="007E14D2">
        <w:rPr>
          <w:rStyle w:val="StyleStyleBold12pt"/>
        </w:rPr>
        <w:t>13</w:t>
      </w:r>
      <w:r w:rsidRPr="007E14D2">
        <w:t xml:space="preserve"> (</w:t>
      </w:r>
      <w:proofErr w:type="spellStart"/>
      <w:r w:rsidRPr="007E14D2">
        <w:t>Agence</w:t>
      </w:r>
      <w:proofErr w:type="spellEnd"/>
      <w:r w:rsidRPr="007E14D2">
        <w:t xml:space="preserve"> France </w:t>
      </w:r>
      <w:proofErr w:type="spellStart"/>
      <w:r w:rsidRPr="007E14D2">
        <w:t>Presse</w:t>
      </w:r>
      <w:proofErr w:type="spellEnd"/>
      <w:r w:rsidRPr="007E14D2">
        <w:t xml:space="preserve">, “Venezuela’s new government ‘open’ to resuming U.S. diplomatic relations,” 5-19-13, </w:t>
      </w:r>
      <w:hyperlink r:id="rId13" w:history="1">
        <w:r w:rsidRPr="007E14D2">
          <w:t>http://www.rawstory.com/rs/2013/05/19/venezuelas-new-government-open-to-resuming-u-s-diplomatic-relations/</w:t>
        </w:r>
      </w:hyperlink>
      <w:r w:rsidRPr="007E14D2">
        <w:t xml:space="preserve">) </w:t>
      </w:r>
    </w:p>
    <w:p w14:paraId="262B6362" w14:textId="77777777" w:rsidR="007E14D2" w:rsidRDefault="007E14D2" w:rsidP="007E14D2"/>
    <w:p w14:paraId="699061DE" w14:textId="77777777" w:rsidR="007E14D2" w:rsidRDefault="007E14D2" w:rsidP="007E14D2">
      <w:pPr>
        <w:rPr>
          <w:sz w:val="16"/>
        </w:rPr>
      </w:pPr>
      <w:r w:rsidRPr="00B97755">
        <w:rPr>
          <w:rStyle w:val="Emphasis"/>
          <w:highlight w:val="cyan"/>
        </w:rPr>
        <w:t>Venezuela</w:t>
      </w:r>
      <w:r w:rsidRPr="009D611B">
        <w:rPr>
          <w:rStyle w:val="TitleChar"/>
        </w:rPr>
        <w:t xml:space="preserve"> on Sunday </w:t>
      </w:r>
      <w:r w:rsidRPr="00B97755">
        <w:rPr>
          <w:rStyle w:val="TitleChar"/>
          <w:highlight w:val="cyan"/>
        </w:rPr>
        <w:t xml:space="preserve">made a </w:t>
      </w:r>
      <w:r w:rsidRPr="00B97755">
        <w:rPr>
          <w:rStyle w:val="Emphasis"/>
          <w:highlight w:val="cyan"/>
        </w:rPr>
        <w:t>rare diplomatic overture</w:t>
      </w:r>
      <w:r w:rsidRPr="00B97755">
        <w:rPr>
          <w:rStyle w:val="TitleChar"/>
          <w:highlight w:val="cyan"/>
        </w:rPr>
        <w:t xml:space="preserve"> to the U</w:t>
      </w:r>
      <w:r w:rsidRPr="009D611B">
        <w:rPr>
          <w:rStyle w:val="TitleChar"/>
        </w:rPr>
        <w:t xml:space="preserve">nited </w:t>
      </w:r>
      <w:r w:rsidRPr="00B97755">
        <w:rPr>
          <w:rStyle w:val="TitleChar"/>
          <w:highlight w:val="cyan"/>
        </w:rPr>
        <w:t>S</w:t>
      </w:r>
      <w:r w:rsidRPr="009D611B">
        <w:rPr>
          <w:rStyle w:val="TitleChar"/>
        </w:rPr>
        <w:t>tates, suggesting it could be time for better ties</w:t>
      </w:r>
      <w:r w:rsidRPr="009D611B">
        <w:rPr>
          <w:sz w:val="16"/>
        </w:rPr>
        <w:t>. “</w:t>
      </w:r>
      <w:r w:rsidRPr="00B97755">
        <w:rPr>
          <w:rStyle w:val="TitleChar"/>
          <w:highlight w:val="cyan"/>
        </w:rPr>
        <w:t>We are</w:t>
      </w:r>
      <w:r w:rsidRPr="009D611B">
        <w:rPr>
          <w:rStyle w:val="TitleChar"/>
        </w:rPr>
        <w:t xml:space="preserve"> going to remain </w:t>
      </w:r>
      <w:r w:rsidRPr="00B97755">
        <w:rPr>
          <w:rStyle w:val="TitleChar"/>
          <w:highlight w:val="cyan"/>
        </w:rPr>
        <w:t>open to normalizing relations</w:t>
      </w:r>
      <w:r w:rsidRPr="009D611B">
        <w:rPr>
          <w:rStyle w:val="TitleChar"/>
        </w:rPr>
        <w:t xml:space="preserve"> with the United States</w:t>
      </w:r>
      <w:r w:rsidRPr="009D611B">
        <w:rPr>
          <w:sz w:val="16"/>
        </w:rPr>
        <w:t xml:space="preserve">,” Foreign Minister Elias </w:t>
      </w:r>
      <w:proofErr w:type="spellStart"/>
      <w:r w:rsidRPr="009D611B">
        <w:rPr>
          <w:sz w:val="16"/>
        </w:rPr>
        <w:t>Jaua</w:t>
      </w:r>
      <w:proofErr w:type="spellEnd"/>
      <w:r w:rsidRPr="009D611B">
        <w:rPr>
          <w:sz w:val="16"/>
        </w:rPr>
        <w:t xml:space="preserve"> said on </w:t>
      </w:r>
      <w:proofErr w:type="spellStart"/>
      <w:r w:rsidRPr="009D611B">
        <w:rPr>
          <w:sz w:val="16"/>
        </w:rPr>
        <w:t>Televen</w:t>
      </w:r>
      <w:proofErr w:type="spellEnd"/>
      <w:r w:rsidRPr="009D611B">
        <w:rPr>
          <w:sz w:val="16"/>
        </w:rPr>
        <w:t xml:space="preserve"> television Sunday. “</w:t>
      </w:r>
      <w:r w:rsidRPr="00B97755">
        <w:rPr>
          <w:rStyle w:val="Emphasis"/>
          <w:highlight w:val="cyan"/>
        </w:rPr>
        <w:t>The first thing</w:t>
      </w:r>
      <w:r w:rsidRPr="00B97755">
        <w:rPr>
          <w:rStyle w:val="TitleChar"/>
          <w:highlight w:val="cyan"/>
        </w:rPr>
        <w:t xml:space="preserve"> would be to </w:t>
      </w:r>
      <w:r w:rsidRPr="00B97755">
        <w:rPr>
          <w:rStyle w:val="Emphasis"/>
          <w:highlight w:val="cyan"/>
        </w:rPr>
        <w:t>resume diplomatic representation</w:t>
      </w:r>
      <w:r w:rsidRPr="009D611B">
        <w:rPr>
          <w:rStyle w:val="TitleChar"/>
        </w:rPr>
        <w:t xml:space="preserve"> at the highest le</w:t>
      </w:r>
      <w:r w:rsidRPr="009D611B">
        <w:rPr>
          <w:sz w:val="16"/>
        </w:rPr>
        <w:t xml:space="preserve">vel,” he said. The country’s late socialist president Hugo Chavez was a staunch critic of the United States, </w:t>
      </w:r>
      <w:r w:rsidRPr="009D611B">
        <w:rPr>
          <w:rStyle w:val="TitleChar"/>
        </w:rPr>
        <w:t xml:space="preserve">and his successor Nicolas </w:t>
      </w:r>
      <w:proofErr w:type="spellStart"/>
      <w:r w:rsidRPr="00B97755">
        <w:rPr>
          <w:rStyle w:val="TitleChar"/>
          <w:highlight w:val="cyan"/>
        </w:rPr>
        <w:t>Maduro</w:t>
      </w:r>
      <w:proofErr w:type="spellEnd"/>
      <w:r w:rsidRPr="00B97755">
        <w:rPr>
          <w:rStyle w:val="TitleChar"/>
          <w:highlight w:val="cyan"/>
        </w:rPr>
        <w:t xml:space="preserve"> is still feeling out </w:t>
      </w:r>
      <w:proofErr w:type="gramStart"/>
      <w:r w:rsidRPr="00B97755">
        <w:rPr>
          <w:rStyle w:val="TitleChar"/>
          <w:highlight w:val="cyan"/>
        </w:rPr>
        <w:t>its</w:t>
      </w:r>
      <w:proofErr w:type="gramEnd"/>
      <w:r w:rsidRPr="00B97755">
        <w:rPr>
          <w:rStyle w:val="TitleChar"/>
          <w:highlight w:val="cyan"/>
        </w:rPr>
        <w:t xml:space="preserve"> footing with Washington</w:t>
      </w:r>
      <w:r w:rsidRPr="009D611B">
        <w:rPr>
          <w:sz w:val="16"/>
        </w:rPr>
        <w:t xml:space="preserve">. Chavez for more than 14 years unleashed verbal broadsides on US leaders before his death in March. </w:t>
      </w:r>
      <w:r w:rsidRPr="00B97755">
        <w:rPr>
          <w:rStyle w:val="TitleChar"/>
          <w:highlight w:val="cyan"/>
        </w:rPr>
        <w:t>The U</w:t>
      </w:r>
      <w:r w:rsidRPr="009D611B">
        <w:rPr>
          <w:rStyle w:val="TitleChar"/>
        </w:rPr>
        <w:t xml:space="preserve">nited </w:t>
      </w:r>
      <w:r w:rsidRPr="00B97755">
        <w:rPr>
          <w:rStyle w:val="TitleChar"/>
          <w:highlight w:val="cyan"/>
        </w:rPr>
        <w:t>S</w:t>
      </w:r>
      <w:r w:rsidRPr="009D611B">
        <w:rPr>
          <w:rStyle w:val="TitleChar"/>
        </w:rPr>
        <w:t xml:space="preserve">tates </w:t>
      </w:r>
      <w:r w:rsidRPr="00B97755">
        <w:rPr>
          <w:rStyle w:val="TitleChar"/>
          <w:highlight w:val="cyan"/>
        </w:rPr>
        <w:t>and Venezuela</w:t>
      </w:r>
      <w:r w:rsidRPr="009D611B">
        <w:rPr>
          <w:rStyle w:val="TitleChar"/>
        </w:rPr>
        <w:t xml:space="preserve"> since 2010 </w:t>
      </w:r>
      <w:r w:rsidRPr="00B97755">
        <w:rPr>
          <w:rStyle w:val="TitleChar"/>
          <w:highlight w:val="cyan"/>
        </w:rPr>
        <w:t>have not even had ambassadors in their embassies in their respective capitals</w:t>
      </w:r>
      <w:r w:rsidRPr="009D611B">
        <w:rPr>
          <w:sz w:val="16"/>
        </w:rPr>
        <w:t xml:space="preserve">. </w:t>
      </w:r>
      <w:proofErr w:type="spellStart"/>
      <w:r w:rsidRPr="00B97755">
        <w:rPr>
          <w:rStyle w:val="Emphasis"/>
          <w:highlight w:val="cyan"/>
        </w:rPr>
        <w:t>Maduro</w:t>
      </w:r>
      <w:proofErr w:type="spellEnd"/>
      <w:r w:rsidRPr="009D611B">
        <w:rPr>
          <w:rStyle w:val="TitleChar"/>
        </w:rPr>
        <w:t xml:space="preserve">, who earlier said his government </w:t>
      </w:r>
      <w:r w:rsidRPr="00B97755">
        <w:rPr>
          <w:rStyle w:val="TitleChar"/>
          <w:highlight w:val="cyan"/>
        </w:rPr>
        <w:t xml:space="preserve">would like to </w:t>
      </w:r>
      <w:r w:rsidRPr="00B97755">
        <w:rPr>
          <w:rStyle w:val="Emphasis"/>
          <w:highlight w:val="cyan"/>
        </w:rPr>
        <w:t>increase dialogue</w:t>
      </w:r>
      <w:r w:rsidRPr="00B97755">
        <w:rPr>
          <w:rStyle w:val="TitleChar"/>
          <w:highlight w:val="cyan"/>
        </w:rPr>
        <w:t xml:space="preserve"> with the U</w:t>
      </w:r>
      <w:r w:rsidRPr="009D611B">
        <w:rPr>
          <w:rStyle w:val="TitleChar"/>
        </w:rPr>
        <w:t xml:space="preserve">nited </w:t>
      </w:r>
      <w:r w:rsidRPr="00B97755">
        <w:rPr>
          <w:rStyle w:val="TitleChar"/>
          <w:highlight w:val="cyan"/>
        </w:rPr>
        <w:t>S</w:t>
      </w:r>
      <w:r w:rsidRPr="009D611B">
        <w:rPr>
          <w:rStyle w:val="TitleChar"/>
        </w:rPr>
        <w:t xml:space="preserve">tates, has selected lawmaker </w:t>
      </w:r>
      <w:proofErr w:type="spellStart"/>
      <w:r w:rsidRPr="009D611B">
        <w:rPr>
          <w:rStyle w:val="TitleChar"/>
        </w:rPr>
        <w:t>Calixto</w:t>
      </w:r>
      <w:proofErr w:type="spellEnd"/>
      <w:r w:rsidRPr="009D611B">
        <w:rPr>
          <w:rStyle w:val="TitleChar"/>
        </w:rPr>
        <w:t xml:space="preserve"> Ortega as its potential US envoy.</w:t>
      </w:r>
      <w:r w:rsidRPr="009D611B">
        <w:rPr>
          <w:sz w:val="16"/>
        </w:rPr>
        <w:t xml:space="preserve"> </w:t>
      </w:r>
      <w:r w:rsidRPr="00B97755">
        <w:rPr>
          <w:rStyle w:val="TitleChar"/>
          <w:highlight w:val="cyan"/>
        </w:rPr>
        <w:t>US Pres</w:t>
      </w:r>
      <w:r w:rsidRPr="009D611B">
        <w:rPr>
          <w:rStyle w:val="TitleChar"/>
        </w:rPr>
        <w:t xml:space="preserve">ident Barack </w:t>
      </w:r>
      <w:r w:rsidRPr="00B97755">
        <w:rPr>
          <w:rStyle w:val="TitleChar"/>
          <w:highlight w:val="cyan"/>
        </w:rPr>
        <w:t>Obama</w:t>
      </w:r>
      <w:r w:rsidRPr="009D611B">
        <w:rPr>
          <w:rStyle w:val="TitleChar"/>
        </w:rPr>
        <w:t xml:space="preserve"> however </w:t>
      </w:r>
      <w:r w:rsidRPr="00B97755">
        <w:rPr>
          <w:rStyle w:val="TitleChar"/>
          <w:highlight w:val="cyan"/>
        </w:rPr>
        <w:t xml:space="preserve">has not congratulated </w:t>
      </w:r>
      <w:proofErr w:type="spellStart"/>
      <w:r w:rsidRPr="00B97755">
        <w:rPr>
          <w:rStyle w:val="TitleChar"/>
          <w:highlight w:val="cyan"/>
        </w:rPr>
        <w:t>Maduro</w:t>
      </w:r>
      <w:proofErr w:type="spellEnd"/>
      <w:r w:rsidRPr="009D611B">
        <w:rPr>
          <w:rStyle w:val="TitleChar"/>
        </w:rPr>
        <w:t xml:space="preserve"> for his controversial,</w:t>
      </w:r>
      <w:r w:rsidRPr="009D611B">
        <w:rPr>
          <w:sz w:val="16"/>
        </w:rPr>
        <w:t xml:space="preserve"> razor-thin April 14 election, as </w:t>
      </w:r>
      <w:proofErr w:type="spellStart"/>
      <w:r w:rsidRPr="009D611B">
        <w:rPr>
          <w:sz w:val="16"/>
        </w:rPr>
        <w:t>Maduro’s</w:t>
      </w:r>
      <w:proofErr w:type="spellEnd"/>
      <w:r w:rsidRPr="009D611B">
        <w:rPr>
          <w:sz w:val="16"/>
        </w:rPr>
        <w:t xml:space="preserve"> opposition rival Henrique </w:t>
      </w:r>
      <w:proofErr w:type="spellStart"/>
      <w:r w:rsidRPr="009D611B">
        <w:rPr>
          <w:sz w:val="16"/>
        </w:rPr>
        <w:t>Capriles</w:t>
      </w:r>
      <w:proofErr w:type="spellEnd"/>
      <w:r w:rsidRPr="009D611B">
        <w:rPr>
          <w:sz w:val="16"/>
        </w:rPr>
        <w:t xml:space="preserve"> presses claims that the Venezuelan presidential election was marred by irregularities. </w:t>
      </w:r>
      <w:proofErr w:type="spellStart"/>
      <w:r w:rsidRPr="00B97755">
        <w:rPr>
          <w:rStyle w:val="TitleChar"/>
          <w:highlight w:val="cyan"/>
        </w:rPr>
        <w:t>Maduro</w:t>
      </w:r>
      <w:proofErr w:type="spellEnd"/>
      <w:r w:rsidRPr="009D611B">
        <w:rPr>
          <w:rStyle w:val="TitleChar"/>
        </w:rPr>
        <w:t xml:space="preserve"> meanwhile </w:t>
      </w:r>
      <w:r w:rsidRPr="00B97755">
        <w:rPr>
          <w:rStyle w:val="TitleChar"/>
          <w:highlight w:val="cyan"/>
        </w:rPr>
        <w:t>slammed Obama “</w:t>
      </w:r>
      <w:r w:rsidRPr="00B97755">
        <w:rPr>
          <w:rStyle w:val="Emphasis"/>
          <w:highlight w:val="cyan"/>
        </w:rPr>
        <w:t>the top leader of devils</w:t>
      </w:r>
      <w:r w:rsidRPr="00B97755">
        <w:rPr>
          <w:rStyle w:val="TitleChar"/>
          <w:highlight w:val="cyan"/>
        </w:rPr>
        <w:t>” after he commented on post-election unrest</w:t>
      </w:r>
      <w:r w:rsidRPr="009D611B">
        <w:rPr>
          <w:rStyle w:val="TitleChar"/>
        </w:rPr>
        <w:t xml:space="preserve"> in Venezuela</w:t>
      </w:r>
      <w:r w:rsidRPr="009D611B">
        <w:rPr>
          <w:sz w:val="16"/>
        </w:rPr>
        <w:t>.</w:t>
      </w:r>
    </w:p>
    <w:p w14:paraId="661EB897" w14:textId="77777777" w:rsidR="007E14D2" w:rsidRDefault="007E14D2" w:rsidP="00BF3664">
      <w:pPr>
        <w:rPr>
          <w:sz w:val="16"/>
        </w:rPr>
      </w:pPr>
    </w:p>
    <w:p w14:paraId="40051060" w14:textId="77777777" w:rsidR="00BD06D7" w:rsidRDefault="00BD06D7" w:rsidP="00BD06D7">
      <w:pPr>
        <w:pStyle w:val="Heading4"/>
      </w:pPr>
      <w:r>
        <w:t xml:space="preserve">It’s topical – Engagement is about exchange relationships. </w:t>
      </w:r>
    </w:p>
    <w:p w14:paraId="1D520885" w14:textId="77777777" w:rsidR="00BD06D7" w:rsidRDefault="00BD06D7" w:rsidP="00BD06D7">
      <w:proofErr w:type="spellStart"/>
      <w:r>
        <w:rPr>
          <w:rStyle w:val="StyleStyleBold12pt"/>
        </w:rPr>
        <w:t>Resnik</w:t>
      </w:r>
      <w:proofErr w:type="spellEnd"/>
      <w:r>
        <w:rPr>
          <w:rStyle w:val="StyleStyleBold12pt"/>
        </w:rPr>
        <w:t xml:space="preserve"> ‘</w:t>
      </w:r>
      <w:r w:rsidRPr="00592F5B">
        <w:rPr>
          <w:rStyle w:val="StyleStyleBold12pt"/>
        </w:rPr>
        <w:t xml:space="preserve">1 </w:t>
      </w:r>
      <w:r>
        <w:t>– Assistant Professor of Political Science at Yeshiva University (Evan, Journal of International Affairs, “Defining Engagement” v54, n2, political science complete)</w:t>
      </w:r>
    </w:p>
    <w:p w14:paraId="6F1DA164" w14:textId="77777777" w:rsidR="00BD06D7" w:rsidRDefault="00BD06D7" w:rsidP="00BD06D7">
      <w:pPr>
        <w:rPr>
          <w:rStyle w:val="StyleBoldUnderline"/>
        </w:rPr>
      </w:pPr>
      <w:r w:rsidRPr="00592F5B">
        <w:rPr>
          <w:rStyle w:val="StyleBoldUnderline"/>
        </w:rPr>
        <w:t>Engagement is a quintessential exchange relationship: the target state wants the prestige and material resources that would accrue to it from increased contacts with the sender state, while the sender state seeks to modify the</w:t>
      </w:r>
      <w:r w:rsidRPr="00F7576C">
        <w:rPr>
          <w:sz w:val="16"/>
        </w:rPr>
        <w:t xml:space="preserve"> domestic and/or foreign </w:t>
      </w:r>
      <w:r w:rsidRPr="00592F5B">
        <w:rPr>
          <w:rStyle w:val="StyleBoldUnderline"/>
        </w:rPr>
        <w:t xml:space="preserve">policy behavior of the target state. </w:t>
      </w:r>
    </w:p>
    <w:p w14:paraId="1589BA7D" w14:textId="77777777" w:rsidR="00224A5A" w:rsidRDefault="00224A5A" w:rsidP="00BD06D7">
      <w:pPr>
        <w:rPr>
          <w:rStyle w:val="StyleBoldUnderline"/>
        </w:rPr>
      </w:pPr>
    </w:p>
    <w:p w14:paraId="1354722A" w14:textId="77777777" w:rsidR="00CE2EF2" w:rsidRDefault="00CE2EF2" w:rsidP="00CE2EF2">
      <w:pPr>
        <w:pStyle w:val="Heading2"/>
      </w:pPr>
      <w:r>
        <w:t>Solvency</w:t>
      </w:r>
    </w:p>
    <w:p w14:paraId="2870DF6B" w14:textId="29AC6A62" w:rsidR="00224A5A" w:rsidRDefault="00224A5A" w:rsidP="00224A5A">
      <w:pPr>
        <w:pStyle w:val="Heading3"/>
      </w:pPr>
      <w:r w:rsidRPr="00224A5A">
        <w:t>Generic Solvency</w:t>
      </w:r>
    </w:p>
    <w:p w14:paraId="320D2477" w14:textId="77777777" w:rsidR="00224A5A" w:rsidRDefault="00224A5A" w:rsidP="00224A5A">
      <w:pPr>
        <w:pStyle w:val="Heading4"/>
      </w:pPr>
      <w:r>
        <w:t>Current relations undermine US’s diplomatic projection—fights with Venezuela wreck credibility in Latin America</w:t>
      </w:r>
    </w:p>
    <w:p w14:paraId="3D3CC22C" w14:textId="77777777" w:rsidR="00224A5A" w:rsidRDefault="00224A5A" w:rsidP="00224A5A">
      <w:r>
        <w:rPr>
          <w:rStyle w:val="StyleStyleBold12pt"/>
        </w:rPr>
        <w:t>Griffin 4/</w:t>
      </w:r>
      <w:r w:rsidRPr="006E31F2">
        <w:rPr>
          <w:rStyle w:val="StyleStyleBold12pt"/>
        </w:rPr>
        <w:t>3</w:t>
      </w:r>
      <w:r>
        <w:t xml:space="preserve"> (By JOHN GRIFFIN April 3, 2013 John A. Griffin III  ’16 is</w:t>
      </w:r>
      <w:r w:rsidRPr="006E31F2">
        <w:t xml:space="preserve"> a Crimson editorial writer</w:t>
      </w:r>
      <w:r>
        <w:t>, “</w:t>
      </w:r>
      <w:r w:rsidRPr="006E31F2">
        <w:t>Engage with Venezuela</w:t>
      </w:r>
      <w:r>
        <w:t xml:space="preserve">” </w:t>
      </w:r>
      <w:r w:rsidRPr="006E31F2">
        <w:t>http://www.thecrimson.com/article/2013/4/3/Harvard-Venezuela-Chavez-death/</w:t>
      </w:r>
      <w:r>
        <w:t>)</w:t>
      </w:r>
    </w:p>
    <w:p w14:paraId="5EF1DCC3" w14:textId="77777777" w:rsidR="00224A5A" w:rsidRDefault="00224A5A" w:rsidP="00224A5A">
      <w:pPr>
        <w:rPr>
          <w:sz w:val="16"/>
        </w:rPr>
      </w:pPr>
      <w:r w:rsidRPr="006E31F2">
        <w:rPr>
          <w:sz w:val="16"/>
          <w:szCs w:val="16"/>
        </w:rPr>
        <w:t>When</w:t>
      </w:r>
      <w:r w:rsidRPr="006E31F2">
        <w:rPr>
          <w:sz w:val="16"/>
        </w:rPr>
        <w:t xml:space="preserve"> Venezuelan President Hugo Chávez died in early February, his country was thrown into a period of national mourning as the political equilibrium in Latin America hung in the balance. </w:t>
      </w:r>
      <w:r w:rsidRPr="006E31F2">
        <w:rPr>
          <w:rStyle w:val="StyleBoldUnderline"/>
        </w:rPr>
        <w:t>As Venezuela chooses its next president, Washington should seek to reverse the current trend of acrid relations between the two nations and engage with the Venezuelan government</w:t>
      </w:r>
      <w:r w:rsidRPr="006E31F2">
        <w:rPr>
          <w:sz w:val="16"/>
        </w:rPr>
        <w:t xml:space="preserve"> in Caracas toward stability and prosperity in the Western hemisphere. </w:t>
      </w:r>
      <w:r w:rsidRPr="006E31F2">
        <w:rPr>
          <w:rStyle w:val="StyleBoldUnderline"/>
        </w:rPr>
        <w:t>While it might seem likely that relations between the United States and Venezuela would naturally improve after the death of the combative Chávez, the opposite now seems more likely.</w:t>
      </w:r>
      <w:r w:rsidRPr="006E31F2">
        <w:rPr>
          <w:sz w:val="16"/>
        </w:rPr>
        <w:t xml:space="preserve"> Before passing away, Chávez had handpicked a successor in Nicholas </w:t>
      </w:r>
      <w:proofErr w:type="spellStart"/>
      <w:r w:rsidRPr="006E31F2">
        <w:rPr>
          <w:sz w:val="16"/>
        </w:rPr>
        <w:t>Maduro</w:t>
      </w:r>
      <w:proofErr w:type="spellEnd"/>
      <w:r w:rsidRPr="006E31F2">
        <w:rPr>
          <w:sz w:val="16"/>
        </w:rPr>
        <w:t xml:space="preserve">, who has assumed power in the interim before the presidential election in April. As Chávez’s handpicked successor, </w:t>
      </w:r>
      <w:proofErr w:type="spellStart"/>
      <w:r w:rsidRPr="006E31F2">
        <w:rPr>
          <w:sz w:val="16"/>
        </w:rPr>
        <w:t>Maduro</w:t>
      </w:r>
      <w:proofErr w:type="spellEnd"/>
      <w:r w:rsidRPr="006E31F2">
        <w:rPr>
          <w:sz w:val="16"/>
        </w:rPr>
        <w:t xml:space="preserve"> has already continued with his mentor’s trend of using anti-American rhetoric to bring popularity to his government, even declaring that American agents may have infected Chávez with the cancer that killed him. </w:t>
      </w:r>
      <w:r w:rsidRPr="006E31F2">
        <w:rPr>
          <w:rStyle w:val="StyleBoldUnderline"/>
        </w:rPr>
        <w:t>While Washington has officially declared that it is committed to a more functional relationship with Venezuela, its actions have not been consistent with this idea</w:t>
      </w:r>
      <w:r w:rsidRPr="006E31F2">
        <w:rPr>
          <w:sz w:val="16"/>
        </w:rPr>
        <w:t xml:space="preserve">: The United States offered no official condolences for Chávez’s death, and </w:t>
      </w:r>
      <w:r w:rsidRPr="006E31F2">
        <w:rPr>
          <w:rStyle w:val="StyleBoldUnderline"/>
        </w:rPr>
        <w:t>both nations have started expelling diplomats from the other.</w:t>
      </w:r>
      <w:r w:rsidRPr="006E31F2">
        <w:rPr>
          <w:sz w:val="16"/>
        </w:rPr>
        <w:t xml:space="preserve"> Neither nation, it seems, is steering toward more congenial relations with the other. Admittedly, the United States has good reason to be less than enthused about more Chávez-style governance in Venezuela. Calling himself a 21st-century socialist, Chávez nationalized the lucrative oil industry, developed strong trade and diplomatic relationships with Iran and Cuba, repeatedly decried the United States as an imperialist force, and cooperated with the Iranians in developing nuclear technology. Engaging in petty diplomat-expulsion spats, however, is no way to deal with any of these problems, and it in fact only strengthens the </w:t>
      </w:r>
      <w:proofErr w:type="spellStart"/>
      <w:r w:rsidRPr="006E31F2">
        <w:rPr>
          <w:sz w:val="16"/>
        </w:rPr>
        <w:t>Chavistas</w:t>
      </w:r>
      <w:proofErr w:type="spellEnd"/>
      <w:r w:rsidRPr="006E31F2">
        <w:rPr>
          <w:sz w:val="16"/>
        </w:rPr>
        <w:t xml:space="preserve">’ hold on their country. </w:t>
      </w:r>
      <w:r w:rsidRPr="006E31F2">
        <w:rPr>
          <w:rStyle w:val="StyleBoldUnderline"/>
        </w:rPr>
        <w:t>The diplomatic and economic opportunities that would stem from greater engagement would far outweigh the meager benefits reaped from our current policies.</w:t>
      </w:r>
      <w:r w:rsidRPr="006E31F2">
        <w:rPr>
          <w:sz w:val="16"/>
        </w:rPr>
        <w:t xml:space="preserve"> Diplomatically, positive </w:t>
      </w:r>
      <w:r w:rsidRPr="006E31F2">
        <w:rPr>
          <w:rStyle w:val="StyleBoldUnderline"/>
        </w:rPr>
        <w:t xml:space="preserve">engagement with Venezuela would be a major step toward building American credibility in the world at </w:t>
      </w:r>
      <w:r w:rsidRPr="00AD58C9">
        <w:rPr>
          <w:rStyle w:val="StyleBoldUnderline"/>
        </w:rPr>
        <w:t>large, especially in Latin America</w:t>
      </w:r>
      <w:r w:rsidRPr="006E31F2">
        <w:rPr>
          <w:sz w:val="16"/>
        </w:rPr>
        <w:t xml:space="preserve">. Chávez (along with his friends the </w:t>
      </w:r>
      <w:proofErr w:type="spellStart"/>
      <w:r w:rsidRPr="006E31F2">
        <w:rPr>
          <w:sz w:val="16"/>
        </w:rPr>
        <w:t>Castros</w:t>
      </w:r>
      <w:proofErr w:type="spellEnd"/>
      <w:r w:rsidRPr="006E31F2">
        <w:rPr>
          <w:sz w:val="16"/>
        </w:rPr>
        <w:t xml:space="preserve"> in Cuba) was able to bolster regional support for his regime by pointing out the United States’ attempts to forcibly intervene in Venezuelan politics. Soon, a number of populist governments in Latin America had rallied around Chávez and his anti-American policies. In 2004, Bolivia, Ecuador, Nicaragua, and three Caribbean nations joined with Venezuela and Cuba to form the Bolivarian Alliance for the Peoples of our America, an organization in direct opposition to the Free Trade Area in the Americas proposed (but never realized) by the Bush administration. Chávez galvanized these nations—many of whom have experienced American interventionist tactics—by vilifying America as a common, imperial enemy. Unfortunately for the United States, its general strategy regarding Venezuela has often strengthened Chávez’s position. </w:t>
      </w:r>
      <w:r w:rsidRPr="006E31F2">
        <w:rPr>
          <w:rStyle w:val="StyleBoldUnderline"/>
        </w:rPr>
        <w:t>Every time Washington chastises Venezuela for opposing American interests or attempts to bring sanctions against the Latin American country, the leader in Caracas</w:t>
      </w:r>
      <w:r w:rsidRPr="006E31F2">
        <w:rPr>
          <w:sz w:val="16"/>
        </w:rPr>
        <w:t xml:space="preserve"> (whether it be Chávez or </w:t>
      </w:r>
      <w:proofErr w:type="spellStart"/>
      <w:r w:rsidRPr="006E31F2">
        <w:rPr>
          <w:sz w:val="16"/>
        </w:rPr>
        <w:t>Maduro</w:t>
      </w:r>
      <w:proofErr w:type="spellEnd"/>
      <w:r w:rsidRPr="006E31F2">
        <w:rPr>
          <w:sz w:val="16"/>
        </w:rPr>
        <w:t xml:space="preserve">) </w:t>
      </w:r>
      <w:r w:rsidRPr="006E31F2">
        <w:rPr>
          <w:rStyle w:val="StyleBoldUnderline"/>
        </w:rPr>
        <w:t>simply gains more evidence toward his claim that Washington is a neo-colonialist meddler. This weakens the United States’ diplomatic position, while simultaneously strengthening Venezuela’s.</w:t>
      </w:r>
      <w:r w:rsidRPr="006E31F2">
        <w:rPr>
          <w:sz w:val="16"/>
        </w:rPr>
        <w:t xml:space="preserve"> If Washington wants Latin America to stop its current trend of electing leftist, </w:t>
      </w:r>
      <w:proofErr w:type="spellStart"/>
      <w:r w:rsidRPr="006E31F2">
        <w:rPr>
          <w:sz w:val="16"/>
        </w:rPr>
        <w:t>Chavista</w:t>
      </w:r>
      <w:proofErr w:type="spellEnd"/>
      <w:r w:rsidRPr="006E31F2">
        <w:rPr>
          <w:sz w:val="16"/>
        </w:rPr>
        <w:t xml:space="preserve"> governments, </w:t>
      </w:r>
      <w:r w:rsidRPr="006E31F2">
        <w:rPr>
          <w:rStyle w:val="StyleBoldUnderline"/>
        </w:rPr>
        <w:t>its first step should be to adopt a less astringent tone in dealing with Venezuela. Caracas will be unable to paint Washington as an aggressor, and Washington will in turn gain a better image in Latin America.</w:t>
      </w:r>
      <w:r w:rsidRPr="006E31F2">
        <w:rPr>
          <w:sz w:val="16"/>
        </w:rPr>
        <w:t xml:space="preserve"> Beyond leading to more amicable, cooperative relationships with Latin American nations, engagement with Venezuela would also be economically advisable. With the world’s largest oil reserves, countless other valuable resources, and stunning natural beauty to attract scores of tourists, Venezuela has quite a bit to offer economically. Even now, America can see the possible benefits of economic engagement with Caracas by looking at one of the few extant cases of such cooperation: Each year, thousands of needy Americans are able to keep their homes heated because of the cooperation between Venezuela and a Boston-area oil company. Engagement with Venezuela would also lead to stronger economic cooperation with the entirety of Latin America. It was mostly through Venezuela’s efforts that the United States was unable to create a “Free Trade Area of the Americas,” an endeavor that would have eliminated most trade barriers among participant nations, thereby leading to more lucrative trade. In a world where the United States and Venezuela were to enjoy normalized relations, all nations involved would benefit from such agreements</w:t>
      </w:r>
      <w:r w:rsidRPr="006E31F2">
        <w:t xml:space="preserve">. </w:t>
      </w:r>
      <w:r w:rsidRPr="006E31F2">
        <w:rPr>
          <w:rStyle w:val="StyleBoldUnderline"/>
        </w:rPr>
        <w:t>For both diplomatic and economic reasons, then, positive engagement is the best course of action for the United States.</w:t>
      </w:r>
      <w:r w:rsidRPr="006E31F2">
        <w:rPr>
          <w:sz w:val="16"/>
        </w:rPr>
        <w:t xml:space="preserve"> As it stands, the negative relationship between the countries has created an atmosphere of animosity in the hemisphere, hindering dialogue and making economic cooperation nearly impossible. While there is much for which the Venezuelan government can rightly be criticized—authoritarian rule, abuse of human rights, lack of market-friendly policies—nothing that the United States is doing to counter those drawbacks is having any effect. </w:t>
      </w:r>
      <w:r w:rsidRPr="006E31F2">
        <w:rPr>
          <w:rStyle w:val="StyleBoldUnderline"/>
        </w:rPr>
        <w:t>The United States should stop playing “tough guy” with Venezuela, bite the bullet, and work toward stability and prosperity for the entire hemisphere.</w:t>
      </w:r>
      <w:r w:rsidRPr="006E31F2">
        <w:rPr>
          <w:sz w:val="16"/>
        </w:rPr>
        <w:t xml:space="preserve"> We aren’t catching any flies with our vinegar—it’s high time we started trying to catch them with honey.</w:t>
      </w:r>
    </w:p>
    <w:p w14:paraId="0D37D5AE" w14:textId="77777777" w:rsidR="00224A5A" w:rsidRPr="00224A5A" w:rsidRDefault="00224A5A" w:rsidP="00224A5A"/>
    <w:p w14:paraId="5EC579AE" w14:textId="77777777" w:rsidR="00BF3664" w:rsidRPr="00BF3664" w:rsidRDefault="00BF3664" w:rsidP="00BF3664">
      <w:pPr>
        <w:rPr>
          <w:sz w:val="16"/>
        </w:rPr>
      </w:pPr>
    </w:p>
    <w:p w14:paraId="08C39B46" w14:textId="77777777" w:rsidR="00CE2EF2" w:rsidRDefault="00CE2EF2" w:rsidP="00CE2EF2">
      <w:pPr>
        <w:pStyle w:val="Heading2"/>
      </w:pPr>
      <w:r>
        <w:t>Venezuelan Oil Advantage</w:t>
      </w:r>
    </w:p>
    <w:p w14:paraId="2C2E4775" w14:textId="06780CAE" w:rsidR="00B46AE6" w:rsidRPr="00B46AE6" w:rsidRDefault="00B46AE6" w:rsidP="00B46AE6">
      <w:pPr>
        <w:pStyle w:val="Heading3"/>
        <w:jc w:val="left"/>
      </w:pPr>
      <w:r>
        <w:t xml:space="preserve">Advantage </w:t>
      </w:r>
      <w:proofErr w:type="gramStart"/>
      <w:r>
        <w:t>(   )</w:t>
      </w:r>
      <w:proofErr w:type="gramEnd"/>
      <w:r>
        <w:t>: Venezuelan Oil</w:t>
      </w:r>
    </w:p>
    <w:p w14:paraId="53286F0C" w14:textId="77777777" w:rsidR="00CE2EF2" w:rsidRPr="0088285D" w:rsidRDefault="00CE2EF2" w:rsidP="00CE2EF2">
      <w:pPr>
        <w:pStyle w:val="Heading4"/>
      </w:pPr>
      <w:r w:rsidRPr="0088285D">
        <w:t>Venezuelan oil production</w:t>
      </w:r>
      <w:r>
        <w:t xml:space="preserve"> is</w:t>
      </w:r>
      <w:r w:rsidRPr="0088285D">
        <w:t xml:space="preserve"> </w:t>
      </w:r>
      <w:r>
        <w:t>on the verge of complete failure</w:t>
      </w:r>
      <w:r w:rsidRPr="0088285D">
        <w:t xml:space="preserve"> </w:t>
      </w:r>
      <w:r>
        <w:t>– employees haven’t been paid and reinvestment is unlikely</w:t>
      </w:r>
    </w:p>
    <w:p w14:paraId="5139018D" w14:textId="4902E2FC" w:rsidR="00CE2EF2" w:rsidRDefault="00CE2EF2" w:rsidP="00CE2EF2">
      <w:proofErr w:type="spellStart"/>
      <w:r w:rsidRPr="006A389B">
        <w:rPr>
          <w:rStyle w:val="StyleStyleBold12pt"/>
        </w:rPr>
        <w:t>Landislaw</w:t>
      </w:r>
      <w:proofErr w:type="spellEnd"/>
      <w:r w:rsidRPr="006A389B">
        <w:rPr>
          <w:rStyle w:val="StyleStyleBold12pt"/>
        </w:rPr>
        <w:t xml:space="preserve"> &amp; </w:t>
      </w:r>
      <w:proofErr w:type="spellStart"/>
      <w:r w:rsidRPr="006A389B">
        <w:rPr>
          <w:rStyle w:val="StyleStyleBold12pt"/>
        </w:rPr>
        <w:t>Verrastro</w:t>
      </w:r>
      <w:proofErr w:type="spellEnd"/>
      <w:r w:rsidRPr="006A389B">
        <w:rPr>
          <w:rStyle w:val="StyleStyleBold12pt"/>
        </w:rPr>
        <w:t xml:space="preserve"> 3/6</w:t>
      </w:r>
      <w:r>
        <w:t xml:space="preserve"> (Sarah O. Ladislaw, Frank A. </w:t>
      </w:r>
      <w:proofErr w:type="spellStart"/>
      <w:r>
        <w:t>Verrastro</w:t>
      </w:r>
      <w:proofErr w:type="spellEnd"/>
      <w:r>
        <w:t xml:space="preserve"> MAR 6, 2013, “</w:t>
      </w:r>
      <w:r w:rsidRPr="006A389B">
        <w:t>Post-Chavez Outlook for Venezuelan Oil Production</w:t>
      </w:r>
      <w:r>
        <w:t xml:space="preserve">,” Center for Strategic and International Studies, </w:t>
      </w:r>
      <w:hyperlink r:id="rId14" w:history="1">
        <w:r w:rsidRPr="00246F4D">
          <w:rPr>
            <w:rStyle w:val="Hyperlink"/>
          </w:rPr>
          <w:t>http://csis.org/publication/post-chavez-outlook-venezuelan-oil-production)kw</w:t>
        </w:r>
      </w:hyperlink>
    </w:p>
    <w:p w14:paraId="65D791D6" w14:textId="77777777" w:rsidR="00CE2EF2" w:rsidRDefault="00CE2EF2" w:rsidP="00CE2EF2"/>
    <w:p w14:paraId="12FD6CD2" w14:textId="77777777" w:rsidR="00CE2EF2" w:rsidRPr="00D57F13" w:rsidRDefault="00CE2EF2" w:rsidP="00CE2EF2">
      <w:pPr>
        <w:rPr>
          <w:rStyle w:val="StyleBoldUnderline"/>
          <w:b/>
          <w:sz w:val="16"/>
          <w:u w:val="none"/>
        </w:rPr>
      </w:pPr>
      <w:r w:rsidRPr="00DA58B4">
        <w:rPr>
          <w:sz w:val="16"/>
        </w:rPr>
        <w:t xml:space="preserve">Despite its enormous oil resources, </w:t>
      </w:r>
      <w:r w:rsidRPr="0088285D">
        <w:rPr>
          <w:rStyle w:val="StyleBoldUnderline"/>
        </w:rPr>
        <w:t>Venezuela's oil production</w:t>
      </w:r>
      <w:r w:rsidRPr="00DA58B4">
        <w:rPr>
          <w:sz w:val="16"/>
        </w:rPr>
        <w:t xml:space="preserve"> (regardless of whose figures you use) </w:t>
      </w:r>
      <w:r w:rsidRPr="0088285D">
        <w:rPr>
          <w:rStyle w:val="StyleBoldUnderline"/>
        </w:rPr>
        <w:t>has long been in steady decline. In 2011 liquids production was 2.47 million barrels per day (</w:t>
      </w:r>
      <w:proofErr w:type="spellStart"/>
      <w:r w:rsidRPr="0088285D">
        <w:rPr>
          <w:rStyle w:val="StyleBoldUnderline"/>
        </w:rPr>
        <w:t>mmbd</w:t>
      </w:r>
      <w:proofErr w:type="spellEnd"/>
      <w:proofErr w:type="gramStart"/>
      <w:r w:rsidRPr="0088285D">
        <w:rPr>
          <w:rStyle w:val="StyleBoldUnderline"/>
        </w:rPr>
        <w:t>) ,</w:t>
      </w:r>
      <w:proofErr w:type="gramEnd"/>
      <w:r w:rsidRPr="0088285D">
        <w:rPr>
          <w:rStyle w:val="StyleBoldUnderline"/>
        </w:rPr>
        <w:t xml:space="preserve"> down a million barrels per day since 1999. </w:t>
      </w:r>
      <w:r w:rsidRPr="00DA58B4">
        <w:rPr>
          <w:sz w:val="16"/>
        </w:rPr>
        <w:t xml:space="preserve">Some of this is reflects the changing cost and economics of Venezuelan oil production but </w:t>
      </w:r>
      <w:r w:rsidRPr="0088285D">
        <w:rPr>
          <w:rStyle w:val="StyleBoldUnderline"/>
        </w:rPr>
        <w:t xml:space="preserve">field decline is significant and expertise and reinvestment are questionable and looking harder to come by. </w:t>
      </w:r>
      <w:r w:rsidRPr="00DA58B4">
        <w:rPr>
          <w:sz w:val="16"/>
        </w:rPr>
        <w:t xml:space="preserve">The internal technical and managerial capabilities of state run oil and gas company PDVSA have deteriorated since the 2002 strike and aftermath. Increasingly, </w:t>
      </w:r>
      <w:r w:rsidRPr="0088285D">
        <w:rPr>
          <w:rStyle w:val="StyleBoldUnderline"/>
        </w:rPr>
        <w:t xml:space="preserve">PDVSA relies on contractors, as well as other private company partners, to keep the fields in production but reports </w:t>
      </w:r>
      <w:r w:rsidRPr="005D1EF8">
        <w:rPr>
          <w:rStyle w:val="Emphasis"/>
        </w:rPr>
        <w:t>state that contractors have not been paid in months</w:t>
      </w:r>
      <w:r w:rsidRPr="0088285D">
        <w:rPr>
          <w:rStyle w:val="StyleBoldUnderline"/>
        </w:rPr>
        <w:t xml:space="preserve"> and that the political uncertainty in the country has even driven routine decision making to a halt.</w:t>
      </w:r>
      <w:r w:rsidRPr="00DA58B4">
        <w:rPr>
          <w:sz w:val="16"/>
        </w:rPr>
        <w:t xml:space="preserve"> The sustained political uncertainty has also slowed investment; Russian and Indian companies were planning to invest in Venezuela's oil fields but so far have withheld incremental new money. China has not announced a new line of credit or extensions on its development-linked financing since last April. At the same time that </w:t>
      </w:r>
      <w:r w:rsidRPr="005D1EF8">
        <w:rPr>
          <w:rStyle w:val="StyleBoldUnderline"/>
        </w:rPr>
        <w:t>production is dropping, highly subsidized domestic consumption of oil is increasing while revenue from exports is also declining. The United States remains the largest recipient of Venezuelan oil exports at 950,000 barrels per day in 2011, roughly 40 percent, plus another 185,000 barrels per day from the Caribbean that was Venezuelan sourced</w:t>
      </w:r>
      <w:r w:rsidRPr="00DA58B4">
        <w:rPr>
          <w:sz w:val="16"/>
        </w:rPr>
        <w:t xml:space="preserve"> but those volumes area down as U.S. demand has declined and other crudes have become available. Venezuela's next largest export destinations are the Caribbean (31 percent) and then China (around 10 percent). Venezuela sells to many of its Caribbean neighbors at below market rates due to extremely preferential financing relationships, including additional heavy subsidies for Cuban exports. </w:t>
      </w:r>
      <w:r w:rsidRPr="005D1EF8">
        <w:rPr>
          <w:rStyle w:val="StyleBoldUnderline"/>
        </w:rPr>
        <w:t>All of this culminates in an outlook for continued decline in oil production and a worsening economic outlook for Venezuela during a politically difficult time.</w:t>
      </w:r>
    </w:p>
    <w:p w14:paraId="1F446BAA" w14:textId="77777777" w:rsidR="00CE2EF2" w:rsidRDefault="00CE2EF2" w:rsidP="00CE2EF2"/>
    <w:p w14:paraId="0A47BE8C" w14:textId="3B2FBD63" w:rsidR="00C76516" w:rsidRPr="001D02CD" w:rsidRDefault="00C76516" w:rsidP="00C76516">
      <w:pPr>
        <w:pStyle w:val="Heading4"/>
      </w:pPr>
      <w:r>
        <w:t xml:space="preserve">Oil controls their entire economy – absent change, it will collapse. </w:t>
      </w:r>
      <w:r w:rsidRPr="001D02CD">
        <w:t xml:space="preserve"> </w:t>
      </w:r>
    </w:p>
    <w:p w14:paraId="7D65B4A2" w14:textId="77777777" w:rsidR="00C76516" w:rsidRPr="001D02CD" w:rsidRDefault="00C76516" w:rsidP="00C76516">
      <w:proofErr w:type="spellStart"/>
      <w:r w:rsidRPr="001D02CD">
        <w:rPr>
          <w:rStyle w:val="StyleStyleBold12pt"/>
        </w:rPr>
        <w:t>Tulchin</w:t>
      </w:r>
      <w:proofErr w:type="spellEnd"/>
      <w:r w:rsidRPr="001D02CD">
        <w:rPr>
          <w:rStyle w:val="StyleStyleBold12pt"/>
        </w:rPr>
        <w:t xml:space="preserve"> </w:t>
      </w:r>
      <w:r>
        <w:rPr>
          <w:rStyle w:val="StyleStyleBold12pt"/>
        </w:rPr>
        <w:t>‘</w:t>
      </w:r>
      <w:r w:rsidRPr="001D02CD">
        <w:rPr>
          <w:rStyle w:val="StyleStyleBold12pt"/>
        </w:rPr>
        <w:t>13</w:t>
      </w:r>
      <w:r w:rsidRPr="001D02CD">
        <w:t xml:space="preserve"> - Visiting Fellow at the David Rockefeller Center for Latin American Studies at Harvard University, Latin American scholar, member of the task force on Hemispheric Security Issues at the Center for Hemispheric Policy of the University of Miami (Dr. Joseph S. “Oil price is key to success for Venezuela’s President </w:t>
      </w:r>
      <w:proofErr w:type="spellStart"/>
      <w:r w:rsidRPr="001D02CD">
        <w:t>Maduro</w:t>
      </w:r>
      <w:proofErr w:type="spellEnd"/>
      <w:r w:rsidRPr="001D02CD">
        <w:t>” World Review April 24 2013 &lt;http://www.worldreview.info/content/oil-price-key-success-venezuelas-president-maduro&gt; 6/27/13)//AH</w:t>
      </w:r>
    </w:p>
    <w:p w14:paraId="41CF9866" w14:textId="77777777" w:rsidR="00C76516" w:rsidRDefault="00C76516" w:rsidP="00C76516">
      <w:pPr>
        <w:rPr>
          <w:rStyle w:val="Emphasis"/>
        </w:rPr>
      </w:pPr>
      <w:proofErr w:type="spellStart"/>
      <w:r w:rsidRPr="004E2754">
        <w:rPr>
          <w:rStyle w:val="StyleBoldUnderline"/>
        </w:rPr>
        <w:t>Mr</w:t>
      </w:r>
      <w:proofErr w:type="spellEnd"/>
      <w:r w:rsidRPr="004E2754">
        <w:rPr>
          <w:rStyle w:val="StyleBoldUnderline"/>
        </w:rPr>
        <w:t xml:space="preserve"> </w:t>
      </w:r>
      <w:proofErr w:type="spellStart"/>
      <w:r w:rsidRPr="00B97755">
        <w:rPr>
          <w:rStyle w:val="StyleBoldUnderline"/>
          <w:highlight w:val="cyan"/>
        </w:rPr>
        <w:t>Maduro</w:t>
      </w:r>
      <w:proofErr w:type="spellEnd"/>
      <w:r w:rsidRPr="004E2754">
        <w:rPr>
          <w:rStyle w:val="StyleBoldUnderline"/>
        </w:rPr>
        <w:t xml:space="preserve"> now </w:t>
      </w:r>
      <w:r w:rsidRPr="00B97755">
        <w:rPr>
          <w:rStyle w:val="StyleBoldUnderline"/>
          <w:highlight w:val="cyan"/>
        </w:rPr>
        <w:t>has to follow in some large footsteps</w:t>
      </w:r>
      <w:r w:rsidRPr="004E2754">
        <w:rPr>
          <w:sz w:val="14"/>
        </w:rPr>
        <w:t xml:space="preserve">. Charismatic </w:t>
      </w:r>
      <w:proofErr w:type="spellStart"/>
      <w:r w:rsidRPr="004E2754">
        <w:rPr>
          <w:sz w:val="14"/>
        </w:rPr>
        <w:t>Mr</w:t>
      </w:r>
      <w:proofErr w:type="spellEnd"/>
      <w:r w:rsidRPr="004E2754">
        <w:rPr>
          <w:sz w:val="14"/>
        </w:rPr>
        <w:t xml:space="preserve"> Chavez was a regional leader who created the Latin American Bolivarian Alliance (ALBA) within which populist and progressive regimes could express their aspirations as well as their anger with the US. </w:t>
      </w:r>
      <w:proofErr w:type="spellStart"/>
      <w:r w:rsidRPr="004E2754">
        <w:rPr>
          <w:sz w:val="14"/>
        </w:rPr>
        <w:t>Mr</w:t>
      </w:r>
      <w:proofErr w:type="spellEnd"/>
      <w:r w:rsidRPr="004E2754">
        <w:rPr>
          <w:sz w:val="14"/>
        </w:rPr>
        <w:t xml:space="preserve"> Chavez was also instrumental in creating the Union of South American Nations (UNASUR) and the Community of Latin American and Caribbean States (CELAC). UNASUR has a modest </w:t>
      </w:r>
      <w:proofErr w:type="gramStart"/>
      <w:r w:rsidRPr="004E2754">
        <w:rPr>
          <w:sz w:val="14"/>
        </w:rPr>
        <w:t>infrastructure which</w:t>
      </w:r>
      <w:proofErr w:type="gramEnd"/>
      <w:r w:rsidRPr="004E2754">
        <w:rPr>
          <w:sz w:val="14"/>
        </w:rPr>
        <w:t xml:space="preserve"> might become a significant international forum for South America. </w:t>
      </w:r>
      <w:proofErr w:type="spellStart"/>
      <w:r w:rsidRPr="004E2754">
        <w:rPr>
          <w:rStyle w:val="StyleBoldUnderline"/>
        </w:rPr>
        <w:t>Mr</w:t>
      </w:r>
      <w:proofErr w:type="spellEnd"/>
      <w:r w:rsidRPr="004E2754">
        <w:rPr>
          <w:rStyle w:val="StyleBoldUnderline"/>
        </w:rPr>
        <w:t xml:space="preserve"> </w:t>
      </w:r>
      <w:r w:rsidRPr="00B97755">
        <w:rPr>
          <w:rStyle w:val="StyleBoldUnderline"/>
          <w:highlight w:val="cyan"/>
        </w:rPr>
        <w:t>Chavez and his charisma created</w:t>
      </w:r>
      <w:r w:rsidRPr="004E2754">
        <w:rPr>
          <w:rStyle w:val="StyleBoldUnderline"/>
        </w:rPr>
        <w:t xml:space="preserve"> something between </w:t>
      </w:r>
      <w:r w:rsidRPr="00B97755">
        <w:rPr>
          <w:rStyle w:val="StyleBoldUnderline"/>
          <w:highlight w:val="cyan"/>
        </w:rPr>
        <w:t>a political movement</w:t>
      </w:r>
      <w:r w:rsidRPr="004E2754">
        <w:rPr>
          <w:rStyle w:val="StyleBoldUnderline"/>
        </w:rPr>
        <w:t xml:space="preserve"> and a personality cult in Venezuela</w:t>
      </w:r>
      <w:r w:rsidRPr="004E2754">
        <w:rPr>
          <w:rStyle w:val="StyleBoldUnderline"/>
          <w:sz w:val="14"/>
          <w:u w:val="none"/>
        </w:rPr>
        <w:t xml:space="preserve">, establishing an emotional link with the people, especially the underclass. </w:t>
      </w:r>
      <w:proofErr w:type="spellStart"/>
      <w:r w:rsidRPr="004E2754">
        <w:rPr>
          <w:rStyle w:val="StyleBoldUnderline"/>
          <w:sz w:val="14"/>
          <w:u w:val="none"/>
        </w:rPr>
        <w:t>Mr</w:t>
      </w:r>
      <w:proofErr w:type="spellEnd"/>
      <w:r w:rsidRPr="004E2754">
        <w:rPr>
          <w:rStyle w:val="StyleBoldUnderline"/>
        </w:rPr>
        <w:t xml:space="preserve"> </w:t>
      </w:r>
      <w:proofErr w:type="spellStart"/>
      <w:r w:rsidRPr="00B97755">
        <w:rPr>
          <w:rStyle w:val="StyleBoldUnderline"/>
          <w:highlight w:val="cyan"/>
        </w:rPr>
        <w:t>Maduro</w:t>
      </w:r>
      <w:proofErr w:type="spellEnd"/>
      <w:r w:rsidRPr="00B97755">
        <w:rPr>
          <w:rStyle w:val="StyleBoldUnderline"/>
          <w:highlight w:val="cyan"/>
        </w:rPr>
        <w:t xml:space="preserve"> will have difficulty maintaining this</w:t>
      </w:r>
      <w:r w:rsidRPr="004E2754">
        <w:rPr>
          <w:rStyle w:val="StyleBoldUnderline"/>
        </w:rPr>
        <w:t xml:space="preserve">. The Chavez governments increased social spending to three per cent of gross domestic product (GDP). </w:t>
      </w:r>
      <w:r w:rsidRPr="004E2754">
        <w:rPr>
          <w:b/>
          <w:u w:val="single"/>
        </w:rPr>
        <w:t xml:space="preserve">Inequality, </w:t>
      </w:r>
      <w:r w:rsidRPr="004E2754">
        <w:rPr>
          <w:sz w:val="14"/>
        </w:rPr>
        <w:t xml:space="preserve">measured by the </w:t>
      </w:r>
      <w:proofErr w:type="spellStart"/>
      <w:r w:rsidRPr="004E2754">
        <w:rPr>
          <w:sz w:val="14"/>
        </w:rPr>
        <w:t>Gini</w:t>
      </w:r>
      <w:proofErr w:type="spellEnd"/>
      <w:r w:rsidRPr="004E2754">
        <w:rPr>
          <w:sz w:val="14"/>
        </w:rPr>
        <w:t xml:space="preserve"> Index,</w:t>
      </w:r>
      <w:r w:rsidRPr="004E2754">
        <w:rPr>
          <w:b/>
          <w:u w:val="single"/>
        </w:rPr>
        <w:t xml:space="preserve"> declined by 10 index points. Extreme poverty was reduced.</w:t>
      </w:r>
      <w:r w:rsidRPr="004E2754">
        <w:rPr>
          <w:sz w:val="14"/>
        </w:rPr>
        <w:t xml:space="preserve"> The </w:t>
      </w:r>
      <w:proofErr w:type="spellStart"/>
      <w:r w:rsidRPr="004E2754">
        <w:rPr>
          <w:sz w:val="14"/>
        </w:rPr>
        <w:t>Chavista</w:t>
      </w:r>
      <w:proofErr w:type="spellEnd"/>
      <w:r w:rsidRPr="004E2754">
        <w:rPr>
          <w:sz w:val="14"/>
        </w:rPr>
        <w:t xml:space="preserve"> movement - the followers of </w:t>
      </w:r>
      <w:proofErr w:type="spellStart"/>
      <w:r w:rsidRPr="004E2754">
        <w:rPr>
          <w:sz w:val="14"/>
        </w:rPr>
        <w:t>Mr</w:t>
      </w:r>
      <w:proofErr w:type="spellEnd"/>
      <w:r w:rsidRPr="004E2754">
        <w:rPr>
          <w:sz w:val="14"/>
        </w:rPr>
        <w:t xml:space="preserve"> Chavez - was a politically effective, well-oiled machine. But </w:t>
      </w:r>
      <w:proofErr w:type="spellStart"/>
      <w:r w:rsidRPr="004E2754">
        <w:rPr>
          <w:sz w:val="14"/>
        </w:rPr>
        <w:t>Mr</w:t>
      </w:r>
      <w:proofErr w:type="spellEnd"/>
      <w:r w:rsidRPr="004E2754">
        <w:rPr>
          <w:sz w:val="14"/>
        </w:rPr>
        <w:t xml:space="preserve"> Chavez’s legacy also includes the failure to establish the participatory democracy that he called part of Socialism of the 21st Century. Political freedoms have declined, the space for debate has been reduced, and the rule of law has deteriorated</w:t>
      </w:r>
      <w:r w:rsidRPr="004E2754">
        <w:rPr>
          <w:rStyle w:val="StyleBoldUnderline"/>
        </w:rPr>
        <w:t xml:space="preserve">. </w:t>
      </w:r>
      <w:proofErr w:type="spellStart"/>
      <w:r w:rsidRPr="004E2754">
        <w:rPr>
          <w:rStyle w:val="StyleBoldUnderline"/>
          <w:sz w:val="14"/>
          <w:u w:val="none"/>
        </w:rPr>
        <w:t>Mr</w:t>
      </w:r>
      <w:proofErr w:type="spellEnd"/>
      <w:r w:rsidRPr="004E2754">
        <w:rPr>
          <w:rStyle w:val="StyleBoldUnderline"/>
          <w:sz w:val="14"/>
          <w:u w:val="none"/>
        </w:rPr>
        <w:t xml:space="preserve"> Chavez carries the blame for the terrible macroeconomic policies his government imposed which have brought Venezuela to the verge of dysfunction. </w:t>
      </w:r>
      <w:r w:rsidRPr="004E2754">
        <w:rPr>
          <w:sz w:val="14"/>
        </w:rPr>
        <w:t xml:space="preserve">Public administration has become a bad joke. The state simply does not work. The net judgment on the legacy of Hugo Chavez is that his regime represents a lost opportunity. </w:t>
      </w:r>
      <w:proofErr w:type="spellStart"/>
      <w:r w:rsidRPr="004E2754">
        <w:rPr>
          <w:rStyle w:val="StyleBoldUnderline"/>
          <w:sz w:val="14"/>
          <w:u w:val="none"/>
        </w:rPr>
        <w:t>Mr</w:t>
      </w:r>
      <w:proofErr w:type="spellEnd"/>
      <w:r w:rsidRPr="004E2754">
        <w:rPr>
          <w:rStyle w:val="StyleBoldUnderline"/>
        </w:rPr>
        <w:t xml:space="preserve"> </w:t>
      </w:r>
      <w:proofErr w:type="spellStart"/>
      <w:r w:rsidRPr="00B97755">
        <w:rPr>
          <w:rStyle w:val="StyleBoldUnderline"/>
          <w:highlight w:val="cyan"/>
        </w:rPr>
        <w:t>Maduro</w:t>
      </w:r>
      <w:proofErr w:type="spellEnd"/>
      <w:r w:rsidRPr="00B97755">
        <w:rPr>
          <w:rStyle w:val="StyleBoldUnderline"/>
          <w:highlight w:val="cyan"/>
        </w:rPr>
        <w:t xml:space="preserve"> has to deal with three problems</w:t>
      </w:r>
      <w:r w:rsidRPr="004E2754">
        <w:rPr>
          <w:rStyle w:val="StyleBoldUnderline"/>
        </w:rPr>
        <w:t xml:space="preserve"> </w:t>
      </w:r>
      <w:r w:rsidRPr="004E2754">
        <w:rPr>
          <w:sz w:val="14"/>
        </w:rPr>
        <w:t xml:space="preserve">from the moment he assumes power. </w:t>
      </w:r>
      <w:r w:rsidRPr="004E2754">
        <w:rPr>
          <w:rStyle w:val="StyleBoldUnderline"/>
        </w:rPr>
        <w:t xml:space="preserve">First is </w:t>
      </w:r>
      <w:r w:rsidRPr="00B97755">
        <w:rPr>
          <w:rStyle w:val="StyleBoldUnderline"/>
          <w:highlight w:val="cyan"/>
        </w:rPr>
        <w:t>the petroleum industry</w:t>
      </w:r>
      <w:r w:rsidRPr="004E2754">
        <w:rPr>
          <w:rStyle w:val="StyleBoldUnderline"/>
        </w:rPr>
        <w:t>. The social model built by</w:t>
      </w:r>
      <w:r w:rsidRPr="004E2754">
        <w:rPr>
          <w:rStyle w:val="StyleBoldUnderline"/>
          <w:sz w:val="14"/>
          <w:u w:val="none"/>
        </w:rPr>
        <w:t xml:space="preserve"> </w:t>
      </w:r>
      <w:proofErr w:type="spellStart"/>
      <w:r w:rsidRPr="004E2754">
        <w:rPr>
          <w:rStyle w:val="StyleBoldUnderline"/>
          <w:sz w:val="14"/>
          <w:u w:val="none"/>
        </w:rPr>
        <w:t>Mr</w:t>
      </w:r>
      <w:proofErr w:type="spellEnd"/>
      <w:r w:rsidRPr="004E2754">
        <w:rPr>
          <w:rStyle w:val="StyleBoldUnderline"/>
          <w:sz w:val="14"/>
          <w:u w:val="none"/>
        </w:rPr>
        <w:t xml:space="preserve"> </w:t>
      </w:r>
      <w:r w:rsidRPr="004E2754">
        <w:rPr>
          <w:rStyle w:val="StyleBoldUnderline"/>
        </w:rPr>
        <w:t xml:space="preserve">Chavez </w:t>
      </w:r>
      <w:r w:rsidRPr="00B97755">
        <w:rPr>
          <w:rStyle w:val="StyleBoldUnderline"/>
          <w:highlight w:val="cyan"/>
        </w:rPr>
        <w:t xml:space="preserve">will collapse very quickly without increased production. </w:t>
      </w:r>
      <w:r w:rsidRPr="00B97755">
        <w:rPr>
          <w:rStyle w:val="Emphasis"/>
          <w:highlight w:val="cyan"/>
        </w:rPr>
        <w:t>No Venezuelan government can survive long with the price of oil below US$90 per barrel</w:t>
      </w:r>
      <w:r w:rsidRPr="004E2754">
        <w:rPr>
          <w:sz w:val="14"/>
        </w:rPr>
        <w:t xml:space="preserve"> or if production continues to decline even at higher prices. </w:t>
      </w:r>
      <w:r w:rsidRPr="004E2754">
        <w:rPr>
          <w:rStyle w:val="StyleBoldUnderline"/>
        </w:rPr>
        <w:t xml:space="preserve">Second is inflation. The economy is seriously dysfunctional, largely because of </w:t>
      </w:r>
      <w:proofErr w:type="spellStart"/>
      <w:r w:rsidRPr="004E2754">
        <w:rPr>
          <w:rStyle w:val="StyleBoldUnderline"/>
          <w:sz w:val="14"/>
          <w:u w:val="none"/>
        </w:rPr>
        <w:t>Mr</w:t>
      </w:r>
      <w:proofErr w:type="spellEnd"/>
      <w:r w:rsidRPr="004E2754">
        <w:rPr>
          <w:rStyle w:val="StyleBoldUnderline"/>
          <w:sz w:val="14"/>
          <w:u w:val="none"/>
        </w:rPr>
        <w:t xml:space="preserve"> </w:t>
      </w:r>
      <w:r w:rsidRPr="004E2754">
        <w:rPr>
          <w:rStyle w:val="StyleBoldUnderline"/>
        </w:rPr>
        <w:t>Chavez’s wild spending spree</w:t>
      </w:r>
      <w:r w:rsidRPr="004E2754">
        <w:rPr>
          <w:sz w:val="14"/>
        </w:rPr>
        <w:t xml:space="preserve"> in the year prior to last October’s elections </w:t>
      </w:r>
      <w:r w:rsidRPr="004E2754">
        <w:rPr>
          <w:rStyle w:val="StyleBoldUnderline"/>
        </w:rPr>
        <w:t>and his dependence on oil revenue</w:t>
      </w:r>
      <w:r w:rsidRPr="004E2754">
        <w:rPr>
          <w:sz w:val="14"/>
        </w:rPr>
        <w:t xml:space="preserve">. Third is the crime </w:t>
      </w:r>
      <w:proofErr w:type="gramStart"/>
      <w:r w:rsidRPr="004E2754">
        <w:rPr>
          <w:sz w:val="14"/>
        </w:rPr>
        <w:t>rate which</w:t>
      </w:r>
      <w:proofErr w:type="gramEnd"/>
      <w:r w:rsidRPr="004E2754">
        <w:rPr>
          <w:sz w:val="14"/>
        </w:rPr>
        <w:t xml:space="preserve"> makes Venezuela one of the most violent countries in the world. This is itself symbolic of a more general problem of social cohesion. Today, Venezuelan society is deeply divided. Civil discourse has disappeared, personal freedoms have been severely curtailed, the rule of law is uncertain. It will be a challenge for the new government to avoid civic discord and violence and deal with widespread crime. A rising proportion of this is connected to international traffic in drugs. But </w:t>
      </w:r>
      <w:r w:rsidRPr="004E2754">
        <w:rPr>
          <w:rStyle w:val="StyleBoldUnderline"/>
        </w:rPr>
        <w:t xml:space="preserve">it is </w:t>
      </w:r>
      <w:proofErr w:type="gramStart"/>
      <w:r w:rsidRPr="004E2754">
        <w:rPr>
          <w:rStyle w:val="StyleBoldUnderline"/>
        </w:rPr>
        <w:t>petroleum which</w:t>
      </w:r>
      <w:proofErr w:type="gramEnd"/>
      <w:r w:rsidRPr="004E2754">
        <w:rPr>
          <w:rStyle w:val="StyleBoldUnderline"/>
        </w:rPr>
        <w:t xml:space="preserve"> has dominated Venezuela’s economy for nearly a century. </w:t>
      </w:r>
      <w:r w:rsidRPr="00B97755">
        <w:rPr>
          <w:rStyle w:val="StyleBoldUnderline"/>
          <w:highlight w:val="cyan"/>
        </w:rPr>
        <w:t>Petroleum revenue equals 82 per cent of Venezuela’s GDP</w:t>
      </w:r>
      <w:r w:rsidRPr="004E2754">
        <w:rPr>
          <w:rStyle w:val="StyleBoldUnderline"/>
        </w:rPr>
        <w:t xml:space="preserve">. PDVSA was turned into Venezuela’s largest social benefits ministry using virtually all its petroleum sales revenue to pay for the ambitious government social </w:t>
      </w:r>
      <w:proofErr w:type="spellStart"/>
      <w:r w:rsidRPr="004E2754">
        <w:rPr>
          <w:rStyle w:val="StyleBoldUnderline"/>
        </w:rPr>
        <w:t>programmes</w:t>
      </w:r>
      <w:proofErr w:type="spellEnd"/>
      <w:r w:rsidRPr="004E2754">
        <w:rPr>
          <w:rStyle w:val="StyleBoldUnderline"/>
        </w:rPr>
        <w:t xml:space="preserve"> carried out </w:t>
      </w:r>
      <w:r w:rsidRPr="004E2754">
        <w:rPr>
          <w:rStyle w:val="StyleBoldUnderline"/>
          <w:sz w:val="14"/>
          <w:u w:val="none"/>
        </w:rPr>
        <w:t xml:space="preserve">by </w:t>
      </w:r>
      <w:proofErr w:type="spellStart"/>
      <w:r w:rsidRPr="004E2754">
        <w:rPr>
          <w:rStyle w:val="StyleBoldUnderline"/>
          <w:sz w:val="14"/>
          <w:u w:val="none"/>
        </w:rPr>
        <w:t>Mr</w:t>
      </w:r>
      <w:proofErr w:type="spellEnd"/>
      <w:r w:rsidRPr="004E2754">
        <w:rPr>
          <w:rStyle w:val="StyleBoldUnderline"/>
          <w:sz w:val="14"/>
          <w:u w:val="none"/>
        </w:rPr>
        <w:t xml:space="preserve"> Cha</w:t>
      </w:r>
      <w:r w:rsidRPr="004E2754">
        <w:rPr>
          <w:sz w:val="14"/>
        </w:rPr>
        <w:t xml:space="preserve">vez when he was president. The </w:t>
      </w:r>
      <w:r w:rsidRPr="00B97755">
        <w:rPr>
          <w:rStyle w:val="StyleBoldUnderline"/>
          <w:highlight w:val="cyan"/>
        </w:rPr>
        <w:t xml:space="preserve">variables that will determine the future capacity of the Venezuelan government to pay its debts, control inflation, and pay for its social welfare </w:t>
      </w:r>
      <w:proofErr w:type="spellStart"/>
      <w:r w:rsidRPr="00B97755">
        <w:rPr>
          <w:rStyle w:val="StyleBoldUnderline"/>
          <w:highlight w:val="cyan"/>
        </w:rPr>
        <w:t>programmes</w:t>
      </w:r>
      <w:proofErr w:type="spellEnd"/>
      <w:r w:rsidRPr="00B97755">
        <w:rPr>
          <w:rStyle w:val="StyleBoldUnderline"/>
          <w:highlight w:val="cyan"/>
        </w:rPr>
        <w:t xml:space="preserve"> are the international price of oil; </w:t>
      </w:r>
      <w:r w:rsidRPr="00B97755">
        <w:rPr>
          <w:rStyle w:val="Emphasis"/>
          <w:highlight w:val="cyan"/>
        </w:rPr>
        <w:t>the level of oil production; and the level of investment</w:t>
      </w:r>
      <w:r w:rsidRPr="004E2754">
        <w:rPr>
          <w:rStyle w:val="StyleBoldUnderline"/>
        </w:rPr>
        <w:t xml:space="preserve"> in Venezuela’s petroleum industry. </w:t>
      </w:r>
      <w:r w:rsidRPr="00B97755">
        <w:rPr>
          <w:rStyle w:val="StyleBoldUnderline"/>
          <w:highlight w:val="cyan"/>
        </w:rPr>
        <w:t xml:space="preserve">The interplay between these </w:t>
      </w:r>
      <w:r w:rsidRPr="00B97755">
        <w:rPr>
          <w:rStyle w:val="Emphasis"/>
          <w:highlight w:val="cyan"/>
        </w:rPr>
        <w:t>determines the scenarios for Venezuela’s future.</w:t>
      </w:r>
    </w:p>
    <w:p w14:paraId="6E4614AD" w14:textId="372E2994" w:rsidR="00CE2EF2" w:rsidRPr="00C76516" w:rsidRDefault="00C76516" w:rsidP="00C76516">
      <w:pPr>
        <w:pStyle w:val="Heading3"/>
        <w:jc w:val="left"/>
      </w:pPr>
      <w:r w:rsidRPr="00C76516">
        <w:t>Scenario One – Regional War</w:t>
      </w:r>
    </w:p>
    <w:p w14:paraId="7A507251" w14:textId="77777777" w:rsidR="00CE2EF2" w:rsidRDefault="00CE2EF2" w:rsidP="00CE2EF2">
      <w:pPr>
        <w:pStyle w:val="Heading4"/>
      </w:pPr>
      <w:r>
        <w:t xml:space="preserve">Venezuela economic collapses cause civil war.  </w:t>
      </w:r>
    </w:p>
    <w:p w14:paraId="7B3E78B8" w14:textId="77FEB970" w:rsidR="00CE2EF2" w:rsidRDefault="00CE2EF2" w:rsidP="00CE2EF2">
      <w:proofErr w:type="spellStart"/>
      <w:r w:rsidRPr="003329BA">
        <w:rPr>
          <w:rStyle w:val="StyleStyleBold12pt"/>
        </w:rPr>
        <w:t>Pravda.Ru</w:t>
      </w:r>
      <w:proofErr w:type="spellEnd"/>
      <w:r w:rsidRPr="003329BA">
        <w:rPr>
          <w:rStyle w:val="StyleStyleBold12pt"/>
        </w:rPr>
        <w:t xml:space="preserve"> ‘13</w:t>
      </w:r>
      <w:r>
        <w:t xml:space="preserve"> (Reputable Russian News Source, Will Venezuela Collapse and Die With </w:t>
      </w:r>
      <w:proofErr w:type="spellStart"/>
      <w:r>
        <w:t>Maduro’s</w:t>
      </w:r>
      <w:proofErr w:type="spellEnd"/>
      <w:r>
        <w:t xml:space="preserve"> Help? 4/15/13, </w:t>
      </w:r>
      <w:r w:rsidRPr="00CE2EF2">
        <w:t>http://english.pravda.ru/news/world/15-04</w:t>
      </w:r>
      <w:r>
        <w:t>-2013/124282-venezuela_maduro-</w:t>
      </w:r>
      <w:proofErr w:type="gramStart"/>
      <w:r>
        <w:t>0)BS</w:t>
      </w:r>
      <w:proofErr w:type="gramEnd"/>
    </w:p>
    <w:p w14:paraId="26AA2F3E" w14:textId="77777777" w:rsidR="00CE2EF2" w:rsidRDefault="00CE2EF2" w:rsidP="00CE2EF2"/>
    <w:p w14:paraId="69E335DD" w14:textId="77777777" w:rsidR="00CE2EF2" w:rsidRDefault="00CE2EF2" w:rsidP="00CE2EF2">
      <w:pPr>
        <w:rPr>
          <w:rStyle w:val="Emphasis"/>
        </w:rPr>
      </w:pPr>
      <w:r w:rsidRPr="003329BA">
        <w:rPr>
          <w:sz w:val="16"/>
        </w:rPr>
        <w:t>"</w:t>
      </w:r>
      <w:r w:rsidRPr="003329BA">
        <w:rPr>
          <w:rStyle w:val="StyleBoldUnderline"/>
        </w:rPr>
        <w:t>Nothing positive should be expected,</w:t>
      </w:r>
      <w:r w:rsidRPr="003329BA">
        <w:rPr>
          <w:sz w:val="16"/>
        </w:rPr>
        <w:t xml:space="preserve"> because the country has split almost in two. The difference of 1.4 percent is not a victory for </w:t>
      </w:r>
      <w:proofErr w:type="spellStart"/>
      <w:r w:rsidRPr="003329BA">
        <w:rPr>
          <w:sz w:val="16"/>
        </w:rPr>
        <w:t>Maduro</w:t>
      </w:r>
      <w:proofErr w:type="spellEnd"/>
      <w:r w:rsidRPr="003329BA">
        <w:rPr>
          <w:sz w:val="16"/>
        </w:rPr>
        <w:t xml:space="preserve"> - it is a victory for the administrative resource, for his team. Nicolas </w:t>
      </w:r>
      <w:proofErr w:type="spellStart"/>
      <w:r w:rsidRPr="003329BA">
        <w:rPr>
          <w:sz w:val="16"/>
        </w:rPr>
        <w:t>Maduro</w:t>
      </w:r>
      <w:proofErr w:type="spellEnd"/>
      <w:r w:rsidRPr="003329BA">
        <w:rPr>
          <w:sz w:val="16"/>
        </w:rPr>
        <w:t xml:space="preserve"> had a powerful resource, in contrast to </w:t>
      </w:r>
      <w:proofErr w:type="spellStart"/>
      <w:r w:rsidRPr="003329BA">
        <w:rPr>
          <w:sz w:val="16"/>
        </w:rPr>
        <w:t>Capriles</w:t>
      </w:r>
      <w:proofErr w:type="spellEnd"/>
      <w:r w:rsidRPr="003329BA">
        <w:rPr>
          <w:sz w:val="16"/>
        </w:rPr>
        <w:t xml:space="preserve">. Almost all media outlets were controlled by the government, the entire campaign, which </w:t>
      </w:r>
      <w:proofErr w:type="spellStart"/>
      <w:r w:rsidRPr="003329BA">
        <w:rPr>
          <w:sz w:val="16"/>
        </w:rPr>
        <w:t>Maduro</w:t>
      </w:r>
      <w:proofErr w:type="spellEnd"/>
      <w:r w:rsidRPr="003329BA">
        <w:rPr>
          <w:sz w:val="16"/>
        </w:rPr>
        <w:t xml:space="preserve"> conducted, exceeded the opportunities of </w:t>
      </w:r>
      <w:proofErr w:type="spellStart"/>
      <w:r w:rsidRPr="003329BA">
        <w:rPr>
          <w:sz w:val="16"/>
        </w:rPr>
        <w:t>Capriles</w:t>
      </w:r>
      <w:proofErr w:type="spellEnd"/>
      <w:r w:rsidRPr="003329BA">
        <w:rPr>
          <w:sz w:val="16"/>
        </w:rPr>
        <w:t xml:space="preserve"> ten times. Still, opposition figures and the figures of the ruling elite aligned. Now President </w:t>
      </w:r>
      <w:proofErr w:type="spellStart"/>
      <w:r w:rsidRPr="003329BA">
        <w:rPr>
          <w:sz w:val="16"/>
        </w:rPr>
        <w:t>Maduro</w:t>
      </w:r>
      <w:proofErr w:type="spellEnd"/>
      <w:r w:rsidRPr="003329BA">
        <w:rPr>
          <w:sz w:val="16"/>
        </w:rPr>
        <w:t xml:space="preserve"> will not be able to call </w:t>
      </w:r>
      <w:proofErr w:type="spellStart"/>
      <w:r w:rsidRPr="003329BA">
        <w:rPr>
          <w:sz w:val="16"/>
        </w:rPr>
        <w:t>Capriles</w:t>
      </w:r>
      <w:proofErr w:type="spellEnd"/>
      <w:r w:rsidRPr="003329BA">
        <w:rPr>
          <w:sz w:val="16"/>
        </w:rPr>
        <w:t xml:space="preserve"> and his </w:t>
      </w:r>
      <w:proofErr w:type="gramStart"/>
      <w:r w:rsidRPr="003329BA">
        <w:rPr>
          <w:sz w:val="16"/>
        </w:rPr>
        <w:t>followers</w:t>
      </w:r>
      <w:proofErr w:type="gramEnd"/>
      <w:r w:rsidRPr="003329BA">
        <w:rPr>
          <w:sz w:val="16"/>
        </w:rPr>
        <w:t xml:space="preserve"> outcasts, because his words would be addressed to a half of the country, which is more than 8 million voters. "What kind of legacy has </w:t>
      </w:r>
      <w:proofErr w:type="spellStart"/>
      <w:r w:rsidRPr="003329BA">
        <w:rPr>
          <w:sz w:val="16"/>
        </w:rPr>
        <w:t>Maduro</w:t>
      </w:r>
      <w:proofErr w:type="spellEnd"/>
      <w:r w:rsidRPr="003329BA">
        <w:rPr>
          <w:sz w:val="16"/>
        </w:rPr>
        <w:t xml:space="preserve"> received? I said in one of my interviews that if I were in </w:t>
      </w:r>
      <w:proofErr w:type="spellStart"/>
      <w:r w:rsidRPr="003329BA">
        <w:rPr>
          <w:sz w:val="16"/>
        </w:rPr>
        <w:t>Capriles</w:t>
      </w:r>
      <w:proofErr w:type="spellEnd"/>
      <w:r w:rsidRPr="003329BA">
        <w:rPr>
          <w:sz w:val="16"/>
        </w:rPr>
        <w:t xml:space="preserve">' shoes, I would not want to win the election. At first, there is a very powerful administrative resource, which the opposition could not oppose, and yet </w:t>
      </w:r>
      <w:proofErr w:type="spellStart"/>
      <w:r w:rsidRPr="003329BA">
        <w:rPr>
          <w:sz w:val="16"/>
        </w:rPr>
        <w:t>Capriles</w:t>
      </w:r>
      <w:proofErr w:type="spellEnd"/>
      <w:r w:rsidRPr="003329BA">
        <w:rPr>
          <w:sz w:val="16"/>
        </w:rPr>
        <w:t xml:space="preserve"> scored so many votes. And secondly, </w:t>
      </w:r>
      <w:r w:rsidRPr="003329BA">
        <w:rPr>
          <w:rStyle w:val="StyleBoldUnderline"/>
        </w:rPr>
        <w:t>the economic situation of the country if severe</w:t>
      </w:r>
      <w:r w:rsidRPr="003329BA">
        <w:rPr>
          <w:rStyle w:val="Emphasis"/>
        </w:rPr>
        <w:t>, if not terrifying</w:t>
      </w:r>
      <w:r w:rsidRPr="003329BA">
        <w:rPr>
          <w:sz w:val="16"/>
        </w:rPr>
        <w:t xml:space="preserve">. </w:t>
      </w:r>
      <w:proofErr w:type="gramStart"/>
      <w:r w:rsidRPr="003329BA">
        <w:rPr>
          <w:sz w:val="16"/>
        </w:rPr>
        <w:t xml:space="preserve">The </w:t>
      </w:r>
      <w:r w:rsidRPr="003329BA">
        <w:rPr>
          <w:rStyle w:val="StyleBoldUnderline"/>
        </w:rPr>
        <w:t>incompleteness of social programs</w:t>
      </w:r>
      <w:r w:rsidRPr="003329BA">
        <w:rPr>
          <w:sz w:val="16"/>
        </w:rPr>
        <w:t xml:space="preserve"> that Hugo Chavez started, </w:t>
      </w:r>
      <w:r w:rsidRPr="003329BA">
        <w:rPr>
          <w:rStyle w:val="StyleBoldUnderline"/>
        </w:rPr>
        <w:t>a high crime rate, one of the highest levels of inflation.</w:t>
      </w:r>
      <w:proofErr w:type="gramEnd"/>
      <w:r w:rsidRPr="003329BA">
        <w:rPr>
          <w:sz w:val="16"/>
        </w:rPr>
        <w:t xml:space="preserve"> The 38-percent devaluation of the national currency, conducted by Nicolas </w:t>
      </w:r>
      <w:proofErr w:type="spellStart"/>
      <w:r w:rsidRPr="003329BA">
        <w:rPr>
          <w:sz w:val="16"/>
        </w:rPr>
        <w:t>Maduro</w:t>
      </w:r>
      <w:proofErr w:type="spellEnd"/>
      <w:r w:rsidRPr="003329BA">
        <w:rPr>
          <w:sz w:val="16"/>
        </w:rPr>
        <w:t xml:space="preserve"> a few months ago, struck a severe blow on common consumers. </w:t>
      </w:r>
      <w:r w:rsidRPr="003329BA">
        <w:rPr>
          <w:rStyle w:val="StyleBoldUnderline"/>
        </w:rPr>
        <w:t>Empty shelves in shops, food is mostly imported, because agriculture hardly works in Venezuela</w:t>
      </w:r>
      <w:r w:rsidRPr="003329BA">
        <w:rPr>
          <w:sz w:val="16"/>
        </w:rPr>
        <w:t xml:space="preserve">, and the agrarian reform has not been conducted. </w:t>
      </w:r>
      <w:r w:rsidRPr="003329BA">
        <w:rPr>
          <w:rStyle w:val="Emphasis"/>
        </w:rPr>
        <w:t>There is a great deal of problems</w:t>
      </w:r>
      <w:r w:rsidRPr="003329BA">
        <w:rPr>
          <w:sz w:val="16"/>
        </w:rPr>
        <w:t xml:space="preserve">. And </w:t>
      </w:r>
      <w:r w:rsidRPr="003329BA">
        <w:rPr>
          <w:rStyle w:val="StyleBoldUnderline"/>
        </w:rPr>
        <w:t xml:space="preserve">if </w:t>
      </w:r>
      <w:proofErr w:type="spellStart"/>
      <w:r w:rsidRPr="003329BA">
        <w:rPr>
          <w:rStyle w:val="StyleBoldUnderline"/>
        </w:rPr>
        <w:t>Maduro</w:t>
      </w:r>
      <w:proofErr w:type="spellEnd"/>
      <w:r w:rsidRPr="003329BA">
        <w:rPr>
          <w:rStyle w:val="StyleBoldUnderline"/>
        </w:rPr>
        <w:t xml:space="preserve"> blindly follows the course of Chavez, which has nearly destroyed the nation's economy</w:t>
      </w:r>
      <w:r w:rsidRPr="003329BA">
        <w:rPr>
          <w:sz w:val="16"/>
        </w:rPr>
        <w:t xml:space="preserve">, maybe due to very bad economic advisers, will </w:t>
      </w:r>
      <w:proofErr w:type="spellStart"/>
      <w:r w:rsidRPr="003329BA">
        <w:rPr>
          <w:sz w:val="16"/>
        </w:rPr>
        <w:t>will</w:t>
      </w:r>
      <w:proofErr w:type="spellEnd"/>
      <w:r w:rsidRPr="003329BA">
        <w:rPr>
          <w:sz w:val="16"/>
        </w:rPr>
        <w:t xml:space="preserve"> finish off antagonized businesses, students, churches, etc. "As for the economy, one cannot live like that. Therefore, despite the fact that </w:t>
      </w:r>
      <w:proofErr w:type="spellStart"/>
      <w:r w:rsidRPr="003329BA">
        <w:rPr>
          <w:sz w:val="16"/>
        </w:rPr>
        <w:t>Maduro</w:t>
      </w:r>
      <w:proofErr w:type="spellEnd"/>
      <w:r w:rsidRPr="003329BA">
        <w:rPr>
          <w:sz w:val="16"/>
        </w:rPr>
        <w:t xml:space="preserve"> says that he will blindly follow the advice of his teacher, Hugo Chavez, he will not be able to do this for more than two or three months, because the treasury is empty. "In foreign policy, his statement of Venezuela's intention to supply 100,000 barrels of oil to Cuba daily, pursue the policies of Chavez, confront the U.S. and so on, I think that in a few months, </w:t>
      </w:r>
      <w:r w:rsidRPr="003329BA">
        <w:rPr>
          <w:rStyle w:val="StyleBoldUnderline"/>
        </w:rPr>
        <w:t xml:space="preserve">he will not be able to do it physically. "He will need to find a compromise with the </w:t>
      </w:r>
      <w:proofErr w:type="gramStart"/>
      <w:r w:rsidRPr="003329BA">
        <w:rPr>
          <w:rStyle w:val="StyleBoldUnderline"/>
        </w:rPr>
        <w:t>opposition,</w:t>
      </w:r>
      <w:proofErr w:type="gramEnd"/>
      <w:r w:rsidRPr="003329BA">
        <w:rPr>
          <w:rStyle w:val="StyleBoldUnderline"/>
        </w:rPr>
        <w:t xml:space="preserve"> this is a half of the country. Otherwise, if he only strengthens the military component, </w:t>
      </w:r>
      <w:r w:rsidRPr="003329BA">
        <w:rPr>
          <w:rStyle w:val="Emphasis"/>
        </w:rPr>
        <w:t>a civil war will be inevitable.</w:t>
      </w:r>
    </w:p>
    <w:p w14:paraId="45EC5289" w14:textId="77777777" w:rsidR="00B46AE6" w:rsidRDefault="00B46AE6" w:rsidP="00CE2EF2">
      <w:pPr>
        <w:rPr>
          <w:rStyle w:val="Emphasis"/>
        </w:rPr>
      </w:pPr>
    </w:p>
    <w:p w14:paraId="786A69B6" w14:textId="6065C6A3" w:rsidR="00B46AE6" w:rsidRPr="009E6A92" w:rsidRDefault="00B46AE6" w:rsidP="00B46AE6">
      <w:pPr>
        <w:pStyle w:val="Heading4"/>
      </w:pPr>
      <w:r>
        <w:t xml:space="preserve">Regional wars spill over and cause great power conflict. </w:t>
      </w:r>
    </w:p>
    <w:p w14:paraId="25665DE9" w14:textId="77777777" w:rsidR="00B46AE6" w:rsidRPr="009E6A92" w:rsidRDefault="00B46AE6" w:rsidP="00B46AE6">
      <w:proofErr w:type="spellStart"/>
      <w:r w:rsidRPr="00AD58C9">
        <w:rPr>
          <w:rStyle w:val="StyleStyleBold12pt"/>
        </w:rPr>
        <w:t>Rochlin</w:t>
      </w:r>
      <w:proofErr w:type="spellEnd"/>
      <w:r w:rsidRPr="00AD58C9">
        <w:rPr>
          <w:rStyle w:val="StyleStyleBold12pt"/>
        </w:rPr>
        <w:t xml:space="preserve"> ‘94</w:t>
      </w:r>
      <w:r w:rsidRPr="009E6A92">
        <w:rPr>
          <w:b/>
        </w:rPr>
        <w:t xml:space="preserve"> </w:t>
      </w:r>
      <w:r w:rsidRPr="009E6A92">
        <w:t xml:space="preserve">[James Francis, Professor of Political Science at Okanagan U. College, </w:t>
      </w:r>
      <w:r w:rsidRPr="009E6A92">
        <w:rPr>
          <w:i/>
          <w:iCs/>
        </w:rPr>
        <w:t>Discovering the Americas: The Evolution of Canadian Foreign Policy Towards Latin America</w:t>
      </w:r>
      <w:r w:rsidRPr="009E6A92">
        <w:t>, 130-131, Wake Early Bird File]</w:t>
      </w:r>
    </w:p>
    <w:p w14:paraId="632D719C" w14:textId="77777777" w:rsidR="00B46AE6" w:rsidRPr="009E6A92" w:rsidRDefault="00B46AE6" w:rsidP="00B46AE6"/>
    <w:p w14:paraId="11941E05" w14:textId="3B8245EA" w:rsidR="00CE2EF2" w:rsidRPr="00B46AE6" w:rsidRDefault="00B46AE6" w:rsidP="00CE2EF2">
      <w:pPr>
        <w:rPr>
          <w:rStyle w:val="Emphasis"/>
          <w:b w:val="0"/>
          <w:bCs/>
          <w:iCs w:val="0"/>
          <w:sz w:val="16"/>
          <w:u w:val="none"/>
        </w:rPr>
      </w:pPr>
      <w:r w:rsidRPr="00B46AE6">
        <w:rPr>
          <w:bCs/>
          <w:sz w:val="16"/>
        </w:rPr>
        <w:t xml:space="preserve">While there were economic motivations for Canadian policy in Central America, security considerations </w:t>
      </w:r>
      <w:r w:rsidRPr="00B46AE6">
        <w:rPr>
          <w:sz w:val="16"/>
        </w:rPr>
        <w:t>were perhaps more important. Canada possessed an interest in promoting stability in the face of a potential decline of U.S. hegemony in the Americas. Perceptions of declining U.S. influence in the region – which had some credibility in 1979-1984 due to the wildly inequitable divisions of wealth in some</w:t>
      </w:r>
      <w:r w:rsidRPr="00B46AE6">
        <w:rPr>
          <w:bCs/>
          <w:sz w:val="16"/>
        </w:rPr>
        <w:t xml:space="preserve"> U.S. client states in Latin America, in addition to political repression, under-development, mounting external debt, anti-American sentiment produced by decades of subjugation to U.S. strategic and economic interests, and so on – </w:t>
      </w:r>
      <w:r w:rsidRPr="00B46AE6">
        <w:rPr>
          <w:rStyle w:val="StyleBoldUnderline"/>
        </w:rPr>
        <w:t>were linked to the prospect of explosive events occurring</w:t>
      </w:r>
      <w:r w:rsidRPr="00B46AE6">
        <w:rPr>
          <w:bCs/>
          <w:sz w:val="16"/>
        </w:rPr>
        <w:t xml:space="preserve"> in the hemisphere. Hence, the Central American imbroglio was viewed as a </w:t>
      </w:r>
      <w:proofErr w:type="gramStart"/>
      <w:r w:rsidRPr="00B46AE6">
        <w:rPr>
          <w:bCs/>
          <w:sz w:val="16"/>
        </w:rPr>
        <w:t>fuse which</w:t>
      </w:r>
      <w:proofErr w:type="gramEnd"/>
      <w:r w:rsidRPr="00B46AE6">
        <w:rPr>
          <w:bCs/>
          <w:sz w:val="16"/>
        </w:rPr>
        <w:t xml:space="preserve"> could ignite a cataclysmic process throughout the region. Analysts at the time worried that in a </w:t>
      </w:r>
      <w:proofErr w:type="spellStart"/>
      <w:r w:rsidRPr="00B46AE6">
        <w:rPr>
          <w:bCs/>
          <w:sz w:val="16"/>
        </w:rPr>
        <w:t>worstcase</w:t>
      </w:r>
      <w:proofErr w:type="spellEnd"/>
      <w:r w:rsidRPr="00B46AE6">
        <w:rPr>
          <w:bCs/>
          <w:sz w:val="16"/>
        </w:rPr>
        <w:t xml:space="preserve"> scenario, </w:t>
      </w:r>
      <w:r w:rsidRPr="00B46AE6">
        <w:rPr>
          <w:rStyle w:val="StyleBoldUnderline"/>
        </w:rPr>
        <w:t>instability created by a regional war</w:t>
      </w:r>
      <w:r w:rsidRPr="00B46AE6">
        <w:rPr>
          <w:bCs/>
          <w:sz w:val="16"/>
        </w:rPr>
        <w:t xml:space="preserve">, beginning in Central America and </w:t>
      </w:r>
      <w:r w:rsidRPr="00B46AE6">
        <w:rPr>
          <w:rStyle w:val="StyleBoldUnderline"/>
        </w:rPr>
        <w:t>spreading</w:t>
      </w:r>
      <w:r w:rsidRPr="00B46AE6">
        <w:rPr>
          <w:bCs/>
          <w:sz w:val="16"/>
        </w:rPr>
        <w:t xml:space="preserve"> elsewhere </w:t>
      </w:r>
      <w:r w:rsidRPr="00B46AE6">
        <w:rPr>
          <w:rStyle w:val="StyleBoldUnderline"/>
        </w:rPr>
        <w:t>in Latin America, might preoccupy Washington to the extent that the United States would be unable to perform adequately its important hegemonic role in the international arena</w:t>
      </w:r>
      <w:r w:rsidRPr="00B46AE6">
        <w:rPr>
          <w:bCs/>
          <w:sz w:val="16"/>
        </w:rPr>
        <w:t xml:space="preserve"> – a concern expressed by the director of research for Canada’s Standing Committee Report on Central America. It was feared </w:t>
      </w:r>
      <w:r w:rsidRPr="00B46AE6">
        <w:rPr>
          <w:sz w:val="16"/>
        </w:rPr>
        <w:t>that</w:t>
      </w:r>
      <w:r w:rsidRPr="00B46AE6">
        <w:rPr>
          <w:b/>
          <w:bCs/>
          <w:sz w:val="16"/>
        </w:rPr>
        <w:t xml:space="preserve"> </w:t>
      </w:r>
      <w:r w:rsidRPr="00B46AE6">
        <w:rPr>
          <w:rStyle w:val="StyleBoldUnderline"/>
        </w:rPr>
        <w:t>such a predicament could generate increased global instability and perhaps even a hegemonic war</w:t>
      </w:r>
      <w:r w:rsidRPr="00B46AE6">
        <w:rPr>
          <w:bCs/>
          <w:sz w:val="16"/>
        </w:rPr>
        <w:t xml:space="preserve">. This is one of the </w:t>
      </w:r>
      <w:proofErr w:type="gramStart"/>
      <w:r w:rsidRPr="00B46AE6">
        <w:rPr>
          <w:bCs/>
          <w:sz w:val="16"/>
        </w:rPr>
        <w:t>motivations which</w:t>
      </w:r>
      <w:proofErr w:type="gramEnd"/>
      <w:r w:rsidRPr="00B46AE6">
        <w:rPr>
          <w:bCs/>
          <w:sz w:val="16"/>
        </w:rPr>
        <w:t xml:space="preserve"> led Canada to become involved in efforts at regional conflict resolution, such as </w:t>
      </w:r>
      <w:proofErr w:type="spellStart"/>
      <w:r w:rsidRPr="00B46AE6">
        <w:rPr>
          <w:bCs/>
          <w:sz w:val="16"/>
        </w:rPr>
        <w:t>Contadora</w:t>
      </w:r>
      <w:proofErr w:type="spellEnd"/>
      <w:r w:rsidRPr="00B46AE6">
        <w:rPr>
          <w:bCs/>
          <w:sz w:val="16"/>
        </w:rPr>
        <w:t>, as will be discussed in the next chapter.</w:t>
      </w:r>
    </w:p>
    <w:p w14:paraId="43B90566" w14:textId="77777777" w:rsidR="00EF7161" w:rsidRDefault="00EF7161" w:rsidP="00EF7161">
      <w:pPr>
        <w:pStyle w:val="Heading4"/>
      </w:pPr>
      <w:r>
        <w:t>Venezuelan instability spills over causing global problems</w:t>
      </w:r>
    </w:p>
    <w:p w14:paraId="2C10F0C0" w14:textId="77777777" w:rsidR="00EF7161" w:rsidRPr="000D4883" w:rsidRDefault="00EF7161" w:rsidP="00EF7161">
      <w:pPr>
        <w:rPr>
          <w:rFonts w:eastAsia="Georgia" w:cs="Times New Roman"/>
          <w:b/>
        </w:rPr>
      </w:pPr>
      <w:proofErr w:type="spellStart"/>
      <w:r w:rsidRPr="000D4883">
        <w:rPr>
          <w:rFonts w:eastAsia="Georgia" w:cs="Times New Roman"/>
          <w:b/>
        </w:rPr>
        <w:t>Manwaring</w:t>
      </w:r>
      <w:proofErr w:type="spellEnd"/>
      <w:r w:rsidRPr="000D4883">
        <w:rPr>
          <w:rFonts w:eastAsia="Georgia" w:cs="Times New Roman"/>
          <w:b/>
        </w:rPr>
        <w:t xml:space="preserve"> 05</w:t>
      </w:r>
      <w:r w:rsidRPr="000D4883">
        <w:rPr>
          <w:rFonts w:eastAsia="Georgia" w:cs="Times New Roman"/>
        </w:rPr>
        <w:t xml:space="preserve"> (Max G., Retired U.S. Army colonel and an Adjunct Professor of International Politics at Dickinson College, VENEZUELA’S HUGO CHÁVEZ, BOLIVARIAN SOCIALISM, AND ASYMMETRIC WARFARE, October 2005, pg. PUB628.pdf)</w:t>
      </w:r>
    </w:p>
    <w:p w14:paraId="20F0AF4C" w14:textId="77777777" w:rsidR="00EF7161" w:rsidRPr="000D4883" w:rsidRDefault="00EF7161" w:rsidP="00EF7161">
      <w:pPr>
        <w:rPr>
          <w:rFonts w:eastAsia="Times New Roman" w:cs="Times New Roman"/>
          <w:sz w:val="16"/>
          <w:szCs w:val="20"/>
        </w:rPr>
      </w:pPr>
      <w:proofErr w:type="gramStart"/>
      <w:r w:rsidRPr="000D4883">
        <w:rPr>
          <w:rFonts w:eastAsia="Times New Roman" w:cs="Times New Roman"/>
          <w:sz w:val="16"/>
          <w:szCs w:val="20"/>
        </w:rPr>
        <w:t>The Issue of State Failure.</w:t>
      </w:r>
      <w:proofErr w:type="gramEnd"/>
      <w:r w:rsidRPr="000D4883">
        <w:rPr>
          <w:rFonts w:eastAsia="Times New Roman" w:cs="Times New Roman"/>
          <w:sz w:val="16"/>
          <w:szCs w:val="20"/>
        </w:rPr>
        <w:t xml:space="preserve"> - </w:t>
      </w:r>
      <w:r w:rsidRPr="000D4883">
        <w:rPr>
          <w:rStyle w:val="TitleChar"/>
        </w:rPr>
        <w:t xml:space="preserve">President Chávez also understands that the process leading to </w:t>
      </w:r>
      <w:r w:rsidRPr="00B97755">
        <w:rPr>
          <w:rStyle w:val="TitleChar"/>
          <w:highlight w:val="cyan"/>
        </w:rPr>
        <w:t xml:space="preserve">state failure is the </w:t>
      </w:r>
      <w:r w:rsidRPr="00B97755">
        <w:rPr>
          <w:rStyle w:val="Emphasis"/>
          <w:highlight w:val="cyan"/>
        </w:rPr>
        <w:t>most</w:t>
      </w:r>
      <w:r w:rsidRPr="000D4883">
        <w:rPr>
          <w:rStyle w:val="TitleChar"/>
        </w:rPr>
        <w:t xml:space="preserve"> </w:t>
      </w:r>
      <w:r w:rsidRPr="00B97755">
        <w:rPr>
          <w:rStyle w:val="Emphasis"/>
          <w:highlight w:val="cyan"/>
        </w:rPr>
        <w:t>dangerous</w:t>
      </w:r>
      <w:r w:rsidRPr="000D4883">
        <w:rPr>
          <w:rStyle w:val="TitleChar"/>
        </w:rPr>
        <w:t xml:space="preserve"> long-term </w:t>
      </w:r>
      <w:r w:rsidRPr="00B97755">
        <w:rPr>
          <w:rStyle w:val="Emphasis"/>
          <w:highlight w:val="cyan"/>
        </w:rPr>
        <w:t>security challenge</w:t>
      </w:r>
      <w:r w:rsidRPr="00B97755">
        <w:rPr>
          <w:rStyle w:val="TitleChar"/>
          <w:highlight w:val="cyan"/>
        </w:rPr>
        <w:t xml:space="preserve"> facing the glob</w:t>
      </w:r>
      <w:r w:rsidRPr="000D4883">
        <w:rPr>
          <w:rStyle w:val="TitleChar"/>
        </w:rPr>
        <w:t>al community today</w:t>
      </w:r>
      <w:r w:rsidRPr="000D4883">
        <w:rPr>
          <w:rFonts w:eastAsia="Times New Roman" w:cs="Times New Roman"/>
          <w:sz w:val="16"/>
          <w:szCs w:val="20"/>
        </w:rPr>
        <w:t xml:space="preserve">. The argument in general is that </w:t>
      </w:r>
      <w:r w:rsidRPr="000D4883">
        <w:rPr>
          <w:rFonts w:eastAsia="Times New Roman" w:cs="Times New Roman"/>
          <w:szCs w:val="20"/>
          <w:u w:val="single"/>
        </w:rPr>
        <w:t xml:space="preserve">failing and </w:t>
      </w:r>
      <w:r w:rsidRPr="00B97755">
        <w:rPr>
          <w:rFonts w:eastAsia="Times New Roman" w:cs="Times New Roman"/>
          <w:szCs w:val="20"/>
          <w:highlight w:val="cyan"/>
          <w:u w:val="single"/>
        </w:rPr>
        <w:t xml:space="preserve">failed state status is the breeding ground for </w:t>
      </w:r>
      <w:r w:rsidRPr="00B97755">
        <w:rPr>
          <w:rStyle w:val="Emphasis"/>
          <w:highlight w:val="cyan"/>
        </w:rPr>
        <w:t>instability</w:t>
      </w:r>
      <w:r w:rsidRPr="000D4883">
        <w:rPr>
          <w:rFonts w:eastAsia="Times New Roman" w:cs="Times New Roman"/>
          <w:szCs w:val="20"/>
          <w:u w:val="single"/>
        </w:rPr>
        <w:t xml:space="preserve">, criminality, insurgency, </w:t>
      </w:r>
      <w:r w:rsidRPr="00B97755">
        <w:rPr>
          <w:rStyle w:val="Emphasis"/>
          <w:highlight w:val="cyan"/>
        </w:rPr>
        <w:t>regional conflict</w:t>
      </w:r>
      <w:r w:rsidRPr="00B97755">
        <w:rPr>
          <w:rFonts w:eastAsia="Times New Roman" w:cs="Times New Roman"/>
          <w:szCs w:val="20"/>
          <w:highlight w:val="cyan"/>
          <w:u w:val="single"/>
        </w:rPr>
        <w:t>, and terrorism. These conditions</w:t>
      </w:r>
      <w:r w:rsidRPr="000D4883">
        <w:rPr>
          <w:rFonts w:eastAsia="Times New Roman" w:cs="Times New Roman"/>
          <w:szCs w:val="20"/>
          <w:u w:val="single"/>
        </w:rPr>
        <w:t xml:space="preserve"> breed massive humanitarian disasters and major refugee flows</w:t>
      </w:r>
      <w:r w:rsidRPr="000D4883">
        <w:rPr>
          <w:rFonts w:eastAsia="Times New Roman" w:cs="Times New Roman"/>
          <w:sz w:val="16"/>
          <w:szCs w:val="20"/>
        </w:rPr>
        <w:t xml:space="preserve">. They can host “evil” networks of all kinds, whether they involve criminal business enterprise, </w:t>
      </w:r>
      <w:proofErr w:type="spellStart"/>
      <w:r w:rsidRPr="000D4883">
        <w:rPr>
          <w:rFonts w:eastAsia="Times New Roman" w:cs="Times New Roman"/>
          <w:sz w:val="16"/>
          <w:szCs w:val="20"/>
        </w:rPr>
        <w:t>narco</w:t>
      </w:r>
      <w:proofErr w:type="spellEnd"/>
      <w:r w:rsidRPr="000D4883">
        <w:rPr>
          <w:rFonts w:eastAsia="Times New Roman" w:cs="Times New Roman"/>
          <w:sz w:val="16"/>
          <w:szCs w:val="20"/>
        </w:rPr>
        <w:t xml:space="preserve">-trafficking, or some form of ideological crusade such as </w:t>
      </w:r>
      <w:proofErr w:type="spellStart"/>
      <w:r w:rsidRPr="000D4883">
        <w:rPr>
          <w:rFonts w:eastAsia="Times New Roman" w:cs="Times New Roman"/>
          <w:sz w:val="16"/>
          <w:szCs w:val="20"/>
        </w:rPr>
        <w:t>Bolivarianismo</w:t>
      </w:r>
      <w:proofErr w:type="spellEnd"/>
      <w:r w:rsidRPr="000D4883">
        <w:rPr>
          <w:rFonts w:eastAsia="Times New Roman" w:cs="Times New Roman"/>
          <w:sz w:val="16"/>
          <w:szCs w:val="20"/>
        </w:rPr>
        <w:t xml:space="preserve">. More specifically, </w:t>
      </w:r>
      <w:r w:rsidRPr="000D4883">
        <w:rPr>
          <w:rFonts w:eastAsia="Times New Roman" w:cs="Times New Roman"/>
          <w:szCs w:val="20"/>
          <w:u w:val="single"/>
        </w:rPr>
        <w:t xml:space="preserve">these conditions </w:t>
      </w:r>
      <w:r w:rsidRPr="00B97755">
        <w:rPr>
          <w:rFonts w:eastAsia="Times New Roman" w:cs="Times New Roman"/>
          <w:szCs w:val="20"/>
          <w:highlight w:val="cyan"/>
          <w:u w:val="single"/>
        </w:rPr>
        <w:t>spawn all kinds of things</w:t>
      </w:r>
      <w:r w:rsidRPr="000D4883">
        <w:rPr>
          <w:rFonts w:eastAsia="Times New Roman" w:cs="Times New Roman"/>
          <w:szCs w:val="20"/>
          <w:u w:val="single"/>
        </w:rPr>
        <w:t xml:space="preserve"> people in general do not like such as murder, kidnapping, corruption, intimidation, and destruction of infrastructure. These means of coercion and persuasion can spawn further</w:t>
      </w:r>
      <w:r w:rsidRPr="000D4883">
        <w:rPr>
          <w:rFonts w:eastAsia="Times New Roman" w:cs="Times New Roman"/>
          <w:sz w:val="16"/>
          <w:szCs w:val="20"/>
        </w:rPr>
        <w:t xml:space="preserve"> human rights violations, torture, poverty, starvation, disease, the recruitment and use of child soldiers, trafficking in women and body parts, </w:t>
      </w:r>
      <w:r w:rsidRPr="000D4883">
        <w:rPr>
          <w:rFonts w:eastAsia="Times New Roman" w:cs="Times New Roman"/>
          <w:szCs w:val="20"/>
          <w:u w:val="single"/>
        </w:rPr>
        <w:t xml:space="preserve">trafficking and </w:t>
      </w:r>
      <w:r w:rsidRPr="00B97755">
        <w:rPr>
          <w:rFonts w:eastAsia="Times New Roman" w:cs="Times New Roman"/>
          <w:szCs w:val="20"/>
          <w:highlight w:val="cyan"/>
          <w:u w:val="single"/>
        </w:rPr>
        <w:t>proliferation of conventional weapons</w:t>
      </w:r>
      <w:r w:rsidRPr="000D4883">
        <w:rPr>
          <w:rFonts w:eastAsia="Times New Roman" w:cs="Times New Roman"/>
          <w:szCs w:val="20"/>
          <w:u w:val="single"/>
        </w:rPr>
        <w:t xml:space="preserve"> systems </w:t>
      </w:r>
      <w:r w:rsidRPr="00B97755">
        <w:rPr>
          <w:rFonts w:eastAsia="Times New Roman" w:cs="Times New Roman"/>
          <w:szCs w:val="20"/>
          <w:highlight w:val="cyan"/>
          <w:u w:val="single"/>
        </w:rPr>
        <w:t xml:space="preserve">and </w:t>
      </w:r>
      <w:r w:rsidRPr="00B97755">
        <w:rPr>
          <w:rStyle w:val="Emphasis"/>
          <w:highlight w:val="cyan"/>
        </w:rPr>
        <w:t>WMD</w:t>
      </w:r>
      <w:r w:rsidRPr="00B97755">
        <w:rPr>
          <w:rFonts w:eastAsia="Times New Roman" w:cs="Times New Roman"/>
          <w:szCs w:val="20"/>
          <w:highlight w:val="cyan"/>
          <w:u w:val="single"/>
        </w:rPr>
        <w:t xml:space="preserve">, </w:t>
      </w:r>
      <w:r w:rsidRPr="00B97755">
        <w:rPr>
          <w:rStyle w:val="Emphasis"/>
          <w:highlight w:val="cyan"/>
        </w:rPr>
        <w:t>genocide</w:t>
      </w:r>
      <w:r w:rsidRPr="000D4883">
        <w:rPr>
          <w:rFonts w:eastAsia="Times New Roman" w:cs="Times New Roman"/>
          <w:szCs w:val="20"/>
          <w:u w:val="single"/>
        </w:rPr>
        <w:t xml:space="preserve">, ethnic cleansing, </w:t>
      </w:r>
      <w:proofErr w:type="spellStart"/>
      <w:r w:rsidRPr="000D4883">
        <w:rPr>
          <w:rFonts w:eastAsia="Times New Roman" w:cs="Times New Roman"/>
          <w:szCs w:val="20"/>
          <w:u w:val="single"/>
        </w:rPr>
        <w:t>warlordism</w:t>
      </w:r>
      <w:proofErr w:type="spellEnd"/>
      <w:r w:rsidRPr="000D4883">
        <w:rPr>
          <w:rFonts w:eastAsia="Times New Roman" w:cs="Times New Roman"/>
          <w:szCs w:val="20"/>
          <w:u w:val="single"/>
        </w:rPr>
        <w:t xml:space="preserve">, </w:t>
      </w:r>
      <w:r w:rsidRPr="00B97755">
        <w:rPr>
          <w:rFonts w:eastAsia="Times New Roman" w:cs="Times New Roman"/>
          <w:szCs w:val="20"/>
          <w:highlight w:val="cyan"/>
          <w:u w:val="single"/>
        </w:rPr>
        <w:t>and</w:t>
      </w:r>
      <w:r w:rsidRPr="000D4883">
        <w:rPr>
          <w:rFonts w:eastAsia="Times New Roman" w:cs="Times New Roman"/>
          <w:szCs w:val="20"/>
          <w:u w:val="single"/>
        </w:rPr>
        <w:t xml:space="preserve"> criminal </w:t>
      </w:r>
      <w:r w:rsidRPr="00B97755">
        <w:rPr>
          <w:rFonts w:eastAsia="Times New Roman" w:cs="Times New Roman"/>
          <w:szCs w:val="20"/>
          <w:highlight w:val="cyan"/>
          <w:u w:val="single"/>
        </w:rPr>
        <w:t>anarchy.</w:t>
      </w:r>
      <w:r w:rsidRPr="000D4883">
        <w:rPr>
          <w:rFonts w:eastAsia="Times New Roman" w:cs="Times New Roman"/>
          <w:szCs w:val="20"/>
          <w:u w:val="single"/>
        </w:rPr>
        <w:t xml:space="preserve"> At the same time, </w:t>
      </w:r>
      <w:r w:rsidRPr="00B97755">
        <w:rPr>
          <w:rFonts w:eastAsia="Times New Roman" w:cs="Times New Roman"/>
          <w:szCs w:val="20"/>
          <w:highlight w:val="cyan"/>
          <w:u w:val="single"/>
        </w:rPr>
        <w:t xml:space="preserve">these actions are usually unconfined and </w:t>
      </w:r>
      <w:r w:rsidRPr="00B97755">
        <w:rPr>
          <w:rStyle w:val="Emphasis"/>
          <w:highlight w:val="cyan"/>
        </w:rPr>
        <w:t>spill over</w:t>
      </w:r>
      <w:r w:rsidRPr="000D4883">
        <w:rPr>
          <w:rFonts w:eastAsia="Times New Roman" w:cs="Times New Roman"/>
          <w:sz w:val="16"/>
          <w:szCs w:val="20"/>
        </w:rPr>
        <w:t xml:space="preserve"> into regional syndromes of poverty, destabilization, and conflict.62 Peru’s </w:t>
      </w:r>
      <w:proofErr w:type="spellStart"/>
      <w:r w:rsidRPr="000D4883">
        <w:rPr>
          <w:rFonts w:eastAsia="Times New Roman" w:cs="Times New Roman"/>
          <w:sz w:val="16"/>
          <w:szCs w:val="20"/>
        </w:rPr>
        <w:t>Sendero</w:t>
      </w:r>
      <w:proofErr w:type="spellEnd"/>
      <w:r w:rsidRPr="000D4883">
        <w:rPr>
          <w:rFonts w:eastAsia="Times New Roman" w:cs="Times New Roman"/>
          <w:sz w:val="16"/>
          <w:szCs w:val="20"/>
        </w:rPr>
        <w:t xml:space="preserve"> </w:t>
      </w:r>
      <w:proofErr w:type="spellStart"/>
      <w:r w:rsidRPr="000D4883">
        <w:rPr>
          <w:rFonts w:eastAsia="Times New Roman" w:cs="Times New Roman"/>
          <w:sz w:val="16"/>
          <w:szCs w:val="20"/>
        </w:rPr>
        <w:t>Luminoso</w:t>
      </w:r>
      <w:proofErr w:type="spellEnd"/>
      <w:r w:rsidRPr="000D4883">
        <w:rPr>
          <w:rFonts w:eastAsia="Times New Roman" w:cs="Times New Roman"/>
          <w:sz w:val="16"/>
          <w:szCs w:val="20"/>
        </w:rPr>
        <w:t xml:space="preserve"> calls violent and destructive activities that facilitate the processes of state failure “armed propaganda.” </w:t>
      </w:r>
      <w:r w:rsidRPr="00B97755">
        <w:rPr>
          <w:rFonts w:eastAsia="Times New Roman" w:cs="Times New Roman"/>
          <w:szCs w:val="20"/>
          <w:highlight w:val="cyan"/>
          <w:u w:val="single"/>
        </w:rPr>
        <w:t>Drug cartels</w:t>
      </w:r>
      <w:r w:rsidRPr="000D4883">
        <w:rPr>
          <w:rFonts w:eastAsia="Times New Roman" w:cs="Times New Roman"/>
          <w:szCs w:val="20"/>
          <w:u w:val="single"/>
        </w:rPr>
        <w:t xml:space="preserve"> operating throughout the Andean Ridge of South America and elsewhere </w:t>
      </w:r>
      <w:r w:rsidRPr="00B97755">
        <w:rPr>
          <w:rFonts w:eastAsia="Times New Roman" w:cs="Times New Roman"/>
          <w:szCs w:val="20"/>
          <w:highlight w:val="cyan"/>
          <w:u w:val="single"/>
        </w:rPr>
        <w:t>call these activities “business incentives</w:t>
      </w:r>
      <w:r w:rsidRPr="000D4883">
        <w:rPr>
          <w:rFonts w:eastAsia="Times New Roman" w:cs="Times New Roman"/>
          <w:szCs w:val="20"/>
          <w:u w:val="single"/>
        </w:rPr>
        <w:t>.”</w:t>
      </w:r>
      <w:r w:rsidRPr="000D4883">
        <w:rPr>
          <w:rFonts w:eastAsia="Times New Roman" w:cs="Times New Roman"/>
          <w:sz w:val="16"/>
          <w:szCs w:val="20"/>
        </w:rPr>
        <w:t xml:space="preserve"> </w:t>
      </w:r>
      <w:r w:rsidRPr="000D4883">
        <w:rPr>
          <w:rStyle w:val="TitleChar"/>
        </w:rPr>
        <w:t>Chávez considers these actions to be steps that must be taken to bring about the political conditions necessary to establish Latin American socialism for the 21st century</w:t>
      </w:r>
      <w:r w:rsidRPr="000D4883">
        <w:rPr>
          <w:rFonts w:eastAsia="Times New Roman" w:cs="Times New Roman"/>
          <w:sz w:val="16"/>
          <w:szCs w:val="20"/>
        </w:rPr>
        <w:t xml:space="preserve">.63 Thus, in addition to helping to provide wider latitude to further their tactical and operational objectives, state and </w:t>
      </w:r>
      <w:proofErr w:type="spellStart"/>
      <w:r w:rsidRPr="000D4883">
        <w:rPr>
          <w:rFonts w:eastAsia="Times New Roman" w:cs="Times New Roman"/>
          <w:sz w:val="16"/>
          <w:szCs w:val="20"/>
        </w:rPr>
        <w:t>nonstate</w:t>
      </w:r>
      <w:proofErr w:type="spellEnd"/>
      <w:r w:rsidRPr="000D4883">
        <w:rPr>
          <w:rFonts w:eastAsia="Times New Roman" w:cs="Times New Roman"/>
          <w:sz w:val="16"/>
          <w:szCs w:val="20"/>
        </w:rPr>
        <w:t xml:space="preserve"> actors’ strategic efforts are aimed at progressively lessening a targeted regime’s credibility and capability in terms of its ability and willingness to govern and develop its national territory and society. </w:t>
      </w:r>
      <w:r w:rsidRPr="000D4883">
        <w:rPr>
          <w:rFonts w:eastAsia="Times New Roman" w:cs="Times New Roman"/>
          <w:szCs w:val="20"/>
          <w:u w:val="single"/>
        </w:rPr>
        <w:t>Chávez’s intent is to focus his primary attack politically and psychologically on selected Latin American governments’ a</w:t>
      </w:r>
      <w:r w:rsidRPr="000D4883">
        <w:rPr>
          <w:rFonts w:eastAsia="Times New Roman" w:cs="Times New Roman"/>
          <w:sz w:val="16"/>
          <w:szCs w:val="20"/>
        </w:rPr>
        <w:t>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instability and the threat of subverting or destroying such a government are real.64 But failing and failed states simply do not go away</w:t>
      </w:r>
      <w:r w:rsidRPr="000D4883">
        <w:rPr>
          <w:rFonts w:eastAsia="Times New Roman" w:cs="Times New Roman"/>
          <w:szCs w:val="20"/>
          <w:u w:val="single"/>
        </w:rPr>
        <w:t xml:space="preserve">. Virtually </w:t>
      </w:r>
      <w:r w:rsidRPr="00B97755">
        <w:rPr>
          <w:rFonts w:eastAsia="Times New Roman" w:cs="Times New Roman"/>
          <w:szCs w:val="20"/>
          <w:highlight w:val="cyan"/>
          <w:u w:val="single"/>
        </w:rPr>
        <w:t>anyone can take advantage of such an unstable situation.</w:t>
      </w:r>
      <w:r w:rsidRPr="000D4883">
        <w:rPr>
          <w:rFonts w:eastAsia="Times New Roman" w:cs="Times New Roman"/>
          <w:szCs w:val="20"/>
          <w:u w:val="single"/>
        </w:rPr>
        <w:t xml:space="preserve"> The tendency is that the </w:t>
      </w:r>
      <w:proofErr w:type="gramStart"/>
      <w:r w:rsidRPr="000D4883">
        <w:rPr>
          <w:rFonts w:eastAsia="Times New Roman" w:cs="Times New Roman"/>
          <w:szCs w:val="20"/>
          <w:u w:val="single"/>
        </w:rPr>
        <w:t>best motivated</w:t>
      </w:r>
      <w:proofErr w:type="gramEnd"/>
      <w:r w:rsidRPr="000D4883">
        <w:rPr>
          <w:rFonts w:eastAsia="Times New Roman" w:cs="Times New Roman"/>
          <w:szCs w:val="20"/>
          <w:u w:val="single"/>
        </w:rPr>
        <w:t xml:space="preserve"> and best armed organization on the scene will control that instability.</w:t>
      </w:r>
      <w:r w:rsidRPr="000D4883">
        <w:rPr>
          <w:rFonts w:eastAsia="Times New Roman" w:cs="Times New Roman"/>
          <w:sz w:val="16"/>
          <w:szCs w:val="20"/>
        </w:rPr>
        <w:t xml:space="preserve"> As a consequence, failing and failed states become dysfunctional states, rogue states, criminal states, </w:t>
      </w:r>
      <w:proofErr w:type="spellStart"/>
      <w:r w:rsidRPr="000D4883">
        <w:rPr>
          <w:rFonts w:eastAsia="Times New Roman" w:cs="Times New Roman"/>
          <w:sz w:val="16"/>
          <w:szCs w:val="20"/>
        </w:rPr>
        <w:t>narco</w:t>
      </w:r>
      <w:proofErr w:type="spellEnd"/>
      <w:r w:rsidRPr="000D4883">
        <w:rPr>
          <w:rFonts w:eastAsia="Times New Roman" w:cs="Times New Roman"/>
          <w:sz w:val="16"/>
          <w:szCs w:val="20"/>
        </w:rPr>
        <w:t xml:space="preserve">-states, or new people’s democracies. In connection with the creation of new people’s democracies, one can rest assured that </w:t>
      </w:r>
      <w:r w:rsidRPr="00B97755">
        <w:rPr>
          <w:rFonts w:eastAsia="Times New Roman" w:cs="Times New Roman"/>
          <w:szCs w:val="20"/>
          <w:highlight w:val="cyan"/>
          <w:u w:val="single"/>
        </w:rPr>
        <w:t>Chávez and his Bolivarian</w:t>
      </w:r>
      <w:r w:rsidRPr="000D4883">
        <w:rPr>
          <w:rFonts w:eastAsia="Times New Roman" w:cs="Times New Roman"/>
          <w:szCs w:val="20"/>
          <w:u w:val="single"/>
        </w:rPr>
        <w:t xml:space="preserve"> populist </w:t>
      </w:r>
      <w:r w:rsidRPr="00B97755">
        <w:rPr>
          <w:rFonts w:eastAsia="Times New Roman" w:cs="Times New Roman"/>
          <w:szCs w:val="20"/>
          <w:highlight w:val="cyan"/>
          <w:u w:val="single"/>
        </w:rPr>
        <w:t>allies will be available to provide</w:t>
      </w:r>
      <w:r w:rsidRPr="000D4883">
        <w:rPr>
          <w:rFonts w:eastAsia="Times New Roman" w:cs="Times New Roman"/>
          <w:szCs w:val="20"/>
          <w:u w:val="single"/>
        </w:rPr>
        <w:t xml:space="preserve"> money, </w:t>
      </w:r>
      <w:r w:rsidRPr="00B97755">
        <w:rPr>
          <w:rFonts w:eastAsia="Times New Roman" w:cs="Times New Roman"/>
          <w:szCs w:val="20"/>
          <w:highlight w:val="cyan"/>
          <w:u w:val="single"/>
        </w:rPr>
        <w:t>arms,</w:t>
      </w:r>
      <w:r w:rsidRPr="000D4883">
        <w:rPr>
          <w:rFonts w:eastAsia="Times New Roman" w:cs="Times New Roman"/>
          <w:szCs w:val="20"/>
          <w:u w:val="single"/>
        </w:rPr>
        <w:t xml:space="preserve"> and leadership at any given opportunity</w:t>
      </w:r>
      <w:r w:rsidRPr="000D4883">
        <w:rPr>
          <w:rFonts w:eastAsia="Times New Roman" w:cs="Times New Roman"/>
          <w:sz w:val="16"/>
          <w:szCs w:val="20"/>
        </w:rPr>
        <w:t xml:space="preserve">. And, of course, the longer dysfunctional, rogue, criminal, and </w:t>
      </w:r>
      <w:proofErr w:type="spellStart"/>
      <w:r w:rsidRPr="000D4883">
        <w:rPr>
          <w:rFonts w:eastAsia="Times New Roman" w:cs="Times New Roman"/>
          <w:sz w:val="16"/>
          <w:szCs w:val="20"/>
        </w:rPr>
        <w:t>narco</w:t>
      </w:r>
      <w:proofErr w:type="spellEnd"/>
      <w:r w:rsidRPr="000D4883">
        <w:rPr>
          <w:rFonts w:eastAsia="Times New Roman" w:cs="Times New Roman"/>
          <w:sz w:val="16"/>
          <w:szCs w:val="20"/>
        </w:rPr>
        <w:t>-states and people’s democracies persist, the more they and their associated problems endanger global security, peace, and prosperity.65</w:t>
      </w:r>
    </w:p>
    <w:p w14:paraId="68093166" w14:textId="77777777" w:rsidR="00EF7161" w:rsidRDefault="00EF7161" w:rsidP="00CE2EF2">
      <w:pPr>
        <w:rPr>
          <w:rStyle w:val="Emphasis"/>
        </w:rPr>
      </w:pPr>
    </w:p>
    <w:p w14:paraId="4E69D6E9" w14:textId="7384582C" w:rsidR="009F6D64" w:rsidRPr="009F6D64" w:rsidRDefault="00C76516" w:rsidP="009F6D64">
      <w:pPr>
        <w:pStyle w:val="Heading3"/>
        <w:jc w:val="left"/>
        <w:rPr>
          <w:rStyle w:val="TitleChar"/>
          <w:bCs/>
        </w:rPr>
      </w:pPr>
      <w:r w:rsidRPr="00C76516">
        <w:t xml:space="preserve">Scenario Two – </w:t>
      </w:r>
      <w:r w:rsidR="004519D9">
        <w:t>The Economy</w:t>
      </w:r>
    </w:p>
    <w:p w14:paraId="4D6693B7" w14:textId="77777777" w:rsidR="009F6D64" w:rsidRPr="002032ED" w:rsidRDefault="009F6D64" w:rsidP="009F6D64">
      <w:pPr>
        <w:pStyle w:val="Heading4"/>
      </w:pPr>
      <w:proofErr w:type="gramStart"/>
      <w:r>
        <w:t>Venezuelan oil improvements stabilize global oil prices, eliminates</w:t>
      </w:r>
      <w:proofErr w:type="gramEnd"/>
      <w:r>
        <w:t xml:space="preserve"> US dependence on the Middle East, and solves growth. </w:t>
      </w:r>
    </w:p>
    <w:p w14:paraId="733DC2F9" w14:textId="77777777" w:rsidR="009F6D64" w:rsidRDefault="009F6D64" w:rsidP="009F6D64">
      <w:proofErr w:type="spellStart"/>
      <w:r>
        <w:rPr>
          <w:rStyle w:val="StyleStyleBold12pt"/>
        </w:rPr>
        <w:t>Weafer</w:t>
      </w:r>
      <w:proofErr w:type="spellEnd"/>
      <w:r>
        <w:rPr>
          <w:rStyle w:val="StyleStyleBold12pt"/>
        </w:rPr>
        <w:t xml:space="preserve"> ‘</w:t>
      </w:r>
      <w:r w:rsidRPr="00C411A6">
        <w:rPr>
          <w:rStyle w:val="StyleStyleBold12pt"/>
        </w:rPr>
        <w:t>13</w:t>
      </w:r>
      <w:r w:rsidRPr="00C411A6">
        <w:t xml:space="preserve"> (</w:t>
      </w:r>
      <w:r w:rsidRPr="00605F64">
        <w:t xml:space="preserve">Chris </w:t>
      </w:r>
      <w:proofErr w:type="spellStart"/>
      <w:r w:rsidRPr="00605F64">
        <w:t>Weafer</w:t>
      </w:r>
      <w:proofErr w:type="spellEnd"/>
      <w:r w:rsidRPr="00605F64">
        <w:t xml:space="preserve"> is chief strategist </w:t>
      </w:r>
      <w:r>
        <w:t xml:space="preserve">at </w:t>
      </w:r>
      <w:proofErr w:type="spellStart"/>
      <w:r>
        <w:t>Sberbank</w:t>
      </w:r>
      <w:proofErr w:type="spellEnd"/>
      <w:r>
        <w:t xml:space="preserve"> Investment Research, </w:t>
      </w:r>
      <w:r w:rsidRPr="00C411A6">
        <w:t xml:space="preserve">BBC Monitoring Former Soviet Union </w:t>
      </w:r>
      <w:r>
        <w:t>–</w:t>
      </w:r>
      <w:r w:rsidRPr="00C411A6">
        <w:t xml:space="preserve"> Political</w:t>
      </w:r>
      <w:r>
        <w:t>, “</w:t>
      </w:r>
      <w:r w:rsidRPr="00C411A6">
        <w:t xml:space="preserve">No business as usual for Russia in Venezuela </w:t>
      </w:r>
      <w:r>
        <w:t>–</w:t>
      </w:r>
      <w:r w:rsidRPr="00C411A6">
        <w:t xml:space="preserve"> paper</w:t>
      </w:r>
      <w:r>
        <w:t xml:space="preserve">,” 3-12-13, </w:t>
      </w:r>
      <w:r w:rsidRPr="00C411A6">
        <w:t>Supplied by BBC Worldwide Monitoring</w:t>
      </w:r>
      <w:r>
        <w:t xml:space="preserve">) </w:t>
      </w:r>
    </w:p>
    <w:p w14:paraId="236DAF16" w14:textId="77777777" w:rsidR="009F6D64" w:rsidRPr="00E00185" w:rsidRDefault="009F6D64" w:rsidP="009F6D64"/>
    <w:p w14:paraId="41D2C8B0" w14:textId="26942CD1" w:rsidR="009F6D64" w:rsidRPr="009F6D64" w:rsidRDefault="009F6D64" w:rsidP="009F6D64">
      <w:pPr>
        <w:rPr>
          <w:sz w:val="16"/>
        </w:rPr>
      </w:pPr>
      <w:r w:rsidRPr="00B3782F">
        <w:rPr>
          <w:sz w:val="16"/>
        </w:rPr>
        <w:t xml:space="preserve">Despite assurances from government officials in Caracas that it will be business as usual after the death of Venezuelan President Hugo </w:t>
      </w:r>
      <w:r w:rsidRPr="00B3782F">
        <w:rPr>
          <w:rStyle w:val="StyleBoldUnderline"/>
        </w:rPr>
        <w:t>Chavez</w:t>
      </w:r>
      <w:r w:rsidRPr="00B3782F">
        <w:rPr>
          <w:sz w:val="16"/>
        </w:rPr>
        <w:t xml:space="preserve"> last week, his p</w:t>
      </w:r>
      <w:r w:rsidRPr="00B3782F">
        <w:rPr>
          <w:rStyle w:val="StyleBoldUnderline"/>
        </w:rPr>
        <w:t>assing will almost certainly lead to the start of political and social changes in that country. The only question is the time frame</w:t>
      </w:r>
      <w:r w:rsidRPr="00B3782F">
        <w:rPr>
          <w:sz w:val="16"/>
        </w:rPr>
        <w:t xml:space="preserve">. Chavez's death and the emergence of </w:t>
      </w:r>
      <w:r w:rsidRPr="00B3782F">
        <w:rPr>
          <w:rStyle w:val="StyleBoldUnderline"/>
        </w:rPr>
        <w:t>a new presidential administration will surely have a</w:t>
      </w:r>
      <w:r w:rsidRPr="00B3782F">
        <w:rPr>
          <w:sz w:val="16"/>
        </w:rPr>
        <w:t xml:space="preserve"> </w:t>
      </w:r>
      <w:r w:rsidRPr="00B3782F">
        <w:rPr>
          <w:rStyle w:val="StyleBoldUnderline"/>
        </w:rPr>
        <w:t xml:space="preserve">significant impact on the </w:t>
      </w:r>
      <w:r w:rsidRPr="00B3782F">
        <w:rPr>
          <w:rStyle w:val="Emphasis"/>
        </w:rPr>
        <w:t>global oil industry and price of oil</w:t>
      </w:r>
      <w:r w:rsidRPr="00B3782F">
        <w:rPr>
          <w:sz w:val="16"/>
        </w:rPr>
        <w:t xml:space="preserve">, although perhaps on an even longer timeline. According to the BP Energy Review, </w:t>
      </w:r>
      <w:r w:rsidRPr="00B3782F">
        <w:rPr>
          <w:rStyle w:val="StyleBoldUnderline"/>
        </w:rPr>
        <w:t>Venezuela sits on the world's largest exploitable reserves of oil.</w:t>
      </w:r>
      <w:r w:rsidRPr="00B3782F">
        <w:rPr>
          <w:sz w:val="16"/>
        </w:rPr>
        <w:t xml:space="preserve"> </w:t>
      </w:r>
      <w:r w:rsidRPr="00B3782F">
        <w:rPr>
          <w:rStyle w:val="StyleBoldUnderline"/>
        </w:rPr>
        <w:t>Chavez's policies have led not only to no significant exploitation of those reserves</w:t>
      </w:r>
      <w:r w:rsidRPr="00B3782F">
        <w:rPr>
          <w:sz w:val="16"/>
        </w:rPr>
        <w:t xml:space="preserve"> but have actually directly led to a cut in the country's average daily oil output by one-third in the 14 years he served as president. In 1999, the country produced an average of 3.5 million barrels per day, while the current average output has dropped to 2.5 million barrels. </w:t>
      </w:r>
      <w:r w:rsidRPr="00B3782F">
        <w:rPr>
          <w:rStyle w:val="Emphasis"/>
        </w:rPr>
        <w:t xml:space="preserve">With the right investments, </w:t>
      </w:r>
      <w:r w:rsidRPr="00B3782F">
        <w:rPr>
          <w:rStyle w:val="StyleBoldUnderline"/>
        </w:rPr>
        <w:t>the country may easily support average daily oil output of 5 million barrels and probably higher, according to industry estimates</w:t>
      </w:r>
      <w:r w:rsidRPr="00B3782F">
        <w:rPr>
          <w:sz w:val="16"/>
        </w:rPr>
        <w:t xml:space="preserve">. There can be little doubt that as of last week, </w:t>
      </w:r>
      <w:r w:rsidRPr="00B3782F">
        <w:rPr>
          <w:rStyle w:val="StyleBoldUnderline"/>
        </w:rPr>
        <w:t>Venezuela has become the most important target location for foreign oil majors, especially US companies</w:t>
      </w:r>
      <w:r w:rsidRPr="00B3782F">
        <w:rPr>
          <w:sz w:val="16"/>
        </w:rPr>
        <w:t xml:space="preserve">. Russian oil majors still have a small advantage, and senior executives from state-owned </w:t>
      </w:r>
      <w:proofErr w:type="spellStart"/>
      <w:r w:rsidRPr="00B3782F">
        <w:rPr>
          <w:sz w:val="16"/>
        </w:rPr>
        <w:t>Rosneft</w:t>
      </w:r>
      <w:proofErr w:type="spellEnd"/>
      <w:r w:rsidRPr="00B3782F">
        <w:rPr>
          <w:sz w:val="16"/>
        </w:rPr>
        <w:t xml:space="preserve"> and Gazprom will be eager to ensure good relations with the next administration. But they must know that there is now a limited window to convert promised cooperation with the Venezuelan state-owned oil company, PDVSA, into actual projects. </w:t>
      </w:r>
      <w:r w:rsidRPr="00B3782F">
        <w:rPr>
          <w:rStyle w:val="StyleBoldUnderline"/>
        </w:rPr>
        <w:t>Oil executives from Houston will soon be descending on Venezuela with lucrative alternatives, and PDVSA, in dire need of capital investment, will surely be listening to their offers</w:t>
      </w:r>
      <w:r w:rsidRPr="00B3782F">
        <w:rPr>
          <w:sz w:val="16"/>
        </w:rPr>
        <w:t xml:space="preserve">. For Russia, that means three risks. First, Gazprom and </w:t>
      </w:r>
      <w:proofErr w:type="spellStart"/>
      <w:r w:rsidRPr="00B3782F">
        <w:rPr>
          <w:sz w:val="16"/>
        </w:rPr>
        <w:t>Rosneft</w:t>
      </w:r>
      <w:proofErr w:type="spellEnd"/>
      <w:r w:rsidRPr="00B3782F">
        <w:rPr>
          <w:sz w:val="16"/>
        </w:rPr>
        <w:t xml:space="preserve"> will have more competition for joint-venture deals in that country. Second, Venezuela is an easier alternative to the hostile and unpredictable Russian Arctic for US oil companies, which may make it harder for Moscow to attract joint-venture deals. Finally, </w:t>
      </w:r>
      <w:r w:rsidRPr="00B3782F">
        <w:rPr>
          <w:rStyle w:val="StyleBoldUnderline"/>
        </w:rPr>
        <w:t>the prospect of more oil coming out of Venezuela adds to the growth projections for shale oil as a significant longer-term threat to the price of oil, and therefore, to the Russian economy</w:t>
      </w:r>
      <w:r w:rsidRPr="00B3782F">
        <w:rPr>
          <w:sz w:val="16"/>
        </w:rPr>
        <w:t xml:space="preserve">. None of this will be lost on the Kremlin. It means that there will have to be greater urgency to convert promised deals into real projects in Venezuela. At the same time, the Kremlin will want to conclude more joint ventures to exploit the Arctic. It also means that the clock counting down to lower oil revenues is now ticking, increasing the need for more urgent progress in economic reforms. The Venezuelan constitution mandates that a new election must take place within 30 days. As it stands today, the current vice president, Nicolas </w:t>
      </w:r>
      <w:proofErr w:type="spellStart"/>
      <w:r w:rsidRPr="00B3782F">
        <w:rPr>
          <w:sz w:val="16"/>
        </w:rPr>
        <w:t>Maduro</w:t>
      </w:r>
      <w:proofErr w:type="spellEnd"/>
      <w:r w:rsidRPr="00B3782F">
        <w:rPr>
          <w:sz w:val="16"/>
        </w:rPr>
        <w:t xml:space="preserve">, </w:t>
      </w:r>
      <w:proofErr w:type="gramStart"/>
      <w:r w:rsidRPr="00B3782F">
        <w:rPr>
          <w:sz w:val="16"/>
        </w:rPr>
        <w:t>is expected to be elected</w:t>
      </w:r>
      <w:proofErr w:type="gramEnd"/>
      <w:r w:rsidRPr="00B3782F">
        <w:rPr>
          <w:sz w:val="16"/>
        </w:rPr>
        <w:t xml:space="preserve"> to replace Chavez. </w:t>
      </w:r>
      <w:proofErr w:type="spellStart"/>
      <w:r w:rsidRPr="00B3782F">
        <w:rPr>
          <w:sz w:val="16"/>
        </w:rPr>
        <w:t>Maduro</w:t>
      </w:r>
      <w:proofErr w:type="spellEnd"/>
      <w:r w:rsidRPr="00B3782F">
        <w:rPr>
          <w:sz w:val="16"/>
        </w:rPr>
        <w:t xml:space="preserve"> said he intends to stick with the economic and political policies and ideologies of his former boss, but since </w:t>
      </w:r>
      <w:proofErr w:type="spellStart"/>
      <w:r w:rsidRPr="00B3782F">
        <w:rPr>
          <w:sz w:val="16"/>
        </w:rPr>
        <w:t>Maduro</w:t>
      </w:r>
      <w:proofErr w:type="spellEnd"/>
      <w:r w:rsidRPr="00B3782F">
        <w:rPr>
          <w:sz w:val="16"/>
        </w:rPr>
        <w:t xml:space="preserve"> is no Chavez, this will be virtually impossible to achieve. Chavez was a hugely charismatic, larger-than-life leader who managed to maintain unity of purpose among the many vested interests in the country. At the same time, he stayed popular with the people even as the economy slid further into trouble. With oil averaging over 110 dollars per barrel last year, the Venezuelan state budget ran a deficit of close to 20 per cent of gross domestic product. Now that Chavez is gone, the soon-to-be-elected president </w:t>
      </w:r>
      <w:proofErr w:type="spellStart"/>
      <w:r w:rsidRPr="00B3782F">
        <w:rPr>
          <w:sz w:val="16"/>
        </w:rPr>
        <w:t>Maduro</w:t>
      </w:r>
      <w:proofErr w:type="spellEnd"/>
      <w:r w:rsidRPr="00B3782F">
        <w:rPr>
          <w:sz w:val="16"/>
        </w:rPr>
        <w:t xml:space="preserve"> will come under increasing pressure to take actions to start improving the economy. No different from President Vladimir Putin's situation when he took over an ailing economy in Russia in 2000, the only place that the new Venezuelan president can get revenue is from the oil sector. But after Chavez practically destroyed PDVSA when he fired 20,000 skilled engineers and other workers in 2002, PDVSA will need a huge boost to capital spending and </w:t>
      </w:r>
      <w:proofErr w:type="gramStart"/>
      <w:r w:rsidRPr="00B3782F">
        <w:rPr>
          <w:sz w:val="16"/>
        </w:rPr>
        <w:t>joint-venture</w:t>
      </w:r>
      <w:proofErr w:type="gramEnd"/>
      <w:r w:rsidRPr="00B3782F">
        <w:rPr>
          <w:sz w:val="16"/>
        </w:rPr>
        <w:t xml:space="preserve"> partnerships. Although politically risky, </w:t>
      </w:r>
      <w:proofErr w:type="spellStart"/>
      <w:r w:rsidRPr="00B3782F">
        <w:rPr>
          <w:sz w:val="16"/>
        </w:rPr>
        <w:t>Maduro</w:t>
      </w:r>
      <w:proofErr w:type="spellEnd"/>
      <w:r w:rsidRPr="00B3782F">
        <w:rPr>
          <w:sz w:val="16"/>
        </w:rPr>
        <w:t xml:space="preserve"> may have no other choice than to ask ExxonMobil and Chevron, two of the US majors that had their local projects nationalized by Chavez, to come back. Venezuela is certainly an attractive option for the world's big oil majors. Recoverable reserves are now put at just under 300 billion barrels, compared to about 265 billion in Saudi Arabia and less than 100 billion in Russia. Most of Venezuelan oil is heavy and more expensive to refine, but it lies only a few hundred meters below the Orinoco Belt. That makes it a lot more attractive than, for example, speculatively drilling in the hostile Russian Arctic while dodging icebergs. The Orinoco Belt is an extremely important natural environment, and the inevitable objections from domestic, regional and international environmentalists will slow any development. But as has happened in similar situations elsewhere, the quest for the prize will almost certainly prevail. </w:t>
      </w:r>
      <w:r w:rsidRPr="00B3782F">
        <w:rPr>
          <w:rStyle w:val="StyleBoldUnderline"/>
        </w:rPr>
        <w:t>Venezuela needs the money. Venezuela has also very likely moved to near the top of the US government's list of geopolitical priorities. The US is set on a course to become energy independent,</w:t>
      </w:r>
      <w:r w:rsidRPr="00B3782F">
        <w:rPr>
          <w:sz w:val="16"/>
        </w:rPr>
        <w:t xml:space="preserve"> and the International Energy Agency calculates this may take two to three decades based on current trends and with optimistic assumptions for US shale oil production. Such assumptions have always been speculative when it comes to the oil industry. </w:t>
      </w:r>
      <w:r w:rsidRPr="00B3782F">
        <w:rPr>
          <w:rStyle w:val="StyleBoldUnderline"/>
        </w:rPr>
        <w:t>But a more achievable target for the US is to become regionally oil independent -that is, to only source its oil requirements domestically and from</w:t>
      </w:r>
      <w:r w:rsidRPr="00B3782F">
        <w:rPr>
          <w:sz w:val="16"/>
        </w:rPr>
        <w:t xml:space="preserve"> Canada, Mexico and now perhaps from </w:t>
      </w:r>
      <w:r w:rsidRPr="00B3782F">
        <w:rPr>
          <w:rStyle w:val="StyleBoldUnderline"/>
        </w:rPr>
        <w:t>Venezuela. That would allow the US to become completely independent of Middle East oil</w:t>
      </w:r>
      <w:r w:rsidRPr="00B3782F">
        <w:rPr>
          <w:sz w:val="16"/>
        </w:rPr>
        <w:t xml:space="preserve"> within 10 years or so. A change in Venezuela's political and economic priorities would also weaken the Cuban economy since Chavez supplied Cuba with almost free oil. That would hasten the inevitable regime change </w:t>
      </w:r>
      <w:proofErr w:type="gramStart"/>
      <w:r w:rsidRPr="00B3782F">
        <w:rPr>
          <w:sz w:val="16"/>
        </w:rPr>
        <w:t>there</w:t>
      </w:r>
      <w:proofErr w:type="gramEnd"/>
      <w:r w:rsidRPr="00B3782F">
        <w:rPr>
          <w:sz w:val="16"/>
        </w:rPr>
        <w:t xml:space="preserve"> as well, an extra bonus for Washington. But w</w:t>
      </w:r>
      <w:r w:rsidRPr="00B3782F">
        <w:rPr>
          <w:rStyle w:val="StyleBoldUnderline"/>
        </w:rPr>
        <w:t xml:space="preserve">hile such an outcome would be very </w:t>
      </w:r>
      <w:proofErr w:type="spellStart"/>
      <w:r w:rsidRPr="00B3782F">
        <w:rPr>
          <w:rStyle w:val="StyleBoldUnderline"/>
        </w:rPr>
        <w:t>favourable</w:t>
      </w:r>
      <w:proofErr w:type="spellEnd"/>
      <w:r w:rsidRPr="00B3782F">
        <w:rPr>
          <w:rStyle w:val="StyleBoldUnderline"/>
        </w:rPr>
        <w:t xml:space="preserve"> for the US economy, it would accelerate the game change already started in the global oil industry with the rapid growth in shale oil volumes</w:t>
      </w:r>
      <w:r w:rsidRPr="00B3782F">
        <w:rPr>
          <w:sz w:val="16"/>
        </w:rPr>
        <w:t>. No matter how you work the assumptions, the world is heading for a lot more oil supply over the balance of this decade</w:t>
      </w:r>
      <w:r w:rsidRPr="00B3782F">
        <w:rPr>
          <w:rStyle w:val="StyleBoldUnderline"/>
        </w:rPr>
        <w:t>. New major oil production will come from</w:t>
      </w:r>
      <w:r w:rsidRPr="00B3782F">
        <w:rPr>
          <w:sz w:val="16"/>
        </w:rPr>
        <w:t xml:space="preserve"> North America, Iraq and the Caspian Sea, where Kazakhstan's giant </w:t>
      </w:r>
      <w:proofErr w:type="spellStart"/>
      <w:r w:rsidRPr="00B3782F">
        <w:rPr>
          <w:sz w:val="16"/>
        </w:rPr>
        <w:t>Kashagan</w:t>
      </w:r>
      <w:proofErr w:type="spellEnd"/>
      <w:r w:rsidRPr="00B3782F">
        <w:rPr>
          <w:sz w:val="16"/>
        </w:rPr>
        <w:t xml:space="preserve"> field starts to produce from this year, almost certainly from </w:t>
      </w:r>
      <w:r w:rsidRPr="00B3782F">
        <w:rPr>
          <w:rStyle w:val="StyleBoldUnderline"/>
        </w:rPr>
        <w:t>Venezuela if a new administration takes concrete steps to increase foreign investment and production in the oil sector</w:t>
      </w:r>
      <w:r w:rsidRPr="00B3782F">
        <w:rPr>
          <w:sz w:val="16"/>
        </w:rPr>
        <w:t>. This may be the real reason Russian officials shed a few tears at Chavez's funeral on Friday.</w:t>
      </w:r>
    </w:p>
    <w:p w14:paraId="59F90AA8" w14:textId="77777777" w:rsidR="009F6D64" w:rsidRDefault="009F6D64" w:rsidP="00E00185">
      <w:pPr>
        <w:rPr>
          <w:sz w:val="16"/>
        </w:rPr>
      </w:pPr>
    </w:p>
    <w:p w14:paraId="3DCC1D60" w14:textId="290A170C" w:rsidR="00E4288E" w:rsidRDefault="00E4288E" w:rsidP="00E4288E">
      <w:pPr>
        <w:pStyle w:val="Heading4"/>
      </w:pPr>
      <w:r>
        <w:t xml:space="preserve">High oil prices leads to a depression. </w:t>
      </w:r>
    </w:p>
    <w:p w14:paraId="5A8FCF3B" w14:textId="1B43EEBB" w:rsidR="00E4288E" w:rsidRPr="00F5128E" w:rsidRDefault="00E4288E" w:rsidP="00E4288E">
      <w:proofErr w:type="spellStart"/>
      <w:r w:rsidRPr="00E4288E">
        <w:rPr>
          <w:rStyle w:val="StyleStyleBold12pt"/>
        </w:rPr>
        <w:t>Tverberg</w:t>
      </w:r>
      <w:proofErr w:type="spellEnd"/>
      <w:r w:rsidRPr="00E4288E">
        <w:rPr>
          <w:rStyle w:val="StyleStyleBold12pt"/>
        </w:rPr>
        <w:t xml:space="preserve"> ‘13</w:t>
      </w:r>
      <w:r>
        <w:t xml:space="preserve"> Gail </w:t>
      </w:r>
      <w:proofErr w:type="spellStart"/>
      <w:r>
        <w:t>Tverberg</w:t>
      </w:r>
      <w:proofErr w:type="spellEnd"/>
      <w:r>
        <w:t xml:space="preserve"> is a casualty actuary whose prior work involved forecasting and modeling in the insurance industry. Starting in 2005-2006, she decided to apply her skills to the question of how oil and other limits would affect the world. Besides writing on her own blog, Our Finite World, she is also an editor at The Oil Drum</w:t>
      </w:r>
      <w:proofErr w:type="gramStart"/>
      <w:r>
        <w:t>.,</w:t>
      </w:r>
      <w:proofErr w:type="gramEnd"/>
      <w:r>
        <w:t xml:space="preserve"> 3/30/13, Christian Science Monitor, “How high oil prices lead to financial collapse”, http://www.csmonitor.com/Environment/Energy-Voices/2013/0330/How-high-oil-prices-lead-to-financial-collapse</w:t>
      </w:r>
    </w:p>
    <w:p w14:paraId="61266CAC" w14:textId="0DC5948B" w:rsidR="00E4288E" w:rsidRPr="00F5128E" w:rsidRDefault="00E4288E" w:rsidP="00E4288E">
      <w:pPr>
        <w:rPr>
          <w:sz w:val="16"/>
        </w:rPr>
      </w:pPr>
      <w:r w:rsidRPr="00F5128E">
        <w:rPr>
          <w:sz w:val="16"/>
        </w:rPr>
        <w:t xml:space="preserve">Resource limits are invisible, so most people don’t realize that we could possibility be approaching them. In fact, my analysis indicates </w:t>
      </w:r>
      <w:r w:rsidRPr="00B97755">
        <w:rPr>
          <w:rStyle w:val="StyleBoldUnderline"/>
          <w:highlight w:val="cyan"/>
        </w:rPr>
        <w:t>resource limits are really financial limits</w:t>
      </w:r>
      <w:r w:rsidRPr="00F5128E">
        <w:rPr>
          <w:sz w:val="16"/>
        </w:rPr>
        <w:t xml:space="preserve">, and in fact, we seem to be approaching those limits right </w:t>
      </w:r>
      <w:proofErr w:type="spellStart"/>
      <w:proofErr w:type="gramStart"/>
      <w:r w:rsidRPr="00F5128E">
        <w:rPr>
          <w:sz w:val="16"/>
        </w:rPr>
        <w:t>now.Many</w:t>
      </w:r>
      <w:proofErr w:type="spellEnd"/>
      <w:proofErr w:type="gramEnd"/>
      <w:r w:rsidRPr="00F5128E">
        <w:rPr>
          <w:sz w:val="16"/>
        </w:rPr>
        <w:t xml:space="preserve"> analysts discussing resource limits are talking about a very different concern than I am talking about. Many from the “peak oil” community say that what we should worry about is a decline in world oil supply. In my view, the danger is quite different: </w:t>
      </w:r>
      <w:r w:rsidRPr="00B97755">
        <w:rPr>
          <w:rStyle w:val="StyleBoldUnderline"/>
          <w:highlight w:val="cyan"/>
        </w:rPr>
        <w:t xml:space="preserve">The real danger is financial collapse, coming much earlier than a decline in oil supply. This </w:t>
      </w:r>
      <w:r w:rsidRPr="00B97755">
        <w:rPr>
          <w:rStyle w:val="Emphasis"/>
          <w:highlight w:val="cyan"/>
        </w:rPr>
        <w:t>collapse is related to high oil price</w:t>
      </w:r>
      <w:r w:rsidRPr="00F5128E">
        <w:rPr>
          <w:sz w:val="16"/>
        </w:rPr>
        <w:t>, and also to higher costs for other resources as we approach limits (for example, desalination of water where water supply is a problem, and higher natural gas prices in much of the world)</w:t>
      </w:r>
      <w:proofErr w:type="gramStart"/>
      <w:r w:rsidRPr="00F5128E">
        <w:rPr>
          <w:sz w:val="16"/>
        </w:rPr>
        <w:t>.</w:t>
      </w:r>
      <w:r w:rsidRPr="00F5128E">
        <w:rPr>
          <w:sz w:val="12"/>
        </w:rPr>
        <w:t>¶</w:t>
      </w:r>
      <w:proofErr w:type="gramEnd"/>
      <w:r w:rsidRPr="00F5128E">
        <w:rPr>
          <w:sz w:val="16"/>
        </w:rPr>
        <w:t xml:space="preserve"> </w:t>
      </w:r>
      <w:r w:rsidRPr="00DE4FC9">
        <w:rPr>
          <w:rStyle w:val="StyleBoldUnderline"/>
        </w:rPr>
        <w:t xml:space="preserve">The financial collapse is related to </w:t>
      </w:r>
      <w:r w:rsidRPr="00F5128E">
        <w:rPr>
          <w:sz w:val="16"/>
        </w:rPr>
        <w:t>Energy Return on Energy Invested (</w:t>
      </w:r>
      <w:r w:rsidRPr="00DE4FC9">
        <w:rPr>
          <w:rStyle w:val="StyleBoldUnderline"/>
        </w:rPr>
        <w:t>EROEI) that is already too low</w:t>
      </w:r>
      <w:r w:rsidRPr="00F5128E">
        <w:rPr>
          <w:sz w:val="16"/>
        </w:rPr>
        <w:t>. I don’t see any particular EROEI target as being a threshold–the calculations for individual energy sources are not on a system-wide basis, so are not always helpful. The issue is not precisely low EROEI. Instead</w:t>
      </w:r>
      <w:r w:rsidRPr="00DE4FC9">
        <w:rPr>
          <w:rStyle w:val="StyleBoldUnderline"/>
        </w:rPr>
        <w:t xml:space="preserve">, </w:t>
      </w:r>
      <w:r w:rsidRPr="00B97755">
        <w:rPr>
          <w:rStyle w:val="StyleBoldUnderline"/>
          <w:highlight w:val="cyan"/>
        </w:rPr>
        <w:t>the issue is the loss of cheap fossil fuel energy to subsidize the rest of society</w:t>
      </w:r>
      <w:r>
        <w:rPr>
          <w:rStyle w:val="StyleBoldUnderline"/>
        </w:rPr>
        <w:t xml:space="preserve">. </w:t>
      </w:r>
      <w:r w:rsidRPr="00F5128E">
        <w:rPr>
          <w:sz w:val="16"/>
        </w:rPr>
        <w:t xml:space="preserve">If an energy source, such as oil back when the cost was $20 or $30 barrel, can produce a large amount of energy in the form it is needed with low inputs, it is likely to be a very profitable endeavor. Governments can tax it heavily (with severance taxes, royalties, rental for drilling rights, and other fees that are not necessarily called taxes). In many </w:t>
      </w:r>
      <w:proofErr w:type="gramStart"/>
      <w:r w:rsidRPr="00F5128E">
        <w:rPr>
          <w:sz w:val="16"/>
        </w:rPr>
        <w:t>oil exporting</w:t>
      </w:r>
      <w:proofErr w:type="gramEnd"/>
      <w:r w:rsidRPr="00F5128E">
        <w:rPr>
          <w:sz w:val="16"/>
        </w:rPr>
        <w:t xml:space="preserve"> countries, these oil-based revenues provide a large share of government revenues</w:t>
      </w:r>
      <w:r w:rsidRPr="00E93028">
        <w:rPr>
          <w:rStyle w:val="StyleBoldUnderline"/>
        </w:rPr>
        <w:t xml:space="preserve">. </w:t>
      </w:r>
      <w:r w:rsidRPr="00B97755">
        <w:rPr>
          <w:rStyle w:val="StyleBoldUnderline"/>
          <w:highlight w:val="cyan"/>
        </w:rPr>
        <w:t>The availability of cheap energy also allows inexpensive roads, bridges, pipelines, and schools to be built</w:t>
      </w:r>
      <w:r w:rsidRPr="00E93028">
        <w:rPr>
          <w:rStyle w:val="StyleBoldUnderline"/>
        </w:rPr>
        <w:t>.</w:t>
      </w:r>
      <w:r w:rsidRPr="00F5128E">
        <w:rPr>
          <w:sz w:val="16"/>
        </w:rPr>
        <w:t xml:space="preserve"> </w:t>
      </w:r>
      <w:r w:rsidRPr="00F5128E">
        <w:rPr>
          <w:sz w:val="12"/>
        </w:rPr>
        <w:t>¶</w:t>
      </w:r>
      <w:r w:rsidRPr="00F5128E">
        <w:rPr>
          <w:sz w:val="16"/>
        </w:rPr>
        <w:t xml:space="preserve"> </w:t>
      </w:r>
      <w:proofErr w:type="gramStart"/>
      <w:r w:rsidRPr="00E93028">
        <w:rPr>
          <w:rStyle w:val="StyleBoldUnderline"/>
        </w:rPr>
        <w:t>As</w:t>
      </w:r>
      <w:proofErr w:type="gramEnd"/>
      <w:r w:rsidRPr="00E93028">
        <w:rPr>
          <w:rStyle w:val="StyleBoldUnderline"/>
        </w:rPr>
        <w:t xml:space="preserve"> we move to energy that requires more expensive inputs for extraction</w:t>
      </w:r>
      <w:r w:rsidRPr="00F5128E">
        <w:rPr>
          <w:sz w:val="16"/>
        </w:rPr>
        <w:t xml:space="preserve"> (such as the current $90+ barrel oil), </w:t>
      </w:r>
      <w:r w:rsidRPr="00E93028">
        <w:rPr>
          <w:rStyle w:val="StyleBoldUnderline"/>
        </w:rPr>
        <w:t>these benefits are lost</w:t>
      </w:r>
      <w:r w:rsidRPr="00F5128E">
        <w:rPr>
          <w:sz w:val="16"/>
        </w:rPr>
        <w:t xml:space="preserve">. </w:t>
      </w:r>
      <w:r w:rsidRPr="00E93028">
        <w:rPr>
          <w:rStyle w:val="StyleBoldUnderline"/>
        </w:rPr>
        <w:t>The cost</w:t>
      </w:r>
      <w:r w:rsidRPr="00F5128E">
        <w:rPr>
          <w:sz w:val="16"/>
        </w:rPr>
        <w:t xml:space="preserve"> of roads, bridges, and pipelines </w:t>
      </w:r>
      <w:r w:rsidRPr="00E93028">
        <w:rPr>
          <w:rStyle w:val="StyleBoldUnderline"/>
        </w:rPr>
        <w:t>escalates</w:t>
      </w:r>
      <w:r w:rsidRPr="00F5128E">
        <w:rPr>
          <w:sz w:val="16"/>
        </w:rPr>
        <w:t xml:space="preserve">. It is this loss of a subsidy </w:t>
      </w:r>
      <w:proofErr w:type="spellStart"/>
      <w:r w:rsidRPr="00F5128E">
        <w:rPr>
          <w:sz w:val="16"/>
        </w:rPr>
        <w:t>fromcheap</w:t>
      </w:r>
      <w:proofErr w:type="spellEnd"/>
      <w:r w:rsidRPr="00F5128E">
        <w:rPr>
          <w:sz w:val="16"/>
        </w:rPr>
        <w:t xml:space="preserve"> fossil fuels that is significant part of what moves us toward financial collapse</w:t>
      </w:r>
      <w:proofErr w:type="gramStart"/>
      <w:r w:rsidRPr="00F5128E">
        <w:rPr>
          <w:sz w:val="16"/>
        </w:rPr>
        <w:t>.</w:t>
      </w:r>
      <w:r w:rsidRPr="00F5128E">
        <w:rPr>
          <w:sz w:val="12"/>
        </w:rPr>
        <w:t>¶</w:t>
      </w:r>
      <w:proofErr w:type="gramEnd"/>
      <w:r w:rsidRPr="00F5128E">
        <w:rPr>
          <w:sz w:val="16"/>
        </w:rPr>
        <w:t xml:space="preserve"> </w:t>
      </w:r>
      <w:r w:rsidRPr="00E93028">
        <w:rPr>
          <w:rStyle w:val="StyleBoldUnderline"/>
        </w:rPr>
        <w:t>Renewable energy</w:t>
      </w:r>
      <w:r w:rsidRPr="00F5128E">
        <w:rPr>
          <w:sz w:val="16"/>
        </w:rPr>
        <w:t xml:space="preserve"> generally </w:t>
      </w:r>
      <w:r w:rsidRPr="00E93028">
        <w:rPr>
          <w:rStyle w:val="StyleBoldUnderline"/>
        </w:rPr>
        <w:t>does not solve this problem</w:t>
      </w:r>
      <w:r w:rsidRPr="00F5128E">
        <w:rPr>
          <w:sz w:val="16"/>
        </w:rPr>
        <w:t xml:space="preserve">. In fact, </w:t>
      </w:r>
      <w:r w:rsidRPr="00E93028">
        <w:rPr>
          <w:rStyle w:val="StyleBoldUnderline"/>
        </w:rPr>
        <w:t>it can exacerbate the problem</w:t>
      </w:r>
      <w:r w:rsidRPr="00F5128E">
        <w:rPr>
          <w:sz w:val="16"/>
        </w:rPr>
        <w:t xml:space="preserve">, because </w:t>
      </w:r>
      <w:r w:rsidRPr="00E93028">
        <w:rPr>
          <w:rStyle w:val="StyleBoldUnderline"/>
        </w:rPr>
        <w:t xml:space="preserve">the </w:t>
      </w:r>
      <w:proofErr w:type="gramStart"/>
      <w:r w:rsidRPr="00E93028">
        <w:rPr>
          <w:rStyle w:val="StyleBoldUnderline"/>
        </w:rPr>
        <w:t>cost of its inputs tend</w:t>
      </w:r>
      <w:proofErr w:type="gramEnd"/>
      <w:r w:rsidRPr="00E93028">
        <w:rPr>
          <w:rStyle w:val="StyleBoldUnderline"/>
        </w:rPr>
        <w:t xml:space="preserve"> to be high and very “front-ended,” leading to a need for subsidies</w:t>
      </w:r>
      <w:r w:rsidRPr="00F5128E">
        <w:rPr>
          <w:sz w:val="16"/>
        </w:rPr>
        <w:t>. What is really needed is a way to replace lost tax revenue, and a way to bring down the high cost of new bridges and roads–that is a way to get back to the cost structure we had when oil (and other fossil fuels) could be extracted cheaply</w:t>
      </w:r>
      <w:proofErr w:type="gramStart"/>
      <w:r w:rsidRPr="00F5128E">
        <w:rPr>
          <w:sz w:val="16"/>
        </w:rPr>
        <w:t>.</w:t>
      </w:r>
      <w:r w:rsidRPr="00F5128E">
        <w:rPr>
          <w:sz w:val="12"/>
        </w:rPr>
        <w:t>¶</w:t>
      </w:r>
      <w:proofErr w:type="gramEnd"/>
      <w:r w:rsidRPr="00F5128E">
        <w:rPr>
          <w:sz w:val="16"/>
        </w:rPr>
        <w:t xml:space="preserve"> The Way Resource Extraction Reaches Financial Limits</w:t>
      </w:r>
      <w:r w:rsidRPr="00F5128E">
        <w:rPr>
          <w:sz w:val="12"/>
        </w:rPr>
        <w:t>¶</w:t>
      </w:r>
      <w:r w:rsidRPr="00F5128E">
        <w:rPr>
          <w:sz w:val="16"/>
        </w:rPr>
        <w:t xml:space="preserve"> </w:t>
      </w:r>
      <w:r w:rsidRPr="00285430">
        <w:rPr>
          <w:rStyle w:val="StyleBoldUnderline"/>
        </w:rPr>
        <w:t xml:space="preserve">When a company decides to extract a resource </w:t>
      </w:r>
      <w:r w:rsidRPr="00F5128E">
        <w:rPr>
          <w:sz w:val="16"/>
        </w:rPr>
        <w:t xml:space="preserve">such as oil, gold, or fresh water, </w:t>
      </w:r>
      <w:r w:rsidRPr="00285430">
        <w:rPr>
          <w:rStyle w:val="StyleBoldUnderline"/>
        </w:rPr>
        <w:t>it looks for the least expensive source available</w:t>
      </w:r>
      <w:r w:rsidRPr="00F5128E">
        <w:rPr>
          <w:sz w:val="16"/>
        </w:rPr>
        <w:t>. A</w:t>
      </w:r>
      <w:r w:rsidRPr="00285430">
        <w:rPr>
          <w:rStyle w:val="StyleBoldUnderline"/>
        </w:rPr>
        <w:t>fter many years of extraction, the least expensive sources become depleted, and the company must move on to more expensive resources.</w:t>
      </w:r>
      <w:r w:rsidRPr="00F5128E">
        <w:rPr>
          <w:sz w:val="16"/>
        </w:rPr>
        <w:t xml:space="preserve"> It always looks like there are plenty of resources left; they are just increasingly expensive to extract. </w:t>
      </w:r>
      <w:r w:rsidRPr="00285430">
        <w:rPr>
          <w:rStyle w:val="StyleBoldUnderline"/>
        </w:rPr>
        <w:t xml:space="preserve">Eventually an extraction limit is reached; this limit is a </w:t>
      </w:r>
      <w:proofErr w:type="spellStart"/>
      <w:r w:rsidRPr="00285430">
        <w:rPr>
          <w:rStyle w:val="StyleBoldUnderline"/>
        </w:rPr>
        <w:t>pricelimit</w:t>
      </w:r>
      <w:proofErr w:type="spellEnd"/>
      <w:proofErr w:type="gramStart"/>
      <w:r w:rsidRPr="00F5128E">
        <w:rPr>
          <w:sz w:val="16"/>
        </w:rPr>
        <w:t>.</w:t>
      </w:r>
      <w:r w:rsidRPr="00F5128E">
        <w:rPr>
          <w:sz w:val="12"/>
        </w:rPr>
        <w:t>¶</w:t>
      </w:r>
      <w:proofErr w:type="gramEnd"/>
      <w:r w:rsidRPr="00F5128E">
        <w:rPr>
          <w:sz w:val="16"/>
        </w:rPr>
        <w:t xml:space="preserve"> As easy to extract resources become more depleted, it becomes necessary to invest more resources of every type in extraction (for example, manpower, oil, natural gas, fresh water), in order to extract a similar amount of the resource. I have called this the Investment Sinkhole problem.</w:t>
      </w:r>
      <w:r>
        <w:rPr>
          <w:sz w:val="16"/>
        </w:rPr>
        <w:t xml:space="preserve"> </w:t>
      </w:r>
      <w:r w:rsidRPr="00E568C6">
        <w:rPr>
          <w:rStyle w:val="StyleBoldUnderline"/>
        </w:rPr>
        <w:t>The need to use greater resources in the process of resource extraction leaves fewer resources available for other purposes</w:t>
      </w:r>
      <w:r w:rsidRPr="00F5128E">
        <w:rPr>
          <w:sz w:val="16"/>
        </w:rPr>
        <w:t xml:space="preserve">. Prices adjust to reflect this out of balance. </w:t>
      </w:r>
      <w:r w:rsidRPr="00E568C6">
        <w:rPr>
          <w:rStyle w:val="StyleBoldUnderline"/>
        </w:rPr>
        <w:t>If there is no substitute available for the resource that is reaching limits, the economy adjusts by contracting to match the amount of resource that is available at an affordable price</w:t>
      </w:r>
      <w:r w:rsidRPr="00F5128E">
        <w:rPr>
          <w:sz w:val="16"/>
        </w:rPr>
        <w:t xml:space="preserve">. Some economists might call the situation “reduced demand at high price”. </w:t>
      </w:r>
      <w:r w:rsidRPr="00B97755">
        <w:rPr>
          <w:rStyle w:val="StyleBoldUnderline"/>
          <w:highlight w:val="cyan"/>
        </w:rPr>
        <w:t>What the situation looks like</w:t>
      </w:r>
      <w:r w:rsidRPr="00B97755">
        <w:rPr>
          <w:sz w:val="16"/>
          <w:highlight w:val="cyan"/>
        </w:rPr>
        <w:t>, in</w:t>
      </w:r>
      <w:r w:rsidRPr="00F5128E">
        <w:rPr>
          <w:sz w:val="16"/>
        </w:rPr>
        <w:t xml:space="preserve"> terms most of us are used to using</w:t>
      </w:r>
      <w:r w:rsidRPr="00E568C6">
        <w:rPr>
          <w:rStyle w:val="StyleBoldUnderline"/>
        </w:rPr>
        <w:t xml:space="preserve">, </w:t>
      </w:r>
      <w:r w:rsidRPr="00B97755">
        <w:rPr>
          <w:rStyle w:val="StyleBoldUnderline"/>
          <w:highlight w:val="cyan"/>
        </w:rPr>
        <w:t>is recession or depression</w:t>
      </w:r>
      <w:r w:rsidRPr="00B97755">
        <w:rPr>
          <w:sz w:val="16"/>
          <w:highlight w:val="cyan"/>
        </w:rPr>
        <w:t>.</w:t>
      </w:r>
    </w:p>
    <w:p w14:paraId="55A39BDE" w14:textId="77777777" w:rsidR="009F6D64" w:rsidRDefault="009F6D64" w:rsidP="00E00185">
      <w:pPr>
        <w:rPr>
          <w:rStyle w:val="TitleChar"/>
        </w:rPr>
      </w:pPr>
    </w:p>
    <w:p w14:paraId="7F40C5B1" w14:textId="41060C82" w:rsidR="009F6D64" w:rsidRPr="00143312" w:rsidRDefault="00E4288E" w:rsidP="009F6D64">
      <w:pPr>
        <w:pStyle w:val="Heading4"/>
      </w:pPr>
      <w:r>
        <w:t>Even if it doesn’t affect the price oil dramatically, s</w:t>
      </w:r>
      <w:r w:rsidR="009F6D64">
        <w:t xml:space="preserve">upply disruptions independently trigger economic collapse. </w:t>
      </w:r>
    </w:p>
    <w:p w14:paraId="72ED0AB0" w14:textId="77777777" w:rsidR="009F6D64" w:rsidRPr="005A5D70" w:rsidRDefault="009F6D64" w:rsidP="009F6D64">
      <w:pPr>
        <w:rPr>
          <w:rStyle w:val="Hyperlink"/>
        </w:rPr>
      </w:pPr>
      <w:r w:rsidRPr="009F6D64">
        <w:rPr>
          <w:rStyle w:val="StyleStyleBold12pt"/>
        </w:rPr>
        <w:t>Erwin ’12</w:t>
      </w:r>
      <w:r w:rsidRPr="005A5D70">
        <w:rPr>
          <w:b/>
        </w:rPr>
        <w:t xml:space="preserve"> </w:t>
      </w:r>
      <w:r w:rsidRPr="005A5D70">
        <w:t xml:space="preserve">[Sandra, editor of National Defense Magazine, “30% Cut in U.S. Oil Imports Would Avert Future Catastrophe, Study Warns,” 11-1-12, </w:t>
      </w:r>
      <w:hyperlink r:id="rId15" w:history="1">
        <w:r w:rsidRPr="005A5D70">
          <w:rPr>
            <w:rStyle w:val="Hyperlink"/>
          </w:rPr>
          <w:t>http://www.nationaldefensemagazine.org/blog/Lists/Posts/Post.aspx?ID=577</w:t>
        </w:r>
      </w:hyperlink>
      <w:r w:rsidRPr="005A5D70">
        <w:rPr>
          <w:rStyle w:val="Hyperlink"/>
        </w:rPr>
        <w:t>]</w:t>
      </w:r>
    </w:p>
    <w:p w14:paraId="0AC00331" w14:textId="77777777" w:rsidR="009F6D64" w:rsidRPr="00143312" w:rsidRDefault="009F6D64" w:rsidP="009F6D64">
      <w:pPr>
        <w:rPr>
          <w:sz w:val="16"/>
        </w:rPr>
      </w:pPr>
    </w:p>
    <w:p w14:paraId="03472F05" w14:textId="77777777" w:rsidR="009F6D64" w:rsidRPr="00777465" w:rsidRDefault="009F6D64" w:rsidP="009F6D64">
      <w:pPr>
        <w:rPr>
          <w:sz w:val="16"/>
        </w:rPr>
      </w:pPr>
      <w:r w:rsidRPr="00777465">
        <w:rPr>
          <w:sz w:val="16"/>
        </w:rPr>
        <w:t xml:space="preserve">Unless the United States curtails its consumption of petroleum, these military greybeards caution, </w:t>
      </w:r>
      <w:r w:rsidRPr="00B97755">
        <w:rPr>
          <w:rStyle w:val="UnderlineBold"/>
          <w:b w:val="0"/>
          <w:sz w:val="22"/>
          <w:highlight w:val="cyan"/>
        </w:rPr>
        <w:t>any future crisis that disrupts oil supplies could hamstring the</w:t>
      </w:r>
      <w:r w:rsidRPr="00777465">
        <w:rPr>
          <w:rStyle w:val="UnderlineBold"/>
          <w:b w:val="0"/>
          <w:sz w:val="22"/>
        </w:rPr>
        <w:t xml:space="preserve"> nation’s </w:t>
      </w:r>
      <w:r w:rsidRPr="00B97755">
        <w:rPr>
          <w:rStyle w:val="UnderlineBold"/>
          <w:b w:val="0"/>
          <w:sz w:val="22"/>
          <w:highlight w:val="cyan"/>
        </w:rPr>
        <w:t>economy and cause global instability</w:t>
      </w:r>
      <w:r w:rsidRPr="00777465">
        <w:rPr>
          <w:b/>
          <w:sz w:val="16"/>
        </w:rPr>
        <w:t>. “</w:t>
      </w:r>
      <w:r w:rsidRPr="00B97755">
        <w:rPr>
          <w:rStyle w:val="UnderlineBold"/>
          <w:b w:val="0"/>
          <w:sz w:val="22"/>
          <w:highlight w:val="cyan"/>
        </w:rPr>
        <w:t>We have seen oil shocks before</w:t>
      </w:r>
      <w:r w:rsidRPr="00777465">
        <w:rPr>
          <w:rStyle w:val="UnderlineBold"/>
          <w:b w:val="0"/>
          <w:sz w:val="22"/>
        </w:rPr>
        <w:t xml:space="preserve"> … </w:t>
      </w:r>
      <w:r w:rsidRPr="00B97755">
        <w:rPr>
          <w:rStyle w:val="UnderlineBold"/>
          <w:b w:val="0"/>
          <w:sz w:val="22"/>
          <w:highlight w:val="cyan"/>
        </w:rPr>
        <w:t>But at today’s level of U.S. consumption, a sustained disruption would be devastating</w:t>
      </w:r>
      <w:r w:rsidRPr="00777465">
        <w:rPr>
          <w:sz w:val="16"/>
        </w:rPr>
        <w:t xml:space="preserve"> – crippling our very freedom of movement,” said retired Army Gen. Paul Kern, chairman of the military advisory board of CNA Corp., a government-funded think thank. In a report released Nov. 1, a group of 13 generals and admirals are calling for "immediate, swift and aggressive action" over the next decade to reduce U.S. oil consumption by 30 percent. Of nearly 88 million barrels of oil consumed worldwide every day, the United States eats up the biggest share, with 20 million barrels. Slightly more than half of the petroleum the United States consumes comes from foreign countries: Two-thirds from the Middle East, and the rest from Canada and Mexico. “You could wake up tomorrow morning and hear that the Iranians sense an attack on their nuclear power plants and preemptively take steps to shut off the flow of oil in the Gulf,” retired Marine Corps Gen. James T. Conway says in a CNA news release. “The U.S. would likely view this as a threat to our economy, and we would take action. And there we are, drawn into it.” </w:t>
      </w:r>
      <w:r w:rsidRPr="00B97755">
        <w:rPr>
          <w:rStyle w:val="UnderlineBold"/>
          <w:b w:val="0"/>
          <w:sz w:val="22"/>
          <w:highlight w:val="cyan"/>
        </w:rPr>
        <w:t>Even a small interruption</w:t>
      </w:r>
      <w:r w:rsidRPr="00777465">
        <w:rPr>
          <w:rStyle w:val="UnderlineBold"/>
          <w:b w:val="0"/>
          <w:sz w:val="22"/>
        </w:rPr>
        <w:t xml:space="preserve"> of daily oil supply </w:t>
      </w:r>
      <w:r w:rsidRPr="00B97755">
        <w:rPr>
          <w:rStyle w:val="UnderlineBold"/>
          <w:b w:val="0"/>
          <w:sz w:val="22"/>
          <w:highlight w:val="cyan"/>
        </w:rPr>
        <w:t>can have huge ripple effects</w:t>
      </w:r>
      <w:r w:rsidRPr="00777465">
        <w:rPr>
          <w:sz w:val="16"/>
        </w:rPr>
        <w:t xml:space="preserve">, the study contends. </w:t>
      </w:r>
      <w:r w:rsidRPr="00B97755">
        <w:rPr>
          <w:rStyle w:val="UnderlineBold"/>
          <w:b w:val="0"/>
          <w:sz w:val="22"/>
          <w:highlight w:val="cyan"/>
        </w:rPr>
        <w:t>Even though just 2 percent of U.S</w:t>
      </w:r>
      <w:r w:rsidRPr="00777465">
        <w:rPr>
          <w:rStyle w:val="UnderlineBold"/>
          <w:b w:val="0"/>
          <w:sz w:val="22"/>
        </w:rPr>
        <w:t xml:space="preserve">. oil </w:t>
      </w:r>
      <w:r w:rsidRPr="00B97755">
        <w:rPr>
          <w:rStyle w:val="UnderlineBold"/>
          <w:b w:val="0"/>
          <w:sz w:val="22"/>
          <w:highlight w:val="cyan"/>
        </w:rPr>
        <w:t>supplies come from Libya, the military campaign</w:t>
      </w:r>
      <w:r w:rsidRPr="00777465">
        <w:rPr>
          <w:rStyle w:val="UnderlineBold"/>
          <w:b w:val="0"/>
          <w:sz w:val="22"/>
        </w:rPr>
        <w:t xml:space="preserve"> there this summer </w:t>
      </w:r>
      <w:r w:rsidRPr="00B97755">
        <w:rPr>
          <w:rStyle w:val="UnderlineBold"/>
          <w:b w:val="0"/>
          <w:sz w:val="22"/>
          <w:highlight w:val="cyan"/>
        </w:rPr>
        <w:t>prompted the</w:t>
      </w:r>
      <w:r w:rsidRPr="00777465">
        <w:rPr>
          <w:rStyle w:val="UnderlineBold"/>
          <w:b w:val="0"/>
          <w:sz w:val="22"/>
        </w:rPr>
        <w:t xml:space="preserve"> U.S. </w:t>
      </w:r>
      <w:r w:rsidRPr="00B97755">
        <w:rPr>
          <w:rStyle w:val="UnderlineBold"/>
          <w:b w:val="0"/>
          <w:sz w:val="22"/>
          <w:highlight w:val="cyan"/>
        </w:rPr>
        <w:t>D</w:t>
      </w:r>
      <w:r w:rsidRPr="00777465">
        <w:rPr>
          <w:sz w:val="16"/>
        </w:rPr>
        <w:t xml:space="preserve">epartment </w:t>
      </w:r>
      <w:r w:rsidRPr="00B97755">
        <w:rPr>
          <w:rStyle w:val="UnderlineBold"/>
          <w:b w:val="0"/>
          <w:sz w:val="22"/>
          <w:highlight w:val="cyan"/>
        </w:rPr>
        <w:t>o</w:t>
      </w:r>
      <w:r w:rsidRPr="00777465">
        <w:rPr>
          <w:sz w:val="16"/>
        </w:rPr>
        <w:t xml:space="preserve">f </w:t>
      </w:r>
      <w:r w:rsidRPr="00B97755">
        <w:rPr>
          <w:rStyle w:val="UnderlineBold"/>
          <w:b w:val="0"/>
          <w:sz w:val="22"/>
          <w:highlight w:val="cyan"/>
        </w:rPr>
        <w:t>E</w:t>
      </w:r>
      <w:r w:rsidRPr="00777465">
        <w:rPr>
          <w:sz w:val="16"/>
        </w:rPr>
        <w:t xml:space="preserve">nergy </w:t>
      </w:r>
      <w:r w:rsidRPr="00B97755">
        <w:rPr>
          <w:rStyle w:val="UnderlineBold"/>
          <w:b w:val="0"/>
          <w:sz w:val="22"/>
          <w:highlight w:val="cyan"/>
        </w:rPr>
        <w:t>to release</w:t>
      </w:r>
      <w:r w:rsidRPr="00777465">
        <w:rPr>
          <w:rStyle w:val="UnderlineBold"/>
          <w:b w:val="0"/>
          <w:sz w:val="22"/>
        </w:rPr>
        <w:t xml:space="preserve"> 30 million barrels of oil from </w:t>
      </w:r>
      <w:r w:rsidRPr="00B97755">
        <w:rPr>
          <w:rStyle w:val="UnderlineBold"/>
          <w:b w:val="0"/>
          <w:sz w:val="22"/>
          <w:highlight w:val="cyan"/>
        </w:rPr>
        <w:t>the Strategic</w:t>
      </w:r>
      <w:r w:rsidRPr="00777465">
        <w:rPr>
          <w:rStyle w:val="UnderlineBold"/>
          <w:b w:val="0"/>
          <w:sz w:val="22"/>
        </w:rPr>
        <w:t xml:space="preserve"> Petroleum </w:t>
      </w:r>
      <w:r w:rsidRPr="00B97755">
        <w:rPr>
          <w:rStyle w:val="UnderlineBold"/>
          <w:b w:val="0"/>
          <w:sz w:val="22"/>
          <w:highlight w:val="cyan"/>
        </w:rPr>
        <w:t>Reserve</w:t>
      </w:r>
      <w:r w:rsidRPr="00777465">
        <w:rPr>
          <w:b/>
          <w:sz w:val="16"/>
        </w:rPr>
        <w:t xml:space="preserve">. </w:t>
      </w:r>
      <w:r w:rsidRPr="00B97755">
        <w:rPr>
          <w:rStyle w:val="UnderlineBold"/>
          <w:b w:val="0"/>
          <w:sz w:val="22"/>
          <w:highlight w:val="cyan"/>
        </w:rPr>
        <w:t>A larger crisis could disrupt the entire fabric of the U.S. economy</w:t>
      </w:r>
      <w:r w:rsidRPr="00777465">
        <w:rPr>
          <w:sz w:val="16"/>
        </w:rPr>
        <w:t xml:space="preserve">, the CNA analysis concludes. If America reduces its current rate of oil consumption by 30 percent and diversifies its fuel sources, the study says, the U.S. economy would be relatively insulated from such upheaval, even in the event of a complete shutdown of a strategic chokepoint like the Strait of Hormuz, the international passageway for 33 percent of the world’s seaborne oil shipments. The report, titled, “Ensuring America's Freedom of Movement: A National Security Imperative to Reduce U.S. Oil Dependence,” was sponsored by the San Francisco-based Energy Foundation, a partnership of major donors interested in solving the world's energy problems. </w:t>
      </w:r>
      <w:r w:rsidRPr="00B97755">
        <w:rPr>
          <w:rStyle w:val="UnderlineBold"/>
          <w:b w:val="0"/>
          <w:sz w:val="22"/>
          <w:highlight w:val="cyan"/>
        </w:rPr>
        <w:t>CNA analyzed the</w:t>
      </w:r>
      <w:r w:rsidRPr="00777465">
        <w:rPr>
          <w:rStyle w:val="UnderlineBold"/>
          <w:b w:val="0"/>
          <w:sz w:val="22"/>
        </w:rPr>
        <w:t xml:space="preserve"> potential </w:t>
      </w:r>
      <w:r w:rsidRPr="00B97755">
        <w:rPr>
          <w:rStyle w:val="UnderlineBold"/>
          <w:b w:val="0"/>
          <w:sz w:val="22"/>
          <w:highlight w:val="cyan"/>
        </w:rPr>
        <w:t>economic impact</w:t>
      </w:r>
      <w:r w:rsidRPr="00777465">
        <w:rPr>
          <w:rStyle w:val="UnderlineBold"/>
          <w:b w:val="0"/>
          <w:sz w:val="22"/>
        </w:rPr>
        <w:t xml:space="preserve"> of a future oil disruption</w:t>
      </w:r>
      <w:r w:rsidRPr="00777465">
        <w:rPr>
          <w:sz w:val="16"/>
        </w:rPr>
        <w:t xml:space="preserve">. Under a worst-case scenario 30-day closure of the Strait of Hormuz, the analysis finds that </w:t>
      </w:r>
      <w:r w:rsidRPr="00777465">
        <w:rPr>
          <w:rStyle w:val="UnderlineBold"/>
          <w:b w:val="0"/>
          <w:sz w:val="22"/>
        </w:rPr>
        <w:t>the U.S. would lose</w:t>
      </w:r>
      <w:r w:rsidRPr="00777465">
        <w:rPr>
          <w:sz w:val="16"/>
        </w:rPr>
        <w:t xml:space="preserve"> nearly </w:t>
      </w:r>
      <w:r w:rsidRPr="00B97755">
        <w:rPr>
          <w:rStyle w:val="UnderlineBold"/>
          <w:b w:val="0"/>
          <w:sz w:val="22"/>
          <w:highlight w:val="cyan"/>
        </w:rPr>
        <w:t>$75 billion in GDP</w:t>
      </w:r>
      <w:r w:rsidRPr="00777465">
        <w:rPr>
          <w:sz w:val="16"/>
        </w:rPr>
        <w:t>. By cutting current levels of U.S. oil dependence by 30 percent, the impact would be nearly zero.</w:t>
      </w:r>
    </w:p>
    <w:p w14:paraId="5CE3797A" w14:textId="77777777" w:rsidR="009F6D64" w:rsidRPr="00B3782F" w:rsidRDefault="009F6D64" w:rsidP="009F6D64">
      <w:pPr>
        <w:rPr>
          <w:sz w:val="16"/>
        </w:rPr>
      </w:pPr>
    </w:p>
    <w:p w14:paraId="1DB8330A" w14:textId="77777777" w:rsidR="009F6D64" w:rsidRPr="00786568" w:rsidRDefault="009F6D64" w:rsidP="009F6D64"/>
    <w:p w14:paraId="009F6DB7" w14:textId="77777777" w:rsidR="009F6D64" w:rsidRDefault="009F6D64" w:rsidP="00E00185">
      <w:pPr>
        <w:rPr>
          <w:rStyle w:val="TitleChar"/>
        </w:rPr>
      </w:pPr>
    </w:p>
    <w:p w14:paraId="667F3323" w14:textId="77777777" w:rsidR="00B3782F" w:rsidRPr="00FE1802" w:rsidRDefault="00B3782F" w:rsidP="00B3782F">
      <w:pPr>
        <w:pStyle w:val="Heading4"/>
      </w:pPr>
      <w:r w:rsidRPr="00FE1802">
        <w:t>Economic decline causes war – studies prove</w:t>
      </w:r>
    </w:p>
    <w:p w14:paraId="38D9C565" w14:textId="77777777" w:rsidR="00B3782F" w:rsidRPr="00FE1802" w:rsidRDefault="00B3782F" w:rsidP="00B3782F">
      <w:pPr>
        <w:rPr>
          <w:rStyle w:val="StyleStyleBold12pt"/>
        </w:rPr>
      </w:pPr>
      <w:r w:rsidRPr="00FE1802">
        <w:rPr>
          <w:rStyle w:val="StyleStyleBold12pt"/>
        </w:rPr>
        <w:t>Royal, Department of Defense Cooperative threat reduction director, 2010</w:t>
      </w:r>
    </w:p>
    <w:p w14:paraId="15767AF3" w14:textId="77777777" w:rsidR="00B3782F" w:rsidRPr="00FE1802" w:rsidRDefault="00B3782F" w:rsidP="00B3782F">
      <w:r w:rsidRPr="00FE1802">
        <w:t>[</w:t>
      </w:r>
      <w:proofErr w:type="spellStart"/>
      <w:r w:rsidRPr="00FE1802">
        <w:t>Jedediah</w:t>
      </w:r>
      <w:proofErr w:type="spellEnd"/>
      <w:r w:rsidRPr="00FE1802">
        <w:t xml:space="preserve">, </w:t>
      </w:r>
      <w:r w:rsidRPr="00FE1802">
        <w:rPr>
          <w:i/>
        </w:rPr>
        <w:t>Economic Integration, Economic Signaling and the Problem of Economic Crises, in Economics of War and Peace: Economic, Legal and Political Perspectives</w:t>
      </w:r>
      <w:r w:rsidRPr="00FE1802">
        <w:t>, p.213-4, TAP]</w:t>
      </w:r>
    </w:p>
    <w:p w14:paraId="7D578C26" w14:textId="77777777" w:rsidR="00B3782F" w:rsidRPr="00FE1802" w:rsidRDefault="00B3782F" w:rsidP="00B3782F"/>
    <w:p w14:paraId="22A87FC6" w14:textId="77777777" w:rsidR="00B3782F" w:rsidRPr="00FE1802" w:rsidRDefault="00B3782F" w:rsidP="00B3782F">
      <w:pPr>
        <w:rPr>
          <w:sz w:val="16"/>
        </w:rPr>
      </w:pPr>
      <w:r w:rsidRPr="00FE1802">
        <w:rPr>
          <w:sz w:val="16"/>
        </w:rPr>
        <w:t xml:space="preserve">Less intuitive is how </w:t>
      </w:r>
      <w:r w:rsidRPr="0007187D">
        <w:rPr>
          <w:rStyle w:val="StyleBoldUnderline"/>
        </w:rPr>
        <w:t xml:space="preserve">periods of </w:t>
      </w:r>
      <w:r w:rsidRPr="00B97755">
        <w:rPr>
          <w:rStyle w:val="StyleBoldUnderline"/>
          <w:highlight w:val="cyan"/>
        </w:rPr>
        <w:t>economic decline</w:t>
      </w:r>
      <w:r w:rsidRPr="00FE1802">
        <w:rPr>
          <w:sz w:val="16"/>
        </w:rPr>
        <w:t xml:space="preserve"> may </w:t>
      </w:r>
      <w:r w:rsidRPr="00B97755">
        <w:rPr>
          <w:rStyle w:val="StyleBoldUnderline"/>
          <w:highlight w:val="cyan"/>
        </w:rPr>
        <w:t>increase</w:t>
      </w:r>
      <w:r w:rsidRPr="00FE1802">
        <w:rPr>
          <w:rStyle w:val="StyleBoldUnderline"/>
        </w:rPr>
        <w:t xml:space="preserve"> the likelihood of </w:t>
      </w:r>
      <w:r w:rsidRPr="00B97755">
        <w:rPr>
          <w:rStyle w:val="StyleBoldUnderline"/>
          <w:highlight w:val="cyan"/>
        </w:rPr>
        <w:t>external conflict</w:t>
      </w:r>
      <w:r w:rsidRPr="00B97755">
        <w:rPr>
          <w:sz w:val="16"/>
          <w:highlight w:val="cyan"/>
        </w:rPr>
        <w:t>.</w:t>
      </w:r>
      <w:r w:rsidRPr="00FE1802">
        <w:rPr>
          <w:sz w:val="16"/>
        </w:rPr>
        <w:t xml:space="preserve"> Political science literature has contributed a moderate degree of attention to the impact of economic decline and the security and </w:t>
      </w:r>
      <w:proofErr w:type="spellStart"/>
      <w:r w:rsidRPr="00FE1802">
        <w:rPr>
          <w:sz w:val="16"/>
        </w:rPr>
        <w:t>defence</w:t>
      </w:r>
      <w:proofErr w:type="spellEnd"/>
      <w:r w:rsidRPr="00FE1802">
        <w:rPr>
          <w:sz w:val="16"/>
        </w:rPr>
        <w:t xml:space="preserve"> </w:t>
      </w:r>
      <w:proofErr w:type="spellStart"/>
      <w:r w:rsidRPr="00FE1802">
        <w:rPr>
          <w:sz w:val="16"/>
        </w:rPr>
        <w:t>behaviour</w:t>
      </w:r>
      <w:proofErr w:type="spellEnd"/>
      <w:r w:rsidRPr="00FE1802">
        <w:rPr>
          <w:sz w:val="16"/>
        </w:rPr>
        <w:t xml:space="preserve"> of interdependent stales. Research in this vein has been considered at systemic, dyadic and national levels. Several notable contributions follow. First, on the systemic level, </w:t>
      </w:r>
      <w:proofErr w:type="spellStart"/>
      <w:r w:rsidRPr="00FE1802">
        <w:rPr>
          <w:sz w:val="16"/>
        </w:rPr>
        <w:t>Pollins</w:t>
      </w:r>
      <w:proofErr w:type="spellEnd"/>
      <w:r w:rsidRPr="00FE1802">
        <w:rPr>
          <w:sz w:val="16"/>
        </w:rPr>
        <w:t xml:space="preserve"> (2008) advances </w:t>
      </w:r>
      <w:proofErr w:type="spellStart"/>
      <w:r w:rsidRPr="00FE1802">
        <w:rPr>
          <w:sz w:val="16"/>
        </w:rPr>
        <w:t>Modelski</w:t>
      </w:r>
      <w:proofErr w:type="spellEnd"/>
      <w:r w:rsidRPr="00FE1802">
        <w:rPr>
          <w:sz w:val="16"/>
        </w:rPr>
        <w:t xml:space="preserve"> and Thompson's (1996) work on leadership cycle theory, finding that </w:t>
      </w:r>
      <w:r w:rsidRPr="00FE1802">
        <w:rPr>
          <w:rStyle w:val="StyleBoldUnderline"/>
        </w:rPr>
        <w:t xml:space="preserve">rhythms in </w:t>
      </w:r>
      <w:r w:rsidRPr="00B97755">
        <w:rPr>
          <w:rStyle w:val="StyleBoldUnderline"/>
          <w:highlight w:val="cyan"/>
        </w:rPr>
        <w:t>the</w:t>
      </w:r>
      <w:r w:rsidRPr="00FE1802">
        <w:rPr>
          <w:rStyle w:val="StyleBoldUnderline"/>
        </w:rPr>
        <w:t xml:space="preserve"> global economy are associated with the rise and </w:t>
      </w:r>
      <w:r w:rsidRPr="00B97755">
        <w:rPr>
          <w:rStyle w:val="StyleBoldUnderline"/>
          <w:highlight w:val="cyan"/>
        </w:rPr>
        <w:t>fall of</w:t>
      </w:r>
      <w:r w:rsidRPr="00FE1802">
        <w:rPr>
          <w:rStyle w:val="StyleBoldUnderline"/>
        </w:rPr>
        <w:t xml:space="preserve"> </w:t>
      </w:r>
      <w:r w:rsidRPr="00B97755">
        <w:rPr>
          <w:rStyle w:val="StyleBoldUnderline"/>
          <w:highlight w:val="cyan"/>
        </w:rPr>
        <w:t>a</w:t>
      </w:r>
      <w:r w:rsidRPr="00FE1802">
        <w:rPr>
          <w:rStyle w:val="StyleBoldUnderline"/>
        </w:rPr>
        <w:t xml:space="preserve"> pre-eminent </w:t>
      </w:r>
      <w:r w:rsidRPr="00B97755">
        <w:rPr>
          <w:rStyle w:val="StyleBoldUnderline"/>
          <w:highlight w:val="cyan"/>
        </w:rPr>
        <w:t>power and the</w:t>
      </w:r>
      <w:r w:rsidRPr="00FE1802">
        <w:rPr>
          <w:rStyle w:val="StyleBoldUnderline"/>
        </w:rPr>
        <w:t xml:space="preserve"> </w:t>
      </w:r>
      <w:proofErr w:type="gramStart"/>
      <w:r w:rsidRPr="0007187D">
        <w:rPr>
          <w:rStyle w:val="StyleBoldUnderline"/>
        </w:rPr>
        <w:t xml:space="preserve">often </w:t>
      </w:r>
      <w:r w:rsidRPr="00B97755">
        <w:rPr>
          <w:rStyle w:val="StyleBoldUnderline"/>
          <w:highlight w:val="cyan"/>
        </w:rPr>
        <w:t>bloody</w:t>
      </w:r>
      <w:proofErr w:type="gramEnd"/>
      <w:r w:rsidRPr="00B97755">
        <w:rPr>
          <w:rStyle w:val="StyleBoldUnderline"/>
          <w:highlight w:val="cyan"/>
        </w:rPr>
        <w:t xml:space="preserve"> transition</w:t>
      </w:r>
      <w:r w:rsidRPr="00FE1802">
        <w:rPr>
          <w:rStyle w:val="StyleBoldUnderline"/>
        </w:rPr>
        <w:t xml:space="preserve"> from one pre-eminent leader to the next. As such, exogenous shocks such as </w:t>
      </w:r>
      <w:r w:rsidRPr="00B97755">
        <w:rPr>
          <w:rStyle w:val="StyleBoldUnderline"/>
          <w:highlight w:val="cyan"/>
        </w:rPr>
        <w:t>economic crises could</w:t>
      </w:r>
      <w:r w:rsidRPr="00FE1802">
        <w:rPr>
          <w:rStyle w:val="StyleBoldUnderline"/>
        </w:rPr>
        <w:t xml:space="preserve"> usher in a </w:t>
      </w:r>
      <w:r w:rsidRPr="00B97755">
        <w:rPr>
          <w:rStyle w:val="StyleBoldUnderline"/>
          <w:highlight w:val="cyan"/>
        </w:rPr>
        <w:t>redistribut</w:t>
      </w:r>
      <w:r w:rsidRPr="0007187D">
        <w:rPr>
          <w:rStyle w:val="StyleBoldUnderline"/>
        </w:rPr>
        <w:t>i</w:t>
      </w:r>
      <w:r w:rsidRPr="00FE1802">
        <w:rPr>
          <w:rStyle w:val="StyleBoldUnderline"/>
        </w:rPr>
        <w:t xml:space="preserve">on of relative </w:t>
      </w:r>
      <w:r w:rsidRPr="00B97755">
        <w:rPr>
          <w:rStyle w:val="StyleBoldUnderline"/>
          <w:highlight w:val="cyan"/>
        </w:rPr>
        <w:t>power</w:t>
      </w:r>
      <w:r w:rsidRPr="00FE1802">
        <w:rPr>
          <w:sz w:val="16"/>
        </w:rPr>
        <w:t xml:space="preserve"> (see also Gilpin, 1981) </w:t>
      </w:r>
      <w:r w:rsidRPr="00B97755">
        <w:rPr>
          <w:rStyle w:val="StyleBoldUnderline"/>
          <w:highlight w:val="cyan"/>
        </w:rPr>
        <w:t>that leads to uncertainty about power balances, increasing the risk of miscalc</w:t>
      </w:r>
      <w:r w:rsidRPr="00FE1802">
        <w:rPr>
          <w:rStyle w:val="StyleBoldUnderline"/>
        </w:rPr>
        <w:t xml:space="preserve">ulation </w:t>
      </w:r>
      <w:r w:rsidRPr="00FE1802">
        <w:rPr>
          <w:rStyle w:val="underline"/>
        </w:rPr>
        <w:t>(</w:t>
      </w:r>
      <w:proofErr w:type="spellStart"/>
      <w:r w:rsidRPr="00FE1802">
        <w:rPr>
          <w:sz w:val="16"/>
        </w:rPr>
        <w:t>Fearon</w:t>
      </w:r>
      <w:proofErr w:type="spellEnd"/>
      <w:r w:rsidRPr="00FE1802">
        <w:rPr>
          <w:sz w:val="16"/>
        </w:rPr>
        <w:t xml:space="preserve">, 1995). Alternatively, even a relatively certain redistribution of power could lead to a permissive environment for conflict as a rising power may seek to challenge a declining power (Werner, 1999). Separately, </w:t>
      </w:r>
      <w:proofErr w:type="spellStart"/>
      <w:r w:rsidRPr="00FE1802">
        <w:rPr>
          <w:sz w:val="16"/>
        </w:rPr>
        <w:t>Pollins</w:t>
      </w:r>
      <w:proofErr w:type="spellEnd"/>
      <w:r w:rsidRPr="00FE1802">
        <w:rPr>
          <w:sz w:val="16"/>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w:t>
      </w:r>
      <w:proofErr w:type="spellStart"/>
      <w:r w:rsidRPr="00FE1802">
        <w:rPr>
          <w:sz w:val="16"/>
        </w:rPr>
        <w:t>behaviour</w:t>
      </w:r>
      <w:proofErr w:type="spellEnd"/>
      <w:r w:rsidRPr="00FE1802">
        <w:rPr>
          <w:sz w:val="16"/>
        </w:rPr>
        <w:t xml:space="preserve"> of states. He argues that interdependent states are likely to gain pacific benefits from trade so long as they have an optimistic view of future trade relations. However</w:t>
      </w:r>
      <w:r w:rsidRPr="00FE1802">
        <w:rPr>
          <w:rStyle w:val="underline"/>
        </w:rPr>
        <w:t xml:space="preserve">, </w:t>
      </w:r>
      <w:r w:rsidRPr="00FE1802">
        <w:rPr>
          <w:rStyle w:val="StyleBoldUnderline"/>
        </w:rPr>
        <w:t xml:space="preserve">if the expectations of future trade decline, particularly for difficult to replace items such as energy resources, the likelihood for </w:t>
      </w:r>
      <w:r w:rsidRPr="00B97755">
        <w:rPr>
          <w:rStyle w:val="StyleBoldUnderline"/>
          <w:highlight w:val="cyan"/>
        </w:rPr>
        <w:t xml:space="preserve">conflict increases, as states will </w:t>
      </w:r>
      <w:r w:rsidRPr="0007187D">
        <w:rPr>
          <w:rStyle w:val="StyleBoldUnderline"/>
        </w:rPr>
        <w:t xml:space="preserve">be inclined to </w:t>
      </w:r>
      <w:r w:rsidRPr="00B97755">
        <w:rPr>
          <w:rStyle w:val="StyleBoldUnderline"/>
          <w:highlight w:val="cyan"/>
        </w:rPr>
        <w:t xml:space="preserve">use force </w:t>
      </w:r>
      <w:r w:rsidRPr="0007187D">
        <w:rPr>
          <w:rStyle w:val="StyleBoldUnderline"/>
        </w:rPr>
        <w:t xml:space="preserve">to gain </w:t>
      </w:r>
      <w:r w:rsidRPr="00B97755">
        <w:rPr>
          <w:rStyle w:val="StyleBoldUnderline"/>
          <w:highlight w:val="cyan"/>
        </w:rPr>
        <w:t xml:space="preserve">access </w:t>
      </w:r>
      <w:r w:rsidRPr="0007187D">
        <w:rPr>
          <w:rStyle w:val="StyleBoldUnderline"/>
        </w:rPr>
        <w:t xml:space="preserve">to those </w:t>
      </w:r>
      <w:r w:rsidRPr="00B97755">
        <w:rPr>
          <w:rStyle w:val="StyleBoldUnderline"/>
          <w:highlight w:val="cyan"/>
        </w:rPr>
        <w:t>resources</w:t>
      </w:r>
      <w:r w:rsidRPr="00FE1802">
        <w:rPr>
          <w:sz w:val="16"/>
        </w:rPr>
        <w:t xml:space="preserve">. Crises could potentially be the trigger for decreased trade expectations either on its own or because it triggers protectionist moves by interdependent states.4 </w:t>
      </w:r>
      <w:proofErr w:type="gramStart"/>
      <w:r w:rsidRPr="00FE1802">
        <w:rPr>
          <w:sz w:val="16"/>
        </w:rPr>
        <w:t>Third</w:t>
      </w:r>
      <w:proofErr w:type="gramEnd"/>
      <w:r w:rsidRPr="00FE1802">
        <w:rPr>
          <w:sz w:val="16"/>
        </w:rPr>
        <w:t xml:space="preserve">, others have considered the link between economic decline and external armed conflict at a national level. Bloomberg and Hess (2002) find a strong correlation between internal conflict and external conflict, particularly during periods of economic downturn. They write, </w:t>
      </w:r>
      <w:proofErr w:type="gramStart"/>
      <w:r w:rsidRPr="00B97755">
        <w:rPr>
          <w:rStyle w:val="StyleBoldUnderline"/>
          <w:highlight w:val="cyan"/>
        </w:rPr>
        <w:t>The</w:t>
      </w:r>
      <w:proofErr w:type="gramEnd"/>
      <w:r w:rsidRPr="00B97755">
        <w:rPr>
          <w:rStyle w:val="StyleBoldUnderline"/>
          <w:highlight w:val="cyan"/>
        </w:rPr>
        <w:t xml:space="preserve"> linkages between internal and external conflict and prosperity are strong</w:t>
      </w:r>
      <w:r w:rsidRPr="00FE1802">
        <w:rPr>
          <w:rStyle w:val="StyleBoldUnderline"/>
        </w:rPr>
        <w:t xml:space="preserve"> and mutually reinforcing</w:t>
      </w:r>
      <w:r w:rsidRPr="00FE1802">
        <w:rPr>
          <w:sz w:val="16"/>
        </w:rPr>
        <w:t xml:space="preserve">. Economic conflict tends to spawn internal conflict, which in turn returns the </w:t>
      </w:r>
      <w:proofErr w:type="spellStart"/>
      <w:r w:rsidRPr="00FE1802">
        <w:rPr>
          <w:sz w:val="16"/>
        </w:rPr>
        <w:t>favour</w:t>
      </w:r>
      <w:proofErr w:type="spellEnd"/>
      <w:r w:rsidRPr="00FE1802">
        <w:rPr>
          <w:sz w:val="16"/>
        </w:rPr>
        <w:t>. Moreover, the presence of a recession tends to amplify the extent to which international and external conflicts self-reinforce each other (Bloomberg &amp; Hess, 2002, p.89) Economic decline has also been linked with an increase in the likelihood of terrorism (</w:t>
      </w:r>
      <w:proofErr w:type="spellStart"/>
      <w:r w:rsidRPr="00FE1802">
        <w:rPr>
          <w:sz w:val="16"/>
        </w:rPr>
        <w:t>Blomberg</w:t>
      </w:r>
      <w:proofErr w:type="spellEnd"/>
      <w:r w:rsidRPr="00FE1802">
        <w:rPr>
          <w:sz w:val="16"/>
        </w:rPr>
        <w:t xml:space="preserve">, Hess, &amp; </w:t>
      </w:r>
      <w:proofErr w:type="spellStart"/>
      <w:r w:rsidRPr="00FE1802">
        <w:rPr>
          <w:sz w:val="16"/>
        </w:rPr>
        <w:t>Weerapana</w:t>
      </w:r>
      <w:proofErr w:type="spellEnd"/>
      <w:r w:rsidRPr="00FE1802">
        <w:rPr>
          <w:sz w:val="16"/>
        </w:rPr>
        <w:t>, 2004), which has the capacity to spill across borders and lead to external tensions. Furthermore, crises generally reduce the popularity of a sitting government. ‘</w:t>
      </w:r>
      <w:r w:rsidRPr="00FE1802">
        <w:rPr>
          <w:rStyle w:val="StyleBoldUnderline"/>
        </w:rPr>
        <w:t xml:space="preserve">Diversionary theory’ suggests that, </w:t>
      </w:r>
      <w:r w:rsidRPr="00B97755">
        <w:rPr>
          <w:rStyle w:val="StyleBoldUnderline"/>
          <w:highlight w:val="cyan"/>
        </w:rPr>
        <w:t>when facing</w:t>
      </w:r>
      <w:r w:rsidRPr="00FE1802">
        <w:rPr>
          <w:rStyle w:val="StyleBoldUnderline"/>
        </w:rPr>
        <w:t xml:space="preserve"> unpopularity arising from economic </w:t>
      </w:r>
      <w:r w:rsidRPr="00B97755">
        <w:rPr>
          <w:rStyle w:val="StyleBoldUnderline"/>
          <w:highlight w:val="cyan"/>
        </w:rPr>
        <w:t>decline</w:t>
      </w:r>
      <w:r w:rsidRPr="00FE1802">
        <w:rPr>
          <w:rStyle w:val="StyleBoldUnderline"/>
        </w:rPr>
        <w:t xml:space="preserve">, sitting </w:t>
      </w:r>
      <w:r w:rsidRPr="00B97755">
        <w:rPr>
          <w:rStyle w:val="StyleBoldUnderline"/>
          <w:highlight w:val="cyan"/>
        </w:rPr>
        <w:t>governments have</w:t>
      </w:r>
      <w:r w:rsidRPr="00FE1802">
        <w:rPr>
          <w:rStyle w:val="StyleBoldUnderline"/>
        </w:rPr>
        <w:t xml:space="preserve"> </w:t>
      </w:r>
      <w:r w:rsidRPr="0007187D">
        <w:rPr>
          <w:rStyle w:val="StyleBoldUnderline"/>
        </w:rPr>
        <w:t xml:space="preserve">increased </w:t>
      </w:r>
      <w:r w:rsidRPr="00B97755">
        <w:rPr>
          <w:rStyle w:val="StyleBoldUnderline"/>
          <w:highlight w:val="cyan"/>
        </w:rPr>
        <w:t>incentives to fabricate external military conflicts</w:t>
      </w:r>
      <w:r w:rsidRPr="00FE1802">
        <w:rPr>
          <w:sz w:val="16"/>
        </w:rPr>
        <w:t xml:space="preserve"> to create a 'rally around the flag' effect. Wang (1996), </w:t>
      </w:r>
      <w:proofErr w:type="spellStart"/>
      <w:r w:rsidRPr="00FE1802">
        <w:rPr>
          <w:sz w:val="16"/>
        </w:rPr>
        <w:t>DeRouen</w:t>
      </w:r>
      <w:proofErr w:type="spellEnd"/>
      <w:r w:rsidRPr="00FE1802">
        <w:rPr>
          <w:sz w:val="16"/>
        </w:rPr>
        <w:t xml:space="preserve"> (1995), and Bloomberg, Hess, and Thacker (2006) find supporting evidence showing that economic decline and use of force are at least indirectly correlated. </w:t>
      </w:r>
      <w:proofErr w:type="spellStart"/>
      <w:r w:rsidRPr="00FE1802">
        <w:rPr>
          <w:sz w:val="16"/>
        </w:rPr>
        <w:t>Gelpi</w:t>
      </w:r>
      <w:proofErr w:type="spellEnd"/>
      <w:r w:rsidRPr="00FE1802">
        <w:rPr>
          <w:sz w:val="16"/>
        </w:rPr>
        <w:t xml:space="preserve"> (1997), Miller (1999), and Kisangani and Pickering (2009) suggest that the tendency towards diversionary tactics arc greater for democratic states than autocratic states, due to the fact that democratic leaders are generally more susceptible to being removed from office due to lack of domestic support. </w:t>
      </w:r>
      <w:proofErr w:type="spellStart"/>
      <w:r w:rsidRPr="00FE1802">
        <w:rPr>
          <w:sz w:val="16"/>
        </w:rPr>
        <w:t>DeRouen</w:t>
      </w:r>
      <w:proofErr w:type="spellEnd"/>
      <w:r w:rsidRPr="00FE1802">
        <w:rPr>
          <w:sz w:val="16"/>
        </w:rPr>
        <w:t xml:space="preserve"> (2000) has provided evidence showing that periods of weak economic performance in the United States, and thus weak Presidential popularity, are statistically linked to an increase in the use of force. In summary, recent economic scholarship positively correlates economic integration with an increase in the frequency of economic crises, whereas </w:t>
      </w:r>
      <w:r w:rsidRPr="00FE1802">
        <w:rPr>
          <w:rStyle w:val="StyleBoldUnderline"/>
        </w:rPr>
        <w:t>political science scholarship links economic decline with external conflict</w:t>
      </w:r>
      <w:r w:rsidRPr="00FE1802">
        <w:rPr>
          <w:sz w:val="16"/>
        </w:rPr>
        <w:t xml:space="preserve"> at systemic, dyadic and national levels.5 This implied connection between integration, crises and armed conflict has not featured prominently in the economic-security debate and deserves more attention.</w:t>
      </w:r>
    </w:p>
    <w:p w14:paraId="6F4D344D" w14:textId="77777777" w:rsidR="00B46AE6" w:rsidRDefault="00B46AE6" w:rsidP="00CE2EF2"/>
    <w:p w14:paraId="6AF051F1" w14:textId="77777777" w:rsidR="00CE2EF2" w:rsidRDefault="00CE2EF2" w:rsidP="00BF3664"/>
    <w:p w14:paraId="7BF74240" w14:textId="6B034A50" w:rsidR="001A14B2" w:rsidRPr="00AF1736" w:rsidRDefault="00CE2EF2" w:rsidP="00B46AE6">
      <w:pPr>
        <w:pStyle w:val="Heading2"/>
      </w:pPr>
      <w:r>
        <w:t>Relations Advantage</w:t>
      </w:r>
    </w:p>
    <w:p w14:paraId="5B55B7F8" w14:textId="00D52F14" w:rsidR="00EF7161" w:rsidRDefault="00EF7161" w:rsidP="00B46AE6">
      <w:pPr>
        <w:pStyle w:val="Heading3"/>
        <w:jc w:val="left"/>
      </w:pPr>
      <w:r>
        <w:t>Advantage</w:t>
      </w:r>
      <w:r w:rsidR="00B46AE6">
        <w:t xml:space="preserve"> </w:t>
      </w:r>
      <w:proofErr w:type="gramStart"/>
      <w:r w:rsidR="00B46AE6">
        <w:t>(    )</w:t>
      </w:r>
      <w:proofErr w:type="gramEnd"/>
      <w:r>
        <w:t>: Relations</w:t>
      </w:r>
    </w:p>
    <w:p w14:paraId="58EE89BD" w14:textId="77777777" w:rsidR="00CE2EF2" w:rsidRDefault="00CE2EF2" w:rsidP="00CE2EF2">
      <w:pPr>
        <w:pStyle w:val="Heading4"/>
      </w:pPr>
      <w:r>
        <w:t xml:space="preserve">Relations with Venezuela are low but </w:t>
      </w:r>
      <w:proofErr w:type="spellStart"/>
      <w:r>
        <w:t>Maduro’s</w:t>
      </w:r>
      <w:proofErr w:type="spellEnd"/>
      <w:r>
        <w:t xml:space="preserve"> election makes a diplomatic reset possible</w:t>
      </w:r>
    </w:p>
    <w:p w14:paraId="5226F16C" w14:textId="77777777" w:rsidR="00CE2EF2" w:rsidRDefault="00CE2EF2" w:rsidP="00CE2EF2">
      <w:r>
        <w:rPr>
          <w:rStyle w:val="StyleStyleBold12pt"/>
        </w:rPr>
        <w:t>Fabian 3/</w:t>
      </w:r>
      <w:r w:rsidRPr="000A3A3B">
        <w:rPr>
          <w:rStyle w:val="StyleStyleBold12pt"/>
        </w:rPr>
        <w:t>6</w:t>
      </w:r>
      <w:r>
        <w:t xml:space="preserve"> (J</w:t>
      </w:r>
      <w:r w:rsidRPr="000A3A3B">
        <w:t>ordan Fabian is the political editor for ABC News-Univision.</w:t>
      </w:r>
      <w:r>
        <w:t xml:space="preserve"> March 6, 2013 “</w:t>
      </w:r>
      <w:r w:rsidRPr="000A3A3B">
        <w:t>Hugo Chávez Death: Fixing the U.S.-Venezuela Relationship Won't Be Easy</w:t>
      </w:r>
      <w:r>
        <w:t xml:space="preserve">” </w:t>
      </w:r>
      <w:r w:rsidRPr="000A3A3B">
        <w:t>http://abcnews.go.com/ABC_Univision/Politics/hugo-chavez-death-fixing-us-venezuela-relationship-easy/story</w:t>
      </w:r>
      <w:proofErr w:type="gramStart"/>
      <w:r w:rsidRPr="000A3A3B">
        <w:t>?id</w:t>
      </w:r>
      <w:proofErr w:type="gramEnd"/>
      <w:r w:rsidRPr="000A3A3B">
        <w:t>=18668275#.UeR7aT7wKq9</w:t>
      </w:r>
      <w:r>
        <w:t>)</w:t>
      </w:r>
    </w:p>
    <w:p w14:paraId="3B08AD4D" w14:textId="77777777" w:rsidR="00CE2EF2" w:rsidRPr="000A3A3B" w:rsidRDefault="00CE2EF2" w:rsidP="00CE2EF2">
      <w:pPr>
        <w:rPr>
          <w:sz w:val="16"/>
          <w:szCs w:val="16"/>
        </w:rPr>
      </w:pPr>
      <w:r w:rsidRPr="000A3A3B">
        <w:rPr>
          <w:rStyle w:val="StyleBoldUnderline"/>
        </w:rPr>
        <w:t xml:space="preserve">The death of Venezuelan President Hugo Chávez removes one of the United States' foremost geopolitical foes from Latin America, sparking hope among U.S. officials that the ensuing changes could lead to improved relations in the region. But it won't be easy. </w:t>
      </w:r>
      <w:r w:rsidRPr="000A3A3B">
        <w:rPr>
          <w:sz w:val="16"/>
          <w:szCs w:val="16"/>
        </w:rPr>
        <w:t xml:space="preserve">The United States and Venezuela have shared a rancorous relationship since Chávez was first elected in 1998. Chávez angered multiple U.S. presidents by establishing ties to regimes in countries like Cuba and Iran that are hostile to the United States, and for fomenting anti-U.S. sentiment in other nations in the Western Hemisphere. And the Chávez regime repeatedly accused the U.S. of plotting to overthrow his </w:t>
      </w:r>
      <w:proofErr w:type="spellStart"/>
      <w:r w:rsidRPr="000A3A3B">
        <w:rPr>
          <w:sz w:val="16"/>
          <w:szCs w:val="16"/>
        </w:rPr>
        <w:t>rulership</w:t>
      </w:r>
      <w:proofErr w:type="spellEnd"/>
      <w:r w:rsidRPr="000A3A3B">
        <w:rPr>
          <w:sz w:val="16"/>
          <w:szCs w:val="16"/>
        </w:rPr>
        <w:t xml:space="preserve">, fueling distrust between the two countries. See Also: 10 Outrageous Quotes by Hugo Chavez Relations have become so frayed that the U.S. and Venezuela have not exchanged ambassadors since 2010. Those tensions were evident even on Tuesday, the final day of Chávez's life. Venezuela expelled two U.S. embassy officials from the country on allegations they tried to destabilize the country. Upon their ejection, Venezuelan Vice President </w:t>
      </w:r>
      <w:proofErr w:type="spellStart"/>
      <w:r w:rsidRPr="000A3A3B">
        <w:rPr>
          <w:sz w:val="16"/>
          <w:szCs w:val="16"/>
        </w:rPr>
        <w:t>Nicolás</w:t>
      </w:r>
      <w:proofErr w:type="spellEnd"/>
      <w:r w:rsidRPr="000A3A3B">
        <w:rPr>
          <w:sz w:val="16"/>
          <w:szCs w:val="16"/>
        </w:rPr>
        <w:t xml:space="preserve"> </w:t>
      </w:r>
      <w:proofErr w:type="spellStart"/>
      <w:r w:rsidRPr="000A3A3B">
        <w:rPr>
          <w:sz w:val="16"/>
          <w:szCs w:val="16"/>
        </w:rPr>
        <w:t>Maduro</w:t>
      </w:r>
      <w:proofErr w:type="spellEnd"/>
      <w:r w:rsidRPr="000A3A3B">
        <w:rPr>
          <w:sz w:val="16"/>
          <w:szCs w:val="16"/>
        </w:rPr>
        <w:t xml:space="preserve"> even suggested that U.S. interests were behind the cancer that eventually claimed Chávez's life. But now that Chávez has passed away, elected officials see an opening to reestablish ties with Venezuela. See Photos of Hugo Chavez Through the Years "</w:t>
      </w:r>
      <w:r w:rsidRPr="000A3A3B">
        <w:rPr>
          <w:rStyle w:val="StyleBoldUnderline"/>
        </w:rPr>
        <w:t>Hugo Chávez ruled Venezuela with an iron hand and his passing has left a political void that we hope will be filled peacefully and through a constitutional and democratic process</w:t>
      </w:r>
      <w:r w:rsidRPr="000A3A3B">
        <w:rPr>
          <w:sz w:val="16"/>
          <w:szCs w:val="16"/>
        </w:rPr>
        <w:t xml:space="preserve">," Senate Foreign Relation Committee Chairman Bob Menendez (D-N.J.) said in a statement. "With free and fair elections, </w:t>
      </w:r>
      <w:r w:rsidRPr="000A3A3B">
        <w:rPr>
          <w:rStyle w:val="StyleBoldUnderline"/>
        </w:rPr>
        <w:t>Venezuela can begin to restore its once robust democracy</w:t>
      </w:r>
      <w:r w:rsidRPr="000A3A3B">
        <w:rPr>
          <w:sz w:val="16"/>
          <w:szCs w:val="16"/>
        </w:rPr>
        <w:t xml:space="preserve"> and ensure respect for the human, political and civil rights of its people." "It is my sincere hope that </w:t>
      </w:r>
      <w:r w:rsidRPr="000A3A3B">
        <w:rPr>
          <w:rStyle w:val="StyleBoldUnderline"/>
        </w:rPr>
        <w:t>Venezuela's leaders will seek to rebuild our once strong friendship based on shared democratic and free enterprise principles</w:t>
      </w:r>
      <w:r w:rsidRPr="000A3A3B">
        <w:rPr>
          <w:sz w:val="16"/>
          <w:szCs w:val="16"/>
        </w:rPr>
        <w:t xml:space="preserve">," added Sen. Marco Rubio (R-Fla.), a member of the Senate Foreign Relations Committee. The path, however, could be difficult. Venezuelan officials have said a new election will be called within 30 days. That contest will likely pit </w:t>
      </w:r>
      <w:proofErr w:type="spellStart"/>
      <w:r w:rsidRPr="000A3A3B">
        <w:rPr>
          <w:sz w:val="16"/>
          <w:szCs w:val="16"/>
        </w:rPr>
        <w:t>Maduro</w:t>
      </w:r>
      <w:proofErr w:type="spellEnd"/>
      <w:r w:rsidRPr="000A3A3B">
        <w:rPr>
          <w:sz w:val="16"/>
          <w:szCs w:val="16"/>
        </w:rPr>
        <w:t xml:space="preserve"> against Henrique </w:t>
      </w:r>
      <w:proofErr w:type="spellStart"/>
      <w:r w:rsidRPr="000A3A3B">
        <w:rPr>
          <w:sz w:val="16"/>
          <w:szCs w:val="16"/>
        </w:rPr>
        <w:t>Capriles</w:t>
      </w:r>
      <w:proofErr w:type="spellEnd"/>
      <w:r w:rsidRPr="000A3A3B">
        <w:rPr>
          <w:sz w:val="16"/>
          <w:szCs w:val="16"/>
        </w:rPr>
        <w:t xml:space="preserve"> </w:t>
      </w:r>
      <w:proofErr w:type="spellStart"/>
      <w:r w:rsidRPr="000A3A3B">
        <w:rPr>
          <w:sz w:val="16"/>
          <w:szCs w:val="16"/>
        </w:rPr>
        <w:t>Radonski</w:t>
      </w:r>
      <w:proofErr w:type="spellEnd"/>
      <w:r w:rsidRPr="000A3A3B">
        <w:rPr>
          <w:sz w:val="16"/>
          <w:szCs w:val="16"/>
        </w:rPr>
        <w:t xml:space="preserve">, an opposition leader who touts free market policies and is perceived as friendlier to the U.S. But it's not clear that </w:t>
      </w:r>
      <w:proofErr w:type="spellStart"/>
      <w:r w:rsidRPr="000A3A3B">
        <w:rPr>
          <w:sz w:val="16"/>
          <w:szCs w:val="16"/>
        </w:rPr>
        <w:t>Capriles</w:t>
      </w:r>
      <w:proofErr w:type="spellEnd"/>
      <w:r w:rsidRPr="000A3A3B">
        <w:rPr>
          <w:sz w:val="16"/>
          <w:szCs w:val="16"/>
        </w:rPr>
        <w:t xml:space="preserve"> will fare better than he did in October, when </w:t>
      </w:r>
      <w:proofErr w:type="gramStart"/>
      <w:r w:rsidRPr="000A3A3B">
        <w:rPr>
          <w:sz w:val="16"/>
          <w:szCs w:val="16"/>
        </w:rPr>
        <w:t>he was defeated by Chávez</w:t>
      </w:r>
      <w:proofErr w:type="gramEnd"/>
      <w:r w:rsidRPr="000A3A3B">
        <w:rPr>
          <w:sz w:val="16"/>
          <w:szCs w:val="16"/>
        </w:rPr>
        <w:t xml:space="preserve">. The former president sparked a passionate and loyal following among Venezuela's poor and </w:t>
      </w:r>
      <w:proofErr w:type="gramStart"/>
      <w:r w:rsidRPr="000A3A3B">
        <w:rPr>
          <w:sz w:val="16"/>
          <w:szCs w:val="16"/>
        </w:rPr>
        <w:t>lower-classes</w:t>
      </w:r>
      <w:proofErr w:type="gramEnd"/>
      <w:r w:rsidRPr="000A3A3B">
        <w:rPr>
          <w:sz w:val="16"/>
          <w:szCs w:val="16"/>
        </w:rPr>
        <w:t xml:space="preserve"> that's morphed into a strong social movement, known as </w:t>
      </w:r>
      <w:proofErr w:type="spellStart"/>
      <w:r w:rsidRPr="000A3A3B">
        <w:rPr>
          <w:sz w:val="16"/>
          <w:szCs w:val="16"/>
        </w:rPr>
        <w:t>chavismo</w:t>
      </w:r>
      <w:proofErr w:type="spellEnd"/>
      <w:r w:rsidRPr="000A3A3B">
        <w:rPr>
          <w:sz w:val="16"/>
          <w:szCs w:val="16"/>
        </w:rPr>
        <w:t xml:space="preserve">. </w:t>
      </w:r>
      <w:proofErr w:type="spellStart"/>
      <w:r w:rsidRPr="000A3A3B">
        <w:rPr>
          <w:rStyle w:val="StyleBoldUnderline"/>
        </w:rPr>
        <w:t>Maduro</w:t>
      </w:r>
      <w:proofErr w:type="spellEnd"/>
      <w:r w:rsidRPr="000A3A3B">
        <w:rPr>
          <w:sz w:val="16"/>
          <w:szCs w:val="16"/>
        </w:rPr>
        <w:t xml:space="preserve">, who will lead the country on an interim basis and is considered the </w:t>
      </w:r>
      <w:proofErr w:type="gramStart"/>
      <w:r w:rsidRPr="000A3A3B">
        <w:rPr>
          <w:sz w:val="16"/>
          <w:szCs w:val="16"/>
        </w:rPr>
        <w:t>front runner</w:t>
      </w:r>
      <w:proofErr w:type="gramEnd"/>
      <w:r w:rsidRPr="000A3A3B">
        <w:rPr>
          <w:sz w:val="16"/>
          <w:szCs w:val="16"/>
        </w:rPr>
        <w:t xml:space="preserve">, </w:t>
      </w:r>
      <w:r w:rsidRPr="000A3A3B">
        <w:rPr>
          <w:rStyle w:val="StyleBoldUnderline"/>
        </w:rPr>
        <w:t xml:space="preserve">has pledged to continue Chávez's work. </w:t>
      </w:r>
      <w:r w:rsidRPr="002E6AE6">
        <w:rPr>
          <w:rStyle w:val="Emphasis"/>
        </w:rPr>
        <w:t>But</w:t>
      </w:r>
      <w:r w:rsidRPr="000A3A3B">
        <w:rPr>
          <w:rStyle w:val="StyleBoldUnderline"/>
        </w:rPr>
        <w:t xml:space="preserve"> experts are divided on whether </w:t>
      </w:r>
      <w:proofErr w:type="spellStart"/>
      <w:r w:rsidRPr="000A3A3B">
        <w:rPr>
          <w:rStyle w:val="StyleBoldUnderline"/>
        </w:rPr>
        <w:t>chavismo</w:t>
      </w:r>
      <w:proofErr w:type="spellEnd"/>
      <w:r w:rsidRPr="000A3A3B">
        <w:rPr>
          <w:rStyle w:val="StyleBoldUnderline"/>
        </w:rPr>
        <w:t xml:space="preserve"> can outlive its charismatic namesake</w:t>
      </w:r>
      <w:r w:rsidRPr="000A3A3B">
        <w:rPr>
          <w:sz w:val="16"/>
          <w:szCs w:val="16"/>
        </w:rPr>
        <w:t xml:space="preserve">. Some foreign policy observers believe that, even </w:t>
      </w:r>
      <w:r w:rsidRPr="000A3A3B">
        <w:rPr>
          <w:rStyle w:val="StyleBoldUnderline"/>
        </w:rPr>
        <w:t xml:space="preserve">if </w:t>
      </w:r>
      <w:proofErr w:type="spellStart"/>
      <w:r w:rsidRPr="000A3A3B">
        <w:rPr>
          <w:rStyle w:val="StyleBoldUnderline"/>
        </w:rPr>
        <w:t>Maduro</w:t>
      </w:r>
      <w:proofErr w:type="spellEnd"/>
      <w:r w:rsidRPr="000A3A3B">
        <w:rPr>
          <w:rStyle w:val="StyleBoldUnderline"/>
        </w:rPr>
        <w:t xml:space="preserve"> wins, ties could improve between the U.S. and Venezuela. "I think it is an opportunity for us to step into a new relationship with Venezuela," </w:t>
      </w:r>
      <w:r w:rsidRPr="000A3A3B">
        <w:rPr>
          <w:sz w:val="16"/>
          <w:szCs w:val="16"/>
        </w:rPr>
        <w:t xml:space="preserve">Former U.N. ambassador Bill Richardson, who met with Chávez in 2008, said on MSNBC. "The opposition candidate </w:t>
      </w:r>
      <w:proofErr w:type="spellStart"/>
      <w:r w:rsidRPr="000A3A3B">
        <w:rPr>
          <w:sz w:val="16"/>
          <w:szCs w:val="16"/>
        </w:rPr>
        <w:t>Capriles</w:t>
      </w:r>
      <w:proofErr w:type="spellEnd"/>
      <w:r w:rsidRPr="000A3A3B">
        <w:rPr>
          <w:sz w:val="16"/>
          <w:szCs w:val="16"/>
        </w:rPr>
        <w:t xml:space="preserve"> is pro-U.S. The vice president </w:t>
      </w:r>
      <w:proofErr w:type="spellStart"/>
      <w:r w:rsidRPr="000A3A3B">
        <w:rPr>
          <w:sz w:val="16"/>
          <w:szCs w:val="16"/>
        </w:rPr>
        <w:t>Maduro</w:t>
      </w:r>
      <w:proofErr w:type="spellEnd"/>
      <w:r w:rsidRPr="000A3A3B">
        <w:rPr>
          <w:sz w:val="16"/>
          <w:szCs w:val="16"/>
        </w:rPr>
        <w:t xml:space="preserve"> is not pro-U.S., but is, I think, going to be more pragmatic than Chávez." Still, the U.S. will have to work to improve its image and standing in Venezuela following nearly a decade-and-a-half of anti-U.S. sentiment being imbued into the country's government and political culture. Dan </w:t>
      </w:r>
      <w:proofErr w:type="spellStart"/>
      <w:r w:rsidRPr="000A3A3B">
        <w:rPr>
          <w:sz w:val="16"/>
          <w:szCs w:val="16"/>
        </w:rPr>
        <w:t>Restrepo</w:t>
      </w:r>
      <w:proofErr w:type="spellEnd"/>
      <w:r w:rsidRPr="000A3A3B">
        <w:rPr>
          <w:sz w:val="16"/>
          <w:szCs w:val="16"/>
        </w:rPr>
        <w:t xml:space="preserve">, a former senior Latin American affairs advisor in the Obama administration, told Univision that </w:t>
      </w:r>
      <w:proofErr w:type="spellStart"/>
      <w:r w:rsidRPr="000A3A3B">
        <w:rPr>
          <w:sz w:val="16"/>
          <w:szCs w:val="16"/>
        </w:rPr>
        <w:t>Maduro's</w:t>
      </w:r>
      <w:proofErr w:type="spellEnd"/>
      <w:r w:rsidRPr="000A3A3B">
        <w:rPr>
          <w:sz w:val="16"/>
          <w:szCs w:val="16"/>
        </w:rPr>
        <w:t xml:space="preserve"> decision to expel U.S. embassy officials on the day of Chávez's death "doesn't bode particularly well that the current Venezuelan government is particularly interested in a different relationship with the United States." "</w:t>
      </w:r>
      <w:r w:rsidRPr="000A3A3B">
        <w:rPr>
          <w:rStyle w:val="StyleBoldUnderline"/>
        </w:rPr>
        <w:t xml:space="preserve">Now you're going to have a different political dynamic in Venezuela. The system without Chávez is going to be different. </w:t>
      </w:r>
      <w:r w:rsidRPr="000A3A3B">
        <w:rPr>
          <w:sz w:val="16"/>
          <w:szCs w:val="16"/>
        </w:rPr>
        <w:t xml:space="preserve">Nobody knows exactly how different and what direction that's going to go," he added. "There is a change coming and it could take a bunch of different forms." Eric Farnsworth, vice president of the Council of the Americas and Americas Society, said that it's in </w:t>
      </w:r>
      <w:proofErr w:type="spellStart"/>
      <w:r w:rsidRPr="000A3A3B">
        <w:rPr>
          <w:sz w:val="16"/>
          <w:szCs w:val="16"/>
        </w:rPr>
        <w:t>Maduro's</w:t>
      </w:r>
      <w:proofErr w:type="spellEnd"/>
      <w:r w:rsidRPr="000A3A3B">
        <w:rPr>
          <w:sz w:val="16"/>
          <w:szCs w:val="16"/>
        </w:rPr>
        <w:t xml:space="preserve"> political self-interest to maintain Venezuela's current tack against the United States. "My strong belief is that </w:t>
      </w:r>
      <w:proofErr w:type="spellStart"/>
      <w:r w:rsidRPr="000A3A3B">
        <w:rPr>
          <w:sz w:val="16"/>
          <w:szCs w:val="16"/>
        </w:rPr>
        <w:t>Maduro</w:t>
      </w:r>
      <w:proofErr w:type="spellEnd"/>
      <w:r w:rsidRPr="000A3A3B">
        <w:rPr>
          <w:sz w:val="16"/>
          <w:szCs w:val="16"/>
        </w:rPr>
        <w:t xml:space="preserve"> is going to keep relations with the U.S. in the deep freeze because he has to establish his own legitimacy," he said in an interview with ABC/Univision. "He doesn't have his own base of support. He's got to keep tensions high with the United States." Tried and true tactic." In a statement, President Barack Obama said his administration would seek to build a "constructive relationship with the Venezuelan government" moving forward, adding that the U.S. supports policies that "promote democratic principles, the rule of law, and respect for human rights." That's a long road, given how deep the divide runs. Venezuela has some of the richest oil and natural gas reserves in the world and Chavez spread that wealth to many countries in Latin America and the Caribbean enabling him to curry influence. For example, in 2001 the Chávez government helped bail out Argentina, a regional power, from a financial crisis, a move that helped him gain popularity there. He has also built ties with left-wing governments Bolivia and Ecuador and helped financially backstop the Castro government in Cuba. During his presidency, Chávez earned the scorn of U.S. officials for cracking down on his political opposition and hostile media outlets. He also had a knack for spinning conspiracy theories against the American government. For example, in 2002 he accused the U.S. of being involved in a failed coup attempt. Chávez also made overtures to Cuba's Fidel Castro and to Iran's Mahmoud Ahmadinejad, who lead governments that are also hostile toward the United States. A Univision documentary that aired last year revealed that a Venezuelan consulate official in Miami was involved in plotting cyber attacks on the U.S. that allegedly involved agents from Iran and Cuba. The U.S. government expelled the Venezuelan official, </w:t>
      </w:r>
      <w:proofErr w:type="spellStart"/>
      <w:r w:rsidRPr="000A3A3B">
        <w:rPr>
          <w:sz w:val="16"/>
          <w:szCs w:val="16"/>
        </w:rPr>
        <w:t>Livia</w:t>
      </w:r>
      <w:proofErr w:type="spellEnd"/>
      <w:r w:rsidRPr="000A3A3B">
        <w:rPr>
          <w:sz w:val="16"/>
          <w:szCs w:val="16"/>
        </w:rPr>
        <w:t xml:space="preserve"> Acosta </w:t>
      </w:r>
      <w:proofErr w:type="spellStart"/>
      <w:r w:rsidRPr="000A3A3B">
        <w:rPr>
          <w:sz w:val="16"/>
          <w:szCs w:val="16"/>
        </w:rPr>
        <w:t>Noguera</w:t>
      </w:r>
      <w:proofErr w:type="spellEnd"/>
      <w:r w:rsidRPr="000A3A3B">
        <w:rPr>
          <w:sz w:val="16"/>
          <w:szCs w:val="16"/>
        </w:rPr>
        <w:t xml:space="preserve">, from the country and Venezuela eventually shuttered its Miami consulate. </w:t>
      </w:r>
      <w:r w:rsidRPr="000A3A3B">
        <w:rPr>
          <w:rStyle w:val="StyleBoldUnderline"/>
        </w:rPr>
        <w:t xml:space="preserve">But on a key economic front, Venezuela's government has taken a </w:t>
      </w:r>
      <w:r w:rsidRPr="002E6AE6">
        <w:rPr>
          <w:rStyle w:val="Emphasis"/>
        </w:rPr>
        <w:t>pragmatic</w:t>
      </w:r>
      <w:r w:rsidRPr="000A3A3B">
        <w:rPr>
          <w:rStyle w:val="StyleBoldUnderline"/>
        </w:rPr>
        <w:t xml:space="preserve"> approach to the United States.</w:t>
      </w:r>
      <w:r w:rsidRPr="000A3A3B">
        <w:rPr>
          <w:sz w:val="16"/>
          <w:szCs w:val="16"/>
        </w:rPr>
        <w:t xml:space="preserve"> The South American nation remains one of the top contributors to the U.S.'s oil imports, ranking in the top four last </w:t>
      </w:r>
      <w:proofErr w:type="gramStart"/>
      <w:r w:rsidRPr="000A3A3B">
        <w:rPr>
          <w:sz w:val="16"/>
          <w:szCs w:val="16"/>
        </w:rPr>
        <w:t>year</w:t>
      </w:r>
      <w:proofErr w:type="gramEnd"/>
      <w:r w:rsidRPr="000A3A3B">
        <w:rPr>
          <w:sz w:val="16"/>
          <w:szCs w:val="16"/>
        </w:rPr>
        <w:t>, according to the U.S. Energy Information Administration. "</w:t>
      </w:r>
      <w:r w:rsidRPr="000A3A3B">
        <w:rPr>
          <w:rStyle w:val="StyleBoldUnderline"/>
        </w:rPr>
        <w:t>Oil is their political weapon, but with the U.S., they never used it,"</w:t>
      </w:r>
      <w:r w:rsidRPr="000A3A3B">
        <w:rPr>
          <w:sz w:val="16"/>
          <w:szCs w:val="16"/>
        </w:rPr>
        <w:t xml:space="preserve"> Richardson said. Eric Farnsworth added that the Venezuelan people have not traditionally been anti-American throughout their history and it may be possible for a leader to eventually bridge the gap between the two nations. And it is uncertain whether Venezuela can sustain its efforts to enrich its neighbors with its oil wealth. </w:t>
      </w:r>
      <w:r w:rsidRPr="000A3A3B">
        <w:rPr>
          <w:rStyle w:val="StyleBoldUnderline"/>
        </w:rPr>
        <w:t>The country has a gaping budget deficit</w:t>
      </w:r>
      <w:r w:rsidRPr="000A3A3B">
        <w:rPr>
          <w:sz w:val="16"/>
          <w:szCs w:val="16"/>
        </w:rPr>
        <w:t xml:space="preserve">, which was exacerbated by the millions of dollars in foreign aid doled out by Chávez. That has done damage to the nation's domestic economy. But regardless of what happens next, any healing process will </w:t>
      </w:r>
      <w:proofErr w:type="spellStart"/>
      <w:r w:rsidRPr="000A3A3B">
        <w:rPr>
          <w:sz w:val="16"/>
          <w:szCs w:val="16"/>
        </w:rPr>
        <w:t>will</w:t>
      </w:r>
      <w:proofErr w:type="spellEnd"/>
      <w:r w:rsidRPr="000A3A3B">
        <w:rPr>
          <w:sz w:val="16"/>
          <w:szCs w:val="16"/>
        </w:rPr>
        <w:t xml:space="preserve"> take time. See Photos of Venezuelans Mourning the Death of Hugo Chavez "</w:t>
      </w:r>
      <w:r w:rsidRPr="000A3A3B">
        <w:rPr>
          <w:rStyle w:val="StyleBoldUnderline"/>
        </w:rPr>
        <w:t>This isn't going to change one day to the next, you're going to build out a constructive relationship piece by piece starting with small things if you have a willing partner in Venezuela</w:t>
      </w:r>
      <w:r w:rsidRPr="000A3A3B">
        <w:rPr>
          <w:sz w:val="16"/>
          <w:szCs w:val="16"/>
        </w:rPr>
        <w:t xml:space="preserve">," said </w:t>
      </w:r>
      <w:proofErr w:type="spellStart"/>
      <w:r w:rsidRPr="000A3A3B">
        <w:rPr>
          <w:sz w:val="16"/>
          <w:szCs w:val="16"/>
        </w:rPr>
        <w:t>Restrepo</w:t>
      </w:r>
      <w:proofErr w:type="spellEnd"/>
      <w:r w:rsidRPr="000A3A3B">
        <w:rPr>
          <w:sz w:val="16"/>
          <w:szCs w:val="16"/>
        </w:rPr>
        <w:t>.</w:t>
      </w:r>
    </w:p>
    <w:p w14:paraId="56ED407B" w14:textId="77777777" w:rsidR="00CE2EF2" w:rsidRDefault="00CE2EF2" w:rsidP="00CE2EF2"/>
    <w:p w14:paraId="133F4FE9" w14:textId="141DC7AF" w:rsidR="00B46AE6" w:rsidRPr="00B46AE6" w:rsidRDefault="00B46AE6" w:rsidP="00B46AE6">
      <w:pPr>
        <w:pStyle w:val="Heading3"/>
        <w:jc w:val="left"/>
      </w:pPr>
      <w:r w:rsidRPr="00B46AE6">
        <w:t>Scenario One – Hegemony</w:t>
      </w:r>
    </w:p>
    <w:p w14:paraId="66CFA2E5" w14:textId="7EE95397" w:rsidR="00CE2EF2" w:rsidRDefault="00CE2EF2" w:rsidP="00CE2EF2">
      <w:pPr>
        <w:pStyle w:val="Heading4"/>
      </w:pPr>
      <w:r>
        <w:t>Current relations undermine US’s diplomatic projection—fights with Venezuela wreck credibility in Latin America</w:t>
      </w:r>
    </w:p>
    <w:p w14:paraId="46A920D4" w14:textId="77777777" w:rsidR="00CE2EF2" w:rsidRDefault="00CE2EF2" w:rsidP="00CE2EF2">
      <w:r>
        <w:rPr>
          <w:rStyle w:val="StyleStyleBold12pt"/>
        </w:rPr>
        <w:t>Griffin 4/</w:t>
      </w:r>
      <w:r w:rsidRPr="006E31F2">
        <w:rPr>
          <w:rStyle w:val="StyleStyleBold12pt"/>
        </w:rPr>
        <w:t>3</w:t>
      </w:r>
      <w:r>
        <w:t xml:space="preserve"> (By JOHN GRIFFIN April 3, 2013 John A. Griffin III  ’16 is</w:t>
      </w:r>
      <w:r w:rsidRPr="006E31F2">
        <w:t xml:space="preserve"> a Crimson editorial writer</w:t>
      </w:r>
      <w:r>
        <w:t>, “</w:t>
      </w:r>
      <w:r w:rsidRPr="006E31F2">
        <w:t>Engage with Venezuela</w:t>
      </w:r>
      <w:r>
        <w:t xml:space="preserve">” </w:t>
      </w:r>
      <w:r w:rsidRPr="006E31F2">
        <w:t>http://www.thecrimson.com/article/2013/4/3/Harvard-Venezuela-Chavez-death/</w:t>
      </w:r>
      <w:r>
        <w:t>)</w:t>
      </w:r>
    </w:p>
    <w:p w14:paraId="615D4599" w14:textId="77777777" w:rsidR="00CE2EF2" w:rsidRDefault="00CE2EF2" w:rsidP="00CE2EF2">
      <w:pPr>
        <w:rPr>
          <w:sz w:val="16"/>
        </w:rPr>
      </w:pPr>
      <w:r w:rsidRPr="006E31F2">
        <w:rPr>
          <w:sz w:val="16"/>
          <w:szCs w:val="16"/>
        </w:rPr>
        <w:t>When</w:t>
      </w:r>
      <w:r w:rsidRPr="006E31F2">
        <w:rPr>
          <w:sz w:val="16"/>
        </w:rPr>
        <w:t xml:space="preserve"> Venezuelan President Hugo Chávez died in early February, his country was thrown into a period of national mourning as the political equilibrium in Latin America hung in the balance. </w:t>
      </w:r>
      <w:r w:rsidRPr="006E31F2">
        <w:rPr>
          <w:rStyle w:val="StyleBoldUnderline"/>
        </w:rPr>
        <w:t>As Venezuela chooses its next president, Washington should seek to reverse the current trend of acrid relations between the two nations and engage with the Venezuelan government</w:t>
      </w:r>
      <w:r w:rsidRPr="006E31F2">
        <w:rPr>
          <w:sz w:val="16"/>
        </w:rPr>
        <w:t xml:space="preserve"> in Caracas toward stability and prosperity in the Western hemisphere. </w:t>
      </w:r>
      <w:r w:rsidRPr="006E31F2">
        <w:rPr>
          <w:rStyle w:val="StyleBoldUnderline"/>
        </w:rPr>
        <w:t>While it might seem likely that relations between the United States and Venezuela would naturally improve after the death of the combative Chávez, the opposite now seems more likely.</w:t>
      </w:r>
      <w:r w:rsidRPr="006E31F2">
        <w:rPr>
          <w:sz w:val="16"/>
        </w:rPr>
        <w:t xml:space="preserve"> Before passing away, Chávez had handpicked a successor in Nicholas </w:t>
      </w:r>
      <w:proofErr w:type="spellStart"/>
      <w:r w:rsidRPr="006E31F2">
        <w:rPr>
          <w:sz w:val="16"/>
        </w:rPr>
        <w:t>Maduro</w:t>
      </w:r>
      <w:proofErr w:type="spellEnd"/>
      <w:r w:rsidRPr="006E31F2">
        <w:rPr>
          <w:sz w:val="16"/>
        </w:rPr>
        <w:t xml:space="preserve">, who has assumed power in the interim before the presidential election in April. As Chávez’s handpicked successor, </w:t>
      </w:r>
      <w:proofErr w:type="spellStart"/>
      <w:r w:rsidRPr="006E31F2">
        <w:rPr>
          <w:sz w:val="16"/>
        </w:rPr>
        <w:t>Maduro</w:t>
      </w:r>
      <w:proofErr w:type="spellEnd"/>
      <w:r w:rsidRPr="006E31F2">
        <w:rPr>
          <w:sz w:val="16"/>
        </w:rPr>
        <w:t xml:space="preserve"> has already continued with his mentor’s trend of using anti-American rhetoric to bring popularity to his government, even declaring that American agents may have infected Chávez with the cancer that killed him. </w:t>
      </w:r>
      <w:r w:rsidRPr="006E31F2">
        <w:rPr>
          <w:rStyle w:val="StyleBoldUnderline"/>
        </w:rPr>
        <w:t>While Washington has officially declared that it is committed to a more functional relationship with Venezuela, its actions have not been consistent with this idea</w:t>
      </w:r>
      <w:r w:rsidRPr="006E31F2">
        <w:rPr>
          <w:sz w:val="16"/>
        </w:rPr>
        <w:t xml:space="preserve">: The United States offered no official condolences for Chávez’s death, and </w:t>
      </w:r>
      <w:r w:rsidRPr="006E31F2">
        <w:rPr>
          <w:rStyle w:val="StyleBoldUnderline"/>
        </w:rPr>
        <w:t>both nations have started expelling diplomats from the other.</w:t>
      </w:r>
      <w:r w:rsidRPr="006E31F2">
        <w:rPr>
          <w:sz w:val="16"/>
        </w:rPr>
        <w:t xml:space="preserve"> Neither nation, it seems, is steering toward more congenial relations with the other. Admittedly, the United States has good reason to be less than enthused about more Chávez-style governance in Venezuela. Calling himself a 21st-century socialist, Chávez nationalized the lucrative oil industry, developed strong trade and diplomatic relationships with Iran and Cuba, repeatedly decried the United States as an imperialist force, and cooperated with the Iranians in developing nuclear technology. Engaging in petty diplomat-expulsion spats, however, is no way to deal with any of these problems, and it in fact only strengthens the </w:t>
      </w:r>
      <w:proofErr w:type="spellStart"/>
      <w:r w:rsidRPr="006E31F2">
        <w:rPr>
          <w:sz w:val="16"/>
        </w:rPr>
        <w:t>Chavistas</w:t>
      </w:r>
      <w:proofErr w:type="spellEnd"/>
      <w:r w:rsidRPr="006E31F2">
        <w:rPr>
          <w:sz w:val="16"/>
        </w:rPr>
        <w:t xml:space="preserve">’ hold on their country. </w:t>
      </w:r>
      <w:r w:rsidRPr="006E31F2">
        <w:rPr>
          <w:rStyle w:val="StyleBoldUnderline"/>
        </w:rPr>
        <w:t>The diplomatic and economic opportunities that would stem from greater engagement would far outweigh the meager benefits reaped from our current policies.</w:t>
      </w:r>
      <w:r w:rsidRPr="006E31F2">
        <w:rPr>
          <w:sz w:val="16"/>
        </w:rPr>
        <w:t xml:space="preserve"> Diplomatically, positive </w:t>
      </w:r>
      <w:r w:rsidRPr="006E31F2">
        <w:rPr>
          <w:rStyle w:val="StyleBoldUnderline"/>
        </w:rPr>
        <w:t xml:space="preserve">engagement with Venezuela would be a major step toward building American credibility in the world at </w:t>
      </w:r>
      <w:r w:rsidRPr="00AD58C9">
        <w:rPr>
          <w:rStyle w:val="StyleBoldUnderline"/>
        </w:rPr>
        <w:t>large, especially in Latin America</w:t>
      </w:r>
      <w:r w:rsidRPr="006E31F2">
        <w:rPr>
          <w:sz w:val="16"/>
        </w:rPr>
        <w:t xml:space="preserve">. Chávez (along with his friends the </w:t>
      </w:r>
      <w:proofErr w:type="spellStart"/>
      <w:r w:rsidRPr="006E31F2">
        <w:rPr>
          <w:sz w:val="16"/>
        </w:rPr>
        <w:t>Castros</w:t>
      </w:r>
      <w:proofErr w:type="spellEnd"/>
      <w:r w:rsidRPr="006E31F2">
        <w:rPr>
          <w:sz w:val="16"/>
        </w:rPr>
        <w:t xml:space="preserve"> in Cuba) was able to bolster regional support for his regime by pointing out the United States’ attempts to forcibly intervene in Venezuelan politics. Soon, a number of populist governments in Latin America had rallied around Chávez and his anti-American policies. In 2004, Bolivia, Ecuador, Nicaragua, and three Caribbean nations joined with Venezuela and Cuba to form the Bolivarian Alliance for the Peoples of our America, an organization in direct opposition to the Free Trade Area in the Americas proposed (but never realized) by the Bush administration. Chávez galvanized these nations—many of whom have experienced American interventionist tactics—by vilifying America as a common, imperial enemy. Unfortunately for the United States, its general strategy regarding Venezuela has often strengthened Chávez’s position. </w:t>
      </w:r>
      <w:r w:rsidRPr="006E31F2">
        <w:rPr>
          <w:rStyle w:val="StyleBoldUnderline"/>
        </w:rPr>
        <w:t>Every time Washington chastises Venezuela for opposing American interests or attempts to bring sanctions against the Latin American country, the leader in Caracas</w:t>
      </w:r>
      <w:r w:rsidRPr="006E31F2">
        <w:rPr>
          <w:sz w:val="16"/>
        </w:rPr>
        <w:t xml:space="preserve"> (whether it be Chávez or </w:t>
      </w:r>
      <w:proofErr w:type="spellStart"/>
      <w:r w:rsidRPr="006E31F2">
        <w:rPr>
          <w:sz w:val="16"/>
        </w:rPr>
        <w:t>Maduro</w:t>
      </w:r>
      <w:proofErr w:type="spellEnd"/>
      <w:r w:rsidRPr="006E31F2">
        <w:rPr>
          <w:sz w:val="16"/>
        </w:rPr>
        <w:t xml:space="preserve">) </w:t>
      </w:r>
      <w:r w:rsidRPr="006E31F2">
        <w:rPr>
          <w:rStyle w:val="StyleBoldUnderline"/>
        </w:rPr>
        <w:t>simply gains more evidence toward his claim that Washington is a neo-colonialist meddler. This weakens the United States’ diplomatic position, while simultaneously strengthening Venezuela’s.</w:t>
      </w:r>
      <w:r w:rsidRPr="006E31F2">
        <w:rPr>
          <w:sz w:val="16"/>
        </w:rPr>
        <w:t xml:space="preserve"> If Washington wants Latin America to stop its current trend of electing leftist, </w:t>
      </w:r>
      <w:proofErr w:type="spellStart"/>
      <w:r w:rsidRPr="006E31F2">
        <w:rPr>
          <w:sz w:val="16"/>
        </w:rPr>
        <w:t>Chavista</w:t>
      </w:r>
      <w:proofErr w:type="spellEnd"/>
      <w:r w:rsidRPr="006E31F2">
        <w:rPr>
          <w:sz w:val="16"/>
        </w:rPr>
        <w:t xml:space="preserve"> governments, </w:t>
      </w:r>
      <w:r w:rsidRPr="006E31F2">
        <w:rPr>
          <w:rStyle w:val="StyleBoldUnderline"/>
        </w:rPr>
        <w:t>its first step should be to adopt a less astringent tone in dealing with Venezuela. Caracas will be unable to paint Washington as an aggressor, and Washington will in turn gain a better image in Latin America.</w:t>
      </w:r>
      <w:r w:rsidRPr="006E31F2">
        <w:rPr>
          <w:sz w:val="16"/>
        </w:rPr>
        <w:t xml:space="preserve"> Beyond leading to more amicable, cooperative relationships with Latin American nations, engagement with Venezuela would also be economically advisable. With the world’s largest oil reserves, countless other valuable resources, and stunning natural beauty to attract scores of tourists, Venezuela has quite a bit to offer economically. Even now, America can see the possible benefits of economic engagement with Caracas by looking at one of the few extant cases of such cooperation: Each year, thousands of needy Americans are able to keep their homes heated because of the cooperation between Venezuela and a Boston-area oil company. Engagement with Venezuela would also lead to stronger economic cooperation with the entirety of Latin America. It was mostly through Venezuela’s efforts that the United States was unable to create a “Free Trade Area of the Americas,” an endeavor that would have eliminated most trade barriers among participant nations, thereby leading to more lucrative trade. In a world where the United States and Venezuela were to enjoy normalized relations, all nations involved would benefit from such agreements</w:t>
      </w:r>
      <w:r w:rsidRPr="006E31F2">
        <w:t xml:space="preserve">. </w:t>
      </w:r>
      <w:r w:rsidRPr="006E31F2">
        <w:rPr>
          <w:rStyle w:val="StyleBoldUnderline"/>
        </w:rPr>
        <w:t>For both diplomatic and economic reasons, then, positive engagement is the best course of action for the United States.</w:t>
      </w:r>
      <w:r w:rsidRPr="006E31F2">
        <w:rPr>
          <w:sz w:val="16"/>
        </w:rPr>
        <w:t xml:space="preserve"> As it stands, the negative relationship between the countries has created an atmosphere of animosity in the hemisphere, hindering dialogue and making economic cooperation nearly impossible. While there is much for which the Venezuelan government can rightly be criticized—authoritarian rule, abuse of human rights, lack of market-friendly policies—nothing that the United States is doing to counter those drawbacks is having any effect. </w:t>
      </w:r>
      <w:r w:rsidRPr="006E31F2">
        <w:rPr>
          <w:rStyle w:val="StyleBoldUnderline"/>
        </w:rPr>
        <w:t>The United States should stop playing “tough guy” with Venezuela, bite the bullet, and work toward stability and prosperity for the entire hemisphere.</w:t>
      </w:r>
      <w:r w:rsidRPr="006E31F2">
        <w:rPr>
          <w:sz w:val="16"/>
        </w:rPr>
        <w:t xml:space="preserve"> We aren’t catching any flies with our vinegar—it’s high time we started trying to catch them with honey.</w:t>
      </w:r>
    </w:p>
    <w:p w14:paraId="6212A988" w14:textId="77777777" w:rsidR="00CE2EF2" w:rsidRDefault="00CE2EF2" w:rsidP="00CE2EF2">
      <w:pPr>
        <w:rPr>
          <w:sz w:val="16"/>
        </w:rPr>
      </w:pPr>
    </w:p>
    <w:p w14:paraId="00FEB574" w14:textId="77777777" w:rsidR="00CE2EF2" w:rsidRPr="009E6A92" w:rsidRDefault="00CE2EF2" w:rsidP="00CE2EF2">
      <w:pPr>
        <w:pStyle w:val="Heading4"/>
      </w:pPr>
      <w:r w:rsidRPr="009E6A92">
        <w:t xml:space="preserve">Latin American influence determines the direction and effectiveness of overall US </w:t>
      </w:r>
      <w:r>
        <w:t xml:space="preserve">hegemony. </w:t>
      </w:r>
    </w:p>
    <w:p w14:paraId="4683DDF6" w14:textId="77777777" w:rsidR="00CE2EF2" w:rsidRDefault="00CE2EF2" w:rsidP="00CE2EF2">
      <w:r w:rsidRPr="009E6A92">
        <w:rPr>
          <w:rStyle w:val="StyleStyleBold12pt"/>
        </w:rPr>
        <w:t>Barshefsky et al ‘8</w:t>
      </w:r>
      <w:r>
        <w:t xml:space="preserve"> </w:t>
      </w:r>
      <w:r w:rsidRPr="009E6A92">
        <w:t xml:space="preserve">(Charlene Barshefsky, James T. Hill, and Shannon K. O’Neil, Council on Foreign Relations, </w:t>
      </w:r>
      <w:hyperlink r:id="rId16" w:history="1">
        <w:r w:rsidRPr="009E6A92">
          <w:t>http://www.cfr.org/mexico/us-latin-america-relations/p16279</w:t>
        </w:r>
      </w:hyperlink>
      <w:r w:rsidRPr="009E6A92">
        <w:t>, “U.S.-Latin America Relations: A New Direction for a New Reality”, May 2008)</w:t>
      </w:r>
    </w:p>
    <w:p w14:paraId="4BE6F066" w14:textId="77777777" w:rsidR="00CE2EF2" w:rsidRPr="009E6A92" w:rsidRDefault="00CE2EF2" w:rsidP="00CE2EF2"/>
    <w:p w14:paraId="75A149AD" w14:textId="77777777" w:rsidR="00CE2EF2" w:rsidRDefault="00CE2EF2" w:rsidP="00CE2EF2">
      <w:pPr>
        <w:rPr>
          <w:sz w:val="16"/>
        </w:rPr>
      </w:pPr>
      <w:r w:rsidRPr="00EE17A9">
        <w:rPr>
          <w:rStyle w:val="StyleBoldUnderline"/>
        </w:rPr>
        <w:t xml:space="preserve">For over 150 years, the Monroe Doctrine provided the guiding principles for U.S. policy toward Latin America, asserting U.S. primacy in the foreign affairs of the region. Over the past two decades, those principles have become </w:t>
      </w:r>
      <w:r w:rsidRPr="00EE17A9">
        <w:rPr>
          <w:rStyle w:val="Emphasis"/>
        </w:rPr>
        <w:t>increasingly obsolete</w:t>
      </w:r>
      <w:r w:rsidRPr="009E6A92">
        <w:rPr>
          <w:sz w:val="16"/>
        </w:rPr>
        <w:t xml:space="preserve">. </w:t>
      </w:r>
      <w:r w:rsidRPr="00EE17A9">
        <w:rPr>
          <w:rStyle w:val="StyleBoldUnderline"/>
        </w:rPr>
        <w:t>Washington’s basic policy framework</w:t>
      </w:r>
      <w:r w:rsidRPr="009E6A92">
        <w:rPr>
          <w:sz w:val="16"/>
        </w:rPr>
        <w:t xml:space="preserve">, however, </w:t>
      </w:r>
      <w:r w:rsidRPr="00EE17A9">
        <w:rPr>
          <w:rStyle w:val="StyleBoldUnderline"/>
        </w:rPr>
        <w:t>has not changed sufficiently to reflect the new reality</w:t>
      </w:r>
      <w:r w:rsidRPr="009E6A92">
        <w:rPr>
          <w:sz w:val="16"/>
        </w:rPr>
        <w:t xml:space="preserve">. U.S. policy can no longer be based on the assumption that the United States is the most important outside actor in Latin America. </w:t>
      </w:r>
      <w:r w:rsidRPr="00EE17A9">
        <w:rPr>
          <w:rStyle w:val="Emphasis"/>
        </w:rPr>
        <w:t>If there was an era of U.S. hegemony in Latin America, it is over</w:t>
      </w:r>
      <w:r w:rsidRPr="009E6A92">
        <w:rPr>
          <w:sz w:val="16"/>
        </w:rPr>
        <w:t xml:space="preserve">. In most respects, this shift reflects positive developments within Latin America itself. The region has undergone a historic transformation politically, with military-authoritarian rule giving way to vibrant, if imperfect, democracy in almost every nation. </w:t>
      </w:r>
      <w:r w:rsidRPr="00EE17A9">
        <w:rPr>
          <w:rStyle w:val="StyleBoldUnderline"/>
        </w:rPr>
        <w:t xml:space="preserve">Economically, Latin America is now one of the more open market regions in the world and a </w:t>
      </w:r>
      <w:r w:rsidRPr="00EE17A9">
        <w:rPr>
          <w:rStyle w:val="Emphasis"/>
        </w:rPr>
        <w:t>crucial global provider of energy, minerals, and food</w:t>
      </w:r>
      <w:r w:rsidRPr="009E6A92">
        <w:rPr>
          <w:sz w:val="16"/>
        </w:rPr>
        <w:t xml:space="preserve">. None of this is to say that Latin America has entirely overcome its history of political tumult or done enough to alleviate poverty, improve </w:t>
      </w:r>
      <w:proofErr w:type="spellStart"/>
      <w:r w:rsidRPr="009E6A92">
        <w:rPr>
          <w:sz w:val="16"/>
        </w:rPr>
        <w:t>competi</w:t>
      </w:r>
      <w:proofErr w:type="spellEnd"/>
      <w:r w:rsidRPr="009E6A92">
        <w:rPr>
          <w:sz w:val="16"/>
        </w:rPr>
        <w:t xml:space="preserve">- </w:t>
      </w:r>
      <w:proofErr w:type="spellStart"/>
      <w:r w:rsidRPr="009E6A92">
        <w:rPr>
          <w:sz w:val="16"/>
        </w:rPr>
        <w:t>tiveness</w:t>
      </w:r>
      <w:proofErr w:type="spellEnd"/>
      <w:r w:rsidRPr="009E6A92">
        <w:rPr>
          <w:sz w:val="16"/>
        </w:rPr>
        <w:t xml:space="preserve"> and human capital, or correct extreme inequality. But it does mean that</w:t>
      </w:r>
      <w:r w:rsidRPr="00EE17A9">
        <w:rPr>
          <w:rStyle w:val="Emphasis"/>
        </w:rPr>
        <w:t xml:space="preserve"> U.S. policymakers must change the way they think about the region</w:t>
      </w:r>
      <w:r w:rsidRPr="009E6A92">
        <w:rPr>
          <w:sz w:val="16"/>
        </w:rPr>
        <w:t>. Latin America is not Washington’s to lose</w:t>
      </w:r>
      <w:proofErr w:type="gramStart"/>
      <w:r w:rsidRPr="009E6A92">
        <w:rPr>
          <w:sz w:val="16"/>
        </w:rPr>
        <w:t>;</w:t>
      </w:r>
      <w:proofErr w:type="gramEnd"/>
      <w:r w:rsidRPr="009E6A92">
        <w:rPr>
          <w:sz w:val="16"/>
        </w:rPr>
        <w:t xml:space="preserve"> nor is it Washing- ton’s to save. Latin America’s fate is largely in Latin America’s hands. A failure to acknowledge how Latin Americans define their own challenges has created new political strains in recent years. It has also caused U.S. policymakers to overlook the ways in which the United States can meaningfully contribute to Latin America’s progress—fur- </w:t>
      </w:r>
      <w:proofErr w:type="spellStart"/>
      <w:r w:rsidRPr="009E6A92">
        <w:rPr>
          <w:sz w:val="16"/>
        </w:rPr>
        <w:t>thering</w:t>
      </w:r>
      <w:proofErr w:type="spellEnd"/>
      <w:r w:rsidRPr="009E6A92">
        <w:rPr>
          <w:sz w:val="16"/>
        </w:rPr>
        <w:t xml:space="preserve"> the United States’ own interests in the process. </w:t>
      </w:r>
      <w:r w:rsidRPr="00EE17A9">
        <w:rPr>
          <w:rStyle w:val="StyleBoldUnderline"/>
        </w:rPr>
        <w:t xml:space="preserve">By truly beginning to engage Latin America on its own terms, Washington can mark the start of a new era in U.S.-Latin America relations. It is a </w:t>
      </w:r>
      <w:proofErr w:type="spellStart"/>
      <w:r w:rsidRPr="00EE17A9">
        <w:rPr>
          <w:rStyle w:val="StyleBoldUnderline"/>
        </w:rPr>
        <w:t>cliche</w:t>
      </w:r>
      <w:proofErr w:type="spellEnd"/>
      <w:r w:rsidRPr="00EE17A9">
        <w:rPr>
          <w:rStyle w:val="StyleBoldUnderline"/>
        </w:rPr>
        <w:t>´ to bemoan Americans’ lack of interest in Latin America.</w:t>
      </w:r>
      <w:r w:rsidRPr="009E6A92">
        <w:rPr>
          <w:sz w:val="16"/>
        </w:rPr>
        <w:t xml:space="preserve"> Still, this disinterest remains vexing given the region’s proximity to the United States and the remarkable interconnectedness of U.S. and Latin American economies and societies. In recent years, as Washington’s attention has been focused on crises elsewhere in the world, the </w:t>
      </w:r>
      <w:proofErr w:type="spellStart"/>
      <w:r w:rsidRPr="009E6A92">
        <w:rPr>
          <w:sz w:val="16"/>
        </w:rPr>
        <w:t>connec</w:t>
      </w:r>
      <w:proofErr w:type="spellEnd"/>
      <w:r w:rsidRPr="009E6A92">
        <w:rPr>
          <w:sz w:val="16"/>
        </w:rPr>
        <w:t xml:space="preserve">- </w:t>
      </w:r>
      <w:proofErr w:type="spellStart"/>
      <w:r w:rsidRPr="009E6A92">
        <w:rPr>
          <w:sz w:val="16"/>
        </w:rPr>
        <w:t>tions</w:t>
      </w:r>
      <w:proofErr w:type="spellEnd"/>
      <w:r w:rsidRPr="009E6A92">
        <w:rPr>
          <w:sz w:val="16"/>
        </w:rPr>
        <w:t xml:space="preserve"> have only deepened. From 1996 to 2006, total U.S. merchandise trade with Latin America grew by 139 percent, compared to 96 percent 1 for Asia and 95 percent for the European Union (EU). In 2006, the United States exported $223 billion worth of goods to Latin American 2 consumers (compared with $55 billion to China). Latin America is the United States’ most important external source of oil, accounting for nearly 30 percent of imports (compared with 20 percent from the Middle East), as well as its main source of illegal narcotics. And as a result of both conditions in Latin America and demand for workers in the United States, migration from the region has accelerated. </w:t>
      </w:r>
      <w:r w:rsidRPr="00EE17A9">
        <w:rPr>
          <w:rStyle w:val="StyleBoldUnderline"/>
        </w:rPr>
        <w:t xml:space="preserve">Latinos now account for 15 percent of the U.S. population, nearly 50 percent of recent U.S. population growth, and a growing portion of the elector- ate—allowing Latino voters increasingly to </w:t>
      </w:r>
      <w:r w:rsidRPr="00EE17A9">
        <w:rPr>
          <w:rStyle w:val="Emphasis"/>
        </w:rPr>
        <w:t>shape the U.S. political agenda</w:t>
      </w:r>
      <w:r w:rsidRPr="009E6A92">
        <w:rPr>
          <w:sz w:val="16"/>
        </w:rPr>
        <w:t xml:space="preserve">. Cross-border community and family ties, as well as the Spanish- language media, mean that Latin America remains part of many Latinos’ daily lives and concerns. For all of these reasons, Latin America’s </w:t>
      </w:r>
      <w:proofErr w:type="gramStart"/>
      <w:r w:rsidRPr="009E6A92">
        <w:rPr>
          <w:sz w:val="16"/>
        </w:rPr>
        <w:t>well-</w:t>
      </w:r>
      <w:proofErr w:type="gramEnd"/>
      <w:r w:rsidRPr="009E6A92">
        <w:rPr>
          <w:sz w:val="16"/>
        </w:rPr>
        <w:t xml:space="preserve"> being directly affects the United States. </w:t>
      </w:r>
      <w:r w:rsidRPr="00EE17A9">
        <w:rPr>
          <w:rStyle w:val="StyleBoldUnderline"/>
        </w:rPr>
        <w:t>But even with such integration, the opening of Latin American economies and the globalization of Latin American societies means that U.S. policy is now but one of several competing factors capable of influencing the region.</w:t>
      </w:r>
      <w:r w:rsidRPr="009E6A92">
        <w:rPr>
          <w:sz w:val="16"/>
        </w:rPr>
        <w:t xml:space="preserve"> Latin American states, especially the larger ones, do not consider their interests to be primarily determined by diplomatic, trade, or security ties with the United States. Brazil has made inroads into groupings such as the South-South Dialogue with South Africa and India and the Group of 20 (G20), while countries such as Chile and Mexico have struck trade and investment agreements with the EU and a number of Asian countries, China most prominently. The economic and political diversification of Latin America is reflected in Latin American attitudes as well. </w:t>
      </w:r>
      <w:r w:rsidRPr="00EE17A9">
        <w:rPr>
          <w:rStyle w:val="StyleBoldUnderline"/>
        </w:rPr>
        <w:t>Esteem for U.S. global and hemispheric leadership is at its lowest level in the region in recent memory</w:t>
      </w:r>
      <w:r w:rsidRPr="009E6A92">
        <w:rPr>
          <w:sz w:val="16"/>
        </w:rPr>
        <w:t xml:space="preserve">. In 2002, according to the Pew Global Attitudes Project, 82 percent of Venezuelans, 34 percent of Argentineans, and 51 percent of Bolivians had a favorable view of the United States; those numbers had fallen to 56, 16, and 43 percent by 2007. The percentage of Latin Americans who approved of U.S. ideas on democracy decreased from 3 45 percent in 2002 to 29 percent in 2007. This general distrust of the United States has allowed Presidents Hugo </w:t>
      </w:r>
      <w:proofErr w:type="spellStart"/>
      <w:r w:rsidRPr="009E6A92">
        <w:rPr>
          <w:sz w:val="16"/>
        </w:rPr>
        <w:t>Cha´vez</w:t>
      </w:r>
      <w:proofErr w:type="spellEnd"/>
      <w:r w:rsidRPr="009E6A92">
        <w:rPr>
          <w:sz w:val="16"/>
        </w:rPr>
        <w:t xml:space="preserve"> of Venezuela, </w:t>
      </w:r>
      <w:proofErr w:type="spellStart"/>
      <w:r w:rsidRPr="009E6A92">
        <w:rPr>
          <w:sz w:val="16"/>
        </w:rPr>
        <w:t>Evo</w:t>
      </w:r>
      <w:proofErr w:type="spellEnd"/>
      <w:r w:rsidRPr="009E6A92">
        <w:rPr>
          <w:sz w:val="16"/>
        </w:rPr>
        <w:t xml:space="preserve"> Morales of Bolivia, Rafael Correa of Ecuador, and even Felipe </w:t>
      </w:r>
      <w:proofErr w:type="spellStart"/>
      <w:r w:rsidRPr="009E6A92">
        <w:rPr>
          <w:sz w:val="16"/>
        </w:rPr>
        <w:t>Caldero´n</w:t>
      </w:r>
      <w:proofErr w:type="spellEnd"/>
      <w:r w:rsidRPr="009E6A92">
        <w:rPr>
          <w:sz w:val="16"/>
        </w:rPr>
        <w:t xml:space="preserve"> of Mexico to bolster their domestic popular support by criticizing Washington. Most Latin Americans still prefer a mutually respectful and productive relationship with the United States, but the factors driving Latin America’s desire for greater independence are likely to shape the region’s posture toward the United States well into the future.</w:t>
      </w:r>
    </w:p>
    <w:p w14:paraId="47945CC5" w14:textId="77777777" w:rsidR="00CE2EF2" w:rsidRDefault="00CE2EF2" w:rsidP="00CE2EF2">
      <w:pPr>
        <w:rPr>
          <w:sz w:val="16"/>
        </w:rPr>
      </w:pPr>
    </w:p>
    <w:p w14:paraId="5ED83EBB" w14:textId="77777777" w:rsidR="00B46AE6" w:rsidRPr="00FE1802" w:rsidRDefault="00B46AE6" w:rsidP="00B46AE6">
      <w:pPr>
        <w:pStyle w:val="Heading4"/>
      </w:pPr>
      <w:r w:rsidRPr="00FE1802">
        <w:t xml:space="preserve">US hegemony prevents world wars and deescalates all conflict. </w:t>
      </w:r>
    </w:p>
    <w:p w14:paraId="28EB6CF8" w14:textId="77777777" w:rsidR="00B46AE6" w:rsidRPr="00FE1802" w:rsidRDefault="00B46AE6" w:rsidP="00B46AE6">
      <w:pPr>
        <w:rPr>
          <w:rFonts w:ascii="Times New Roman" w:hAnsi="Times New Roman" w:cs="Times New Roman"/>
          <w:sz w:val="16"/>
        </w:rPr>
      </w:pPr>
      <w:r w:rsidRPr="00FE1802">
        <w:rPr>
          <w:rStyle w:val="StyleStyleBold12pt"/>
        </w:rPr>
        <w:t xml:space="preserve">Brooks, </w:t>
      </w:r>
      <w:proofErr w:type="spellStart"/>
      <w:r w:rsidRPr="00FE1802">
        <w:rPr>
          <w:rStyle w:val="StyleStyleBold12pt"/>
        </w:rPr>
        <w:t>Ikenberry</w:t>
      </w:r>
      <w:proofErr w:type="spellEnd"/>
      <w:r w:rsidRPr="00FE1802">
        <w:rPr>
          <w:rStyle w:val="StyleStyleBold12pt"/>
        </w:rPr>
        <w:t xml:space="preserve">, and </w:t>
      </w:r>
      <w:proofErr w:type="spellStart"/>
      <w:r w:rsidRPr="00FE1802">
        <w:rPr>
          <w:rStyle w:val="StyleStyleBold12pt"/>
        </w:rPr>
        <w:t>Wohlforth</w:t>
      </w:r>
      <w:proofErr w:type="spellEnd"/>
      <w:r w:rsidRPr="00FE1802">
        <w:rPr>
          <w:rStyle w:val="StyleStyleBold12pt"/>
        </w:rPr>
        <w:t xml:space="preserve"> ’13</w:t>
      </w:r>
      <w:r w:rsidRPr="00FE1802">
        <w:rPr>
          <w:rFonts w:ascii="Times New Roman" w:hAnsi="Times New Roman" w:cs="Times New Roman"/>
        </w:rPr>
        <w:t xml:space="preserve"> </w:t>
      </w:r>
      <w:r w:rsidRPr="00FE1802">
        <w:rPr>
          <w:rFonts w:ascii="Times New Roman" w:hAnsi="Times New Roman" w:cs="Times New Roman"/>
          <w:sz w:val="16"/>
        </w:rPr>
        <w:t xml:space="preserve">(Stephen, Associate Professor of Government at Dartmouth College, John </w:t>
      </w:r>
      <w:proofErr w:type="spellStart"/>
      <w:r w:rsidRPr="00FE1802">
        <w:rPr>
          <w:rFonts w:ascii="Times New Roman" w:hAnsi="Times New Roman" w:cs="Times New Roman"/>
          <w:sz w:val="16"/>
        </w:rPr>
        <w:t>Ikenberry</w:t>
      </w:r>
      <w:proofErr w:type="spellEnd"/>
      <w:r w:rsidRPr="00FE1802">
        <w:rPr>
          <w:rFonts w:ascii="Times New Roman" w:hAnsi="Times New Roman" w:cs="Times New Roman"/>
          <w:sz w:val="16"/>
        </w:rPr>
        <w:t xml:space="preserve"> is the Albert G. Milbank Professor of Politics and International Affairs at Princeton University in the Department of Politics and the Woodrow Wilson School of Public and International Affairs, William C. </w:t>
      </w:r>
      <w:proofErr w:type="spellStart"/>
      <w:r w:rsidRPr="00FE1802">
        <w:rPr>
          <w:rFonts w:ascii="Times New Roman" w:hAnsi="Times New Roman" w:cs="Times New Roman"/>
          <w:sz w:val="16"/>
        </w:rPr>
        <w:t>Wohlforth</w:t>
      </w:r>
      <w:proofErr w:type="spellEnd"/>
      <w:r w:rsidRPr="00FE1802">
        <w:rPr>
          <w:rFonts w:ascii="Times New Roman" w:hAnsi="Times New Roman" w:cs="Times New Roman"/>
          <w:sz w:val="16"/>
        </w:rPr>
        <w:t xml:space="preserve"> is the Daniel Webster Professor in the Department of Government at Dartmouth College “Don’t Come Home America: The Case Against Retrenchment,” International Security, Vol. 37, No. 3 (Winter 2012/13), pp. 7–51), accessed 1/18/13,WYO/JF</w:t>
      </w:r>
    </w:p>
    <w:p w14:paraId="6AC0222F" w14:textId="77777777" w:rsidR="00B46AE6" w:rsidRPr="00FE1802" w:rsidRDefault="00B46AE6" w:rsidP="00B46AE6">
      <w:r w:rsidRPr="00FE1802">
        <w:rPr>
          <w:sz w:val="16"/>
        </w:rPr>
        <w:t xml:space="preserve">A core premise of </w:t>
      </w:r>
      <w:r w:rsidRPr="00FE1802">
        <w:rPr>
          <w:rStyle w:val="Emphasis"/>
        </w:rPr>
        <w:t>deep engagement</w:t>
      </w:r>
      <w:r w:rsidRPr="00FE1802">
        <w:rPr>
          <w:rStyle w:val="StyleBoldUnderline"/>
        </w:rPr>
        <w:t xml:space="preserve"> </w:t>
      </w:r>
      <w:r w:rsidRPr="00FE1802">
        <w:rPr>
          <w:sz w:val="16"/>
        </w:rPr>
        <w:t xml:space="preserve">is that it </w:t>
      </w:r>
      <w:r w:rsidRPr="00FE1802">
        <w:rPr>
          <w:rStyle w:val="Emphasis"/>
        </w:rPr>
        <w:t>prevents the emergence of a far more dangerous global security environment</w:t>
      </w:r>
      <w:r w:rsidRPr="00FE1802">
        <w:rPr>
          <w:sz w:val="16"/>
        </w:rPr>
        <w:t xml:space="preserve">. </w:t>
      </w:r>
      <w:r w:rsidRPr="00FE1802">
        <w:rPr>
          <w:rStyle w:val="StyleBoldUnderline"/>
        </w:rPr>
        <w:t>For one thing</w:t>
      </w:r>
      <w:r w:rsidRPr="00FE1802">
        <w:rPr>
          <w:sz w:val="16"/>
        </w:rPr>
        <w:t xml:space="preserve">, as noted above, </w:t>
      </w:r>
      <w:r w:rsidRPr="00FE1802">
        <w:rPr>
          <w:rStyle w:val="StyleBoldUnderline"/>
        </w:rPr>
        <w:t>the U</w:t>
      </w:r>
      <w:r w:rsidRPr="00FE1802">
        <w:rPr>
          <w:sz w:val="16"/>
        </w:rPr>
        <w:t xml:space="preserve">nited </w:t>
      </w:r>
      <w:r w:rsidRPr="00FE1802">
        <w:rPr>
          <w:rStyle w:val="StyleBoldUnderline"/>
        </w:rPr>
        <w:t>S</w:t>
      </w:r>
      <w:r w:rsidRPr="00FE1802">
        <w:rPr>
          <w:sz w:val="16"/>
        </w:rPr>
        <w:t xml:space="preserve">tates’ </w:t>
      </w:r>
      <w:r w:rsidRPr="00FE1802">
        <w:rPr>
          <w:rStyle w:val="StyleBoldUnderline"/>
        </w:rPr>
        <w:t>overseas presence gives it the leverage to restrain partners</w:t>
      </w:r>
      <w:r w:rsidRPr="00FE1802">
        <w:rPr>
          <w:sz w:val="16"/>
        </w:rPr>
        <w:t xml:space="preserve"> </w:t>
      </w:r>
      <w:r w:rsidRPr="00FE1802">
        <w:rPr>
          <w:rStyle w:val="StyleBoldUnderline"/>
        </w:rPr>
        <w:t>from taking provocative action</w:t>
      </w:r>
      <w:r w:rsidRPr="00FE1802">
        <w:rPr>
          <w:sz w:val="16"/>
        </w:rPr>
        <w:t xml:space="preserve">. Perhaps more important, </w:t>
      </w:r>
      <w:r w:rsidRPr="00FE1802">
        <w:rPr>
          <w:rStyle w:val="StyleBoldUnderline"/>
        </w:rPr>
        <w:t>its core alliance commitments</w:t>
      </w:r>
      <w:r w:rsidRPr="00FE1802">
        <w:rPr>
          <w:sz w:val="16"/>
        </w:rPr>
        <w:t xml:space="preserve"> also </w:t>
      </w:r>
      <w:r w:rsidRPr="00FE1802">
        <w:rPr>
          <w:rStyle w:val="StyleBoldUnderline"/>
        </w:rPr>
        <w:t>deter states with aspirations to regional hegemony from contemplating expansion and make</w:t>
      </w:r>
      <w:r w:rsidRPr="00FE1802">
        <w:rPr>
          <w:sz w:val="16"/>
        </w:rPr>
        <w:t xml:space="preserve"> </w:t>
      </w:r>
      <w:r w:rsidRPr="00FE1802">
        <w:rPr>
          <w:rStyle w:val="StyleBoldUnderline"/>
        </w:rPr>
        <w:t>its partners more secure</w:t>
      </w:r>
      <w:r w:rsidRPr="00FE1802">
        <w:rPr>
          <w:sz w:val="16"/>
        </w:rPr>
        <w:t xml:space="preserve">, </w:t>
      </w:r>
      <w:r w:rsidRPr="00FE1802">
        <w:rPr>
          <w:rStyle w:val="StyleBoldUnderline"/>
        </w:rPr>
        <w:t>reducing</w:t>
      </w:r>
      <w:r w:rsidRPr="00FE1802">
        <w:rPr>
          <w:sz w:val="16"/>
        </w:rPr>
        <w:t xml:space="preserve"> their </w:t>
      </w:r>
      <w:r w:rsidRPr="00FE1802">
        <w:rPr>
          <w:rStyle w:val="StyleBoldUnderline"/>
        </w:rPr>
        <w:t>incentive to adopt solutions to their security problems that threaten others</w:t>
      </w:r>
      <w:r w:rsidRPr="00FE1802">
        <w:rPr>
          <w:sz w:val="16"/>
        </w:rPr>
        <w:t xml:space="preserve"> </w:t>
      </w:r>
      <w:r w:rsidRPr="00FE1802">
        <w:rPr>
          <w:rStyle w:val="StyleBoldUnderline"/>
        </w:rPr>
        <w:t>and thus stoke</w:t>
      </w:r>
      <w:r w:rsidRPr="00FE1802">
        <w:rPr>
          <w:sz w:val="16"/>
        </w:rPr>
        <w:t xml:space="preserve"> </w:t>
      </w:r>
      <w:r w:rsidRPr="00FE1802">
        <w:rPr>
          <w:rStyle w:val="StyleBoldUnderline"/>
        </w:rPr>
        <w:t>security dilemmas</w:t>
      </w:r>
      <w:r w:rsidRPr="00FE1802">
        <w:rPr>
          <w:sz w:val="16"/>
        </w:rPr>
        <w:t xml:space="preserve">. The contention that engaged U.S. power dampens the baleful effects of anarchy is consistent with influential variants of realist theory. Indeed, arguably the scariest portrayal of the war-prone world that would emerge absent the “American Pacifier” is provided in the works of John </w:t>
      </w:r>
      <w:proofErr w:type="spellStart"/>
      <w:r w:rsidRPr="00FE1802">
        <w:rPr>
          <w:rStyle w:val="StyleBoldUnderline"/>
        </w:rPr>
        <w:t>Mearsheimer</w:t>
      </w:r>
      <w:proofErr w:type="spellEnd"/>
      <w:r w:rsidRPr="00FE1802">
        <w:rPr>
          <w:sz w:val="16"/>
        </w:rPr>
        <w:t xml:space="preserve">, who </w:t>
      </w:r>
      <w:r w:rsidRPr="00FE1802">
        <w:rPr>
          <w:rStyle w:val="StyleBoldUnderline"/>
        </w:rPr>
        <w:t>forecasts</w:t>
      </w:r>
      <w:r w:rsidRPr="00FE1802">
        <w:rPr>
          <w:sz w:val="16"/>
        </w:rPr>
        <w:t xml:space="preserve"> </w:t>
      </w:r>
      <w:r w:rsidRPr="00FE1802">
        <w:rPr>
          <w:rStyle w:val="StyleBoldUnderline"/>
        </w:rPr>
        <w:t xml:space="preserve">dangerous multipolar regions replete with security competition, arms races, nuclear proliferation and associated preventive war temptations, regional rivalries, and even runs at regional hegemony and full-scale great power war. </w:t>
      </w:r>
      <w:r w:rsidRPr="00FE1802">
        <w:rPr>
          <w:sz w:val="16"/>
        </w:rPr>
        <w:t xml:space="preserve">72 </w:t>
      </w:r>
      <w:r w:rsidRPr="00FE1802">
        <w:rPr>
          <w:rStyle w:val="StyleBoldUnderline"/>
        </w:rPr>
        <w:t>How do retrenchment advocates</w:t>
      </w:r>
      <w:r w:rsidRPr="00FE1802">
        <w:rPr>
          <w:sz w:val="16"/>
        </w:rPr>
        <w:t xml:space="preserve">, the bulk of whom are realists, </w:t>
      </w:r>
      <w:r w:rsidRPr="00FE1802">
        <w:rPr>
          <w:rStyle w:val="StyleBoldUnderline"/>
        </w:rPr>
        <w:t>discount this benefit</w:t>
      </w:r>
      <w:r w:rsidRPr="00FE1802">
        <w:rPr>
          <w:sz w:val="16"/>
        </w:rPr>
        <w:t xml:space="preserve">? </w:t>
      </w:r>
      <w:r w:rsidRPr="00FE1802">
        <w:rPr>
          <w:rStyle w:val="StyleBoldUnderline"/>
        </w:rPr>
        <w:t>Their arguments are complicated</w:t>
      </w:r>
      <w:r w:rsidRPr="00FE1802">
        <w:rPr>
          <w:sz w:val="16"/>
        </w:rPr>
        <w:t xml:space="preserve">, </w:t>
      </w:r>
      <w:r w:rsidRPr="00FE1802">
        <w:rPr>
          <w:rStyle w:val="StyleBoldUnderline"/>
        </w:rPr>
        <w:t>but two capture most of the variation</w:t>
      </w:r>
      <w:r w:rsidRPr="00FE1802">
        <w:rPr>
          <w:sz w:val="16"/>
        </w:rPr>
        <w:t>: (1</w:t>
      </w:r>
      <w:r w:rsidRPr="00FE1802">
        <w:rPr>
          <w:rStyle w:val="StyleBoldUnderline"/>
        </w:rPr>
        <w:t>) U.S. security guarantees are not necessary to prevent dangerous rivalries and conflict in Eurasia; or</w:t>
      </w:r>
      <w:r w:rsidRPr="00FE1802">
        <w:rPr>
          <w:sz w:val="16"/>
        </w:rPr>
        <w:t xml:space="preserve"> (2) </w:t>
      </w:r>
      <w:r w:rsidRPr="00FE1802">
        <w:rPr>
          <w:rStyle w:val="StyleBoldUnderline"/>
        </w:rPr>
        <w:t>prevention of rivalry and conflict in Eurasia is not a U.S. interest</w:t>
      </w:r>
      <w:r w:rsidRPr="00FE1802">
        <w:rPr>
          <w:sz w:val="16"/>
        </w:rPr>
        <w:t xml:space="preserve">.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w:t>
      </w:r>
      <w:r w:rsidRPr="00FE1802">
        <w:rPr>
          <w:rStyle w:val="StyleBoldUnderline"/>
        </w:rPr>
        <w:t xml:space="preserve">Defensive realists maintain that the </w:t>
      </w:r>
      <w:proofErr w:type="gramStart"/>
      <w:r w:rsidRPr="00FE1802">
        <w:rPr>
          <w:rStyle w:val="StyleBoldUnderline"/>
        </w:rPr>
        <w:t>high expected</w:t>
      </w:r>
      <w:proofErr w:type="gramEnd"/>
      <w:r w:rsidRPr="00FE1802">
        <w:rPr>
          <w:rStyle w:val="StyleBoldUnderline"/>
        </w:rPr>
        <w:t xml:space="preserve"> costs of territorial conquest, defense dominance, and an array of policies and practices that can be used credibly to signal benign intent, mean that Eurasia’s major states could manage regional </w:t>
      </w:r>
      <w:proofErr w:type="spellStart"/>
      <w:r w:rsidRPr="00FE1802">
        <w:rPr>
          <w:rStyle w:val="StyleBoldUnderline"/>
        </w:rPr>
        <w:t>multipolarity</w:t>
      </w:r>
      <w:proofErr w:type="spellEnd"/>
      <w:r w:rsidRPr="00FE1802">
        <w:rPr>
          <w:rStyle w:val="StyleBoldUnderline"/>
        </w:rPr>
        <w:t xml:space="preserve"> peacefully without the American pacifier. </w:t>
      </w:r>
      <w:r w:rsidRPr="00FE1802">
        <w:rPr>
          <w:sz w:val="16"/>
        </w:rPr>
        <w:t xml:space="preserve">Retrenchment would be a bet on this scholarship, particularly in regions where the kinds of stabilizers that </w:t>
      </w:r>
      <w:proofErr w:type="spellStart"/>
      <w:r w:rsidRPr="00FE1802">
        <w:rPr>
          <w:sz w:val="16"/>
        </w:rPr>
        <w:t>nonrealist</w:t>
      </w:r>
      <w:proofErr w:type="spellEnd"/>
      <w:r w:rsidRPr="00FE1802">
        <w:rPr>
          <w:sz w:val="16"/>
        </w:rPr>
        <w:t xml:space="preserve"> theories point to—such as democratic governance or dense institutional linkages—are either absent or weakly present. There are three other major bodies of scholarship, however, that might give </w:t>
      </w:r>
      <w:proofErr w:type="spellStart"/>
      <w:r w:rsidRPr="00FE1802">
        <w:rPr>
          <w:sz w:val="16"/>
        </w:rPr>
        <w:t>decisionmakers</w:t>
      </w:r>
      <w:proofErr w:type="spellEnd"/>
      <w:r w:rsidRPr="00FE1802">
        <w:rPr>
          <w:sz w:val="16"/>
        </w:rPr>
        <w:t xml:space="preserve"> pause before making this bet. First is regional expertise. </w:t>
      </w:r>
      <w:r w:rsidRPr="00FE1802">
        <w:rPr>
          <w:rStyle w:val="StyleBoldUnderline"/>
        </w:rPr>
        <w:t>Needless to say, there is no consensus on the net security effects of U.S. withdrawal</w:t>
      </w:r>
      <w:r w:rsidRPr="00FE1802">
        <w:rPr>
          <w:sz w:val="16"/>
        </w:rPr>
        <w:t xml:space="preserve">. Regarding each region, there are optimists and pessimists. </w:t>
      </w:r>
      <w:r w:rsidRPr="00FE1802">
        <w:rPr>
          <w:rStyle w:val="StyleBoldUnderline"/>
        </w:rPr>
        <w:t>Few experts expect a return of intense great power competition</w:t>
      </w:r>
      <w:r w:rsidRPr="00FE1802">
        <w:rPr>
          <w:sz w:val="16"/>
        </w:rPr>
        <w:t xml:space="preserve"> in a post-American Europe, </w:t>
      </w:r>
      <w:r w:rsidRPr="00FE1802">
        <w:rPr>
          <w:rStyle w:val="StyleBoldUnderline"/>
        </w:rPr>
        <w:t>but many doubt European governments will pay the political costs of increased EU defense cooperation and the budgetary costs of increasing military outlays</w:t>
      </w:r>
      <w:r w:rsidRPr="00FE1802">
        <w:rPr>
          <w:sz w:val="16"/>
        </w:rPr>
        <w:t xml:space="preserve">. 74 </w:t>
      </w:r>
      <w:r w:rsidRPr="00FE1802">
        <w:rPr>
          <w:rStyle w:val="StyleBoldUnderline"/>
        </w:rPr>
        <w:t>The result might be a Europe that is incapable of securing itself from various threats that could be destabilizing within the region and beyond</w:t>
      </w:r>
      <w:r w:rsidRPr="00FE1802">
        <w:rPr>
          <w:sz w:val="16"/>
        </w:rPr>
        <w:t xml:space="preserve">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w:t>
      </w:r>
      <w:r w:rsidRPr="00FE1802">
        <w:rPr>
          <w:rStyle w:val="StyleBoldUnderline"/>
        </w:rPr>
        <w:t>Regarding the Middle East, the balance begins to swing toward pessimists concerned that states currently backed by Washington— notably Israel, Egypt, and Saudi Arabia—might take actions upon U.S. retrenchment that would intensify security dilemmas. And concerning East Asia, pessimism regarding the region’s prospects without the American pacifier is pronounced. Arguably the principal concern expressed by area experts is that Japan and South Korea are likely to obtain a nuclear capacity and increase their military commitments, which could stoke a destabilizing reaction from China</w:t>
      </w:r>
      <w:r w:rsidRPr="00FE1802">
        <w:rPr>
          <w:sz w:val="16"/>
        </w:rPr>
        <w:t xml:space="preserve">. </w:t>
      </w:r>
      <w:r w:rsidRPr="00FE1802">
        <w:rPr>
          <w:rStyle w:val="StyleBoldUnderline"/>
        </w:rPr>
        <w:t>It is notable that during the Cold War, both South Korea and Taiwan moved to obtain a nuclear weapons capacity and were only constrained from doing so by a still-engaged United States.</w:t>
      </w:r>
      <w:r w:rsidRPr="00FE1802">
        <w:rPr>
          <w:sz w:val="16"/>
        </w:rPr>
        <w:t xml:space="preserve">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FE1802">
        <w:rPr>
          <w:rStyle w:val="StyleBoldUnderline"/>
        </w:rPr>
        <w:t>Burgeoning research across the social and other sciences</w:t>
      </w:r>
      <w:r w:rsidRPr="00FE1802">
        <w:rPr>
          <w:sz w:val="16"/>
        </w:rPr>
        <w:t xml:space="preserve">, however, </w:t>
      </w:r>
      <w:r w:rsidRPr="00FE1802">
        <w:rPr>
          <w:rStyle w:val="StyleBoldUnderline"/>
        </w:rPr>
        <w:t xml:space="preserve">undermines </w:t>
      </w:r>
      <w:r w:rsidRPr="00FE1802">
        <w:rPr>
          <w:sz w:val="16"/>
        </w:rPr>
        <w:t xml:space="preserve">that </w:t>
      </w:r>
      <w:r w:rsidRPr="00FE1802">
        <w:rPr>
          <w:rStyle w:val="StyleBoldUnderline"/>
        </w:rPr>
        <w:t>core assumption: states have preferences not only for security but also for prestige, status, and other aims, and they engage in trade-offs among the various objectives</w:t>
      </w:r>
      <w:r w:rsidRPr="00FE1802">
        <w:rPr>
          <w:sz w:val="16"/>
        </w:rPr>
        <w:t xml:space="preserve">. 76 In addition, they define security not just in terms of territorial protection but in view of many and varied milieu goals. </w:t>
      </w:r>
      <w:r w:rsidRPr="00FE1802">
        <w:rPr>
          <w:rStyle w:val="StyleBoldUnderline"/>
        </w:rPr>
        <w:t>It follows that even states that are relatively secure may nevertheless engage in highly competitive behavior.</w:t>
      </w:r>
      <w:r w:rsidRPr="00FE1802">
        <w:rPr>
          <w:sz w:val="16"/>
        </w:rPr>
        <w:t xml:space="preserve"> </w:t>
      </w:r>
      <w:r w:rsidRPr="00FE1802">
        <w:rPr>
          <w:rStyle w:val="StyleBoldUnderline"/>
        </w:rPr>
        <w:t>Empirical studies show that this is indeed sometimes the case</w:t>
      </w:r>
      <w:r w:rsidRPr="00FE1802">
        <w:rPr>
          <w:sz w:val="16"/>
        </w:rPr>
        <w:t xml:space="preserve">. 77 In sum, a bet on a benign post retrenchment Eurasia is a bet that leaders of major countries will never allow these </w:t>
      </w:r>
      <w:proofErr w:type="spellStart"/>
      <w:r w:rsidRPr="00FE1802">
        <w:rPr>
          <w:sz w:val="16"/>
        </w:rPr>
        <w:t>nonsecurity</w:t>
      </w:r>
      <w:proofErr w:type="spellEnd"/>
      <w:r w:rsidRPr="00FE1802">
        <w:rPr>
          <w:sz w:val="16"/>
        </w:rPr>
        <w:t xml:space="preserve"> preferences to influence their strategic choices. </w:t>
      </w:r>
      <w:r w:rsidRPr="00FE1802">
        <w:rPr>
          <w:rStyle w:val="StyleBoldUnderline"/>
        </w:rPr>
        <w:t>To the degree that these bodies of scholarly knowledge have predictive leverage, U.S. retrenchment would result in a significant deterioration in the security environment in at least some of the world’s key regions.</w:t>
      </w:r>
      <w:r w:rsidRPr="00FE1802">
        <w:rPr>
          <w:sz w:val="16"/>
        </w:rPr>
        <w:t xml:space="preserve"> We have already mentioned the third, even more alarming body of scholarship. Offensive realism predicts that </w:t>
      </w:r>
      <w:r w:rsidRPr="00FE1802">
        <w:rPr>
          <w:rStyle w:val="StyleBoldUnderline"/>
        </w:rPr>
        <w:t xml:space="preserve">the withdrawal of the American pacifier will yield either a competitive regional </w:t>
      </w:r>
      <w:proofErr w:type="spellStart"/>
      <w:r w:rsidRPr="00FE1802">
        <w:rPr>
          <w:rStyle w:val="StyleBoldUnderline"/>
        </w:rPr>
        <w:t>multipolarity</w:t>
      </w:r>
      <w:proofErr w:type="spellEnd"/>
      <w:r w:rsidRPr="00FE1802">
        <w:rPr>
          <w:rStyle w:val="StyleBoldUnderline"/>
        </w:rPr>
        <w:t xml:space="preserve"> complete with</w:t>
      </w:r>
      <w:r w:rsidRPr="00FE1802">
        <w:rPr>
          <w:sz w:val="16"/>
        </w:rPr>
        <w:t xml:space="preserve"> associated </w:t>
      </w:r>
      <w:r w:rsidRPr="00FE1802">
        <w:rPr>
          <w:rStyle w:val="StyleBoldUnderline"/>
        </w:rPr>
        <w:t>insecurity, arms racing, crisis instability</w:t>
      </w:r>
      <w:r w:rsidRPr="00FE1802">
        <w:rPr>
          <w:sz w:val="16"/>
        </w:rPr>
        <w:t xml:space="preserve">, nuclear </w:t>
      </w:r>
      <w:r w:rsidRPr="00FE1802">
        <w:rPr>
          <w:rStyle w:val="StyleBoldUnderline"/>
        </w:rPr>
        <w:t>proliferation, and</w:t>
      </w:r>
      <w:r w:rsidRPr="00FE1802">
        <w:rPr>
          <w:sz w:val="16"/>
        </w:rPr>
        <w:t xml:space="preserve"> the like, or </w:t>
      </w:r>
      <w:r w:rsidRPr="00FE1802">
        <w:rPr>
          <w:rStyle w:val="StyleBoldUnderline"/>
        </w:rPr>
        <w:t>bids for regional hegemony,</w:t>
      </w:r>
      <w:r w:rsidRPr="00FE1802">
        <w:rPr>
          <w:sz w:val="16"/>
        </w:rPr>
        <w:t xml:space="preserve"> </w:t>
      </w:r>
      <w:r w:rsidRPr="00FE1802">
        <w:rPr>
          <w:rStyle w:val="StyleBoldUnderline"/>
        </w:rPr>
        <w:t>which</w:t>
      </w:r>
      <w:r w:rsidRPr="00FE1802">
        <w:rPr>
          <w:sz w:val="16"/>
        </w:rPr>
        <w:t xml:space="preserve"> </w:t>
      </w:r>
      <w:r w:rsidRPr="00FE1802">
        <w:rPr>
          <w:rStyle w:val="StyleBoldUnderline"/>
        </w:rPr>
        <w:t>may be beyond the capacity of local great powers to contain</w:t>
      </w:r>
      <w:r w:rsidRPr="00FE1802">
        <w:rPr>
          <w:sz w:val="16"/>
        </w:rPr>
        <w:t xml:space="preserve"> (and which in any case would generate intensely competitive behavior, possibly including regional great power war). Hence it is unsurprising that retrenchment advocates are prone to focus on the second argument noted above: that avoiding wars and security dilemmas in the world’s core regions is not a U.S. national interest. </w:t>
      </w:r>
      <w:r w:rsidRPr="00FE1802">
        <w:rPr>
          <w:rStyle w:val="StyleBoldUnderline"/>
        </w:rPr>
        <w:t>Few doubt</w:t>
      </w:r>
      <w:r w:rsidRPr="00FE1802">
        <w:rPr>
          <w:sz w:val="16"/>
        </w:rPr>
        <w:t xml:space="preserve"> that </w:t>
      </w:r>
      <w:r w:rsidRPr="00FE1802">
        <w:rPr>
          <w:rStyle w:val="StyleBoldUnderline"/>
        </w:rPr>
        <w:t>the U</w:t>
      </w:r>
      <w:r w:rsidRPr="00FE1802">
        <w:rPr>
          <w:sz w:val="16"/>
        </w:rPr>
        <w:t xml:space="preserve">nited </w:t>
      </w:r>
      <w:r w:rsidRPr="00FE1802">
        <w:rPr>
          <w:rStyle w:val="StyleBoldUnderline"/>
        </w:rPr>
        <w:t>S</w:t>
      </w:r>
      <w:r w:rsidRPr="00FE1802">
        <w:rPr>
          <w:sz w:val="16"/>
        </w:rPr>
        <w:t xml:space="preserve">tates </w:t>
      </w:r>
      <w:r w:rsidRPr="00FE1802">
        <w:rPr>
          <w:rStyle w:val="StyleBoldUnderline"/>
        </w:rPr>
        <w:t>could survive</w:t>
      </w:r>
      <w:r w:rsidRPr="00FE1802">
        <w:rPr>
          <w:sz w:val="16"/>
        </w:rPr>
        <w:t xml:space="preserve"> the return of </w:t>
      </w:r>
      <w:r w:rsidRPr="00FE1802">
        <w:rPr>
          <w:rStyle w:val="StyleBoldUnderline"/>
        </w:rPr>
        <w:t>insecurity and conflict</w:t>
      </w:r>
      <w:r w:rsidRPr="00FE1802">
        <w:rPr>
          <w:sz w:val="16"/>
        </w:rPr>
        <w:t xml:space="preserve"> among Eurasian powers, </w:t>
      </w:r>
      <w:r w:rsidRPr="00FE1802">
        <w:rPr>
          <w:rStyle w:val="StyleBoldUnderline"/>
        </w:rPr>
        <w:t>but at what cost</w:t>
      </w:r>
      <w:r w:rsidRPr="00FE1802">
        <w:rPr>
          <w:sz w:val="16"/>
        </w:rPr>
        <w:t xml:space="preserve">? Much of the work in this area has focused on the economic externalities of a renewed threat of insecurity and war, which we discuss below. Focusing on the pure security ramifications, there are two main reasons why decision makers may be rationally reluctant to run the retrenchment experiment. First, </w:t>
      </w:r>
      <w:r w:rsidRPr="00FE1802">
        <w:rPr>
          <w:rStyle w:val="StyleBoldUnderline"/>
        </w:rPr>
        <w:t>overall higher levels of conflict make the world a more dangerous place.</w:t>
      </w:r>
      <w:r w:rsidRPr="00FE1802">
        <w:rPr>
          <w:sz w:val="16"/>
        </w:rPr>
        <w:t xml:space="preserve"> Were Eurasia to return to higher levels of interstate military competition, one would see overall higher levels of military spending and innovation and a higher likelihood of competitive regional proxy wars and arming of client states—all of which would be concerning, in part because it would promote a faster diffusion of military power away from the United States. </w:t>
      </w:r>
      <w:r w:rsidRPr="00FE1802">
        <w:rPr>
          <w:rStyle w:val="StyleBoldUnderline"/>
        </w:rPr>
        <w:t>Greater regional insecurity could</w:t>
      </w:r>
      <w:r w:rsidRPr="00FE1802">
        <w:rPr>
          <w:sz w:val="16"/>
        </w:rPr>
        <w:t xml:space="preserve"> well </w:t>
      </w:r>
      <w:r w:rsidRPr="00FE1802">
        <w:rPr>
          <w:rStyle w:val="StyleBoldUnderline"/>
        </w:rPr>
        <w:t>feed proliferation</w:t>
      </w:r>
      <w:r w:rsidRPr="00FE1802">
        <w:rPr>
          <w:sz w:val="16"/>
        </w:rPr>
        <w:t xml:space="preserve"> cascades, </w:t>
      </w:r>
      <w:r w:rsidRPr="00FE1802">
        <w:rPr>
          <w:rStyle w:val="StyleBoldUnderline"/>
        </w:rPr>
        <w:t>as states such as Egypt, Japan, South Korea, Taiwan, and Saudi Arabia</w:t>
      </w:r>
      <w:r w:rsidRPr="00FE1802">
        <w:rPr>
          <w:sz w:val="16"/>
        </w:rPr>
        <w:t xml:space="preserve"> all might </w:t>
      </w:r>
      <w:r w:rsidRPr="00FE1802">
        <w:rPr>
          <w:rStyle w:val="StyleBoldUnderline"/>
        </w:rPr>
        <w:t>choose to create nuclear forces</w:t>
      </w:r>
      <w:r w:rsidRPr="00FE1802">
        <w:rPr>
          <w:sz w:val="16"/>
        </w:rPr>
        <w:t xml:space="preserve">. 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Proliferation optimism rests on assumptions of rationality and narrow security preferences. In social science, however, such assumptions are inevitably probabilistic. Optimists assume that most states are led by rational leaders, most will overcome organizational problems and resist the temptation to preempt before feared neighbors nuclearize, and most pursue only security and are risk averse. Confidence in such probabilistic assumptions declines if the world were to move from nine to twenty, thirty, or forty nuclear states. In addition, many of the other dangers noted by analysts who are concerned about the destabilizing effects of nuclear proliferation—including the risk of accidents and the prospects that some new nuclear powers will not have truly survivable forces—seem prone to go up as the number of nuclear powers grows. 80 Moreover, </w:t>
      </w:r>
      <w:r w:rsidRPr="00FE1802">
        <w:rPr>
          <w:rStyle w:val="StyleBoldUnderline"/>
        </w:rPr>
        <w:t>the risk of “unforeseen crisis dynamics</w:t>
      </w:r>
      <w:r w:rsidRPr="00FE1802">
        <w:rPr>
          <w:sz w:val="16"/>
        </w:rPr>
        <w:t xml:space="preserve">” that </w:t>
      </w:r>
      <w:r w:rsidRPr="00FE1802">
        <w:rPr>
          <w:rStyle w:val="StyleBoldUnderline"/>
        </w:rPr>
        <w:t>could spin out of control</w:t>
      </w:r>
      <w:r w:rsidRPr="00FE1802">
        <w:rPr>
          <w:sz w:val="16"/>
        </w:rPr>
        <w:t xml:space="preserve">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w:t>
      </w:r>
      <w:r w:rsidRPr="00FE1802">
        <w:rPr>
          <w:rStyle w:val="StyleBoldUnderline"/>
        </w:rPr>
        <w:t>acknowledging that U.S. engagement preserves peace dramatically narrows the difference between retrenchment and deep engagement</w:t>
      </w:r>
      <w:r w:rsidRPr="00FE1802">
        <w:rPr>
          <w:sz w:val="16"/>
        </w:rPr>
        <w:t xml:space="preserve">. </w:t>
      </w:r>
      <w:r w:rsidRPr="00FE1802">
        <w:rPr>
          <w:rStyle w:val="StyleBoldUnderline"/>
        </w:rPr>
        <w:t>For</w:t>
      </w:r>
      <w:r w:rsidRPr="00FE1802">
        <w:rPr>
          <w:sz w:val="16"/>
        </w:rPr>
        <w:t xml:space="preserve"> many </w:t>
      </w:r>
      <w:r w:rsidRPr="00FE1802">
        <w:rPr>
          <w:rStyle w:val="StyleBoldUnderline"/>
        </w:rPr>
        <w:t xml:space="preserve">supporters of retrenchment, the optimal strategy </w:t>
      </w:r>
      <w:r w:rsidRPr="00FE1802">
        <w:rPr>
          <w:sz w:val="16"/>
        </w:rPr>
        <w:t xml:space="preserve">for a power such as the United States, which has attained regional hegemony and </w:t>
      </w:r>
      <w:r w:rsidRPr="00FE1802">
        <w:rPr>
          <w:rStyle w:val="StyleBoldUnderline"/>
        </w:rPr>
        <w:t xml:space="preserve">is separated from </w:t>
      </w:r>
      <w:r w:rsidRPr="00FE1802">
        <w:rPr>
          <w:sz w:val="16"/>
        </w:rPr>
        <w:t xml:space="preserve">other </w:t>
      </w:r>
      <w:r w:rsidRPr="00FE1802">
        <w:rPr>
          <w:rStyle w:val="StyleBoldUnderline"/>
        </w:rPr>
        <w:t xml:space="preserve">great powers by oceans, is offshore balancing: stay over the horizon and “pass the buck” to local powers to do the dangerous work of counterbalancing any local rising power. </w:t>
      </w:r>
      <w:r w:rsidRPr="00FE1802">
        <w:rPr>
          <w:sz w:val="16"/>
        </w:rPr>
        <w:t xml:space="preserve">The United States should commit to onshore balancing only when local balancing is likely to fail and a great power appears to be a credible contender for regional hegemony, as in the cases of Germany, Japan, and the Soviet Union in the </w:t>
      </w:r>
      <w:proofErr w:type="spellStart"/>
      <w:r w:rsidRPr="00FE1802">
        <w:rPr>
          <w:sz w:val="16"/>
        </w:rPr>
        <w:t>midtwentieth</w:t>
      </w:r>
      <w:proofErr w:type="spellEnd"/>
      <w:r w:rsidRPr="00FE1802">
        <w:rPr>
          <w:sz w:val="16"/>
        </w:rPr>
        <w:t xml:space="preserve"> century. </w:t>
      </w:r>
      <w:r w:rsidRPr="00FE1802">
        <w:rPr>
          <w:rStyle w:val="StyleBoldUnderline"/>
        </w:rPr>
        <w:t>The problem is that China’s rise puts the possibility of its attaining regional hegemony on the table, at least in the medium to long term</w:t>
      </w:r>
      <w:r w:rsidRPr="00FE1802">
        <w:rPr>
          <w:sz w:val="16"/>
        </w:rPr>
        <w:t xml:space="preserve">. As </w:t>
      </w:r>
      <w:proofErr w:type="spellStart"/>
      <w:r w:rsidRPr="00FE1802">
        <w:rPr>
          <w:sz w:val="16"/>
        </w:rPr>
        <w:t>Mearsheimer</w:t>
      </w:r>
      <w:proofErr w:type="spellEnd"/>
      <w:r w:rsidRPr="00FE1802">
        <w:rPr>
          <w:sz w:val="16"/>
        </w:rPr>
        <w:t xml:space="preserve"> notes, “</w:t>
      </w:r>
      <w:r w:rsidRPr="00FE1802">
        <w:rPr>
          <w:rStyle w:val="StyleBoldUnderline"/>
        </w:rPr>
        <w:t>The United States will have to play a key role in countering China, because its Asian neighbors are not strong enough to do it by themselves</w:t>
      </w:r>
      <w:r w:rsidRPr="00FE1802">
        <w:rPr>
          <w:sz w:val="16"/>
        </w:rPr>
        <w:t xml:space="preserve">.” 81 Therefore, unless China’s </w:t>
      </w:r>
      <w:proofErr w:type="gramStart"/>
      <w:r w:rsidRPr="00FE1802">
        <w:rPr>
          <w:sz w:val="16"/>
        </w:rPr>
        <w:t>rise</w:t>
      </w:r>
      <w:proofErr w:type="gramEnd"/>
      <w:r w:rsidRPr="00FE1802">
        <w:rPr>
          <w:sz w:val="16"/>
        </w:rPr>
        <w:t xml:space="preserve"> stalls, “the United States is likely to act toward China similar to the way it behaved toward the Soviet Union during the Cold War.” 82 </w:t>
      </w:r>
      <w:r w:rsidRPr="00FE1802">
        <w:rPr>
          <w:rStyle w:val="StyleBoldUnderline"/>
        </w:rPr>
        <w:t xml:space="preserve">It follows that the United States should take no action that would compromise its capacity to move to onshore balancing in the future. It will need to maintain key alliance relationships in Asia as well as the formidably expensive military capacity to intervene there. </w:t>
      </w:r>
      <w:r w:rsidRPr="00FE1802">
        <w:rPr>
          <w:rStyle w:val="Emphasis"/>
        </w:rPr>
        <w:t>The implication is to get out of Iraq and Afghanistan</w:t>
      </w:r>
      <w:r w:rsidRPr="00FE1802">
        <w:rPr>
          <w:rStyle w:val="StyleBoldUnderline"/>
        </w:rPr>
        <w:t>,</w:t>
      </w:r>
      <w:r w:rsidRPr="00FE1802">
        <w:rPr>
          <w:sz w:val="16"/>
        </w:rPr>
        <w:t xml:space="preserve"> </w:t>
      </w:r>
      <w:proofErr w:type="gramStart"/>
      <w:r w:rsidRPr="00FE1802">
        <w:rPr>
          <w:sz w:val="16"/>
        </w:rPr>
        <w:t>reduce</w:t>
      </w:r>
      <w:proofErr w:type="gramEnd"/>
      <w:r w:rsidRPr="00FE1802">
        <w:rPr>
          <w:sz w:val="16"/>
        </w:rPr>
        <w:t xml:space="preserve"> the presence in Europe, </w:t>
      </w:r>
      <w:r w:rsidRPr="00FE1802">
        <w:rPr>
          <w:rStyle w:val="StyleBoldUnderline"/>
        </w:rPr>
        <w:t>and pivot to Asia</w:t>
      </w:r>
      <w:r w:rsidRPr="00FE1802">
        <w:rPr>
          <w:sz w:val="16"/>
        </w:rPr>
        <w:t xml:space="preserve">— just what the United States is doing. 83 In sum, </w:t>
      </w:r>
      <w:r w:rsidRPr="00FE1802">
        <w:rPr>
          <w:rStyle w:val="StyleBoldUnderline"/>
        </w:rPr>
        <w:t>the argument that U.S. security commitments are unnecessary for peace is countered by a lot of scholarship, including highly influential realist scholarship</w:t>
      </w:r>
      <w:r w:rsidRPr="00FE1802">
        <w:rPr>
          <w:sz w:val="16"/>
        </w:rPr>
        <w:t xml:space="preserve">.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w:t>
      </w:r>
      <w:r w:rsidRPr="00FE1802">
        <w:rPr>
          <w:rStyle w:val="StyleBoldUnderline"/>
        </w:rPr>
        <w:t>switching between offshore and onshore balancing could well be difficult</w:t>
      </w:r>
      <w:r w:rsidRPr="00FE1802">
        <w:rPr>
          <w:sz w:val="16"/>
        </w:rPr>
        <w:t xml:space="preserve">. Bringing together the thrust of many of the arguments discussed so far underlines the degree to which the case for retrenchment misses the underlying logic of the deep engagement strategy. </w:t>
      </w:r>
      <w:r w:rsidRPr="00FE1802">
        <w:rPr>
          <w:rStyle w:val="StyleBoldUnderline"/>
        </w:rPr>
        <w:t>By supplying reassurance, deterrence, and active management, the United States lowers security competition</w:t>
      </w:r>
      <w:r w:rsidRPr="00FE1802">
        <w:rPr>
          <w:sz w:val="16"/>
        </w:rPr>
        <w:t xml:space="preserve"> in the world’s key regions, thereby </w:t>
      </w:r>
      <w:r w:rsidRPr="00FE1802">
        <w:rPr>
          <w:rStyle w:val="StyleBoldUnderline"/>
        </w:rPr>
        <w:t>preventing the emergence of a hothouse atmosphere</w:t>
      </w:r>
      <w:r w:rsidRPr="00FE1802">
        <w:rPr>
          <w:sz w:val="16"/>
        </w:rPr>
        <w:t xml:space="preserve"> for growing new military capabilities</w:t>
      </w:r>
      <w:r w:rsidRPr="00FE1802">
        <w:rPr>
          <w:rStyle w:val="StyleBoldUnderline"/>
        </w:rPr>
        <w:t>. Alliance ties dissuade</w:t>
      </w:r>
      <w:r w:rsidRPr="00FE1802">
        <w:rPr>
          <w:sz w:val="16"/>
        </w:rPr>
        <w:t xml:space="preserve"> </w:t>
      </w:r>
      <w:r w:rsidRPr="00FE1802">
        <w:rPr>
          <w:rStyle w:val="StyleBoldUnderline"/>
        </w:rPr>
        <w:t>partners from ramping up</w:t>
      </w:r>
      <w:r w:rsidRPr="00FE1802">
        <w:rPr>
          <w:sz w:val="16"/>
        </w:rPr>
        <w:t xml:space="preserve"> and also provide leverage to prevent military transfers to potential rivals. </w:t>
      </w:r>
      <w:r w:rsidRPr="00FE1802">
        <w:rPr>
          <w:rStyle w:val="StyleBoldUnderline"/>
        </w:rPr>
        <w:t>On top of all this, the U</w:t>
      </w:r>
      <w:r w:rsidRPr="00FE1802">
        <w:rPr>
          <w:sz w:val="16"/>
        </w:rPr>
        <w:t xml:space="preserve">nited </w:t>
      </w:r>
      <w:r w:rsidRPr="00FE1802">
        <w:rPr>
          <w:rStyle w:val="StyleBoldUnderline"/>
        </w:rPr>
        <w:t>S</w:t>
      </w:r>
      <w:r w:rsidRPr="00FE1802">
        <w:rPr>
          <w:sz w:val="16"/>
        </w:rPr>
        <w:t xml:space="preserve">tates’ </w:t>
      </w:r>
      <w:r w:rsidRPr="00FE1802">
        <w:rPr>
          <w:rStyle w:val="StyleBoldUnderline"/>
        </w:rPr>
        <w:t>formidable military machine may deter entry by potential rivals.</w:t>
      </w:r>
      <w:r w:rsidRPr="00FE1802">
        <w:rPr>
          <w:sz w:val="16"/>
        </w:rPr>
        <w:t xml:space="preserve">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w:t>
      </w:r>
      <w:r w:rsidRPr="00FE1802">
        <w:rPr>
          <w:rStyle w:val="StyleBoldUnderline"/>
        </w:rPr>
        <w:t>the gap between the U.S. military capability and that of potential rivals is by many measures growing rather than shrinking</w:t>
      </w:r>
      <w:r w:rsidRPr="00FE1802">
        <w:rPr>
          <w:sz w:val="16"/>
        </w:rPr>
        <w:t>. 85</w:t>
      </w:r>
    </w:p>
    <w:p w14:paraId="21B7D333" w14:textId="77777777" w:rsidR="00CE2EF2" w:rsidRDefault="00CE2EF2" w:rsidP="00CE2EF2">
      <w:pPr>
        <w:rPr>
          <w:sz w:val="14"/>
        </w:rPr>
      </w:pPr>
    </w:p>
    <w:p w14:paraId="242E1901" w14:textId="77777777" w:rsidR="00CE2EF2" w:rsidRPr="009E6A92" w:rsidRDefault="00CE2EF2" w:rsidP="00CE2EF2">
      <w:pPr>
        <w:rPr>
          <w:sz w:val="16"/>
        </w:rPr>
      </w:pPr>
    </w:p>
    <w:p w14:paraId="17820E29" w14:textId="77777777" w:rsidR="00CE2EF2" w:rsidRPr="006E31F2" w:rsidRDefault="00CE2EF2" w:rsidP="00CE2EF2">
      <w:pPr>
        <w:rPr>
          <w:sz w:val="16"/>
        </w:rPr>
      </w:pPr>
    </w:p>
    <w:p w14:paraId="59ABFA34" w14:textId="2D7A2D45" w:rsidR="00B1463E" w:rsidRPr="00B1463E" w:rsidRDefault="007E14D2" w:rsidP="00B1463E">
      <w:pPr>
        <w:pStyle w:val="Heading3"/>
        <w:jc w:val="left"/>
      </w:pPr>
      <w:r>
        <w:t>Scenario Two –</w:t>
      </w:r>
      <w:r w:rsidR="00B46AE6">
        <w:t xml:space="preserve"> </w:t>
      </w:r>
      <w:proofErr w:type="spellStart"/>
      <w:r w:rsidR="00B46AE6">
        <w:t>Narco</w:t>
      </w:r>
      <w:r>
        <w:t>Terror</w:t>
      </w:r>
      <w:proofErr w:type="spellEnd"/>
    </w:p>
    <w:p w14:paraId="0A029E8C" w14:textId="425295C2" w:rsidR="00B46AE6" w:rsidRDefault="00B46AE6" w:rsidP="00B46AE6">
      <w:pPr>
        <w:pStyle w:val="Heading4"/>
      </w:pPr>
      <w:proofErr w:type="gramStart"/>
      <w:r>
        <w:t>US-Venezuela relation key to prevent authori</w:t>
      </w:r>
      <w:r w:rsidR="00B1463E">
        <w:t xml:space="preserve">tarianism in Latin America and </w:t>
      </w:r>
      <w:r>
        <w:t xml:space="preserve">global </w:t>
      </w:r>
      <w:proofErr w:type="spellStart"/>
      <w:r>
        <w:t>narcoterrorism</w:t>
      </w:r>
      <w:proofErr w:type="spellEnd"/>
      <w:r>
        <w:t>.</w:t>
      </w:r>
      <w:proofErr w:type="gramEnd"/>
      <w:r>
        <w:t xml:space="preserve"> </w:t>
      </w:r>
    </w:p>
    <w:p w14:paraId="21891995" w14:textId="77777777" w:rsidR="00B46AE6" w:rsidRDefault="00B46AE6" w:rsidP="00B46AE6">
      <w:r w:rsidRPr="00EF7161">
        <w:rPr>
          <w:rStyle w:val="StyleStyleBold12pt"/>
        </w:rPr>
        <w:t>Pagano ‘13</w:t>
      </w:r>
      <w:r>
        <w:t xml:space="preserve"> (James, contributing writer to the Truman Doctrine, “Moving Venezuela to the Center,” 3-18-13, http://trumanproject.org/doctrine-blog/moving-venezuela-to-the-center/) </w:t>
      </w:r>
    </w:p>
    <w:p w14:paraId="23A72FDD" w14:textId="77777777" w:rsidR="00B46AE6" w:rsidRDefault="00B46AE6" w:rsidP="00B46AE6"/>
    <w:p w14:paraId="5FE3F6BE" w14:textId="77777777" w:rsidR="00B46AE6" w:rsidRDefault="00B46AE6" w:rsidP="00B46AE6">
      <w:pPr>
        <w:rPr>
          <w:sz w:val="16"/>
        </w:rPr>
      </w:pPr>
      <w:r w:rsidRPr="00AF1736">
        <w:rPr>
          <w:rStyle w:val="StyleBoldUnderline"/>
        </w:rPr>
        <w:t>What should the U.S. role be? It</w:t>
      </w:r>
      <w:r w:rsidRPr="00082608">
        <w:rPr>
          <w:rStyle w:val="StyleBoldUnderline"/>
        </w:rPr>
        <w:t xml:space="preserve"> must</w:t>
      </w:r>
      <w:r w:rsidRPr="00AF1736">
        <w:rPr>
          <w:sz w:val="16"/>
        </w:rPr>
        <w:t xml:space="preserve"> work with its Latin American allies in the region, Chile, Brazil, Colombia and Mexico to gently </w:t>
      </w:r>
      <w:r w:rsidRPr="00AF1736">
        <w:rPr>
          <w:rStyle w:val="StyleBoldUnderline"/>
        </w:rPr>
        <w:t xml:space="preserve">pressure </w:t>
      </w:r>
      <w:proofErr w:type="spellStart"/>
      <w:r w:rsidRPr="00AF1736">
        <w:rPr>
          <w:rStyle w:val="StyleBoldUnderline"/>
        </w:rPr>
        <w:t>Maduro</w:t>
      </w:r>
      <w:proofErr w:type="spellEnd"/>
      <w:r w:rsidRPr="00AF1736">
        <w:rPr>
          <w:rStyle w:val="StyleBoldUnderline"/>
        </w:rPr>
        <w:t xml:space="preserve"> into making the types of institutional and economic changes necessary for Venezuela to prosper. Failure to do so could lead</w:t>
      </w:r>
      <w:r w:rsidRPr="00082608">
        <w:rPr>
          <w:rStyle w:val="StyleBoldUnderline"/>
        </w:rPr>
        <w:t xml:space="preserve"> to the reemergence of </w:t>
      </w:r>
      <w:r w:rsidRPr="00AF1736">
        <w:rPr>
          <w:rStyle w:val="Emphasis"/>
        </w:rPr>
        <w:t>authoritarianism in Latin America, instability in world oil markets and serious regional security repercussions</w:t>
      </w:r>
      <w:r w:rsidRPr="00082608">
        <w:rPr>
          <w:rStyle w:val="StyleBoldUnderline"/>
        </w:rPr>
        <w:t>.</w:t>
      </w:r>
      <w:r w:rsidRPr="00AF1736">
        <w:rPr>
          <w:sz w:val="16"/>
        </w:rPr>
        <w:t xml:space="preserve"> Chavez was infamous for his anti-American tirades. George W. Bush’s poor global standing gave Chavez an easy target. With a more positive global image, the </w:t>
      </w:r>
      <w:r w:rsidRPr="00AF1736">
        <w:rPr>
          <w:sz w:val="16"/>
          <w:szCs w:val="16"/>
        </w:rPr>
        <w:t xml:space="preserve">most important step President Obama can take is to normalize relations with Cuba. As Venezuela’s closest ally, Cuba has remained a persistent problem in U.S.-Latin American relations. By normalizing relations, Obama would take a huge step in reducing anti-Americanism in Venezuela. Simultaneously, Obama would ingratiate himself to the rest of the region by ending the dated embargo. Perhaps most importantly, eliminating this issue would give Venezuela’s next president the political cover necessary to mend relations with the United States. The U.S. should push for economic reform with the help of </w:t>
      </w:r>
      <w:proofErr w:type="gramStart"/>
      <w:r w:rsidRPr="00AF1736">
        <w:rPr>
          <w:sz w:val="16"/>
          <w:szCs w:val="16"/>
        </w:rPr>
        <w:t>Brazil which</w:t>
      </w:r>
      <w:proofErr w:type="gramEnd"/>
      <w:r w:rsidRPr="00AF1736">
        <w:rPr>
          <w:sz w:val="16"/>
          <w:szCs w:val="16"/>
        </w:rPr>
        <w:t xml:space="preserve"> seeks a greater role in international and regional politics. Former Brazilian President Lula da Silva has close ties to Venezuela, and touting the recent successes of his center-left government in Brazil could help persuade </w:t>
      </w:r>
      <w:proofErr w:type="spellStart"/>
      <w:r w:rsidRPr="00AF1736">
        <w:rPr>
          <w:sz w:val="16"/>
          <w:szCs w:val="16"/>
        </w:rPr>
        <w:t>Maduro</w:t>
      </w:r>
      <w:proofErr w:type="spellEnd"/>
      <w:r w:rsidRPr="00AF1736">
        <w:rPr>
          <w:sz w:val="16"/>
          <w:szCs w:val="16"/>
        </w:rPr>
        <w:t xml:space="preserve"> to moderate his government. Brazil has made huge societal gains without suffering the kind of economic setbacks seen in Venezuela. Friendly cajoling, along with the promise of closer economic ties could help lead </w:t>
      </w:r>
      <w:proofErr w:type="spellStart"/>
      <w:r w:rsidRPr="00AF1736">
        <w:rPr>
          <w:sz w:val="16"/>
          <w:szCs w:val="16"/>
        </w:rPr>
        <w:t>Maduro</w:t>
      </w:r>
      <w:proofErr w:type="spellEnd"/>
      <w:r w:rsidRPr="00AF1736">
        <w:rPr>
          <w:sz w:val="16"/>
          <w:szCs w:val="16"/>
        </w:rPr>
        <w:t xml:space="preserve"> onto a path of economic reform necessary to extend certain “</w:t>
      </w:r>
      <w:proofErr w:type="spellStart"/>
      <w:r w:rsidRPr="00AF1736">
        <w:rPr>
          <w:sz w:val="16"/>
          <w:szCs w:val="16"/>
        </w:rPr>
        <w:t>Chavista</w:t>
      </w:r>
      <w:proofErr w:type="spellEnd"/>
      <w:r w:rsidRPr="00AF1736">
        <w:rPr>
          <w:sz w:val="16"/>
          <w:szCs w:val="16"/>
        </w:rPr>
        <w:t>” social programs. Colombia, Brazil and the U.S. also have a shared interest in improving Venezuelan security. Under Chavez, Venezuela became on the most violent countries in Latin America, as drug related crimes skyrocketed. Violence is the number one concern</w:t>
      </w:r>
      <w:r w:rsidRPr="00AF1736">
        <w:rPr>
          <w:sz w:val="16"/>
        </w:rPr>
        <w:t xml:space="preserve"> of Venezuelans, and significant reductions would be a major political victory for whoever is in power. Brazil and Colombia together should pressure Venezuela to accept sorely needed D.E.A assistance with the tacit acceptance of modest political reforms, most importantly freer press. </w:t>
      </w:r>
      <w:r w:rsidRPr="00082608">
        <w:rPr>
          <w:rStyle w:val="StyleBoldUnderline"/>
        </w:rPr>
        <w:t xml:space="preserve">The death of Chavez is a critical juncture in U.S.-Latin American relations and it is important the United States not miss this opportunity. Having a stable trustworthy Venezuela would allow the United States to continue to </w:t>
      </w:r>
      <w:r w:rsidRPr="00AF1736">
        <w:rPr>
          <w:rStyle w:val="Emphasis"/>
        </w:rPr>
        <w:t xml:space="preserve">draw down operations in the ever-volatile Middle East, fight </w:t>
      </w:r>
      <w:proofErr w:type="spellStart"/>
      <w:r w:rsidRPr="00AF1736">
        <w:rPr>
          <w:rStyle w:val="Emphasis"/>
        </w:rPr>
        <w:t>narcotrafficking</w:t>
      </w:r>
      <w:proofErr w:type="spellEnd"/>
      <w:r w:rsidRPr="00AF1736">
        <w:rPr>
          <w:rStyle w:val="Emphasis"/>
        </w:rPr>
        <w:t xml:space="preserve"> and expand trade.</w:t>
      </w:r>
      <w:r w:rsidRPr="00082608">
        <w:rPr>
          <w:rStyle w:val="StyleBoldUnderline"/>
        </w:rPr>
        <w:t xml:space="preserve"> Careful, well thought-out overtures and policy changes will help quell lingering anti-Americanism while also improving regional stability</w:t>
      </w:r>
      <w:r w:rsidRPr="00AF1736">
        <w:rPr>
          <w:sz w:val="16"/>
        </w:rPr>
        <w:t xml:space="preserve">. Ending the Cuban embargo would provide absolute economic gain for all parties, while providing cover for </w:t>
      </w:r>
      <w:proofErr w:type="spellStart"/>
      <w:r w:rsidRPr="00AF1736">
        <w:rPr>
          <w:sz w:val="16"/>
        </w:rPr>
        <w:t>Maduro</w:t>
      </w:r>
      <w:proofErr w:type="spellEnd"/>
      <w:r w:rsidRPr="00AF1736">
        <w:rPr>
          <w:sz w:val="16"/>
        </w:rPr>
        <w:t xml:space="preserve"> to thaw relations with the United States and receive aid to stop uncontrollable violence. </w:t>
      </w:r>
      <w:r w:rsidRPr="00082608">
        <w:rPr>
          <w:rStyle w:val="StyleBoldUnderline"/>
        </w:rPr>
        <w:t xml:space="preserve">Strategic engagement with regional allies could help spur the economic and institutional reforms necessary for Venezuela to prosper moving forward. The situation in Venezuela could be potentially </w:t>
      </w:r>
      <w:r w:rsidRPr="00AF1736">
        <w:rPr>
          <w:rStyle w:val="Emphasis"/>
        </w:rPr>
        <w:t>destabilizing to the region</w:t>
      </w:r>
      <w:r w:rsidRPr="00082608">
        <w:rPr>
          <w:rStyle w:val="StyleBoldUnderline"/>
        </w:rPr>
        <w:t xml:space="preserve">. </w:t>
      </w:r>
      <w:r w:rsidRPr="00AF1736">
        <w:rPr>
          <w:sz w:val="16"/>
        </w:rPr>
        <w:t>The United must act deliberately to make Hugo Chavez’s passing an unmitigated positive development.</w:t>
      </w:r>
    </w:p>
    <w:p w14:paraId="29637AFB" w14:textId="77777777" w:rsidR="00B1463E" w:rsidRDefault="00B1463E" w:rsidP="00B46AE6">
      <w:pPr>
        <w:rPr>
          <w:sz w:val="16"/>
        </w:rPr>
      </w:pPr>
    </w:p>
    <w:p w14:paraId="5E38C295" w14:textId="77777777" w:rsidR="00B1463E" w:rsidRPr="00CC2A6F" w:rsidRDefault="00B1463E" w:rsidP="00B1463E">
      <w:pPr>
        <w:pStyle w:val="Heading4"/>
      </w:pPr>
      <w:proofErr w:type="spellStart"/>
      <w:r>
        <w:t>Maduro</w:t>
      </w:r>
      <w:proofErr w:type="spellEnd"/>
      <w:r>
        <w:t xml:space="preserve"> will turn to the narcotics in an attempt to maintain stability</w:t>
      </w:r>
    </w:p>
    <w:p w14:paraId="428DB47B" w14:textId="77777777" w:rsidR="00B1463E" w:rsidRDefault="00B1463E" w:rsidP="00B1463E">
      <w:proofErr w:type="spellStart"/>
      <w:r w:rsidRPr="00E43B65">
        <w:rPr>
          <w:rStyle w:val="StyleStyleBold12pt"/>
        </w:rPr>
        <w:t>Shinkman</w:t>
      </w:r>
      <w:proofErr w:type="spellEnd"/>
      <w:r w:rsidRPr="00E43B65">
        <w:rPr>
          <w:rStyle w:val="StyleStyleBold12pt"/>
        </w:rPr>
        <w:t xml:space="preserve"> 13</w:t>
      </w:r>
      <w:r>
        <w:t xml:space="preserve"> (Paul D. </w:t>
      </w:r>
      <w:proofErr w:type="spellStart"/>
      <w:r>
        <w:t>Shinkman</w:t>
      </w:r>
      <w:proofErr w:type="spellEnd"/>
      <w:r>
        <w:t>, National Security reporter for USN, 24 April 2013, “</w:t>
      </w:r>
      <w:r w:rsidRPr="00E43B65">
        <w:t xml:space="preserve">Iranian-Sponsored </w:t>
      </w:r>
      <w:proofErr w:type="spellStart"/>
      <w:r w:rsidRPr="00E43B65">
        <w:t>Narco</w:t>
      </w:r>
      <w:proofErr w:type="spellEnd"/>
      <w:r w:rsidRPr="00E43B65">
        <w:t xml:space="preserve">-Terrorism in Venezuela: How Will </w:t>
      </w:r>
      <w:proofErr w:type="spellStart"/>
      <w:r w:rsidRPr="00E43B65">
        <w:t>Maduro</w:t>
      </w:r>
      <w:proofErr w:type="spellEnd"/>
      <w:r w:rsidRPr="00E43B65">
        <w:t xml:space="preserve"> Respond?</w:t>
      </w:r>
      <w:r>
        <w:t xml:space="preserve">” US News, </w:t>
      </w:r>
      <w:hyperlink r:id="rId17" w:history="1">
        <w:r w:rsidRPr="008E13CB">
          <w:rPr>
            <w:rStyle w:val="Hyperlink"/>
          </w:rPr>
          <w:t>http://www.usnews.com/news/articles/2013/04/24/iranian-sponsored-narco-terrorism-in-venezuela-how-will-maduro-respond</w:t>
        </w:r>
      </w:hyperlink>
      <w:proofErr w:type="gramStart"/>
      <w:r>
        <w:t>)kw</w:t>
      </w:r>
      <w:proofErr w:type="gramEnd"/>
    </w:p>
    <w:p w14:paraId="308C1B5D" w14:textId="72834942" w:rsidR="00B46AE6" w:rsidRPr="00B1463E" w:rsidRDefault="00B1463E" w:rsidP="00B46AE6">
      <w:pPr>
        <w:rPr>
          <w:u w:val="single"/>
        </w:rPr>
      </w:pPr>
      <w:r w:rsidRPr="00B46AE6">
        <w:rPr>
          <w:sz w:val="16"/>
        </w:rPr>
        <w:t xml:space="preserve">At a conference earlier this month, top U.S. military officers identified what they thought would be the top threats to the U.S. as it draws down from protracted wars in Iraq and Afghanistan. Gen. James Amos, commandant of the Marine Corps, was unequivocal about a largely unreported danger: </w:t>
      </w:r>
      <w:r w:rsidRPr="00CC2A6F">
        <w:rPr>
          <w:rStyle w:val="StyleBoldUnderline"/>
        </w:rPr>
        <w:t>"</w:t>
      </w:r>
      <w:proofErr w:type="spellStart"/>
      <w:r w:rsidRPr="00CC2A6F">
        <w:rPr>
          <w:rStyle w:val="StyleBoldUnderline"/>
        </w:rPr>
        <w:t>Narco</w:t>
      </w:r>
      <w:proofErr w:type="spellEnd"/>
      <w:r w:rsidRPr="00CC2A6F">
        <w:rPr>
          <w:rStyle w:val="StyleBoldUnderline"/>
        </w:rPr>
        <w:t>-terrorism just on our south border: [it is] yet to be seen just how that is going to play out in our own nation, but it is an issue and it is something that our nation is going to have to deal with."</w:t>
      </w:r>
      <w:r w:rsidRPr="00B46AE6">
        <w:rPr>
          <w:sz w:val="16"/>
        </w:rPr>
        <w:t xml:space="preserve"> "Colombia is doing particularly well, but there is an insurgency growing," Amos continued. "They have been fighting it, probably the greatest success story in this part of the world." The commandant's remarks came a week before the April 14 election where Venezuelans chose a successor to the wildly popular and charismatic Hugo Chavez, who died March 5. Amos indicated the outcome of this election would define much of future relations between the U.S. and Venezuela, located on a continent that has rarely appeared on America's foreign policy radar in the last decade. Experts, analysts and pundits could not have predicted the election outcome: The establishment's Nicolas </w:t>
      </w:r>
      <w:proofErr w:type="spellStart"/>
      <w:r w:rsidRPr="00B46AE6">
        <w:rPr>
          <w:sz w:val="16"/>
        </w:rPr>
        <w:t>Maduro</w:t>
      </w:r>
      <w:proofErr w:type="spellEnd"/>
      <w:r w:rsidRPr="00B46AE6">
        <w:rPr>
          <w:sz w:val="16"/>
        </w:rPr>
        <w:t xml:space="preserve"> beat reformer Henrique </w:t>
      </w:r>
      <w:proofErr w:type="spellStart"/>
      <w:r w:rsidRPr="00B46AE6">
        <w:rPr>
          <w:sz w:val="16"/>
        </w:rPr>
        <w:t>Capriles</w:t>
      </w:r>
      <w:proofErr w:type="spellEnd"/>
      <w:r w:rsidRPr="00B46AE6">
        <w:rPr>
          <w:sz w:val="16"/>
        </w:rPr>
        <w:t xml:space="preserve"> by a margin of roughly 1 percent. </w:t>
      </w:r>
      <w:r w:rsidRPr="00CC2A6F">
        <w:rPr>
          <w:rStyle w:val="StyleBoldUnderline"/>
        </w:rPr>
        <w:t xml:space="preserve">Chavez's </w:t>
      </w:r>
      <w:proofErr w:type="gramStart"/>
      <w:r w:rsidRPr="00CC2A6F">
        <w:rPr>
          <w:rStyle w:val="StyleBoldUnderline"/>
        </w:rPr>
        <w:t>hand-picked</w:t>
      </w:r>
      <w:proofErr w:type="gramEnd"/>
      <w:r w:rsidRPr="00CC2A6F">
        <w:rPr>
          <w:rStyle w:val="StyleBoldUnderline"/>
        </w:rPr>
        <w:t xml:space="preserve"> successor inherited the presidency, but he would not enjoy a broad public mandate to get a teetering Venezuela back on track. The situation in the South American nation remains dire amid skyrocketing inflation, largely due to Chavez's efforts to nationalize private industry and increase social benefits.</w:t>
      </w:r>
      <w:r w:rsidRPr="00B46AE6">
        <w:rPr>
          <w:sz w:val="16"/>
        </w:rPr>
        <w:t xml:space="preserve"> [PHOTOS: Venezuela Mourns Hugo Chavez] </w:t>
      </w:r>
      <w:proofErr w:type="spellStart"/>
      <w:r w:rsidRPr="00CC2A6F">
        <w:rPr>
          <w:rStyle w:val="StyleBoldUnderline"/>
        </w:rPr>
        <w:t>Maduro's</w:t>
      </w:r>
      <w:proofErr w:type="spellEnd"/>
      <w:r w:rsidRPr="00CC2A6F">
        <w:rPr>
          <w:rStyle w:val="StyleBoldUnderline"/>
        </w:rPr>
        <w:t xml:space="preserve"> immediate attention after claiming victory was drawn to remedying widespread blackouts and food shortages.</w:t>
      </w:r>
      <w:r w:rsidRPr="00B46AE6">
        <w:rPr>
          <w:sz w:val="16"/>
        </w:rPr>
        <w:t xml:space="preserve"> </w:t>
      </w:r>
      <w:r w:rsidRPr="00CC2A6F">
        <w:rPr>
          <w:rStyle w:val="StyleBoldUnderline"/>
        </w:rPr>
        <w:t>One expert on the region says the new leader may need to tap into a shadow world of transnational crime to maintain the stability his countrymen expect. "</w:t>
      </w:r>
      <w:r w:rsidRPr="00B46AE6">
        <w:rPr>
          <w:sz w:val="16"/>
        </w:rPr>
        <w:t xml:space="preserve">Venezuela is a really nice bar, and anybody can go in there and pick up anybody else," says </w:t>
      </w:r>
      <w:r w:rsidRPr="00CC2A6F">
        <w:rPr>
          <w:rStyle w:val="StyleBoldUnderline"/>
        </w:rPr>
        <w:t xml:space="preserve">Doug Farah, an expert on </w:t>
      </w:r>
      <w:proofErr w:type="spellStart"/>
      <w:r w:rsidRPr="00CC2A6F">
        <w:rPr>
          <w:rStyle w:val="StyleBoldUnderline"/>
        </w:rPr>
        <w:t>narco</w:t>
      </w:r>
      <w:proofErr w:type="spellEnd"/>
      <w:r w:rsidRPr="00CC2A6F">
        <w:rPr>
          <w:rStyle w:val="StyleBoldUnderline"/>
        </w:rPr>
        <w:t>-terrorism and Latin American crime</w:t>
      </w:r>
      <w:r w:rsidRPr="00B46AE6">
        <w:rPr>
          <w:sz w:val="16"/>
        </w:rPr>
        <w:t xml:space="preserve">. He </w:t>
      </w:r>
      <w:r w:rsidRPr="00CC2A6F">
        <w:rPr>
          <w:rStyle w:val="StyleBoldUnderline"/>
        </w:rPr>
        <w:t>compares the country to the kind of establishment where nefarious actors can find solutions to a problem. Anti-American groups can find freelance cyber terrorists, for example, or potential drug runners can make connections with the FARC, the Colombian guerilla organization,</w:t>
      </w:r>
      <w:r w:rsidRPr="00B46AE6">
        <w:rPr>
          <w:sz w:val="16"/>
        </w:rPr>
        <w:t xml:space="preserve"> he says. "Sometimes it creates a long-term relationship, and sometimes it creates a one-night stand," says Farah, a former Washington Post investigative reporter who is now a senior fellow at the Virginia-based International Assessment and Strategy Center. [BROWSE: Political Cartoons on Iran] Under Chavez, Venezuela also created strong ties with Cuba, which for decades has navigated treacherous financial waters and desperate economic straits, all while dodging U.S. influence. But the help Venezuela receives is not limited to its own hemisphere</w:t>
      </w:r>
      <w:r w:rsidRPr="00CC2A6F">
        <w:rPr>
          <w:rStyle w:val="StyleBoldUnderline"/>
        </w:rPr>
        <w:t>. Farah produced a research paper for the U.S. Army War College in August 2012 about the "growing alliance" between state-sponsored Iranian agents and other anti-American groups in Latin America, including the governments of Venezuela and Cuba. This alliance with Iran uses established drug trade routes from countries in South and Central America to penetrate North American borders, all under a banner of mutual malevolence toward the U.S.</w:t>
      </w:r>
      <w:r w:rsidRPr="00B46AE6">
        <w:rPr>
          <w:sz w:val="16"/>
        </w:rPr>
        <w:t xml:space="preserve"> The results of this access are largely secret, though security </w:t>
      </w:r>
      <w:r w:rsidRPr="00CC2A6F">
        <w:rPr>
          <w:rStyle w:val="StyleBoldUnderline"/>
        </w:rPr>
        <w:t xml:space="preserve">experts who spoke with U.S. News believe </w:t>
      </w:r>
      <w:proofErr w:type="gramStart"/>
      <w:r w:rsidRPr="00CC2A6F">
        <w:rPr>
          <w:rStyle w:val="StyleBoldUnderline"/>
        </w:rPr>
        <w:t>the attempted assassination of the Saudi Arabian ambassador in Washington, D.C.'s Georgetown neighborhood was carried out by Iranian intelligence operatives</w:t>
      </w:r>
      <w:proofErr w:type="gramEnd"/>
      <w:r w:rsidRPr="00CC2A6F">
        <w:rPr>
          <w:rStyle w:val="StyleBoldUnderline"/>
        </w:rPr>
        <w:t>.</w:t>
      </w:r>
    </w:p>
    <w:p w14:paraId="13923451" w14:textId="77777777" w:rsidR="007E14D2" w:rsidRPr="004A41CF" w:rsidRDefault="007E14D2" w:rsidP="007E14D2">
      <w:pPr>
        <w:pStyle w:val="Heading4"/>
        <w:rPr>
          <w:rFonts w:eastAsia="Times New Roman" w:cs="Arial"/>
          <w:szCs w:val="28"/>
        </w:rPr>
      </w:pPr>
      <w:proofErr w:type="spellStart"/>
      <w:r>
        <w:t>Narco</w:t>
      </w:r>
      <w:proofErr w:type="spellEnd"/>
      <w:r>
        <w:t>-Terrorism fueled by FARC causes WMD use in the Americas</w:t>
      </w:r>
    </w:p>
    <w:p w14:paraId="6AEDC6AA" w14:textId="77777777" w:rsidR="007E14D2" w:rsidRPr="004A41CF" w:rsidRDefault="007E14D2" w:rsidP="007E14D2">
      <w:pPr>
        <w:widowControl w:val="0"/>
        <w:rPr>
          <w:rFonts w:eastAsia="Times New Roman" w:cs="Times New Roman"/>
          <w:szCs w:val="20"/>
        </w:rPr>
      </w:pPr>
      <w:r w:rsidRPr="004A41CF">
        <w:rPr>
          <w:rFonts w:eastAsia="Times New Roman" w:cs="Times New Roman"/>
          <w:b/>
          <w:szCs w:val="20"/>
        </w:rPr>
        <w:t>NTA 8</w:t>
      </w:r>
      <w:r w:rsidRPr="004A41CF">
        <w:rPr>
          <w:rFonts w:eastAsia="Times New Roman" w:cs="Times New Roman"/>
          <w:szCs w:val="20"/>
        </w:rPr>
        <w:t xml:space="preserve"> (National Terror Alert, “U.S. Officials Worry Terrorists Could Align With Drug Cartels,” 10-9, http://www.nationalterroralert.com/2008/10/09/us-officials-worry-terrorists-could-align-with-drug-cartels/)</w:t>
      </w:r>
    </w:p>
    <w:p w14:paraId="3EEB4D49" w14:textId="77777777" w:rsidR="007E14D2" w:rsidRPr="004A41CF" w:rsidRDefault="007E14D2" w:rsidP="007E14D2">
      <w:pPr>
        <w:widowControl w:val="0"/>
        <w:rPr>
          <w:rFonts w:eastAsia="Times New Roman" w:cs="Times New Roman"/>
          <w:szCs w:val="20"/>
        </w:rPr>
      </w:pPr>
    </w:p>
    <w:p w14:paraId="6400C827" w14:textId="77777777" w:rsidR="007E14D2" w:rsidRPr="004A41CF" w:rsidRDefault="007E14D2" w:rsidP="007E14D2">
      <w:pPr>
        <w:widowControl w:val="0"/>
        <w:rPr>
          <w:rFonts w:eastAsia="Times New Roman" w:cs="Times New Roman"/>
          <w:szCs w:val="20"/>
        </w:rPr>
      </w:pPr>
      <w:r w:rsidRPr="00B97755">
        <w:rPr>
          <w:rFonts w:eastAsia="Times New Roman" w:cs="Arial"/>
          <w:bCs/>
          <w:szCs w:val="26"/>
          <w:highlight w:val="cyan"/>
          <w:u w:val="single"/>
        </w:rPr>
        <w:t xml:space="preserve">There is real danger that </w:t>
      </w:r>
      <w:r w:rsidRPr="00B97755">
        <w:rPr>
          <w:rStyle w:val="Emphasis"/>
          <w:highlight w:val="cyan"/>
        </w:rPr>
        <w:t>Islamic extremist groups</w:t>
      </w:r>
      <w:r w:rsidRPr="00B97755">
        <w:rPr>
          <w:rFonts w:eastAsia="Times New Roman" w:cs="Arial"/>
          <w:bCs/>
          <w:szCs w:val="26"/>
          <w:highlight w:val="cyan"/>
          <w:u w:val="single"/>
        </w:rPr>
        <w:t xml:space="preserve"> </w:t>
      </w:r>
      <w:r w:rsidRPr="004A41CF">
        <w:rPr>
          <w:rFonts w:eastAsia="Times New Roman" w:cs="Arial"/>
          <w:bCs/>
          <w:szCs w:val="26"/>
          <w:u w:val="single"/>
        </w:rPr>
        <w:t xml:space="preserve">such as al-Qaeda and Hezbollah </w:t>
      </w:r>
      <w:r w:rsidRPr="00B97755">
        <w:rPr>
          <w:rFonts w:eastAsia="Times New Roman" w:cs="Arial"/>
          <w:bCs/>
          <w:szCs w:val="26"/>
          <w:highlight w:val="cyan"/>
          <w:u w:val="single"/>
        </w:rPr>
        <w:t xml:space="preserve">could </w:t>
      </w:r>
      <w:r w:rsidRPr="00B97755">
        <w:rPr>
          <w:rStyle w:val="Emphasis"/>
          <w:highlight w:val="cyan"/>
        </w:rPr>
        <w:t>form alliances</w:t>
      </w:r>
      <w:r w:rsidRPr="00B97755">
        <w:rPr>
          <w:rFonts w:eastAsia="Times New Roman" w:cs="Arial"/>
          <w:bCs/>
          <w:szCs w:val="26"/>
          <w:highlight w:val="cyan"/>
          <w:u w:val="single"/>
        </w:rPr>
        <w:t xml:space="preserve"> with wealthy and powerful Latin American </w:t>
      </w:r>
      <w:r w:rsidRPr="00B97755">
        <w:rPr>
          <w:rStyle w:val="Emphasis"/>
          <w:highlight w:val="cyan"/>
        </w:rPr>
        <w:t>drug lords</w:t>
      </w:r>
      <w:r w:rsidRPr="00B97755">
        <w:rPr>
          <w:rFonts w:eastAsia="Times New Roman" w:cs="Arial"/>
          <w:bCs/>
          <w:szCs w:val="26"/>
          <w:highlight w:val="cyan"/>
          <w:u w:val="single"/>
        </w:rPr>
        <w:t xml:space="preserve"> to launch new terrorist attacks</w:t>
      </w:r>
      <w:r w:rsidRPr="004A41CF">
        <w:rPr>
          <w:rFonts w:eastAsia="Times New Roman" w:cs="Times New Roman"/>
          <w:sz w:val="16"/>
          <w:szCs w:val="20"/>
        </w:rPr>
        <w:t xml:space="preserve">, U.S. officials said Wednesday.  </w:t>
      </w:r>
      <w:r w:rsidRPr="004A41CF">
        <w:rPr>
          <w:rFonts w:eastAsia="Times New Roman" w:cs="Arial"/>
          <w:bCs/>
          <w:szCs w:val="26"/>
          <w:u w:val="single"/>
        </w:rPr>
        <w:t>Extremist group operatives have already been identified in several Latin American countries</w:t>
      </w:r>
      <w:r w:rsidRPr="004A41CF">
        <w:rPr>
          <w:rFonts w:eastAsia="Times New Roman" w:cs="Times New Roman"/>
          <w:sz w:val="16"/>
          <w:szCs w:val="20"/>
        </w:rPr>
        <w:t xml:space="preserve">, mostly involved in fundraising and finding logistical support. But Charles Allen, chief of intelligence analysis at the Homeland Security Department, said </w:t>
      </w:r>
      <w:r w:rsidRPr="00B97755">
        <w:rPr>
          <w:rFonts w:eastAsia="Times New Roman" w:cs="Arial"/>
          <w:bCs/>
          <w:szCs w:val="26"/>
          <w:highlight w:val="cyan"/>
          <w:u w:val="single"/>
        </w:rPr>
        <w:t xml:space="preserve">they could use </w:t>
      </w:r>
      <w:r w:rsidRPr="004A41CF">
        <w:rPr>
          <w:rFonts w:eastAsia="Times New Roman" w:cs="Arial"/>
          <w:bCs/>
          <w:szCs w:val="26"/>
          <w:u w:val="single"/>
        </w:rPr>
        <w:t xml:space="preserve">well-established smuggling routes and </w:t>
      </w:r>
      <w:r w:rsidRPr="00B97755">
        <w:rPr>
          <w:rFonts w:eastAsia="Times New Roman" w:cs="Arial"/>
          <w:bCs/>
          <w:szCs w:val="26"/>
          <w:highlight w:val="cyan"/>
          <w:u w:val="single"/>
        </w:rPr>
        <w:t xml:space="preserve">drug profits to bring </w:t>
      </w:r>
      <w:r w:rsidRPr="00D2777A">
        <w:rPr>
          <w:rFonts w:eastAsia="Times New Roman" w:cs="Arial"/>
          <w:bCs/>
          <w:szCs w:val="26"/>
          <w:u w:val="single"/>
        </w:rPr>
        <w:t xml:space="preserve">people or even </w:t>
      </w:r>
      <w:r w:rsidRPr="00B97755">
        <w:rPr>
          <w:rStyle w:val="Emphasis"/>
          <w:highlight w:val="cyan"/>
        </w:rPr>
        <w:t>w</w:t>
      </w:r>
      <w:r w:rsidRPr="004A41CF">
        <w:rPr>
          <w:rFonts w:eastAsia="Times New Roman" w:cs="Arial"/>
          <w:bCs/>
          <w:szCs w:val="26"/>
          <w:u w:val="single"/>
        </w:rPr>
        <w:t xml:space="preserve">eapons of </w:t>
      </w:r>
      <w:r w:rsidRPr="00B97755">
        <w:rPr>
          <w:rStyle w:val="Emphasis"/>
          <w:highlight w:val="cyan"/>
        </w:rPr>
        <w:t>m</w:t>
      </w:r>
      <w:r w:rsidRPr="004A41CF">
        <w:rPr>
          <w:rFonts w:eastAsia="Times New Roman" w:cs="Arial"/>
          <w:bCs/>
          <w:szCs w:val="26"/>
          <w:u w:val="single"/>
        </w:rPr>
        <w:t xml:space="preserve">ass </w:t>
      </w:r>
      <w:r w:rsidRPr="00B97755">
        <w:rPr>
          <w:rStyle w:val="Emphasis"/>
          <w:highlight w:val="cyan"/>
        </w:rPr>
        <w:t>d</w:t>
      </w:r>
      <w:r w:rsidRPr="004A41CF">
        <w:rPr>
          <w:rFonts w:eastAsia="Times New Roman" w:cs="Arial"/>
          <w:bCs/>
          <w:szCs w:val="26"/>
          <w:u w:val="single"/>
        </w:rPr>
        <w:t>e</w:t>
      </w:r>
      <w:r w:rsidRPr="00B97755">
        <w:rPr>
          <w:rFonts w:eastAsia="Times New Roman" w:cs="Arial"/>
          <w:bCs/>
          <w:szCs w:val="26"/>
          <w:highlight w:val="cyan"/>
          <w:u w:val="single"/>
        </w:rPr>
        <w:t>s</w:t>
      </w:r>
      <w:r w:rsidRPr="004A41CF">
        <w:rPr>
          <w:rFonts w:eastAsia="Times New Roman" w:cs="Arial"/>
          <w:bCs/>
          <w:szCs w:val="26"/>
          <w:u w:val="single"/>
        </w:rPr>
        <w:t xml:space="preserve">truction </w:t>
      </w:r>
      <w:r w:rsidRPr="00B97755">
        <w:rPr>
          <w:rFonts w:eastAsia="Times New Roman" w:cs="Arial"/>
          <w:bCs/>
          <w:szCs w:val="26"/>
          <w:highlight w:val="cyan"/>
          <w:u w:val="single"/>
        </w:rPr>
        <w:t>to the U.S</w:t>
      </w:r>
      <w:r w:rsidRPr="00B97755">
        <w:rPr>
          <w:rFonts w:eastAsia="Times New Roman" w:cs="Times New Roman"/>
          <w:sz w:val="16"/>
          <w:szCs w:val="20"/>
          <w:highlight w:val="cyan"/>
        </w:rPr>
        <w:t xml:space="preserve">.  </w:t>
      </w:r>
      <w:r w:rsidRPr="004A41CF">
        <w:rPr>
          <w:rFonts w:eastAsia="Times New Roman" w:cs="Times New Roman"/>
          <w:sz w:val="16"/>
          <w:szCs w:val="20"/>
        </w:rPr>
        <w:t>“</w:t>
      </w:r>
      <w:r w:rsidRPr="00B97755">
        <w:rPr>
          <w:rFonts w:eastAsia="Times New Roman" w:cs="Arial"/>
          <w:bCs/>
          <w:szCs w:val="26"/>
          <w:highlight w:val="cyan"/>
          <w:u w:val="single"/>
        </w:rPr>
        <w:t xml:space="preserve">The presence of these people </w:t>
      </w:r>
      <w:r w:rsidRPr="004A41CF">
        <w:rPr>
          <w:rFonts w:eastAsia="Times New Roman" w:cs="Arial"/>
          <w:bCs/>
          <w:szCs w:val="26"/>
          <w:u w:val="single"/>
        </w:rPr>
        <w:t xml:space="preserve">in the region leaves </w:t>
      </w:r>
      <w:r w:rsidRPr="00B97755">
        <w:rPr>
          <w:rFonts w:eastAsia="Times New Roman" w:cs="Arial"/>
          <w:bCs/>
          <w:szCs w:val="26"/>
          <w:highlight w:val="cyan"/>
          <w:u w:val="single"/>
        </w:rPr>
        <w:t xml:space="preserve">open the possibility that they will attempt to </w:t>
      </w:r>
      <w:r w:rsidRPr="00B97755">
        <w:rPr>
          <w:rFonts w:eastAsia="Times New Roman" w:cs="Arial"/>
          <w:bCs/>
          <w:szCs w:val="26"/>
          <w:highlight w:val="cyan"/>
          <w:u w:val="single"/>
          <w:bdr w:val="single" w:sz="4" w:space="0" w:color="auto"/>
        </w:rPr>
        <w:t>attack the U</w:t>
      </w:r>
      <w:r w:rsidRPr="00B97755">
        <w:rPr>
          <w:rFonts w:eastAsia="Times New Roman" w:cs="Arial"/>
          <w:bCs/>
          <w:szCs w:val="26"/>
          <w:highlight w:val="cyan"/>
          <w:u w:val="single"/>
        </w:rPr>
        <w:t xml:space="preserve">nited </w:t>
      </w:r>
      <w:r w:rsidRPr="00B97755">
        <w:rPr>
          <w:rFonts w:eastAsia="Times New Roman" w:cs="Arial"/>
          <w:bCs/>
          <w:szCs w:val="26"/>
          <w:highlight w:val="cyan"/>
          <w:u w:val="single"/>
          <w:bdr w:val="single" w:sz="4" w:space="0" w:color="auto"/>
        </w:rPr>
        <w:t>S</w:t>
      </w:r>
      <w:r w:rsidRPr="00B97755">
        <w:rPr>
          <w:rFonts w:eastAsia="Times New Roman" w:cs="Arial"/>
          <w:bCs/>
          <w:szCs w:val="26"/>
          <w:highlight w:val="cyan"/>
          <w:u w:val="single"/>
        </w:rPr>
        <w:t>tates</w:t>
      </w:r>
      <w:r w:rsidRPr="004A41CF">
        <w:rPr>
          <w:rFonts w:eastAsia="Times New Roman" w:cs="Times New Roman"/>
          <w:sz w:val="16"/>
          <w:szCs w:val="20"/>
        </w:rPr>
        <w:t>,” said Allen, a veteran CIA analyst. “</w:t>
      </w:r>
      <w:r w:rsidRPr="00B97755">
        <w:rPr>
          <w:rFonts w:eastAsia="Times New Roman" w:cs="Arial"/>
          <w:bCs/>
          <w:szCs w:val="26"/>
          <w:highlight w:val="cyan"/>
          <w:u w:val="single"/>
        </w:rPr>
        <w:t xml:space="preserve">The threats </w:t>
      </w:r>
      <w:r w:rsidRPr="004A41CF">
        <w:rPr>
          <w:rFonts w:eastAsia="Times New Roman" w:cs="Arial"/>
          <w:bCs/>
          <w:szCs w:val="26"/>
          <w:u w:val="single"/>
        </w:rPr>
        <w:t xml:space="preserve">in this hemisphere </w:t>
      </w:r>
      <w:r w:rsidRPr="00B97755">
        <w:rPr>
          <w:rFonts w:eastAsia="Times New Roman" w:cs="Arial"/>
          <w:bCs/>
          <w:szCs w:val="26"/>
          <w:highlight w:val="cyan"/>
          <w:u w:val="single"/>
        </w:rPr>
        <w:t>are real</w:t>
      </w:r>
      <w:r w:rsidRPr="004A41CF">
        <w:rPr>
          <w:rFonts w:eastAsia="Times New Roman" w:cs="Arial"/>
          <w:bCs/>
          <w:szCs w:val="26"/>
          <w:u w:val="single"/>
        </w:rPr>
        <w:t>. We cannot ignore them</w:t>
      </w:r>
      <w:r w:rsidRPr="004A41CF">
        <w:rPr>
          <w:rFonts w:eastAsia="Times New Roman" w:cs="Times New Roman"/>
          <w:sz w:val="16"/>
          <w:szCs w:val="20"/>
        </w:rPr>
        <w:t xml:space="preserve">.”  Much as the Taliban tapped Afghanistan’s heroin for money, </w:t>
      </w:r>
      <w:r w:rsidRPr="004A41CF">
        <w:rPr>
          <w:rFonts w:eastAsia="Times New Roman" w:cs="Arial"/>
          <w:bCs/>
          <w:szCs w:val="26"/>
          <w:u w:val="single"/>
        </w:rPr>
        <w:t>U.S. officials say the vast profits available from Latin American cocaine could provide al-Qaida and others with a ready source of income</w:t>
      </w:r>
      <w:r w:rsidRPr="004A41CF">
        <w:rPr>
          <w:rFonts w:eastAsia="Times New Roman" w:cs="Times New Roman"/>
          <w:sz w:val="16"/>
          <w:szCs w:val="20"/>
        </w:rPr>
        <w:t xml:space="preserve">. The rebel group known as the Revolutionary Armed Forces of Colombia, or </w:t>
      </w:r>
      <w:r w:rsidRPr="00B97755">
        <w:rPr>
          <w:rStyle w:val="Emphasis"/>
          <w:highlight w:val="cyan"/>
        </w:rPr>
        <w:t>FARC</w:t>
      </w:r>
      <w:r w:rsidRPr="00B97755">
        <w:rPr>
          <w:rStyle w:val="TitleChar"/>
          <w:highlight w:val="cyan"/>
        </w:rPr>
        <w:t>, has long used drug money to pay for weapons, supplies and operations</w:t>
      </w:r>
      <w:r w:rsidRPr="004A41CF">
        <w:rPr>
          <w:rFonts w:eastAsia="Times New Roman" w:cs="Times New Roman"/>
          <w:sz w:val="16"/>
          <w:szCs w:val="20"/>
        </w:rPr>
        <w:t xml:space="preserve"> — and is also designated as a terrorist organization by the U.S.  “We’ve got a hybrid that has developed right before our eyes,” Braun said.  </w:t>
      </w:r>
      <w:r w:rsidRPr="004A41CF">
        <w:rPr>
          <w:rFonts w:eastAsia="Times New Roman" w:cs="Arial"/>
          <w:bCs/>
          <w:szCs w:val="26"/>
          <w:u w:val="single"/>
        </w:rPr>
        <w:t xml:space="preserve">Latin America’s </w:t>
      </w:r>
      <w:r w:rsidRPr="00B97755">
        <w:rPr>
          <w:rFonts w:eastAsia="Times New Roman" w:cs="Arial"/>
          <w:bCs/>
          <w:szCs w:val="26"/>
          <w:highlight w:val="cyan"/>
          <w:u w:val="single"/>
        </w:rPr>
        <w:t xml:space="preserve">drug kingpins </w:t>
      </w:r>
      <w:r w:rsidRPr="004A41CF">
        <w:rPr>
          <w:rFonts w:eastAsia="Times New Roman" w:cs="Arial"/>
          <w:bCs/>
          <w:szCs w:val="26"/>
          <w:u w:val="single"/>
        </w:rPr>
        <w:t xml:space="preserve">already </w:t>
      </w:r>
      <w:r w:rsidRPr="00B97755">
        <w:rPr>
          <w:rFonts w:eastAsia="Times New Roman" w:cs="Arial"/>
          <w:bCs/>
          <w:szCs w:val="26"/>
          <w:highlight w:val="cyan"/>
          <w:u w:val="single"/>
        </w:rPr>
        <w:t>have well-established methods of smuggling, laundering money</w:t>
      </w:r>
      <w:r w:rsidRPr="004A41CF">
        <w:rPr>
          <w:rFonts w:eastAsia="Times New Roman" w:cs="Arial"/>
          <w:bCs/>
          <w:szCs w:val="26"/>
          <w:u w:val="single"/>
        </w:rPr>
        <w:t xml:space="preserve">, obtaining false documents, providing safe havens and obtaining illicit weapons, </w:t>
      </w:r>
      <w:r w:rsidRPr="00B97755">
        <w:rPr>
          <w:rFonts w:eastAsia="Times New Roman" w:cs="Arial"/>
          <w:bCs/>
          <w:szCs w:val="26"/>
          <w:highlight w:val="cyan"/>
          <w:u w:val="single"/>
        </w:rPr>
        <w:t xml:space="preserve">all of which would be </w:t>
      </w:r>
      <w:r w:rsidRPr="00B97755">
        <w:rPr>
          <w:rStyle w:val="Emphasis"/>
          <w:highlight w:val="cyan"/>
        </w:rPr>
        <w:t>attractive to terrorists</w:t>
      </w:r>
      <w:r w:rsidRPr="00B97755">
        <w:rPr>
          <w:rFonts w:eastAsia="Times New Roman" w:cs="Arial"/>
          <w:bCs/>
          <w:szCs w:val="26"/>
          <w:highlight w:val="cyan"/>
          <w:u w:val="single"/>
        </w:rPr>
        <w:t xml:space="preserve"> </w:t>
      </w:r>
      <w:r w:rsidRPr="004A41CF">
        <w:rPr>
          <w:rFonts w:eastAsia="Times New Roman" w:cs="Arial"/>
          <w:bCs/>
          <w:szCs w:val="26"/>
          <w:u w:val="single"/>
        </w:rPr>
        <w:t>who are facing new pressures in the Middle East and elsewhere</w:t>
      </w:r>
      <w:r w:rsidRPr="004A41CF">
        <w:rPr>
          <w:rFonts w:eastAsia="Times New Roman" w:cs="Times New Roman"/>
          <w:sz w:val="16"/>
          <w:szCs w:val="20"/>
        </w:rPr>
        <w:t>.</w:t>
      </w:r>
    </w:p>
    <w:p w14:paraId="4FB3CC09" w14:textId="77777777" w:rsidR="007E14D2" w:rsidRDefault="007E14D2" w:rsidP="007E14D2"/>
    <w:p w14:paraId="241F0814" w14:textId="77777777" w:rsidR="00B1463E" w:rsidRDefault="00B1463E" w:rsidP="00B1463E">
      <w:pPr>
        <w:pStyle w:val="Heading4"/>
      </w:pPr>
      <w:proofErr w:type="spellStart"/>
      <w:r>
        <w:t>Narco</w:t>
      </w:r>
      <w:proofErr w:type="spellEnd"/>
      <w:r>
        <w:t>-terror will lead to nuclear proliferation—terrorists and rogue states use drug profits to fund efforts</w:t>
      </w:r>
    </w:p>
    <w:p w14:paraId="5585B856" w14:textId="77777777" w:rsidR="00B1463E" w:rsidRDefault="00B1463E" w:rsidP="00B1463E">
      <w:r w:rsidRPr="00AF170C">
        <w:rPr>
          <w:rStyle w:val="StyleStyleBold12pt"/>
        </w:rPr>
        <w:t>Farah ‘3</w:t>
      </w:r>
      <w:r>
        <w:t xml:space="preserve"> (Joseph Farah is a journalist who has been developing sources around the world for the last 25 years. </w:t>
      </w:r>
      <w:r w:rsidRPr="00AF170C">
        <w:t>07/23/2003 at 1:00 AM</w:t>
      </w:r>
      <w:r>
        <w:t xml:space="preserve"> “NARCO-TERROR FUELING </w:t>
      </w:r>
    </w:p>
    <w:p w14:paraId="05FDA99E" w14:textId="77777777" w:rsidR="00B1463E" w:rsidRPr="00AF170C" w:rsidRDefault="00B1463E" w:rsidP="00B1463E">
      <w:r>
        <w:t xml:space="preserve">FUTURE NUCLEAR TERROR?” </w:t>
      </w:r>
      <w:r w:rsidRPr="00AF170C">
        <w:t>http://www.wnd.com/2003/07/19867/</w:t>
      </w:r>
      <w:r>
        <w:t>)</w:t>
      </w:r>
    </w:p>
    <w:p w14:paraId="6F60B4DD" w14:textId="77777777" w:rsidR="00B1463E" w:rsidRDefault="00B1463E" w:rsidP="00B1463E">
      <w:pPr>
        <w:rPr>
          <w:rStyle w:val="StyleBoldUnderline"/>
        </w:rPr>
      </w:pPr>
      <w:proofErr w:type="spellStart"/>
      <w:r w:rsidRPr="0068394F">
        <w:rPr>
          <w:rStyle w:val="StyleBoldUnderline"/>
        </w:rPr>
        <w:t>Narco</w:t>
      </w:r>
      <w:proofErr w:type="spellEnd"/>
      <w:r w:rsidRPr="0068394F">
        <w:rPr>
          <w:rStyle w:val="StyleBoldUnderline"/>
        </w:rPr>
        <w:t>-terrorism</w:t>
      </w:r>
      <w:r w:rsidRPr="00AF170C">
        <w:rPr>
          <w:sz w:val="16"/>
        </w:rPr>
        <w:t xml:space="preserve"> costs more lives and more money than the </w:t>
      </w:r>
      <w:proofErr w:type="spellStart"/>
      <w:r w:rsidRPr="00AF170C">
        <w:rPr>
          <w:sz w:val="16"/>
        </w:rPr>
        <w:t>Islamo</w:t>
      </w:r>
      <w:proofErr w:type="spellEnd"/>
      <w:r w:rsidRPr="00AF170C">
        <w:rPr>
          <w:sz w:val="16"/>
        </w:rPr>
        <w:t xml:space="preserve">-terror sponsored by people like Osama bin Laden and Saddam Hussein, say Western intelligence and law-enforcement sources. But it also </w:t>
      </w:r>
      <w:r w:rsidRPr="0068394F">
        <w:rPr>
          <w:rStyle w:val="StyleBoldUnderline"/>
        </w:rPr>
        <w:t xml:space="preserve">provides the money for those terrorists and increasingly </w:t>
      </w:r>
      <w:proofErr w:type="gramStart"/>
      <w:r w:rsidRPr="0068394F">
        <w:rPr>
          <w:rStyle w:val="StyleBoldUnderline"/>
        </w:rPr>
        <w:t>rogue</w:t>
      </w:r>
      <w:proofErr w:type="gramEnd"/>
      <w:r w:rsidRPr="0068394F">
        <w:rPr>
          <w:rStyle w:val="StyleBoldUnderline"/>
        </w:rPr>
        <w:t xml:space="preserve"> regimes like North Korea hell-bent on developing and using weapons of mass destruction.</w:t>
      </w:r>
      <w:r w:rsidRPr="00AF170C">
        <w:rPr>
          <w:sz w:val="16"/>
        </w:rPr>
        <w:t xml:space="preserve"> While the American public hasn’t been paying much attention lately to the world war against illicit drugs</w:t>
      </w:r>
      <w:r w:rsidRPr="0068394F">
        <w:rPr>
          <w:rStyle w:val="StyleBoldUnderline"/>
        </w:rPr>
        <w:t xml:space="preserve">, it is a conflict now decades long. It is waged in the Third World and even more so in the streets of U.S. cities. More Americans lose their lives, health or livelihood under attacks of the drug trade than in the streets of Baghdad or in the Hindu Kush </w:t>
      </w:r>
      <w:proofErr w:type="gramStart"/>
      <w:r w:rsidRPr="0068394F">
        <w:rPr>
          <w:rStyle w:val="StyleBoldUnderline"/>
        </w:rPr>
        <w:t>mountains</w:t>
      </w:r>
      <w:proofErr w:type="gramEnd"/>
      <w:r w:rsidRPr="0068394F">
        <w:rPr>
          <w:rStyle w:val="StyleBoldUnderline"/>
        </w:rPr>
        <w:t xml:space="preserve"> of Afghanistan. Official figures put the U.S. 2000 death toll due to drug use at 19,698, an increase from 16,926 in 1999 (16 percent more).</w:t>
      </w:r>
      <w:r w:rsidRPr="00AF170C">
        <w:rPr>
          <w:sz w:val="16"/>
        </w:rPr>
        <w:t xml:space="preserve"> Drug-related emergency episodes monitored between January and June 2002 put the number of victims involved in drug episodes at 308,558 cases. </w:t>
      </w:r>
      <w:r w:rsidRPr="00AF170C">
        <w:rPr>
          <w:rStyle w:val="StyleBoldUnderline"/>
        </w:rPr>
        <w:t>Annual damage to the U.S. economy as a result of drug abuses in 2002 was $169.7 billion</w:t>
      </w:r>
      <w:r w:rsidRPr="00AF170C">
        <w:rPr>
          <w:sz w:val="16"/>
        </w:rPr>
        <w:t xml:space="preserve">. The office of National Drug Control Policy has stated $36 billion was spent on cocaine and $10 billion on heroin alone. These numbers relate to the import of 260 metric tons of cocaine and 13.3 metric tons of heroin. By comparison, U.S. estimates of reconstructing Iraq are at annual cost of at least $52 billion. It is important to note that those alarming figures do not have the same psychological impact on the American public as figures related to terrorism such as the Sept. 11 massacre. Statistics of the Substance Abuse Mental Health Service Administration for 2001 show 15.9 million drug users during the months of the survey were between 12 and 24 years old. Not many Americans are aware </w:t>
      </w:r>
      <w:r w:rsidRPr="00AF170C">
        <w:rPr>
          <w:rStyle w:val="StyleBoldUnderline"/>
        </w:rPr>
        <w:t>the State Department and the Department of Justice currently are trying to bring to justice a number of Mexican drug barons.</w:t>
      </w:r>
      <w:r w:rsidRPr="00AF170C">
        <w:rPr>
          <w:sz w:val="16"/>
        </w:rPr>
        <w:t xml:space="preserve"> The story of the Arellano Felix brothers is just one illustration of the problem. The U.S. Attorney General’s office is preparing charges of racketeering and trafficking against the brothers and 11 other individuals from the Tijuana area. The Arellano Felix organization is allegedly behind more than 100 drug-related murders in Mexico and the U.S. As the governments of the U.S. and Mexico are cooperating in the Arellano case, the war goes on with little public coverage. “The reality is that you learn more on the war against drugs from Hollywood than from the government or media sources,” said a Drug Enforcement Administration agent talking to G2B. Observers of U.S. policies, especially those looking at the U.S. from the outside, wonder why the U.S. is ready to fight to protect the integrity of Kuwait, to destroy the Taliban or to topple the Saddam tyranny, while at the same time not having the same zeal to fight a clear and present danger threatening to maim and ruin more and more Americans.</w:t>
      </w:r>
      <w:r w:rsidRPr="00AF170C">
        <w:rPr>
          <w:rStyle w:val="StyleBoldUnderline"/>
        </w:rPr>
        <w:t xml:space="preserve"> The overall drug damage is mind-boggling. The facts, many argue, should alarm American lawmakers no less than the danger of a nuclear North Korea or the shaky peace process in the Middle East</w:t>
      </w:r>
      <w:r w:rsidRPr="00AF170C">
        <w:rPr>
          <w:sz w:val="16"/>
        </w:rPr>
        <w:t xml:space="preserve">. Russia, with its own tough guerrilla and anti-terror campaign, especially in the northern Caucasus, uses the military on a routine basis to fight drug growing and trade. Reviewing the Russian scene reveals officials call the threat by its true name – </w:t>
      </w:r>
      <w:proofErr w:type="spellStart"/>
      <w:r w:rsidRPr="00AF170C">
        <w:rPr>
          <w:sz w:val="16"/>
        </w:rPr>
        <w:t>narco</w:t>
      </w:r>
      <w:proofErr w:type="spellEnd"/>
      <w:r w:rsidRPr="00AF170C">
        <w:rPr>
          <w:sz w:val="16"/>
        </w:rPr>
        <w:t xml:space="preserve">-terrorism. Moscow clearly does not separate between the two, directly connecting, within and around her borders, </w:t>
      </w:r>
      <w:proofErr w:type="spellStart"/>
      <w:r w:rsidRPr="00AF170C">
        <w:rPr>
          <w:sz w:val="16"/>
        </w:rPr>
        <w:t>narco</w:t>
      </w:r>
      <w:proofErr w:type="spellEnd"/>
      <w:r w:rsidRPr="00AF170C">
        <w:rPr>
          <w:sz w:val="16"/>
        </w:rPr>
        <w:t>-terrorism to Islamic militant terrorism</w:t>
      </w:r>
      <w:r w:rsidRPr="00AF170C">
        <w:rPr>
          <w:rStyle w:val="StyleBoldUnderline"/>
        </w:rPr>
        <w:t>. Analysts believe the drug threat emanating from Central and South America requires the U.S. to treat the matter with at least the same decisiveness as that of the Russians.</w:t>
      </w:r>
      <w:r w:rsidRPr="00AF170C">
        <w:rPr>
          <w:sz w:val="16"/>
        </w:rPr>
        <w:t xml:space="preserve"> U.N. publications and follow-ups based on the 1961 Vienna Convention on illicit drugs indicate a steady growth in the production and trafficking of cocaine. The primary market for cocaine and other drugs is North America. However, U.N. efforts including many Security Council resolutions on narcotics are regarded as a dismal failure. Other reports reveal U.S. efforts in the battle to destroy the “</w:t>
      </w:r>
      <w:proofErr w:type="spellStart"/>
      <w:r w:rsidRPr="00AF170C">
        <w:rPr>
          <w:sz w:val="16"/>
        </w:rPr>
        <w:t>narco</w:t>
      </w:r>
      <w:proofErr w:type="spellEnd"/>
      <w:r w:rsidRPr="00AF170C">
        <w:rPr>
          <w:sz w:val="16"/>
        </w:rPr>
        <w:t xml:space="preserve"> flagship” in Colombia do not achieve appropriate results, even when some experts are claiming a 30 percent decline in export. For nearly 20 years, the U.S. has been involved with the Colombia Plan, allocating over $1 billion a year in the last two years alone. These funds go mainly to strengthen the national police and army of Colombia. The plan is designated to stop drug growing and trade, not falling, however, under the policy of war against terrorism. It includes questionable programs like aerial herbicide spraying with chemicals such as Roundup Ultra, manufactured by Monsanto of St. Louis, which during the Vietnam War produced the infamous Agent Orange. The plan included some 70,000 gallons a year of chemicals sprayed over 53,000 hectares and costing </w:t>
      </w:r>
      <w:proofErr w:type="gramStart"/>
      <w:r w:rsidRPr="00AF170C">
        <w:rPr>
          <w:sz w:val="16"/>
        </w:rPr>
        <w:t>between $35 to $46 per gallon</w:t>
      </w:r>
      <w:proofErr w:type="gramEnd"/>
      <w:r w:rsidRPr="00AF170C">
        <w:rPr>
          <w:sz w:val="16"/>
        </w:rPr>
        <w:t xml:space="preserve">. Objection to the aerial herbicide spraying began to come from indigenous Colombians and environmentalist groups claiming severe health hazards. </w:t>
      </w:r>
      <w:r w:rsidRPr="00AF170C">
        <w:rPr>
          <w:rStyle w:val="StyleBoldUnderline"/>
        </w:rPr>
        <w:t>This single program was one of the most important weapons in a war crucial to the future of Americans today and definitely in the coming generations. The anti-</w:t>
      </w:r>
      <w:proofErr w:type="spellStart"/>
      <w:r w:rsidRPr="00AF170C">
        <w:rPr>
          <w:rStyle w:val="StyleBoldUnderline"/>
        </w:rPr>
        <w:t>narco</w:t>
      </w:r>
      <w:proofErr w:type="spellEnd"/>
      <w:r w:rsidRPr="00AF170C">
        <w:rPr>
          <w:rStyle w:val="StyleBoldUnderline"/>
        </w:rPr>
        <w:t>-terror campaign is actually only a byproduct of the Colombia Plan.</w:t>
      </w:r>
      <w:r w:rsidRPr="00AF170C">
        <w:rPr>
          <w:sz w:val="16"/>
        </w:rPr>
        <w:t xml:space="preserve"> It is being carried out by Colombian soldiers and policemen assisted by a handful of American military advisers and less than 400 civilians, most of whom are contracted pilots and mechanics. A relative of a captured American contracted anti-drug warrior, who is being held as a hostage by the Revolutionary Armed Forces of Colombia, complained that few in the U.S. realize the complexity of the situation. He told the media how civilians, at times labeled by Latin American media as “gringo mercenaries,” are actually fighting a war vital to every American. In addition to FARC, the </w:t>
      </w:r>
      <w:proofErr w:type="spellStart"/>
      <w:r w:rsidRPr="00AF170C">
        <w:rPr>
          <w:sz w:val="16"/>
        </w:rPr>
        <w:t>narco</w:t>
      </w:r>
      <w:proofErr w:type="spellEnd"/>
      <w:r w:rsidRPr="00AF170C">
        <w:rPr>
          <w:sz w:val="16"/>
        </w:rPr>
        <w:t xml:space="preserve">-warriors are also faced with the left-wing National Liberation Army and the right-wing United Self Defense Forces of Colombia. These contracted civilians remain in the shadows, away from the media. When, from time to time, some of them are killed, injured or captured, there are no yellow ribbons, VIP treatment or a national mourning when their coffins are brought back home. In July 2001, five Americans were killed when their intelligence plane crashed. More Americans were killed, captured and injured since. A former helicopter pilot with experience in Central America, refusing to reveal his full name, told G2B: “Flying over Colombia I knew I’m fighting for my country and when fired upon I asked myself – where is the cavalry?” Since the beginning of 2003, as the State Department has been planning to expand the Colombia Plan to other countries, more information has become available about the dimensions of the </w:t>
      </w:r>
      <w:proofErr w:type="spellStart"/>
      <w:r w:rsidRPr="00AF170C">
        <w:rPr>
          <w:sz w:val="16"/>
        </w:rPr>
        <w:t>narco</w:t>
      </w:r>
      <w:proofErr w:type="spellEnd"/>
      <w:r w:rsidRPr="00AF170C">
        <w:rPr>
          <w:sz w:val="16"/>
        </w:rPr>
        <w:t xml:space="preserve">-terror danger in countries such as Peru, Bolivia, Brazil and others. </w:t>
      </w:r>
      <w:proofErr w:type="gramStart"/>
      <w:r w:rsidRPr="00AF170C">
        <w:rPr>
          <w:sz w:val="16"/>
        </w:rPr>
        <w:t>These countries are commonly described by intelligence analysts</w:t>
      </w:r>
      <w:proofErr w:type="gramEnd"/>
      <w:r w:rsidRPr="00AF170C">
        <w:rPr>
          <w:sz w:val="16"/>
        </w:rPr>
        <w:t xml:space="preserve"> as “The Coca Club,” where the use of coca leaves is part of the culture. However, the distilled and purified product, destroying the lives of so many Americans, is meant mainly for export. </w:t>
      </w:r>
      <w:r w:rsidRPr="00AF170C">
        <w:rPr>
          <w:rStyle w:val="StyleBoldUnderline"/>
        </w:rPr>
        <w:t>Some analysts assess that following the reality of the wars in Afghanistan and Iraq the administration will invest more time and resources south of the border rather than in dealings with Iraq, Afghanistan and North Korea</w:t>
      </w:r>
      <w:r w:rsidRPr="00AF170C">
        <w:rPr>
          <w:sz w:val="16"/>
        </w:rPr>
        <w:t xml:space="preserve">. As the grim picture of drug reality unfolds, Peru, which during the ’80s and ’90s carried with U.S. help a successful campaign against </w:t>
      </w:r>
      <w:proofErr w:type="spellStart"/>
      <w:r w:rsidRPr="00AF170C">
        <w:rPr>
          <w:sz w:val="16"/>
        </w:rPr>
        <w:t>narco</w:t>
      </w:r>
      <w:proofErr w:type="spellEnd"/>
      <w:r w:rsidRPr="00AF170C">
        <w:rPr>
          <w:sz w:val="16"/>
        </w:rPr>
        <w:t xml:space="preserve">-terrorism, is reporting </w:t>
      </w:r>
      <w:r w:rsidRPr="00AF170C">
        <w:rPr>
          <w:rStyle w:val="StyleBoldUnderline"/>
        </w:rPr>
        <w:t xml:space="preserve">renewed emergence of </w:t>
      </w:r>
      <w:proofErr w:type="spellStart"/>
      <w:r w:rsidRPr="00AF170C">
        <w:rPr>
          <w:rStyle w:val="StyleBoldUnderline"/>
        </w:rPr>
        <w:t>narco</w:t>
      </w:r>
      <w:proofErr w:type="spellEnd"/>
      <w:r w:rsidRPr="00AF170C">
        <w:rPr>
          <w:rStyle w:val="StyleBoldUnderline"/>
        </w:rPr>
        <w:t xml:space="preserve">-terror threats. The </w:t>
      </w:r>
      <w:proofErr w:type="spellStart"/>
      <w:r w:rsidRPr="00AF170C">
        <w:rPr>
          <w:rStyle w:val="StyleBoldUnderline"/>
        </w:rPr>
        <w:t>Sendero</w:t>
      </w:r>
      <w:proofErr w:type="spellEnd"/>
      <w:r w:rsidRPr="00AF170C">
        <w:rPr>
          <w:rStyle w:val="StyleBoldUnderline"/>
        </w:rPr>
        <w:t xml:space="preserve"> </w:t>
      </w:r>
      <w:proofErr w:type="spellStart"/>
      <w:r w:rsidRPr="00AF170C">
        <w:rPr>
          <w:rStyle w:val="StyleBoldUnderline"/>
        </w:rPr>
        <w:t>Luminoso</w:t>
      </w:r>
      <w:proofErr w:type="spellEnd"/>
      <w:r w:rsidRPr="00AF170C">
        <w:rPr>
          <w:rStyle w:val="StyleBoldUnderline"/>
        </w:rPr>
        <w:t xml:space="preserve"> (Shining Path), a Maoist group, is resurfacing with </w:t>
      </w:r>
      <w:proofErr w:type="spellStart"/>
      <w:r w:rsidRPr="00AF170C">
        <w:rPr>
          <w:rStyle w:val="StyleBoldUnderline"/>
        </w:rPr>
        <w:t>narco</w:t>
      </w:r>
      <w:proofErr w:type="spellEnd"/>
      <w:r w:rsidRPr="00AF170C">
        <w:rPr>
          <w:rStyle w:val="StyleBoldUnderline"/>
        </w:rPr>
        <w:t>-terror activities.</w:t>
      </w:r>
      <w:r w:rsidRPr="00AF170C">
        <w:rPr>
          <w:sz w:val="16"/>
        </w:rPr>
        <w:t xml:space="preserve"> According to one report, there are 17 drug areas in Peru alone</w:t>
      </w:r>
      <w:r w:rsidRPr="00AF170C">
        <w:rPr>
          <w:rStyle w:val="Emphasis"/>
        </w:rPr>
        <w:t xml:space="preserve">. It is also becoming more evident </w:t>
      </w:r>
      <w:proofErr w:type="spellStart"/>
      <w:r w:rsidRPr="00AF170C">
        <w:rPr>
          <w:rStyle w:val="Emphasis"/>
        </w:rPr>
        <w:t>narco</w:t>
      </w:r>
      <w:proofErr w:type="spellEnd"/>
      <w:r w:rsidRPr="00AF170C">
        <w:rPr>
          <w:rStyle w:val="Emphasis"/>
        </w:rPr>
        <w:t xml:space="preserve">-terrorism is spilling over </w:t>
      </w:r>
      <w:r w:rsidRPr="00AF170C">
        <w:rPr>
          <w:rStyle w:val="StyleBoldUnderline"/>
        </w:rPr>
        <w:t xml:space="preserve">from Colombia </w:t>
      </w:r>
      <w:r w:rsidRPr="00AF170C">
        <w:rPr>
          <w:rStyle w:val="Emphasis"/>
        </w:rPr>
        <w:t>to</w:t>
      </w:r>
      <w:r w:rsidRPr="00AF170C">
        <w:rPr>
          <w:rStyle w:val="StyleBoldUnderline"/>
        </w:rPr>
        <w:t xml:space="preserve"> other neighboring countries such as </w:t>
      </w:r>
      <w:r w:rsidRPr="00AF170C">
        <w:rPr>
          <w:rStyle w:val="Emphasis"/>
        </w:rPr>
        <w:t>Venezuela</w:t>
      </w:r>
      <w:r w:rsidRPr="00AF170C">
        <w:rPr>
          <w:rStyle w:val="StyleBoldUnderline"/>
        </w:rPr>
        <w:t xml:space="preserve"> and Brazil.</w:t>
      </w:r>
      <w:r w:rsidRPr="00AF170C">
        <w:rPr>
          <w:sz w:val="16"/>
        </w:rPr>
        <w:t xml:space="preserve"> Both countries are doing their utmost to send more troops to remote border regions where drug cartels are now shipping tons of cocaine or purified heroin destined to Mexico or via sea en route to U.S. streets. Russia and China are busy with their own internal affairs, fighting Islamic terrorism and Asian </w:t>
      </w:r>
      <w:proofErr w:type="spellStart"/>
      <w:r w:rsidRPr="00AF170C">
        <w:rPr>
          <w:sz w:val="16"/>
        </w:rPr>
        <w:t>narco</w:t>
      </w:r>
      <w:proofErr w:type="spellEnd"/>
      <w:r w:rsidRPr="00AF170C">
        <w:rPr>
          <w:sz w:val="16"/>
        </w:rPr>
        <w:t xml:space="preserve">-terrorism. The Russians encourage their military to combat </w:t>
      </w:r>
      <w:proofErr w:type="spellStart"/>
      <w:r w:rsidRPr="00AF170C">
        <w:rPr>
          <w:sz w:val="16"/>
        </w:rPr>
        <w:t>narco</w:t>
      </w:r>
      <w:proofErr w:type="spellEnd"/>
      <w:r w:rsidRPr="00AF170C">
        <w:rPr>
          <w:sz w:val="16"/>
        </w:rPr>
        <w:t xml:space="preserve">-terrorism in the Caucasus as part of their main objectives there. A recent Russian military paper says 13 Afghani warlords produce no less than 5,400 tons of ready to use opium per year. This situation is also a Pakistani problem as drugs grown in Pakistan, or moving through Pakistan to European destinations, also serve as a source for financing terrorist activity. Countries in Africa and the Middle East are also increasing drug production, sometimes coached not only by organized crime but by terror organizations as well. This business includes money-laundering schemes and money funneling to terrorists. Although Islam does not approve the use of narcotics outwardly, it is an acceptable trade to support the movement’s goals. In the wake of the </w:t>
      </w:r>
      <w:proofErr w:type="spellStart"/>
      <w:r w:rsidRPr="00AF170C">
        <w:rPr>
          <w:sz w:val="16"/>
        </w:rPr>
        <w:t>narco</w:t>
      </w:r>
      <w:proofErr w:type="spellEnd"/>
      <w:r w:rsidRPr="00AF170C">
        <w:rPr>
          <w:sz w:val="16"/>
        </w:rPr>
        <w:t xml:space="preserve">-trade phenomena come the almost weekly executions in Saudi Arabia, Jordan, Malaysia and other countries. Their judicial systems are busy delivering capital punishment to drug traders. Scores of Westerners have been arrested and severely punished, including life terms in jail with horrible and almost diabolical conditions in third-world countries. The recent beheading of four Pakistani and Yemeni drug dealers in Riyadh and Mecca was linked by a number of intelligence agencies to the attempts of the Saudi government to stop </w:t>
      </w:r>
      <w:proofErr w:type="spellStart"/>
      <w:r w:rsidRPr="00AF170C">
        <w:rPr>
          <w:sz w:val="16"/>
        </w:rPr>
        <w:t>narco</w:t>
      </w:r>
      <w:proofErr w:type="spellEnd"/>
      <w:r w:rsidRPr="00AF170C">
        <w:rPr>
          <w:sz w:val="16"/>
        </w:rPr>
        <w:t xml:space="preserve">-terrorism. One expert discussing the situation with G2B said: “Drugs and terror are inseparable, co-joined deadly twins.” </w:t>
      </w:r>
      <w:r w:rsidRPr="00AF170C">
        <w:rPr>
          <w:rStyle w:val="StyleBoldUnderline"/>
        </w:rPr>
        <w:t xml:space="preserve">U.S. interests should be more focused on </w:t>
      </w:r>
      <w:proofErr w:type="spellStart"/>
      <w:r w:rsidRPr="00AF170C">
        <w:rPr>
          <w:rStyle w:val="StyleBoldUnderline"/>
        </w:rPr>
        <w:t>narco</w:t>
      </w:r>
      <w:proofErr w:type="spellEnd"/>
      <w:r w:rsidRPr="00AF170C">
        <w:rPr>
          <w:rStyle w:val="StyleBoldUnderline"/>
        </w:rPr>
        <w:t>-terrorism in the Western hemisphere</w:t>
      </w:r>
      <w:r w:rsidRPr="00AF170C">
        <w:rPr>
          <w:sz w:val="16"/>
        </w:rPr>
        <w:t xml:space="preserve">. It is difficult, though, to separate between Western </w:t>
      </w:r>
      <w:proofErr w:type="spellStart"/>
      <w:r w:rsidRPr="00AF170C">
        <w:rPr>
          <w:sz w:val="16"/>
        </w:rPr>
        <w:t>narco</w:t>
      </w:r>
      <w:proofErr w:type="spellEnd"/>
      <w:r w:rsidRPr="00AF170C">
        <w:rPr>
          <w:sz w:val="16"/>
        </w:rPr>
        <w:t xml:space="preserve">-terrorism dangers and those in other parts of the world. An intelligence expert specializing in narcotics told G2B clearly the tentacles of the </w:t>
      </w:r>
      <w:proofErr w:type="spellStart"/>
      <w:r w:rsidRPr="00AF170C">
        <w:rPr>
          <w:sz w:val="16"/>
        </w:rPr>
        <w:t>narco</w:t>
      </w:r>
      <w:proofErr w:type="spellEnd"/>
      <w:r w:rsidRPr="00AF170C">
        <w:rPr>
          <w:sz w:val="16"/>
        </w:rPr>
        <w:t xml:space="preserve">-octopus know no boundaries. He used the example of North Korea, which together with its traditional blackmail diplomacy is using drug trade to finance plans for weapons of mass destruction. The Australian law-enforcement establishment has proved this connection by intercepting and arresting drug dealers importing their deadly goods on North Korean cargo ships. The expert also says the U.S. should not spread its global efforts too thin. According to him and others, the U.S. should encourage regional governments and powers to cooperate to deliver deadly blows to the drug trade and </w:t>
      </w:r>
      <w:proofErr w:type="spellStart"/>
      <w:r w:rsidRPr="00AF170C">
        <w:rPr>
          <w:sz w:val="16"/>
        </w:rPr>
        <w:t>narco</w:t>
      </w:r>
      <w:proofErr w:type="spellEnd"/>
      <w:r w:rsidRPr="00AF170C">
        <w:rPr>
          <w:sz w:val="16"/>
        </w:rPr>
        <w:t xml:space="preserve">-terror – from the Golden Triangle to the Andes. </w:t>
      </w:r>
      <w:r w:rsidRPr="00AF170C">
        <w:rPr>
          <w:rStyle w:val="StyleBoldUnderline"/>
        </w:rPr>
        <w:t>Terror analysts are convinced the term “</w:t>
      </w:r>
      <w:proofErr w:type="spellStart"/>
      <w:r w:rsidRPr="00AF170C">
        <w:rPr>
          <w:rStyle w:val="StyleBoldUnderline"/>
        </w:rPr>
        <w:t>narco</w:t>
      </w:r>
      <w:proofErr w:type="spellEnd"/>
      <w:r w:rsidRPr="00AF170C">
        <w:rPr>
          <w:rStyle w:val="StyleBoldUnderline"/>
        </w:rPr>
        <w:t>-terrorism” will regain its infamous prominence, predicting the U.S. will not have a choice but to redefine President Bush’s war on terrorism and to include within this concept also the war on narcotics.</w:t>
      </w:r>
    </w:p>
    <w:p w14:paraId="319E61E9" w14:textId="77777777" w:rsidR="00B1463E" w:rsidRPr="007E14D2" w:rsidRDefault="00B1463E" w:rsidP="007E14D2"/>
    <w:p w14:paraId="497333E1" w14:textId="77777777" w:rsidR="007E14D2" w:rsidRPr="007E14D2" w:rsidRDefault="007E14D2" w:rsidP="007E14D2"/>
    <w:p w14:paraId="3EAC1654" w14:textId="77777777" w:rsidR="00B1463E" w:rsidRDefault="00B1463E" w:rsidP="00B1463E">
      <w:pPr>
        <w:pStyle w:val="Heading2"/>
      </w:pPr>
    </w:p>
    <w:p w14:paraId="5DA12AFF" w14:textId="77777777" w:rsidR="00CE2EF2" w:rsidRDefault="00CE2EF2" w:rsidP="00CE2EF2">
      <w:pPr>
        <w:pStyle w:val="Heading1"/>
      </w:pPr>
      <w:r>
        <w:t>2AC</w:t>
      </w:r>
    </w:p>
    <w:p w14:paraId="20368601" w14:textId="66BFA522" w:rsidR="00CE2EF2" w:rsidRDefault="00CE2EF2" w:rsidP="00CE2EF2">
      <w:pPr>
        <w:pStyle w:val="Heading3"/>
      </w:pPr>
      <w:r>
        <w:t>Iran Add-On</w:t>
      </w:r>
    </w:p>
    <w:p w14:paraId="6374AAEE" w14:textId="77777777" w:rsidR="00CE2EF2" w:rsidRPr="00CC4012" w:rsidRDefault="00CE2EF2" w:rsidP="00CE2EF2">
      <w:pPr>
        <w:pStyle w:val="Heading4"/>
      </w:pPr>
      <w:r>
        <w:t>Stronger trade relations with Venezuela is key to counterbalance Iran influence- maintaining oil ties is vital</w:t>
      </w:r>
    </w:p>
    <w:p w14:paraId="0DCE5A16" w14:textId="77777777" w:rsidR="00CE2EF2" w:rsidRDefault="00CE2EF2" w:rsidP="00CE2EF2">
      <w:proofErr w:type="spellStart"/>
      <w:r w:rsidRPr="007A707E">
        <w:rPr>
          <w:b/>
        </w:rPr>
        <w:t>Fite</w:t>
      </w:r>
      <w:proofErr w:type="spellEnd"/>
      <w:r w:rsidRPr="007A707E">
        <w:rPr>
          <w:b/>
        </w:rPr>
        <w:t xml:space="preserve"> ’12</w:t>
      </w:r>
      <w:r>
        <w:t xml:space="preserve"> [Brandon, Burke Chair at the Center for Strategic and International Studies, “U.S. and Iranian Strategic Competition: The Impact of Latin America, Africa and Peripheral States,” April 4, </w:t>
      </w:r>
      <w:hyperlink r:id="rId18" w:history="1">
        <w:r w:rsidRPr="007A707E">
          <w:rPr>
            <w:color w:val="0000FF"/>
            <w:u w:val="single"/>
          </w:rPr>
          <w:t>http://csis.org/files/publication/120404_Iran_Chapter_XIII-Peripheral_States-Revised.pdf</w:t>
        </w:r>
      </w:hyperlink>
      <w:r>
        <w:t>]</w:t>
      </w:r>
    </w:p>
    <w:p w14:paraId="4062A781" w14:textId="77777777" w:rsidR="00CE2EF2" w:rsidRPr="005D2BB2" w:rsidRDefault="00CE2EF2" w:rsidP="00CE2EF2"/>
    <w:p w14:paraId="23C0CB78" w14:textId="77777777" w:rsidR="00CE2EF2" w:rsidRDefault="00CE2EF2" w:rsidP="00CE2EF2">
      <w:pPr>
        <w:rPr>
          <w:sz w:val="16"/>
        </w:rPr>
      </w:pPr>
      <w:r w:rsidRPr="00B97755">
        <w:rPr>
          <w:highlight w:val="cyan"/>
          <w:u w:val="single"/>
        </w:rPr>
        <w:t>Iran’s closest relationship is with Venezuela</w:t>
      </w:r>
      <w:r w:rsidRPr="006571C8">
        <w:rPr>
          <w:sz w:val="16"/>
        </w:rPr>
        <w:t xml:space="preserve">. Although both countries have very different </w:t>
      </w:r>
      <w:r w:rsidRPr="006571C8">
        <w:rPr>
          <w:sz w:val="12"/>
        </w:rPr>
        <w:t>¶</w:t>
      </w:r>
      <w:r w:rsidRPr="006571C8">
        <w:rPr>
          <w:sz w:val="16"/>
        </w:rPr>
        <w:t xml:space="preserve"> guiding ideologies and political structures, </w:t>
      </w:r>
      <w:r w:rsidRPr="00B97755">
        <w:rPr>
          <w:highlight w:val="cyan"/>
          <w:u w:val="single"/>
        </w:rPr>
        <w:t xml:space="preserve">they are bound by a common rejection of US </w:t>
      </w:r>
      <w:r w:rsidRPr="00B97755">
        <w:rPr>
          <w:sz w:val="12"/>
          <w:highlight w:val="cyan"/>
        </w:rPr>
        <w:t>¶</w:t>
      </w:r>
      <w:r w:rsidRPr="00B97755">
        <w:rPr>
          <w:sz w:val="12"/>
          <w:highlight w:val="cyan"/>
          <w:u w:val="single"/>
        </w:rPr>
        <w:t xml:space="preserve"> </w:t>
      </w:r>
      <w:r w:rsidRPr="00B97755">
        <w:rPr>
          <w:highlight w:val="cyan"/>
          <w:u w:val="single"/>
        </w:rPr>
        <w:t>leadership</w:t>
      </w:r>
      <w:r w:rsidRPr="006571C8">
        <w:rPr>
          <w:sz w:val="16"/>
        </w:rPr>
        <w:t xml:space="preserve"> in the international system and by their significant petroleum exports, signified by </w:t>
      </w:r>
      <w:r w:rsidRPr="006571C8">
        <w:rPr>
          <w:sz w:val="12"/>
        </w:rPr>
        <w:t>¶</w:t>
      </w:r>
      <w:r w:rsidRPr="006571C8">
        <w:rPr>
          <w:sz w:val="16"/>
        </w:rPr>
        <w:t xml:space="preserve"> their dual membership in OPEC. </w:t>
      </w:r>
      <w:r w:rsidRPr="006571C8">
        <w:rPr>
          <w:u w:val="single"/>
        </w:rPr>
        <w:t xml:space="preserve">The State Department has determined Venezuela to be “not </w:t>
      </w:r>
      <w:r w:rsidRPr="006571C8">
        <w:rPr>
          <w:sz w:val="12"/>
        </w:rPr>
        <w:t>¶</w:t>
      </w:r>
      <w:r w:rsidRPr="006571C8">
        <w:rPr>
          <w:sz w:val="12"/>
          <w:u w:val="single"/>
        </w:rPr>
        <w:t xml:space="preserve"> </w:t>
      </w:r>
      <w:r w:rsidRPr="006571C8">
        <w:rPr>
          <w:u w:val="single"/>
        </w:rPr>
        <w:t>cooperating fully U</w:t>
      </w:r>
      <w:r w:rsidRPr="006571C8">
        <w:rPr>
          <w:sz w:val="16"/>
        </w:rPr>
        <w:t xml:space="preserve">nited </w:t>
      </w:r>
      <w:r w:rsidRPr="006571C8">
        <w:rPr>
          <w:u w:val="single"/>
        </w:rPr>
        <w:t>S</w:t>
      </w:r>
      <w:r w:rsidRPr="006571C8">
        <w:rPr>
          <w:sz w:val="16"/>
        </w:rPr>
        <w:t xml:space="preserve">tates </w:t>
      </w:r>
      <w:r w:rsidRPr="006571C8">
        <w:rPr>
          <w:u w:val="single"/>
        </w:rPr>
        <w:t>antiterrorism efforts” since 2006</w:t>
      </w:r>
      <w:r w:rsidRPr="006571C8">
        <w:rPr>
          <w:sz w:val="16"/>
        </w:rPr>
        <w:t xml:space="preserve">. Distinct from the designation </w:t>
      </w:r>
      <w:r w:rsidRPr="006571C8">
        <w:rPr>
          <w:sz w:val="12"/>
        </w:rPr>
        <w:t>¶</w:t>
      </w:r>
      <w:r w:rsidRPr="006571C8">
        <w:rPr>
          <w:sz w:val="16"/>
        </w:rPr>
        <w:t xml:space="preserve"> of “state sponsor of terrorism”, this classification nevertheless resulted in an US arms embargo, </w:t>
      </w:r>
      <w:r w:rsidRPr="006571C8">
        <w:rPr>
          <w:sz w:val="12"/>
        </w:rPr>
        <w:t>¶</w:t>
      </w:r>
      <w:r w:rsidRPr="006571C8">
        <w:rPr>
          <w:sz w:val="16"/>
        </w:rPr>
        <w:t xml:space="preserve"> which was extended in May 201118</w:t>
      </w:r>
      <w:proofErr w:type="gramStart"/>
      <w:r w:rsidRPr="006571C8">
        <w:rPr>
          <w:sz w:val="12"/>
        </w:rPr>
        <w:t>¶</w:t>
      </w:r>
      <w:r w:rsidRPr="006571C8">
        <w:rPr>
          <w:sz w:val="16"/>
        </w:rPr>
        <w:t xml:space="preserve"> .</w:t>
      </w:r>
      <w:proofErr w:type="gramEnd"/>
      <w:r w:rsidRPr="006571C8">
        <w:rPr>
          <w:sz w:val="16"/>
        </w:rPr>
        <w:t xml:space="preserve"> In the past decade </w:t>
      </w:r>
      <w:r w:rsidRPr="006571C8">
        <w:rPr>
          <w:u w:val="single"/>
        </w:rPr>
        <w:t xml:space="preserve">Tehran and Caracas have engaged in a </w:t>
      </w:r>
      <w:r w:rsidRPr="006571C8">
        <w:rPr>
          <w:sz w:val="12"/>
        </w:rPr>
        <w:t>¶</w:t>
      </w:r>
      <w:r w:rsidRPr="006571C8">
        <w:rPr>
          <w:sz w:val="12"/>
          <w:u w:val="single"/>
        </w:rPr>
        <w:t xml:space="preserve"> </w:t>
      </w:r>
      <w:r w:rsidRPr="006571C8">
        <w:rPr>
          <w:u w:val="single"/>
        </w:rPr>
        <w:t>broad spectrum of commitments</w:t>
      </w:r>
      <w:r w:rsidRPr="006571C8">
        <w:rPr>
          <w:sz w:val="16"/>
        </w:rPr>
        <w:t xml:space="preserve"> ranging from mutual diplomatic support to military exchange. </w:t>
      </w:r>
      <w:r w:rsidRPr="006571C8">
        <w:rPr>
          <w:sz w:val="12"/>
        </w:rPr>
        <w:t>¶</w:t>
      </w:r>
      <w:r w:rsidRPr="006571C8">
        <w:rPr>
          <w:sz w:val="16"/>
        </w:rPr>
        <w:t xml:space="preserve"> Venezuelan President Hugo Chavez has shown himself to be committed to Iranian sovereignty—</w:t>
      </w:r>
      <w:r w:rsidRPr="006571C8">
        <w:rPr>
          <w:sz w:val="12"/>
        </w:rPr>
        <w:t>¶</w:t>
      </w:r>
      <w:r w:rsidRPr="006571C8">
        <w:rPr>
          <w:sz w:val="16"/>
        </w:rPr>
        <w:t xml:space="preserve"> supporting Iran’s nuclear program at the IAEA—and to Iran’s vision of an anti-Western coalition </w:t>
      </w:r>
      <w:r w:rsidRPr="006571C8">
        <w:rPr>
          <w:sz w:val="12"/>
        </w:rPr>
        <w:t>¶</w:t>
      </w:r>
      <w:r w:rsidRPr="006571C8">
        <w:rPr>
          <w:sz w:val="16"/>
        </w:rPr>
        <w:t xml:space="preserve"> of developing states</w:t>
      </w:r>
      <w:proofErr w:type="gramStart"/>
      <w:r w:rsidRPr="006571C8">
        <w:rPr>
          <w:sz w:val="16"/>
        </w:rPr>
        <w:t>.</w:t>
      </w:r>
      <w:r w:rsidRPr="006571C8">
        <w:rPr>
          <w:sz w:val="12"/>
        </w:rPr>
        <w:t>¶</w:t>
      </w:r>
      <w:proofErr w:type="gramEnd"/>
      <w:r w:rsidRPr="006571C8">
        <w:rPr>
          <w:sz w:val="16"/>
        </w:rPr>
        <w:t xml:space="preserve"> </w:t>
      </w:r>
      <w:r w:rsidRPr="00B97755">
        <w:rPr>
          <w:highlight w:val="cyan"/>
          <w:u w:val="single"/>
        </w:rPr>
        <w:t>As long as</w:t>
      </w:r>
      <w:r w:rsidRPr="006571C8">
        <w:rPr>
          <w:sz w:val="16"/>
        </w:rPr>
        <w:t xml:space="preserve"> Venezuelan President Hugo </w:t>
      </w:r>
      <w:r w:rsidRPr="00B97755">
        <w:rPr>
          <w:highlight w:val="cyan"/>
          <w:u w:val="single"/>
        </w:rPr>
        <w:t>Chavez</w:t>
      </w:r>
      <w:r w:rsidRPr="006571C8">
        <w:rPr>
          <w:sz w:val="16"/>
        </w:rPr>
        <w:t>—</w:t>
      </w:r>
      <w:r w:rsidRPr="00B97755">
        <w:rPr>
          <w:highlight w:val="cyan"/>
          <w:u w:val="single"/>
        </w:rPr>
        <w:t>or some successor</w:t>
      </w:r>
      <w:r w:rsidRPr="006571C8">
        <w:rPr>
          <w:sz w:val="16"/>
        </w:rPr>
        <w:t xml:space="preserve"> with a similar ideology and </w:t>
      </w:r>
      <w:r w:rsidRPr="006571C8">
        <w:rPr>
          <w:sz w:val="12"/>
        </w:rPr>
        <w:t>¶</w:t>
      </w:r>
      <w:r w:rsidRPr="006571C8">
        <w:rPr>
          <w:sz w:val="16"/>
        </w:rPr>
        <w:t xml:space="preserve"> hostility to the US—</w:t>
      </w:r>
      <w:r w:rsidRPr="00B97755">
        <w:rPr>
          <w:highlight w:val="cyan"/>
          <w:u w:val="single"/>
        </w:rPr>
        <w:t>continues to define his role as one of opposition to the US, Washington has little hope of bettering its political position with Caracas or diminishing Iran’s close affiliation</w:t>
      </w:r>
      <w:r w:rsidRPr="006571C8">
        <w:rPr>
          <w:sz w:val="16"/>
        </w:rPr>
        <w:t xml:space="preserve">. </w:t>
      </w:r>
      <w:r w:rsidRPr="006571C8">
        <w:rPr>
          <w:sz w:val="12"/>
        </w:rPr>
        <w:t>¶</w:t>
      </w:r>
      <w:r w:rsidRPr="006571C8">
        <w:rPr>
          <w:sz w:val="16"/>
        </w:rPr>
        <w:t xml:space="preserve"> That being said, US-Venezuelan commercial ties are strong and provide links between both </w:t>
      </w:r>
      <w:r w:rsidRPr="006571C8">
        <w:rPr>
          <w:sz w:val="12"/>
        </w:rPr>
        <w:t>¶</w:t>
      </w:r>
      <w:r w:rsidRPr="006571C8">
        <w:rPr>
          <w:sz w:val="16"/>
        </w:rPr>
        <w:t xml:space="preserve"> countries which help maintain an undercurrent of stability in the relationship. At present, the US </w:t>
      </w:r>
      <w:r w:rsidRPr="006571C8">
        <w:rPr>
          <w:sz w:val="12"/>
        </w:rPr>
        <w:t>¶</w:t>
      </w:r>
      <w:r w:rsidRPr="006571C8">
        <w:rPr>
          <w:sz w:val="16"/>
        </w:rPr>
        <w:t xml:space="preserve"> need not be too concerned about this Iran-Venezuelan relationship, despite the threatening </w:t>
      </w:r>
      <w:r w:rsidRPr="006571C8">
        <w:rPr>
          <w:sz w:val="12"/>
        </w:rPr>
        <w:t>¶</w:t>
      </w:r>
      <w:r w:rsidRPr="006571C8">
        <w:rPr>
          <w:sz w:val="16"/>
        </w:rPr>
        <w:t xml:space="preserve"> language used by both presidents. </w:t>
      </w:r>
      <w:r w:rsidRPr="000C795F">
        <w:rPr>
          <w:sz w:val="16"/>
          <w:szCs w:val="16"/>
        </w:rPr>
        <w:t>Mutual</w:t>
      </w:r>
      <w:r w:rsidRPr="000C795F">
        <w:rPr>
          <w:u w:val="single"/>
        </w:rPr>
        <w:t xml:space="preserve"> </w:t>
      </w:r>
      <w:r w:rsidRPr="00B97755">
        <w:rPr>
          <w:highlight w:val="cyan"/>
          <w:u w:val="single"/>
        </w:rPr>
        <w:t>US-Venezuelan energy</w:t>
      </w:r>
      <w:r w:rsidRPr="000C795F">
        <w:t xml:space="preserve"> </w:t>
      </w:r>
      <w:r w:rsidRPr="000C795F">
        <w:rPr>
          <w:sz w:val="16"/>
          <w:szCs w:val="16"/>
        </w:rPr>
        <w:t>dependence</w:t>
      </w:r>
      <w:r w:rsidRPr="000C795F">
        <w:t xml:space="preserve"> </w:t>
      </w:r>
      <w:r w:rsidRPr="00B97755">
        <w:rPr>
          <w:highlight w:val="cyan"/>
          <w:u w:val="single"/>
        </w:rPr>
        <w:t>mitigates the possibility of a more serious breach in relations</w:t>
      </w:r>
      <w:r w:rsidRPr="006571C8">
        <w:rPr>
          <w:sz w:val="16"/>
        </w:rPr>
        <w:t>.</w:t>
      </w:r>
    </w:p>
    <w:p w14:paraId="36EEE9D9" w14:textId="77777777" w:rsidR="00CE2EF2" w:rsidRDefault="00CE2EF2" w:rsidP="00CE2EF2">
      <w:pPr>
        <w:rPr>
          <w:sz w:val="16"/>
        </w:rPr>
      </w:pPr>
    </w:p>
    <w:p w14:paraId="3EF435BF" w14:textId="77777777" w:rsidR="00CE2EF2" w:rsidRPr="00CE2EF2" w:rsidRDefault="00CE2EF2" w:rsidP="00CE2EF2">
      <w:pPr>
        <w:rPr>
          <w:b/>
          <w:bCs/>
          <w:iCs/>
          <w:sz w:val="16"/>
        </w:rPr>
      </w:pPr>
      <w:r w:rsidRPr="00CE2EF2">
        <w:rPr>
          <w:b/>
          <w:bCs/>
          <w:iCs/>
          <w:sz w:val="16"/>
        </w:rPr>
        <w:t xml:space="preserve">Post-Chavez, the US wants to be more active. Improved US-Venezuelan ties would scuttle Iranian </w:t>
      </w:r>
      <w:proofErr w:type="spellStart"/>
      <w:r w:rsidRPr="00CE2EF2">
        <w:rPr>
          <w:b/>
          <w:bCs/>
          <w:iCs/>
          <w:sz w:val="16"/>
        </w:rPr>
        <w:t>prolif</w:t>
      </w:r>
      <w:proofErr w:type="spellEnd"/>
      <w:r w:rsidRPr="00CE2EF2">
        <w:rPr>
          <w:b/>
          <w:bCs/>
          <w:iCs/>
          <w:sz w:val="16"/>
        </w:rPr>
        <w:t xml:space="preserve"> efforts.</w:t>
      </w:r>
    </w:p>
    <w:p w14:paraId="39BEBE93" w14:textId="77777777" w:rsidR="00CE2EF2" w:rsidRPr="00CE2EF2" w:rsidRDefault="00CE2EF2" w:rsidP="00CE2EF2">
      <w:pPr>
        <w:rPr>
          <w:sz w:val="16"/>
        </w:rPr>
      </w:pPr>
    </w:p>
    <w:p w14:paraId="65A1CD3D" w14:textId="77777777" w:rsidR="00CE2EF2" w:rsidRPr="00CE2EF2" w:rsidRDefault="00CE2EF2" w:rsidP="00CE2EF2">
      <w:pPr>
        <w:rPr>
          <w:b/>
          <w:sz w:val="16"/>
        </w:rPr>
      </w:pPr>
      <w:r w:rsidRPr="00CE2EF2">
        <w:rPr>
          <w:b/>
          <w:sz w:val="16"/>
        </w:rPr>
        <w:t>Jones ‘13</w:t>
      </w:r>
    </w:p>
    <w:p w14:paraId="0B4B9413" w14:textId="77777777" w:rsidR="00CE2EF2" w:rsidRPr="00CE2EF2" w:rsidRDefault="00CE2EF2" w:rsidP="00CE2EF2">
      <w:pPr>
        <w:rPr>
          <w:sz w:val="16"/>
        </w:rPr>
      </w:pPr>
      <w:r w:rsidRPr="00CE2EF2">
        <w:rPr>
          <w:sz w:val="16"/>
        </w:rPr>
        <w:t>Steve Jones is a professor of history at Southwestern Adventist University. He specializes in American foreign policy and military history. Steve has fifteen years editorial experience in newspapers and magazines and another sixteen as a college professor. He regularly teaches a class in foreign policy. He is the author of The Right Hand Of Command: Use And Disuse Of Military Staffs In The Civil War, and several book chapters and encyclopedia entries on elements of warfare and its relation to foreign policy and social change. Steve received a B.A. in journalism from Northwestern Oklahoma State University in 1988. He earned an M.A</w:t>
      </w:r>
      <w:proofErr w:type="gramStart"/>
      <w:r w:rsidRPr="00CE2EF2">
        <w:rPr>
          <w:sz w:val="16"/>
        </w:rPr>
        <w:t>.(</w:t>
      </w:r>
      <w:proofErr w:type="gramEnd"/>
      <w:r w:rsidRPr="00CE2EF2">
        <w:rPr>
          <w:sz w:val="16"/>
        </w:rPr>
        <w:t>1990) and Ph.D.(1997) in American history, both from Oklahoma State University. He did post-doctorate work in political science at the University of Texas at Arlington. “Does Chavez' Death Mean Better Relations Between U.S. and Venezuela?” – US Foreign Policy – About.com – March 7</w:t>
      </w:r>
      <w:r w:rsidRPr="00CE2EF2">
        <w:rPr>
          <w:sz w:val="16"/>
          <w:vertAlign w:val="superscript"/>
        </w:rPr>
        <w:t>th</w:t>
      </w:r>
      <w:r w:rsidRPr="00CE2EF2">
        <w:rPr>
          <w:sz w:val="16"/>
        </w:rPr>
        <w:t xml:space="preserve"> – http://usforeignpolicy.about.com/od/alliesenemies/a/Does-Chavez-Death-Mean-Better-Relations-Between-U-s-And-Venezuela.htm</w:t>
      </w:r>
    </w:p>
    <w:p w14:paraId="6D7C5A7E" w14:textId="77777777" w:rsidR="00CE2EF2" w:rsidRPr="00CE2EF2" w:rsidRDefault="00CE2EF2" w:rsidP="00CE2EF2">
      <w:pPr>
        <w:rPr>
          <w:sz w:val="16"/>
        </w:rPr>
      </w:pPr>
    </w:p>
    <w:p w14:paraId="56A87973" w14:textId="77777777" w:rsidR="00CE2EF2" w:rsidRPr="00CE2EF2" w:rsidRDefault="00CE2EF2" w:rsidP="00CE2EF2">
      <w:pPr>
        <w:rPr>
          <w:sz w:val="16"/>
        </w:rPr>
      </w:pPr>
      <w:r w:rsidRPr="00CE2EF2">
        <w:rPr>
          <w:b/>
          <w:iCs/>
          <w:sz w:val="16"/>
          <w:u w:val="single"/>
        </w:rPr>
        <w:t>Venezuela And Iran</w:t>
      </w:r>
      <w:r w:rsidRPr="00CE2EF2">
        <w:rPr>
          <w:iCs/>
          <w:sz w:val="16"/>
        </w:rPr>
        <w:t>¶</w:t>
      </w:r>
      <w:r w:rsidRPr="00CE2EF2">
        <w:rPr>
          <w:sz w:val="16"/>
        </w:rPr>
        <w:t xml:space="preserve"> While </w:t>
      </w:r>
      <w:r w:rsidRPr="00CE2EF2">
        <w:rPr>
          <w:sz w:val="16"/>
          <w:u w:val="single"/>
        </w:rPr>
        <w:t>the U.S. State Department</w:t>
      </w:r>
      <w:r w:rsidRPr="00CE2EF2">
        <w:rPr>
          <w:sz w:val="16"/>
        </w:rPr>
        <w:t xml:space="preserve"> isn't holding its collective breath, it </w:t>
      </w:r>
      <w:r w:rsidRPr="00CE2EF2">
        <w:rPr>
          <w:sz w:val="16"/>
          <w:u w:val="single"/>
        </w:rPr>
        <w:t>would like to see better relations between the two countries in the post-Chavez era.</w:t>
      </w:r>
      <w:r w:rsidRPr="00CE2EF2">
        <w:rPr>
          <w:sz w:val="16"/>
        </w:rPr>
        <w:t xml:space="preserve"> </w:t>
      </w:r>
      <w:r w:rsidRPr="00CE2EF2">
        <w:rPr>
          <w:sz w:val="16"/>
          <w:u w:val="single"/>
        </w:rPr>
        <w:t xml:space="preserve">That would enable the United States to leverage </w:t>
      </w:r>
      <w:r w:rsidRPr="00CE2EF2">
        <w:rPr>
          <w:b/>
          <w:iCs/>
          <w:sz w:val="16"/>
          <w:u w:val="single"/>
        </w:rPr>
        <w:t>Venezuela against Iran</w:t>
      </w:r>
      <w:r w:rsidRPr="00CE2EF2">
        <w:rPr>
          <w:sz w:val="16"/>
          <w:u w:val="single"/>
        </w:rPr>
        <w:t xml:space="preserve"> as it continues attempts to prevent Iran from achieving nuclear weapons</w:t>
      </w:r>
      <w:proofErr w:type="gramStart"/>
      <w:r w:rsidRPr="00CE2EF2">
        <w:rPr>
          <w:sz w:val="16"/>
        </w:rPr>
        <w:t>.¶</w:t>
      </w:r>
      <w:proofErr w:type="gramEnd"/>
      <w:r w:rsidRPr="00CE2EF2">
        <w:rPr>
          <w:sz w:val="16"/>
        </w:rPr>
        <w:t xml:space="preserve"> </w:t>
      </w:r>
      <w:r w:rsidRPr="00CE2EF2">
        <w:rPr>
          <w:sz w:val="16"/>
          <w:u w:val="single"/>
        </w:rPr>
        <w:t>Venezuela and Iran became allies during the Chavez' tenure</w:t>
      </w:r>
      <w:r w:rsidRPr="00CE2EF2">
        <w:rPr>
          <w:sz w:val="16"/>
        </w:rPr>
        <w:t xml:space="preserve">, and Iranian President Mahmoud Ahmadinejad visited Venezuela in 2012. </w:t>
      </w:r>
      <w:r w:rsidRPr="00CE2EF2">
        <w:rPr>
          <w:sz w:val="16"/>
          <w:u w:val="single"/>
        </w:rPr>
        <w:t>The two countries signed various trade and financial agreements</w:t>
      </w:r>
      <w:proofErr w:type="gramStart"/>
      <w:r w:rsidRPr="00CE2EF2">
        <w:rPr>
          <w:sz w:val="16"/>
          <w:u w:val="single"/>
        </w:rPr>
        <w:t>.¶</w:t>
      </w:r>
      <w:proofErr w:type="gramEnd"/>
      <w:r w:rsidRPr="00CE2EF2">
        <w:rPr>
          <w:sz w:val="16"/>
        </w:rPr>
        <w:t xml:space="preserve"> The U.S. has deployed an array of sanctions against Iran. </w:t>
      </w:r>
      <w:r w:rsidRPr="00CE2EF2">
        <w:rPr>
          <w:b/>
          <w:iCs/>
          <w:sz w:val="16"/>
          <w:u w:val="single"/>
        </w:rPr>
        <w:t>Venezuela's help could help strangle resources that support Iran's nuclear program.</w:t>
      </w:r>
      <w:r w:rsidRPr="00CE2EF2">
        <w:rPr>
          <w:sz w:val="16"/>
        </w:rPr>
        <w:t xml:space="preserve"> According the </w:t>
      </w:r>
      <w:proofErr w:type="spellStart"/>
      <w:r w:rsidRPr="00CE2EF2">
        <w:rPr>
          <w:sz w:val="16"/>
        </w:rPr>
        <w:t>the</w:t>
      </w:r>
      <w:proofErr w:type="spellEnd"/>
      <w:r w:rsidRPr="00CE2EF2">
        <w:rPr>
          <w:sz w:val="16"/>
        </w:rPr>
        <w:t xml:space="preserve"> State Department, the United States sanctioned Venezuela in 2011 for "delivering at least three cargoes of reformate, a blending component for gasoline, to Iran between December 2010 and March 2011."¶ U.S. and Venezuelan Trade¶ Nevertheless, the United States and Venezuela do carry on bi-lateral trade. The State Department explains that the U.S. is Venezuela's "most important trading partner," with shipments including "machinery, organic chemicals, agricultural products, optical and medical instruments, autos and auto parts."</w:t>
      </w:r>
    </w:p>
    <w:p w14:paraId="18481D5A" w14:textId="77777777" w:rsidR="00CE2EF2" w:rsidRPr="00CE2EF2" w:rsidRDefault="00CE2EF2" w:rsidP="00CE2EF2">
      <w:pPr>
        <w:rPr>
          <w:sz w:val="16"/>
        </w:rPr>
      </w:pPr>
    </w:p>
    <w:p w14:paraId="219AC0BE" w14:textId="77777777" w:rsidR="00CE2EF2" w:rsidRPr="00CE2EF2" w:rsidRDefault="00CE2EF2" w:rsidP="00CE2EF2">
      <w:pPr>
        <w:rPr>
          <w:b/>
          <w:bCs/>
          <w:iCs/>
          <w:sz w:val="16"/>
        </w:rPr>
      </w:pPr>
      <w:r w:rsidRPr="00CE2EF2">
        <w:rPr>
          <w:b/>
          <w:bCs/>
          <w:iCs/>
          <w:sz w:val="16"/>
        </w:rPr>
        <w:t xml:space="preserve">Iran </w:t>
      </w:r>
      <w:proofErr w:type="spellStart"/>
      <w:r w:rsidRPr="00CE2EF2">
        <w:rPr>
          <w:b/>
          <w:bCs/>
          <w:iCs/>
          <w:sz w:val="16"/>
        </w:rPr>
        <w:t>Prolif</w:t>
      </w:r>
      <w:proofErr w:type="spellEnd"/>
      <w:r w:rsidRPr="00CE2EF2">
        <w:rPr>
          <w:b/>
          <w:bCs/>
          <w:iCs/>
          <w:sz w:val="16"/>
        </w:rPr>
        <w:t xml:space="preserve"> causes Mideast nuclear arms race. Results in nuclear war</w:t>
      </w:r>
    </w:p>
    <w:p w14:paraId="48E0F198" w14:textId="77777777" w:rsidR="00CE2EF2" w:rsidRPr="00CE2EF2" w:rsidRDefault="00CE2EF2" w:rsidP="00CE2EF2">
      <w:pPr>
        <w:rPr>
          <w:sz w:val="16"/>
        </w:rPr>
      </w:pPr>
    </w:p>
    <w:p w14:paraId="78A13360" w14:textId="77777777" w:rsidR="00CE2EF2" w:rsidRPr="00CE2EF2" w:rsidRDefault="00CE2EF2" w:rsidP="00CE2EF2">
      <w:pPr>
        <w:rPr>
          <w:b/>
          <w:sz w:val="16"/>
        </w:rPr>
      </w:pPr>
      <w:r w:rsidRPr="00CE2EF2">
        <w:rPr>
          <w:b/>
          <w:sz w:val="16"/>
        </w:rPr>
        <w:t>Allison ‘6</w:t>
      </w:r>
    </w:p>
    <w:p w14:paraId="5B3CDDF0" w14:textId="77777777" w:rsidR="00CE2EF2" w:rsidRPr="00CE2EF2" w:rsidRDefault="00CE2EF2" w:rsidP="00CE2EF2">
      <w:pPr>
        <w:rPr>
          <w:sz w:val="16"/>
        </w:rPr>
      </w:pPr>
      <w:r w:rsidRPr="00CE2EF2">
        <w:rPr>
          <w:sz w:val="16"/>
        </w:rPr>
        <w:t xml:space="preserve">Graham, Prof of Government at Harvard, “The Will to Prevent”, </w:t>
      </w:r>
      <w:proofErr w:type="gramStart"/>
      <w:r w:rsidRPr="00CE2EF2">
        <w:rPr>
          <w:sz w:val="16"/>
        </w:rPr>
        <w:t>Fall</w:t>
      </w:r>
      <w:proofErr w:type="gramEnd"/>
      <w:r w:rsidRPr="00CE2EF2">
        <w:rPr>
          <w:sz w:val="16"/>
        </w:rPr>
        <w:t xml:space="preserve">, Harvard International Law Review, page lexis </w:t>
      </w:r>
    </w:p>
    <w:p w14:paraId="491B27F7" w14:textId="77777777" w:rsidR="00CE2EF2" w:rsidRPr="00CE2EF2" w:rsidRDefault="00CE2EF2" w:rsidP="00CE2EF2">
      <w:pPr>
        <w:rPr>
          <w:sz w:val="16"/>
        </w:rPr>
      </w:pPr>
      <w:r w:rsidRPr="00CE2EF2">
        <w:rPr>
          <w:sz w:val="16"/>
        </w:rPr>
        <w:t xml:space="preserve">Meanwhile, Iran is testing the line in the Middle East. On its current trajectory, the Islamic Republic will become a nuclear weapons state before the end of the decade. According to the leadership in Tehran, Iran is exercising its “inalienable right” to build Iranian enrichment plants and make fuel for its peaceful civilian nuclear power generators. These same facilities, however, can continue enriching uranium to 90 percent U-235, which is the ideal core of a nuclear bomb. No one in the international community doubts that Iran’s hidden objective in building enrichment facilities is to build nuclear bombs. </w:t>
      </w:r>
      <w:r w:rsidRPr="00CE2EF2">
        <w:rPr>
          <w:sz w:val="16"/>
          <w:u w:val="single"/>
        </w:rPr>
        <w:t xml:space="preserve">If Iran crosses its nuclear finish line, a Middle Eastern cascade of new nuclear weapons states could trigger </w:t>
      </w:r>
      <w:r w:rsidRPr="00CE2EF2">
        <w:rPr>
          <w:b/>
          <w:iCs/>
          <w:sz w:val="16"/>
          <w:u w:val="single"/>
        </w:rPr>
        <w:t>the first multi-party nuclear arms race</w:t>
      </w:r>
      <w:r w:rsidRPr="00CE2EF2">
        <w:rPr>
          <w:sz w:val="16"/>
          <w:u w:val="single"/>
        </w:rPr>
        <w:t>, far more volatile than the Cold War</w:t>
      </w:r>
      <w:r w:rsidRPr="00CE2EF2">
        <w:rPr>
          <w:sz w:val="16"/>
        </w:rPr>
        <w:t xml:space="preserve"> competition between the United States and the Soviet Union. Given </w:t>
      </w:r>
      <w:r w:rsidRPr="00CE2EF2">
        <w:rPr>
          <w:sz w:val="16"/>
          <w:u w:val="single"/>
        </w:rPr>
        <w:t>Egypt’s</w:t>
      </w:r>
      <w:r w:rsidRPr="00CE2EF2">
        <w:rPr>
          <w:sz w:val="16"/>
        </w:rPr>
        <w:t xml:space="preserve"> historic role as the leader of the Arab Middle East, the </w:t>
      </w:r>
      <w:r w:rsidRPr="00CE2EF2">
        <w:rPr>
          <w:sz w:val="16"/>
          <w:u w:val="single"/>
        </w:rPr>
        <w:t>prospects of it living unarmed alongside a nuclear Persia are very low.</w:t>
      </w:r>
      <w:r w:rsidRPr="00CE2EF2">
        <w:rPr>
          <w:sz w:val="16"/>
        </w:rPr>
        <w:t xml:space="preserve"> The IAEA’s </w:t>
      </w:r>
      <w:r w:rsidRPr="00CE2EF2">
        <w:rPr>
          <w:sz w:val="16"/>
          <w:u w:val="single"/>
        </w:rPr>
        <w:t>reports of clandestine nuclear experiments hint that Cairo may have considered this possibility. Were Saudi Arabia to buy a dozen nuclear warheads that could be mated to</w:t>
      </w:r>
      <w:r w:rsidRPr="00CE2EF2">
        <w:rPr>
          <w:sz w:val="16"/>
        </w:rPr>
        <w:t xml:space="preserve"> the Chinese </w:t>
      </w:r>
      <w:r w:rsidRPr="00CE2EF2">
        <w:rPr>
          <w:sz w:val="16"/>
          <w:u w:val="single"/>
        </w:rPr>
        <w:t>medium-range ballistic missiles it purchased secretly in the 1980s, few in the US intelligence community would be surprised. Given Saudi Arabia’s role as the major financier of Pakistan’s clandestine nuclear program</w:t>
      </w:r>
      <w:r w:rsidRPr="00CE2EF2">
        <w:rPr>
          <w:sz w:val="16"/>
        </w:rPr>
        <w:t xml:space="preserve"> in the 1980s, </w:t>
      </w:r>
      <w:r w:rsidRPr="00CE2EF2">
        <w:rPr>
          <w:sz w:val="16"/>
          <w:u w:val="single"/>
        </w:rPr>
        <w:t xml:space="preserve">it is not out of the question that Riyadh and Islamabad have made secret arrangements </w:t>
      </w:r>
      <w:r w:rsidRPr="00CE2EF2">
        <w:rPr>
          <w:sz w:val="16"/>
        </w:rPr>
        <w:t xml:space="preserve">for this contingency. </w:t>
      </w:r>
      <w:r w:rsidRPr="00CE2EF2">
        <w:rPr>
          <w:sz w:val="16"/>
          <w:u w:val="single"/>
        </w:rPr>
        <w:t>Such a multi-party nuclear arms race in the Middle East would be like playing Russian roulette—</w:t>
      </w:r>
      <w:r w:rsidRPr="00CE2EF2">
        <w:rPr>
          <w:b/>
          <w:iCs/>
          <w:sz w:val="16"/>
          <w:u w:val="single"/>
        </w:rPr>
        <w:t>dramatically increasing the likelihood of a regional nuclear war</w:t>
      </w:r>
      <w:r w:rsidRPr="00CE2EF2">
        <w:rPr>
          <w:sz w:val="16"/>
          <w:u w:val="single"/>
        </w:rPr>
        <w:t xml:space="preserve">. Other nightmare scenarios for the region include an accidental or unauthorized nuclear launch </w:t>
      </w:r>
      <w:r w:rsidRPr="00CE2EF2">
        <w:rPr>
          <w:sz w:val="16"/>
        </w:rPr>
        <w:t>from Iran</w:t>
      </w:r>
      <w:r w:rsidRPr="00CE2EF2">
        <w:rPr>
          <w:sz w:val="16"/>
          <w:u w:val="single"/>
        </w:rPr>
        <w:t>, theft of nuclear warheads</w:t>
      </w:r>
      <w:r w:rsidRPr="00CE2EF2">
        <w:rPr>
          <w:sz w:val="16"/>
        </w:rPr>
        <w:t xml:space="preserve"> from an unstable regime in Tehran</w:t>
      </w:r>
      <w:r w:rsidRPr="00CE2EF2">
        <w:rPr>
          <w:sz w:val="16"/>
          <w:u w:val="single"/>
        </w:rPr>
        <w:t>, and possible Israeli preemption</w:t>
      </w:r>
      <w:r w:rsidRPr="00CE2EF2">
        <w:rPr>
          <w:sz w:val="16"/>
        </w:rPr>
        <w:t xml:space="preserve"> against Iran’s nuclear facilities, which Israeli Prime Minister Ehud </w:t>
      </w:r>
      <w:proofErr w:type="spellStart"/>
      <w:r w:rsidRPr="00CE2EF2">
        <w:rPr>
          <w:sz w:val="16"/>
        </w:rPr>
        <w:t>Olmert</w:t>
      </w:r>
      <w:proofErr w:type="spellEnd"/>
      <w:r w:rsidRPr="00CE2EF2">
        <w:rPr>
          <w:sz w:val="16"/>
        </w:rPr>
        <w:t xml:space="preserve"> has implied, threatening, “Under no circumstances, and at no point, can Israel allow anyone with these kinds of malicious designs against us to have control of weapons of destruction that can threaten our existence.”</w:t>
      </w:r>
    </w:p>
    <w:p w14:paraId="068E0A1E" w14:textId="77777777" w:rsidR="00CE2EF2" w:rsidRDefault="00CE2EF2" w:rsidP="00CE2EF2">
      <w:pPr>
        <w:rPr>
          <w:sz w:val="16"/>
        </w:rPr>
      </w:pPr>
    </w:p>
    <w:p w14:paraId="1C599A20" w14:textId="77777777" w:rsidR="0049411D" w:rsidRPr="00494D2E" w:rsidRDefault="0049411D" w:rsidP="0049411D">
      <w:pPr>
        <w:pStyle w:val="Heading4"/>
      </w:pPr>
      <w:r>
        <w:t>Proliferation causes nuclear war</w:t>
      </w:r>
    </w:p>
    <w:p w14:paraId="347A7F6A" w14:textId="77777777" w:rsidR="0049411D" w:rsidRDefault="0049411D" w:rsidP="0049411D">
      <w:r>
        <w:rPr>
          <w:b/>
        </w:rPr>
        <w:t>Monroe 9-12</w:t>
      </w:r>
      <w:r>
        <w:t xml:space="preserve">-12 [Robert, vice admiral, U.S. Navy (Ret.), “Nonproliferation requires enforcement,” </w:t>
      </w:r>
      <w:hyperlink r:id="rId19" w:history="1">
        <w:r>
          <w:rPr>
            <w:rStyle w:val="Hyperlink"/>
          </w:rPr>
          <w:t>http://thehill.com/blogs/congress-blog/foreign-policy/249049-nonproliferation-requires-enforcement</w:t>
        </w:r>
      </w:hyperlink>
      <w:r>
        <w:t>]</w:t>
      </w:r>
    </w:p>
    <w:p w14:paraId="5A76CB6A" w14:textId="77777777" w:rsidR="0049411D" w:rsidRDefault="0049411D" w:rsidP="0049411D">
      <w:pPr>
        <w:ind w:left="360"/>
      </w:pPr>
    </w:p>
    <w:p w14:paraId="1A668D68" w14:textId="77777777" w:rsidR="0049411D" w:rsidRDefault="0049411D" w:rsidP="0049411D">
      <w:pPr>
        <w:rPr>
          <w:sz w:val="16"/>
        </w:rPr>
      </w:pPr>
      <w:r w:rsidRPr="00B97755">
        <w:rPr>
          <w:highlight w:val="cyan"/>
          <w:u w:val="single"/>
        </w:rPr>
        <w:t>Proliferation of nuclear weapons among nations is the gravest threat facing the US and the world</w:t>
      </w:r>
      <w:r w:rsidRPr="001303E7">
        <w:rPr>
          <w:sz w:val="16"/>
        </w:rPr>
        <w:t xml:space="preserve">. For twenty years two irresponsible and belligerent rogue states have been working intensely to develop nuclear weapons production capabilities. The world has protested and wrung its hands. North Korea has now tested primitive weapons, and Iran is close to producing them. When North Korea succeeds in </w:t>
      </w:r>
      <w:proofErr w:type="spellStart"/>
      <w:r w:rsidRPr="001303E7">
        <w:rPr>
          <w:sz w:val="16"/>
        </w:rPr>
        <w:t>weaponizing</w:t>
      </w:r>
      <w:proofErr w:type="spellEnd"/>
      <w:r w:rsidRPr="001303E7">
        <w:rPr>
          <w:sz w:val="16"/>
        </w:rPr>
        <w:t xml:space="preserve"> its designs, it will sell them to anyone desiring to buy – including terrorists.  Neighboring states such as South Korea and Japan will be forced to go nuclear in self-protection. </w:t>
      </w:r>
      <w:r w:rsidRPr="00B97755">
        <w:rPr>
          <w:highlight w:val="cyan"/>
          <w:u w:val="single"/>
        </w:rPr>
        <w:t>Iran’s acquisition</w:t>
      </w:r>
      <w:r w:rsidRPr="00DF7BEB">
        <w:rPr>
          <w:u w:val="single"/>
        </w:rPr>
        <w:t xml:space="preserve"> of nuclear weapons – </w:t>
      </w:r>
      <w:r w:rsidRPr="00B97755">
        <w:rPr>
          <w:highlight w:val="cyan"/>
          <w:u w:val="single"/>
        </w:rPr>
        <w:t>and</w:t>
      </w:r>
      <w:r w:rsidRPr="004D2A5C">
        <w:rPr>
          <w:u w:val="single"/>
        </w:rPr>
        <w:t xml:space="preserve"> its likely </w:t>
      </w:r>
      <w:r w:rsidRPr="00B97755">
        <w:rPr>
          <w:highlight w:val="cyan"/>
          <w:u w:val="single"/>
        </w:rPr>
        <w:t>willingness to give them to proxies</w:t>
      </w:r>
      <w:r w:rsidRPr="004D2A5C">
        <w:rPr>
          <w:u w:val="single"/>
        </w:rPr>
        <w:t xml:space="preserve"> such as Hezbollah, Hamas, and Al Qaeda</w:t>
      </w:r>
      <w:r w:rsidRPr="00DF7BEB">
        <w:rPr>
          <w:u w:val="single"/>
        </w:rPr>
        <w:t xml:space="preserve"> for use – </w:t>
      </w:r>
      <w:r w:rsidRPr="00B97755">
        <w:rPr>
          <w:highlight w:val="cyan"/>
          <w:u w:val="single"/>
        </w:rPr>
        <w:t>will stimulate another regional surge of proliferation</w:t>
      </w:r>
      <w:r w:rsidRPr="00DF7BEB">
        <w:rPr>
          <w:u w:val="single"/>
        </w:rPr>
        <w:t xml:space="preserve"> as Saudi Arabia, Egypt, Turkey, and others follow suit. In no time </w:t>
      </w:r>
      <w:r w:rsidRPr="00B97755">
        <w:rPr>
          <w:highlight w:val="cyan"/>
          <w:u w:val="single"/>
        </w:rPr>
        <w:t>the cascade will be global, as states like Venezuela</w:t>
      </w:r>
      <w:r w:rsidRPr="001303E7">
        <w:rPr>
          <w:sz w:val="16"/>
        </w:rPr>
        <w:t xml:space="preserve">, Germany, Brazil, and Argentina, </w:t>
      </w:r>
      <w:r w:rsidRPr="00DF7BEB">
        <w:rPr>
          <w:u w:val="single"/>
        </w:rPr>
        <w:t>rush to protect themselves.</w:t>
      </w:r>
      <w:r w:rsidRPr="001303E7">
        <w:rPr>
          <w:sz w:val="16"/>
        </w:rPr>
        <w:t xml:space="preserve"> </w:t>
      </w:r>
      <w:r w:rsidRPr="00B97755">
        <w:rPr>
          <w:highlight w:val="cyan"/>
          <w:u w:val="single"/>
        </w:rPr>
        <w:t>With nuclear weapons widespread, and nuclear material even more readily available, terrorist acquisition of nuclear weapons will not be difficult. We’re moving toward a world of nuclear horror and chaos</w:t>
      </w:r>
      <w:r w:rsidRPr="00DF7BEB">
        <w:rPr>
          <w:u w:val="single"/>
        </w:rPr>
        <w:t>, a return from which appears impossible</w:t>
      </w:r>
      <w:r w:rsidRPr="001303E7">
        <w:rPr>
          <w:sz w:val="16"/>
        </w:rPr>
        <w:t xml:space="preserve">. </w:t>
      </w:r>
    </w:p>
    <w:p w14:paraId="0CE084F6" w14:textId="77777777" w:rsidR="0049411D" w:rsidRPr="006571C8" w:rsidRDefault="0049411D" w:rsidP="00CE2EF2">
      <w:pPr>
        <w:rPr>
          <w:sz w:val="16"/>
        </w:rPr>
      </w:pPr>
    </w:p>
    <w:p w14:paraId="612F0236" w14:textId="77777777" w:rsidR="00CE2EF2" w:rsidRPr="00CE2EF2" w:rsidRDefault="00CE2EF2" w:rsidP="00CE2EF2"/>
    <w:p w14:paraId="3AA2144F" w14:textId="0AFB6F7A" w:rsidR="006B265F" w:rsidRDefault="006B265F" w:rsidP="006B265F">
      <w:pPr>
        <w:pStyle w:val="Heading3"/>
      </w:pPr>
      <w:r>
        <w:t>Cuba Add-On</w:t>
      </w:r>
    </w:p>
    <w:p w14:paraId="76F1E58D" w14:textId="77777777" w:rsidR="006B265F" w:rsidRDefault="006B265F" w:rsidP="006B265F">
      <w:pPr>
        <w:pStyle w:val="Heading4"/>
      </w:pPr>
      <w:r>
        <w:t>a. Venezuelan economic strength key to Cuban Stability</w:t>
      </w:r>
    </w:p>
    <w:p w14:paraId="39003DAC" w14:textId="77777777" w:rsidR="006B265F" w:rsidRDefault="006B265F" w:rsidP="006B265F">
      <w:proofErr w:type="spellStart"/>
      <w:r w:rsidRPr="000A1B50">
        <w:rPr>
          <w:rStyle w:val="StyleStyleBold12pt"/>
        </w:rPr>
        <w:t>Arlidge</w:t>
      </w:r>
      <w:proofErr w:type="spellEnd"/>
      <w:r w:rsidRPr="000A1B50">
        <w:rPr>
          <w:rStyle w:val="StyleStyleBold12pt"/>
        </w:rPr>
        <w:t xml:space="preserve"> 13</w:t>
      </w:r>
      <w:r>
        <w:t xml:space="preserve"> (</w:t>
      </w:r>
      <w:r w:rsidRPr="00A04774">
        <w:t>John</w:t>
      </w:r>
      <w:r>
        <w:t xml:space="preserve">, The Sunday Times, London, “Viva la </w:t>
      </w:r>
      <w:proofErr w:type="spellStart"/>
      <w:r>
        <w:t>revolucion</w:t>
      </w:r>
      <w:proofErr w:type="spellEnd"/>
      <w:r>
        <w:t xml:space="preserve">: Cuba turns capitalist; Raul Castro, Fidel's brother, hopes that a </w:t>
      </w:r>
      <w:proofErr w:type="spellStart"/>
      <w:r>
        <w:t>liberalised</w:t>
      </w:r>
      <w:proofErr w:type="spellEnd"/>
      <w:r>
        <w:t xml:space="preserve"> private sector will prevent economic collapse,” 5-13-13) </w:t>
      </w:r>
    </w:p>
    <w:p w14:paraId="594AB53E" w14:textId="77777777" w:rsidR="006B265F" w:rsidRDefault="006B265F" w:rsidP="006B265F">
      <w:r>
        <w:t xml:space="preserve"> </w:t>
      </w:r>
    </w:p>
    <w:p w14:paraId="2217E97C" w14:textId="77777777" w:rsidR="006B265F" w:rsidRDefault="006B265F" w:rsidP="006B265F">
      <w:pPr>
        <w:rPr>
          <w:sz w:val="16"/>
        </w:rPr>
      </w:pPr>
      <w:r w:rsidRPr="00B97755">
        <w:rPr>
          <w:rStyle w:val="TitleChar"/>
          <w:highlight w:val="cyan"/>
        </w:rPr>
        <w:t>Cuba is changing</w:t>
      </w:r>
      <w:r w:rsidRPr="009F5D45">
        <w:rPr>
          <w:sz w:val="16"/>
        </w:rPr>
        <w:t xml:space="preserve">. Raul Castro, 81, who took over as president from his ailing brother Fidel, 86, in 2008, has introduced laws enabling Cubans to set up small businesses, hire staff and pay what they want. Previously, everyone worked for the state and salaries were limited to a </w:t>
      </w:r>
      <w:proofErr w:type="spellStart"/>
      <w:r w:rsidRPr="009F5D45">
        <w:rPr>
          <w:sz w:val="16"/>
        </w:rPr>
        <w:t>meagre</w:t>
      </w:r>
      <w:proofErr w:type="spellEnd"/>
      <w:r w:rsidRPr="009F5D45">
        <w:rPr>
          <w:sz w:val="16"/>
        </w:rPr>
        <w:t xml:space="preserve"> $20 ((</w:t>
      </w:r>
      <w:proofErr w:type="gramStart"/>
      <w:r w:rsidRPr="009F5D45">
        <w:rPr>
          <w:sz w:val="16"/>
        </w:rPr>
        <w:t>EURO)15</w:t>
      </w:r>
      <w:proofErr w:type="gramEnd"/>
      <w:r w:rsidRPr="009F5D45">
        <w:rPr>
          <w:sz w:val="16"/>
        </w:rPr>
        <w:t xml:space="preserve">) a month. </w:t>
      </w:r>
      <w:r w:rsidRPr="009F5D45">
        <w:rPr>
          <w:rStyle w:val="TitleChar"/>
        </w:rPr>
        <w:t xml:space="preserve">This being Cuba, Raul cannot bring himself to utter the "c" word - </w:t>
      </w:r>
      <w:proofErr w:type="spellStart"/>
      <w:r w:rsidRPr="009F5D45">
        <w:rPr>
          <w:rStyle w:val="TitleChar"/>
        </w:rPr>
        <w:t>capitalismo</w:t>
      </w:r>
      <w:proofErr w:type="spellEnd"/>
      <w:r w:rsidRPr="009F5D45">
        <w:rPr>
          <w:sz w:val="16"/>
        </w:rPr>
        <w:t xml:space="preserve">. Instead, he insists he is "welcoming socialist entrepreneurs into the broader </w:t>
      </w:r>
      <w:proofErr w:type="spellStart"/>
      <w:r w:rsidRPr="009F5D45">
        <w:rPr>
          <w:sz w:val="16"/>
        </w:rPr>
        <w:t>nonstate</w:t>
      </w:r>
      <w:proofErr w:type="spellEnd"/>
      <w:r w:rsidRPr="009F5D45">
        <w:rPr>
          <w:sz w:val="16"/>
        </w:rPr>
        <w:t xml:space="preserve"> sector". In the </w:t>
      </w:r>
      <w:proofErr w:type="spellStart"/>
      <w:r w:rsidRPr="009F5D45">
        <w:rPr>
          <w:sz w:val="16"/>
        </w:rPr>
        <w:t>sunscorched</w:t>
      </w:r>
      <w:proofErr w:type="spellEnd"/>
      <w:r w:rsidRPr="009F5D45">
        <w:rPr>
          <w:sz w:val="16"/>
        </w:rPr>
        <w:t xml:space="preserve"> streets around the </w:t>
      </w:r>
      <w:proofErr w:type="spellStart"/>
      <w:r w:rsidRPr="009F5D45">
        <w:rPr>
          <w:sz w:val="16"/>
        </w:rPr>
        <w:t>Capitolio</w:t>
      </w:r>
      <w:proofErr w:type="spellEnd"/>
      <w:r w:rsidRPr="009F5D45">
        <w:rPr>
          <w:sz w:val="16"/>
        </w:rPr>
        <w:t xml:space="preserve"> in central Havana, meanwhile, Marie-Helena Barrios hawks glittery bras, nail polish and </w:t>
      </w:r>
      <w:proofErr w:type="spellStart"/>
      <w:r w:rsidRPr="009F5D45">
        <w:rPr>
          <w:sz w:val="16"/>
        </w:rPr>
        <w:t>guayabera</w:t>
      </w:r>
      <w:proofErr w:type="spellEnd"/>
      <w:r w:rsidRPr="009F5D45">
        <w:rPr>
          <w:sz w:val="16"/>
        </w:rPr>
        <w:t xml:space="preserve">, traditional linen shirts. On the tree-lined Prado, Jorge </w:t>
      </w:r>
      <w:proofErr w:type="spellStart"/>
      <w:r w:rsidRPr="009F5D45">
        <w:rPr>
          <w:sz w:val="16"/>
        </w:rPr>
        <w:t>Martorell</w:t>
      </w:r>
      <w:proofErr w:type="spellEnd"/>
      <w:r w:rsidRPr="009F5D45">
        <w:rPr>
          <w:sz w:val="16"/>
        </w:rPr>
        <w:t>, a budding estate agent, offers homes for sale at (</w:t>
      </w:r>
      <w:proofErr w:type="gramStart"/>
      <w:r w:rsidRPr="009F5D45">
        <w:rPr>
          <w:sz w:val="16"/>
        </w:rPr>
        <w:t>EURO)10,000</w:t>
      </w:r>
      <w:proofErr w:type="gramEnd"/>
      <w:r w:rsidRPr="009F5D45">
        <w:rPr>
          <w:sz w:val="16"/>
        </w:rPr>
        <w:t xml:space="preserve"> to (EURO)300,000. </w:t>
      </w:r>
      <w:r w:rsidRPr="009F5D45">
        <w:rPr>
          <w:rStyle w:val="TitleChar"/>
        </w:rPr>
        <w:t xml:space="preserve">It's not hard to explain Cubans' </w:t>
      </w:r>
      <w:proofErr w:type="gramStart"/>
      <w:r w:rsidRPr="009F5D45">
        <w:rPr>
          <w:rStyle w:val="TitleChar"/>
        </w:rPr>
        <w:t>new-found</w:t>
      </w:r>
      <w:proofErr w:type="gramEnd"/>
      <w:r w:rsidRPr="009F5D45">
        <w:rPr>
          <w:rStyle w:val="TitleChar"/>
        </w:rPr>
        <w:t xml:space="preserve"> passion for the once-reviled art of making money. The economy has collapsed</w:t>
      </w:r>
      <w:r w:rsidRPr="009F5D45">
        <w:rPr>
          <w:sz w:val="16"/>
        </w:rPr>
        <w:t xml:space="preserve">. Wages are less than half their 1989 level in real terms. Unemployment is officially a record 3.8% but judging by the number of people on the streets in Havana, the real figure is much higher. </w:t>
      </w:r>
      <w:r w:rsidRPr="00B97755">
        <w:rPr>
          <w:rStyle w:val="TitleChar"/>
          <w:highlight w:val="cyan"/>
        </w:rPr>
        <w:t>Food production has withered</w:t>
      </w:r>
      <w:r w:rsidRPr="009F5D45">
        <w:rPr>
          <w:sz w:val="16"/>
        </w:rPr>
        <w:t>. Fifty years ago, the largest, most fertile country in the Caribbean grew one-third of the world's sugar</w:t>
      </w:r>
      <w:r w:rsidRPr="009F5D45">
        <w:rPr>
          <w:rStyle w:val="TitleChar"/>
        </w:rPr>
        <w:t>. Today, Cuba imports more than half of its food</w:t>
      </w:r>
      <w:r w:rsidRPr="009F5D45">
        <w:rPr>
          <w:sz w:val="16"/>
        </w:rPr>
        <w:t xml:space="preserve">, including sugar, at a cost of almost $2bn a year, </w:t>
      </w:r>
      <w:r w:rsidRPr="009F5D45">
        <w:rPr>
          <w:rStyle w:val="TitleChar"/>
        </w:rPr>
        <w:t>forcing its balance of payments into the red</w:t>
      </w:r>
      <w:r w:rsidRPr="009F5D45">
        <w:rPr>
          <w:sz w:val="16"/>
        </w:rPr>
        <w:t xml:space="preserve">. </w:t>
      </w:r>
      <w:r w:rsidRPr="00B97755">
        <w:rPr>
          <w:rStyle w:val="TitleChar"/>
          <w:highlight w:val="cyan"/>
        </w:rPr>
        <w:t>The country only functions</w:t>
      </w:r>
      <w:r w:rsidRPr="009F5D45">
        <w:rPr>
          <w:rStyle w:val="TitleChar"/>
        </w:rPr>
        <w:t xml:space="preserve"> at all </w:t>
      </w:r>
      <w:r w:rsidRPr="00B97755">
        <w:rPr>
          <w:rStyle w:val="TitleChar"/>
          <w:highlight w:val="cyan"/>
        </w:rPr>
        <w:t>thanks to a</w:t>
      </w:r>
      <w:r w:rsidRPr="009F5D45">
        <w:rPr>
          <w:rStyle w:val="TitleChar"/>
        </w:rPr>
        <w:t xml:space="preserve"> sweetheart </w:t>
      </w:r>
      <w:r w:rsidRPr="00B97755">
        <w:rPr>
          <w:rStyle w:val="Emphasis"/>
          <w:highlight w:val="cyan"/>
        </w:rPr>
        <w:t>deal with Venezuela</w:t>
      </w:r>
      <w:r w:rsidRPr="009F5D45">
        <w:rPr>
          <w:sz w:val="16"/>
        </w:rPr>
        <w:t xml:space="preserve">. Havana supplies about 50,000 doctors and intelligence and security experts to Caracas. </w:t>
      </w:r>
      <w:r w:rsidRPr="009F5D45">
        <w:rPr>
          <w:rStyle w:val="TitleChar"/>
        </w:rPr>
        <w:t xml:space="preserve">In return, </w:t>
      </w:r>
      <w:r w:rsidRPr="00B97755">
        <w:rPr>
          <w:rStyle w:val="TitleChar"/>
          <w:highlight w:val="cyan"/>
        </w:rPr>
        <w:t>Caracas provides cheap oil</w:t>
      </w:r>
      <w:r w:rsidRPr="009F5D45">
        <w:rPr>
          <w:rStyle w:val="TitleChar"/>
        </w:rPr>
        <w:t xml:space="preserve"> - 115,000 barrels a day, about </w:t>
      </w:r>
      <w:r w:rsidRPr="00B97755">
        <w:rPr>
          <w:rStyle w:val="TitleChar"/>
          <w:highlight w:val="cyan"/>
        </w:rPr>
        <w:t>two-thirds of Cuba's consumption</w:t>
      </w:r>
      <w:r w:rsidRPr="009F5D45">
        <w:rPr>
          <w:rStyle w:val="TitleChar"/>
        </w:rPr>
        <w:t xml:space="preserve">, worth some $3.5bn a year. </w:t>
      </w:r>
      <w:r w:rsidRPr="00B97755">
        <w:rPr>
          <w:rStyle w:val="TitleChar"/>
          <w:highlight w:val="cyan"/>
        </w:rPr>
        <w:t>Additional investment takes Venezuela's</w:t>
      </w:r>
      <w:r w:rsidRPr="009F5D45">
        <w:rPr>
          <w:rStyle w:val="TitleChar"/>
        </w:rPr>
        <w:t xml:space="preserve"> overall </w:t>
      </w:r>
      <w:r w:rsidRPr="00B97755">
        <w:rPr>
          <w:rStyle w:val="TitleChar"/>
          <w:highlight w:val="cyan"/>
        </w:rPr>
        <w:t>support for Cuba to about $5bn a year</w:t>
      </w:r>
      <w:r w:rsidRPr="009F5D45">
        <w:rPr>
          <w:sz w:val="16"/>
        </w:rPr>
        <w:t xml:space="preserve">. </w:t>
      </w:r>
      <w:proofErr w:type="gramStart"/>
      <w:r w:rsidRPr="009F5D45">
        <w:rPr>
          <w:sz w:val="16"/>
        </w:rPr>
        <w:t>The deal was agreed by Fidel Castro and former Venezuelan president Hugo Chavez, who died in March</w:t>
      </w:r>
      <w:proofErr w:type="gramEnd"/>
      <w:r w:rsidRPr="009F5D45">
        <w:rPr>
          <w:sz w:val="16"/>
        </w:rPr>
        <w:t xml:space="preserve">. If Venezuela's new president, Nicolas </w:t>
      </w:r>
      <w:proofErr w:type="spellStart"/>
      <w:r w:rsidRPr="009F5D45">
        <w:rPr>
          <w:sz w:val="16"/>
        </w:rPr>
        <w:t>Maduro</w:t>
      </w:r>
      <w:proofErr w:type="spellEnd"/>
      <w:r w:rsidRPr="009F5D45">
        <w:rPr>
          <w:sz w:val="16"/>
        </w:rPr>
        <w:t xml:space="preserve">, renegotiates the agreement - and many analysts say that with </w:t>
      </w:r>
      <w:proofErr w:type="spellStart"/>
      <w:r w:rsidRPr="009F5D45">
        <w:rPr>
          <w:sz w:val="16"/>
        </w:rPr>
        <w:t>Venezula's</w:t>
      </w:r>
      <w:proofErr w:type="spellEnd"/>
      <w:r w:rsidRPr="009F5D45">
        <w:rPr>
          <w:sz w:val="16"/>
        </w:rPr>
        <w:t xml:space="preserve"> economy slumping he has no choice - Cuba will grind to a halt.</w:t>
      </w:r>
    </w:p>
    <w:p w14:paraId="0A650B59" w14:textId="77777777" w:rsidR="006B265F" w:rsidRDefault="006B265F" w:rsidP="006B265F">
      <w:pPr>
        <w:rPr>
          <w:sz w:val="16"/>
        </w:rPr>
      </w:pPr>
    </w:p>
    <w:p w14:paraId="0DF682DD" w14:textId="77777777" w:rsidR="00E4288E" w:rsidRPr="005C0B78" w:rsidRDefault="006B265F" w:rsidP="00E4288E">
      <w:pPr>
        <w:pStyle w:val="Heading4"/>
      </w:pPr>
      <w:r>
        <w:t xml:space="preserve">b. </w:t>
      </w:r>
      <w:r w:rsidR="00E4288E" w:rsidRPr="005C0B78">
        <w:t>Cuban instability spills over into multiple hotspots and leads to global conflict</w:t>
      </w:r>
    </w:p>
    <w:p w14:paraId="45070D1C" w14:textId="77777777" w:rsidR="00E4288E" w:rsidRPr="005C0B78" w:rsidRDefault="00E4288E" w:rsidP="00E4288E">
      <w:proofErr w:type="spellStart"/>
      <w:r w:rsidRPr="005C0B78">
        <w:rPr>
          <w:rStyle w:val="StyleStyleBold12pt"/>
        </w:rPr>
        <w:t>Gorrell</w:t>
      </w:r>
      <w:proofErr w:type="spellEnd"/>
      <w:r w:rsidRPr="005C0B78">
        <w:rPr>
          <w:rStyle w:val="StyleStyleBold12pt"/>
        </w:rPr>
        <w:t xml:space="preserve"> 5</w:t>
      </w:r>
      <w:r w:rsidRPr="005C0B78">
        <w:t xml:space="preserve"> (Tim </w:t>
      </w:r>
      <w:proofErr w:type="spellStart"/>
      <w:r w:rsidRPr="005C0B78">
        <w:t>Gorrell</w:t>
      </w:r>
      <w:proofErr w:type="spellEnd"/>
      <w:r w:rsidRPr="005C0B78">
        <w:t xml:space="preserve">, Lieutenant Colonel, “CUBA: THE NEXT UNANTICIPATED ANTICIPATED STRATEGIC CRISIS?” 3/18/05, </w:t>
      </w:r>
      <w:hyperlink r:id="rId20" w:history="1">
        <w:r w:rsidRPr="005C0B78">
          <w:rPr>
            <w:rStyle w:val="Hyperlink"/>
          </w:rPr>
          <w:t>http://www.dtic.mil/cgi-bin/GetTRDoc?AD=ADA433074</w:t>
        </w:r>
      </w:hyperlink>
      <w:r w:rsidRPr="005C0B78">
        <w:t>, AD 7/11/13, AK)</w:t>
      </w:r>
    </w:p>
    <w:p w14:paraId="61710BE1" w14:textId="3A8EC72F" w:rsidR="006B265F" w:rsidRDefault="00E4288E" w:rsidP="00E4288E">
      <w:pPr>
        <w:pStyle w:val="Heading4"/>
      </w:pPr>
      <w:r w:rsidRPr="005C0B78">
        <w:rPr>
          <w:rStyle w:val="StyleBoldUnderline"/>
        </w:rPr>
        <w:t>Regardless of the succession</w:t>
      </w:r>
      <w:r w:rsidRPr="005C0B78">
        <w:rPr>
          <w:sz w:val="12"/>
        </w:rPr>
        <w:t xml:space="preserve">, under the current U.S. policy, </w:t>
      </w:r>
      <w:r w:rsidRPr="005C0B78">
        <w:rPr>
          <w:rStyle w:val="StyleBoldUnderline"/>
        </w:rPr>
        <w:t>Cuba’s problems of a post Castro transformation only worsen. In addition to Cubans</w:t>
      </w:r>
      <w:r w:rsidRPr="005C0B78">
        <w:rPr>
          <w:sz w:val="12"/>
        </w:rPr>
        <w:t xml:space="preserve"> on the island, </w:t>
      </w:r>
      <w:r w:rsidRPr="005C0B78">
        <w:rPr>
          <w:rStyle w:val="StyleBoldUnderline"/>
        </w:rPr>
        <w:t>there will be those in exile who will return claiming authority. And there are remnants of the dissident community</w:t>
      </w:r>
      <w:r w:rsidRPr="005C0B78">
        <w:rPr>
          <w:sz w:val="12"/>
        </w:rPr>
        <w:t xml:space="preserve"> within Cuba </w:t>
      </w:r>
      <w:r w:rsidRPr="005C0B78">
        <w:rPr>
          <w:rStyle w:val="StyleBoldUnderline"/>
        </w:rPr>
        <w:t xml:space="preserve">who will attempt to exercise similar authority. A power vacuum or absence of order will create the conditions for </w:t>
      </w:r>
      <w:r w:rsidRPr="005C0B78">
        <w:rPr>
          <w:rStyle w:val="Emphasis"/>
        </w:rPr>
        <w:t>instability and civil war</w:t>
      </w:r>
      <w:r w:rsidRPr="005C0B78">
        <w:rPr>
          <w:rStyle w:val="StyleBoldUnderline"/>
        </w:rPr>
        <w:t>.</w:t>
      </w:r>
      <w:r w:rsidRPr="005C0B78">
        <w:rPr>
          <w:sz w:val="12"/>
        </w:rPr>
        <w:t xml:space="preserve"> </w:t>
      </w:r>
      <w:r w:rsidRPr="005C0B78">
        <w:rPr>
          <w:rStyle w:val="StyleBoldUnderline"/>
        </w:rPr>
        <w:t>Whether</w:t>
      </w:r>
      <w:r w:rsidRPr="005C0B78">
        <w:rPr>
          <w:sz w:val="12"/>
        </w:rPr>
        <w:t xml:space="preserve"> </w:t>
      </w:r>
      <w:r w:rsidRPr="005C0B78">
        <w:rPr>
          <w:sz w:val="12"/>
          <w:szCs w:val="16"/>
        </w:rPr>
        <w:t>Raul</w:t>
      </w:r>
      <w:r w:rsidRPr="005C0B78">
        <w:rPr>
          <w:sz w:val="12"/>
        </w:rPr>
        <w:t xml:space="preserve"> or </w:t>
      </w:r>
      <w:r w:rsidRPr="005C0B78">
        <w:rPr>
          <w:rStyle w:val="StyleBoldUnderline"/>
        </w:rPr>
        <w:t>another successor</w:t>
      </w:r>
      <w:r w:rsidRPr="005C0B78">
        <w:rPr>
          <w:sz w:val="12"/>
        </w:rPr>
        <w:t xml:space="preserve"> from within the current government </w:t>
      </w:r>
      <w:r w:rsidRPr="005C0B78">
        <w:rPr>
          <w:rStyle w:val="StyleBoldUnderline"/>
        </w:rPr>
        <w:t>can hold power is debatable.</w:t>
      </w:r>
      <w:r w:rsidRPr="005C0B78">
        <w:rPr>
          <w:sz w:val="12"/>
        </w:rPr>
        <w:t xml:space="preserve"> However, </w:t>
      </w:r>
      <w:r w:rsidRPr="005C0B78">
        <w:rPr>
          <w:rStyle w:val="StyleBoldUnderline"/>
        </w:rPr>
        <w:t>that individual will</w:t>
      </w:r>
      <w:r w:rsidRPr="005C0B78">
        <w:rPr>
          <w:sz w:val="12"/>
        </w:rPr>
        <w:t xml:space="preserve"> nonetheless </w:t>
      </w:r>
      <w:r w:rsidRPr="005C0B78">
        <w:rPr>
          <w:rStyle w:val="StyleBoldUnderline"/>
        </w:rPr>
        <w:t>extend the current policies</w:t>
      </w:r>
      <w:r w:rsidRPr="005C0B78">
        <w:rPr>
          <w:sz w:val="12"/>
        </w:rPr>
        <w:t xml:space="preserve"> for an indefinite period, </w:t>
      </w:r>
      <w:r w:rsidRPr="005C0B78">
        <w:rPr>
          <w:rStyle w:val="StyleBoldUnderline"/>
        </w:rPr>
        <w:t>which will only compound the</w:t>
      </w:r>
      <w:r w:rsidRPr="005C0B78">
        <w:rPr>
          <w:sz w:val="12"/>
        </w:rPr>
        <w:t xml:space="preserve"> Cuban </w:t>
      </w:r>
      <w:r w:rsidRPr="005C0B78">
        <w:rPr>
          <w:rStyle w:val="StyleBoldUnderline"/>
        </w:rPr>
        <w:t xml:space="preserve">situation. When Cuba finally collapses </w:t>
      </w:r>
      <w:r w:rsidRPr="005C0B78">
        <w:rPr>
          <w:rStyle w:val="Emphasis"/>
        </w:rPr>
        <w:t>anarchy is a strong possibility</w:t>
      </w:r>
      <w:r w:rsidRPr="005C0B78">
        <w:rPr>
          <w:sz w:val="12"/>
        </w:rPr>
        <w:t xml:space="preserve"> if the U.S. maintains the “wait and see” approach. </w:t>
      </w:r>
      <w:r w:rsidRPr="005C0B78">
        <w:rPr>
          <w:rStyle w:val="StyleBoldUnderline"/>
        </w:rPr>
        <w:t>The U.S. then must deal with an unstable country 90 miles off its coast.</w:t>
      </w:r>
      <w:r w:rsidRPr="005C0B78">
        <w:rPr>
          <w:sz w:val="12"/>
        </w:rPr>
        <w:t xml:space="preserve"> In the midst of this chaos, </w:t>
      </w:r>
      <w:r w:rsidRPr="005C0B78">
        <w:rPr>
          <w:rStyle w:val="Emphasis"/>
        </w:rPr>
        <w:t>thousands will flee the island.</w:t>
      </w:r>
      <w:r w:rsidRPr="005C0B78">
        <w:rPr>
          <w:sz w:val="12"/>
        </w:rPr>
        <w:t xml:space="preserve"> During the Mariel boatlift in 1980 125,000 fled the island.26 Many were criminals; </w:t>
      </w:r>
      <w:r w:rsidRPr="005C0B78">
        <w:rPr>
          <w:rStyle w:val="StyleBoldUnderline"/>
        </w:rPr>
        <w:t xml:space="preserve">this time the number could be </w:t>
      </w:r>
      <w:r w:rsidRPr="005C0B78">
        <w:rPr>
          <w:rStyle w:val="Emphasis"/>
        </w:rPr>
        <w:t>several hundred thousand flee</w:t>
      </w:r>
      <w:r w:rsidRPr="005C0B78">
        <w:rPr>
          <w:sz w:val="12"/>
        </w:rPr>
        <w:t>ing</w:t>
      </w:r>
      <w:r w:rsidRPr="005C0B78">
        <w:rPr>
          <w:rStyle w:val="StyleBoldUnderline"/>
        </w:rPr>
        <w:t xml:space="preserve"> to the U.S., creating a refugee crisis.</w:t>
      </w:r>
      <w:r w:rsidRPr="005C0B78">
        <w:rPr>
          <w:rStyle w:val="StyleBoldUnderline"/>
          <w:rFonts w:asciiTheme="minorHAnsi" w:hAnsiTheme="minorHAnsi"/>
          <w:sz w:val="12"/>
        </w:rPr>
        <w:t xml:space="preserve"> </w:t>
      </w:r>
      <w:r w:rsidRPr="005C0B78">
        <w:rPr>
          <w:sz w:val="12"/>
        </w:rPr>
        <w:t xml:space="preserve">Equally important, by adhering to a negative containment policy, </w:t>
      </w:r>
      <w:r w:rsidRPr="005C0B78">
        <w:rPr>
          <w:rStyle w:val="StyleBoldUnderline"/>
        </w:rPr>
        <w:t>the U.S. may be creating its next series of transnational criminal problems.</w:t>
      </w:r>
      <w:r w:rsidRPr="005C0B78">
        <w:rPr>
          <w:sz w:val="12"/>
        </w:rPr>
        <w:t xml:space="preserve"> Cuba is along the axis of the drug-trafficking flow into the U.S. from Columbia. The Castro government as a matter of policy does not support the drug trade. In fact, </w:t>
      </w:r>
      <w:r w:rsidRPr="005C0B78">
        <w:rPr>
          <w:rStyle w:val="StyleBoldUnderline"/>
        </w:rPr>
        <w:t>Cuba’s actions have shown that its stance on drugs is more than hollow rhetoric as indicated by its increasing seizure of drugs</w:t>
      </w:r>
      <w:r w:rsidRPr="005C0B78">
        <w:rPr>
          <w:sz w:val="12"/>
        </w:rPr>
        <w:t xml:space="preserve"> – 7.5 tons in 1995, 8.8 tons in 1999, and 13 tons in 2000.27 While there may be individuals within the government and outside who engage in drug trafficking and a percentage of drugs entering the U.S. may pass through Cuba, </w:t>
      </w:r>
      <w:r w:rsidRPr="005C0B78">
        <w:rPr>
          <w:rStyle w:val="StyleBoldUnderline"/>
        </w:rPr>
        <w:t>the Cuban government is not the path of least resistance for the flow of drugs. If there were no Cuban restraints, the flow of drugs to the U.S. could be greatly facilitated by a Cuba base of operation and accelerate considerably.</w:t>
      </w:r>
      <w:r w:rsidRPr="005C0B78">
        <w:rPr>
          <w:rStyle w:val="StyleBoldUnderline"/>
          <w:rFonts w:asciiTheme="minorHAnsi" w:hAnsiTheme="minorHAnsi"/>
          <w:sz w:val="12"/>
        </w:rPr>
        <w:t xml:space="preserve"> </w:t>
      </w:r>
      <w:r w:rsidRPr="005C0B78">
        <w:rPr>
          <w:rStyle w:val="StyleBoldUnderline"/>
        </w:rPr>
        <w:t xml:space="preserve">In the midst of an unstable Cuba, the opportunity for radical fundamentalist groups to operate in the region increases. If these groups can </w:t>
      </w:r>
      <w:r w:rsidRPr="005C0B78">
        <w:rPr>
          <w:rStyle w:val="Emphasis"/>
        </w:rPr>
        <w:t>export terrorist activity from Cuba to the U.S. or throughout the hemisphere</w:t>
      </w:r>
      <w:r w:rsidRPr="005C0B78">
        <w:rPr>
          <w:rStyle w:val="StyleBoldUnderline"/>
        </w:rPr>
        <w:t xml:space="preserve"> then </w:t>
      </w:r>
      <w:r w:rsidRPr="005C0B78">
        <w:rPr>
          <w:rStyle w:val="Emphasis"/>
        </w:rPr>
        <w:t>the war against this extremism gets more complicated</w:t>
      </w:r>
      <w:r w:rsidRPr="005C0B78">
        <w:rPr>
          <w:rStyle w:val="StyleBoldUnderline"/>
        </w:rPr>
        <w:t xml:space="preserve">. Such activity could increase direct attacks and disrupt the economies, </w:t>
      </w:r>
      <w:r w:rsidRPr="005C0B78">
        <w:rPr>
          <w:rStyle w:val="Emphasis"/>
        </w:rPr>
        <w:t>threatening the stability of the fragile democracies</w:t>
      </w:r>
      <w:r w:rsidRPr="005C0B78">
        <w:rPr>
          <w:rStyle w:val="StyleBoldUnderline"/>
        </w:rPr>
        <w:t xml:space="preserve"> that are budding throughout the region. In light of a failed state in the region, the U.S. may be forced to deploy military forces to Cuba, </w:t>
      </w:r>
      <w:r w:rsidRPr="005C0B78">
        <w:rPr>
          <w:rStyle w:val="Emphasis"/>
        </w:rPr>
        <w:t>creating the conditions for another insurgency</w:t>
      </w:r>
      <w:r w:rsidRPr="005C0B78">
        <w:rPr>
          <w:rStyle w:val="StyleBoldUnderline"/>
        </w:rPr>
        <w:t>.</w:t>
      </w:r>
      <w:r w:rsidRPr="005C0B78">
        <w:rPr>
          <w:sz w:val="12"/>
        </w:rPr>
        <w:t xml:space="preserve"> The ramifications of this action could very well </w:t>
      </w:r>
      <w:r w:rsidRPr="005C0B78">
        <w:rPr>
          <w:rStyle w:val="StyleBoldUnderline"/>
        </w:rPr>
        <w:t>fuel greater anti-American sentiment throughout the Americas.</w:t>
      </w:r>
      <w:r w:rsidRPr="005C0B78">
        <w:rPr>
          <w:sz w:val="12"/>
        </w:rPr>
        <w:t xml:space="preserve"> A proactive policy now can mitigate these potential future problems. U.S. domestic political support is also turning against the current negative policy. The Cuban American population in the U.S. totals 1,241,685 or 3.5% of the population.28 Most of these exiles reside in Florida; their influence has been a factor in determining the margin of victory in the past two presidential elections. But this election strategy may be flawed, because recent polls of Cuban Americans reflect a decline for President Bush based on his policy crackdown. There is a clear softening in the Cuban-American community with regard to sanctions. Younger Cuban Americans do not necessarily subscribe to the </w:t>
      </w:r>
      <w:proofErr w:type="spellStart"/>
      <w:r w:rsidRPr="005C0B78">
        <w:rPr>
          <w:sz w:val="12"/>
        </w:rPr>
        <w:t>hard-line</w:t>
      </w:r>
      <w:proofErr w:type="spellEnd"/>
      <w:r w:rsidRPr="005C0B78">
        <w:rPr>
          <w:sz w:val="12"/>
        </w:rPr>
        <w:t xml:space="preserve"> approach. These changes signal an opportunity for a new approach to U.S.-Cuban relations. (Table 1) The time has come to look realistically at the Cuban issue. Castro will rule until he dies. The only issue is what happens then? </w:t>
      </w:r>
      <w:r w:rsidRPr="005C0B78">
        <w:rPr>
          <w:rStyle w:val="StyleBoldUnderline"/>
        </w:rPr>
        <w:t>The U.S. can little afford to be distracted by a failed state 90 miles off its coast.</w:t>
      </w:r>
      <w:r w:rsidRPr="005C0B78">
        <w:rPr>
          <w:sz w:val="12"/>
        </w:rPr>
        <w:t xml:space="preserve"> </w:t>
      </w:r>
      <w:r w:rsidRPr="005C0B78">
        <w:rPr>
          <w:rStyle w:val="StyleBoldUnderline"/>
        </w:rPr>
        <w:t>The administration</w:t>
      </w:r>
      <w:r w:rsidRPr="005C0B78">
        <w:rPr>
          <w:sz w:val="12"/>
        </w:rPr>
        <w:t xml:space="preserve">, given the present state of world affairs, </w:t>
      </w:r>
      <w:r w:rsidRPr="005C0B78">
        <w:rPr>
          <w:rStyle w:val="StyleBoldUnderline"/>
        </w:rPr>
        <w:t>does not have the luxury or the resources to pursue the traditional American model of crisis management.</w:t>
      </w:r>
      <w:r w:rsidRPr="005C0B78">
        <w:rPr>
          <w:sz w:val="12"/>
        </w:rPr>
        <w:t xml:space="preserve"> The President and other government and military leaders have warned that </w:t>
      </w:r>
      <w:r w:rsidRPr="005C0B78">
        <w:rPr>
          <w:rStyle w:val="StyleBoldUnderline"/>
        </w:rPr>
        <w:t>the GWOT will be long and protracted.</w:t>
      </w:r>
      <w:r w:rsidRPr="005C0B78">
        <w:rPr>
          <w:sz w:val="12"/>
        </w:rPr>
        <w:t xml:space="preserve"> These warnings were sounded when the administration did not anticipate operations in Iraq consuming so many military, diplomatic and economic resources. There is justifiable concern that </w:t>
      </w:r>
      <w:r w:rsidRPr="005C0B78">
        <w:rPr>
          <w:rStyle w:val="Emphasis"/>
        </w:rPr>
        <w:t>Africa and the Caucasus</w:t>
      </w:r>
      <w:r w:rsidRPr="005C0B78">
        <w:rPr>
          <w:rStyle w:val="StyleBoldUnderline"/>
        </w:rPr>
        <w:t xml:space="preserve"> region are potential </w:t>
      </w:r>
      <w:r w:rsidRPr="005C0B78">
        <w:rPr>
          <w:rStyle w:val="Emphasis"/>
        </w:rPr>
        <w:t>hot spots</w:t>
      </w:r>
      <w:r w:rsidRPr="005C0B78">
        <w:rPr>
          <w:rStyle w:val="StyleBoldUnderline"/>
        </w:rPr>
        <w:t xml:space="preserve"> for terrorist activity</w:t>
      </w:r>
      <w:r w:rsidRPr="005C0B78">
        <w:rPr>
          <w:sz w:val="12"/>
        </w:rPr>
        <w:t xml:space="preserve">, so these areas should be secure. </w:t>
      </w:r>
      <w:r w:rsidRPr="005C0B78">
        <w:rPr>
          <w:rStyle w:val="Emphasis"/>
        </w:rPr>
        <w:t>North Korea</w:t>
      </w:r>
      <w:r w:rsidRPr="005C0B78">
        <w:rPr>
          <w:rStyle w:val="StyleBoldUnderline"/>
        </w:rPr>
        <w:t xml:space="preserve"> will continue to be an unpredictable crisis in waiting. We also cannot ignore </w:t>
      </w:r>
      <w:r w:rsidRPr="005C0B78">
        <w:rPr>
          <w:rStyle w:val="Emphasis"/>
        </w:rPr>
        <w:t>China</w:t>
      </w:r>
      <w:r w:rsidRPr="005C0B78">
        <w:rPr>
          <w:rStyle w:val="StyleBoldUnderline"/>
        </w:rPr>
        <w:t>. What if China resorts to aggression to resolve the Taiwan situation?</w:t>
      </w:r>
      <w:r w:rsidRPr="005C0B78">
        <w:rPr>
          <w:sz w:val="12"/>
        </w:rPr>
        <w:t xml:space="preserve"> Will the U.S. go to war over Taiwan? Additionally, </w:t>
      </w:r>
      <w:r w:rsidRPr="005C0B78">
        <w:rPr>
          <w:rStyle w:val="Emphasis"/>
        </w:rPr>
        <w:t>Iran</w:t>
      </w:r>
      <w:r w:rsidRPr="005C0B78">
        <w:rPr>
          <w:rStyle w:val="StyleBoldUnderline"/>
        </w:rPr>
        <w:t xml:space="preserve"> could conceivably be the next target for U.S. pre-emptive action. These are known and potential situations that could easily require all or many of the elements of national power to resolve. I</w:t>
      </w:r>
      <w:r w:rsidRPr="005C0B78">
        <w:rPr>
          <w:sz w:val="12"/>
        </w:rPr>
        <w:t xml:space="preserve">n view of such global issues, </w:t>
      </w:r>
      <w:r w:rsidRPr="005C0B78">
        <w:rPr>
          <w:rStyle w:val="StyleBoldUnderline"/>
        </w:rPr>
        <w:t>can the U.S. afford to sustain the status quo and simply let the Cuban situation play out?</w:t>
      </w:r>
      <w:r w:rsidRPr="005C0B78">
        <w:rPr>
          <w:sz w:val="12"/>
        </w:rPr>
        <w:t xml:space="preserve"> The U.S. is at a crossroads: should the policies of the past 40 years remain in effect with vigor? Or should the U.S. pursue a new approach to Cuba in an effort to facilitate a manageable</w:t>
      </w:r>
    </w:p>
    <w:p w14:paraId="48E19992" w14:textId="77777777" w:rsidR="006B265F" w:rsidRDefault="006B265F" w:rsidP="007A3515"/>
    <w:p w14:paraId="679DA3E2" w14:textId="6308B308" w:rsidR="00E4288E" w:rsidRDefault="00E4288E" w:rsidP="00E4288E">
      <w:pPr>
        <w:pStyle w:val="Heading3"/>
      </w:pPr>
      <w:r>
        <w:t>Bolivar Add-on</w:t>
      </w:r>
    </w:p>
    <w:p w14:paraId="25A4F17D" w14:textId="77777777" w:rsidR="00E4288E" w:rsidRDefault="00E4288E" w:rsidP="00E4288E">
      <w:pPr>
        <w:pStyle w:val="Heading4"/>
      </w:pPr>
      <w:r>
        <w:t>Status quo oil exports lead to mismanagement of Venezuelan currency- derails their economy and leads to devaluation</w:t>
      </w:r>
    </w:p>
    <w:p w14:paraId="43D120D3" w14:textId="77777777" w:rsidR="00E4288E" w:rsidRDefault="00E4288E" w:rsidP="00E4288E">
      <w:r w:rsidRPr="00836B98">
        <w:rPr>
          <w:rStyle w:val="StyleStyleBold12pt"/>
        </w:rPr>
        <w:t>Nagel, 2/22</w:t>
      </w:r>
      <w:r>
        <w:t xml:space="preserve"> </w:t>
      </w:r>
      <w:r w:rsidRPr="00DD7FE4">
        <w:rPr>
          <w:sz w:val="20"/>
        </w:rPr>
        <w:t>(Juan, Professor of Economics at the Universidad de los Andes in Santiago, February 22, 2013, “Living through Venezuela's currency madness”, &lt;http://transitions.foreignpolicy.com/posts/2013/02/22/living_through_venezuela_s_currency_madness_0&gt;</w:t>
      </w:r>
      <w:proofErr w:type="gramStart"/>
      <w:r w:rsidRPr="00DD7FE4">
        <w:rPr>
          <w:sz w:val="20"/>
        </w:rPr>
        <w:t>)</w:t>
      </w:r>
      <w:r>
        <w:rPr>
          <w:sz w:val="20"/>
        </w:rPr>
        <w:t>ZB</w:t>
      </w:r>
      <w:proofErr w:type="gramEnd"/>
    </w:p>
    <w:p w14:paraId="48E52561" w14:textId="77777777" w:rsidR="00E4288E" w:rsidRDefault="00E4288E" w:rsidP="00E4288E">
      <w:pPr>
        <w:rPr>
          <w:sz w:val="16"/>
        </w:rPr>
      </w:pPr>
      <w:r w:rsidRPr="00836B98">
        <w:rPr>
          <w:rStyle w:val="StyleBoldUnderline"/>
        </w:rPr>
        <w:t>The U.S. dollar is facing competition from other currencies, but there is still one place, ironically, where the greenback is king</w:t>
      </w:r>
      <w:r w:rsidRPr="00836B98">
        <w:rPr>
          <w:sz w:val="16"/>
        </w:rPr>
        <w:t xml:space="preserve">: the streets of socialist, anti-imperialist </w:t>
      </w:r>
      <w:r w:rsidRPr="00836B98">
        <w:rPr>
          <w:rStyle w:val="StyleBoldUnderline"/>
        </w:rPr>
        <w:t>Caracas</w:t>
      </w:r>
      <w:r w:rsidRPr="00836B98">
        <w:rPr>
          <w:sz w:val="16"/>
        </w:rPr>
        <w:t xml:space="preserve">. </w:t>
      </w:r>
      <w:r w:rsidRPr="00836B98">
        <w:rPr>
          <w:rStyle w:val="StyleBoldUnderline"/>
        </w:rPr>
        <w:t xml:space="preserve">Everyone here wants dollars </w:t>
      </w:r>
      <w:r w:rsidRPr="00836B98">
        <w:rPr>
          <w:sz w:val="16"/>
        </w:rPr>
        <w:t>-- from the importer looking to stay in business, to the mid-level professional wanting to save his Christmas bonus. Venezuela has had a fixed exchange rate of 4.3 Bolivars (</w:t>
      </w:r>
      <w:proofErr w:type="spellStart"/>
      <w:r w:rsidRPr="00836B98">
        <w:rPr>
          <w:sz w:val="16"/>
        </w:rPr>
        <w:t>BsF</w:t>
      </w:r>
      <w:proofErr w:type="spellEnd"/>
      <w:r w:rsidRPr="00836B98">
        <w:rPr>
          <w:sz w:val="16"/>
        </w:rPr>
        <w:t xml:space="preserve">) per dollar for years. </w:t>
      </w:r>
      <w:r w:rsidRPr="00836B98">
        <w:rPr>
          <w:rStyle w:val="StyleBoldUnderline"/>
        </w:rPr>
        <w:t xml:space="preserve">By selling dollars in exchange for so few Bolivars, the local currency was severely overvalued. </w:t>
      </w:r>
      <w:r w:rsidRPr="00836B98">
        <w:rPr>
          <w:rStyle w:val="Emphasis"/>
        </w:rPr>
        <w:t>Propped up by oil exports</w:t>
      </w:r>
      <w:r w:rsidRPr="00836B98">
        <w:rPr>
          <w:rStyle w:val="StyleBoldUnderline"/>
        </w:rPr>
        <w:t xml:space="preserve"> </w:t>
      </w:r>
      <w:r w:rsidRPr="00836B98">
        <w:rPr>
          <w:sz w:val="16"/>
        </w:rPr>
        <w:t xml:space="preserve">(hence the term "petrodollars"), </w:t>
      </w:r>
      <w:r w:rsidRPr="00836B98">
        <w:rPr>
          <w:rStyle w:val="StyleBoldUnderline"/>
        </w:rPr>
        <w:t xml:space="preserve">the government was effectively subsidizing imports and travel abroad. </w:t>
      </w:r>
      <w:r w:rsidRPr="00836B98">
        <w:rPr>
          <w:sz w:val="16"/>
        </w:rPr>
        <w:t xml:space="preserve">A few weeks ago, </w:t>
      </w:r>
      <w:r w:rsidRPr="001670D0">
        <w:rPr>
          <w:rStyle w:val="StyleBoldUnderline"/>
        </w:rPr>
        <w:t xml:space="preserve">the government decided to devalue to 6.3 </w:t>
      </w:r>
      <w:proofErr w:type="spellStart"/>
      <w:r w:rsidRPr="001670D0">
        <w:rPr>
          <w:rStyle w:val="StyleBoldUnderline"/>
        </w:rPr>
        <w:t>BsF</w:t>
      </w:r>
      <w:proofErr w:type="spellEnd"/>
      <w:r w:rsidRPr="001670D0">
        <w:rPr>
          <w:rStyle w:val="StyleBoldUnderline"/>
        </w:rPr>
        <w:t xml:space="preserve"> per dollar. But devaluation was not the only thing rocking the market. The official dollar is only available for procurement if you are buying some imports -- food, medicine, airplane tickets, and the like</w:t>
      </w:r>
      <w:r w:rsidRPr="00836B98">
        <w:rPr>
          <w:sz w:val="16"/>
        </w:rPr>
        <w:t xml:space="preserve">. You can't get them unless it's for one of those approved purposes, leaving out many people who need them. </w:t>
      </w:r>
      <w:r w:rsidRPr="00836B98">
        <w:rPr>
          <w:rStyle w:val="StyleBoldUnderline"/>
        </w:rPr>
        <w:t>The artificially low prices, combined with the scarcity of dollars, creates the perfect opportunity for a black market where you can buy USD at the official rate, and then sell them underhandedly at a jacked-up price for an easy profit.</w:t>
      </w:r>
      <w:r w:rsidRPr="00836B98">
        <w:rPr>
          <w:sz w:val="16"/>
        </w:rPr>
        <w:t xml:space="preserve"> In the last few weeks, following the devaluation, the price of the dollar in the black market has shot up to </w:t>
      </w:r>
      <w:proofErr w:type="spellStart"/>
      <w:r w:rsidRPr="00836B98">
        <w:rPr>
          <w:sz w:val="16"/>
        </w:rPr>
        <w:t>BsF</w:t>
      </w:r>
      <w:proofErr w:type="spellEnd"/>
      <w:r w:rsidRPr="00836B98">
        <w:rPr>
          <w:sz w:val="16"/>
        </w:rPr>
        <w:t xml:space="preserve"> 22 per dollar, up from </w:t>
      </w:r>
      <w:proofErr w:type="spellStart"/>
      <w:r w:rsidRPr="00836B98">
        <w:rPr>
          <w:sz w:val="16"/>
        </w:rPr>
        <w:t>BsF</w:t>
      </w:r>
      <w:proofErr w:type="spellEnd"/>
      <w:r w:rsidRPr="00836B98">
        <w:rPr>
          <w:sz w:val="16"/>
        </w:rPr>
        <w:t xml:space="preserve"> 18 the week prior to devaluation.</w:t>
      </w:r>
    </w:p>
    <w:p w14:paraId="19D7D534" w14:textId="77777777" w:rsidR="00E4288E" w:rsidRDefault="00E4288E" w:rsidP="00E4288E">
      <w:pPr>
        <w:pStyle w:val="Heading4"/>
      </w:pPr>
      <w:proofErr w:type="gramStart"/>
      <w:r>
        <w:t>and</w:t>
      </w:r>
      <w:proofErr w:type="gramEnd"/>
      <w:r>
        <w:t>, that creates a mass spillover effect to the US economy - purchasing power, tax loss, and the auto industry</w:t>
      </w:r>
    </w:p>
    <w:p w14:paraId="081AF300" w14:textId="77777777" w:rsidR="00E4288E" w:rsidRPr="001670D0" w:rsidRDefault="00E4288E" w:rsidP="00E4288E">
      <w:proofErr w:type="spellStart"/>
      <w:r w:rsidRPr="001670D0">
        <w:rPr>
          <w:rStyle w:val="StyleStyleBold12pt"/>
        </w:rPr>
        <w:t>Agence</w:t>
      </w:r>
      <w:proofErr w:type="spellEnd"/>
      <w:r w:rsidRPr="001670D0">
        <w:rPr>
          <w:rStyle w:val="StyleStyleBold12pt"/>
        </w:rPr>
        <w:t xml:space="preserve"> France-</w:t>
      </w:r>
      <w:proofErr w:type="spellStart"/>
      <w:r w:rsidRPr="001670D0">
        <w:rPr>
          <w:rStyle w:val="StyleStyleBold12pt"/>
        </w:rPr>
        <w:t>Presse</w:t>
      </w:r>
      <w:proofErr w:type="spellEnd"/>
      <w:r w:rsidRPr="001670D0">
        <w:rPr>
          <w:rStyle w:val="StyleStyleBold12pt"/>
        </w:rPr>
        <w:t>, 2/17</w:t>
      </w:r>
      <w:r>
        <w:t xml:space="preserve"> </w:t>
      </w:r>
      <w:r w:rsidRPr="001670D0">
        <w:rPr>
          <w:sz w:val="20"/>
        </w:rPr>
        <w:t>(</w:t>
      </w:r>
      <w:proofErr w:type="spellStart"/>
      <w:r w:rsidRPr="001670D0">
        <w:rPr>
          <w:sz w:val="20"/>
        </w:rPr>
        <w:t>Agence</w:t>
      </w:r>
      <w:proofErr w:type="spellEnd"/>
      <w:r w:rsidRPr="001670D0">
        <w:rPr>
          <w:sz w:val="20"/>
        </w:rPr>
        <w:t xml:space="preserve"> France-</w:t>
      </w:r>
      <w:proofErr w:type="spellStart"/>
      <w:r w:rsidRPr="001670D0">
        <w:rPr>
          <w:sz w:val="20"/>
        </w:rPr>
        <w:t>Presse</w:t>
      </w:r>
      <w:proofErr w:type="spellEnd"/>
      <w:r w:rsidRPr="001670D0">
        <w:rPr>
          <w:sz w:val="20"/>
        </w:rPr>
        <w:t>, France’s largest nonprofit news agency, February 17, 2013,  “Devaluation of Venezuelan currency expensive for some US firms”, Arab News, &lt;http://arabnews.com/economy/devaluation-venezuelan-currency-expensive-some-us-firms&gt;</w:t>
      </w:r>
      <w:proofErr w:type="gramStart"/>
      <w:r w:rsidRPr="001670D0">
        <w:rPr>
          <w:sz w:val="20"/>
        </w:rPr>
        <w:t>)</w:t>
      </w:r>
      <w:r>
        <w:rPr>
          <w:sz w:val="20"/>
        </w:rPr>
        <w:t>ZB</w:t>
      </w:r>
      <w:proofErr w:type="gramEnd"/>
    </w:p>
    <w:p w14:paraId="0CE908F1" w14:textId="77777777" w:rsidR="00E4288E" w:rsidRDefault="00E4288E" w:rsidP="00E4288E">
      <w:pPr>
        <w:rPr>
          <w:rStyle w:val="StyleBoldUnderline"/>
        </w:rPr>
      </w:pPr>
      <w:r w:rsidRPr="000362C6">
        <w:rPr>
          <w:sz w:val="16"/>
        </w:rPr>
        <w:t xml:space="preserve">NEW YORK: </w:t>
      </w:r>
      <w:r w:rsidRPr="001670D0">
        <w:rPr>
          <w:rStyle w:val="StyleBoldUnderline"/>
        </w:rPr>
        <w:t>The recent devaluation of the Venezuelan bolivar was a blow to some major US companies, highlighting the importance of financial ties between the two nations</w:t>
      </w:r>
      <w:r w:rsidRPr="000362C6">
        <w:rPr>
          <w:sz w:val="16"/>
        </w:rPr>
        <w:t xml:space="preserve"> despite their political disagreements.</w:t>
      </w:r>
      <w:r>
        <w:rPr>
          <w:rStyle w:val="StyleBoldUnderline"/>
        </w:rPr>
        <w:t xml:space="preserve"> </w:t>
      </w:r>
      <w:r w:rsidRPr="001670D0">
        <w:rPr>
          <w:rStyle w:val="StyleBoldUnderline"/>
        </w:rPr>
        <w:t xml:space="preserve">Venezuela devalued the bolivar by 32 percent against the US dollar </w:t>
      </w:r>
      <w:r w:rsidRPr="000362C6">
        <w:rPr>
          <w:sz w:val="16"/>
        </w:rPr>
        <w:t xml:space="preserve">earlier this month, </w:t>
      </w:r>
      <w:r w:rsidRPr="001670D0">
        <w:rPr>
          <w:rStyle w:val="StyleBoldUnderline"/>
        </w:rPr>
        <w:t xml:space="preserve">feeding public fears </w:t>
      </w:r>
      <w:proofErr w:type="gramStart"/>
      <w:r w:rsidRPr="001670D0">
        <w:rPr>
          <w:rStyle w:val="StyleBoldUnderline"/>
        </w:rPr>
        <w:t>that prices</w:t>
      </w:r>
      <w:proofErr w:type="gramEnd"/>
      <w:r w:rsidRPr="001670D0">
        <w:rPr>
          <w:rStyle w:val="StyleBoldUnderline"/>
        </w:rPr>
        <w:t xml:space="preserve"> would rise further amid already soaring inflation.</w:t>
      </w:r>
      <w:r>
        <w:rPr>
          <w:rStyle w:val="StyleBoldUnderline"/>
        </w:rPr>
        <w:t xml:space="preserve"> </w:t>
      </w:r>
      <w:r w:rsidRPr="000362C6">
        <w:rPr>
          <w:sz w:val="16"/>
        </w:rPr>
        <w:t xml:space="preserve">The change in the official exchange rate from 4.3 bolivars to the dollar to </w:t>
      </w:r>
      <w:proofErr w:type="gramStart"/>
      <w:r w:rsidRPr="000362C6">
        <w:rPr>
          <w:sz w:val="16"/>
        </w:rPr>
        <w:t>6.3,</w:t>
      </w:r>
      <w:proofErr w:type="gramEnd"/>
      <w:r w:rsidRPr="000362C6">
        <w:rPr>
          <w:sz w:val="16"/>
        </w:rPr>
        <w:t xml:space="preserve"> was published in the Official Gazette. </w:t>
      </w:r>
      <w:r w:rsidRPr="001670D0">
        <w:rPr>
          <w:rStyle w:val="StyleBoldUnderline"/>
        </w:rPr>
        <w:t xml:space="preserve">Economist Jose Luis </w:t>
      </w:r>
      <w:proofErr w:type="spellStart"/>
      <w:r w:rsidRPr="001670D0">
        <w:rPr>
          <w:rStyle w:val="StyleBoldUnderline"/>
        </w:rPr>
        <w:t>Saboin</w:t>
      </w:r>
      <w:proofErr w:type="spellEnd"/>
      <w:r w:rsidRPr="001670D0">
        <w:rPr>
          <w:rStyle w:val="StyleBoldUnderline"/>
        </w:rPr>
        <w:t xml:space="preserve"> of the consultancy </w:t>
      </w:r>
      <w:proofErr w:type="spellStart"/>
      <w:r w:rsidRPr="001670D0">
        <w:rPr>
          <w:rStyle w:val="StyleBoldUnderline"/>
        </w:rPr>
        <w:t>Econalitica</w:t>
      </w:r>
      <w:proofErr w:type="spellEnd"/>
      <w:r w:rsidRPr="001670D0">
        <w:rPr>
          <w:rStyle w:val="StyleBoldUnderline"/>
        </w:rPr>
        <w:t xml:space="preserve"> said consumers’ </w:t>
      </w:r>
      <w:r w:rsidRPr="004252F6">
        <w:rPr>
          <w:rStyle w:val="Emphasis"/>
        </w:rPr>
        <w:t xml:space="preserve">purchasing power </w:t>
      </w:r>
      <w:proofErr w:type="gramStart"/>
      <w:r w:rsidRPr="004252F6">
        <w:rPr>
          <w:rStyle w:val="Emphasis"/>
        </w:rPr>
        <w:t>will</w:t>
      </w:r>
      <w:proofErr w:type="gramEnd"/>
      <w:r w:rsidRPr="004252F6">
        <w:rPr>
          <w:rStyle w:val="Emphasis"/>
        </w:rPr>
        <w:t xml:space="preserve"> likely erode by 7.2 percent this year.</w:t>
      </w:r>
      <w:r>
        <w:rPr>
          <w:rStyle w:val="StyleBoldUnderline"/>
        </w:rPr>
        <w:t xml:space="preserve"> </w:t>
      </w:r>
      <w:r w:rsidRPr="001670D0">
        <w:rPr>
          <w:rStyle w:val="StyleBoldUnderline"/>
        </w:rPr>
        <w:t>Devaluation will make imports more expensive in Venezuela, where inflation stands at 20.1 percent</w:t>
      </w:r>
      <w:r w:rsidRPr="000362C6">
        <w:rPr>
          <w:sz w:val="16"/>
        </w:rPr>
        <w:t xml:space="preserve"> — the highest in Latin America, based on official data. President Hugo Chavez’s government put in place an exchange rate control mechanism in 2003 seeking to throw the brakes on capital flight. In January 2011 it set the rate at 4.3. But the hunger for dollars and euros fuels a black market with a much higher exchange </w:t>
      </w:r>
      <w:proofErr w:type="gramStart"/>
      <w:r w:rsidRPr="000362C6">
        <w:rPr>
          <w:sz w:val="16"/>
        </w:rPr>
        <w:t>rate which by law</w:t>
      </w:r>
      <w:proofErr w:type="gramEnd"/>
      <w:r w:rsidRPr="000362C6">
        <w:rPr>
          <w:sz w:val="16"/>
        </w:rPr>
        <w:t xml:space="preserve"> cannot be published. </w:t>
      </w:r>
      <w:r w:rsidRPr="000362C6">
        <w:rPr>
          <w:rStyle w:val="StyleBoldUnderline"/>
        </w:rPr>
        <w:t>The United States is the main purchaser of Venezuelan oil and thus its largest trading partner.</w:t>
      </w:r>
      <w:r>
        <w:rPr>
          <w:rStyle w:val="StyleBoldUnderline"/>
        </w:rPr>
        <w:t xml:space="preserve"> </w:t>
      </w:r>
      <w:r w:rsidRPr="000362C6">
        <w:rPr>
          <w:sz w:val="16"/>
        </w:rPr>
        <w:t xml:space="preserve">Despite political disagreements between the two countries’ governments, trade relations between the US and Venezuela have blossomed in recent years, thanks to rising oil prices over the past 10 years. </w:t>
      </w:r>
      <w:r w:rsidRPr="004252F6">
        <w:rPr>
          <w:rStyle w:val="Emphasis"/>
        </w:rPr>
        <w:t xml:space="preserve">Some 500 US companies </w:t>
      </w:r>
      <w:r w:rsidRPr="000362C6">
        <w:rPr>
          <w:rStyle w:val="StyleBoldUnderline"/>
        </w:rPr>
        <w:t>operate in the country</w:t>
      </w:r>
      <w:r w:rsidRPr="000362C6">
        <w:rPr>
          <w:sz w:val="16"/>
        </w:rPr>
        <w:t xml:space="preserve">, according to the US State Department. </w:t>
      </w:r>
      <w:r w:rsidRPr="000362C6">
        <w:rPr>
          <w:rStyle w:val="StyleBoldUnderline"/>
        </w:rPr>
        <w:t xml:space="preserve">Win Thin, a senior economist </w:t>
      </w:r>
      <w:r w:rsidRPr="000362C6">
        <w:rPr>
          <w:sz w:val="16"/>
        </w:rPr>
        <w:t xml:space="preserve">at Brown Brothers Harriman, </w:t>
      </w:r>
      <w:r w:rsidRPr="000362C6">
        <w:rPr>
          <w:rStyle w:val="StyleBoldUnderline"/>
        </w:rPr>
        <w:t xml:space="preserve">said Venezuela does not produce much of anything except oil </w:t>
      </w:r>
      <w:r w:rsidRPr="000362C6">
        <w:rPr>
          <w:sz w:val="16"/>
        </w:rPr>
        <w:t xml:space="preserve">— and imports most other products. </w:t>
      </w:r>
      <w:r w:rsidRPr="000362C6">
        <w:rPr>
          <w:rStyle w:val="StyleBoldUnderline"/>
        </w:rPr>
        <w:t>That is why</w:t>
      </w:r>
      <w:r w:rsidRPr="000362C6">
        <w:rPr>
          <w:sz w:val="16"/>
        </w:rPr>
        <w:t xml:space="preserve">, he explained, </w:t>
      </w:r>
      <w:r w:rsidRPr="000362C6">
        <w:rPr>
          <w:rStyle w:val="StyleBoldUnderline"/>
        </w:rPr>
        <w:t>US multinationals are broadly represented in many sectors of the economy</w:t>
      </w:r>
      <w:r w:rsidRPr="000362C6">
        <w:rPr>
          <w:sz w:val="16"/>
        </w:rPr>
        <w:t xml:space="preserve">: pharmaceuticals, energy, cosmetics, etc. </w:t>
      </w:r>
      <w:r w:rsidRPr="000362C6">
        <w:rPr>
          <w:rStyle w:val="StyleBoldUnderline"/>
        </w:rPr>
        <w:t xml:space="preserve">But they are not in a position to keep pace with inflation as prices of certain categories </w:t>
      </w:r>
      <w:r w:rsidRPr="000362C6">
        <w:rPr>
          <w:sz w:val="16"/>
        </w:rPr>
        <w:t xml:space="preserve">of products are strictly controlled. </w:t>
      </w:r>
      <w:r w:rsidRPr="000362C6">
        <w:rPr>
          <w:rStyle w:val="StyleBoldUnderline"/>
        </w:rPr>
        <w:t>Because of that, economists say, the devaluation of the bolivar has negatively affected their earnings.</w:t>
      </w:r>
      <w:r>
        <w:rPr>
          <w:rStyle w:val="StyleBoldUnderline"/>
        </w:rPr>
        <w:t xml:space="preserve"> </w:t>
      </w:r>
      <w:r w:rsidRPr="000362C6">
        <w:rPr>
          <w:rStyle w:val="StyleBoldUnderline"/>
        </w:rPr>
        <w:t>This was evident in financial reports published by some of these companies in recent days.</w:t>
      </w:r>
      <w:r>
        <w:rPr>
          <w:rStyle w:val="StyleBoldUnderline"/>
        </w:rPr>
        <w:t xml:space="preserve"> </w:t>
      </w:r>
      <w:r w:rsidRPr="000362C6">
        <w:rPr>
          <w:sz w:val="16"/>
        </w:rPr>
        <w:t xml:space="preserve">US hygiene and cosmetics products manufacturer Procter &amp; Gamble (P&amp;G) lowered its earnings forecast Thursday, taking into account of the devaluation of the bolivar. </w:t>
      </w:r>
      <w:r w:rsidRPr="000362C6">
        <w:rPr>
          <w:rStyle w:val="StyleBoldUnderline"/>
        </w:rPr>
        <w:t xml:space="preserve">P&amp;G will have to absorb in fiscal 2012-13 an exceptional after-tax loss of $ 200 million </w:t>
      </w:r>
      <w:proofErr w:type="spellStart"/>
      <w:r w:rsidRPr="000362C6">
        <w:rPr>
          <w:rStyle w:val="StyleBoldUnderline"/>
        </w:rPr>
        <w:t>ro</w:t>
      </w:r>
      <w:proofErr w:type="spellEnd"/>
      <w:r w:rsidRPr="000362C6">
        <w:rPr>
          <w:rStyle w:val="StyleBoldUnderline"/>
        </w:rPr>
        <w:t xml:space="preserve"> $ 275 million, and its competitor, Colgate-Palmolive, announced an anticipated an exceptional after-tax loss of $ 120 million in the first quarter.</w:t>
      </w:r>
      <w:r>
        <w:rPr>
          <w:rStyle w:val="StyleBoldUnderline"/>
        </w:rPr>
        <w:t xml:space="preserve"> </w:t>
      </w:r>
      <w:r w:rsidRPr="004252F6">
        <w:rPr>
          <w:rStyle w:val="Emphasis"/>
        </w:rPr>
        <w:t>Automakers Ford and GM have also been affected</w:t>
      </w:r>
      <w:r>
        <w:rPr>
          <w:rStyle w:val="StyleBoldUnderline"/>
        </w:rPr>
        <w:t>, along with cosmetics giant Avon, among others.</w:t>
      </w:r>
    </w:p>
    <w:p w14:paraId="50027CB5" w14:textId="77777777" w:rsidR="002319B4" w:rsidRDefault="002319B4" w:rsidP="007A3515"/>
    <w:p w14:paraId="53FAFBEE" w14:textId="77777777" w:rsidR="004519D9" w:rsidRDefault="004519D9" w:rsidP="00B46AE6">
      <w:pPr>
        <w:pStyle w:val="Heading2"/>
      </w:pPr>
      <w:r>
        <w:t>Oil Advantage</w:t>
      </w:r>
    </w:p>
    <w:p w14:paraId="5A0E8780" w14:textId="453A75F3" w:rsidR="00AD19E5" w:rsidRPr="00AD19E5" w:rsidRDefault="00E4288E" w:rsidP="00AD19E5">
      <w:pPr>
        <w:pStyle w:val="Heading3"/>
      </w:pPr>
      <w:r>
        <w:t>Venezuelan Econ/Oil Low</w:t>
      </w:r>
    </w:p>
    <w:p w14:paraId="26FF8B08" w14:textId="77777777" w:rsidR="00E4288E" w:rsidRDefault="00E4288E" w:rsidP="00E4288E">
      <w:pPr>
        <w:pStyle w:val="Heading4"/>
      </w:pPr>
      <w:r>
        <w:t>Venezuelan econ failing- inflation and food shortages</w:t>
      </w:r>
    </w:p>
    <w:p w14:paraId="34857677" w14:textId="77777777" w:rsidR="00E4288E" w:rsidRDefault="00E4288E" w:rsidP="00E4288E">
      <w:r w:rsidRPr="0025774B">
        <w:rPr>
          <w:rStyle w:val="StyleStyleBold12pt"/>
        </w:rPr>
        <w:t xml:space="preserve">Roberts and </w:t>
      </w:r>
      <w:proofErr w:type="spellStart"/>
      <w:r w:rsidRPr="0025774B">
        <w:rPr>
          <w:rStyle w:val="StyleStyleBold12pt"/>
        </w:rPr>
        <w:t>Daga</w:t>
      </w:r>
      <w:proofErr w:type="spellEnd"/>
      <w:r w:rsidRPr="0025774B">
        <w:rPr>
          <w:rStyle w:val="StyleStyleBold12pt"/>
        </w:rPr>
        <w:t xml:space="preserve"> 13</w:t>
      </w:r>
      <w:r>
        <w:t xml:space="preserve"> </w:t>
      </w:r>
      <w:r w:rsidRPr="0025774B">
        <w:t>(</w:t>
      </w:r>
      <w:r>
        <w:t xml:space="preserve">James M. Roberts, 25 year veteran of the State Department as well as pursuing a </w:t>
      </w:r>
      <w:r w:rsidRPr="0025774B">
        <w:t>doctorate in public policy at the Alexandria campus of Virginia Tech</w:t>
      </w:r>
      <w:r>
        <w:t>,</w:t>
      </w:r>
      <w:r w:rsidRPr="0025774B">
        <w:t xml:space="preserve"> Sergio </w:t>
      </w:r>
      <w:proofErr w:type="spellStart"/>
      <w:r w:rsidRPr="0025774B">
        <w:t>Daga</w:t>
      </w:r>
      <w:proofErr w:type="spellEnd"/>
      <w:r>
        <w:t>, Masters in economics from the University of Chile, 15 April 2013, “</w:t>
      </w:r>
      <w:r w:rsidRPr="0025774B">
        <w:t xml:space="preserve">Venezuela: U.S. Should Push President </w:t>
      </w:r>
      <w:proofErr w:type="spellStart"/>
      <w:r w:rsidRPr="0025774B">
        <w:t>Maduro</w:t>
      </w:r>
      <w:proofErr w:type="spellEnd"/>
      <w:r w:rsidRPr="0025774B">
        <w:t xml:space="preserve"> Toward Economic Freedom</w:t>
      </w:r>
      <w:r>
        <w:t xml:space="preserve">,” The Heritage Foundation, </w:t>
      </w:r>
      <w:hyperlink r:id="rId21" w:history="1">
        <w:r w:rsidRPr="00741B20">
          <w:rPr>
            <w:rStyle w:val="Hyperlink"/>
          </w:rPr>
          <w:t>http://www.heritage.org/research/reports/2013/04/venezuela-us-should-push-president-maduro-toward-economic-freedom</w:t>
        </w:r>
      </w:hyperlink>
      <w:r>
        <w:t>)</w:t>
      </w:r>
    </w:p>
    <w:p w14:paraId="7F1E94C9" w14:textId="77777777" w:rsidR="00E4288E" w:rsidRPr="00B5638E" w:rsidRDefault="00E4288E" w:rsidP="00E4288E">
      <w:pPr>
        <w:rPr>
          <w:rStyle w:val="StyleBoldUnderline"/>
        </w:rPr>
      </w:pPr>
      <w:r>
        <w:t xml:space="preserve">The foundations of economic freedom in Venezuela have crumbled. When Chavez took office </w:t>
      </w:r>
      <w:r w:rsidRPr="00B5638E">
        <w:rPr>
          <w:rStyle w:val="StyleBoldUnderline"/>
        </w:rPr>
        <w:t xml:space="preserve">in 1999, Venezuela scored 54 out of 100 possible points in The Heritage Foundation/Wall Street Journal’s annual Index of Economic Freedom. </w:t>
      </w:r>
      <w:r>
        <w:t>Today, however</w:t>
      </w:r>
      <w:r w:rsidRPr="00B5638E">
        <w:rPr>
          <w:rStyle w:val="StyleBoldUnderline"/>
        </w:rPr>
        <w:t>, after 14 years of Chavez’s soft authoritarian populism, Venezuela merits a score of just 36 points.</w:t>
      </w:r>
      <w:r>
        <w:t xml:space="preserve"> </w:t>
      </w:r>
      <w:proofErr w:type="gramStart"/>
      <w:r>
        <w:t>This nearly 20-point plunge is among the most severe ever recorded by a country in the history of the Index</w:t>
      </w:r>
      <w:proofErr w:type="gramEnd"/>
      <w:r>
        <w:t xml:space="preserve">. </w:t>
      </w:r>
      <w:r w:rsidRPr="00B5638E">
        <w:rPr>
          <w:rStyle w:val="StyleBoldUnderline"/>
        </w:rPr>
        <w:t>Its 2013 rank—174th out of 179 countries—places Venezuela among the most repressed nations in the world</w:t>
      </w:r>
      <w:proofErr w:type="gramStart"/>
      <w:r w:rsidRPr="00B5638E">
        <w:rPr>
          <w:rStyle w:val="StyleBoldUnderline"/>
        </w:rPr>
        <w:t>.</w:t>
      </w:r>
      <w:r>
        <w:t>[</w:t>
      </w:r>
      <w:proofErr w:type="gramEnd"/>
      <w:r>
        <w:t>2]</w:t>
      </w:r>
      <w:r w:rsidRPr="0025774B">
        <w:t xml:space="preserve"> </w:t>
      </w:r>
      <w:r>
        <w:t xml:space="preserve">Venezuela’s dismal economic freedom score is reflected in statistics that translate into real-time hardship for Venezuelans, who must spend more of their incomes on higher prices for necessities—if they can find them on empty store shelves. </w:t>
      </w:r>
      <w:r w:rsidRPr="00B5638E">
        <w:rPr>
          <w:rStyle w:val="StyleBoldUnderline"/>
        </w:rPr>
        <w:t xml:space="preserve">There are scarcities of nearly </w:t>
      </w:r>
      <w:proofErr w:type="gramStart"/>
      <w:r w:rsidRPr="00B5638E">
        <w:rPr>
          <w:rStyle w:val="StyleBoldUnderline"/>
        </w:rPr>
        <w:t>all staple</w:t>
      </w:r>
      <w:proofErr w:type="gramEnd"/>
      <w:r w:rsidRPr="00B5638E">
        <w:rPr>
          <w:rStyle w:val="StyleBoldUnderline"/>
        </w:rPr>
        <w:t xml:space="preserve"> food and fuel products</w:t>
      </w:r>
      <w:r>
        <w:t xml:space="preserve">. In fact, according to the </w:t>
      </w:r>
      <w:proofErr w:type="spellStart"/>
      <w:r>
        <w:t>Banco</w:t>
      </w:r>
      <w:proofErr w:type="spellEnd"/>
      <w:r>
        <w:t xml:space="preserve"> Central of Venezuela’s (BCV) shortages index, Venezuela faces the most severe food shortages in four years</w:t>
      </w:r>
      <w:proofErr w:type="gramStart"/>
      <w:r>
        <w:t>.[</w:t>
      </w:r>
      <w:proofErr w:type="gramEnd"/>
      <w:r>
        <w:t xml:space="preserve">3] </w:t>
      </w:r>
      <w:r w:rsidRPr="00B5638E">
        <w:rPr>
          <w:rStyle w:val="StyleBoldUnderline"/>
        </w:rPr>
        <w:t>And what food is available comes at a price</w:t>
      </w:r>
      <w:r>
        <w:t>: Mary O’Grady reports in The Wall Street Journal that “</w:t>
      </w:r>
      <w:r w:rsidRPr="00B5638E">
        <w:rPr>
          <w:rStyle w:val="StyleBoldUnderline"/>
        </w:rPr>
        <w:t>over the past 10 years inflation in food and nonalcoholic beverages is 1,284%.”[</w:t>
      </w:r>
      <w:r>
        <w:t>4] Financial disequilibrium in Venezuela is the result of a sharply widening fiscal deficit that reached almost 15 percent of gross domestic product (GDP) last year</w:t>
      </w:r>
      <w:proofErr w:type="gramStart"/>
      <w:r>
        <w:t>.[</w:t>
      </w:r>
      <w:proofErr w:type="gramEnd"/>
      <w:r>
        <w:t xml:space="preserve">5] Government control of the formerly independent BCV also contributed to a massive expansion of the money supply. There are anecdotal reports in Caracas of people paying as much as 23 </w:t>
      </w:r>
      <w:proofErr w:type="spellStart"/>
      <w:r>
        <w:t>bolívars</w:t>
      </w:r>
      <w:proofErr w:type="spellEnd"/>
      <w:r>
        <w:t xml:space="preserve"> for one U.S. dollar in the black market as of early April. The official rate is just 6.3 </w:t>
      </w:r>
      <w:proofErr w:type="spellStart"/>
      <w:r>
        <w:t>bolívars</w:t>
      </w:r>
      <w:proofErr w:type="spellEnd"/>
      <w:r>
        <w:t xml:space="preserve"> per dollar—and that is after a significant 32 percent devaluation in February</w:t>
      </w:r>
      <w:proofErr w:type="gramStart"/>
      <w:r>
        <w:t>.[</w:t>
      </w:r>
      <w:proofErr w:type="gramEnd"/>
      <w:r>
        <w:t xml:space="preserve">6] </w:t>
      </w:r>
      <w:r w:rsidRPr="00B5638E">
        <w:rPr>
          <w:rStyle w:val="StyleBoldUnderline"/>
        </w:rPr>
        <w:t xml:space="preserve">These problems were aggravated by Chavez’s foreign adventurism—which drained billions of petrodollars from the economy to keep afloat the failed economy in Fidel Castro’s Cuba—as well as generous subsidies to his </w:t>
      </w:r>
      <w:proofErr w:type="spellStart"/>
      <w:r w:rsidRPr="00B5638E">
        <w:rPr>
          <w:rStyle w:val="StyleBoldUnderline"/>
        </w:rPr>
        <w:t>Chavista</w:t>
      </w:r>
      <w:proofErr w:type="spellEnd"/>
      <w:r w:rsidRPr="00B5638E">
        <w:rPr>
          <w:rStyle w:val="StyleBoldUnderline"/>
        </w:rPr>
        <w:t xml:space="preserve"> cronies in the region through such schemes as ALBA and </w:t>
      </w:r>
      <w:proofErr w:type="spellStart"/>
      <w:r w:rsidRPr="00B5638E">
        <w:rPr>
          <w:rStyle w:val="StyleBoldUnderline"/>
        </w:rPr>
        <w:t>PetroCaribe</w:t>
      </w:r>
      <w:proofErr w:type="spellEnd"/>
      <w:r w:rsidRPr="00B5638E">
        <w:rPr>
          <w:rStyle w:val="StyleBoldUnderline"/>
        </w:rPr>
        <w:t>.</w:t>
      </w:r>
    </w:p>
    <w:p w14:paraId="533ECFE4" w14:textId="77777777" w:rsidR="00E4288E" w:rsidRDefault="00E4288E" w:rsidP="00E4288E">
      <w:pPr>
        <w:pStyle w:val="Heading4"/>
        <w:rPr>
          <w:sz w:val="24"/>
        </w:rPr>
      </w:pPr>
      <w:r>
        <w:rPr>
          <w:sz w:val="24"/>
        </w:rPr>
        <w:t>Venezuelan Oil unsustainable now</w:t>
      </w:r>
    </w:p>
    <w:p w14:paraId="2BBA34D2" w14:textId="77777777" w:rsidR="00E4288E" w:rsidRPr="00734084" w:rsidRDefault="00E4288E" w:rsidP="00E4288E">
      <w:r w:rsidRPr="00734084">
        <w:rPr>
          <w:rStyle w:val="StyleStyleBold12pt"/>
        </w:rPr>
        <w:t xml:space="preserve">Sarah O. Ladislaw and Frank A. </w:t>
      </w:r>
      <w:proofErr w:type="spellStart"/>
      <w:r w:rsidRPr="00734084">
        <w:rPr>
          <w:rStyle w:val="StyleStyleBold12pt"/>
        </w:rPr>
        <w:t>Verrastro</w:t>
      </w:r>
      <w:proofErr w:type="spellEnd"/>
      <w:r w:rsidRPr="00734084">
        <w:rPr>
          <w:rStyle w:val="StyleStyleBold12pt"/>
        </w:rPr>
        <w:t xml:space="preserve"> 3/6</w:t>
      </w:r>
      <w:r w:rsidRPr="00734084">
        <w:t xml:space="preserve">(Sarah O. Ladislaw is co-director and senior fellow with the Energy and National Security Program at the Center for Strategic and International Studies (CSIS) in Washington, D.C. Frank </w:t>
      </w:r>
      <w:proofErr w:type="spellStart"/>
      <w:r w:rsidRPr="00734084">
        <w:t>Verrastro</w:t>
      </w:r>
      <w:proofErr w:type="spellEnd"/>
      <w:r w:rsidRPr="00734084">
        <w:t xml:space="preserve"> is senior vice president and James R. Schlesinger Chair for Energy &amp; Geopolitics at CSIS. </w:t>
      </w:r>
      <w:hyperlink r:id="rId22" w:history="1">
        <w:r w:rsidRPr="00734084">
          <w:rPr>
            <w:rStyle w:val="Hyperlink"/>
          </w:rPr>
          <w:t>http://csis.org/publication/post-chavez-outlook-venezuelan-oil-production</w:t>
        </w:r>
      </w:hyperlink>
      <w:proofErr w:type="gramStart"/>
      <w:r w:rsidRPr="00734084">
        <w:t>)CC</w:t>
      </w:r>
      <w:proofErr w:type="gramEnd"/>
    </w:p>
    <w:p w14:paraId="218931B6" w14:textId="77777777" w:rsidR="00E4288E" w:rsidRDefault="00E4288E" w:rsidP="00E4288E"/>
    <w:p w14:paraId="16C19649" w14:textId="5F5A002F" w:rsidR="00E4288E" w:rsidRDefault="00E4288E" w:rsidP="00E4288E">
      <w:pPr>
        <w:rPr>
          <w:sz w:val="16"/>
        </w:rPr>
      </w:pPr>
      <w:r w:rsidRPr="00B10C91">
        <w:rPr>
          <w:rStyle w:val="StyleBoldUnderline"/>
        </w:rPr>
        <w:t>The winds of change are once again blowing in Venezuela. The</w:t>
      </w:r>
      <w:r>
        <w:t xml:space="preserve"> </w:t>
      </w:r>
      <w:r w:rsidRPr="00583800">
        <w:rPr>
          <w:sz w:val="16"/>
          <w:szCs w:val="16"/>
        </w:rPr>
        <w:t>recent</w:t>
      </w:r>
      <w:r>
        <w:t xml:space="preserve"> </w:t>
      </w:r>
      <w:r w:rsidRPr="00B10C91">
        <w:rPr>
          <w:rStyle w:val="StyleBoldUnderline"/>
        </w:rPr>
        <w:t>announcement</w:t>
      </w:r>
      <w:r>
        <w:t xml:space="preserve"> </w:t>
      </w:r>
      <w:r w:rsidRPr="00583800">
        <w:rPr>
          <w:sz w:val="16"/>
          <w:szCs w:val="16"/>
        </w:rPr>
        <w:t>of Hugo</w:t>
      </w:r>
      <w:r>
        <w:t xml:space="preserve"> </w:t>
      </w:r>
      <w:r w:rsidRPr="00B10C91">
        <w:rPr>
          <w:rStyle w:val="StyleBoldUnderline"/>
        </w:rPr>
        <w:t>Chavez’s passing has opened up a host of questions about the future leadership of Venezuela and the potential impact this leadership transition could have on Venezuelan oil production and global oil markets.</w:t>
      </w:r>
      <w:r>
        <w:t xml:space="preserve"> </w:t>
      </w:r>
      <w:r w:rsidRPr="00B10C91">
        <w:rPr>
          <w:rStyle w:val="StyleBoldUnderline"/>
        </w:rPr>
        <w:t>Venezuela is one of the largest oil and natural gas resource holders in the world</w:t>
      </w:r>
      <w:r>
        <w:t xml:space="preserve">. </w:t>
      </w:r>
      <w:r w:rsidRPr="00583800">
        <w:rPr>
          <w:sz w:val="16"/>
          <w:szCs w:val="16"/>
        </w:rPr>
        <w:t xml:space="preserve">It is among the world’s largest oil producers (13th) and exporters (10th) </w:t>
      </w:r>
      <w:r>
        <w:t xml:space="preserve">and </w:t>
      </w:r>
      <w:r w:rsidRPr="00583800">
        <w:rPr>
          <w:rStyle w:val="StyleBoldUnderline"/>
        </w:rPr>
        <w:t>has historically been one of the United States’ largest sources of oil imports</w:t>
      </w:r>
      <w:r>
        <w:t xml:space="preserve"> </w:t>
      </w:r>
      <w:r w:rsidRPr="00583800">
        <w:rPr>
          <w:sz w:val="16"/>
          <w:szCs w:val="16"/>
        </w:rPr>
        <w:t>(4th behind Canada, Saudi Arabia and Mexico). Ever since the failed coup and the subsequent strike that brought about a short collapse in oil production in 2002, followed by nationalization of the oil sector, onlookers have been waiting for indications that the regime’s approach to energy production would either fail once and for all or that some political change would bring about reform and rejuvenation of the energy sector.</w:t>
      </w:r>
      <w:r>
        <w:t xml:space="preserve"> </w:t>
      </w:r>
      <w:r w:rsidRPr="00583800">
        <w:rPr>
          <w:rStyle w:val="StyleBoldUnderline"/>
        </w:rPr>
        <w:t>A political transition in Venezuela is now upon us but how it evolves could mean a lot for the energy sector and global energy markets.</w:t>
      </w:r>
      <w:r>
        <w:rPr>
          <w:rStyle w:val="StyleBoldUnderline"/>
        </w:rPr>
        <w:t xml:space="preserve"> </w:t>
      </w:r>
      <w:r w:rsidRPr="00583800">
        <w:rPr>
          <w:rStyle w:val="StyleBoldUnderline"/>
        </w:rPr>
        <w:t xml:space="preserve">Despite its enormous oil resources, </w:t>
      </w:r>
      <w:r w:rsidRPr="0010493F">
        <w:rPr>
          <w:rStyle w:val="Emphasis"/>
        </w:rPr>
        <w:t>Venezuela's oil production (regardless of whose figures you use) has long been in steady decline.</w:t>
      </w:r>
      <w:r>
        <w:t xml:space="preserve"> </w:t>
      </w:r>
      <w:r w:rsidRPr="00583800">
        <w:rPr>
          <w:sz w:val="16"/>
          <w:szCs w:val="16"/>
        </w:rPr>
        <w:t>In 2011 liquids production was 2.47 million barrels per day (</w:t>
      </w:r>
      <w:proofErr w:type="spellStart"/>
      <w:r w:rsidRPr="00583800">
        <w:rPr>
          <w:sz w:val="16"/>
          <w:szCs w:val="16"/>
        </w:rPr>
        <w:t>mmbd</w:t>
      </w:r>
      <w:proofErr w:type="spellEnd"/>
      <w:proofErr w:type="gramStart"/>
      <w:r w:rsidRPr="00583800">
        <w:rPr>
          <w:sz w:val="16"/>
          <w:szCs w:val="16"/>
        </w:rPr>
        <w:t>) ,</w:t>
      </w:r>
      <w:proofErr w:type="gramEnd"/>
      <w:r w:rsidRPr="00583800">
        <w:rPr>
          <w:sz w:val="16"/>
          <w:szCs w:val="16"/>
        </w:rPr>
        <w:t xml:space="preserve"> down a million barrels per day since 1999. Some of this is reflects the changing cost and economics of Venezuelan oil production but field decline is significant and expertise and reinvestment are questionable and looking harder to come by. The internal technical and managerial capabilities of state run oil and gas company PDVSA have deteriorated since the 2002 strike and aftermath. Increasingly,</w:t>
      </w:r>
      <w:r>
        <w:t xml:space="preserve"> </w:t>
      </w:r>
      <w:r w:rsidRPr="00583800">
        <w:rPr>
          <w:rStyle w:val="StyleBoldUnderline"/>
        </w:rPr>
        <w:t>PDVSA relies on contractors, as well as other private company partners, to keep the fields in production but reports state that contractors have not been paid in months and that the political uncertainty in the country has even driven routine decision making to a halt.</w:t>
      </w:r>
      <w:r>
        <w:t xml:space="preserve"> </w:t>
      </w:r>
      <w:r w:rsidRPr="00583800">
        <w:rPr>
          <w:rStyle w:val="StyleBoldUnderline"/>
        </w:rPr>
        <w:t>The sustained political uncertainty has also slowed investment; Russian and Indian companies were planning to invest in Venezuela's oil fields but so far have withheld incremental new money. China has not announced a new line of credit or extensions on its development-linked financing since last April.</w:t>
      </w:r>
      <w:r>
        <w:rPr>
          <w:rStyle w:val="StyleBoldUnderline"/>
        </w:rPr>
        <w:t xml:space="preserve"> </w:t>
      </w:r>
      <w:r w:rsidRPr="00583800">
        <w:rPr>
          <w:rStyle w:val="StyleBoldUnderline"/>
        </w:rPr>
        <w:t>At the same time that production</w:t>
      </w:r>
      <w:r w:rsidRPr="00583800">
        <w:rPr>
          <w:sz w:val="16"/>
        </w:rPr>
        <w:t xml:space="preserve"> </w:t>
      </w:r>
      <w:r w:rsidRPr="00583800">
        <w:rPr>
          <w:rStyle w:val="StyleBoldUnderline"/>
        </w:rPr>
        <w:t>is dropping</w:t>
      </w:r>
      <w:r w:rsidRPr="00583800">
        <w:rPr>
          <w:sz w:val="16"/>
        </w:rPr>
        <w:t xml:space="preserve">, highly subsidized domestic consumption of oil is increasing while revenue from exports is also declining. </w:t>
      </w:r>
    </w:p>
    <w:p w14:paraId="1BAF23DF" w14:textId="77777777" w:rsidR="00E4288E" w:rsidRDefault="00E4288E" w:rsidP="00E4288E">
      <w:pPr>
        <w:pStyle w:val="Heading4"/>
      </w:pPr>
      <w:r w:rsidRPr="0010493F">
        <w:t>Venezuelan econ headed for coll</w:t>
      </w:r>
      <w:r>
        <w:t xml:space="preserve">apse- needs new oil investment </w:t>
      </w:r>
    </w:p>
    <w:p w14:paraId="28FFE214" w14:textId="77777777" w:rsidR="00E4288E" w:rsidRPr="00F31397" w:rsidRDefault="00E4288E" w:rsidP="00E4288E">
      <w:proofErr w:type="spellStart"/>
      <w:r w:rsidRPr="0010493F">
        <w:rPr>
          <w:rStyle w:val="StyleStyleBold12pt"/>
        </w:rPr>
        <w:t>EuroNews</w:t>
      </w:r>
      <w:proofErr w:type="spellEnd"/>
      <w:r w:rsidRPr="0010493F">
        <w:rPr>
          <w:rStyle w:val="StyleStyleBold12pt"/>
        </w:rPr>
        <w:t xml:space="preserve"> 3/15 </w:t>
      </w:r>
      <w:r w:rsidRPr="00F31397">
        <w:t>(</w:t>
      </w:r>
      <w:hyperlink r:id="rId23" w:history="1">
        <w:r w:rsidRPr="00F31397">
          <w:rPr>
            <w:rStyle w:val="Hyperlink"/>
          </w:rPr>
          <w:t>http://www.euronews.com/2013/04/15/big-challenges-for-venezuela-s-oil-dependent-economy/</w:t>
        </w:r>
      </w:hyperlink>
      <w:r w:rsidRPr="00F31397">
        <w:t>) cc</w:t>
      </w:r>
    </w:p>
    <w:p w14:paraId="7B90D85A" w14:textId="77777777" w:rsidR="00E4288E" w:rsidRPr="00153FEB" w:rsidRDefault="00E4288E" w:rsidP="00E4288E">
      <w:r w:rsidRPr="00153FEB">
        <w:rPr>
          <w:rStyle w:val="StyleBoldUnderline"/>
        </w:rPr>
        <w:t xml:space="preserve">Oil is key for Nicolas </w:t>
      </w:r>
      <w:proofErr w:type="spellStart"/>
      <w:r w:rsidRPr="00153FEB">
        <w:rPr>
          <w:rStyle w:val="StyleBoldUnderline"/>
        </w:rPr>
        <w:t>Maduro</w:t>
      </w:r>
      <w:proofErr w:type="spellEnd"/>
      <w:r>
        <w:t xml:space="preserve"> </w:t>
      </w:r>
      <w:r w:rsidRPr="00153FEB">
        <w:rPr>
          <w:sz w:val="16"/>
          <w:szCs w:val="16"/>
        </w:rPr>
        <w:t>the man who is set to rule Venezuela.</w:t>
      </w:r>
      <w:r>
        <w:t xml:space="preserve"> </w:t>
      </w:r>
      <w:r w:rsidRPr="00153FEB">
        <w:rPr>
          <w:rStyle w:val="StyleBoldUnderline"/>
        </w:rPr>
        <w:t>It was literally black gold for Hugo Chavez</w:t>
      </w:r>
      <w:r>
        <w:t xml:space="preserve">, </w:t>
      </w:r>
      <w:r w:rsidRPr="00153FEB">
        <w:rPr>
          <w:sz w:val="16"/>
          <w:szCs w:val="16"/>
        </w:rPr>
        <w:t>bankrolling his socialist dream and</w:t>
      </w:r>
      <w:r>
        <w:t xml:space="preserve"> </w:t>
      </w:r>
      <w:r w:rsidRPr="00153FEB">
        <w:rPr>
          <w:rStyle w:val="StyleBoldUnderline"/>
        </w:rPr>
        <w:t>paying for hefty government spending that spurring economic growth of 5.6 percent last year in the run-up to Chavez’s election in October, just months before his death.</w:t>
      </w:r>
      <w:r>
        <w:t xml:space="preserve"> </w:t>
      </w:r>
      <w:r w:rsidRPr="00153FEB">
        <w:rPr>
          <w:rStyle w:val="StyleBoldUnderline"/>
        </w:rPr>
        <w:t xml:space="preserve">His successor now faces a raft of economic difficulties in the OPEC member nation that exports 430,000 barrels of crude and products and other oil products to China every day and at home sells </w:t>
      </w:r>
      <w:proofErr w:type="spellStart"/>
      <w:r w:rsidRPr="00153FEB">
        <w:rPr>
          <w:rStyle w:val="StyleBoldUnderline"/>
        </w:rPr>
        <w:t>subsidised</w:t>
      </w:r>
      <w:proofErr w:type="spellEnd"/>
      <w:r w:rsidRPr="00153FEB">
        <w:rPr>
          <w:rStyle w:val="StyleBoldUnderline"/>
        </w:rPr>
        <w:t xml:space="preserve"> petrol for pennies.</w:t>
      </w:r>
      <w:r>
        <w:t xml:space="preserve"> </w:t>
      </w:r>
      <w:r w:rsidRPr="00153FEB">
        <w:rPr>
          <w:sz w:val="16"/>
          <w:szCs w:val="16"/>
        </w:rPr>
        <w:t>Economists predict Venezuela’s economy will grow this year at two percent or below as the government is forced to slow spending and reduce borrowing due to overstretched state finances.</w:t>
      </w:r>
      <w:r>
        <w:t xml:space="preserve"> </w:t>
      </w:r>
      <w:r w:rsidRPr="00153FEB">
        <w:rPr>
          <w:rStyle w:val="StyleBoldUnderline"/>
        </w:rPr>
        <w:t xml:space="preserve">Chavez’s wave of </w:t>
      </w:r>
      <w:proofErr w:type="spellStart"/>
      <w:r w:rsidRPr="00153FEB">
        <w:rPr>
          <w:rStyle w:val="StyleBoldUnderline"/>
        </w:rPr>
        <w:t>nationalisations</w:t>
      </w:r>
      <w:proofErr w:type="spellEnd"/>
      <w:r w:rsidRPr="00153FEB">
        <w:rPr>
          <w:rStyle w:val="StyleBoldUnderline"/>
        </w:rPr>
        <w:t xml:space="preserve"> also severely weakened the private sector and business leaders are reluctant to make new investments. Inflation this year is predicted to at least match last year’s 20 percent level due to a currency devaluation and expanding money supply</w:t>
      </w:r>
      <w:r>
        <w:t xml:space="preserve">. </w:t>
      </w:r>
      <w:r w:rsidRPr="00153FEB">
        <w:rPr>
          <w:sz w:val="16"/>
          <w:szCs w:val="16"/>
        </w:rPr>
        <w:t xml:space="preserve">Consumer prices rose five percent in the first two months of this year alone. </w:t>
      </w:r>
      <w:proofErr w:type="spellStart"/>
      <w:r w:rsidRPr="00153FEB">
        <w:rPr>
          <w:sz w:val="16"/>
          <w:szCs w:val="16"/>
        </w:rPr>
        <w:t>Maduro’s</w:t>
      </w:r>
      <w:proofErr w:type="spellEnd"/>
      <w:r w:rsidRPr="00153FEB">
        <w:rPr>
          <w:sz w:val="16"/>
          <w:szCs w:val="16"/>
        </w:rPr>
        <w:t xml:space="preserve"> narrow victory gives him little room for pragmatic measures such as unwinding the Byzantine system of price and currency controls that have created economic distortions. However, there are few signs that the situation could descend into a full-blown crisis or force Venezuela to default on its debt.</w:t>
      </w:r>
    </w:p>
    <w:p w14:paraId="7EC8F2A5" w14:textId="77777777" w:rsidR="00E4288E" w:rsidRDefault="00E4288E" w:rsidP="00E4288E">
      <w:pPr>
        <w:pStyle w:val="Heading4"/>
      </w:pPr>
      <w:r>
        <w:t>Venezuela’s econ is crumbling- need more oil exports</w:t>
      </w:r>
    </w:p>
    <w:p w14:paraId="7E11B12E" w14:textId="77777777" w:rsidR="00E4288E" w:rsidRDefault="00E4288E" w:rsidP="00E4288E">
      <w:pPr>
        <w:rPr>
          <w:rStyle w:val="StyleStyleBold12pt"/>
          <w:b w:val="0"/>
        </w:rPr>
      </w:pPr>
      <w:r w:rsidRPr="00DA02D9">
        <w:rPr>
          <w:rStyle w:val="StyleStyleBold12pt"/>
          <w:b w:val="0"/>
        </w:rPr>
        <w:t>James</w:t>
      </w:r>
      <w:r>
        <w:rPr>
          <w:rStyle w:val="StyleStyleBold12pt"/>
        </w:rPr>
        <w:t xml:space="preserve"> Hider 6/</w:t>
      </w:r>
      <w:r w:rsidRPr="00DA02D9">
        <w:rPr>
          <w:rStyle w:val="StyleStyleBold12pt"/>
        </w:rPr>
        <w:t xml:space="preserve">6, </w:t>
      </w:r>
      <w:r w:rsidRPr="00F31397">
        <w:t xml:space="preserve">2013 (Reporter from The Times, </w:t>
      </w:r>
      <w:hyperlink r:id="rId24" w:history="1">
        <w:r w:rsidRPr="00F31397">
          <w:rPr>
            <w:rStyle w:val="Hyperlink"/>
          </w:rPr>
          <w:t>http://www.thetimes.co.uk/tto/news/world/americas/article3783556.ece</w:t>
        </w:r>
      </w:hyperlink>
      <w:r w:rsidRPr="00BB6572">
        <w:rPr>
          <w:rStyle w:val="StyleStyleBold12pt"/>
          <w:b w:val="0"/>
        </w:rPr>
        <w:t>)</w:t>
      </w:r>
    </w:p>
    <w:p w14:paraId="07C71AB0" w14:textId="77777777" w:rsidR="00E4288E" w:rsidRDefault="00E4288E" w:rsidP="00E4288E">
      <w:pPr>
        <w:rPr>
          <w:sz w:val="16"/>
        </w:rPr>
      </w:pPr>
      <w:r w:rsidRPr="00BB6572">
        <w:rPr>
          <w:rStyle w:val="StyleBoldUnderline"/>
        </w:rPr>
        <w:t>Venezuela has the largest proven oil reserves in the world</w:t>
      </w:r>
      <w:r w:rsidRPr="00247CE7">
        <w:rPr>
          <w:sz w:val="16"/>
        </w:rPr>
        <w:t xml:space="preserve"> and was once the source of much of Britain's meat imports, but </w:t>
      </w:r>
      <w:r w:rsidRPr="00BB6572">
        <w:rPr>
          <w:rStyle w:val="StyleBoldUnderline"/>
        </w:rPr>
        <w:t xml:space="preserve">its crumbling economy has now led to food rationing in its most populous state. </w:t>
      </w:r>
      <w:r w:rsidRPr="00247CE7">
        <w:rPr>
          <w:sz w:val="16"/>
        </w:rPr>
        <w:t xml:space="preserve">To counter shortages of the most basic goods, the government of the </w:t>
      </w:r>
      <w:proofErr w:type="spellStart"/>
      <w:r w:rsidRPr="00247CE7">
        <w:rPr>
          <w:sz w:val="16"/>
        </w:rPr>
        <w:t>farwestern</w:t>
      </w:r>
      <w:proofErr w:type="spellEnd"/>
      <w:r w:rsidRPr="00247CE7">
        <w:rPr>
          <w:sz w:val="16"/>
        </w:rPr>
        <w:t xml:space="preserve"> state of Zulia, home to 3.7 million people, has introduced strict controls on the purchase of 20 staples. Price controls will be slapped on items such as toilet paper and chicken, as the </w:t>
      </w:r>
      <w:proofErr w:type="spellStart"/>
      <w:r w:rsidRPr="00247CE7">
        <w:rPr>
          <w:sz w:val="16"/>
        </w:rPr>
        <w:t>statecontrolled</w:t>
      </w:r>
      <w:proofErr w:type="spellEnd"/>
      <w:r w:rsidRPr="00247CE7">
        <w:rPr>
          <w:sz w:val="16"/>
        </w:rPr>
        <w:t xml:space="preserve"> economy shrinks and supermarket shelves are frequently bare. </w:t>
      </w:r>
      <w:r w:rsidRPr="009310D2">
        <w:rPr>
          <w:rStyle w:val="StyleBoldUnderline"/>
        </w:rPr>
        <w:t>Last month the Government ordered an emergency purchase of 40 million toilet rolls after complaints that shoppers could find none.</w:t>
      </w:r>
      <w:r w:rsidRPr="00247CE7">
        <w:rPr>
          <w:sz w:val="16"/>
        </w:rPr>
        <w:t xml:space="preserve"> The Roman Catholic Church has said that it will have to restrict Mass because of a lack of Communion wine and flour for the Eucharist. The Government of the Socialist President</w:t>
      </w:r>
      <w:r w:rsidRPr="009310D2">
        <w:rPr>
          <w:rStyle w:val="StyleBoldUnderline"/>
        </w:rPr>
        <w:t xml:space="preserve">, </w:t>
      </w:r>
      <w:proofErr w:type="spellStart"/>
      <w:r w:rsidRPr="009310D2">
        <w:rPr>
          <w:rStyle w:val="StyleBoldUnderline"/>
        </w:rPr>
        <w:t>Nicolás</w:t>
      </w:r>
      <w:proofErr w:type="spellEnd"/>
      <w:r w:rsidRPr="009310D2">
        <w:rPr>
          <w:rStyle w:val="StyleBoldUnderline"/>
        </w:rPr>
        <w:t xml:space="preserve"> </w:t>
      </w:r>
      <w:proofErr w:type="spellStart"/>
      <w:r w:rsidRPr="009310D2">
        <w:rPr>
          <w:rStyle w:val="StyleBoldUnderline"/>
        </w:rPr>
        <w:t>Maduro</w:t>
      </w:r>
      <w:proofErr w:type="spellEnd"/>
      <w:r w:rsidRPr="00247CE7">
        <w:rPr>
          <w:sz w:val="16"/>
        </w:rPr>
        <w:t xml:space="preserve">, who narrowly won April's elections, </w:t>
      </w:r>
      <w:r w:rsidRPr="009310D2">
        <w:rPr>
          <w:rStyle w:val="StyleBoldUnderline"/>
        </w:rPr>
        <w:t xml:space="preserve">denied that the measure amounted to food rationing, and said it was aimed at curbing smuggling of </w:t>
      </w:r>
      <w:proofErr w:type="spellStart"/>
      <w:r w:rsidRPr="009310D2">
        <w:rPr>
          <w:rStyle w:val="StyleBoldUnderline"/>
        </w:rPr>
        <w:t>subsidised</w:t>
      </w:r>
      <w:proofErr w:type="spellEnd"/>
      <w:r w:rsidRPr="009310D2">
        <w:rPr>
          <w:rStyle w:val="StyleBoldUnderline"/>
        </w:rPr>
        <w:t xml:space="preserve"> goods from Zulia into its </w:t>
      </w:r>
      <w:proofErr w:type="spellStart"/>
      <w:r w:rsidRPr="009310D2">
        <w:rPr>
          <w:rStyle w:val="StyleBoldUnderline"/>
        </w:rPr>
        <w:t>neighbour</w:t>
      </w:r>
      <w:proofErr w:type="spellEnd"/>
      <w:r w:rsidRPr="009310D2">
        <w:rPr>
          <w:rStyle w:val="StyleBoldUnderline"/>
        </w:rPr>
        <w:t xml:space="preserve"> Colombia</w:t>
      </w:r>
      <w:r w:rsidRPr="00247CE7">
        <w:rPr>
          <w:sz w:val="16"/>
        </w:rPr>
        <w:t xml:space="preserve">. </w:t>
      </w:r>
      <w:proofErr w:type="spellStart"/>
      <w:r w:rsidRPr="00247CE7">
        <w:rPr>
          <w:sz w:val="16"/>
        </w:rPr>
        <w:t>Blagdimir</w:t>
      </w:r>
      <w:proofErr w:type="spellEnd"/>
      <w:r w:rsidRPr="00247CE7">
        <w:rPr>
          <w:sz w:val="16"/>
        </w:rPr>
        <w:t xml:space="preserve"> Labrador, a senior official in Zulia, said that the state would start issuing smartcards cards next week that will allow only a limited purchase of staples such as rice, flour, cooking oil, sugar and powdered milk. The system would apply to 65 supermarkets in two cities and would ensure that "the same person can't go to a different store on the same day and purchase the same product". </w:t>
      </w:r>
      <w:proofErr w:type="spellStart"/>
      <w:r w:rsidRPr="009310D2">
        <w:rPr>
          <w:rStyle w:val="StyleBoldUnderline"/>
        </w:rPr>
        <w:t>Mr</w:t>
      </w:r>
      <w:proofErr w:type="spellEnd"/>
      <w:r w:rsidRPr="009310D2">
        <w:rPr>
          <w:rStyle w:val="StyleBoldUnderline"/>
        </w:rPr>
        <w:t xml:space="preserve"> </w:t>
      </w:r>
      <w:proofErr w:type="spellStart"/>
      <w:r w:rsidRPr="009310D2">
        <w:rPr>
          <w:rStyle w:val="StyleBoldUnderline"/>
        </w:rPr>
        <w:t>Maduro</w:t>
      </w:r>
      <w:proofErr w:type="spellEnd"/>
      <w:r w:rsidRPr="009310D2">
        <w:rPr>
          <w:rStyle w:val="StyleBoldUnderline"/>
        </w:rPr>
        <w:t xml:space="preserve"> has been trying to breathe life into a struggling economy that is almost entirely dependent on oil exports, while fending off challenges to his legitimacy from the opposition, who claim that they won the elections. The Government was at pains to stress that the measure was not nationwide.</w:t>
      </w:r>
      <w:r w:rsidRPr="00247CE7">
        <w:rPr>
          <w:sz w:val="16"/>
        </w:rPr>
        <w:t xml:space="preserve"> "This is only in Zulia state and it is not rationing," said </w:t>
      </w:r>
      <w:proofErr w:type="spellStart"/>
      <w:r w:rsidRPr="00247CE7">
        <w:rPr>
          <w:sz w:val="16"/>
        </w:rPr>
        <w:t>Raimundo</w:t>
      </w:r>
      <w:proofErr w:type="spellEnd"/>
      <w:r w:rsidRPr="00247CE7">
        <w:rPr>
          <w:sz w:val="16"/>
        </w:rPr>
        <w:t xml:space="preserve"> </w:t>
      </w:r>
      <w:proofErr w:type="spellStart"/>
      <w:r w:rsidRPr="00247CE7">
        <w:rPr>
          <w:sz w:val="16"/>
        </w:rPr>
        <w:t>Urrechaga</w:t>
      </w:r>
      <w:proofErr w:type="spellEnd"/>
      <w:r w:rsidRPr="00247CE7">
        <w:rPr>
          <w:sz w:val="16"/>
        </w:rPr>
        <w:t xml:space="preserve">, a spokesman for the Information Ministry. "It is focused only on Zulia, to control contraband." Many economists have blamed constant shortages on the state's existing price controls, a move aimed at ensuring that the poor can afford staples. But the </w:t>
      </w:r>
      <w:proofErr w:type="spellStart"/>
      <w:r w:rsidRPr="00247CE7">
        <w:rPr>
          <w:sz w:val="16"/>
        </w:rPr>
        <w:t>artifically</w:t>
      </w:r>
      <w:proofErr w:type="spellEnd"/>
      <w:r w:rsidRPr="00247CE7">
        <w:rPr>
          <w:sz w:val="16"/>
        </w:rPr>
        <w:t xml:space="preserve"> low cost of basics, including petrol, has also led to rampant smuggling to </w:t>
      </w:r>
      <w:proofErr w:type="spellStart"/>
      <w:r w:rsidRPr="00247CE7">
        <w:rPr>
          <w:sz w:val="16"/>
        </w:rPr>
        <w:t>neighbouring</w:t>
      </w:r>
      <w:proofErr w:type="spellEnd"/>
      <w:r w:rsidRPr="00247CE7">
        <w:rPr>
          <w:sz w:val="16"/>
        </w:rPr>
        <w:t xml:space="preserve"> countries. Many storekeepers ignore the price controls and hoard goods to sell at higher prices in times of scarcity. </w:t>
      </w:r>
      <w:r w:rsidRPr="00064DF2">
        <w:rPr>
          <w:rStyle w:val="StyleBoldUnderline"/>
        </w:rPr>
        <w:t>Economists predict that the oil-dependent economy is contracting and will be in recession this year. Inflation reached almost 30 per cent in April and many people worry about how much they will pay for everyday goods,</w:t>
      </w:r>
      <w:r w:rsidRPr="00247CE7">
        <w:rPr>
          <w:sz w:val="16"/>
        </w:rPr>
        <w:t xml:space="preserve"> or even whether they will be available at all. Meanwhile, Venezuela said yesterday that it had deported an independent American </w:t>
      </w:r>
      <w:proofErr w:type="gramStart"/>
      <w:r w:rsidRPr="00247CE7">
        <w:rPr>
          <w:sz w:val="16"/>
        </w:rPr>
        <w:t>film-maker</w:t>
      </w:r>
      <w:proofErr w:type="gramEnd"/>
      <w:r w:rsidRPr="00247CE7">
        <w:rPr>
          <w:sz w:val="16"/>
        </w:rPr>
        <w:t xml:space="preserve"> arrested after April's elections for spying. Timothy Tracy, 35, had been working on a film about the divisions in Venezuelan society when he was accused of inciting opposition members to violent protests against </w:t>
      </w:r>
      <w:proofErr w:type="spellStart"/>
      <w:r w:rsidRPr="00247CE7">
        <w:rPr>
          <w:sz w:val="16"/>
        </w:rPr>
        <w:t>Mr</w:t>
      </w:r>
      <w:proofErr w:type="spellEnd"/>
      <w:r w:rsidRPr="00247CE7">
        <w:rPr>
          <w:sz w:val="16"/>
        </w:rPr>
        <w:t xml:space="preserve"> </w:t>
      </w:r>
      <w:proofErr w:type="spellStart"/>
      <w:r w:rsidRPr="00247CE7">
        <w:rPr>
          <w:sz w:val="16"/>
        </w:rPr>
        <w:t>Maduro's</w:t>
      </w:r>
      <w:proofErr w:type="spellEnd"/>
      <w:r w:rsidRPr="00247CE7">
        <w:rPr>
          <w:sz w:val="16"/>
        </w:rPr>
        <w:t xml:space="preserve"> victory.</w:t>
      </w:r>
    </w:p>
    <w:p w14:paraId="7C5797D8" w14:textId="77777777" w:rsidR="00E4288E" w:rsidRDefault="00E4288E" w:rsidP="00E4288E">
      <w:pPr>
        <w:rPr>
          <w:sz w:val="16"/>
        </w:rPr>
      </w:pPr>
    </w:p>
    <w:p w14:paraId="4769255E" w14:textId="77777777" w:rsidR="00E4288E" w:rsidRPr="003F54E2" w:rsidRDefault="00E4288E" w:rsidP="00E4288E">
      <w:pPr>
        <w:pStyle w:val="Heading4"/>
        <w:rPr>
          <w:sz w:val="16"/>
        </w:rPr>
      </w:pPr>
      <w:r>
        <w:t>Production of Oil is failing- Needs to change to survive</w:t>
      </w:r>
    </w:p>
    <w:p w14:paraId="27CB5035" w14:textId="77777777" w:rsidR="00E4288E" w:rsidRPr="00F31397" w:rsidRDefault="00E4288E" w:rsidP="00E4288E">
      <w:r w:rsidRPr="00064DF2">
        <w:t xml:space="preserve">CLIFFORD </w:t>
      </w:r>
      <w:r w:rsidRPr="00F31397">
        <w:rPr>
          <w:rStyle w:val="StyleStyleBold12pt"/>
        </w:rPr>
        <w:t>KRAUSS 3/8/13</w:t>
      </w:r>
      <w:r>
        <w:rPr>
          <w:rStyle w:val="StyleStyleBold12pt"/>
        </w:rPr>
        <w:t xml:space="preserve"> </w:t>
      </w:r>
      <w:r w:rsidRPr="00F31397">
        <w:t xml:space="preserve">(a correspondent for “The New York Times” since 1990, He currently is a national business correspondent based in Houston, covering energy </w:t>
      </w:r>
      <w:hyperlink r:id="rId25" w:history="1">
        <w:r w:rsidRPr="00F31397">
          <w:rPr>
            <w:rStyle w:val="Hyperlink"/>
          </w:rPr>
          <w:t>http://www.nytimes.com/2013/03/09/world/americas/venezuelas-role-as-oil-power-diminished.html?_r=1&amp;</w:t>
        </w:r>
      </w:hyperlink>
      <w:proofErr w:type="gramStart"/>
      <w:r w:rsidRPr="00F31397">
        <w:t>)</w:t>
      </w:r>
      <w:r>
        <w:t>cc</w:t>
      </w:r>
      <w:proofErr w:type="gramEnd"/>
    </w:p>
    <w:p w14:paraId="3DD0B88D" w14:textId="77777777" w:rsidR="00E4288E" w:rsidRDefault="00E4288E" w:rsidP="00E4288E">
      <w:pPr>
        <w:rPr>
          <w:rStyle w:val="StyleBoldUnderline"/>
        </w:rPr>
      </w:pPr>
      <w:r w:rsidRPr="00484BE9">
        <w:rPr>
          <w:rStyle w:val="StyleBoldUnderline"/>
        </w:rPr>
        <w:t>President</w:t>
      </w:r>
      <w:r w:rsidRPr="00247CE7">
        <w:rPr>
          <w:sz w:val="16"/>
        </w:rPr>
        <w:t xml:space="preserve"> Hugo </w:t>
      </w:r>
      <w:r w:rsidRPr="00484BE9">
        <w:rPr>
          <w:rStyle w:val="StyleBoldUnderline"/>
        </w:rPr>
        <w:t>Chávez relished using Venezuela’s oil wealth to project power internationally, nudging OPEC to raise oil prices when he could, showering allies like Cuba and Nicaragua with subsidized oil shipments,</w:t>
      </w:r>
      <w:r w:rsidRPr="00247CE7">
        <w:rPr>
          <w:sz w:val="16"/>
        </w:rPr>
        <w:t xml:space="preserve"> and mocking the United States while selling it his crude. But </w:t>
      </w:r>
      <w:r w:rsidRPr="00484BE9">
        <w:rPr>
          <w:rStyle w:val="StyleBoldUnderline"/>
        </w:rPr>
        <w:t xml:space="preserve">Mr. Chávez’s death </w:t>
      </w:r>
      <w:r w:rsidRPr="00247CE7">
        <w:rPr>
          <w:sz w:val="16"/>
        </w:rPr>
        <w:t>on Tuesday</w:t>
      </w:r>
      <w:r w:rsidRPr="00484BE9">
        <w:rPr>
          <w:rStyle w:val="StyleBoldUnderline"/>
        </w:rPr>
        <w:t xml:space="preserve"> has had surprisingly little impact on global oil markets</w:t>
      </w:r>
      <w:r w:rsidRPr="00247CE7">
        <w:rPr>
          <w:sz w:val="16"/>
        </w:rPr>
        <w:t xml:space="preserve">, highlighting how Venezuela’s dwindling crude production and exports have undercut its global power in recent years. </w:t>
      </w:r>
      <w:r w:rsidRPr="00484BE9">
        <w:rPr>
          <w:rStyle w:val="StyleBoldUnderline"/>
        </w:rPr>
        <w:t>International oil prices have barely moved since Mr. Chávez died</w:t>
      </w:r>
      <w:r w:rsidRPr="00247CE7">
        <w:rPr>
          <w:sz w:val="16"/>
        </w:rPr>
        <w:t xml:space="preserve">. OPEC has decided to increase shipments to the United States and Europe this month, using oil from Saudi Arabia and other Gulf states. Oil company executives, long frustrated by Mr. Chávez’s nationalizations, are voicing only tepid hopes that they could possibly return in full force to what was once one of their crown jewels. </w:t>
      </w:r>
      <w:r w:rsidRPr="002E1A38">
        <w:rPr>
          <w:rStyle w:val="StyleBoldUnderline"/>
        </w:rPr>
        <w:t>Venezuela’s annual oil production has declined since Mr. Chávez took office in 1999 by roughly a quarter, and oil exports have dropped by nearly a half, a major economic threat to a country that depends on oil for 95 percent of its exports and 45 percent of its federal budget revenues.</w:t>
      </w:r>
      <w:r w:rsidRPr="00247CE7">
        <w:rPr>
          <w:sz w:val="16"/>
        </w:rPr>
        <w:t xml:space="preserve"> “Venezuela’s clout on OPEC and on world oil prices has been greatly diminished because of its inability to exploit its enormous resources,” said Michael Lynch, president of Strategic Energy and Economic Research, a consultancy. </w:t>
      </w:r>
      <w:r w:rsidRPr="002E1A38">
        <w:rPr>
          <w:rStyle w:val="StyleBoldUnderline"/>
        </w:rPr>
        <w:t>“In the 1990s, their production was booming and they could thumb their nose at Saudi Arabia and get away with it, but now they have become OPEC’s poor cousin.” In a fundamental geopolitical turn, Venezuela now relies far more on the United States than the United States relies on Venezuela. Venezuela depends on the United States to buy 40 percent of its exports</w:t>
      </w:r>
      <w:r w:rsidRPr="00247CE7">
        <w:rPr>
          <w:sz w:val="16"/>
        </w:rPr>
        <w:t xml:space="preserve"> because Gulf of Mexico refineries were designed to process low-quality Venezuelan and Mexican crudes that most refineries around the world cannot easily handle. But in recent years, the United States has been replacing its imports of Latin American crudes with oil from Canadian oil sands fields, which is similarly heavy. American imports of Venezuelan oil have declined to just under a million barrels a day, from 1.7 million barrels a day in 1997, according to the Energy Department. And while Venezuelan exports of oil are in decline, its dependency on American refineries for refined petroleum products has grown to nearly 200,000 barrels a day because of several recent Venezuelan refinery accidents. Experts expect Venezuela to send barrels no longer needed in the United States to China, as payments in kind under oil-for-loans contracts. </w:t>
      </w:r>
      <w:r w:rsidRPr="002E1A38">
        <w:rPr>
          <w:rStyle w:val="StyleBoldUnderline"/>
        </w:rPr>
        <w:t>Venezuela’s broken refinery sector has left shortages of gasoline and diesel in parts of Latin America, opening the door for valuable markets to American refiners.</w:t>
      </w:r>
      <w:r w:rsidRPr="00247CE7">
        <w:rPr>
          <w:sz w:val="16"/>
        </w:rPr>
        <w:t xml:space="preserve"> Over his 14 years in power, Mr. Chávez relied heavily on oil revenues to finance his social programs. </w:t>
      </w:r>
      <w:r w:rsidRPr="002E1A38">
        <w:rPr>
          <w:rStyle w:val="StyleBoldUnderline"/>
        </w:rPr>
        <w:t xml:space="preserve">Energy experts say his gasoline subsidies doubled domestic consumption, cutting deeply into exports, but that his hostility to foreign investment and mismanagement of the state oil company </w:t>
      </w:r>
      <w:proofErr w:type="spellStart"/>
      <w:r w:rsidRPr="002E1A38">
        <w:rPr>
          <w:rStyle w:val="StyleBoldUnderline"/>
        </w:rPr>
        <w:t>Petroleos</w:t>
      </w:r>
      <w:proofErr w:type="spellEnd"/>
      <w:r w:rsidRPr="002E1A38">
        <w:rPr>
          <w:rStyle w:val="StyleBoldUnderline"/>
        </w:rPr>
        <w:t xml:space="preserve"> de Venezuela were the primary reasons for the steep decline in production. A strike and the firing of management talent and 20,000 workers at the oil company in 2002 led to a steep decline in the company, which has been underscored by the refinery accidents. “Venezuela is a fraction of what it used to be,” said </w:t>
      </w:r>
      <w:proofErr w:type="spellStart"/>
      <w:r w:rsidRPr="002E1A38">
        <w:rPr>
          <w:rStyle w:val="StyleBoldUnderline"/>
        </w:rPr>
        <w:t>Sadad</w:t>
      </w:r>
      <w:proofErr w:type="spellEnd"/>
      <w:r w:rsidRPr="002E1A38">
        <w:rPr>
          <w:rStyle w:val="StyleBoldUnderline"/>
        </w:rPr>
        <w:t xml:space="preserve"> Ibrahim al-</w:t>
      </w:r>
      <w:proofErr w:type="spellStart"/>
      <w:r w:rsidRPr="002E1A38">
        <w:rPr>
          <w:rStyle w:val="StyleBoldUnderline"/>
        </w:rPr>
        <w:t>Husseini</w:t>
      </w:r>
      <w:proofErr w:type="spellEnd"/>
      <w:r w:rsidRPr="00247CE7">
        <w:rPr>
          <w:sz w:val="16"/>
        </w:rPr>
        <w:t xml:space="preserve">, a former head of Saudi Aramco’s exploration and production division, “and that’s really because Venezuela’s technocrats have scattered over the world and are no longer active in Venezuela.” Mr. Chávez further overhauled oil exploration and production with a nationalization program in 2006 that ordered a renegotiation of contracts with foreign companies, mandating that Venezuela’s oil company get a minimum 60 percent share in all production projects. Sixteen foreign companies, including Royal Dutch Shell and Chevron, went along with the new rules, while Exxon Mobil, Conoco Philips and other companies resisted, and their holdings were nationalized. </w:t>
      </w:r>
      <w:r w:rsidRPr="002E1A38">
        <w:rPr>
          <w:rStyle w:val="StyleBoldUnderline"/>
        </w:rPr>
        <w:t>Venezuela has huge reserves, including its Orinoco heavy oil belt, which the United States Geological Survey estimates to have 513 billion barrels of recoverable oil — enough potentially to make Venezuela one of the top three world producers. But foreign oil companies have been wary of investing.</w:t>
      </w:r>
      <w:r w:rsidRPr="00247CE7">
        <w:rPr>
          <w:sz w:val="16"/>
        </w:rPr>
        <w:t xml:space="preserve"> Jose Valera, a Houston energy lawyer, said that if </w:t>
      </w:r>
      <w:proofErr w:type="spellStart"/>
      <w:r w:rsidRPr="00247CE7">
        <w:rPr>
          <w:sz w:val="16"/>
        </w:rPr>
        <w:t>Nicolás</w:t>
      </w:r>
      <w:proofErr w:type="spellEnd"/>
      <w:r w:rsidRPr="00247CE7">
        <w:rPr>
          <w:sz w:val="16"/>
        </w:rPr>
        <w:t xml:space="preserve"> </w:t>
      </w:r>
      <w:proofErr w:type="spellStart"/>
      <w:r w:rsidRPr="00247CE7">
        <w:rPr>
          <w:sz w:val="16"/>
        </w:rPr>
        <w:t>Maduro</w:t>
      </w:r>
      <w:proofErr w:type="spellEnd"/>
      <w:r w:rsidRPr="00247CE7">
        <w:rPr>
          <w:sz w:val="16"/>
        </w:rPr>
        <w:t xml:space="preserve">, Mr. Chávez’s vice president until he was sworn in as president on Friday, or </w:t>
      </w:r>
      <w:r w:rsidRPr="002E1A38">
        <w:rPr>
          <w:rStyle w:val="StyleBoldUnderline"/>
        </w:rPr>
        <w:t>another member of the Mr. Chávez’s movement was elected president in a special election “it is reasonable to expect continuity of a substantial portion of the policies.” But as for Venezuela’s economy, he argued, “the situation right now is not sustainable and it’s only a matter of time before some significant changes will have to be instituted.”</w:t>
      </w:r>
    </w:p>
    <w:p w14:paraId="6ECBBD9F" w14:textId="77777777" w:rsidR="00AD19E5" w:rsidRDefault="00AD19E5" w:rsidP="00E4288E">
      <w:pPr>
        <w:rPr>
          <w:rStyle w:val="StyleBoldUnderline"/>
        </w:rPr>
      </w:pPr>
    </w:p>
    <w:p w14:paraId="583A1A83" w14:textId="77777777" w:rsidR="00AD19E5" w:rsidRDefault="00AD19E5" w:rsidP="00AD19E5">
      <w:pPr>
        <w:pStyle w:val="Heading4"/>
      </w:pPr>
      <w:r>
        <w:t>Venezuela has massive oil reserves at the Orinoco River but needs foreign investment to begin the extraction process</w:t>
      </w:r>
    </w:p>
    <w:p w14:paraId="4817F0A7" w14:textId="77777777" w:rsidR="00AD19E5" w:rsidRPr="00D251C9" w:rsidRDefault="00AD19E5" w:rsidP="00AD19E5">
      <w:pPr>
        <w:rPr>
          <w:sz w:val="20"/>
        </w:rPr>
      </w:pPr>
      <w:proofErr w:type="spellStart"/>
      <w:r w:rsidRPr="00F86200">
        <w:rPr>
          <w:rStyle w:val="StyleStyleBold12pt"/>
        </w:rPr>
        <w:t>Belsie</w:t>
      </w:r>
      <w:proofErr w:type="spellEnd"/>
      <w:r w:rsidRPr="00F86200">
        <w:rPr>
          <w:rStyle w:val="StyleStyleBold12pt"/>
        </w:rPr>
        <w:t>, 3/7</w:t>
      </w:r>
      <w:r>
        <w:t xml:space="preserve"> </w:t>
      </w:r>
      <w:r w:rsidRPr="00F86200">
        <w:rPr>
          <w:sz w:val="20"/>
        </w:rPr>
        <w:t xml:space="preserve">(Laurent, Business Editor and the Christian Science Monitor, March 7, 2013, </w:t>
      </w:r>
      <w:r>
        <w:rPr>
          <w:sz w:val="20"/>
        </w:rPr>
        <w:t xml:space="preserve">“What will Venezuela do with its oil? Top five energy challenges after </w:t>
      </w:r>
      <w:proofErr w:type="spellStart"/>
      <w:r>
        <w:rPr>
          <w:sz w:val="20"/>
        </w:rPr>
        <w:t>Chàvez</w:t>
      </w:r>
      <w:proofErr w:type="spellEnd"/>
      <w:r>
        <w:rPr>
          <w:sz w:val="20"/>
        </w:rPr>
        <w:t>.</w:t>
      </w:r>
      <w:proofErr w:type="gramStart"/>
      <w:r>
        <w:rPr>
          <w:sz w:val="20"/>
        </w:rPr>
        <w:t>”,</w:t>
      </w:r>
      <w:proofErr w:type="gramEnd"/>
      <w:r>
        <w:rPr>
          <w:sz w:val="20"/>
        </w:rPr>
        <w:t xml:space="preserve"> </w:t>
      </w:r>
      <w:r w:rsidRPr="00F86200">
        <w:rPr>
          <w:sz w:val="20"/>
        </w:rPr>
        <w:t>&lt;http://www.csmonitor.com/layout/set/print/Environment/2013/0307/What-will-Venezuela-do-with-its-oil-Top-five-energy-challenges-after-Chavez/The-Orinoco-Belt&gt;)</w:t>
      </w:r>
      <w:r>
        <w:rPr>
          <w:sz w:val="20"/>
        </w:rPr>
        <w:t>ZB</w:t>
      </w:r>
    </w:p>
    <w:p w14:paraId="59780112" w14:textId="77777777" w:rsidR="00AD19E5" w:rsidRDefault="00AD19E5" w:rsidP="00AD19E5">
      <w:pPr>
        <w:rPr>
          <w:rStyle w:val="Emphasis"/>
        </w:rPr>
      </w:pPr>
      <w:r w:rsidRPr="00331246">
        <w:rPr>
          <w:rStyle w:val="Emphasis"/>
        </w:rPr>
        <w:t>The biggest issue</w:t>
      </w:r>
      <w:r w:rsidRPr="00331246">
        <w:rPr>
          <w:rStyle w:val="StyleBoldUnderline"/>
        </w:rPr>
        <w:t xml:space="preserve"> for Venezuela is what to do with its immense deposits of tar sands</w:t>
      </w:r>
      <w:r w:rsidRPr="00F15EE4">
        <w:rPr>
          <w:sz w:val="16"/>
        </w:rPr>
        <w:t xml:space="preserve"> (also known as oil sands). </w:t>
      </w:r>
      <w:r w:rsidRPr="00331246">
        <w:rPr>
          <w:rStyle w:val="StyleBoldUnderline"/>
        </w:rPr>
        <w:t>If one counts</w:t>
      </w:r>
      <w:r w:rsidRPr="00F15EE4">
        <w:rPr>
          <w:sz w:val="16"/>
        </w:rPr>
        <w:t xml:space="preserve"> </w:t>
      </w:r>
      <w:r w:rsidRPr="00331246">
        <w:rPr>
          <w:rStyle w:val="StyleBoldUnderline"/>
        </w:rPr>
        <w:t>the technically recoverable oil estimated to lie</w:t>
      </w:r>
      <w:r w:rsidRPr="00F15EE4">
        <w:rPr>
          <w:sz w:val="16"/>
        </w:rPr>
        <w:t xml:space="preserve"> in a 375-mile stretch of land </w:t>
      </w:r>
      <w:r w:rsidRPr="00331246">
        <w:rPr>
          <w:rStyle w:val="StyleBoldUnderline"/>
        </w:rPr>
        <w:t xml:space="preserve">along the Orinoco River, then Venezuela has bigger oil reserves </w:t>
      </w:r>
      <w:r w:rsidRPr="00331246">
        <w:rPr>
          <w:rStyle w:val="Emphasis"/>
        </w:rPr>
        <w:t>than anybody</w:t>
      </w:r>
      <w:r w:rsidRPr="00F15EE4">
        <w:rPr>
          <w:sz w:val="16"/>
        </w:rPr>
        <w:t xml:space="preserve">, including Saudi Arabia – some 296.5 billion barrels of oil, by one estimate. </w:t>
      </w:r>
      <w:r w:rsidRPr="00331246">
        <w:rPr>
          <w:rStyle w:val="StyleBoldUnderline"/>
        </w:rPr>
        <w:t>The big question: Is it economically feasible to produce that oil? The process is energy intensive, costly, and environmentally questionable.</w:t>
      </w:r>
      <w:r w:rsidRPr="00F15EE4">
        <w:rPr>
          <w:sz w:val="16"/>
        </w:rPr>
        <w:t xml:space="preserve"> Environmentalists have attacked Canada for producing oil from its tar sands – and have mounted a highly visible campaign to stop a planned pipeline that would carry its oil product to US refiners in the Gulf of Mexico. Venezuela's effort could turn out to be even bigger. </w:t>
      </w:r>
      <w:r w:rsidRPr="00331246">
        <w:rPr>
          <w:rStyle w:val="StyleBoldUnderline"/>
        </w:rPr>
        <w:t>Venezuela needs to do something. Under Mr. Chávez, its economy became even more reliant on the oil industry even as production fell.</w:t>
      </w:r>
      <w:r w:rsidRPr="00F15EE4">
        <w:rPr>
          <w:sz w:val="16"/>
        </w:rPr>
        <w:t xml:space="preserve"> In the mid-1990s, </w:t>
      </w:r>
      <w:r w:rsidRPr="00331246">
        <w:rPr>
          <w:rStyle w:val="StyleBoldUnderline"/>
        </w:rPr>
        <w:t>Venezuelan production peaked at around 3.5 million barrels of oil a day. Today, it's closer to 2.5 million barrels a day</w:t>
      </w:r>
      <w:r w:rsidRPr="00F15EE4">
        <w:rPr>
          <w:sz w:val="16"/>
        </w:rPr>
        <w:t xml:space="preserve">. In the 1990s, Venezuela created four projects to begin to convert its tar sands into a lighter crude, known as </w:t>
      </w:r>
      <w:proofErr w:type="spellStart"/>
      <w:r w:rsidRPr="00F15EE4">
        <w:rPr>
          <w:sz w:val="16"/>
        </w:rPr>
        <w:t>syncrude</w:t>
      </w:r>
      <w:proofErr w:type="spellEnd"/>
      <w:r w:rsidRPr="00F15EE4">
        <w:rPr>
          <w:sz w:val="16"/>
        </w:rPr>
        <w:t xml:space="preserve">. The facilities have the capacity to produce 600,000 barrels per day, according to the US Energy Information Administration, but they are estimated to be producing less than 500,000 a day. </w:t>
      </w:r>
      <w:r w:rsidRPr="00331246">
        <w:rPr>
          <w:rStyle w:val="StyleBoldUnderline"/>
        </w:rPr>
        <w:t xml:space="preserve">Venezuela could use more investment to develop its tar sands, </w:t>
      </w:r>
      <w:r w:rsidRPr="00331246">
        <w:rPr>
          <w:rStyle w:val="Emphasis"/>
        </w:rPr>
        <w:t>but that would require outside help.</w:t>
      </w:r>
    </w:p>
    <w:p w14:paraId="19366E81" w14:textId="77777777" w:rsidR="00AD19E5" w:rsidRDefault="00AD19E5" w:rsidP="00E4288E">
      <w:pPr>
        <w:rPr>
          <w:rStyle w:val="StyleBoldUnderline"/>
        </w:rPr>
      </w:pPr>
    </w:p>
    <w:p w14:paraId="0B68F4A3" w14:textId="77777777" w:rsidR="00E4288E" w:rsidRDefault="00E4288E" w:rsidP="00E4288E">
      <w:pPr>
        <w:rPr>
          <w:rStyle w:val="StyleBoldUnderline"/>
        </w:rPr>
      </w:pPr>
    </w:p>
    <w:p w14:paraId="7B789153" w14:textId="5B6C0527" w:rsidR="00AD19E5" w:rsidRPr="00AD19E5" w:rsidRDefault="00E4288E" w:rsidP="00AD19E5">
      <w:pPr>
        <w:pStyle w:val="Heading3"/>
      </w:pPr>
      <w:r w:rsidRPr="00E4288E">
        <w:t>Oil Key To Venezuela</w:t>
      </w:r>
    </w:p>
    <w:p w14:paraId="14AC6081" w14:textId="77777777" w:rsidR="00E4288E" w:rsidRPr="00E4288E" w:rsidRDefault="00E4288E" w:rsidP="00E4288E">
      <w:pPr>
        <w:pStyle w:val="Heading4"/>
      </w:pPr>
      <w:r w:rsidRPr="00E4288E">
        <w:t>Oil extraction is key to stability – the impact is a failed state</w:t>
      </w:r>
    </w:p>
    <w:p w14:paraId="33FEE57F" w14:textId="77777777" w:rsidR="00E4288E" w:rsidRPr="00A7597B" w:rsidRDefault="00E4288E" w:rsidP="00E4288E">
      <w:r w:rsidRPr="00E4288E">
        <w:rPr>
          <w:rStyle w:val="StyleStyleBold12pt"/>
        </w:rPr>
        <w:t>Nagel 5/16</w:t>
      </w:r>
      <w:r w:rsidRPr="00A7597B">
        <w:t xml:space="preserve"> </w:t>
      </w:r>
      <w:r>
        <w:rPr>
          <w:sz w:val="18"/>
          <w:szCs w:val="18"/>
        </w:rPr>
        <w:t xml:space="preserve">- </w:t>
      </w:r>
      <w:r w:rsidRPr="00073816">
        <w:rPr>
          <w:sz w:val="18"/>
          <w:szCs w:val="18"/>
        </w:rPr>
        <w:t xml:space="preserve">Writer for Foreign Policy, </w:t>
      </w:r>
      <w:r>
        <w:rPr>
          <w:sz w:val="18"/>
          <w:szCs w:val="18"/>
        </w:rPr>
        <w:t>(Juan, 5/16/</w:t>
      </w:r>
      <w:r w:rsidRPr="00073816">
        <w:rPr>
          <w:sz w:val="18"/>
          <w:szCs w:val="18"/>
        </w:rPr>
        <w:t>2013. “Is Venezuela Becoming a Failed State” http://transitions.foreignpolicy.com/posts/2013/05/16/is_venezuela_becoming_a_failed_state)</w:t>
      </w:r>
      <w:r>
        <w:rPr>
          <w:sz w:val="18"/>
          <w:szCs w:val="18"/>
        </w:rPr>
        <w:t xml:space="preserve"> //MJ</w:t>
      </w:r>
    </w:p>
    <w:p w14:paraId="54B6FF32" w14:textId="77777777" w:rsidR="00E4288E" w:rsidRDefault="00E4288E" w:rsidP="00E4288E">
      <w:pPr>
        <w:rPr>
          <w:b/>
          <w:szCs w:val="22"/>
          <w:u w:val="single"/>
        </w:rPr>
      </w:pPr>
      <w:r w:rsidRPr="00073816">
        <w:rPr>
          <w:szCs w:val="22"/>
        </w:rPr>
        <w:t xml:space="preserve">Furthermore, the country's current power </w:t>
      </w:r>
      <w:r w:rsidRPr="00027CAD">
        <w:rPr>
          <w:rStyle w:val="StyleBoldUnderline"/>
        </w:rPr>
        <w:t xml:space="preserve">clique seems </w:t>
      </w:r>
      <w:r w:rsidRPr="00027CAD">
        <w:rPr>
          <w:rStyle w:val="StyleBoldUnderline"/>
        </w:rPr>
        <w:fldChar w:fldCharType="begin"/>
      </w:r>
      <w:r w:rsidRPr="00027CAD">
        <w:rPr>
          <w:rStyle w:val="StyleBoldUnderline"/>
        </w:rPr>
        <w:instrText xml:space="preserve"> HYPERLINK "http://www.businessweek.com/news/2013-05-15/venezuela-may-allow-companies-to-repatriate-some-dividends" \t "_blank" </w:instrText>
      </w:r>
      <w:r w:rsidRPr="00027CAD">
        <w:rPr>
          <w:rStyle w:val="StyleBoldUnderline"/>
        </w:rPr>
        <w:fldChar w:fldCharType="separate"/>
      </w:r>
      <w:r w:rsidRPr="00027CAD">
        <w:rPr>
          <w:rStyle w:val="StyleBoldUnderline"/>
        </w:rPr>
        <w:t>particularly inept</w:t>
      </w:r>
      <w:r w:rsidRPr="00027CAD">
        <w:rPr>
          <w:rStyle w:val="StyleBoldUnderline"/>
        </w:rPr>
        <w:fldChar w:fldCharType="end"/>
      </w:r>
      <w:r w:rsidRPr="00027CAD">
        <w:rPr>
          <w:rStyle w:val="StyleBoldUnderline"/>
        </w:rPr>
        <w:t xml:space="preserve"> in</w:t>
      </w:r>
      <w:r w:rsidRPr="00073816">
        <w:rPr>
          <w:szCs w:val="22"/>
        </w:rPr>
        <w:t xml:space="preserve"> dealing with the complicated economic and political conditions it has inherited. </w:t>
      </w:r>
      <w:proofErr w:type="spellStart"/>
      <w:r w:rsidRPr="00073816">
        <w:rPr>
          <w:szCs w:val="22"/>
        </w:rPr>
        <w:t>Nicolás</w:t>
      </w:r>
      <w:proofErr w:type="spellEnd"/>
      <w:r w:rsidRPr="00073816">
        <w:rPr>
          <w:szCs w:val="22"/>
        </w:rPr>
        <w:t xml:space="preserve"> </w:t>
      </w:r>
      <w:proofErr w:type="spellStart"/>
      <w:r w:rsidRPr="00073816">
        <w:rPr>
          <w:rStyle w:val="StyleBoldUnderline"/>
          <w:szCs w:val="22"/>
        </w:rPr>
        <w:t>Maduro's</w:t>
      </w:r>
      <w:proofErr w:type="spellEnd"/>
      <w:r w:rsidRPr="00073816">
        <w:rPr>
          <w:b/>
          <w:szCs w:val="22"/>
          <w:u w:val="single"/>
        </w:rPr>
        <w:t xml:space="preserve"> only claim to legitimacy is that Hugo Chávez chose him</w:t>
      </w:r>
      <w:r w:rsidRPr="00073816">
        <w:rPr>
          <w:szCs w:val="22"/>
        </w:rPr>
        <w:t xml:space="preserve">. Now he is left with the thankless task of dealing with </w:t>
      </w:r>
      <w:r w:rsidRPr="00027CAD">
        <w:rPr>
          <w:rStyle w:val="StyleBoldUnderline"/>
        </w:rPr>
        <w:t xml:space="preserve">the </w:t>
      </w:r>
      <w:r w:rsidRPr="00027CAD">
        <w:rPr>
          <w:rStyle w:val="StyleBoldUnderline"/>
        </w:rPr>
        <w:fldChar w:fldCharType="begin"/>
      </w:r>
      <w:r w:rsidRPr="00027CAD">
        <w:rPr>
          <w:rStyle w:val="StyleBoldUnderline"/>
        </w:rPr>
        <w:instrText xml:space="preserve"> HYPERLINK "http://www.theglobeandmail.com/commentary/editorials/hugo-chavez-leaves-a-mess-behind/article9317467/" \t "_blank" </w:instrText>
      </w:r>
      <w:r w:rsidRPr="00027CAD">
        <w:rPr>
          <w:rStyle w:val="StyleBoldUnderline"/>
        </w:rPr>
        <w:fldChar w:fldCharType="separate"/>
      </w:r>
      <w:r w:rsidRPr="00027CAD">
        <w:rPr>
          <w:rStyle w:val="StyleBoldUnderline"/>
        </w:rPr>
        <w:t>Chávez mess</w:t>
      </w:r>
      <w:r w:rsidRPr="00027CAD">
        <w:rPr>
          <w:rStyle w:val="StyleBoldUnderline"/>
        </w:rPr>
        <w:fldChar w:fldCharType="end"/>
      </w:r>
      <w:r w:rsidRPr="00073816">
        <w:rPr>
          <w:szCs w:val="22"/>
        </w:rPr>
        <w:t xml:space="preserve">. He has surrounded himself with a Cabinet composed of many of the same old faces, and neither his </w:t>
      </w:r>
      <w:r w:rsidRPr="00073816">
        <w:rPr>
          <w:rStyle w:val="StyleBoldUnderline"/>
          <w:szCs w:val="22"/>
          <w:u w:val="none"/>
        </w:rPr>
        <w:t>policies nor his rhetoric suggest any shift toward the</w:t>
      </w:r>
      <w:r w:rsidRPr="00073816">
        <w:rPr>
          <w:szCs w:val="22"/>
        </w:rPr>
        <w:t xml:space="preserve"> type of</w:t>
      </w:r>
      <w:r w:rsidRPr="00073816">
        <w:rPr>
          <w:b/>
          <w:szCs w:val="22"/>
        </w:rPr>
        <w:t xml:space="preserve"> </w:t>
      </w:r>
      <w:r w:rsidRPr="00073816">
        <w:rPr>
          <w:rStyle w:val="StyleBoldUnderline"/>
          <w:szCs w:val="22"/>
          <w:u w:val="none"/>
        </w:rPr>
        <w:t>solutions</w:t>
      </w:r>
      <w:r w:rsidRPr="00073816">
        <w:rPr>
          <w:szCs w:val="22"/>
        </w:rPr>
        <w:t xml:space="preserve"> that could steer Venezuela away from the precipice. </w:t>
      </w:r>
      <w:r w:rsidRPr="00073816">
        <w:rPr>
          <w:rStyle w:val="StyleBoldUnderline"/>
          <w:szCs w:val="22"/>
        </w:rPr>
        <w:t>The problem for Venezuela</w:t>
      </w:r>
      <w:r w:rsidRPr="00073816">
        <w:rPr>
          <w:szCs w:val="22"/>
        </w:rPr>
        <w:t>ns</w:t>
      </w:r>
      <w:r w:rsidRPr="00073816">
        <w:rPr>
          <w:rStyle w:val="StyleBoldUnderline"/>
          <w:szCs w:val="22"/>
        </w:rPr>
        <w:t xml:space="preserve"> is</w:t>
      </w:r>
      <w:r w:rsidRPr="00073816">
        <w:rPr>
          <w:szCs w:val="22"/>
        </w:rPr>
        <w:t xml:space="preserve"> that </w:t>
      </w:r>
      <w:r w:rsidRPr="00073816">
        <w:rPr>
          <w:b/>
          <w:szCs w:val="22"/>
          <w:u w:val="single"/>
        </w:rPr>
        <w:t xml:space="preserve">there is no great reformer in the governing party. </w:t>
      </w:r>
      <w:r w:rsidRPr="00DE7AC9">
        <w:rPr>
          <w:szCs w:val="22"/>
        </w:rPr>
        <w:t xml:space="preserve">And while opposition leader Henrique </w:t>
      </w:r>
      <w:proofErr w:type="spellStart"/>
      <w:r w:rsidRPr="00DE7AC9">
        <w:rPr>
          <w:szCs w:val="22"/>
        </w:rPr>
        <w:t>Capriles</w:t>
      </w:r>
      <w:proofErr w:type="spellEnd"/>
      <w:r w:rsidRPr="00DE7AC9">
        <w:rPr>
          <w:szCs w:val="22"/>
        </w:rPr>
        <w:t xml:space="preserve"> would undoubtedly steer Venezuela toward greater </w:t>
      </w:r>
      <w:r w:rsidRPr="00DE7AC9">
        <w:rPr>
          <w:rStyle w:val="StyleBoldUnderline"/>
          <w:szCs w:val="22"/>
          <w:u w:val="none"/>
        </w:rPr>
        <w:t>economic freedoms</w:t>
      </w:r>
      <w:r w:rsidRPr="00DE7AC9">
        <w:rPr>
          <w:szCs w:val="22"/>
        </w:rPr>
        <w:t>, there is little he would be able to do if the price of oil were to tank.</w:t>
      </w:r>
      <w:r w:rsidRPr="00073816">
        <w:rPr>
          <w:szCs w:val="22"/>
        </w:rPr>
        <w:t xml:space="preserve"> A long period of </w:t>
      </w:r>
      <w:r w:rsidRPr="00073816">
        <w:rPr>
          <w:rStyle w:val="StyleBoldUnderline"/>
          <w:szCs w:val="22"/>
        </w:rPr>
        <w:t>low oil prices spells doom for Venezuela's political sustainability</w:t>
      </w:r>
      <w:r w:rsidRPr="00073816">
        <w:rPr>
          <w:szCs w:val="22"/>
        </w:rPr>
        <w:t xml:space="preserve">. </w:t>
      </w:r>
      <w:r w:rsidRPr="00073816">
        <w:rPr>
          <w:b/>
          <w:szCs w:val="22"/>
          <w:u w:val="single"/>
        </w:rPr>
        <w:t xml:space="preserve">Without high oil revenues, basic services would practically disappear, and the potential for instability would be enormous. Already the country is stuck in a state of undeclared in civil war, and there are claims that drug </w:t>
      </w:r>
      <w:r w:rsidRPr="00027CAD">
        <w:rPr>
          <w:rStyle w:val="StyleBoldUnderline"/>
        </w:rPr>
        <w:t xml:space="preserve">smuggling has </w:t>
      </w:r>
      <w:r w:rsidRPr="00027CAD">
        <w:rPr>
          <w:rStyle w:val="StyleBoldUnderline"/>
        </w:rPr>
        <w:fldChar w:fldCharType="begin"/>
      </w:r>
      <w:r w:rsidRPr="00027CAD">
        <w:rPr>
          <w:rStyle w:val="StyleBoldUnderline"/>
        </w:rPr>
        <w:instrText xml:space="preserve"> HYPERLINK "http://www.insightcrime.org/groups-venezuela/cartel-de-los-soles" \t "_blank" </w:instrText>
      </w:r>
      <w:r w:rsidRPr="00027CAD">
        <w:rPr>
          <w:rStyle w:val="StyleBoldUnderline"/>
        </w:rPr>
        <w:fldChar w:fldCharType="separate"/>
      </w:r>
      <w:r w:rsidRPr="00027CAD">
        <w:rPr>
          <w:rStyle w:val="StyleBoldUnderline"/>
        </w:rPr>
        <w:t>permeated</w:t>
      </w:r>
      <w:r w:rsidRPr="00027CAD">
        <w:rPr>
          <w:rStyle w:val="StyleBoldUnderline"/>
        </w:rPr>
        <w:fldChar w:fldCharType="end"/>
      </w:r>
      <w:r w:rsidRPr="00073816">
        <w:rPr>
          <w:b/>
          <w:szCs w:val="22"/>
          <w:u w:val="single"/>
        </w:rPr>
        <w:t xml:space="preserve"> the higher echelons of the government. Venezuela has so far avoided the fate of its neighbor Colombia</w:t>
      </w:r>
      <w:r w:rsidRPr="00073816">
        <w:rPr>
          <w:szCs w:val="22"/>
        </w:rPr>
        <w:t xml:space="preserve">, a country still deep in a long civil war with Marxist guerrillas and drug cartels. </w:t>
      </w:r>
      <w:r w:rsidRPr="00073816">
        <w:rPr>
          <w:b/>
          <w:szCs w:val="22"/>
          <w:u w:val="single"/>
        </w:rPr>
        <w:t>This is largely due to the deep pockets oil has afforded the government, which allowed for state presence even in the most remote corners of the country. It is hard to see how that presence could be maintained if oil rents were to dry up significantly, and for a prolonged period. This could lead to the type of problems that have bedeviled Colombia, or even poorer neighboring failed states such as Haiti.</w:t>
      </w:r>
      <w:r w:rsidRPr="00073816">
        <w:rPr>
          <w:szCs w:val="22"/>
        </w:rPr>
        <w:t xml:space="preserve"> Even though its problems are of its own making, </w:t>
      </w:r>
      <w:r w:rsidRPr="00073816">
        <w:rPr>
          <w:b/>
          <w:szCs w:val="22"/>
          <w:u w:val="single"/>
        </w:rPr>
        <w:t>the thought of a large, failed state in the heart of the Western Hemisphere should trouble the continent's leaders.</w:t>
      </w:r>
    </w:p>
    <w:p w14:paraId="03169706" w14:textId="77777777" w:rsidR="00E4288E" w:rsidRDefault="00E4288E" w:rsidP="00E4288E">
      <w:pPr>
        <w:rPr>
          <w:rStyle w:val="StyleBoldUnderline"/>
        </w:rPr>
      </w:pPr>
    </w:p>
    <w:p w14:paraId="42A3F6B1" w14:textId="77777777" w:rsidR="00ED0333" w:rsidRPr="007078F0" w:rsidRDefault="00ED0333" w:rsidP="00ED0333">
      <w:pPr>
        <w:pStyle w:val="Heading4"/>
      </w:pPr>
      <w:r>
        <w:t>Empirics prove oil is the foundation of Venezuela’s economy</w:t>
      </w:r>
    </w:p>
    <w:p w14:paraId="273BBD8B" w14:textId="77777777" w:rsidR="00ED0333" w:rsidRPr="00416A99" w:rsidRDefault="00ED0333" w:rsidP="00ED0333">
      <w:pPr>
        <w:rPr>
          <w:rFonts w:cs="Arial"/>
          <w:sz w:val="24"/>
        </w:rPr>
      </w:pPr>
      <w:proofErr w:type="spellStart"/>
      <w:r w:rsidRPr="007078F0">
        <w:rPr>
          <w:rFonts w:cs="Arial"/>
          <w:b/>
        </w:rPr>
        <w:t>Moscona-Skolnik</w:t>
      </w:r>
      <w:proofErr w:type="spellEnd"/>
      <w:r w:rsidRPr="007078F0">
        <w:rPr>
          <w:rFonts w:cs="Arial"/>
          <w:b/>
        </w:rPr>
        <w:t xml:space="preserve"> 13</w:t>
      </w:r>
      <w:r w:rsidRPr="007078F0">
        <w:rPr>
          <w:rFonts w:cs="Arial"/>
        </w:rPr>
        <w:t xml:space="preserve"> </w:t>
      </w:r>
      <w:r w:rsidRPr="00416A99">
        <w:rPr>
          <w:rFonts w:cs="Arial"/>
          <w:sz w:val="20"/>
        </w:rPr>
        <w:t>(6/12</w:t>
      </w:r>
      <w:r>
        <w:rPr>
          <w:rFonts w:cs="Arial"/>
          <w:sz w:val="20"/>
        </w:rPr>
        <w:t xml:space="preserve">, </w:t>
      </w:r>
      <w:r w:rsidRPr="00416A99">
        <w:rPr>
          <w:rFonts w:cs="Arial"/>
          <w:sz w:val="20"/>
        </w:rPr>
        <w:t>Jacob, “A New Doctrine for Sustainable Development: Case Study in Venezuela”, Harvard International Review</w:t>
      </w:r>
      <w:proofErr w:type="gramStart"/>
      <w:r w:rsidRPr="00416A99">
        <w:rPr>
          <w:rFonts w:cs="Arial"/>
          <w:sz w:val="20"/>
        </w:rPr>
        <w:t>, ,</w:t>
      </w:r>
      <w:proofErr w:type="gramEnd"/>
      <w:r w:rsidRPr="00416A99">
        <w:rPr>
          <w:rFonts w:cs="Arial"/>
          <w:sz w:val="20"/>
        </w:rPr>
        <w:t xml:space="preserve"> http://hir.harvard.edu/blog/jacob-moscona-skolnik/a-new-doctrine-for-sustainable-develop</w:t>
      </w:r>
      <w:r>
        <w:rPr>
          <w:rFonts w:cs="Arial"/>
          <w:sz w:val="20"/>
        </w:rPr>
        <w:t>ment-case-study-in-venezuela)</w:t>
      </w:r>
    </w:p>
    <w:p w14:paraId="39E33DC9" w14:textId="77777777" w:rsidR="00ED0333" w:rsidRDefault="00ED0333" w:rsidP="00ED0333">
      <w:pPr>
        <w:rPr>
          <w:b/>
          <w:u w:val="single"/>
        </w:rPr>
      </w:pPr>
      <w:r w:rsidRPr="00416A99">
        <w:rPr>
          <w:sz w:val="16"/>
        </w:rPr>
        <w:t xml:space="preserve">On Friday, UN Secretary General Ban Ki-Moon was presented with the proposed set of Sustainable Development Goals (SDGs). This new Development agenda will serve as a replacement of the Millennium Development Goals (MDGs), a set of eight initiatives designed in 2000 to reduce global poverty and increase quality of life by 2015. Anticipating the end of the established timetable for completing the MDGs, in August of 2012 the UN Secretary-General established the Sustainable Development Solutions Network (SDSN), a body representing all branches of civil society and academia, intended to work closely with the UN on a new global development plan. A primary focus of the new plan is to “decouple economic growth from unsustainable patterns of production and consumption,” that is allow for continued economic development without harming the environment. What happens when we consider this goal in the context of oil-wealthy Venezuela? This article focuses on two claims made in the SDSN Report and on the ways in which they relate to one another: (1) that all countries can and must achieve development “within planetary boundaries” and (2) that all countries have the “right to development.” The Report argues that high-income countries may not use environmental concerns as an excuse to limit development in low-income regions. But what happens in an instance where economic prosperity in a developing country (that, as in the second claim, is endowed with the right to individual development) hinges on practices that may not promote healthy global practice? Venezuela presents an illustrative example. </w:t>
      </w:r>
      <w:r w:rsidRPr="00416A99">
        <w:rPr>
          <w:sz w:val="12"/>
        </w:rPr>
        <w:t>¶</w:t>
      </w:r>
      <w:r w:rsidRPr="00416A99">
        <w:rPr>
          <w:sz w:val="16"/>
        </w:rPr>
        <w:t xml:space="preserve"> In 2011, former President Hugo Chavez reported 297 billion barrels of oil in Venezuelan reserves, which (assuming this statistic is valid) would place Venezuela above Saudi Arabia as the country with the largest national oil reserves. In January of 2013, Venezuela shipped 898,000 barrels per day to the United States; while </w:t>
      </w:r>
      <w:r w:rsidRPr="007078F0">
        <w:rPr>
          <w:sz w:val="16"/>
        </w:rPr>
        <w:t>subsequent</w:t>
      </w:r>
      <w:r w:rsidRPr="00416A99">
        <w:rPr>
          <w:sz w:val="24"/>
          <w:u w:val="single"/>
        </w:rPr>
        <w:t xml:space="preserve"> </w:t>
      </w:r>
      <w:r w:rsidRPr="007078F0">
        <w:rPr>
          <w:b/>
          <w:u w:val="single"/>
        </w:rPr>
        <w:t>oil sales to the US have dropped, the drop is largely explained by Venezuela’s shifting economic ties in the direction of the Asian market</w:t>
      </w:r>
      <w:r w:rsidRPr="00416A99">
        <w:rPr>
          <w:sz w:val="16"/>
        </w:rPr>
        <w:t>. Venezuelan</w:t>
      </w:r>
      <w:r w:rsidRPr="00416A99">
        <w:rPr>
          <w:sz w:val="24"/>
          <w:u w:val="single"/>
        </w:rPr>
        <w:t xml:space="preserve"> </w:t>
      </w:r>
      <w:r w:rsidRPr="007078F0">
        <w:rPr>
          <w:b/>
          <w:szCs w:val="22"/>
          <w:u w:val="single"/>
        </w:rPr>
        <w:t>oil</w:t>
      </w:r>
      <w:r w:rsidRPr="007078F0">
        <w:rPr>
          <w:b/>
          <w:szCs w:val="22"/>
        </w:rPr>
        <w:t>,</w:t>
      </w:r>
      <w:r w:rsidRPr="007078F0">
        <w:rPr>
          <w:szCs w:val="22"/>
        </w:rPr>
        <w:t xml:space="preserve"> </w:t>
      </w:r>
      <w:r w:rsidRPr="007078F0">
        <w:rPr>
          <w:b/>
          <w:szCs w:val="22"/>
          <w:u w:val="single"/>
        </w:rPr>
        <w:t>the</w:t>
      </w:r>
      <w:r w:rsidRPr="007078F0">
        <w:rPr>
          <w:b/>
          <w:u w:val="single"/>
        </w:rPr>
        <w:t xml:space="preserve"> “black gold”</w:t>
      </w:r>
      <w:r w:rsidRPr="00416A99">
        <w:rPr>
          <w:sz w:val="16"/>
        </w:rPr>
        <w:t xml:space="preserve"> of Chavez’s administration,</w:t>
      </w:r>
      <w:r w:rsidRPr="00416A99">
        <w:rPr>
          <w:sz w:val="24"/>
          <w:u w:val="single"/>
        </w:rPr>
        <w:t xml:space="preserve"> </w:t>
      </w:r>
      <w:r w:rsidRPr="007078F0">
        <w:rPr>
          <w:b/>
          <w:u w:val="single"/>
        </w:rPr>
        <w:t>is the foundation of Venezuela’s economy</w:t>
      </w:r>
      <w:r w:rsidRPr="00416A99">
        <w:rPr>
          <w:sz w:val="24"/>
          <w:u w:val="single"/>
        </w:rPr>
        <w:t xml:space="preserve"> </w:t>
      </w:r>
      <w:r w:rsidRPr="00416A99">
        <w:rPr>
          <w:sz w:val="16"/>
        </w:rPr>
        <w:t xml:space="preserve">and is largely responsible for recent economic improvements there, including last year’s 5.6% national economic growth. Indeed, </w:t>
      </w:r>
      <w:r w:rsidRPr="007078F0">
        <w:rPr>
          <w:b/>
          <w:szCs w:val="22"/>
          <w:u w:val="single"/>
        </w:rPr>
        <w:t>in 2002, a dire economic downturn followed the attempted coup against Chavez and the subsequent strike of state-run oil company workers,</w:t>
      </w:r>
      <w:r w:rsidRPr="007078F0">
        <w:rPr>
          <w:b/>
          <w:szCs w:val="22"/>
        </w:rPr>
        <w:t xml:space="preserve"> </w:t>
      </w:r>
      <w:r w:rsidRPr="007078F0">
        <w:rPr>
          <w:b/>
          <w:szCs w:val="22"/>
          <w:u w:val="single"/>
        </w:rPr>
        <w:t>conveying the broad importance of the oil industry to Venezuela's economy</w:t>
      </w:r>
      <w:r w:rsidRPr="00416A99">
        <w:rPr>
          <w:sz w:val="24"/>
          <w:u w:val="single"/>
        </w:rPr>
        <w:t>.</w:t>
      </w:r>
      <w:r w:rsidRPr="00416A99">
        <w:rPr>
          <w:sz w:val="16"/>
        </w:rPr>
        <w:t xml:space="preserve"> Despite increased economic diversification, exemplified by a 10.6% increase in the non-oil sector of the Venezuelan economy in 2005, </w:t>
      </w:r>
      <w:r w:rsidRPr="007078F0">
        <w:rPr>
          <w:b/>
          <w:u w:val="single"/>
        </w:rPr>
        <w:t xml:space="preserve">high oil sales are still considered essential to </w:t>
      </w:r>
      <w:r w:rsidRPr="007078F0">
        <w:rPr>
          <w:b/>
          <w:szCs w:val="22"/>
          <w:u w:val="single"/>
        </w:rPr>
        <w:t>the economy</w:t>
      </w:r>
      <w:r w:rsidRPr="00416A99">
        <w:rPr>
          <w:sz w:val="16"/>
        </w:rPr>
        <w:t xml:space="preserve"> by the Council on Foreign Relations (CFR). Many claim that</w:t>
      </w:r>
      <w:r w:rsidRPr="00416A99">
        <w:rPr>
          <w:sz w:val="24"/>
          <w:u w:val="single"/>
        </w:rPr>
        <w:t xml:space="preserve"> </w:t>
      </w:r>
      <w:r w:rsidRPr="007078F0">
        <w:rPr>
          <w:b/>
          <w:u w:val="single"/>
        </w:rPr>
        <w:t xml:space="preserve">maintaining high oil sales will be an essential element for new president Nicholas </w:t>
      </w:r>
      <w:proofErr w:type="spellStart"/>
      <w:r w:rsidRPr="007078F0">
        <w:rPr>
          <w:b/>
          <w:u w:val="single"/>
        </w:rPr>
        <w:t>Maduro's</w:t>
      </w:r>
      <w:proofErr w:type="spellEnd"/>
      <w:r w:rsidRPr="007078F0">
        <w:rPr>
          <w:b/>
          <w:u w:val="single"/>
        </w:rPr>
        <w:t xml:space="preserve"> ability to maintain popular support and legitimacy. Thus, oil exportation may be a key component of any reasonable plan for economic and social development in Venezuela. </w:t>
      </w:r>
    </w:p>
    <w:p w14:paraId="5DC61C03" w14:textId="77777777" w:rsidR="00ED0333" w:rsidRDefault="00ED0333" w:rsidP="00ED0333">
      <w:pPr>
        <w:rPr>
          <w:b/>
          <w:u w:val="single"/>
        </w:rPr>
      </w:pPr>
    </w:p>
    <w:p w14:paraId="142D90AF" w14:textId="77777777" w:rsidR="00ED0333" w:rsidRPr="001D02CD" w:rsidRDefault="00ED0333" w:rsidP="00ED0333"/>
    <w:p w14:paraId="33144B23" w14:textId="77777777" w:rsidR="00ED0333" w:rsidRDefault="00ED0333" w:rsidP="00ED0333">
      <w:pPr>
        <w:pStyle w:val="Heading4"/>
      </w:pPr>
      <w:r>
        <w:t>The Venezuelan economy and stability are dependent on sustained oil production</w:t>
      </w:r>
    </w:p>
    <w:p w14:paraId="2C935515" w14:textId="77777777" w:rsidR="00ED0333" w:rsidRDefault="00ED0333" w:rsidP="00ED0333">
      <w:r w:rsidRPr="00840739">
        <w:rPr>
          <w:rStyle w:val="StyleStyleBold12pt"/>
        </w:rPr>
        <w:t>CFR</w:t>
      </w:r>
      <w:r>
        <w:t xml:space="preserve"> 20</w:t>
      </w:r>
      <w:r w:rsidRPr="00840739">
        <w:rPr>
          <w:rStyle w:val="StyleStyleBold12pt"/>
        </w:rPr>
        <w:t xml:space="preserve">09 </w:t>
      </w:r>
      <w:r>
        <w:t>(</w:t>
      </w:r>
      <w:r w:rsidRPr="0009193C">
        <w:t>Cesar J. Alvarez, and Stephanie Hanson</w:t>
      </w:r>
      <w:r>
        <w:t>, 2/9, “</w:t>
      </w:r>
      <w:r w:rsidRPr="000A3B4C">
        <w:t>Venezuela's Oil-Based Economy</w:t>
      </w:r>
      <w:r>
        <w:t xml:space="preserve">,” Council on Foreign Relations </w:t>
      </w:r>
      <w:hyperlink r:id="rId26" w:history="1">
        <w:r w:rsidRPr="00250787">
          <w:rPr>
            <w:rStyle w:val="Hyperlink"/>
          </w:rPr>
          <w:t>http://www.cfr.org/world/venezuelas-oil-based-economy/p12089</w:t>
        </w:r>
      </w:hyperlink>
      <w:r>
        <w:t>)</w:t>
      </w:r>
    </w:p>
    <w:p w14:paraId="2B33D887" w14:textId="77777777" w:rsidR="00ED0333" w:rsidRPr="000A3B4C" w:rsidRDefault="00ED0333" w:rsidP="00ED0333"/>
    <w:p w14:paraId="7F067AF8" w14:textId="77777777" w:rsidR="00ED0333" w:rsidRDefault="00ED0333" w:rsidP="00ED0333">
      <w:pPr>
        <w:rPr>
          <w:rStyle w:val="StyleBoldUnderline"/>
        </w:rPr>
      </w:pPr>
      <w:r w:rsidRPr="00840739">
        <w:rPr>
          <w:rStyle w:val="StyleBoldUnderline"/>
        </w:rPr>
        <w:t>Venezuela's proven oil reserves are among the top ten in the world</w:t>
      </w:r>
      <w:r w:rsidRPr="002C64CC">
        <w:t xml:space="preserve">. </w:t>
      </w:r>
      <w:r w:rsidRPr="00840739">
        <w:rPr>
          <w:rStyle w:val="Emphasis"/>
        </w:rPr>
        <w:t>Oil generates about 80 percent of the country’s total export revenue, contributes about half of the central government’s income, and is responsible for about one-third of the country’s</w:t>
      </w:r>
      <w:r w:rsidRPr="002C64CC">
        <w:t xml:space="preserve"> gross domestic product </w:t>
      </w:r>
      <w:r w:rsidRPr="00840739">
        <w:rPr>
          <w:rStyle w:val="Emphasis"/>
        </w:rPr>
        <w:t>(GDP).</w:t>
      </w:r>
      <w:r w:rsidRPr="002C64CC">
        <w:t xml:space="preserve"> </w:t>
      </w:r>
      <w:r w:rsidRPr="00194A1B">
        <w:rPr>
          <w:rStyle w:val="StyleBoldUnderline"/>
        </w:rPr>
        <w:t>Increases in world oil prices in recent years have allowed Venezuelan President Hugo Chavez to expand social program spending, bolster commercial ties with other countries, and boost his own international profile.</w:t>
      </w:r>
      <w:r w:rsidRPr="002C64CC">
        <w:t xml:space="preserve"> Though Chavez has threatened to stop exporting Venezuelan oil and refined petroleum products to the United States, its biggest oil-trading partner, experts say </w:t>
      </w:r>
      <w:r w:rsidRPr="00194A1B">
        <w:rPr>
          <w:rStyle w:val="StyleBoldUnderline"/>
        </w:rPr>
        <w:t>a significant short-term shift in oil relations between Venezuela and the United States is unlikely. The medium-term outlook for state oil company PDVSA is questionable</w:t>
      </w:r>
      <w:r w:rsidRPr="002C64CC">
        <w:t>, however, and a</w:t>
      </w:r>
      <w:r w:rsidRPr="005D459D">
        <w:rPr>
          <w:rStyle w:val="StyleBoldUnderline"/>
        </w:rPr>
        <w:t>nalysts draw links between PDVSA's profitability and the political stability of the country.</w:t>
      </w:r>
      <w:r w:rsidRPr="002C64CC">
        <w:t xml:space="preserve"> Analysts say </w:t>
      </w:r>
      <w:r w:rsidRPr="005D459D">
        <w:rPr>
          <w:rStyle w:val="StyleBoldUnderline"/>
        </w:rPr>
        <w:t xml:space="preserve">the recent global financial crisis and sudden drop in oil prices are adding to the </w:t>
      </w:r>
      <w:r>
        <w:rPr>
          <w:rStyle w:val="StyleBoldUnderline"/>
        </w:rPr>
        <w:t>oil company's financial turmoil.</w:t>
      </w:r>
    </w:p>
    <w:p w14:paraId="7236FD65" w14:textId="77777777" w:rsidR="00ED0333" w:rsidRDefault="00ED0333" w:rsidP="00E4288E">
      <w:pPr>
        <w:rPr>
          <w:rStyle w:val="StyleBoldUnderline"/>
        </w:rPr>
      </w:pPr>
    </w:p>
    <w:p w14:paraId="593BD2CB" w14:textId="77777777" w:rsidR="00E4288E" w:rsidRPr="00E4288E" w:rsidRDefault="00E4288E" w:rsidP="00E4288E"/>
    <w:p w14:paraId="54F322DF" w14:textId="1AC5EE82" w:rsidR="00E4288E" w:rsidRDefault="00E4288E" w:rsidP="00E4288E">
      <w:pPr>
        <w:pStyle w:val="Heading3"/>
      </w:pPr>
      <w:r>
        <w:t>High Oil Bad</w:t>
      </w:r>
    </w:p>
    <w:p w14:paraId="699E082B" w14:textId="77777777" w:rsidR="00E4288E" w:rsidRPr="00E4288E" w:rsidRDefault="00E4288E" w:rsidP="00E4288E">
      <w:pPr>
        <w:pStyle w:val="Heading4"/>
      </w:pPr>
      <w:r w:rsidRPr="00E4288E">
        <w:t>High oil prices collapse economic recovery</w:t>
      </w:r>
    </w:p>
    <w:p w14:paraId="6EAC4285" w14:textId="4139D250" w:rsidR="00E4288E" w:rsidRDefault="00E4288E" w:rsidP="00E4288E">
      <w:r w:rsidRPr="00E4288E">
        <w:rPr>
          <w:rStyle w:val="StyleStyleBold12pt"/>
        </w:rPr>
        <w:t>Alexander 12</w:t>
      </w:r>
      <w:r>
        <w:t xml:space="preserve"> (Samuel Alexander works at the University of Melbourne-Office for Environmental Programs; Simplicity Institute, August 1</w:t>
      </w:r>
      <w:r w:rsidRPr="009505A0">
        <w:rPr>
          <w:vertAlign w:val="superscript"/>
        </w:rPr>
        <w:t>st</w:t>
      </w:r>
      <w:r>
        <w:t>, “</w:t>
      </w:r>
      <w:proofErr w:type="spellStart"/>
      <w:r>
        <w:t>Degrowth</w:t>
      </w:r>
      <w:proofErr w:type="spellEnd"/>
      <w:r>
        <w:t xml:space="preserve">, Expensive Oil, and the New Economics of Energy”, </w:t>
      </w:r>
      <w:hyperlink r:id="rId27" w:history="1">
        <w:r w:rsidRPr="00246F4D">
          <w:rPr>
            <w:rStyle w:val="Hyperlink"/>
          </w:rPr>
          <w:t>http://papers.ssrn.com/sol3/papers.cfm?abstract_id=2153342)Nuck</w:t>
        </w:r>
      </w:hyperlink>
    </w:p>
    <w:p w14:paraId="255A369F" w14:textId="77777777" w:rsidR="00E4288E" w:rsidRPr="009505A0" w:rsidRDefault="00E4288E" w:rsidP="00E4288E"/>
    <w:p w14:paraId="1FCF27FB" w14:textId="6DAA06F7" w:rsidR="004519D9" w:rsidRPr="00E4288E" w:rsidRDefault="00E4288E" w:rsidP="004519D9">
      <w:pPr>
        <w:rPr>
          <w:rStyle w:val="Emphasis"/>
          <w:b w:val="0"/>
          <w:iCs w:val="0"/>
          <w:u w:val="none"/>
        </w:rPr>
      </w:pPr>
      <w:r>
        <w:t xml:space="preserve">In order to grow, industrial economies require a cheap and abundant supply of energy, especially oil. When the costs of oil increase significantly, this adds extra costs to transport, </w:t>
      </w:r>
      <w:proofErr w:type="spellStart"/>
      <w:r>
        <w:t>mechanised</w:t>
      </w:r>
      <w:proofErr w:type="spellEnd"/>
      <w:r>
        <w:t xml:space="preserve"> </w:t>
      </w:r>
      <w:proofErr w:type="spellStart"/>
      <w:r>
        <w:t>labour</w:t>
      </w:r>
      <w:proofErr w:type="spellEnd"/>
      <w:r>
        <w:t>, and industrial food production, among many other things, and this pricing dynamic sucks discretionary expenditure and investment away from the rest of the economy, causing debt defaults, economic stagnation, recessions, or even longer-term depressions. That seems to be what we are seeing around the world today, with the risk of worse things to come. Since crude oil production has been on an undulating plateau since 2005 while demand has increased, this has put huge upward pressure on the price of oil, and several commentators have drawn the conclusion that these high oil prices signify the end or at least the twilight of economic growth globally. If the world is to deal effectively with the ecological and economic problems it is facing, we urgently need to infuse a new economics of energy into our economic thinking and economic systems, both at the local and macro-economic levels.</w:t>
      </w:r>
    </w:p>
    <w:p w14:paraId="6027E14F" w14:textId="77777777" w:rsidR="009F6D64" w:rsidRDefault="009F6D64" w:rsidP="004519D9">
      <w:pPr>
        <w:rPr>
          <w:rStyle w:val="Emphasis"/>
        </w:rPr>
      </w:pPr>
    </w:p>
    <w:p w14:paraId="6EA5C1C8" w14:textId="77777777" w:rsidR="009F6D64" w:rsidRPr="00B3782F" w:rsidRDefault="009F6D64" w:rsidP="009F6D64">
      <w:pPr>
        <w:pStyle w:val="Heading4"/>
      </w:pPr>
      <w:r w:rsidRPr="00B3782F">
        <w:t xml:space="preserve">High oil prices and Middle East dependence increases the US trade </w:t>
      </w:r>
      <w:proofErr w:type="gramStart"/>
      <w:r w:rsidRPr="00B3782F">
        <w:t>deficit which</w:t>
      </w:r>
      <w:proofErr w:type="gramEnd"/>
      <w:r w:rsidRPr="00B3782F">
        <w:t xml:space="preserve"> collapses the economy.</w:t>
      </w:r>
    </w:p>
    <w:p w14:paraId="680810C3" w14:textId="77777777" w:rsidR="009F6D64" w:rsidRPr="00492C6B" w:rsidRDefault="009F6D64" w:rsidP="009F6D64">
      <w:proofErr w:type="spellStart"/>
      <w:r w:rsidRPr="00E813F8">
        <w:rPr>
          <w:rStyle w:val="StyleStyleBold12pt"/>
        </w:rPr>
        <w:t>Morici</w:t>
      </w:r>
      <w:proofErr w:type="spellEnd"/>
      <w:r w:rsidRPr="00E813F8">
        <w:rPr>
          <w:rStyle w:val="StyleStyleBold12pt"/>
        </w:rPr>
        <w:t xml:space="preserve"> </w:t>
      </w:r>
      <w:r>
        <w:rPr>
          <w:rStyle w:val="StyleStyleBold12pt"/>
        </w:rPr>
        <w:t>‘</w:t>
      </w:r>
      <w:r w:rsidRPr="00E813F8">
        <w:rPr>
          <w:rStyle w:val="StyleStyleBold12pt"/>
        </w:rPr>
        <w:t>11</w:t>
      </w:r>
      <w:r>
        <w:t xml:space="preserve"> </w:t>
      </w:r>
      <w:r w:rsidRPr="00083278">
        <w:t xml:space="preserve">(Peter, The Street, </w:t>
      </w:r>
      <w:r>
        <w:t xml:space="preserve">Professor Peter </w:t>
      </w:r>
      <w:proofErr w:type="spellStart"/>
      <w:r>
        <w:t>Morici</w:t>
      </w:r>
      <w:proofErr w:type="spellEnd"/>
      <w:r>
        <w:t>, of the Robert H. Smith School of Business at the University of Maryland, is a recognized expert on economic policy and international economics, director of the Office of Economics at the U.S. International Trade Commission, “</w:t>
      </w:r>
      <w:r w:rsidRPr="00F96217">
        <w:t>U.S. Trade Deficit Rises With Increasing Oil Prices And China Imports</w:t>
      </w:r>
      <w:r>
        <w:t xml:space="preserve">,” 4-11-11, </w:t>
      </w:r>
      <w:r w:rsidRPr="00492C6B">
        <w:t>http://www.businessinsider.com/trade-deficit-is-sign-of-economys-problems-2011-4</w:t>
      </w:r>
      <w:r>
        <w:t>)</w:t>
      </w:r>
    </w:p>
    <w:p w14:paraId="1877F377" w14:textId="77777777" w:rsidR="009F6D64" w:rsidRDefault="009F6D64" w:rsidP="009F6D64">
      <w:pPr>
        <w:rPr>
          <w:rStyle w:val="TitleChar"/>
        </w:rPr>
      </w:pPr>
    </w:p>
    <w:p w14:paraId="4CC3E1EA" w14:textId="77777777" w:rsidR="009F6D64" w:rsidRDefault="009F6D64" w:rsidP="009F6D64">
      <w:pPr>
        <w:rPr>
          <w:rStyle w:val="TitleChar"/>
        </w:rPr>
      </w:pPr>
      <w:r w:rsidRPr="00CB36F7">
        <w:rPr>
          <w:sz w:val="16"/>
        </w:rPr>
        <w:t>NEW YORK (</w:t>
      </w:r>
      <w:proofErr w:type="spellStart"/>
      <w:r w:rsidRPr="00CB36F7">
        <w:rPr>
          <w:sz w:val="16"/>
        </w:rPr>
        <w:t>TheStreet</w:t>
      </w:r>
      <w:proofErr w:type="spellEnd"/>
      <w:r w:rsidRPr="00CB36F7">
        <w:rPr>
          <w:sz w:val="16"/>
        </w:rPr>
        <w:t>) -- On Tuesday</w:t>
      </w:r>
      <w:r w:rsidRPr="00A148B3">
        <w:rPr>
          <w:rStyle w:val="TitleChar"/>
        </w:rPr>
        <w:t>, the Commerce Department plans to report the international trade deficit in goods and services for Februa</w:t>
      </w:r>
      <w:r w:rsidRPr="00CB36F7">
        <w:rPr>
          <w:sz w:val="16"/>
        </w:rPr>
        <w:t xml:space="preserve">ry, and analysts expect the number to come in at $44.0 billion. </w:t>
      </w:r>
      <w:r w:rsidRPr="00A148B3">
        <w:rPr>
          <w:rStyle w:val="TitleChar"/>
        </w:rPr>
        <w:t>That would be up from $27 billion in mid-2009, when the economic recovery began</w:t>
      </w:r>
      <w:r w:rsidRPr="00CB36F7">
        <w:rPr>
          <w:sz w:val="16"/>
        </w:rPr>
        <w:t xml:space="preserve">. </w:t>
      </w:r>
      <w:r w:rsidRPr="00A148B3">
        <w:rPr>
          <w:rStyle w:val="TitleChar"/>
        </w:rPr>
        <w:t>The trade deficit subtracts from demand for U.S.-made goods and services, just as a large federal budget deficit adds to it</w:t>
      </w:r>
      <w:r w:rsidRPr="00CB36F7">
        <w:rPr>
          <w:sz w:val="16"/>
        </w:rPr>
        <w:t xml:space="preserve">. Consequently, a rising trade deficit slows economic recovery and jobs creation and limits how much Congress and the President may cut the deficit without sinking the economic recovery. </w:t>
      </w:r>
      <w:r w:rsidRPr="00B97755">
        <w:rPr>
          <w:rStyle w:val="TitleChar"/>
          <w:highlight w:val="cyan"/>
        </w:rPr>
        <w:t>Rising oil prices</w:t>
      </w:r>
      <w:r w:rsidRPr="00A148B3">
        <w:rPr>
          <w:rStyle w:val="TitleChar"/>
        </w:rPr>
        <w:t xml:space="preserve"> and imports from China </w:t>
      </w:r>
      <w:r w:rsidRPr="00B97755">
        <w:rPr>
          <w:rStyle w:val="TitleChar"/>
          <w:highlight w:val="cyan"/>
        </w:rPr>
        <w:t xml:space="preserve">are </w:t>
      </w:r>
      <w:r w:rsidRPr="00B97755">
        <w:rPr>
          <w:rStyle w:val="Emphasis"/>
          <w:highlight w:val="cyan"/>
        </w:rPr>
        <w:t xml:space="preserve">driving the trade deficit </w:t>
      </w:r>
      <w:r w:rsidRPr="00B97755">
        <w:rPr>
          <w:rStyle w:val="TitleChar"/>
          <w:highlight w:val="cyan"/>
        </w:rPr>
        <w:t>up</w:t>
      </w:r>
      <w:r w:rsidRPr="00A148B3">
        <w:rPr>
          <w:rStyle w:val="TitleChar"/>
        </w:rPr>
        <w:t>, and these are major barriers to creating enough jobs to pull unemployment to acceptable levels over the next several years</w:t>
      </w:r>
      <w:r w:rsidRPr="00CB36F7">
        <w:rPr>
          <w:sz w:val="16"/>
        </w:rPr>
        <w:t xml:space="preserve">. </w:t>
      </w:r>
      <w:r w:rsidRPr="00B97755">
        <w:rPr>
          <w:rStyle w:val="TitleChar"/>
          <w:highlight w:val="cyan"/>
        </w:rPr>
        <w:t>If the</w:t>
      </w:r>
      <w:r w:rsidRPr="00CB36F7">
        <w:rPr>
          <w:rStyle w:val="TitleChar"/>
        </w:rPr>
        <w:t xml:space="preserve"> Obama </w:t>
      </w:r>
      <w:r w:rsidRPr="00B97755">
        <w:rPr>
          <w:rStyle w:val="TitleChar"/>
          <w:highlight w:val="cyan"/>
        </w:rPr>
        <w:t>Administration</w:t>
      </w:r>
      <w:r w:rsidRPr="00CB36F7">
        <w:rPr>
          <w:rStyle w:val="TitleChar"/>
        </w:rPr>
        <w:t xml:space="preserve"> and Republican leadership in Congress </w:t>
      </w:r>
      <w:r w:rsidRPr="00B97755">
        <w:rPr>
          <w:rStyle w:val="TitleChar"/>
          <w:highlight w:val="cyan"/>
        </w:rPr>
        <w:t xml:space="preserve">addressed the trade deficit, </w:t>
      </w:r>
      <w:r w:rsidRPr="00B97755">
        <w:rPr>
          <w:rStyle w:val="Emphasis"/>
          <w:highlight w:val="cyan"/>
        </w:rPr>
        <w:t>economic growth</w:t>
      </w:r>
      <w:r w:rsidRPr="00CB36F7">
        <w:rPr>
          <w:rStyle w:val="TitleChar"/>
        </w:rPr>
        <w:t>,</w:t>
      </w:r>
      <w:r w:rsidRPr="00CB36F7">
        <w:rPr>
          <w:sz w:val="16"/>
        </w:rPr>
        <w:t xml:space="preserve"> jobs creation and tax revenue </w:t>
      </w:r>
      <w:r w:rsidRPr="00B97755">
        <w:rPr>
          <w:rStyle w:val="Emphasis"/>
          <w:highlight w:val="cyan"/>
        </w:rPr>
        <w:t>would increase dramatically</w:t>
      </w:r>
      <w:r w:rsidRPr="00CB36F7">
        <w:rPr>
          <w:sz w:val="16"/>
        </w:rPr>
        <w:t xml:space="preserve">, </w:t>
      </w:r>
      <w:r w:rsidRPr="00CB36F7">
        <w:rPr>
          <w:rStyle w:val="TitleChar"/>
        </w:rPr>
        <w:t>and the federal deficit could be cut to manageable levels without fear of killing jobs creation</w:t>
      </w:r>
      <w:r w:rsidRPr="00CB36F7">
        <w:rPr>
          <w:sz w:val="16"/>
        </w:rPr>
        <w:t xml:space="preserve">. Jobs Creation The economy added 216,000 jobs March, but 360,000 jobs must be added per month to bring unemployment down to 6% over the next 36 months. </w:t>
      </w:r>
      <w:r w:rsidRPr="00CB36F7">
        <w:rPr>
          <w:rStyle w:val="TitleChar"/>
        </w:rPr>
        <w:t>With federal and state governments trimming civil servants, private sector jobs growth must exceed 360,000 per month to accomplish this goal.</w:t>
      </w:r>
      <w:r>
        <w:rPr>
          <w:rStyle w:val="TitleChar"/>
        </w:rPr>
        <w:t xml:space="preserve"> </w:t>
      </w:r>
      <w:r w:rsidRPr="00CB36F7">
        <w:rPr>
          <w:sz w:val="16"/>
        </w:rPr>
        <w:t xml:space="preserve">Americans have returned to the malls and new car showrooms </w:t>
      </w:r>
      <w:r w:rsidRPr="00CB36F7">
        <w:rPr>
          <w:rStyle w:val="TitleChar"/>
        </w:rPr>
        <w:t xml:space="preserve">but </w:t>
      </w:r>
      <w:r w:rsidRPr="00B97755">
        <w:rPr>
          <w:rStyle w:val="TitleChar"/>
          <w:highlight w:val="cyan"/>
        </w:rPr>
        <w:t xml:space="preserve">too many dollars go abroad to </w:t>
      </w:r>
      <w:r w:rsidRPr="00B97755">
        <w:rPr>
          <w:rStyle w:val="Emphasis"/>
          <w:highlight w:val="cyan"/>
        </w:rPr>
        <w:t>purchase Middle Eastern oil</w:t>
      </w:r>
      <w:r w:rsidRPr="00CB36F7">
        <w:rPr>
          <w:rStyle w:val="TitleChar"/>
        </w:rPr>
        <w:t xml:space="preserve"> and Chinese consumer goods that do not return to buy U.S. exports</w:t>
      </w:r>
      <w:r w:rsidRPr="00CB36F7">
        <w:rPr>
          <w:sz w:val="16"/>
        </w:rPr>
        <w:t xml:space="preserve">. </w:t>
      </w:r>
      <w:r w:rsidRPr="00B97755">
        <w:rPr>
          <w:rStyle w:val="TitleChar"/>
          <w:highlight w:val="cyan"/>
        </w:rPr>
        <w:t>This leaves</w:t>
      </w:r>
      <w:r w:rsidRPr="00CB36F7">
        <w:rPr>
          <w:rStyle w:val="TitleChar"/>
        </w:rPr>
        <w:t xml:space="preserve"> too many </w:t>
      </w:r>
      <w:r w:rsidRPr="00B97755">
        <w:rPr>
          <w:rStyle w:val="TitleChar"/>
          <w:highlight w:val="cyan"/>
        </w:rPr>
        <w:t>Americans</w:t>
      </w:r>
      <w:r w:rsidRPr="00CB36F7">
        <w:rPr>
          <w:rStyle w:val="TitleChar"/>
        </w:rPr>
        <w:t xml:space="preserve"> </w:t>
      </w:r>
      <w:r w:rsidRPr="00B97755">
        <w:rPr>
          <w:rStyle w:val="TitleChar"/>
          <w:highlight w:val="cyan"/>
        </w:rPr>
        <w:t>jobless and wages stagnant</w:t>
      </w:r>
      <w:r w:rsidRPr="00CB36F7">
        <w:rPr>
          <w:rStyle w:val="TitleChar"/>
        </w:rPr>
        <w:t>, and state and municipal governments with chronic budget woes</w:t>
      </w:r>
      <w:r w:rsidRPr="00CB36F7">
        <w:rPr>
          <w:sz w:val="16"/>
        </w:rPr>
        <w:t xml:space="preserve">. Now, the increase of gasoline prices to $4.00 a gallon threatens to further reduce spending on homes and discretionary items made in the U.S. -- </w:t>
      </w:r>
      <w:r w:rsidRPr="00B97755">
        <w:rPr>
          <w:rStyle w:val="TitleChar"/>
          <w:highlight w:val="cyan"/>
        </w:rPr>
        <w:t>leaving many U.S. businesses</w:t>
      </w:r>
      <w:r w:rsidRPr="00CB36F7">
        <w:rPr>
          <w:rStyle w:val="TitleChar"/>
        </w:rPr>
        <w:t xml:space="preserve"> again </w:t>
      </w:r>
      <w:r w:rsidRPr="00B97755">
        <w:rPr>
          <w:rStyle w:val="TitleChar"/>
          <w:highlight w:val="cyan"/>
        </w:rPr>
        <w:t>scrambling</w:t>
      </w:r>
      <w:r w:rsidRPr="00CB36F7">
        <w:rPr>
          <w:rStyle w:val="TitleChar"/>
        </w:rPr>
        <w:t xml:space="preserve"> for customers and pressured to layoff worker</w:t>
      </w:r>
      <w:r w:rsidRPr="00CB36F7">
        <w:rPr>
          <w:sz w:val="16"/>
        </w:rPr>
        <w:t xml:space="preserve">s. Simply, </w:t>
      </w:r>
      <w:r w:rsidRPr="00B97755">
        <w:rPr>
          <w:rStyle w:val="TitleChar"/>
          <w:highlight w:val="cyan"/>
        </w:rPr>
        <w:t>policies regarding energy</w:t>
      </w:r>
      <w:r w:rsidRPr="00CB36F7">
        <w:rPr>
          <w:rStyle w:val="TitleChar"/>
        </w:rPr>
        <w:t xml:space="preserve"> and trade with China </w:t>
      </w:r>
      <w:r w:rsidRPr="00B97755">
        <w:rPr>
          <w:rStyle w:val="TitleChar"/>
          <w:highlight w:val="cyan"/>
        </w:rPr>
        <w:t>are not creating conditions for the 5% GDP growth that is needed</w:t>
      </w:r>
      <w:r w:rsidRPr="00CB36F7">
        <w:rPr>
          <w:rStyle w:val="TitleChar"/>
        </w:rPr>
        <w:t xml:space="preserve"> and easily could be achieved to bring unemployment down to acceptable levels</w:t>
      </w:r>
      <w:r w:rsidRPr="00CB36F7">
        <w:rPr>
          <w:sz w:val="16"/>
        </w:rPr>
        <w:t xml:space="preserve">. In March, the private sector added 230,000 jobs, but many were in government-subsidized health care and social services, and temporary business services. Netting those out, core private sector jobs have increased only 157,000 in March. That comes to 50 permanent, non-government-subsidized jobs per county for more than 5,000 job seekers per county. </w:t>
      </w:r>
      <w:r w:rsidRPr="00CB36F7">
        <w:rPr>
          <w:rStyle w:val="TitleChar"/>
        </w:rPr>
        <w:t>Early in a recovery, temporary jobs appear first, but 21 months into the expansion, permanent, non-government-subsidized jobs creation should be much stronger.</w:t>
      </w:r>
    </w:p>
    <w:p w14:paraId="74FB7ADF" w14:textId="77777777" w:rsidR="009F6D64" w:rsidRDefault="009F6D64" w:rsidP="004519D9">
      <w:pPr>
        <w:rPr>
          <w:rStyle w:val="Emphasis"/>
        </w:rPr>
      </w:pPr>
    </w:p>
    <w:p w14:paraId="693D9CED" w14:textId="77777777" w:rsidR="004519D9" w:rsidRDefault="004519D9" w:rsidP="004519D9">
      <w:pPr>
        <w:tabs>
          <w:tab w:val="left" w:pos="5940"/>
        </w:tabs>
        <w:rPr>
          <w:sz w:val="16"/>
        </w:rPr>
      </w:pPr>
      <w:r>
        <w:rPr>
          <w:sz w:val="16"/>
        </w:rPr>
        <w:t xml:space="preserve"> </w:t>
      </w:r>
    </w:p>
    <w:p w14:paraId="7BBA1AA4" w14:textId="77777777" w:rsidR="004519D9" w:rsidRDefault="004519D9" w:rsidP="004519D9">
      <w:pPr>
        <w:tabs>
          <w:tab w:val="left" w:pos="5940"/>
        </w:tabs>
        <w:rPr>
          <w:sz w:val="16"/>
        </w:rPr>
      </w:pPr>
    </w:p>
    <w:p w14:paraId="2D9D1105" w14:textId="77777777" w:rsidR="004519D9" w:rsidRPr="00777465" w:rsidRDefault="004519D9" w:rsidP="004519D9">
      <w:pPr>
        <w:pStyle w:val="Heading4"/>
      </w:pPr>
      <w:r>
        <w:t>Venezuelan oil decline collapses the Latin American economy- they’ll accept new investment</w:t>
      </w:r>
    </w:p>
    <w:p w14:paraId="7DA2C800" w14:textId="77777777" w:rsidR="004519D9" w:rsidRDefault="004519D9" w:rsidP="004519D9">
      <w:r w:rsidRPr="004D7F3F">
        <w:rPr>
          <w:b/>
        </w:rPr>
        <w:t>Helios Global 4-29</w:t>
      </w:r>
      <w:r>
        <w:t xml:space="preserve">-13 [Research organization based in Washington, DC, “Change in Venezuela Yields Political and Economic Uncertainty,” </w:t>
      </w:r>
      <w:hyperlink r:id="rId28" w:history="1">
        <w:r w:rsidRPr="004D7F3F">
          <w:rPr>
            <w:color w:val="0000FF"/>
            <w:u w:val="single"/>
          </w:rPr>
          <w:t>http://www.heliosglobalinc.com/world-trends-watch/?p=152</w:t>
        </w:r>
      </w:hyperlink>
      <w:r>
        <w:t>]</w:t>
      </w:r>
    </w:p>
    <w:p w14:paraId="68DFAA60" w14:textId="77777777" w:rsidR="004519D9" w:rsidRDefault="004519D9" w:rsidP="004519D9"/>
    <w:p w14:paraId="679800CF" w14:textId="77777777" w:rsidR="004519D9" w:rsidRPr="00A72134" w:rsidRDefault="004519D9" w:rsidP="004519D9">
      <w:pPr>
        <w:rPr>
          <w:sz w:val="16"/>
        </w:rPr>
      </w:pPr>
      <w:r w:rsidRPr="00A72134">
        <w:rPr>
          <w:sz w:val="16"/>
        </w:rPr>
        <w:t xml:space="preserve">Nicholas </w:t>
      </w:r>
      <w:proofErr w:type="spellStart"/>
      <w:r w:rsidRPr="00A72134">
        <w:rPr>
          <w:sz w:val="16"/>
        </w:rPr>
        <w:t>Maduro’s</w:t>
      </w:r>
      <w:proofErr w:type="spellEnd"/>
      <w:r w:rsidRPr="00A72134">
        <w:rPr>
          <w:sz w:val="16"/>
        </w:rPr>
        <w:t xml:space="preserve"> narrow electoral triumph over opposition leader Henrique </w:t>
      </w:r>
      <w:proofErr w:type="spellStart"/>
      <w:r w:rsidRPr="00A72134">
        <w:rPr>
          <w:sz w:val="16"/>
        </w:rPr>
        <w:t>Capriles</w:t>
      </w:r>
      <w:proofErr w:type="spellEnd"/>
      <w:r w:rsidRPr="00A72134">
        <w:rPr>
          <w:sz w:val="16"/>
        </w:rPr>
        <w:t xml:space="preserve"> </w:t>
      </w:r>
      <w:proofErr w:type="spellStart"/>
      <w:r w:rsidRPr="00A72134">
        <w:rPr>
          <w:sz w:val="16"/>
        </w:rPr>
        <w:t>Radonski</w:t>
      </w:r>
      <w:proofErr w:type="spellEnd"/>
      <w:r w:rsidRPr="00A72134">
        <w:rPr>
          <w:sz w:val="16"/>
        </w:rPr>
        <w:t xml:space="preserve"> in Venezuela’s April 14 elections to serve out the remainder of the late president Hugo Chavez’s current presidential term signifies a turning point in Venezuelan politics. </w:t>
      </w:r>
      <w:proofErr w:type="spellStart"/>
      <w:r w:rsidRPr="00A72134">
        <w:rPr>
          <w:sz w:val="16"/>
        </w:rPr>
        <w:t>Maduro’s</w:t>
      </w:r>
      <w:proofErr w:type="spellEnd"/>
      <w:r w:rsidRPr="00A72134">
        <w:rPr>
          <w:sz w:val="16"/>
        </w:rPr>
        <w:t xml:space="preserve"> victory has also reverberated beyond Venezuela’s borders. </w:t>
      </w:r>
      <w:r w:rsidRPr="00B97755">
        <w:rPr>
          <w:highlight w:val="cyan"/>
          <w:u w:val="single"/>
        </w:rPr>
        <w:t>Due to its role as a major source of oil</w:t>
      </w:r>
      <w:r w:rsidRPr="001271C6">
        <w:rPr>
          <w:sz w:val="16"/>
          <w:szCs w:val="16"/>
        </w:rPr>
        <w:t>, the course of political events in</w:t>
      </w:r>
      <w:r w:rsidRPr="001271C6">
        <w:t xml:space="preserve"> </w:t>
      </w:r>
      <w:r w:rsidRPr="00B97755">
        <w:rPr>
          <w:highlight w:val="cyan"/>
          <w:u w:val="single"/>
        </w:rPr>
        <w:t>Venezuela</w:t>
      </w:r>
      <w:r w:rsidRPr="001271C6">
        <w:t xml:space="preserve"> </w:t>
      </w:r>
      <w:r w:rsidRPr="001271C6">
        <w:rPr>
          <w:sz w:val="16"/>
          <w:szCs w:val="16"/>
        </w:rPr>
        <w:t>also</w:t>
      </w:r>
      <w:r w:rsidRPr="001271C6">
        <w:t xml:space="preserve"> </w:t>
      </w:r>
      <w:r w:rsidRPr="00B97755">
        <w:rPr>
          <w:highlight w:val="cyan"/>
          <w:u w:val="single"/>
        </w:rPr>
        <w:t>has important implications for the world economy</w:t>
      </w:r>
      <w:r w:rsidRPr="00A72134">
        <w:rPr>
          <w:sz w:val="16"/>
        </w:rPr>
        <w:t xml:space="preserve">. The death of Hugo Chavez has also raised concerns about the prospects of social, political, and economic stability in Venezuela. The victory of Chavez’s heir apparent – Chavez and his supporters went to great lengths to ensure the survival of the Bolivarian Revolution launched by Chavez’s United Socialist Party of Venezuela (known by its Spanish acronym PSUV) – in a politically charged and polarized climate has already resulted in unrest and violence between </w:t>
      </w:r>
      <w:proofErr w:type="spellStart"/>
      <w:r w:rsidRPr="00A72134">
        <w:rPr>
          <w:sz w:val="16"/>
        </w:rPr>
        <w:t>Maduro’s</w:t>
      </w:r>
      <w:proofErr w:type="spellEnd"/>
      <w:r w:rsidRPr="00A72134">
        <w:rPr>
          <w:sz w:val="16"/>
        </w:rPr>
        <w:t xml:space="preserve"> supporters and his opponents. Venezuela’s increasingly dire economic predicament has further exacerbated tensions across the country</w:t>
      </w:r>
      <w:proofErr w:type="gramStart"/>
      <w:r w:rsidRPr="00A72134">
        <w:rPr>
          <w:sz w:val="16"/>
        </w:rPr>
        <w:t>.</w:t>
      </w:r>
      <w:r w:rsidRPr="00A72134">
        <w:rPr>
          <w:sz w:val="12"/>
        </w:rPr>
        <w:t>¶</w:t>
      </w:r>
      <w:proofErr w:type="gramEnd"/>
      <w:r w:rsidRPr="00A72134">
        <w:rPr>
          <w:sz w:val="16"/>
        </w:rPr>
        <w:t xml:space="preserve"> Despite a contentious bilateral relationship, Venezuela remains the fourth-largest supplier of imported oil to the United States. Given the peculiarities of its oil, namely, the category of relatively low quality heavy crude oil that represents the bulk of its oil capacity, Venezuela relies heavily on U.S. refineries located in the Gulf of Mexico that were designed to refine oil from Venezuela (and Mexico). Roughly forty-percent of Venezuela’s oil exports are delivered to the United States. Consequently, the United States is Venezuela’s top trade partner. This is the case even as U.S. imports of Venezuelan oil have steadily declined in recent years. In 1997, the United States imported about 1.7 million barrels of oil per day (bpd) from Venezuela. In contrast, only about 1 million bpd of Venezuelan oil makes its way to the United States today. Venezuela also boasts major natural gas reserves, possibly the second-largest natural gas reserves in the Western Hemisphere. At the same time, </w:t>
      </w:r>
      <w:r w:rsidRPr="00B97755">
        <w:rPr>
          <w:highlight w:val="cyan"/>
          <w:u w:val="single"/>
        </w:rPr>
        <w:t>Venezuela’s oil production capacity continues to deteriorate due to</w:t>
      </w:r>
      <w:r w:rsidRPr="00A72134">
        <w:rPr>
          <w:sz w:val="16"/>
        </w:rPr>
        <w:t xml:space="preserve"> mismanagement, corruption, and </w:t>
      </w:r>
      <w:r w:rsidRPr="00B97755">
        <w:rPr>
          <w:highlight w:val="cyan"/>
          <w:u w:val="single"/>
        </w:rPr>
        <w:t>antiquated infrastructure</w:t>
      </w:r>
      <w:proofErr w:type="gramStart"/>
      <w:r w:rsidRPr="00A72134">
        <w:rPr>
          <w:sz w:val="16"/>
        </w:rPr>
        <w:t>.</w:t>
      </w:r>
      <w:r w:rsidRPr="00A72134">
        <w:rPr>
          <w:sz w:val="12"/>
        </w:rPr>
        <w:t>¶</w:t>
      </w:r>
      <w:proofErr w:type="gramEnd"/>
      <w:r w:rsidRPr="00A72134">
        <w:rPr>
          <w:sz w:val="16"/>
        </w:rPr>
        <w:t xml:space="preserve"> With its emphasis on South-South cooperation, Latin American integration, and opposition to what it refers to as U.S. imperialism, Venezuela’s foreign policy has largely reflected its Bolivarian Revolutionary principles. Even as it has continued to serve as a major source of crude oil to the United States, Venezuela has also devoted significant diplomatic and economic resources toward checking U.S. influence in the Americas. Initiatives such as its Bolivarian Alliance for the Americas (known by its Spanish acronym ALBA) have served to expand Venezuela’s influence across the region. This support has come in the form of diplomatic and, especially, economic assistance to governments led by leftist political parties and movements that are often enmeshed in their own disputes with the United States, including Cuba, Nicaragua, and Bolivia. Venezuela has also supported a number of militant groups in the region, most notably, the leftist Revolutionary Armed Forces of Colombia (known by its Spanish acronym FARC) in neighboring Colombia. Venezuela has also engaged closely with other left-leaning governments across the region, including Brazil, a rising regional and geopolitical power in its own right that is slowly emerging as a challenger to the United States</w:t>
      </w:r>
      <w:proofErr w:type="gramStart"/>
      <w:r w:rsidRPr="00A72134">
        <w:rPr>
          <w:sz w:val="16"/>
        </w:rPr>
        <w:t>.</w:t>
      </w:r>
      <w:r w:rsidRPr="00A72134">
        <w:rPr>
          <w:sz w:val="12"/>
        </w:rPr>
        <w:t>¶</w:t>
      </w:r>
      <w:proofErr w:type="gramEnd"/>
      <w:r w:rsidRPr="00A72134">
        <w:rPr>
          <w:sz w:val="16"/>
        </w:rPr>
        <w:t xml:space="preserve"> </w:t>
      </w:r>
      <w:r w:rsidRPr="00A72134">
        <w:rPr>
          <w:sz w:val="12"/>
        </w:rPr>
        <w:t>¶</w:t>
      </w:r>
      <w:r w:rsidRPr="00A72134">
        <w:rPr>
          <w:sz w:val="16"/>
        </w:rPr>
        <w:t xml:space="preserve"> Outlook</w:t>
      </w:r>
      <w:r w:rsidRPr="00A72134">
        <w:rPr>
          <w:sz w:val="12"/>
        </w:rPr>
        <w:t>¶</w:t>
      </w:r>
      <w:r w:rsidRPr="00A72134">
        <w:rPr>
          <w:sz w:val="16"/>
        </w:rPr>
        <w:t xml:space="preserve"> Chavez’s appointment of Nicolas </w:t>
      </w:r>
      <w:proofErr w:type="spellStart"/>
      <w:r w:rsidRPr="00A72134">
        <w:rPr>
          <w:sz w:val="16"/>
        </w:rPr>
        <w:t>Maduro</w:t>
      </w:r>
      <w:proofErr w:type="spellEnd"/>
      <w:r w:rsidRPr="00A72134">
        <w:rPr>
          <w:sz w:val="16"/>
        </w:rPr>
        <w:t xml:space="preserve">, a trusted loyalist, as Vice President was emblematic of efforts by the incumbent regime to ensure ideological and political continuity in any post-Chavez scenario. At the same time, despite its popularity among a sizable segment of the Venezuelan populace, it is unclear whether the PSUV will be able to retain its dominant role in Venezuelan politics without Chavez in the long-term. </w:t>
      </w:r>
      <w:proofErr w:type="spellStart"/>
      <w:r w:rsidRPr="00A72134">
        <w:rPr>
          <w:sz w:val="16"/>
        </w:rPr>
        <w:t>Maduro’s</w:t>
      </w:r>
      <w:proofErr w:type="spellEnd"/>
      <w:r w:rsidRPr="00A72134">
        <w:rPr>
          <w:sz w:val="16"/>
        </w:rPr>
        <w:t xml:space="preserve"> narrow victory in this month’s elections – </w:t>
      </w:r>
      <w:proofErr w:type="spellStart"/>
      <w:r w:rsidRPr="00A72134">
        <w:rPr>
          <w:sz w:val="16"/>
        </w:rPr>
        <w:t>Maduro</w:t>
      </w:r>
      <w:proofErr w:type="spellEnd"/>
      <w:r w:rsidRPr="00A72134">
        <w:rPr>
          <w:sz w:val="16"/>
        </w:rPr>
        <w:t xml:space="preserve"> is reported to have defeated his opponent by less than 2 percent of the total vote – reflects a shift in Venezuelan public sentiment</w:t>
      </w:r>
      <w:proofErr w:type="gramStart"/>
      <w:r w:rsidRPr="00A72134">
        <w:rPr>
          <w:sz w:val="16"/>
        </w:rPr>
        <w:t>.</w:t>
      </w:r>
      <w:r w:rsidRPr="00A72134">
        <w:rPr>
          <w:sz w:val="12"/>
        </w:rPr>
        <w:t>¶</w:t>
      </w:r>
      <w:proofErr w:type="gramEnd"/>
      <w:r w:rsidRPr="00A72134">
        <w:rPr>
          <w:sz w:val="16"/>
        </w:rPr>
        <w:t xml:space="preserve"> The removal of Chavez from the political equation will also have an important geopolitical impact that will be felt beyond Venezuela’s borders. </w:t>
      </w:r>
      <w:r w:rsidRPr="00B97755">
        <w:rPr>
          <w:highlight w:val="cyan"/>
          <w:u w:val="single"/>
        </w:rPr>
        <w:t>Venezuela remains an important supplier</w:t>
      </w:r>
      <w:r w:rsidRPr="00E14A9F">
        <w:rPr>
          <w:u w:val="single"/>
        </w:rPr>
        <w:t xml:space="preserve"> of discounted oil </w:t>
      </w:r>
      <w:r w:rsidRPr="00B97755">
        <w:rPr>
          <w:highlight w:val="cyan"/>
          <w:u w:val="single"/>
        </w:rPr>
        <w:t>for</w:t>
      </w:r>
      <w:r w:rsidRPr="00E14A9F">
        <w:rPr>
          <w:u w:val="single"/>
        </w:rPr>
        <w:t xml:space="preserve"> its </w:t>
      </w:r>
      <w:r w:rsidRPr="00B97755">
        <w:rPr>
          <w:highlight w:val="cyan"/>
          <w:u w:val="single"/>
        </w:rPr>
        <w:t xml:space="preserve">regional partners and a source of </w:t>
      </w:r>
      <w:r w:rsidRPr="00807579">
        <w:rPr>
          <w:u w:val="single"/>
        </w:rPr>
        <w:t xml:space="preserve">other </w:t>
      </w:r>
      <w:r w:rsidRPr="00B97755">
        <w:rPr>
          <w:highlight w:val="cyan"/>
          <w:u w:val="single"/>
        </w:rPr>
        <w:t>vital economic support</w:t>
      </w:r>
      <w:r w:rsidRPr="00A72134">
        <w:rPr>
          <w:sz w:val="16"/>
        </w:rPr>
        <w:t xml:space="preserve">. On the surface, </w:t>
      </w:r>
      <w:proofErr w:type="spellStart"/>
      <w:r w:rsidRPr="00A72134">
        <w:rPr>
          <w:sz w:val="16"/>
        </w:rPr>
        <w:t>Maduro’s</w:t>
      </w:r>
      <w:proofErr w:type="spellEnd"/>
      <w:r w:rsidRPr="00A72134">
        <w:rPr>
          <w:sz w:val="16"/>
        </w:rPr>
        <w:t xml:space="preserve"> decision to travel to Cuba for his first foreign trip in late April reflects his determination to continue the populist and activist foreign policy forged by his late predecessor. Venezuelan largesse in the form of discounted oil and other benefits has helped sustain Cuba’s Communist Party. Yet it appears that </w:t>
      </w:r>
      <w:proofErr w:type="spellStart"/>
      <w:r w:rsidRPr="00A72134">
        <w:rPr>
          <w:sz w:val="16"/>
        </w:rPr>
        <w:t>Maduro</w:t>
      </w:r>
      <w:proofErr w:type="spellEnd"/>
      <w:r w:rsidRPr="00A72134">
        <w:rPr>
          <w:sz w:val="16"/>
        </w:rPr>
        <w:t xml:space="preserve"> is operating under a weaker popular mandate. This raises important questions about his ability to maintain his late predecessor’s approach to foreign affairs, especially given the presence of an increasingly organized and emboldened opposition</w:t>
      </w:r>
      <w:proofErr w:type="gramStart"/>
      <w:r w:rsidRPr="00A72134">
        <w:rPr>
          <w:sz w:val="16"/>
        </w:rPr>
        <w:t>.</w:t>
      </w:r>
      <w:r w:rsidRPr="00A72134">
        <w:rPr>
          <w:sz w:val="12"/>
        </w:rPr>
        <w:t>¶</w:t>
      </w:r>
      <w:proofErr w:type="gramEnd"/>
      <w:r w:rsidRPr="00A72134">
        <w:rPr>
          <w:sz w:val="16"/>
        </w:rPr>
        <w:t xml:space="preserve"> </w:t>
      </w:r>
      <w:r w:rsidRPr="00A72134">
        <w:rPr>
          <w:sz w:val="12"/>
        </w:rPr>
        <w:t>¶</w:t>
      </w:r>
      <w:r w:rsidRPr="00A72134">
        <w:rPr>
          <w:sz w:val="16"/>
        </w:rPr>
        <w:t xml:space="preserve"> Risks</w:t>
      </w:r>
      <w:r w:rsidRPr="00A72134">
        <w:rPr>
          <w:sz w:val="12"/>
        </w:rPr>
        <w:t>¶</w:t>
      </w:r>
      <w:r w:rsidRPr="00A72134">
        <w:rPr>
          <w:sz w:val="16"/>
        </w:rPr>
        <w:t xml:space="preserve"> Operating under a weaker popular mandate and in a politically charged and polarized climate raises the specter of widespread disturbances in Venezuela. </w:t>
      </w:r>
      <w:proofErr w:type="spellStart"/>
      <w:r w:rsidRPr="00A72134">
        <w:rPr>
          <w:sz w:val="16"/>
        </w:rPr>
        <w:t>Capriles</w:t>
      </w:r>
      <w:proofErr w:type="spellEnd"/>
      <w:r w:rsidRPr="00A72134">
        <w:rPr>
          <w:sz w:val="16"/>
        </w:rPr>
        <w:t xml:space="preserve"> announced on April 25 that his movement plans to boycott an official audit of the election results due to concerns relating to voter registration irregularities. He has also called for a new presidential vote. </w:t>
      </w:r>
      <w:proofErr w:type="spellStart"/>
      <w:r w:rsidRPr="00A72134">
        <w:rPr>
          <w:sz w:val="16"/>
        </w:rPr>
        <w:t>Capriles</w:t>
      </w:r>
      <w:proofErr w:type="spellEnd"/>
      <w:r w:rsidRPr="00A72134">
        <w:rPr>
          <w:sz w:val="16"/>
        </w:rPr>
        <w:t xml:space="preserve"> and his supporters seem determined to step up pressure on the fledgling </w:t>
      </w:r>
      <w:proofErr w:type="spellStart"/>
      <w:r w:rsidRPr="00A72134">
        <w:rPr>
          <w:sz w:val="16"/>
        </w:rPr>
        <w:t>Maduro</w:t>
      </w:r>
      <w:proofErr w:type="spellEnd"/>
      <w:r w:rsidRPr="00A72134">
        <w:rPr>
          <w:sz w:val="16"/>
        </w:rPr>
        <w:t xml:space="preserve"> presidency</w:t>
      </w:r>
      <w:proofErr w:type="gramStart"/>
      <w:r w:rsidRPr="00A72134">
        <w:rPr>
          <w:sz w:val="16"/>
        </w:rPr>
        <w:t>.</w:t>
      </w:r>
      <w:r w:rsidRPr="00A72134">
        <w:rPr>
          <w:sz w:val="12"/>
        </w:rPr>
        <w:t>¶</w:t>
      </w:r>
      <w:proofErr w:type="gramEnd"/>
      <w:r w:rsidRPr="00A72134">
        <w:rPr>
          <w:sz w:val="16"/>
        </w:rPr>
        <w:t xml:space="preserve"> </w:t>
      </w:r>
      <w:r w:rsidRPr="00B97755">
        <w:rPr>
          <w:highlight w:val="cyan"/>
          <w:u w:val="single"/>
        </w:rPr>
        <w:t>Countries that depend on Venezuelan largesse to support their economies through</w:t>
      </w:r>
      <w:r w:rsidRPr="00777465">
        <w:rPr>
          <w:u w:val="single"/>
        </w:rPr>
        <w:t xml:space="preserve"> the receipt of subsidized </w:t>
      </w:r>
      <w:r w:rsidRPr="00B97755">
        <w:rPr>
          <w:highlight w:val="cyan"/>
          <w:u w:val="single"/>
        </w:rPr>
        <w:t>oil</w:t>
      </w:r>
      <w:r w:rsidRPr="00777465">
        <w:rPr>
          <w:u w:val="single"/>
        </w:rPr>
        <w:t xml:space="preserve"> and preferential trade access to the Venezuelan market, </w:t>
      </w:r>
      <w:r w:rsidRPr="00B97755">
        <w:rPr>
          <w:highlight w:val="cyan"/>
          <w:u w:val="single"/>
        </w:rPr>
        <w:t>includ</w:t>
      </w:r>
      <w:r w:rsidRPr="00777465">
        <w:rPr>
          <w:u w:val="single"/>
        </w:rPr>
        <w:t xml:space="preserve">ing </w:t>
      </w:r>
      <w:r w:rsidRPr="00B97755">
        <w:rPr>
          <w:highlight w:val="cyan"/>
          <w:u w:val="single"/>
        </w:rPr>
        <w:t>Cuba, Nicaragua, and Bolivia, among others</w:t>
      </w:r>
      <w:r w:rsidRPr="00777465">
        <w:rPr>
          <w:u w:val="single"/>
        </w:rPr>
        <w:t xml:space="preserve">, stand to lose a great deal should </w:t>
      </w:r>
      <w:proofErr w:type="spellStart"/>
      <w:r w:rsidRPr="00777465">
        <w:rPr>
          <w:u w:val="single"/>
        </w:rPr>
        <w:t>Maduro</w:t>
      </w:r>
      <w:proofErr w:type="spellEnd"/>
      <w:r w:rsidRPr="00777465">
        <w:rPr>
          <w:u w:val="single"/>
        </w:rPr>
        <w:t xml:space="preserve"> choose to shift Venezuelan foreign policy</w:t>
      </w:r>
      <w:r w:rsidRPr="00A72134">
        <w:rPr>
          <w:sz w:val="16"/>
        </w:rPr>
        <w:t xml:space="preserve">, however slightly, from the Bolivarian Revolutionary ideals enshrined during Chavez’s rule. Having to contend with their own economic troubles, </w:t>
      </w:r>
      <w:r w:rsidRPr="00777465">
        <w:rPr>
          <w:u w:val="single"/>
        </w:rPr>
        <w:t xml:space="preserve">the </w:t>
      </w:r>
      <w:r w:rsidRPr="00B97755">
        <w:rPr>
          <w:highlight w:val="cyan"/>
          <w:u w:val="single"/>
        </w:rPr>
        <w:t>loss of subsidized oil</w:t>
      </w:r>
      <w:r w:rsidRPr="00777465">
        <w:rPr>
          <w:u w:val="single"/>
        </w:rPr>
        <w:t xml:space="preserve"> or other benefits provided </w:t>
      </w:r>
      <w:r w:rsidRPr="00B97755">
        <w:rPr>
          <w:highlight w:val="cyan"/>
          <w:u w:val="single"/>
        </w:rPr>
        <w:t>by Venezuela</w:t>
      </w:r>
      <w:r w:rsidRPr="00A72134">
        <w:rPr>
          <w:sz w:val="16"/>
        </w:rPr>
        <w:t xml:space="preserve">, for example, </w:t>
      </w:r>
      <w:r w:rsidRPr="00B97755">
        <w:rPr>
          <w:highlight w:val="cyan"/>
          <w:u w:val="single"/>
        </w:rPr>
        <w:t>can destabilize fragile polities, impoverishing millions</w:t>
      </w:r>
      <w:r w:rsidRPr="00777465">
        <w:rPr>
          <w:u w:val="single"/>
        </w:rPr>
        <w:t xml:space="preserve"> in the process. </w:t>
      </w:r>
      <w:r w:rsidRPr="00B97755">
        <w:rPr>
          <w:highlight w:val="cyan"/>
          <w:u w:val="single"/>
        </w:rPr>
        <w:t>This raises</w:t>
      </w:r>
      <w:r w:rsidRPr="00777465">
        <w:rPr>
          <w:u w:val="single"/>
        </w:rPr>
        <w:t xml:space="preserve"> the potential of social, political, and economic </w:t>
      </w:r>
      <w:r w:rsidRPr="00B97755">
        <w:rPr>
          <w:highlight w:val="cyan"/>
          <w:u w:val="single"/>
        </w:rPr>
        <w:t>instability throughout the region</w:t>
      </w:r>
      <w:proofErr w:type="gramStart"/>
      <w:r w:rsidRPr="00A72134">
        <w:rPr>
          <w:sz w:val="16"/>
        </w:rPr>
        <w:t>.</w:t>
      </w:r>
      <w:r w:rsidRPr="00A72134">
        <w:rPr>
          <w:sz w:val="12"/>
        </w:rPr>
        <w:t>¶</w:t>
      </w:r>
      <w:proofErr w:type="gramEnd"/>
      <w:r w:rsidRPr="00A72134">
        <w:rPr>
          <w:sz w:val="16"/>
        </w:rPr>
        <w:t xml:space="preserve"> </w:t>
      </w:r>
      <w:r w:rsidRPr="00A72134">
        <w:rPr>
          <w:sz w:val="12"/>
        </w:rPr>
        <w:t>¶</w:t>
      </w:r>
      <w:r w:rsidRPr="00A72134">
        <w:rPr>
          <w:sz w:val="16"/>
        </w:rPr>
        <w:t xml:space="preserve"> Opportunities</w:t>
      </w:r>
      <w:r w:rsidRPr="00A72134">
        <w:rPr>
          <w:sz w:val="12"/>
        </w:rPr>
        <w:t>¶</w:t>
      </w:r>
      <w:r w:rsidRPr="00A72134">
        <w:rPr>
          <w:sz w:val="16"/>
        </w:rPr>
        <w:t xml:space="preserve"> Despite his declared commitment to toe his predecessor’s ideological line, </w:t>
      </w:r>
      <w:r w:rsidRPr="00301B74">
        <w:rPr>
          <w:u w:val="single"/>
        </w:rPr>
        <w:t xml:space="preserve">the gravity of the </w:t>
      </w:r>
      <w:r w:rsidRPr="00B97755">
        <w:rPr>
          <w:highlight w:val="cyan"/>
          <w:u w:val="single"/>
        </w:rPr>
        <w:t>economic problems</w:t>
      </w:r>
      <w:r w:rsidRPr="00301B74">
        <w:rPr>
          <w:u w:val="single"/>
        </w:rPr>
        <w:t xml:space="preserve"> affecting Venezuela </w:t>
      </w:r>
      <w:r w:rsidRPr="00B97755">
        <w:rPr>
          <w:highlight w:val="cyan"/>
          <w:u w:val="single"/>
        </w:rPr>
        <w:t xml:space="preserve">may force </w:t>
      </w:r>
      <w:proofErr w:type="spellStart"/>
      <w:r w:rsidRPr="00B97755">
        <w:rPr>
          <w:highlight w:val="cyan"/>
          <w:u w:val="single"/>
        </w:rPr>
        <w:t>Maduro</w:t>
      </w:r>
      <w:proofErr w:type="spellEnd"/>
      <w:r w:rsidRPr="00B97755">
        <w:rPr>
          <w:highlight w:val="cyan"/>
          <w:u w:val="single"/>
        </w:rPr>
        <w:t xml:space="preserve"> to depart from some of Chavez’s policies, especially those governing</w:t>
      </w:r>
      <w:r w:rsidRPr="00301B74">
        <w:rPr>
          <w:u w:val="single"/>
        </w:rPr>
        <w:t xml:space="preserve"> </w:t>
      </w:r>
      <w:r w:rsidRPr="00A72134">
        <w:rPr>
          <w:sz w:val="16"/>
        </w:rPr>
        <w:t>foreign direct investment (</w:t>
      </w:r>
      <w:r w:rsidRPr="00B97755">
        <w:rPr>
          <w:highlight w:val="cyan"/>
          <w:u w:val="single"/>
        </w:rPr>
        <w:t>FDI</w:t>
      </w:r>
      <w:r w:rsidRPr="00B97755">
        <w:rPr>
          <w:sz w:val="16"/>
          <w:highlight w:val="cyan"/>
        </w:rPr>
        <w:t xml:space="preserve">) </w:t>
      </w:r>
      <w:r w:rsidRPr="00B97755">
        <w:rPr>
          <w:highlight w:val="cyan"/>
          <w:u w:val="single"/>
        </w:rPr>
        <w:t xml:space="preserve">in Venezuela. </w:t>
      </w:r>
      <w:proofErr w:type="spellStart"/>
      <w:r w:rsidRPr="00B97755">
        <w:rPr>
          <w:highlight w:val="cyan"/>
          <w:u w:val="single"/>
        </w:rPr>
        <w:t>Maduro</w:t>
      </w:r>
      <w:proofErr w:type="spellEnd"/>
      <w:r w:rsidRPr="00B97755">
        <w:rPr>
          <w:highlight w:val="cyan"/>
          <w:u w:val="single"/>
        </w:rPr>
        <w:t xml:space="preserve"> may</w:t>
      </w:r>
      <w:r w:rsidRPr="00777465">
        <w:rPr>
          <w:u w:val="single"/>
        </w:rPr>
        <w:t xml:space="preserve"> elect to </w:t>
      </w:r>
      <w:r w:rsidRPr="00B97755">
        <w:rPr>
          <w:highlight w:val="cyan"/>
          <w:u w:val="single"/>
        </w:rPr>
        <w:t>liberalize</w:t>
      </w:r>
      <w:r w:rsidRPr="00777465">
        <w:rPr>
          <w:u w:val="single"/>
        </w:rPr>
        <w:t xml:space="preserve"> certain </w:t>
      </w:r>
      <w:r w:rsidRPr="00B97755">
        <w:rPr>
          <w:highlight w:val="cyan"/>
          <w:u w:val="single"/>
        </w:rPr>
        <w:t>sectors of the Venezuelan economy</w:t>
      </w:r>
      <w:r w:rsidRPr="00A72134">
        <w:rPr>
          <w:sz w:val="16"/>
        </w:rPr>
        <w:t xml:space="preserve"> and institute other economic reforms in a possible bid to cater to his more moderate opponents, undercutting segments of the opposition and bolstering his own credentials in the process.</w:t>
      </w:r>
    </w:p>
    <w:p w14:paraId="4D640088" w14:textId="77777777" w:rsidR="004519D9" w:rsidRPr="001D02CD" w:rsidRDefault="004519D9" w:rsidP="004519D9">
      <w:pPr>
        <w:tabs>
          <w:tab w:val="left" w:pos="5940"/>
        </w:tabs>
        <w:rPr>
          <w:sz w:val="16"/>
        </w:rPr>
      </w:pPr>
    </w:p>
    <w:p w14:paraId="10753A80" w14:textId="77777777" w:rsidR="004519D9" w:rsidRPr="00E21276" w:rsidRDefault="004519D9" w:rsidP="004519D9"/>
    <w:p w14:paraId="2FD6A0D6" w14:textId="77777777" w:rsidR="004519D9" w:rsidRPr="004519D9" w:rsidRDefault="004519D9" w:rsidP="004519D9"/>
    <w:p w14:paraId="67D6FF72" w14:textId="5E9FB459" w:rsidR="00AC0404" w:rsidRDefault="00B46AE6" w:rsidP="00B46AE6">
      <w:pPr>
        <w:pStyle w:val="Heading2"/>
      </w:pPr>
      <w:r>
        <w:t>Relations Advantage</w:t>
      </w:r>
    </w:p>
    <w:p w14:paraId="2D3693C9" w14:textId="77777777" w:rsidR="00ED0333" w:rsidRDefault="00ED0333" w:rsidP="00ED0333">
      <w:pPr>
        <w:pStyle w:val="Heading3"/>
      </w:pPr>
      <w:r>
        <w:t>Rapprochement Possible</w:t>
      </w:r>
    </w:p>
    <w:p w14:paraId="21D04197" w14:textId="77777777" w:rsidR="00ED0333" w:rsidRDefault="00ED0333" w:rsidP="00ED0333">
      <w:pPr>
        <w:pStyle w:val="Heading4"/>
      </w:pPr>
      <w:r>
        <w:t>Venezuelan talks- friendlier relations ahead</w:t>
      </w:r>
    </w:p>
    <w:p w14:paraId="4D7100D7" w14:textId="77777777" w:rsidR="00ED0333" w:rsidRDefault="00ED0333" w:rsidP="00ED0333">
      <w:proofErr w:type="spellStart"/>
      <w:r w:rsidRPr="00F455D3">
        <w:rPr>
          <w:rStyle w:val="StyleStyleBold12pt"/>
        </w:rPr>
        <w:t>Metzker</w:t>
      </w:r>
      <w:proofErr w:type="spellEnd"/>
      <w:r w:rsidRPr="00F455D3">
        <w:rPr>
          <w:rStyle w:val="StyleStyleBold12pt"/>
        </w:rPr>
        <w:t xml:space="preserve"> 6/17</w:t>
      </w:r>
      <w:r>
        <w:t xml:space="preserve"> (</w:t>
      </w:r>
      <w:r w:rsidRPr="00F455D3">
        <w:t xml:space="preserve">Jared </w:t>
      </w:r>
      <w:proofErr w:type="spellStart"/>
      <w:r w:rsidRPr="00F455D3">
        <w:t>Metzker</w:t>
      </w:r>
      <w:proofErr w:type="spellEnd"/>
      <w:r>
        <w:t>, IPS contributor, 17 June 2013, “</w:t>
      </w:r>
      <w:r w:rsidRPr="00F455D3">
        <w:t>Analysts Say Oil Could Help Mend U.S.-Venezuela Relations</w:t>
      </w:r>
      <w:r>
        <w:t xml:space="preserve">,” Inter Press Service, </w:t>
      </w:r>
      <w:r w:rsidRPr="00F455D3">
        <w:t>http://www.ipsnews.net/2013/06/analysts-say-oil-could-help-mend-u-s-venezuela-relations/</w:t>
      </w:r>
      <w:proofErr w:type="gramStart"/>
      <w:r>
        <w:t>)kw</w:t>
      </w:r>
      <w:proofErr w:type="gramEnd"/>
    </w:p>
    <w:p w14:paraId="033A20C9" w14:textId="77777777" w:rsidR="00ED0333" w:rsidRDefault="00ED0333" w:rsidP="00ED0333">
      <w:pPr>
        <w:rPr>
          <w:rStyle w:val="StyleBoldUnderline"/>
        </w:rPr>
      </w:pPr>
      <w:r>
        <w:t xml:space="preserve">WASHINGTON, Jun 17 2013 (IPS) - </w:t>
      </w:r>
      <w:r w:rsidRPr="00F455D3">
        <w:rPr>
          <w:rStyle w:val="StyleBoldUnderline"/>
        </w:rPr>
        <w:t xml:space="preserve">A shift in U.S. foreign policy towards Venezuela may be pending as a bilateral rapprochement suddenly appears more possible than it has in years. </w:t>
      </w:r>
      <w:r>
        <w:t xml:space="preserve">On the sidelines of talks held earlier this month in Guatemala by the </w:t>
      </w:r>
      <w:proofErr w:type="spellStart"/>
      <w:r>
        <w:t>Organisation</w:t>
      </w:r>
      <w:proofErr w:type="spellEnd"/>
      <w:r>
        <w:t xml:space="preserve"> of American States (OAS), U.S. Secretary of State John Kerry met with Venezuelan Foreign Minister Elias </w:t>
      </w:r>
      <w:proofErr w:type="spellStart"/>
      <w:r>
        <w:t>Jaua</w:t>
      </w:r>
      <w:proofErr w:type="spellEnd"/>
      <w:r>
        <w:t xml:space="preserve">, with Kerry’s subsequent statements indicating that relations could be heading in a friendlier direction. </w:t>
      </w:r>
      <w:r w:rsidRPr="00F455D3">
        <w:rPr>
          <w:rStyle w:val="StyleBoldUnderline"/>
        </w:rPr>
        <w:t xml:space="preserve">“We agreed today – both of us, Venezuela and the United States – that we would like to see our countries find a new way forward, establish a more constructive and positive relationship and find the ways to do that,” Kerry said following the meeting with </w:t>
      </w:r>
      <w:proofErr w:type="spellStart"/>
      <w:r w:rsidRPr="00F455D3">
        <w:rPr>
          <w:rStyle w:val="StyleBoldUnderline"/>
        </w:rPr>
        <w:t>Jaua</w:t>
      </w:r>
      <w:proofErr w:type="spellEnd"/>
      <w:r w:rsidRPr="00F455D3">
        <w:rPr>
          <w:rStyle w:val="StyleBoldUnderline"/>
        </w:rPr>
        <w:t>, which was reportedly requested by the Venezuelans.</w:t>
      </w:r>
    </w:p>
    <w:p w14:paraId="680868FA" w14:textId="77777777" w:rsidR="00ED0333" w:rsidRDefault="00ED0333" w:rsidP="00ED0333">
      <w:pPr>
        <w:rPr>
          <w:rStyle w:val="StyleBoldUnderline"/>
        </w:rPr>
      </w:pPr>
    </w:p>
    <w:p w14:paraId="25B0343D" w14:textId="77777777" w:rsidR="00ED0333" w:rsidRPr="00D505A1" w:rsidRDefault="00ED0333" w:rsidP="00ED0333">
      <w:pPr>
        <w:pStyle w:val="Heading4"/>
      </w:pPr>
      <w:r w:rsidRPr="00D505A1">
        <w:t>Cooperation imminent- benefits for both countries</w:t>
      </w:r>
    </w:p>
    <w:p w14:paraId="73D0C479" w14:textId="77777777" w:rsidR="00ED0333" w:rsidRPr="00F455D3" w:rsidRDefault="00ED0333" w:rsidP="00ED0333">
      <w:pPr>
        <w:rPr>
          <w:rStyle w:val="StyleBoldUnderline"/>
          <w:b/>
          <w:bCs/>
        </w:rPr>
      </w:pPr>
      <w:proofErr w:type="spellStart"/>
      <w:r w:rsidRPr="00F455D3">
        <w:rPr>
          <w:rStyle w:val="StyleStyleBold12pt"/>
        </w:rPr>
        <w:t>Metzker</w:t>
      </w:r>
      <w:proofErr w:type="spellEnd"/>
      <w:r w:rsidRPr="00F455D3">
        <w:rPr>
          <w:rStyle w:val="StyleStyleBold12pt"/>
        </w:rPr>
        <w:t xml:space="preserve"> 6/17</w:t>
      </w:r>
      <w:r>
        <w:t xml:space="preserve"> (</w:t>
      </w:r>
      <w:r w:rsidRPr="00F455D3">
        <w:t xml:space="preserve">Jared </w:t>
      </w:r>
      <w:proofErr w:type="spellStart"/>
      <w:r w:rsidRPr="00F455D3">
        <w:t>Metzker</w:t>
      </w:r>
      <w:proofErr w:type="spellEnd"/>
      <w:r>
        <w:t>, IPS contributor, 17 June 2013, “</w:t>
      </w:r>
      <w:r w:rsidRPr="00F455D3">
        <w:t>Analysts Say Oil Could Help Mend U.S.-Venezuela Relations</w:t>
      </w:r>
      <w:r>
        <w:t xml:space="preserve">,” Inter Press Service, </w:t>
      </w:r>
      <w:r w:rsidRPr="00F455D3">
        <w:t>http://www.ipsnews.net/2013/06/analysts-say-oil-could-help-mend-u-s-venezuela-relations/</w:t>
      </w:r>
      <w:proofErr w:type="gramStart"/>
      <w:r>
        <w:t>)kw</w:t>
      </w:r>
      <w:proofErr w:type="gramEnd"/>
    </w:p>
    <w:p w14:paraId="2B0E5EA1" w14:textId="77777777" w:rsidR="00ED0333" w:rsidRDefault="00ED0333" w:rsidP="00ED0333">
      <w:pPr>
        <w:rPr>
          <w:rStyle w:val="StyleBoldUnderline"/>
        </w:rPr>
      </w:pPr>
      <w:r w:rsidRPr="00F455D3">
        <w:t xml:space="preserve">Over half of Venezuela’s federal budget revenues come from its oil industry, which also accounts for 95 percent of the country’s exports. </w:t>
      </w:r>
      <w:r w:rsidRPr="00F455D3">
        <w:rPr>
          <w:rStyle w:val="StyleBoldUnderline"/>
        </w:rPr>
        <w:t>Estimated at 77 billion barrels, its proven reserves of black gold are the largest of any nation in the world. Despite a troubled political relationship, its principal customer is the United States, which imports nearly a million barrels a day from Venezuela.</w:t>
      </w:r>
      <w:r>
        <w:t xml:space="preserve"> </w:t>
      </w:r>
      <w:r w:rsidRPr="00F455D3">
        <w:t xml:space="preserve">Venezuela’s oil industry has been officially </w:t>
      </w:r>
      <w:proofErr w:type="spellStart"/>
      <w:r w:rsidRPr="00F455D3">
        <w:t>nationalised</w:t>
      </w:r>
      <w:proofErr w:type="spellEnd"/>
      <w:r w:rsidRPr="00F455D3">
        <w:t xml:space="preserve"> since the 1970s, and, as president, Chavez further tightened government control over its production. His government took a greater chunk of revenues and imposed quotas that ensured a certain percentage would always go directly towards aiding Venezuelans via social spending and fuel subsidies.</w:t>
      </w:r>
      <w:r>
        <w:t xml:space="preserve"> </w:t>
      </w:r>
      <w:r w:rsidRPr="00F455D3">
        <w:t xml:space="preserve">While these measures may be popular with Venezuelans, who pay the lowest price for gasoline in the world, </w:t>
      </w:r>
      <w:r w:rsidRPr="00F455D3">
        <w:rPr>
          <w:rStyle w:val="StyleBoldUnderline"/>
        </w:rPr>
        <w:t>critics argue</w:t>
      </w:r>
      <w:r w:rsidRPr="00F455D3">
        <w:t xml:space="preserve"> such </w:t>
      </w:r>
      <w:r w:rsidRPr="00F455D3">
        <w:rPr>
          <w:rStyle w:val="StyleBoldUnderline"/>
        </w:rPr>
        <w:t xml:space="preserve">policies hampered growth and led to mismanagement of </w:t>
      </w:r>
      <w:proofErr w:type="spellStart"/>
      <w:r w:rsidRPr="00F455D3">
        <w:rPr>
          <w:rStyle w:val="StyleBoldUnderline"/>
        </w:rPr>
        <w:t>Petroleos</w:t>
      </w:r>
      <w:proofErr w:type="spellEnd"/>
      <w:r w:rsidRPr="00F455D3">
        <w:rPr>
          <w:rStyle w:val="StyleBoldUnderline"/>
        </w:rPr>
        <w:t xml:space="preserve"> de Venezuela, S.A. (</w:t>
      </w:r>
      <w:proofErr w:type="spellStart"/>
      <w:r w:rsidRPr="00F455D3">
        <w:rPr>
          <w:rStyle w:val="StyleBoldUnderline"/>
        </w:rPr>
        <w:t>PdVSA</w:t>
      </w:r>
      <w:proofErr w:type="spellEnd"/>
      <w:r w:rsidRPr="00F455D3">
        <w:rPr>
          <w:rStyle w:val="StyleBoldUnderline"/>
        </w:rPr>
        <w:t xml:space="preserve">), the main state-run oil company. The same critics also point to increasing debt levels, slowdowns in productions and accidents stemming from faulty infrastructure. In order to boost production, </w:t>
      </w:r>
      <w:proofErr w:type="spellStart"/>
      <w:r w:rsidRPr="00F455D3">
        <w:rPr>
          <w:rStyle w:val="StyleBoldUnderline"/>
        </w:rPr>
        <w:t>PdVSA</w:t>
      </w:r>
      <w:proofErr w:type="spellEnd"/>
      <w:r w:rsidRPr="00F455D3">
        <w:rPr>
          <w:rStyle w:val="StyleBoldUnderline"/>
        </w:rPr>
        <w:t xml:space="preserve"> agreed in May to accept a number of major loans.</w:t>
      </w:r>
      <w:r w:rsidRPr="00F455D3">
        <w:t xml:space="preserve"> This includes one from Chevron, one of the largest U.S. oil companies, which will work with Venezuelans to develop new extraction sites.</w:t>
      </w:r>
      <w:r>
        <w:t xml:space="preserve"> </w:t>
      </w:r>
      <w:r w:rsidRPr="00F455D3">
        <w:t>Related IPS Articles</w:t>
      </w:r>
      <w:r>
        <w:t xml:space="preserve"> </w:t>
      </w:r>
      <w:r w:rsidRPr="00F455D3">
        <w:t>UNASUR Backs Venezuelan President-elect and Calls for Peace</w:t>
      </w:r>
      <w:r>
        <w:t xml:space="preserve"> </w:t>
      </w:r>
      <w:r w:rsidRPr="00F455D3">
        <w:t>Tension Surrounds Start of Venezuela’s Post-Chávez Era</w:t>
      </w:r>
      <w:r>
        <w:t xml:space="preserve"> </w:t>
      </w:r>
      <w:r w:rsidRPr="00F455D3">
        <w:t>OP-ED: Stability Will Mark Post-Chávez Venezuela</w:t>
      </w:r>
      <w:r>
        <w:t xml:space="preserve"> </w:t>
      </w:r>
      <w:r w:rsidRPr="00F455D3">
        <w:rPr>
          <w:rStyle w:val="StyleBoldUnderline"/>
        </w:rPr>
        <w:t xml:space="preserve">“The oil sector is in deep trouble in Venezuela – production is down and the economic situation is deteriorating,” explained Shifter. “They know they need foreign investment to increase production, and this is in part what has motivated </w:t>
      </w:r>
      <w:proofErr w:type="spellStart"/>
      <w:r w:rsidRPr="00F455D3">
        <w:rPr>
          <w:rStyle w:val="StyleBoldUnderline"/>
        </w:rPr>
        <w:t>Maduro</w:t>
      </w:r>
      <w:proofErr w:type="spellEnd"/>
      <w:r w:rsidRPr="00F455D3">
        <w:rPr>
          <w:rStyle w:val="StyleBoldUnderline"/>
        </w:rPr>
        <w:t xml:space="preserve"> to reach out.” If its economy continues to falter, Venezuela may be further tempted to embrace the United States, which has the largest, most sophisticated fossil fuel industry in the world</w:t>
      </w:r>
      <w:r w:rsidRPr="00F455D3">
        <w:t xml:space="preserve">. Kerry’s recent words suggest that the administration of President Barack </w:t>
      </w:r>
      <w:r w:rsidRPr="00D505A1">
        <w:rPr>
          <w:rStyle w:val="StyleBoldUnderline"/>
        </w:rPr>
        <w:t>Obama would be waiting with open arms.</w:t>
      </w:r>
      <w:r>
        <w:t xml:space="preserve"> </w:t>
      </w:r>
      <w:r w:rsidRPr="00F455D3">
        <w:t xml:space="preserve">“Venezuela cannot confront its economic crisis and the United States at the same time,” Diana Villiers Negroponte, a senior fellow at the Brookings Institute, a Washington think tank, told IPS, “and we are a pragmatic country which will deal with </w:t>
      </w:r>
      <w:proofErr w:type="spellStart"/>
      <w:r w:rsidRPr="00F455D3">
        <w:t>Maduro</w:t>
      </w:r>
      <w:proofErr w:type="spellEnd"/>
      <w:r w:rsidRPr="00F455D3">
        <w:t xml:space="preserve"> if it is in our interests.”</w:t>
      </w:r>
      <w:r>
        <w:t xml:space="preserve"> </w:t>
      </w:r>
      <w:r w:rsidRPr="00F455D3">
        <w:t>Indeed</w:t>
      </w:r>
      <w:r w:rsidRPr="00D505A1">
        <w:rPr>
          <w:rStyle w:val="StyleBoldUnderline"/>
        </w:rPr>
        <w:t>, Negroponte said she was “optimistic” about the possibility of rapprochement between the two countries within the next six months. She notes a “troika” of issues on which the United States is looking for Venezuelan cooperation: counter-terrorism, counter-narcotics and assistance in ridding Colombia of its FARC rebels.</w:t>
      </w:r>
    </w:p>
    <w:p w14:paraId="615105F3" w14:textId="77777777" w:rsidR="00ED0333" w:rsidRDefault="00ED0333" w:rsidP="00ED0333"/>
    <w:p w14:paraId="7F7E5958" w14:textId="77777777" w:rsidR="00ED0333" w:rsidRPr="00ED0333" w:rsidRDefault="00ED0333" w:rsidP="00ED0333"/>
    <w:p w14:paraId="7EF63F9B" w14:textId="47F30C6D" w:rsidR="00B46AE6" w:rsidRDefault="00B46AE6" w:rsidP="00B46AE6">
      <w:pPr>
        <w:pStyle w:val="Heading3"/>
      </w:pPr>
      <w:proofErr w:type="spellStart"/>
      <w:r>
        <w:t>NarcoTerror</w:t>
      </w:r>
      <w:proofErr w:type="spellEnd"/>
    </w:p>
    <w:p w14:paraId="38C58718" w14:textId="77777777" w:rsidR="00E4288E" w:rsidRDefault="00E4288E" w:rsidP="00E4288E">
      <w:pPr>
        <w:pStyle w:val="Heading4"/>
      </w:pPr>
      <w:r>
        <w:t>U.S. support key to leading the change in efforts to build lasting programs-empirical evidence like the Merida Initiative and CARSI</w:t>
      </w:r>
    </w:p>
    <w:p w14:paraId="0CDC6C07" w14:textId="77777777" w:rsidR="00E4288E" w:rsidRPr="008C6DF4" w:rsidRDefault="00E4288E" w:rsidP="00E4288E">
      <w:pPr>
        <w:rPr>
          <w:sz w:val="16"/>
          <w:szCs w:val="16"/>
        </w:rPr>
      </w:pPr>
      <w:r w:rsidRPr="008C6DF4">
        <w:rPr>
          <w:rStyle w:val="StyleStyleBold12pt"/>
        </w:rPr>
        <w:t xml:space="preserve">The Heritage Foundation </w:t>
      </w:r>
      <w:r w:rsidRPr="008D11C1">
        <w:t>Economic Freedom Task Force</w:t>
      </w:r>
      <w:r w:rsidRPr="008C6DF4">
        <w:rPr>
          <w:rStyle w:val="StyleStyleBold12pt"/>
        </w:rPr>
        <w:t xml:space="preserve"> 13</w:t>
      </w:r>
      <w:r>
        <w:t xml:space="preserve"> </w:t>
      </w:r>
      <w:r w:rsidRPr="008C6DF4">
        <w:rPr>
          <w:sz w:val="16"/>
          <w:szCs w:val="16"/>
        </w:rPr>
        <w:t xml:space="preserve">(“2013 Global Agenda For Economic Freedom”, </w:t>
      </w:r>
      <w:hyperlink r:id="rId29" w:history="1">
        <w:r w:rsidRPr="008C6DF4">
          <w:rPr>
            <w:rStyle w:val="Hyperlink"/>
            <w:sz w:val="16"/>
            <w:szCs w:val="16"/>
          </w:rPr>
          <w:t>http://www.heritage.org/research/reports/2013/07/2013-global-agenda-for-economic-freedom</w:t>
        </w:r>
      </w:hyperlink>
      <w:r w:rsidRPr="008C6DF4">
        <w:rPr>
          <w:sz w:val="16"/>
          <w:szCs w:val="16"/>
        </w:rPr>
        <w:t>)</w:t>
      </w:r>
    </w:p>
    <w:p w14:paraId="7F2906E1" w14:textId="77777777" w:rsidR="00E4288E" w:rsidRPr="00F731A3" w:rsidRDefault="00E4288E" w:rsidP="00E4288E">
      <w:pPr>
        <w:shd w:val="clear" w:color="auto" w:fill="FFFFFF"/>
        <w:spacing w:line="270" w:lineRule="atLeast"/>
        <w:rPr>
          <w:rStyle w:val="StyleBoldUnderline"/>
        </w:rPr>
      </w:pPr>
      <w:r w:rsidRPr="00F731A3">
        <w:rPr>
          <w:rStyle w:val="StyleBoldUnderline"/>
        </w:rPr>
        <w:t>The U.S. should continue to support efforts that enhance security and rule of law in the region</w:t>
      </w:r>
      <w:r w:rsidRPr="008316F9">
        <w:rPr>
          <w:rFonts w:ascii="Arial" w:eastAsia="Times New Roman" w:hAnsi="Arial" w:cs="Arial"/>
          <w:color w:val="333333"/>
          <w:sz w:val="20"/>
          <w:szCs w:val="20"/>
        </w:rPr>
        <w:t xml:space="preserve">. As the U.S. moves beyond the “war on drugs” paradigm, toward a broader strategy aimed at building citizen security, it must </w:t>
      </w:r>
      <w:r w:rsidRPr="00F731A3">
        <w:rPr>
          <w:rStyle w:val="StyleBoldUnderline"/>
        </w:rPr>
        <w:t>continue to support multipronged efforts to build law enforcement institutions, courts, and corrective facilities with follow-ons to key programs</w:t>
      </w:r>
      <w:r w:rsidRPr="008316F9">
        <w:rPr>
          <w:rFonts w:ascii="Arial" w:eastAsia="Times New Roman" w:hAnsi="Arial" w:cs="Arial"/>
          <w:color w:val="333333"/>
          <w:sz w:val="20"/>
          <w:szCs w:val="20"/>
        </w:rPr>
        <w:t xml:space="preserve">, </w:t>
      </w:r>
      <w:r w:rsidRPr="00F731A3">
        <w:rPr>
          <w:rStyle w:val="StyleBoldUnderline"/>
        </w:rPr>
        <w:t>such as the Merida Initiative</w:t>
      </w:r>
      <w:r w:rsidRPr="008316F9">
        <w:rPr>
          <w:rFonts w:ascii="Arial" w:eastAsia="Times New Roman" w:hAnsi="Arial" w:cs="Arial"/>
          <w:color w:val="333333"/>
          <w:sz w:val="20"/>
          <w:szCs w:val="20"/>
        </w:rPr>
        <w:t xml:space="preserve"> (Mexico) </w:t>
      </w:r>
      <w:r w:rsidRPr="00F731A3">
        <w:rPr>
          <w:rStyle w:val="StyleBoldUnderline"/>
        </w:rPr>
        <w:t>and</w:t>
      </w:r>
      <w:r w:rsidRPr="008316F9">
        <w:rPr>
          <w:rFonts w:ascii="Arial" w:eastAsia="Times New Roman" w:hAnsi="Arial" w:cs="Arial"/>
          <w:color w:val="333333"/>
          <w:sz w:val="20"/>
          <w:szCs w:val="20"/>
        </w:rPr>
        <w:t xml:space="preserve"> the Central American Regional Security Initiative </w:t>
      </w:r>
      <w:r w:rsidRPr="00F731A3">
        <w:rPr>
          <w:rStyle w:val="StyleBoldUnderline"/>
        </w:rPr>
        <w:t>(CARSI).</w:t>
      </w:r>
      <w:r w:rsidRPr="008316F9">
        <w:rPr>
          <w:rFonts w:ascii="Arial" w:eastAsia="Times New Roman" w:hAnsi="Arial" w:cs="Arial"/>
          <w:color w:val="333333"/>
          <w:sz w:val="20"/>
          <w:szCs w:val="20"/>
        </w:rPr>
        <w:t xml:space="preserve"> </w:t>
      </w:r>
      <w:r w:rsidRPr="00F731A3">
        <w:rPr>
          <w:rStyle w:val="StyleBoldUnderline"/>
        </w:rPr>
        <w:t>The U.S. must work to reduce demand for illicit drugs and spearhead efforts to combat money laundering.</w:t>
      </w:r>
    </w:p>
    <w:p w14:paraId="63F9EABC" w14:textId="77777777" w:rsidR="00E4288E" w:rsidRDefault="00E4288E" w:rsidP="00E4288E">
      <w:pPr>
        <w:pStyle w:val="Heading4"/>
      </w:pPr>
      <w:r>
        <w:t>Narcotics in Venezuela lead to violence and regional instability which also decreases supports of US policy in the region</w:t>
      </w:r>
    </w:p>
    <w:p w14:paraId="05AF1806" w14:textId="77777777" w:rsidR="00E4288E" w:rsidRPr="004E4C91" w:rsidRDefault="00E4288E" w:rsidP="00E4288E">
      <w:proofErr w:type="spellStart"/>
      <w:r w:rsidRPr="004E4C91">
        <w:rPr>
          <w:rStyle w:val="StyleStyleBold12pt"/>
        </w:rPr>
        <w:t>Fukumi</w:t>
      </w:r>
      <w:proofErr w:type="spellEnd"/>
      <w:r w:rsidRPr="004E4C91">
        <w:rPr>
          <w:rStyle w:val="StyleStyleBold12pt"/>
        </w:rPr>
        <w:t xml:space="preserve"> 13</w:t>
      </w:r>
      <w:r>
        <w:t xml:space="preserve"> </w:t>
      </w:r>
      <w:r w:rsidRPr="004E4C91">
        <w:rPr>
          <w:sz w:val="16"/>
          <w:szCs w:val="16"/>
        </w:rPr>
        <w:t>(</w:t>
      </w:r>
      <w:proofErr w:type="spellStart"/>
      <w:r w:rsidRPr="004E4C91">
        <w:rPr>
          <w:sz w:val="16"/>
          <w:szCs w:val="16"/>
        </w:rPr>
        <w:t>Sayaka</w:t>
      </w:r>
      <w:proofErr w:type="spellEnd"/>
      <w:r w:rsidRPr="004E4C91">
        <w:rPr>
          <w:sz w:val="16"/>
          <w:szCs w:val="16"/>
        </w:rPr>
        <w:t xml:space="preserve"> has a </w:t>
      </w:r>
      <w:proofErr w:type="spellStart"/>
      <w:r w:rsidRPr="004E4C91">
        <w:rPr>
          <w:sz w:val="16"/>
          <w:szCs w:val="16"/>
        </w:rPr>
        <w:t>Ph.D</w:t>
      </w:r>
      <w:proofErr w:type="spellEnd"/>
      <w:r w:rsidRPr="004E4C91">
        <w:rPr>
          <w:sz w:val="16"/>
          <w:szCs w:val="16"/>
        </w:rPr>
        <w:t xml:space="preserve"> in international policy, “Cocaine Trafficking in Latin America: EU and US Policy Responses”, </w:t>
      </w:r>
      <w:hyperlink r:id="rId30" w:anchor="v=onepage&amp;q=u.s.%20policy%20towards%20venezuela&amp;f=false" w:history="1">
        <w:r w:rsidRPr="004E4C91">
          <w:rPr>
            <w:rStyle w:val="Hyperlink"/>
            <w:sz w:val="16"/>
            <w:szCs w:val="16"/>
          </w:rPr>
          <w:t>http://books.google.com/books?hl=en&amp;lr=&amp;id=foSCMuVrPpEC&amp;oi=fnd&amp;pg=PR7&amp;dq=u.s.+policy+towards+venezuela&amp;ots=65vTPt7Fch&amp;sig=EtzKOWK2KapzJyMXWYYwbrSY80g#v=onepage&amp;q=u.s.%20policy%20towards%20venezuela&amp;f=false</w:t>
        </w:r>
      </w:hyperlink>
      <w:r w:rsidRPr="004E4C91">
        <w:rPr>
          <w:sz w:val="16"/>
          <w:szCs w:val="16"/>
        </w:rPr>
        <w:t>)</w:t>
      </w:r>
    </w:p>
    <w:p w14:paraId="29395CF9" w14:textId="77777777" w:rsidR="00E4288E" w:rsidRDefault="00E4288E" w:rsidP="00E4288E">
      <w:r w:rsidRPr="00F731A3">
        <w:rPr>
          <w:rStyle w:val="StyleBoldUnderline"/>
        </w:rPr>
        <w:t>The cocaine trade</w:t>
      </w:r>
      <w:r>
        <w:t>, as discussed in chapter 3</w:t>
      </w:r>
      <w:r w:rsidRPr="00F731A3">
        <w:rPr>
          <w:rStyle w:val="StyleBoldUnderline"/>
        </w:rPr>
        <w:t xml:space="preserve">, has been recognized as a ‘threat’ to the United States due to the large sums of money at the disposal of drug trafficking </w:t>
      </w:r>
      <w:proofErr w:type="spellStart"/>
      <w:r w:rsidRPr="00F731A3">
        <w:rPr>
          <w:rStyle w:val="StyleBoldUnderline"/>
        </w:rPr>
        <w:t>organisations</w:t>
      </w:r>
      <w:proofErr w:type="spellEnd"/>
      <w:r w:rsidRPr="00F731A3">
        <w:rPr>
          <w:rStyle w:val="StyleBoldUnderline"/>
        </w:rPr>
        <w:t xml:space="preserve"> and their capability to exert influence on the political and economic systems</w:t>
      </w:r>
      <w:r>
        <w:t xml:space="preserve">. In addition, there is the potential that </w:t>
      </w:r>
      <w:r w:rsidRPr="00F731A3">
        <w:rPr>
          <w:rStyle w:val="StyleBoldUnderline"/>
        </w:rPr>
        <w:t xml:space="preserve">insurgency groups empowered by </w:t>
      </w:r>
      <w:proofErr w:type="spellStart"/>
      <w:r w:rsidRPr="00F731A3">
        <w:rPr>
          <w:rStyle w:val="StyleBoldUnderline"/>
        </w:rPr>
        <w:t>narco</w:t>
      </w:r>
      <w:proofErr w:type="spellEnd"/>
      <w:r w:rsidRPr="00F731A3">
        <w:rPr>
          <w:rStyle w:val="StyleBoldUnderline"/>
        </w:rPr>
        <w:t xml:space="preserve">-dollars could cause regional instability. </w:t>
      </w:r>
      <w:r w:rsidRPr="00F731A3">
        <w:t>The nexus of drug</w:t>
      </w:r>
      <w:r>
        <w:t xml:space="preserve"> trafficking </w:t>
      </w:r>
      <w:proofErr w:type="spellStart"/>
      <w:r>
        <w:t>organisations</w:t>
      </w:r>
      <w:proofErr w:type="spellEnd"/>
      <w:r>
        <w:t xml:space="preserve"> and insurgency groups </w:t>
      </w:r>
      <w:r w:rsidRPr="00F731A3">
        <w:rPr>
          <w:rStyle w:val="StyleBoldUnderline"/>
        </w:rPr>
        <w:t>can be a predicament</w:t>
      </w:r>
      <w:r>
        <w:t xml:space="preserve"> </w:t>
      </w:r>
      <w:r w:rsidRPr="00F731A3">
        <w:rPr>
          <w:rStyle w:val="StyleBoldUnderline"/>
        </w:rPr>
        <w:t>to law enforcement</w:t>
      </w:r>
      <w:r>
        <w:t xml:space="preserve"> operations </w:t>
      </w:r>
      <w:r w:rsidRPr="00F731A3">
        <w:t>in the Andean states</w:t>
      </w:r>
      <w:r w:rsidRPr="00F731A3">
        <w:rPr>
          <w:rStyle w:val="StyleBoldUnderline"/>
        </w:rPr>
        <w:t xml:space="preserve"> due to the violent attacks agents might face during the operations</w:t>
      </w:r>
      <w:r>
        <w:t xml:space="preserve">. </w:t>
      </w:r>
      <w:r w:rsidRPr="00F731A3">
        <w:rPr>
          <w:rStyle w:val="StyleBoldUnderline"/>
        </w:rPr>
        <w:t>The growing influence</w:t>
      </w:r>
      <w:r>
        <w:t xml:space="preserve"> of the drug trafficking </w:t>
      </w:r>
      <w:proofErr w:type="spellStart"/>
      <w:r w:rsidRPr="00F731A3">
        <w:rPr>
          <w:rStyle w:val="StyleBoldUnderline"/>
        </w:rPr>
        <w:t>organisations</w:t>
      </w:r>
      <w:proofErr w:type="spellEnd"/>
      <w:r w:rsidRPr="00F731A3">
        <w:rPr>
          <w:rStyle w:val="StyleBoldUnderline"/>
        </w:rPr>
        <w:t xml:space="preserve"> might lead a state to become uncooperative towards the US drug control policy.</w:t>
      </w:r>
      <w:r>
        <w:t xml:space="preserve"> It is partly in considering such possible dangers, the origin of cocaine and the nationalities of those who engage in the cocaine trade that cocaine trafficking was categorized as a national security threat from foreign states- an alien conspiracy to harm the social fabric and economic well-being of the US. This notion of a foreign conspiracy established a priority in the fight against cocaine trafficking, focusing on the external enemy (the supply of cocaine) rather than internal problem (the demand for cocaine).</w:t>
      </w:r>
    </w:p>
    <w:p w14:paraId="18B0782D" w14:textId="77777777" w:rsidR="00E4288E" w:rsidRDefault="00E4288E" w:rsidP="00E4288E">
      <w:pPr>
        <w:pStyle w:val="Heading4"/>
      </w:pPr>
      <w:r>
        <w:t>U.S. action against supply of drugs would reduce demand</w:t>
      </w:r>
    </w:p>
    <w:p w14:paraId="44FF2745" w14:textId="77777777" w:rsidR="00E4288E" w:rsidRPr="004E4C91" w:rsidRDefault="00E4288E" w:rsidP="00E4288E">
      <w:proofErr w:type="spellStart"/>
      <w:r w:rsidRPr="004E4C91">
        <w:rPr>
          <w:rStyle w:val="StyleStyleBold12pt"/>
        </w:rPr>
        <w:t>Fukumi</w:t>
      </w:r>
      <w:proofErr w:type="spellEnd"/>
      <w:r w:rsidRPr="004E4C91">
        <w:rPr>
          <w:rStyle w:val="StyleStyleBold12pt"/>
        </w:rPr>
        <w:t xml:space="preserve"> 13</w:t>
      </w:r>
      <w:r>
        <w:t xml:space="preserve"> </w:t>
      </w:r>
      <w:r w:rsidRPr="004E4C91">
        <w:rPr>
          <w:sz w:val="16"/>
          <w:szCs w:val="16"/>
        </w:rPr>
        <w:t>(</w:t>
      </w:r>
      <w:proofErr w:type="spellStart"/>
      <w:r w:rsidRPr="004E4C91">
        <w:rPr>
          <w:sz w:val="16"/>
          <w:szCs w:val="16"/>
        </w:rPr>
        <w:t>Sayaka</w:t>
      </w:r>
      <w:proofErr w:type="spellEnd"/>
      <w:r w:rsidRPr="004E4C91">
        <w:rPr>
          <w:sz w:val="16"/>
          <w:szCs w:val="16"/>
        </w:rPr>
        <w:t xml:space="preserve"> has a </w:t>
      </w:r>
      <w:proofErr w:type="spellStart"/>
      <w:r w:rsidRPr="004E4C91">
        <w:rPr>
          <w:sz w:val="16"/>
          <w:szCs w:val="16"/>
        </w:rPr>
        <w:t>Ph.D</w:t>
      </w:r>
      <w:proofErr w:type="spellEnd"/>
      <w:r w:rsidRPr="004E4C91">
        <w:rPr>
          <w:sz w:val="16"/>
          <w:szCs w:val="16"/>
        </w:rPr>
        <w:t xml:space="preserve"> in international policy, “Cocaine Trafficking in Latin America: EU and US Policy Responses”, </w:t>
      </w:r>
      <w:hyperlink r:id="rId31" w:anchor="v=onepage&amp;q=u.s.%20policy%20towards%20venezuela&amp;f=false" w:history="1">
        <w:r w:rsidRPr="004E4C91">
          <w:rPr>
            <w:rStyle w:val="Hyperlink"/>
            <w:sz w:val="16"/>
            <w:szCs w:val="16"/>
          </w:rPr>
          <w:t>http://books.google.com/books?hl=en&amp;lr=&amp;id=foSCMuVrPpEC&amp;oi=fnd&amp;pg=PR7&amp;dq=u.s.+policy+towards+venezuela&amp;ots=65vTPt7Fch&amp;sig=EtzKOWK2KapzJyMXWYYwbrSY80g#v=onepage&amp;q=u.s.%20policy%20towards%20venezuela&amp;f=false</w:t>
        </w:r>
      </w:hyperlink>
      <w:r w:rsidRPr="004E4C91">
        <w:rPr>
          <w:sz w:val="16"/>
          <w:szCs w:val="16"/>
        </w:rPr>
        <w:t>)</w:t>
      </w:r>
    </w:p>
    <w:p w14:paraId="0B926281" w14:textId="14136856" w:rsidR="00E4288E" w:rsidRDefault="00E4288E" w:rsidP="00E4288E">
      <w:r w:rsidRPr="00F731A3">
        <w:rPr>
          <w:rStyle w:val="StyleBoldUnderline"/>
        </w:rPr>
        <w:t>The US government has decided to control the supply of drug</w:t>
      </w:r>
      <w:r>
        <w:t xml:space="preserve">s because of the nature of the capitalist economy. There are two ways to control the cocaine market: one is to reduce demand, because if there is no demand, then there will be no supply. The other is to </w:t>
      </w:r>
      <w:r w:rsidRPr="00F731A3">
        <w:rPr>
          <w:rStyle w:val="StyleBoldUnderline"/>
        </w:rPr>
        <w:t>reduce supply in order to increase the price at the</w:t>
      </w:r>
      <w:r>
        <w:rPr>
          <w:rStyle w:val="StyleBoldUnderline"/>
        </w:rPr>
        <w:t xml:space="preserve"> </w:t>
      </w:r>
      <w:r w:rsidRPr="00F731A3">
        <w:rPr>
          <w:rStyle w:val="StyleBoldUnderline"/>
        </w:rPr>
        <w:t>market and discourage consumers from purchases, following the rule of ‘invisible hand’</w:t>
      </w:r>
      <w:r>
        <w:t xml:space="preserve">. The US argument on demand reduction is that </w:t>
      </w:r>
      <w:r w:rsidRPr="00F731A3">
        <w:rPr>
          <w:rStyle w:val="StyleBoldUnderline"/>
        </w:rPr>
        <w:t>by reducing supply: the price will rise and the consumers will not be able to afford cocaine</w:t>
      </w:r>
      <w:r>
        <w:t>. In the case of illicit commodities, this argument is much more difficult, as US officials admit, because the reduction of cocaine production is not easy to achieve</w:t>
      </w:r>
      <w:r w:rsidR="00AD19E5">
        <w:t>.</w:t>
      </w:r>
    </w:p>
    <w:p w14:paraId="479660E4" w14:textId="77777777" w:rsidR="00AD19E5" w:rsidRPr="00123F1E" w:rsidRDefault="00AD19E5" w:rsidP="00AD19E5">
      <w:pPr>
        <w:pStyle w:val="Heading4"/>
      </w:pPr>
      <w:r w:rsidRPr="005047C9">
        <w:t>Venezuelan</w:t>
      </w:r>
      <w:r w:rsidRPr="00123F1E">
        <w:t xml:space="preserve"> cocaine funds Middle Eastern terrorism- both Hezbollah and Al Qaeda</w:t>
      </w:r>
    </w:p>
    <w:p w14:paraId="6F0FE6C3" w14:textId="77777777" w:rsidR="00AD19E5" w:rsidRPr="00123F1E" w:rsidRDefault="00AD19E5" w:rsidP="00AD19E5">
      <w:r w:rsidRPr="00123F1E">
        <w:rPr>
          <w:b/>
          <w:bCs/>
        </w:rPr>
        <w:t>Neumann 11</w:t>
      </w:r>
      <w:r w:rsidRPr="00123F1E">
        <w:t xml:space="preserve"> (Vanessa, Senior Fellow of the Foreign Policy Research Institute and is co-chair, with FPRI Trustee Devon Cross, of FPRI’s Manhattan Initiative, THE NEW NEXUS OF NARCOTERRORISM:</w:t>
      </w:r>
      <w:r w:rsidRPr="00123F1E">
        <w:br/>
        <w:t xml:space="preserve">HEZBOLLAH AND VENEZUELA, 12/1/2011, </w:t>
      </w:r>
      <w:hyperlink r:id="rId32" w:history="1">
        <w:r w:rsidRPr="00123F1E">
          <w:rPr>
            <w:rStyle w:val="Hyperlink"/>
          </w:rPr>
          <w:t>http://www.fpri.org/enotes/2011/201112.neumann.narcoterrorism.html</w:t>
        </w:r>
      </w:hyperlink>
      <w:r w:rsidRPr="00123F1E">
        <w:t>, AN)</w:t>
      </w:r>
    </w:p>
    <w:p w14:paraId="5014C22C" w14:textId="77777777" w:rsidR="00AD19E5" w:rsidRPr="00123F1E" w:rsidRDefault="00AD19E5" w:rsidP="00AD19E5">
      <w:r w:rsidRPr="00123F1E">
        <w:t xml:space="preserve">Press stories, as well as a television documentary, over the past two months have detailed the </w:t>
      </w:r>
      <w:r w:rsidRPr="00123F1E">
        <w:rPr>
          <w:b/>
          <w:bCs/>
          <w:u w:val="single"/>
        </w:rPr>
        <w:t>growing cooperation between South American drug traffickers and Middle Eastern terrorists</w:t>
      </w:r>
      <w:r w:rsidRPr="00123F1E">
        <w:t xml:space="preserve">, proving that </w:t>
      </w:r>
      <w:r w:rsidRPr="00123F1E">
        <w:rPr>
          <w:b/>
          <w:bCs/>
          <w:u w:val="single"/>
        </w:rPr>
        <w:t xml:space="preserve">the United States continues to ignore the mounting terrorist threat in its own “backyard” of Latin America at its own peril. A greater portion of financing for Middle Eastern terrorist groups, including Hezbollah and Al Qaeda, is coming from Latin America, </w:t>
      </w:r>
      <w:r w:rsidRPr="00123F1E">
        <w:t>while they are also setting up training camps and recruiting centers throughout our continent, endangering American lives and interests globally</w:t>
      </w:r>
      <w:r w:rsidRPr="00123F1E">
        <w:rPr>
          <w:b/>
          <w:bCs/>
          <w:u w:val="single"/>
        </w:rPr>
        <w:t>. Some Latin American countries that were traditional allies for the U.S. (including Venezuela) have now forged significant political and economic alliances with regimes whose interests are at odds with those of the U.S.,</w:t>
      </w:r>
      <w:r w:rsidRPr="00123F1E">
        <w:t xml:space="preserve"> particularly China, Russia and Iran. In fact Iran and Iran’s Lebanese asset, “the Party of God,” </w:t>
      </w:r>
      <w:r w:rsidRPr="00123F1E">
        <w:rPr>
          <w:b/>
          <w:bCs/>
          <w:u w:val="single"/>
        </w:rPr>
        <w:t>Hezbollah, have now become the main terror sponsors in the region and are increasingly funded by South American cocaine.</w:t>
      </w:r>
      <w:r w:rsidRPr="00123F1E">
        <w:t xml:space="preserve"> Venezuela and Iran are strong allies: Venezuelan President Hugo Chávez and Iranian President Mahmoud Ahmadinejad publicly call each other “brothers,” and last year signed 11 memoranda of understanding for, among other initiatives, joint oil and gas exploration, as well as the construction of tanker ships and petrochemical plants. Chávez’s assistance to the Islamic Republic in circumventing U.N. sanctions has got the attention of the new Republican leadership of the House Foreign Affairs Committee, resulting in the May 23rd, 2011 announcement by the US State Department that it was imposing sanctions on the Venezuelan government-owned oil company </w:t>
      </w:r>
      <w:proofErr w:type="spellStart"/>
      <w:r w:rsidRPr="00123F1E">
        <w:t>Petróleos</w:t>
      </w:r>
      <w:proofErr w:type="spellEnd"/>
      <w:r w:rsidRPr="00123F1E">
        <w:t xml:space="preserve"> de Venezuela (PDVSA) as a punishment for circumventing UN sanctions against Iran and assisting in the development of the Iran’s nuclear program. Besides its sponsored terrorist groups, </w:t>
      </w:r>
      <w:r w:rsidRPr="00123F1E">
        <w:rPr>
          <w:b/>
          <w:bCs/>
          <w:u w:val="single"/>
        </w:rPr>
        <w:t>Iran also has a growing direct influence in Latin America, spurred by three principal motivations: 1) a quest for uranium, 2) a quest for gasoline, 3) a quest for a base of operations that is close to the US territory, in order to position itself to resist diplomatic and possible military pressure, possibly by setting up a missile base within striking distance of the mainland US</w:t>
      </w:r>
      <w:r w:rsidRPr="00123F1E">
        <w:t xml:space="preserve">, as the Soviets did in the Cuban Missile Crisis. FARC, Hezbollah and Al Qaeda all have training camps, recruiting bases and networks of mutual assistance in Venezuela as well as throughout the continent. I have long argued that </w:t>
      </w:r>
      <w:r w:rsidRPr="00123F1E">
        <w:rPr>
          <w:b/>
          <w:bCs/>
          <w:u w:val="single"/>
        </w:rPr>
        <w:t>Latin America is an increasing source of funding for Middle Eastern terrorism and to overlook the political changes and security threats</w:t>
      </w:r>
      <w:r w:rsidRPr="00123F1E">
        <w:t xml:space="preserve"> in the region with such geographic proximity to the US and its greatest source of immigrants </w:t>
      </w:r>
      <w:r w:rsidRPr="00123F1E">
        <w:rPr>
          <w:b/>
          <w:bCs/>
          <w:u w:val="single"/>
        </w:rPr>
        <w:t xml:space="preserve">is a huge strategic mistake. It was inevitable that South American cocaine traffickers and </w:t>
      </w:r>
      <w:proofErr w:type="spellStart"/>
      <w:r w:rsidRPr="00123F1E">
        <w:rPr>
          <w:b/>
          <w:bCs/>
          <w:u w:val="single"/>
        </w:rPr>
        <w:t>narcoterrorists</w:t>
      </w:r>
      <w:proofErr w:type="spellEnd"/>
      <w:r w:rsidRPr="00123F1E">
        <w:rPr>
          <w:b/>
          <w:bCs/>
          <w:u w:val="single"/>
        </w:rPr>
        <w:t xml:space="preserve"> would become of increasing importance to Hezbollah and other groups. </w:t>
      </w:r>
      <w:r w:rsidRPr="00123F1E">
        <w:t>While intelligence officials believe that Hezbollah used to receive as much as $200 million annually from its primary patron, Iran, and additional money from Syria, both these sources have largely dried up due to the onerous sanctions imposed on the former and the turmoil in the latter.</w:t>
      </w:r>
    </w:p>
    <w:p w14:paraId="4769EB39" w14:textId="77777777" w:rsidR="00AD19E5" w:rsidRPr="00123F1E" w:rsidRDefault="00AD19E5" w:rsidP="00AD19E5">
      <w:pPr>
        <w:rPr>
          <w:b/>
          <w:bCs/>
          <w:iCs/>
        </w:rPr>
      </w:pPr>
      <w:r w:rsidRPr="00123F1E">
        <w:rPr>
          <w:b/>
          <w:bCs/>
          <w:iCs/>
        </w:rPr>
        <w:t>Hezbollah will attack Israel</w:t>
      </w:r>
    </w:p>
    <w:p w14:paraId="4571D05C" w14:textId="77777777" w:rsidR="00AD19E5" w:rsidRPr="00123F1E" w:rsidRDefault="00AD19E5" w:rsidP="00AD19E5">
      <w:proofErr w:type="spellStart"/>
      <w:r w:rsidRPr="00123F1E">
        <w:rPr>
          <w:b/>
          <w:bCs/>
        </w:rPr>
        <w:t>Devenny</w:t>
      </w:r>
      <w:proofErr w:type="spellEnd"/>
      <w:r w:rsidRPr="00123F1E">
        <w:rPr>
          <w:b/>
          <w:bCs/>
        </w:rPr>
        <w:t xml:space="preserve"> 6</w:t>
      </w:r>
      <w:r w:rsidRPr="00123F1E">
        <w:t xml:space="preserve"> (Patrick, Henry M. Jackson National Security Fellow at the Center for Security Policy in Washington, D.C, Hezbollah's Strategic Threat to Israel, Winter 2006, </w:t>
      </w:r>
      <w:hyperlink r:id="rId33" w:history="1">
        <w:r w:rsidRPr="00123F1E">
          <w:rPr>
            <w:rStyle w:val="Hyperlink"/>
          </w:rPr>
          <w:t>http://www.meforum.org/806/hezbollahs-strategic-threat-to-israel</w:t>
        </w:r>
      </w:hyperlink>
      <w:r w:rsidRPr="00123F1E">
        <w:t>, AN)</w:t>
      </w:r>
    </w:p>
    <w:p w14:paraId="3A532D6B" w14:textId="77777777" w:rsidR="00AD19E5" w:rsidRPr="00123F1E" w:rsidRDefault="00AD19E5" w:rsidP="00AD19E5">
      <w:pPr>
        <w:rPr>
          <w:b/>
          <w:bCs/>
          <w:u w:val="single"/>
        </w:rPr>
      </w:pPr>
      <w:r w:rsidRPr="00123F1E">
        <w:t>In May 2005, as international pressure increased for Hezbollah's disarmament,</w:t>
      </w:r>
      <w:bookmarkStart w:id="1" w:name="_ftnref1"/>
      <w:r w:rsidRPr="00123F1E">
        <w:fldChar w:fldCharType="begin"/>
      </w:r>
      <w:r w:rsidRPr="00123F1E">
        <w:instrText xml:space="preserve"> HYPERLINK "http://www.meforum.org/806/hezbollahs-strategic-threat-to-israel" \l "_ftn1" \o "" </w:instrText>
      </w:r>
      <w:r w:rsidRPr="00123F1E">
        <w:fldChar w:fldCharType="separate"/>
      </w:r>
      <w:r w:rsidRPr="00123F1E">
        <w:rPr>
          <w:rStyle w:val="Hyperlink"/>
        </w:rPr>
        <w:t>[1]</w:t>
      </w:r>
      <w:r w:rsidRPr="00123F1E">
        <w:fldChar w:fldCharType="end"/>
      </w:r>
      <w:bookmarkEnd w:id="1"/>
      <w:r w:rsidRPr="00123F1E">
        <w:t xml:space="preserve"> the group's spiritual leader</w:t>
      </w:r>
      <w:r w:rsidRPr="00123F1E">
        <w:rPr>
          <w:b/>
          <w:bCs/>
          <w:u w:val="single"/>
        </w:rPr>
        <w:t xml:space="preserve">, Sheikh Hassan </w:t>
      </w:r>
      <w:proofErr w:type="spellStart"/>
      <w:r w:rsidRPr="00123F1E">
        <w:rPr>
          <w:b/>
          <w:bCs/>
          <w:u w:val="single"/>
        </w:rPr>
        <w:t>Nasrallah</w:t>
      </w:r>
      <w:proofErr w:type="spellEnd"/>
      <w:r w:rsidRPr="00123F1E">
        <w:rPr>
          <w:b/>
          <w:bCs/>
          <w:u w:val="single"/>
        </w:rPr>
        <w:t xml:space="preserve">, announced, </w:t>
      </w:r>
      <w:r w:rsidRPr="00123F1E">
        <w:t xml:space="preserve">"They say </w:t>
      </w:r>
      <w:r w:rsidRPr="00123F1E">
        <w:rPr>
          <w:b/>
          <w:bCs/>
          <w:u w:val="single"/>
        </w:rPr>
        <w:t>[we have] 12,000 rockets</w:t>
      </w:r>
      <w:r w:rsidRPr="00123F1E">
        <w:t xml:space="preserve"> ... I say more than 12,000 rockets."</w:t>
      </w:r>
      <w:bookmarkStart w:id="2" w:name="_ftnref2"/>
      <w:r w:rsidRPr="00123F1E">
        <w:fldChar w:fldCharType="begin"/>
      </w:r>
      <w:r w:rsidRPr="00123F1E">
        <w:instrText xml:space="preserve"> HYPERLINK "http://www.meforum.org/806/hezbollahs-strategic-threat-to-israel" \l "_ftn2" \o "" </w:instrText>
      </w:r>
      <w:r w:rsidRPr="00123F1E">
        <w:fldChar w:fldCharType="separate"/>
      </w:r>
      <w:r w:rsidRPr="00123F1E">
        <w:rPr>
          <w:rStyle w:val="Hyperlink"/>
        </w:rPr>
        <w:t>[2]</w:t>
      </w:r>
      <w:r w:rsidRPr="00123F1E">
        <w:fldChar w:fldCharType="end"/>
      </w:r>
      <w:bookmarkEnd w:id="2"/>
      <w:r w:rsidRPr="00123F1E">
        <w:t xml:space="preserve"> It was the </w:t>
      </w:r>
      <w:r w:rsidRPr="00123F1E">
        <w:rPr>
          <w:b/>
          <w:bCs/>
          <w:u w:val="single"/>
        </w:rPr>
        <w:t>first time</w:t>
      </w:r>
      <w:r w:rsidRPr="00123F1E">
        <w:t xml:space="preserve"> </w:t>
      </w:r>
      <w:proofErr w:type="spellStart"/>
      <w:r w:rsidRPr="00123F1E">
        <w:t>Nasrallah</w:t>
      </w:r>
      <w:proofErr w:type="spellEnd"/>
      <w:r w:rsidRPr="00123F1E">
        <w:t xml:space="preserve"> </w:t>
      </w:r>
      <w:r w:rsidRPr="00123F1E">
        <w:rPr>
          <w:b/>
          <w:bCs/>
          <w:u w:val="single"/>
        </w:rPr>
        <w:t>had ever publicly quantified Hezbollah's arsenal. The risk of escalation has increased in recent years</w:t>
      </w:r>
      <w:r w:rsidRPr="00123F1E">
        <w:t xml:space="preserve"> as internal events in Lebanon become less predictable and as Iranian and Hezbollah activities and interests have come into greater conflict with U.S. and Israeli security concerns. </w:t>
      </w:r>
      <w:r w:rsidRPr="00123F1E">
        <w:rPr>
          <w:b/>
          <w:bCs/>
          <w:u w:val="single"/>
        </w:rPr>
        <w:t xml:space="preserve">A number of scenarios exist in which Hezbollah might order a missile strike against Israel. </w:t>
      </w:r>
      <w:r w:rsidRPr="00123F1E">
        <w:t xml:space="preserve">As the Iranian government works to develop nuclear weapons, both the U.S. and Israeli leadership may consider a military strike to delay achievement of that capability. </w:t>
      </w:r>
      <w:r w:rsidRPr="00123F1E">
        <w:rPr>
          <w:b/>
          <w:bCs/>
          <w:u w:val="single"/>
        </w:rPr>
        <w:t>Hezbollah may also be tempted to apply its deterrent to Israeli actions in any renewed conflict with Palestinian groups or strike at Israel as it lays a claim to a greater regional role or to Jerusalem</w:t>
      </w:r>
      <w:r w:rsidRPr="00123F1E">
        <w:t xml:space="preserve">. The Threat </w:t>
      </w:r>
      <w:r w:rsidRPr="00123F1E">
        <w:rPr>
          <w:b/>
          <w:bCs/>
          <w:u w:val="single"/>
        </w:rPr>
        <w:t>The Hezbollah missile threat to Israel has expanded not only in quantity but also in quality. In recent years, the group's operational artillery reach has grown</w:t>
      </w:r>
      <w:r w:rsidRPr="00123F1E">
        <w:t>. Experts and analysts generally put the Hezbollah rocket force somewhere between 10,000 and 12,000 missiles.</w:t>
      </w:r>
      <w:bookmarkStart w:id="3" w:name="_ftnref3"/>
      <w:r w:rsidRPr="00123F1E">
        <w:fldChar w:fldCharType="begin"/>
      </w:r>
      <w:r w:rsidRPr="00123F1E">
        <w:instrText xml:space="preserve"> HYPERLINK "http://www.meforum.org/806/hezbollahs-strategic-threat-to-israel" \l "_ftn3" \o "" </w:instrText>
      </w:r>
      <w:r w:rsidRPr="00123F1E">
        <w:fldChar w:fldCharType="separate"/>
      </w:r>
      <w:r w:rsidRPr="00123F1E">
        <w:rPr>
          <w:rStyle w:val="Hyperlink"/>
        </w:rPr>
        <w:t>[3]</w:t>
      </w:r>
      <w:r w:rsidRPr="00123F1E">
        <w:fldChar w:fldCharType="end"/>
      </w:r>
      <w:bookmarkEnd w:id="3"/>
      <w:r w:rsidRPr="00123F1E">
        <w:t xml:space="preserve"> The heart of this arsenal remains rooted in Hezbollah's massive stocks—perhaps 7,000 to 8,000—of 107mm and 122mm </w:t>
      </w:r>
      <w:proofErr w:type="spellStart"/>
      <w:r w:rsidRPr="00123F1E">
        <w:t>Katyusha</w:t>
      </w:r>
      <w:proofErr w:type="spellEnd"/>
      <w:r w:rsidRPr="00123F1E">
        <w:t xml:space="preserve"> rockets, virtually all of which were supplied directly from existing Iranian army stocks.</w:t>
      </w:r>
      <w:bookmarkStart w:id="4" w:name="_ftnref4"/>
      <w:r w:rsidRPr="00123F1E">
        <w:fldChar w:fldCharType="begin"/>
      </w:r>
      <w:r w:rsidRPr="00123F1E">
        <w:instrText xml:space="preserve"> HYPERLINK "http://www.meforum.org/806/hezbollahs-strategic-threat-to-israel" \l "_ftn4" \o "" </w:instrText>
      </w:r>
      <w:r w:rsidRPr="00123F1E">
        <w:fldChar w:fldCharType="separate"/>
      </w:r>
      <w:r w:rsidRPr="00123F1E">
        <w:rPr>
          <w:rStyle w:val="Hyperlink"/>
        </w:rPr>
        <w:t>[4]</w:t>
      </w:r>
      <w:r w:rsidRPr="00123F1E">
        <w:fldChar w:fldCharType="end"/>
      </w:r>
      <w:bookmarkEnd w:id="4"/>
      <w:r w:rsidRPr="00123F1E">
        <w:t xml:space="preserve"> In the past, these were used to attack Israeli border towns and settlements. Hezbollah wields two variations of the 107mm rocket, one man-held while the other is fired from the approximately 144 </w:t>
      </w:r>
      <w:proofErr w:type="spellStart"/>
      <w:r w:rsidRPr="00123F1E">
        <w:t>Haseb</w:t>
      </w:r>
      <w:proofErr w:type="spellEnd"/>
      <w:r w:rsidRPr="00123F1E">
        <w:t xml:space="preserve">-type multi-barrel rocket launcher mobile systems provided to Hezbollah by Iran. The 107mm has a small payload and an effective range of just over 5 miles. Most of Hezbollah's more deadly 122mm rockets are man-portable, but the organization does field over 70 mobile Noor, </w:t>
      </w:r>
      <w:proofErr w:type="spellStart"/>
      <w:r w:rsidRPr="00123F1E">
        <w:t>Hadid</w:t>
      </w:r>
      <w:proofErr w:type="spellEnd"/>
      <w:r w:rsidRPr="00123F1E">
        <w:t>, and Awash multi-barrel rocket launcher systems which fire heavier rounds with warheads weighing over 100 pounds capable of reaching targets up to 20 miles away</w:t>
      </w:r>
      <w:r w:rsidRPr="00123F1E">
        <w:rPr>
          <w:b/>
          <w:bCs/>
          <w:u w:val="single"/>
        </w:rPr>
        <w:t>.</w:t>
      </w:r>
      <w:bookmarkStart w:id="5" w:name="_ftnref5"/>
      <w:r w:rsidRPr="00123F1E">
        <w:rPr>
          <w:b/>
          <w:bCs/>
          <w:u w:val="single"/>
        </w:rPr>
        <w:fldChar w:fldCharType="begin"/>
      </w:r>
      <w:r w:rsidRPr="00123F1E">
        <w:rPr>
          <w:b/>
          <w:bCs/>
          <w:u w:val="single"/>
        </w:rPr>
        <w:instrText xml:space="preserve"> HYPERLINK "http://www.meforum.org/806/hezbollahs-strategic-threat-to-israel" \l "_ftn5" \o "" </w:instrText>
      </w:r>
      <w:r w:rsidRPr="00123F1E">
        <w:rPr>
          <w:b/>
          <w:bCs/>
          <w:u w:val="single"/>
        </w:rPr>
        <w:fldChar w:fldCharType="separate"/>
      </w:r>
      <w:r w:rsidRPr="00123F1E">
        <w:rPr>
          <w:rStyle w:val="Hyperlink"/>
          <w:b/>
          <w:bCs/>
        </w:rPr>
        <w:t>[5]</w:t>
      </w:r>
      <w:r w:rsidRPr="00123F1E">
        <w:fldChar w:fldCharType="end"/>
      </w:r>
      <w:bookmarkEnd w:id="5"/>
      <w:r w:rsidRPr="00123F1E">
        <w:rPr>
          <w:b/>
          <w:bCs/>
          <w:u w:val="single"/>
        </w:rPr>
        <w:t xml:space="preserve"> Of far greater concern to Israel than these antiquated and relatively short-range projectiles are Hezbollah's growing stocks of Fajr-3 and Fajr-5 rockets. </w:t>
      </w:r>
      <w:r w:rsidRPr="00123F1E">
        <w:t>Iran began large-scale delivery of the Fajr-3 in 2000 and the Fajr-5 in 2002, with the approval of Syrian president Bashar al-Assad.</w:t>
      </w:r>
      <w:bookmarkStart w:id="6" w:name="_ftnref6"/>
      <w:r w:rsidRPr="00123F1E">
        <w:fldChar w:fldCharType="begin"/>
      </w:r>
      <w:r w:rsidRPr="00123F1E">
        <w:instrText xml:space="preserve"> HYPERLINK "http://www.meforum.org/806/hezbollahs-strategic-threat-to-israel" \l "_ftn6" \o "" </w:instrText>
      </w:r>
      <w:r w:rsidRPr="00123F1E">
        <w:fldChar w:fldCharType="separate"/>
      </w:r>
      <w:r w:rsidRPr="00123F1E">
        <w:rPr>
          <w:rStyle w:val="Hyperlink"/>
        </w:rPr>
        <w:t>[6]</w:t>
      </w:r>
      <w:r w:rsidRPr="00123F1E">
        <w:fldChar w:fldCharType="end"/>
      </w:r>
      <w:bookmarkEnd w:id="6"/>
      <w:r w:rsidRPr="00123F1E">
        <w:t xml:space="preserve"> Iranian cargo and passenger jets transport the weaponry from Iran to Damascus International Airport where they can be off-loaded by Hezbollah agents and members of the Iranian Revolutionary Guard Corps. The weapons are then trucked to the </w:t>
      </w:r>
      <w:proofErr w:type="spellStart"/>
      <w:r w:rsidRPr="00123F1E">
        <w:t>Bekaa</w:t>
      </w:r>
      <w:proofErr w:type="spellEnd"/>
      <w:r w:rsidRPr="00123F1E">
        <w:t xml:space="preserve"> Valley. Other reports suggest some Iranian cargo flights land at Beirut International Airport, providing Hezbollah with a more direct supply route although this process may have changed with the Syrian withdrawal from Lebanon and the change in Lebanese government.</w:t>
      </w:r>
      <w:bookmarkStart w:id="7" w:name="_ftnref7"/>
      <w:r w:rsidRPr="00123F1E">
        <w:fldChar w:fldCharType="begin"/>
      </w:r>
      <w:r w:rsidRPr="00123F1E">
        <w:instrText xml:space="preserve"> HYPERLINK "http://www.meforum.org/806/hezbollahs-strategic-threat-to-israel" \l "_ftn7" \o "" </w:instrText>
      </w:r>
      <w:r w:rsidRPr="00123F1E">
        <w:fldChar w:fldCharType="separate"/>
      </w:r>
      <w:r w:rsidRPr="00123F1E">
        <w:rPr>
          <w:rStyle w:val="Hyperlink"/>
        </w:rPr>
        <w:t>[7]</w:t>
      </w:r>
      <w:r w:rsidRPr="00123F1E">
        <w:fldChar w:fldCharType="end"/>
      </w:r>
      <w:bookmarkEnd w:id="7"/>
      <w:r w:rsidRPr="00123F1E">
        <w:t xml:space="preserve"> </w:t>
      </w:r>
      <w:r w:rsidRPr="00123F1E">
        <w:rPr>
          <w:b/>
          <w:bCs/>
          <w:u w:val="single"/>
        </w:rPr>
        <w:t xml:space="preserve">The </w:t>
      </w:r>
      <w:proofErr w:type="spellStart"/>
      <w:r w:rsidRPr="00123F1E">
        <w:rPr>
          <w:b/>
          <w:bCs/>
          <w:u w:val="single"/>
        </w:rPr>
        <w:t>Fajr</w:t>
      </w:r>
      <w:proofErr w:type="spellEnd"/>
      <w:r w:rsidRPr="00123F1E">
        <w:rPr>
          <w:b/>
          <w:bCs/>
          <w:u w:val="single"/>
        </w:rPr>
        <w:t>-type rocket represents a significant upgrade to any threat assessment of Hezbollah</w:t>
      </w:r>
      <w:r w:rsidRPr="00123F1E">
        <w:t xml:space="preserve">. Designed by Iran with aid from China and North Korea, both classes of weapons are fired from mobile launchers, including customized Japanese trucks, and carry 200 pound high-explosive payloads. The Fajr-3 has a range of 25 miles while its more powerful upgrade, the Fajr-5, has a range of 45 miles. Accordingly, the </w:t>
      </w:r>
      <w:proofErr w:type="spellStart"/>
      <w:r w:rsidRPr="00123F1E">
        <w:t>Fajr</w:t>
      </w:r>
      <w:proofErr w:type="spellEnd"/>
      <w:r w:rsidRPr="00123F1E">
        <w:t xml:space="preserve"> extends Hezbollah's strike range well beyond Haifa. While the number of </w:t>
      </w:r>
      <w:proofErr w:type="spellStart"/>
      <w:r w:rsidRPr="00123F1E">
        <w:t>Fajr</w:t>
      </w:r>
      <w:proofErr w:type="spellEnd"/>
      <w:r w:rsidRPr="00123F1E">
        <w:t xml:space="preserve"> missiles in Hezbollah's possession is unclear, Israeli estimates suggest an arsenal of at least several hundred.</w:t>
      </w:r>
      <w:bookmarkStart w:id="8" w:name="_ftnref8"/>
      <w:r w:rsidRPr="00123F1E">
        <w:fldChar w:fldCharType="begin"/>
      </w:r>
      <w:r w:rsidRPr="00123F1E">
        <w:instrText xml:space="preserve"> HYPERLINK "http://www.meforum.org/806/hezbollahs-strategic-threat-to-israel" \l "_ftn8" \o "" </w:instrText>
      </w:r>
      <w:r w:rsidRPr="00123F1E">
        <w:fldChar w:fldCharType="separate"/>
      </w:r>
      <w:r w:rsidRPr="00123F1E">
        <w:rPr>
          <w:rStyle w:val="Hyperlink"/>
        </w:rPr>
        <w:t>[8]</w:t>
      </w:r>
      <w:r w:rsidRPr="00123F1E">
        <w:fldChar w:fldCharType="end"/>
      </w:r>
      <w:bookmarkEnd w:id="8"/>
      <w:r w:rsidRPr="00123F1E">
        <w:t xml:space="preserve"> In addition, Hezbollah has an unknown number of other missiles such as Syrian reproductions of Soviet BM-27 220mm rocket systems, which also can carry a warhead of 220 pounds to a range between 30-45 miles. How Would Hezbollah Attack Israel</w:t>
      </w:r>
      <w:r w:rsidRPr="00123F1E">
        <w:rPr>
          <w:b/>
          <w:bCs/>
          <w:u w:val="single"/>
        </w:rPr>
        <w:t>? Hezbollah's augmented arsenal has transformed it, from an Israeli perspective, from a manageable border menace to a strategic threat</w:t>
      </w:r>
      <w:r w:rsidRPr="00123F1E">
        <w:t xml:space="preserve">. Traditionally, Israel's northern administrative region has borne the brunt of rocket attacks across the Lebanese frontier. First, Palestinian terrorists and, later, Hezbollah have launched shells and rockets into the towns and kibbutzim (collective farms and settlements) near the border. While disruptive, civilians living in Israel's northern regions have adjusted to the threat, keeping shelters well stocked and accessible. A concentrated barrage of 122mm rockets further south, for example, on a town like </w:t>
      </w:r>
      <w:proofErr w:type="spellStart"/>
      <w:r w:rsidRPr="00123F1E">
        <w:t>Safed</w:t>
      </w:r>
      <w:proofErr w:type="spellEnd"/>
      <w:r w:rsidRPr="00123F1E">
        <w:t xml:space="preserve">, could be far more destructive and render the town unable to function. Heavy damage would lead to breakdowns in regional power supply, communication, and transportation. Adding the </w:t>
      </w:r>
      <w:proofErr w:type="spellStart"/>
      <w:r w:rsidRPr="00123F1E">
        <w:t>Fajr</w:t>
      </w:r>
      <w:proofErr w:type="spellEnd"/>
      <w:r w:rsidRPr="00123F1E">
        <w:t xml:space="preserve"> rockets to the mix, however, raises the threat. </w:t>
      </w:r>
      <w:r w:rsidRPr="00123F1E">
        <w:rPr>
          <w:b/>
          <w:bCs/>
          <w:u w:val="single"/>
        </w:rPr>
        <w:t>Haifa, Israel's third largest city</w:t>
      </w:r>
      <w:r w:rsidRPr="00123F1E">
        <w:t xml:space="preserve"> with a population of some 270,000 </w:t>
      </w:r>
      <w:proofErr w:type="gramStart"/>
      <w:r w:rsidRPr="00123F1E">
        <w:t>people,</w:t>
      </w:r>
      <w:proofErr w:type="gramEnd"/>
      <w:r w:rsidRPr="00123F1E">
        <w:t xml:space="preserve"> </w:t>
      </w:r>
      <w:r w:rsidRPr="00123F1E">
        <w:rPr>
          <w:b/>
          <w:bCs/>
          <w:u w:val="single"/>
        </w:rPr>
        <w:t>now lies within Hezbollah range.</w:t>
      </w:r>
      <w:r w:rsidRPr="00123F1E">
        <w:t xml:space="preserve"> Even a modest barrage of 75 Fajr-5 rockets hitting the city would represent 15,000 pounds of high explosives detonating in the midst of a densely populated cosmopolitan area. </w:t>
      </w:r>
      <w:r w:rsidRPr="00123F1E">
        <w:rPr>
          <w:b/>
          <w:bCs/>
          <w:u w:val="single"/>
        </w:rPr>
        <w:t>The coastal cities</w:t>
      </w:r>
      <w:r w:rsidRPr="00123F1E">
        <w:t xml:space="preserve"> of Acre and </w:t>
      </w:r>
      <w:proofErr w:type="spellStart"/>
      <w:r w:rsidRPr="00123F1E">
        <w:t>Nahariya</w:t>
      </w:r>
      <w:proofErr w:type="spellEnd"/>
      <w:r w:rsidRPr="00123F1E">
        <w:t>—with populations of 55,000 and 41,000 respectively—</w:t>
      </w:r>
      <w:r w:rsidRPr="00123F1E">
        <w:rPr>
          <w:b/>
          <w:bCs/>
          <w:u w:val="single"/>
        </w:rPr>
        <w:t>might expect an even heavier assault due to Hezbollah's ability to target them with both the Fajr-3 and Fajr-5 models</w:t>
      </w:r>
      <w:r w:rsidRPr="00123F1E">
        <w:t xml:space="preserve">. While the </w:t>
      </w:r>
      <w:proofErr w:type="spellStart"/>
      <w:r w:rsidRPr="00123F1E">
        <w:t>Fajrs</w:t>
      </w:r>
      <w:proofErr w:type="spellEnd"/>
      <w:r w:rsidRPr="00123F1E">
        <w:t xml:space="preserve"> are not very precise—the sheer number of rockets at Hezbollah's disposal makes Israel vulnerable. </w:t>
      </w:r>
      <w:r w:rsidRPr="00123F1E">
        <w:rPr>
          <w:b/>
          <w:bCs/>
          <w:u w:val="single"/>
        </w:rPr>
        <w:t>Any Hezbollah barrage will not likely be random, however. The group's external intelligence service has concentrated recently on targets and trajectory algorithm selection</w:t>
      </w:r>
      <w:r w:rsidRPr="00123F1E">
        <w:t xml:space="preserve">. In January 2005, Israeli security detained Danish citizen </w:t>
      </w:r>
      <w:proofErr w:type="spellStart"/>
      <w:r w:rsidRPr="00123F1E">
        <w:t>Iyad</w:t>
      </w:r>
      <w:proofErr w:type="spellEnd"/>
      <w:r w:rsidRPr="00123F1E">
        <w:t xml:space="preserve"> ash-</w:t>
      </w:r>
      <w:proofErr w:type="spellStart"/>
      <w:r w:rsidRPr="00123F1E">
        <w:t>Shua</w:t>
      </w:r>
      <w:proofErr w:type="spellEnd"/>
      <w:r w:rsidRPr="00123F1E">
        <w:t xml:space="preserve"> after he was caught filming northern Israeli military installations on behalf of Hezbollah.</w:t>
      </w:r>
      <w:bookmarkStart w:id="9" w:name="_ftnref9"/>
      <w:r w:rsidRPr="00123F1E">
        <w:fldChar w:fldCharType="begin"/>
      </w:r>
      <w:r w:rsidRPr="00123F1E">
        <w:instrText xml:space="preserve"> HYPERLINK "http://www.meforum.org/806/hezbollahs-strategic-threat-to-israel" \l "_ftn9" \o "" </w:instrText>
      </w:r>
      <w:r w:rsidRPr="00123F1E">
        <w:fldChar w:fldCharType="separate"/>
      </w:r>
      <w:r w:rsidRPr="00123F1E">
        <w:rPr>
          <w:rStyle w:val="Hyperlink"/>
        </w:rPr>
        <w:t>[9]</w:t>
      </w:r>
      <w:r w:rsidRPr="00123F1E">
        <w:fldChar w:fldCharType="end"/>
      </w:r>
      <w:bookmarkEnd w:id="9"/>
      <w:r w:rsidRPr="00123F1E">
        <w:t xml:space="preserve"> The arrests of other Hezbollah agents have indicated the group's special interest in fuel refineries and military bases around Haifa. Moreover, Hezbollah no longer depends exclusively on human intelligence. The group now has access to Iranian-designed and controlled </w:t>
      </w:r>
      <w:proofErr w:type="spellStart"/>
      <w:r w:rsidRPr="00123F1E">
        <w:t>Mirsad</w:t>
      </w:r>
      <w:proofErr w:type="spellEnd"/>
      <w:r w:rsidRPr="00123F1E">
        <w:t xml:space="preserve"> One unmanned aerial vehicles. While crude and rudimentary, the </w:t>
      </w:r>
      <w:proofErr w:type="spellStart"/>
      <w:r w:rsidRPr="00123F1E">
        <w:t>Mirsad</w:t>
      </w:r>
      <w:proofErr w:type="spellEnd"/>
      <w:r w:rsidRPr="00123F1E">
        <w:t xml:space="preserve"> is able to transmit live video footage, a capability instrumental in scouting targets that were previously inaccessible to Hezbollah human intelligence agents.</w:t>
      </w:r>
      <w:bookmarkStart w:id="10" w:name="_ftnref10"/>
      <w:r w:rsidRPr="00123F1E">
        <w:fldChar w:fldCharType="begin"/>
      </w:r>
      <w:r w:rsidRPr="00123F1E">
        <w:instrText xml:space="preserve"> HYPERLINK "http://www.meforum.org/806/hezbollahs-strategic-threat-to-israel" \l "_ftn10" \o "" </w:instrText>
      </w:r>
      <w:r w:rsidRPr="00123F1E">
        <w:fldChar w:fldCharType="separate"/>
      </w:r>
      <w:r w:rsidRPr="00123F1E">
        <w:rPr>
          <w:rStyle w:val="Hyperlink"/>
        </w:rPr>
        <w:t>[10]</w:t>
      </w:r>
      <w:r w:rsidRPr="00123F1E">
        <w:fldChar w:fldCharType="end"/>
      </w:r>
      <w:bookmarkEnd w:id="10"/>
      <w:r w:rsidRPr="00123F1E">
        <w:t xml:space="preserve"> In addition to the </w:t>
      </w:r>
      <w:proofErr w:type="spellStart"/>
      <w:r w:rsidRPr="00123F1E">
        <w:t>Mirsad</w:t>
      </w:r>
      <w:proofErr w:type="spellEnd"/>
      <w:r w:rsidRPr="00123F1E">
        <w:t xml:space="preserve">, </w:t>
      </w:r>
      <w:r w:rsidRPr="00123F1E">
        <w:rPr>
          <w:b/>
          <w:bCs/>
          <w:u w:val="single"/>
        </w:rPr>
        <w:t>Hezbollah planners now have access to commercially available, high-resolution satellite photographs and open-source geographical imagery</w:t>
      </w:r>
      <w:r w:rsidRPr="00123F1E">
        <w:t xml:space="preserve"> offered by companies such as </w:t>
      </w:r>
      <w:proofErr w:type="spellStart"/>
      <w:r w:rsidRPr="00123F1E">
        <w:t>GlobeXplorer</w:t>
      </w:r>
      <w:proofErr w:type="spellEnd"/>
      <w:r w:rsidRPr="00123F1E">
        <w:t xml:space="preserve"> and Google. </w:t>
      </w:r>
      <w:r w:rsidRPr="00123F1E">
        <w:rPr>
          <w:b/>
          <w:bCs/>
          <w:u w:val="single"/>
        </w:rPr>
        <w:t>These may enhance Hezbollah's targeting ability.</w:t>
      </w:r>
    </w:p>
    <w:p w14:paraId="24022D1A" w14:textId="77777777" w:rsidR="00AD19E5" w:rsidRPr="00123F1E" w:rsidRDefault="00AD19E5" w:rsidP="00AD19E5"/>
    <w:p w14:paraId="02890003" w14:textId="77777777" w:rsidR="00AD19E5" w:rsidRPr="00123F1E" w:rsidRDefault="00AD19E5" w:rsidP="00AD19E5">
      <w:pPr>
        <w:rPr>
          <w:b/>
          <w:bCs/>
          <w:iCs/>
        </w:rPr>
      </w:pPr>
      <w:r w:rsidRPr="00123F1E">
        <w:rPr>
          <w:b/>
          <w:bCs/>
          <w:iCs/>
        </w:rPr>
        <w:t>A terrorist attack against Israel would escalate to global nuclear war</w:t>
      </w:r>
    </w:p>
    <w:p w14:paraId="5CD22417" w14:textId="77777777" w:rsidR="00AD19E5" w:rsidRPr="00123F1E" w:rsidRDefault="00AD19E5" w:rsidP="00AD19E5">
      <w:pPr>
        <w:rPr>
          <w:b/>
          <w:bCs/>
        </w:rPr>
      </w:pPr>
      <w:r w:rsidRPr="00123F1E">
        <w:rPr>
          <w:b/>
          <w:bCs/>
        </w:rPr>
        <w:t>Morgan in 2009</w:t>
      </w:r>
    </w:p>
    <w:p w14:paraId="04BF7E9F" w14:textId="77777777" w:rsidR="00AD19E5" w:rsidRPr="00123F1E" w:rsidRDefault="00AD19E5" w:rsidP="00AD19E5">
      <w:r w:rsidRPr="00123F1E">
        <w:t xml:space="preserve">(Dennis Ray, Professor of Foreign Studies at </w:t>
      </w:r>
      <w:proofErr w:type="spellStart"/>
      <w:r w:rsidRPr="00123F1E">
        <w:t>Hankuk</w:t>
      </w:r>
      <w:proofErr w:type="spellEnd"/>
      <w:r w:rsidRPr="00123F1E">
        <w:t xml:space="preserve"> University, December, “World on fire: two scenarios of the destruction of human civilization and possible extinction of the human race” Futures, </w:t>
      </w:r>
      <w:proofErr w:type="spellStart"/>
      <w:r w:rsidRPr="00123F1E">
        <w:t>Vol</w:t>
      </w:r>
      <w:proofErr w:type="spellEnd"/>
      <w:r w:rsidRPr="00123F1E">
        <w:t xml:space="preserve"> 41 Issue 10, p 683-693, </w:t>
      </w:r>
      <w:proofErr w:type="spellStart"/>
      <w:r w:rsidRPr="00123F1E">
        <w:t>ScienceDirect</w:t>
      </w:r>
      <w:proofErr w:type="spellEnd"/>
      <w:r w:rsidRPr="00123F1E">
        <w:t>) MG</w:t>
      </w:r>
    </w:p>
    <w:p w14:paraId="41695255" w14:textId="77777777" w:rsidR="00AD19E5" w:rsidRPr="00123F1E" w:rsidRDefault="00AD19E5" w:rsidP="00AD19E5">
      <w:pPr>
        <w:rPr>
          <w:bCs/>
        </w:rPr>
      </w:pPr>
      <w:r w:rsidRPr="00123F1E">
        <w:rPr>
          <w:bCs/>
        </w:rPr>
        <w:t>In a remarkable website on nuclear war, Carol Moore asks the question "Is Nuclear War Inevitable??" [10]</w:t>
      </w:r>
      <w:proofErr w:type="gramStart"/>
      <w:r w:rsidRPr="00123F1E">
        <w:rPr>
          <w:bCs/>
        </w:rPr>
        <w:t>.4</w:t>
      </w:r>
      <w:proofErr w:type="gramEnd"/>
      <w:r w:rsidRPr="00123F1E">
        <w:rPr>
          <w:bCs/>
        </w:rPr>
        <w:t xml:space="preserve"> In Section 1, Moore points out what most </w:t>
      </w:r>
      <w:r w:rsidRPr="00123F1E">
        <w:rPr>
          <w:b/>
          <w:u w:val="single"/>
        </w:rPr>
        <w:t xml:space="preserve">terrorists </w:t>
      </w:r>
      <w:r w:rsidRPr="00123F1E">
        <w:rPr>
          <w:bCs/>
        </w:rPr>
        <w:t xml:space="preserve">obviously </w:t>
      </w:r>
      <w:r w:rsidRPr="00123F1E">
        <w:rPr>
          <w:b/>
          <w:u w:val="single"/>
        </w:rPr>
        <w:t>already know</w:t>
      </w:r>
      <w:r w:rsidRPr="00123F1E">
        <w:rPr>
          <w:bCs/>
        </w:rPr>
        <w:t xml:space="preserve"> about the nuclear tensions between powerful countries. No doubt, they've figured out that </w:t>
      </w:r>
      <w:r w:rsidRPr="00123F1E">
        <w:rPr>
          <w:b/>
          <w:u w:val="single"/>
        </w:rPr>
        <w:t>the best way to escalate these tensions into nuclear war is to set off a nuclear exchange</w:t>
      </w:r>
      <w:r w:rsidRPr="00123F1E">
        <w:rPr>
          <w:bCs/>
        </w:rPr>
        <w:t xml:space="preserve">. As Moore points out, </w:t>
      </w:r>
      <w:r w:rsidRPr="00123F1E">
        <w:rPr>
          <w:b/>
          <w:u w:val="single"/>
        </w:rPr>
        <w:t>all that militant terrorists would have to do is get their hands on one small nuclear bomb and explode it on either Moscow or Israel. Because of the Russian "dead hand" system, "where regional nuclear commanders would be given full powers should Moscow be destroyed," it is likely that any attack would be blamed on the United States</w:t>
      </w:r>
      <w:r w:rsidRPr="00123F1E">
        <w:rPr>
          <w:bCs/>
        </w:rPr>
        <w:t xml:space="preserve">" [10]. </w:t>
      </w:r>
      <w:r w:rsidRPr="00123F1E">
        <w:rPr>
          <w:b/>
          <w:u w:val="single"/>
        </w:rPr>
        <w:t>Israeli leaders and Zionist supporters have, likewise, stated for years that if Israel were to suffer a nuclear attack</w:t>
      </w:r>
      <w:r w:rsidRPr="00123F1E">
        <w:rPr>
          <w:bCs/>
        </w:rPr>
        <w:t xml:space="preserve">, whether from terrorists or a nation state, </w:t>
      </w:r>
      <w:r w:rsidRPr="00123F1E">
        <w:rPr>
          <w:b/>
          <w:u w:val="single"/>
        </w:rPr>
        <w:t xml:space="preserve">it would retaliate with the suicidal "Samson option" against all major Muslim cities in the Middle East. Furthermore, the Israeli Samson option would also include attacks on Russia and even "anti-Semitic" European cities </w:t>
      </w:r>
      <w:r w:rsidRPr="00123F1E">
        <w:rPr>
          <w:bCs/>
        </w:rPr>
        <w:t xml:space="preserve">[10]. In that case, of course, </w:t>
      </w:r>
      <w:r w:rsidRPr="00123F1E">
        <w:rPr>
          <w:b/>
          <w:u w:val="single"/>
        </w:rPr>
        <w:t>Russia would retaliate, and the U.S. would then retaliate against Russia. China would probably be involved as well, as thousands, if not tens of thousands, of nuclear warheads, many of them much more powerful than those used at Hiroshima and Nagasaki, would rain upon most of the major cities in the Northern Hemisphere. Afterwards</w:t>
      </w:r>
      <w:r w:rsidRPr="00123F1E">
        <w:rPr>
          <w:bCs/>
        </w:rPr>
        <w:t xml:space="preserve">, for years to come, </w:t>
      </w:r>
      <w:r w:rsidRPr="00123F1E">
        <w:rPr>
          <w:b/>
          <w:u w:val="single"/>
        </w:rPr>
        <w:t>massive radioactive clouds would drift throughout the Earth in the nuclear fallout, bringing death or else radiation disease that would be genetically transmitted to future generations in a nuclear winter that could last as long as a 100 years, t</w:t>
      </w:r>
      <w:r w:rsidRPr="00123F1E">
        <w:rPr>
          <w:bCs/>
        </w:rPr>
        <w:t>aking a savage toll upon the environment and fragile ecosphere as well.</w:t>
      </w:r>
    </w:p>
    <w:p w14:paraId="0088660B" w14:textId="77777777" w:rsidR="00AD19E5" w:rsidRPr="00123F1E" w:rsidRDefault="00AD19E5" w:rsidP="00AD19E5"/>
    <w:p w14:paraId="0BBF5B56" w14:textId="77777777" w:rsidR="00AD19E5" w:rsidRDefault="00AD19E5" w:rsidP="00AD19E5"/>
    <w:p w14:paraId="07A3056A" w14:textId="77777777" w:rsidR="00AD19E5" w:rsidRDefault="00AD19E5" w:rsidP="00E4288E"/>
    <w:p w14:paraId="68E43B44" w14:textId="03EC8F72" w:rsidR="00350EB7" w:rsidRPr="00AF392A" w:rsidRDefault="00350EB7" w:rsidP="00350EB7">
      <w:pPr>
        <w:pStyle w:val="Heading2"/>
      </w:pPr>
      <w:r>
        <w:t>Russia Advantage</w:t>
      </w:r>
    </w:p>
    <w:p w14:paraId="16C292A5" w14:textId="149A70F8" w:rsidR="00350EB7" w:rsidRDefault="00350EB7" w:rsidP="00350EB7">
      <w:pPr>
        <w:pStyle w:val="Heading3"/>
      </w:pPr>
      <w:r>
        <w:t>Russia Influence Bad</w:t>
      </w:r>
    </w:p>
    <w:p w14:paraId="41808FD8" w14:textId="77777777" w:rsidR="00350EB7" w:rsidRPr="003F75DF" w:rsidRDefault="00350EB7" w:rsidP="00350EB7">
      <w:pPr>
        <w:pStyle w:val="Heading4"/>
        <w:rPr>
          <w:rStyle w:val="StyleBoldUnderline"/>
        </w:rPr>
      </w:pPr>
      <w:r>
        <w:t xml:space="preserve">Russia is </w:t>
      </w:r>
      <w:r w:rsidRPr="00AD58C9">
        <w:t>using economic contacts in Latin America to establish geopolitical dominance and challenge U.S. hegemony</w:t>
      </w:r>
    </w:p>
    <w:p w14:paraId="7C1B2B61" w14:textId="77777777" w:rsidR="00350EB7" w:rsidRDefault="00350EB7" w:rsidP="00350EB7">
      <w:r w:rsidRPr="00FF2896">
        <w:rPr>
          <w:rStyle w:val="StyleStyleBold12pt"/>
        </w:rPr>
        <w:t>Blank, 10</w:t>
      </w:r>
      <w:r>
        <w:t xml:space="preserve"> (</w:t>
      </w:r>
      <w:r w:rsidRPr="00AD58C9">
        <w:rPr>
          <w:sz w:val="20"/>
          <w:szCs w:val="20"/>
        </w:rPr>
        <w:t xml:space="preserve">Research Professor of National Security Affairs Strategic Studies Institute U.S. Army War College (4/13/2010, Stephen J., “Russia and Latin America: Motives and Consequences,” </w:t>
      </w:r>
      <w:hyperlink r:id="rId34" w:history="1">
        <w:r w:rsidRPr="00AD58C9">
          <w:rPr>
            <w:rStyle w:val="Hyperlink"/>
            <w:sz w:val="20"/>
            <w:szCs w:val="20"/>
          </w:rPr>
          <w:t>https://umshare.miami.edu/web/wda/hemisphericpolicy/Blank_miamirussia_04-13-10.pdf</w:t>
        </w:r>
      </w:hyperlink>
      <w:r w:rsidRPr="00AD58C9">
        <w:rPr>
          <w:sz w:val="20"/>
          <w:szCs w:val="20"/>
        </w:rPr>
        <w:t>, JMP)</w:t>
      </w:r>
    </w:p>
    <w:p w14:paraId="395C273E" w14:textId="77777777" w:rsidR="00350EB7" w:rsidRDefault="00350EB7" w:rsidP="00350EB7"/>
    <w:p w14:paraId="1F5A4ADE" w14:textId="77777777" w:rsidR="00350EB7" w:rsidRDefault="00350EB7" w:rsidP="00350EB7">
      <w:pPr>
        <w:rPr>
          <w:sz w:val="16"/>
        </w:rPr>
      </w:pPr>
      <w:r w:rsidRPr="00AD58C9">
        <w:rPr>
          <w:sz w:val="16"/>
        </w:rPr>
        <w:t xml:space="preserve">However, </w:t>
      </w:r>
      <w:r w:rsidRPr="00047485">
        <w:rPr>
          <w:rStyle w:val="StyleBoldUnderline"/>
        </w:rPr>
        <w:t>none of the expanding economic ties should disguise Moscow’s fundamentally geostrategic orientation</w:t>
      </w:r>
      <w:r w:rsidRPr="00AD58C9">
        <w:rPr>
          <w:sz w:val="16"/>
        </w:rPr>
        <w:t xml:space="preserve">. </w:t>
      </w:r>
      <w:proofErr w:type="spellStart"/>
      <w:r w:rsidRPr="00047485">
        <w:rPr>
          <w:rStyle w:val="StyleBoldUnderline"/>
        </w:rPr>
        <w:t>Medvedev</w:t>
      </w:r>
      <w:proofErr w:type="spellEnd"/>
      <w:r w:rsidRPr="00047485">
        <w:rPr>
          <w:rStyle w:val="StyleBoldUnderline"/>
        </w:rPr>
        <w:t xml:space="preserve"> wants the BRIC countries</w:t>
      </w:r>
      <w:r w:rsidRPr="00AD58C9">
        <w:rPr>
          <w:sz w:val="16"/>
        </w:rPr>
        <w:t xml:space="preserve"> (Brazil, Russia, India and China) to </w:t>
      </w:r>
      <w:r w:rsidRPr="00047485">
        <w:rPr>
          <w:rStyle w:val="StyleBoldUnderline"/>
        </w:rPr>
        <w:t xml:space="preserve">bring about a genuine </w:t>
      </w:r>
      <w:proofErr w:type="spellStart"/>
      <w:r w:rsidRPr="00047485">
        <w:rPr>
          <w:rStyle w:val="StyleBoldUnderline"/>
        </w:rPr>
        <w:t>multipolarity</w:t>
      </w:r>
      <w:proofErr w:type="spellEnd"/>
      <w:r w:rsidRPr="00047485">
        <w:rPr>
          <w:rStyle w:val="StyleBoldUnderline"/>
        </w:rPr>
        <w:t xml:space="preserve"> and </w:t>
      </w:r>
      <w:r w:rsidRPr="00932BF7">
        <w:rPr>
          <w:rStyle w:val="Emphasis"/>
        </w:rPr>
        <w:t>weaken U.S. hegemony</w:t>
      </w:r>
      <w:r w:rsidRPr="00047485">
        <w:rPr>
          <w:rStyle w:val="StyleBoldUnderline"/>
        </w:rPr>
        <w:t xml:space="preserve"> in international financial institutions and the </w:t>
      </w:r>
      <w:r w:rsidRPr="00047485">
        <w:rPr>
          <w:rStyle w:val="Emphasis"/>
        </w:rPr>
        <w:t>global economic order</w:t>
      </w:r>
      <w:r w:rsidRPr="00AD58C9">
        <w:rPr>
          <w:sz w:val="16"/>
        </w:rPr>
        <w:t xml:space="preserve">.54 He and Argentina’s President Cristina Kirchner advocated reforming international financial institutions, a major thrust of recent Russian foreign policy, and </w:t>
      </w:r>
      <w:proofErr w:type="spellStart"/>
      <w:r w:rsidRPr="00AD58C9">
        <w:rPr>
          <w:sz w:val="16"/>
        </w:rPr>
        <w:t>Medvedev</w:t>
      </w:r>
      <w:proofErr w:type="spellEnd"/>
      <w:r w:rsidRPr="00AD58C9">
        <w:rPr>
          <w:sz w:val="16"/>
        </w:rPr>
        <w:t xml:space="preserve"> urged Argentina to recognize Russia as a market economy.55 </w:t>
      </w:r>
      <w:proofErr w:type="spellStart"/>
      <w:r w:rsidRPr="00AD58C9">
        <w:rPr>
          <w:sz w:val="16"/>
        </w:rPr>
        <w:t>Medvedev</w:t>
      </w:r>
      <w:proofErr w:type="spellEnd"/>
      <w:r w:rsidRPr="00AD58C9">
        <w:rPr>
          <w:sz w:val="16"/>
        </w:rPr>
        <w:t xml:space="preserve"> and subordinate officials have also urged Brazil to coordinate foreign policy with Russia to foster the multipolar world.56 Indeed, in 2006, </w:t>
      </w:r>
      <w:r w:rsidRPr="00932BF7">
        <w:rPr>
          <w:rStyle w:val="StyleBoldUnderline"/>
        </w:rPr>
        <w:t>then-Prime Minister</w:t>
      </w:r>
      <w:r w:rsidRPr="00AD58C9">
        <w:rPr>
          <w:sz w:val="16"/>
        </w:rPr>
        <w:t xml:space="preserve"> Mikhail </w:t>
      </w:r>
      <w:proofErr w:type="spellStart"/>
      <w:r w:rsidRPr="00932BF7">
        <w:rPr>
          <w:rStyle w:val="StyleBoldUnderline"/>
        </w:rPr>
        <w:t>Fradkov</w:t>
      </w:r>
      <w:proofErr w:type="spellEnd"/>
      <w:r w:rsidRPr="00932BF7">
        <w:rPr>
          <w:rStyle w:val="StyleBoldUnderline"/>
        </w:rPr>
        <w:t xml:space="preserve"> openly admitted that successful business contacts are crucial to Russia’s geopolitical cooperation with other governments when he said, “I would not set higher targets for geopolitical relations without making a success in the economy first.”</w:t>
      </w:r>
      <w:r w:rsidRPr="00AD58C9">
        <w:rPr>
          <w:sz w:val="16"/>
        </w:rPr>
        <w:t xml:space="preserve">57 Similarly, </w:t>
      </w:r>
      <w:proofErr w:type="spellStart"/>
      <w:r w:rsidRPr="00AD58C9">
        <w:rPr>
          <w:sz w:val="16"/>
        </w:rPr>
        <w:t>Medvedev</w:t>
      </w:r>
      <w:proofErr w:type="spellEnd"/>
      <w:r w:rsidRPr="00AD58C9">
        <w:rPr>
          <w:sz w:val="16"/>
        </w:rPr>
        <w:t xml:space="preserve"> conceded that his own trip to Latin America was prompted by serious geopolitical reasons.58 Venezuela and Cuba </w:t>
      </w:r>
      <w:r w:rsidRPr="004B3CE6">
        <w:rPr>
          <w:rStyle w:val="StyleBoldUnderline"/>
        </w:rPr>
        <w:t xml:space="preserve">The dominance of geopolitics emerges quite strongly in Russian foreign policy towards its main partners in Latin </w:t>
      </w:r>
      <w:r w:rsidRPr="003F75DF">
        <w:rPr>
          <w:rStyle w:val="StyleBoldUnderline"/>
        </w:rPr>
        <w:t xml:space="preserve">America, Venezuela and Cuba. Russia’s interests are </w:t>
      </w:r>
      <w:r w:rsidRPr="00FD426F">
        <w:rPr>
          <w:rStyle w:val="Emphasis"/>
        </w:rPr>
        <w:t>fundamentally geostrategic</w:t>
      </w:r>
      <w:r w:rsidRPr="003F75DF">
        <w:rPr>
          <w:rStyle w:val="StyleBoldUnderline"/>
        </w:rPr>
        <w:t>, not economic</w:t>
      </w:r>
      <w:r w:rsidRPr="00AD58C9">
        <w:rPr>
          <w:sz w:val="16"/>
        </w:rPr>
        <w:t xml:space="preserve">, and no Latin economy save perhaps Brazil can offer Russia much tangible benefit. Therefore, geopolitical and strategic aims outweigh economic interaction with these states. For example, the BBC reported that </w:t>
      </w:r>
      <w:proofErr w:type="spellStart"/>
      <w:r w:rsidRPr="00AD58C9">
        <w:rPr>
          <w:sz w:val="16"/>
        </w:rPr>
        <w:t>Patrushev</w:t>
      </w:r>
      <w:proofErr w:type="spellEnd"/>
      <w:r w:rsidRPr="00AD58C9">
        <w:rPr>
          <w:sz w:val="16"/>
        </w:rPr>
        <w:t xml:space="preserve"> told Ecuador’s government that Russia wanted to collaborate with its intelligence agency, “to expand Moscow’s influence in Latin America.” 59 Moscow also signed an agreement to sell Ecuador weapons.60 </w:t>
      </w:r>
      <w:proofErr w:type="gramStart"/>
      <w:r w:rsidRPr="00AD58C9">
        <w:rPr>
          <w:sz w:val="16"/>
        </w:rPr>
        <w:t>Most</w:t>
      </w:r>
      <w:proofErr w:type="gramEnd"/>
      <w:r w:rsidRPr="00AD58C9">
        <w:rPr>
          <w:sz w:val="16"/>
        </w:rPr>
        <w:t xml:space="preserve"> probably Russia wants to link Ecuador and Venezuela with Russian weapons and intelligence support against Colombia. Since they are both antagonistic to Colombia, they can then support the Revolutionary Armed Forces of Colombia (FARC), threaten a U.S. ally and seek to pin Washington down in another dirty war.61 Chávez’s open support of the FARC with Russian weapons strongly suggests that Moscow knows all about his efforts and approves of them. The case of Viktor Bout, the notorious arms dealer who enjoys protection from Russia’s government, reinforces this analysis. In 2008 Bout was arrested in Thailand for offering to deliver weapons to the FARC as part of a sting organized by the United States. It may not be coincidental that Bout’s offers coincide with Russian support for Chávez’s latest clash with Colombia.62 Once Bout was arrested and obliged to undergo an extradition hearing, Moscow brought immense pressure to bear upon Bangkok so that he would not be extradited to the United States and forced to name names, dates, places and people.63 </w:t>
      </w:r>
      <w:r w:rsidRPr="00FD426F">
        <w:rPr>
          <w:rStyle w:val="StyleBoldUnderline"/>
        </w:rPr>
        <w:t>Undoubtedly, Moscow also fully recognizes Chávez’s conversion of Venezuela into a critical transshipment center for narcotics from both Latin America and West Africa, his support for insurgencies and terrorists throughout Latin America and his expansionist and revolutionary dreams about Colombia, and seeks to exploit those factors for its own anti-American purposes.</w:t>
      </w:r>
      <w:r w:rsidRPr="00AD58C9">
        <w:rPr>
          <w:sz w:val="16"/>
        </w:rPr>
        <w:t>64 Therefore one must treat reports of actual or forthcoming Russian agreements with Nicaragua and Venezuela on counter-drug cooperation with great wariness, as they could be smokescreens for Moscow’s conscious support for drug running into America, Europe and Latin America.65 Indeed, reports from 2003 point to Russian criminal penetration of Mexico’s narcotics gangs.66 More recently, in early 2009, a Russian and a Cuban citizen were both arrested for drug smuggling in Yucatán.67</w:t>
      </w:r>
      <w:r>
        <w:rPr>
          <w:b/>
          <w:bCs/>
          <w:u w:val="single"/>
        </w:rPr>
        <w:t xml:space="preserve"> </w:t>
      </w:r>
      <w:r w:rsidRPr="00AD58C9">
        <w:rPr>
          <w:sz w:val="16"/>
        </w:rPr>
        <w:t>Simultaneously, Russia openly wants to increase cooperation among the BRIC members’ intelligence services and Latin America in general. Clearly Moscow wants to establish permanent roots in Latin America and use those contacts as bases for political influence to support those states and potential insurgent movements against the United States. 68 These are only some of the reasons why Moscow’s arms sales to Venezuela, and projected sales to Cuba, are perhaps the only truly dangerous aspects of its policies in Latin America. These sales aim to give Chávez much of what he needs to foment his Bolivarian Revolution throughout Latin America, since Chávez is running or selling weapons to insurgents and left-wing regimes all over the region, and second, because these weapons make no sense unless he is planning an arms race in Latin America. Chilean, Colombian and especially Brazilian reports all raise the alarm about the $5.4 billion in Russian arms sales to Venezuela. These reports raise the specter of Venezuela “detonating” a continental arms race, acquiring the largest Latin American fleet due to its purchase of submarines, the comprehensive arming of Venezuela’s army, fleet and air forces with huge arms purchases, and the acquisition of hundreds of thousands of Kalashnikovs, and an ammunition factory. These reports also point out that since 2003, if not earlier, these automatic rifles and ammunition have migrated from Venezuela to the FARC. This causes great fear that Russian arms will underwrite armed insurgencies and drug running (submarines being excellently equipped for that purpose, as well as to defend Venezuela’s coastline from nonexistent threats)</w:t>
      </w:r>
      <w:proofErr w:type="gramStart"/>
      <w:r w:rsidRPr="00AD58C9">
        <w:rPr>
          <w:sz w:val="16"/>
        </w:rPr>
        <w:t>.69</w:t>
      </w:r>
      <w:proofErr w:type="gramEnd"/>
      <w:r w:rsidRPr="00AD58C9">
        <w:rPr>
          <w:sz w:val="16"/>
        </w:rPr>
        <w:t xml:space="preserve"> </w:t>
      </w:r>
      <w:r w:rsidRPr="006B62A1">
        <w:rPr>
          <w:rStyle w:val="StyleBoldUnderline"/>
        </w:rPr>
        <w:t>The sheer scale of ongoing Russian arms sales to Venezuela since 2004 justifies these alarms, as they make no strategic sense given the absence of any U.S. or other military threat.</w:t>
      </w:r>
      <w:r w:rsidRPr="00AD58C9">
        <w:rPr>
          <w:sz w:val="16"/>
        </w:rPr>
        <w:t xml:space="preserve"> Even Chávez knows this, for he claims that the air defense missiles he ordered are meant to protect oil derricks</w:t>
      </w:r>
      <w:proofErr w:type="gramStart"/>
      <w:r w:rsidRPr="00AD58C9">
        <w:rPr>
          <w:sz w:val="16"/>
        </w:rPr>
        <w:t>!70</w:t>
      </w:r>
      <w:proofErr w:type="gramEnd"/>
      <w:r w:rsidRPr="00AD58C9">
        <w:rPr>
          <w:sz w:val="16"/>
        </w:rPr>
        <w:t xml:space="preserve"> Therefore there are purposes beyond the legitimate defense of Venezuela for these weapons. </w:t>
      </w:r>
      <w:r w:rsidRPr="00323FC7">
        <w:rPr>
          <w:rStyle w:val="StyleBoldUnderline"/>
        </w:rPr>
        <w:t>Moscow has sold Venezuela $5.4 billion in weapons since 2004</w:t>
      </w:r>
      <w:r w:rsidRPr="00AD58C9">
        <w:rPr>
          <w:sz w:val="16"/>
        </w:rPr>
        <w:t xml:space="preserve">. Those systems include 24 Su-30 fighters, 100,000 Kalashnikov AK-47 rifles, </w:t>
      </w:r>
      <w:proofErr w:type="gramStart"/>
      <w:r w:rsidRPr="00AD58C9">
        <w:rPr>
          <w:sz w:val="16"/>
        </w:rPr>
        <w:t>Ak</w:t>
      </w:r>
      <w:proofErr w:type="gramEnd"/>
      <w:r w:rsidRPr="00AD58C9">
        <w:rPr>
          <w:sz w:val="16"/>
        </w:rPr>
        <w:t xml:space="preserve">-103 assault rifles, BMP-3 infantry fighting vehicles. Venezuela also bought 53 Mi-17V-s and Mi-35M helicopters. In addition, Russia has helped develop factories in Venezuela that can make parts for the rifles, their ammunition and the fighters, with an announced goal of producing 50,000 rifles a year. Venezuela plans to buy 12 Il-76 and Il-78 tankers and cargo aircraft, or possibly 96-300 military transport planes, Tor-M1 anti-air missiles, a fifth generation anti-air system equally effective against planes, helicopters, UAVs, cruise missiles and high precision missiles, and </w:t>
      </w:r>
      <w:proofErr w:type="spellStart"/>
      <w:r w:rsidRPr="00AD58C9">
        <w:rPr>
          <w:sz w:val="16"/>
        </w:rPr>
        <w:t>Igla</w:t>
      </w:r>
      <w:proofErr w:type="spellEnd"/>
      <w:r w:rsidRPr="00AD58C9">
        <w:rPr>
          <w:sz w:val="16"/>
        </w:rPr>
        <w:t xml:space="preserve">-S portable SAM systems. In September 2009, Moscow advanced Caracas a $2 billion credit to buy more arms: 92 T-72 main battle tanks, </w:t>
      </w:r>
      <w:proofErr w:type="spellStart"/>
      <w:r w:rsidRPr="00AD58C9">
        <w:rPr>
          <w:sz w:val="16"/>
        </w:rPr>
        <w:t>Smerch</w:t>
      </w:r>
      <w:proofErr w:type="spellEnd"/>
      <w:r w:rsidRPr="00AD58C9">
        <w:rPr>
          <w:sz w:val="16"/>
        </w:rPr>
        <w:t xml:space="preserve"> rocket artillery systems, and the </w:t>
      </w:r>
      <w:proofErr w:type="spellStart"/>
      <w:r w:rsidRPr="00AD58C9">
        <w:rPr>
          <w:sz w:val="16"/>
        </w:rPr>
        <w:t>Antey</w:t>
      </w:r>
      <w:proofErr w:type="spellEnd"/>
      <w:r w:rsidRPr="00AD58C9">
        <w:rPr>
          <w:sz w:val="16"/>
        </w:rPr>
        <w:t xml:space="preserve"> 2500 anti-ballistic missile system.71 Other Russian defense sources said that the tank deal could be expanded to include three diesel-powered submarines “Kilo” class, combat helicopters Mi-28 and armored infantry vehicles BMP-3.72 Venezuela also seeks Mi-28n Hunter high-attack helicopters and is discussing the possible purchase of submarines.73 </w:t>
      </w:r>
      <w:r w:rsidRPr="009061C9">
        <w:rPr>
          <w:rStyle w:val="StyleBoldUnderline"/>
        </w:rPr>
        <w:t>There were also earlier discussions about selling project 636 submarines</w:t>
      </w:r>
      <w:r w:rsidRPr="00AD58C9">
        <w:rPr>
          <w:sz w:val="16"/>
        </w:rPr>
        <w:t xml:space="preserve"> (among the quietest subs in the world) </w:t>
      </w:r>
      <w:r w:rsidRPr="009061C9">
        <w:rPr>
          <w:rStyle w:val="StyleBoldUnderline"/>
        </w:rPr>
        <w:t xml:space="preserve">to Venezuela during 2011-13, along with torpedo and missile ordnance for </w:t>
      </w:r>
      <w:proofErr w:type="spellStart"/>
      <w:r w:rsidRPr="009061C9">
        <w:rPr>
          <w:rStyle w:val="StyleBoldUnderline"/>
        </w:rPr>
        <w:t>Venzuela’s</w:t>
      </w:r>
      <w:proofErr w:type="spellEnd"/>
      <w:r w:rsidRPr="009061C9">
        <w:rPr>
          <w:rStyle w:val="StyleBoldUnderline"/>
        </w:rPr>
        <w:t xml:space="preserve"> navy. The $2.2 billion loan in 2009 will go for 92 T-70 and T-72 tanks, BMP-3 Infantry Fighting Vehicles, </w:t>
      </w:r>
      <w:proofErr w:type="spellStart"/>
      <w:r w:rsidRPr="009061C9">
        <w:rPr>
          <w:rStyle w:val="StyleBoldUnderline"/>
        </w:rPr>
        <w:t>Smerch</w:t>
      </w:r>
      <w:proofErr w:type="spellEnd"/>
      <w:r w:rsidRPr="009061C9">
        <w:rPr>
          <w:rStyle w:val="StyleBoldUnderline"/>
        </w:rPr>
        <w:t xml:space="preserve"> anti-tank missiles, multiple rocket launchers, S-300, </w:t>
      </w:r>
      <w:proofErr w:type="spellStart"/>
      <w:r w:rsidRPr="009061C9">
        <w:rPr>
          <w:rStyle w:val="StyleBoldUnderline"/>
        </w:rPr>
        <w:t>Buk</w:t>
      </w:r>
      <w:proofErr w:type="spellEnd"/>
      <w:r w:rsidRPr="009061C9">
        <w:rPr>
          <w:rStyle w:val="StyleBoldUnderline"/>
        </w:rPr>
        <w:t xml:space="preserve"> M-2 and Pechora anti-aircraft missiles, all systems usable against Colombia. In return</w:t>
      </w:r>
      <w:r w:rsidRPr="00323FC7">
        <w:rPr>
          <w:rStyle w:val="StyleBoldUnderline"/>
        </w:rPr>
        <w:t>, Russia got access to join Venezuela’s national oil company</w:t>
      </w:r>
      <w:r w:rsidRPr="00AD58C9">
        <w:rPr>
          <w:sz w:val="16"/>
        </w:rPr>
        <w:t xml:space="preserve">, </w:t>
      </w:r>
      <w:proofErr w:type="spellStart"/>
      <w:r w:rsidRPr="00AD58C9">
        <w:rPr>
          <w:sz w:val="16"/>
        </w:rPr>
        <w:t>Petróleos</w:t>
      </w:r>
      <w:proofErr w:type="spellEnd"/>
      <w:r w:rsidRPr="00AD58C9">
        <w:rPr>
          <w:sz w:val="16"/>
        </w:rPr>
        <w:t xml:space="preserve"> de Venezuela, S.A. (PDVSA), </w:t>
      </w:r>
      <w:r w:rsidRPr="00323FC7">
        <w:rPr>
          <w:rStyle w:val="StyleBoldUnderline"/>
        </w:rPr>
        <w:t>in exploring oil fields in the Orinoco River basin.</w:t>
      </w:r>
      <w:r w:rsidRPr="00AD58C9">
        <w:rPr>
          <w:sz w:val="16"/>
        </w:rPr>
        <w:t xml:space="preserve">74 The signed agreements make it clear that each of the three Russian companies has staked its own bloc in the Orinoco oil belt. Thus, LUKOIL has received permission to explore the Junin-3 block. In effect, it has extended its three-year-long contract with PDSVA on the block's evaluation and certification. The new two-year agreement provides for the bloc's joint exploration and development. Once accomplished, the two companies plan to establish a joint venture to develop the deposit. This will require billions of dollars in investment. The oil from this project could then be sent to an oil refinery in Italy. LUKOIL has just bought 49.9% of its shares. TNK-BP and PDSVA signed an agreement on the joint study of the Ayacucho-2 block in the wake of a framework memo signed last October. As with the LUKOIL agreement, it provides for a second phase - the sale of the produced oil abroad.75 </w:t>
      </w:r>
      <w:r w:rsidRPr="00850080">
        <w:rPr>
          <w:rStyle w:val="StyleBoldUnderline"/>
        </w:rPr>
        <w:t>Venezuela’s arms purchases make no sense unless they are intended for purposes of helping the FARC and other similar groups, fighting Colombia, projecting power throughout Latin America, drug running with subs that are protected against air attacks, or providing a temporary base for Russian naval and air forces where they can be sheltered from attacks but threaten North or South America.</w:t>
      </w:r>
      <w:r w:rsidRPr="00AD58C9">
        <w:rPr>
          <w:sz w:val="16"/>
        </w:rPr>
        <w:t xml:space="preserve">76 </w:t>
      </w:r>
      <w:r w:rsidRPr="003A0105">
        <w:rPr>
          <w:rStyle w:val="StyleBoldUnderline"/>
        </w:rPr>
        <w:t xml:space="preserve">Since Putin has said that permanent bases in Cuba and </w:t>
      </w:r>
      <w:proofErr w:type="spellStart"/>
      <w:r w:rsidRPr="003A0105">
        <w:rPr>
          <w:rStyle w:val="StyleBoldUnderline"/>
        </w:rPr>
        <w:t>Venzuela</w:t>
      </w:r>
      <w:proofErr w:type="spellEnd"/>
      <w:r w:rsidRPr="003A0105">
        <w:rPr>
          <w:rStyle w:val="StyleBoldUnderline"/>
        </w:rPr>
        <w:t xml:space="preserve"> are unnecessary, this leaves the door open to temporary bases, including submarine bases as needed.</w:t>
      </w:r>
      <w:r w:rsidRPr="00AD58C9">
        <w:rPr>
          <w:sz w:val="16"/>
        </w:rPr>
        <w:t xml:space="preserve">77 Recently Bolivia, too, has offered its territory as a base in return for arms sales and economic help on energy and other projects.78 Much of what Russia sells to Venezuela is compatible with that idea, as is Putin’s call for restoring Russia’s position in Cuba and ongoing talks between Russian and Cuban military officials (e.g., </w:t>
      </w:r>
      <w:proofErr w:type="spellStart"/>
      <w:r w:rsidRPr="00AD58C9">
        <w:rPr>
          <w:sz w:val="16"/>
        </w:rPr>
        <w:t>Sechin’s</w:t>
      </w:r>
      <w:proofErr w:type="spellEnd"/>
      <w:r w:rsidRPr="00AD58C9">
        <w:rPr>
          <w:sz w:val="16"/>
        </w:rPr>
        <w:t xml:space="preserve"> trips in 2008).79 The following facts are also particularly noteworthy. Chávez is not only arming the FARC; he is also training other Latin American states’ military forces (e.g., Bolivian forces). 80 Venezuela aided Iranian missile sales to Syria, Chávez told Iranian leaders about his desire to introduce “nuclear elements into Venezuela,” (i.e., nuclear weapons) and Russia supports the allegedly peaceful Venezuelan development of nuclear energy and explorations for finding uranium and an alternative nuclear fuel, thorium.81 Iran is now actively helping Venezuela explore for uranium.82 These </w:t>
      </w:r>
      <w:r w:rsidRPr="00137052">
        <w:rPr>
          <w:rStyle w:val="StyleBoldUnderline"/>
        </w:rPr>
        <w:t xml:space="preserve">developments suggest the </w:t>
      </w:r>
      <w:proofErr w:type="spellStart"/>
      <w:r w:rsidRPr="00137052">
        <w:rPr>
          <w:rStyle w:val="StyleBoldUnderline"/>
        </w:rPr>
        <w:t>possiblity</w:t>
      </w:r>
      <w:proofErr w:type="spellEnd"/>
      <w:r w:rsidRPr="00137052">
        <w:rPr>
          <w:rStyle w:val="StyleBoldUnderline"/>
        </w:rPr>
        <w:t xml:space="preserve"> of Venezuela functioning as a kind of swing man or pivot for a Russo-Venezuelan-Iranian alliance against the</w:t>
      </w:r>
      <w:r w:rsidRPr="00AD58C9">
        <w:rPr>
          <w:sz w:val="16"/>
        </w:rPr>
        <w:t xml:space="preserve"> </w:t>
      </w:r>
      <w:r w:rsidRPr="00137052">
        <w:rPr>
          <w:rStyle w:val="Emphasis"/>
        </w:rPr>
        <w:t>U</w:t>
      </w:r>
      <w:r w:rsidRPr="00AD58C9">
        <w:rPr>
          <w:sz w:val="16"/>
        </w:rPr>
        <w:t xml:space="preserve">nited </w:t>
      </w:r>
      <w:r w:rsidRPr="00137052">
        <w:rPr>
          <w:rStyle w:val="Emphasis"/>
        </w:rPr>
        <w:t>S</w:t>
      </w:r>
      <w:r w:rsidRPr="00AD58C9">
        <w:rPr>
          <w:sz w:val="16"/>
        </w:rPr>
        <w:t xml:space="preserve">tates. </w:t>
      </w:r>
      <w:r w:rsidRPr="00137052">
        <w:rPr>
          <w:rStyle w:val="StyleBoldUnderline"/>
        </w:rPr>
        <w:t>Certainly elements in the Iranian press and government believe that Tehran should further intensify its already extensive efforts here to create the possibility of a “second front” in political or even in military terms against the</w:t>
      </w:r>
      <w:r w:rsidRPr="00AD58C9">
        <w:rPr>
          <w:sz w:val="16"/>
        </w:rPr>
        <w:t xml:space="preserve"> </w:t>
      </w:r>
      <w:r w:rsidRPr="00137052">
        <w:rPr>
          <w:rStyle w:val="Emphasis"/>
        </w:rPr>
        <w:t>U</w:t>
      </w:r>
      <w:r w:rsidRPr="00AD58C9">
        <w:rPr>
          <w:sz w:val="16"/>
        </w:rPr>
        <w:t xml:space="preserve">nited </w:t>
      </w:r>
      <w:r w:rsidRPr="00137052">
        <w:rPr>
          <w:rStyle w:val="Emphasis"/>
        </w:rPr>
        <w:t>S</w:t>
      </w:r>
      <w:r w:rsidRPr="00AD58C9">
        <w:rPr>
          <w:sz w:val="16"/>
        </w:rPr>
        <w:t xml:space="preserve">tates. </w:t>
      </w:r>
      <w:proofErr w:type="spellStart"/>
      <w:r w:rsidRPr="00137052">
        <w:rPr>
          <w:rStyle w:val="StyleBoldUnderline"/>
        </w:rPr>
        <w:t>Hizbollah</w:t>
      </w:r>
      <w:proofErr w:type="spellEnd"/>
      <w:r w:rsidRPr="00137052">
        <w:rPr>
          <w:rStyle w:val="StyleBoldUnderline"/>
        </w:rPr>
        <w:t xml:space="preserve"> already raises money and runs drugs in Latin America and many have noted the growing network of ties between Iran and Latin American insurgents and terrorists facilitated by Chávez.</w:t>
      </w:r>
      <w:r w:rsidRPr="00AD58C9">
        <w:rPr>
          <w:sz w:val="16"/>
        </w:rPr>
        <w:t>83</w:t>
      </w:r>
    </w:p>
    <w:p w14:paraId="65F6FC37" w14:textId="77777777" w:rsidR="00350EB7" w:rsidRDefault="00350EB7" w:rsidP="00350EB7">
      <w:pPr>
        <w:rPr>
          <w:sz w:val="16"/>
        </w:rPr>
      </w:pPr>
    </w:p>
    <w:p w14:paraId="4F36B474" w14:textId="77777777" w:rsidR="00350EB7" w:rsidRDefault="00350EB7" w:rsidP="00350EB7">
      <w:pPr>
        <w:pStyle w:val="Heading4"/>
      </w:pPr>
      <w:r>
        <w:t>Russian influence destabilizes Latin America and prompts nuclear arms races</w:t>
      </w:r>
    </w:p>
    <w:p w14:paraId="00B5A441" w14:textId="77777777" w:rsidR="00350EB7" w:rsidRPr="001122A2" w:rsidRDefault="00350EB7" w:rsidP="00350EB7">
      <w:r w:rsidRPr="001122A2">
        <w:rPr>
          <w:rStyle w:val="StyleStyleBold12pt"/>
        </w:rPr>
        <w:t xml:space="preserve">Blank, 11 </w:t>
      </w:r>
      <w:r>
        <w:rPr>
          <w:sz w:val="20"/>
        </w:rPr>
        <w:t>(Steph</w:t>
      </w:r>
      <w:r w:rsidRPr="001122A2">
        <w:rPr>
          <w:sz w:val="20"/>
        </w:rPr>
        <w:t>en, Professor of Strategic Studies at the United States Army War College, August 18, 2011, “Russia’s Second Wind in Latin America”, &lt;https://www6.miami.edu/hemispheric-policy/Perspectives_on_the_Americas/Blank-Latam2011-FINAL.pdf&gt;</w:t>
      </w:r>
      <w:proofErr w:type="gramStart"/>
      <w:r w:rsidRPr="001122A2">
        <w:rPr>
          <w:sz w:val="20"/>
        </w:rPr>
        <w:t>)</w:t>
      </w:r>
      <w:r>
        <w:rPr>
          <w:sz w:val="20"/>
        </w:rPr>
        <w:t>ZB</w:t>
      </w:r>
      <w:proofErr w:type="gramEnd"/>
    </w:p>
    <w:p w14:paraId="536B0A7C" w14:textId="77777777" w:rsidR="00350EB7" w:rsidRDefault="00350EB7" w:rsidP="00350EB7">
      <w:pPr>
        <w:rPr>
          <w:sz w:val="16"/>
        </w:rPr>
      </w:pPr>
      <w:r w:rsidRPr="001122A2">
        <w:rPr>
          <w:sz w:val="16"/>
        </w:rPr>
        <w:t xml:space="preserve">In 2008 Russia generated many headlines by overtly angling for a big role in Latin America’s international politics. Although Russian interest in Latin America seemingly waned after that, recent signs suggest Russia is gaining a second wind in Latin America. This new upsurge begins from that 2008 baseline. </w:t>
      </w:r>
      <w:r w:rsidRPr="001122A2">
        <w:rPr>
          <w:rStyle w:val="StyleBoldUnderline"/>
        </w:rPr>
        <w:t>Although it utilizes the same instruments of arms sales and energy exploration, Moscow appears to have refocused its priorities without sacrificing its friends in Caracas and Havana</w:t>
      </w:r>
      <w:r w:rsidRPr="001122A2">
        <w:rPr>
          <w:sz w:val="16"/>
        </w:rPr>
        <w:t xml:space="preserve">. Thus, this new campaign validates President Dmitry </w:t>
      </w:r>
      <w:proofErr w:type="spellStart"/>
      <w:r w:rsidRPr="001122A2">
        <w:rPr>
          <w:sz w:val="16"/>
        </w:rPr>
        <w:t>Medvedev’s</w:t>
      </w:r>
      <w:proofErr w:type="spellEnd"/>
      <w:r w:rsidRPr="001122A2">
        <w:rPr>
          <w:sz w:val="16"/>
        </w:rPr>
        <w:t xml:space="preserve"> 2008 remarks that Russia was only beginning to upgrade its ties with Latin America, which he and other officials recognize as a growing presence in world affairs. He further emphasized that </w:t>
      </w:r>
      <w:r w:rsidRPr="001122A2">
        <w:rPr>
          <w:rStyle w:val="StyleBoldUnderline"/>
        </w:rPr>
        <w:t>Russia would undertake comprehensive and multidimensional relations with Latin America. So we should not expect a full Russian retreat from Latin America, even if its foreign policy retrenches. Instead, further advances and</w:t>
      </w:r>
      <w:r w:rsidRPr="001122A2">
        <w:rPr>
          <w:sz w:val="16"/>
        </w:rPr>
        <w:t>, to be frank,</w:t>
      </w:r>
      <w:r w:rsidRPr="001122A2">
        <w:rPr>
          <w:rStyle w:val="StyleBoldUnderline"/>
        </w:rPr>
        <w:t xml:space="preserve"> </w:t>
      </w:r>
      <w:r w:rsidRPr="001122A2">
        <w:rPr>
          <w:rStyle w:val="Emphasis"/>
        </w:rPr>
        <w:t>anti-American probes,</w:t>
      </w:r>
      <w:r w:rsidRPr="001122A2">
        <w:rPr>
          <w:rStyle w:val="StyleBoldUnderline"/>
        </w:rPr>
        <w:t xml:space="preserve"> should be expected.</w:t>
      </w:r>
      <w:r>
        <w:rPr>
          <w:rStyle w:val="StyleBoldUnderline"/>
        </w:rPr>
        <w:t xml:space="preserve"> </w:t>
      </w:r>
      <w:r w:rsidRPr="001122A2">
        <w:rPr>
          <w:sz w:val="16"/>
        </w:rPr>
        <w:t xml:space="preserve">Indeed, </w:t>
      </w:r>
      <w:r w:rsidRPr="001122A2">
        <w:rPr>
          <w:rStyle w:val="StyleBoldUnderline"/>
        </w:rPr>
        <w:t xml:space="preserve">Russian policy is not driven by Latin America’s views, but by classical desires for profit and influence, </w:t>
      </w:r>
      <w:r w:rsidRPr="001122A2">
        <w:rPr>
          <w:rStyle w:val="Emphasis"/>
        </w:rPr>
        <w:t>mainly at the expense of the United States</w:t>
      </w:r>
      <w:r w:rsidRPr="001122A2">
        <w:rPr>
          <w:rStyle w:val="StyleBoldUnderline"/>
        </w:rPr>
        <w:t xml:space="preserve">, and a visceral anti-Americanism. Analysts like </w:t>
      </w:r>
      <w:proofErr w:type="spellStart"/>
      <w:r w:rsidRPr="001122A2">
        <w:rPr>
          <w:rStyle w:val="StyleBoldUnderline"/>
        </w:rPr>
        <w:t>Fedor</w:t>
      </w:r>
      <w:proofErr w:type="spellEnd"/>
      <w:r w:rsidRPr="001122A2">
        <w:rPr>
          <w:rStyle w:val="StyleBoldUnderline"/>
        </w:rPr>
        <w:t xml:space="preserve"> </w:t>
      </w:r>
      <w:proofErr w:type="spellStart"/>
      <w:r w:rsidRPr="001122A2">
        <w:rPr>
          <w:rStyle w:val="StyleBoldUnderline"/>
        </w:rPr>
        <w:t>Lukyanov</w:t>
      </w:r>
      <w:proofErr w:type="spellEnd"/>
      <w:r w:rsidRPr="001122A2">
        <w:rPr>
          <w:rStyle w:val="StyleBoldUnderline"/>
        </w:rPr>
        <w:t xml:space="preserve">, Vladimir </w:t>
      </w:r>
      <w:proofErr w:type="spellStart"/>
      <w:r w:rsidRPr="001122A2">
        <w:rPr>
          <w:rStyle w:val="StyleBoldUnderline"/>
        </w:rPr>
        <w:t>Shlapentokh</w:t>
      </w:r>
      <w:proofErr w:type="spellEnd"/>
      <w:r w:rsidRPr="001122A2">
        <w:rPr>
          <w:rStyle w:val="StyleBoldUnderline"/>
        </w:rPr>
        <w:t xml:space="preserve"> and Leonid </w:t>
      </w:r>
      <w:proofErr w:type="spellStart"/>
      <w:r w:rsidRPr="001122A2">
        <w:rPr>
          <w:rStyle w:val="StyleBoldUnderline"/>
        </w:rPr>
        <w:t>Radzhikhovky</w:t>
      </w:r>
      <w:proofErr w:type="spellEnd"/>
      <w:r w:rsidRPr="001122A2">
        <w:rPr>
          <w:rStyle w:val="StyleBoldUnderline"/>
        </w:rPr>
        <w:t xml:space="preserve"> </w:t>
      </w:r>
      <w:r w:rsidRPr="001122A2">
        <w:rPr>
          <w:rStyle w:val="Emphasis"/>
        </w:rPr>
        <w:t>all attest</w:t>
      </w:r>
      <w:r w:rsidRPr="001122A2">
        <w:rPr>
          <w:rStyle w:val="StyleBoldUnderline"/>
        </w:rPr>
        <w:t xml:space="preserve"> to the virtually obsessive anti-Americanism that </w:t>
      </w:r>
      <w:proofErr w:type="gramStart"/>
      <w:r w:rsidRPr="001122A2">
        <w:rPr>
          <w:rStyle w:val="StyleBoldUnderline"/>
        </w:rPr>
        <w:t>drives</w:t>
      </w:r>
      <w:proofErr w:type="gramEnd"/>
      <w:r w:rsidRPr="001122A2">
        <w:rPr>
          <w:rStyle w:val="StyleBoldUnderline"/>
        </w:rPr>
        <w:t xml:space="preserve"> much of Russian foreign policy.</w:t>
      </w:r>
      <w:r w:rsidRPr="001122A2">
        <w:rPr>
          <w:sz w:val="16"/>
        </w:rPr>
        <w:t xml:space="preserve"> Indeed, powerful people like </w:t>
      </w:r>
      <w:r w:rsidRPr="001122A2">
        <w:rPr>
          <w:rStyle w:val="StyleBoldUnderline"/>
        </w:rPr>
        <w:t xml:space="preserve">Deputy Prime Minister Igor </w:t>
      </w:r>
      <w:proofErr w:type="spellStart"/>
      <w:r w:rsidRPr="001122A2">
        <w:rPr>
          <w:rStyle w:val="StyleBoldUnderline"/>
        </w:rPr>
        <w:t>Sechin</w:t>
      </w:r>
      <w:proofErr w:type="spellEnd"/>
      <w:r w:rsidRPr="001122A2">
        <w:rPr>
          <w:rStyle w:val="StyleBoldUnderline"/>
        </w:rPr>
        <w:t xml:space="preserve">, </w:t>
      </w:r>
      <w:r w:rsidRPr="001122A2">
        <w:rPr>
          <w:sz w:val="16"/>
        </w:rPr>
        <w:t xml:space="preserve">Premier Vladimir Putin’s right-hand man, </w:t>
      </w:r>
      <w:r w:rsidRPr="001122A2">
        <w:rPr>
          <w:rStyle w:val="StyleBoldUnderline"/>
        </w:rPr>
        <w:t xml:space="preserve">apparently want to conduct a Latin American policy of anti-Americanism and destabilization regardless of the consequences. </w:t>
      </w:r>
      <w:proofErr w:type="spellStart"/>
      <w:r w:rsidRPr="001122A2">
        <w:rPr>
          <w:rStyle w:val="StyleBoldUnderline"/>
        </w:rPr>
        <w:t>Sechin</w:t>
      </w:r>
      <w:proofErr w:type="spellEnd"/>
      <w:r w:rsidRPr="001122A2">
        <w:rPr>
          <w:rStyle w:val="StyleBoldUnderline"/>
        </w:rPr>
        <w:t xml:space="preserve"> reportedly promoted economic deals and arms sales to Cuba, Venezuela and Nicaragua, and the formation among these three of an alliance as “Moscow considers the formation of such a union a worthy response to U.S. activity </w:t>
      </w:r>
      <w:r w:rsidRPr="001122A2">
        <w:rPr>
          <w:sz w:val="16"/>
        </w:rPr>
        <w:t xml:space="preserve">in the former Soviet Union and the placement of missile defenses in Poland and the Czech Republic.” Not surprisingly </w:t>
      </w:r>
      <w:proofErr w:type="spellStart"/>
      <w:r w:rsidRPr="001122A2">
        <w:rPr>
          <w:sz w:val="16"/>
        </w:rPr>
        <w:t>Sechin</w:t>
      </w:r>
      <w:proofErr w:type="spellEnd"/>
      <w:r w:rsidRPr="001122A2">
        <w:rPr>
          <w:sz w:val="16"/>
        </w:rPr>
        <w:t xml:space="preserve"> advised Putin that Moscow should upgrade its relations with these countries in particular, and with Latin America in general. As Deputy Prime Minister, </w:t>
      </w:r>
      <w:proofErr w:type="spellStart"/>
      <w:r w:rsidRPr="001122A2">
        <w:rPr>
          <w:rStyle w:val="StyleBoldUnderline"/>
        </w:rPr>
        <w:t>Sechin</w:t>
      </w:r>
      <w:proofErr w:type="spellEnd"/>
      <w:r w:rsidRPr="001122A2">
        <w:rPr>
          <w:rStyle w:val="StyleBoldUnderline"/>
        </w:rPr>
        <w:t xml:space="preserve"> appears to have encouraged Venezuelan president Hugo Chávez to develop a nuclear program and </w:t>
      </w:r>
      <w:proofErr w:type="spellStart"/>
      <w:r w:rsidRPr="001122A2">
        <w:rPr>
          <w:rStyle w:val="StyleBoldUnderline"/>
        </w:rPr>
        <w:t>Sechin</w:t>
      </w:r>
      <w:proofErr w:type="spellEnd"/>
      <w:r w:rsidRPr="001122A2">
        <w:rPr>
          <w:rStyle w:val="StyleBoldUnderline"/>
        </w:rPr>
        <w:t xml:space="preserve"> negotiated the </w:t>
      </w:r>
      <w:r w:rsidRPr="00D72903">
        <w:rPr>
          <w:rStyle w:val="Emphasis"/>
        </w:rPr>
        <w:t>transfer of nuclear technology</w:t>
      </w:r>
      <w:r w:rsidRPr="001122A2">
        <w:rPr>
          <w:rStyle w:val="StyleBoldUnderline"/>
        </w:rPr>
        <w:t xml:space="preserve"> and weapons to Venezuela. </w:t>
      </w:r>
      <w:r w:rsidRPr="001122A2">
        <w:rPr>
          <w:sz w:val="16"/>
        </w:rPr>
        <w:t>In July 2009 he arranged a deal with Cuba that allowed Russia to conduct deep-water drilling in the Gulf of Mexico.</w:t>
      </w:r>
    </w:p>
    <w:p w14:paraId="4C7E0BB7" w14:textId="77777777" w:rsidR="00350EB7" w:rsidRPr="00AD58C9" w:rsidRDefault="00350EB7" w:rsidP="00350EB7">
      <w:pPr>
        <w:rPr>
          <w:sz w:val="16"/>
        </w:rPr>
      </w:pPr>
    </w:p>
    <w:p w14:paraId="1A945A87" w14:textId="77777777" w:rsidR="00350EB7" w:rsidRDefault="00350EB7" w:rsidP="00350EB7">
      <w:pPr>
        <w:pStyle w:val="Heading4"/>
      </w:pPr>
      <w:r>
        <w:t>Russian uses oil deals to stage containment of the US – only investment can reassert leadership in the region</w:t>
      </w:r>
    </w:p>
    <w:p w14:paraId="4861A7DD" w14:textId="77777777" w:rsidR="00350EB7" w:rsidRDefault="00350EB7" w:rsidP="00350EB7">
      <w:r>
        <w:t xml:space="preserve">F. Michael </w:t>
      </w:r>
      <w:proofErr w:type="spellStart"/>
      <w:r w:rsidRPr="002B4802">
        <w:rPr>
          <w:rStyle w:val="StyleStyleBold12pt"/>
        </w:rPr>
        <w:t>Maloof</w:t>
      </w:r>
      <w:proofErr w:type="spellEnd"/>
      <w:r>
        <w:t xml:space="preserve"> 3/</w:t>
      </w:r>
      <w:r w:rsidRPr="002B4802">
        <w:t>3/20</w:t>
      </w:r>
      <w:r w:rsidRPr="002B4802">
        <w:rPr>
          <w:rStyle w:val="StyleStyleBold12pt"/>
        </w:rPr>
        <w:t>13</w:t>
      </w:r>
      <w:r>
        <w:rPr>
          <w:rStyle w:val="StyleStyleBold12pt"/>
        </w:rPr>
        <w:t xml:space="preserve"> -</w:t>
      </w:r>
      <w:r>
        <w:t xml:space="preserve"> </w:t>
      </w:r>
      <w:r w:rsidRPr="002B4802">
        <w:t xml:space="preserve">former Defense Department official </w:t>
      </w:r>
      <w:r>
        <w:t>(WND, “</w:t>
      </w:r>
      <w:r w:rsidRPr="00807A73">
        <w:t>RUSSIA-CHINA STANDOFF IN VENEZUELA</w:t>
      </w:r>
      <w:r>
        <w:t xml:space="preserve">,” </w:t>
      </w:r>
      <w:hyperlink r:id="rId35" w:history="1">
        <w:r w:rsidRPr="00077574">
          <w:rPr>
            <w:rStyle w:val="Hyperlink"/>
          </w:rPr>
          <w:t>http://www.wnd.com/2013/03/russia-china-standoff-in-venezuela/</w:t>
        </w:r>
      </w:hyperlink>
      <w:r>
        <w:t>)</w:t>
      </w:r>
    </w:p>
    <w:p w14:paraId="65719350" w14:textId="77777777" w:rsidR="00350EB7" w:rsidRPr="00724B5E" w:rsidRDefault="00350EB7" w:rsidP="00350EB7"/>
    <w:p w14:paraId="512D4F95" w14:textId="77777777" w:rsidR="00350EB7" w:rsidRPr="0019282C" w:rsidRDefault="00350EB7" w:rsidP="00350EB7">
      <w:pPr>
        <w:rPr>
          <w:b/>
          <w:u w:val="single"/>
        </w:rPr>
      </w:pPr>
      <w:proofErr w:type="spellStart"/>
      <w:r w:rsidRPr="003253E1">
        <w:rPr>
          <w:rStyle w:val="StyleBoldUnderline"/>
        </w:rPr>
        <w:t>Sechin</w:t>
      </w:r>
      <w:proofErr w:type="spellEnd"/>
      <w:r w:rsidRPr="003253E1">
        <w:rPr>
          <w:rStyle w:val="StyleBoldUnderline"/>
        </w:rPr>
        <w:t xml:space="preserve"> and </w:t>
      </w:r>
      <w:proofErr w:type="spellStart"/>
      <w:r w:rsidRPr="00B97755">
        <w:rPr>
          <w:rStyle w:val="StyleBoldUnderline"/>
          <w:highlight w:val="cyan"/>
        </w:rPr>
        <w:t>Maduro</w:t>
      </w:r>
      <w:proofErr w:type="spellEnd"/>
      <w:r w:rsidRPr="00B97755">
        <w:rPr>
          <w:rStyle w:val="StyleBoldUnderline"/>
          <w:highlight w:val="cyan"/>
        </w:rPr>
        <w:t xml:space="preserve"> finalized a number of agreements that help assure Russia’s future position</w:t>
      </w:r>
      <w:r w:rsidRPr="003253E1">
        <w:rPr>
          <w:rStyle w:val="StyleBoldUnderline"/>
        </w:rPr>
        <w:t xml:space="preserve"> in Venezuela and keeps pace with </w:t>
      </w:r>
      <w:r w:rsidRPr="00B97755">
        <w:rPr>
          <w:rStyle w:val="StyleBoldUnderline"/>
          <w:highlight w:val="cyan"/>
        </w:rPr>
        <w:t>China</w:t>
      </w:r>
      <w:r w:rsidRPr="003253E1">
        <w:rPr>
          <w:rStyle w:val="StyleBoldUnderline"/>
        </w:rPr>
        <w:t xml:space="preserve">, which </w:t>
      </w:r>
      <w:r w:rsidRPr="00B97755">
        <w:rPr>
          <w:rStyle w:val="StyleBoldUnderline"/>
          <w:highlight w:val="cyan"/>
        </w:rPr>
        <w:t>has loaned billions</w:t>
      </w:r>
      <w:r w:rsidRPr="003253E1">
        <w:rPr>
          <w:rStyle w:val="StyleBoldUnderline"/>
        </w:rPr>
        <w:t xml:space="preserve"> of dollars to the Chavez government </w:t>
      </w:r>
      <w:r w:rsidRPr="00B97755">
        <w:rPr>
          <w:rStyle w:val="StyleBoldUnderline"/>
          <w:highlight w:val="cyan"/>
        </w:rPr>
        <w:t>to help ensure security of its own oil investments</w:t>
      </w:r>
      <w:r w:rsidRPr="003253E1">
        <w:rPr>
          <w:rStyle w:val="StyleBoldUnderline"/>
        </w:rPr>
        <w:t xml:space="preserve"> in the country</w:t>
      </w:r>
      <w:r w:rsidRPr="005F60CE">
        <w:t xml:space="preserve">. </w:t>
      </w:r>
      <w:r w:rsidRPr="00490F6F">
        <w:rPr>
          <w:rStyle w:val="StyleBoldUnderline"/>
        </w:rPr>
        <w:t>Both countries are in the process of helping develop Venezuela’s oil reserves</w:t>
      </w:r>
      <w:r w:rsidRPr="005F60CE">
        <w:t xml:space="preserve">, said to be the largest in the world at an estimated 296 billion barrels. Regional sources say that </w:t>
      </w:r>
      <w:proofErr w:type="spellStart"/>
      <w:r w:rsidRPr="005F60CE">
        <w:t>Sechin</w:t>
      </w:r>
      <w:proofErr w:type="spellEnd"/>
      <w:r w:rsidRPr="005F60CE">
        <w:t xml:space="preserve"> negotiated almost $47 billion in investments in the Venezuelan oil sector, in</w:t>
      </w:r>
      <w:r w:rsidRPr="00490F6F">
        <w:rPr>
          <w:rStyle w:val="StyleBoldUnderline"/>
        </w:rPr>
        <w:t>cluding agreements to set up a joint Russia-Venezuela drilling and manufacturing company and to permit increased Russian access to offshore oil reserves.</w:t>
      </w:r>
      <w:r w:rsidRPr="005F60CE">
        <w:t xml:space="preserve"> However, </w:t>
      </w:r>
      <w:r w:rsidRPr="00B97755">
        <w:rPr>
          <w:rStyle w:val="StyleBoldUnderline"/>
          <w:highlight w:val="cyan"/>
        </w:rPr>
        <w:t>both countries</w:t>
      </w:r>
      <w:r w:rsidRPr="00490F6F">
        <w:rPr>
          <w:rStyle w:val="StyleBoldUnderline"/>
        </w:rPr>
        <w:t xml:space="preserve"> also </w:t>
      </w:r>
      <w:r w:rsidRPr="00B97755">
        <w:rPr>
          <w:rStyle w:val="StyleBoldUnderline"/>
          <w:highlight w:val="cyan"/>
        </w:rPr>
        <w:t>have an ulterior strategic reason</w:t>
      </w:r>
      <w:r w:rsidRPr="00490F6F">
        <w:rPr>
          <w:rStyle w:val="StyleBoldUnderline"/>
        </w:rPr>
        <w:t xml:space="preserve"> for maintaining their position in Venezuela</w:t>
      </w:r>
      <w:r w:rsidRPr="005F60CE">
        <w:t>,</w:t>
      </w:r>
      <w:r w:rsidRPr="00490F6F">
        <w:rPr>
          <w:rStyle w:val="StyleBoldUnderline"/>
        </w:rPr>
        <w:t xml:space="preserve"> and that is having </w:t>
      </w:r>
      <w:r w:rsidRPr="00B97755">
        <w:rPr>
          <w:rStyle w:val="Emphasis"/>
          <w:highlight w:val="cyan"/>
        </w:rPr>
        <w:t>a base from which to</w:t>
      </w:r>
      <w:r w:rsidRPr="00490F6F">
        <w:rPr>
          <w:rStyle w:val="Emphasis"/>
        </w:rPr>
        <w:t xml:space="preserve"> watch and </w:t>
      </w:r>
      <w:r w:rsidRPr="00B97755">
        <w:rPr>
          <w:rStyle w:val="Emphasis"/>
          <w:highlight w:val="cyan"/>
        </w:rPr>
        <w:t>undertake a containment approach toward the United States</w:t>
      </w:r>
      <w:r w:rsidRPr="00B97755">
        <w:rPr>
          <w:highlight w:val="cyan"/>
        </w:rPr>
        <w:t xml:space="preserve"> </w:t>
      </w:r>
      <w:r w:rsidRPr="00B97755">
        <w:rPr>
          <w:rStyle w:val="StyleBoldUnderline"/>
          <w:highlight w:val="cyan"/>
        </w:rPr>
        <w:t>Russia is using its investments as a way to obtain more bases</w:t>
      </w:r>
      <w:r w:rsidRPr="00B7539B">
        <w:rPr>
          <w:rStyle w:val="StyleBoldUnderline"/>
        </w:rPr>
        <w:t xml:space="preserve"> for its navy.</w:t>
      </w:r>
      <w:r w:rsidRPr="005F60CE">
        <w:t xml:space="preserve"> In 2008,</w:t>
      </w:r>
      <w:r w:rsidRPr="00B7539B">
        <w:rPr>
          <w:rStyle w:val="StyleBoldUnderline"/>
        </w:rPr>
        <w:t xml:space="preserve"> Russia sent in long-range bombers and a naval squadron to Venezuela.</w:t>
      </w:r>
      <w:r w:rsidRPr="005F60CE">
        <w:t xml:space="preserve"> While it hasn’t done a repeat of these deployments, </w:t>
      </w:r>
      <w:r w:rsidRPr="00B97755">
        <w:rPr>
          <w:rStyle w:val="StyleBoldUnderline"/>
          <w:highlight w:val="cyan"/>
        </w:rPr>
        <w:t>Russia wants permanent basing rights</w:t>
      </w:r>
      <w:r w:rsidRPr="00B7539B">
        <w:rPr>
          <w:rStyle w:val="StyleBoldUnderline"/>
        </w:rPr>
        <w:t xml:space="preserve"> in Venezuela. Russia also has expanded its arms sales to Venezuela,</w:t>
      </w:r>
      <w:r w:rsidRPr="005F60CE">
        <w:t xml:space="preserve"> including more than 100,000 Kalashnikov rifles, Mi-35 helicopters, Su-30 jet fighters, air defense systems, tanks and armored vehicles. If Chavez dies, </w:t>
      </w:r>
      <w:r w:rsidRPr="00B7539B">
        <w:rPr>
          <w:rStyle w:val="StyleBoldUnderline"/>
        </w:rPr>
        <w:t>there is a question as to what extent a new leader will be as friendly to both Russia and China</w:t>
      </w:r>
      <w:r w:rsidRPr="005F60CE">
        <w:t xml:space="preserve">. Any </w:t>
      </w:r>
      <w:r w:rsidRPr="00B97755">
        <w:rPr>
          <w:rStyle w:val="StyleBoldUnderline"/>
          <w:highlight w:val="cyan"/>
        </w:rPr>
        <w:t>new leadership</w:t>
      </w:r>
      <w:r w:rsidRPr="00B7539B">
        <w:rPr>
          <w:rStyle w:val="StyleBoldUnderline"/>
        </w:rPr>
        <w:t xml:space="preserve"> probably will continue working with them but </w:t>
      </w:r>
      <w:r w:rsidRPr="00B97755">
        <w:rPr>
          <w:rStyle w:val="StyleBoldUnderline"/>
          <w:highlight w:val="cyan"/>
        </w:rPr>
        <w:t>could be friendlier to the United States</w:t>
      </w:r>
      <w:r w:rsidRPr="005F60CE">
        <w:t xml:space="preserve">, unlike the Chavez regime, according to informed sources. In turn, </w:t>
      </w:r>
      <w:r w:rsidRPr="00B97755">
        <w:rPr>
          <w:rStyle w:val="StyleBoldUnderline"/>
          <w:highlight w:val="cyan"/>
        </w:rPr>
        <w:t xml:space="preserve">this could create a climate for further American </w:t>
      </w:r>
      <w:proofErr w:type="gramStart"/>
      <w:r w:rsidRPr="00B97755">
        <w:rPr>
          <w:rStyle w:val="StyleBoldUnderline"/>
          <w:highlight w:val="cyan"/>
        </w:rPr>
        <w:t>investment which</w:t>
      </w:r>
      <w:proofErr w:type="gramEnd"/>
      <w:r w:rsidRPr="00B97755">
        <w:rPr>
          <w:rStyle w:val="StyleBoldUnderline"/>
          <w:highlight w:val="cyan"/>
        </w:rPr>
        <w:t xml:space="preserve"> the Russians would then find competitive with their own interests.</w:t>
      </w:r>
    </w:p>
    <w:p w14:paraId="5252FA11" w14:textId="77777777" w:rsidR="00350EB7" w:rsidRDefault="00350EB7" w:rsidP="00350EB7"/>
    <w:p w14:paraId="54505071" w14:textId="77777777" w:rsidR="00350EB7" w:rsidRPr="00743021" w:rsidRDefault="00350EB7" w:rsidP="00350EB7">
      <w:pPr>
        <w:rPr>
          <w:b/>
          <w:bCs/>
          <w:u w:val="single"/>
        </w:rPr>
      </w:pPr>
    </w:p>
    <w:p w14:paraId="282AD8F7" w14:textId="77777777" w:rsidR="00350EB7" w:rsidRDefault="00350EB7" w:rsidP="00350EB7">
      <w:pPr>
        <w:pStyle w:val="Heading4"/>
      </w:pPr>
      <w:r>
        <w:t>Venezuela is key to Russian arms sale and diversification</w:t>
      </w:r>
    </w:p>
    <w:p w14:paraId="0ED25460" w14:textId="77777777" w:rsidR="00350EB7" w:rsidRPr="00915C12" w:rsidRDefault="00350EB7" w:rsidP="00350EB7">
      <w:r w:rsidRPr="00915C12">
        <w:rPr>
          <w:rStyle w:val="StyleStyleBold12pt"/>
        </w:rPr>
        <w:t>Center for World Conflict and Peace, 3/9</w:t>
      </w:r>
      <w:r>
        <w:t xml:space="preserve"> </w:t>
      </w:r>
      <w:r w:rsidRPr="00622539">
        <w:rPr>
          <w:sz w:val="20"/>
        </w:rPr>
        <w:t>(Center for World Conflict and Peace, independent, non-partisan think tank, March 9, 2013, “Russia’s Uncertain Position in post-Chávez Venezuela”, &lt;http://centerforworldconflictandpeace.blogspot.com/2013/03/russias-uncertain-position-in-post.html&gt;</w:t>
      </w:r>
      <w:proofErr w:type="gramStart"/>
      <w:r w:rsidRPr="00622539">
        <w:rPr>
          <w:sz w:val="20"/>
        </w:rPr>
        <w:t>)</w:t>
      </w:r>
      <w:r>
        <w:rPr>
          <w:sz w:val="20"/>
        </w:rPr>
        <w:t>ZB</w:t>
      </w:r>
      <w:proofErr w:type="gramEnd"/>
    </w:p>
    <w:p w14:paraId="35FB95C8" w14:textId="77777777" w:rsidR="00350EB7" w:rsidRDefault="00350EB7" w:rsidP="00350EB7">
      <w:pPr>
        <w:rPr>
          <w:sz w:val="16"/>
        </w:rPr>
      </w:pPr>
      <w:r w:rsidRPr="00915C12">
        <w:rPr>
          <w:rStyle w:val="StyleBoldUnderline"/>
        </w:rPr>
        <w:t>After energy, Russia’s most valuable export is armaments and military hardware</w:t>
      </w:r>
      <w:r w:rsidRPr="00915C12">
        <w:rPr>
          <w:sz w:val="16"/>
        </w:rPr>
        <w:t xml:space="preserve">. </w:t>
      </w:r>
      <w:r w:rsidRPr="00915C12">
        <w:rPr>
          <w:rStyle w:val="StyleBoldUnderline"/>
        </w:rPr>
        <w:t>Chávez constantly feared a U.S. invasion of Venezuela, and had been engaged in a long-standing</w:t>
      </w:r>
      <w:r w:rsidRPr="00915C12">
        <w:rPr>
          <w:sz w:val="16"/>
        </w:rPr>
        <w:t xml:space="preserve"> </w:t>
      </w:r>
      <w:r w:rsidRPr="00915C12">
        <w:rPr>
          <w:rStyle w:val="StyleBoldUnderline"/>
        </w:rPr>
        <w:t>dispute with neighboring Colombia</w:t>
      </w:r>
      <w:r w:rsidRPr="00915C12">
        <w:rPr>
          <w:sz w:val="16"/>
        </w:rPr>
        <w:t xml:space="preserve"> over the presence of U.S. troops in Colombia (these U.S. troops including most notably the U.S.’s élite Special Forces, whose purpose is to assist with counter-narcotics and counter-insurgency). </w:t>
      </w:r>
      <w:r w:rsidRPr="00915C12">
        <w:rPr>
          <w:rStyle w:val="StyleBoldUnderline"/>
        </w:rPr>
        <w:t xml:space="preserve">This, in principle, was the basis for his decision to enter into contractual agreements with Russia regarding arms sales. Venezuela is the second-largest customer for Russian military hardware </w:t>
      </w:r>
      <w:r w:rsidRPr="00915C12">
        <w:rPr>
          <w:sz w:val="16"/>
        </w:rPr>
        <w:t xml:space="preserve">(after India), </w:t>
      </w:r>
      <w:r w:rsidRPr="00915C12">
        <w:rPr>
          <w:rStyle w:val="StyleBoldUnderline"/>
        </w:rPr>
        <w:t>and as Russia’s economy is famously lacking in diversity of exports outside of energy, a willing market for arms is greatly welcomed</w:t>
      </w:r>
      <w:r w:rsidRPr="00915C12">
        <w:rPr>
          <w:sz w:val="16"/>
        </w:rPr>
        <w:t xml:space="preserve"> (</w:t>
      </w:r>
      <w:r w:rsidRPr="00915C12">
        <w:rPr>
          <w:rStyle w:val="StyleBoldUnderline"/>
        </w:rPr>
        <w:t>a situation only enhanced by the instability in another major importer of Russian arms- Syria</w:t>
      </w:r>
      <w:r w:rsidRPr="00915C12">
        <w:rPr>
          <w:sz w:val="16"/>
        </w:rPr>
        <w:t xml:space="preserve">). In 2009, then-Secretary of State Hillary Clinton warned of a possible arms race between Colombia and Venezuela. </w:t>
      </w:r>
      <w:r w:rsidRPr="00915C12">
        <w:rPr>
          <w:rStyle w:val="StyleBoldUnderline"/>
        </w:rPr>
        <w:t>Since 2006, the gross income for Russian military sales abroad has doubled, and Russian arms sales</w:t>
      </w:r>
      <w:r w:rsidRPr="00915C12">
        <w:rPr>
          <w:sz w:val="16"/>
        </w:rPr>
        <w:t xml:space="preserve"> are now almost exclusively handled through state-owned company </w:t>
      </w:r>
      <w:proofErr w:type="spellStart"/>
      <w:r w:rsidRPr="00915C12">
        <w:rPr>
          <w:sz w:val="16"/>
        </w:rPr>
        <w:t>Rosoboronexport</w:t>
      </w:r>
      <w:proofErr w:type="spellEnd"/>
      <w:r w:rsidRPr="00915C12">
        <w:rPr>
          <w:sz w:val="16"/>
        </w:rPr>
        <w:t xml:space="preserve">. Chávez’s death, however, could reduce Russia’s client relationship with Venezuela in the arms industry, depending on how the succession plays out. </w:t>
      </w:r>
      <w:r w:rsidRPr="00915C12">
        <w:rPr>
          <w:rStyle w:val="StyleBoldUnderline"/>
        </w:rPr>
        <w:t>It would be easy to assume that</w:t>
      </w:r>
      <w:r w:rsidRPr="00915C12">
        <w:rPr>
          <w:sz w:val="16"/>
        </w:rPr>
        <w:t xml:space="preserve"> </w:t>
      </w:r>
      <w:proofErr w:type="spellStart"/>
      <w:r w:rsidRPr="00915C12">
        <w:rPr>
          <w:sz w:val="16"/>
        </w:rPr>
        <w:t>Nicolás</w:t>
      </w:r>
      <w:proofErr w:type="spellEnd"/>
      <w:r w:rsidRPr="00915C12">
        <w:rPr>
          <w:sz w:val="16"/>
        </w:rPr>
        <w:t xml:space="preserve"> </w:t>
      </w:r>
      <w:proofErr w:type="spellStart"/>
      <w:r w:rsidRPr="00915C12">
        <w:rPr>
          <w:rStyle w:val="StyleBoldUnderline"/>
        </w:rPr>
        <w:t>Maduro</w:t>
      </w:r>
      <w:proofErr w:type="spellEnd"/>
      <w:r w:rsidRPr="00915C12">
        <w:rPr>
          <w:sz w:val="16"/>
        </w:rPr>
        <w:t xml:space="preserve">, Venezuela’s vice president, </w:t>
      </w:r>
      <w:r w:rsidRPr="00915C12">
        <w:rPr>
          <w:rStyle w:val="StyleBoldUnderline"/>
        </w:rPr>
        <w:t>would succeed</w:t>
      </w:r>
      <w:r w:rsidRPr="00915C12">
        <w:rPr>
          <w:sz w:val="16"/>
        </w:rPr>
        <w:t xml:space="preserve"> the late </w:t>
      </w:r>
      <w:r w:rsidRPr="00915C12">
        <w:rPr>
          <w:rStyle w:val="StyleBoldUnderline"/>
        </w:rPr>
        <w:t>Chávez</w:t>
      </w:r>
      <w:r w:rsidRPr="00915C12">
        <w:rPr>
          <w:sz w:val="16"/>
        </w:rPr>
        <w:t xml:space="preserve">, yet Venezuela’s opposition is relatively strong. The Venezuelan economy, despite the strength of the country’s crude reserves, is not entirely healthy, and if the Venezuelan opposition ends up in power they may decide that it is not economically viable to have such contracts arms with Russia. </w:t>
      </w:r>
      <w:proofErr w:type="spellStart"/>
      <w:r w:rsidRPr="00915C12">
        <w:rPr>
          <w:rStyle w:val="StyleBoldUnderline"/>
        </w:rPr>
        <w:t>Viachelav</w:t>
      </w:r>
      <w:proofErr w:type="spellEnd"/>
      <w:r w:rsidRPr="00915C12">
        <w:rPr>
          <w:rStyle w:val="StyleBoldUnderline"/>
        </w:rPr>
        <w:t xml:space="preserve"> </w:t>
      </w:r>
      <w:proofErr w:type="spellStart"/>
      <w:r w:rsidRPr="00915C12">
        <w:rPr>
          <w:rStyle w:val="StyleBoldUnderline"/>
        </w:rPr>
        <w:t>Nikonov</w:t>
      </w:r>
      <w:proofErr w:type="spellEnd"/>
      <w:r w:rsidRPr="00915C12">
        <w:rPr>
          <w:rStyle w:val="StyleBoldUnderline"/>
        </w:rPr>
        <w:t>, deputy chair of the Russian Parliament’s committee on foreign affairs, has stated that he does not believe a new Venezuelan administration would be able to opt out of currently existing contracts</w:t>
      </w:r>
      <w:r w:rsidRPr="00915C12">
        <w:rPr>
          <w:sz w:val="16"/>
        </w:rPr>
        <w:t>, but future contracts may not be pursued.</w:t>
      </w:r>
    </w:p>
    <w:p w14:paraId="0FADE842" w14:textId="77777777" w:rsidR="00350EB7" w:rsidRDefault="00350EB7" w:rsidP="00350EB7"/>
    <w:p w14:paraId="1DB3F436" w14:textId="77777777" w:rsidR="00350EB7" w:rsidRDefault="00350EB7" w:rsidP="00350EB7">
      <w:pPr>
        <w:pStyle w:val="Heading4"/>
      </w:pPr>
      <w:r>
        <w:t>It’s reverse causal - Russian influence is multi-faceted and expanding</w:t>
      </w:r>
    </w:p>
    <w:p w14:paraId="1BAC72FE" w14:textId="77777777" w:rsidR="00350EB7" w:rsidRPr="00072A31" w:rsidRDefault="00350EB7" w:rsidP="00350EB7">
      <w:pPr>
        <w:rPr>
          <w:sz w:val="20"/>
        </w:rPr>
      </w:pPr>
      <w:r w:rsidRPr="00072A31">
        <w:rPr>
          <w:rStyle w:val="StyleStyleBold12pt"/>
        </w:rPr>
        <w:t>Blank, 9</w:t>
      </w:r>
      <w:r>
        <w:t xml:space="preserve"> </w:t>
      </w:r>
      <w:r w:rsidRPr="00072A31">
        <w:rPr>
          <w:sz w:val="20"/>
        </w:rPr>
        <w:t>(Stephan, Professor of Strategic Studies at the United States Army War College, April 2009, “Russia in Latin America: Geopolitical Games in the US’s Neighborhood”, &lt;http://gees.org/documentos/Documen-03438.pdf&gt;)</w:t>
      </w:r>
      <w:r>
        <w:rPr>
          <w:sz w:val="20"/>
        </w:rPr>
        <w:t>ZB</w:t>
      </w:r>
    </w:p>
    <w:p w14:paraId="41C436AA" w14:textId="77777777" w:rsidR="00350EB7" w:rsidRDefault="00350EB7" w:rsidP="00350EB7">
      <w:pPr>
        <w:rPr>
          <w:sz w:val="16"/>
        </w:rPr>
      </w:pPr>
      <w:r w:rsidRPr="00072A31">
        <w:rPr>
          <w:sz w:val="16"/>
        </w:rPr>
        <w:t xml:space="preserve">In 2008, Russia, like Columbus, discovered Latin America. Or so Western and Russian media would have us believe. </w:t>
      </w:r>
      <w:r w:rsidRPr="00072A31">
        <w:rPr>
          <w:rStyle w:val="StyleBoldUnderline"/>
        </w:rPr>
        <w:t>Leading commentators speculated about the motives behind presidential and ministerial visits to and from Russia;</w:t>
      </w:r>
      <w:r w:rsidRPr="00072A31">
        <w:rPr>
          <w:sz w:val="16"/>
        </w:rPr>
        <w:t xml:space="preserve"> </w:t>
      </w:r>
      <w:r w:rsidRPr="00072A31">
        <w:rPr>
          <w:rStyle w:val="StyleBoldUnderline"/>
        </w:rPr>
        <w:t>major arms, trade and energy deals; visits by Russian long-range bombers, and joint naval exercises with Venezuela,</w:t>
      </w:r>
      <w:r w:rsidRPr="00072A31">
        <w:rPr>
          <w:sz w:val="16"/>
        </w:rPr>
        <w:t xml:space="preserve"> and ﬂeet calls to Nicaragua and Cuba occurred. Although the Pentagon professes no alarm, Washington sent Thomas Shannon, the Assistant Secretary of State for Latin America, to Moscow to ascertain Russia's precise aims. </w:t>
      </w:r>
      <w:r w:rsidRPr="00072A31">
        <w:rPr>
          <w:rStyle w:val="StyleBoldUnderline"/>
        </w:rPr>
        <w:t>Having expressed US concerns regarding the destabilizing effects of Russian arms sales to Venezuela, Shannon's visit undoubtedly proved that Russia could get Washington's attention.‘</w:t>
      </w:r>
      <w:r w:rsidRPr="00072A31">
        <w:rPr>
          <w:sz w:val="16"/>
        </w:rPr>
        <w:t xml:space="preserve"> Moreover, for the ﬁrst time in years, the Pentagon in 2008 stood up the Fourth Fleet in the South Atlantic. </w:t>
      </w:r>
      <w:proofErr w:type="gramStart"/>
      <w:r w:rsidRPr="00072A31">
        <w:rPr>
          <w:sz w:val="16"/>
        </w:rPr>
        <w:t>its</w:t>
      </w:r>
      <w:proofErr w:type="gramEnd"/>
      <w:r w:rsidRPr="00072A31">
        <w:rPr>
          <w:sz w:val="16"/>
        </w:rPr>
        <w:t xml:space="preserve"> formal missions are to safeguard maritime routes, conduct disaster relief, engage in humanitarian operations, and conduct multilateral operations with Latin American navies.2 Nevertheless, observers naturally see it as a response to heightened risk perception. However, Russia's quest for inﬂuence in Latin America began in 1997 and its goals have been remarkably consistent. </w:t>
      </w:r>
      <w:r w:rsidRPr="00072A31">
        <w:rPr>
          <w:rStyle w:val="StyleBoldUnderline"/>
        </w:rPr>
        <w:t>Russia started seeing Latin America as an area of increasing global economic importance in 2003 and began selling weapons there in 2004 so current policy represents the continuation and expansion of an earlier base, not a new initiative</w:t>
      </w:r>
      <w:r w:rsidRPr="00072A31">
        <w:rPr>
          <w:sz w:val="16"/>
        </w:rPr>
        <w:t xml:space="preserve">.’ What had changed, at least until the current global economic crisis beginning in 2008, was Moscow's </w:t>
      </w:r>
      <w:proofErr w:type="spellStart"/>
      <w:r w:rsidRPr="00072A31">
        <w:rPr>
          <w:sz w:val="16"/>
        </w:rPr>
        <w:t>pability</w:t>
      </w:r>
      <w:proofErr w:type="spellEnd"/>
      <w:r w:rsidRPr="00072A31">
        <w:rPr>
          <w:sz w:val="16"/>
        </w:rPr>
        <w:t xml:space="preserve"> to implement its policies and its steadily growing anti-Americanism. Because the economic crisis has reduced Russia's and Latin American states’ capabilities for joint action, most notably in Venezuela's case, the vigor of Russia's thrust into Latin America will probably diminish accordingly. Russia's ability to obtain meaningful inﬂuence and a truly strategic position in Latin America stems from its capacity for large-scale foreign policy initiatives. Therefore, 2009 should see a retrenchment from 2008's more grandiose perspectives, but clearly those perspectives remain in place and will return if Russian capacities for action recover. </w:t>
      </w:r>
      <w:r w:rsidRPr="00072A31">
        <w:rPr>
          <w:rStyle w:val="StyleBoldUnderline"/>
        </w:rPr>
        <w:t>The Russian president</w:t>
      </w:r>
      <w:r w:rsidRPr="00072A31">
        <w:rPr>
          <w:sz w:val="16"/>
        </w:rPr>
        <w:t xml:space="preserve">, Dmitry </w:t>
      </w:r>
      <w:proofErr w:type="spellStart"/>
      <w:r w:rsidRPr="00072A31">
        <w:rPr>
          <w:sz w:val="16"/>
        </w:rPr>
        <w:t>Medvedev</w:t>
      </w:r>
      <w:proofErr w:type="spellEnd"/>
      <w:r w:rsidRPr="00072A31">
        <w:rPr>
          <w:sz w:val="16"/>
        </w:rPr>
        <w:t xml:space="preserve">, </w:t>
      </w:r>
      <w:r w:rsidRPr="00072A31">
        <w:rPr>
          <w:rStyle w:val="StyleBoldUnderline"/>
        </w:rPr>
        <w:t>implicitly acknowledged this when he said that in 2009, it will be necessary “to ensure a worthy place for Russia in international relations</w:t>
      </w:r>
      <w:r w:rsidRPr="00072A31">
        <w:rPr>
          <w:sz w:val="16"/>
        </w:rPr>
        <w:t xml:space="preserve">,” followed by arguing that, ‘today there is no more important task than to overcome the consequences of the global ﬁnancial crisis.“ Nonetheless, during his tour of the region in late 2008, </w:t>
      </w:r>
      <w:r w:rsidRPr="00072A31">
        <w:rPr>
          <w:rStyle w:val="StyleBoldUnderline"/>
        </w:rPr>
        <w:t>he said that Russia was only beginning to upgrade its ties with Latin America, which he and other officials recognize as a growing international actor.‘</w:t>
      </w:r>
      <w:r w:rsidRPr="00072A31">
        <w:rPr>
          <w:sz w:val="16"/>
        </w:rPr>
        <w:t xml:space="preserve"> </w:t>
      </w:r>
      <w:proofErr w:type="spellStart"/>
      <w:r w:rsidRPr="00072A31">
        <w:rPr>
          <w:sz w:val="16"/>
        </w:rPr>
        <w:t>Medvedev</w:t>
      </w:r>
      <w:proofErr w:type="spellEnd"/>
      <w:r w:rsidRPr="00072A31">
        <w:rPr>
          <w:sz w:val="16"/>
        </w:rPr>
        <w:t xml:space="preserve"> even called relations with Latin American countries privileged relations just like Russia's relations with the countries of the Community of Independent States (</w:t>
      </w:r>
      <w:proofErr w:type="spellStart"/>
      <w:r w:rsidRPr="00072A31">
        <w:rPr>
          <w:sz w:val="16"/>
        </w:rPr>
        <w:t>ClS</w:t>
      </w:r>
      <w:proofErr w:type="spellEnd"/>
      <w:r w:rsidRPr="00072A31">
        <w:rPr>
          <w:sz w:val="16"/>
        </w:rPr>
        <w:t>)</w:t>
      </w:r>
      <w:proofErr w:type="gramStart"/>
      <w:r w:rsidRPr="00072A31">
        <w:rPr>
          <w:sz w:val="16"/>
        </w:rPr>
        <w:t>.°</w:t>
      </w:r>
      <w:proofErr w:type="gramEnd"/>
      <w:r w:rsidRPr="00072A31">
        <w:rPr>
          <w:sz w:val="16"/>
        </w:rPr>
        <w:t xml:space="preserve"> </w:t>
      </w:r>
    </w:p>
    <w:p w14:paraId="1F720109" w14:textId="77777777" w:rsidR="00350EB7" w:rsidRDefault="00350EB7" w:rsidP="00350EB7">
      <w:pPr>
        <w:pStyle w:val="Heading4"/>
      </w:pPr>
      <w:r>
        <w:t>Russian influence in Latin America seeks to undermine US hegemony</w:t>
      </w:r>
    </w:p>
    <w:p w14:paraId="739E719C" w14:textId="77777777" w:rsidR="00350EB7" w:rsidRPr="00202AD3" w:rsidRDefault="00350EB7" w:rsidP="00350EB7">
      <w:pPr>
        <w:rPr>
          <w:sz w:val="20"/>
        </w:rPr>
      </w:pPr>
      <w:r w:rsidRPr="00072A31">
        <w:rPr>
          <w:rStyle w:val="StyleStyleBold12pt"/>
        </w:rPr>
        <w:t>Blank, 9</w:t>
      </w:r>
      <w:r>
        <w:t xml:space="preserve"> </w:t>
      </w:r>
      <w:r w:rsidRPr="00072A31">
        <w:rPr>
          <w:sz w:val="20"/>
        </w:rPr>
        <w:t>(Stephan, Professor of Strategic Studies at the United States Army War College, April 2009, “Russia in Latin America: Geopolitical Games in the US’s Neighborhood”, &lt;http://gees.org/documentos/Documen-03438.pdf&gt;)</w:t>
      </w:r>
      <w:r>
        <w:rPr>
          <w:sz w:val="20"/>
        </w:rPr>
        <w:t>ZB</w:t>
      </w:r>
    </w:p>
    <w:p w14:paraId="2079687B" w14:textId="77777777" w:rsidR="00350EB7" w:rsidRPr="009566AB" w:rsidRDefault="00350EB7" w:rsidP="00350EB7">
      <w:pPr>
        <w:rPr>
          <w:sz w:val="16"/>
        </w:rPr>
      </w:pPr>
      <w:r w:rsidRPr="00273D47">
        <w:rPr>
          <w:sz w:val="16"/>
        </w:rPr>
        <w:t>Unfortunately</w:t>
      </w:r>
      <w:r w:rsidRPr="00273D47">
        <w:rPr>
          <w:rStyle w:val="StyleBoldUnderline"/>
          <w:sz w:val="16"/>
        </w:rPr>
        <w:t xml:space="preserve"> </w:t>
      </w:r>
      <w:r w:rsidRPr="00202AD3">
        <w:rPr>
          <w:rStyle w:val="StyleBoldUnderline"/>
        </w:rPr>
        <w:t xml:space="preserve">Moscow's current foreign policy—and that of supporters like president of Venezuela Hugo Chavez, </w:t>
      </w:r>
      <w:r w:rsidRPr="00273D47">
        <w:rPr>
          <w:sz w:val="16"/>
        </w:rPr>
        <w:t>albeit for different reasons—</w:t>
      </w:r>
      <w:r w:rsidRPr="00202AD3">
        <w:rPr>
          <w:rStyle w:val="Emphasis"/>
        </w:rPr>
        <w:t>aims to embroil the continent</w:t>
      </w:r>
      <w:r w:rsidRPr="00202AD3">
        <w:rPr>
          <w:rStyle w:val="StyleBoldUnderline"/>
        </w:rPr>
        <w:t xml:space="preserve"> in a contest with Washington. </w:t>
      </w:r>
      <w:r w:rsidRPr="00273D47">
        <w:rPr>
          <w:rStyle w:val="StyleBoldUnderline"/>
        </w:rPr>
        <w:t>Russia still covets a global or even superpower status equal to that of the United States. Thus it wants to be a member of every international organization that exists whether it has any real interests in the area.</w:t>
      </w:r>
      <w:r w:rsidRPr="00273D47">
        <w:rPr>
          <w:sz w:val="16"/>
        </w:rPr>
        <w:t xml:space="preserve"> Accordingly Russia expressed its interest in becoming an observer at the South American Defense Council that is part of the Union of South American Nations (UNASUR). Russia also wants to be an observer in the Latin American Association of Peace Operations Training </w:t>
      </w:r>
      <w:proofErr w:type="spellStart"/>
      <w:r w:rsidRPr="00273D47">
        <w:rPr>
          <w:sz w:val="16"/>
        </w:rPr>
        <w:t>Centres</w:t>
      </w:r>
      <w:proofErr w:type="spellEnd"/>
      <w:r w:rsidRPr="00273D47">
        <w:rPr>
          <w:sz w:val="16"/>
        </w:rPr>
        <w:t xml:space="preserve"> (ALCOPAZ)? </w:t>
      </w:r>
      <w:r w:rsidRPr="00273D47">
        <w:rPr>
          <w:rStyle w:val="StyleBoldUnderline"/>
        </w:rPr>
        <w:t>This craving for status lies at the heart of Russian foreign policy</w:t>
      </w:r>
      <w:r w:rsidRPr="00273D47">
        <w:rPr>
          <w:sz w:val="16"/>
        </w:rPr>
        <w:t xml:space="preserve">.” In 1997 at the nadir of Russian fortunes, Sergey </w:t>
      </w:r>
      <w:proofErr w:type="spellStart"/>
      <w:r w:rsidRPr="00273D47">
        <w:rPr>
          <w:sz w:val="16"/>
        </w:rPr>
        <w:t>Rogov</w:t>
      </w:r>
      <w:proofErr w:type="spellEnd"/>
      <w:r w:rsidRPr="00273D47">
        <w:rPr>
          <w:sz w:val="16"/>
        </w:rPr>
        <w:t>, Director of the Institute for US and Canadian Studies at the Russian Academy of Sciences and an advisor to the government, wrote that: ‘Moscow should seek to preserve the special character of Russian-American relations. Washington should recognize the exceptional status of the Russian Federation in the formation of a new system of international relations, a role different from that which [...] any other center of power plays in the global arena.'2‘ Consequently</w:t>
      </w:r>
      <w:r w:rsidRPr="00273D47">
        <w:rPr>
          <w:rStyle w:val="StyleBoldUnderline"/>
          <w:sz w:val="16"/>
        </w:rPr>
        <w:t xml:space="preserve"> </w:t>
      </w:r>
      <w:r w:rsidRPr="00273D47">
        <w:rPr>
          <w:rStyle w:val="StyleBoldUnderline"/>
        </w:rPr>
        <w:t xml:space="preserve">Russian policy in Latin America is ultimately an American policy. It aims to </w:t>
      </w:r>
      <w:proofErr w:type="spellStart"/>
      <w:r w:rsidRPr="00273D47">
        <w:rPr>
          <w:rStyle w:val="StyleBoldUnderline"/>
        </w:rPr>
        <w:t>instrumentalize</w:t>
      </w:r>
      <w:proofErr w:type="spellEnd"/>
      <w:r w:rsidRPr="00273D47">
        <w:rPr>
          <w:rStyle w:val="StyleBoldUnderline"/>
        </w:rPr>
        <w:t xml:space="preserve"> the region as a series of countries or even a weak but still discernible political bloc to support Russian positions </w:t>
      </w:r>
      <w:r w:rsidRPr="00273D47">
        <w:rPr>
          <w:rStyle w:val="Emphasis"/>
        </w:rPr>
        <w:t>against US dominance</w:t>
      </w:r>
      <w:r w:rsidRPr="00273D47">
        <w:rPr>
          <w:rStyle w:val="StyleBoldUnderline"/>
        </w:rPr>
        <w:t xml:space="preserve"> in world affairs.</w:t>
      </w:r>
      <w:r w:rsidRPr="00273D47">
        <w:rPr>
          <w:sz w:val="16"/>
        </w:rPr>
        <w:t xml:space="preserve"> Therefore Latin American states that wish to challenge America need to rely on Moscow. Thus President Daniel Ortega pledged Nicaragua’s opposition to a “unipolar” world and welcomed Russia's presence in Latin America.”</w:t>
      </w:r>
    </w:p>
    <w:p w14:paraId="6CAA056E" w14:textId="77777777" w:rsidR="00350EB7" w:rsidRPr="00743021" w:rsidRDefault="00350EB7" w:rsidP="00350EB7"/>
    <w:p w14:paraId="519F497E" w14:textId="77777777" w:rsidR="00350EB7" w:rsidRPr="008D11C1" w:rsidRDefault="00350EB7" w:rsidP="00350EB7">
      <w:pPr>
        <w:rPr>
          <w:rStyle w:val="StyleBoldUnderline"/>
        </w:rPr>
      </w:pPr>
      <w:r>
        <w:rPr>
          <w:rStyle w:val="StyleBoldUnderline"/>
        </w:rPr>
        <w:t xml:space="preserve"> </w:t>
      </w:r>
    </w:p>
    <w:p w14:paraId="2B326655" w14:textId="77777777" w:rsidR="00350EB7" w:rsidRDefault="00350EB7" w:rsidP="00E4288E"/>
    <w:p w14:paraId="22754349" w14:textId="77777777" w:rsidR="00AD19E5" w:rsidRDefault="00AD19E5" w:rsidP="00E4288E"/>
    <w:p w14:paraId="17359A1E" w14:textId="7E66269E" w:rsidR="00ED0333" w:rsidRDefault="00ED0333" w:rsidP="00ED0333">
      <w:pPr>
        <w:pStyle w:val="Heading2"/>
      </w:pPr>
      <w:r>
        <w:br/>
        <w:t>Solvency</w:t>
      </w:r>
    </w:p>
    <w:p w14:paraId="0E42F738" w14:textId="7C5E35B5" w:rsidR="00ED0333" w:rsidRPr="00ED0333" w:rsidRDefault="00ED0333" w:rsidP="00ED0333">
      <w:pPr>
        <w:pStyle w:val="Heading3"/>
      </w:pPr>
      <w:proofErr w:type="spellStart"/>
      <w:r>
        <w:t>Maduro</w:t>
      </w:r>
      <w:proofErr w:type="spellEnd"/>
      <w:r>
        <w:t xml:space="preserve"> Says Yes</w:t>
      </w:r>
    </w:p>
    <w:p w14:paraId="3A12DB70" w14:textId="77777777" w:rsidR="00ED0333" w:rsidRPr="00ED0333" w:rsidRDefault="00ED0333" w:rsidP="00ED0333">
      <w:pPr>
        <w:pStyle w:val="Heading4"/>
      </w:pPr>
      <w:proofErr w:type="spellStart"/>
      <w:r w:rsidRPr="00ED0333">
        <w:t>Maduro</w:t>
      </w:r>
      <w:proofErr w:type="spellEnd"/>
      <w:r w:rsidRPr="00ED0333">
        <w:t xml:space="preserve"> will make the pragmatic decision </w:t>
      </w:r>
    </w:p>
    <w:p w14:paraId="00792518" w14:textId="77777777" w:rsidR="00ED0333" w:rsidRPr="001D0F54" w:rsidRDefault="00ED0333" w:rsidP="00ED0333">
      <w:pPr>
        <w:rPr>
          <w:b/>
          <w:bCs/>
          <w:sz w:val="26"/>
        </w:rPr>
      </w:pPr>
      <w:proofErr w:type="spellStart"/>
      <w:r w:rsidRPr="001D0F54">
        <w:rPr>
          <w:rStyle w:val="StyleStyleBold12pt"/>
        </w:rPr>
        <w:t>Ellner</w:t>
      </w:r>
      <w:proofErr w:type="spellEnd"/>
      <w:r w:rsidRPr="001D0F54">
        <w:rPr>
          <w:rStyle w:val="StyleStyleBold12pt"/>
        </w:rPr>
        <w:t xml:space="preserve"> 7/11</w:t>
      </w:r>
      <w:r>
        <w:rPr>
          <w:rStyle w:val="StyleStyleBold12pt"/>
        </w:rPr>
        <w:t xml:space="preserve"> </w:t>
      </w:r>
      <w:r>
        <w:t xml:space="preserve">(Steve </w:t>
      </w:r>
      <w:proofErr w:type="spellStart"/>
      <w:r>
        <w:t>Ellner</w:t>
      </w:r>
      <w:proofErr w:type="spellEnd"/>
      <w:r>
        <w:t>,</w:t>
      </w:r>
      <w:r w:rsidRPr="001D0F54">
        <w:t xml:space="preserve"> Steve </w:t>
      </w:r>
      <w:proofErr w:type="spellStart"/>
      <w:r w:rsidRPr="001D0F54">
        <w:t>Ellner</w:t>
      </w:r>
      <w:proofErr w:type="spellEnd"/>
      <w:r w:rsidRPr="001D0F54">
        <w:t xml:space="preserve">, professor of economic history at the Universidad de </w:t>
      </w:r>
      <w:proofErr w:type="spellStart"/>
      <w:r w:rsidRPr="001D0F54">
        <w:t>Oriente</w:t>
      </w:r>
      <w:proofErr w:type="spellEnd"/>
      <w:r w:rsidRPr="001D0F54">
        <w:t xml:space="preserve">, Venezuela, is the editor of Latin America’s Radical Left: Challenges and Complexities of Political Power to be published by </w:t>
      </w:r>
      <w:proofErr w:type="spellStart"/>
      <w:r w:rsidRPr="001D0F54">
        <w:t>Rowman</w:t>
      </w:r>
      <w:proofErr w:type="spellEnd"/>
      <w:r w:rsidRPr="001D0F54">
        <w:t xml:space="preserve"> and Li</w:t>
      </w:r>
      <w:r>
        <w:t>ttlefield in the Spring of 2013,</w:t>
      </w:r>
      <w:r w:rsidRPr="001D0F54">
        <w:t xml:space="preserve"> "Just How Radical is President </w:t>
      </w:r>
      <w:proofErr w:type="spellStart"/>
      <w:r w:rsidRPr="001D0F54">
        <w:t>Nicolás</w:t>
      </w:r>
      <w:proofErr w:type="spellEnd"/>
      <w:r w:rsidRPr="001D0F54">
        <w:t xml:space="preserve"> </w:t>
      </w:r>
      <w:proofErr w:type="spellStart"/>
      <w:r w:rsidRPr="001D0F54">
        <w:t>Maduro</w:t>
      </w:r>
      <w:proofErr w:type="spellEnd"/>
      <w:r w:rsidRPr="001D0F54">
        <w:t>?</w:t>
      </w:r>
      <w:proofErr w:type="gramStart"/>
      <w:r w:rsidRPr="001D0F54">
        <w:t>”</w:t>
      </w:r>
      <w:r>
        <w:t>,</w:t>
      </w:r>
      <w:proofErr w:type="gramEnd"/>
      <w:r w:rsidRPr="001D0F54">
        <w:t xml:space="preserve"> </w:t>
      </w:r>
      <w:r>
        <w:t xml:space="preserve"> NACLA, July 11th 2013)</w:t>
      </w:r>
    </w:p>
    <w:p w14:paraId="4290AF2F" w14:textId="77777777" w:rsidR="00ED0333" w:rsidRDefault="00ED0333" w:rsidP="00ED0333">
      <w:pPr>
        <w:rPr>
          <w:sz w:val="16"/>
        </w:rPr>
      </w:pPr>
    </w:p>
    <w:p w14:paraId="439D7105" w14:textId="77777777" w:rsidR="00ED0333" w:rsidRPr="009A3D6F" w:rsidRDefault="00ED0333" w:rsidP="00ED0333">
      <w:pPr>
        <w:rPr>
          <w:sz w:val="14"/>
        </w:rPr>
      </w:pPr>
      <w:r w:rsidRPr="009A3D6F">
        <w:rPr>
          <w:sz w:val="14"/>
        </w:rPr>
        <w:t xml:space="preserve">AP writer </w:t>
      </w:r>
      <w:proofErr w:type="spellStart"/>
      <w:r w:rsidRPr="009A3D6F">
        <w:rPr>
          <w:sz w:val="14"/>
        </w:rPr>
        <w:t>Fabiola</w:t>
      </w:r>
      <w:proofErr w:type="spellEnd"/>
      <w:r w:rsidRPr="009A3D6F">
        <w:rPr>
          <w:sz w:val="14"/>
        </w:rPr>
        <w:t xml:space="preserve"> Sánchez</w:t>
      </w:r>
      <w:r w:rsidRPr="00703A80">
        <w:rPr>
          <w:rStyle w:val="StyleBoldUnderline"/>
        </w:rPr>
        <w:t xml:space="preserve">, </w:t>
      </w:r>
      <w:proofErr w:type="spellStart"/>
      <w:r w:rsidRPr="00703A80">
        <w:rPr>
          <w:rStyle w:val="StyleBoldUnderline"/>
        </w:rPr>
        <w:t>Maduro</w:t>
      </w:r>
      <w:proofErr w:type="spellEnd"/>
      <w:r w:rsidRPr="00703A80">
        <w:rPr>
          <w:rStyle w:val="StyleBoldUnderline"/>
        </w:rPr>
        <w:t xml:space="preserve"> is viewed “as a member of the radical left wing of the [</w:t>
      </w:r>
      <w:proofErr w:type="spellStart"/>
      <w:r w:rsidRPr="00703A80">
        <w:rPr>
          <w:rStyle w:val="StyleBoldUnderline"/>
        </w:rPr>
        <w:t>Chavista</w:t>
      </w:r>
      <w:proofErr w:type="spellEnd"/>
      <w:r w:rsidRPr="00703A80">
        <w:rPr>
          <w:rStyle w:val="StyleBoldUnderline"/>
        </w:rPr>
        <w:t xml:space="preserve"> movement] and as the closest to the Cuban government.” </w:t>
      </w:r>
      <w:proofErr w:type="spellStart"/>
      <w:r w:rsidRPr="00703A80">
        <w:rPr>
          <w:rStyle w:val="StyleBoldUnderline"/>
        </w:rPr>
        <w:t>Maduro’s</w:t>
      </w:r>
      <w:proofErr w:type="spellEnd"/>
      <w:r w:rsidRPr="00703A80">
        <w:rPr>
          <w:rStyle w:val="StyleBoldUnderline"/>
        </w:rPr>
        <w:t xml:space="preserve"> trade union background and his activism in various hard-left parties going back to his early youth reinforce his credentials as a radical</w:t>
      </w:r>
      <w:r w:rsidRPr="009A3D6F">
        <w:rPr>
          <w:sz w:val="14"/>
        </w:rPr>
        <w:t xml:space="preserve">. Sánchez, however, overstates her case. The real radicals in Venezuela tend to be members of the rank and file of the </w:t>
      </w:r>
      <w:proofErr w:type="spellStart"/>
      <w:r w:rsidRPr="009A3D6F">
        <w:rPr>
          <w:sz w:val="14"/>
        </w:rPr>
        <w:t>Chavista</w:t>
      </w:r>
      <w:proofErr w:type="spellEnd"/>
      <w:r w:rsidRPr="009A3D6F">
        <w:rPr>
          <w:sz w:val="14"/>
        </w:rPr>
        <w:t xml:space="preserve"> movement who to varying degrees distrust all politicians other than Chávez. </w:t>
      </w:r>
      <w:proofErr w:type="spellStart"/>
      <w:r w:rsidRPr="009A3D6F">
        <w:rPr>
          <w:sz w:val="14"/>
        </w:rPr>
        <w:t>Maduro</w:t>
      </w:r>
      <w:proofErr w:type="spellEnd"/>
      <w:r w:rsidRPr="009A3D6F">
        <w:rPr>
          <w:sz w:val="14"/>
        </w:rPr>
        <w:t xml:space="preserve"> will undoubtedly attempt to appeal to them</w:t>
      </w:r>
      <w:r w:rsidRPr="00703A80">
        <w:rPr>
          <w:rStyle w:val="StyleBoldUnderline"/>
        </w:rPr>
        <w:t xml:space="preserve"> but various factors also hold back radical change.</w:t>
      </w:r>
      <w:r w:rsidRPr="009A3D6F">
        <w:rPr>
          <w:sz w:val="14"/>
        </w:rPr>
        <w:t xml:space="preserve"> The most pressing problem faced by the </w:t>
      </w:r>
      <w:proofErr w:type="spellStart"/>
      <w:r w:rsidRPr="009A3D6F">
        <w:rPr>
          <w:sz w:val="14"/>
        </w:rPr>
        <w:t>Maduro</w:t>
      </w:r>
      <w:proofErr w:type="spellEnd"/>
      <w:r w:rsidRPr="009A3D6F">
        <w:rPr>
          <w:sz w:val="14"/>
        </w:rPr>
        <w:t xml:space="preserve"> government is acute shortages of basic commodities. During this year’s presidential campaign, </w:t>
      </w:r>
      <w:proofErr w:type="spellStart"/>
      <w:r w:rsidRPr="009A3D6F">
        <w:rPr>
          <w:sz w:val="14"/>
        </w:rPr>
        <w:t>Capriles</w:t>
      </w:r>
      <w:proofErr w:type="spellEnd"/>
      <w:r w:rsidRPr="009A3D6F">
        <w:rPr>
          <w:sz w:val="14"/>
        </w:rPr>
        <w:t xml:space="preserve"> claimed that Venezuela “is facing the worst food scarcity in its history.” </w:t>
      </w:r>
      <w:proofErr w:type="spellStart"/>
      <w:r w:rsidRPr="009A3D6F">
        <w:rPr>
          <w:sz w:val="14"/>
        </w:rPr>
        <w:t>Maduro’s</w:t>
      </w:r>
      <w:proofErr w:type="spellEnd"/>
      <w:r w:rsidRPr="009A3D6F">
        <w:rPr>
          <w:sz w:val="14"/>
        </w:rPr>
        <w:t xml:space="preserve"> government is considering different measures, each one of which presupposes a different reading of the problem and which implies a greater or lesser advance on the road to far-reaching change. In recent months the consumer protection agency </w:t>
      </w:r>
      <w:proofErr w:type="spellStart"/>
      <w:r w:rsidRPr="009A3D6F">
        <w:rPr>
          <w:sz w:val="14"/>
        </w:rPr>
        <w:t>Indepabis</w:t>
      </w:r>
      <w:proofErr w:type="spellEnd"/>
      <w:r w:rsidRPr="009A3D6F">
        <w:rPr>
          <w:sz w:val="14"/>
        </w:rPr>
        <w:t xml:space="preserve"> has stepped up its activity to clamp down on hoarding by raiding deposits of stored goods. The government-sponsored campaign to organize citizen groups to discover the locations of hidden merchandise and report it to </w:t>
      </w:r>
      <w:proofErr w:type="spellStart"/>
      <w:r w:rsidRPr="009A3D6F">
        <w:rPr>
          <w:sz w:val="14"/>
        </w:rPr>
        <w:t>Indepabis</w:t>
      </w:r>
      <w:proofErr w:type="spellEnd"/>
      <w:r w:rsidRPr="009A3D6F">
        <w:rPr>
          <w:sz w:val="14"/>
        </w:rPr>
        <w:t xml:space="preserve"> often targets </w:t>
      </w:r>
      <w:proofErr w:type="gramStart"/>
      <w:r w:rsidRPr="009A3D6F">
        <w:rPr>
          <w:sz w:val="14"/>
        </w:rPr>
        <w:t>store owners</w:t>
      </w:r>
      <w:proofErr w:type="gramEnd"/>
      <w:r w:rsidRPr="009A3D6F">
        <w:rPr>
          <w:sz w:val="14"/>
        </w:rPr>
        <w:t xml:space="preserve">, sometimes of Chinese descent. In another measure designed to combat price speculation which is an offshoot of scarcity, </w:t>
      </w:r>
      <w:proofErr w:type="spellStart"/>
      <w:r w:rsidRPr="009A3D6F">
        <w:rPr>
          <w:sz w:val="14"/>
        </w:rPr>
        <w:t>Maduro</w:t>
      </w:r>
      <w:proofErr w:type="spellEnd"/>
      <w:r w:rsidRPr="009A3D6F">
        <w:rPr>
          <w:sz w:val="14"/>
        </w:rPr>
        <w:t xml:space="preserve"> announced his government’s intention to elaborate a list of “suggested prices” for all imported goods paid for with dollars purchased from the government at special preferential rates. Other controls announced by </w:t>
      </w:r>
      <w:proofErr w:type="spellStart"/>
      <w:r w:rsidRPr="009A3D6F">
        <w:rPr>
          <w:sz w:val="14"/>
        </w:rPr>
        <w:t>Maduro</w:t>
      </w:r>
      <w:proofErr w:type="spellEnd"/>
      <w:r w:rsidRPr="009A3D6F">
        <w:rPr>
          <w:sz w:val="14"/>
        </w:rPr>
        <w:t xml:space="preserve"> are designed to ensure that merchants use preferential dollars to import merchandise rather than selling the currency on the black market</w:t>
      </w:r>
      <w:proofErr w:type="gramStart"/>
      <w:r w:rsidRPr="009A3D6F">
        <w:rPr>
          <w:sz w:val="14"/>
        </w:rPr>
        <w:t>.</w:t>
      </w:r>
      <w:r w:rsidRPr="009A3D6F">
        <w:rPr>
          <w:sz w:val="12"/>
        </w:rPr>
        <w:t>¶</w:t>
      </w:r>
      <w:proofErr w:type="gramEnd"/>
      <w:r w:rsidRPr="009A3D6F">
        <w:rPr>
          <w:sz w:val="14"/>
        </w:rPr>
        <w:t xml:space="preserve"> The more far-reaching approach consists of going after large-scale producers. The </w:t>
      </w:r>
      <w:proofErr w:type="spellStart"/>
      <w:r w:rsidRPr="009A3D6F">
        <w:rPr>
          <w:sz w:val="14"/>
        </w:rPr>
        <w:t>Chavista</w:t>
      </w:r>
      <w:proofErr w:type="spellEnd"/>
      <w:r w:rsidRPr="009A3D6F">
        <w:rPr>
          <w:sz w:val="14"/>
        </w:rPr>
        <w:t xml:space="preserve"> “radicals” blame the wholesalers rather than the small-scale merchants for the bulk of the problem. Carlos </w:t>
      </w:r>
      <w:proofErr w:type="spellStart"/>
      <w:r w:rsidRPr="009A3D6F">
        <w:rPr>
          <w:sz w:val="14"/>
        </w:rPr>
        <w:t>Lanz</w:t>
      </w:r>
      <w:proofErr w:type="spellEnd"/>
      <w:r w:rsidRPr="009A3D6F">
        <w:rPr>
          <w:sz w:val="14"/>
        </w:rPr>
        <w:t xml:space="preserve">, a 60s guerrilla who has always defended left-wing thinking within </w:t>
      </w:r>
      <w:proofErr w:type="spellStart"/>
      <w:r w:rsidRPr="009A3D6F">
        <w:rPr>
          <w:sz w:val="14"/>
        </w:rPr>
        <w:t>Chavismo</w:t>
      </w:r>
      <w:proofErr w:type="spellEnd"/>
      <w:r w:rsidRPr="009A3D6F">
        <w:rPr>
          <w:sz w:val="14"/>
        </w:rPr>
        <w:t xml:space="preserve">, attributed the scarcity to a strategy of “landholders who occupy dominant positions including control of inventories and channels of distribution or monopolies tied to agribusiness.” </w:t>
      </w:r>
      <w:proofErr w:type="spellStart"/>
      <w:r w:rsidRPr="009A3D6F">
        <w:rPr>
          <w:sz w:val="14"/>
        </w:rPr>
        <w:t>Lanz</w:t>
      </w:r>
      <w:proofErr w:type="spellEnd"/>
      <w:r w:rsidRPr="009A3D6F">
        <w:rPr>
          <w:sz w:val="14"/>
        </w:rPr>
        <w:t xml:space="preserve"> added that there is a “correlation between [these] market manipulations and elections.” </w:t>
      </w:r>
      <w:proofErr w:type="spellStart"/>
      <w:r w:rsidRPr="009A3D6F">
        <w:rPr>
          <w:sz w:val="14"/>
        </w:rPr>
        <w:t>Lanz</w:t>
      </w:r>
      <w:proofErr w:type="spellEnd"/>
      <w:r w:rsidRPr="009A3D6F">
        <w:rPr>
          <w:sz w:val="14"/>
        </w:rPr>
        <w:t xml:space="preserve"> singled out the Mendoza family with a wide range of products ranging from mayonnaise to precooked corn flour and beer (its famous Polar trademarks account for about 80 percent of the market). (2) After talking to Polar workers in the industrial state of Carabobo, </w:t>
      </w:r>
      <w:proofErr w:type="spellStart"/>
      <w:r w:rsidRPr="009A3D6F">
        <w:rPr>
          <w:sz w:val="14"/>
        </w:rPr>
        <w:t>Maduro</w:t>
      </w:r>
      <w:proofErr w:type="spellEnd"/>
      <w:r w:rsidRPr="009A3D6F">
        <w:rPr>
          <w:sz w:val="14"/>
        </w:rPr>
        <w:t xml:space="preserve"> said ominously on the campaign trail, “Polar, Polar, Polar. Go ahead with your sabotage of the people’s food. Everything in life has its hour.” The not-too-subtle threat of expropriation represents the government’s most radical option and would be in keeping with Chávez’s reaction to the problem of scarcity when it intensified in 2007</w:t>
      </w:r>
      <w:proofErr w:type="gramStart"/>
      <w:r w:rsidRPr="009A3D6F">
        <w:rPr>
          <w:sz w:val="14"/>
        </w:rPr>
        <w:t>.</w:t>
      </w:r>
      <w:r w:rsidRPr="009A3D6F">
        <w:rPr>
          <w:sz w:val="12"/>
        </w:rPr>
        <w:t>¶</w:t>
      </w:r>
      <w:proofErr w:type="gramEnd"/>
      <w:r w:rsidRPr="009A3D6F">
        <w:rPr>
          <w:sz w:val="14"/>
        </w:rPr>
        <w:t xml:space="preserve"> There is a limit, however, to </w:t>
      </w:r>
      <w:proofErr w:type="spellStart"/>
      <w:r w:rsidRPr="009A3D6F">
        <w:rPr>
          <w:sz w:val="14"/>
        </w:rPr>
        <w:t>Maduro’s</w:t>
      </w:r>
      <w:proofErr w:type="spellEnd"/>
      <w:r w:rsidRPr="009A3D6F">
        <w:rPr>
          <w:sz w:val="14"/>
        </w:rPr>
        <w:t xml:space="preserve"> radicalism. </w:t>
      </w:r>
      <w:proofErr w:type="spellStart"/>
      <w:r w:rsidRPr="009A3D6F">
        <w:rPr>
          <w:sz w:val="14"/>
        </w:rPr>
        <w:t>Maduro</w:t>
      </w:r>
      <w:proofErr w:type="spellEnd"/>
      <w:r w:rsidRPr="009A3D6F">
        <w:rPr>
          <w:sz w:val="14"/>
        </w:rPr>
        <w:t xml:space="preserve">, more than Chávez, is a man of the PSUV apparatus. He is less likely to defy the PSUV leadership in order to accelerate the process of change or to side with those critical, discontent rank-and-file members who call for a party shakeup to clamp down on alleged corruption. Significantly, in 2009 </w:t>
      </w:r>
      <w:proofErr w:type="spellStart"/>
      <w:r w:rsidRPr="009A3D6F">
        <w:rPr>
          <w:sz w:val="14"/>
        </w:rPr>
        <w:t>Maduro</w:t>
      </w:r>
      <w:proofErr w:type="spellEnd"/>
      <w:r w:rsidRPr="009A3D6F">
        <w:rPr>
          <w:sz w:val="14"/>
        </w:rPr>
        <w:t xml:space="preserve"> lashed out at a group of </w:t>
      </w:r>
      <w:proofErr w:type="spellStart"/>
      <w:r w:rsidRPr="009A3D6F">
        <w:rPr>
          <w:sz w:val="14"/>
        </w:rPr>
        <w:t>Chavista</w:t>
      </w:r>
      <w:proofErr w:type="spellEnd"/>
      <w:r w:rsidRPr="009A3D6F">
        <w:rPr>
          <w:sz w:val="14"/>
        </w:rPr>
        <w:t xml:space="preserve"> intellectuals known as the Centro </w:t>
      </w:r>
      <w:proofErr w:type="spellStart"/>
      <w:r w:rsidRPr="009A3D6F">
        <w:rPr>
          <w:sz w:val="14"/>
        </w:rPr>
        <w:t>Internacional</w:t>
      </w:r>
      <w:proofErr w:type="spellEnd"/>
      <w:r w:rsidRPr="009A3D6F">
        <w:rPr>
          <w:sz w:val="14"/>
        </w:rPr>
        <w:t xml:space="preserve"> Miranda (CIM) which published constructive criticisms including what they called Chávez’s “</w:t>
      </w:r>
      <w:proofErr w:type="spellStart"/>
      <w:proofErr w:type="gramStart"/>
      <w:r w:rsidRPr="009A3D6F">
        <w:rPr>
          <w:sz w:val="14"/>
        </w:rPr>
        <w:t>hyperleadership</w:t>
      </w:r>
      <w:proofErr w:type="spellEnd"/>
      <w:r w:rsidRPr="009A3D6F">
        <w:rPr>
          <w:sz w:val="14"/>
        </w:rPr>
        <w:t xml:space="preserve"> .”</w:t>
      </w:r>
      <w:proofErr w:type="gramEnd"/>
      <w:r w:rsidRPr="009A3D6F">
        <w:rPr>
          <w:sz w:val="14"/>
        </w:rPr>
        <w:t xml:space="preserve"> </w:t>
      </w:r>
      <w:proofErr w:type="spellStart"/>
      <w:r w:rsidRPr="009A3D6F">
        <w:rPr>
          <w:sz w:val="14"/>
        </w:rPr>
        <w:t>Maduro</w:t>
      </w:r>
      <w:proofErr w:type="spellEnd"/>
      <w:r w:rsidRPr="009A3D6F">
        <w:rPr>
          <w:sz w:val="14"/>
        </w:rPr>
        <w:t xml:space="preserve"> reminded the CIM that there </w:t>
      </w:r>
      <w:proofErr w:type="gramStart"/>
      <w:r w:rsidRPr="009A3D6F">
        <w:rPr>
          <w:sz w:val="14"/>
        </w:rPr>
        <w:t>were</w:t>
      </w:r>
      <w:proofErr w:type="gramEnd"/>
      <w:r w:rsidRPr="009A3D6F">
        <w:rPr>
          <w:sz w:val="14"/>
        </w:rPr>
        <w:t xml:space="preserve"> more pressing tasks at hand for intellectuals other than “putting forth opinions that damage the President’s leadership.”</w:t>
      </w:r>
      <w:r w:rsidRPr="009A3D6F">
        <w:rPr>
          <w:sz w:val="12"/>
        </w:rPr>
        <w:t>¶</w:t>
      </w:r>
      <w:r w:rsidRPr="009A3D6F">
        <w:rPr>
          <w:sz w:val="14"/>
        </w:rPr>
        <w:t xml:space="preserve"> Nevertheless, </w:t>
      </w:r>
      <w:proofErr w:type="spellStart"/>
      <w:r w:rsidRPr="009A3D6F">
        <w:rPr>
          <w:sz w:val="14"/>
        </w:rPr>
        <w:t>Maduro</w:t>
      </w:r>
      <w:proofErr w:type="spellEnd"/>
      <w:r w:rsidRPr="009A3D6F">
        <w:rPr>
          <w:sz w:val="14"/>
        </w:rPr>
        <w:t xml:space="preserve"> understands the lesson of the years 2007-2010 when the </w:t>
      </w:r>
      <w:proofErr w:type="spellStart"/>
      <w:r w:rsidRPr="009A3D6F">
        <w:rPr>
          <w:sz w:val="14"/>
        </w:rPr>
        <w:t>Chavista</w:t>
      </w:r>
      <w:proofErr w:type="spellEnd"/>
      <w:r w:rsidRPr="009A3D6F">
        <w:rPr>
          <w:sz w:val="14"/>
        </w:rPr>
        <w:t xml:space="preserve"> vote declined as a result of the sectarianism of the recently created PSUV, which attempted to become the </w:t>
      </w:r>
      <w:proofErr w:type="spellStart"/>
      <w:r w:rsidRPr="009A3D6F">
        <w:rPr>
          <w:sz w:val="14"/>
        </w:rPr>
        <w:t>Partido</w:t>
      </w:r>
      <w:proofErr w:type="spellEnd"/>
      <w:r w:rsidRPr="009A3D6F">
        <w:rPr>
          <w:sz w:val="14"/>
        </w:rPr>
        <w:t xml:space="preserve"> </w:t>
      </w:r>
      <w:proofErr w:type="spellStart"/>
      <w:r w:rsidRPr="009A3D6F">
        <w:rPr>
          <w:sz w:val="14"/>
        </w:rPr>
        <w:t>Unico</w:t>
      </w:r>
      <w:proofErr w:type="spellEnd"/>
      <w:r w:rsidRPr="009A3D6F">
        <w:rPr>
          <w:sz w:val="14"/>
        </w:rPr>
        <w:t xml:space="preserve"> de la </w:t>
      </w:r>
      <w:proofErr w:type="spellStart"/>
      <w:r w:rsidRPr="009A3D6F">
        <w:rPr>
          <w:sz w:val="14"/>
        </w:rPr>
        <w:t>Izquierda</w:t>
      </w:r>
      <w:proofErr w:type="spellEnd"/>
      <w:r w:rsidRPr="009A3D6F">
        <w:rPr>
          <w:sz w:val="14"/>
        </w:rPr>
        <w:t xml:space="preserve"> (“Sole Party of the Left”). Chávez sought to correct the shortcoming in 2011 when he created the “Gran Polo </w:t>
      </w:r>
      <w:proofErr w:type="spellStart"/>
      <w:r w:rsidRPr="009A3D6F">
        <w:rPr>
          <w:sz w:val="14"/>
        </w:rPr>
        <w:t>Patriótico</w:t>
      </w:r>
      <w:proofErr w:type="spellEnd"/>
      <w:r w:rsidRPr="009A3D6F">
        <w:rPr>
          <w:sz w:val="14"/>
        </w:rPr>
        <w:t xml:space="preserve">” as a broad-based alliance taking in leftist parties and social organizations, which he called “an historical bloc” (a term used by Antonio Gramsci to refer to a union of forces favoring revolutionary transformation). The PSUV’s allied organizations received 9.3 percent of the vote in April which made the difference between victory and defeat for </w:t>
      </w:r>
      <w:proofErr w:type="spellStart"/>
      <w:r w:rsidRPr="009A3D6F">
        <w:rPr>
          <w:sz w:val="14"/>
        </w:rPr>
        <w:t>Maduro</w:t>
      </w:r>
      <w:proofErr w:type="spellEnd"/>
      <w:r w:rsidRPr="009A3D6F">
        <w:rPr>
          <w:sz w:val="14"/>
        </w:rPr>
        <w:t>, just as it had for Chávez in the October 2012 elections</w:t>
      </w:r>
      <w:proofErr w:type="gramStart"/>
      <w:r w:rsidRPr="009A3D6F">
        <w:rPr>
          <w:sz w:val="14"/>
        </w:rPr>
        <w:t>.</w:t>
      </w:r>
      <w:r w:rsidRPr="009A3D6F">
        <w:rPr>
          <w:sz w:val="12"/>
        </w:rPr>
        <w:t>¶</w:t>
      </w:r>
      <w:proofErr w:type="gramEnd"/>
      <w:r w:rsidRPr="009A3D6F">
        <w:rPr>
          <w:sz w:val="14"/>
        </w:rPr>
        <w:t xml:space="preserve"> </w:t>
      </w:r>
      <w:proofErr w:type="spellStart"/>
      <w:r w:rsidRPr="009A3D6F">
        <w:rPr>
          <w:sz w:val="14"/>
        </w:rPr>
        <w:t>Maduro’s</w:t>
      </w:r>
      <w:proofErr w:type="spellEnd"/>
      <w:r w:rsidRPr="009A3D6F">
        <w:rPr>
          <w:sz w:val="14"/>
        </w:rPr>
        <w:t xml:space="preserve"> awareness of his need to retain active support to his left and at the grassroots level was put in evidence at the outset of the campaign when he addressed a national conference of the largest organization in the Polo bloc, the Communist Party (PCV). Situated to the left of the PSUV and critical of some of its decisions, the PCV issued a document at the conference in which it </w:t>
      </w:r>
      <w:proofErr w:type="gramStart"/>
      <w:r w:rsidRPr="009A3D6F">
        <w:rPr>
          <w:sz w:val="14"/>
        </w:rPr>
        <w:t>stated that</w:t>
      </w:r>
      <w:proofErr w:type="gramEnd"/>
      <w:r w:rsidRPr="009A3D6F">
        <w:rPr>
          <w:sz w:val="14"/>
        </w:rPr>
        <w:t xml:space="preserve"> “the struggle against corruption and inefficiency is one of the fundamental tasks for the deepening of the process of change.” (3) </w:t>
      </w:r>
      <w:proofErr w:type="spellStart"/>
      <w:r w:rsidRPr="009A3D6F">
        <w:rPr>
          <w:sz w:val="14"/>
        </w:rPr>
        <w:t>Maduro</w:t>
      </w:r>
      <w:proofErr w:type="spellEnd"/>
      <w:r w:rsidRPr="009A3D6F">
        <w:rPr>
          <w:sz w:val="14"/>
        </w:rPr>
        <w:t xml:space="preserve">, for his part, lauded the PCV for its “glorious history” and detailed his own experiences alongside Communists in different political struggles going back to his high school days. </w:t>
      </w:r>
      <w:proofErr w:type="spellStart"/>
      <w:r w:rsidRPr="009A3D6F">
        <w:rPr>
          <w:sz w:val="14"/>
        </w:rPr>
        <w:t>Maduro</w:t>
      </w:r>
      <w:proofErr w:type="spellEnd"/>
      <w:r w:rsidRPr="009A3D6F">
        <w:rPr>
          <w:sz w:val="14"/>
        </w:rPr>
        <w:t xml:space="preserve"> recalled that when Chávez first ran for president some members of his organization favored keeping the PCV’s endorsement a secret, a stipulation that the Communists rightfully refused to go along with. “Let it be known,” </w:t>
      </w:r>
      <w:proofErr w:type="spellStart"/>
      <w:r w:rsidRPr="009A3D6F">
        <w:rPr>
          <w:sz w:val="14"/>
        </w:rPr>
        <w:t>Maduro</w:t>
      </w:r>
      <w:proofErr w:type="spellEnd"/>
      <w:r w:rsidRPr="009A3D6F">
        <w:rPr>
          <w:sz w:val="14"/>
        </w:rPr>
        <w:t xml:space="preserve"> </w:t>
      </w:r>
      <w:proofErr w:type="gramStart"/>
      <w:r w:rsidRPr="009A3D6F">
        <w:rPr>
          <w:sz w:val="14"/>
        </w:rPr>
        <w:t>continued</w:t>
      </w:r>
      <w:proofErr w:type="gramEnd"/>
      <w:r w:rsidRPr="009A3D6F">
        <w:rPr>
          <w:sz w:val="14"/>
        </w:rPr>
        <w:t xml:space="preserve"> “that I publicly accept the backing of the PCV, which is the first party to support my candidacy.”</w:t>
      </w:r>
      <w:r w:rsidRPr="009A3D6F">
        <w:rPr>
          <w:sz w:val="12"/>
        </w:rPr>
        <w:t>¶</w:t>
      </w:r>
      <w:r w:rsidRPr="009A3D6F">
        <w:rPr>
          <w:sz w:val="14"/>
        </w:rPr>
        <w:t xml:space="preserve"> </w:t>
      </w:r>
      <w:proofErr w:type="gramStart"/>
      <w:r w:rsidRPr="009A3D6F">
        <w:rPr>
          <w:sz w:val="14"/>
        </w:rPr>
        <w:t>The</w:t>
      </w:r>
      <w:proofErr w:type="gramEnd"/>
      <w:r w:rsidRPr="009A3D6F">
        <w:rPr>
          <w:sz w:val="14"/>
        </w:rPr>
        <w:t xml:space="preserve"> aggressive tone of the presidential campaign consisting of endless personal insults between the two principal candidates would indicate that </w:t>
      </w:r>
      <w:proofErr w:type="spellStart"/>
      <w:r w:rsidRPr="009A3D6F">
        <w:rPr>
          <w:sz w:val="14"/>
        </w:rPr>
        <w:t>Maduro</w:t>
      </w:r>
      <w:proofErr w:type="spellEnd"/>
      <w:r w:rsidRPr="009A3D6F">
        <w:rPr>
          <w:sz w:val="14"/>
        </w:rPr>
        <w:t xml:space="preserve"> will be a “radical” in his dealings with the parties of the opposition. In the closing days of the campaign, </w:t>
      </w:r>
      <w:proofErr w:type="spellStart"/>
      <w:r w:rsidRPr="009A3D6F">
        <w:rPr>
          <w:sz w:val="14"/>
        </w:rPr>
        <w:t>Maduro</w:t>
      </w:r>
      <w:proofErr w:type="spellEnd"/>
      <w:r w:rsidRPr="009A3D6F">
        <w:rPr>
          <w:sz w:val="14"/>
        </w:rPr>
        <w:t xml:space="preserve"> accused a confident of </w:t>
      </w:r>
      <w:proofErr w:type="spellStart"/>
      <w:r w:rsidRPr="009A3D6F">
        <w:rPr>
          <w:sz w:val="14"/>
        </w:rPr>
        <w:t>Capriles</w:t>
      </w:r>
      <w:proofErr w:type="spellEnd"/>
      <w:r w:rsidRPr="009A3D6F">
        <w:rPr>
          <w:sz w:val="14"/>
        </w:rPr>
        <w:t xml:space="preserve"> of bringing in to Venezuela a group of mercenaries from El Salvador to inflict damage on the nation’s electrical system and commit other acts of sabotage. Regardless of the veracity of the claim, the opposition was at least half to blame for the acrimonious relations. </w:t>
      </w:r>
      <w:proofErr w:type="spellStart"/>
      <w:r w:rsidRPr="009A3D6F">
        <w:rPr>
          <w:sz w:val="14"/>
        </w:rPr>
        <w:t>Capriles</w:t>
      </w:r>
      <w:proofErr w:type="spellEnd"/>
      <w:r w:rsidRPr="009A3D6F">
        <w:rPr>
          <w:sz w:val="14"/>
        </w:rPr>
        <w:t xml:space="preserve">, shortly after Chávez’s death and without any concrete proof, alleged that the Venezuelan leader had passed away weeks before March 5, thus implying that </w:t>
      </w:r>
      <w:proofErr w:type="spellStart"/>
      <w:r w:rsidRPr="009A3D6F">
        <w:rPr>
          <w:sz w:val="14"/>
        </w:rPr>
        <w:t>Maduro</w:t>
      </w:r>
      <w:proofErr w:type="spellEnd"/>
      <w:r w:rsidRPr="009A3D6F">
        <w:rPr>
          <w:sz w:val="14"/>
        </w:rPr>
        <w:t xml:space="preserve"> as well as Chávez’s family, all of whom were at the bedside of the ailing president, were pulling the wool over the eyes of the entire country</w:t>
      </w:r>
      <w:proofErr w:type="gramStart"/>
      <w:r w:rsidRPr="009A3D6F">
        <w:rPr>
          <w:sz w:val="14"/>
        </w:rPr>
        <w:t>.</w:t>
      </w:r>
      <w:r w:rsidRPr="009A3D6F">
        <w:rPr>
          <w:sz w:val="12"/>
        </w:rPr>
        <w:t>¶</w:t>
      </w:r>
      <w:proofErr w:type="gramEnd"/>
      <w:r w:rsidRPr="009A3D6F">
        <w:rPr>
          <w:sz w:val="14"/>
        </w:rPr>
        <w:t xml:space="preserve"> The intensity of the mutual attacks dashed hopes of a modus vivendi in the days after the October 2012 presidential elections when Chávez called </w:t>
      </w:r>
      <w:proofErr w:type="spellStart"/>
      <w:r w:rsidRPr="009A3D6F">
        <w:rPr>
          <w:sz w:val="14"/>
        </w:rPr>
        <w:t>Capriles</w:t>
      </w:r>
      <w:proofErr w:type="spellEnd"/>
      <w:r w:rsidRPr="009A3D6F">
        <w:rPr>
          <w:sz w:val="14"/>
        </w:rPr>
        <w:t xml:space="preserve"> by phone followed by cordial words expressed by both. The short-lived thaw was greeted by some in the </w:t>
      </w:r>
      <w:proofErr w:type="spellStart"/>
      <w:r w:rsidRPr="009A3D6F">
        <w:rPr>
          <w:sz w:val="14"/>
        </w:rPr>
        <w:t>Chavista</w:t>
      </w:r>
      <w:proofErr w:type="spellEnd"/>
      <w:r w:rsidRPr="009A3D6F">
        <w:rPr>
          <w:sz w:val="14"/>
        </w:rPr>
        <w:t xml:space="preserve"> camp, such as José Vicente Rangel a former vice-president and long-time leftist, who for some time had favored moderating the tone of statements about the opposition with the possibility of a future dialogue. </w:t>
      </w:r>
      <w:proofErr w:type="spellStart"/>
      <w:r w:rsidRPr="009A3D6F">
        <w:rPr>
          <w:sz w:val="14"/>
        </w:rPr>
        <w:t>Maduro</w:t>
      </w:r>
      <w:proofErr w:type="spellEnd"/>
      <w:r w:rsidRPr="009A3D6F">
        <w:rPr>
          <w:sz w:val="14"/>
        </w:rPr>
        <w:t xml:space="preserve"> has explicitly rejected formal conversations with what he calls the “political elite.” Rather than reaching out to the parties of the opposition, the </w:t>
      </w:r>
      <w:proofErr w:type="spellStart"/>
      <w:r w:rsidRPr="009A3D6F">
        <w:rPr>
          <w:sz w:val="14"/>
        </w:rPr>
        <w:t>Chavista</w:t>
      </w:r>
      <w:proofErr w:type="spellEnd"/>
      <w:r w:rsidRPr="009A3D6F">
        <w:rPr>
          <w:sz w:val="14"/>
        </w:rPr>
        <w:t xml:space="preserve"> movement under </w:t>
      </w:r>
      <w:proofErr w:type="spellStart"/>
      <w:r w:rsidRPr="009A3D6F">
        <w:rPr>
          <w:sz w:val="14"/>
        </w:rPr>
        <w:t>Maduro’s</w:t>
      </w:r>
      <w:proofErr w:type="spellEnd"/>
      <w:r w:rsidRPr="009A3D6F">
        <w:rPr>
          <w:sz w:val="14"/>
        </w:rPr>
        <w:t xml:space="preserve"> direction has attempted to encourage the defection of leaders in the anti-</w:t>
      </w:r>
      <w:proofErr w:type="spellStart"/>
      <w:r w:rsidRPr="009A3D6F">
        <w:rPr>
          <w:sz w:val="14"/>
        </w:rPr>
        <w:t>Chavista</w:t>
      </w:r>
      <w:proofErr w:type="spellEnd"/>
      <w:r w:rsidRPr="009A3D6F">
        <w:rPr>
          <w:sz w:val="14"/>
        </w:rPr>
        <w:t xml:space="preserve"> camp and has scored various notable successes in this respect. When one of the leading opposition figures William Ojeda (who had supported Chávez at the outset) denounced its neoliberal agenda late last year, </w:t>
      </w:r>
      <w:proofErr w:type="spellStart"/>
      <w:r w:rsidRPr="009A3D6F">
        <w:rPr>
          <w:sz w:val="14"/>
        </w:rPr>
        <w:t>Maduro</w:t>
      </w:r>
      <w:proofErr w:type="spellEnd"/>
      <w:r w:rsidRPr="009A3D6F">
        <w:rPr>
          <w:sz w:val="14"/>
        </w:rPr>
        <w:t xml:space="preserve"> exclaimed “Welcome William, one and a thousand times.” Applauding the return of anti-</w:t>
      </w:r>
      <w:proofErr w:type="spellStart"/>
      <w:r w:rsidRPr="009A3D6F">
        <w:rPr>
          <w:sz w:val="14"/>
        </w:rPr>
        <w:t>Chavistas</w:t>
      </w:r>
      <w:proofErr w:type="spellEnd"/>
      <w:r w:rsidRPr="009A3D6F">
        <w:rPr>
          <w:sz w:val="14"/>
        </w:rPr>
        <w:t xml:space="preserve"> back to the pro-government fold is not without its detractors on the left, particularly in the case of those (such as </w:t>
      </w:r>
      <w:proofErr w:type="spellStart"/>
      <w:r w:rsidRPr="009A3D6F">
        <w:rPr>
          <w:sz w:val="14"/>
        </w:rPr>
        <w:t>Didalco</w:t>
      </w:r>
      <w:proofErr w:type="spellEnd"/>
      <w:r w:rsidRPr="009A3D6F">
        <w:rPr>
          <w:sz w:val="14"/>
        </w:rPr>
        <w:t xml:space="preserve"> Bolívar, former governor of Aragua) who had been accused of unethical conduct</w:t>
      </w:r>
      <w:proofErr w:type="gramStart"/>
      <w:r w:rsidRPr="009A3D6F">
        <w:rPr>
          <w:sz w:val="14"/>
        </w:rPr>
        <w:t>.</w:t>
      </w:r>
      <w:r w:rsidRPr="009A3D6F">
        <w:rPr>
          <w:sz w:val="12"/>
        </w:rPr>
        <w:t>¶</w:t>
      </w:r>
      <w:proofErr w:type="gramEnd"/>
      <w:r w:rsidRPr="009A3D6F">
        <w:rPr>
          <w:sz w:val="14"/>
        </w:rPr>
        <w:t xml:space="preserve"> While intolerant toward an opposition that refuses to recognize the government’s legitimacy, President </w:t>
      </w:r>
      <w:proofErr w:type="spellStart"/>
      <w:r w:rsidRPr="009A3D6F">
        <w:rPr>
          <w:sz w:val="14"/>
        </w:rPr>
        <w:t>Maduro</w:t>
      </w:r>
      <w:proofErr w:type="spellEnd"/>
      <w:r w:rsidRPr="009A3D6F">
        <w:rPr>
          <w:sz w:val="14"/>
        </w:rPr>
        <w:t xml:space="preserve"> has yet to define his attitude toward leaders and groups within the PSUV that might someday challenge his leadership. Over a period of years </w:t>
      </w:r>
      <w:proofErr w:type="spellStart"/>
      <w:r w:rsidRPr="009A3D6F">
        <w:rPr>
          <w:sz w:val="14"/>
        </w:rPr>
        <w:t>Maduro</w:t>
      </w:r>
      <w:proofErr w:type="spellEnd"/>
      <w:r w:rsidRPr="009A3D6F">
        <w:rPr>
          <w:sz w:val="14"/>
        </w:rPr>
        <w:t xml:space="preserve"> along with National Assembly president </w:t>
      </w:r>
      <w:proofErr w:type="spellStart"/>
      <w:r w:rsidRPr="009A3D6F">
        <w:rPr>
          <w:sz w:val="14"/>
        </w:rPr>
        <w:t>Diosdado</w:t>
      </w:r>
      <w:proofErr w:type="spellEnd"/>
      <w:r w:rsidRPr="009A3D6F">
        <w:rPr>
          <w:sz w:val="14"/>
        </w:rPr>
        <w:t xml:space="preserve"> Cabello have placed their loyalists in positions in the government and the party. In the year or two prior to his death, Chávez raised concern over the internal currents that existed particularly at the state level and raised the specter of a party torn by factionalism. Over the recent past, PSUV leaders have pledged to put into practice Chávez’s slogan “unity, unity and more unity.” Thus Chávez’s trusted leader </w:t>
      </w:r>
      <w:proofErr w:type="spellStart"/>
      <w:r w:rsidRPr="009A3D6F">
        <w:rPr>
          <w:sz w:val="14"/>
        </w:rPr>
        <w:t>Aristobulo</w:t>
      </w:r>
      <w:proofErr w:type="spellEnd"/>
      <w:r w:rsidRPr="009A3D6F">
        <w:rPr>
          <w:sz w:val="14"/>
        </w:rPr>
        <w:t xml:space="preserve"> </w:t>
      </w:r>
      <w:proofErr w:type="spellStart"/>
      <w:r w:rsidRPr="009A3D6F">
        <w:rPr>
          <w:sz w:val="14"/>
        </w:rPr>
        <w:t>Istúriz</w:t>
      </w:r>
      <w:proofErr w:type="spellEnd"/>
      <w:r w:rsidRPr="009A3D6F">
        <w:rPr>
          <w:sz w:val="14"/>
        </w:rPr>
        <w:t xml:space="preserve">, elected governor of Anzoátegui in December, promised to eschew the practice of his predecessor in that state by not endorsing aspirants to local public office in upcoming PSUV internal elections. Whether or not </w:t>
      </w:r>
      <w:proofErr w:type="spellStart"/>
      <w:r w:rsidRPr="009A3D6F">
        <w:rPr>
          <w:sz w:val="14"/>
        </w:rPr>
        <w:t>Maduro</w:t>
      </w:r>
      <w:proofErr w:type="spellEnd"/>
      <w:r w:rsidRPr="009A3D6F">
        <w:rPr>
          <w:sz w:val="14"/>
        </w:rPr>
        <w:t xml:space="preserve"> himself follows this line will heavily influence national politics. A unified PSUV under the </w:t>
      </w:r>
      <w:proofErr w:type="spellStart"/>
      <w:r w:rsidRPr="009A3D6F">
        <w:rPr>
          <w:sz w:val="14"/>
        </w:rPr>
        <w:t>Maduro</w:t>
      </w:r>
      <w:proofErr w:type="spellEnd"/>
      <w:r w:rsidRPr="009A3D6F">
        <w:rPr>
          <w:sz w:val="14"/>
        </w:rPr>
        <w:t xml:space="preserve"> presidency is a sine quo </w:t>
      </w:r>
      <w:proofErr w:type="gramStart"/>
      <w:r w:rsidRPr="009A3D6F">
        <w:rPr>
          <w:sz w:val="14"/>
        </w:rPr>
        <w:t>non for</w:t>
      </w:r>
      <w:proofErr w:type="gramEnd"/>
      <w:r w:rsidRPr="009A3D6F">
        <w:rPr>
          <w:sz w:val="14"/>
        </w:rPr>
        <w:t xml:space="preserve"> effectively confronting resistance to the deepening of the process of change. </w:t>
      </w:r>
      <w:proofErr w:type="spellStart"/>
      <w:r w:rsidRPr="00093315">
        <w:rPr>
          <w:rStyle w:val="StyleBoldUnderline"/>
        </w:rPr>
        <w:t>Maduro’s</w:t>
      </w:r>
      <w:proofErr w:type="spellEnd"/>
      <w:r w:rsidRPr="00093315">
        <w:rPr>
          <w:rStyle w:val="StyleBoldUnderline"/>
        </w:rPr>
        <w:t xml:space="preserve"> foreign policy in Latin America is likely to be more pragmatic than “radical.” For the six years that he served as Foreign Minister until 2012, </w:t>
      </w:r>
      <w:proofErr w:type="spellStart"/>
      <w:r w:rsidRPr="00093315">
        <w:rPr>
          <w:rStyle w:val="StyleBoldUnderline"/>
        </w:rPr>
        <w:t>Maduro</w:t>
      </w:r>
      <w:proofErr w:type="spellEnd"/>
      <w:r w:rsidRPr="00093315">
        <w:rPr>
          <w:rStyle w:val="StyleBoldUnderline"/>
        </w:rPr>
        <w:t xml:space="preserve"> promoted Latin American unity</w:t>
      </w:r>
    </w:p>
    <w:p w14:paraId="0A05B50C" w14:textId="77777777" w:rsidR="00ED0333" w:rsidRPr="00B001E4" w:rsidRDefault="00ED0333" w:rsidP="00ED0333"/>
    <w:p w14:paraId="17FF33E0" w14:textId="77777777" w:rsidR="00ED0333" w:rsidRPr="00ED0333" w:rsidRDefault="00ED0333" w:rsidP="00ED0333">
      <w:pPr>
        <w:pStyle w:val="Heading4"/>
      </w:pPr>
      <w:proofErr w:type="spellStart"/>
      <w:r w:rsidRPr="00ED0333">
        <w:t>Maduro</w:t>
      </w:r>
      <w:proofErr w:type="spellEnd"/>
      <w:r w:rsidRPr="00ED0333">
        <w:t xml:space="preserve"> says yes to liberalization- lack of Chavez support and international pressures</w:t>
      </w:r>
    </w:p>
    <w:p w14:paraId="3475D9CA" w14:textId="77777777" w:rsidR="00ED0333" w:rsidRPr="000E6A10" w:rsidRDefault="00ED0333" w:rsidP="00ED0333">
      <w:proofErr w:type="spellStart"/>
      <w:r w:rsidRPr="00F40EA0">
        <w:rPr>
          <w:rStyle w:val="StyleStyleBold12pt"/>
        </w:rPr>
        <w:t>Halabi</w:t>
      </w:r>
      <w:proofErr w:type="spellEnd"/>
      <w:r w:rsidRPr="00F40EA0">
        <w:rPr>
          <w:rStyle w:val="StyleStyleBold12pt"/>
        </w:rPr>
        <w:t>, 5/3</w:t>
      </w:r>
      <w:r>
        <w:t xml:space="preserve"> </w:t>
      </w:r>
      <w:r w:rsidRPr="00F40EA0">
        <w:rPr>
          <w:sz w:val="20"/>
        </w:rPr>
        <w:t>(Sammy, co-founder of Global Risk Insights and postgraduate student at the London School of Economics, May 3, 2013, “Reasons for Optimism in Venezuela”, &lt;http://globalriskinsights.com/2013/05/03/spring-is-coming-we-should-be-optimistic-about-venezuela/&gt;</w:t>
      </w:r>
      <w:proofErr w:type="gramStart"/>
      <w:r w:rsidRPr="00F40EA0">
        <w:rPr>
          <w:sz w:val="20"/>
        </w:rPr>
        <w:t>)</w:t>
      </w:r>
      <w:r>
        <w:rPr>
          <w:sz w:val="20"/>
        </w:rPr>
        <w:t>ZB</w:t>
      </w:r>
      <w:proofErr w:type="gramEnd"/>
    </w:p>
    <w:p w14:paraId="2830E3D0" w14:textId="77777777" w:rsidR="00ED0333" w:rsidRDefault="00ED0333" w:rsidP="00ED0333">
      <w:pPr>
        <w:rPr>
          <w:rStyle w:val="StyleBoldUnderline"/>
        </w:rPr>
      </w:pPr>
      <w:r w:rsidRPr="00F40EA0">
        <w:rPr>
          <w:sz w:val="16"/>
        </w:rPr>
        <w:t xml:space="preserve">But </w:t>
      </w:r>
      <w:proofErr w:type="spellStart"/>
      <w:r w:rsidRPr="00F40EA0">
        <w:rPr>
          <w:rStyle w:val="Emphasis"/>
        </w:rPr>
        <w:t>Maduro</w:t>
      </w:r>
      <w:proofErr w:type="spellEnd"/>
      <w:r w:rsidRPr="00F40EA0">
        <w:rPr>
          <w:rStyle w:val="Emphasis"/>
        </w:rPr>
        <w:t xml:space="preserve"> is not Chavez</w:t>
      </w:r>
      <w:r w:rsidRPr="00F40EA0">
        <w:rPr>
          <w:sz w:val="16"/>
        </w:rPr>
        <w:t xml:space="preserve">. He is a man from the people, but not a man of the people. </w:t>
      </w:r>
      <w:r w:rsidRPr="00F40EA0">
        <w:rPr>
          <w:rStyle w:val="StyleBoldUnderline"/>
        </w:rPr>
        <w:t xml:space="preserve">Though he may say the same things, he does not talk the same way. </w:t>
      </w:r>
      <w:r w:rsidRPr="00F40EA0">
        <w:rPr>
          <w:sz w:val="16"/>
        </w:rPr>
        <w:t xml:space="preserve">The recent election results, where Chavez’s 11-point victory over opposition leader Henrique </w:t>
      </w:r>
      <w:proofErr w:type="spellStart"/>
      <w:r w:rsidRPr="00F40EA0">
        <w:rPr>
          <w:sz w:val="16"/>
        </w:rPr>
        <w:t>Capriles</w:t>
      </w:r>
      <w:proofErr w:type="spellEnd"/>
      <w:r w:rsidRPr="00F40EA0">
        <w:rPr>
          <w:sz w:val="16"/>
        </w:rPr>
        <w:t xml:space="preserve"> was reduced to a disputed outcome, is symptomatic of this. Understanding this is fundamentally important in predicting the coming trajectory of the Venezuelan state. Though Venezuela will continue to be able to export oil, slightly mitigating some of Chavez’s more disastrous economic policies, </w:t>
      </w:r>
      <w:proofErr w:type="spellStart"/>
      <w:r w:rsidRPr="00F40EA0">
        <w:rPr>
          <w:sz w:val="16"/>
        </w:rPr>
        <w:t>Maduro</w:t>
      </w:r>
      <w:proofErr w:type="spellEnd"/>
      <w:r w:rsidRPr="00F40EA0">
        <w:rPr>
          <w:sz w:val="16"/>
        </w:rPr>
        <w:t xml:space="preserve"> sits on a ticking time bomb. Inflation is sky high, moving past 30%. Murder rates are skyrocketing while foreign investment continues to plummet due to past expropriations. And with increased American energy independence the era of $100 oil may be coming to an end. </w:t>
      </w:r>
      <w:r w:rsidRPr="00F40EA0">
        <w:rPr>
          <w:rStyle w:val="StyleBoldUnderline"/>
        </w:rPr>
        <w:t xml:space="preserve">Chavez had both the ideological conviction and public support necessary to withstand pressures to liberalize and integrate the Venezuelan economy in the face of such terrible indicators. Yet given his weakened mandate, </w:t>
      </w:r>
      <w:r w:rsidRPr="00F40EA0">
        <w:rPr>
          <w:sz w:val="16"/>
          <w:szCs w:val="16"/>
        </w:rPr>
        <w:t>and the fractured political climate under which he operates,</w:t>
      </w:r>
      <w:r w:rsidRPr="00F40EA0">
        <w:rPr>
          <w:rStyle w:val="StyleBoldUnderline"/>
        </w:rPr>
        <w:t xml:space="preserve"> </w:t>
      </w:r>
      <w:proofErr w:type="spellStart"/>
      <w:r w:rsidRPr="00F40EA0">
        <w:rPr>
          <w:rStyle w:val="StyleBoldUnderline"/>
        </w:rPr>
        <w:t>Maduro</w:t>
      </w:r>
      <w:proofErr w:type="spellEnd"/>
      <w:r w:rsidRPr="00F40EA0">
        <w:rPr>
          <w:rStyle w:val="StyleBoldUnderline"/>
        </w:rPr>
        <w:t xml:space="preserve"> will not be able to withstand such pressures for long.</w:t>
      </w:r>
      <w:r>
        <w:rPr>
          <w:rStyle w:val="StyleBoldUnderline"/>
        </w:rPr>
        <w:t xml:space="preserve"> </w:t>
      </w:r>
      <w:r w:rsidRPr="00F40EA0">
        <w:rPr>
          <w:rStyle w:val="Emphasis"/>
        </w:rPr>
        <w:t>Already</w:t>
      </w:r>
      <w:r w:rsidRPr="00F40EA0">
        <w:rPr>
          <w:rStyle w:val="StyleBoldUnderline"/>
        </w:rPr>
        <w:t xml:space="preserve"> there have been signs that Venezuela is inching towards change, with </w:t>
      </w:r>
      <w:proofErr w:type="spellStart"/>
      <w:r w:rsidRPr="00F40EA0">
        <w:rPr>
          <w:rStyle w:val="StyleBoldUnderline"/>
        </w:rPr>
        <w:t>Maduro</w:t>
      </w:r>
      <w:proofErr w:type="spellEnd"/>
      <w:r w:rsidRPr="00F40EA0">
        <w:rPr>
          <w:rStyle w:val="StyleBoldUnderline"/>
        </w:rPr>
        <w:t xml:space="preserve"> going so far as to temporarily open a back-channel with the US State Department </w:t>
      </w:r>
      <w:r w:rsidRPr="00F40EA0">
        <w:rPr>
          <w:sz w:val="16"/>
        </w:rPr>
        <w:t xml:space="preserve">during Chavez’s cancer treatments. While it would be difficult to see an overnight reversal of US-Venezuelan relations, these subtle steps are more indicative of a pragmatist than an ideologue. This is cause for optimism, and may be the root of better ties with Venezuela’s biggest export market in the medium term. </w:t>
      </w:r>
      <w:r w:rsidRPr="00F40EA0">
        <w:rPr>
          <w:rStyle w:val="StyleBoldUnderline"/>
        </w:rPr>
        <w:t>In the short term, expect Venezuela to pursue its liberalization on a more regional basis. I</w:t>
      </w:r>
      <w:r w:rsidRPr="00F40EA0">
        <w:rPr>
          <w:sz w:val="16"/>
        </w:rPr>
        <w:t xml:space="preserve">mportantly, Brazil very quickly recognized </w:t>
      </w:r>
      <w:proofErr w:type="spellStart"/>
      <w:r w:rsidRPr="00F40EA0">
        <w:rPr>
          <w:sz w:val="16"/>
        </w:rPr>
        <w:t>Maduro’s</w:t>
      </w:r>
      <w:proofErr w:type="spellEnd"/>
      <w:r w:rsidRPr="00F40EA0">
        <w:rPr>
          <w:sz w:val="16"/>
        </w:rPr>
        <w:t xml:space="preserve"> government in spite of the electoral controversies. Additionally, </w:t>
      </w:r>
      <w:r w:rsidRPr="00F40EA0">
        <w:rPr>
          <w:rStyle w:val="StyleBoldUnderline"/>
        </w:rPr>
        <w:t>Brazil and Peru have shown that there is a viable “third way” through which Venezuela can integrate into the international system.</w:t>
      </w:r>
      <w:r w:rsidRPr="00F40EA0">
        <w:rPr>
          <w:sz w:val="16"/>
        </w:rPr>
        <w:t xml:space="preserve"> States like these have contributed to the general decline in anti-American sentiment, and give Venezuela a workable model for change. For all the fever and emotion associated with Latin America, the logic of Venezuela’s economic problems remains cold and calculating. </w:t>
      </w:r>
      <w:proofErr w:type="spellStart"/>
      <w:r w:rsidRPr="00F40EA0">
        <w:rPr>
          <w:sz w:val="16"/>
        </w:rPr>
        <w:t>Maduro</w:t>
      </w:r>
      <w:proofErr w:type="spellEnd"/>
      <w:r w:rsidRPr="00F40EA0">
        <w:rPr>
          <w:sz w:val="16"/>
        </w:rPr>
        <w:t xml:space="preserve"> is not the reincarnation of Chavez and attempts to analyze Venezuela’s future on its </w:t>
      </w:r>
      <w:proofErr w:type="spellStart"/>
      <w:r w:rsidRPr="00F40EA0">
        <w:rPr>
          <w:sz w:val="16"/>
        </w:rPr>
        <w:t>Chavismo</w:t>
      </w:r>
      <w:proofErr w:type="spellEnd"/>
      <w:r w:rsidRPr="00F40EA0">
        <w:rPr>
          <w:sz w:val="16"/>
        </w:rPr>
        <w:t xml:space="preserve"> past are superficial at best. </w:t>
      </w:r>
      <w:r w:rsidRPr="00F40EA0">
        <w:rPr>
          <w:rStyle w:val="StyleBoldUnderline"/>
        </w:rPr>
        <w:t>In short, spring is coming.</w:t>
      </w:r>
    </w:p>
    <w:p w14:paraId="3D5E313B" w14:textId="77777777" w:rsidR="00FE3611" w:rsidRDefault="00FE3611" w:rsidP="00ED0333">
      <w:pPr>
        <w:rPr>
          <w:rStyle w:val="StyleBoldUnderline"/>
        </w:rPr>
      </w:pPr>
    </w:p>
    <w:p w14:paraId="525B82BB" w14:textId="77777777" w:rsidR="00FE3611" w:rsidRDefault="00FE3611" w:rsidP="00FE3611">
      <w:pPr>
        <w:pStyle w:val="Heading3"/>
      </w:pPr>
      <w:r>
        <w:t>US Key</w:t>
      </w:r>
    </w:p>
    <w:p w14:paraId="1BB31701" w14:textId="77777777" w:rsidR="00FE3611" w:rsidRDefault="00FE3611" w:rsidP="00FE3611">
      <w:pPr>
        <w:pStyle w:val="Heading4"/>
      </w:pPr>
      <w:r w:rsidRPr="00442D53">
        <w:t>US key—only the US can refine the crude oil</w:t>
      </w:r>
    </w:p>
    <w:p w14:paraId="40863763" w14:textId="77777777" w:rsidR="00FE3611" w:rsidRPr="00442D53" w:rsidRDefault="00FE3611" w:rsidP="00FE3611">
      <w:r w:rsidRPr="00442D53">
        <w:rPr>
          <w:rStyle w:val="StyleStyleBold12pt"/>
        </w:rPr>
        <w:t xml:space="preserve">Krauss 3/8 </w:t>
      </w:r>
      <w:r>
        <w:t xml:space="preserve">(By CLIFFORD KRAUSS March 8, 2013 </w:t>
      </w:r>
      <w:r w:rsidRPr="00442D53">
        <w:t>Clifford Krauss has been a correspondent for The New York Times since 1990. He currently is a national business correspondent based in Houston, covering energy. He covered the State Department, Congress and the New York City police department before serving as Buenos Aires bureau chief and Toronto bureau chief.</w:t>
      </w:r>
      <w:r>
        <w:t xml:space="preserve"> “</w:t>
      </w:r>
      <w:r w:rsidRPr="00442D53">
        <w:t>Dwindling Production Has Led to Lesser Role for Venezuela as Major Oil Power</w:t>
      </w:r>
      <w:r>
        <w:t xml:space="preserve">” </w:t>
      </w:r>
      <w:r w:rsidRPr="00442D53">
        <w:t>http://www.nytimes.com/2013/03/09/world/americas/venezuelas-role-as-oil-power-diminished.html</w:t>
      </w:r>
      <w:proofErr w:type="gramStart"/>
      <w:r w:rsidRPr="00442D53">
        <w:t>?_</w:t>
      </w:r>
      <w:proofErr w:type="gramEnd"/>
      <w:r w:rsidRPr="00442D53">
        <w:t>r=0</w:t>
      </w:r>
      <w:r>
        <w:t>)</w:t>
      </w:r>
    </w:p>
    <w:p w14:paraId="7807A961" w14:textId="77777777" w:rsidR="00FE3611" w:rsidRDefault="00FE3611" w:rsidP="00FE3611">
      <w:pPr>
        <w:rPr>
          <w:rStyle w:val="StyleBoldUnderline"/>
        </w:rPr>
      </w:pPr>
      <w:r w:rsidRPr="00442D53">
        <w:rPr>
          <w:sz w:val="16"/>
        </w:rPr>
        <w:t xml:space="preserve">HOUSTON — President Hugo Chávez relished using Venezuela’s oil wealth to project power internationally, nudging OPEC to raise oil prices when he could, showering allies like Cuba and Nicaragua with subsidized oil shipments, and mocking the United States while selling it his crude. International oil prices have barely moved since Mr. Chávez died. OPEC has decided to increase shipments to the United States and Europe this month, using oil from Saudi Arabia and other Gulf states. </w:t>
      </w:r>
      <w:r w:rsidRPr="00442D53">
        <w:rPr>
          <w:rStyle w:val="StyleBoldUnderline"/>
        </w:rPr>
        <w:t xml:space="preserve">Oil company executives, long frustrated by Mr. Chávez’s nationalizations, are voicing only tepid hopes that they could possibly return in full force to what was once one of their crown jewels. Venezuela’s annual oil production has declined since </w:t>
      </w:r>
      <w:r w:rsidRPr="00442D53">
        <w:rPr>
          <w:sz w:val="16"/>
        </w:rPr>
        <w:t>Mr. Chávez took office in 1999 by roughly a quarter, and oil exports have dropped by nearly a half, a major economic threat to a country that depends on oil for 95 percent of its exports and 45 percent of its federal budget revenues. “Venezuela’s clout on OPEC and on world oil prices has been greatly diminished because of its inability to exploit its enormous resources,” said Michael Lynch, president of Strategic Energy and Economic Research, a consultancy. “In the 1990s, their production was booming and they could thumb their nose at Saudi Arabia and get away with it, but now they have become OPEC’s poor cousin</w:t>
      </w:r>
      <w:r w:rsidRPr="00442D53">
        <w:rPr>
          <w:rStyle w:val="StyleBoldUnderline"/>
        </w:rPr>
        <w:t>.” In a fundamental geopolitical turn, Venezuela now relies far more on the United States than the United States relies on Venezuela.</w:t>
      </w:r>
      <w:r w:rsidRPr="00442D53">
        <w:rPr>
          <w:sz w:val="16"/>
        </w:rPr>
        <w:t xml:space="preserve"> </w:t>
      </w:r>
      <w:r w:rsidRPr="00442D53">
        <w:rPr>
          <w:rStyle w:val="StyleBoldUnderline"/>
        </w:rPr>
        <w:t>Venezuela depends on the United States to buy 40 percent of its exports because Gulf of Mexico refineries were designed to process low-quality Venezuelan and Mexican crudes that most refineries around the world cannot easily handle. But in recent years, the United States has been replacing its imports of Latin American crudes with oil from Canadian oil sands fields, which is similarly heavy. American imports of Venezuelan oil have declined to just under a million barrels a day</w:t>
      </w:r>
      <w:r w:rsidRPr="00442D53">
        <w:rPr>
          <w:sz w:val="16"/>
        </w:rPr>
        <w:t xml:space="preserve">, from 1.7 million barrels a day in 1997, according to the Energy Department. </w:t>
      </w:r>
      <w:r w:rsidRPr="00442D53">
        <w:rPr>
          <w:rStyle w:val="StyleBoldUnderline"/>
        </w:rPr>
        <w:t>And while Venezuelan exports of oil are in decline, its dependency on American refineries for refined petroleum products has grown to nearly 200,000 barrels a day because of several recent Venezuelan refinery accidents. Experts expect Venezuela to send barrels no longer needed in the United States to China, as payments in kind under oil-for-loans contracts. Venezuela’s broken refinery sector has left shortages of gasoline and diesel in parts of Latin America</w:t>
      </w:r>
      <w:r w:rsidRPr="00442D53">
        <w:rPr>
          <w:sz w:val="16"/>
        </w:rPr>
        <w:t xml:space="preserve">, opening the door for valuable markets to American refiners. Over his 14 years in power, Mr. Chávez relied heavily on oil revenues to finance his social programs. Energy experts say his gasoline subsidies doubled domestic consumption, cutting deeply into exports, but that his hostility to foreign investment and </w:t>
      </w:r>
      <w:r w:rsidRPr="00442D53">
        <w:rPr>
          <w:rStyle w:val="StyleBoldUnderline"/>
        </w:rPr>
        <w:t xml:space="preserve">mismanagement of the state oil company </w:t>
      </w:r>
      <w:proofErr w:type="spellStart"/>
      <w:r w:rsidRPr="00442D53">
        <w:rPr>
          <w:rStyle w:val="StyleBoldUnderline"/>
        </w:rPr>
        <w:t>Petroleos</w:t>
      </w:r>
      <w:proofErr w:type="spellEnd"/>
      <w:r w:rsidRPr="00442D53">
        <w:rPr>
          <w:rStyle w:val="StyleBoldUnderline"/>
        </w:rPr>
        <w:t xml:space="preserve"> de Venezuela were the primary reasons for the steep decline in production.</w:t>
      </w:r>
      <w:r w:rsidRPr="00442D53">
        <w:rPr>
          <w:sz w:val="16"/>
        </w:rPr>
        <w:t xml:space="preserve"> A strike and the firing of management talent and 20,000 workers at the oil company in 2002 led to a steep decline in the company, which has been underscored by the refinery accidents. “Venezuela is a fraction of what it used to be,” said </w:t>
      </w:r>
      <w:proofErr w:type="spellStart"/>
      <w:r w:rsidRPr="00442D53">
        <w:rPr>
          <w:sz w:val="16"/>
        </w:rPr>
        <w:t>Sadad</w:t>
      </w:r>
      <w:proofErr w:type="spellEnd"/>
      <w:r w:rsidRPr="00442D53">
        <w:rPr>
          <w:sz w:val="16"/>
        </w:rPr>
        <w:t xml:space="preserve"> Ibrahim al-</w:t>
      </w:r>
      <w:proofErr w:type="spellStart"/>
      <w:r w:rsidRPr="00442D53">
        <w:rPr>
          <w:sz w:val="16"/>
        </w:rPr>
        <w:t>Husseini</w:t>
      </w:r>
      <w:proofErr w:type="spellEnd"/>
      <w:r w:rsidRPr="00442D53">
        <w:rPr>
          <w:sz w:val="16"/>
        </w:rPr>
        <w:t xml:space="preserve">, a former head of Saudi Aramco’s exploration and production division, “and that’s really because Venezuela’s technocrats have scattered over the world and are no longer active in Venezuela.” Mr. Chávez further overhauled oil exploration and production with a nationalization program in 2006 that ordered a renegotiation of contracts with foreign companies, mandating that Venezuela’s oil company get a minimum 60 percent share in all production projects. Sixteen foreign companies, including Royal Dutch Shell and Chevron, went along with the new rules, while Exxon Mobil, Conoco Philips and other companies resisted, and their holdings were nationalized. </w:t>
      </w:r>
      <w:r w:rsidRPr="00442D53">
        <w:rPr>
          <w:rStyle w:val="StyleBoldUnderline"/>
        </w:rPr>
        <w:t>Venezuela has huge reserves, including its Orinoco heavy oil belt, which the United States Geological Survey estimates to have 513 billion barrels of recoverable oil — enough potentially to make Venezuela one of the top three world producers. But foreign oil companies have been wary of investing.</w:t>
      </w:r>
      <w:r w:rsidRPr="00442D53">
        <w:rPr>
          <w:sz w:val="16"/>
        </w:rPr>
        <w:t xml:space="preserve"> Jose Valera, a Houston energy lawyer, said that if </w:t>
      </w:r>
      <w:proofErr w:type="spellStart"/>
      <w:r w:rsidRPr="00442D53">
        <w:rPr>
          <w:sz w:val="16"/>
        </w:rPr>
        <w:t>Nicolás</w:t>
      </w:r>
      <w:proofErr w:type="spellEnd"/>
      <w:r w:rsidRPr="00442D53">
        <w:rPr>
          <w:sz w:val="16"/>
        </w:rPr>
        <w:t xml:space="preserve"> </w:t>
      </w:r>
      <w:proofErr w:type="spellStart"/>
      <w:r w:rsidRPr="00442D53">
        <w:rPr>
          <w:sz w:val="16"/>
        </w:rPr>
        <w:t>Maduro</w:t>
      </w:r>
      <w:proofErr w:type="spellEnd"/>
      <w:r w:rsidRPr="00442D53">
        <w:rPr>
          <w:sz w:val="16"/>
        </w:rPr>
        <w:t xml:space="preserve">, Mr. Chávez’s vice president until he was sworn in as president on Friday, or another member of the Mr. Chávez’s movement was elected president in a special election “it is reasonable to expect continuity of a substantial portion of the policies.” </w:t>
      </w:r>
      <w:r w:rsidRPr="00442D53">
        <w:rPr>
          <w:rStyle w:val="StyleBoldUnderline"/>
        </w:rPr>
        <w:t>But as for Venezuela’s economy, he argued, “the situation right now is not sustainable and it’s only a matter of time before some significant changes will have to be instituted.”</w:t>
      </w:r>
    </w:p>
    <w:p w14:paraId="58F9D4F7" w14:textId="77777777" w:rsidR="00FE3611" w:rsidRDefault="00FE3611" w:rsidP="00FE3611">
      <w:pPr>
        <w:rPr>
          <w:b/>
          <w:bCs/>
          <w:u w:val="single"/>
        </w:rPr>
      </w:pPr>
    </w:p>
    <w:p w14:paraId="5619178D" w14:textId="77777777" w:rsidR="00AD19E5" w:rsidRDefault="00AD19E5" w:rsidP="00AD19E5">
      <w:pPr>
        <w:pStyle w:val="Heading4"/>
      </w:pPr>
      <w:r>
        <w:t>US investment is key – specific refineries are needed to process Venezuelan crude oil</w:t>
      </w:r>
    </w:p>
    <w:p w14:paraId="1BA95ED5" w14:textId="77777777" w:rsidR="00AD19E5" w:rsidRDefault="00AD19E5" w:rsidP="00AD19E5">
      <w:r w:rsidRPr="00644F92">
        <w:rPr>
          <w:rStyle w:val="StyleStyleBold12pt"/>
        </w:rPr>
        <w:t>EIA</w:t>
      </w:r>
      <w:r>
        <w:t xml:space="preserve"> 20</w:t>
      </w:r>
      <w:r w:rsidRPr="00644F92">
        <w:rPr>
          <w:rStyle w:val="StyleStyleBold12pt"/>
        </w:rPr>
        <w:t>13</w:t>
      </w:r>
      <w:r>
        <w:t xml:space="preserve"> - U.S. Energy Information Administration, </w:t>
      </w:r>
      <w:r w:rsidRPr="00192D5F">
        <w:t xml:space="preserve">independent and impartial energy information to promote sound policymaking, efficient markets, and public understanding of energy and its interaction with </w:t>
      </w:r>
      <w:r>
        <w:t>the economy and the environment (1/22, “</w:t>
      </w:r>
      <w:r w:rsidRPr="000B251D">
        <w:t>Political risks focus attention on supply of Venezuelan oil to the United States</w:t>
      </w:r>
      <w:r>
        <w:t xml:space="preserve">,” U.S. Energy Information Administration </w:t>
      </w:r>
    </w:p>
    <w:p w14:paraId="4BA7C65A" w14:textId="77777777" w:rsidR="00AD19E5" w:rsidRDefault="00AD19E5" w:rsidP="00AD19E5">
      <w:r w:rsidRPr="00644F92">
        <w:rPr>
          <w:rStyle w:val="StyleBoldUnderline"/>
        </w:rPr>
        <w:t>Venezuela and the United States</w:t>
      </w:r>
      <w:r w:rsidRPr="006449C7">
        <w:t xml:space="preserve"> (the U.S. Gulf Coast in particular) </w:t>
      </w:r>
      <w:r w:rsidRPr="00644F92">
        <w:rPr>
          <w:rStyle w:val="StyleBoldUnderline"/>
        </w:rPr>
        <w:t>are naturally attractive oil-trading partners because of their geographic proximity and a lack of transit chokepoints between them</w:t>
      </w:r>
      <w:r w:rsidRPr="006449C7">
        <w:t xml:space="preserve">. Furthermore, </w:t>
      </w:r>
      <w:r w:rsidRPr="00644F92">
        <w:rPr>
          <w:rStyle w:val="StyleBoldUnderline"/>
        </w:rPr>
        <w:t xml:space="preserve">the robust trade in crude oil from Venezuela to the United States is due to </w:t>
      </w:r>
      <w:r w:rsidRPr="00644F92">
        <w:rPr>
          <w:rStyle w:val="Emphasis"/>
        </w:rPr>
        <w:t>the compatibility between the configuration of some U.S. refineries and the quality characteristics of Venezuelan crude</w:t>
      </w:r>
      <w:r w:rsidRPr="006449C7">
        <w:t>, w</w:t>
      </w:r>
      <w:r w:rsidRPr="00644F92">
        <w:rPr>
          <w:rStyle w:val="StyleBoldUnderline"/>
        </w:rPr>
        <w:t>hich is predominately sour (high sulfur content) and medium or heavy</w:t>
      </w:r>
      <w:r w:rsidRPr="006449C7">
        <w:t xml:space="preserve"> (lower degrees of API gravity, meaning it has a higher density). </w:t>
      </w:r>
      <w:r w:rsidRPr="00644F92">
        <w:rPr>
          <w:rStyle w:val="StyleBoldUnderline"/>
        </w:rPr>
        <w:t xml:space="preserve">The U.S. Gulf Coast has a concentration of sophisticated refineries </w:t>
      </w:r>
      <w:r w:rsidRPr="006449C7">
        <w:t xml:space="preserve">(including some wholly or partially owned by Citgo Petroleum Corp., a subsidiary of the Venezuelan national oil company) </w:t>
      </w:r>
      <w:r w:rsidRPr="00644F92">
        <w:rPr>
          <w:rStyle w:val="StyleBoldUnderline"/>
        </w:rPr>
        <w:t>that can efficiently access and process Venezuelan oil.</w:t>
      </w:r>
      <w:r w:rsidRPr="006449C7">
        <w:t xml:space="preserve"> This partially explains why more than 95% of Venezuelan crude oil exports to the United States are directed to the U.S. Gulf Coast (PADD 3). Other significant export markets for Venezuelan crude include India, China, and various countries in Central America and the Caribbean, including some that receive oil through the preferential terms of the </w:t>
      </w:r>
      <w:proofErr w:type="spellStart"/>
      <w:r w:rsidRPr="006449C7">
        <w:t>Petrocaribe</w:t>
      </w:r>
      <w:proofErr w:type="spellEnd"/>
      <w:r w:rsidRPr="006449C7">
        <w:t xml:space="preserve"> initiative. EIA estimated that in 2011 Venezuela's total crude oil exports were 1.7 million </w:t>
      </w:r>
      <w:proofErr w:type="spellStart"/>
      <w:r w:rsidRPr="006449C7">
        <w:t>bbl</w:t>
      </w:r>
      <w:proofErr w:type="spellEnd"/>
      <w:r w:rsidRPr="006449C7">
        <w:t>/d.</w:t>
      </w:r>
    </w:p>
    <w:p w14:paraId="5DF9E027" w14:textId="77777777" w:rsidR="00AD19E5" w:rsidRDefault="00AD19E5" w:rsidP="00FE3611">
      <w:pPr>
        <w:rPr>
          <w:b/>
          <w:bCs/>
          <w:u w:val="single"/>
        </w:rPr>
      </w:pPr>
    </w:p>
    <w:p w14:paraId="1644396B" w14:textId="77777777" w:rsidR="00FE3611" w:rsidRPr="00FE3611" w:rsidRDefault="00FE3611" w:rsidP="00FE3611"/>
    <w:p w14:paraId="698E214D" w14:textId="77777777" w:rsidR="00FE3611" w:rsidRDefault="00FE3611" w:rsidP="00ED0333">
      <w:pPr>
        <w:rPr>
          <w:rStyle w:val="StyleBoldUnderline"/>
        </w:rPr>
      </w:pPr>
    </w:p>
    <w:p w14:paraId="049FA456" w14:textId="77777777" w:rsidR="00FE3611" w:rsidRDefault="00FE3611" w:rsidP="00FE3611">
      <w:pPr>
        <w:pStyle w:val="Heading3"/>
      </w:pPr>
      <w:r>
        <w:t>Foreign Investment Key</w:t>
      </w:r>
    </w:p>
    <w:p w14:paraId="7B702013" w14:textId="77777777" w:rsidR="00FE3611" w:rsidRDefault="00FE3611" w:rsidP="00FE3611">
      <w:pPr>
        <w:pStyle w:val="Heading4"/>
      </w:pPr>
      <w:r>
        <w:t>New president won’t bring oil production- US is needed to solve</w:t>
      </w:r>
    </w:p>
    <w:p w14:paraId="178B78E2" w14:textId="77777777" w:rsidR="00FE3611" w:rsidRPr="008D11C1" w:rsidRDefault="00FE3611" w:rsidP="00FE3611">
      <w:r w:rsidRPr="00893B41">
        <w:t xml:space="preserve">Cyrus </w:t>
      </w:r>
      <w:proofErr w:type="spellStart"/>
      <w:r w:rsidRPr="00893B41">
        <w:rPr>
          <w:rStyle w:val="StyleStyleBold12pt"/>
        </w:rPr>
        <w:t>Sanati</w:t>
      </w:r>
      <w:proofErr w:type="spellEnd"/>
      <w:r>
        <w:rPr>
          <w:rStyle w:val="StyleStyleBold12pt"/>
        </w:rPr>
        <w:t xml:space="preserve"> 3/6/13</w:t>
      </w:r>
      <w:r w:rsidRPr="008D11C1">
        <w:t xml:space="preserve">(Writer for CNN </w:t>
      </w:r>
      <w:hyperlink r:id="rId36" w:history="1">
        <w:r w:rsidRPr="008D11C1">
          <w:rPr>
            <w:rStyle w:val="Hyperlink"/>
          </w:rPr>
          <w:t>http://finance.fortune.cnn.com/2013/03/06/hugo-chavez-death-oil/</w:t>
        </w:r>
      </w:hyperlink>
      <w:r w:rsidRPr="008D11C1">
        <w:t>)</w:t>
      </w:r>
    </w:p>
    <w:p w14:paraId="5CA932DE" w14:textId="77777777" w:rsidR="00FE3611" w:rsidRDefault="00FE3611" w:rsidP="00FE3611">
      <w:pPr>
        <w:rPr>
          <w:sz w:val="16"/>
        </w:rPr>
      </w:pPr>
      <w:r w:rsidRPr="00FE3CDC">
        <w:rPr>
          <w:rStyle w:val="StyleBoldUnderline"/>
        </w:rPr>
        <w:t>The death of Venezuelan President Hugo Chavez is no panacea for the nation's dysfunctional energy industry.</w:t>
      </w:r>
      <w:r w:rsidRPr="00247CE7">
        <w:rPr>
          <w:sz w:val="16"/>
        </w:rPr>
        <w:t xml:space="preserve"> Political and economic uncertainty will likely continue to deter foreign investors from fully committing the necessary cash, resources, and expertise that are desperately needed to effectively tap the nation's oil wealth. </w:t>
      </w:r>
      <w:r w:rsidRPr="001F742A">
        <w:rPr>
          <w:rStyle w:val="StyleBoldUnderline"/>
        </w:rPr>
        <w:t>Whoever takes over the reins of the nation will need to dismantle the policies, structures, and rhetoric that have made investing in Venezuela a fool's errand.</w:t>
      </w:r>
      <w:r w:rsidRPr="00247CE7">
        <w:rPr>
          <w:sz w:val="16"/>
        </w:rPr>
        <w:t xml:space="preserve"> It is not hyperbole to say that Hugo Chavez's death Tuesday rocked the energy industry. The "Bolivarian" strongman has been the oil industry's biggest villain for over a decade. In his tenure as president of Venezuela, </w:t>
      </w:r>
      <w:r w:rsidRPr="001F742A">
        <w:rPr>
          <w:rStyle w:val="StyleBoldUnderline"/>
        </w:rPr>
        <w:t>Chavez not only trashed contracts and expropriated lands and equipment from foreign oil companies</w:t>
      </w:r>
      <w:r w:rsidRPr="00247CE7">
        <w:rPr>
          <w:sz w:val="16"/>
        </w:rPr>
        <w:t xml:space="preserve">, like ExxonMobil (XOM) and ConocoPhillips (COP); </w:t>
      </w:r>
      <w:r w:rsidRPr="001F742A">
        <w:rPr>
          <w:rStyle w:val="StyleBoldUnderline"/>
        </w:rPr>
        <w:t>he also managed to crush the national oil company</w:t>
      </w:r>
      <w:r w:rsidRPr="00247CE7">
        <w:rPr>
          <w:sz w:val="16"/>
        </w:rPr>
        <w:t xml:space="preserve">, </w:t>
      </w:r>
      <w:proofErr w:type="spellStart"/>
      <w:r w:rsidRPr="00247CE7">
        <w:rPr>
          <w:sz w:val="16"/>
        </w:rPr>
        <w:t>Petróleos</w:t>
      </w:r>
      <w:proofErr w:type="spellEnd"/>
      <w:r w:rsidRPr="00247CE7">
        <w:rPr>
          <w:sz w:val="16"/>
        </w:rPr>
        <w:t xml:space="preserve"> de Venezuela (PDVSA), </w:t>
      </w:r>
      <w:r w:rsidRPr="00247CE7">
        <w:rPr>
          <w:rStyle w:val="StyleBoldUnderline"/>
        </w:rPr>
        <w:t>by using it as a piggy bank to fund the programs and policies associated with his nebulously defined "21st Century Socialism" experiment.</w:t>
      </w:r>
      <w:r w:rsidRPr="00247CE7">
        <w:rPr>
          <w:sz w:val="16"/>
        </w:rPr>
        <w:t xml:space="preserve"> There was a time when Venezuela was seen as a bastion of liberalism -- an exception to the so-called resource curse, which posits that oil </w:t>
      </w:r>
      <w:proofErr w:type="gramStart"/>
      <w:r w:rsidRPr="00247CE7">
        <w:rPr>
          <w:sz w:val="16"/>
        </w:rPr>
        <w:t>wealth</w:t>
      </w:r>
      <w:proofErr w:type="gramEnd"/>
      <w:r w:rsidRPr="00247CE7">
        <w:rPr>
          <w:sz w:val="16"/>
        </w:rPr>
        <w:t xml:space="preserve"> fosters corrupt and dictatorial regimes. </w:t>
      </w:r>
      <w:r w:rsidRPr="00247CE7">
        <w:rPr>
          <w:rStyle w:val="StyleBoldUnderline"/>
        </w:rPr>
        <w:t>Its democratically-elected governments</w:t>
      </w:r>
      <w:r w:rsidRPr="00247CE7">
        <w:rPr>
          <w:sz w:val="16"/>
        </w:rPr>
        <w:t xml:space="preserve">, while far from perfect, </w:t>
      </w:r>
      <w:r w:rsidRPr="00247CE7">
        <w:rPr>
          <w:rStyle w:val="StyleBoldUnderline"/>
        </w:rPr>
        <w:t>were seen as more stable than other oil-rich nations, such as those in the Middle East. This stability attracted foreign investors from around the globe, especially U.S. oil giants</w:t>
      </w:r>
      <w:r w:rsidRPr="00247CE7">
        <w:rPr>
          <w:sz w:val="16"/>
        </w:rPr>
        <w:t xml:space="preserve"> like ConocoPhillips and Chevron (CVX).</w:t>
      </w:r>
    </w:p>
    <w:p w14:paraId="62115466" w14:textId="77777777" w:rsidR="00FE3611" w:rsidRDefault="00FE3611" w:rsidP="00FE3611">
      <w:pPr>
        <w:rPr>
          <w:sz w:val="16"/>
        </w:rPr>
      </w:pPr>
    </w:p>
    <w:p w14:paraId="4DDFC085" w14:textId="77777777" w:rsidR="00FE3611" w:rsidRDefault="00FE3611" w:rsidP="00FE3611">
      <w:pPr>
        <w:pStyle w:val="Heading4"/>
      </w:pPr>
      <w:proofErr w:type="spellStart"/>
      <w:r>
        <w:t>PdVSA</w:t>
      </w:r>
      <w:proofErr w:type="spellEnd"/>
      <w:r>
        <w:t xml:space="preserve"> needs major investment to survive</w:t>
      </w:r>
    </w:p>
    <w:p w14:paraId="1BE984A3" w14:textId="77777777" w:rsidR="00FE3611" w:rsidRDefault="00FE3611" w:rsidP="00FE3611">
      <w:pPr>
        <w:rPr>
          <w:rStyle w:val="StyleStyleBold12pt"/>
          <w:sz w:val="16"/>
          <w:szCs w:val="16"/>
        </w:rPr>
      </w:pPr>
      <w:proofErr w:type="spellStart"/>
      <w:r>
        <w:rPr>
          <w:rStyle w:val="StyleStyleBold12pt"/>
        </w:rPr>
        <w:t>Alic</w:t>
      </w:r>
      <w:proofErr w:type="spellEnd"/>
      <w:r>
        <w:rPr>
          <w:rStyle w:val="StyleStyleBold12pt"/>
        </w:rPr>
        <w:t xml:space="preserve"> 4/15 </w:t>
      </w:r>
      <w:r>
        <w:rPr>
          <w:sz w:val="16"/>
          <w:szCs w:val="16"/>
        </w:rPr>
        <w:t xml:space="preserve">(Jen, a geopolitical analyst, co-founder of ISA Intel (www.isaintel.com) in Sarajevo and the former editor-in-chief of ISN Security Watch in Zurich, Foreign Oil &amp; Gas Companies Look to Status Quo in Venezuela, 4/15/13, </w:t>
      </w:r>
      <w:hyperlink r:id="rId37" w:history="1">
        <w:r>
          <w:rPr>
            <w:rStyle w:val="Hyperlink"/>
            <w:sz w:val="16"/>
            <w:szCs w:val="16"/>
          </w:rPr>
          <w:t>http://oilprice.com/Geopolitics/South-America/Foreign-Oil-Gas-Companies-Look-to-Status-Quo-in-Venezuela.html</w:t>
        </w:r>
      </w:hyperlink>
      <w:r>
        <w:rPr>
          <w:sz w:val="16"/>
          <w:szCs w:val="16"/>
        </w:rPr>
        <w:t xml:space="preserve">, </w:t>
      </w:r>
      <w:proofErr w:type="spellStart"/>
      <w:r>
        <w:rPr>
          <w:sz w:val="16"/>
          <w:szCs w:val="16"/>
        </w:rPr>
        <w:t>anuss</w:t>
      </w:r>
      <w:proofErr w:type="spellEnd"/>
      <w:r>
        <w:rPr>
          <w:sz w:val="16"/>
          <w:szCs w:val="16"/>
        </w:rPr>
        <w:t>)</w:t>
      </w:r>
    </w:p>
    <w:p w14:paraId="68921E47" w14:textId="77777777" w:rsidR="00FE3611" w:rsidRDefault="00FE3611" w:rsidP="00FE3611">
      <w:pPr>
        <w:rPr>
          <w:sz w:val="14"/>
        </w:rPr>
      </w:pPr>
      <w:r>
        <w:rPr>
          <w:rStyle w:val="StyleBoldUnderline"/>
        </w:rPr>
        <w:t>Now that</w:t>
      </w:r>
      <w:r>
        <w:rPr>
          <w:sz w:val="14"/>
        </w:rPr>
        <w:t xml:space="preserve"> Nicolas </w:t>
      </w:r>
      <w:proofErr w:type="spellStart"/>
      <w:r>
        <w:rPr>
          <w:rStyle w:val="StyleBoldUnderline"/>
        </w:rPr>
        <w:t>Maduro</w:t>
      </w:r>
      <w:proofErr w:type="spellEnd"/>
      <w:r>
        <w:rPr>
          <w:sz w:val="14"/>
        </w:rPr>
        <w:t>—the late Hugo Chavez’s choice for successor—</w:t>
      </w:r>
      <w:r>
        <w:rPr>
          <w:rStyle w:val="StyleBoldUnderline"/>
        </w:rPr>
        <w:t>has narrowly won Sunday’s presidential elections in Venezuela, oil and gas investors can expect a perpetuation of the status quo</w:t>
      </w:r>
      <w:r>
        <w:rPr>
          <w:sz w:val="14"/>
        </w:rPr>
        <w:t xml:space="preserve">. In </w:t>
      </w:r>
      <w:hyperlink r:id="rId38" w:history="1">
        <w:r>
          <w:rPr>
            <w:rStyle w:val="Hyperlink"/>
            <w:sz w:val="14"/>
          </w:rPr>
          <w:t>Sunday’s vote</w:t>
        </w:r>
      </w:hyperlink>
      <w:r>
        <w:rPr>
          <w:sz w:val="14"/>
        </w:rPr>
        <w:t xml:space="preserve">, </w:t>
      </w:r>
      <w:proofErr w:type="spellStart"/>
      <w:r>
        <w:rPr>
          <w:sz w:val="14"/>
        </w:rPr>
        <w:t>Maduro</w:t>
      </w:r>
      <w:proofErr w:type="spellEnd"/>
      <w:r>
        <w:rPr>
          <w:sz w:val="14"/>
        </w:rPr>
        <w:t xml:space="preserve"> won with a very narrow 50.7% and a vow to continue with Chavez’s “revolution,” which has seen the oil industry nationalized and the state-run PDVSA oil company funding social programs and voraciously courting China and Russia. Top of </w:t>
      </w:r>
      <w:proofErr w:type="gramStart"/>
      <w:r>
        <w:rPr>
          <w:sz w:val="14"/>
        </w:rPr>
        <w:t>Form  The</w:t>
      </w:r>
      <w:proofErr w:type="gramEnd"/>
      <w:r>
        <w:rPr>
          <w:sz w:val="14"/>
        </w:rPr>
        <w:t xml:space="preserve"> narrow vote will not be without its challenges. Opposition rival candidate </w:t>
      </w:r>
      <w:hyperlink r:id="rId39" w:history="1">
        <w:r>
          <w:rPr>
            <w:rStyle w:val="Hyperlink"/>
            <w:sz w:val="14"/>
          </w:rPr>
          <w:t xml:space="preserve">Henrique </w:t>
        </w:r>
        <w:proofErr w:type="spellStart"/>
        <w:r>
          <w:rPr>
            <w:rStyle w:val="Hyperlink"/>
            <w:sz w:val="14"/>
          </w:rPr>
          <w:t>Capriles</w:t>
        </w:r>
        <w:proofErr w:type="spellEnd"/>
      </w:hyperlink>
      <w:r>
        <w:rPr>
          <w:sz w:val="14"/>
        </w:rPr>
        <w:t xml:space="preserve"> has refused to recognize the results and is demanding a recount, though the electoral commission is standing firm on </w:t>
      </w:r>
      <w:proofErr w:type="spellStart"/>
      <w:r>
        <w:rPr>
          <w:sz w:val="14"/>
        </w:rPr>
        <w:t>Maduro’s</w:t>
      </w:r>
      <w:proofErr w:type="spellEnd"/>
      <w:r>
        <w:rPr>
          <w:sz w:val="14"/>
        </w:rPr>
        <w:t xml:space="preserve"> victory. </w:t>
      </w:r>
      <w:r>
        <w:rPr>
          <w:rStyle w:val="StyleBoldUnderline"/>
        </w:rPr>
        <w:t>For foreign oil and gas companies, we can expect more of the same. There are no regulatory changes in the works, and an unattractive windfall tax system announced in January will likely be pushed forward</w:t>
      </w:r>
      <w:r>
        <w:rPr>
          <w:sz w:val="14"/>
        </w:rPr>
        <w:t xml:space="preserve"> under </w:t>
      </w:r>
      <w:proofErr w:type="spellStart"/>
      <w:r>
        <w:rPr>
          <w:sz w:val="14"/>
        </w:rPr>
        <w:t>Maduro</w:t>
      </w:r>
      <w:proofErr w:type="spellEnd"/>
      <w:r>
        <w:rPr>
          <w:sz w:val="14"/>
        </w:rPr>
        <w:t xml:space="preserve">. </w:t>
      </w:r>
      <w:r>
        <w:rPr>
          <w:rStyle w:val="StyleBoldUnderline"/>
        </w:rPr>
        <w:t xml:space="preserve">What </w:t>
      </w:r>
      <w:proofErr w:type="spellStart"/>
      <w:r>
        <w:rPr>
          <w:rStyle w:val="StyleBoldUnderline"/>
        </w:rPr>
        <w:t>Maduro</w:t>
      </w:r>
      <w:proofErr w:type="spellEnd"/>
      <w:r>
        <w:rPr>
          <w:rStyle w:val="StyleBoldUnderline"/>
        </w:rPr>
        <w:t xml:space="preserve"> is inheriting</w:t>
      </w:r>
      <w:r>
        <w:rPr>
          <w:sz w:val="14"/>
        </w:rPr>
        <w:t xml:space="preserve">, though, </w:t>
      </w:r>
      <w:r>
        <w:rPr>
          <w:rStyle w:val="StyleBoldUnderline"/>
        </w:rPr>
        <w:t>is a nightmare situation that will see him stuck between using PDVSA to fund expensive social programs</w:t>
      </w:r>
      <w:r>
        <w:rPr>
          <w:sz w:val="14"/>
        </w:rPr>
        <w:t xml:space="preserve"> that cost it $44 billion last year alone diverted from oil revenues, </w:t>
      </w:r>
      <w:r>
        <w:rPr>
          <w:rStyle w:val="StyleBoldUnderline"/>
        </w:rPr>
        <w:t>and cutting social spending or allowing a rise in the price of fuel that could spark regime-threatening unrest</w:t>
      </w:r>
      <w:r>
        <w:rPr>
          <w:sz w:val="14"/>
        </w:rPr>
        <w:t xml:space="preserve">. If </w:t>
      </w:r>
      <w:proofErr w:type="spellStart"/>
      <w:r>
        <w:rPr>
          <w:sz w:val="14"/>
        </w:rPr>
        <w:t>Maduro</w:t>
      </w:r>
      <w:proofErr w:type="spellEnd"/>
      <w:r>
        <w:rPr>
          <w:sz w:val="14"/>
        </w:rPr>
        <w:t xml:space="preserve"> feels compelled to reduce fuel subsidies, it could lead to </w:t>
      </w:r>
      <w:proofErr w:type="gramStart"/>
      <w:r>
        <w:rPr>
          <w:sz w:val="14"/>
        </w:rPr>
        <w:t>riots</w:t>
      </w:r>
      <w:proofErr w:type="gramEnd"/>
      <w:r>
        <w:rPr>
          <w:sz w:val="14"/>
        </w:rPr>
        <w:t xml:space="preserve"> as cheap fuel—which cannot be sustained—is one of the most crucial social benefits for Venezuelans, who pay around 6 cents per gallon. </w:t>
      </w:r>
      <w:proofErr w:type="spellStart"/>
      <w:r>
        <w:rPr>
          <w:sz w:val="14"/>
        </w:rPr>
        <w:t>Maduro</w:t>
      </w:r>
      <w:proofErr w:type="spellEnd"/>
      <w:r>
        <w:rPr>
          <w:sz w:val="14"/>
        </w:rPr>
        <w:t xml:space="preserve"> has inherited a “sinking ship” and does not appear to have the political capital to make any short-term changes in Venezuela’s energy policy, experts at </w:t>
      </w:r>
      <w:hyperlink r:id="rId40" w:history="1">
        <w:r>
          <w:rPr>
            <w:rStyle w:val="Hyperlink"/>
            <w:sz w:val="14"/>
          </w:rPr>
          <w:t>Southern Pulse</w:t>
        </w:r>
      </w:hyperlink>
      <w:r>
        <w:rPr>
          <w:sz w:val="14"/>
        </w:rPr>
        <w:t xml:space="preserve"> told Oilprice.com. “</w:t>
      </w:r>
      <w:r>
        <w:rPr>
          <w:rStyle w:val="StyleBoldUnderline"/>
        </w:rPr>
        <w:t>The main energy issue for Venezuela is that oil production is struggling, down from a peak of about 3.2 million barrels per day in 1998 to less than 2.8 million bpd now.</w:t>
      </w:r>
      <w:r>
        <w:rPr>
          <w:sz w:val="14"/>
        </w:rPr>
        <w:t xml:space="preserve"> One would hope that </w:t>
      </w:r>
      <w:r>
        <w:rPr>
          <w:rStyle w:val="StyleBoldUnderline"/>
        </w:rPr>
        <w:t xml:space="preserve">fixing infrastructure, completing refinery repairs and construction, and investing in exploration and new technology would be priorities but </w:t>
      </w:r>
      <w:proofErr w:type="spellStart"/>
      <w:r>
        <w:rPr>
          <w:rStyle w:val="StyleBoldUnderline"/>
        </w:rPr>
        <w:t>Maduro</w:t>
      </w:r>
      <w:proofErr w:type="spellEnd"/>
      <w:r>
        <w:rPr>
          <w:rStyle w:val="StyleBoldUnderline"/>
        </w:rPr>
        <w:t xml:space="preserve"> will not have funds to invest</w:t>
      </w:r>
      <w:r>
        <w:rPr>
          <w:sz w:val="14"/>
        </w:rPr>
        <w:t xml:space="preserve"> unless he makes controversial cuts to social programs,” according to Southern Pulse, which does not believe that </w:t>
      </w:r>
      <w:proofErr w:type="spellStart"/>
      <w:r>
        <w:rPr>
          <w:sz w:val="14"/>
        </w:rPr>
        <w:t>Maduro</w:t>
      </w:r>
      <w:proofErr w:type="spellEnd"/>
      <w:r>
        <w:rPr>
          <w:sz w:val="14"/>
        </w:rPr>
        <w:t xml:space="preserve"> will attempt to cut fuel subsidies any time soon. A top priority for </w:t>
      </w:r>
      <w:proofErr w:type="spellStart"/>
      <w:r>
        <w:rPr>
          <w:sz w:val="14"/>
        </w:rPr>
        <w:t>Maduro</w:t>
      </w:r>
      <w:proofErr w:type="spellEnd"/>
      <w:r>
        <w:rPr>
          <w:sz w:val="14"/>
        </w:rPr>
        <w:t xml:space="preserve"> will be boosting refining capacity, says Southern Pulse. Towards this end, </w:t>
      </w:r>
      <w:proofErr w:type="spellStart"/>
      <w:r>
        <w:rPr>
          <w:sz w:val="14"/>
        </w:rPr>
        <w:t>Maduro</w:t>
      </w:r>
      <w:proofErr w:type="spellEnd"/>
      <w:r>
        <w:rPr>
          <w:sz w:val="14"/>
        </w:rPr>
        <w:t xml:space="preserve"> may be willing to negotiate if a partner steps forward to build a new refinery, which is a goal Chavez failed to realize. “If PDVSA fails to increase production, PDVSA President Rafael Ramirez may be replaced this year. </w:t>
      </w:r>
      <w:r>
        <w:rPr>
          <w:rStyle w:val="StyleBoldUnderline"/>
        </w:rPr>
        <w:t xml:space="preserve">One way for </w:t>
      </w:r>
      <w:proofErr w:type="spellStart"/>
      <w:r>
        <w:rPr>
          <w:rStyle w:val="StyleBoldUnderline"/>
        </w:rPr>
        <w:t>Maduro</w:t>
      </w:r>
      <w:proofErr w:type="spellEnd"/>
      <w:r>
        <w:rPr>
          <w:rStyle w:val="StyleBoldUnderline"/>
        </w:rPr>
        <w:t xml:space="preserve"> to keep his presidency afloat is to bring new proven wells online in the Orinoco Belt; but that will require major investment. PDVSA may need more than a minority-partner-with-a-service-contract at those fields if they want to start pumping soon</w:t>
      </w:r>
      <w:r>
        <w:rPr>
          <w:sz w:val="14"/>
        </w:rPr>
        <w:t>.”</w:t>
      </w:r>
    </w:p>
    <w:p w14:paraId="32FB20A8" w14:textId="77777777" w:rsidR="00AD19E5" w:rsidRDefault="00AD19E5" w:rsidP="00AD19E5">
      <w:pPr>
        <w:pStyle w:val="Heading4"/>
      </w:pPr>
      <w:r>
        <w:t>Foreign investment is key to stimulating Venezuelan oil – that resurrects the economy</w:t>
      </w:r>
    </w:p>
    <w:p w14:paraId="67209FFA" w14:textId="77777777" w:rsidR="00AD19E5" w:rsidRPr="008C142A" w:rsidRDefault="00AD19E5" w:rsidP="00AD19E5">
      <w:r w:rsidRPr="008C142A">
        <w:rPr>
          <w:rStyle w:val="StyleStyleBold12pt"/>
        </w:rPr>
        <w:t>Petroleum Economist, 13</w:t>
      </w:r>
      <w:r>
        <w:t xml:space="preserve"> </w:t>
      </w:r>
      <w:r w:rsidRPr="008C142A">
        <w:rPr>
          <w:sz w:val="20"/>
        </w:rPr>
        <w:t xml:space="preserve">(Petroleum Economist, journal focusing on the global energy market written by a team of resource energy strategists, May 2013, “Toeing the party line”, </w:t>
      </w:r>
      <w:proofErr w:type="gramStart"/>
      <w:r w:rsidRPr="008C142A">
        <w:rPr>
          <w:sz w:val="20"/>
        </w:rPr>
        <w:t>lexis)</w:t>
      </w:r>
      <w:r>
        <w:rPr>
          <w:sz w:val="20"/>
        </w:rPr>
        <w:t>ZB</w:t>
      </w:r>
      <w:proofErr w:type="gramEnd"/>
    </w:p>
    <w:p w14:paraId="69A61694" w14:textId="77777777" w:rsidR="00AD19E5" w:rsidRPr="008C142A" w:rsidRDefault="00AD19E5" w:rsidP="00AD19E5">
      <w:pPr>
        <w:rPr>
          <w:sz w:val="16"/>
        </w:rPr>
      </w:pPr>
      <w:proofErr w:type="spellStart"/>
      <w:r w:rsidRPr="008C142A">
        <w:rPr>
          <w:rStyle w:val="StyleBoldUnderline"/>
        </w:rPr>
        <w:t>Maduro</w:t>
      </w:r>
      <w:proofErr w:type="spellEnd"/>
      <w:r w:rsidRPr="008C142A">
        <w:rPr>
          <w:rStyle w:val="StyleBoldUnderline"/>
        </w:rPr>
        <w:t xml:space="preserve"> is in an almost impossible position. He has to be pragmatic to deal with the country's mounting economic problems. He also needs to establish, if not a friendly, at least a working relationship with the investors, and foreign oil companies</w:t>
      </w:r>
      <w:r w:rsidRPr="008C142A">
        <w:rPr>
          <w:sz w:val="16"/>
        </w:rPr>
        <w:t xml:space="preserve">, he needs to help revive the main driver of Venezuela's economy, the energy sector. At the same time he has pledged to continue Chavez's revolutionary policies, and clearly has much work to do to establish his support among Chavez’s base. As it stands, analysts are generally agreed that the election result does not spell good news for the country's moribund oil sector. "It's the worst possible scenario for the industry: a whole new level of volatility," Carlos </w:t>
      </w:r>
      <w:proofErr w:type="spellStart"/>
      <w:r w:rsidRPr="008C142A">
        <w:rPr>
          <w:sz w:val="16"/>
        </w:rPr>
        <w:t>Bellorin</w:t>
      </w:r>
      <w:proofErr w:type="spellEnd"/>
      <w:r w:rsidRPr="008C142A">
        <w:rPr>
          <w:sz w:val="16"/>
        </w:rPr>
        <w:t xml:space="preserve">, an analyst at IHS told Bloomberg. "I don't see any oil company committing a lot of resources to Venezuela right now." </w:t>
      </w:r>
      <w:r w:rsidRPr="008C142A">
        <w:rPr>
          <w:rStyle w:val="StyleBoldUnderline"/>
        </w:rPr>
        <w:t xml:space="preserve">In his first days in office, </w:t>
      </w:r>
      <w:proofErr w:type="spellStart"/>
      <w:r w:rsidRPr="008C142A">
        <w:rPr>
          <w:rStyle w:val="StyleBoldUnderline"/>
        </w:rPr>
        <w:t>Maduro</w:t>
      </w:r>
      <w:proofErr w:type="spellEnd"/>
      <w:r w:rsidRPr="008C142A">
        <w:rPr>
          <w:rStyle w:val="StyleBoldUnderline"/>
        </w:rPr>
        <w:t xml:space="preserve"> has shown </w:t>
      </w:r>
      <w:r w:rsidRPr="008C142A">
        <w:rPr>
          <w:rStyle w:val="Emphasis"/>
        </w:rPr>
        <w:t>no sign</w:t>
      </w:r>
      <w:r w:rsidRPr="008C142A">
        <w:rPr>
          <w:rStyle w:val="StyleBoldUnderline"/>
        </w:rPr>
        <w:t xml:space="preserve"> of making nice with foreign investors.</w:t>
      </w:r>
      <w:r w:rsidRPr="008C142A">
        <w:rPr>
          <w:sz w:val="16"/>
        </w:rPr>
        <w:t xml:space="preserve"> After the Spanish government publicly supported </w:t>
      </w:r>
      <w:proofErr w:type="spellStart"/>
      <w:r w:rsidRPr="008C142A">
        <w:rPr>
          <w:sz w:val="16"/>
        </w:rPr>
        <w:t>Capriles</w:t>
      </w:r>
      <w:proofErr w:type="spellEnd"/>
      <w:r w:rsidRPr="008C142A">
        <w:rPr>
          <w:sz w:val="16"/>
        </w:rPr>
        <w:t xml:space="preserve">' call for a recount, </w:t>
      </w:r>
      <w:proofErr w:type="spellStart"/>
      <w:r w:rsidRPr="008C142A">
        <w:rPr>
          <w:sz w:val="16"/>
        </w:rPr>
        <w:t>Maduro</w:t>
      </w:r>
      <w:proofErr w:type="spellEnd"/>
      <w:r w:rsidRPr="008C142A">
        <w:rPr>
          <w:sz w:val="16"/>
        </w:rPr>
        <w:t xml:space="preserve"> threatened </w:t>
      </w:r>
      <w:proofErr w:type="spellStart"/>
      <w:r w:rsidRPr="008C142A">
        <w:rPr>
          <w:sz w:val="16"/>
        </w:rPr>
        <w:t>Repsol's</w:t>
      </w:r>
      <w:proofErr w:type="spellEnd"/>
      <w:r w:rsidRPr="008C142A">
        <w:rPr>
          <w:sz w:val="16"/>
        </w:rPr>
        <w:t xml:space="preserve"> business in the country. The company is developing a major offshore gas project, which Venezuela desperately needs to move forward to address its electricity crisis, and a heavy-oil project in the Orinoco belt. Rafael Ramirez, reappointed oil minister and head of state oil company </w:t>
      </w:r>
      <w:proofErr w:type="spellStart"/>
      <w:r w:rsidRPr="008C142A">
        <w:rPr>
          <w:sz w:val="16"/>
        </w:rPr>
        <w:t>PdV</w:t>
      </w:r>
      <w:proofErr w:type="spellEnd"/>
      <w:r w:rsidRPr="008C142A">
        <w:rPr>
          <w:sz w:val="16"/>
        </w:rPr>
        <w:t xml:space="preserve"> by </w:t>
      </w:r>
      <w:proofErr w:type="spellStart"/>
      <w:r w:rsidRPr="008C142A">
        <w:rPr>
          <w:sz w:val="16"/>
        </w:rPr>
        <w:t>Maduro</w:t>
      </w:r>
      <w:proofErr w:type="spellEnd"/>
      <w:r w:rsidRPr="008C142A">
        <w:rPr>
          <w:sz w:val="16"/>
        </w:rPr>
        <w:t xml:space="preserve">, said after the election that "American multinationals" are the main enemy of Venezuela's oil policy. "They want our oil." That may be true, but </w:t>
      </w:r>
      <w:r w:rsidRPr="008C142A">
        <w:rPr>
          <w:rStyle w:val="StyleBoldUnderline"/>
        </w:rPr>
        <w:t xml:space="preserve">Venezuela's oil sector desperately needs foreign investment. Oil production is declining. The latest figures from the International Energy Agency put production at 2.5 million barrels a day </w:t>
      </w:r>
      <w:r w:rsidRPr="008C142A">
        <w:rPr>
          <w:sz w:val="16"/>
        </w:rPr>
        <w:t xml:space="preserve">(b/d), around 700,000 b/d lower than when Chavez took office in 1999. The Orinoco belt, which holds tens of billions of barrels of undeveloped heavy-oil reserves, offers the best hope for Venezuela to turn around its oil fortunes. Chavez’s oil plan envisioned a string of new Orinoco belt projects lifting oil production capacity to 5.9 million b/d by 2019. All indications are that </w:t>
      </w:r>
      <w:proofErr w:type="spellStart"/>
      <w:r w:rsidRPr="008C142A">
        <w:rPr>
          <w:sz w:val="16"/>
        </w:rPr>
        <w:t>Maduro</w:t>
      </w:r>
      <w:proofErr w:type="spellEnd"/>
      <w:r w:rsidRPr="008C142A">
        <w:rPr>
          <w:sz w:val="16"/>
        </w:rPr>
        <w:t xml:space="preserve"> intends to stick with that plan. Early small-scale production has started from some of those projects, with output being trucked to existing heavy-oil upgrading infrastructure, but all are way behind schedule. The government is free to squeeze every penny possible out of foreign companies, but it has to have a fiscal regime in place that makes the expensive and complex heavy-oil projects attractive. The government eased the windfall profit tax last year, and it will need to offer further incentives to get the Orinoco belt projects on track. </w:t>
      </w:r>
      <w:proofErr w:type="spellStart"/>
      <w:r w:rsidRPr="008C142A">
        <w:rPr>
          <w:rStyle w:val="StyleBoldUnderline"/>
        </w:rPr>
        <w:t>Maduro</w:t>
      </w:r>
      <w:proofErr w:type="spellEnd"/>
      <w:r w:rsidRPr="008C142A">
        <w:rPr>
          <w:rStyle w:val="StyleBoldUnderline"/>
        </w:rPr>
        <w:t xml:space="preserve"> will also need to make changes at </w:t>
      </w:r>
      <w:proofErr w:type="spellStart"/>
      <w:r w:rsidRPr="008C142A">
        <w:rPr>
          <w:rStyle w:val="StyleBoldUnderline"/>
        </w:rPr>
        <w:t>PdV</w:t>
      </w:r>
      <w:proofErr w:type="spellEnd"/>
      <w:r w:rsidRPr="008C142A">
        <w:rPr>
          <w:rStyle w:val="StyleBoldUnderline"/>
        </w:rPr>
        <w:t>. The company is the engine of Venezuela's economy, but it is sputtering. Debt has soared in recent years, production is declining</w:t>
      </w:r>
      <w:r w:rsidRPr="008C142A">
        <w:rPr>
          <w:sz w:val="16"/>
        </w:rPr>
        <w:t xml:space="preserve">, the company has lost much of its managerial and technical expertise </w:t>
      </w:r>
      <w:r w:rsidRPr="008C142A">
        <w:rPr>
          <w:rStyle w:val="StyleBoldUnderline"/>
        </w:rPr>
        <w:t xml:space="preserve">and </w:t>
      </w:r>
      <w:proofErr w:type="gramStart"/>
      <w:r w:rsidRPr="008C142A">
        <w:rPr>
          <w:rStyle w:val="StyleBoldUnderline"/>
        </w:rPr>
        <w:t>an increasing amount of its revenues are being siphoned off by the government</w:t>
      </w:r>
      <w:proofErr w:type="gramEnd"/>
      <w:r w:rsidRPr="008C142A">
        <w:rPr>
          <w:rStyle w:val="StyleBoldUnderline"/>
        </w:rPr>
        <w:t>.</w:t>
      </w:r>
      <w:r w:rsidRPr="008C142A">
        <w:rPr>
          <w:sz w:val="16"/>
        </w:rPr>
        <w:t xml:space="preserve"> </w:t>
      </w:r>
      <w:proofErr w:type="spellStart"/>
      <w:r w:rsidRPr="008C142A">
        <w:rPr>
          <w:sz w:val="16"/>
        </w:rPr>
        <w:t>PdV</w:t>
      </w:r>
      <w:proofErr w:type="spellEnd"/>
      <w:r w:rsidRPr="008C142A">
        <w:rPr>
          <w:sz w:val="16"/>
        </w:rPr>
        <w:t xml:space="preserve"> should contribute significantly to the country's coffers, and all Venezuelans should share in the country's oil wealth. </w:t>
      </w:r>
      <w:r w:rsidRPr="008C142A">
        <w:rPr>
          <w:rStyle w:val="StyleBoldUnderline"/>
        </w:rPr>
        <w:t>But the firm should not be used as a piggy bank to fund politically beneficial</w:t>
      </w:r>
      <w:r w:rsidRPr="008C142A">
        <w:rPr>
          <w:sz w:val="16"/>
        </w:rPr>
        <w:t xml:space="preserve"> </w:t>
      </w:r>
      <w:r w:rsidRPr="008C142A">
        <w:rPr>
          <w:rStyle w:val="StyleBoldUnderline"/>
        </w:rPr>
        <w:t>- but economically dubious</w:t>
      </w:r>
      <w:r w:rsidRPr="008C142A">
        <w:rPr>
          <w:sz w:val="16"/>
        </w:rPr>
        <w:t xml:space="preserve"> - </w:t>
      </w:r>
      <w:r w:rsidRPr="008C142A">
        <w:rPr>
          <w:rStyle w:val="StyleBoldUnderline"/>
        </w:rPr>
        <w:t>social projects</w:t>
      </w:r>
      <w:r w:rsidRPr="008C142A">
        <w:rPr>
          <w:sz w:val="16"/>
        </w:rPr>
        <w:t>.</w:t>
      </w:r>
    </w:p>
    <w:p w14:paraId="23BD2706" w14:textId="77777777" w:rsidR="00AD19E5" w:rsidRPr="00AA0823" w:rsidRDefault="00AD19E5" w:rsidP="00AD19E5">
      <w:pPr>
        <w:rPr>
          <w:rFonts w:ascii="Georgia" w:hAnsi="Georgia"/>
          <w:sz w:val="16"/>
          <w:szCs w:val="22"/>
        </w:rPr>
      </w:pPr>
      <w:r>
        <w:t xml:space="preserve"> </w:t>
      </w:r>
    </w:p>
    <w:p w14:paraId="70A632E3" w14:textId="77777777" w:rsidR="00AD19E5" w:rsidRDefault="00AD19E5" w:rsidP="00FE3611">
      <w:pPr>
        <w:rPr>
          <w:sz w:val="14"/>
        </w:rPr>
      </w:pPr>
    </w:p>
    <w:p w14:paraId="48608B27" w14:textId="77777777" w:rsidR="00FE3611" w:rsidRDefault="00FE3611" w:rsidP="00FE3611">
      <w:pPr>
        <w:rPr>
          <w:sz w:val="14"/>
        </w:rPr>
      </w:pPr>
    </w:p>
    <w:p w14:paraId="063CF093" w14:textId="77777777" w:rsidR="00FE3611" w:rsidRDefault="00FE3611" w:rsidP="00FE3611">
      <w:pPr>
        <w:pStyle w:val="Heading3"/>
      </w:pPr>
      <w:r>
        <w:t>Conditions</w:t>
      </w:r>
    </w:p>
    <w:p w14:paraId="6AE5F5D1" w14:textId="77777777" w:rsidR="00FE3611" w:rsidRPr="00FE3611" w:rsidRDefault="00FE3611" w:rsidP="00FE3611">
      <w:pPr>
        <w:pStyle w:val="Heading4"/>
      </w:pPr>
      <w:r w:rsidRPr="00FE3611">
        <w:t>Foreign investment will be conditioned on liberalization of the oil sector- otherwise the business climate turns away investors</w:t>
      </w:r>
    </w:p>
    <w:p w14:paraId="13143888" w14:textId="77777777" w:rsidR="00FE3611" w:rsidRPr="00D251C9" w:rsidRDefault="00FE3611" w:rsidP="00FE3611">
      <w:pPr>
        <w:rPr>
          <w:sz w:val="20"/>
        </w:rPr>
      </w:pPr>
      <w:proofErr w:type="spellStart"/>
      <w:r w:rsidRPr="00F86200">
        <w:rPr>
          <w:rStyle w:val="StyleStyleBold12pt"/>
        </w:rPr>
        <w:t>Belsie</w:t>
      </w:r>
      <w:proofErr w:type="spellEnd"/>
      <w:r w:rsidRPr="00F86200">
        <w:rPr>
          <w:rStyle w:val="StyleStyleBold12pt"/>
        </w:rPr>
        <w:t>, 3/7</w:t>
      </w:r>
      <w:r>
        <w:t xml:space="preserve"> </w:t>
      </w:r>
      <w:r w:rsidRPr="00F86200">
        <w:rPr>
          <w:sz w:val="20"/>
        </w:rPr>
        <w:t xml:space="preserve">(Laurent, Business Editor and the Christian Science Monitor, March 7, 2013, </w:t>
      </w:r>
      <w:r>
        <w:rPr>
          <w:sz w:val="20"/>
        </w:rPr>
        <w:t xml:space="preserve">“What will Venezuela do with its oil? Top five energy challenges after </w:t>
      </w:r>
      <w:proofErr w:type="spellStart"/>
      <w:r>
        <w:rPr>
          <w:sz w:val="20"/>
        </w:rPr>
        <w:t>Chàvez</w:t>
      </w:r>
      <w:proofErr w:type="spellEnd"/>
      <w:r>
        <w:rPr>
          <w:sz w:val="20"/>
        </w:rPr>
        <w:t>.</w:t>
      </w:r>
      <w:proofErr w:type="gramStart"/>
      <w:r>
        <w:rPr>
          <w:sz w:val="20"/>
        </w:rPr>
        <w:t>”,</w:t>
      </w:r>
      <w:proofErr w:type="gramEnd"/>
      <w:r>
        <w:rPr>
          <w:sz w:val="20"/>
        </w:rPr>
        <w:t xml:space="preserve"> </w:t>
      </w:r>
      <w:r w:rsidRPr="00F86200">
        <w:rPr>
          <w:sz w:val="20"/>
        </w:rPr>
        <w:t>&lt;http://www.csmonitor.com/layout/set/print/Environment/2013/0307/What-will-Venezuela-do-with-its-oil-Top-five-energy-challenges-after-Chavez/The-Orinoco-Belt&gt;)</w:t>
      </w:r>
      <w:r>
        <w:rPr>
          <w:sz w:val="20"/>
        </w:rPr>
        <w:t>ZB</w:t>
      </w:r>
    </w:p>
    <w:p w14:paraId="09C97893" w14:textId="77777777" w:rsidR="00FE3611" w:rsidRDefault="00FE3611" w:rsidP="00FE3611">
      <w:pPr>
        <w:rPr>
          <w:rStyle w:val="StyleBoldUnderline"/>
        </w:rPr>
      </w:pPr>
      <w:r w:rsidRPr="00331246">
        <w:rPr>
          <w:rStyle w:val="StyleBoldUnderline"/>
        </w:rPr>
        <w:t>When Chávez re-nationalized his country’s huge oil company</w:t>
      </w:r>
      <w:r w:rsidRPr="00F15EE4">
        <w:rPr>
          <w:sz w:val="16"/>
        </w:rPr>
        <w:t xml:space="preserve">, </w:t>
      </w:r>
      <w:proofErr w:type="spellStart"/>
      <w:r w:rsidRPr="00F15EE4">
        <w:rPr>
          <w:sz w:val="16"/>
        </w:rPr>
        <w:t>Petróleos</w:t>
      </w:r>
      <w:proofErr w:type="spellEnd"/>
      <w:r w:rsidRPr="00F15EE4">
        <w:rPr>
          <w:sz w:val="16"/>
        </w:rPr>
        <w:t xml:space="preserve"> de Venezuela SA (PDVSA), it sent a message to the international oil industry: no more business as usual in Venezuela. </w:t>
      </w:r>
      <w:r w:rsidRPr="00331246">
        <w:rPr>
          <w:rStyle w:val="StyleBoldUnderline"/>
        </w:rPr>
        <w:t xml:space="preserve">Instead of foreign companies owning a majority share of development products, the PDVSA would get a minimum 60 percent share. </w:t>
      </w:r>
      <w:r w:rsidRPr="00F15EE4">
        <w:rPr>
          <w:sz w:val="16"/>
        </w:rPr>
        <w:t xml:space="preserve">Royalty rates had already been raised. Companies who didn't agree to the new rules, such as Italy's </w:t>
      </w:r>
      <w:proofErr w:type="spellStart"/>
      <w:r w:rsidRPr="00F15EE4">
        <w:rPr>
          <w:sz w:val="16"/>
        </w:rPr>
        <w:t>Eni</w:t>
      </w:r>
      <w:proofErr w:type="spellEnd"/>
      <w:r w:rsidRPr="00F15EE4">
        <w:rPr>
          <w:sz w:val="16"/>
        </w:rPr>
        <w:t xml:space="preserve"> and France's Total, saw their facilities taken over. Others, like the US-owned Exxon Mobil and ConocoPhillips, simply left. </w:t>
      </w:r>
      <w:r w:rsidRPr="00331246">
        <w:rPr>
          <w:rStyle w:val="StyleBoldUnderline"/>
        </w:rPr>
        <w:t>By 2009, it was clear that Chávez's strategy had failed to stop the slide in Venezuela's oil production, and he began allowing more foreign investment in the Orinoco Belt.</w:t>
      </w:r>
      <w:r w:rsidRPr="00F15EE4">
        <w:rPr>
          <w:sz w:val="16"/>
        </w:rPr>
        <w:t xml:space="preserve"> China, India, Russia, Spain, Japan, Vietnam, and even Chevron in the US gained access to six blocks in the belt as minority partners with PDVSA. </w:t>
      </w:r>
      <w:r w:rsidRPr="00331246">
        <w:rPr>
          <w:rStyle w:val="StyleBoldUnderline"/>
        </w:rPr>
        <w:t xml:space="preserve">If all these projects come on stream, Venezuela projects that they would produce 2.1 million barrels of </w:t>
      </w:r>
      <w:proofErr w:type="spellStart"/>
      <w:r w:rsidRPr="00331246">
        <w:rPr>
          <w:rStyle w:val="StyleBoldUnderline"/>
        </w:rPr>
        <w:t>syncrude</w:t>
      </w:r>
      <w:proofErr w:type="spellEnd"/>
      <w:r w:rsidRPr="00331246">
        <w:rPr>
          <w:rStyle w:val="StyleBoldUnderline"/>
        </w:rPr>
        <w:t xml:space="preserve"> a day. </w:t>
      </w:r>
      <w:r w:rsidRPr="00331246">
        <w:rPr>
          <w:rStyle w:val="Emphasis"/>
        </w:rPr>
        <w:t>Western analysts are pessimistic that Venezuela will achieve that boost without liberalizing its rules and opening up to more</w:t>
      </w:r>
      <w:r>
        <w:rPr>
          <w:rStyle w:val="Emphasis"/>
        </w:rPr>
        <w:t xml:space="preserve"> </w:t>
      </w:r>
      <w:r w:rsidRPr="00331246">
        <w:rPr>
          <w:rStyle w:val="Emphasis"/>
        </w:rPr>
        <w:t>foreign investment</w:t>
      </w:r>
      <w:r w:rsidRPr="00F15EE4">
        <w:rPr>
          <w:sz w:val="16"/>
        </w:rPr>
        <w:t xml:space="preserve">. </w:t>
      </w:r>
      <w:r w:rsidRPr="00331246">
        <w:rPr>
          <w:rStyle w:val="StyleBoldUnderline"/>
        </w:rPr>
        <w:t>With a chaotic and arbitrary business environment within the country, foreign producers may be reticent to commit large investment sums to bring Venezuela's oil production back to pre- Chávez levels.</w:t>
      </w:r>
    </w:p>
    <w:p w14:paraId="1123579A" w14:textId="77777777" w:rsidR="00FE3611" w:rsidRDefault="00FE3611" w:rsidP="00FE3611">
      <w:pPr>
        <w:pStyle w:val="Heading4"/>
      </w:pPr>
      <w:r>
        <w:t>Lack of economic freedom is the root cause of economic troubles in Venezuela- liberalization is key</w:t>
      </w:r>
    </w:p>
    <w:p w14:paraId="13E46B44" w14:textId="77777777" w:rsidR="00FE3611" w:rsidRPr="00191962" w:rsidRDefault="00FE3611" w:rsidP="00FE3611">
      <w:r w:rsidRPr="00191962">
        <w:rPr>
          <w:rStyle w:val="StyleStyleBold12pt"/>
        </w:rPr>
        <w:t xml:space="preserve">Roberts and </w:t>
      </w:r>
      <w:proofErr w:type="spellStart"/>
      <w:r w:rsidRPr="00191962">
        <w:rPr>
          <w:rStyle w:val="StyleStyleBold12pt"/>
        </w:rPr>
        <w:t>Daga</w:t>
      </w:r>
      <w:proofErr w:type="spellEnd"/>
      <w:r w:rsidRPr="00191962">
        <w:rPr>
          <w:rStyle w:val="StyleStyleBold12pt"/>
        </w:rPr>
        <w:t>, 4/15</w:t>
      </w:r>
      <w:r>
        <w:t xml:space="preserve"> </w:t>
      </w:r>
      <w:r w:rsidRPr="00191962">
        <w:rPr>
          <w:sz w:val="20"/>
        </w:rPr>
        <w:t xml:space="preserve">(James M. Roberts and Sergio </w:t>
      </w:r>
      <w:proofErr w:type="spellStart"/>
      <w:r w:rsidRPr="00191962">
        <w:rPr>
          <w:sz w:val="20"/>
        </w:rPr>
        <w:t>Daga</w:t>
      </w:r>
      <w:proofErr w:type="spellEnd"/>
      <w:r w:rsidRPr="00191962">
        <w:rPr>
          <w:sz w:val="20"/>
        </w:rPr>
        <w:t xml:space="preserve">, of the Center for International Trade and Economics, April 15, 2013, “Venezuela: U.S. Should Push President </w:t>
      </w:r>
      <w:proofErr w:type="spellStart"/>
      <w:r w:rsidRPr="00191962">
        <w:rPr>
          <w:sz w:val="20"/>
        </w:rPr>
        <w:t>Maduro</w:t>
      </w:r>
      <w:proofErr w:type="spellEnd"/>
      <w:r w:rsidRPr="00191962">
        <w:rPr>
          <w:sz w:val="20"/>
        </w:rPr>
        <w:t xml:space="preserve"> Toward Economic Freedom”, &lt;http://www.heritage.org/research/reports/2013/04/venezuela-us-should-push-president-maduro-toward-economic-freedom&gt;</w:t>
      </w:r>
      <w:proofErr w:type="gramStart"/>
      <w:r w:rsidRPr="00191962">
        <w:rPr>
          <w:sz w:val="20"/>
        </w:rPr>
        <w:t>)</w:t>
      </w:r>
      <w:r>
        <w:rPr>
          <w:sz w:val="20"/>
        </w:rPr>
        <w:t>ZB</w:t>
      </w:r>
      <w:proofErr w:type="gramEnd"/>
    </w:p>
    <w:p w14:paraId="3CF3CBA5" w14:textId="77777777" w:rsidR="00FE3611" w:rsidRPr="00743021" w:rsidRDefault="00FE3611" w:rsidP="00FE3611">
      <w:pPr>
        <w:rPr>
          <w:rStyle w:val="StyleBoldUnderline"/>
          <w:b/>
          <w:bCs/>
          <w:sz w:val="16"/>
        </w:rPr>
      </w:pPr>
      <w:r w:rsidRPr="00191962">
        <w:rPr>
          <w:rStyle w:val="StyleBoldUnderline"/>
        </w:rPr>
        <w:t>The foundations of economic freedom in Venezuela have crumbled. When Chavez took office in 1999, Venezuela scored 54 out of 100 possible points in The Heritage Foundation/Wall Street Journal’s annual Index of Economic Freedom. Today, however,</w:t>
      </w:r>
      <w:r w:rsidRPr="00191962">
        <w:rPr>
          <w:sz w:val="16"/>
        </w:rPr>
        <w:t xml:space="preserve"> after 14 years of Chavez’s soft authoritarian populism, </w:t>
      </w:r>
      <w:r w:rsidRPr="00191962">
        <w:rPr>
          <w:rStyle w:val="StyleBoldUnderline"/>
        </w:rPr>
        <w:t>Venezuela merits a score of just 36 points</w:t>
      </w:r>
      <w:r w:rsidRPr="00191962">
        <w:rPr>
          <w:sz w:val="16"/>
        </w:rPr>
        <w:t xml:space="preserve">. </w:t>
      </w:r>
      <w:proofErr w:type="gramStart"/>
      <w:r w:rsidRPr="00191962">
        <w:rPr>
          <w:rStyle w:val="StyleBoldUnderline"/>
        </w:rPr>
        <w:t xml:space="preserve">This nearly 20-point plunge is among the </w:t>
      </w:r>
      <w:r w:rsidRPr="00191962">
        <w:rPr>
          <w:rStyle w:val="Emphasis"/>
        </w:rPr>
        <w:t>most severe ever recorded</w:t>
      </w:r>
      <w:r w:rsidRPr="00191962">
        <w:rPr>
          <w:sz w:val="16"/>
        </w:rPr>
        <w:t xml:space="preserve"> by a country in the history of the Index</w:t>
      </w:r>
      <w:proofErr w:type="gramEnd"/>
      <w:r w:rsidRPr="00191962">
        <w:rPr>
          <w:sz w:val="16"/>
        </w:rPr>
        <w:t>. Its 2013 rank—174th out of 179 countries—places Venezuela among the most repressed nations in the world</w:t>
      </w:r>
      <w:proofErr w:type="gramStart"/>
      <w:r w:rsidRPr="00191962">
        <w:rPr>
          <w:sz w:val="16"/>
        </w:rPr>
        <w:t>.[</w:t>
      </w:r>
      <w:proofErr w:type="gramEnd"/>
      <w:r w:rsidRPr="00191962">
        <w:rPr>
          <w:sz w:val="16"/>
        </w:rPr>
        <w:t xml:space="preserve">2] </w:t>
      </w:r>
      <w:r w:rsidRPr="00191962">
        <w:rPr>
          <w:rStyle w:val="StyleBoldUnderline"/>
        </w:rPr>
        <w:t>Venezuela’s dismal economic freedom score is reflected in statistics that translate into real-time hardship for Venezuelans, who must spend more of their incomes on higher prices for necessities</w:t>
      </w:r>
      <w:r w:rsidRPr="00191962">
        <w:rPr>
          <w:sz w:val="16"/>
        </w:rPr>
        <w:t xml:space="preserve">—if they can find them on empty store shelves. </w:t>
      </w:r>
      <w:r w:rsidRPr="00191962">
        <w:rPr>
          <w:rStyle w:val="StyleBoldUnderline"/>
        </w:rPr>
        <w:t xml:space="preserve">There are scarcities of nearly </w:t>
      </w:r>
      <w:proofErr w:type="gramStart"/>
      <w:r w:rsidRPr="00191962">
        <w:rPr>
          <w:rStyle w:val="StyleBoldUnderline"/>
        </w:rPr>
        <w:t>all staple</w:t>
      </w:r>
      <w:proofErr w:type="gramEnd"/>
      <w:r w:rsidRPr="00191962">
        <w:rPr>
          <w:rStyle w:val="StyleBoldUnderline"/>
        </w:rPr>
        <w:t xml:space="preserve"> food and fuel products. I</w:t>
      </w:r>
      <w:r w:rsidRPr="00191962">
        <w:rPr>
          <w:sz w:val="16"/>
        </w:rPr>
        <w:t xml:space="preserve">n fact, according to the </w:t>
      </w:r>
      <w:proofErr w:type="spellStart"/>
      <w:r w:rsidRPr="00191962">
        <w:rPr>
          <w:sz w:val="16"/>
        </w:rPr>
        <w:t>Banco</w:t>
      </w:r>
      <w:proofErr w:type="spellEnd"/>
      <w:r w:rsidRPr="00191962">
        <w:rPr>
          <w:sz w:val="16"/>
        </w:rPr>
        <w:t xml:space="preserve"> Central of Venezuela’s (BCV) shortages index, Venezuela faces the most severe food shortages in four years</w:t>
      </w:r>
      <w:proofErr w:type="gramStart"/>
      <w:r w:rsidRPr="00191962">
        <w:rPr>
          <w:sz w:val="16"/>
        </w:rPr>
        <w:t>.[</w:t>
      </w:r>
      <w:proofErr w:type="gramEnd"/>
      <w:r w:rsidRPr="00191962">
        <w:rPr>
          <w:sz w:val="16"/>
        </w:rPr>
        <w:t>3] And what food is available comes at a price: Mary O’Grady reports in The Wall Street Journal that “</w:t>
      </w:r>
      <w:r w:rsidRPr="00191962">
        <w:rPr>
          <w:rStyle w:val="StyleBoldUnderline"/>
        </w:rPr>
        <w:t>over the past 10 years inflation in food and nonalcoholic beverages is 1,284%.</w:t>
      </w:r>
      <w:r w:rsidRPr="00191962">
        <w:rPr>
          <w:sz w:val="16"/>
        </w:rPr>
        <w:t xml:space="preserve">”[4] </w:t>
      </w:r>
      <w:r w:rsidRPr="00191962">
        <w:rPr>
          <w:rStyle w:val="StyleBoldUnderline"/>
        </w:rPr>
        <w:t>Financial disequilibrium in Venezuela is the result of a sharply widening fiscal deficit that reached almost 15 percent of gross domestic product</w:t>
      </w:r>
      <w:r w:rsidRPr="00191962">
        <w:rPr>
          <w:sz w:val="16"/>
        </w:rPr>
        <w:t xml:space="preserve"> (GDP) </w:t>
      </w:r>
      <w:r w:rsidRPr="00191962">
        <w:rPr>
          <w:rStyle w:val="StyleBoldUnderline"/>
        </w:rPr>
        <w:t>last year</w:t>
      </w:r>
      <w:proofErr w:type="gramStart"/>
      <w:r w:rsidRPr="00191962">
        <w:rPr>
          <w:sz w:val="16"/>
        </w:rPr>
        <w:t>.[</w:t>
      </w:r>
      <w:proofErr w:type="gramEnd"/>
      <w:r w:rsidRPr="00191962">
        <w:rPr>
          <w:sz w:val="16"/>
        </w:rPr>
        <w:t xml:space="preserve">5] Government control of the formerly independent BCV also contributed to a massive expansion of the money supply. There are anecdotal reports in Caracas of people paying as much as 23 </w:t>
      </w:r>
      <w:proofErr w:type="spellStart"/>
      <w:r w:rsidRPr="00191962">
        <w:rPr>
          <w:sz w:val="16"/>
        </w:rPr>
        <w:t>bolívars</w:t>
      </w:r>
      <w:proofErr w:type="spellEnd"/>
      <w:r w:rsidRPr="00191962">
        <w:rPr>
          <w:sz w:val="16"/>
        </w:rPr>
        <w:t xml:space="preserve"> for one U.S. dollar in the black market as of early April. The official rate is just 6.3 </w:t>
      </w:r>
      <w:proofErr w:type="spellStart"/>
      <w:r w:rsidRPr="00191962">
        <w:rPr>
          <w:sz w:val="16"/>
        </w:rPr>
        <w:t>bolívars</w:t>
      </w:r>
      <w:proofErr w:type="spellEnd"/>
      <w:r w:rsidRPr="00191962">
        <w:rPr>
          <w:sz w:val="16"/>
        </w:rPr>
        <w:t xml:space="preserve"> per dollar—and that is after a significant 32 percent devaluation in February</w:t>
      </w:r>
      <w:proofErr w:type="gramStart"/>
      <w:r w:rsidRPr="00191962">
        <w:rPr>
          <w:sz w:val="16"/>
        </w:rPr>
        <w:t>.[</w:t>
      </w:r>
      <w:proofErr w:type="gramEnd"/>
      <w:r w:rsidRPr="00191962">
        <w:rPr>
          <w:sz w:val="16"/>
        </w:rPr>
        <w:t xml:space="preserve">6] </w:t>
      </w:r>
      <w:r w:rsidRPr="00191962">
        <w:rPr>
          <w:rStyle w:val="StyleBoldUnderline"/>
        </w:rPr>
        <w:t>These problems were aggravated by Chavez’s foreign adventurism</w:t>
      </w:r>
      <w:r w:rsidRPr="00191962">
        <w:rPr>
          <w:sz w:val="16"/>
        </w:rPr>
        <w:t>—which drained billions of petrodollars from the economy to keep afloat the failed economy in Fidel Castro’s Cuba—</w:t>
      </w:r>
      <w:r w:rsidRPr="00191962">
        <w:rPr>
          <w:rStyle w:val="StyleBoldUnderline"/>
        </w:rPr>
        <w:t xml:space="preserve">as well as generous subsidies to his </w:t>
      </w:r>
      <w:proofErr w:type="spellStart"/>
      <w:r w:rsidRPr="00191962">
        <w:rPr>
          <w:rStyle w:val="StyleBoldUnderline"/>
        </w:rPr>
        <w:t>Chavista</w:t>
      </w:r>
      <w:proofErr w:type="spellEnd"/>
      <w:r w:rsidRPr="00191962">
        <w:rPr>
          <w:rStyle w:val="StyleBoldUnderline"/>
        </w:rPr>
        <w:t xml:space="preserve"> cronies i</w:t>
      </w:r>
      <w:r w:rsidRPr="00191962">
        <w:rPr>
          <w:sz w:val="16"/>
        </w:rPr>
        <w:t xml:space="preserve">n the region through such schemes as ALBA and </w:t>
      </w:r>
      <w:proofErr w:type="spellStart"/>
      <w:r w:rsidRPr="00191962">
        <w:rPr>
          <w:sz w:val="16"/>
        </w:rPr>
        <w:t>PetroCaribe</w:t>
      </w:r>
      <w:proofErr w:type="spellEnd"/>
      <w:r w:rsidRPr="00191962">
        <w:rPr>
          <w:sz w:val="16"/>
        </w:rPr>
        <w:t>.</w:t>
      </w:r>
    </w:p>
    <w:p w14:paraId="3AC72E03" w14:textId="77777777" w:rsidR="00FE3611" w:rsidRDefault="00FE3611" w:rsidP="00FE3611">
      <w:pPr>
        <w:rPr>
          <w:sz w:val="14"/>
        </w:rPr>
      </w:pPr>
    </w:p>
    <w:p w14:paraId="76A07CB3" w14:textId="77777777" w:rsidR="00ED0333" w:rsidRDefault="00ED0333" w:rsidP="00ED0333">
      <w:pPr>
        <w:rPr>
          <w:rStyle w:val="StyleBoldUnderline"/>
        </w:rPr>
      </w:pPr>
    </w:p>
    <w:p w14:paraId="5DB2919C" w14:textId="77777777" w:rsidR="00ED0333" w:rsidRDefault="00ED0333" w:rsidP="00ED0333">
      <w:pPr>
        <w:pStyle w:val="Heading3"/>
      </w:pPr>
      <w:r>
        <w:t>Oil Liberalization Now</w:t>
      </w:r>
    </w:p>
    <w:p w14:paraId="2688F440" w14:textId="77777777" w:rsidR="00ED0333" w:rsidRDefault="00ED0333" w:rsidP="00ED0333">
      <w:pPr>
        <w:pStyle w:val="Heading4"/>
      </w:pPr>
      <w:r>
        <w:t>Venezuela open to oil cooperation in the region- May summit proves</w:t>
      </w:r>
    </w:p>
    <w:p w14:paraId="6F0F0846" w14:textId="77777777" w:rsidR="00ED0333" w:rsidRDefault="00ED0333" w:rsidP="00ED0333">
      <w:r w:rsidRPr="00F11F8B">
        <w:rPr>
          <w:rStyle w:val="StyleStyleBold12pt"/>
        </w:rPr>
        <w:t xml:space="preserve">UPI 7/2 </w:t>
      </w:r>
      <w:r>
        <w:t>(UPI, 2 July 2013, “</w:t>
      </w:r>
      <w:proofErr w:type="spellStart"/>
      <w:r w:rsidRPr="00F11F8B">
        <w:t>Petrocaribe</w:t>
      </w:r>
      <w:proofErr w:type="spellEnd"/>
      <w:r w:rsidRPr="00F11F8B">
        <w:t xml:space="preserve"> weighs Venezuela's post-Chavez oil diplomacy</w:t>
      </w:r>
      <w:r>
        <w:t xml:space="preserve">,” UPI.com, </w:t>
      </w:r>
      <w:proofErr w:type="spellStart"/>
      <w:r w:rsidRPr="00F11F8B">
        <w:t>Petrocaribe</w:t>
      </w:r>
      <w:proofErr w:type="spellEnd"/>
      <w:r w:rsidRPr="00F11F8B">
        <w:t xml:space="preserve"> weighs Venezuela's post-Chavez oil </w:t>
      </w:r>
      <w:proofErr w:type="gramStart"/>
      <w:r w:rsidRPr="00F11F8B">
        <w:t>diplomacy</w:t>
      </w:r>
      <w:r>
        <w:t>)kw</w:t>
      </w:r>
      <w:proofErr w:type="gramEnd"/>
    </w:p>
    <w:p w14:paraId="2EBD5B25" w14:textId="77777777" w:rsidR="00ED0333" w:rsidRPr="00F40C59" w:rsidRDefault="00ED0333" w:rsidP="00ED0333">
      <w:pPr>
        <w:rPr>
          <w:rStyle w:val="StyleBoldUnderline"/>
        </w:rPr>
      </w:pPr>
      <w:r>
        <w:t xml:space="preserve">Can </w:t>
      </w:r>
      <w:proofErr w:type="spellStart"/>
      <w:r>
        <w:t>Maduro</w:t>
      </w:r>
      <w:proofErr w:type="spellEnd"/>
      <w:r>
        <w:t xml:space="preserve"> continue Chavez's generous oil diplomacy in the Caribbean and Central region the late firebrand founded as </w:t>
      </w:r>
      <w:proofErr w:type="spellStart"/>
      <w:r w:rsidRPr="005D55BE">
        <w:rPr>
          <w:rStyle w:val="StyleBoldUnderline"/>
        </w:rPr>
        <w:t>Petrocaribe</w:t>
      </w:r>
      <w:proofErr w:type="spellEnd"/>
      <w:r w:rsidRPr="005D55BE">
        <w:rPr>
          <w:rStyle w:val="StyleBoldUnderline"/>
        </w:rPr>
        <w:t>, a loosely defined union of states dependent on Venezuela for cheap oil</w:t>
      </w:r>
      <w:r>
        <w:t xml:space="preserve">? This was a question paramount when the </w:t>
      </w:r>
      <w:proofErr w:type="spellStart"/>
      <w:r>
        <w:t>Petrocaribe</w:t>
      </w:r>
      <w:proofErr w:type="spellEnd"/>
      <w:r>
        <w:t xml:space="preserve"> region's leaders met in Managua, Nicaragua, in late June. Venezuela supplied more than 100,000 barrels of oil each day to </w:t>
      </w:r>
      <w:proofErr w:type="spellStart"/>
      <w:r>
        <w:t>Petrocaribe</w:t>
      </w:r>
      <w:proofErr w:type="spellEnd"/>
      <w:r>
        <w:t xml:space="preserve"> member states in 2012, despite a gathering crisis in Caracas over Chavez's failing health. </w:t>
      </w:r>
      <w:r w:rsidRPr="00F40C59">
        <w:rPr>
          <w:rStyle w:val="StyleBoldUnderline"/>
        </w:rPr>
        <w:t>What's less clear is how much Venezuela got paid on terms ranging from long-term deferment of payment to oil prices below market trends.</w:t>
      </w:r>
      <w:r>
        <w:t xml:space="preserve"> At the Managua meeting, Venezuela led a call to expand </w:t>
      </w:r>
      <w:proofErr w:type="spellStart"/>
      <w:r>
        <w:t>Petrocaribe</w:t>
      </w:r>
      <w:proofErr w:type="spellEnd"/>
      <w:r>
        <w:t xml:space="preserve"> into an economic union with goals beyond the supply of cheap oil. </w:t>
      </w:r>
      <w:r w:rsidRPr="00F40C59">
        <w:rPr>
          <w:rStyle w:val="StyleBoldUnderline"/>
        </w:rPr>
        <w:t xml:space="preserve">At an earlier May summit in Caracas, </w:t>
      </w:r>
      <w:proofErr w:type="spellStart"/>
      <w:r w:rsidRPr="00F40C59">
        <w:rPr>
          <w:rStyle w:val="StyleBoldUnderline"/>
        </w:rPr>
        <w:t>Maduro</w:t>
      </w:r>
      <w:proofErr w:type="spellEnd"/>
      <w:r w:rsidRPr="00F40C59">
        <w:rPr>
          <w:rStyle w:val="StyleBoldUnderline"/>
        </w:rPr>
        <w:t xml:space="preserve"> said </w:t>
      </w:r>
      <w:proofErr w:type="spellStart"/>
      <w:r w:rsidRPr="00F40C59">
        <w:rPr>
          <w:rStyle w:val="StyleBoldUnderline"/>
        </w:rPr>
        <w:t>Petrocaribe</w:t>
      </w:r>
      <w:proofErr w:type="spellEnd"/>
      <w:r w:rsidRPr="00F40C59">
        <w:rPr>
          <w:rStyle w:val="StyleBoldUnderline"/>
        </w:rPr>
        <w:t xml:space="preserve"> could become a trade bloc to complement and not compete with other cooperation pacts already in existence. Nicaraguan President Daniel Ortega said a number of working groups created at the summit would explore collaboration in areas "beyond the false concepts of free trade."</w:t>
      </w:r>
      <w:r>
        <w:t xml:space="preserve"> Ortega </w:t>
      </w:r>
      <w:proofErr w:type="gramStart"/>
      <w:r>
        <w:t>said</w:t>
      </w:r>
      <w:proofErr w:type="gramEnd"/>
      <w:r>
        <w:t xml:space="preserve"> "with these steps we are attacking extreme poverty, creating a regional brotherhood with a trade zone to confront the problems facing Latin America and the Caribbean." At the May summit, Venezuelan Oil and Mining Minister Rafael Ramirez called for expansion of </w:t>
      </w:r>
      <w:proofErr w:type="spellStart"/>
      <w:r>
        <w:t>Petrocaribe</w:t>
      </w:r>
      <w:proofErr w:type="spellEnd"/>
      <w:r>
        <w:t xml:space="preserve"> beyond its initial focus of providing oil to member states at favorable prices. It's a proposal that will allow member states to continue to strengthen </w:t>
      </w:r>
      <w:proofErr w:type="spellStart"/>
      <w:r>
        <w:t>Petrocaribe</w:t>
      </w:r>
      <w:proofErr w:type="spellEnd"/>
      <w:r>
        <w:t xml:space="preserve">. Ramirez said. A key question not discussed in public at the two summits was the proportion of cash contributions pledged by Venezuela and other member countries. </w:t>
      </w:r>
      <w:proofErr w:type="spellStart"/>
      <w:r w:rsidRPr="00F40C59">
        <w:rPr>
          <w:rStyle w:val="StyleBoldUnderline"/>
        </w:rPr>
        <w:t>Petrocaribe</w:t>
      </w:r>
      <w:proofErr w:type="spellEnd"/>
      <w:r w:rsidRPr="00F40C59">
        <w:rPr>
          <w:rStyle w:val="StyleBoldUnderline"/>
        </w:rPr>
        <w:t xml:space="preserve"> members include Antigua and Barbuda, the Bahamas, Belize, Cuba, Dominica, Dominican Republic, Grenada, Guatemala, Guyana, Haiti, Honduras, Jamaica, St. Lucia, St. Kitts and Nevis, Saint Vincent and the Grenadines, Suriname and Venezuela.</w:t>
      </w:r>
    </w:p>
    <w:p w14:paraId="315E5BB5" w14:textId="77777777" w:rsidR="00ED0333" w:rsidRDefault="00ED0333" w:rsidP="00ED0333">
      <w:pPr>
        <w:pStyle w:val="Heading4"/>
      </w:pPr>
      <w:r>
        <w:t>Oil trade with other nations now and will continue</w:t>
      </w:r>
    </w:p>
    <w:p w14:paraId="0BF0EA40" w14:textId="77777777" w:rsidR="00ED0333" w:rsidRDefault="00ED0333" w:rsidP="00ED0333">
      <w:r w:rsidRPr="00A02E4A">
        <w:rPr>
          <w:rStyle w:val="StyleStyleBold12pt"/>
        </w:rPr>
        <w:t>Castro 6/30</w:t>
      </w:r>
      <w:r>
        <w:t xml:space="preserve"> (</w:t>
      </w:r>
      <w:r w:rsidRPr="00723352">
        <w:t>Ivan Castro</w:t>
      </w:r>
      <w:r>
        <w:t>, Attorney General of Nicaragua, 30 June 2013, “</w:t>
      </w:r>
      <w:proofErr w:type="spellStart"/>
      <w:r w:rsidRPr="00723352">
        <w:t>Petrocaribe</w:t>
      </w:r>
      <w:proofErr w:type="spellEnd"/>
      <w:r w:rsidRPr="00723352">
        <w:t xml:space="preserve"> leaders agree to focus efforts on boosting trade</w:t>
      </w:r>
      <w:r>
        <w:t xml:space="preserve">,” Reuters, </w:t>
      </w:r>
      <w:r w:rsidRPr="00A02E4A">
        <w:t>http://www.reuters.com/article/2013/06/30/us-nicaragua-petrocaribe-</w:t>
      </w:r>
      <w:proofErr w:type="gramStart"/>
      <w:r w:rsidRPr="00A02E4A">
        <w:t>idUSBRE95T02I20130630</w:t>
      </w:r>
      <w:r>
        <w:t>)kw</w:t>
      </w:r>
      <w:proofErr w:type="gramEnd"/>
    </w:p>
    <w:p w14:paraId="34575545" w14:textId="77777777" w:rsidR="00ED0333" w:rsidRDefault="00ED0333" w:rsidP="00ED0333">
      <w:r>
        <w:t xml:space="preserve">At the close of the eighth-annual </w:t>
      </w:r>
      <w:proofErr w:type="spellStart"/>
      <w:r>
        <w:t>Petrocaribe</w:t>
      </w:r>
      <w:proofErr w:type="spellEnd"/>
      <w:r>
        <w:t xml:space="preserve"> summit hosted by Nicaraguan President Daniel Ortega in this Central American capital</w:t>
      </w:r>
      <w:r w:rsidRPr="00A02E4A">
        <w:rPr>
          <w:rStyle w:val="StyleBoldUnderline"/>
        </w:rPr>
        <w:t xml:space="preserve">, leaders agreed to focus efforts on boosting trade in regional transportation, communication, agriculture, </w:t>
      </w:r>
      <w:proofErr w:type="gramStart"/>
      <w:r w:rsidRPr="00A02E4A">
        <w:rPr>
          <w:rStyle w:val="StyleBoldUnderline"/>
        </w:rPr>
        <w:t>tourism</w:t>
      </w:r>
      <w:proofErr w:type="gramEnd"/>
      <w:r w:rsidRPr="00A02E4A">
        <w:rPr>
          <w:rStyle w:val="StyleBoldUnderline"/>
        </w:rPr>
        <w:t xml:space="preserve"> and social service projects.</w:t>
      </w:r>
      <w:r>
        <w:t xml:space="preserve"> "The journey has been very encouraging because in short order ... we have organized the essential components of a </w:t>
      </w:r>
      <w:proofErr w:type="spellStart"/>
      <w:r>
        <w:t>Petrocaribe</w:t>
      </w:r>
      <w:proofErr w:type="spellEnd"/>
      <w:r>
        <w:t xml:space="preserve"> economic zone," said Venezuelan President Nicolas </w:t>
      </w:r>
      <w:proofErr w:type="spellStart"/>
      <w:r>
        <w:t>Maduro</w:t>
      </w:r>
      <w:proofErr w:type="spellEnd"/>
      <w:r>
        <w:t xml:space="preserve"> at the close of the summit. The trade agreement did not go into details, nor did the gathering formally discuss changing </w:t>
      </w:r>
      <w:proofErr w:type="spellStart"/>
      <w:r>
        <w:t>Petrocaribe's</w:t>
      </w:r>
      <w:proofErr w:type="spellEnd"/>
      <w:r>
        <w:t xml:space="preserve"> existing oil deals. </w:t>
      </w:r>
      <w:proofErr w:type="spellStart"/>
      <w:r>
        <w:t>Maduro</w:t>
      </w:r>
      <w:proofErr w:type="spellEnd"/>
      <w:r>
        <w:t xml:space="preserve"> inherited leadership of the block after his predecessor, leftist firebrand Hugo Chavez, died in March, and </w:t>
      </w:r>
      <w:proofErr w:type="spellStart"/>
      <w:r>
        <w:t>Maduro</w:t>
      </w:r>
      <w:proofErr w:type="spellEnd"/>
      <w:r>
        <w:t xml:space="preserve"> won the election a month later to succeed him. </w:t>
      </w:r>
      <w:r w:rsidRPr="00A02E4A">
        <w:rPr>
          <w:rStyle w:val="StyleBoldUnderline"/>
        </w:rPr>
        <w:t xml:space="preserve">Chavez founded </w:t>
      </w:r>
      <w:proofErr w:type="spellStart"/>
      <w:r w:rsidRPr="00A02E4A">
        <w:rPr>
          <w:rStyle w:val="StyleBoldUnderline"/>
        </w:rPr>
        <w:t>Petrocaribe</w:t>
      </w:r>
      <w:proofErr w:type="spellEnd"/>
      <w:r w:rsidRPr="00A02E4A">
        <w:rPr>
          <w:rStyle w:val="StyleBoldUnderline"/>
        </w:rPr>
        <w:t xml:space="preserve"> in 2005 as an alliance that allows its current 18 member-states to buy oil from Venezuela at favorable rates and easy payment plans. "Hugo Chavez's legacy will prevail," added </w:t>
      </w:r>
      <w:proofErr w:type="spellStart"/>
      <w:r w:rsidRPr="00A02E4A">
        <w:rPr>
          <w:rStyle w:val="StyleBoldUnderline"/>
        </w:rPr>
        <w:t>Maduro</w:t>
      </w:r>
      <w:proofErr w:type="spellEnd"/>
      <w:r>
        <w:t xml:space="preserve">. Besides Ortega and </w:t>
      </w:r>
      <w:proofErr w:type="spellStart"/>
      <w:r>
        <w:t>Maduro</w:t>
      </w:r>
      <w:proofErr w:type="spellEnd"/>
      <w:r>
        <w:t xml:space="preserve">, Bolivian President </w:t>
      </w:r>
      <w:proofErr w:type="spellStart"/>
      <w:r>
        <w:t>Evo</w:t>
      </w:r>
      <w:proofErr w:type="spellEnd"/>
      <w:r>
        <w:t xml:space="preserve"> Morales also attended the summit, as did Cuban Vice President Miguel Diaz-</w:t>
      </w:r>
      <w:proofErr w:type="spellStart"/>
      <w:r>
        <w:t>Canel</w:t>
      </w:r>
      <w:proofErr w:type="spellEnd"/>
      <w:r>
        <w:t xml:space="preserve"> and Ecuadorean Foreign Minister Ricardo </w:t>
      </w:r>
      <w:proofErr w:type="spellStart"/>
      <w:r>
        <w:t>Patino</w:t>
      </w:r>
      <w:proofErr w:type="spellEnd"/>
      <w:r>
        <w:t>.</w:t>
      </w:r>
    </w:p>
    <w:p w14:paraId="13E4392A" w14:textId="750A6213" w:rsidR="00FE3611" w:rsidRDefault="00FE3611" w:rsidP="00FE3611">
      <w:pPr>
        <w:pStyle w:val="Heading3"/>
      </w:pPr>
      <w:r>
        <w:t>A2</w:t>
      </w:r>
      <w:r w:rsidR="00AD19E5">
        <w:t>:</w:t>
      </w:r>
      <w:r>
        <w:t xml:space="preserve"> Corruption Kills the Plan</w:t>
      </w:r>
    </w:p>
    <w:p w14:paraId="3571A978" w14:textId="77777777" w:rsidR="00FE3611" w:rsidRDefault="00FE3611" w:rsidP="00FE3611">
      <w:pPr>
        <w:pStyle w:val="Heading4"/>
      </w:pPr>
      <w:r>
        <w:t xml:space="preserve">Fraud being dealt with in Venezuelan government- </w:t>
      </w:r>
      <w:proofErr w:type="spellStart"/>
      <w:r>
        <w:t>Maduro</w:t>
      </w:r>
      <w:proofErr w:type="spellEnd"/>
      <w:r>
        <w:t xml:space="preserve"> crackdown</w:t>
      </w:r>
    </w:p>
    <w:p w14:paraId="647F36AF" w14:textId="77777777" w:rsidR="00FE3611" w:rsidRDefault="00FE3611" w:rsidP="00FE3611">
      <w:r w:rsidRPr="007161A0">
        <w:rPr>
          <w:rStyle w:val="StyleStyleBold12pt"/>
        </w:rPr>
        <w:t>Robertson 7/11</w:t>
      </w:r>
      <w:r>
        <w:t xml:space="preserve"> (Ewan Robertson, Masters in Latin American Studies from </w:t>
      </w:r>
      <w:r w:rsidRPr="007161A0">
        <w:t>Aberdeen University</w:t>
      </w:r>
      <w:r>
        <w:t>, 7/11/13, “</w:t>
      </w:r>
      <w:r w:rsidRPr="007161A0">
        <w:t xml:space="preserve">Venezuela’s </w:t>
      </w:r>
      <w:proofErr w:type="spellStart"/>
      <w:r w:rsidRPr="007161A0">
        <w:t>Maduro</w:t>
      </w:r>
      <w:proofErr w:type="spellEnd"/>
      <w:r w:rsidRPr="007161A0">
        <w:t xml:space="preserve"> Strikes against Corruption, Appoints Radical Former Minister</w:t>
      </w:r>
      <w:r>
        <w:t xml:space="preserve">,” venezuelanalysis.com, </w:t>
      </w:r>
      <w:r w:rsidRPr="007161A0">
        <w:t>http://venezuelanalysis.com/news/9689</w:t>
      </w:r>
      <w:r>
        <w:t>)kw</w:t>
      </w:r>
    </w:p>
    <w:p w14:paraId="7F61CC75" w14:textId="77777777" w:rsidR="00FE3611" w:rsidRDefault="00FE3611" w:rsidP="00FE3611">
      <w:r>
        <w:t xml:space="preserve">Mérida, 11th July 2013 (Venezuelanalysis.com) – </w:t>
      </w:r>
      <w:r w:rsidRPr="007161A0">
        <w:rPr>
          <w:rStyle w:val="StyleBoldUnderline"/>
        </w:rPr>
        <w:t xml:space="preserve">The Venezuelan government has exposed an alleged extortion ring operating within the state agency which regulates price controls. </w:t>
      </w:r>
      <w:r>
        <w:t xml:space="preserve">On Sunday morning police struck against alleged extortionists working within the Institute for the </w:t>
      </w:r>
      <w:proofErr w:type="spellStart"/>
      <w:r>
        <w:t>Defence</w:t>
      </w:r>
      <w:proofErr w:type="spellEnd"/>
      <w:r>
        <w:t xml:space="preserve"> of People in Access to Goods and Services (</w:t>
      </w:r>
      <w:proofErr w:type="spellStart"/>
      <w:r>
        <w:t>Indepabis</w:t>
      </w:r>
      <w:proofErr w:type="spellEnd"/>
      <w:r>
        <w:t xml:space="preserve">), the consumer protection agency responsible for ensuring compliance with government price controls. </w:t>
      </w:r>
      <w:r w:rsidRPr="007161A0">
        <w:rPr>
          <w:rStyle w:val="StyleBoldUnderline"/>
        </w:rPr>
        <w:t xml:space="preserve">The head of control and inspection at </w:t>
      </w:r>
      <w:proofErr w:type="spellStart"/>
      <w:r w:rsidRPr="007161A0">
        <w:rPr>
          <w:rStyle w:val="StyleBoldUnderline"/>
        </w:rPr>
        <w:t>Indepabis</w:t>
      </w:r>
      <w:proofErr w:type="spellEnd"/>
      <w:r w:rsidRPr="007161A0">
        <w:rPr>
          <w:rStyle w:val="StyleBoldUnderline"/>
        </w:rPr>
        <w:t xml:space="preserve">, </w:t>
      </w:r>
      <w:proofErr w:type="spellStart"/>
      <w:r w:rsidRPr="007161A0">
        <w:rPr>
          <w:rStyle w:val="StyleBoldUnderline"/>
        </w:rPr>
        <w:t>Trino</w:t>
      </w:r>
      <w:proofErr w:type="spellEnd"/>
      <w:r w:rsidRPr="007161A0">
        <w:rPr>
          <w:rStyle w:val="StyleBoldUnderline"/>
        </w:rPr>
        <w:t xml:space="preserve"> </w:t>
      </w:r>
      <w:proofErr w:type="spellStart"/>
      <w:r w:rsidRPr="007161A0">
        <w:rPr>
          <w:rStyle w:val="StyleBoldUnderline"/>
        </w:rPr>
        <w:t>Martínez</w:t>
      </w:r>
      <w:proofErr w:type="spellEnd"/>
      <w:r w:rsidRPr="007161A0">
        <w:rPr>
          <w:rStyle w:val="StyleBoldUnderline"/>
        </w:rPr>
        <w:t xml:space="preserve">, was arrested after police reported finding a large sum of money and a firearm inside his official car. The operation was executed following denunciations to anti-corruption officials, which alleged that some </w:t>
      </w:r>
      <w:proofErr w:type="spellStart"/>
      <w:r w:rsidRPr="007161A0">
        <w:rPr>
          <w:rStyle w:val="StyleBoldUnderline"/>
        </w:rPr>
        <w:t>Indepabis</w:t>
      </w:r>
      <w:proofErr w:type="spellEnd"/>
      <w:r w:rsidRPr="007161A0">
        <w:rPr>
          <w:rStyle w:val="StyleBoldUnderline"/>
        </w:rPr>
        <w:t xml:space="preserve"> staff in Caracas </w:t>
      </w:r>
      <w:proofErr w:type="gramStart"/>
      <w:r w:rsidRPr="007161A0">
        <w:rPr>
          <w:rStyle w:val="StyleBoldUnderline"/>
        </w:rPr>
        <w:t>were</w:t>
      </w:r>
      <w:proofErr w:type="gramEnd"/>
      <w:r w:rsidRPr="007161A0">
        <w:rPr>
          <w:rStyle w:val="StyleBoldUnderline"/>
        </w:rPr>
        <w:t xml:space="preserve"> demanding pay-offs from businesses under threat of unfair sanctions</w:t>
      </w:r>
      <w:r>
        <w:t xml:space="preserve">. Venezuelan president Nicolas </w:t>
      </w:r>
      <w:proofErr w:type="spellStart"/>
      <w:r w:rsidRPr="007161A0">
        <w:rPr>
          <w:rStyle w:val="StyleBoldUnderline"/>
        </w:rPr>
        <w:t>Maduro</w:t>
      </w:r>
      <w:proofErr w:type="spellEnd"/>
      <w:r w:rsidRPr="007161A0">
        <w:rPr>
          <w:rStyle w:val="StyleBoldUnderline"/>
        </w:rPr>
        <w:t xml:space="preserve"> confirmed the operation through twitter on Sunday, declaring, “We’re going full out against corruption”.</w:t>
      </w:r>
      <w:r>
        <w:t xml:space="preserve"> The president of </w:t>
      </w:r>
      <w:proofErr w:type="spellStart"/>
      <w:r>
        <w:t>Indepabis</w:t>
      </w:r>
      <w:proofErr w:type="spellEnd"/>
      <w:r>
        <w:t xml:space="preserve">, Consuela </w:t>
      </w:r>
      <w:proofErr w:type="spellStart"/>
      <w:r>
        <w:t>Cerrada</w:t>
      </w:r>
      <w:proofErr w:type="spellEnd"/>
      <w:r>
        <w:t xml:space="preserve">, was also dismissed. </w:t>
      </w:r>
    </w:p>
    <w:p w14:paraId="65EDB27E" w14:textId="77777777" w:rsidR="00FE3611" w:rsidRPr="00E50957" w:rsidRDefault="00FE3611" w:rsidP="00FE3611">
      <w:pPr>
        <w:rPr>
          <w:rStyle w:val="StyleBoldUnderline"/>
          <w:rFonts w:ascii="Georgia" w:hAnsi="Georgia"/>
        </w:rPr>
      </w:pPr>
      <w:r>
        <w:rPr>
          <w:rStyle w:val="StyleBoldUnderline"/>
          <w:rFonts w:ascii="Georgia" w:hAnsi="Georgia"/>
        </w:rPr>
        <w:t xml:space="preserve"> </w:t>
      </w:r>
    </w:p>
    <w:p w14:paraId="17E3A957" w14:textId="64218579" w:rsidR="00FE3611" w:rsidRDefault="00AD19E5" w:rsidP="00AD19E5">
      <w:pPr>
        <w:pStyle w:val="Heading3"/>
      </w:pPr>
      <w:r>
        <w:t>A2: China CP</w:t>
      </w:r>
    </w:p>
    <w:p w14:paraId="1A5BABC6" w14:textId="77777777" w:rsidR="00AD19E5" w:rsidRDefault="00AD19E5" w:rsidP="00AD19E5">
      <w:pPr>
        <w:pStyle w:val="Heading4"/>
      </w:pPr>
      <w:r>
        <w:t>US key—, cultural differences and refining capabilities</w:t>
      </w:r>
    </w:p>
    <w:p w14:paraId="49D98500" w14:textId="77777777" w:rsidR="00AD19E5" w:rsidRPr="00C468D7" w:rsidRDefault="00AD19E5" w:rsidP="00AD19E5">
      <w:r w:rsidRPr="00C468D7">
        <w:rPr>
          <w:rStyle w:val="StyleStyleBold12pt"/>
        </w:rPr>
        <w:t>Hearn ’12</w:t>
      </w:r>
      <w:r>
        <w:t xml:space="preserve"> (</w:t>
      </w:r>
      <w:r w:rsidRPr="00C468D7">
        <w:t>By Kelly Hearn - Special to The Washington Times</w:t>
      </w:r>
      <w:r>
        <w:t xml:space="preserve"> </w:t>
      </w:r>
      <w:r w:rsidRPr="00C468D7">
        <w:t>Monday, March 12, 2012</w:t>
      </w:r>
      <w:r>
        <w:t xml:space="preserve"> “</w:t>
      </w:r>
      <w:r w:rsidRPr="00C468D7">
        <w:t>Venezuelan oil a risky investment for China</w:t>
      </w:r>
      <w:r>
        <w:t xml:space="preserve">” </w:t>
      </w:r>
      <w:r w:rsidRPr="00C468D7">
        <w:t>http://www.washingtontimes.com/news/2012/mar/12/venezuelan-oil-a-risky-investment-for-china/</w:t>
      </w:r>
      <w:proofErr w:type="gramStart"/>
      <w:r w:rsidRPr="00C468D7">
        <w:t>?page</w:t>
      </w:r>
      <w:proofErr w:type="gramEnd"/>
      <w:r w:rsidRPr="00C468D7">
        <w:t>=all#pagebreak</w:t>
      </w:r>
      <w:r>
        <w:t>)</w:t>
      </w:r>
    </w:p>
    <w:p w14:paraId="38D02213" w14:textId="77777777" w:rsidR="00AD19E5" w:rsidRPr="00C468D7" w:rsidRDefault="00AD19E5" w:rsidP="00AD19E5">
      <w:pPr>
        <w:rPr>
          <w:sz w:val="16"/>
        </w:rPr>
      </w:pPr>
      <w:r w:rsidRPr="00C468D7">
        <w:rPr>
          <w:sz w:val="16"/>
        </w:rPr>
        <w:t xml:space="preserve">BUENOS AIRES — </w:t>
      </w:r>
      <w:r w:rsidRPr="00C468D7">
        <w:rPr>
          <w:rStyle w:val="StyleBoldUnderline"/>
        </w:rPr>
        <w:t>China has poured billions of dollars into Venezuela’s oil sector to expand its claim over the country’s massive oil reserves. But Beijing is getting relatively little for its investments, and Chinese officials are increasingly frustrated</w:t>
      </w:r>
      <w:r w:rsidRPr="00C468D7">
        <w:rPr>
          <w:sz w:val="16"/>
        </w:rPr>
        <w:t xml:space="preserve"> with Venezuelan President Hugo Chavez, according to energy analysts and former managers of the state oil company, Petroleum of Venezuela, or PDVSA as it’s known by its Spanish acronym. Mr. Chavez, who is battling a life-threatening recurrence of cancer, said his goal is to send 1 million barrels of oil a day to China, which has given Venezuela more than $30 billion in loans and promised billions of dollars more in energy investments by 2016. PDVSA claims to send 410,000 barrels a day to Chinese markets, the bulk of which is used to pay back the loans. Already this year, PDVSA has announced that </w:t>
      </w:r>
      <w:proofErr w:type="spellStart"/>
      <w:r w:rsidRPr="00C468D7">
        <w:rPr>
          <w:sz w:val="16"/>
        </w:rPr>
        <w:t>Citic</w:t>
      </w:r>
      <w:proofErr w:type="spellEnd"/>
      <w:r w:rsidRPr="00C468D7">
        <w:rPr>
          <w:sz w:val="16"/>
        </w:rPr>
        <w:t xml:space="preserve"> Group Corp., China’s largest state-owned investment company, will acquire a 10 percent stake in the </w:t>
      </w:r>
      <w:proofErr w:type="spellStart"/>
      <w:r w:rsidRPr="00C468D7">
        <w:rPr>
          <w:sz w:val="16"/>
        </w:rPr>
        <w:t>Petropiar</w:t>
      </w:r>
      <w:proofErr w:type="spellEnd"/>
      <w:r w:rsidRPr="00C468D7">
        <w:rPr>
          <w:sz w:val="16"/>
        </w:rPr>
        <w:t xml:space="preserve"> heavy-crude project held with PDVSA and U.S.-based Chevron Corp. It also said that the China Development Bank </w:t>
      </w:r>
      <w:proofErr w:type="gramStart"/>
      <w:r w:rsidRPr="00C468D7">
        <w:rPr>
          <w:sz w:val="16"/>
        </w:rPr>
        <w:t>will</w:t>
      </w:r>
      <w:proofErr w:type="gramEnd"/>
      <w:r w:rsidRPr="00C468D7">
        <w:rPr>
          <w:sz w:val="16"/>
        </w:rPr>
        <w:t xml:space="preserve"> spend $4 billion to help boost production in a joint venture with China National Petroleum Corp., or CNPC. The Chinese bank and the Venezuelan government also have agreed to renew a $6 billion bilateral investment fund, of which $2 billion will help boost PDVSA production. But Tom O’Donnell, an oil analyst who teaches at the New School University and writes an oil-industry blog, the Global Barrel, said the payoffs of China’s loans amount to a “consolation prize.” </w:t>
      </w:r>
      <w:r w:rsidRPr="00C468D7">
        <w:rPr>
          <w:rStyle w:val="StyleBoldUnderline"/>
        </w:rPr>
        <w:t>He said China’s goal is not to get oil for loans, but to have its own national oil companies contract for major oil-production projects in Venezuela’s Orinoco Tar Sands, the largest single known petroleum reserve in the world, with 513 billion barrels of heavy crude oil. Chinese displeased “The Chinese have not gotten the kind of preferential access they want [to the tar sands]</w:t>
      </w:r>
      <w:r w:rsidRPr="00C468D7">
        <w:rPr>
          <w:sz w:val="16"/>
        </w:rPr>
        <w:t xml:space="preserve">, and my sources tell me they are extremely unhappy,” said Mr. O’Donnell. In 2010, CNPC signed a deal to help Venezuela develop a major Orinoco oil field known as </w:t>
      </w:r>
      <w:proofErr w:type="spellStart"/>
      <w:r w:rsidRPr="00C468D7">
        <w:rPr>
          <w:sz w:val="16"/>
        </w:rPr>
        <w:t>Junin</w:t>
      </w:r>
      <w:proofErr w:type="spellEnd"/>
      <w:r w:rsidRPr="00C468D7">
        <w:rPr>
          <w:sz w:val="16"/>
        </w:rPr>
        <w:t xml:space="preserve"> 4, which includes the construction of a facility to convert heavy oil to a lighter crude that could be shipped to a refinery in Guangdong, China. </w:t>
      </w:r>
      <w:r w:rsidRPr="00C468D7">
        <w:rPr>
          <w:rStyle w:val="StyleBoldUnderline"/>
        </w:rPr>
        <w:t>“Although the contract was signed in December 2010, not one barrel of oil has yet been produced, much less upgraded,”</w:t>
      </w:r>
      <w:r w:rsidRPr="00C468D7">
        <w:rPr>
          <w:sz w:val="16"/>
        </w:rPr>
        <w:t xml:space="preserve"> said Gustavo Coronel, a former PDVSA board member. “So far, nothing much seems to be happening, except for the arrival of a large group of Chinese staff to the CNPC’s Caracas office,” he added, referring to the Venezuelan capital, Caracas. </w:t>
      </w:r>
      <w:r w:rsidRPr="00C468D7">
        <w:rPr>
          <w:rStyle w:val="StyleBoldUnderline"/>
        </w:rPr>
        <w:t>“Apart from money, there seems to be little that China can offer Venezuela in the oil industry,” he said, adding that a “culture gap will make working with China very difficult for Venezuelan oil people, who were mostly trained in the U.S.”</w:t>
      </w:r>
      <w:r w:rsidRPr="00C468D7">
        <w:rPr>
          <w:sz w:val="16"/>
        </w:rPr>
        <w:t xml:space="preserve"> Erica Downs, a former energy analyst for the Central Intelligence Agency now with the Brookings Institution in Washington, said the Junin-4 project could be key to China’s future in Venezuela. “If all that happens, China will be in a position to take substantial volumes of Venezuelan oil,” she said. “The problem is that the project hasn’t gotten off the ground.” Ms. Downs said Venezuela is far from living up to Mr. Chavez’s export goals for Beijing and that PDVSA’s claims of sending 410,000 barrels a day do not match Chinese customs data, which show 322,000 barrels per day of crude and fuel oil imported from Venezuela last year. “Although Venezuela’s oil exports to China have grown along with the volume of oil-backed loans extended by China Development Bank to Caracas, the delivered volumes still fall short of Chavez’s goal of eventually shipping 1 million barrels per day to China,” she said. Critics of the loans say Mr. Chavez is using the so-called “China fund” as his personal piggy bank</w:t>
      </w:r>
      <w:r w:rsidRPr="00C468D7">
        <w:rPr>
          <w:rStyle w:val="StyleBoldUnderline"/>
        </w:rPr>
        <w:t>. The Chinese also seem to be increasingly wary.</w:t>
      </w:r>
      <w:r w:rsidRPr="00C468D7">
        <w:rPr>
          <w:sz w:val="16"/>
        </w:rPr>
        <w:t xml:space="preserve"> Internal PDVSA documents released by a Venezuelan congressman show that the Chinese balked at a $110 billion loan request by Mr. Chavez in 2010, after PDVSA officials failed to account fully for where the money would go. Problems with Orinoco The Chinese are now pressing PDVSA to let them list some of their investments in the Orinoco region on the Hong Kong exchange, a move analysts say would increase transparency and accountability in PDVSA’s spending. “Development of the Orinoco oil belt is only slowly taking place because most of the companies — excluding Chevron, </w:t>
      </w:r>
      <w:proofErr w:type="spellStart"/>
      <w:r w:rsidRPr="00C468D7">
        <w:rPr>
          <w:sz w:val="16"/>
        </w:rPr>
        <w:t>Repsol</w:t>
      </w:r>
      <w:proofErr w:type="spellEnd"/>
      <w:r w:rsidRPr="00C468D7">
        <w:rPr>
          <w:sz w:val="16"/>
        </w:rPr>
        <w:t xml:space="preserve"> and China National Offshore Oil Corp. — either do not have the cash or the technology,” said Oliver L. Campbell, a former finance coordinator at PDVSA. Unlike light and sweet crude from Saudi Arabia, oil from Orinoco is tarlike. It is laced with metals and sits beneath deep jungles. Getting to the oil field means building roads, electrical-power grids and other major infrastructure. Once the oil is extracted from the ground, it is technically difficult to process. “</w:t>
      </w:r>
      <w:r w:rsidRPr="00C468D7">
        <w:rPr>
          <w:rStyle w:val="StyleBoldUnderline"/>
        </w:rPr>
        <w:t>One of the major problems is that there are very few refineries outside the Gulf of Mexico that can handle Venezuelan crude,”</w:t>
      </w:r>
      <w:r w:rsidRPr="00C468D7">
        <w:rPr>
          <w:sz w:val="16"/>
        </w:rPr>
        <w:t xml:space="preserve"> said Jorge </w:t>
      </w:r>
      <w:proofErr w:type="spellStart"/>
      <w:r w:rsidRPr="00C468D7">
        <w:rPr>
          <w:sz w:val="16"/>
        </w:rPr>
        <w:t>Pinon</w:t>
      </w:r>
      <w:proofErr w:type="spellEnd"/>
      <w:r w:rsidRPr="00C468D7">
        <w:rPr>
          <w:sz w:val="16"/>
        </w:rPr>
        <w:t xml:space="preserve">, a former president of Amoco Oil Latin America. Years ago, U.S. companies such as Shell and Exxon invested heavily in U.S. Gulf Coast refineries capable of processing heavy crude after they saw that the world’s supplies of sweet crude were diminishing, Mr. </w:t>
      </w:r>
      <w:proofErr w:type="spellStart"/>
      <w:r w:rsidRPr="00C468D7">
        <w:rPr>
          <w:sz w:val="16"/>
        </w:rPr>
        <w:t>Pinon</w:t>
      </w:r>
      <w:proofErr w:type="spellEnd"/>
      <w:r w:rsidRPr="00C468D7">
        <w:rPr>
          <w:sz w:val="16"/>
        </w:rPr>
        <w:t xml:space="preserve"> said. “</w:t>
      </w:r>
      <w:r w:rsidRPr="00C468D7">
        <w:rPr>
          <w:rStyle w:val="StyleBoldUnderline"/>
        </w:rPr>
        <w:t>The Chinese don’t have that kind of capacity</w:t>
      </w:r>
      <w:r w:rsidRPr="00C468D7">
        <w:rPr>
          <w:sz w:val="16"/>
        </w:rPr>
        <w:t xml:space="preserve">,” he said. But they are looking to get it by investing in oil infrastructure off Venezuela’s Caribbean coast. CNPC, for example, has extended a line of credit to Cuba to upgrade a Soviet-built facility jointly owned by Venezuela and Cuba. The company </w:t>
      </w:r>
      <w:proofErr w:type="spellStart"/>
      <w:r w:rsidRPr="00C468D7">
        <w:rPr>
          <w:sz w:val="16"/>
        </w:rPr>
        <w:t>PetroChina</w:t>
      </w:r>
      <w:proofErr w:type="spellEnd"/>
      <w:r w:rsidRPr="00C468D7">
        <w:rPr>
          <w:sz w:val="16"/>
        </w:rPr>
        <w:t xml:space="preserve"> also has taken over Saudi Aramco’s lease on a massive oil-storage facility at the strategically located </w:t>
      </w:r>
      <w:proofErr w:type="spellStart"/>
      <w:r w:rsidRPr="00C468D7">
        <w:rPr>
          <w:sz w:val="16"/>
        </w:rPr>
        <w:t>Statia</w:t>
      </w:r>
      <w:proofErr w:type="spellEnd"/>
      <w:r w:rsidRPr="00C468D7">
        <w:rPr>
          <w:sz w:val="16"/>
        </w:rPr>
        <w:t xml:space="preserve"> terminal on the Dutch Caribbean island of St. Eustatius. </w:t>
      </w:r>
      <w:proofErr w:type="spellStart"/>
      <w:r w:rsidRPr="00C468D7">
        <w:rPr>
          <w:sz w:val="16"/>
        </w:rPr>
        <w:t>PetroChina</w:t>
      </w:r>
      <w:proofErr w:type="spellEnd"/>
      <w:r w:rsidRPr="00C468D7">
        <w:rPr>
          <w:sz w:val="16"/>
        </w:rPr>
        <w:t xml:space="preserve"> also has tried to buy an oil refinery on the island of Aruba owned by Texas-based Valero Energy Corp., according to news reports. Luis </w:t>
      </w:r>
      <w:proofErr w:type="spellStart"/>
      <w:r w:rsidRPr="00C468D7">
        <w:rPr>
          <w:sz w:val="16"/>
        </w:rPr>
        <w:t>Giusti</w:t>
      </w:r>
      <w:proofErr w:type="spellEnd"/>
      <w:r w:rsidRPr="00C468D7">
        <w:rPr>
          <w:sz w:val="16"/>
        </w:rPr>
        <w:t xml:space="preserve">, a former president of PDVSA, said the Chinese market becomes even more relevant for Venezuela in the face of a projected resurgence of domestic production in the United States, which currently buys about 45 percent of all Venezuelan crude exports. “The U.S. Energy Information Agency has estimated that the U.S. could reach a production of 20 million barrels per day by 2035, coming from shale oil in North Dakota, Arkansas, Oklahoma, Montana and others,” he said in an email. “This would force exports from South America to look for other markets,” he said. </w:t>
      </w:r>
    </w:p>
    <w:p w14:paraId="23B7FAE9" w14:textId="77777777" w:rsidR="00AD19E5" w:rsidRDefault="00AD19E5" w:rsidP="00AD19E5"/>
    <w:p w14:paraId="156EFE80" w14:textId="77777777" w:rsidR="00ED0333" w:rsidRDefault="00ED0333" w:rsidP="00ED0333"/>
    <w:p w14:paraId="2FE484AB" w14:textId="13A56ED5" w:rsidR="00ED0333" w:rsidRDefault="00B45345" w:rsidP="00B45345">
      <w:pPr>
        <w:pStyle w:val="Heading3"/>
      </w:pPr>
      <w:r>
        <w:t>A2: China DA</w:t>
      </w:r>
    </w:p>
    <w:p w14:paraId="4C99AB42" w14:textId="43567DE5" w:rsidR="00B45345" w:rsidRPr="008F5855" w:rsidRDefault="00B45345" w:rsidP="00B45345">
      <w:pPr>
        <w:pStyle w:val="Heading4"/>
      </w:pPr>
      <w:r>
        <w:t xml:space="preserve">Turn: </w:t>
      </w:r>
      <w:r w:rsidRPr="008F5855">
        <w:t>Failure to rebuild ties on oil issues allows China to solidify its stronghold and use oil as a diplomatic weapon against the U.S.</w:t>
      </w:r>
    </w:p>
    <w:p w14:paraId="3E4BE090" w14:textId="77777777" w:rsidR="00B45345" w:rsidRDefault="00B45345" w:rsidP="00B45345">
      <w:r>
        <w:rPr>
          <w:rStyle w:val="StyleStyleBold12pt"/>
        </w:rPr>
        <w:t>Hurst</w:t>
      </w:r>
      <w:r w:rsidRPr="00FF1E4A">
        <w:rPr>
          <w:rStyle w:val="StyleStyleBold12pt"/>
        </w:rPr>
        <w:t xml:space="preserve"> 08</w:t>
      </w:r>
      <w:r>
        <w:t xml:space="preserve"> --- political-military research analyst with the Foreign Military Studies Office and a Lieutenant Commander in the United States Navy Reserve (9/8/2008, “China's Global Quest for Energy; Rocky U.S. Relationship with Venezuela is Playing into China's Energy Policy Despite The Ocean Between Them,” </w:t>
      </w:r>
      <w:r w:rsidRPr="006D2D01">
        <w:t>www.thecuttingedgenews.com/index.php</w:t>
      </w:r>
      <w:proofErr w:type="gramStart"/>
      <w:r w:rsidRPr="006D2D01">
        <w:t>?article</w:t>
      </w:r>
      <w:proofErr w:type="gramEnd"/>
      <w:r w:rsidRPr="006D2D01">
        <w:t>=740&amp;pageid=&amp;pagename</w:t>
      </w:r>
      <w:r>
        <w:t>=, JMP)</w:t>
      </w:r>
    </w:p>
    <w:p w14:paraId="7FF2C921" w14:textId="77777777" w:rsidR="00B45345" w:rsidRPr="006D2D01" w:rsidRDefault="00B45345" w:rsidP="00B45345">
      <w:pPr>
        <w:rPr>
          <w:sz w:val="16"/>
        </w:rPr>
      </w:pPr>
      <w:r w:rsidRPr="00B97755">
        <w:rPr>
          <w:rStyle w:val="StyleBoldUnderline"/>
          <w:highlight w:val="cyan"/>
        </w:rPr>
        <w:t xml:space="preserve">The U.S. rocky relationship with Venezuela is </w:t>
      </w:r>
      <w:r w:rsidRPr="00B97755">
        <w:rPr>
          <w:rStyle w:val="Emphasis"/>
          <w:highlight w:val="cyan"/>
        </w:rPr>
        <w:t>playing into China’s hands</w:t>
      </w:r>
      <w:r w:rsidRPr="00832B6A">
        <w:rPr>
          <w:rStyle w:val="StyleBoldUnderline"/>
        </w:rPr>
        <w:t>, perhaps better than Beijing expected</w:t>
      </w:r>
      <w:proofErr w:type="gramStart"/>
      <w:r w:rsidRPr="006D2D01">
        <w:rPr>
          <w:sz w:val="16"/>
        </w:rPr>
        <w:t>.</w:t>
      </w:r>
      <w:r w:rsidRPr="006D2D01">
        <w:rPr>
          <w:sz w:val="12"/>
        </w:rPr>
        <w:t>¶</w:t>
      </w:r>
      <w:proofErr w:type="gramEnd"/>
      <w:r w:rsidRPr="006D2D01">
        <w:rPr>
          <w:sz w:val="16"/>
        </w:rPr>
        <w:t xml:space="preserve"> Venezuela exports approximately 60 percent of its oil to the U.S. However, since Hugo Chavez came into power in Venezuela in 1999, the U.S. and Venezuela have maintained a tense relationship, paving a path of continuous energy deals with China. </w:t>
      </w:r>
      <w:r w:rsidRPr="00EE67BB">
        <w:rPr>
          <w:rStyle w:val="StyleBoldUnderline"/>
        </w:rPr>
        <w:t xml:space="preserve">Both </w:t>
      </w:r>
      <w:r w:rsidRPr="00B97755">
        <w:rPr>
          <w:rStyle w:val="StyleBoldUnderline"/>
          <w:highlight w:val="cyan"/>
        </w:rPr>
        <w:t>China and Venezuela have been striking</w:t>
      </w:r>
      <w:r w:rsidRPr="00EE67BB">
        <w:rPr>
          <w:rStyle w:val="StyleBoldUnderline"/>
        </w:rPr>
        <w:t xml:space="preserve"> "</w:t>
      </w:r>
      <w:r w:rsidRPr="00B97755">
        <w:rPr>
          <w:rStyle w:val="StyleBoldUnderline"/>
          <w:highlight w:val="cyan"/>
        </w:rPr>
        <w:t>International cooperation deals</w:t>
      </w:r>
      <w:r w:rsidRPr="00EE67BB">
        <w:rPr>
          <w:rStyle w:val="StyleBoldUnderline"/>
        </w:rPr>
        <w:t>" that would not only not only provide increased oil exports to China, but also bolster Venezuela’s economy and oil infrastructure</w:t>
      </w:r>
      <w:r w:rsidRPr="006D2D01">
        <w:rPr>
          <w:sz w:val="16"/>
        </w:rPr>
        <w:t>. In 2004, Chavez, who has visited China at least five times since 1999, signed such eight agreements on energy cooperation with the Asian country. According to China Daily, Venezuela currently ships nearly 300,000 barrels per day (bpd) of oil and fuel to China. 80,000 of this is crude oil, which is up from 39,000 bpd the year before</w:t>
      </w:r>
      <w:proofErr w:type="gramStart"/>
      <w:r w:rsidRPr="006D2D01">
        <w:rPr>
          <w:sz w:val="16"/>
        </w:rPr>
        <w:t>.</w:t>
      </w:r>
      <w:r w:rsidRPr="006D2D01">
        <w:rPr>
          <w:sz w:val="12"/>
        </w:rPr>
        <w:t>¶</w:t>
      </w:r>
      <w:proofErr w:type="gramEnd"/>
      <w:r w:rsidRPr="006D2D01">
        <w:rPr>
          <w:sz w:val="16"/>
        </w:rPr>
        <w:t xml:space="preserve"> In addition to various business arrangements between Venezuela’s state-run oil company and China Petroleum that include purchasing Venezuelan fuel oil and power plant fuel, </w:t>
      </w:r>
      <w:r w:rsidRPr="00B97755">
        <w:rPr>
          <w:rStyle w:val="StyleBoldUnderline"/>
          <w:highlight w:val="cyan"/>
        </w:rPr>
        <w:t>Chinese companies are seeking to invest in oil exploration and production in the country</w:t>
      </w:r>
      <w:r w:rsidRPr="006D2D01">
        <w:rPr>
          <w:sz w:val="16"/>
        </w:rPr>
        <w:t>. In return Chavez expects and is receiving Chinese assistance in the areas of telecommunications, food production and culture</w:t>
      </w:r>
      <w:proofErr w:type="gramStart"/>
      <w:r w:rsidRPr="006D2D01">
        <w:rPr>
          <w:sz w:val="16"/>
        </w:rPr>
        <w:t>.</w:t>
      </w:r>
      <w:r w:rsidRPr="006D2D01">
        <w:rPr>
          <w:sz w:val="12"/>
        </w:rPr>
        <w:t>¶</w:t>
      </w:r>
      <w:proofErr w:type="gramEnd"/>
      <w:r w:rsidRPr="006D2D01">
        <w:rPr>
          <w:sz w:val="16"/>
        </w:rPr>
        <w:t xml:space="preserve"> The list of joint project is long, including not only oil sales from existing supply, but also the exploration and development of new fields and the development of older fields. In fact, Chavez visited China in December 2004, where he declared that Venezuela was ready to help China establish its own strategic petroleum reserve. He also spoke “of a budding strategic alliance between the two countries, and signed an agreement that would allow Chinese companies to gain developmental rights to 15 oil fields in eastern Venezuela. Although this would appear to be an excellent opportunity for China, there are still a number of hurdles to overcome before the full export potential can be realized</w:t>
      </w:r>
      <w:proofErr w:type="gramStart"/>
      <w:r w:rsidRPr="006D2D01">
        <w:rPr>
          <w:sz w:val="16"/>
        </w:rPr>
        <w:t>.</w:t>
      </w:r>
      <w:r w:rsidRPr="006D2D01">
        <w:rPr>
          <w:sz w:val="12"/>
        </w:rPr>
        <w:t>¶</w:t>
      </w:r>
      <w:proofErr w:type="gramEnd"/>
      <w:r w:rsidRPr="006D2D01">
        <w:rPr>
          <w:sz w:val="16"/>
        </w:rPr>
        <w:t xml:space="preserve"> One issue facing China is transportation. China and Venezuela have a big ocean between them. While Chavez is opening the doors and allowing China access to Venezuela’s oil, transporting the oil is still costly. A tanker capable of hauling 500,000 barrels would be profitable on a short haul. However, that same size tanker will undoubtedly lose </w:t>
      </w:r>
      <w:proofErr w:type="gramStart"/>
      <w:r w:rsidRPr="006D2D01">
        <w:rPr>
          <w:sz w:val="16"/>
        </w:rPr>
        <w:t>money hauling</w:t>
      </w:r>
      <w:proofErr w:type="gramEnd"/>
      <w:r w:rsidRPr="006D2D01">
        <w:rPr>
          <w:sz w:val="16"/>
        </w:rPr>
        <w:t xml:space="preserve"> oil all the way to Asia. Currently, supertankers are not permitted to pass through the Panama Canal, which would save time and money by drastically cutting back the travel distance to transport the oil. In September 2007, the Panamanian government began a massive effort to widen the 93-year old canal. But the project is estimated to cost $5 billion and will take up to eight years to complete. The new canal will be able to accommodate maximum capacity ships. China will likely benefit most as it ranks second to the U.S. as the canal’s biggest user. But that will be years from now</w:t>
      </w:r>
      <w:proofErr w:type="gramStart"/>
      <w:r w:rsidRPr="006D2D01">
        <w:rPr>
          <w:sz w:val="16"/>
        </w:rPr>
        <w:t>.</w:t>
      </w:r>
      <w:r w:rsidRPr="006D2D01">
        <w:rPr>
          <w:sz w:val="12"/>
        </w:rPr>
        <w:t>¶</w:t>
      </w:r>
      <w:proofErr w:type="gramEnd"/>
      <w:r w:rsidRPr="006D2D01">
        <w:rPr>
          <w:sz w:val="16"/>
        </w:rPr>
        <w:t xml:space="preserve"> Another alternative to delivering the oil to China is to build a pipeline from Venezuelan oil fields across Colombia to Pacific ports in Colombia or Ecuador. Unfortunately such a pipeline would currently be vulnerable to sabotage because it would run across a war zone where rebels have long made a habit of attacking the country’s existing pipelines. Additionally, the necessary Pacific port facilities currently do not exist and would have to be constructed</w:t>
      </w:r>
      <w:proofErr w:type="gramStart"/>
      <w:r w:rsidRPr="006D2D01">
        <w:rPr>
          <w:sz w:val="16"/>
        </w:rPr>
        <w:t>.</w:t>
      </w:r>
      <w:r w:rsidRPr="006D2D01">
        <w:rPr>
          <w:sz w:val="12"/>
        </w:rPr>
        <w:t>¶</w:t>
      </w:r>
      <w:proofErr w:type="gramEnd"/>
      <w:r w:rsidRPr="006D2D01">
        <w:rPr>
          <w:sz w:val="16"/>
        </w:rPr>
        <w:t xml:space="preserve"> A third alternative would be an existing, refurbished inter-oceanic pipeline located in Panama. Large-scale oil shipments from Venezuela to China would dramatically increase the pipeline’s use. Additionally, the Venezuelan and Panamanian governments have been negotiating the use of the pipeline to pump the oil for quicker access to China. The pipeline reportedly has a capacity of 800,000 bpd. However, the pumps were installed to move oil from the Pacific to the Atlantic and would require modification or reversal to send the fuel the other direction</w:t>
      </w:r>
      <w:proofErr w:type="gramStart"/>
      <w:r w:rsidRPr="006D2D01">
        <w:rPr>
          <w:sz w:val="16"/>
        </w:rPr>
        <w:t>.</w:t>
      </w:r>
      <w:r w:rsidRPr="006D2D01">
        <w:rPr>
          <w:sz w:val="12"/>
        </w:rPr>
        <w:t>¶</w:t>
      </w:r>
      <w:proofErr w:type="gramEnd"/>
      <w:r w:rsidRPr="006D2D01">
        <w:rPr>
          <w:sz w:val="16"/>
        </w:rPr>
        <w:t xml:space="preserve"> Chavez has also signed a contract to have China construct a number of supertankers, which will eliminate its dependency on renting these tankers. It will also, according to Chavez, allow him to create one of the greatest fleets in the world. Additionally, Venezuela plans to manufacture parts for the tankers, which will enable it to conduct much of its own maintenance</w:t>
      </w:r>
      <w:proofErr w:type="gramStart"/>
      <w:r w:rsidRPr="006D2D01">
        <w:rPr>
          <w:sz w:val="16"/>
        </w:rPr>
        <w:t>.</w:t>
      </w:r>
      <w:r w:rsidRPr="006D2D01">
        <w:rPr>
          <w:sz w:val="12"/>
        </w:rPr>
        <w:t>¶</w:t>
      </w:r>
      <w:proofErr w:type="gramEnd"/>
      <w:r w:rsidRPr="006D2D01">
        <w:rPr>
          <w:sz w:val="16"/>
        </w:rPr>
        <w:t xml:space="preserve"> </w:t>
      </w:r>
      <w:r w:rsidRPr="00B97755">
        <w:rPr>
          <w:rStyle w:val="StyleBoldUnderline"/>
          <w:highlight w:val="cyan"/>
        </w:rPr>
        <w:t>China’s interest in Venezuela’s oil poses a potential threat to U.S. interests</w:t>
      </w:r>
      <w:r w:rsidRPr="006D2D01">
        <w:rPr>
          <w:sz w:val="16"/>
        </w:rPr>
        <w:t>. Venezuela is the U.S.’s fourth largest oil supplier after Canada, Mexico and Saudi Arabia. Tensions between the U.S. and Venezuela have been flaring since an April 2002 coup briefly removed Chavez from office. Chavez put the blame on the U.S., accusing Washington of sponsoring the attempted overthrow as well as a devastating oil lockout in 2002-2003. With a severe distrust of the Bush administration, and a marked “anti-imperialist viewpoint,” Chavez has voiced concerns that President Bush had plans to have him assassinated, adding that if he were killed the U.S. could “forget Venezuelan oil.”</w:t>
      </w:r>
      <w:r w:rsidRPr="006D2D01">
        <w:rPr>
          <w:sz w:val="12"/>
        </w:rPr>
        <w:t>¶</w:t>
      </w:r>
      <w:r w:rsidRPr="006D2D01">
        <w:rPr>
          <w:sz w:val="16"/>
        </w:rPr>
        <w:t xml:space="preserve"> </w:t>
      </w:r>
      <w:proofErr w:type="gramStart"/>
      <w:r w:rsidRPr="003563E0">
        <w:rPr>
          <w:rStyle w:val="StyleBoldUnderline"/>
        </w:rPr>
        <w:t>As</w:t>
      </w:r>
      <w:proofErr w:type="gramEnd"/>
      <w:r w:rsidRPr="003563E0">
        <w:rPr>
          <w:rStyle w:val="StyleBoldUnderline"/>
        </w:rPr>
        <w:t xml:space="preserve"> the Venezuelan economy stands today, there is very little likelihood that Venezuela would stop exporting oil to the U.S. Venezuela depends too heavily on its oil industry.</w:t>
      </w:r>
      <w:r w:rsidRPr="006D2D01">
        <w:rPr>
          <w:sz w:val="16"/>
        </w:rPr>
        <w:t xml:space="preserve"> In one study it was estimated that over 60 percent of Venezuela’s population live in poverty, earning less than $2 per day. Using the revenues from Venezuela’s oil industry, Chavez has been able to offer a number of programs promoting literacy, job training, land reform, subsidized food and small loans. He has also used the revenue for health care and to import Cuban doctors</w:t>
      </w:r>
      <w:proofErr w:type="gramStart"/>
      <w:r w:rsidRPr="006D2D01">
        <w:rPr>
          <w:sz w:val="16"/>
        </w:rPr>
        <w:t>.</w:t>
      </w:r>
      <w:r w:rsidRPr="006D2D01">
        <w:rPr>
          <w:sz w:val="12"/>
        </w:rPr>
        <w:t>¶</w:t>
      </w:r>
      <w:proofErr w:type="gramEnd"/>
      <w:r w:rsidRPr="006D2D01">
        <w:rPr>
          <w:sz w:val="16"/>
        </w:rPr>
        <w:t xml:space="preserve"> </w:t>
      </w:r>
      <w:r w:rsidRPr="00947BC3">
        <w:rPr>
          <w:rStyle w:val="StyleBoldUnderline"/>
        </w:rPr>
        <w:t>Once Venezuela secures</w:t>
      </w:r>
      <w:r w:rsidRPr="0038658D">
        <w:rPr>
          <w:rStyle w:val="StyleBoldUnderline"/>
        </w:rPr>
        <w:t xml:space="preserve"> an alternate export </w:t>
      </w:r>
      <w:r w:rsidRPr="00947BC3">
        <w:rPr>
          <w:rStyle w:val="StyleBoldUnderline"/>
        </w:rPr>
        <w:t>partner in China</w:t>
      </w:r>
      <w:r w:rsidRPr="0038658D">
        <w:rPr>
          <w:rStyle w:val="StyleBoldUnderline"/>
        </w:rPr>
        <w:t xml:space="preserve"> to replace the U.S., it could </w:t>
      </w:r>
      <w:r w:rsidRPr="00947BC3">
        <w:rPr>
          <w:rStyle w:val="StyleBoldUnderline"/>
        </w:rPr>
        <w:t>hurt the U.S.,</w:t>
      </w:r>
      <w:r w:rsidRPr="0038658D">
        <w:rPr>
          <w:rStyle w:val="StyleBoldUnderline"/>
        </w:rPr>
        <w:t xml:space="preserve"> which depends on Venezuela to provide oil for 12 to 15 percent of its consumption rate.</w:t>
      </w:r>
      <w:r w:rsidRPr="006D2D01">
        <w:rPr>
          <w:sz w:val="16"/>
        </w:rPr>
        <w:t xml:space="preserve"> Despite statements made by Venezuelan officials, such as Ali Rodriguez, president of Venezuela’s state-owned oil company, PDVSA, who called the assumption of replacing its U.S. business with China “absurd,” Chavez has made a number of threats, including that of putting an embargo on oil shipments to the U.S. The U.S. currently has the infrastructure in place, such as refineries capable of processing Venezuela’s crude. Refineries in China are not currently capable of processing Venezuela’s heavy crude oil. In May of this year, however, China and Venezuela agreed to build a refinery in China’s Guangdong province. The refinery will be capable of processing up to 400,000 bpd and will make Chavez’s goal of shipping one million bpd of oil to china by 2011 a reality. </w:t>
      </w:r>
      <w:r w:rsidRPr="00B97755">
        <w:rPr>
          <w:rStyle w:val="StyleBoldUnderline"/>
          <w:highlight w:val="cyan"/>
        </w:rPr>
        <w:t>As China and Venezuela continue to work together, it will become easier</w:t>
      </w:r>
      <w:r w:rsidRPr="006D2D01">
        <w:rPr>
          <w:sz w:val="16"/>
        </w:rPr>
        <w:t xml:space="preserve"> for Chavez </w:t>
      </w:r>
      <w:r w:rsidRPr="00B97755">
        <w:rPr>
          <w:rStyle w:val="StyleBoldUnderline"/>
          <w:highlight w:val="cyan"/>
        </w:rPr>
        <w:t>to</w:t>
      </w:r>
      <w:r w:rsidRPr="006D2D01">
        <w:rPr>
          <w:sz w:val="16"/>
        </w:rPr>
        <w:t xml:space="preserve"> </w:t>
      </w:r>
      <w:r w:rsidRPr="00B97755">
        <w:rPr>
          <w:rStyle w:val="Emphasis"/>
          <w:highlight w:val="cyan"/>
        </w:rPr>
        <w:t>use oil as a geopolitical weapon</w:t>
      </w:r>
      <w:proofErr w:type="gramStart"/>
      <w:r w:rsidRPr="006D2D01">
        <w:rPr>
          <w:sz w:val="16"/>
        </w:rPr>
        <w:t>.</w:t>
      </w:r>
      <w:r w:rsidRPr="006D2D01">
        <w:rPr>
          <w:sz w:val="12"/>
        </w:rPr>
        <w:t>¶</w:t>
      </w:r>
      <w:proofErr w:type="gramEnd"/>
      <w:r w:rsidRPr="006D2D01">
        <w:rPr>
          <w:sz w:val="16"/>
        </w:rPr>
        <w:t xml:space="preserve"> </w:t>
      </w:r>
      <w:r w:rsidRPr="002D65A6">
        <w:rPr>
          <w:rStyle w:val="StyleBoldUnderline"/>
        </w:rPr>
        <w:t>China’s influence in certain countries could eventually backfire against the U.S. as certain major U.S. oil supplying nations find an oil export substitute in China.</w:t>
      </w:r>
      <w:r w:rsidRPr="006D2D01">
        <w:rPr>
          <w:sz w:val="16"/>
        </w:rPr>
        <w:t xml:space="preserve"> </w:t>
      </w:r>
      <w:r w:rsidRPr="00B97755">
        <w:rPr>
          <w:rStyle w:val="StyleBoldUnderline"/>
          <w:highlight w:val="cyan"/>
        </w:rPr>
        <w:t>The Venezuelan government</w:t>
      </w:r>
      <w:r w:rsidRPr="006D2D01">
        <w:rPr>
          <w:sz w:val="16"/>
        </w:rPr>
        <w:t xml:space="preserve"> and its political disagreements and strong words with the Bush administration </w:t>
      </w:r>
      <w:proofErr w:type="gramStart"/>
      <w:r w:rsidRPr="006D2D01">
        <w:rPr>
          <w:sz w:val="16"/>
        </w:rPr>
        <w:t>provides</w:t>
      </w:r>
      <w:proofErr w:type="gramEnd"/>
      <w:r w:rsidRPr="006D2D01">
        <w:rPr>
          <w:sz w:val="16"/>
        </w:rPr>
        <w:t xml:space="preserve"> a perfect example of a country that </w:t>
      </w:r>
      <w:r w:rsidRPr="00B97755">
        <w:rPr>
          <w:rStyle w:val="StyleBoldUnderline"/>
          <w:highlight w:val="cyan"/>
        </w:rPr>
        <w:t>could potentially cut off the U.S. in favor of doing business with China</w:t>
      </w:r>
      <w:r w:rsidRPr="006D2D01">
        <w:rPr>
          <w:sz w:val="16"/>
        </w:rPr>
        <w:t xml:space="preserve">. </w:t>
      </w:r>
      <w:r w:rsidRPr="00F208F7">
        <w:rPr>
          <w:rStyle w:val="StyleBoldUnderline"/>
        </w:rPr>
        <w:t xml:space="preserve">Should China be able to carry the Venezuelan oil business with adequate purchases, </w:t>
      </w:r>
      <w:r w:rsidRPr="00B97755">
        <w:rPr>
          <w:rStyle w:val="Emphasis"/>
          <w:highlight w:val="cyan"/>
        </w:rPr>
        <w:t>oil</w:t>
      </w:r>
      <w:r w:rsidRPr="00F208F7">
        <w:rPr>
          <w:rStyle w:val="Emphasis"/>
        </w:rPr>
        <w:t xml:space="preserve"> </w:t>
      </w:r>
      <w:r w:rsidRPr="00B97755">
        <w:rPr>
          <w:rStyle w:val="Emphasis"/>
          <w:highlight w:val="cyan"/>
        </w:rPr>
        <w:t>could be used as a weapon of diplomacy against the U.S.</w:t>
      </w:r>
      <w:r w:rsidRPr="006D2D01">
        <w:rPr>
          <w:sz w:val="16"/>
        </w:rPr>
        <w:t xml:space="preserve"> Finally China, knowing that it could face a bleak future if its appetite is not curbed, is also searching for technology that will stretch its resources.</w:t>
      </w:r>
    </w:p>
    <w:p w14:paraId="26D9FC01" w14:textId="77777777" w:rsidR="00B45345" w:rsidRPr="00B45345" w:rsidRDefault="00B45345" w:rsidP="00B45345"/>
    <w:p w14:paraId="55893CFB" w14:textId="77777777" w:rsidR="00E4288E" w:rsidRPr="00E4288E" w:rsidRDefault="00E4288E" w:rsidP="00E4288E"/>
    <w:p w14:paraId="13DF7773" w14:textId="77777777" w:rsidR="00B46AE6" w:rsidRDefault="00B46AE6" w:rsidP="00B46AE6"/>
    <w:p w14:paraId="1D8579BB" w14:textId="77777777" w:rsidR="00B46AE6" w:rsidRDefault="00B46AE6" w:rsidP="00B46AE6"/>
    <w:p w14:paraId="53B5F45B" w14:textId="77777777" w:rsidR="00B46AE6" w:rsidRPr="00B46AE6" w:rsidRDefault="00B46AE6" w:rsidP="00B46AE6"/>
    <w:p w14:paraId="6AE16F7A" w14:textId="77777777" w:rsidR="00B1463E" w:rsidRDefault="00B1463E" w:rsidP="00B1463E">
      <w:pPr>
        <w:pStyle w:val="Heading2"/>
      </w:pPr>
    </w:p>
    <w:p w14:paraId="14381D38" w14:textId="77777777" w:rsidR="002319B4" w:rsidRDefault="002319B4" w:rsidP="002319B4">
      <w:pPr>
        <w:pStyle w:val="Heading1"/>
      </w:pPr>
      <w:r w:rsidRPr="002319B4">
        <w:t>Negative</w:t>
      </w:r>
    </w:p>
    <w:p w14:paraId="737D9092" w14:textId="77777777" w:rsidR="00B45345" w:rsidRDefault="00B45345" w:rsidP="00B45345">
      <w:pPr>
        <w:rPr>
          <w:sz w:val="16"/>
        </w:rPr>
      </w:pPr>
    </w:p>
    <w:p w14:paraId="40674E59" w14:textId="5635868B" w:rsidR="00B45345" w:rsidRDefault="00B45345" w:rsidP="00B45345">
      <w:pPr>
        <w:pStyle w:val="Heading2"/>
      </w:pPr>
      <w:r>
        <w:t>Oil Advantage Answers</w:t>
      </w:r>
    </w:p>
    <w:p w14:paraId="0ED48298" w14:textId="09A2C449" w:rsidR="00B45345" w:rsidRPr="00B45345" w:rsidRDefault="00B45345" w:rsidP="00B45345">
      <w:pPr>
        <w:pStyle w:val="Heading3"/>
      </w:pPr>
      <w:r>
        <w:t>No Impact to Oil</w:t>
      </w:r>
    </w:p>
    <w:p w14:paraId="281D72E0" w14:textId="77777777" w:rsidR="00B45345" w:rsidRPr="000222C0" w:rsidRDefault="00B45345" w:rsidP="00B45345">
      <w:pPr>
        <w:pStyle w:val="Heading4"/>
      </w:pPr>
      <w:r w:rsidRPr="000222C0">
        <w:t>High Oil Prices don’t hurt the economy enough to trigger the impact</w:t>
      </w:r>
    </w:p>
    <w:p w14:paraId="0CCCCB7A" w14:textId="77777777" w:rsidR="00B45345" w:rsidRPr="000222C0" w:rsidRDefault="00B45345" w:rsidP="00B45345">
      <w:pPr>
        <w:rPr>
          <w:rFonts w:eastAsia="Calibri" w:cs="Times New Roman"/>
          <w:sz w:val="16"/>
        </w:rPr>
      </w:pPr>
      <w:r w:rsidRPr="000222C0">
        <w:rPr>
          <w:rFonts w:eastAsia="Calibri" w:cs="Times New Roman"/>
          <w:b/>
          <w:lang w:eastAsia="zh-CN"/>
        </w:rPr>
        <w:t>Economist 12</w:t>
      </w:r>
      <w:r>
        <w:rPr>
          <w:rFonts w:eastAsia="Calibri" w:cs="Times New Roman"/>
          <w:b/>
          <w:lang w:eastAsia="zh-CN"/>
        </w:rPr>
        <w:t xml:space="preserve"> </w:t>
      </w:r>
      <w:r w:rsidRPr="000222C0">
        <w:rPr>
          <w:rFonts w:eastAsia="Calibri" w:cs="Times New Roman"/>
          <w:sz w:val="16"/>
          <w:lang w:eastAsia="zh-CN"/>
        </w:rPr>
        <w:t>[3/10/12, “The New Grease?</w:t>
      </w:r>
      <w:proofErr w:type="gramStart"/>
      <w:r w:rsidRPr="000222C0">
        <w:rPr>
          <w:rFonts w:eastAsia="Calibri" w:cs="Times New Roman"/>
          <w:sz w:val="16"/>
          <w:lang w:eastAsia="zh-CN"/>
        </w:rPr>
        <w:t>”,</w:t>
      </w:r>
      <w:proofErr w:type="gramEnd"/>
      <w:r w:rsidRPr="000222C0">
        <w:rPr>
          <w:rFonts w:eastAsia="Calibri" w:cs="Times New Roman"/>
          <w:sz w:val="16"/>
          <w:lang w:eastAsia="zh-CN"/>
        </w:rPr>
        <w:t xml:space="preserve"> </w:t>
      </w:r>
      <w:hyperlink r:id="rId41" w:history="1">
        <w:r w:rsidRPr="000222C0">
          <w:rPr>
            <w:rFonts w:eastAsia="Calibri" w:cs="Times New Roman"/>
            <w:sz w:val="16"/>
          </w:rPr>
          <w:t>http://www.economist.com/node/21549949</w:t>
        </w:r>
      </w:hyperlink>
      <w:r w:rsidRPr="000222C0">
        <w:rPr>
          <w:rFonts w:eastAsia="Calibri" w:cs="Times New Roman"/>
          <w:sz w:val="16"/>
        </w:rPr>
        <w:t>]</w:t>
      </w:r>
    </w:p>
    <w:p w14:paraId="27A6C177" w14:textId="77777777" w:rsidR="00B45345" w:rsidRPr="000222C0" w:rsidRDefault="00B45345" w:rsidP="00B45345">
      <w:pPr>
        <w:rPr>
          <w:rFonts w:eastAsia="Calibri" w:cs="Times New Roman"/>
          <w:sz w:val="16"/>
          <w:lang w:eastAsia="zh-CN"/>
        </w:rPr>
      </w:pPr>
    </w:p>
    <w:p w14:paraId="4358CA45" w14:textId="77777777" w:rsidR="00B45345" w:rsidRDefault="00B45345" w:rsidP="00B45345">
      <w:pPr>
        <w:rPr>
          <w:rFonts w:eastAsia="Calibri" w:cs="Times New Roman"/>
          <w:sz w:val="16"/>
          <w:lang w:eastAsia="zh-CN"/>
        </w:rPr>
      </w:pPr>
      <w:r w:rsidRPr="000222C0">
        <w:rPr>
          <w:rFonts w:eastAsia="Calibri" w:cs="Times New Roman"/>
          <w:sz w:val="16"/>
          <w:lang w:eastAsia="zh-CN"/>
        </w:rPr>
        <w:t xml:space="preserve">But </w:t>
      </w:r>
      <w:r w:rsidRPr="000222C0">
        <w:rPr>
          <w:rFonts w:eastAsia="Calibri" w:cs="Times New Roman"/>
          <w:u w:val="single"/>
          <w:lang w:eastAsia="zh-CN"/>
        </w:rPr>
        <w:t>the impact on growth</w:t>
      </w:r>
      <w:r w:rsidRPr="000222C0">
        <w:rPr>
          <w:rFonts w:eastAsia="Calibri" w:cs="Times New Roman"/>
          <w:sz w:val="16"/>
          <w:lang w:eastAsia="zh-CN"/>
        </w:rPr>
        <w:t xml:space="preserve"> and inflation </w:t>
      </w:r>
      <w:r w:rsidRPr="000222C0">
        <w:rPr>
          <w:rFonts w:eastAsia="Calibri" w:cs="Times New Roman"/>
          <w:u w:val="single"/>
          <w:lang w:eastAsia="zh-CN"/>
        </w:rPr>
        <w:t>in individual countries will differ. In America</w:t>
      </w:r>
      <w:r w:rsidRPr="000222C0">
        <w:rPr>
          <w:rFonts w:eastAsia="Calibri" w:cs="Times New Roman"/>
          <w:sz w:val="16"/>
          <w:lang w:eastAsia="zh-CN"/>
        </w:rPr>
        <w:t xml:space="preserve">, a net importer which taxes fuel lightly, the standard rule is that </w:t>
      </w:r>
      <w:r w:rsidRPr="000222C0">
        <w:rPr>
          <w:rFonts w:eastAsia="Calibri" w:cs="Times New Roman"/>
          <w:u w:val="single"/>
          <w:lang w:eastAsia="zh-CN"/>
        </w:rPr>
        <w:t>a $10 increase</w:t>
      </w:r>
      <w:r w:rsidRPr="000222C0">
        <w:rPr>
          <w:rFonts w:eastAsia="Calibri" w:cs="Times New Roman"/>
          <w:sz w:val="16"/>
          <w:lang w:eastAsia="zh-CN"/>
        </w:rPr>
        <w:t xml:space="preserve"> </w:t>
      </w:r>
      <w:r w:rsidRPr="000222C0">
        <w:rPr>
          <w:rFonts w:eastAsia="Calibri" w:cs="Times New Roman"/>
          <w:u w:val="single"/>
          <w:lang w:eastAsia="zh-CN"/>
        </w:rPr>
        <w:t>in oil prices</w:t>
      </w:r>
      <w:r w:rsidRPr="000222C0">
        <w:rPr>
          <w:rFonts w:eastAsia="Calibri" w:cs="Times New Roman"/>
          <w:sz w:val="16"/>
          <w:lang w:eastAsia="zh-CN"/>
        </w:rPr>
        <w:t xml:space="preserve"> (which corresponds to a 25-cent rise in the price of petrol) k</w:t>
      </w:r>
      <w:r w:rsidRPr="000222C0">
        <w:rPr>
          <w:rFonts w:eastAsia="Calibri" w:cs="Times New Roman"/>
          <w:u w:val="single"/>
          <w:lang w:eastAsia="zh-CN"/>
        </w:rPr>
        <w:t xml:space="preserve">nocks around 0.2% off output in the first year and 0.5% in the second year. </w:t>
      </w:r>
      <w:r w:rsidRPr="000222C0">
        <w:rPr>
          <w:rFonts w:eastAsia="Calibri" w:cs="Times New Roman"/>
          <w:b/>
          <w:iCs/>
          <w:u w:val="single"/>
          <w:bdr w:val="single" w:sz="18" w:space="0" w:color="auto"/>
        </w:rPr>
        <w:t>That would slow, but hardly fell, an economy that is widely expected to grow by more than 2%</w:t>
      </w:r>
      <w:r w:rsidRPr="000222C0">
        <w:rPr>
          <w:rFonts w:eastAsia="Calibri" w:cs="Times New Roman"/>
          <w:u w:val="single"/>
          <w:lang w:eastAsia="zh-CN"/>
        </w:rPr>
        <w:t xml:space="preserve"> this year</w:t>
      </w:r>
      <w:r w:rsidRPr="000222C0">
        <w:rPr>
          <w:rFonts w:eastAsia="Calibri" w:cs="Times New Roman"/>
          <w:sz w:val="16"/>
          <w:lang w:eastAsia="zh-CN"/>
        </w:rPr>
        <w:t xml:space="preserve">. </w:t>
      </w:r>
      <w:r w:rsidRPr="000222C0">
        <w:rPr>
          <w:rFonts w:eastAsia="Calibri" w:cs="Times New Roman"/>
          <w:u w:val="single"/>
          <w:lang w:eastAsia="zh-CN"/>
        </w:rPr>
        <w:t>There are</w:t>
      </w:r>
      <w:r w:rsidRPr="000222C0">
        <w:rPr>
          <w:rFonts w:eastAsia="Calibri" w:cs="Times New Roman"/>
          <w:sz w:val="16"/>
          <w:lang w:eastAsia="zh-CN"/>
        </w:rPr>
        <w:t xml:space="preserve"> in any case se</w:t>
      </w:r>
      <w:r w:rsidRPr="000222C0">
        <w:rPr>
          <w:rFonts w:eastAsia="Calibri" w:cs="Times New Roman"/>
          <w:u w:val="single"/>
          <w:lang w:eastAsia="zh-CN"/>
        </w:rPr>
        <w:t>veral reasons why America may be more resilient to dearer oil than in recent years. The jump in</w:t>
      </w:r>
      <w:r w:rsidRPr="000222C0">
        <w:rPr>
          <w:rFonts w:eastAsia="Calibri" w:cs="Times New Roman"/>
          <w:sz w:val="16"/>
          <w:lang w:eastAsia="zh-CN"/>
        </w:rPr>
        <w:t xml:space="preserve"> petrol </w:t>
      </w:r>
      <w:r w:rsidRPr="000222C0">
        <w:rPr>
          <w:rFonts w:eastAsia="Calibri" w:cs="Times New Roman"/>
          <w:u w:val="single"/>
          <w:lang w:eastAsia="zh-CN"/>
        </w:rPr>
        <w:t>prices has been far smaller than in 2011 or 2008. Rising employment gives consumers more income</w:t>
      </w:r>
      <w:r w:rsidRPr="000222C0">
        <w:rPr>
          <w:rFonts w:eastAsia="Calibri" w:cs="Times New Roman"/>
          <w:sz w:val="16"/>
          <w:lang w:eastAsia="zh-CN"/>
        </w:rPr>
        <w:t xml:space="preserve"> with which to pay for fuel. And </w:t>
      </w:r>
      <w:r w:rsidRPr="000222C0">
        <w:rPr>
          <w:rFonts w:eastAsia="Calibri" w:cs="Times New Roman"/>
          <w:u w:val="single"/>
          <w:lang w:eastAsia="zh-CN"/>
        </w:rPr>
        <w:t>America’s economy is becoming ever less energy-intensive, and less dependent on imports. Oil consumption has fallen in the past two years,</w:t>
      </w:r>
      <w:r w:rsidRPr="000222C0">
        <w:rPr>
          <w:rFonts w:eastAsia="Calibri" w:cs="Times New Roman"/>
          <w:sz w:val="16"/>
          <w:lang w:eastAsia="zh-CN"/>
        </w:rPr>
        <w:t xml:space="preserve"> even </w:t>
      </w:r>
      <w:r w:rsidRPr="000222C0">
        <w:rPr>
          <w:rFonts w:eastAsia="Calibri" w:cs="Times New Roman"/>
          <w:u w:val="single"/>
          <w:lang w:eastAsia="zh-CN"/>
        </w:rPr>
        <w:t>as GDP has risen</w:t>
      </w:r>
      <w:r w:rsidRPr="000222C0">
        <w:rPr>
          <w:rFonts w:eastAsia="Calibri" w:cs="Times New Roman"/>
          <w:sz w:val="16"/>
          <w:lang w:eastAsia="zh-CN"/>
        </w:rPr>
        <w:t xml:space="preserve">. </w:t>
      </w:r>
      <w:r w:rsidRPr="000222C0">
        <w:rPr>
          <w:rFonts w:eastAsia="Calibri" w:cs="Times New Roman"/>
          <w:u w:val="single"/>
          <w:lang w:eastAsia="zh-CN"/>
        </w:rPr>
        <w:t>Americans are driving less, and</w:t>
      </w:r>
      <w:r w:rsidRPr="000222C0">
        <w:rPr>
          <w:rFonts w:eastAsia="Calibri" w:cs="Times New Roman"/>
          <w:sz w:val="16"/>
          <w:lang w:eastAsia="zh-CN"/>
        </w:rPr>
        <w:t xml:space="preserve"> they are </w:t>
      </w:r>
      <w:r w:rsidRPr="000222C0">
        <w:rPr>
          <w:rFonts w:eastAsia="Calibri" w:cs="Times New Roman"/>
          <w:u w:val="single"/>
          <w:lang w:eastAsia="zh-CN"/>
        </w:rPr>
        <w:t>buying more fuel-efficient cars</w:t>
      </w:r>
      <w:r w:rsidRPr="000222C0">
        <w:rPr>
          <w:rFonts w:eastAsia="Calibri" w:cs="Times New Roman"/>
          <w:sz w:val="16"/>
          <w:lang w:eastAsia="zh-CN"/>
        </w:rPr>
        <w:t xml:space="preserve">. </w:t>
      </w:r>
      <w:r w:rsidRPr="000222C0">
        <w:rPr>
          <w:rFonts w:eastAsia="Calibri" w:cs="Times New Roman"/>
          <w:u w:val="single"/>
          <w:lang w:eastAsia="zh-CN"/>
        </w:rPr>
        <w:t>Net oil imports are well below their 2005 peak</w:t>
      </w:r>
      <w:r w:rsidRPr="000222C0">
        <w:rPr>
          <w:rFonts w:eastAsia="Calibri" w:cs="Times New Roman"/>
          <w:sz w:val="16"/>
          <w:lang w:eastAsia="zh-CN"/>
        </w:rPr>
        <w:t xml:space="preserve">, which means more of the money Americans spend on costlier oil stays within its borders. </w:t>
      </w:r>
      <w:r w:rsidRPr="000222C0">
        <w:rPr>
          <w:rFonts w:eastAsia="Calibri" w:cs="Times New Roman"/>
          <w:u w:val="single"/>
          <w:lang w:eastAsia="zh-CN"/>
        </w:rPr>
        <w:t>The development of copious amounts of natural gas means gas prices have plunged</w:t>
      </w:r>
      <w:r w:rsidRPr="000222C0">
        <w:rPr>
          <w:rFonts w:eastAsia="Calibri" w:cs="Times New Roman"/>
          <w:sz w:val="16"/>
          <w:lang w:eastAsia="zh-CN"/>
        </w:rPr>
        <w:t xml:space="preserve">. That, </w:t>
      </w:r>
      <w:r w:rsidRPr="000222C0">
        <w:rPr>
          <w:rFonts w:eastAsia="Calibri" w:cs="Times New Roman"/>
          <w:u w:val="single"/>
          <w:lang w:eastAsia="zh-CN"/>
        </w:rPr>
        <w:t>coupled with an unusually mild winter</w:t>
      </w:r>
      <w:r w:rsidRPr="000222C0">
        <w:rPr>
          <w:rFonts w:eastAsia="Calibri" w:cs="Times New Roman"/>
          <w:sz w:val="16"/>
          <w:lang w:eastAsia="zh-CN"/>
        </w:rPr>
        <w:t xml:space="preserve">, </w:t>
      </w:r>
      <w:r w:rsidRPr="000222C0">
        <w:rPr>
          <w:rFonts w:eastAsia="Calibri" w:cs="Times New Roman"/>
          <w:u w:val="single"/>
          <w:lang w:eastAsia="zh-CN"/>
        </w:rPr>
        <w:t>has kept bills for home heating unusually lo</w:t>
      </w:r>
      <w:r w:rsidRPr="000222C0">
        <w:rPr>
          <w:rFonts w:eastAsia="Calibri" w:cs="Times New Roman"/>
          <w:sz w:val="16"/>
          <w:lang w:eastAsia="zh-CN"/>
        </w:rPr>
        <w:t xml:space="preserve">w. In January the share of consumers’ spending on energy products was the </w:t>
      </w:r>
      <w:proofErr w:type="gramStart"/>
      <w:r w:rsidRPr="000222C0">
        <w:rPr>
          <w:rFonts w:eastAsia="Calibri" w:cs="Times New Roman"/>
          <w:sz w:val="16"/>
          <w:lang w:eastAsia="zh-CN"/>
        </w:rPr>
        <w:t>second-lowest</w:t>
      </w:r>
      <w:proofErr w:type="gramEnd"/>
      <w:r w:rsidRPr="000222C0">
        <w:rPr>
          <w:rFonts w:eastAsia="Calibri" w:cs="Times New Roman"/>
          <w:sz w:val="16"/>
          <w:lang w:eastAsia="zh-CN"/>
        </w:rPr>
        <w:t xml:space="preserve"> in 50 years. These factors do not imply that America is impervious to spiking oil, but they do suggest </w:t>
      </w:r>
      <w:r w:rsidRPr="000222C0">
        <w:rPr>
          <w:rFonts w:eastAsia="Calibri" w:cs="Times New Roman"/>
          <w:u w:val="single"/>
          <w:lang w:eastAsia="zh-CN"/>
        </w:rPr>
        <w:t>the impact of price rises to date will be modest</w:t>
      </w:r>
      <w:r w:rsidRPr="000222C0">
        <w:rPr>
          <w:rFonts w:eastAsia="Calibri" w:cs="Times New Roman"/>
          <w:sz w:val="16"/>
          <w:lang w:eastAsia="zh-CN"/>
        </w:rPr>
        <w:t xml:space="preserve">. </w:t>
      </w:r>
    </w:p>
    <w:p w14:paraId="4054A351" w14:textId="77777777" w:rsidR="00B45345" w:rsidRDefault="00B45345" w:rsidP="00B45345">
      <w:pPr>
        <w:rPr>
          <w:rFonts w:eastAsia="Calibri" w:cs="Times New Roman"/>
          <w:sz w:val="16"/>
          <w:lang w:eastAsia="zh-CN"/>
        </w:rPr>
      </w:pPr>
    </w:p>
    <w:p w14:paraId="4205C316" w14:textId="77777777" w:rsidR="00B45345" w:rsidRPr="000222C0" w:rsidRDefault="00B45345" w:rsidP="00B45345">
      <w:pPr>
        <w:pStyle w:val="Heading4"/>
      </w:pPr>
      <w:r w:rsidRPr="000222C0">
        <w:t>High prices don’t hurt the economy – we’re prepared</w:t>
      </w:r>
    </w:p>
    <w:p w14:paraId="7219F689" w14:textId="77777777" w:rsidR="00B45345" w:rsidRPr="000222C0" w:rsidRDefault="00B45345" w:rsidP="00B45345">
      <w:pPr>
        <w:rPr>
          <w:rFonts w:eastAsia="Calibri" w:cs="Times New Roman"/>
        </w:rPr>
      </w:pPr>
      <w:r w:rsidRPr="000222C0">
        <w:rPr>
          <w:rFonts w:eastAsia="Calibri" w:cs="Times New Roman"/>
          <w:b/>
        </w:rPr>
        <w:t xml:space="preserve">Crook 07 </w:t>
      </w:r>
      <w:proofErr w:type="gramStart"/>
      <w:r w:rsidRPr="000222C0">
        <w:rPr>
          <w:rFonts w:eastAsia="Calibri" w:cs="Times New Roman"/>
        </w:rPr>
        <w:t>Senior</w:t>
      </w:r>
      <w:proofErr w:type="gramEnd"/>
      <w:r w:rsidRPr="000222C0">
        <w:rPr>
          <w:rFonts w:eastAsia="Calibri" w:cs="Times New Roman"/>
        </w:rPr>
        <w:t xml:space="preserve"> editor of The Atlantic Monthly,</w:t>
      </w:r>
      <w:r w:rsidRPr="000222C0">
        <w:rPr>
          <w:rFonts w:eastAsia="Calibri" w:cs="Times New Roman"/>
          <w:b/>
        </w:rPr>
        <w:t xml:space="preserve"> g</w:t>
      </w:r>
      <w:r w:rsidRPr="000222C0">
        <w:rPr>
          <w:rFonts w:eastAsia="Calibri" w:cs="Times New Roman"/>
        </w:rPr>
        <w:t>raduate of Oxford and the London School of Economics, he has served as a consultant to the World Bank and worked as an official in the British Treasury</w:t>
      </w:r>
    </w:p>
    <w:p w14:paraId="6913D3E9" w14:textId="77777777" w:rsidR="00B45345" w:rsidRPr="000222C0" w:rsidRDefault="00B45345" w:rsidP="00B45345">
      <w:pPr>
        <w:rPr>
          <w:rFonts w:eastAsia="Calibri" w:cs="Times New Roman"/>
        </w:rPr>
      </w:pPr>
      <w:r w:rsidRPr="000222C0">
        <w:rPr>
          <w:rFonts w:eastAsia="Calibri" w:cs="Times New Roman"/>
        </w:rPr>
        <w:t>(Clive,  “Oil Shocks”, The Atlantic, December)</w:t>
      </w:r>
    </w:p>
    <w:p w14:paraId="38B59272" w14:textId="77777777" w:rsidR="00B45345" w:rsidRPr="000222C0" w:rsidRDefault="00B45345" w:rsidP="00B45345">
      <w:pPr>
        <w:rPr>
          <w:rFonts w:eastAsia="Calibri" w:cs="Times New Roman"/>
          <w:szCs w:val="20"/>
        </w:rPr>
      </w:pPr>
    </w:p>
    <w:p w14:paraId="28C00279" w14:textId="77777777" w:rsidR="00B45345" w:rsidRPr="000222C0" w:rsidRDefault="00B45345" w:rsidP="00B45345">
      <w:pPr>
        <w:rPr>
          <w:rFonts w:eastAsia="Calibri" w:cs="Times New Roman"/>
          <w:szCs w:val="20"/>
          <w:u w:val="single"/>
        </w:rPr>
      </w:pPr>
      <w:r w:rsidRPr="000222C0">
        <w:rPr>
          <w:rFonts w:eastAsia="Calibri" w:cs="Times New Roman"/>
          <w:sz w:val="16"/>
          <w:szCs w:val="20"/>
        </w:rPr>
        <w:t xml:space="preserve">Even at that price, the </w:t>
      </w:r>
      <w:r w:rsidRPr="00B97755">
        <w:rPr>
          <w:rFonts w:eastAsia="Calibri" w:cs="Times New Roman"/>
          <w:szCs w:val="20"/>
          <w:highlight w:val="cyan"/>
          <w:u w:val="single"/>
        </w:rPr>
        <w:t>economy still wouldn’t seem</w:t>
      </w:r>
      <w:r w:rsidRPr="000222C0">
        <w:rPr>
          <w:rFonts w:eastAsia="Calibri" w:cs="Times New Roman"/>
          <w:szCs w:val="20"/>
          <w:u w:val="single"/>
        </w:rPr>
        <w:t xml:space="preserve"> as </w:t>
      </w:r>
      <w:r w:rsidRPr="00B97755">
        <w:rPr>
          <w:rFonts w:eastAsia="Calibri" w:cs="Times New Roman"/>
          <w:szCs w:val="20"/>
          <w:highlight w:val="cyan"/>
          <w:u w:val="single"/>
        </w:rPr>
        <w:t>vulnerable to oil</w:t>
      </w:r>
      <w:r w:rsidRPr="000222C0">
        <w:rPr>
          <w:rFonts w:eastAsia="Calibri" w:cs="Times New Roman"/>
          <w:sz w:val="16"/>
          <w:szCs w:val="20"/>
        </w:rPr>
        <w:t xml:space="preserve"> as it was in the 1970s. For one thing, as Hamilton points out, the domestic auto </w:t>
      </w:r>
      <w:r w:rsidRPr="000222C0">
        <w:rPr>
          <w:rFonts w:eastAsia="Calibri" w:cs="Times New Roman"/>
          <w:szCs w:val="20"/>
          <w:u w:val="single"/>
        </w:rPr>
        <w:t>industry’s importance to the economy has also fallen</w:t>
      </w:r>
      <w:r w:rsidRPr="000222C0">
        <w:rPr>
          <w:rFonts w:eastAsia="Calibri" w:cs="Times New Roman"/>
          <w:sz w:val="16"/>
          <w:szCs w:val="20"/>
        </w:rPr>
        <w:t xml:space="preserve">, and besides, </w:t>
      </w:r>
      <w:r w:rsidRPr="000222C0">
        <w:rPr>
          <w:rFonts w:eastAsia="Calibri" w:cs="Times New Roman"/>
          <w:szCs w:val="20"/>
          <w:u w:val="single"/>
        </w:rPr>
        <w:t>car makers now offer more small cars and fewer big ones—so consumers who fear high gas prices</w:t>
      </w:r>
      <w:r w:rsidRPr="000222C0">
        <w:rPr>
          <w:rFonts w:eastAsia="Calibri" w:cs="Times New Roman"/>
          <w:sz w:val="16"/>
          <w:szCs w:val="20"/>
        </w:rPr>
        <w:t xml:space="preserve"> can (and do) </w:t>
      </w:r>
      <w:r w:rsidRPr="000222C0">
        <w:rPr>
          <w:rFonts w:eastAsia="Calibri" w:cs="Times New Roman"/>
          <w:szCs w:val="20"/>
          <w:u w:val="single"/>
        </w:rPr>
        <w:t>buy smaller models, rather than not buying at all.</w:t>
      </w:r>
      <w:r w:rsidRPr="000222C0">
        <w:rPr>
          <w:rFonts w:eastAsia="Calibri" w:cs="Times New Roman"/>
          <w:sz w:val="16"/>
          <w:szCs w:val="20"/>
        </w:rPr>
        <w:t xml:space="preserve"> A recent </w:t>
      </w:r>
      <w:r>
        <w:fldChar w:fldCharType="begin"/>
      </w:r>
      <w:r>
        <w:instrText xml:space="preserve"> HYPERLINK "http://www.nber.org/papers/w13368" \t "outlink" </w:instrText>
      </w:r>
      <w:r>
        <w:fldChar w:fldCharType="separate"/>
      </w:r>
      <w:r w:rsidRPr="000222C0">
        <w:rPr>
          <w:rFonts w:eastAsia="Calibri" w:cs="Times New Roman"/>
          <w:sz w:val="16"/>
          <w:szCs w:val="20"/>
        </w:rPr>
        <w:t xml:space="preserve">paper by the economists Olivier Blanchard and </w:t>
      </w:r>
      <w:proofErr w:type="spellStart"/>
      <w:r w:rsidRPr="000222C0">
        <w:rPr>
          <w:rFonts w:eastAsia="Calibri" w:cs="Times New Roman"/>
          <w:sz w:val="16"/>
          <w:szCs w:val="20"/>
        </w:rPr>
        <w:t>Jordi</w:t>
      </w:r>
      <w:proofErr w:type="spellEnd"/>
      <w:r w:rsidRPr="000222C0">
        <w:rPr>
          <w:rFonts w:eastAsia="Calibri" w:cs="Times New Roman"/>
          <w:sz w:val="16"/>
          <w:szCs w:val="20"/>
        </w:rPr>
        <w:t xml:space="preserve"> </w:t>
      </w:r>
      <w:proofErr w:type="spellStart"/>
      <w:r w:rsidRPr="000222C0">
        <w:rPr>
          <w:rFonts w:eastAsia="Calibri" w:cs="Times New Roman"/>
          <w:sz w:val="16"/>
          <w:szCs w:val="20"/>
        </w:rPr>
        <w:t>Gali</w:t>
      </w:r>
      <w:proofErr w:type="spellEnd"/>
      <w:r>
        <w:rPr>
          <w:rFonts w:eastAsia="Calibri" w:cs="Times New Roman"/>
          <w:sz w:val="16"/>
          <w:szCs w:val="20"/>
        </w:rPr>
        <w:fldChar w:fldCharType="end"/>
      </w:r>
      <w:r w:rsidRPr="000222C0">
        <w:rPr>
          <w:rFonts w:eastAsia="Calibri" w:cs="Times New Roman"/>
          <w:sz w:val="16"/>
          <w:szCs w:val="20"/>
        </w:rPr>
        <w:t xml:space="preserve"> attributes the resistance of the U.S. to the oil bug to three other things in addition. One is that </w:t>
      </w:r>
      <w:r w:rsidRPr="00B97755">
        <w:rPr>
          <w:rFonts w:eastAsia="Calibri" w:cs="Times New Roman"/>
          <w:szCs w:val="20"/>
          <w:highlight w:val="cyan"/>
          <w:u w:val="single"/>
        </w:rPr>
        <w:t>previous</w:t>
      </w:r>
      <w:r w:rsidRPr="000222C0">
        <w:rPr>
          <w:rFonts w:eastAsia="Calibri" w:cs="Times New Roman"/>
          <w:szCs w:val="20"/>
          <w:u w:val="single"/>
        </w:rPr>
        <w:t xml:space="preserve"> oil </w:t>
      </w:r>
      <w:r w:rsidRPr="00B97755">
        <w:rPr>
          <w:rFonts w:eastAsia="Calibri" w:cs="Times New Roman"/>
          <w:szCs w:val="20"/>
          <w:highlight w:val="cyan"/>
          <w:u w:val="single"/>
        </w:rPr>
        <w:t>shocks happened alongside other</w:t>
      </w:r>
      <w:r w:rsidRPr="000222C0">
        <w:rPr>
          <w:rFonts w:eastAsia="Calibri" w:cs="Times New Roman"/>
          <w:szCs w:val="20"/>
          <w:u w:val="single"/>
        </w:rPr>
        <w:t xml:space="preserve"> bad </w:t>
      </w:r>
      <w:r w:rsidRPr="00B97755">
        <w:rPr>
          <w:rFonts w:eastAsia="Calibri" w:cs="Times New Roman"/>
          <w:szCs w:val="20"/>
          <w:highlight w:val="cyan"/>
          <w:u w:val="single"/>
        </w:rPr>
        <w:t>surprises. In the</w:t>
      </w:r>
      <w:r w:rsidRPr="000222C0">
        <w:rPr>
          <w:rFonts w:eastAsia="Calibri" w:cs="Times New Roman"/>
          <w:szCs w:val="20"/>
          <w:u w:val="single"/>
        </w:rPr>
        <w:t xml:space="preserve"> 19</w:t>
      </w:r>
      <w:r w:rsidRPr="00B97755">
        <w:rPr>
          <w:rFonts w:eastAsia="Calibri" w:cs="Times New Roman"/>
          <w:szCs w:val="20"/>
          <w:highlight w:val="cyan"/>
          <w:u w:val="single"/>
        </w:rPr>
        <w:t>70s</w:t>
      </w:r>
      <w:r w:rsidRPr="000222C0">
        <w:rPr>
          <w:rFonts w:eastAsia="Calibri" w:cs="Times New Roman"/>
          <w:szCs w:val="20"/>
          <w:u w:val="single"/>
        </w:rPr>
        <w:t xml:space="preserve"> and 1980s, in other words, </w:t>
      </w:r>
      <w:r w:rsidRPr="00B97755">
        <w:rPr>
          <w:rFonts w:eastAsia="Calibri" w:cs="Times New Roman"/>
          <w:szCs w:val="20"/>
          <w:highlight w:val="cyan"/>
          <w:u w:val="single"/>
        </w:rPr>
        <w:t>we were</w:t>
      </w:r>
      <w:r w:rsidRPr="000222C0">
        <w:rPr>
          <w:rFonts w:eastAsia="Calibri" w:cs="Times New Roman"/>
          <w:szCs w:val="20"/>
          <w:u w:val="single"/>
        </w:rPr>
        <w:t xml:space="preserve"> just </w:t>
      </w:r>
      <w:r w:rsidRPr="00B97755">
        <w:rPr>
          <w:rFonts w:eastAsia="Calibri" w:cs="Times New Roman"/>
          <w:szCs w:val="20"/>
          <w:highlight w:val="cyan"/>
          <w:u w:val="single"/>
        </w:rPr>
        <w:t>unlucky.</w:t>
      </w:r>
      <w:r w:rsidRPr="00B97755">
        <w:rPr>
          <w:rFonts w:eastAsia="Calibri" w:cs="Times New Roman"/>
          <w:sz w:val="16"/>
          <w:szCs w:val="20"/>
          <w:highlight w:val="cyan"/>
        </w:rPr>
        <w:t xml:space="preserve"> </w:t>
      </w:r>
      <w:r w:rsidRPr="00B97755">
        <w:rPr>
          <w:rFonts w:eastAsia="Calibri" w:cs="Times New Roman"/>
          <w:szCs w:val="20"/>
          <w:highlight w:val="cyan"/>
          <w:u w:val="single"/>
        </w:rPr>
        <w:t>The economy</w:t>
      </w:r>
      <w:r w:rsidRPr="000222C0">
        <w:rPr>
          <w:rFonts w:eastAsia="Calibri" w:cs="Times New Roman"/>
          <w:szCs w:val="20"/>
          <w:u w:val="single"/>
        </w:rPr>
        <w:t xml:space="preserve"> also </w:t>
      </w:r>
      <w:r w:rsidRPr="00B97755">
        <w:rPr>
          <w:rFonts w:eastAsia="Calibri" w:cs="Times New Roman"/>
          <w:szCs w:val="20"/>
          <w:highlight w:val="cyan"/>
          <w:u w:val="single"/>
        </w:rPr>
        <w:t>may be more flexible</w:t>
      </w:r>
      <w:r w:rsidRPr="000222C0">
        <w:rPr>
          <w:rFonts w:eastAsia="Calibri" w:cs="Times New Roman"/>
          <w:sz w:val="16"/>
          <w:szCs w:val="20"/>
        </w:rPr>
        <w:t xml:space="preserve">—a point also mentioned by the </w:t>
      </w:r>
      <w:r>
        <w:fldChar w:fldCharType="begin"/>
      </w:r>
      <w:r>
        <w:instrText xml:space="preserve"> HYPERLINK "http://www.cbo.gov/ftpdocs/74xx/doc7420/07-21-Energy%20DIST.pdf" \t "outlink" </w:instrText>
      </w:r>
      <w:r>
        <w:fldChar w:fldCharType="separate"/>
      </w:r>
      <w:r w:rsidRPr="000222C0">
        <w:rPr>
          <w:rFonts w:eastAsia="Calibri" w:cs="Times New Roman"/>
          <w:sz w:val="16"/>
          <w:szCs w:val="20"/>
        </w:rPr>
        <w:t>Congressional Budget Office in its own recent study</w:t>
      </w:r>
      <w:r>
        <w:rPr>
          <w:rFonts w:eastAsia="Calibri" w:cs="Times New Roman"/>
          <w:sz w:val="16"/>
          <w:szCs w:val="20"/>
        </w:rPr>
        <w:fldChar w:fldCharType="end"/>
      </w:r>
      <w:r w:rsidRPr="000222C0">
        <w:rPr>
          <w:rFonts w:eastAsia="Calibri" w:cs="Times New Roman"/>
          <w:sz w:val="16"/>
          <w:szCs w:val="20"/>
        </w:rPr>
        <w:t xml:space="preserve">, citing </w:t>
      </w:r>
      <w:r w:rsidRPr="000222C0">
        <w:rPr>
          <w:rFonts w:eastAsia="Calibri" w:cs="Times New Roman"/>
          <w:szCs w:val="20"/>
          <w:u w:val="single"/>
        </w:rPr>
        <w:t>deregulation</w:t>
      </w:r>
      <w:r w:rsidRPr="000222C0">
        <w:rPr>
          <w:rFonts w:eastAsia="Calibri" w:cs="Times New Roman"/>
          <w:sz w:val="16"/>
          <w:szCs w:val="20"/>
        </w:rPr>
        <w:t xml:space="preserve"> (notably in transport), </w:t>
      </w:r>
      <w:r w:rsidRPr="000222C0">
        <w:rPr>
          <w:rFonts w:eastAsia="Calibri" w:cs="Times New Roman"/>
          <w:szCs w:val="20"/>
          <w:u w:val="single"/>
        </w:rPr>
        <w:t xml:space="preserve">foreign competition, and advances in information technology. </w:t>
      </w:r>
      <w:r w:rsidRPr="000222C0">
        <w:rPr>
          <w:rFonts w:eastAsia="Calibri" w:cs="Times New Roman"/>
          <w:sz w:val="16"/>
          <w:szCs w:val="20"/>
        </w:rPr>
        <w:t xml:space="preserve">Today’s </w:t>
      </w:r>
      <w:r w:rsidRPr="000222C0">
        <w:rPr>
          <w:rFonts w:eastAsia="Calibri" w:cs="Times New Roman"/>
          <w:szCs w:val="20"/>
          <w:u w:val="single"/>
        </w:rPr>
        <w:t xml:space="preserve">economy </w:t>
      </w:r>
      <w:r w:rsidRPr="00B97755">
        <w:rPr>
          <w:rFonts w:eastAsia="Calibri" w:cs="Times New Roman"/>
          <w:szCs w:val="20"/>
          <w:highlight w:val="cyan"/>
          <w:u w:val="single"/>
        </w:rPr>
        <w:t>just copes with shocks</w:t>
      </w:r>
      <w:r w:rsidRPr="000222C0">
        <w:rPr>
          <w:rFonts w:eastAsia="Calibri" w:cs="Times New Roman"/>
          <w:szCs w:val="20"/>
          <w:u w:val="single"/>
        </w:rPr>
        <w:t xml:space="preserve"> of every kind </w:t>
      </w:r>
      <w:r w:rsidRPr="00B97755">
        <w:rPr>
          <w:rFonts w:eastAsia="Calibri" w:cs="Times New Roman"/>
          <w:szCs w:val="20"/>
          <w:highlight w:val="cyan"/>
          <w:u w:val="single"/>
        </w:rPr>
        <w:t>more smoothly than it used</w:t>
      </w:r>
      <w:r w:rsidRPr="000222C0">
        <w:rPr>
          <w:rFonts w:eastAsia="Calibri" w:cs="Times New Roman"/>
          <w:szCs w:val="20"/>
          <w:u w:val="single"/>
        </w:rPr>
        <w:t xml:space="preserve"> </w:t>
      </w:r>
      <w:r w:rsidRPr="00B97755">
        <w:rPr>
          <w:rFonts w:eastAsia="Calibri" w:cs="Times New Roman"/>
          <w:szCs w:val="20"/>
          <w:highlight w:val="cyan"/>
          <w:u w:val="single"/>
        </w:rPr>
        <w:t>to</w:t>
      </w:r>
      <w:r w:rsidRPr="000222C0">
        <w:rPr>
          <w:rFonts w:eastAsia="Calibri" w:cs="Times New Roman"/>
          <w:szCs w:val="20"/>
          <w:u w:val="single"/>
        </w:rPr>
        <w:t>.</w:t>
      </w:r>
      <w:r w:rsidRPr="000222C0">
        <w:rPr>
          <w:rFonts w:eastAsia="Calibri" w:cs="Times New Roman"/>
          <w:sz w:val="16"/>
          <w:szCs w:val="20"/>
        </w:rPr>
        <w:t xml:space="preserve"> Finally, </w:t>
      </w:r>
      <w:r w:rsidRPr="00B97755">
        <w:rPr>
          <w:rFonts w:eastAsia="Calibri" w:cs="Times New Roman"/>
          <w:szCs w:val="20"/>
          <w:highlight w:val="cyan"/>
          <w:u w:val="single"/>
        </w:rPr>
        <w:t>the Fed</w:t>
      </w:r>
      <w:r w:rsidRPr="000222C0">
        <w:rPr>
          <w:rFonts w:eastAsia="Calibri" w:cs="Times New Roman"/>
          <w:szCs w:val="20"/>
          <w:u w:val="single"/>
        </w:rPr>
        <w:t xml:space="preserve">eral Reserve </w:t>
      </w:r>
      <w:r w:rsidRPr="00B97755">
        <w:rPr>
          <w:rFonts w:eastAsia="Calibri" w:cs="Times New Roman"/>
          <w:szCs w:val="20"/>
          <w:highlight w:val="cyan"/>
          <w:u w:val="single"/>
        </w:rPr>
        <w:t>is</w:t>
      </w:r>
      <w:r w:rsidRPr="000222C0">
        <w:rPr>
          <w:rFonts w:eastAsia="Calibri" w:cs="Times New Roman"/>
          <w:szCs w:val="20"/>
          <w:u w:val="single"/>
        </w:rPr>
        <w:t xml:space="preserve"> nowadays </w:t>
      </w:r>
      <w:r w:rsidRPr="00B97755">
        <w:rPr>
          <w:rFonts w:eastAsia="Calibri" w:cs="Times New Roman"/>
          <w:szCs w:val="20"/>
          <w:highlight w:val="cyan"/>
          <w:u w:val="single"/>
        </w:rPr>
        <w:t>better equipped</w:t>
      </w:r>
      <w:r w:rsidRPr="000222C0">
        <w:rPr>
          <w:rFonts w:eastAsia="Calibri" w:cs="Times New Roman"/>
          <w:szCs w:val="20"/>
          <w:u w:val="single"/>
        </w:rPr>
        <w:t xml:space="preserve"> to do its job. </w:t>
      </w:r>
      <w:r w:rsidRPr="000222C0">
        <w:rPr>
          <w:rFonts w:eastAsia="Calibri" w:cs="Times New Roman"/>
          <w:sz w:val="16"/>
          <w:szCs w:val="20"/>
        </w:rPr>
        <w:t xml:space="preserve">The </w:t>
      </w:r>
      <w:r w:rsidRPr="000222C0">
        <w:rPr>
          <w:rFonts w:eastAsia="Calibri" w:cs="Times New Roman"/>
          <w:szCs w:val="20"/>
          <w:u w:val="single"/>
        </w:rPr>
        <w:t>reason</w:t>
      </w:r>
      <w:r w:rsidRPr="000222C0">
        <w:rPr>
          <w:rFonts w:eastAsia="Calibri" w:cs="Times New Roman"/>
          <w:sz w:val="16"/>
          <w:szCs w:val="20"/>
        </w:rPr>
        <w:t xml:space="preserve"> for that, the argument goes, </w:t>
      </w:r>
      <w:r w:rsidRPr="000222C0">
        <w:rPr>
          <w:rFonts w:eastAsia="Calibri" w:cs="Times New Roman"/>
          <w:szCs w:val="20"/>
          <w:u w:val="single"/>
        </w:rPr>
        <w:t>is the success of the Fed’s own past efforts in curbing inflation.</w:t>
      </w:r>
      <w:r w:rsidRPr="000222C0">
        <w:rPr>
          <w:rFonts w:eastAsia="Calibri" w:cs="Times New Roman"/>
          <w:sz w:val="16"/>
          <w:szCs w:val="20"/>
        </w:rPr>
        <w:t xml:space="preserve"> Many economists believe, as the CBO puts it, “that the deep </w:t>
      </w:r>
      <w:r w:rsidRPr="00B97755">
        <w:rPr>
          <w:rFonts w:eastAsia="Calibri" w:cs="Times New Roman"/>
          <w:szCs w:val="20"/>
          <w:highlight w:val="cyan"/>
          <w:u w:val="single"/>
        </w:rPr>
        <w:t>recession of 1973</w:t>
      </w:r>
      <w:r w:rsidRPr="000222C0">
        <w:rPr>
          <w:rFonts w:eastAsia="Calibri" w:cs="Times New Roman"/>
          <w:szCs w:val="20"/>
          <w:u w:val="single"/>
        </w:rPr>
        <w:t xml:space="preserve"> to 1975 and back-to-back recessions of 1980 and 1981 to 1982 </w:t>
      </w:r>
      <w:r w:rsidRPr="00B97755">
        <w:rPr>
          <w:rFonts w:eastAsia="Calibri" w:cs="Times New Roman"/>
          <w:szCs w:val="20"/>
          <w:highlight w:val="cyan"/>
          <w:u w:val="single"/>
        </w:rPr>
        <w:t>were caused</w:t>
      </w:r>
      <w:r w:rsidRPr="000222C0">
        <w:rPr>
          <w:rFonts w:eastAsia="Calibri" w:cs="Times New Roman"/>
          <w:szCs w:val="20"/>
          <w:u w:val="single"/>
        </w:rPr>
        <w:t xml:space="preserve"> </w:t>
      </w:r>
      <w:r w:rsidRPr="00B97755">
        <w:rPr>
          <w:rFonts w:eastAsia="Calibri" w:cs="Times New Roman"/>
          <w:szCs w:val="20"/>
          <w:highlight w:val="cyan"/>
          <w:u w:val="single"/>
        </w:rPr>
        <w:t>not by the energy price</w:t>
      </w:r>
      <w:r w:rsidRPr="000222C0">
        <w:rPr>
          <w:rFonts w:eastAsia="Calibri" w:cs="Times New Roman"/>
          <w:szCs w:val="20"/>
          <w:u w:val="single"/>
        </w:rPr>
        <w:t xml:space="preserve"> shocks as such </w:t>
      </w:r>
      <w:r w:rsidRPr="00B97755">
        <w:rPr>
          <w:rFonts w:eastAsia="Calibri" w:cs="Times New Roman"/>
          <w:szCs w:val="20"/>
          <w:highlight w:val="cyan"/>
          <w:u w:val="single"/>
        </w:rPr>
        <w:t>but by monetary policy.</w:t>
      </w:r>
      <w:r w:rsidRPr="000222C0">
        <w:rPr>
          <w:rFonts w:eastAsia="Calibri" w:cs="Times New Roman"/>
          <w:szCs w:val="20"/>
          <w:u w:val="single"/>
        </w:rPr>
        <w:t>” In those previous recessions, inflation was already a problem before the oil price went up</w:t>
      </w:r>
      <w:r w:rsidRPr="000222C0">
        <w:rPr>
          <w:rFonts w:eastAsia="Calibri" w:cs="Times New Roman"/>
          <w:sz w:val="16"/>
          <w:szCs w:val="20"/>
        </w:rPr>
        <w:t xml:space="preserve">. Given the additional inflationary impact of dearer oil, restoring stable prices meant having to endure deep recessions. With the Fed’s credibility in curbing inflation now established, the argument goes, </w:t>
      </w:r>
      <w:r w:rsidRPr="000222C0">
        <w:rPr>
          <w:rFonts w:eastAsia="Calibri" w:cs="Times New Roman"/>
          <w:szCs w:val="20"/>
          <w:u w:val="single"/>
        </w:rPr>
        <w:t xml:space="preserve">gentler tightening of monetary policy is enough to neuter the inflationary impact of dearer oil. </w:t>
      </w:r>
      <w:r w:rsidRPr="000222C0">
        <w:rPr>
          <w:rFonts w:eastAsia="Calibri" w:cs="Times New Roman"/>
          <w:sz w:val="16"/>
          <w:szCs w:val="20"/>
        </w:rPr>
        <w:t xml:space="preserve">One of the more measured pessimists on oil and Iraq back in 2003 was Yale’s William </w:t>
      </w:r>
      <w:proofErr w:type="spellStart"/>
      <w:r w:rsidRPr="000222C0">
        <w:rPr>
          <w:rFonts w:eastAsia="Calibri" w:cs="Times New Roman"/>
          <w:sz w:val="16"/>
          <w:szCs w:val="20"/>
        </w:rPr>
        <w:t>Nordhaus</w:t>
      </w:r>
      <w:proofErr w:type="spellEnd"/>
      <w:r w:rsidRPr="000222C0">
        <w:rPr>
          <w:rFonts w:eastAsia="Calibri" w:cs="Times New Roman"/>
          <w:sz w:val="16"/>
          <w:szCs w:val="20"/>
        </w:rPr>
        <w:t xml:space="preserve">. He too has lately revisited the issue in a paper entitled </w:t>
      </w:r>
      <w:r>
        <w:fldChar w:fldCharType="begin"/>
      </w:r>
      <w:r>
        <w:instrText xml:space="preserve"> HYPERLINK "http://www.econ.yale.edu/%7Enordhaus/homepage/Big_Bad_Oil_Shock_Meeting.pdf" \t "outlink" </w:instrText>
      </w:r>
      <w:r>
        <w:fldChar w:fldCharType="separate"/>
      </w:r>
      <w:r w:rsidRPr="000222C0">
        <w:rPr>
          <w:rFonts w:eastAsia="Calibri" w:cs="Times New Roman"/>
          <w:sz w:val="16"/>
          <w:szCs w:val="20"/>
        </w:rPr>
        <w:t>“Who’s Afraid of a Big Bad Oil Shock?”</w:t>
      </w:r>
      <w:r>
        <w:rPr>
          <w:rFonts w:eastAsia="Calibri" w:cs="Times New Roman"/>
          <w:sz w:val="16"/>
          <w:szCs w:val="20"/>
        </w:rPr>
        <w:fldChar w:fldCharType="end"/>
      </w:r>
      <w:r w:rsidRPr="000222C0">
        <w:rPr>
          <w:rFonts w:eastAsia="Calibri" w:cs="Times New Roman"/>
          <w:sz w:val="16"/>
          <w:szCs w:val="20"/>
        </w:rPr>
        <w:t xml:space="preserve"> In this he underlines another more speculative factor that could be the most important of all—namely, that “</w:t>
      </w:r>
      <w:r w:rsidRPr="000222C0">
        <w:rPr>
          <w:rFonts w:eastAsia="Calibri" w:cs="Times New Roman"/>
          <w:szCs w:val="20"/>
          <w:u w:val="single"/>
        </w:rPr>
        <w:t>consumers, businesses, and workers may see oil-price increases as volatile and temporary movements rather than the earth-shaking changes of the 1970s</w:t>
      </w:r>
      <w:r w:rsidRPr="000222C0">
        <w:rPr>
          <w:rFonts w:eastAsia="Calibri" w:cs="Times New Roman"/>
          <w:sz w:val="16"/>
          <w:szCs w:val="20"/>
        </w:rPr>
        <w:t>.” F</w:t>
      </w:r>
      <w:r w:rsidRPr="000222C0">
        <w:rPr>
          <w:rFonts w:eastAsia="Calibri" w:cs="Times New Roman"/>
          <w:szCs w:val="20"/>
          <w:u w:val="single"/>
        </w:rPr>
        <w:t>irms and households have come to expect the oil price to move around wildly, and they allow for that when deciding where to invest, or what kind of car to buy, or whether they need to press hard for higher wages</w:t>
      </w:r>
      <w:r w:rsidRPr="000222C0">
        <w:rPr>
          <w:rFonts w:eastAsia="Calibri" w:cs="Times New Roman"/>
          <w:sz w:val="16"/>
          <w:szCs w:val="20"/>
        </w:rPr>
        <w:t xml:space="preserve"> (which also can lead to inflation). “In the end,” </w:t>
      </w:r>
      <w:proofErr w:type="spellStart"/>
      <w:r w:rsidRPr="000222C0">
        <w:rPr>
          <w:rFonts w:eastAsia="Calibri" w:cs="Times New Roman"/>
          <w:sz w:val="16"/>
          <w:szCs w:val="20"/>
        </w:rPr>
        <w:t>Nordhaus</w:t>
      </w:r>
      <w:proofErr w:type="spellEnd"/>
      <w:r w:rsidRPr="000222C0">
        <w:rPr>
          <w:rFonts w:eastAsia="Calibri" w:cs="Times New Roman"/>
          <w:sz w:val="16"/>
          <w:szCs w:val="20"/>
        </w:rPr>
        <w:t xml:space="preserve"> concludes, “…</w:t>
      </w:r>
      <w:r w:rsidRPr="00B97755">
        <w:rPr>
          <w:rFonts w:eastAsia="Calibri" w:cs="Times New Roman"/>
          <w:szCs w:val="20"/>
          <w:highlight w:val="cyan"/>
          <w:u w:val="single"/>
        </w:rPr>
        <w:t>much of what we should fear from</w:t>
      </w:r>
      <w:r w:rsidRPr="000222C0">
        <w:rPr>
          <w:rFonts w:eastAsia="Calibri" w:cs="Times New Roman"/>
          <w:szCs w:val="20"/>
          <w:u w:val="single"/>
        </w:rPr>
        <w:t xml:space="preserve"> oil-price </w:t>
      </w:r>
      <w:r w:rsidRPr="00B97755">
        <w:rPr>
          <w:rFonts w:eastAsia="Calibri" w:cs="Times New Roman"/>
          <w:szCs w:val="20"/>
          <w:highlight w:val="cyan"/>
          <w:u w:val="single"/>
        </w:rPr>
        <w:t>shocks is the</w:t>
      </w:r>
      <w:r w:rsidRPr="000222C0">
        <w:rPr>
          <w:rFonts w:eastAsia="Calibri" w:cs="Times New Roman"/>
          <w:szCs w:val="20"/>
          <w:u w:val="single"/>
        </w:rPr>
        <w:t xml:space="preserve"> fearful </w:t>
      </w:r>
      <w:r w:rsidRPr="00B97755">
        <w:rPr>
          <w:rFonts w:eastAsia="Calibri" w:cs="Times New Roman"/>
          <w:szCs w:val="20"/>
          <w:highlight w:val="cyan"/>
          <w:u w:val="single"/>
        </w:rPr>
        <w:t>overreactions</w:t>
      </w:r>
      <w:r w:rsidRPr="000222C0">
        <w:rPr>
          <w:rFonts w:eastAsia="Calibri" w:cs="Times New Roman"/>
          <w:szCs w:val="20"/>
          <w:u w:val="single"/>
        </w:rPr>
        <w:t xml:space="preserve"> of the monetary authority, consumers, businesses, and workers… [</w:t>
      </w:r>
      <w:proofErr w:type="gramStart"/>
      <w:r w:rsidRPr="00B97755">
        <w:rPr>
          <w:rFonts w:eastAsia="Calibri" w:cs="Times New Roman"/>
          <w:szCs w:val="20"/>
          <w:highlight w:val="cyan"/>
          <w:u w:val="single"/>
        </w:rPr>
        <w:t>P]</w:t>
      </w:r>
      <w:proofErr w:type="spellStart"/>
      <w:r w:rsidRPr="00B97755">
        <w:rPr>
          <w:rFonts w:eastAsia="Calibri" w:cs="Times New Roman"/>
          <w:szCs w:val="20"/>
          <w:highlight w:val="cyan"/>
          <w:u w:val="single"/>
        </w:rPr>
        <w:t>olicymakers</w:t>
      </w:r>
      <w:proofErr w:type="spellEnd"/>
      <w:proofErr w:type="gramEnd"/>
      <w:r w:rsidRPr="00B97755">
        <w:rPr>
          <w:rFonts w:eastAsia="Calibri" w:cs="Times New Roman"/>
          <w:szCs w:val="20"/>
          <w:highlight w:val="cyan"/>
          <w:u w:val="single"/>
        </w:rPr>
        <w:t xml:space="preserve"> should not be afraid</w:t>
      </w:r>
      <w:r w:rsidRPr="000222C0">
        <w:rPr>
          <w:rFonts w:eastAsia="Calibri" w:cs="Times New Roman"/>
          <w:szCs w:val="20"/>
          <w:u w:val="single"/>
        </w:rPr>
        <w:t xml:space="preserve"> </w:t>
      </w:r>
      <w:r w:rsidRPr="00B97755">
        <w:rPr>
          <w:rFonts w:eastAsia="Calibri" w:cs="Times New Roman"/>
          <w:szCs w:val="20"/>
          <w:highlight w:val="cyan"/>
          <w:u w:val="single"/>
        </w:rPr>
        <w:t>of</w:t>
      </w:r>
      <w:r w:rsidRPr="000222C0">
        <w:rPr>
          <w:rFonts w:eastAsia="Calibri" w:cs="Times New Roman"/>
          <w:szCs w:val="20"/>
          <w:u w:val="single"/>
        </w:rPr>
        <w:t xml:space="preserve"> </w:t>
      </w:r>
      <w:r w:rsidRPr="00B97755">
        <w:rPr>
          <w:rFonts w:eastAsia="Calibri" w:cs="Times New Roman"/>
          <w:szCs w:val="20"/>
          <w:highlight w:val="cyan"/>
          <w:u w:val="single"/>
        </w:rPr>
        <w:t>a</w:t>
      </w:r>
      <w:r w:rsidRPr="000222C0">
        <w:rPr>
          <w:rFonts w:eastAsia="Calibri" w:cs="Times New Roman"/>
          <w:szCs w:val="20"/>
          <w:u w:val="single"/>
        </w:rPr>
        <w:t xml:space="preserve"> Big Bad </w:t>
      </w:r>
      <w:r w:rsidRPr="00B97755">
        <w:rPr>
          <w:rFonts w:eastAsia="Calibri" w:cs="Times New Roman"/>
          <w:szCs w:val="20"/>
          <w:highlight w:val="cyan"/>
          <w:u w:val="single"/>
        </w:rPr>
        <w:t>Oil Shock.”</w:t>
      </w:r>
    </w:p>
    <w:p w14:paraId="692B9460" w14:textId="77777777" w:rsidR="00B45345" w:rsidRDefault="00B45345" w:rsidP="00B45345"/>
    <w:p w14:paraId="4450C770" w14:textId="1BC25256" w:rsidR="00B45345" w:rsidRDefault="00B45345" w:rsidP="00B45345">
      <w:pPr>
        <w:pStyle w:val="Heading3"/>
      </w:pPr>
      <w:r>
        <w:t>No Stability Impact</w:t>
      </w:r>
    </w:p>
    <w:p w14:paraId="08DD6DE9" w14:textId="77777777" w:rsidR="00B45345" w:rsidRPr="008924A1" w:rsidRDefault="00B45345" w:rsidP="00B45345">
      <w:pPr>
        <w:pStyle w:val="Heading4"/>
      </w:pPr>
      <w:r>
        <w:t>Latin America stable – no risk of widespread chaos</w:t>
      </w:r>
    </w:p>
    <w:p w14:paraId="31CE2DC1" w14:textId="77777777" w:rsidR="00B45345" w:rsidRPr="008924A1" w:rsidRDefault="00B45345" w:rsidP="00B45345">
      <w:pPr>
        <w:widowControl w:val="0"/>
        <w:rPr>
          <w:rFonts w:eastAsia="Times New Roman" w:cs="Times New Roman"/>
          <w:szCs w:val="20"/>
        </w:rPr>
      </w:pPr>
      <w:r w:rsidRPr="00B45345">
        <w:rPr>
          <w:rStyle w:val="StyleStyleBold12pt"/>
        </w:rPr>
        <w:t>Graham 6</w:t>
      </w:r>
      <w:r w:rsidRPr="008924A1">
        <w:rPr>
          <w:rFonts w:eastAsia="Times New Roman" w:cs="Times New Roman"/>
          <w:szCs w:val="20"/>
        </w:rPr>
        <w:t xml:space="preserve"> (Carol, Senior Fellow in Economic Studies and Global Economy and Development – Brookings Institution, Ph.D. – Oxford University, author of multiple books on Latin American political and economic development, “Is Latin America Going Radical?</w:t>
      </w:r>
      <w:proofErr w:type="gramStart"/>
      <w:r w:rsidRPr="008924A1">
        <w:rPr>
          <w:rFonts w:eastAsia="Times New Roman" w:cs="Times New Roman"/>
          <w:szCs w:val="20"/>
        </w:rPr>
        <w:t>”,</w:t>
      </w:r>
      <w:proofErr w:type="gramEnd"/>
      <w:r w:rsidRPr="008924A1">
        <w:rPr>
          <w:rFonts w:eastAsia="Times New Roman" w:cs="Times New Roman"/>
          <w:szCs w:val="20"/>
        </w:rPr>
        <w:t xml:space="preserve"> 3-1, http://www.brookings.edu/views/op-ed/graham/20060301.htm)</w:t>
      </w:r>
    </w:p>
    <w:p w14:paraId="4DBE2219" w14:textId="77777777" w:rsidR="00B45345" w:rsidRPr="008924A1" w:rsidRDefault="00B45345" w:rsidP="00B45345">
      <w:pPr>
        <w:widowControl w:val="0"/>
        <w:rPr>
          <w:rFonts w:eastAsia="Times New Roman" w:cs="Times New Roman"/>
          <w:szCs w:val="20"/>
        </w:rPr>
      </w:pPr>
    </w:p>
    <w:p w14:paraId="122F02E2" w14:textId="77777777" w:rsidR="00B45345" w:rsidRDefault="00B45345" w:rsidP="00B45345">
      <w:pPr>
        <w:widowControl w:val="0"/>
        <w:rPr>
          <w:rFonts w:eastAsia="Times New Roman" w:cs="Times New Roman"/>
          <w:szCs w:val="20"/>
          <w:u w:val="single"/>
        </w:rPr>
      </w:pPr>
      <w:r w:rsidRPr="008924A1">
        <w:rPr>
          <w:rFonts w:eastAsia="Times New Roman" w:cs="Times New Roman"/>
          <w:szCs w:val="20"/>
        </w:rPr>
        <w:t xml:space="preserve">With Hugo Chavez as an increasingly vocal critic of the United States, the electoral victory of </w:t>
      </w:r>
      <w:proofErr w:type="spellStart"/>
      <w:r w:rsidRPr="008924A1">
        <w:rPr>
          <w:rFonts w:eastAsia="Times New Roman" w:cs="Times New Roman"/>
          <w:szCs w:val="20"/>
        </w:rPr>
        <w:t>Evo</w:t>
      </w:r>
      <w:proofErr w:type="spellEnd"/>
      <w:r w:rsidRPr="008924A1">
        <w:rPr>
          <w:rFonts w:eastAsia="Times New Roman" w:cs="Times New Roman"/>
          <w:szCs w:val="20"/>
        </w:rPr>
        <w:t xml:space="preserve"> Morales in Bolivia, continued political instability in Ecuador; and the recent emergence of </w:t>
      </w:r>
      <w:proofErr w:type="spellStart"/>
      <w:r w:rsidRPr="008924A1">
        <w:rPr>
          <w:rFonts w:eastAsia="Times New Roman" w:cs="Times New Roman"/>
          <w:szCs w:val="20"/>
        </w:rPr>
        <w:t>Ollanta</w:t>
      </w:r>
      <w:proofErr w:type="spellEnd"/>
      <w:r w:rsidRPr="008924A1">
        <w:rPr>
          <w:rFonts w:eastAsia="Times New Roman" w:cs="Times New Roman"/>
          <w:szCs w:val="20"/>
        </w:rPr>
        <w:t xml:space="preserve"> </w:t>
      </w:r>
      <w:proofErr w:type="spellStart"/>
      <w:r w:rsidRPr="008924A1">
        <w:rPr>
          <w:rFonts w:eastAsia="Times New Roman" w:cs="Times New Roman"/>
          <w:szCs w:val="20"/>
        </w:rPr>
        <w:t>Humala</w:t>
      </w:r>
      <w:proofErr w:type="spellEnd"/>
      <w:r w:rsidRPr="008924A1">
        <w:rPr>
          <w:rFonts w:eastAsia="Times New Roman" w:cs="Times New Roman"/>
          <w:szCs w:val="20"/>
        </w:rPr>
        <w:t xml:space="preserve">, an anti-market, extreme nationalist dark-horse political candidate in the electoral race in Peru, </w:t>
      </w:r>
      <w:r w:rsidRPr="008924A1">
        <w:rPr>
          <w:rFonts w:eastAsia="Times New Roman" w:cs="Times New Roman"/>
          <w:szCs w:val="20"/>
          <w:u w:val="single"/>
        </w:rPr>
        <w:t>there is much discussion of Latin America's looming lurch to the radical left</w:t>
      </w:r>
      <w:r w:rsidRPr="008924A1">
        <w:rPr>
          <w:rFonts w:eastAsia="Times New Roman" w:cs="Times New Roman"/>
          <w:szCs w:val="20"/>
        </w:rPr>
        <w:t xml:space="preserve">, </w:t>
      </w:r>
      <w:r w:rsidRPr="008924A1">
        <w:rPr>
          <w:rFonts w:eastAsia="Times New Roman" w:cs="Times New Roman"/>
          <w:sz w:val="18"/>
          <w:szCs w:val="20"/>
        </w:rPr>
        <w:t xml:space="preserve">with a host of negative implications for democracy, trade, and foreign investment in the region. Is this really Latin America's future? </w:t>
      </w:r>
      <w:proofErr w:type="gramStart"/>
      <w:r w:rsidRPr="008924A1">
        <w:rPr>
          <w:rFonts w:eastAsia="Times New Roman" w:cs="Times New Roman"/>
          <w:sz w:val="18"/>
          <w:szCs w:val="20"/>
        </w:rPr>
        <w:t>An</w:t>
      </w:r>
      <w:proofErr w:type="gramEnd"/>
      <w:r w:rsidRPr="008924A1">
        <w:rPr>
          <w:rFonts w:eastAsia="Times New Roman" w:cs="Times New Roman"/>
          <w:sz w:val="18"/>
          <w:szCs w:val="20"/>
        </w:rPr>
        <w:t xml:space="preserve"> </w:t>
      </w:r>
      <w:proofErr w:type="spellStart"/>
      <w:r w:rsidRPr="008924A1">
        <w:rPr>
          <w:rFonts w:eastAsia="Times New Roman" w:cs="Times New Roman"/>
          <w:sz w:val="18"/>
          <w:szCs w:val="20"/>
        </w:rPr>
        <w:t>Humala</w:t>
      </w:r>
      <w:proofErr w:type="spellEnd"/>
      <w:r w:rsidRPr="008924A1">
        <w:rPr>
          <w:rFonts w:eastAsia="Times New Roman" w:cs="Times New Roman"/>
          <w:sz w:val="18"/>
          <w:szCs w:val="20"/>
        </w:rPr>
        <w:t xml:space="preserve"> victory in Peru's April elections would certainly support those who predict that such a shift is in store. Such a change in the direction of the region's leadership would indeed be a chilling scenario, particularly after years of failed experiments with populist governments and the time and effort that much of the region's leadership and citizens have spent investing in democracy and markets in the past two decades. Yet </w:t>
      </w:r>
      <w:r w:rsidRPr="00B97755">
        <w:rPr>
          <w:rFonts w:eastAsia="Times New Roman" w:cs="Times New Roman"/>
          <w:szCs w:val="20"/>
          <w:highlight w:val="cyan"/>
          <w:u w:val="single"/>
        </w:rPr>
        <w:t>a broader view of economic and political trends in the region</w:t>
      </w:r>
      <w:r w:rsidRPr="008924A1">
        <w:rPr>
          <w:rFonts w:eastAsia="Times New Roman" w:cs="Times New Roman"/>
          <w:szCs w:val="20"/>
        </w:rPr>
        <w:t>—as well as my own research—</w:t>
      </w:r>
      <w:r w:rsidRPr="00B97755">
        <w:rPr>
          <w:rFonts w:eastAsia="Times New Roman" w:cs="Times New Roman"/>
          <w:szCs w:val="20"/>
          <w:highlight w:val="cyan"/>
          <w:u w:val="single"/>
        </w:rPr>
        <w:t>suggest</w:t>
      </w:r>
      <w:r w:rsidRPr="008924A1">
        <w:rPr>
          <w:rFonts w:eastAsia="Times New Roman" w:cs="Times New Roman"/>
          <w:szCs w:val="20"/>
          <w:u w:val="single"/>
        </w:rPr>
        <w:t xml:space="preserve"> </w:t>
      </w:r>
      <w:r w:rsidRPr="00B97755">
        <w:rPr>
          <w:rFonts w:eastAsia="Times New Roman" w:cs="Times New Roman"/>
          <w:szCs w:val="20"/>
          <w:highlight w:val="cyan"/>
          <w:u w:val="single"/>
        </w:rPr>
        <w:t>that these predictions of a region-wide shift to the radical left are</w:t>
      </w:r>
      <w:r w:rsidRPr="008924A1">
        <w:rPr>
          <w:rFonts w:eastAsia="Times New Roman" w:cs="Times New Roman"/>
          <w:szCs w:val="20"/>
          <w:u w:val="single"/>
        </w:rPr>
        <w:t xml:space="preserve"> </w:t>
      </w:r>
      <w:r w:rsidRPr="008924A1">
        <w:rPr>
          <w:rFonts w:eastAsia="Times New Roman" w:cs="Times New Roman"/>
          <w:b/>
          <w:szCs w:val="20"/>
          <w:u w:val="single"/>
        </w:rPr>
        <w:t xml:space="preserve">far too </w:t>
      </w:r>
      <w:r w:rsidRPr="00B97755">
        <w:rPr>
          <w:rFonts w:eastAsia="Times New Roman" w:cs="Times New Roman"/>
          <w:b/>
          <w:szCs w:val="20"/>
          <w:highlight w:val="cyan"/>
          <w:u w:val="single"/>
        </w:rPr>
        <w:t>pessimistic</w:t>
      </w:r>
      <w:r w:rsidRPr="008924A1">
        <w:rPr>
          <w:rFonts w:eastAsia="Times New Roman" w:cs="Times New Roman"/>
          <w:b/>
          <w:szCs w:val="20"/>
          <w:u w:val="single"/>
        </w:rPr>
        <w:t>.</w:t>
      </w:r>
      <w:r w:rsidRPr="008924A1">
        <w:rPr>
          <w:rFonts w:eastAsia="Times New Roman" w:cs="Times New Roman"/>
          <w:szCs w:val="20"/>
        </w:rPr>
        <w:t xml:space="preserve"> First of all, </w:t>
      </w:r>
      <w:r w:rsidRPr="008924A1">
        <w:rPr>
          <w:rFonts w:eastAsia="Times New Roman" w:cs="Times New Roman"/>
          <w:szCs w:val="20"/>
          <w:u w:val="single"/>
        </w:rPr>
        <w:t>there are clearly radicals on the horizon</w:t>
      </w:r>
      <w:r w:rsidRPr="008924A1">
        <w:rPr>
          <w:rFonts w:eastAsia="Times New Roman" w:cs="Times New Roman"/>
          <w:szCs w:val="20"/>
        </w:rPr>
        <w:t xml:space="preserve">—Chavez, Morales, and, in the worst instance, a victorious </w:t>
      </w:r>
      <w:proofErr w:type="spellStart"/>
      <w:r w:rsidRPr="008924A1">
        <w:rPr>
          <w:rFonts w:eastAsia="Times New Roman" w:cs="Times New Roman"/>
          <w:szCs w:val="20"/>
        </w:rPr>
        <w:t>Humala</w:t>
      </w:r>
      <w:proofErr w:type="spellEnd"/>
      <w:r w:rsidRPr="008924A1">
        <w:rPr>
          <w:rFonts w:eastAsia="Times New Roman" w:cs="Times New Roman"/>
          <w:szCs w:val="20"/>
        </w:rPr>
        <w:t xml:space="preserve">. </w:t>
      </w:r>
      <w:r w:rsidRPr="008924A1">
        <w:rPr>
          <w:rFonts w:eastAsia="Times New Roman" w:cs="Times New Roman"/>
          <w:szCs w:val="20"/>
          <w:u w:val="single"/>
        </w:rPr>
        <w:t xml:space="preserve">Yet the broader regional picture does not fit this pattern. </w:t>
      </w:r>
      <w:r w:rsidRPr="00B97755">
        <w:rPr>
          <w:rFonts w:eastAsia="Times New Roman" w:cs="Times New Roman"/>
          <w:szCs w:val="20"/>
          <w:highlight w:val="cyan"/>
          <w:u w:val="single"/>
        </w:rPr>
        <w:t>None of the representatives of the established "left"</w:t>
      </w:r>
      <w:r w:rsidRPr="008924A1">
        <w:rPr>
          <w:rFonts w:eastAsia="Times New Roman" w:cs="Times New Roman"/>
          <w:szCs w:val="20"/>
          <w:u w:val="single"/>
        </w:rPr>
        <w:t xml:space="preserve"> in the region, who</w:t>
      </w:r>
      <w:r w:rsidRPr="008924A1">
        <w:rPr>
          <w:rFonts w:eastAsia="Times New Roman" w:cs="Times New Roman"/>
          <w:szCs w:val="20"/>
        </w:rPr>
        <w:t xml:space="preserve"> for the most part </w:t>
      </w:r>
      <w:r w:rsidRPr="00B97755">
        <w:rPr>
          <w:rFonts w:eastAsia="Times New Roman" w:cs="Times New Roman"/>
          <w:szCs w:val="20"/>
          <w:highlight w:val="cyan"/>
          <w:u w:val="single"/>
        </w:rPr>
        <w:t>are</w:t>
      </w:r>
      <w:r w:rsidRPr="008924A1">
        <w:rPr>
          <w:rFonts w:eastAsia="Times New Roman" w:cs="Times New Roman"/>
          <w:szCs w:val="20"/>
        </w:rPr>
        <w:t xml:space="preserve"> also </w:t>
      </w:r>
      <w:r w:rsidRPr="00B97755">
        <w:rPr>
          <w:rFonts w:eastAsia="Times New Roman" w:cs="Times New Roman"/>
          <w:szCs w:val="20"/>
          <w:highlight w:val="cyan"/>
          <w:u w:val="single"/>
        </w:rPr>
        <w:t xml:space="preserve">in command </w:t>
      </w:r>
      <w:r w:rsidRPr="008924A1">
        <w:rPr>
          <w:rFonts w:eastAsia="Times New Roman" w:cs="Times New Roman"/>
          <w:szCs w:val="20"/>
          <w:u w:val="single"/>
        </w:rPr>
        <w:t>of the economic powerhouses</w:t>
      </w:r>
      <w:r w:rsidRPr="008924A1">
        <w:rPr>
          <w:rFonts w:eastAsia="Times New Roman" w:cs="Times New Roman"/>
          <w:szCs w:val="20"/>
        </w:rPr>
        <w:t xml:space="preserve"> of the region—Lula in Brazil, Lagos and now </w:t>
      </w:r>
      <w:proofErr w:type="spellStart"/>
      <w:r w:rsidRPr="008924A1">
        <w:rPr>
          <w:rFonts w:eastAsia="Times New Roman" w:cs="Times New Roman"/>
          <w:szCs w:val="20"/>
        </w:rPr>
        <w:t>Bachelet</w:t>
      </w:r>
      <w:proofErr w:type="spellEnd"/>
      <w:r w:rsidRPr="008924A1">
        <w:rPr>
          <w:rFonts w:eastAsia="Times New Roman" w:cs="Times New Roman"/>
          <w:szCs w:val="20"/>
        </w:rPr>
        <w:t xml:space="preserve"> in Chile, and even </w:t>
      </w:r>
      <w:proofErr w:type="spellStart"/>
      <w:r w:rsidRPr="008924A1">
        <w:rPr>
          <w:rFonts w:eastAsia="Times New Roman" w:cs="Times New Roman"/>
          <w:szCs w:val="20"/>
        </w:rPr>
        <w:t>Kirschner</w:t>
      </w:r>
      <w:proofErr w:type="spellEnd"/>
      <w:r w:rsidRPr="008924A1">
        <w:rPr>
          <w:rFonts w:eastAsia="Times New Roman" w:cs="Times New Roman"/>
          <w:szCs w:val="20"/>
        </w:rPr>
        <w:t xml:space="preserve"> in Argentina—</w:t>
      </w:r>
      <w:r w:rsidRPr="008924A1">
        <w:rPr>
          <w:rFonts w:eastAsia="Times New Roman" w:cs="Times New Roman"/>
          <w:szCs w:val="20"/>
          <w:u w:val="single"/>
        </w:rPr>
        <w:t>are anti-market.</w:t>
      </w:r>
      <w:r w:rsidRPr="008924A1">
        <w:rPr>
          <w:rFonts w:eastAsia="Times New Roman" w:cs="Times New Roman"/>
          <w:szCs w:val="20"/>
        </w:rPr>
        <w:t xml:space="preserve"> Instead </w:t>
      </w:r>
      <w:r w:rsidRPr="008924A1">
        <w:rPr>
          <w:rFonts w:eastAsia="Times New Roman" w:cs="Times New Roman"/>
          <w:szCs w:val="20"/>
          <w:u w:val="single"/>
        </w:rPr>
        <w:t>they more closely resemble the "new left" of Tony Blair</w:t>
      </w:r>
      <w:r w:rsidRPr="008924A1">
        <w:rPr>
          <w:rFonts w:eastAsia="Times New Roman" w:cs="Times New Roman"/>
          <w:szCs w:val="20"/>
        </w:rPr>
        <w:t xml:space="preserve"> in England and Felipe Gonzales in Spain. </w:t>
      </w:r>
      <w:r w:rsidRPr="00B97755">
        <w:rPr>
          <w:rFonts w:eastAsia="Times New Roman" w:cs="Times New Roman"/>
          <w:szCs w:val="20"/>
          <w:highlight w:val="cyan"/>
          <w:u w:val="single"/>
        </w:rPr>
        <w:t>The political dominance of this "new left</w:t>
      </w:r>
      <w:r w:rsidRPr="008924A1">
        <w:rPr>
          <w:rFonts w:eastAsia="Times New Roman" w:cs="Times New Roman"/>
          <w:szCs w:val="20"/>
          <w:u w:val="single"/>
        </w:rPr>
        <w:t xml:space="preserve">", </w:t>
      </w:r>
      <w:r w:rsidRPr="00B97755">
        <w:rPr>
          <w:rFonts w:eastAsia="Times New Roman" w:cs="Times New Roman"/>
          <w:szCs w:val="20"/>
          <w:highlight w:val="cyan"/>
          <w:u w:val="single"/>
        </w:rPr>
        <w:t>coupled</w:t>
      </w:r>
      <w:r w:rsidRPr="008924A1">
        <w:rPr>
          <w:rFonts w:eastAsia="Times New Roman" w:cs="Times New Roman"/>
          <w:szCs w:val="20"/>
          <w:u w:val="single"/>
        </w:rPr>
        <w:t xml:space="preserve"> </w:t>
      </w:r>
      <w:r w:rsidRPr="00B97755">
        <w:rPr>
          <w:rFonts w:eastAsia="Times New Roman" w:cs="Times New Roman"/>
          <w:szCs w:val="20"/>
          <w:highlight w:val="cyan"/>
          <w:u w:val="single"/>
        </w:rPr>
        <w:t>with</w:t>
      </w:r>
      <w:r w:rsidRPr="008924A1">
        <w:rPr>
          <w:rFonts w:eastAsia="Times New Roman" w:cs="Times New Roman"/>
          <w:szCs w:val="20"/>
          <w:u w:val="single"/>
        </w:rPr>
        <w:t xml:space="preserve"> </w:t>
      </w:r>
      <w:r w:rsidRPr="00B97755">
        <w:rPr>
          <w:rFonts w:eastAsia="Times New Roman" w:cs="Times New Roman"/>
          <w:szCs w:val="20"/>
          <w:highlight w:val="cyan"/>
          <w:u w:val="single"/>
        </w:rPr>
        <w:t>Mexico's</w:t>
      </w:r>
      <w:r w:rsidRPr="008924A1">
        <w:rPr>
          <w:rFonts w:eastAsia="Times New Roman" w:cs="Times New Roman"/>
          <w:szCs w:val="20"/>
        </w:rPr>
        <w:t xml:space="preserve"> structured </w:t>
      </w:r>
      <w:r w:rsidRPr="00B97755">
        <w:rPr>
          <w:rFonts w:eastAsia="Times New Roman" w:cs="Times New Roman"/>
          <w:szCs w:val="20"/>
          <w:highlight w:val="cyan"/>
          <w:u w:val="single"/>
        </w:rPr>
        <w:t>integration into the US</w:t>
      </w:r>
      <w:r w:rsidRPr="008924A1">
        <w:rPr>
          <w:rFonts w:eastAsia="Times New Roman" w:cs="Times New Roman"/>
          <w:szCs w:val="20"/>
        </w:rPr>
        <w:t xml:space="preserve"> market, </w:t>
      </w:r>
      <w:r w:rsidRPr="00B97755">
        <w:rPr>
          <w:rFonts w:eastAsia="Times New Roman" w:cs="Times New Roman"/>
          <w:szCs w:val="20"/>
          <w:highlight w:val="cyan"/>
          <w:u w:val="single"/>
        </w:rPr>
        <w:t>Colombia's</w:t>
      </w:r>
      <w:r w:rsidRPr="008924A1">
        <w:rPr>
          <w:rFonts w:eastAsia="Times New Roman" w:cs="Times New Roman"/>
          <w:szCs w:val="20"/>
          <w:u w:val="single"/>
        </w:rPr>
        <w:t xml:space="preserve"> long-term</w:t>
      </w:r>
      <w:r w:rsidRPr="008924A1">
        <w:rPr>
          <w:rFonts w:eastAsia="Times New Roman" w:cs="Times New Roman"/>
          <w:szCs w:val="20"/>
        </w:rPr>
        <w:t xml:space="preserve"> record of </w:t>
      </w:r>
      <w:r w:rsidRPr="00B97755">
        <w:rPr>
          <w:rFonts w:eastAsia="Times New Roman" w:cs="Times New Roman"/>
          <w:szCs w:val="20"/>
          <w:highlight w:val="cyan"/>
          <w:u w:val="single"/>
        </w:rPr>
        <w:t>conservative</w:t>
      </w:r>
      <w:r w:rsidRPr="008924A1">
        <w:rPr>
          <w:rFonts w:eastAsia="Times New Roman" w:cs="Times New Roman"/>
          <w:szCs w:val="20"/>
        </w:rPr>
        <w:t xml:space="preserve"> fiscal </w:t>
      </w:r>
      <w:r w:rsidRPr="00B97755">
        <w:rPr>
          <w:rFonts w:eastAsia="Times New Roman" w:cs="Times New Roman"/>
          <w:szCs w:val="20"/>
          <w:highlight w:val="cyan"/>
          <w:u w:val="single"/>
        </w:rPr>
        <w:t>policies</w:t>
      </w:r>
      <w:r w:rsidRPr="008924A1">
        <w:rPr>
          <w:rFonts w:eastAsia="Times New Roman" w:cs="Times New Roman"/>
          <w:szCs w:val="20"/>
          <w:u w:val="single"/>
        </w:rPr>
        <w:t xml:space="preserve">, </w:t>
      </w:r>
      <w:r w:rsidRPr="00B97755">
        <w:rPr>
          <w:rFonts w:eastAsia="Times New Roman" w:cs="Times New Roman"/>
          <w:szCs w:val="20"/>
          <w:highlight w:val="cyan"/>
          <w:u w:val="single"/>
        </w:rPr>
        <w:t>and</w:t>
      </w:r>
      <w:r w:rsidRPr="008924A1">
        <w:rPr>
          <w:rFonts w:eastAsia="Times New Roman" w:cs="Times New Roman"/>
          <w:szCs w:val="20"/>
          <w:u w:val="single"/>
        </w:rPr>
        <w:t xml:space="preserve"> </w:t>
      </w:r>
      <w:r w:rsidRPr="00B97755">
        <w:rPr>
          <w:rFonts w:eastAsia="Times New Roman" w:cs="Times New Roman"/>
          <w:szCs w:val="20"/>
          <w:highlight w:val="cyan"/>
          <w:u w:val="single"/>
        </w:rPr>
        <w:t>Peru's</w:t>
      </w:r>
      <w:r w:rsidRPr="008924A1">
        <w:rPr>
          <w:rFonts w:eastAsia="Times New Roman" w:cs="Times New Roman"/>
          <w:szCs w:val="20"/>
        </w:rPr>
        <w:t xml:space="preserve"> ability to maintain prudent </w:t>
      </w:r>
      <w:r w:rsidRPr="00B97755">
        <w:rPr>
          <w:rFonts w:eastAsia="Times New Roman" w:cs="Times New Roman"/>
          <w:szCs w:val="20"/>
          <w:highlight w:val="cyan"/>
          <w:u w:val="single"/>
        </w:rPr>
        <w:t>macroeconomic management</w:t>
      </w:r>
      <w:r w:rsidRPr="00B97755">
        <w:rPr>
          <w:rFonts w:eastAsia="Times New Roman" w:cs="Times New Roman"/>
          <w:szCs w:val="20"/>
          <w:highlight w:val="cyan"/>
        </w:rPr>
        <w:t xml:space="preserve"> </w:t>
      </w:r>
      <w:r w:rsidRPr="008924A1">
        <w:rPr>
          <w:rFonts w:eastAsia="Times New Roman" w:cs="Times New Roman"/>
          <w:szCs w:val="20"/>
        </w:rPr>
        <w:t xml:space="preserve">for over a decade, </w:t>
      </w:r>
      <w:r w:rsidRPr="00B97755">
        <w:rPr>
          <w:rFonts w:eastAsia="Times New Roman" w:cs="Times New Roman"/>
          <w:szCs w:val="20"/>
          <w:highlight w:val="cyan"/>
          <w:u w:val="single"/>
        </w:rPr>
        <w:t xml:space="preserve">despite major political swings, all suggest that </w:t>
      </w:r>
      <w:r w:rsidRPr="00B97755">
        <w:rPr>
          <w:rFonts w:eastAsia="Times New Roman" w:cs="Times New Roman"/>
          <w:b/>
          <w:szCs w:val="20"/>
          <w:highlight w:val="cyan"/>
          <w:u w:val="single"/>
        </w:rPr>
        <w:t>the region will continue to embrace markets and democratic governments</w:t>
      </w:r>
      <w:r w:rsidRPr="008924A1">
        <w:rPr>
          <w:rFonts w:eastAsia="Times New Roman" w:cs="Times New Roman"/>
          <w:b/>
          <w:szCs w:val="20"/>
          <w:u w:val="single"/>
        </w:rPr>
        <w:t>.</w:t>
      </w:r>
      <w:r w:rsidRPr="008924A1">
        <w:rPr>
          <w:rFonts w:eastAsia="Times New Roman" w:cs="Times New Roman"/>
          <w:szCs w:val="20"/>
        </w:rPr>
        <w:t xml:space="preserve"> Secondly, over-time </w:t>
      </w:r>
      <w:r w:rsidRPr="00B97755">
        <w:rPr>
          <w:rFonts w:eastAsia="Times New Roman" w:cs="Times New Roman"/>
          <w:szCs w:val="20"/>
          <w:highlight w:val="cyan"/>
          <w:u w:val="single"/>
        </w:rPr>
        <w:t>trends in public opinion</w:t>
      </w:r>
      <w:r w:rsidRPr="008924A1">
        <w:rPr>
          <w:rFonts w:eastAsia="Times New Roman" w:cs="Times New Roman"/>
          <w:szCs w:val="20"/>
        </w:rPr>
        <w:t xml:space="preserve">, as gauged by my analysis of the region-wide </w:t>
      </w:r>
      <w:proofErr w:type="spellStart"/>
      <w:r w:rsidRPr="008924A1">
        <w:rPr>
          <w:rFonts w:eastAsia="Times New Roman" w:cs="Times New Roman"/>
          <w:szCs w:val="20"/>
        </w:rPr>
        <w:t>Latinobarometro</w:t>
      </w:r>
      <w:proofErr w:type="spellEnd"/>
      <w:r w:rsidRPr="008924A1">
        <w:rPr>
          <w:rFonts w:eastAsia="Times New Roman" w:cs="Times New Roman"/>
          <w:szCs w:val="20"/>
        </w:rPr>
        <w:t xml:space="preserve"> poll, </w:t>
      </w:r>
      <w:r w:rsidRPr="00B97755">
        <w:rPr>
          <w:rFonts w:eastAsia="Times New Roman" w:cs="Times New Roman"/>
          <w:szCs w:val="20"/>
          <w:highlight w:val="cyan"/>
          <w:u w:val="single"/>
        </w:rPr>
        <w:t>suggest</w:t>
      </w:r>
      <w:r w:rsidRPr="008924A1">
        <w:rPr>
          <w:rFonts w:eastAsia="Times New Roman" w:cs="Times New Roman"/>
          <w:szCs w:val="20"/>
          <w:u w:val="single"/>
        </w:rPr>
        <w:t xml:space="preserve"> </w:t>
      </w:r>
      <w:r w:rsidRPr="00B97755">
        <w:rPr>
          <w:rFonts w:eastAsia="Times New Roman" w:cs="Times New Roman"/>
          <w:szCs w:val="20"/>
          <w:highlight w:val="cyan"/>
          <w:u w:val="single"/>
        </w:rPr>
        <w:t xml:space="preserve">that support for </w:t>
      </w:r>
      <w:r w:rsidRPr="008924A1">
        <w:rPr>
          <w:rFonts w:eastAsia="Times New Roman" w:cs="Times New Roman"/>
          <w:szCs w:val="20"/>
          <w:u w:val="single"/>
        </w:rPr>
        <w:t xml:space="preserve">markets and </w:t>
      </w:r>
      <w:r w:rsidRPr="00B97755">
        <w:rPr>
          <w:rFonts w:eastAsia="Times New Roman" w:cs="Times New Roman"/>
          <w:szCs w:val="20"/>
          <w:highlight w:val="cyan"/>
          <w:u w:val="single"/>
        </w:rPr>
        <w:t>democracy remains solid</w:t>
      </w:r>
      <w:r w:rsidRPr="008924A1">
        <w:rPr>
          <w:rFonts w:eastAsia="Times New Roman" w:cs="Times New Roman"/>
          <w:szCs w:val="20"/>
          <w:u w:val="single"/>
        </w:rPr>
        <w:t>.</w:t>
      </w:r>
      <w:r w:rsidRPr="008924A1">
        <w:rPr>
          <w:rFonts w:eastAsia="Times New Roman" w:cs="Times New Roman"/>
          <w:szCs w:val="20"/>
        </w:rPr>
        <w:t xml:space="preserve"> Just over a year ago I published an article in the Financial Times highlighting that preference for democracy as a system of government and for market policies had actually increased during the 2001-2002 economic crisis in the region, even though satisfaction with how the systems were working had gone down. Most recently, </w:t>
      </w:r>
      <w:r w:rsidRPr="008924A1">
        <w:rPr>
          <w:rFonts w:eastAsia="Times New Roman" w:cs="Times New Roman"/>
          <w:szCs w:val="20"/>
          <w:u w:val="single"/>
        </w:rPr>
        <w:t xml:space="preserve">roughly </w:t>
      </w:r>
      <w:r w:rsidRPr="00B97755">
        <w:rPr>
          <w:rFonts w:eastAsia="Times New Roman" w:cs="Times New Roman"/>
          <w:szCs w:val="20"/>
          <w:highlight w:val="cyan"/>
          <w:u w:val="single"/>
        </w:rPr>
        <w:t>60 percent of</w:t>
      </w:r>
      <w:r w:rsidRPr="008924A1">
        <w:rPr>
          <w:rFonts w:eastAsia="Times New Roman" w:cs="Times New Roman"/>
          <w:szCs w:val="20"/>
          <w:u w:val="single"/>
        </w:rPr>
        <w:t xml:space="preserve"> the region's </w:t>
      </w:r>
      <w:r w:rsidRPr="00B97755">
        <w:rPr>
          <w:rFonts w:eastAsia="Times New Roman" w:cs="Times New Roman"/>
          <w:szCs w:val="20"/>
          <w:highlight w:val="cyan"/>
          <w:u w:val="single"/>
        </w:rPr>
        <w:t xml:space="preserve">respondents reported that democracy is preferable </w:t>
      </w:r>
      <w:r w:rsidRPr="008924A1">
        <w:rPr>
          <w:rFonts w:eastAsia="Times New Roman" w:cs="Times New Roman"/>
          <w:szCs w:val="20"/>
          <w:u w:val="single"/>
        </w:rPr>
        <w:t>to any other system</w:t>
      </w:r>
      <w:r w:rsidRPr="008924A1">
        <w:rPr>
          <w:rFonts w:eastAsia="Times New Roman" w:cs="Times New Roman"/>
          <w:szCs w:val="20"/>
        </w:rPr>
        <w:t xml:space="preserve"> of government in the 2005 </w:t>
      </w:r>
      <w:proofErr w:type="gramStart"/>
      <w:r w:rsidRPr="008924A1">
        <w:rPr>
          <w:rFonts w:eastAsia="Times New Roman" w:cs="Times New Roman"/>
          <w:szCs w:val="20"/>
        </w:rPr>
        <w:t>poll,</w:t>
      </w:r>
      <w:proofErr w:type="gramEnd"/>
      <w:r w:rsidRPr="008924A1">
        <w:rPr>
          <w:rFonts w:eastAsia="Times New Roman" w:cs="Times New Roman"/>
          <w:szCs w:val="20"/>
        </w:rPr>
        <w:t xml:space="preserve"> a significant increase over previous years.1 </w:t>
      </w:r>
      <w:r w:rsidRPr="008924A1">
        <w:rPr>
          <w:rFonts w:eastAsia="Times New Roman" w:cs="Times New Roman"/>
          <w:szCs w:val="20"/>
          <w:u w:val="single"/>
        </w:rPr>
        <w:t>Thirdly, no doubt the US has been laggard indeed in</w:t>
      </w:r>
      <w:r w:rsidRPr="008924A1">
        <w:rPr>
          <w:rFonts w:eastAsia="Times New Roman" w:cs="Times New Roman"/>
          <w:szCs w:val="20"/>
        </w:rPr>
        <w:t xml:space="preserve"> meeting its promises on </w:t>
      </w:r>
      <w:r w:rsidRPr="008924A1">
        <w:rPr>
          <w:rFonts w:eastAsia="Times New Roman" w:cs="Times New Roman"/>
          <w:szCs w:val="20"/>
          <w:u w:val="single"/>
          <w:bdr w:val="single" w:sz="4" w:space="0" w:color="auto"/>
        </w:rPr>
        <w:t>f</w:t>
      </w:r>
      <w:r w:rsidRPr="008924A1">
        <w:rPr>
          <w:rFonts w:eastAsia="Times New Roman" w:cs="Times New Roman"/>
          <w:szCs w:val="20"/>
        </w:rPr>
        <w:t xml:space="preserve">ree </w:t>
      </w:r>
      <w:r w:rsidRPr="008924A1">
        <w:rPr>
          <w:rFonts w:eastAsia="Times New Roman" w:cs="Times New Roman"/>
          <w:szCs w:val="20"/>
          <w:u w:val="single"/>
          <w:bdr w:val="single" w:sz="4" w:space="0" w:color="auto"/>
        </w:rPr>
        <w:t>t</w:t>
      </w:r>
      <w:r w:rsidRPr="008924A1">
        <w:rPr>
          <w:rFonts w:eastAsia="Times New Roman" w:cs="Times New Roman"/>
          <w:szCs w:val="20"/>
        </w:rPr>
        <w:t xml:space="preserve">rade </w:t>
      </w:r>
      <w:r w:rsidRPr="008924A1">
        <w:rPr>
          <w:rFonts w:eastAsia="Times New Roman" w:cs="Times New Roman"/>
          <w:szCs w:val="20"/>
          <w:u w:val="single"/>
          <w:bdr w:val="single" w:sz="4" w:space="0" w:color="auto"/>
        </w:rPr>
        <w:t>a</w:t>
      </w:r>
      <w:r w:rsidRPr="008924A1">
        <w:rPr>
          <w:rFonts w:eastAsia="Times New Roman" w:cs="Times New Roman"/>
          <w:szCs w:val="20"/>
        </w:rPr>
        <w:t>greement</w:t>
      </w:r>
      <w:r w:rsidRPr="008924A1">
        <w:rPr>
          <w:rFonts w:eastAsia="Times New Roman" w:cs="Times New Roman"/>
          <w:szCs w:val="20"/>
          <w:u w:val="single"/>
        </w:rPr>
        <w:t>s. Yet in the meantime, many countries</w:t>
      </w:r>
      <w:r w:rsidRPr="008924A1">
        <w:rPr>
          <w:rFonts w:eastAsia="Times New Roman" w:cs="Times New Roman"/>
          <w:szCs w:val="20"/>
        </w:rPr>
        <w:t>—and certainly the key economic players—</w:t>
      </w:r>
      <w:r w:rsidRPr="008924A1">
        <w:rPr>
          <w:rFonts w:eastAsia="Times New Roman" w:cs="Times New Roman"/>
          <w:szCs w:val="20"/>
          <w:u w:val="single"/>
        </w:rPr>
        <w:t>have</w:t>
      </w:r>
      <w:r w:rsidRPr="008924A1">
        <w:rPr>
          <w:rFonts w:eastAsia="Times New Roman" w:cs="Times New Roman"/>
          <w:szCs w:val="20"/>
        </w:rPr>
        <w:t xml:space="preserve"> wisely </w:t>
      </w:r>
      <w:r w:rsidRPr="008924A1">
        <w:rPr>
          <w:rFonts w:eastAsia="Times New Roman" w:cs="Times New Roman"/>
          <w:szCs w:val="20"/>
          <w:u w:val="single"/>
        </w:rPr>
        <w:t>developed new trade ties with</w:t>
      </w:r>
      <w:r w:rsidRPr="008924A1">
        <w:rPr>
          <w:rFonts w:eastAsia="Times New Roman" w:cs="Times New Roman"/>
          <w:szCs w:val="20"/>
        </w:rPr>
        <w:t xml:space="preserve"> </w:t>
      </w:r>
      <w:r w:rsidRPr="008924A1">
        <w:rPr>
          <w:rFonts w:eastAsia="Times New Roman" w:cs="Times New Roman"/>
          <w:szCs w:val="20"/>
          <w:u w:val="single"/>
        </w:rPr>
        <w:t>China, Europe, and</w:t>
      </w:r>
      <w:r w:rsidRPr="008924A1">
        <w:rPr>
          <w:rFonts w:eastAsia="Times New Roman" w:cs="Times New Roman"/>
          <w:szCs w:val="20"/>
        </w:rPr>
        <w:t xml:space="preserve"> a host of </w:t>
      </w:r>
      <w:r w:rsidRPr="008924A1">
        <w:rPr>
          <w:rFonts w:eastAsia="Times New Roman" w:cs="Times New Roman"/>
          <w:szCs w:val="20"/>
          <w:u w:val="single"/>
        </w:rPr>
        <w:t>other countries. Those ties</w:t>
      </w:r>
      <w:r w:rsidRPr="008924A1">
        <w:rPr>
          <w:rFonts w:eastAsia="Times New Roman" w:cs="Times New Roman"/>
          <w:szCs w:val="20"/>
        </w:rPr>
        <w:t>—and their continued increase—</w:t>
      </w:r>
      <w:r w:rsidRPr="008924A1">
        <w:rPr>
          <w:rFonts w:eastAsia="Times New Roman" w:cs="Times New Roman"/>
          <w:szCs w:val="20"/>
          <w:u w:val="single"/>
        </w:rPr>
        <w:t>are unlikely to be reversed</w:t>
      </w:r>
      <w:r w:rsidRPr="008924A1">
        <w:rPr>
          <w:rFonts w:eastAsia="Times New Roman" w:cs="Times New Roman"/>
          <w:szCs w:val="20"/>
        </w:rPr>
        <w:t xml:space="preserve">, even in the unlikely event that the Bush administration wakes up and begins to deliver on free trade in a serious way. So what is in store? Bolivia and Venezuela are both a mess, no doubt. Short of a miracle, </w:t>
      </w:r>
      <w:r w:rsidRPr="008924A1">
        <w:rPr>
          <w:rFonts w:eastAsia="Times New Roman" w:cs="Times New Roman"/>
          <w:szCs w:val="20"/>
          <w:u w:val="single"/>
        </w:rPr>
        <w:t>Bolivia may implode politically</w:t>
      </w:r>
      <w:r w:rsidRPr="008924A1">
        <w:rPr>
          <w:rFonts w:eastAsia="Times New Roman" w:cs="Times New Roman"/>
          <w:szCs w:val="20"/>
        </w:rPr>
        <w:t xml:space="preserve">, at high costs to that country's already impoverished population. Meanwhile, </w:t>
      </w:r>
      <w:r w:rsidRPr="008924A1">
        <w:rPr>
          <w:rFonts w:eastAsia="Times New Roman" w:cs="Times New Roman"/>
          <w:szCs w:val="20"/>
          <w:u w:val="single"/>
        </w:rPr>
        <w:t>Venezuela</w:t>
      </w:r>
      <w:r w:rsidRPr="008924A1">
        <w:rPr>
          <w:rFonts w:eastAsia="Times New Roman" w:cs="Times New Roman"/>
          <w:szCs w:val="20"/>
        </w:rPr>
        <w:t>—and Chavez—</w:t>
      </w:r>
      <w:r w:rsidRPr="008924A1">
        <w:rPr>
          <w:rFonts w:eastAsia="Times New Roman" w:cs="Times New Roman"/>
          <w:szCs w:val="20"/>
          <w:u w:val="single"/>
        </w:rPr>
        <w:t>can afford to stumble</w:t>
      </w:r>
      <w:r w:rsidRPr="008924A1">
        <w:rPr>
          <w:rFonts w:eastAsia="Times New Roman" w:cs="Times New Roman"/>
          <w:szCs w:val="20"/>
        </w:rPr>
        <w:t xml:space="preserve"> on </w:t>
      </w:r>
      <w:r w:rsidRPr="008924A1">
        <w:rPr>
          <w:rFonts w:eastAsia="Times New Roman" w:cs="Times New Roman"/>
          <w:szCs w:val="20"/>
          <w:u w:val="single"/>
        </w:rPr>
        <w:t>with irresponsible</w:t>
      </w:r>
      <w:r w:rsidRPr="008924A1">
        <w:rPr>
          <w:rFonts w:eastAsia="Times New Roman" w:cs="Times New Roman"/>
          <w:szCs w:val="20"/>
        </w:rPr>
        <w:t xml:space="preserve"> macroeconomic </w:t>
      </w:r>
      <w:r w:rsidRPr="008924A1">
        <w:rPr>
          <w:rFonts w:eastAsia="Times New Roman" w:cs="Times New Roman"/>
          <w:szCs w:val="20"/>
          <w:u w:val="single"/>
        </w:rPr>
        <w:t>management and political rhetoric</w:t>
      </w:r>
      <w:r w:rsidRPr="008924A1">
        <w:rPr>
          <w:rFonts w:eastAsia="Times New Roman" w:cs="Times New Roman"/>
          <w:szCs w:val="20"/>
        </w:rPr>
        <w:t xml:space="preserve"> (at a cost of a gradually increasing poverty rate) </w:t>
      </w:r>
      <w:r w:rsidRPr="008924A1">
        <w:rPr>
          <w:rFonts w:eastAsia="Times New Roman" w:cs="Times New Roman"/>
          <w:szCs w:val="20"/>
          <w:u w:val="single"/>
        </w:rPr>
        <w:t xml:space="preserve">because it has oil. </w:t>
      </w:r>
      <w:r w:rsidRPr="00B97755">
        <w:rPr>
          <w:rFonts w:eastAsia="Times New Roman" w:cs="Times New Roman"/>
          <w:b/>
          <w:szCs w:val="20"/>
          <w:highlight w:val="cyan"/>
          <w:u w:val="single"/>
        </w:rPr>
        <w:t>Neither country provides a credible or attractive model for others to follow.</w:t>
      </w:r>
      <w:r w:rsidRPr="00B97755">
        <w:rPr>
          <w:rFonts w:eastAsia="Times New Roman" w:cs="Times New Roman"/>
          <w:szCs w:val="20"/>
          <w:highlight w:val="cyan"/>
          <w:u w:val="single"/>
        </w:rPr>
        <w:t xml:space="preserve"> None of the major leaders</w:t>
      </w:r>
      <w:r w:rsidRPr="00B97755">
        <w:rPr>
          <w:rFonts w:eastAsia="Times New Roman" w:cs="Times New Roman"/>
          <w:szCs w:val="20"/>
          <w:highlight w:val="cyan"/>
        </w:rPr>
        <w:t xml:space="preserve"> </w:t>
      </w:r>
      <w:r w:rsidRPr="008924A1">
        <w:rPr>
          <w:rFonts w:eastAsia="Times New Roman" w:cs="Times New Roman"/>
          <w:szCs w:val="20"/>
        </w:rPr>
        <w:t xml:space="preserve">of the region's new left have gone out of their way to </w:t>
      </w:r>
      <w:r w:rsidRPr="00B97755">
        <w:rPr>
          <w:rFonts w:eastAsia="Times New Roman" w:cs="Times New Roman"/>
          <w:szCs w:val="20"/>
          <w:highlight w:val="cyan"/>
          <w:u w:val="single"/>
        </w:rPr>
        <w:t>endorse Chavez</w:t>
      </w:r>
      <w:r w:rsidRPr="008924A1">
        <w:rPr>
          <w:rFonts w:eastAsia="Times New Roman" w:cs="Times New Roman"/>
          <w:szCs w:val="20"/>
          <w:u w:val="single"/>
        </w:rPr>
        <w:t>, despite numerous opportunities.</w:t>
      </w:r>
    </w:p>
    <w:p w14:paraId="183CFD41" w14:textId="77777777" w:rsidR="00B45345" w:rsidRPr="00B45345" w:rsidRDefault="00B45345" w:rsidP="00B45345"/>
    <w:p w14:paraId="5E777702" w14:textId="77777777" w:rsidR="00B45345" w:rsidRPr="00B45345" w:rsidRDefault="00B45345" w:rsidP="00B45345"/>
    <w:p w14:paraId="55E6211F" w14:textId="77777777" w:rsidR="00B45345" w:rsidRPr="00B45345" w:rsidRDefault="00B45345" w:rsidP="00B45345"/>
    <w:p w14:paraId="0C238D3F" w14:textId="3F5DD8B6" w:rsidR="00E4288E" w:rsidRDefault="00E4288E" w:rsidP="00E4288E">
      <w:pPr>
        <w:pStyle w:val="Heading2"/>
      </w:pPr>
      <w:r>
        <w:t>Solvency</w:t>
      </w:r>
    </w:p>
    <w:p w14:paraId="4AEE6A40" w14:textId="77777777" w:rsidR="00E4288E" w:rsidRDefault="00E4288E" w:rsidP="00E4288E">
      <w:pPr>
        <w:pStyle w:val="Heading3"/>
      </w:pPr>
      <w:r>
        <w:t>Says No</w:t>
      </w:r>
    </w:p>
    <w:p w14:paraId="64AA9976" w14:textId="66AB0C12" w:rsidR="00B45345" w:rsidRPr="00AD72D8" w:rsidRDefault="00B45345" w:rsidP="00B45345">
      <w:pPr>
        <w:pStyle w:val="Heading4"/>
      </w:pPr>
      <w:r w:rsidRPr="00AD72D8">
        <w:t>Venezuela won’t allow U.S. investment – the U.S. will be locked out</w:t>
      </w:r>
    </w:p>
    <w:p w14:paraId="7FCE3F7F" w14:textId="77777777" w:rsidR="00B45345" w:rsidRPr="00AD72D8" w:rsidRDefault="00B45345" w:rsidP="00B45345">
      <w:r w:rsidRPr="00B45345">
        <w:rPr>
          <w:rStyle w:val="StyleStyleBold12pt"/>
        </w:rPr>
        <w:t xml:space="preserve">Epperson &amp; </w:t>
      </w:r>
      <w:proofErr w:type="spellStart"/>
      <w:r w:rsidRPr="00B45345">
        <w:rPr>
          <w:rStyle w:val="StyleStyleBold12pt"/>
        </w:rPr>
        <w:t>Domm</w:t>
      </w:r>
      <w:proofErr w:type="spellEnd"/>
      <w:r w:rsidRPr="00B45345">
        <w:rPr>
          <w:rStyle w:val="StyleStyleBold12pt"/>
        </w:rPr>
        <w:t xml:space="preserve"> 13</w:t>
      </w:r>
      <w:r w:rsidRPr="00AD72D8">
        <w:rPr>
          <w:b/>
        </w:rPr>
        <w:t xml:space="preserve"> </w:t>
      </w:r>
      <w:r w:rsidRPr="00AD72D8">
        <w:t>(Sharon &amp; Patti, ‘With Hugo Chavez gone, US oil industry eyes Venezuela’, Christian Science Monitor, March 6, 2013, http://www.csmonitor.com/Environment/Latest-News-Wires/2013/0306/With-Hugo-Chavez-gone-US-oil-industry-eyes-Venezuela)//MJ</w:t>
      </w:r>
    </w:p>
    <w:p w14:paraId="2666E01A" w14:textId="77777777" w:rsidR="00B45345" w:rsidRDefault="00B45345" w:rsidP="00B45345">
      <w:pPr>
        <w:rPr>
          <w:rFonts w:cs="Arial"/>
          <w:color w:val="000000"/>
          <w:szCs w:val="16"/>
        </w:rPr>
      </w:pPr>
      <w:r w:rsidRPr="00AD72D8">
        <w:rPr>
          <w:rFonts w:cs="Arial"/>
          <w:color w:val="000000"/>
          <w:szCs w:val="16"/>
        </w:rPr>
        <w:t>Venezuela has more oil reserves than any other country thanks to massive deposits of asphalt-like crude in what’s called the Orinoco oil belt. Development of these deposits is both technology- and capital-intensive</w:t>
      </w:r>
      <w:proofErr w:type="gramStart"/>
      <w:r w:rsidRPr="00AD72D8">
        <w:rPr>
          <w:rFonts w:cs="Arial"/>
          <w:color w:val="000000"/>
          <w:szCs w:val="16"/>
        </w:rPr>
        <w:t>.</w:t>
      </w:r>
      <w:r w:rsidRPr="00AD72D8">
        <w:rPr>
          <w:rFonts w:cs="Arial"/>
          <w:color w:val="000000"/>
          <w:sz w:val="12"/>
          <w:szCs w:val="16"/>
        </w:rPr>
        <w:t>¶</w:t>
      </w:r>
      <w:proofErr w:type="gramEnd"/>
      <w:r w:rsidRPr="00AD72D8">
        <w:rPr>
          <w:rFonts w:cs="Arial"/>
          <w:color w:val="000000"/>
          <w:sz w:val="12"/>
          <w:szCs w:val="16"/>
        </w:rPr>
        <w:t xml:space="preserve"> </w:t>
      </w:r>
      <w:r w:rsidRPr="00AD72D8">
        <w:rPr>
          <w:rFonts w:cs="Arial"/>
          <w:b/>
          <w:color w:val="000000"/>
          <w:szCs w:val="16"/>
          <w:u w:val="single"/>
        </w:rPr>
        <w:t>Chávez’s push for more national control over the oil sector in 2007 led Exxon Mobil Corp. and ConocoPhillips Co. to abandon big Orinoco projects.</w:t>
      </w:r>
      <w:r w:rsidRPr="00AD72D8">
        <w:rPr>
          <w:rFonts w:cs="Arial"/>
          <w:color w:val="000000"/>
          <w:szCs w:val="16"/>
        </w:rPr>
        <w:t xml:space="preserve"> Other international companies stayed, including firms from Russia, China and Vietnam, and the Orinoco now accounts for about 20 percent of Venezuela’s oil production</w:t>
      </w:r>
      <w:proofErr w:type="gramStart"/>
      <w:r w:rsidRPr="00AD72D8">
        <w:rPr>
          <w:rFonts w:cs="Arial"/>
          <w:color w:val="000000"/>
          <w:szCs w:val="16"/>
        </w:rPr>
        <w:t>.</w:t>
      </w:r>
      <w:r w:rsidRPr="00AD72D8">
        <w:rPr>
          <w:rFonts w:cs="Arial"/>
          <w:color w:val="000000"/>
          <w:sz w:val="12"/>
          <w:szCs w:val="16"/>
        </w:rPr>
        <w:t>¶</w:t>
      </w:r>
      <w:proofErr w:type="gramEnd"/>
      <w:r w:rsidRPr="00AD72D8">
        <w:rPr>
          <w:rFonts w:cs="Arial"/>
          <w:color w:val="000000"/>
          <w:sz w:val="12"/>
          <w:szCs w:val="16"/>
        </w:rPr>
        <w:t xml:space="preserve"> </w:t>
      </w:r>
      <w:r w:rsidRPr="00AD72D8">
        <w:rPr>
          <w:rFonts w:cs="Arial"/>
          <w:color w:val="000000"/>
          <w:szCs w:val="16"/>
        </w:rPr>
        <w:t xml:space="preserve">Mark </w:t>
      </w:r>
      <w:r w:rsidRPr="00AD72D8">
        <w:rPr>
          <w:rFonts w:cs="Arial"/>
          <w:b/>
          <w:color w:val="000000"/>
          <w:szCs w:val="16"/>
          <w:u w:val="single"/>
        </w:rPr>
        <w:t>McNabb, director of the Emerging Markets Research Center at UTD’s Naveen Jindal School of Management</w:t>
      </w:r>
      <w:r w:rsidRPr="00AD72D8">
        <w:rPr>
          <w:rFonts w:cs="Arial"/>
          <w:color w:val="000000"/>
          <w:szCs w:val="16"/>
        </w:rPr>
        <w:t xml:space="preserve">, said in a phone interview that he </w:t>
      </w:r>
      <w:r w:rsidRPr="00AD72D8">
        <w:rPr>
          <w:rFonts w:cs="Arial"/>
          <w:b/>
          <w:color w:val="000000"/>
          <w:szCs w:val="16"/>
          <w:u w:val="single"/>
        </w:rPr>
        <w:t>expects U.S. firms will remain on the outside looking in.</w:t>
      </w:r>
      <w:r w:rsidRPr="00AD72D8">
        <w:rPr>
          <w:rFonts w:cs="Arial"/>
          <w:b/>
          <w:color w:val="000000"/>
          <w:sz w:val="12"/>
          <w:szCs w:val="16"/>
          <w:u w:val="single"/>
        </w:rPr>
        <w:t xml:space="preserve">¶ </w:t>
      </w:r>
      <w:r w:rsidRPr="00AD72D8">
        <w:rPr>
          <w:rFonts w:cs="Arial"/>
          <w:b/>
          <w:color w:val="000000"/>
          <w:szCs w:val="16"/>
          <w:u w:val="single"/>
        </w:rPr>
        <w:t>“We’re kind of frozen out for the next three to five years,”</w:t>
      </w:r>
      <w:r w:rsidRPr="00AD72D8">
        <w:rPr>
          <w:rFonts w:cs="Arial"/>
          <w:color w:val="000000"/>
          <w:szCs w:val="16"/>
        </w:rPr>
        <w:t xml:space="preserve"> he said.</w:t>
      </w:r>
      <w:r w:rsidRPr="00AD72D8">
        <w:rPr>
          <w:rFonts w:cs="Arial"/>
          <w:color w:val="000000"/>
          <w:sz w:val="12"/>
          <w:szCs w:val="16"/>
        </w:rPr>
        <w:t xml:space="preserve">¶ </w:t>
      </w:r>
      <w:r w:rsidRPr="00AD72D8">
        <w:rPr>
          <w:rFonts w:cs="Arial"/>
          <w:b/>
          <w:color w:val="000000"/>
          <w:szCs w:val="16"/>
          <w:u w:val="single"/>
        </w:rPr>
        <w:t>Venezuela’s oil sector has been in decline for a decade. In 2002, PDVSA employees went on strike and joined in an anti-Chávez movement that briefly ousted the president. When he regained power, Chávez fired many of his opponents in the firm and installed thousands of supporters</w:t>
      </w:r>
      <w:proofErr w:type="gramStart"/>
      <w:r w:rsidRPr="00AD72D8">
        <w:rPr>
          <w:rFonts w:cs="Arial"/>
          <w:b/>
          <w:color w:val="000000"/>
          <w:szCs w:val="16"/>
          <w:u w:val="single"/>
        </w:rPr>
        <w:t>.</w:t>
      </w:r>
      <w:r w:rsidRPr="00AD72D8">
        <w:rPr>
          <w:rFonts w:cs="Arial"/>
          <w:b/>
          <w:color w:val="000000"/>
          <w:sz w:val="12"/>
          <w:szCs w:val="16"/>
          <w:u w:val="single"/>
        </w:rPr>
        <w:t>¶</w:t>
      </w:r>
      <w:proofErr w:type="gramEnd"/>
      <w:r w:rsidRPr="00AD72D8">
        <w:rPr>
          <w:rFonts w:cs="Arial"/>
          <w:b/>
          <w:color w:val="000000"/>
          <w:sz w:val="12"/>
          <w:szCs w:val="16"/>
          <w:u w:val="single"/>
        </w:rPr>
        <w:t xml:space="preserve"> </w:t>
      </w:r>
      <w:r w:rsidRPr="00AD72D8">
        <w:rPr>
          <w:rFonts w:cs="Arial"/>
          <w:b/>
          <w:color w:val="000000"/>
          <w:szCs w:val="16"/>
          <w:u w:val="single"/>
        </w:rPr>
        <w:t>“PDVSA’s been drained of its professionals,”</w:t>
      </w:r>
      <w:r w:rsidRPr="00AD72D8">
        <w:rPr>
          <w:rFonts w:cs="Arial"/>
          <w:color w:val="000000"/>
          <w:szCs w:val="16"/>
        </w:rPr>
        <w:t xml:space="preserve"> said Eric Farnsworth, a vice president with the Council of the Americas. “</w:t>
      </w:r>
      <w:r w:rsidRPr="00AD72D8">
        <w:rPr>
          <w:rFonts w:cs="Arial"/>
          <w:b/>
          <w:color w:val="000000"/>
          <w:szCs w:val="16"/>
          <w:u w:val="single"/>
        </w:rPr>
        <w:t>It’s now a political group that pumps oil.”</w:t>
      </w:r>
      <w:r w:rsidRPr="00AD72D8">
        <w:rPr>
          <w:rFonts w:cs="Arial"/>
          <w:b/>
          <w:color w:val="000000"/>
          <w:sz w:val="12"/>
          <w:szCs w:val="16"/>
          <w:u w:val="single"/>
        </w:rPr>
        <w:t>¶</w:t>
      </w:r>
      <w:r w:rsidRPr="00AD72D8">
        <w:rPr>
          <w:rFonts w:cs="Arial"/>
          <w:color w:val="000000"/>
          <w:sz w:val="12"/>
          <w:szCs w:val="16"/>
        </w:rPr>
        <w:t xml:space="preserve"> </w:t>
      </w:r>
      <w:r w:rsidRPr="00AD72D8">
        <w:rPr>
          <w:rFonts w:cs="Arial"/>
          <w:color w:val="000000"/>
          <w:szCs w:val="16"/>
        </w:rPr>
        <w:t>Venezuela’s Energy Minister Rafael Ramirez said Wednesday that PDVSA workers would remain on the job</w:t>
      </w:r>
      <w:proofErr w:type="gramStart"/>
      <w:r w:rsidRPr="00AD72D8">
        <w:rPr>
          <w:rFonts w:cs="Arial"/>
          <w:color w:val="000000"/>
          <w:szCs w:val="16"/>
        </w:rPr>
        <w:t>.</w:t>
      </w:r>
      <w:r w:rsidRPr="00AD72D8">
        <w:rPr>
          <w:rFonts w:cs="Arial"/>
          <w:color w:val="000000"/>
          <w:sz w:val="12"/>
          <w:szCs w:val="16"/>
        </w:rPr>
        <w:t>¶</w:t>
      </w:r>
      <w:proofErr w:type="gramEnd"/>
      <w:r w:rsidRPr="00AD72D8">
        <w:rPr>
          <w:rFonts w:cs="Arial"/>
          <w:color w:val="000000"/>
          <w:sz w:val="12"/>
          <w:szCs w:val="16"/>
        </w:rPr>
        <w:t xml:space="preserve"> </w:t>
      </w:r>
      <w:r w:rsidRPr="00AD72D8">
        <w:rPr>
          <w:rFonts w:cs="Arial"/>
          <w:color w:val="000000"/>
          <w:szCs w:val="16"/>
        </w:rPr>
        <w:t>“The key to driving the oil industry is in the hands of the 100,000 valiant men and women who have shown their loyalty to Commander Chavez in everything we have been through,” he said, referring to PDVSA’s staff. “</w:t>
      </w:r>
      <w:r w:rsidRPr="00AD72D8">
        <w:rPr>
          <w:rFonts w:cs="Arial"/>
          <w:b/>
          <w:color w:val="000000"/>
          <w:szCs w:val="16"/>
          <w:u w:val="single"/>
        </w:rPr>
        <w:t>That situation will not change.”</w:t>
      </w:r>
      <w:r w:rsidRPr="00AD72D8">
        <w:rPr>
          <w:rFonts w:cs="Arial"/>
          <w:color w:val="000000"/>
          <w:sz w:val="12"/>
          <w:szCs w:val="16"/>
        </w:rPr>
        <w:t xml:space="preserve">¶ </w:t>
      </w:r>
      <w:r w:rsidRPr="00AD72D8">
        <w:rPr>
          <w:rFonts w:cs="Arial"/>
          <w:color w:val="000000"/>
          <w:szCs w:val="16"/>
        </w:rPr>
        <w:t>Venezuela’s exports to the U.S. are under pressure from Canada, which produces a heavy type of crude oil from Alberta’s oil sands that is similar to Venezuela’s thick oil. Many Gulf Coast refineries prefer to use heavy oil because it can mean higher profits for gasoline, diesel and other refined products.</w:t>
      </w:r>
    </w:p>
    <w:p w14:paraId="53B00DC0" w14:textId="77777777" w:rsidR="00B45345" w:rsidRDefault="00B45345" w:rsidP="00B45345">
      <w:pPr>
        <w:rPr>
          <w:rFonts w:cs="Arial"/>
          <w:color w:val="000000"/>
          <w:szCs w:val="16"/>
        </w:rPr>
      </w:pPr>
    </w:p>
    <w:p w14:paraId="4D875F7B" w14:textId="77777777" w:rsidR="00B45345" w:rsidRDefault="00B45345" w:rsidP="00B45345">
      <w:pPr>
        <w:rPr>
          <w:rStyle w:val="StyleBoldUnderline"/>
        </w:rPr>
      </w:pPr>
    </w:p>
    <w:p w14:paraId="5D66C23B" w14:textId="77777777" w:rsidR="00B45345" w:rsidRPr="006B52A3" w:rsidRDefault="00B45345" w:rsidP="00B45345">
      <w:pPr>
        <w:pStyle w:val="Heading4"/>
      </w:pPr>
      <w:r w:rsidRPr="006B52A3">
        <w:t>Venezuela will say no --- anti-Americanism is too entrenched</w:t>
      </w:r>
    </w:p>
    <w:p w14:paraId="4A363563" w14:textId="77777777" w:rsidR="00B45345" w:rsidRDefault="00B45345" w:rsidP="00B45345">
      <w:proofErr w:type="spellStart"/>
      <w:r w:rsidRPr="006B52A3">
        <w:rPr>
          <w:rStyle w:val="StyleStyleBold12pt"/>
          <w:sz w:val="22"/>
        </w:rPr>
        <w:t>Dr</w:t>
      </w:r>
      <w:r w:rsidRPr="00B45345">
        <w:rPr>
          <w:rStyle w:val="StyleStyleBold12pt"/>
        </w:rPr>
        <w:t>ezner</w:t>
      </w:r>
      <w:proofErr w:type="spellEnd"/>
      <w:r w:rsidRPr="00B45345">
        <w:rPr>
          <w:rStyle w:val="StyleStyleBold12pt"/>
        </w:rPr>
        <w:t xml:space="preserve"> 13</w:t>
      </w:r>
      <w:r w:rsidRPr="006B52A3">
        <w:rPr>
          <w:sz w:val="18"/>
        </w:rPr>
        <w:t xml:space="preserve"> </w:t>
      </w:r>
      <w:r>
        <w:t xml:space="preserve">--- professor of international politics at the Fletcher School of Law and Diplomacy at Tufts University (3/7/2013, Daniel W., “Why post-Chavez Venezuela won't be a U.S. ally anytime soon,” </w:t>
      </w:r>
      <w:r w:rsidRPr="006B52A3">
        <w:t>http://drezner.foreignpolicy.com/category/wordpress_tag/venezuela</w:t>
      </w:r>
      <w:r>
        <w:t>, JMP)</w:t>
      </w:r>
    </w:p>
    <w:p w14:paraId="1CAAFCA5" w14:textId="77777777" w:rsidR="00B45345" w:rsidRPr="00E62F5F" w:rsidRDefault="00B45345" w:rsidP="00B45345">
      <w:pPr>
        <w:rPr>
          <w:b/>
          <w:bCs/>
          <w:u w:val="single"/>
        </w:rPr>
      </w:pPr>
      <w:r w:rsidRPr="006B52A3">
        <w:rPr>
          <w:sz w:val="16"/>
        </w:rPr>
        <w:t xml:space="preserve">The passing of Hugo Chavez has prompted the usual 21st century cycle of news coverage and commentary that follows the death of a polarizing figure: the breaking news on Twitter, followed by the news obits, followed by the </w:t>
      </w:r>
      <w:proofErr w:type="spellStart"/>
      <w:r w:rsidRPr="006B52A3">
        <w:rPr>
          <w:sz w:val="16"/>
        </w:rPr>
        <w:t>hosannahs</w:t>
      </w:r>
      <w:proofErr w:type="spellEnd"/>
      <w:r w:rsidRPr="006B52A3">
        <w:rPr>
          <w:sz w:val="16"/>
        </w:rPr>
        <w:t xml:space="preserve"> from supporters, followed by denunciations of the figure, followed by official statements, followed by mealy-mouthed op-eds, followed by hysterical, unhinged criticism of standard diplomatic language. </w:t>
      </w:r>
      <w:r w:rsidRPr="006B52A3">
        <w:rPr>
          <w:sz w:val="12"/>
        </w:rPr>
        <w:t>¶</w:t>
      </w:r>
      <w:r w:rsidRPr="006B52A3">
        <w:rPr>
          <w:sz w:val="16"/>
        </w:rPr>
        <w:t xml:space="preserve"> Now that the first news cycle has passed, we can get to the more interesting question of assessing Venezuela's future. There was always a fundamental irony to Hugo </w:t>
      </w:r>
      <w:r w:rsidRPr="00633C3E">
        <w:rPr>
          <w:rStyle w:val="StyleBoldUnderline"/>
        </w:rPr>
        <w:t>Chavez</w:t>
      </w:r>
      <w:r w:rsidRPr="006B52A3">
        <w:rPr>
          <w:sz w:val="16"/>
        </w:rPr>
        <w:t xml:space="preserve">'s foreign policy. Despite his best efforts to chart a course at odds with the United States, he </w:t>
      </w:r>
      <w:r w:rsidRPr="00633C3E">
        <w:rPr>
          <w:rStyle w:val="StyleBoldUnderline"/>
        </w:rPr>
        <w:t>could never escape a fundamental geopolitical fact of life: Venezuela's economic engine was based on exporting a kind of oil that could pretty much only be refined in the</w:t>
      </w:r>
      <w:r w:rsidRPr="006B52A3">
        <w:rPr>
          <w:sz w:val="16"/>
        </w:rPr>
        <w:t xml:space="preserve"> </w:t>
      </w:r>
      <w:r w:rsidRPr="00633C3E">
        <w:rPr>
          <w:rStyle w:val="Emphasis"/>
        </w:rPr>
        <w:t>U</w:t>
      </w:r>
      <w:r w:rsidRPr="006B52A3">
        <w:rPr>
          <w:sz w:val="16"/>
        </w:rPr>
        <w:t xml:space="preserve">nited </w:t>
      </w:r>
      <w:r w:rsidRPr="00633C3E">
        <w:rPr>
          <w:rStyle w:val="Emphasis"/>
        </w:rPr>
        <w:t>S</w:t>
      </w:r>
      <w:r w:rsidRPr="006B52A3">
        <w:rPr>
          <w:sz w:val="16"/>
        </w:rPr>
        <w:t xml:space="preserve">tates. </w:t>
      </w:r>
      <w:r w:rsidRPr="006B52A3">
        <w:rPr>
          <w:sz w:val="12"/>
        </w:rPr>
        <w:t>¶</w:t>
      </w:r>
      <w:r w:rsidRPr="006B52A3">
        <w:rPr>
          <w:sz w:val="16"/>
        </w:rPr>
        <w:t xml:space="preserve"> </w:t>
      </w:r>
      <w:proofErr w:type="gramStart"/>
      <w:r w:rsidRPr="00953661">
        <w:rPr>
          <w:rStyle w:val="StyleBoldUnderline"/>
        </w:rPr>
        <w:t>So</w:t>
      </w:r>
      <w:proofErr w:type="gramEnd"/>
      <w:r w:rsidRPr="00953661">
        <w:rPr>
          <w:rStyle w:val="StyleBoldUnderline"/>
        </w:rPr>
        <w:t>, with Chavez's passing, it would seem like a no-brainer for his successor to tamp down hostility with the</w:t>
      </w:r>
      <w:r w:rsidRPr="006B52A3">
        <w:rPr>
          <w:sz w:val="16"/>
        </w:rPr>
        <w:t xml:space="preserve"> </w:t>
      </w:r>
      <w:r w:rsidRPr="00953661">
        <w:rPr>
          <w:rStyle w:val="Emphasis"/>
        </w:rPr>
        <w:t>U</w:t>
      </w:r>
      <w:r w:rsidRPr="006B52A3">
        <w:rPr>
          <w:sz w:val="16"/>
        </w:rPr>
        <w:t xml:space="preserve">nited </w:t>
      </w:r>
      <w:r w:rsidRPr="00953661">
        <w:rPr>
          <w:rStyle w:val="Emphasis"/>
        </w:rPr>
        <w:t>S</w:t>
      </w:r>
      <w:r w:rsidRPr="006B52A3">
        <w:rPr>
          <w:sz w:val="16"/>
        </w:rPr>
        <w:t xml:space="preserve">tates. After all, Chavez's "Bolivarian" foreign policy was rather expensive -- energy subsidies to Cuba alone were equal to U.S. foreign aid to Israel, for example. </w:t>
      </w:r>
      <w:r w:rsidRPr="00953661">
        <w:rPr>
          <w:rStyle w:val="StyleBoldUnderline"/>
        </w:rPr>
        <w:t xml:space="preserve">With U.S. oil multinationals looking hopefully at Venezuela and Caracas in desperate need of foreign investment, could Chavez's successor re-align foreign relations closer to the U.S.A.? </w:t>
      </w:r>
      <w:r w:rsidRPr="006B52A3">
        <w:rPr>
          <w:bCs/>
          <w:sz w:val="12"/>
        </w:rPr>
        <w:t>¶</w:t>
      </w:r>
      <w:r w:rsidRPr="006B52A3">
        <w:rPr>
          <w:b/>
          <w:bCs/>
          <w:sz w:val="12"/>
          <w:u w:val="single"/>
        </w:rPr>
        <w:t xml:space="preserve"> </w:t>
      </w:r>
      <w:r w:rsidRPr="00953661">
        <w:rPr>
          <w:rStyle w:val="StyleBoldUnderline"/>
        </w:rPr>
        <w:t>I'm not betting on it</w:t>
      </w:r>
      <w:r w:rsidRPr="006B52A3">
        <w:rPr>
          <w:sz w:val="16"/>
        </w:rPr>
        <w:t xml:space="preserve">, however, for one simple reason: </w:t>
      </w:r>
      <w:r w:rsidRPr="00953661">
        <w:rPr>
          <w:rStyle w:val="StyleBoldUnderline"/>
        </w:rPr>
        <w:t xml:space="preserve">Venezuela might be </w:t>
      </w:r>
      <w:r w:rsidRPr="00D624BD">
        <w:rPr>
          <w:rStyle w:val="Emphasis"/>
        </w:rPr>
        <w:t>the most primed country in the world for anti-American conspiracy theories</w:t>
      </w:r>
      <w:r w:rsidRPr="00953661">
        <w:rPr>
          <w:rStyle w:val="StyleBoldUnderline"/>
        </w:rPr>
        <w:t>.</w:t>
      </w:r>
      <w:r w:rsidRPr="006B52A3">
        <w:rPr>
          <w:sz w:val="16"/>
        </w:rPr>
        <w:t xml:space="preserve"> </w:t>
      </w:r>
      <w:r w:rsidRPr="006B52A3">
        <w:rPr>
          <w:sz w:val="12"/>
        </w:rPr>
        <w:t>¶</w:t>
      </w:r>
      <w:r w:rsidRPr="006B52A3">
        <w:rPr>
          <w:sz w:val="16"/>
        </w:rPr>
        <w:t xml:space="preserve"> </w:t>
      </w:r>
      <w:r w:rsidRPr="00953661">
        <w:rPr>
          <w:rStyle w:val="StyleBoldUnderline"/>
        </w:rPr>
        <w:t>International relations theory doesn't talk a lot about conspiracy thinking, but I've read up a bit on it, and I'd say post-Chavez Venezuela is the perfect breeding ground. Indeed, the day of Chavez's death his vice president/anointed successor was already accusing the</w:t>
      </w:r>
      <w:r w:rsidRPr="006B52A3">
        <w:rPr>
          <w:sz w:val="16"/>
        </w:rPr>
        <w:t xml:space="preserve"> </w:t>
      </w:r>
      <w:r w:rsidRPr="00953661">
        <w:rPr>
          <w:rStyle w:val="Emphasis"/>
        </w:rPr>
        <w:t>U</w:t>
      </w:r>
      <w:r w:rsidRPr="006B52A3">
        <w:rPr>
          <w:sz w:val="16"/>
        </w:rPr>
        <w:t xml:space="preserve">nited </w:t>
      </w:r>
      <w:r w:rsidRPr="00953661">
        <w:rPr>
          <w:rStyle w:val="Emphasis"/>
        </w:rPr>
        <w:t>S</w:t>
      </w:r>
      <w:r w:rsidRPr="006B52A3">
        <w:rPr>
          <w:sz w:val="16"/>
        </w:rPr>
        <w:t xml:space="preserve">tates </w:t>
      </w:r>
      <w:r w:rsidRPr="00953661">
        <w:rPr>
          <w:rStyle w:val="StyleBoldUnderline"/>
        </w:rPr>
        <w:t>of giving Chavez his cancer.</w:t>
      </w:r>
      <w:r w:rsidRPr="006B52A3">
        <w:rPr>
          <w:sz w:val="16"/>
        </w:rPr>
        <w:t xml:space="preserve"> </w:t>
      </w:r>
      <w:r w:rsidRPr="006B52A3">
        <w:rPr>
          <w:sz w:val="12"/>
        </w:rPr>
        <w:t>¶</w:t>
      </w:r>
      <w:r w:rsidRPr="006B52A3">
        <w:rPr>
          <w:sz w:val="16"/>
        </w:rPr>
        <w:t xml:space="preserve"> Besides that, </w:t>
      </w:r>
      <w:r w:rsidRPr="005746FA">
        <w:rPr>
          <w:rStyle w:val="StyleBoldUnderline"/>
        </w:rPr>
        <w:t>here's a recipe for creating a political climate that is just itching to believe any wild-ass theory involving a malevolent</w:t>
      </w:r>
      <w:r w:rsidRPr="006B52A3">
        <w:rPr>
          <w:sz w:val="16"/>
        </w:rPr>
        <w:t xml:space="preserve"> </w:t>
      </w:r>
      <w:r w:rsidRPr="005746FA">
        <w:rPr>
          <w:rStyle w:val="Emphasis"/>
        </w:rPr>
        <w:t>U</w:t>
      </w:r>
      <w:r w:rsidRPr="006B52A3">
        <w:rPr>
          <w:sz w:val="16"/>
        </w:rPr>
        <w:t xml:space="preserve">nited </w:t>
      </w:r>
      <w:r w:rsidRPr="005746FA">
        <w:rPr>
          <w:rStyle w:val="Emphasis"/>
        </w:rPr>
        <w:t>S</w:t>
      </w:r>
      <w:r w:rsidRPr="006B52A3">
        <w:rPr>
          <w:sz w:val="16"/>
        </w:rPr>
        <w:t>tates</w:t>
      </w:r>
      <w:proofErr w:type="gramStart"/>
      <w:r w:rsidRPr="006B52A3">
        <w:rPr>
          <w:sz w:val="16"/>
        </w:rPr>
        <w:t>:</w:t>
      </w:r>
      <w:r w:rsidRPr="006B52A3">
        <w:rPr>
          <w:sz w:val="12"/>
        </w:rPr>
        <w:t>¶</w:t>
      </w:r>
      <w:proofErr w:type="gramEnd"/>
      <w:r w:rsidRPr="006B52A3">
        <w:rPr>
          <w:sz w:val="16"/>
        </w:rPr>
        <w:t xml:space="preserve"> 1) Pick a country that possesses very high levels of national self-regard. </w:t>
      </w:r>
      <w:r w:rsidRPr="006B52A3">
        <w:rPr>
          <w:sz w:val="12"/>
        </w:rPr>
        <w:t>¶</w:t>
      </w:r>
      <w:r w:rsidRPr="006B52A3">
        <w:rPr>
          <w:sz w:val="16"/>
        </w:rPr>
        <w:t xml:space="preserve"> 2) Make sure that the country's economic performance fails to match expectations</w:t>
      </w:r>
      <w:proofErr w:type="gramStart"/>
      <w:r w:rsidRPr="006B52A3">
        <w:rPr>
          <w:sz w:val="16"/>
        </w:rPr>
        <w:t>.</w:t>
      </w:r>
      <w:r w:rsidRPr="006B52A3">
        <w:rPr>
          <w:sz w:val="12"/>
        </w:rPr>
        <w:t>¶</w:t>
      </w:r>
      <w:proofErr w:type="gramEnd"/>
      <w:r w:rsidRPr="006B52A3">
        <w:rPr>
          <w:sz w:val="16"/>
        </w:rPr>
        <w:t xml:space="preserve"> 3) Create political institutions within the country that are semi-authoritarian or authoritarian. </w:t>
      </w:r>
      <w:r w:rsidRPr="006B52A3">
        <w:rPr>
          <w:sz w:val="12"/>
        </w:rPr>
        <w:t>¶</w:t>
      </w:r>
      <w:r w:rsidRPr="006B52A3">
        <w:rPr>
          <w:sz w:val="16"/>
        </w:rPr>
        <w:t xml:space="preserve"> 4) Select a nation with a past history of U.S. interventions in the domestic body politic</w:t>
      </w:r>
      <w:proofErr w:type="gramStart"/>
      <w:r w:rsidRPr="006B52A3">
        <w:rPr>
          <w:sz w:val="16"/>
        </w:rPr>
        <w:t>.</w:t>
      </w:r>
      <w:r w:rsidRPr="006B52A3">
        <w:rPr>
          <w:sz w:val="12"/>
        </w:rPr>
        <w:t>¶</w:t>
      </w:r>
      <w:proofErr w:type="gramEnd"/>
      <w:r w:rsidRPr="006B52A3">
        <w:rPr>
          <w:sz w:val="16"/>
        </w:rPr>
        <w:t xml:space="preserve"> 5) Have the United States play a minor supporting role in a recent coup attempt. </w:t>
      </w:r>
      <w:r w:rsidRPr="006B52A3">
        <w:rPr>
          <w:sz w:val="12"/>
        </w:rPr>
        <w:t>¶</w:t>
      </w:r>
      <w:r w:rsidRPr="006B52A3">
        <w:rPr>
          <w:sz w:val="16"/>
        </w:rPr>
        <w:t xml:space="preserve"> 6) Make sure the United States is closely allied with the enduring rival of the country in question</w:t>
      </w:r>
      <w:proofErr w:type="gramStart"/>
      <w:r w:rsidRPr="006B52A3">
        <w:rPr>
          <w:sz w:val="16"/>
        </w:rPr>
        <w:t>.</w:t>
      </w:r>
      <w:r w:rsidRPr="006B52A3">
        <w:rPr>
          <w:sz w:val="12"/>
        </w:rPr>
        <w:t>¶</w:t>
      </w:r>
      <w:proofErr w:type="gramEnd"/>
      <w:r w:rsidRPr="006B52A3">
        <w:rPr>
          <w:sz w:val="16"/>
        </w:rPr>
        <w:t xml:space="preserve"> 7) Inculcate a long history of accusations of nutty, American-led conspiracies from the political elite. </w:t>
      </w:r>
      <w:r w:rsidRPr="006B52A3">
        <w:rPr>
          <w:sz w:val="12"/>
        </w:rPr>
        <w:t>¶</w:t>
      </w:r>
      <w:r w:rsidRPr="006B52A3">
        <w:rPr>
          <w:sz w:val="16"/>
        </w:rPr>
        <w:t xml:space="preserve"> 8) Finally, create a political transition in which the new leader is desperate to appropriate any popular tropes used by the previous leader. </w:t>
      </w:r>
      <w:r w:rsidRPr="006B52A3">
        <w:rPr>
          <w:sz w:val="12"/>
        </w:rPr>
        <w:t>¶</w:t>
      </w:r>
      <w:r w:rsidRPr="006B52A3">
        <w:rPr>
          <w:sz w:val="16"/>
        </w:rPr>
        <w:t xml:space="preserve"> </w:t>
      </w:r>
      <w:r w:rsidRPr="00D90E38">
        <w:rPr>
          <w:rStyle w:val="StyleBoldUnderline"/>
        </w:rPr>
        <w:t xml:space="preserve">Venezuela is the perfect breeding ground for populist, anti-American conspiracy theories. And once a conspiratorial, anti-American culture is fomented, it </w:t>
      </w:r>
      <w:r w:rsidRPr="00D90E38">
        <w:rPr>
          <w:rStyle w:val="Emphasis"/>
        </w:rPr>
        <w:t>sets like concrete</w:t>
      </w:r>
      <w:r w:rsidRPr="00D90E38">
        <w:rPr>
          <w:rStyle w:val="StyleBoldUnderline"/>
        </w:rPr>
        <w:t xml:space="preserve">. Only genuine political reform in Venezuela will cure it, and </w:t>
      </w:r>
      <w:r w:rsidRPr="00D90E38">
        <w:rPr>
          <w:rStyle w:val="Emphasis"/>
        </w:rPr>
        <w:t>I don't expect that anytime soon</w:t>
      </w:r>
      <w:r w:rsidRPr="00D90E38">
        <w:rPr>
          <w:rStyle w:val="StyleBoldUnderline"/>
        </w:rPr>
        <w:t xml:space="preserve">. </w:t>
      </w:r>
    </w:p>
    <w:p w14:paraId="05E2B0F0" w14:textId="77777777" w:rsidR="00B45345" w:rsidRPr="00B45345" w:rsidRDefault="00B45345" w:rsidP="00B45345"/>
    <w:p w14:paraId="376EF437" w14:textId="77777777" w:rsidR="00E4288E" w:rsidRDefault="00E4288E" w:rsidP="00E4288E">
      <w:pPr>
        <w:pStyle w:val="Heading4"/>
      </w:pPr>
      <w:proofErr w:type="spellStart"/>
      <w:r>
        <w:t>Maduro</w:t>
      </w:r>
      <w:proofErr w:type="spellEnd"/>
      <w:r>
        <w:t xml:space="preserve"> is clearly Chavez’s </w:t>
      </w:r>
      <w:proofErr w:type="spellStart"/>
      <w:r>
        <w:t>Protege</w:t>
      </w:r>
      <w:proofErr w:type="spellEnd"/>
    </w:p>
    <w:p w14:paraId="369BA917" w14:textId="77777777" w:rsidR="00E4288E" w:rsidRPr="001D0F54" w:rsidRDefault="00E4288E" w:rsidP="00E4288E">
      <w:pPr>
        <w:rPr>
          <w:b/>
          <w:bCs/>
          <w:sz w:val="26"/>
        </w:rPr>
      </w:pPr>
      <w:proofErr w:type="spellStart"/>
      <w:r w:rsidRPr="001D0F54">
        <w:rPr>
          <w:rStyle w:val="StyleStyleBold12pt"/>
        </w:rPr>
        <w:t>Ellner</w:t>
      </w:r>
      <w:proofErr w:type="spellEnd"/>
      <w:r w:rsidRPr="001D0F54">
        <w:rPr>
          <w:rStyle w:val="StyleStyleBold12pt"/>
        </w:rPr>
        <w:t xml:space="preserve"> 7/11</w:t>
      </w:r>
      <w:r>
        <w:rPr>
          <w:rStyle w:val="StyleStyleBold12pt"/>
        </w:rPr>
        <w:t xml:space="preserve"> </w:t>
      </w:r>
      <w:r>
        <w:t xml:space="preserve">(Steve </w:t>
      </w:r>
      <w:proofErr w:type="spellStart"/>
      <w:r>
        <w:t>Ellner</w:t>
      </w:r>
      <w:proofErr w:type="spellEnd"/>
      <w:r>
        <w:t>,</w:t>
      </w:r>
      <w:r w:rsidRPr="001D0F54">
        <w:t xml:space="preserve"> Steve </w:t>
      </w:r>
      <w:proofErr w:type="spellStart"/>
      <w:r w:rsidRPr="001D0F54">
        <w:t>Ellner</w:t>
      </w:r>
      <w:proofErr w:type="spellEnd"/>
      <w:r w:rsidRPr="001D0F54">
        <w:t xml:space="preserve">, professor of economic history at the Universidad de </w:t>
      </w:r>
      <w:proofErr w:type="spellStart"/>
      <w:r w:rsidRPr="001D0F54">
        <w:t>Oriente</w:t>
      </w:r>
      <w:proofErr w:type="spellEnd"/>
      <w:r w:rsidRPr="001D0F54">
        <w:t xml:space="preserve">, Venezuela, is the editor of Latin America’s Radical Left: Challenges and Complexities of Political Power to be published by </w:t>
      </w:r>
      <w:proofErr w:type="spellStart"/>
      <w:r w:rsidRPr="001D0F54">
        <w:t>Rowman</w:t>
      </w:r>
      <w:proofErr w:type="spellEnd"/>
      <w:r w:rsidRPr="001D0F54">
        <w:t xml:space="preserve"> and Li</w:t>
      </w:r>
      <w:r>
        <w:t>ttlefield in the Spring of 2013,</w:t>
      </w:r>
      <w:r w:rsidRPr="001D0F54">
        <w:t xml:space="preserve"> "Just How Radical is President </w:t>
      </w:r>
      <w:proofErr w:type="spellStart"/>
      <w:r w:rsidRPr="001D0F54">
        <w:t>Nicolás</w:t>
      </w:r>
      <w:proofErr w:type="spellEnd"/>
      <w:r w:rsidRPr="001D0F54">
        <w:t xml:space="preserve"> </w:t>
      </w:r>
      <w:proofErr w:type="spellStart"/>
      <w:r w:rsidRPr="001D0F54">
        <w:t>Maduro</w:t>
      </w:r>
      <w:proofErr w:type="spellEnd"/>
      <w:r w:rsidRPr="001D0F54">
        <w:t>?</w:t>
      </w:r>
      <w:proofErr w:type="gramStart"/>
      <w:r w:rsidRPr="001D0F54">
        <w:t>”</w:t>
      </w:r>
      <w:r>
        <w:t>,</w:t>
      </w:r>
      <w:proofErr w:type="gramEnd"/>
      <w:r w:rsidRPr="001D0F54">
        <w:t xml:space="preserve"> </w:t>
      </w:r>
      <w:r>
        <w:t xml:space="preserve"> NACLA, July 11th 2013)</w:t>
      </w:r>
    </w:p>
    <w:p w14:paraId="0CB2994C" w14:textId="77777777" w:rsidR="00E4288E" w:rsidRDefault="00E4288E" w:rsidP="00E4288E"/>
    <w:p w14:paraId="3AAFA617" w14:textId="77777777" w:rsidR="00E4288E" w:rsidRDefault="00E4288E" w:rsidP="00E4288E">
      <w:pPr>
        <w:rPr>
          <w:sz w:val="16"/>
        </w:rPr>
      </w:pPr>
      <w:r w:rsidRPr="00703A80">
        <w:rPr>
          <w:rStyle w:val="StyleBoldUnderline"/>
        </w:rPr>
        <w:t xml:space="preserve">On April 2, the first day of Venezuela’s 2013 presidential campaign, </w:t>
      </w:r>
      <w:proofErr w:type="spellStart"/>
      <w:r w:rsidRPr="00B97755">
        <w:rPr>
          <w:rStyle w:val="StyleBoldUnderline"/>
          <w:highlight w:val="cyan"/>
        </w:rPr>
        <w:t>Nicolás</w:t>
      </w:r>
      <w:proofErr w:type="spellEnd"/>
      <w:r w:rsidRPr="00B97755">
        <w:rPr>
          <w:rStyle w:val="StyleBoldUnderline"/>
          <w:highlight w:val="cyan"/>
        </w:rPr>
        <w:t xml:space="preserve"> </w:t>
      </w:r>
      <w:proofErr w:type="spellStart"/>
      <w:r w:rsidRPr="00B97755">
        <w:rPr>
          <w:rStyle w:val="StyleBoldUnderline"/>
          <w:highlight w:val="cyan"/>
        </w:rPr>
        <w:t>Maduro</w:t>
      </w:r>
      <w:proofErr w:type="spellEnd"/>
      <w:r w:rsidRPr="00B97755">
        <w:rPr>
          <w:rStyle w:val="StyleBoldUnderline"/>
          <w:highlight w:val="cyan"/>
        </w:rPr>
        <w:t xml:space="preserve"> committed himself to “breaking with </w:t>
      </w:r>
      <w:proofErr w:type="spellStart"/>
      <w:r w:rsidRPr="00B97755">
        <w:rPr>
          <w:rStyle w:val="StyleBoldUnderline"/>
          <w:highlight w:val="cyan"/>
        </w:rPr>
        <w:t>bureaucratism</w:t>
      </w:r>
      <w:proofErr w:type="spellEnd"/>
      <w:r w:rsidRPr="00B97755">
        <w:rPr>
          <w:rStyle w:val="StyleBoldUnderline"/>
          <w:highlight w:val="cyan"/>
        </w:rPr>
        <w:t xml:space="preserve">,” which he labeled “the mode of the petty bourgeoisie.” In its place </w:t>
      </w:r>
      <w:proofErr w:type="spellStart"/>
      <w:r w:rsidRPr="00B97755">
        <w:rPr>
          <w:rStyle w:val="StyleBoldUnderline"/>
          <w:highlight w:val="cyan"/>
        </w:rPr>
        <w:t>Maduro</w:t>
      </w:r>
      <w:proofErr w:type="spellEnd"/>
      <w:r w:rsidRPr="00B97755">
        <w:rPr>
          <w:rStyle w:val="StyleBoldUnderline"/>
          <w:highlight w:val="cyan"/>
        </w:rPr>
        <w:t xml:space="preserve"> (a former bus driver) pledged to create a “government of the streets”</w:t>
      </w:r>
      <w:r w:rsidRPr="00703A80">
        <w:rPr>
          <w:rStyle w:val="StyleBoldUnderline"/>
        </w:rPr>
        <w:t xml:space="preserve"> in which he would arrive to individual locations driving a bus along with cabinet members in order to listen to the people and design policies with them</w:t>
      </w:r>
      <w:r w:rsidRPr="001106BD">
        <w:rPr>
          <w:sz w:val="16"/>
        </w:rPr>
        <w:t xml:space="preserve">. On that day, </w:t>
      </w:r>
      <w:proofErr w:type="spellStart"/>
      <w:r w:rsidRPr="001106BD">
        <w:rPr>
          <w:sz w:val="16"/>
        </w:rPr>
        <w:t>Maduro</w:t>
      </w:r>
      <w:proofErr w:type="spellEnd"/>
      <w:r w:rsidRPr="001106BD">
        <w:rPr>
          <w:sz w:val="16"/>
        </w:rPr>
        <w:t xml:space="preserve"> told his audience in Zulia that their state would be his first stop. The next day, speaking at a campaign rally in neighboring Táchira, he promised that his second stop would be in their state</w:t>
      </w:r>
      <w:proofErr w:type="gramStart"/>
      <w:r w:rsidRPr="001106BD">
        <w:rPr>
          <w:sz w:val="16"/>
        </w:rPr>
        <w:t>.</w:t>
      </w:r>
      <w:r w:rsidRPr="001106BD">
        <w:rPr>
          <w:sz w:val="12"/>
        </w:rPr>
        <w:t>¶</w:t>
      </w:r>
      <w:proofErr w:type="gramEnd"/>
      <w:r w:rsidRPr="001106BD">
        <w:rPr>
          <w:sz w:val="16"/>
        </w:rPr>
        <w:t xml:space="preserve"> </w:t>
      </w:r>
      <w:r w:rsidRPr="00703A80">
        <w:rPr>
          <w:rStyle w:val="StyleBoldUnderline"/>
        </w:rPr>
        <w:t>While some may have brushed the statements off as empty campaign rhetoric</w:t>
      </w:r>
      <w:r w:rsidRPr="00B97755">
        <w:rPr>
          <w:rStyle w:val="StyleBoldUnderline"/>
          <w:highlight w:val="cyan"/>
        </w:rPr>
        <w:t xml:space="preserve">, they indicate </w:t>
      </w:r>
      <w:proofErr w:type="spellStart"/>
      <w:r w:rsidRPr="00B97755">
        <w:rPr>
          <w:rStyle w:val="StyleBoldUnderline"/>
          <w:highlight w:val="cyan"/>
        </w:rPr>
        <w:t>Maduro’s</w:t>
      </w:r>
      <w:proofErr w:type="spellEnd"/>
      <w:r w:rsidRPr="00B97755">
        <w:rPr>
          <w:rStyle w:val="StyleBoldUnderline"/>
          <w:highlight w:val="cyan"/>
        </w:rPr>
        <w:t xml:space="preserve"> intention to follow in the footsteps of his mentor Hugo Chávez. During his </w:t>
      </w:r>
      <w:proofErr w:type="gramStart"/>
      <w:r w:rsidRPr="00B97755">
        <w:rPr>
          <w:rStyle w:val="StyleBoldUnderline"/>
          <w:highlight w:val="cyan"/>
        </w:rPr>
        <w:t>14 year</w:t>
      </w:r>
      <w:proofErr w:type="gramEnd"/>
      <w:r w:rsidRPr="00B97755">
        <w:rPr>
          <w:rStyle w:val="StyleBoldUnderline"/>
          <w:highlight w:val="cyan"/>
        </w:rPr>
        <w:t xml:space="preserve"> rule, Chávez occasionally scolded the bureaucrats and demanded that they get in tune with the people</w:t>
      </w:r>
      <w:r w:rsidRPr="001106BD">
        <w:rPr>
          <w:sz w:val="16"/>
        </w:rPr>
        <w:t xml:space="preserve">. The reproaches were accompanied by concrete actions in favor of the workers in clashes with state managers and politicians and in favor of the rank and file of his </w:t>
      </w:r>
      <w:proofErr w:type="spellStart"/>
      <w:r w:rsidRPr="001106BD">
        <w:rPr>
          <w:sz w:val="16"/>
        </w:rPr>
        <w:t>Partido</w:t>
      </w:r>
      <w:proofErr w:type="spellEnd"/>
      <w:r w:rsidRPr="001106BD">
        <w:rPr>
          <w:sz w:val="16"/>
        </w:rPr>
        <w:t xml:space="preserve"> </w:t>
      </w:r>
      <w:proofErr w:type="spellStart"/>
      <w:r w:rsidRPr="001106BD">
        <w:rPr>
          <w:sz w:val="16"/>
        </w:rPr>
        <w:t>Socialista</w:t>
      </w:r>
      <w:proofErr w:type="spellEnd"/>
      <w:r w:rsidRPr="001106BD">
        <w:rPr>
          <w:sz w:val="16"/>
        </w:rPr>
        <w:t xml:space="preserve"> </w:t>
      </w:r>
      <w:proofErr w:type="spellStart"/>
      <w:r w:rsidRPr="001106BD">
        <w:rPr>
          <w:sz w:val="16"/>
        </w:rPr>
        <w:t>Unido</w:t>
      </w:r>
      <w:proofErr w:type="spellEnd"/>
      <w:r w:rsidRPr="001106BD">
        <w:rPr>
          <w:sz w:val="16"/>
        </w:rPr>
        <w:t xml:space="preserve"> de Venezuela (PSUV) in disputes with party bosses</w:t>
      </w:r>
      <w:proofErr w:type="gramStart"/>
      <w:r w:rsidRPr="001106BD">
        <w:rPr>
          <w:sz w:val="16"/>
        </w:rPr>
        <w:t>.</w:t>
      </w:r>
      <w:r w:rsidRPr="001106BD">
        <w:rPr>
          <w:sz w:val="12"/>
        </w:rPr>
        <w:t>¶</w:t>
      </w:r>
      <w:proofErr w:type="gramEnd"/>
      <w:r w:rsidRPr="001106BD">
        <w:rPr>
          <w:sz w:val="16"/>
        </w:rPr>
        <w:t xml:space="preserve"> </w:t>
      </w:r>
      <w:proofErr w:type="spellStart"/>
      <w:r w:rsidRPr="00B97755">
        <w:rPr>
          <w:rStyle w:val="StyleBoldUnderline"/>
          <w:highlight w:val="cyan"/>
        </w:rPr>
        <w:t>Maduro’s</w:t>
      </w:r>
      <w:proofErr w:type="spellEnd"/>
      <w:r w:rsidRPr="00B97755">
        <w:rPr>
          <w:rStyle w:val="StyleBoldUnderline"/>
          <w:highlight w:val="cyan"/>
        </w:rPr>
        <w:t xml:space="preserve"> statements also point in the direction of a continuation of the ongoing transformations of Chávez’s fourteen years as president</w:t>
      </w:r>
      <w:r w:rsidRPr="00703A80">
        <w:rPr>
          <w:rStyle w:val="StyleBoldUnderline"/>
        </w:rPr>
        <w:t xml:space="preserve">, </w:t>
      </w:r>
      <w:r w:rsidRPr="001106BD">
        <w:rPr>
          <w:sz w:val="16"/>
        </w:rPr>
        <w:t xml:space="preserve">although at a slower pace given the narrowness of </w:t>
      </w:r>
      <w:proofErr w:type="spellStart"/>
      <w:r w:rsidRPr="001106BD">
        <w:rPr>
          <w:sz w:val="16"/>
        </w:rPr>
        <w:t>Maduro’s</w:t>
      </w:r>
      <w:proofErr w:type="spellEnd"/>
      <w:r w:rsidRPr="001106BD">
        <w:rPr>
          <w:sz w:val="16"/>
        </w:rPr>
        <w:t xml:space="preserve"> electoral victory. Chávez began in 1999 with an emphasis on political reform embodied in a new constitution and ended up embracing socialist rhetoric and promoting widespread expropriations. The process of change was slowed down, but not halted, by several disappointing electoral results, such as the proposed constitutional reform defeated at the polls in 2007 and the National Assembly elections of 2010</w:t>
      </w:r>
      <w:proofErr w:type="gramStart"/>
      <w:r w:rsidRPr="001106BD">
        <w:rPr>
          <w:sz w:val="16"/>
        </w:rPr>
        <w:t>.</w:t>
      </w:r>
      <w:r w:rsidRPr="001106BD">
        <w:rPr>
          <w:sz w:val="12"/>
        </w:rPr>
        <w:t>¶</w:t>
      </w:r>
      <w:proofErr w:type="gramEnd"/>
      <w:r w:rsidRPr="001106BD">
        <w:rPr>
          <w:sz w:val="16"/>
        </w:rPr>
        <w:t xml:space="preserve"> Indeed, </w:t>
      </w:r>
      <w:r w:rsidRPr="00B97755">
        <w:rPr>
          <w:rStyle w:val="StyleBoldUnderline"/>
          <w:highlight w:val="cyan"/>
        </w:rPr>
        <w:t xml:space="preserve">the underlying message of </w:t>
      </w:r>
      <w:proofErr w:type="spellStart"/>
      <w:r w:rsidRPr="00B97755">
        <w:rPr>
          <w:rStyle w:val="StyleBoldUnderline"/>
          <w:highlight w:val="cyan"/>
        </w:rPr>
        <w:t>Maduro’s</w:t>
      </w:r>
      <w:proofErr w:type="spellEnd"/>
      <w:r w:rsidRPr="00B97755">
        <w:rPr>
          <w:rStyle w:val="StyleBoldUnderline"/>
          <w:highlight w:val="cyan"/>
        </w:rPr>
        <w:t xml:space="preserve"> campaign was that he was closely tied to the Chávez legacy and would continue where his predecessor left off. In rally after rally, the recording of Chávez’s last public appearance in which he implored his followers to maintain unity and support </w:t>
      </w:r>
      <w:proofErr w:type="spellStart"/>
      <w:r w:rsidRPr="00B97755">
        <w:rPr>
          <w:rStyle w:val="StyleBoldUnderline"/>
          <w:highlight w:val="cyan"/>
        </w:rPr>
        <w:t>Maduro’s</w:t>
      </w:r>
      <w:proofErr w:type="spellEnd"/>
      <w:r w:rsidRPr="00B97755">
        <w:rPr>
          <w:rStyle w:val="StyleBoldUnderline"/>
          <w:highlight w:val="cyan"/>
        </w:rPr>
        <w:t xml:space="preserve"> presidential candidacy was played</w:t>
      </w:r>
      <w:r w:rsidRPr="00703A80">
        <w:rPr>
          <w:rStyle w:val="StyleBoldUnderline"/>
        </w:rPr>
        <w:t xml:space="preserve">. </w:t>
      </w:r>
      <w:proofErr w:type="spellStart"/>
      <w:r w:rsidRPr="001106BD">
        <w:rPr>
          <w:sz w:val="16"/>
        </w:rPr>
        <w:t>Maduro</w:t>
      </w:r>
      <w:proofErr w:type="spellEnd"/>
      <w:r w:rsidRPr="001106BD">
        <w:rPr>
          <w:sz w:val="16"/>
        </w:rPr>
        <w:t xml:space="preserve">, who became provisional president following Chávez’s death on March 5, received 50.8 percent of the vote as opposed to the 49.0 percent of his main rival Henrique </w:t>
      </w:r>
      <w:proofErr w:type="spellStart"/>
      <w:r w:rsidRPr="001106BD">
        <w:rPr>
          <w:sz w:val="16"/>
        </w:rPr>
        <w:t>Capriles</w:t>
      </w:r>
      <w:proofErr w:type="spellEnd"/>
      <w:r w:rsidRPr="001106BD">
        <w:rPr>
          <w:sz w:val="16"/>
        </w:rPr>
        <w:t>. The 1</w:t>
      </w:r>
      <w:proofErr w:type="gramStart"/>
      <w:r w:rsidRPr="001106BD">
        <w:rPr>
          <w:sz w:val="16"/>
        </w:rPr>
        <w:t>.8 point</w:t>
      </w:r>
      <w:proofErr w:type="gramEnd"/>
      <w:r w:rsidRPr="001106BD">
        <w:rPr>
          <w:sz w:val="16"/>
        </w:rPr>
        <w:t xml:space="preserve"> margin compared unfavorably with the 11.1 decimal points that separated Chávez and </w:t>
      </w:r>
      <w:proofErr w:type="spellStart"/>
      <w:r w:rsidRPr="001106BD">
        <w:rPr>
          <w:sz w:val="16"/>
        </w:rPr>
        <w:t>Capriles</w:t>
      </w:r>
      <w:proofErr w:type="spellEnd"/>
      <w:r w:rsidRPr="001106BD">
        <w:rPr>
          <w:sz w:val="16"/>
        </w:rPr>
        <w:t xml:space="preserve"> in the October 2012 presidential elections. The heightened polarization has energized an intransigent opposition but could also have a radicalizing effect as well. </w:t>
      </w:r>
    </w:p>
    <w:p w14:paraId="7F83A402" w14:textId="77777777" w:rsidR="00E4288E" w:rsidRDefault="00E4288E" w:rsidP="00E4288E">
      <w:pPr>
        <w:rPr>
          <w:rStyle w:val="StyleBoldUnderline"/>
        </w:rPr>
      </w:pPr>
      <w:r>
        <w:rPr>
          <w:sz w:val="14"/>
        </w:rPr>
        <w:t xml:space="preserve"> </w:t>
      </w:r>
    </w:p>
    <w:p w14:paraId="7837D0E4" w14:textId="4F152703" w:rsidR="00E4288E" w:rsidRPr="00B45345" w:rsidRDefault="00B45345" w:rsidP="00B45345">
      <w:pPr>
        <w:pStyle w:val="Heading3"/>
      </w:pPr>
      <w:r w:rsidRPr="00B45345">
        <w:t>Investment Not Enough</w:t>
      </w:r>
    </w:p>
    <w:p w14:paraId="1055B7E3" w14:textId="77777777" w:rsidR="00E4288E" w:rsidRPr="000D4645" w:rsidRDefault="00E4288E" w:rsidP="00E4288E">
      <w:pPr>
        <w:pStyle w:val="Heading4"/>
        <w:rPr>
          <w:rStyle w:val="StyleBoldUnderline"/>
          <w:sz w:val="26"/>
          <w:u w:val="none"/>
        </w:rPr>
      </w:pPr>
      <w:r>
        <w:t xml:space="preserve">Oil Collapse Inevitable – the industry is terminally doomed and US </w:t>
      </w:r>
      <w:proofErr w:type="spellStart"/>
      <w:r>
        <w:t>fracking</w:t>
      </w:r>
      <w:proofErr w:type="spellEnd"/>
      <w:r>
        <w:t xml:space="preserve"> keeps oil prices low. </w:t>
      </w:r>
    </w:p>
    <w:p w14:paraId="437C3916" w14:textId="77777777" w:rsidR="00E4288E" w:rsidRPr="000D4645" w:rsidRDefault="00E4288E" w:rsidP="00E4288E">
      <w:r w:rsidRPr="00C53D9F">
        <w:rPr>
          <w:rStyle w:val="StyleStyleBold12pt"/>
        </w:rPr>
        <w:t xml:space="preserve">Nagel </w:t>
      </w:r>
      <w:r>
        <w:rPr>
          <w:rStyle w:val="StyleStyleBold12pt"/>
        </w:rPr>
        <w:t>‘</w:t>
      </w:r>
      <w:r w:rsidRPr="00C53D9F">
        <w:rPr>
          <w:rStyle w:val="StyleStyleBold12pt"/>
        </w:rPr>
        <w:t>13</w:t>
      </w:r>
      <w:r>
        <w:t xml:space="preserve"> (</w:t>
      </w:r>
      <w:r w:rsidRPr="00E30E52">
        <w:t>Juan Nagel</w:t>
      </w:r>
      <w:r>
        <w:t>,</w:t>
      </w:r>
      <w:r w:rsidRPr="00E30E52">
        <w:t xml:space="preserve"> </w:t>
      </w:r>
      <w:r>
        <w:t>Foreign Policy, “</w:t>
      </w:r>
      <w:hyperlink r:id="rId42" w:tooltip="Is Venezuela becoming a failed state?" w:history="1">
        <w:r w:rsidRPr="00E30E52">
          <w:rPr>
            <w:rStyle w:val="Hyperlink"/>
          </w:rPr>
          <w:t>Is Venezuela becoming a failed state?</w:t>
        </w:r>
      </w:hyperlink>
      <w:r>
        <w:t>”</w:t>
      </w:r>
      <w:r w:rsidRPr="00C53D9F">
        <w:t xml:space="preserve"> http://transitions.foreignpolicy.com/posts/2013/05/16/is_venezuela_becoming_a_failed_state</w:t>
      </w:r>
      <w:proofErr w:type="gramStart"/>
      <w:r w:rsidRPr="00C53D9F">
        <w:t>?wp</w:t>
      </w:r>
      <w:proofErr w:type="gramEnd"/>
      <w:r w:rsidRPr="00C53D9F">
        <w:t>_login_redirect=0</w:t>
      </w:r>
      <w:r>
        <w:t>,</w:t>
      </w:r>
      <w:r w:rsidRPr="00E30E52">
        <w:t xml:space="preserve"> </w:t>
      </w:r>
      <w:r>
        <w:t>Thursday, May 16, 2013)</w:t>
      </w:r>
    </w:p>
    <w:p w14:paraId="0FA6CE9F" w14:textId="77777777" w:rsidR="00E4288E" w:rsidRDefault="00E4288E" w:rsidP="00E4288E">
      <w:pPr>
        <w:spacing w:before="100" w:beforeAutospacing="1" w:after="100" w:afterAutospacing="1"/>
        <w:rPr>
          <w:rFonts w:ascii="Times New Roman" w:eastAsia="Times New Roman" w:hAnsi="Times New Roman" w:cs="Times New Roman"/>
          <w:sz w:val="14"/>
        </w:rPr>
      </w:pPr>
      <w:r w:rsidRPr="009F6560">
        <w:rPr>
          <w:rStyle w:val="StyleBoldUnderline"/>
        </w:rPr>
        <w:t>Venezuela remains</w:t>
      </w:r>
      <w:r w:rsidRPr="009F6560">
        <w:rPr>
          <w:rFonts w:ascii="Times New Roman" w:eastAsia="Times New Roman" w:hAnsi="Times New Roman" w:cs="Times New Roman"/>
          <w:sz w:val="14"/>
        </w:rPr>
        <w:t xml:space="preserve"> mired </w:t>
      </w:r>
      <w:r w:rsidRPr="009F6560">
        <w:rPr>
          <w:rStyle w:val="StyleBoldUnderline"/>
        </w:rPr>
        <w:t>in a political and economic crisis that shows no signs of letting up</w:t>
      </w:r>
      <w:r w:rsidRPr="009F6560">
        <w:rPr>
          <w:rFonts w:ascii="Times New Roman" w:eastAsia="Times New Roman" w:hAnsi="Times New Roman" w:cs="Times New Roman"/>
          <w:sz w:val="14"/>
        </w:rPr>
        <w:t xml:space="preserve">. But while </w:t>
      </w:r>
      <w:r w:rsidRPr="009F6560">
        <w:rPr>
          <w:rStyle w:val="StyleBoldUnderline"/>
        </w:rPr>
        <w:t>street protests, soaring inflation, scarcity, and skyrocketing crime are massive</w:t>
      </w:r>
      <w:r w:rsidRPr="009F6560">
        <w:rPr>
          <w:rFonts w:ascii="Times New Roman" w:eastAsia="Times New Roman" w:hAnsi="Times New Roman" w:cs="Times New Roman"/>
          <w:sz w:val="14"/>
        </w:rPr>
        <w:t xml:space="preserve"> headaches, the government can count on still-high oil prices to soothe the pain a bit. The question that begs asking is: How will Venezuela maintain stability if oil prices drop? </w:t>
      </w:r>
      <w:r w:rsidRPr="009F6560">
        <w:rPr>
          <w:rFonts w:ascii="Times New Roman" w:eastAsia="Times New Roman" w:hAnsi="Times New Roman" w:cs="Times New Roman"/>
          <w:sz w:val="12"/>
        </w:rPr>
        <w:t>¶</w:t>
      </w:r>
      <w:r w:rsidRPr="009F6560">
        <w:rPr>
          <w:rFonts w:ascii="Times New Roman" w:eastAsia="Times New Roman" w:hAnsi="Times New Roman" w:cs="Times New Roman"/>
          <w:sz w:val="14"/>
        </w:rPr>
        <w:t xml:space="preserve"> </w:t>
      </w:r>
      <w:proofErr w:type="gramStart"/>
      <w:r w:rsidRPr="009F6560">
        <w:rPr>
          <w:rStyle w:val="StyleBoldUnderline"/>
        </w:rPr>
        <w:t>A</w:t>
      </w:r>
      <w:proofErr w:type="gramEnd"/>
      <w:r w:rsidRPr="009F6560">
        <w:rPr>
          <w:rFonts w:ascii="Times New Roman" w:eastAsia="Times New Roman" w:hAnsi="Times New Roman" w:cs="Times New Roman"/>
          <w:sz w:val="14"/>
        </w:rPr>
        <w:t xml:space="preserve"> </w:t>
      </w:r>
      <w:r>
        <w:fldChar w:fldCharType="begin"/>
      </w:r>
      <w:r>
        <w:instrText xml:space="preserve"> HYPERLINK "http://www.ibtimes.com/iea-says-supply-shock-north-american-shale-tar-sands-transforming-global-energy-scene-1257095" \t "_blank" </w:instrText>
      </w:r>
      <w:r>
        <w:fldChar w:fldCharType="separate"/>
      </w:r>
      <w:r w:rsidRPr="009F6560">
        <w:rPr>
          <w:rStyle w:val="StyleBoldUnderline"/>
        </w:rPr>
        <w:t>recent report</w:t>
      </w:r>
      <w:r>
        <w:rPr>
          <w:rStyle w:val="StyleBoldUnderline"/>
        </w:rPr>
        <w:fldChar w:fldCharType="end"/>
      </w:r>
      <w:r w:rsidRPr="009F6560">
        <w:rPr>
          <w:rStyle w:val="StyleBoldUnderline"/>
        </w:rPr>
        <w:t xml:space="preserve"> by the</w:t>
      </w:r>
      <w:r w:rsidRPr="009F6560">
        <w:rPr>
          <w:sz w:val="14"/>
        </w:rPr>
        <w:t xml:space="preserve"> </w:t>
      </w:r>
      <w:r w:rsidRPr="009F6560">
        <w:rPr>
          <w:rStyle w:val="StyleBoldUnderline"/>
        </w:rPr>
        <w:t>I</w:t>
      </w:r>
      <w:r w:rsidRPr="009F6560">
        <w:rPr>
          <w:rFonts w:ascii="Times New Roman" w:eastAsia="Times New Roman" w:hAnsi="Times New Roman" w:cs="Times New Roman"/>
          <w:sz w:val="14"/>
        </w:rPr>
        <w:t xml:space="preserve">nternational </w:t>
      </w:r>
      <w:r w:rsidRPr="009F6560">
        <w:rPr>
          <w:rStyle w:val="StyleBoldUnderline"/>
        </w:rPr>
        <w:t>E</w:t>
      </w:r>
      <w:r w:rsidRPr="009F6560">
        <w:rPr>
          <w:rFonts w:ascii="Times New Roman" w:eastAsia="Times New Roman" w:hAnsi="Times New Roman" w:cs="Times New Roman"/>
          <w:sz w:val="14"/>
        </w:rPr>
        <w:t xml:space="preserve">nergy </w:t>
      </w:r>
      <w:r w:rsidRPr="009F6560">
        <w:rPr>
          <w:rStyle w:val="StyleBoldUnderline"/>
        </w:rPr>
        <w:t>A</w:t>
      </w:r>
      <w:r w:rsidRPr="009F6560">
        <w:rPr>
          <w:rFonts w:ascii="Times New Roman" w:eastAsia="Times New Roman" w:hAnsi="Times New Roman" w:cs="Times New Roman"/>
          <w:sz w:val="14"/>
        </w:rPr>
        <w:t xml:space="preserve">gency </w:t>
      </w:r>
      <w:r w:rsidRPr="009F6560">
        <w:rPr>
          <w:rStyle w:val="StyleBoldUnderline"/>
        </w:rPr>
        <w:t>underscores the challenges the country faces in the short term.</w:t>
      </w:r>
      <w:r w:rsidRPr="009F6560">
        <w:rPr>
          <w:rFonts w:ascii="Times New Roman" w:eastAsia="Times New Roman" w:hAnsi="Times New Roman" w:cs="Times New Roman"/>
          <w:sz w:val="14"/>
        </w:rPr>
        <w:t xml:space="preserve"> </w:t>
      </w:r>
      <w:r w:rsidRPr="009F6560">
        <w:rPr>
          <w:rStyle w:val="StyleBoldUnderline"/>
        </w:rPr>
        <w:t>The U</w:t>
      </w:r>
      <w:r w:rsidRPr="009F6560">
        <w:rPr>
          <w:rFonts w:ascii="Times New Roman" w:eastAsia="Times New Roman" w:hAnsi="Times New Roman" w:cs="Times New Roman"/>
          <w:sz w:val="14"/>
        </w:rPr>
        <w:t xml:space="preserve">nited </w:t>
      </w:r>
      <w:r w:rsidRPr="009F6560">
        <w:rPr>
          <w:rStyle w:val="StyleBoldUnderline"/>
        </w:rPr>
        <w:t>S</w:t>
      </w:r>
      <w:r w:rsidRPr="009F6560">
        <w:rPr>
          <w:rFonts w:ascii="Times New Roman" w:eastAsia="Times New Roman" w:hAnsi="Times New Roman" w:cs="Times New Roman"/>
          <w:sz w:val="14"/>
        </w:rPr>
        <w:t xml:space="preserve">tates </w:t>
      </w:r>
      <w:r w:rsidRPr="009F6560">
        <w:rPr>
          <w:rStyle w:val="StyleBoldUnderline"/>
        </w:rPr>
        <w:t xml:space="preserve">has made huge progress in oil extraction thanks to </w:t>
      </w:r>
      <w:proofErr w:type="spellStart"/>
      <w:r w:rsidRPr="009F6560">
        <w:rPr>
          <w:rStyle w:val="StyleBoldUnderline"/>
        </w:rPr>
        <w:t>fracking</w:t>
      </w:r>
      <w:proofErr w:type="spellEnd"/>
      <w:r w:rsidRPr="009F6560">
        <w:rPr>
          <w:rFonts w:ascii="Times New Roman" w:eastAsia="Times New Roman" w:hAnsi="Times New Roman" w:cs="Times New Roman"/>
          <w:sz w:val="14"/>
        </w:rPr>
        <w:t xml:space="preserve"> technology</w:t>
      </w:r>
      <w:r w:rsidRPr="009F6560">
        <w:rPr>
          <w:rStyle w:val="StyleBoldUnderline"/>
        </w:rPr>
        <w:t xml:space="preserve">. It is set to become the world's largest oil producer by the year 2020, and the global spread of </w:t>
      </w:r>
      <w:proofErr w:type="spellStart"/>
      <w:r w:rsidRPr="009F6560">
        <w:rPr>
          <w:rStyle w:val="StyleBoldUnderline"/>
        </w:rPr>
        <w:t>fracking</w:t>
      </w:r>
      <w:proofErr w:type="spellEnd"/>
      <w:r w:rsidRPr="009F6560">
        <w:rPr>
          <w:rStyle w:val="StyleBoldUnderline"/>
        </w:rPr>
        <w:t xml:space="preserve"> is bound to significantly increase international recoverable oil reserves</w:t>
      </w:r>
      <w:r w:rsidRPr="009F6560">
        <w:rPr>
          <w:rFonts w:ascii="Times New Roman" w:eastAsia="Times New Roman" w:hAnsi="Times New Roman" w:cs="Times New Roman"/>
          <w:sz w:val="14"/>
        </w:rPr>
        <w:t xml:space="preserve"> in the near future. The agency crows that </w:t>
      </w:r>
      <w:proofErr w:type="spellStart"/>
      <w:r w:rsidRPr="009F6560">
        <w:rPr>
          <w:rStyle w:val="StyleBoldUnderline"/>
        </w:rPr>
        <w:t>fracking</w:t>
      </w:r>
      <w:proofErr w:type="spellEnd"/>
      <w:r w:rsidRPr="009F6560">
        <w:rPr>
          <w:rStyle w:val="StyleBoldUnderline"/>
        </w:rPr>
        <w:t xml:space="preserve"> is creating a "supply shock that is sending ripples around the world." </w:t>
      </w:r>
      <w:r w:rsidRPr="009F6560">
        <w:rPr>
          <w:rStyle w:val="StyleBoldUnderline"/>
          <w:sz w:val="12"/>
        </w:rPr>
        <w:t xml:space="preserve">¶ </w:t>
      </w:r>
      <w:proofErr w:type="gramStart"/>
      <w:r w:rsidRPr="009F6560">
        <w:rPr>
          <w:rStyle w:val="StyleBoldUnderline"/>
        </w:rPr>
        <w:t>This</w:t>
      </w:r>
      <w:proofErr w:type="gramEnd"/>
      <w:r w:rsidRPr="009F6560">
        <w:rPr>
          <w:sz w:val="14"/>
        </w:rPr>
        <w:t xml:space="preserve"> obviously </w:t>
      </w:r>
      <w:r w:rsidRPr="009F6560">
        <w:rPr>
          <w:rStyle w:val="StyleBoldUnderline"/>
        </w:rPr>
        <w:t>matters to Venezuela, a country that exports large amounts of oil and little else.</w:t>
      </w:r>
      <w:r w:rsidRPr="009F6560">
        <w:rPr>
          <w:rFonts w:ascii="Times New Roman" w:eastAsia="Times New Roman" w:hAnsi="Times New Roman" w:cs="Times New Roman"/>
          <w:sz w:val="14"/>
        </w:rPr>
        <w:t xml:space="preserve"> </w:t>
      </w:r>
      <w:r w:rsidRPr="009F6560">
        <w:rPr>
          <w:rStyle w:val="StyleBoldUnderline"/>
        </w:rPr>
        <w:t>Venezuela is increasingly reliant on high oil prices to maintain</w:t>
      </w:r>
      <w:r w:rsidRPr="009F6560">
        <w:rPr>
          <w:rFonts w:ascii="Times New Roman" w:eastAsia="Times New Roman" w:hAnsi="Times New Roman" w:cs="Times New Roman"/>
          <w:sz w:val="14"/>
        </w:rPr>
        <w:t xml:space="preserve"> some semblance of </w:t>
      </w:r>
      <w:r w:rsidRPr="009F6560">
        <w:rPr>
          <w:rStyle w:val="StyleBoldUnderline"/>
        </w:rPr>
        <w:t>stability</w:t>
      </w:r>
      <w:r w:rsidRPr="009F6560">
        <w:rPr>
          <w:rFonts w:ascii="Times New Roman" w:eastAsia="Times New Roman" w:hAnsi="Times New Roman" w:cs="Times New Roman"/>
          <w:sz w:val="14"/>
        </w:rPr>
        <w:t xml:space="preserve">. </w:t>
      </w:r>
      <w:r w:rsidRPr="009F6560">
        <w:rPr>
          <w:rStyle w:val="StyleBoldUnderline"/>
        </w:rPr>
        <w:t>A</w:t>
      </w:r>
      <w:r w:rsidRPr="009F6560">
        <w:rPr>
          <w:rFonts w:ascii="Times New Roman" w:eastAsia="Times New Roman" w:hAnsi="Times New Roman" w:cs="Times New Roman"/>
          <w:sz w:val="14"/>
        </w:rPr>
        <w:t xml:space="preserve"> prolonged </w:t>
      </w:r>
      <w:r w:rsidRPr="009F6560">
        <w:rPr>
          <w:rStyle w:val="StyleBoldUnderline"/>
        </w:rPr>
        <w:t xml:space="preserve">drop in oil prices will undoubtedly shake the foundations of the petro-state to its core. </w:t>
      </w:r>
      <w:r w:rsidRPr="009F6560">
        <w:rPr>
          <w:rStyle w:val="StyleBoldUnderline"/>
          <w:sz w:val="12"/>
        </w:rPr>
        <w:t xml:space="preserve">¶ </w:t>
      </w:r>
      <w:r w:rsidRPr="009F6560">
        <w:rPr>
          <w:rFonts w:ascii="Times New Roman" w:eastAsia="Times New Roman" w:hAnsi="Times New Roman" w:cs="Times New Roman"/>
          <w:sz w:val="14"/>
        </w:rPr>
        <w:t xml:space="preserve">Being an oil producer, </w:t>
      </w:r>
      <w:r w:rsidRPr="009F6560">
        <w:rPr>
          <w:rStyle w:val="StyleBoldUnderline"/>
        </w:rPr>
        <w:t>Venezuela can earn money in two ways: by sustaining high prices, or by increasing production</w:t>
      </w:r>
      <w:r w:rsidRPr="009F6560">
        <w:rPr>
          <w:rFonts w:ascii="Times New Roman" w:eastAsia="Times New Roman" w:hAnsi="Times New Roman" w:cs="Times New Roman"/>
          <w:sz w:val="14"/>
        </w:rPr>
        <w:t xml:space="preserve">. (Obviously, if it can do both things, it has hit the jackpot). </w:t>
      </w:r>
      <w:proofErr w:type="spellStart"/>
      <w:r w:rsidRPr="009F6560">
        <w:rPr>
          <w:rStyle w:val="StyleBoldUnderline"/>
        </w:rPr>
        <w:t>Fracking</w:t>
      </w:r>
      <w:proofErr w:type="spellEnd"/>
      <w:r w:rsidRPr="009F6560">
        <w:rPr>
          <w:rStyle w:val="StyleBoldUnderline"/>
        </w:rPr>
        <w:t xml:space="preserve"> threatens the first, and the country has seriously failed on the latter. </w:t>
      </w:r>
      <w:r w:rsidRPr="009F6560">
        <w:rPr>
          <w:rStyle w:val="StyleBoldUnderline"/>
          <w:sz w:val="12"/>
        </w:rPr>
        <w:t xml:space="preserve">¶ </w:t>
      </w:r>
      <w:r w:rsidRPr="009F6560">
        <w:rPr>
          <w:rStyle w:val="StyleBoldUnderline"/>
        </w:rPr>
        <w:t>Venezuela produces less oil now than it did in 1999</w:t>
      </w:r>
      <w:r w:rsidRPr="009F6560">
        <w:rPr>
          <w:rFonts w:ascii="Times New Roman" w:eastAsia="Times New Roman" w:hAnsi="Times New Roman" w:cs="Times New Roman"/>
          <w:sz w:val="14"/>
        </w:rPr>
        <w:t xml:space="preserve">, the year Hugo Chávez first came to power. Worryingly, </w:t>
      </w:r>
      <w:r w:rsidRPr="009F6560">
        <w:rPr>
          <w:rStyle w:val="StyleBoldUnderline"/>
        </w:rPr>
        <w:t xml:space="preserve">the IEA sees </w:t>
      </w:r>
      <w:r>
        <w:fldChar w:fldCharType="begin"/>
      </w:r>
      <w:r>
        <w:instrText xml:space="preserve"> HYPERLINK "http://www2.petroguia.com.ve/pub/?q=node/1803" \t "_blank" </w:instrText>
      </w:r>
      <w:r>
        <w:fldChar w:fldCharType="separate"/>
      </w:r>
      <w:r w:rsidRPr="009F6560">
        <w:rPr>
          <w:rStyle w:val="StyleBoldUnderline"/>
        </w:rPr>
        <w:t>few prospects</w:t>
      </w:r>
      <w:r>
        <w:rPr>
          <w:rStyle w:val="StyleBoldUnderline"/>
        </w:rPr>
        <w:fldChar w:fldCharType="end"/>
      </w:r>
      <w:r w:rsidRPr="009F6560">
        <w:rPr>
          <w:rStyle w:val="StyleBoldUnderline"/>
        </w:rPr>
        <w:t xml:space="preserve"> for increased production</w:t>
      </w:r>
      <w:r w:rsidRPr="009F6560">
        <w:rPr>
          <w:rFonts w:ascii="Times New Roman" w:eastAsia="Times New Roman" w:hAnsi="Times New Roman" w:cs="Times New Roman"/>
          <w:sz w:val="14"/>
        </w:rPr>
        <w:t xml:space="preserve">. For example, </w:t>
      </w:r>
      <w:r w:rsidRPr="009F6560">
        <w:rPr>
          <w:rStyle w:val="StyleBoldUnderline"/>
        </w:rPr>
        <w:t xml:space="preserve">in spite of </w:t>
      </w:r>
      <w:r>
        <w:fldChar w:fldCharType="begin"/>
      </w:r>
      <w:r>
        <w:instrText xml:space="preserve"> HYPERLINK "http://settysoutham.wordpress.com/2012/04/17/pdvsa-investment-surged-in-2011-missed-goal-and-other-annual-report-stuff/" \t "_blank" </w:instrText>
      </w:r>
      <w:r>
        <w:fldChar w:fldCharType="separate"/>
      </w:r>
      <w:r w:rsidRPr="009F6560">
        <w:rPr>
          <w:rStyle w:val="StyleBoldUnderline"/>
        </w:rPr>
        <w:t>increasing</w:t>
      </w:r>
      <w:r>
        <w:rPr>
          <w:rStyle w:val="StyleBoldUnderline"/>
        </w:rPr>
        <w:fldChar w:fldCharType="end"/>
      </w:r>
      <w:r w:rsidRPr="009F6560">
        <w:rPr>
          <w:rStyle w:val="StyleBoldUnderline"/>
        </w:rPr>
        <w:t xml:space="preserve"> investment to $22 billion last year, Venezuelan production barely budged.</w:t>
      </w:r>
      <w:r w:rsidRPr="009F6560">
        <w:rPr>
          <w:rFonts w:ascii="Times New Roman" w:eastAsia="Times New Roman" w:hAnsi="Times New Roman" w:cs="Times New Roman"/>
          <w:sz w:val="14"/>
        </w:rPr>
        <w:t xml:space="preserve"> </w:t>
      </w:r>
      <w:r w:rsidRPr="009F6560">
        <w:rPr>
          <w:rStyle w:val="StyleBoldUnderline"/>
        </w:rPr>
        <w:t xml:space="preserve">State oil giant PDVSA vows to increase production by 3 million barrels per day in the next six years, but the IEA believes that a combination of the company's inefficiency and its heavy debt burden means the increase will actually be a tenth of that amount. </w:t>
      </w:r>
      <w:r w:rsidRPr="009F6560">
        <w:rPr>
          <w:rStyle w:val="StyleBoldUnderline"/>
          <w:sz w:val="12"/>
        </w:rPr>
        <w:t xml:space="preserve">¶ </w:t>
      </w:r>
      <w:r w:rsidRPr="009F6560">
        <w:rPr>
          <w:sz w:val="14"/>
        </w:rPr>
        <w:t xml:space="preserve">Two </w:t>
      </w:r>
      <w:r w:rsidRPr="009F6560">
        <w:rPr>
          <w:rStyle w:val="StyleBoldUnderline"/>
        </w:rPr>
        <w:t xml:space="preserve">other developments conspire against the future viability of Venezuela's oil industry. The country is increasing sales of </w:t>
      </w:r>
      <w:r>
        <w:fldChar w:fldCharType="begin"/>
      </w:r>
      <w:r>
        <w:instrText xml:space="preserve"> HYPERLINK "http://lta.reuters.com/article/domesticNews/idLTASIE94E05T20130515?sp=true" \t "_blank" </w:instrText>
      </w:r>
      <w:r>
        <w:fldChar w:fldCharType="separate"/>
      </w:r>
      <w:r w:rsidRPr="009F6560">
        <w:rPr>
          <w:rStyle w:val="StyleBoldUnderline"/>
        </w:rPr>
        <w:t>crude oil to China</w:t>
      </w:r>
      <w:r>
        <w:rPr>
          <w:rStyle w:val="StyleBoldUnderline"/>
        </w:rPr>
        <w:fldChar w:fldCharType="end"/>
      </w:r>
      <w:r w:rsidRPr="009F6560">
        <w:rPr>
          <w:rStyle w:val="StyleBoldUnderline"/>
        </w:rPr>
        <w:t xml:space="preserve">, as part of a geo-strategic move </w:t>
      </w:r>
      <w:r w:rsidRPr="009F6560">
        <w:rPr>
          <w:rFonts w:ascii="Times New Roman" w:eastAsia="Times New Roman" w:hAnsi="Times New Roman" w:cs="Times New Roman"/>
          <w:sz w:val="14"/>
        </w:rPr>
        <w:t xml:space="preserve">the Chávez administration embarked on many years ago. </w:t>
      </w:r>
      <w:r w:rsidRPr="009F6560">
        <w:rPr>
          <w:rStyle w:val="StyleBoldUnderline"/>
        </w:rPr>
        <w:t xml:space="preserve">The problem is that the oil being shipped </w:t>
      </w:r>
      <w:r>
        <w:fldChar w:fldCharType="begin"/>
      </w:r>
      <w:r>
        <w:instrText xml:space="preserve"> HYPERLINK "http://www.reuters.com/article/2012/09/26/us-venezuela-chavez-fund-idUSBRE88P0N020120926" \t "_blank" </w:instrText>
      </w:r>
      <w:r>
        <w:fldChar w:fldCharType="separate"/>
      </w:r>
      <w:r w:rsidRPr="009F6560">
        <w:rPr>
          <w:rStyle w:val="StyleBoldUnderline"/>
        </w:rPr>
        <w:t>has already been paid for</w:t>
      </w:r>
      <w:r>
        <w:rPr>
          <w:rStyle w:val="StyleBoldUnderline"/>
        </w:rPr>
        <w:fldChar w:fldCharType="end"/>
      </w:r>
      <w:r w:rsidRPr="009F6560">
        <w:rPr>
          <w:rStyle w:val="StyleBoldUnderline"/>
        </w:rPr>
        <w:t xml:space="preserve">, and the government has also </w:t>
      </w:r>
      <w:r>
        <w:fldChar w:fldCharType="begin"/>
      </w:r>
      <w:r>
        <w:instrText xml:space="preserve"> HYPERLINK "http://latitude.blogs.nytimes.com/2012/10/09/mourning-chavezs-reelection-as-venezuelas-president/" \t "_blank" </w:instrText>
      </w:r>
      <w:r>
        <w:fldChar w:fldCharType="separate"/>
      </w:r>
      <w:r w:rsidRPr="009F6560">
        <w:rPr>
          <w:rStyle w:val="StyleBoldUnderline"/>
        </w:rPr>
        <w:t>already spent the money</w:t>
      </w:r>
      <w:r>
        <w:rPr>
          <w:rStyle w:val="StyleBoldUnderline"/>
        </w:rPr>
        <w:fldChar w:fldCharType="end"/>
      </w:r>
      <w:r w:rsidRPr="009F6560">
        <w:rPr>
          <w:rStyle w:val="StyleBoldUnderline"/>
        </w:rPr>
        <w:t>.</w:t>
      </w:r>
      <w:r w:rsidRPr="009F6560">
        <w:rPr>
          <w:rFonts w:ascii="Times New Roman" w:eastAsia="Times New Roman" w:hAnsi="Times New Roman" w:cs="Times New Roman"/>
          <w:sz w:val="14"/>
        </w:rPr>
        <w:t xml:space="preserve"> </w:t>
      </w:r>
      <w:r w:rsidRPr="009F6560">
        <w:rPr>
          <w:rFonts w:ascii="Times New Roman" w:eastAsia="Times New Roman" w:hAnsi="Times New Roman" w:cs="Times New Roman"/>
          <w:sz w:val="12"/>
        </w:rPr>
        <w:t>¶</w:t>
      </w:r>
      <w:r w:rsidRPr="009F6560">
        <w:rPr>
          <w:rFonts w:ascii="Times New Roman" w:eastAsia="Times New Roman" w:hAnsi="Times New Roman" w:cs="Times New Roman"/>
          <w:sz w:val="14"/>
        </w:rPr>
        <w:t xml:space="preserve"> </w:t>
      </w:r>
      <w:proofErr w:type="gramStart"/>
      <w:r w:rsidRPr="009F6560">
        <w:rPr>
          <w:rStyle w:val="StyleBoldUnderline"/>
        </w:rPr>
        <w:t>The</w:t>
      </w:r>
      <w:proofErr w:type="gramEnd"/>
      <w:r w:rsidRPr="009F6560">
        <w:rPr>
          <w:rStyle w:val="StyleBoldUnderline"/>
        </w:rPr>
        <w:t xml:space="preserve"> other issue is Venezuela's creaking refining infrastructure</w:t>
      </w:r>
      <w:r w:rsidRPr="009F6560">
        <w:rPr>
          <w:rFonts w:ascii="Times New Roman" w:eastAsia="Times New Roman" w:hAnsi="Times New Roman" w:cs="Times New Roman"/>
          <w:sz w:val="14"/>
        </w:rPr>
        <w:t xml:space="preserve">. </w:t>
      </w:r>
      <w:r w:rsidRPr="009F6560">
        <w:rPr>
          <w:rStyle w:val="StyleBoldUnderline"/>
        </w:rPr>
        <w:t>Last year,</w:t>
      </w:r>
      <w:r w:rsidRPr="009F6560">
        <w:rPr>
          <w:rFonts w:ascii="Times New Roman" w:eastAsia="Times New Roman" w:hAnsi="Times New Roman" w:cs="Times New Roman"/>
          <w:sz w:val="14"/>
        </w:rPr>
        <w:t xml:space="preserve"> following </w:t>
      </w:r>
      <w:r>
        <w:fldChar w:fldCharType="begin"/>
      </w:r>
      <w:r>
        <w:instrText xml:space="preserve"> HYPERLINK "http://news.nationalgeographic.com/news/energy/2012/08/pictures/120830-venezuela-refinery-fire-pictures/" \t "_blank" </w:instrText>
      </w:r>
      <w:r>
        <w:fldChar w:fldCharType="separate"/>
      </w:r>
      <w:r w:rsidRPr="009F6560">
        <w:rPr>
          <w:rFonts w:ascii="Times New Roman" w:eastAsia="Times New Roman" w:hAnsi="Times New Roman" w:cs="Times New Roman"/>
          <w:sz w:val="14"/>
          <w:szCs w:val="16"/>
        </w:rPr>
        <w:t>several accidents</w:t>
      </w:r>
      <w:r>
        <w:rPr>
          <w:rFonts w:ascii="Times New Roman" w:eastAsia="Times New Roman" w:hAnsi="Times New Roman" w:cs="Times New Roman"/>
          <w:sz w:val="14"/>
          <w:szCs w:val="16"/>
        </w:rPr>
        <w:fldChar w:fldCharType="end"/>
      </w:r>
      <w:r w:rsidRPr="009F6560">
        <w:rPr>
          <w:rFonts w:ascii="Times New Roman" w:eastAsia="Times New Roman" w:hAnsi="Times New Roman" w:cs="Times New Roman"/>
          <w:sz w:val="14"/>
        </w:rPr>
        <w:t xml:space="preserve"> at its refineries</w:t>
      </w:r>
      <w:r w:rsidRPr="009F6560">
        <w:rPr>
          <w:rStyle w:val="StyleBoldUnderline"/>
        </w:rPr>
        <w:t xml:space="preserve">, </w:t>
      </w:r>
      <w:r w:rsidRPr="009F6560">
        <w:rPr>
          <w:sz w:val="14"/>
        </w:rPr>
        <w:t xml:space="preserve">Venezuela became a </w:t>
      </w:r>
      <w:r>
        <w:fldChar w:fldCharType="begin"/>
      </w:r>
      <w:r>
        <w:instrText xml:space="preserve"> HYPERLINK "http://lta.reuters.com/article/topNews/idLTASIE94D01X20130514" \t "_blank" </w:instrText>
      </w:r>
      <w:r>
        <w:fldChar w:fldCharType="separate"/>
      </w:r>
      <w:r w:rsidRPr="009F6560">
        <w:rPr>
          <w:rStyle w:val="Hyperlink"/>
          <w:sz w:val="14"/>
        </w:rPr>
        <w:t>net importer</w:t>
      </w:r>
      <w:r>
        <w:rPr>
          <w:rStyle w:val="Hyperlink"/>
          <w:sz w:val="14"/>
        </w:rPr>
        <w:fldChar w:fldCharType="end"/>
      </w:r>
      <w:r w:rsidRPr="009F6560">
        <w:rPr>
          <w:sz w:val="14"/>
        </w:rPr>
        <w:t xml:space="preserve"> of gasoline and other refined products. In the last part of the year alone, PDVSA bought refined products for $1.5 billion, only to turn around and give it away for practically nothing</w:t>
      </w:r>
      <w:r w:rsidRPr="009F6560">
        <w:rPr>
          <w:rFonts w:ascii="Times New Roman" w:eastAsia="Times New Roman" w:hAnsi="Times New Roman" w:cs="Times New Roman"/>
          <w:sz w:val="14"/>
        </w:rPr>
        <w:t xml:space="preserve">, thanks to the heavy subsidies that characterize its internal market. </w:t>
      </w:r>
      <w:r w:rsidRPr="009F6560">
        <w:rPr>
          <w:rFonts w:ascii="Times New Roman" w:eastAsia="Times New Roman" w:hAnsi="Times New Roman" w:cs="Times New Roman"/>
          <w:sz w:val="12"/>
        </w:rPr>
        <w:t>¶</w:t>
      </w:r>
      <w:r w:rsidRPr="009F6560">
        <w:rPr>
          <w:rFonts w:ascii="Times New Roman" w:eastAsia="Times New Roman" w:hAnsi="Times New Roman" w:cs="Times New Roman"/>
          <w:sz w:val="14"/>
        </w:rPr>
        <w:t xml:space="preserve"> </w:t>
      </w:r>
      <w:proofErr w:type="gramStart"/>
      <w:r w:rsidRPr="009F6560">
        <w:rPr>
          <w:rFonts w:ascii="Times New Roman" w:eastAsia="Times New Roman" w:hAnsi="Times New Roman" w:cs="Times New Roman"/>
          <w:sz w:val="14"/>
        </w:rPr>
        <w:t>The</w:t>
      </w:r>
      <w:proofErr w:type="gramEnd"/>
      <w:r w:rsidRPr="009F6560">
        <w:rPr>
          <w:rFonts w:ascii="Times New Roman" w:eastAsia="Times New Roman" w:hAnsi="Times New Roman" w:cs="Times New Roman"/>
          <w:sz w:val="14"/>
        </w:rPr>
        <w:t xml:space="preserve"> consensus is that </w:t>
      </w:r>
      <w:r w:rsidRPr="009F6560">
        <w:rPr>
          <w:rStyle w:val="StyleBoldUnderline"/>
        </w:rPr>
        <w:t xml:space="preserve">Venezuela </w:t>
      </w:r>
      <w:r>
        <w:fldChar w:fldCharType="begin"/>
      </w:r>
      <w:r>
        <w:instrText xml:space="preserve"> HYPERLINK "http://online.wsj.com/article/SB10000872396390444320704577565020463797512.html" \t "_blank" </w:instrText>
      </w:r>
      <w:r>
        <w:fldChar w:fldCharType="separate"/>
      </w:r>
      <w:r w:rsidRPr="009F6560">
        <w:rPr>
          <w:rStyle w:val="StyleBoldUnderline"/>
        </w:rPr>
        <w:t>needs high oil prices</w:t>
      </w:r>
      <w:r>
        <w:rPr>
          <w:rStyle w:val="StyleBoldUnderline"/>
        </w:rPr>
        <w:fldChar w:fldCharType="end"/>
      </w:r>
      <w:r w:rsidRPr="009F6560">
        <w:rPr>
          <w:rStyle w:val="StyleBoldUnderline"/>
        </w:rPr>
        <w:t xml:space="preserve"> just to stay afloat</w:t>
      </w:r>
      <w:r w:rsidRPr="009F6560">
        <w:rPr>
          <w:rFonts w:ascii="Times New Roman" w:eastAsia="Times New Roman" w:hAnsi="Times New Roman" w:cs="Times New Roman"/>
          <w:sz w:val="14"/>
        </w:rPr>
        <w:t xml:space="preserve">. </w:t>
      </w:r>
      <w:r w:rsidRPr="009F6560">
        <w:rPr>
          <w:rStyle w:val="StyleBoldUnderline"/>
        </w:rPr>
        <w:t xml:space="preserve">But if the </w:t>
      </w:r>
      <w:proofErr w:type="spellStart"/>
      <w:r w:rsidRPr="009F6560">
        <w:rPr>
          <w:rStyle w:val="StyleBoldUnderline"/>
        </w:rPr>
        <w:t>fracking</w:t>
      </w:r>
      <w:proofErr w:type="spellEnd"/>
      <w:r w:rsidRPr="009F6560">
        <w:rPr>
          <w:rStyle w:val="StyleBoldUnderline"/>
        </w:rPr>
        <w:t xml:space="preserve"> oil boom results in low oil prices, </w:t>
      </w:r>
      <w:r w:rsidRPr="009F6560">
        <w:rPr>
          <w:rFonts w:ascii="Times New Roman" w:eastAsia="Times New Roman" w:hAnsi="Times New Roman" w:cs="Times New Roman"/>
          <w:sz w:val="14"/>
        </w:rPr>
        <w:t xml:space="preserve">what does the future hold for the South American country? </w:t>
      </w:r>
      <w:r w:rsidRPr="009F6560">
        <w:rPr>
          <w:rFonts w:ascii="Times New Roman" w:eastAsia="Times New Roman" w:hAnsi="Times New Roman" w:cs="Times New Roman"/>
          <w:sz w:val="12"/>
        </w:rPr>
        <w:t>¶</w:t>
      </w:r>
      <w:r w:rsidRPr="009F6560">
        <w:rPr>
          <w:rFonts w:ascii="Times New Roman" w:eastAsia="Times New Roman" w:hAnsi="Times New Roman" w:cs="Times New Roman"/>
          <w:sz w:val="14"/>
        </w:rPr>
        <w:t xml:space="preserve"> Sadly, </w:t>
      </w:r>
      <w:r w:rsidRPr="009F6560">
        <w:rPr>
          <w:rStyle w:val="StyleBoldUnderline"/>
        </w:rPr>
        <w:t>Venezuelans have nothing else to fall back on.</w:t>
      </w:r>
      <w:r w:rsidRPr="009F6560">
        <w:rPr>
          <w:rFonts w:ascii="Times New Roman" w:eastAsia="Times New Roman" w:hAnsi="Times New Roman" w:cs="Times New Roman"/>
          <w:sz w:val="14"/>
        </w:rPr>
        <w:t xml:space="preserve"> </w:t>
      </w:r>
      <w:r w:rsidRPr="009F6560">
        <w:rPr>
          <w:rStyle w:val="StyleBoldUnderline"/>
        </w:rPr>
        <w:t>Its private industry is a shambles</w:t>
      </w:r>
      <w:r w:rsidRPr="009F6560">
        <w:rPr>
          <w:rFonts w:ascii="Times New Roman" w:eastAsia="Times New Roman" w:hAnsi="Times New Roman" w:cs="Times New Roman"/>
          <w:sz w:val="14"/>
        </w:rPr>
        <w:t xml:space="preserve">, and the country is even </w:t>
      </w:r>
      <w:hyperlink r:id="rId43" w:history="1">
        <w:r w:rsidRPr="009F6560">
          <w:rPr>
            <w:rFonts w:ascii="Times New Roman" w:eastAsia="Times New Roman" w:hAnsi="Times New Roman" w:cs="Times New Roman"/>
            <w:sz w:val="24"/>
            <w:u w:val="single"/>
          </w:rPr>
          <w:t>importing toilet paper</w:t>
        </w:r>
      </w:hyperlink>
      <w:r w:rsidRPr="009F6560">
        <w:rPr>
          <w:rFonts w:ascii="Times New Roman" w:eastAsia="Times New Roman" w:hAnsi="Times New Roman" w:cs="Times New Roman"/>
          <w:sz w:val="14"/>
        </w:rPr>
        <w:t xml:space="preserve">. </w:t>
      </w:r>
      <w:r w:rsidRPr="009F6560">
        <w:rPr>
          <w:rStyle w:val="StyleBoldUnderline"/>
        </w:rPr>
        <w:t xml:space="preserve">Years of populism have left the state crippled and heavily in debt. The public deficit </w:t>
      </w:r>
      <w:r>
        <w:fldChar w:fldCharType="begin"/>
      </w:r>
      <w:r>
        <w:instrText xml:space="preserve"> HYPERLINK "http://www.eluniversal.com/economia/121025/research-firm-estimates-venezuelas-fiscal-deficit-at-15-of-gdp" \t "_blank" </w:instrText>
      </w:r>
      <w:r>
        <w:fldChar w:fldCharType="separate"/>
      </w:r>
      <w:r w:rsidRPr="009F6560">
        <w:rPr>
          <w:rStyle w:val="StyleBoldUnderline"/>
        </w:rPr>
        <w:t>reached</w:t>
      </w:r>
      <w:r>
        <w:rPr>
          <w:rStyle w:val="StyleBoldUnderline"/>
        </w:rPr>
        <w:fldChar w:fldCharType="end"/>
      </w:r>
      <w:r w:rsidRPr="009F6560">
        <w:rPr>
          <w:rStyle w:val="StyleBoldUnderline"/>
        </w:rPr>
        <w:t xml:space="preserve"> a whopping 15 percent of GDP last year, even in the context of high oil prices. Most of the spending came in the form of entitlements and subsidies that will not be easily eliminated.</w:t>
      </w:r>
      <w:r w:rsidRPr="009F6560">
        <w:rPr>
          <w:rFonts w:ascii="Times New Roman" w:eastAsia="Times New Roman" w:hAnsi="Times New Roman" w:cs="Times New Roman"/>
          <w:sz w:val="14"/>
        </w:rPr>
        <w:t xml:space="preserve"> Furthermore, </w:t>
      </w:r>
      <w:r w:rsidRPr="009F6560">
        <w:rPr>
          <w:rStyle w:val="StyleBoldUnderline"/>
        </w:rPr>
        <w:t xml:space="preserve">the country's current power clique seems </w:t>
      </w:r>
      <w:r>
        <w:fldChar w:fldCharType="begin"/>
      </w:r>
      <w:r>
        <w:instrText xml:space="preserve"> HYPERLINK "http://www.businessweek.com/news/2013-05-15/venezuela-may-allow-companies-to-repatriate-some-dividends" \t "_blank" </w:instrText>
      </w:r>
      <w:r>
        <w:fldChar w:fldCharType="separate"/>
      </w:r>
      <w:r w:rsidRPr="009F6560">
        <w:rPr>
          <w:rStyle w:val="StyleBoldUnderline"/>
        </w:rPr>
        <w:t>particularly inept</w:t>
      </w:r>
      <w:r>
        <w:rPr>
          <w:rStyle w:val="StyleBoldUnderline"/>
        </w:rPr>
        <w:fldChar w:fldCharType="end"/>
      </w:r>
      <w:r w:rsidRPr="009F6560">
        <w:rPr>
          <w:rStyle w:val="StyleBoldUnderline"/>
        </w:rPr>
        <w:t xml:space="preserve"> in dealing with the complicated economic and political conditions it has inherited.</w:t>
      </w:r>
      <w:r w:rsidRPr="009F6560">
        <w:rPr>
          <w:sz w:val="14"/>
        </w:rPr>
        <w:t xml:space="preserve"> </w:t>
      </w:r>
      <w:r w:rsidRPr="009F6560">
        <w:rPr>
          <w:sz w:val="12"/>
        </w:rPr>
        <w:t>¶</w:t>
      </w:r>
      <w:r w:rsidRPr="009F6560">
        <w:rPr>
          <w:sz w:val="14"/>
        </w:rPr>
        <w:t xml:space="preserve"> </w:t>
      </w:r>
      <w:proofErr w:type="spellStart"/>
      <w:r w:rsidRPr="009F6560">
        <w:rPr>
          <w:rFonts w:ascii="Times New Roman" w:eastAsia="Times New Roman" w:hAnsi="Times New Roman" w:cs="Times New Roman"/>
          <w:sz w:val="14"/>
        </w:rPr>
        <w:t>Nicolás</w:t>
      </w:r>
      <w:proofErr w:type="spellEnd"/>
      <w:r w:rsidRPr="009F6560">
        <w:rPr>
          <w:rFonts w:ascii="Times New Roman" w:eastAsia="Times New Roman" w:hAnsi="Times New Roman" w:cs="Times New Roman"/>
          <w:sz w:val="14"/>
        </w:rPr>
        <w:t xml:space="preserve"> </w:t>
      </w:r>
      <w:proofErr w:type="spellStart"/>
      <w:r w:rsidRPr="009F6560">
        <w:rPr>
          <w:rStyle w:val="StyleBoldUnderline"/>
        </w:rPr>
        <w:t>Maduro's</w:t>
      </w:r>
      <w:proofErr w:type="spellEnd"/>
      <w:r w:rsidRPr="009F6560">
        <w:rPr>
          <w:rFonts w:ascii="Times New Roman" w:eastAsia="Times New Roman" w:hAnsi="Times New Roman" w:cs="Times New Roman"/>
          <w:sz w:val="14"/>
        </w:rPr>
        <w:t xml:space="preserve"> only claim to legitimacy is that Hugo Chávez chose him. Now he is left with the thankless task of dealing with the </w:t>
      </w:r>
      <w:r>
        <w:fldChar w:fldCharType="begin"/>
      </w:r>
      <w:r>
        <w:instrText xml:space="preserve"> HYPERLINK "http://www.theglobeandmail.com/commentary/editorials/hugo-chavez-leaves-a-mess-behind/article9317467/" \t "_blank" </w:instrText>
      </w:r>
      <w:r>
        <w:fldChar w:fldCharType="separate"/>
      </w:r>
      <w:r w:rsidRPr="009F6560">
        <w:rPr>
          <w:rFonts w:ascii="Times New Roman" w:eastAsia="Times New Roman" w:hAnsi="Times New Roman" w:cs="Times New Roman"/>
          <w:sz w:val="24"/>
          <w:u w:val="single"/>
        </w:rPr>
        <w:t>Chávez mess</w:t>
      </w:r>
      <w:r>
        <w:rPr>
          <w:rFonts w:ascii="Times New Roman" w:eastAsia="Times New Roman" w:hAnsi="Times New Roman" w:cs="Times New Roman"/>
          <w:sz w:val="24"/>
          <w:u w:val="single"/>
        </w:rPr>
        <w:fldChar w:fldCharType="end"/>
      </w:r>
      <w:r w:rsidRPr="009F6560">
        <w:rPr>
          <w:rFonts w:ascii="Times New Roman" w:eastAsia="Times New Roman" w:hAnsi="Times New Roman" w:cs="Times New Roman"/>
          <w:sz w:val="14"/>
        </w:rPr>
        <w:t>. H</w:t>
      </w:r>
      <w:r w:rsidRPr="009F6560">
        <w:rPr>
          <w:sz w:val="14"/>
        </w:rPr>
        <w:t>e</w:t>
      </w:r>
      <w:r w:rsidRPr="009F6560">
        <w:rPr>
          <w:rStyle w:val="StyleBoldUnderline"/>
        </w:rPr>
        <w:t xml:space="preserve"> </w:t>
      </w:r>
      <w:r w:rsidRPr="009F6560">
        <w:rPr>
          <w:rFonts w:ascii="Times New Roman" w:eastAsia="Times New Roman" w:hAnsi="Times New Roman" w:cs="Times New Roman"/>
          <w:sz w:val="14"/>
        </w:rPr>
        <w:t xml:space="preserve">has surrounded himself with a Cabinet composed of many of the same old faces, and neither </w:t>
      </w:r>
      <w:r w:rsidRPr="009F6560">
        <w:rPr>
          <w:rStyle w:val="StyleBoldUnderline"/>
        </w:rPr>
        <w:t xml:space="preserve">his policies nor his rhetoric suggest any shift toward the type of solutions that could steer Venezuela away from the precipice. </w:t>
      </w:r>
      <w:r w:rsidRPr="009F6560">
        <w:rPr>
          <w:rStyle w:val="StyleBoldUnderline"/>
          <w:sz w:val="12"/>
        </w:rPr>
        <w:t xml:space="preserve">¶ </w:t>
      </w:r>
      <w:proofErr w:type="gramStart"/>
      <w:r w:rsidRPr="009F6560">
        <w:rPr>
          <w:rStyle w:val="StyleBoldUnderline"/>
        </w:rPr>
        <w:t>The</w:t>
      </w:r>
      <w:proofErr w:type="gramEnd"/>
      <w:r w:rsidRPr="009F6560">
        <w:rPr>
          <w:rStyle w:val="StyleBoldUnderline"/>
        </w:rPr>
        <w:t xml:space="preserve"> problem</w:t>
      </w:r>
      <w:r w:rsidRPr="009F6560">
        <w:rPr>
          <w:rFonts w:ascii="Times New Roman" w:eastAsia="Times New Roman" w:hAnsi="Times New Roman" w:cs="Times New Roman"/>
          <w:sz w:val="14"/>
        </w:rPr>
        <w:t xml:space="preserve"> for </w:t>
      </w:r>
      <w:r w:rsidRPr="009F6560">
        <w:rPr>
          <w:rStyle w:val="StyleBoldUnderline"/>
        </w:rPr>
        <w:t>Venezuelans is that there is no great reformer in the governing party.</w:t>
      </w:r>
      <w:r w:rsidRPr="009F6560">
        <w:rPr>
          <w:rFonts w:ascii="Times New Roman" w:eastAsia="Times New Roman" w:hAnsi="Times New Roman" w:cs="Times New Roman"/>
          <w:sz w:val="14"/>
        </w:rPr>
        <w:t xml:space="preserve"> And while </w:t>
      </w:r>
      <w:r w:rsidRPr="009F6560">
        <w:rPr>
          <w:rStyle w:val="StyleBoldUnderline"/>
        </w:rPr>
        <w:t xml:space="preserve">opposition leader Henrique </w:t>
      </w:r>
      <w:proofErr w:type="spellStart"/>
      <w:r w:rsidRPr="009F6560">
        <w:rPr>
          <w:rStyle w:val="StyleBoldUnderline"/>
        </w:rPr>
        <w:t>Capriles</w:t>
      </w:r>
      <w:proofErr w:type="spellEnd"/>
      <w:r w:rsidRPr="009F6560">
        <w:rPr>
          <w:rStyle w:val="StyleBoldUnderline"/>
        </w:rPr>
        <w:t xml:space="preserve"> would undoubtedly steer Venezuela toward greater economic freedoms, there is little he would be able to do if the price of oil were to tank. </w:t>
      </w:r>
      <w:r w:rsidRPr="009F6560">
        <w:rPr>
          <w:rStyle w:val="StyleBoldUnderline"/>
          <w:sz w:val="12"/>
        </w:rPr>
        <w:t xml:space="preserve">¶ </w:t>
      </w:r>
      <w:proofErr w:type="gramStart"/>
      <w:r w:rsidRPr="009F6560">
        <w:rPr>
          <w:rStyle w:val="StyleBoldUnderline"/>
        </w:rPr>
        <w:t>A</w:t>
      </w:r>
      <w:proofErr w:type="gramEnd"/>
      <w:r w:rsidRPr="009F6560">
        <w:rPr>
          <w:rStyle w:val="StyleBoldUnderline"/>
        </w:rPr>
        <w:t xml:space="preserve"> long period of low oil prices spells doom for Venezuela's political sustainability. Without high oil revenues,</w:t>
      </w:r>
      <w:r w:rsidRPr="009F6560">
        <w:rPr>
          <w:rFonts w:ascii="Times New Roman" w:eastAsia="Times New Roman" w:hAnsi="Times New Roman" w:cs="Times New Roman"/>
          <w:sz w:val="14"/>
        </w:rPr>
        <w:t xml:space="preserve"> basic services would practically disappear, and </w:t>
      </w:r>
      <w:r w:rsidRPr="009F6560">
        <w:rPr>
          <w:rStyle w:val="StyleBoldUnderline"/>
        </w:rPr>
        <w:t>the potential for instability would be enormous.</w:t>
      </w:r>
      <w:r w:rsidRPr="009F6560">
        <w:rPr>
          <w:rFonts w:ascii="Times New Roman" w:eastAsia="Times New Roman" w:hAnsi="Times New Roman" w:cs="Times New Roman"/>
          <w:sz w:val="14"/>
        </w:rPr>
        <w:t xml:space="preserve"> </w:t>
      </w:r>
      <w:r w:rsidRPr="009F6560">
        <w:rPr>
          <w:rStyle w:val="StyleBoldUnderline"/>
        </w:rPr>
        <w:t>Already the country is stuck in a state of undeclared</w:t>
      </w:r>
      <w:r w:rsidRPr="009F6560">
        <w:rPr>
          <w:rFonts w:ascii="Times New Roman" w:eastAsia="Times New Roman" w:hAnsi="Times New Roman" w:cs="Times New Roman"/>
          <w:sz w:val="14"/>
        </w:rPr>
        <w:t xml:space="preserve"> in </w:t>
      </w:r>
      <w:r w:rsidRPr="009F6560">
        <w:rPr>
          <w:rStyle w:val="StyleBoldUnderline"/>
        </w:rPr>
        <w:t>civil war</w:t>
      </w:r>
      <w:r w:rsidRPr="009F6560">
        <w:rPr>
          <w:rFonts w:ascii="Times New Roman" w:eastAsia="Times New Roman" w:hAnsi="Times New Roman" w:cs="Times New Roman"/>
          <w:sz w:val="14"/>
        </w:rPr>
        <w:t xml:space="preserve">, and there are claims that drug smuggling has </w:t>
      </w:r>
      <w:r>
        <w:fldChar w:fldCharType="begin"/>
      </w:r>
      <w:r>
        <w:instrText xml:space="preserve"> HYPERLINK "http://www.insightcrime.org/groups-venezuela/cartel-de-los-soles" \t "_blank" </w:instrText>
      </w:r>
      <w:r>
        <w:fldChar w:fldCharType="separate"/>
      </w:r>
      <w:r w:rsidRPr="009F6560">
        <w:rPr>
          <w:rFonts w:ascii="Times New Roman" w:eastAsia="Times New Roman" w:hAnsi="Times New Roman" w:cs="Times New Roman"/>
          <w:sz w:val="14"/>
          <w:szCs w:val="16"/>
        </w:rPr>
        <w:t>permeated</w:t>
      </w:r>
      <w:r>
        <w:rPr>
          <w:rFonts w:ascii="Times New Roman" w:eastAsia="Times New Roman" w:hAnsi="Times New Roman" w:cs="Times New Roman"/>
          <w:sz w:val="14"/>
          <w:szCs w:val="16"/>
        </w:rPr>
        <w:fldChar w:fldCharType="end"/>
      </w:r>
      <w:r w:rsidRPr="009F6560">
        <w:rPr>
          <w:rFonts w:ascii="Times New Roman" w:eastAsia="Times New Roman" w:hAnsi="Times New Roman" w:cs="Times New Roman"/>
          <w:sz w:val="14"/>
          <w:szCs w:val="16"/>
        </w:rPr>
        <w:t xml:space="preserve"> </w:t>
      </w:r>
      <w:r w:rsidRPr="009F6560">
        <w:rPr>
          <w:rFonts w:ascii="Times New Roman" w:eastAsia="Times New Roman" w:hAnsi="Times New Roman" w:cs="Times New Roman"/>
          <w:sz w:val="14"/>
        </w:rPr>
        <w:t xml:space="preserve">the higher echelons of the government. </w:t>
      </w:r>
      <w:r w:rsidRPr="009F6560">
        <w:rPr>
          <w:rFonts w:ascii="Times New Roman" w:eastAsia="Times New Roman" w:hAnsi="Times New Roman" w:cs="Times New Roman"/>
          <w:sz w:val="12"/>
        </w:rPr>
        <w:t>¶</w:t>
      </w:r>
      <w:r w:rsidRPr="009F6560">
        <w:rPr>
          <w:rFonts w:ascii="Times New Roman" w:eastAsia="Times New Roman" w:hAnsi="Times New Roman" w:cs="Times New Roman"/>
          <w:sz w:val="14"/>
        </w:rPr>
        <w:t xml:space="preserve"> </w:t>
      </w:r>
      <w:r w:rsidRPr="009F6560">
        <w:rPr>
          <w:rStyle w:val="StyleBoldUnderline"/>
        </w:rPr>
        <w:t xml:space="preserve">Venezuela has </w:t>
      </w:r>
      <w:r w:rsidRPr="009F6560">
        <w:rPr>
          <w:rFonts w:ascii="Times New Roman" w:eastAsia="Times New Roman" w:hAnsi="Times New Roman" w:cs="Times New Roman"/>
          <w:sz w:val="14"/>
        </w:rPr>
        <w:t xml:space="preserve">so far avoided </w:t>
      </w:r>
      <w:r w:rsidRPr="009F6560">
        <w:rPr>
          <w:rStyle w:val="StyleBoldUnderline"/>
        </w:rPr>
        <w:t xml:space="preserve">the fate of its neighbor Colombia, a country still deep in a long civil war </w:t>
      </w:r>
      <w:r w:rsidRPr="009F6560">
        <w:rPr>
          <w:rFonts w:ascii="Times New Roman" w:eastAsia="Times New Roman" w:hAnsi="Times New Roman" w:cs="Times New Roman"/>
          <w:sz w:val="14"/>
        </w:rPr>
        <w:t xml:space="preserve">with Marxist guerrillas and drug cartels. </w:t>
      </w:r>
      <w:r w:rsidRPr="009F6560">
        <w:rPr>
          <w:rStyle w:val="StyleBoldUnderline"/>
        </w:rPr>
        <w:t>This is largely due to the deep pockets oil has afforded the government</w:t>
      </w:r>
      <w:r w:rsidRPr="009F6560">
        <w:rPr>
          <w:rFonts w:ascii="Times New Roman" w:eastAsia="Times New Roman" w:hAnsi="Times New Roman" w:cs="Times New Roman"/>
          <w:sz w:val="14"/>
        </w:rPr>
        <w:t xml:space="preserve">, which allowed for state presence even in the most remote corners of the country. </w:t>
      </w:r>
      <w:r w:rsidRPr="009F6560">
        <w:rPr>
          <w:rStyle w:val="StyleBoldUnderline"/>
        </w:rPr>
        <w:t>It is hard to see how that presence could be maintained if oil rents were to dry up significantly, and for a prolonged period.</w:t>
      </w:r>
      <w:r w:rsidRPr="009F6560">
        <w:rPr>
          <w:rFonts w:ascii="Times New Roman" w:eastAsia="Times New Roman" w:hAnsi="Times New Roman" w:cs="Times New Roman"/>
          <w:sz w:val="14"/>
        </w:rPr>
        <w:t xml:space="preserve"> This could lead to the type of problems that have bedeviled Colombia, or even poorer neighboring failed states such as Haiti. </w:t>
      </w:r>
      <w:r w:rsidRPr="009F6560">
        <w:rPr>
          <w:rFonts w:ascii="Times New Roman" w:eastAsia="Times New Roman" w:hAnsi="Times New Roman" w:cs="Times New Roman"/>
          <w:sz w:val="12"/>
        </w:rPr>
        <w:t>¶</w:t>
      </w:r>
      <w:r w:rsidRPr="009F6560">
        <w:rPr>
          <w:rFonts w:ascii="Times New Roman" w:eastAsia="Times New Roman" w:hAnsi="Times New Roman" w:cs="Times New Roman"/>
          <w:sz w:val="14"/>
        </w:rPr>
        <w:t xml:space="preserve"> Even though its problems are of its own making, </w:t>
      </w:r>
      <w:r w:rsidRPr="009F6560">
        <w:rPr>
          <w:rStyle w:val="StyleBoldUnderline"/>
        </w:rPr>
        <w:t>the thought of a large, failed state in the heart of the Western Hemisphere should trouble the continent's leaders.</w:t>
      </w:r>
      <w:r w:rsidRPr="009F6560">
        <w:rPr>
          <w:rFonts w:ascii="Times New Roman" w:eastAsia="Times New Roman" w:hAnsi="Times New Roman" w:cs="Times New Roman"/>
          <w:sz w:val="14"/>
        </w:rPr>
        <w:t xml:space="preserve"> </w:t>
      </w:r>
    </w:p>
    <w:p w14:paraId="6ED04AC6" w14:textId="77777777" w:rsidR="00B45345" w:rsidRDefault="00B45345" w:rsidP="00B45345">
      <w:pPr>
        <w:pStyle w:val="Heading3"/>
      </w:pPr>
      <w:r>
        <w:t>Status Quo Solves</w:t>
      </w:r>
    </w:p>
    <w:p w14:paraId="47D1830B" w14:textId="77777777" w:rsidR="00B45345" w:rsidRDefault="00B45345" w:rsidP="00B45345"/>
    <w:p w14:paraId="4B9D133D" w14:textId="77777777" w:rsidR="00B45345" w:rsidRPr="006A389D" w:rsidRDefault="00B45345" w:rsidP="00B45345">
      <w:pPr>
        <w:pStyle w:val="Heading4"/>
      </w:pPr>
      <w:r w:rsidRPr="006A389D">
        <w:t xml:space="preserve">Status quo solves – China &amp; Russia providing funding </w:t>
      </w:r>
    </w:p>
    <w:p w14:paraId="63F7E79F" w14:textId="77777777" w:rsidR="00B45345" w:rsidRPr="00AD72D8" w:rsidRDefault="00B45345" w:rsidP="00B45345">
      <w:pPr>
        <w:rPr>
          <w:sz w:val="20"/>
        </w:rPr>
      </w:pPr>
      <w:r w:rsidRPr="00B45345">
        <w:rPr>
          <w:rStyle w:val="StyleStyleBold12pt"/>
        </w:rPr>
        <w:t>Iwata 13</w:t>
      </w:r>
      <w:r w:rsidRPr="00AD72D8">
        <w:t xml:space="preserve"> – </w:t>
      </w:r>
      <w:r w:rsidRPr="00AD72D8">
        <w:rPr>
          <w:sz w:val="20"/>
        </w:rPr>
        <w:t xml:space="preserve">(Mari, “Venezuela Secures $4 Billion Funding from China,” Wall Street Journal, 6/6/13, </w:t>
      </w:r>
      <w:r w:rsidRPr="009F1E67">
        <w:rPr>
          <w:sz w:val="20"/>
        </w:rPr>
        <w:t>http://online.wsj.com/article/SB10001424127887324798904578528922435217366.html)//SR</w:t>
      </w:r>
    </w:p>
    <w:p w14:paraId="387D9E25" w14:textId="77777777" w:rsidR="00B45345" w:rsidRDefault="00B45345" w:rsidP="00B45345">
      <w:pPr>
        <w:rPr>
          <w:sz w:val="16"/>
        </w:rPr>
      </w:pPr>
      <w:r w:rsidRPr="00AD72D8">
        <w:rPr>
          <w:u w:val="single"/>
        </w:rPr>
        <w:t>Venezuela has secured $4 billion in funds from China to be used for oil field development</w:t>
      </w:r>
      <w:r w:rsidRPr="00AD72D8">
        <w:rPr>
          <w:sz w:val="16"/>
        </w:rPr>
        <w:t xml:space="preserve">, Oil Minister Rafael Ramirez said Thursday. The minister didn't give details of the new funding from China, </w:t>
      </w:r>
      <w:r w:rsidRPr="00AD72D8">
        <w:rPr>
          <w:u w:val="single"/>
        </w:rPr>
        <w:t>which will add to at least $35 billion of credit Beijing has provided to Venezuela, mostly in return for future oil deliveries</w:t>
      </w:r>
      <w:r w:rsidRPr="00AD72D8">
        <w:rPr>
          <w:sz w:val="16"/>
        </w:rPr>
        <w:t xml:space="preserve">. The South American country's state energy company </w:t>
      </w:r>
      <w:proofErr w:type="spellStart"/>
      <w:r w:rsidRPr="00AD72D8">
        <w:rPr>
          <w:sz w:val="16"/>
        </w:rPr>
        <w:t>Petroleos</w:t>
      </w:r>
      <w:proofErr w:type="spellEnd"/>
      <w:r w:rsidRPr="00AD72D8">
        <w:rPr>
          <w:sz w:val="16"/>
        </w:rPr>
        <w:t xml:space="preserve"> de Venezuela SA, or </w:t>
      </w:r>
      <w:r w:rsidRPr="00AD72D8">
        <w:rPr>
          <w:u w:val="single"/>
        </w:rPr>
        <w:t>PDVSA, said</w:t>
      </w:r>
      <w:r w:rsidRPr="00AD72D8">
        <w:rPr>
          <w:sz w:val="16"/>
        </w:rPr>
        <w:t xml:space="preserve"> Wednesday that </w:t>
      </w:r>
      <w:r w:rsidRPr="00AD72D8">
        <w:rPr>
          <w:u w:val="single"/>
        </w:rPr>
        <w:t>Venezuela was negotiating a $4 billion credit line from Export-Import Bank of China</w:t>
      </w:r>
      <w:r w:rsidRPr="00AD72D8">
        <w:rPr>
          <w:sz w:val="16"/>
        </w:rPr>
        <w:t xml:space="preserve">. Mr. Ramirez was speaking in Tokyo following a trip to Beijing for talks with Exim Bank President Li </w:t>
      </w:r>
      <w:proofErr w:type="spellStart"/>
      <w:r w:rsidRPr="00AD72D8">
        <w:rPr>
          <w:sz w:val="16"/>
        </w:rPr>
        <w:t>Ruogu</w:t>
      </w:r>
      <w:proofErr w:type="spellEnd"/>
      <w:r w:rsidRPr="00AD72D8">
        <w:rPr>
          <w:sz w:val="16"/>
        </w:rPr>
        <w:t xml:space="preserve"> and other officials. </w:t>
      </w:r>
      <w:r w:rsidRPr="00AD72D8">
        <w:rPr>
          <w:u w:val="single"/>
        </w:rPr>
        <w:t xml:space="preserve">Venezuela has also secured a number of financing agreements with its partners, ranging from Russia's </w:t>
      </w:r>
      <w:proofErr w:type="spellStart"/>
      <w:r w:rsidRPr="00AD72D8">
        <w:rPr>
          <w:u w:val="single"/>
        </w:rPr>
        <w:t>Rosneft</w:t>
      </w:r>
      <w:proofErr w:type="spellEnd"/>
      <w:r w:rsidRPr="00AD72D8">
        <w:rPr>
          <w:u w:val="single"/>
        </w:rPr>
        <w:t xml:space="preserve"> to U.S.</w:t>
      </w:r>
      <w:r w:rsidRPr="00AD72D8">
        <w:rPr>
          <w:sz w:val="16"/>
        </w:rPr>
        <w:t xml:space="preserve"> oil major</w:t>
      </w:r>
      <w:r w:rsidRPr="00AD72D8">
        <w:rPr>
          <w:rStyle w:val="apple-converted-space"/>
          <w:rFonts w:cs="Arial"/>
          <w:color w:val="000000"/>
          <w:sz w:val="16"/>
          <w:szCs w:val="36"/>
        </w:rPr>
        <w:t xml:space="preserve"> </w:t>
      </w:r>
      <w:hyperlink r:id="rId44" w:history="1">
        <w:r w:rsidRPr="00AD72D8">
          <w:rPr>
            <w:rStyle w:val="Hyperlink"/>
            <w:rFonts w:cs="Arial"/>
            <w:color w:val="093D72"/>
            <w:szCs w:val="36"/>
          </w:rPr>
          <w:t>Chevron</w:t>
        </w:r>
      </w:hyperlink>
      <w:r w:rsidRPr="00AD72D8">
        <w:rPr>
          <w:rStyle w:val="apple-converted-space"/>
          <w:rFonts w:cs="Arial"/>
          <w:color w:val="000000"/>
          <w:szCs w:val="36"/>
          <w:u w:val="single"/>
        </w:rPr>
        <w:t xml:space="preserve"> </w:t>
      </w:r>
      <w:r w:rsidRPr="00AD72D8">
        <w:rPr>
          <w:u w:val="single"/>
        </w:rPr>
        <w:t>Corp</w:t>
      </w:r>
      <w:r w:rsidRPr="00AD72D8">
        <w:rPr>
          <w:sz w:val="16"/>
        </w:rPr>
        <w:t>.,</w:t>
      </w:r>
      <w:r w:rsidRPr="00AD72D8">
        <w:rPr>
          <w:rStyle w:val="apple-converted-space"/>
          <w:rFonts w:cs="Arial"/>
          <w:color w:val="000000"/>
          <w:sz w:val="16"/>
          <w:szCs w:val="36"/>
        </w:rPr>
        <w:t xml:space="preserve"> </w:t>
      </w:r>
      <w:r w:rsidRPr="00AD72D8">
        <w:rPr>
          <w:sz w:val="16"/>
        </w:rPr>
        <w:fldChar w:fldCharType="begin"/>
      </w:r>
      <w:r w:rsidRPr="00AD72D8">
        <w:rPr>
          <w:sz w:val="16"/>
        </w:rPr>
        <w:instrText xml:space="preserve"> HYPERLINK "http://online.wsj.com/public/quotes/main.html?type=djn&amp;symbol=CVX?mod=inlineTicker" \t "" </w:instrText>
      </w:r>
      <w:r w:rsidRPr="00AD72D8">
        <w:rPr>
          <w:sz w:val="16"/>
        </w:rPr>
      </w:r>
      <w:r w:rsidRPr="00AD72D8">
        <w:rPr>
          <w:sz w:val="16"/>
        </w:rPr>
        <w:fldChar w:fldCharType="separate"/>
      </w:r>
      <w:r w:rsidRPr="00AD72D8">
        <w:rPr>
          <w:rStyle w:val="tkrname"/>
          <w:rFonts w:cs="Arial"/>
          <w:color w:val="CC0000"/>
          <w:sz w:val="16"/>
          <w:szCs w:val="31"/>
          <w:bdr w:val="single" w:sz="6" w:space="0" w:color="CC0000" w:frame="1"/>
        </w:rPr>
        <w:t>CVX</w:t>
      </w:r>
      <w:r w:rsidRPr="00AD72D8">
        <w:rPr>
          <w:rStyle w:val="Hyperlink"/>
          <w:rFonts w:cs="Arial"/>
          <w:color w:val="CC0000"/>
          <w:sz w:val="16"/>
          <w:szCs w:val="31"/>
          <w:bdr w:val="single" w:sz="6" w:space="0" w:color="CC0000" w:frame="1"/>
        </w:rPr>
        <w:t xml:space="preserve"> </w:t>
      </w:r>
      <w:r w:rsidRPr="00AD72D8">
        <w:rPr>
          <w:rStyle w:val="tkrchange"/>
          <w:rFonts w:cs="Arial"/>
          <w:color w:val="CC0000"/>
          <w:sz w:val="16"/>
          <w:szCs w:val="31"/>
          <w:bdr w:val="single" w:sz="6" w:space="0" w:color="CC0000" w:frame="1"/>
        </w:rPr>
        <w:t>-0.06%</w:t>
      </w:r>
      <w:r w:rsidRPr="00AD72D8">
        <w:rPr>
          <w:sz w:val="16"/>
        </w:rPr>
        <w:fldChar w:fldCharType="end"/>
      </w:r>
      <w:r w:rsidRPr="00AD72D8">
        <w:rPr>
          <w:rStyle w:val="apple-converted-space"/>
          <w:rFonts w:cs="Arial"/>
          <w:color w:val="000000"/>
          <w:sz w:val="16"/>
          <w:szCs w:val="36"/>
        </w:rPr>
        <w:t xml:space="preserve"> </w:t>
      </w:r>
      <w:r w:rsidRPr="00AD72D8">
        <w:rPr>
          <w:sz w:val="16"/>
        </w:rPr>
        <w:t xml:space="preserve">during the past few weeks </w:t>
      </w:r>
      <w:r w:rsidRPr="00AD72D8">
        <w:rPr>
          <w:u w:val="single"/>
        </w:rPr>
        <w:t>as it looks for funding</w:t>
      </w:r>
      <w:r w:rsidRPr="00AD72D8">
        <w:rPr>
          <w:sz w:val="16"/>
        </w:rPr>
        <w:t xml:space="preserve"> for its plans </w:t>
      </w:r>
      <w:r w:rsidRPr="00AD72D8">
        <w:rPr>
          <w:u w:val="single"/>
        </w:rPr>
        <w:t>to rapidly boost oil production</w:t>
      </w:r>
      <w:r w:rsidRPr="00AD72D8">
        <w:rPr>
          <w:sz w:val="16"/>
        </w:rPr>
        <w:t xml:space="preserve">. The new Chinese funds add to a separate $4 billion loan that PDVSA will receive from the Chinese government to boost oil production at </w:t>
      </w:r>
      <w:proofErr w:type="spellStart"/>
      <w:r w:rsidRPr="00AD72D8">
        <w:rPr>
          <w:sz w:val="16"/>
        </w:rPr>
        <w:t>Petrolera</w:t>
      </w:r>
      <w:proofErr w:type="spellEnd"/>
      <w:r w:rsidRPr="00AD72D8">
        <w:rPr>
          <w:sz w:val="16"/>
        </w:rPr>
        <w:t xml:space="preserve"> </w:t>
      </w:r>
      <w:proofErr w:type="spellStart"/>
      <w:r w:rsidRPr="00AD72D8">
        <w:rPr>
          <w:sz w:val="16"/>
        </w:rPr>
        <w:t>Sinovensa</w:t>
      </w:r>
      <w:proofErr w:type="spellEnd"/>
      <w:r w:rsidRPr="00AD72D8">
        <w:rPr>
          <w:sz w:val="16"/>
        </w:rPr>
        <w:t>, a joint venture in Venezuela's between PDVSA and China National Petroleum Corp. in Venezuela's rich Orinoco heavy oil belt. "</w:t>
      </w:r>
      <w:r w:rsidRPr="00AD72D8">
        <w:rPr>
          <w:u w:val="single"/>
        </w:rPr>
        <w:t>We plan to increase output to four million barrels a day by 2014</w:t>
      </w:r>
      <w:r w:rsidRPr="00AD72D8">
        <w:rPr>
          <w:sz w:val="16"/>
        </w:rPr>
        <w:t xml:space="preserve"> and six million barrels a day by 2016. </w:t>
      </w:r>
      <w:r w:rsidRPr="00AD72D8">
        <w:rPr>
          <w:u w:val="single"/>
        </w:rPr>
        <w:t>Only Asia can absorb these increases</w:t>
      </w:r>
      <w:r w:rsidRPr="00AD72D8">
        <w:rPr>
          <w:sz w:val="16"/>
        </w:rPr>
        <w:t xml:space="preserve">," Mr. Ramirez told reporters. Venezuela currently produces about three million barrels a day of crude oil. Mr. Ramirez met Japanese Industry Minister </w:t>
      </w:r>
      <w:proofErr w:type="spellStart"/>
      <w:r w:rsidRPr="00AD72D8">
        <w:rPr>
          <w:sz w:val="16"/>
        </w:rPr>
        <w:t>Toshimitsu</w:t>
      </w:r>
      <w:proofErr w:type="spellEnd"/>
      <w:r w:rsidRPr="00AD72D8">
        <w:rPr>
          <w:sz w:val="16"/>
        </w:rPr>
        <w:t xml:space="preserve"> </w:t>
      </w:r>
      <w:proofErr w:type="spellStart"/>
      <w:r w:rsidRPr="00AD72D8">
        <w:rPr>
          <w:sz w:val="16"/>
        </w:rPr>
        <w:t>Motegi</w:t>
      </w:r>
      <w:proofErr w:type="spellEnd"/>
      <w:r w:rsidRPr="00AD72D8">
        <w:rPr>
          <w:sz w:val="16"/>
        </w:rPr>
        <w:t xml:space="preserve"> and was later due to meet officials of</w:t>
      </w:r>
      <w:r w:rsidRPr="00AD72D8">
        <w:rPr>
          <w:rStyle w:val="apple-converted-space"/>
          <w:rFonts w:cs="Arial"/>
          <w:color w:val="000000"/>
          <w:sz w:val="16"/>
          <w:szCs w:val="36"/>
        </w:rPr>
        <w:t xml:space="preserve"> </w:t>
      </w:r>
      <w:hyperlink r:id="rId45" w:history="1">
        <w:proofErr w:type="spellStart"/>
        <w:r w:rsidRPr="00AD72D8">
          <w:rPr>
            <w:rStyle w:val="Hyperlink"/>
            <w:rFonts w:cs="Arial"/>
            <w:color w:val="093D72"/>
            <w:szCs w:val="36"/>
          </w:rPr>
          <w:t>Inpex</w:t>
        </w:r>
        <w:proofErr w:type="spellEnd"/>
      </w:hyperlink>
      <w:r w:rsidRPr="00AD72D8">
        <w:rPr>
          <w:rStyle w:val="apple-converted-space"/>
          <w:rFonts w:cs="Arial"/>
          <w:color w:val="000000"/>
          <w:sz w:val="16"/>
          <w:szCs w:val="36"/>
        </w:rPr>
        <w:t xml:space="preserve"> </w:t>
      </w:r>
      <w:r w:rsidRPr="00AD72D8">
        <w:rPr>
          <w:sz w:val="16"/>
        </w:rPr>
        <w:t>Corp.</w:t>
      </w:r>
      <w:r w:rsidRPr="00AD72D8">
        <w:rPr>
          <w:rStyle w:val="apple-converted-space"/>
          <w:rFonts w:cs="Arial"/>
          <w:color w:val="000000"/>
          <w:sz w:val="16"/>
          <w:szCs w:val="36"/>
        </w:rPr>
        <w:t xml:space="preserve"> </w:t>
      </w:r>
      <w:r w:rsidRPr="00AD72D8">
        <w:rPr>
          <w:sz w:val="16"/>
        </w:rPr>
        <w:fldChar w:fldCharType="begin"/>
      </w:r>
      <w:r w:rsidRPr="00AD72D8">
        <w:rPr>
          <w:sz w:val="16"/>
        </w:rPr>
        <w:instrText xml:space="preserve"> HYPERLINK "http://online.wsj.com/public/quotes/main.html?type=djn&amp;symbol=1605.TO?mod=inlineTicker" \t "" </w:instrText>
      </w:r>
      <w:r w:rsidRPr="00AD72D8">
        <w:rPr>
          <w:sz w:val="16"/>
        </w:rPr>
      </w:r>
      <w:r w:rsidRPr="00AD72D8">
        <w:rPr>
          <w:sz w:val="16"/>
        </w:rPr>
        <w:fldChar w:fldCharType="separate"/>
      </w:r>
      <w:r w:rsidRPr="00AD72D8">
        <w:rPr>
          <w:rStyle w:val="tkrname"/>
          <w:rFonts w:cs="Arial"/>
          <w:color w:val="009900"/>
          <w:sz w:val="16"/>
          <w:szCs w:val="31"/>
          <w:bdr w:val="single" w:sz="6" w:space="0" w:color="009900" w:frame="1"/>
        </w:rPr>
        <w:t>1605.TO</w:t>
      </w:r>
      <w:r w:rsidRPr="00AD72D8">
        <w:rPr>
          <w:rStyle w:val="Hyperlink"/>
          <w:rFonts w:cs="Arial"/>
          <w:color w:val="009900"/>
          <w:sz w:val="16"/>
          <w:szCs w:val="31"/>
          <w:bdr w:val="single" w:sz="6" w:space="0" w:color="009900" w:frame="1"/>
        </w:rPr>
        <w:t xml:space="preserve"> </w:t>
      </w:r>
      <w:r w:rsidRPr="00AD72D8">
        <w:rPr>
          <w:rStyle w:val="tkrchange"/>
          <w:rFonts w:cs="Arial"/>
          <w:color w:val="009900"/>
          <w:sz w:val="16"/>
          <w:szCs w:val="31"/>
          <w:bdr w:val="single" w:sz="6" w:space="0" w:color="009900" w:frame="1"/>
        </w:rPr>
        <w:t>+2.48%</w:t>
      </w:r>
      <w:r w:rsidRPr="00AD72D8">
        <w:rPr>
          <w:sz w:val="16"/>
        </w:rPr>
        <w:fldChar w:fldCharType="end"/>
      </w:r>
      <w:r w:rsidRPr="00AD72D8">
        <w:rPr>
          <w:rStyle w:val="apple-converted-space"/>
          <w:rFonts w:cs="Arial"/>
          <w:color w:val="000000"/>
          <w:sz w:val="16"/>
          <w:szCs w:val="36"/>
        </w:rPr>
        <w:t xml:space="preserve"> </w:t>
      </w:r>
      <w:r w:rsidRPr="00AD72D8">
        <w:rPr>
          <w:sz w:val="16"/>
        </w:rPr>
        <w:t>and state-funded Japan Oil, Gas and Metals National Corp.</w:t>
      </w:r>
    </w:p>
    <w:p w14:paraId="4628D40C" w14:textId="77777777" w:rsidR="00B45345" w:rsidRDefault="00B45345" w:rsidP="00B45345">
      <w:pPr>
        <w:rPr>
          <w:sz w:val="16"/>
        </w:rPr>
      </w:pPr>
    </w:p>
    <w:p w14:paraId="275BABB3" w14:textId="77777777" w:rsidR="00B45345" w:rsidRPr="00FA46D0" w:rsidRDefault="00B45345" w:rsidP="00B45345">
      <w:pPr>
        <w:pStyle w:val="Heading4"/>
      </w:pPr>
      <w:r w:rsidRPr="00FA46D0">
        <w:t>Market p</w:t>
      </w:r>
      <w:r>
        <w:t>ressures will solve the case -</w:t>
      </w:r>
      <w:r w:rsidRPr="00FA46D0">
        <w:t xml:space="preserve"> will push Venezuela to change</w:t>
      </w:r>
    </w:p>
    <w:p w14:paraId="02D6B59E" w14:textId="77777777" w:rsidR="00B45345" w:rsidRDefault="00B45345" w:rsidP="00B45345">
      <w:r w:rsidRPr="00B45345">
        <w:rPr>
          <w:rStyle w:val="StyleStyleBold12pt"/>
        </w:rPr>
        <w:t xml:space="preserve">González and </w:t>
      </w:r>
      <w:proofErr w:type="spellStart"/>
      <w:r w:rsidRPr="00B45345">
        <w:rPr>
          <w:rStyle w:val="StyleStyleBold12pt"/>
        </w:rPr>
        <w:t>Vyas</w:t>
      </w:r>
      <w:proofErr w:type="spellEnd"/>
      <w:r w:rsidRPr="00B45345">
        <w:rPr>
          <w:rStyle w:val="StyleStyleBold12pt"/>
        </w:rPr>
        <w:t xml:space="preserve"> 13</w:t>
      </w:r>
      <w:r w:rsidRPr="00FA46D0">
        <w:rPr>
          <w:sz w:val="18"/>
        </w:rPr>
        <w:t xml:space="preserve"> </w:t>
      </w:r>
      <w:r>
        <w:t xml:space="preserve">(4/4/2013, Angel González and </w:t>
      </w:r>
      <w:proofErr w:type="spellStart"/>
      <w:r>
        <w:t>Kejal</w:t>
      </w:r>
      <w:proofErr w:type="spellEnd"/>
      <w:r>
        <w:t xml:space="preserve"> </w:t>
      </w:r>
      <w:proofErr w:type="spellStart"/>
      <w:r>
        <w:t>Vyas</w:t>
      </w:r>
      <w:proofErr w:type="spellEnd"/>
      <w:r>
        <w:t xml:space="preserve">, “Unlocking Venezuela’s vast energy potential; Revival of the country’s oil sector post-Chávez on standby,” </w:t>
      </w:r>
      <w:r w:rsidRPr="00FA46D0">
        <w:t>http://www.businesswithoutborders.com/topics/opportunities/unlocking-venezuelas-vast-energy-potential/</w:t>
      </w:r>
      <w:r>
        <w:t>, JMP)</w:t>
      </w:r>
    </w:p>
    <w:p w14:paraId="02021BBC" w14:textId="77777777" w:rsidR="00B45345" w:rsidRDefault="00B45345" w:rsidP="00B45345">
      <w:pPr>
        <w:rPr>
          <w:sz w:val="16"/>
        </w:rPr>
      </w:pPr>
      <w:r w:rsidRPr="00B27A51">
        <w:rPr>
          <w:sz w:val="16"/>
        </w:rPr>
        <w:t xml:space="preserve">But </w:t>
      </w:r>
      <w:r w:rsidRPr="005A0AF8">
        <w:rPr>
          <w:rStyle w:val="StyleBoldUnderline"/>
        </w:rPr>
        <w:t>declining oil output and rising shale-oil production in the U.S., Venezuela’s main market, may force a redirection.</w:t>
      </w:r>
      <w:r w:rsidRPr="00B27A51">
        <w:rPr>
          <w:sz w:val="16"/>
        </w:rPr>
        <w:t xml:space="preserve"> Barring any new political or military shocks in the Middle East, </w:t>
      </w:r>
      <w:r w:rsidRPr="005A0AF8">
        <w:rPr>
          <w:rStyle w:val="StyleBoldUnderline"/>
        </w:rPr>
        <w:t>global oil prices look like “a balloon with a slow leak</w:t>
      </w:r>
      <w:r w:rsidRPr="00B27A51">
        <w:rPr>
          <w:sz w:val="16"/>
        </w:rPr>
        <w:t xml:space="preserve">,” said Amy Myers Jaffe, executive director for energy and sustainability at the University of California-Davis. The Venezuelan government can’t count on high oil prices to match rising public spending, she added. </w:t>
      </w:r>
      <w:proofErr w:type="spellStart"/>
      <w:r w:rsidRPr="00B27A51">
        <w:rPr>
          <w:sz w:val="16"/>
        </w:rPr>
        <w:t>Anticapitalist</w:t>
      </w:r>
      <w:proofErr w:type="spellEnd"/>
      <w:r w:rsidRPr="00B27A51">
        <w:rPr>
          <w:sz w:val="16"/>
        </w:rPr>
        <w:t xml:space="preserve"> rhetoric heated up in the days leading to Mr. Chávez’s death. Venezuelan Acting President </w:t>
      </w:r>
      <w:proofErr w:type="spellStart"/>
      <w:r w:rsidRPr="00B27A51">
        <w:rPr>
          <w:sz w:val="16"/>
        </w:rPr>
        <w:t>Nicolás</w:t>
      </w:r>
      <w:proofErr w:type="spellEnd"/>
      <w:r w:rsidRPr="00B27A51">
        <w:rPr>
          <w:sz w:val="16"/>
        </w:rPr>
        <w:t xml:space="preserve"> </w:t>
      </w:r>
      <w:proofErr w:type="spellStart"/>
      <w:r w:rsidRPr="00B27A51">
        <w:rPr>
          <w:sz w:val="16"/>
        </w:rPr>
        <w:t>Maduro</w:t>
      </w:r>
      <w:proofErr w:type="spellEnd"/>
      <w:r w:rsidRPr="00B27A51">
        <w:rPr>
          <w:sz w:val="16"/>
        </w:rPr>
        <w:t xml:space="preserve"> accused Chevron Corp., the No. 2 U.S. oil company by market value behind Exxon, of aggression against Ecuador in a multibillion-dollar environmental lawsuit pitting the company against Ecuadorean plaintiffs. Analysts said they were surprised by the comments, as Chevron, the only major U.S. oil company to remain in Venezuela, was considered by Mr. Chávez as a key investor, and is lending Venezuela $2 billion to increase output at a joint-venture oil development. A spokesman for Chevron declined to comment on Mr. </w:t>
      </w:r>
      <w:proofErr w:type="spellStart"/>
      <w:r w:rsidRPr="00B27A51">
        <w:rPr>
          <w:sz w:val="16"/>
        </w:rPr>
        <w:t>Maduro’s</w:t>
      </w:r>
      <w:proofErr w:type="spellEnd"/>
      <w:r w:rsidRPr="00B27A51">
        <w:rPr>
          <w:sz w:val="16"/>
        </w:rPr>
        <w:t xml:space="preserve"> assertion. Despite the posturing, Mr. Chávez’s death presents an opportunity for a new administration to lift some of the burdens heaped on PDVSA, which has supplied billions of dollars in cheap oil to Cuba and other friendly foreign governments, said Carlos </w:t>
      </w:r>
      <w:proofErr w:type="spellStart"/>
      <w:r w:rsidRPr="00B27A51">
        <w:rPr>
          <w:sz w:val="16"/>
        </w:rPr>
        <w:t>Jordá</w:t>
      </w:r>
      <w:proofErr w:type="spellEnd"/>
      <w:r w:rsidRPr="00B27A51">
        <w:rPr>
          <w:sz w:val="16"/>
        </w:rPr>
        <w:t xml:space="preserve">, a Houston-based oil consultant who was once a senior manager at the oil company. To reach its full potential, Venezuela´s entire oil industry sector needs to be reinvented, something that is unlikely, said Luis Pacheco, a former PDVSA executive fired during the oil strike of 2003 along with 20,000 other employees who opposed Mr. Chávez. In 2000, Mr. Chávez signed its first oil deal with Cuba, providing the communist island with 53,000 barrels a day of cut-rate oil, a sum that has risen to 110,000 barrels now. In return, the Cuban government has sent some 40,000 doctors and experts to support the popular social programs developed by Mr. Chávez. Mr. </w:t>
      </w:r>
      <w:proofErr w:type="spellStart"/>
      <w:r w:rsidRPr="00B27A51">
        <w:rPr>
          <w:sz w:val="16"/>
        </w:rPr>
        <w:t>Jordá</w:t>
      </w:r>
      <w:proofErr w:type="spellEnd"/>
      <w:r w:rsidRPr="00B27A51">
        <w:rPr>
          <w:sz w:val="16"/>
        </w:rPr>
        <w:t xml:space="preserve">, who called those oil deals unsustainable, said that domestic fuel prices, the world’s lowest at around 6 cents a gallon, </w:t>
      </w:r>
      <w:proofErr w:type="gramStart"/>
      <w:r w:rsidRPr="00B27A51">
        <w:rPr>
          <w:sz w:val="16"/>
        </w:rPr>
        <w:t>will</w:t>
      </w:r>
      <w:proofErr w:type="gramEnd"/>
      <w:r w:rsidRPr="00B27A51">
        <w:rPr>
          <w:sz w:val="16"/>
        </w:rPr>
        <w:t xml:space="preserve"> also have to rise at some point. The cost to the country of the domestic fuel subsidies has also increased because refinery accidents forced the government to import growing quantities of gasoline, according to the EIA. The Venezuelan government denies it imports fuel. </w:t>
      </w:r>
      <w:r w:rsidRPr="00C40593">
        <w:rPr>
          <w:rStyle w:val="StyleBoldUnderline"/>
        </w:rPr>
        <w:t>Worsening fiscal conditions will</w:t>
      </w:r>
      <w:r w:rsidRPr="00B27A51">
        <w:rPr>
          <w:sz w:val="16"/>
        </w:rPr>
        <w:t xml:space="preserve"> also </w:t>
      </w:r>
      <w:r w:rsidRPr="00C40593">
        <w:rPr>
          <w:rStyle w:val="StyleBoldUnderline"/>
        </w:rPr>
        <w:t>prompt</w:t>
      </w:r>
      <w:r w:rsidRPr="00B27A51">
        <w:rPr>
          <w:sz w:val="16"/>
        </w:rPr>
        <w:t xml:space="preserve"> Mr. </w:t>
      </w:r>
      <w:r w:rsidRPr="00C40593">
        <w:rPr>
          <w:rStyle w:val="StyleBoldUnderline"/>
        </w:rPr>
        <w:t>Chávez’s successors to improve relations with foreign investors—and eliminate bottlenecks</w:t>
      </w:r>
      <w:r w:rsidRPr="00B27A51">
        <w:rPr>
          <w:sz w:val="16"/>
        </w:rPr>
        <w:t xml:space="preserve"> created by the deceased leader’s highly-personal, hands-on management style, </w:t>
      </w:r>
      <w:r w:rsidRPr="00C40593">
        <w:rPr>
          <w:rStyle w:val="StyleBoldUnderline"/>
        </w:rPr>
        <w:t>said</w:t>
      </w:r>
      <w:r w:rsidRPr="00B27A51">
        <w:rPr>
          <w:sz w:val="16"/>
        </w:rPr>
        <w:t xml:space="preserve"> Jim </w:t>
      </w:r>
      <w:proofErr w:type="spellStart"/>
      <w:r w:rsidRPr="00C40593">
        <w:rPr>
          <w:rStyle w:val="StyleBoldUnderline"/>
        </w:rPr>
        <w:t>Loftis</w:t>
      </w:r>
      <w:proofErr w:type="spellEnd"/>
      <w:r w:rsidRPr="00C40593">
        <w:rPr>
          <w:rStyle w:val="StyleBoldUnderline"/>
        </w:rPr>
        <w:t>, a partner with Vinson &amp; Elkins LLC’s international arbitration practice</w:t>
      </w:r>
      <w:r w:rsidRPr="00B27A51">
        <w:rPr>
          <w:sz w:val="16"/>
        </w:rPr>
        <w:t xml:space="preserve">. </w:t>
      </w:r>
      <w:r w:rsidRPr="00C40593">
        <w:rPr>
          <w:rStyle w:val="StyleBoldUnderline"/>
        </w:rPr>
        <w:t>The country also needs to increase oil production to pay for tens of billions of dollars in Chinese loans</w:t>
      </w:r>
      <w:r w:rsidRPr="00B27A51">
        <w:rPr>
          <w:sz w:val="16"/>
        </w:rPr>
        <w:t xml:space="preserve"> it undertook to finance large social projects and a big boost in election spending last year. “Venezuelans see their relationship with oil as if the nation’s virility is at stake,” Mr. Pacheco said. Until that perception changes, the oil industry will “keep dancing in a circle around the fire, waiting for it to rain.”</w:t>
      </w:r>
    </w:p>
    <w:p w14:paraId="76ECA058" w14:textId="77777777" w:rsidR="00B45345" w:rsidRPr="009F6560" w:rsidRDefault="00B45345" w:rsidP="00E4288E">
      <w:pPr>
        <w:spacing w:before="100" w:beforeAutospacing="1" w:after="100" w:afterAutospacing="1"/>
        <w:rPr>
          <w:rFonts w:ascii="Times New Roman" w:eastAsia="Times New Roman" w:hAnsi="Times New Roman" w:cs="Times New Roman"/>
          <w:sz w:val="14"/>
        </w:rPr>
      </w:pPr>
    </w:p>
    <w:p w14:paraId="0300E1AC" w14:textId="25EEAAA8" w:rsidR="00E4288E" w:rsidRPr="00E4288E" w:rsidRDefault="00B45345" w:rsidP="00B45345">
      <w:pPr>
        <w:pStyle w:val="Heading2"/>
      </w:pPr>
      <w:r>
        <w:t>Off Case</w:t>
      </w:r>
    </w:p>
    <w:p w14:paraId="39FA1A4D" w14:textId="4C59D49D" w:rsidR="00B46AE6" w:rsidRDefault="00B46AE6" w:rsidP="00B45345">
      <w:pPr>
        <w:pStyle w:val="Heading3"/>
      </w:pPr>
      <w:r>
        <w:t>Oil DA</w:t>
      </w:r>
      <w:r w:rsidR="00B45345">
        <w:t xml:space="preserve"> Link</w:t>
      </w:r>
    </w:p>
    <w:p w14:paraId="69D6E2C2" w14:textId="77777777" w:rsidR="00B46AE6" w:rsidRDefault="00B46AE6" w:rsidP="00B46AE6">
      <w:pPr>
        <w:pStyle w:val="Heading4"/>
      </w:pPr>
      <w:r>
        <w:t xml:space="preserve">Oil engagement with Venezuela eliminates our dependence on the Middle East &amp; Russia. </w:t>
      </w:r>
    </w:p>
    <w:p w14:paraId="73C62987" w14:textId="77777777" w:rsidR="00B46AE6" w:rsidRDefault="00B46AE6" w:rsidP="00B46AE6">
      <w:proofErr w:type="spellStart"/>
      <w:r w:rsidRPr="00B46AE6">
        <w:rPr>
          <w:rStyle w:val="Heading4Char"/>
        </w:rPr>
        <w:t>Weafer</w:t>
      </w:r>
      <w:proofErr w:type="spellEnd"/>
      <w:r w:rsidRPr="00B46AE6">
        <w:rPr>
          <w:rStyle w:val="Heading4Char"/>
        </w:rPr>
        <w:t xml:space="preserve"> ‘13</w:t>
      </w:r>
      <w:r>
        <w:t xml:space="preserve"> (Chris </w:t>
      </w:r>
      <w:proofErr w:type="spellStart"/>
      <w:r>
        <w:t>Weafer</w:t>
      </w:r>
      <w:proofErr w:type="spellEnd"/>
      <w:r>
        <w:t xml:space="preserve"> is chief strategist at </w:t>
      </w:r>
      <w:proofErr w:type="spellStart"/>
      <w:r>
        <w:t>Sberbank</w:t>
      </w:r>
      <w:proofErr w:type="spellEnd"/>
      <w:r>
        <w:t xml:space="preserve"> Investment Research, BBC Monitoring Former Soviet Union – Political, “No business as usual for Russia in Venezuela – paper,” 3-12-13, Supplied by BBC Worldwide Monitoring) </w:t>
      </w:r>
    </w:p>
    <w:p w14:paraId="14342651" w14:textId="77777777" w:rsidR="00B46AE6" w:rsidRDefault="00B46AE6" w:rsidP="00B46AE6"/>
    <w:p w14:paraId="2FAEB816" w14:textId="77777777" w:rsidR="00B46AE6" w:rsidRPr="001A14B2" w:rsidRDefault="00B46AE6" w:rsidP="00B46AE6">
      <w:pPr>
        <w:rPr>
          <w:rStyle w:val="StyleBoldUnderline"/>
        </w:rPr>
      </w:pPr>
      <w:r w:rsidRPr="00B46AE6">
        <w:rPr>
          <w:rStyle w:val="StyleBoldUnderline"/>
        </w:rPr>
        <w:t>Venezuela is certainly an attractive option for the world's big oil majors</w:t>
      </w:r>
      <w:r w:rsidRPr="00B46AE6">
        <w:rPr>
          <w:sz w:val="16"/>
        </w:rPr>
        <w:t xml:space="preserve">. Recoverable reserves are now put at just under 300 billion barrels, compared to about 265 billion in Saudi Arabia and less than 100 billion in Russia. Most of Venezuelan oil is heavy and more expensive to refine, but it lies only a few hundred meters below the Orinoco Belt. That makes it a lot more attractive than, for example, speculatively drilling in the hostile Russian Arctic while dodging icebergs. The Orinoco Belt is an extremely important natural environment, and the inevitable objections from domestic, regional and international environmentalists will slow any development. But as has happened in similar situations elsewhere, the quest for the prize will almost certainly prevail. Venezuela needs the money. </w:t>
      </w:r>
      <w:r w:rsidRPr="00B46AE6">
        <w:rPr>
          <w:rStyle w:val="StyleBoldUnderline"/>
        </w:rPr>
        <w:t>Venezuela has also very likely moved to near the top of the US government's list of geopolitical priorities</w:t>
      </w:r>
      <w:r w:rsidRPr="00B46AE6">
        <w:rPr>
          <w:sz w:val="16"/>
        </w:rPr>
        <w:t xml:space="preserve">. The US is set on a course to become energy independent, and the International Energy Agency calculates this may take two to three decades based on current trends and with optimistic assumptions for US shale oil production. Such assumptions have always been speculative when it comes to the oil industry. But </w:t>
      </w:r>
      <w:r w:rsidRPr="001A14B2">
        <w:rPr>
          <w:rStyle w:val="StyleBoldUnderline"/>
        </w:rPr>
        <w:t>a more achievable target for the US is to become regionally oil independent -that is, to only source its oil</w:t>
      </w:r>
      <w:r w:rsidRPr="00B46AE6">
        <w:rPr>
          <w:sz w:val="16"/>
        </w:rPr>
        <w:t xml:space="preserve"> requirements domestically and from Canada, Mexico and now perhaps </w:t>
      </w:r>
      <w:r w:rsidRPr="001A14B2">
        <w:rPr>
          <w:rStyle w:val="StyleBoldUnderline"/>
        </w:rPr>
        <w:t>from Venezuela</w:t>
      </w:r>
      <w:r w:rsidRPr="001A14B2">
        <w:rPr>
          <w:rStyle w:val="Emphasis"/>
        </w:rPr>
        <w:t xml:space="preserve">. That would allow the US to become completely independent of Middle East oil </w:t>
      </w:r>
      <w:r w:rsidRPr="00B46AE6">
        <w:rPr>
          <w:sz w:val="16"/>
        </w:rPr>
        <w:t xml:space="preserve">within 10 years or so. A change in Venezuela's political and economic priorities would also weaken the Cuban economy since Chavez supplied Cuba with almost free oil. That would hasten the inevitable regime change </w:t>
      </w:r>
      <w:proofErr w:type="gramStart"/>
      <w:r w:rsidRPr="00B46AE6">
        <w:rPr>
          <w:sz w:val="16"/>
        </w:rPr>
        <w:t>there</w:t>
      </w:r>
      <w:proofErr w:type="gramEnd"/>
      <w:r w:rsidRPr="00B46AE6">
        <w:rPr>
          <w:sz w:val="16"/>
        </w:rPr>
        <w:t xml:space="preserve"> as well, an extra bonus for Washington. But while such an outcome would be very </w:t>
      </w:r>
      <w:proofErr w:type="spellStart"/>
      <w:r w:rsidRPr="00B46AE6">
        <w:rPr>
          <w:sz w:val="16"/>
        </w:rPr>
        <w:t>favourable</w:t>
      </w:r>
      <w:proofErr w:type="spellEnd"/>
      <w:r w:rsidRPr="00B46AE6">
        <w:rPr>
          <w:sz w:val="16"/>
        </w:rPr>
        <w:t xml:space="preserve"> for the US economy</w:t>
      </w:r>
      <w:r w:rsidRPr="001A14B2">
        <w:rPr>
          <w:rStyle w:val="StyleBoldUnderline"/>
        </w:rPr>
        <w:t>, it would accelerate the game change already started in the global oil industry with the rapid growth in shale oil volumes</w:t>
      </w:r>
      <w:r w:rsidRPr="00B46AE6">
        <w:rPr>
          <w:sz w:val="16"/>
        </w:rPr>
        <w:t xml:space="preserve">. No matter how you work the assumptions, the world is heading for a lot more oil supply over the balance of this decade. </w:t>
      </w:r>
      <w:r w:rsidRPr="001A14B2">
        <w:rPr>
          <w:rStyle w:val="StyleBoldUnderline"/>
        </w:rPr>
        <w:t>New major oil production will come from North America</w:t>
      </w:r>
      <w:r w:rsidRPr="00B46AE6">
        <w:rPr>
          <w:sz w:val="16"/>
        </w:rPr>
        <w:t xml:space="preserve">, Iraq and the Caspian Sea, </w:t>
      </w:r>
      <w:r w:rsidRPr="001A14B2">
        <w:rPr>
          <w:rStyle w:val="StyleBoldUnderline"/>
        </w:rPr>
        <w:t xml:space="preserve">where Kazakhstan's giant </w:t>
      </w:r>
      <w:proofErr w:type="spellStart"/>
      <w:r w:rsidRPr="001A14B2">
        <w:rPr>
          <w:rStyle w:val="StyleBoldUnderline"/>
        </w:rPr>
        <w:t>Kashagan</w:t>
      </w:r>
      <w:proofErr w:type="spellEnd"/>
      <w:r w:rsidRPr="001A14B2">
        <w:rPr>
          <w:rStyle w:val="StyleBoldUnderline"/>
        </w:rPr>
        <w:t xml:space="preserve"> field starts to produce from this year, almost certainly from Venezuela if a new administration takes concrete steps to increase foreign investment and production in the oil sector. This may be the real reason Russian officials shed a few tears at Chavez's funeral on Friday.</w:t>
      </w:r>
    </w:p>
    <w:p w14:paraId="5CD8E27B" w14:textId="77777777" w:rsidR="00B46AE6" w:rsidRDefault="00B46AE6" w:rsidP="00B46AE6"/>
    <w:p w14:paraId="60745467" w14:textId="511B777E" w:rsidR="00B46AE6" w:rsidRDefault="00B45345" w:rsidP="00B45345">
      <w:pPr>
        <w:pStyle w:val="Heading3"/>
      </w:pPr>
      <w:r>
        <w:t>China DA Link</w:t>
      </w:r>
    </w:p>
    <w:p w14:paraId="741DEEBB" w14:textId="77777777" w:rsidR="00B45345" w:rsidRPr="00B45345" w:rsidRDefault="00B45345" w:rsidP="00B45345">
      <w:pPr>
        <w:pStyle w:val="Heading4"/>
      </w:pPr>
      <w:r w:rsidRPr="00B45345">
        <w:t xml:space="preserve">Oil investment causes China </w:t>
      </w:r>
      <w:proofErr w:type="spellStart"/>
      <w:r w:rsidRPr="00B45345">
        <w:t>freakout</w:t>
      </w:r>
      <w:proofErr w:type="spellEnd"/>
    </w:p>
    <w:p w14:paraId="3B5C6BA7" w14:textId="77777777" w:rsidR="00B45345" w:rsidRPr="00B45345" w:rsidRDefault="00B45345" w:rsidP="00B45345">
      <w:r w:rsidRPr="00B45345">
        <w:rPr>
          <w:rStyle w:val="StyleStyleBold12pt"/>
        </w:rPr>
        <w:t>Levi and Clayton ’12</w:t>
      </w:r>
      <w:r w:rsidRPr="00B45345">
        <w:t xml:space="preserve"> [Michael Levi is the Michael A. Levi is the David M. Rubenstein Senior Fellow for Energy and the Environment and Director of the Program on Energy Security and Climate Change at the Council on Foreign Relations, and Blake Clayton is a Fellow for Energy and National Security at the CFR, “The Surprising Sources of Oil’s Influence,” </w:t>
      </w:r>
      <w:r w:rsidRPr="00B45345">
        <w:rPr>
          <w:i/>
        </w:rPr>
        <w:t>Survival</w:t>
      </w:r>
      <w:r w:rsidRPr="00B45345">
        <w:t>, Vol. 54, No. 6, online]</w:t>
      </w:r>
    </w:p>
    <w:p w14:paraId="639AB8E9" w14:textId="77777777" w:rsidR="00B45345" w:rsidRPr="00B45345" w:rsidRDefault="00B45345" w:rsidP="00B45345"/>
    <w:p w14:paraId="41B4BB48" w14:textId="74EC10A9" w:rsidR="00B45345" w:rsidRPr="00B45345" w:rsidRDefault="00B45345" w:rsidP="00B45345">
      <w:pPr>
        <w:rPr>
          <w:sz w:val="16"/>
        </w:rPr>
      </w:pPr>
      <w:r w:rsidRPr="00B45345">
        <w:rPr>
          <w:u w:val="single"/>
        </w:rPr>
        <w:t>What about fights over investment?</w:t>
      </w:r>
      <w:r w:rsidRPr="00B45345">
        <w:rPr>
          <w:sz w:val="16"/>
        </w:rPr>
        <w:t xml:space="preserve"> There is no question that </w:t>
      </w:r>
      <w:r w:rsidRPr="00B45345">
        <w:rPr>
          <w:u w:val="single"/>
        </w:rPr>
        <w:t>cross-border investment in oil production is often politically charged</w:t>
      </w:r>
      <w:r w:rsidRPr="00B45345">
        <w:rPr>
          <w:sz w:val="16"/>
        </w:rPr>
        <w:t xml:space="preserve">. In many ways, though, this does not make oil special. China, for example, discriminates between domestic and foreign firms, and among foreign companies too, in determining when to allow investment in a host of industrial sectors, from telecommunications to banking. That said, in some cases, oil investment is particularly touchy. </w:t>
      </w:r>
      <w:r w:rsidRPr="00B45345">
        <w:rPr>
          <w:u w:val="single"/>
        </w:rPr>
        <w:t>In Latin America</w:t>
      </w:r>
      <w:r w:rsidRPr="00B45345">
        <w:rPr>
          <w:sz w:val="16"/>
        </w:rPr>
        <w:t xml:space="preserve">, for example, </w:t>
      </w:r>
      <w:r w:rsidRPr="00B45345">
        <w:rPr>
          <w:u w:val="single"/>
        </w:rPr>
        <w:t>oil is typically seen as a country’s patrimony, and selling it to foreigners is something that triggers deep emotional reactions</w:t>
      </w:r>
      <w:r w:rsidRPr="00B45345">
        <w:rPr>
          <w:sz w:val="16"/>
        </w:rPr>
        <w:t xml:space="preserve">.6 Oil </w:t>
      </w:r>
      <w:r w:rsidRPr="00B45345">
        <w:rPr>
          <w:u w:val="single"/>
        </w:rPr>
        <w:t>investment decisions can thus take on a special cast</w:t>
      </w:r>
      <w:r w:rsidRPr="00B45345">
        <w:rPr>
          <w:sz w:val="16"/>
        </w:rPr>
        <w:t xml:space="preserve">.3 It is important, though, not to push this too far. In some cases where one would expect international politics to play a major role in shaping oil investment, it does not. Saudi Arabia, Kuwait, and Iraq, for example, all appear to select foreign firms for inward oil investment more on the basis of contract terms and technological potential than on the bilateral relationship with those firms’ home countries.7 </w:t>
      </w:r>
      <w:r w:rsidRPr="00B45345">
        <w:rPr>
          <w:u w:val="single"/>
        </w:rPr>
        <w:t>Chinese oil companies</w:t>
      </w:r>
      <w:r w:rsidRPr="00B45345">
        <w:rPr>
          <w:sz w:val="16"/>
        </w:rPr>
        <w:t xml:space="preserve">, meanwhile, </w:t>
      </w:r>
      <w:r w:rsidRPr="00B45345">
        <w:rPr>
          <w:u w:val="single"/>
        </w:rPr>
        <w:t>appear to select their targets for outward investment primarily based on assessments of commercial attractiveness, with foreign policy objectives taking a decisive back seat. But that does not mean that politics has not have not affected where these companies have deployed their capital. Chinese national oil companies have opportunistically taken advantage of investment opportunities</w:t>
      </w:r>
      <w:r w:rsidRPr="00B45345">
        <w:rPr>
          <w:sz w:val="16"/>
        </w:rPr>
        <w:t xml:space="preserve"> in places like Sudan and Burma, </w:t>
      </w:r>
      <w:r w:rsidRPr="00B45345">
        <w:rPr>
          <w:u w:val="single"/>
        </w:rPr>
        <w:t>where Western sanctions have kept Western oil majors at bay</w:t>
      </w:r>
      <w:r w:rsidRPr="00B45345">
        <w:rPr>
          <w:sz w:val="16"/>
        </w:rPr>
        <w:t>.</w:t>
      </w:r>
    </w:p>
    <w:p w14:paraId="25C4102A" w14:textId="77777777" w:rsidR="00B45345" w:rsidRPr="00B45345" w:rsidRDefault="00B45345" w:rsidP="00B45345"/>
    <w:p w14:paraId="47C5B281" w14:textId="77777777" w:rsidR="002319B4" w:rsidRPr="002319B4" w:rsidRDefault="002319B4" w:rsidP="00B45345">
      <w:pPr>
        <w:pStyle w:val="Heading3"/>
      </w:pPr>
      <w:r>
        <w:t>Consult Brazil</w:t>
      </w:r>
    </w:p>
    <w:p w14:paraId="065DCB72" w14:textId="77777777" w:rsidR="002319B4" w:rsidRDefault="002319B4" w:rsidP="002319B4">
      <w:pPr>
        <w:pStyle w:val="Heading4"/>
      </w:pPr>
      <w:r>
        <w:t xml:space="preserve">Consultation with Brazil over Venezuela action is critical to solve. </w:t>
      </w:r>
    </w:p>
    <w:p w14:paraId="575279F4" w14:textId="77777777" w:rsidR="002319B4" w:rsidRPr="00C47526" w:rsidRDefault="002319B4" w:rsidP="002319B4">
      <w:r w:rsidRPr="00C47526">
        <w:rPr>
          <w:rStyle w:val="StyleStyleBold12pt"/>
        </w:rPr>
        <w:t>Shifter ‘13</w:t>
      </w:r>
      <w:r w:rsidRPr="00C47526">
        <w:t xml:space="preserve"> - President of the Inter-American Dialogue and an Adjunct Professor of Latin American Studies at Georgetown University's School of Foreign Service (3/11, “The Empire Makes Nice,” Foreign Policy</w:t>
      </w:r>
    </w:p>
    <w:p w14:paraId="121D5F8F" w14:textId="77777777" w:rsidR="002319B4" w:rsidRDefault="00B97755" w:rsidP="002319B4">
      <w:hyperlink r:id="rId46" w:history="1">
        <w:r w:rsidR="002319B4" w:rsidRPr="00C47526">
          <w:t>http://www.foreignpolicy.com/articles/2013/03/11/the_empire_makes_nice_venezuela_hugo_chavez?page=0,0</w:t>
        </w:r>
      </w:hyperlink>
      <w:r w:rsidR="002319B4" w:rsidRPr="00C47526">
        <w:t>.)</w:t>
      </w:r>
    </w:p>
    <w:p w14:paraId="0BE7A33B" w14:textId="77777777" w:rsidR="002319B4" w:rsidRDefault="002319B4" w:rsidP="002319B4"/>
    <w:p w14:paraId="506DBD57" w14:textId="77777777" w:rsidR="002319B4" w:rsidRDefault="002319B4" w:rsidP="002319B4">
      <w:r w:rsidRPr="002319B4">
        <w:rPr>
          <w:rStyle w:val="StyleBoldUnderline"/>
        </w:rPr>
        <w:t>To anticipate potential turmoil in Venezuela in the coming period, Washington should be consulting regularly and at the highest levels with</w:t>
      </w:r>
      <w:r w:rsidRPr="00C47526">
        <w:t xml:space="preserve"> South American allies, </w:t>
      </w:r>
      <w:r w:rsidRPr="002319B4">
        <w:t>especially</w:t>
      </w:r>
      <w:r w:rsidRPr="00C47526">
        <w:t xml:space="preserve"> Colombia and </w:t>
      </w:r>
      <w:r w:rsidRPr="002319B4">
        <w:rPr>
          <w:rStyle w:val="StyleBoldUnderline"/>
        </w:rPr>
        <w:t>Brazil, who have the most at stake should the security situation deteriorate.</w:t>
      </w:r>
      <w:r w:rsidRPr="00C47526">
        <w:t xml:space="preserve"> Although many commentators have drawn attention to Cuba's role in the Venezuelan transition, and have particularly highlighted Cuba's huge dependence on Venezuelan oil and money, </w:t>
      </w:r>
      <w:r w:rsidRPr="002319B4">
        <w:rPr>
          <w:rStyle w:val="StyleBoldUnderline"/>
        </w:rPr>
        <w:t>Brazil will probably end up being just as influential as the situation unfolds. South America's undisputed superpower -- whose leverage on Venezuela stems from key</w:t>
      </w:r>
      <w:r w:rsidRPr="00C47526">
        <w:t xml:space="preserve"> exports, especially food, and political </w:t>
      </w:r>
      <w:r w:rsidRPr="002319B4">
        <w:rPr>
          <w:rStyle w:val="StyleBoldUnderline"/>
        </w:rPr>
        <w:t>backing -- is chiefly interested in maintaining social peace within its own neighborhood</w:t>
      </w:r>
      <w:r w:rsidRPr="00C47526">
        <w:t xml:space="preserve">. In keeping with Brazil's own governance and political evolution in recent years, Brasilia will aim to keep the situation in Venezuela under control and to encourage moderation, gradualism, and communication on both sides. It does not want trouble on its borders. Venezuela's recent entry into the Brazil-led MERCOSUR trade group will makes this issue of even greater concern for President </w:t>
      </w:r>
      <w:proofErr w:type="spellStart"/>
      <w:r w:rsidRPr="00C47526">
        <w:t>Dilma</w:t>
      </w:r>
      <w:proofErr w:type="spellEnd"/>
      <w:r w:rsidRPr="00C47526">
        <w:t xml:space="preserve"> </w:t>
      </w:r>
      <w:proofErr w:type="spellStart"/>
      <w:r w:rsidRPr="00C47526">
        <w:t>Rousseff's</w:t>
      </w:r>
      <w:proofErr w:type="spellEnd"/>
      <w:r w:rsidRPr="00C47526">
        <w:t xml:space="preserve"> government. </w:t>
      </w:r>
      <w:r w:rsidRPr="002319B4">
        <w:rPr>
          <w:rStyle w:val="StyleBoldUnderline"/>
        </w:rPr>
        <w:t>In this respect, there is ample coincidence of interests between Washington and Brasília.</w:t>
      </w:r>
      <w:r w:rsidRPr="00C47526">
        <w:t xml:space="preserve"> </w:t>
      </w:r>
    </w:p>
    <w:p w14:paraId="0A770CF1" w14:textId="77777777" w:rsidR="002319B4" w:rsidRPr="00AF5046" w:rsidRDefault="002319B4" w:rsidP="007A3515"/>
    <w:sectPr w:rsidR="002319B4"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E2DACB" w14:textId="77777777" w:rsidR="00ED0333" w:rsidRDefault="00ED0333" w:rsidP="00E46E7E">
      <w:r>
        <w:separator/>
      </w:r>
    </w:p>
  </w:endnote>
  <w:endnote w:type="continuationSeparator" w:id="0">
    <w:p w14:paraId="1D67C452" w14:textId="77777777" w:rsidR="00ED0333" w:rsidRDefault="00ED0333"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CD3FEC" w14:textId="77777777" w:rsidR="00ED0333" w:rsidRDefault="00ED0333" w:rsidP="00E46E7E">
      <w:r>
        <w:separator/>
      </w:r>
    </w:p>
  </w:footnote>
  <w:footnote w:type="continuationSeparator" w:id="0">
    <w:p w14:paraId="214A46D3" w14:textId="77777777" w:rsidR="00ED0333" w:rsidRDefault="00ED0333"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04A1CE6"/>
    <w:multiLevelType w:val="hybridMultilevel"/>
    <w:tmpl w:val="80DAD2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2976"/>
    <w:rsid w:val="000140EC"/>
    <w:rsid w:val="00016A35"/>
    <w:rsid w:val="00082608"/>
    <w:rsid w:val="000C16B3"/>
    <w:rsid w:val="000E7CC9"/>
    <w:rsid w:val="001408C0"/>
    <w:rsid w:val="00143FD7"/>
    <w:rsid w:val="001463FB"/>
    <w:rsid w:val="00186DB7"/>
    <w:rsid w:val="001A14B2"/>
    <w:rsid w:val="001D7626"/>
    <w:rsid w:val="00224A5A"/>
    <w:rsid w:val="002319B4"/>
    <w:rsid w:val="002613DA"/>
    <w:rsid w:val="002B6353"/>
    <w:rsid w:val="002B68C8"/>
    <w:rsid w:val="002F2976"/>
    <w:rsid w:val="002F35F4"/>
    <w:rsid w:val="002F38DF"/>
    <w:rsid w:val="002F3E28"/>
    <w:rsid w:val="002F40E6"/>
    <w:rsid w:val="00303E5B"/>
    <w:rsid w:val="00313226"/>
    <w:rsid w:val="0031425E"/>
    <w:rsid w:val="00325059"/>
    <w:rsid w:val="00350EB7"/>
    <w:rsid w:val="00357719"/>
    <w:rsid w:val="00374144"/>
    <w:rsid w:val="003B3EC7"/>
    <w:rsid w:val="003F42AF"/>
    <w:rsid w:val="00412F6D"/>
    <w:rsid w:val="0042635A"/>
    <w:rsid w:val="004519D9"/>
    <w:rsid w:val="00466B6F"/>
    <w:rsid w:val="0048468F"/>
    <w:rsid w:val="0049411D"/>
    <w:rsid w:val="004B3188"/>
    <w:rsid w:val="004B3DB3"/>
    <w:rsid w:val="004C63B5"/>
    <w:rsid w:val="004D461E"/>
    <w:rsid w:val="00517479"/>
    <w:rsid w:val="005A0BE5"/>
    <w:rsid w:val="005C0E1F"/>
    <w:rsid w:val="005E0D2B"/>
    <w:rsid w:val="005E2C99"/>
    <w:rsid w:val="00610D10"/>
    <w:rsid w:val="00667A49"/>
    <w:rsid w:val="00672258"/>
    <w:rsid w:val="0067575B"/>
    <w:rsid w:val="00692C26"/>
    <w:rsid w:val="006B265F"/>
    <w:rsid w:val="006F2D3D"/>
    <w:rsid w:val="00700835"/>
    <w:rsid w:val="00726F87"/>
    <w:rsid w:val="007333B9"/>
    <w:rsid w:val="00791B7D"/>
    <w:rsid w:val="007A3515"/>
    <w:rsid w:val="007C54CD"/>
    <w:rsid w:val="007D7924"/>
    <w:rsid w:val="007E14D2"/>
    <w:rsid w:val="007E470C"/>
    <w:rsid w:val="007E5F71"/>
    <w:rsid w:val="0080391C"/>
    <w:rsid w:val="00821415"/>
    <w:rsid w:val="0083768F"/>
    <w:rsid w:val="0091595A"/>
    <w:rsid w:val="009165EA"/>
    <w:rsid w:val="009829F2"/>
    <w:rsid w:val="00993F61"/>
    <w:rsid w:val="009B0746"/>
    <w:rsid w:val="009C198B"/>
    <w:rsid w:val="009D207E"/>
    <w:rsid w:val="009E5822"/>
    <w:rsid w:val="009E691A"/>
    <w:rsid w:val="009F379C"/>
    <w:rsid w:val="009F6D64"/>
    <w:rsid w:val="00A074CB"/>
    <w:rsid w:val="00A369C4"/>
    <w:rsid w:val="00A47986"/>
    <w:rsid w:val="00A91A24"/>
    <w:rsid w:val="00AC0404"/>
    <w:rsid w:val="00AC0E99"/>
    <w:rsid w:val="00AD19E5"/>
    <w:rsid w:val="00AF1736"/>
    <w:rsid w:val="00AF1E67"/>
    <w:rsid w:val="00AF5046"/>
    <w:rsid w:val="00AF70D4"/>
    <w:rsid w:val="00B1463E"/>
    <w:rsid w:val="00B169A1"/>
    <w:rsid w:val="00B33E0C"/>
    <w:rsid w:val="00B3782F"/>
    <w:rsid w:val="00B45345"/>
    <w:rsid w:val="00B45FE9"/>
    <w:rsid w:val="00B46AE6"/>
    <w:rsid w:val="00B55D49"/>
    <w:rsid w:val="00B65E97"/>
    <w:rsid w:val="00B84180"/>
    <w:rsid w:val="00B97755"/>
    <w:rsid w:val="00BD06D7"/>
    <w:rsid w:val="00BE63EA"/>
    <w:rsid w:val="00BF3664"/>
    <w:rsid w:val="00C42A3C"/>
    <w:rsid w:val="00C445DB"/>
    <w:rsid w:val="00C47526"/>
    <w:rsid w:val="00C76516"/>
    <w:rsid w:val="00CD2C6D"/>
    <w:rsid w:val="00CE2EF2"/>
    <w:rsid w:val="00CF1A0F"/>
    <w:rsid w:val="00D36252"/>
    <w:rsid w:val="00D409BE"/>
    <w:rsid w:val="00D4330B"/>
    <w:rsid w:val="00D460F1"/>
    <w:rsid w:val="00D51B44"/>
    <w:rsid w:val="00D6085D"/>
    <w:rsid w:val="00D66D57"/>
    <w:rsid w:val="00D81480"/>
    <w:rsid w:val="00DA2E40"/>
    <w:rsid w:val="00DA5BF8"/>
    <w:rsid w:val="00DC71AA"/>
    <w:rsid w:val="00DD2FAB"/>
    <w:rsid w:val="00DE627C"/>
    <w:rsid w:val="00DF1850"/>
    <w:rsid w:val="00E00185"/>
    <w:rsid w:val="00E1230E"/>
    <w:rsid w:val="00E4288E"/>
    <w:rsid w:val="00E46E7E"/>
    <w:rsid w:val="00E95631"/>
    <w:rsid w:val="00ED0333"/>
    <w:rsid w:val="00EF7161"/>
    <w:rsid w:val="00F1173B"/>
    <w:rsid w:val="00F45F2E"/>
    <w:rsid w:val="00FA538E"/>
    <w:rsid w:val="00FD50BA"/>
    <w:rsid w:val="00FE3611"/>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38A92D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45345"/>
    <w:rPr>
      <w:rFonts w:ascii="Calibri" w:hAnsi="Calibri"/>
      <w:sz w:val="22"/>
    </w:rPr>
  </w:style>
  <w:style w:type="paragraph" w:styleId="Heading1">
    <w:name w:val="heading 1"/>
    <w:aliases w:val="Pocket"/>
    <w:basedOn w:val="Normal"/>
    <w:next w:val="Normal"/>
    <w:link w:val="Heading1Char"/>
    <w:uiPriority w:val="9"/>
    <w:qFormat/>
    <w:rsid w:val="00B4534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B4534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B4534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small text,body,Normal Tag,heading 2, Ch,Ch,Heading 2 Char2 Char,Heading 2 Char1 Char Char,no read,No Spacing11111,No Spacing12,No Spacing211,No Spacing5,No Spacing2111,t"/>
    <w:basedOn w:val="Normal"/>
    <w:next w:val="Normal"/>
    <w:link w:val="Heading4Char"/>
    <w:uiPriority w:val="9"/>
    <w:unhideWhenUsed/>
    <w:qFormat/>
    <w:rsid w:val="00B4534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rsid w:val="00B453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5345"/>
  </w:style>
  <w:style w:type="character" w:styleId="Emphasis">
    <w:name w:val="Emphasis"/>
    <w:aliases w:val="Evidence,Minimized,minimized,Highlighted,tag2,Size 10,emphasis in card,CD Card,Underlined,ED - Tag,emphasis,Emphasis!!,Bold Underline,small,Qualifications"/>
    <w:basedOn w:val="DefaultParagraphFont"/>
    <w:uiPriority w:val="7"/>
    <w:qFormat/>
    <w:rsid w:val="00B45345"/>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B4534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B4534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B45345"/>
    <w:rPr>
      <w:rFonts w:asciiTheme="majorHAnsi" w:eastAsiaTheme="majorEastAsia" w:hAnsiTheme="majorHAnsi" w:cstheme="majorBidi"/>
      <w:b/>
      <w:bCs/>
      <w:sz w:val="32"/>
      <w:u w:val="single"/>
    </w:rPr>
  </w:style>
  <w:style w:type="character" w:customStyle="1" w:styleId="Heading4Char">
    <w:name w:val="Heading 4 Char"/>
    <w:aliases w:val="Tag Char,Big card Char,small text Char,body Char,Normal Tag Char,heading 2 Char, Ch Char,Ch Char,Heading 2 Char2 Char Char,Heading 2 Char1 Char Char Char,no read Char,No Spacing11111 Char,No Spacing12 Char,No Spacing211 Char,t Char"/>
    <w:basedOn w:val="DefaultParagraphFont"/>
    <w:link w:val="Heading4"/>
    <w:uiPriority w:val="9"/>
    <w:rsid w:val="00B45345"/>
    <w:rPr>
      <w:rFonts w:asciiTheme="majorHAnsi" w:eastAsiaTheme="majorEastAsia" w:hAnsiTheme="majorHAnsi" w:cstheme="majorBidi"/>
      <w:b/>
      <w:bCs/>
      <w:iCs/>
      <w:sz w:val="26"/>
    </w:rPr>
  </w:style>
  <w:style w:type="paragraph" w:styleId="NoSpacing">
    <w:name w:val="No Spacing"/>
    <w:uiPriority w:val="1"/>
    <w:rsid w:val="00B45345"/>
  </w:style>
  <w:style w:type="character" w:customStyle="1" w:styleId="StyleStyleBold12pt">
    <w:name w:val="Style Style Bold + 12 pt"/>
    <w:aliases w:val="Cite,Style Style Bold,Style Style Bold + 12pt,Style Style + 12 pt,Style Style Bo... +,Old Cite,Style Style Bold + 10 pt,Style Style Bold + 11 pt"/>
    <w:basedOn w:val="DefaultParagraphFont"/>
    <w:uiPriority w:val="1"/>
    <w:qFormat/>
    <w:rsid w:val="00B45345"/>
    <w:rPr>
      <w:b/>
      <w:sz w:val="24"/>
      <w:u w:val="none"/>
    </w:rPr>
  </w:style>
  <w:style w:type="character" w:customStyle="1" w:styleId="StyleBoldUnderline">
    <w:name w:val="Style Bold Underline"/>
    <w:aliases w:val="Underline,Intense Emphasis1,apple-style-span + 6 pt,Bold,Kern at 16 pt,Intense Emphasis11,Intense Emphasis2,HHeading 3 + 12 pt,Style,Intense Emphasis111,Intense Emphasis1111,Intense Emphasis3,Intense Emphasis11111,ci,Bold Cite Char,c"/>
    <w:basedOn w:val="DefaultParagraphFont"/>
    <w:uiPriority w:val="1"/>
    <w:qFormat/>
    <w:rsid w:val="00B45345"/>
    <w:rPr>
      <w:b w:val="0"/>
      <w:sz w:val="22"/>
      <w:u w:val="single"/>
    </w:rPr>
  </w:style>
  <w:style w:type="paragraph" w:styleId="DocumentMap">
    <w:name w:val="Document Map"/>
    <w:basedOn w:val="Normal"/>
    <w:link w:val="DocumentMapChar"/>
    <w:uiPriority w:val="99"/>
    <w:semiHidden/>
    <w:unhideWhenUsed/>
    <w:rsid w:val="00B45345"/>
    <w:rPr>
      <w:rFonts w:ascii="Lucida Grande" w:hAnsi="Lucida Grande" w:cs="Lucida Grande"/>
    </w:rPr>
  </w:style>
  <w:style w:type="character" w:customStyle="1" w:styleId="DocumentMapChar">
    <w:name w:val="Document Map Char"/>
    <w:basedOn w:val="DefaultParagraphFont"/>
    <w:link w:val="DocumentMap"/>
    <w:uiPriority w:val="99"/>
    <w:semiHidden/>
    <w:rsid w:val="00B45345"/>
    <w:rPr>
      <w:rFonts w:ascii="Lucida Grande" w:hAnsi="Lucida Grande" w:cs="Lucida Grande"/>
      <w:sz w:val="22"/>
    </w:rPr>
  </w:style>
  <w:style w:type="paragraph" w:styleId="ListParagraph">
    <w:name w:val="List Paragraph"/>
    <w:basedOn w:val="Normal"/>
    <w:uiPriority w:val="34"/>
    <w:rsid w:val="00B45345"/>
    <w:pPr>
      <w:ind w:left="720"/>
      <w:contextualSpacing/>
    </w:pPr>
  </w:style>
  <w:style w:type="paragraph" w:styleId="Header">
    <w:name w:val="header"/>
    <w:basedOn w:val="Normal"/>
    <w:link w:val="HeaderChar"/>
    <w:uiPriority w:val="99"/>
    <w:unhideWhenUsed/>
    <w:rsid w:val="00B45345"/>
    <w:pPr>
      <w:tabs>
        <w:tab w:val="center" w:pos="4320"/>
        <w:tab w:val="right" w:pos="8640"/>
      </w:tabs>
    </w:pPr>
  </w:style>
  <w:style w:type="character" w:customStyle="1" w:styleId="HeaderChar">
    <w:name w:val="Header Char"/>
    <w:basedOn w:val="DefaultParagraphFont"/>
    <w:link w:val="Header"/>
    <w:uiPriority w:val="99"/>
    <w:rsid w:val="00B45345"/>
    <w:rPr>
      <w:rFonts w:ascii="Calibri" w:hAnsi="Calibri"/>
      <w:sz w:val="22"/>
    </w:rPr>
  </w:style>
  <w:style w:type="paragraph" w:styleId="Footer">
    <w:name w:val="footer"/>
    <w:basedOn w:val="Normal"/>
    <w:link w:val="FooterChar"/>
    <w:uiPriority w:val="99"/>
    <w:unhideWhenUsed/>
    <w:rsid w:val="00B45345"/>
    <w:pPr>
      <w:tabs>
        <w:tab w:val="center" w:pos="4320"/>
        <w:tab w:val="right" w:pos="8640"/>
      </w:tabs>
    </w:pPr>
  </w:style>
  <w:style w:type="character" w:customStyle="1" w:styleId="FooterChar">
    <w:name w:val="Footer Char"/>
    <w:basedOn w:val="DefaultParagraphFont"/>
    <w:link w:val="Footer"/>
    <w:uiPriority w:val="99"/>
    <w:rsid w:val="00B45345"/>
    <w:rPr>
      <w:rFonts w:ascii="Calibri" w:hAnsi="Calibri"/>
      <w:sz w:val="22"/>
    </w:rPr>
  </w:style>
  <w:style w:type="character" w:styleId="PageNumber">
    <w:name w:val="page number"/>
    <w:basedOn w:val="DefaultParagraphFont"/>
    <w:uiPriority w:val="99"/>
    <w:semiHidden/>
    <w:unhideWhenUsed/>
    <w:rsid w:val="00B45345"/>
  </w:style>
  <w:style w:type="character" w:styleId="Hyperlink">
    <w:name w:val="Hyperlink"/>
    <w:aliases w:val="heading 1 (block title),Important,Read,Card Text,Internet Link"/>
    <w:basedOn w:val="DefaultParagraphFont"/>
    <w:uiPriority w:val="99"/>
    <w:unhideWhenUsed/>
    <w:rsid w:val="00B45345"/>
    <w:rPr>
      <w:color w:val="0000FF" w:themeColor="hyperlink"/>
      <w:u w:val="single"/>
    </w:rPr>
  </w:style>
  <w:style w:type="character" w:customStyle="1" w:styleId="TitleChar">
    <w:name w:val="Title Char"/>
    <w:basedOn w:val="DefaultParagraphFont"/>
    <w:link w:val="Title"/>
    <w:uiPriority w:val="1"/>
    <w:qFormat/>
    <w:rsid w:val="002F2976"/>
    <w:rPr>
      <w:bCs/>
      <w:u w:val="single"/>
    </w:rPr>
  </w:style>
  <w:style w:type="paragraph" w:styleId="Title">
    <w:name w:val="Title"/>
    <w:basedOn w:val="Normal"/>
    <w:next w:val="Normal"/>
    <w:link w:val="TitleChar"/>
    <w:uiPriority w:val="1"/>
    <w:qFormat/>
    <w:rsid w:val="002F2976"/>
    <w:pPr>
      <w:pBdr>
        <w:bottom w:val="single" w:sz="8" w:space="4" w:color="4F81BD"/>
      </w:pBdr>
      <w:spacing w:after="300"/>
      <w:contextualSpacing/>
    </w:pPr>
    <w:rPr>
      <w:rFonts w:asciiTheme="minorHAnsi" w:hAnsiTheme="minorHAnsi"/>
      <w:bCs/>
      <w:sz w:val="24"/>
      <w:u w:val="single"/>
    </w:rPr>
  </w:style>
  <w:style w:type="character" w:customStyle="1" w:styleId="TitleChar1">
    <w:name w:val="Title Char1"/>
    <w:basedOn w:val="DefaultParagraphFont"/>
    <w:uiPriority w:val="10"/>
    <w:rsid w:val="002F2976"/>
    <w:rPr>
      <w:rFonts w:asciiTheme="majorHAnsi" w:eastAsiaTheme="majorEastAsia" w:hAnsiTheme="majorHAnsi" w:cstheme="majorBidi"/>
      <w:color w:val="17365D" w:themeColor="text2" w:themeShade="BF"/>
      <w:spacing w:val="5"/>
      <w:kern w:val="28"/>
      <w:sz w:val="52"/>
      <w:szCs w:val="52"/>
    </w:rPr>
  </w:style>
  <w:style w:type="character" w:customStyle="1" w:styleId="underline">
    <w:name w:val="underline"/>
    <w:link w:val="textbold"/>
    <w:qFormat/>
    <w:rsid w:val="00B3782F"/>
    <w:rPr>
      <w:u w:val="single"/>
    </w:rPr>
  </w:style>
  <w:style w:type="paragraph" w:customStyle="1" w:styleId="textbold">
    <w:name w:val="text bold"/>
    <w:basedOn w:val="Normal"/>
    <w:link w:val="underline"/>
    <w:qFormat/>
    <w:rsid w:val="00B3782F"/>
    <w:pPr>
      <w:ind w:left="720"/>
      <w:jc w:val="both"/>
    </w:pPr>
    <w:rPr>
      <w:rFonts w:asciiTheme="minorHAnsi" w:hAnsiTheme="minorHAnsi"/>
      <w:sz w:val="24"/>
      <w:u w:val="single"/>
    </w:rPr>
  </w:style>
  <w:style w:type="character" w:customStyle="1" w:styleId="UnderlineBold">
    <w:name w:val="Underline + Bold"/>
    <w:uiPriority w:val="1"/>
    <w:qFormat/>
    <w:rsid w:val="009F6D64"/>
    <w:rPr>
      <w:b/>
      <w:sz w:val="20"/>
      <w:u w:val="single"/>
    </w:rPr>
  </w:style>
  <w:style w:type="character" w:customStyle="1" w:styleId="apple-converted-space">
    <w:name w:val="apple-converted-space"/>
    <w:basedOn w:val="DefaultParagraphFont"/>
    <w:rsid w:val="00B45345"/>
  </w:style>
  <w:style w:type="character" w:customStyle="1" w:styleId="tkrname">
    <w:name w:val="tkrname"/>
    <w:basedOn w:val="DefaultParagraphFont"/>
    <w:rsid w:val="00B45345"/>
  </w:style>
  <w:style w:type="character" w:customStyle="1" w:styleId="tkrchange">
    <w:name w:val="tkrchange"/>
    <w:basedOn w:val="DefaultParagraphFont"/>
    <w:rsid w:val="00B45345"/>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45345"/>
    <w:rPr>
      <w:rFonts w:ascii="Calibri" w:hAnsi="Calibri"/>
      <w:sz w:val="22"/>
    </w:rPr>
  </w:style>
  <w:style w:type="paragraph" w:styleId="Heading1">
    <w:name w:val="heading 1"/>
    <w:aliases w:val="Pocket"/>
    <w:basedOn w:val="Normal"/>
    <w:next w:val="Normal"/>
    <w:link w:val="Heading1Char"/>
    <w:uiPriority w:val="9"/>
    <w:qFormat/>
    <w:rsid w:val="00B4534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B4534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B4534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small text,body,Normal Tag,heading 2, Ch,Ch,Heading 2 Char2 Char,Heading 2 Char1 Char Char,no read,No Spacing11111,No Spacing12,No Spacing211,No Spacing5,No Spacing2111,t"/>
    <w:basedOn w:val="Normal"/>
    <w:next w:val="Normal"/>
    <w:link w:val="Heading4Char"/>
    <w:uiPriority w:val="9"/>
    <w:unhideWhenUsed/>
    <w:qFormat/>
    <w:rsid w:val="00B4534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rsid w:val="00B453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5345"/>
  </w:style>
  <w:style w:type="character" w:styleId="Emphasis">
    <w:name w:val="Emphasis"/>
    <w:aliases w:val="Evidence,Minimized,minimized,Highlighted,tag2,Size 10,emphasis in card,CD Card,Underlined,ED - Tag,emphasis,Emphasis!!,Bold Underline,small,Qualifications"/>
    <w:basedOn w:val="DefaultParagraphFont"/>
    <w:uiPriority w:val="7"/>
    <w:qFormat/>
    <w:rsid w:val="00B45345"/>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B4534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B4534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B45345"/>
    <w:rPr>
      <w:rFonts w:asciiTheme="majorHAnsi" w:eastAsiaTheme="majorEastAsia" w:hAnsiTheme="majorHAnsi" w:cstheme="majorBidi"/>
      <w:b/>
      <w:bCs/>
      <w:sz w:val="32"/>
      <w:u w:val="single"/>
    </w:rPr>
  </w:style>
  <w:style w:type="character" w:customStyle="1" w:styleId="Heading4Char">
    <w:name w:val="Heading 4 Char"/>
    <w:aliases w:val="Tag Char,Big card Char,small text Char,body Char,Normal Tag Char,heading 2 Char, Ch Char,Ch Char,Heading 2 Char2 Char Char,Heading 2 Char1 Char Char Char,no read Char,No Spacing11111 Char,No Spacing12 Char,No Spacing211 Char,t Char"/>
    <w:basedOn w:val="DefaultParagraphFont"/>
    <w:link w:val="Heading4"/>
    <w:uiPriority w:val="9"/>
    <w:rsid w:val="00B45345"/>
    <w:rPr>
      <w:rFonts w:asciiTheme="majorHAnsi" w:eastAsiaTheme="majorEastAsia" w:hAnsiTheme="majorHAnsi" w:cstheme="majorBidi"/>
      <w:b/>
      <w:bCs/>
      <w:iCs/>
      <w:sz w:val="26"/>
    </w:rPr>
  </w:style>
  <w:style w:type="paragraph" w:styleId="NoSpacing">
    <w:name w:val="No Spacing"/>
    <w:uiPriority w:val="1"/>
    <w:rsid w:val="00B45345"/>
  </w:style>
  <w:style w:type="character" w:customStyle="1" w:styleId="StyleStyleBold12pt">
    <w:name w:val="Style Style Bold + 12 pt"/>
    <w:aliases w:val="Cite,Style Style Bold,Style Style Bold + 12pt,Style Style + 12 pt,Style Style Bo... +,Old Cite,Style Style Bold + 10 pt,Style Style Bold + 11 pt"/>
    <w:basedOn w:val="DefaultParagraphFont"/>
    <w:uiPriority w:val="1"/>
    <w:qFormat/>
    <w:rsid w:val="00B45345"/>
    <w:rPr>
      <w:b/>
      <w:sz w:val="24"/>
      <w:u w:val="none"/>
    </w:rPr>
  </w:style>
  <w:style w:type="character" w:customStyle="1" w:styleId="StyleBoldUnderline">
    <w:name w:val="Style Bold Underline"/>
    <w:aliases w:val="Underline,Intense Emphasis1,apple-style-span + 6 pt,Bold,Kern at 16 pt,Intense Emphasis11,Intense Emphasis2,HHeading 3 + 12 pt,Style,Intense Emphasis111,Intense Emphasis1111,Intense Emphasis3,Intense Emphasis11111,ci,Bold Cite Char,c"/>
    <w:basedOn w:val="DefaultParagraphFont"/>
    <w:uiPriority w:val="1"/>
    <w:qFormat/>
    <w:rsid w:val="00B45345"/>
    <w:rPr>
      <w:b w:val="0"/>
      <w:sz w:val="22"/>
      <w:u w:val="single"/>
    </w:rPr>
  </w:style>
  <w:style w:type="paragraph" w:styleId="DocumentMap">
    <w:name w:val="Document Map"/>
    <w:basedOn w:val="Normal"/>
    <w:link w:val="DocumentMapChar"/>
    <w:uiPriority w:val="99"/>
    <w:semiHidden/>
    <w:unhideWhenUsed/>
    <w:rsid w:val="00B45345"/>
    <w:rPr>
      <w:rFonts w:ascii="Lucida Grande" w:hAnsi="Lucida Grande" w:cs="Lucida Grande"/>
    </w:rPr>
  </w:style>
  <w:style w:type="character" w:customStyle="1" w:styleId="DocumentMapChar">
    <w:name w:val="Document Map Char"/>
    <w:basedOn w:val="DefaultParagraphFont"/>
    <w:link w:val="DocumentMap"/>
    <w:uiPriority w:val="99"/>
    <w:semiHidden/>
    <w:rsid w:val="00B45345"/>
    <w:rPr>
      <w:rFonts w:ascii="Lucida Grande" w:hAnsi="Lucida Grande" w:cs="Lucida Grande"/>
      <w:sz w:val="22"/>
    </w:rPr>
  </w:style>
  <w:style w:type="paragraph" w:styleId="ListParagraph">
    <w:name w:val="List Paragraph"/>
    <w:basedOn w:val="Normal"/>
    <w:uiPriority w:val="34"/>
    <w:rsid w:val="00B45345"/>
    <w:pPr>
      <w:ind w:left="720"/>
      <w:contextualSpacing/>
    </w:pPr>
  </w:style>
  <w:style w:type="paragraph" w:styleId="Header">
    <w:name w:val="header"/>
    <w:basedOn w:val="Normal"/>
    <w:link w:val="HeaderChar"/>
    <w:uiPriority w:val="99"/>
    <w:unhideWhenUsed/>
    <w:rsid w:val="00B45345"/>
    <w:pPr>
      <w:tabs>
        <w:tab w:val="center" w:pos="4320"/>
        <w:tab w:val="right" w:pos="8640"/>
      </w:tabs>
    </w:pPr>
  </w:style>
  <w:style w:type="character" w:customStyle="1" w:styleId="HeaderChar">
    <w:name w:val="Header Char"/>
    <w:basedOn w:val="DefaultParagraphFont"/>
    <w:link w:val="Header"/>
    <w:uiPriority w:val="99"/>
    <w:rsid w:val="00B45345"/>
    <w:rPr>
      <w:rFonts w:ascii="Calibri" w:hAnsi="Calibri"/>
      <w:sz w:val="22"/>
    </w:rPr>
  </w:style>
  <w:style w:type="paragraph" w:styleId="Footer">
    <w:name w:val="footer"/>
    <w:basedOn w:val="Normal"/>
    <w:link w:val="FooterChar"/>
    <w:uiPriority w:val="99"/>
    <w:unhideWhenUsed/>
    <w:rsid w:val="00B45345"/>
    <w:pPr>
      <w:tabs>
        <w:tab w:val="center" w:pos="4320"/>
        <w:tab w:val="right" w:pos="8640"/>
      </w:tabs>
    </w:pPr>
  </w:style>
  <w:style w:type="character" w:customStyle="1" w:styleId="FooterChar">
    <w:name w:val="Footer Char"/>
    <w:basedOn w:val="DefaultParagraphFont"/>
    <w:link w:val="Footer"/>
    <w:uiPriority w:val="99"/>
    <w:rsid w:val="00B45345"/>
    <w:rPr>
      <w:rFonts w:ascii="Calibri" w:hAnsi="Calibri"/>
      <w:sz w:val="22"/>
    </w:rPr>
  </w:style>
  <w:style w:type="character" w:styleId="PageNumber">
    <w:name w:val="page number"/>
    <w:basedOn w:val="DefaultParagraphFont"/>
    <w:uiPriority w:val="99"/>
    <w:semiHidden/>
    <w:unhideWhenUsed/>
    <w:rsid w:val="00B45345"/>
  </w:style>
  <w:style w:type="character" w:styleId="Hyperlink">
    <w:name w:val="Hyperlink"/>
    <w:aliases w:val="heading 1 (block title),Important,Read,Card Text,Internet Link"/>
    <w:basedOn w:val="DefaultParagraphFont"/>
    <w:uiPriority w:val="99"/>
    <w:unhideWhenUsed/>
    <w:rsid w:val="00B45345"/>
    <w:rPr>
      <w:color w:val="0000FF" w:themeColor="hyperlink"/>
      <w:u w:val="single"/>
    </w:rPr>
  </w:style>
  <w:style w:type="character" w:customStyle="1" w:styleId="TitleChar">
    <w:name w:val="Title Char"/>
    <w:basedOn w:val="DefaultParagraphFont"/>
    <w:link w:val="Title"/>
    <w:uiPriority w:val="1"/>
    <w:qFormat/>
    <w:rsid w:val="002F2976"/>
    <w:rPr>
      <w:bCs/>
      <w:u w:val="single"/>
    </w:rPr>
  </w:style>
  <w:style w:type="paragraph" w:styleId="Title">
    <w:name w:val="Title"/>
    <w:basedOn w:val="Normal"/>
    <w:next w:val="Normal"/>
    <w:link w:val="TitleChar"/>
    <w:uiPriority w:val="1"/>
    <w:qFormat/>
    <w:rsid w:val="002F2976"/>
    <w:pPr>
      <w:pBdr>
        <w:bottom w:val="single" w:sz="8" w:space="4" w:color="4F81BD"/>
      </w:pBdr>
      <w:spacing w:after="300"/>
      <w:contextualSpacing/>
    </w:pPr>
    <w:rPr>
      <w:rFonts w:asciiTheme="minorHAnsi" w:hAnsiTheme="minorHAnsi"/>
      <w:bCs/>
      <w:sz w:val="24"/>
      <w:u w:val="single"/>
    </w:rPr>
  </w:style>
  <w:style w:type="character" w:customStyle="1" w:styleId="TitleChar1">
    <w:name w:val="Title Char1"/>
    <w:basedOn w:val="DefaultParagraphFont"/>
    <w:uiPriority w:val="10"/>
    <w:rsid w:val="002F2976"/>
    <w:rPr>
      <w:rFonts w:asciiTheme="majorHAnsi" w:eastAsiaTheme="majorEastAsia" w:hAnsiTheme="majorHAnsi" w:cstheme="majorBidi"/>
      <w:color w:val="17365D" w:themeColor="text2" w:themeShade="BF"/>
      <w:spacing w:val="5"/>
      <w:kern w:val="28"/>
      <w:sz w:val="52"/>
      <w:szCs w:val="52"/>
    </w:rPr>
  </w:style>
  <w:style w:type="character" w:customStyle="1" w:styleId="underline">
    <w:name w:val="underline"/>
    <w:link w:val="textbold"/>
    <w:qFormat/>
    <w:rsid w:val="00B3782F"/>
    <w:rPr>
      <w:u w:val="single"/>
    </w:rPr>
  </w:style>
  <w:style w:type="paragraph" w:customStyle="1" w:styleId="textbold">
    <w:name w:val="text bold"/>
    <w:basedOn w:val="Normal"/>
    <w:link w:val="underline"/>
    <w:qFormat/>
    <w:rsid w:val="00B3782F"/>
    <w:pPr>
      <w:ind w:left="720"/>
      <w:jc w:val="both"/>
    </w:pPr>
    <w:rPr>
      <w:rFonts w:asciiTheme="minorHAnsi" w:hAnsiTheme="minorHAnsi"/>
      <w:sz w:val="24"/>
      <w:u w:val="single"/>
    </w:rPr>
  </w:style>
  <w:style w:type="character" w:customStyle="1" w:styleId="UnderlineBold">
    <w:name w:val="Underline + Bold"/>
    <w:uiPriority w:val="1"/>
    <w:qFormat/>
    <w:rsid w:val="009F6D64"/>
    <w:rPr>
      <w:b/>
      <w:sz w:val="20"/>
      <w:u w:val="single"/>
    </w:rPr>
  </w:style>
  <w:style w:type="character" w:customStyle="1" w:styleId="apple-converted-space">
    <w:name w:val="apple-converted-space"/>
    <w:basedOn w:val="DefaultParagraphFont"/>
    <w:rsid w:val="00B45345"/>
  </w:style>
  <w:style w:type="character" w:customStyle="1" w:styleId="tkrname">
    <w:name w:val="tkrname"/>
    <w:basedOn w:val="DefaultParagraphFont"/>
    <w:rsid w:val="00B45345"/>
  </w:style>
  <w:style w:type="character" w:customStyle="1" w:styleId="tkrchange">
    <w:name w:val="tkrchange"/>
    <w:basedOn w:val="DefaultParagraphFont"/>
    <w:rsid w:val="00B453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www.foreignpolicy.com/articles/2013/03/11/the_empire_makes_nice_venezuela_hugo_chavez?page=0,0" TargetMode="External"/><Relationship Id="rId47" Type="http://schemas.openxmlformats.org/officeDocument/2006/relationships/fontTable" Target="fontTable.xml"/><Relationship Id="rId48" Type="http://schemas.openxmlformats.org/officeDocument/2006/relationships/theme" Target="theme/theme1.xml"/><Relationship Id="rId20" Type="http://schemas.openxmlformats.org/officeDocument/2006/relationships/hyperlink" Target="http://www.dtic.mil/cgi-bin/GetTRDoc?AD=ADA433074" TargetMode="External"/><Relationship Id="rId21" Type="http://schemas.openxmlformats.org/officeDocument/2006/relationships/hyperlink" Target="http://www.heritage.org/research/reports/2013/04/venezuela-us-should-push-president-maduro-toward-economic-freedom" TargetMode="External"/><Relationship Id="rId22" Type="http://schemas.openxmlformats.org/officeDocument/2006/relationships/hyperlink" Target="http://csis.org/publication/post-chavez-outlook-venezuelan-oil-production" TargetMode="External"/><Relationship Id="rId23" Type="http://schemas.openxmlformats.org/officeDocument/2006/relationships/hyperlink" Target="http://www.euronews.com/2013/04/15/big-challenges-for-venezuela-s-oil-dependent-economy/" TargetMode="External"/><Relationship Id="rId24" Type="http://schemas.openxmlformats.org/officeDocument/2006/relationships/hyperlink" Target="http://www.thetimes.co.uk/tto/news/world/americas/article3783556.ece" TargetMode="External"/><Relationship Id="rId25" Type="http://schemas.openxmlformats.org/officeDocument/2006/relationships/hyperlink" Target="http://www.nytimes.com/2013/03/09/world/americas/venezuelas-role-as-oil-power-diminished.html?_r=1&amp;" TargetMode="External"/><Relationship Id="rId26" Type="http://schemas.openxmlformats.org/officeDocument/2006/relationships/hyperlink" Target="http://www.cfr.org/world/venezuelas-oil-based-economy/p12089" TargetMode="External"/><Relationship Id="rId27" Type="http://schemas.openxmlformats.org/officeDocument/2006/relationships/hyperlink" Target="http://papers.ssrn.com/sol3/papers.cfm?abstract_id=2153342)Nuck" TargetMode="External"/><Relationship Id="rId28" Type="http://schemas.openxmlformats.org/officeDocument/2006/relationships/hyperlink" Target="http://www.heliosglobalinc.com/world-trends-watch/?p=152" TargetMode="External"/><Relationship Id="rId29" Type="http://schemas.openxmlformats.org/officeDocument/2006/relationships/hyperlink" Target="http://www.heritage.org/research/reports/2013/07/2013-global-agenda-for-economic-freedom"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books.google.com/books?hl=en&amp;lr=&amp;id=foSCMuVrPpEC&amp;oi=fnd&amp;pg=PR7&amp;dq=u.s.+policy+towards+venezuela&amp;ots=65vTPt7Fch&amp;sig=EtzKOWK2KapzJyMXWYYwbrSY80g" TargetMode="External"/><Relationship Id="rId31" Type="http://schemas.openxmlformats.org/officeDocument/2006/relationships/hyperlink" Target="http://books.google.com/books?hl=en&amp;lr=&amp;id=foSCMuVrPpEC&amp;oi=fnd&amp;pg=PR7&amp;dq=u.s.+policy+towards+venezuela&amp;ots=65vTPt7Fch&amp;sig=EtzKOWK2KapzJyMXWYYwbrSY80g" TargetMode="External"/><Relationship Id="rId32" Type="http://schemas.openxmlformats.org/officeDocument/2006/relationships/hyperlink" Target="http://www.fpri.org/enotes/2011/201112.neumann.narcoterrorism.html" TargetMode="External"/><Relationship Id="rId9" Type="http://schemas.openxmlformats.org/officeDocument/2006/relationships/hyperlink" Target="http://www.foreignpolicy.com/articles/2013/03/11/the_empire_makes_nice_venezuela_hugo_chavez?page=0,0"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geopoliticalmonitor.com/post-chavez-us-venezuelan-relations-headed-for-a-thaw-4790/" TargetMode="External"/><Relationship Id="rId33" Type="http://schemas.openxmlformats.org/officeDocument/2006/relationships/hyperlink" Target="http://www.meforum.org/806/hezbollahs-strategic-threat-to-israel" TargetMode="External"/><Relationship Id="rId34" Type="http://schemas.openxmlformats.org/officeDocument/2006/relationships/hyperlink" Target="https://umshare.miami.edu/web/wda/hemisphericpolicy/Blank_miamirussia_04-13-10.pdf" TargetMode="External"/><Relationship Id="rId35" Type="http://schemas.openxmlformats.org/officeDocument/2006/relationships/hyperlink" Target="http://www.wnd.com/2013/03/russia-china-standoff-in-venezuela/" TargetMode="External"/><Relationship Id="rId36" Type="http://schemas.openxmlformats.org/officeDocument/2006/relationships/hyperlink" Target="http://finance.fortune.cnn.com/2013/03/06/hugo-chavez-death-oil/" TargetMode="External"/><Relationship Id="rId10" Type="http://schemas.openxmlformats.org/officeDocument/2006/relationships/hyperlink" Target="http://docs.house.gov/meetings/FA/FA07/20130411/100622/HHRG-113-FA07-20130411-SD002.pdf)GNL" TargetMode="External"/><Relationship Id="rId11" Type="http://schemas.openxmlformats.org/officeDocument/2006/relationships/hyperlink" Target="http://www.ipsnews.net/2013/06/analysts-say-oil-could-help-mend-u-s-venezuela-relations/" TargetMode="External"/><Relationship Id="rId12" Type="http://schemas.openxmlformats.org/officeDocument/2006/relationships/hyperlink" Target="http://www.foreignpolicy.com/articles/2013/03/11/the_empire_makes_nice_venezuela_hugo_chavez?page=0,0" TargetMode="External"/><Relationship Id="rId13" Type="http://schemas.openxmlformats.org/officeDocument/2006/relationships/hyperlink" Target="http://www.rawstory.com/rs/2013/05/19/venezuelas-new-government-open-to-resuming-u-s-diplomatic-relations/" TargetMode="External"/><Relationship Id="rId14" Type="http://schemas.openxmlformats.org/officeDocument/2006/relationships/hyperlink" Target="http://csis.org/publication/post-chavez-outlook-venezuelan-oil-production)kw" TargetMode="External"/><Relationship Id="rId15" Type="http://schemas.openxmlformats.org/officeDocument/2006/relationships/hyperlink" Target="http://www.nationaldefensemagazine.org/blog/Lists/Posts/Post.aspx?ID=577" TargetMode="External"/><Relationship Id="rId16" Type="http://schemas.openxmlformats.org/officeDocument/2006/relationships/hyperlink" Target="http://www.cfr.org/mexico/us-latin-america-relations/p16279" TargetMode="External"/><Relationship Id="rId17" Type="http://schemas.openxmlformats.org/officeDocument/2006/relationships/hyperlink" Target="http://www.usnews.com/news/articles/2013/04/24/iranian-sponsored-narco-terrorism-in-venezuela-how-will-maduro-respond" TargetMode="External"/><Relationship Id="rId18" Type="http://schemas.openxmlformats.org/officeDocument/2006/relationships/hyperlink" Target="http://csis.org/files/publication/120404_Iran_Chapter_XIII-Peripheral_States-Revised.pdf" TargetMode="External"/><Relationship Id="rId19" Type="http://schemas.openxmlformats.org/officeDocument/2006/relationships/hyperlink" Target="http://thehill.com/blogs/congress-blog/foreign-policy/249049-nonproliferation-requires-enforcement" TargetMode="External"/><Relationship Id="rId37" Type="http://schemas.openxmlformats.org/officeDocument/2006/relationships/hyperlink" Target="http://oilprice.com/Geopolitics/South-America/Foreign-Oil-Gas-Companies-Look-to-Status-Quo-in-Venezuela.html" TargetMode="External"/><Relationship Id="rId38" Type="http://schemas.openxmlformats.org/officeDocument/2006/relationships/hyperlink" Target="http://www.reuters.com/article/2013/04/15/us-venezuela-election-oil-idUSBRE93E0B520130415" TargetMode="External"/><Relationship Id="rId39" Type="http://schemas.openxmlformats.org/officeDocument/2006/relationships/hyperlink" Target="http://rt.com/news/venezuela-presidential-election-results-853/" TargetMode="External"/><Relationship Id="rId40" Type="http://schemas.openxmlformats.org/officeDocument/2006/relationships/hyperlink" Target="http://www.southernpulse.com/" TargetMode="External"/><Relationship Id="rId41" Type="http://schemas.openxmlformats.org/officeDocument/2006/relationships/hyperlink" Target="http://www.economist.com/node/21549949" TargetMode="External"/><Relationship Id="rId42" Type="http://schemas.openxmlformats.org/officeDocument/2006/relationships/hyperlink" Target="http://transitions.foreignpolicy.com/posts/2013/05/16/is_venezuela_becoming_a_failed_state" TargetMode="External"/><Relationship Id="rId43" Type="http://schemas.openxmlformats.org/officeDocument/2006/relationships/hyperlink" Target="http://blog.foreignpolicy.com/posts/2013/05/16/venezuela_is_running_low_on_toilet_paper_and_it_s_blaming_the_media" TargetMode="External"/><Relationship Id="rId44" Type="http://schemas.openxmlformats.org/officeDocument/2006/relationships/hyperlink" Target="http://online.wsj.com/public/quotes/main.html?type=djn&amp;symbol=CVX" TargetMode="External"/><Relationship Id="rId45" Type="http://schemas.openxmlformats.org/officeDocument/2006/relationships/hyperlink" Target="http://online.wsj.com/public/quotes/main.html?type=djn&amp;symbol=1605.T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eshackelfor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111</TotalTime>
  <Pages>103</Pages>
  <Words>50848</Words>
  <Characters>289837</Characters>
  <Application>Microsoft Macintosh Word</Application>
  <DocSecurity>0</DocSecurity>
  <Lines>2415</Lines>
  <Paragraphs>680</Paragraphs>
  <ScaleCrop>false</ScaleCrop>
  <Company>Whitman College</Company>
  <LinksUpToDate>false</LinksUpToDate>
  <CharactersWithSpaces>340005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Shackelford</dc:creator>
  <cp:keywords/>
  <dc:description/>
  <cp:lastModifiedBy>Mike Shackelford</cp:lastModifiedBy>
  <cp:revision>22</cp:revision>
  <dcterms:created xsi:type="dcterms:W3CDTF">2013-07-19T20:45:00Z</dcterms:created>
  <dcterms:modified xsi:type="dcterms:W3CDTF">2013-07-20T02:38:00Z</dcterms:modified>
</cp:coreProperties>
</file>