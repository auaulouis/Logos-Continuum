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6AA3" w:rsidRDefault="006B6AA3" w:rsidP="006B6AA3">
      <w:pPr>
        <w:pStyle w:val="Heading1"/>
      </w:pPr>
      <w:r>
        <w:t>MADURO BAD DA</w:t>
      </w:r>
    </w:p>
    <w:p w:rsidR="006B6AA3" w:rsidRDefault="006B6AA3" w:rsidP="006B6AA3">
      <w:pPr>
        <w:pStyle w:val="Heading2"/>
      </w:pPr>
      <w:r>
        <w:lastRenderedPageBreak/>
        <w:t>1NC</w:t>
      </w:r>
    </w:p>
    <w:p w:rsidR="006B6AA3" w:rsidRDefault="006B6AA3" w:rsidP="006B6AA3">
      <w:pPr>
        <w:pStyle w:val="Heading4"/>
      </w:pPr>
      <w:r>
        <w:t>A. Uniqueness: Maduro’s grip on power is tenuous</w:t>
      </w:r>
    </w:p>
    <w:p w:rsidR="006B6AA3" w:rsidRPr="00871246" w:rsidRDefault="006B6AA3" w:rsidP="006B6AA3">
      <w:pPr>
        <w:rPr>
          <w:rStyle w:val="StyleStyleBold12pt"/>
        </w:rPr>
      </w:pPr>
      <w:r w:rsidRPr="00871246">
        <w:rPr>
          <w:rStyle w:val="StyleStyleBold12pt"/>
        </w:rPr>
        <w:t>Renuncio 6/19</w:t>
      </w:r>
      <w:r>
        <w:rPr>
          <w:rStyle w:val="StyleStyleBold12pt"/>
        </w:rPr>
        <w:t xml:space="preserve"> </w:t>
      </w:r>
      <w:r>
        <w:t xml:space="preserve">(Irenea Renuncio, senior associate and analyst for RiskAdvisory “Venezuela: Strategic Risk Outlook for 2013” </w:t>
      </w:r>
      <w:hyperlink r:id="rId10" w:history="1">
        <w:r w:rsidRPr="007B04C3">
          <w:rPr>
            <w:color w:val="0000FF"/>
            <w:u w:val="single"/>
          </w:rPr>
          <w:t>http://news.riskadvisory.net/index.php/2013/06/venezuela-strategic-risk-outlook-for-2013/</w:t>
        </w:r>
      </w:hyperlink>
      <w:r>
        <w:t xml:space="preserve"> Risk Advisory 6/19/13)-Karla</w:t>
      </w:r>
    </w:p>
    <w:p w:rsidR="006B6AA3" w:rsidRDefault="006B6AA3" w:rsidP="006B6AA3">
      <w:pPr>
        <w:rPr>
          <w:sz w:val="16"/>
        </w:rPr>
      </w:pPr>
      <w:r w:rsidRPr="00EC05DE">
        <w:rPr>
          <w:sz w:val="16"/>
        </w:rPr>
        <w:t xml:space="preserve">Eight weeks on from the presidential election on 14 April, and it is now clear that </w:t>
      </w:r>
      <w:r w:rsidRPr="00EA249B">
        <w:rPr>
          <w:rStyle w:val="StyleBoldUnderline"/>
        </w:rPr>
        <w:t>Venezuela is less stable than before the polls.</w:t>
      </w:r>
      <w:r w:rsidRPr="00EC05DE">
        <w:rPr>
          <w:sz w:val="16"/>
        </w:rPr>
        <w:t xml:space="preserve"> </w:t>
      </w:r>
      <w:r w:rsidRPr="00EA249B">
        <w:rPr>
          <w:rStyle w:val="StyleBoldUnderline"/>
        </w:rPr>
        <w:t>Protests have dramatically increased in this period and,</w:t>
      </w:r>
      <w:r w:rsidRPr="00EC05DE">
        <w:rPr>
          <w:sz w:val="16"/>
        </w:rPr>
        <w:t xml:space="preserve"> contrary to broad expectations, </w:t>
      </w:r>
      <w:r w:rsidRPr="00EA249B">
        <w:rPr>
          <w:rStyle w:val="StyleBoldUnderline"/>
        </w:rPr>
        <w:t>Chávez’s appointed successor Nicolás Maduro has emerged a weak president</w:t>
      </w:r>
      <w:r w:rsidRPr="00EC05DE">
        <w:rPr>
          <w:sz w:val="16"/>
        </w:rPr>
        <w:t xml:space="preserve">. In our assessment, Maduro’s ability to govern is not immediately at risk, </w:t>
      </w:r>
      <w:r w:rsidRPr="00EA249B">
        <w:rPr>
          <w:rStyle w:val="StyleBoldUnderline"/>
        </w:rPr>
        <w:t>but hardship protests are likely to pose a challenge to his leadership ahead of municipal elections</w:t>
      </w:r>
      <w:r w:rsidRPr="00EC05DE">
        <w:rPr>
          <w:sz w:val="16"/>
        </w:rPr>
        <w:t xml:space="preserve"> on 8 December, </w:t>
      </w:r>
      <w:r w:rsidRPr="00EA249B">
        <w:rPr>
          <w:rStyle w:val="StyleBoldUnderline"/>
        </w:rPr>
        <w:t>keeping Venezuela a high-risk operating environment.</w:t>
      </w:r>
      <w:r w:rsidRPr="00EC05DE">
        <w:rPr>
          <w:sz w:val="16"/>
        </w:rPr>
        <w:t xml:space="preserve"> Given the pattern of protests since mid-April and the resilience of a well-coordinated and united opposition, we assess that </w:t>
      </w:r>
      <w:r w:rsidRPr="00EA249B">
        <w:rPr>
          <w:rStyle w:val="StyleBoldUnderline"/>
        </w:rPr>
        <w:t>Maduro will probably encounter mounting civil unrest and instability as the economy appears likely to deteriorate further this year.</w:t>
      </w:r>
      <w:r w:rsidRPr="00EC05DE">
        <w:rPr>
          <w:sz w:val="16"/>
        </w:rPr>
        <w:t xml:space="preserve"> We base this analysis on data collected by independent think tanks in Venezuela, the Central Bank’s economic statistics and anecdotal evidence from our local contacts in the country. Despite challenges to Maduro’s leadership on the streets, our forecast is that the president is probably capable of hanging on to his position in an informal power sharing agreement with National Assembly head Diosdado Cabello, at least for the remainder of 2013. Cabello controls the legislature and the armed forces, and despite evidence of profound divisions between them in an audio recording two weeks ago, both men seem intent on sharing power, at least until the end of the year. However, </w:t>
      </w:r>
      <w:r w:rsidRPr="002E5D1F">
        <w:rPr>
          <w:rStyle w:val="StyleBoldUnderline"/>
        </w:rPr>
        <w:t>Maduro’s long-term political future is less certain, and the municipal elections will probably prove a key waypoint in the strength of his presidency</w:t>
      </w:r>
      <w:r w:rsidRPr="00EC05DE">
        <w:rPr>
          <w:sz w:val="16"/>
        </w:rPr>
        <w:t>. Maduro’s ability to create a more favourable investment and operating environment seems limited, as does his ability to fend off challenges from within Chavismo</w:t>
      </w:r>
      <w:r w:rsidRPr="00C66D8F">
        <w:rPr>
          <w:rStyle w:val="StyleBoldUnderline"/>
        </w:rPr>
        <w:t>. Protests have increased since the election</w:t>
      </w:r>
      <w:r w:rsidRPr="00FE06D8">
        <w:rPr>
          <w:rStyle w:val="StyleBoldUnderline"/>
        </w:rPr>
        <w:t xml:space="preserve"> After three years of a relative absence of civil unrest, protests have dramatically increased throughout Venezuela since the election, </w:t>
      </w:r>
      <w:r w:rsidRPr="00EC05DE">
        <w:rPr>
          <w:sz w:val="16"/>
        </w:rPr>
        <w:t xml:space="preserve">posing a challenge to Maduro – who won the April election by only 234,935 votes against opposition leader Henrique Capriles. According to a report released last week by the independent think tank the Venezuelan Observatory of Social Conflicts (OVCS) demonstrations were up by 550% between April and March this year. </w:t>
      </w:r>
      <w:r w:rsidRPr="00FE06D8">
        <w:rPr>
          <w:rStyle w:val="StyleBoldUnderline"/>
        </w:rPr>
        <w:t xml:space="preserve">The institution registered at least 403 countrywide protests in April, compared to 62 in March. </w:t>
      </w:r>
      <w:r w:rsidRPr="00EC05DE">
        <w:rPr>
          <w:sz w:val="16"/>
        </w:rPr>
        <w:t>A large percentage of the protests since April seem to have been directly associated with the election, with about 40% of the demonstrations labelled by the OVCS as politically motivated. However, hardship issues have become increasingly important over that period, with housing, labour rights, insecurity and economic hardship accounting for about 50% of the protests in April, according to the think tank. Although there is no hard data to confirm whether the escalation in protest activity has carried over into May, local press reports indicate that protests continued last month. In May alone, protests over disruption to water services took place in Caracas on 20 May, with locals blocking roads on the outskirts of La Urbina and Petare and closing the capital’s Francisco Fajardo highway. Demonstrations and labour activism have spread to other cities outside the capital too: shopkeepers staged a 48-hour strike, which 1,250 local businesses adhered to on 27 May in the city of Cumaná (Sucre state) against growing insecurity. Meanwhile, university teachers associated with the Fapuv union launched a countrywide indefinite strike over pay last week, affecting most of the country’s universities.</w:t>
      </w:r>
    </w:p>
    <w:p w:rsidR="006B6AA3" w:rsidRDefault="006B6AA3" w:rsidP="006B6AA3">
      <w:pPr>
        <w:rPr>
          <w:sz w:val="16"/>
        </w:rPr>
      </w:pPr>
    </w:p>
    <w:p w:rsidR="006B6AA3" w:rsidRDefault="006B6AA3" w:rsidP="006B6AA3">
      <w:pPr>
        <w:pStyle w:val="Heading4"/>
      </w:pPr>
      <w:r>
        <w:t xml:space="preserve">B. Links: Engagement solidifies Maduro’s control – this won’t solve relations but will stifle democracy and long-term stability in Venezuela. </w:t>
      </w:r>
    </w:p>
    <w:p w:rsidR="006B6AA3" w:rsidRDefault="006B6AA3" w:rsidP="006B6AA3">
      <w:r w:rsidRPr="007C36B9">
        <w:rPr>
          <w:rStyle w:val="StyleStyleBold12pt"/>
        </w:rPr>
        <w:t>Christy, 3/15</w:t>
      </w:r>
      <w:r>
        <w:t xml:space="preserve"> (Patrick</w:t>
      </w:r>
      <w:r w:rsidRPr="007C36B9">
        <w:t xml:space="preserve"> </w:t>
      </w:r>
      <w:r>
        <w:t xml:space="preserve">is a senior policy analyst at the Foreign Policy Initiative, “Obama Must Stand Up for Democracy in Post-Chavez Venezuela,” 2013, </w:t>
      </w:r>
      <w:hyperlink r:id="rId11" w:history="1">
        <w:r w:rsidRPr="00F37F3E">
          <w:rPr>
            <w:rStyle w:val="Hyperlink"/>
          </w:rPr>
          <w:t>http://www.usnews.com/opinion/blogs/world-report/2013/03/15/after-chavez-us-must-encourage-democratic-venezuela</w:t>
        </w:r>
      </w:hyperlink>
    </w:p>
    <w:p w:rsidR="006B6AA3" w:rsidRDefault="006B6AA3" w:rsidP="006B6AA3"/>
    <w:p w:rsidR="006B6AA3" w:rsidRPr="002F0E8E" w:rsidRDefault="006B6AA3" w:rsidP="006B6AA3">
      <w:pPr>
        <w:rPr>
          <w:sz w:val="16"/>
        </w:rPr>
      </w:pPr>
      <w:r w:rsidRPr="002F0E8E">
        <w:rPr>
          <w:rStyle w:val="StyleBoldUnderline"/>
        </w:rPr>
        <w:t>Venezuela's upcoming election to replace the late Hugo Chavez gives the country an important opportunity to break away from over a decade's worth of strongman rule—and move towards better governance, improved internal security and stability, a stronger and more vibrant economy, and a truly constructive role in regional and global affairs.</w:t>
      </w:r>
      <w:r w:rsidRPr="002F0E8E">
        <w:rPr>
          <w:sz w:val="16"/>
        </w:rPr>
        <w:t xml:space="preserve"> It's critical that the United States do what it can to encourage Venezuela to seize that opportunity. For over a decade, Chavez led ideologically-driven efforts to erode U.S. standing in Latin America and around the globe. The populist leader expanded Venezuela's ties with rogue states such as Cuba and Iran, aided and protected terrorist organizations such as the Revolutionary Armed Forces of Colombia (FARC), and actively undermined the rule of law in Venezuela and throughout the Americas. In the Western Hemisphere alone, Chavez used record petrol prices to prop up anti-American socialist leaders, most notably in Bolivia, Cuba and Nicaragua. Chavez leaves behind a broken economy, a deeply divided nation and a dysfunctional government, all of which will take years—if </w:t>
      </w:r>
      <w:r w:rsidRPr="002F0E8E">
        <w:rPr>
          <w:sz w:val="16"/>
        </w:rPr>
        <w:lastRenderedPageBreak/>
        <w:t xml:space="preserve">not decades—to overcome. Venezuela is plagued with double-digit inflation, mounting budget deficits and rising levels of violence. While the OPEC nation maintains one of the world's largest geological oil reserves, crude exports—which account for roughly 45 percent of federal budget revenues—have declined by nearly half since 1999. The United States imports roughly one million barrels from Venezuela per day. Chavez's protégé Nicolas </w:t>
      </w:r>
      <w:r w:rsidRPr="002F0E8E">
        <w:rPr>
          <w:rStyle w:val="StyleBoldUnderline"/>
        </w:rPr>
        <w:t>Maduro</w:t>
      </w:r>
      <w:r w:rsidRPr="002F0E8E">
        <w:rPr>
          <w:sz w:val="16"/>
        </w:rPr>
        <w:t xml:space="preserve">, the former vice president who's now acting as Venezuela's interim president, is </w:t>
      </w:r>
      <w:r w:rsidRPr="002F0E8E">
        <w:rPr>
          <w:rStyle w:val="StyleBoldUnderline"/>
        </w:rPr>
        <w:t>running to succeed the late strongman,</w:t>
      </w:r>
      <w:r w:rsidRPr="002F0E8E">
        <w:rPr>
          <w:sz w:val="16"/>
        </w:rPr>
        <w:t xml:space="preserve"> but it's not preordained that he'll win. It remains to be seen the extent to which he can properly unite prior to the election the many competing populist factions that benefited under Chavez for so many years. What is clear is that he will drape himself in the political ideology of chavismo in the run up to April 14 elections, and use—and quite possibly abuse—government institutions and petrodollars in attempt to woo the country's voters. What's perverse is how the </w:t>
      </w:r>
      <w:r w:rsidRPr="002F0E8E">
        <w:rPr>
          <w:rStyle w:val="StyleBoldUnderline"/>
        </w:rPr>
        <w:t>Obama</w:t>
      </w:r>
      <w:r w:rsidRPr="002F0E8E">
        <w:rPr>
          <w:sz w:val="16"/>
        </w:rPr>
        <w:t xml:space="preserve"> administration's m</w:t>
      </w:r>
      <w:r w:rsidRPr="002F0E8E">
        <w:rPr>
          <w:rStyle w:val="StyleBoldUnderline"/>
        </w:rPr>
        <w:t>ove to "reset" relations with Maduro is doing more to legitimize him as the rightful heir to Venezuela's presidency than to resuscitate relations between the two governments</w:t>
      </w:r>
      <w:r w:rsidRPr="002F0E8E">
        <w:rPr>
          <w:sz w:val="16"/>
        </w:rPr>
        <w:t xml:space="preserve">. The move showed itself to be even more naive after Maduro accused the United States of plotting to poison Chavez shortly after the strongman's death. Washington must realize that </w:t>
      </w:r>
      <w:r w:rsidRPr="002F0E8E">
        <w:rPr>
          <w:rStyle w:val="StyleBoldUnderline"/>
        </w:rPr>
        <w:t>a strategy of engagement</w:t>
      </w:r>
      <w:r w:rsidRPr="002F0E8E">
        <w:rPr>
          <w:sz w:val="16"/>
        </w:rPr>
        <w:t xml:space="preserve"> alone </w:t>
      </w:r>
      <w:r w:rsidRPr="002F0E8E">
        <w:rPr>
          <w:rStyle w:val="StyleBoldUnderline"/>
        </w:rPr>
        <w:t>will not ensure a renewed and improved partnership with Caracas. Failure to realize this will not only undermine whatever influence America has</w:t>
      </w:r>
      <w:r w:rsidRPr="002F0E8E">
        <w:rPr>
          <w:sz w:val="16"/>
        </w:rPr>
        <w:t xml:space="preserve"> in the months ahead, </w:t>
      </w:r>
      <w:r w:rsidRPr="002F0E8E">
        <w:rPr>
          <w:rStyle w:val="StyleBoldUnderline"/>
        </w:rPr>
        <w:t>but also send a troubling signal to Venezuela's increasingly united political opposition</w:t>
      </w:r>
      <w:r w:rsidRPr="002F0E8E">
        <w:rPr>
          <w:sz w:val="16"/>
        </w:rPr>
        <w:t xml:space="preserve">. The Obama administration should instead pursue a more principled policy towards a post-Chavez Venezuela. In particular, it should: Pressure Caracas to implement key election reforms. Venezuela's opposition faces formidable obstacles. Interim President Maduro will use the government's near-monopoly control of public airwaves, its established networks of political patronage and last-minute public spending programs to bolster his populist agenda.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 The Venezuelan opposition continues to insist that the constitution (which is of Chavez's own writing) be followed and have drawn up a list of simple electoral reforms that would level the playing field and better allow the Venezuelan people to chart their own future free of chavista and foreign interference. Demand free, fair and verifiable elections. Although Venezuela announced that a special election to replace Chavez will be held next month, it is important to remember that elections alone do not make a democracy. Indeed, Chavez long embraced the rhetoric of democracy as he, in reality, consolidated executive power, undermined Venezuela's previously democratic political system and altered the outcomes of election through corruption, fraud and intimidation. The Obama administration should make clear that free and fair elections, properly monitored by respected international election observers, are essential to Venezuela's future standing in the hemisphere and the world. Likewise, Secretary of State John Kerry should work with regional partners—including (but not limited to) Brazil, Canada, Colombia and Mexico—to firmly encourage Maduro's interim government. A unified regional voice would send a powerful signal to Chavez's cronies in Caracas and longtime enablers in China, Iran and Russia. Condition future diplomatic and economic relations. Corruption and criminality were widespread under the Chavez regime, as high-level government and military officials benefited from close ties to corrupt businesses and international drug traffickers. Yet to date, the Obama administration has done little to hold Venezuela's leaders accountable. Washington should make clear that full diplomatic relations with the United States will be contingent upon Venezuela ending ties to international terrorist groups and rogue regimes like Iran. If Venezuela takes meaningful steps to end these ties and ensure future elections, the United States should work with Caracas and the private sector to reform Venezuela's energy industry and identify key development projects and reforms to improve the country's economic future. The United States can play an important role in shaping Venezuela's post-Chavez future. But to do so, </w:t>
      </w:r>
      <w:r w:rsidRPr="002F0E8E">
        <w:rPr>
          <w:rStyle w:val="StyleBoldUnderline"/>
        </w:rPr>
        <w:t>the Obama administration will need to stand with the people of Venezuela by publicly defending democratic principles and the impartial rule of law in Latin America</w:t>
      </w:r>
      <w:r w:rsidRPr="002F0E8E">
        <w:rPr>
          <w:sz w:val="16"/>
        </w:rPr>
        <w:t>.</w:t>
      </w:r>
    </w:p>
    <w:p w:rsidR="006B6AA3" w:rsidRDefault="006B6AA3" w:rsidP="006B6AA3"/>
    <w:p w:rsidR="006B6AA3" w:rsidRDefault="006B6AA3" w:rsidP="006B6AA3"/>
    <w:p w:rsidR="006B6AA3" w:rsidRDefault="006B6AA3" w:rsidP="006B6AA3">
      <w:pPr>
        <w:pStyle w:val="Heading4"/>
      </w:pPr>
      <w:r>
        <w:t xml:space="preserve">C. Impacts: </w:t>
      </w:r>
    </w:p>
    <w:p w:rsidR="006B6AA3" w:rsidRDefault="006B6AA3" w:rsidP="006B6AA3">
      <w:pPr>
        <w:pStyle w:val="Heading4"/>
      </w:pPr>
      <w:r>
        <w:t xml:space="preserve">1. A failed Venezuelan democracy spills over to the rest of Latin America. </w:t>
      </w:r>
    </w:p>
    <w:p w:rsidR="006B6AA3" w:rsidRDefault="006B6AA3" w:rsidP="006B6AA3">
      <w:r w:rsidRPr="009407A7">
        <w:rPr>
          <w:rStyle w:val="StyleStyleBold12pt"/>
        </w:rPr>
        <w:t>O’Grady ’13</w:t>
      </w:r>
      <w:r>
        <w:t xml:space="preserve"> (Mary, Wall Street Journal, “Latin Leaders Abandon Democracy in Venezuela,” April 21, 2013, </w:t>
      </w:r>
      <w:r w:rsidRPr="009407A7">
        <w:t>http://online.wsj.com/article/SB10001424127887323809304578432892942391674.html</w:t>
      </w:r>
      <w:r>
        <w:t>)</w:t>
      </w:r>
    </w:p>
    <w:p w:rsidR="006B6AA3" w:rsidRDefault="006B6AA3" w:rsidP="006B6AA3"/>
    <w:p w:rsidR="006B6AA3" w:rsidRPr="00320216" w:rsidRDefault="006B6AA3" w:rsidP="006B6AA3">
      <w:pPr>
        <w:rPr>
          <w:rStyle w:val="StyleBoldUnderline"/>
        </w:rPr>
      </w:pPr>
      <w:r w:rsidRPr="00320216">
        <w:rPr>
          <w:rStyle w:val="StyleBoldUnderline"/>
        </w:rPr>
        <w:t>As Latin American governments rushed to endorse</w:t>
      </w:r>
      <w:r w:rsidRPr="00320216">
        <w:rPr>
          <w:sz w:val="16"/>
        </w:rPr>
        <w:t xml:space="preserve"> the so-called election of Hugo Chávez acolyte Nicolás </w:t>
      </w:r>
      <w:r w:rsidRPr="00320216">
        <w:rPr>
          <w:rStyle w:val="StyleBoldUnderline"/>
        </w:rPr>
        <w:t>Maduro</w:t>
      </w:r>
      <w:r w:rsidRPr="00320216">
        <w:rPr>
          <w:sz w:val="16"/>
        </w:rPr>
        <w:t xml:space="preserve"> as president of Venezuela last week, </w:t>
      </w:r>
      <w:r w:rsidRPr="00320216">
        <w:rPr>
          <w:rStyle w:val="StyleBoldUnderline"/>
        </w:rPr>
        <w:t>the ghost of</w:t>
      </w:r>
      <w:r w:rsidRPr="00320216">
        <w:rPr>
          <w:sz w:val="16"/>
        </w:rPr>
        <w:t xml:space="preserve"> Gen. Augusto </w:t>
      </w:r>
      <w:r w:rsidRPr="00320216">
        <w:rPr>
          <w:rStyle w:val="StyleBoldUnderline"/>
        </w:rPr>
        <w:t>Pinochet must have been regretting that he hadn't ruled as a Stalinist. Latin American leaders are apparently fine with military governments</w:t>
      </w:r>
      <w:r w:rsidRPr="00320216">
        <w:rPr>
          <w:sz w:val="16"/>
        </w:rPr>
        <w:t xml:space="preserve">—as long as they are communist dictatorships. Even Venezuela's government-controlled national electoral council only gave Mr. Maduro a margin of victory of less than 2% in the election held on Sunday April 14. By Thursday, serious questions about the veracity of such a narrow win forced Mr. Maduro to accept a review of the tallies and of irregularities alleged by opposition candidate Henrique Capriles. </w:t>
      </w:r>
      <w:r w:rsidRPr="00320216">
        <w:rPr>
          <w:rStyle w:val="StyleBoldUnderline"/>
        </w:rPr>
        <w:t>Brazil is now letting it slip that it played a major role in getting the audit agreement. But that didn't stop the Union of South American Nations (Unasur)—which includes all the continent's governments but is dominated by Brazil, Argentina, Bolivia, Ecuador and Venezuela—from recognizing Mr. Maduro</w:t>
      </w:r>
      <w:r w:rsidRPr="00320216">
        <w:rPr>
          <w:sz w:val="16"/>
        </w:rPr>
        <w:t xml:space="preserve"> as the winner on Friday in an emergency, closed-door summit in Lima. Mexico had already done so. Meanwhile, in Caracas, the head of the unicameral congress had announced that no opposition </w:t>
      </w:r>
      <w:r w:rsidRPr="00320216">
        <w:rPr>
          <w:sz w:val="16"/>
        </w:rPr>
        <w:lastRenderedPageBreak/>
        <w:t xml:space="preserve">members would be permitted to speak until they acknowledge Mr. Maduro as the new president. Venezuelans could be forgiven for doubting that the recount will produce a fair outcome, or that Unasur is interested in one. During 14 years in power, Chávez stripped individuals of their right to free speech and due process of law, and nearly eliminated independent media. He also put Cuba in charge of intelligence and the state security apparatus. Tens of thousands were murdered in the mayhem that he inspired, and there is plenty of evidence to suggest that government intimidation played a role in the latest voting. In a better world such repression would have provoked objections from the Organization of American States. Its Democratic Charter is a pledge by all members to stand up for democratic principles throughout the hemisphere. Yet since the charter was ratified in 2001, </w:t>
      </w:r>
      <w:r w:rsidRPr="00320216">
        <w:rPr>
          <w:rStyle w:val="StyleBoldUnderline"/>
        </w:rPr>
        <w:t>the OAS has done nothing to stop the destruction of institutional checks and balances by left-wing caudillos like Chávez</w:t>
      </w:r>
      <w:r w:rsidRPr="00320216">
        <w:rPr>
          <w:sz w:val="16"/>
        </w:rPr>
        <w:t xml:space="preserve">. It has used its power, under the leadership of Secretary-General Miguel Insulza (a Chilean socialist) since 2005, to beat up on countries that push back against what Chávez called "21st century socialism." Honduras, which constitutionally removed its president for an attempted power-grab in 2009, is a prime example. Instead of respecting that nation's sovereignty and its observance of the rule of law, the OAS suspended Honduras's membership and tried to isolate it. The ultimate double-crosser was Mexico's then-President Felipe Calderón. He invited the deposed Manuel Zelaya to Mexico and feted him as Honduras's rightful head of state. Regional leaders also work overtime to encourage the Cuban dictatorship, one of the world's most notorious human-rights violators. In 2011, in Caracas, they formed their own club of 33 nations called the Community of Latin American and Caribbean States (Celac) so that they could exclude the U.S. and Canada. Celac made Raúl Castro its president at a January meeting in Santiago, Chile. Chilean President Sebastian Piñera celebrated that decision. One irony is that only a month earlier Castro denied Rosa Maria Payá—daughter of the late world-renowned Cuban dissident Oswaldo Payá—permission to travel to Chile for a workshop. Another is that Mr. Piñera, a billionaire, would never have enjoyed the opportunities he has had in Chile had Castro's ambitions there 40 years ago been realized. </w:t>
      </w:r>
      <w:r w:rsidRPr="00320216">
        <w:rPr>
          <w:rStyle w:val="StyleBoldUnderline"/>
        </w:rPr>
        <w:t>Now, as Venezuelans fight for their freedom, this sad mix of leftist ideologues are delighted with Mr. Maduro</w:t>
      </w:r>
      <w:r w:rsidRPr="00320216">
        <w:rPr>
          <w:sz w:val="16"/>
        </w:rPr>
        <w:t>, and center-right pragmatists—notably in Mexico, Colombia and Chile, who seem interested only in how best to position themselves for another six years of chavismo—</w:t>
      </w:r>
      <w:r w:rsidRPr="00320216">
        <w:rPr>
          <w:rStyle w:val="StyleBoldUnderline"/>
        </w:rPr>
        <w:t>are of no help. Venezuelans deserve better.</w:t>
      </w:r>
    </w:p>
    <w:p w:rsidR="006B6AA3" w:rsidRDefault="006B6AA3" w:rsidP="006B6AA3">
      <w:pPr>
        <w:rPr>
          <w:rStyle w:val="StyleBoldUnderline"/>
        </w:rPr>
      </w:pPr>
    </w:p>
    <w:p w:rsidR="006B6AA3" w:rsidRDefault="006B6AA3" w:rsidP="006B6AA3">
      <w:pPr>
        <w:pStyle w:val="Heading4"/>
      </w:pPr>
      <w:r>
        <w:t xml:space="preserve">2. </w:t>
      </w:r>
      <w:r w:rsidRPr="005E1FE6">
        <w:t>Failure of Latin American democratization causes regional pro</w:t>
      </w:r>
      <w:r>
        <w:t>liferation and nuclear conflict</w:t>
      </w:r>
    </w:p>
    <w:p w:rsidR="006B6AA3" w:rsidRPr="005E1FE6" w:rsidRDefault="006B6AA3" w:rsidP="006B6AA3">
      <w:r w:rsidRPr="005E1FE6">
        <w:rPr>
          <w:rStyle w:val="StyleStyleBold12pt"/>
        </w:rPr>
        <w:t>Schulz, 2000</w:t>
      </w:r>
      <w:r w:rsidRPr="005E1FE6">
        <w:t xml:space="preserve"> (Donald, Chairman of the Political Science Department at Cleveland State University, March, The United States and Latin America: Shaping an Elusive Future, p. 3&amp;26-28, </w:t>
      </w:r>
      <w:hyperlink r:id="rId12" w:history="1">
        <w:r w:rsidRPr="005E1FE6">
          <w:t>http://stinet.dtic.mil/cgi-bin/GetTRDoc?AD=ADA375197&amp;Location=U2&amp;doc=GetTRDoc.pdf</w:t>
        </w:r>
      </w:hyperlink>
      <w:r>
        <w:t>)</w:t>
      </w:r>
    </w:p>
    <w:p w:rsidR="006B6AA3" w:rsidRDefault="006B6AA3" w:rsidP="006B6AA3"/>
    <w:p w:rsidR="006B6AA3" w:rsidRPr="007D4506" w:rsidRDefault="006B6AA3" w:rsidP="006B6AA3">
      <w:pPr>
        <w:rPr>
          <w:sz w:val="16"/>
        </w:rPr>
      </w:pPr>
      <w:r w:rsidRPr="007D4506">
        <w:rPr>
          <w:sz w:val="16"/>
        </w:rPr>
        <w:t xml:space="preserve">In short, </w:t>
      </w:r>
      <w:r w:rsidRPr="007D4506">
        <w:rPr>
          <w:rStyle w:val="StyleBoldUnderline"/>
        </w:rPr>
        <w:t>democracy</w:t>
      </w:r>
      <w:r w:rsidRPr="007D4506">
        <w:rPr>
          <w:sz w:val="16"/>
        </w:rPr>
        <w:t xml:space="preserve"> and economic integration </w:t>
      </w:r>
      <w:r w:rsidRPr="007D4506">
        <w:rPr>
          <w:rStyle w:val="StyleBoldUnderline"/>
        </w:rPr>
        <w:t>are not simply value preferences, but</w:t>
      </w:r>
      <w:r w:rsidRPr="007D4506">
        <w:rPr>
          <w:sz w:val="16"/>
        </w:rPr>
        <w:t xml:space="preserve"> are increasingly </w:t>
      </w:r>
      <w:r w:rsidRPr="007D4506">
        <w:rPr>
          <w:rStyle w:val="StyleBoldUnderline"/>
        </w:rPr>
        <w:t>bound up with hemispheric security. To take just one example: The restoration of democracy in Brazil</w:t>
      </w:r>
      <w:r w:rsidRPr="007D4506">
        <w:rPr>
          <w:sz w:val="16"/>
        </w:rPr>
        <w:t xml:space="preserve"> and Argentina and their increasingly strong and profitable relationship in Mercosur have </w:t>
      </w:r>
      <w:r w:rsidRPr="007D4506">
        <w:rPr>
          <w:rStyle w:val="StyleBoldUnderline"/>
        </w:rPr>
        <w:t>contributed</w:t>
      </w:r>
      <w:r w:rsidRPr="007D4506">
        <w:rPr>
          <w:sz w:val="16"/>
        </w:rPr>
        <w:t xml:space="preserve"> in no small degree to their decisions </w:t>
      </w:r>
      <w:r w:rsidRPr="007D4506">
        <w:rPr>
          <w:rStyle w:val="StyleBoldUnderline"/>
        </w:rPr>
        <w:t>to forsake the development of nuclear weapons</w:t>
      </w:r>
      <w:r w:rsidRPr="007D4506">
        <w:rPr>
          <w:sz w:val="16"/>
        </w:rPr>
        <w:t>.</w:t>
      </w:r>
      <w:r w:rsidRPr="007D4506">
        <w:rPr>
          <w:rStyle w:val="StyleBoldUnderline"/>
        </w:rPr>
        <w:t xml:space="preserve"> Perceptions of threat have declined, and perceptions of the benefits of cooperation have grown, and this has permitted progress on a range of security issues from border disputes, to peacekeeping, environmental protection, counternarcotics, and the combat of organized crime</w:t>
      </w:r>
      <w:r w:rsidRPr="007D4506">
        <w:rPr>
          <w:sz w:val="16"/>
        </w:rPr>
        <w:t>. Argentina has also developed a strong bilateral defense relationship with the United States, and is now considered a non-NATO ally. This leads us to those interests which are most commonly defined as "vital"—i.e., the need to prevent or contain direct threats to the "survival, safety and vitality of our nation," including the "physical security of our territory and that of our allies, the safety of our citizens, our economic well-being and the protection of our critical infrastructure."</w:t>
      </w:r>
      <w:r w:rsidRPr="007D4506">
        <w:rPr>
          <w:rStyle w:val="StyleBoldUnderline"/>
        </w:rPr>
        <w:t>7The most obvious threat of this kind would arise from the possession of Weapons of Mass Destruction by a hostile government or terrorist organization</w:t>
      </w:r>
      <w:r w:rsidRPr="007D4506">
        <w:rPr>
          <w:sz w:val="16"/>
        </w:rPr>
        <w:t xml:space="preserve">. The closest this hemisphere has come to such a scenario was during the Cuban Missile Crisis, though more recently there was concern about the spread of such weapons to the Southern Cone. </w:t>
      </w:r>
      <w:r w:rsidRPr="007D4506">
        <w:rPr>
          <w:rStyle w:val="StyleBoldUnderline"/>
        </w:rPr>
        <w:t>That danger has been at least temporarily alleviated, however, with the result that the short- to medium- term threat from national governments is virtually nil. In military terms, the United States today is the undisputed hegemonic power in the hemisphere</w:t>
      </w:r>
      <w:r w:rsidRPr="007D4506">
        <w:rPr>
          <w:sz w:val="16"/>
        </w:rPr>
        <w:t>.</w:t>
      </w:r>
    </w:p>
    <w:p w:rsidR="006B6AA3" w:rsidRDefault="006B6AA3" w:rsidP="006B6AA3">
      <w:pPr>
        <w:rPr>
          <w:sz w:val="16"/>
        </w:rPr>
      </w:pPr>
    </w:p>
    <w:p w:rsidR="006B6AA3" w:rsidRDefault="006B6AA3" w:rsidP="006B6AA3">
      <w:pPr>
        <w:rPr>
          <w:sz w:val="16"/>
        </w:rPr>
      </w:pPr>
    </w:p>
    <w:p w:rsidR="006B6AA3" w:rsidRDefault="006B6AA3" w:rsidP="006B6AA3">
      <w:pPr>
        <w:rPr>
          <w:sz w:val="16"/>
        </w:rPr>
      </w:pPr>
    </w:p>
    <w:p w:rsidR="006B6AA3" w:rsidRPr="002442F2" w:rsidRDefault="006B6AA3" w:rsidP="006B6AA3"/>
    <w:p w:rsidR="006B6AA3" w:rsidRDefault="006B6AA3" w:rsidP="006B6AA3">
      <w:pPr>
        <w:pStyle w:val="Heading2"/>
      </w:pPr>
      <w:r>
        <w:lastRenderedPageBreak/>
        <w:t>UNIQUENESS</w:t>
      </w:r>
    </w:p>
    <w:p w:rsidR="006B6AA3" w:rsidRPr="007D4506" w:rsidRDefault="006B6AA3" w:rsidP="006B6AA3">
      <w:pPr>
        <w:pStyle w:val="Heading3"/>
      </w:pPr>
      <w:r>
        <w:lastRenderedPageBreak/>
        <w:t>Maduro Losing Power</w:t>
      </w:r>
    </w:p>
    <w:p w:rsidR="006B6AA3" w:rsidRDefault="006B6AA3" w:rsidP="006B6AA3">
      <w:pPr>
        <w:pStyle w:val="Heading4"/>
      </w:pPr>
      <w:r>
        <w:t xml:space="preserve">Controversy over Maduro’s birthplace emboldening the opposition now </w:t>
      </w:r>
    </w:p>
    <w:p w:rsidR="006B6AA3" w:rsidRDefault="006B6AA3" w:rsidP="006B6AA3">
      <w:r w:rsidRPr="00EA35D1">
        <w:rPr>
          <w:rStyle w:val="StyleStyleBold12pt"/>
        </w:rPr>
        <w:t>COI 6/28</w:t>
      </w:r>
      <w:r>
        <w:t xml:space="preserve"> (CORREO DEL ORINOCO INTERNATIONAL, Venezuelan newspaper run by Eva Golinger an attorney and editor “Opposition Reissues Claim Maduro ‘Isn’t Venezuelan’” </w:t>
      </w:r>
      <w:hyperlink r:id="rId13" w:history="1">
        <w:r w:rsidRPr="00EA35D1">
          <w:rPr>
            <w:color w:val="0000FF"/>
            <w:u w:val="single"/>
          </w:rPr>
          <w:t>http://venezuelanalysis.com/analysis/9771</w:t>
        </w:r>
      </w:hyperlink>
      <w:r>
        <w:t xml:space="preserve"> 6/28/13)-Karla</w:t>
      </w:r>
    </w:p>
    <w:p w:rsidR="006B6AA3" w:rsidRDefault="006B6AA3" w:rsidP="006B6AA3">
      <w:pPr>
        <w:rPr>
          <w:sz w:val="16"/>
        </w:rPr>
      </w:pPr>
      <w:r w:rsidRPr="00476D17">
        <w:rPr>
          <w:rStyle w:val="StyleBoldUnderline"/>
        </w:rPr>
        <w:t>As part of ongoing attempts to prevent President Nicolas Maduro from consolidating his</w:t>
      </w:r>
      <w:r w:rsidRPr="007070D0">
        <w:rPr>
          <w:sz w:val="16"/>
        </w:rPr>
        <w:t xml:space="preserve"> leadership in the Bolivarian Republic of Venezuela, right-wing </w:t>
      </w:r>
      <w:r w:rsidRPr="00476D17">
        <w:rPr>
          <w:rStyle w:val="StyleBoldUnderline"/>
        </w:rPr>
        <w:t>forces at home and abroad have reissued false claims that he was born in neighboring Colombia</w:t>
      </w:r>
      <w:r w:rsidRPr="007070D0">
        <w:rPr>
          <w:sz w:val="16"/>
        </w:rPr>
        <w:t xml:space="preserve">. The baseless accusation, first issued days before the April 2013 presidential election by Miami’s El Nuevo Herald, resurfaced again this month after Spanish daily El Pais ran a similar hit-piece titled “Where was Maduro born?” Citing the same source that knowingly released false images of President Hugo Chavez during his deadly bout with cancer, </w:t>
      </w:r>
      <w:r w:rsidRPr="00476D17">
        <w:rPr>
          <w:rStyle w:val="StyleBoldUnderline"/>
        </w:rPr>
        <w:t>opposition media are now desperately trying to put the brakes on Maduro’s growing popularity</w:t>
      </w:r>
      <w:r w:rsidRPr="007070D0">
        <w:rPr>
          <w:sz w:val="16"/>
        </w:rPr>
        <w:t xml:space="preserve"> with claims his presidency “might violate” the Constitution “if it turns out he is Colombian”. Venezuela’s Minister of Information and Communication Ernesto Villegas brushed off the accusation, saying they are part of a larger strategy “to generate distrust” between the Venezuelan people and the national government. Media vs. Maduro Speaking to a group of reporters attending a war correspondents training in Caracas, Venezuelan Minister of Information and Communication described the attacks on Maduro as part of a “media-based campaign against the President”. “There is a renewed line of attack against our President, Nicolas Maduro”, Villegas explained, “and it seeks to seed the idea that he was born in the sister Republic of Colombia”. “Maduro is Venezuelan and was born right here (in Caracas)”, Villegas affirmed. “This has been demonstrated over and over again, and needs no further explanation. Nevertheless”, Villegas said, “the attacks continue”. “Regardless of the facts”, he added, “</w:t>
      </w:r>
      <w:r w:rsidRPr="00D77535">
        <w:rPr>
          <w:rStyle w:val="StyleBoldUnderline"/>
        </w:rPr>
        <w:t>opposition forces continue their cyclical attacks, their attempts to activate anachronistic mechanisms in certain sectors of our society so as to generate distrust and add arguments to the</w:t>
      </w:r>
      <w:r w:rsidRPr="007070D0">
        <w:rPr>
          <w:sz w:val="16"/>
        </w:rPr>
        <w:t xml:space="preserve"> right-wing</w:t>
      </w:r>
      <w:r w:rsidRPr="00D77535">
        <w:rPr>
          <w:rStyle w:val="StyleBoldUnderline"/>
        </w:rPr>
        <w:t xml:space="preserve"> thesis that the Maduro presidency is illegitimate</w:t>
      </w:r>
      <w:r w:rsidRPr="007070D0">
        <w:rPr>
          <w:sz w:val="16"/>
        </w:rPr>
        <w:t xml:space="preserve">”. The Source Three months into a presidency in which Maduro increasingly demonstrates he is both able to govern Venezuela and lead the Bolivarian Revolution, the country’s rightwing minority appears increasingly desperate to slow him down. An example of their despair, the opposition recently turned to Panama’s Guillermo Cochez, the discredited politician who knowingly circulated false images of what appeared to be former President Hugo Chavez lying in a hospital bed, kept alive with tubing used for artificial feeding and respiration. The image, which ran front-page in Spanish daily El Pais as Chavez battled for his life, was later retracted after it was found to be of another person undergoing medical treatment. Released during the Venezuelan leader’s failed bout with cancer, the image was clearly intended to produce angst in the Venezuelan populace. In a similar attempt to produce discontent among Venezuelans, and again with the support of Spain’s El Pais, the Panamanian politician turned anti-Chavez advocate recently published an article titled “Where was Maduro born?” In it, Cochez tried reigniting debate by writing that “the controversy over Nicolas Maduro Moros’ place of birth” is now “the source of many discussions” and “is converting itself into a new dilemma among the many that the new president now faces”. In spite of his assertion, the story is largely disregarded by most Venezuelans. Cochez’s argument, which seems more focused on disseminating false claims than making a strong argument, begins by stating that “on May 25th Venezuela’s National Electoral Council (CNE) threw out a request to nullify the April 14th presidential election based on accusations that Nicolas Maduro Moros is not Venezuelan by birth, making his candidacy invalid and his election null and void”. Paraphrasing the lawyer who first submitted the nullification request, Cochez asserted the CNE decision “doesn’t prove Maduro was born in Venezuela - it simply reduces the importance of the claim, without investigating fully, and belittles its pretension”. As such, Cochez argues, Maduro must have been born abroad. What proof exists? According to Cochez, “Colombian media have investigated the issue” and “old friends of Nicolas (Maduro) in Cucuta (Colombia) remember playing soccer and sharing time with him as adolescents”. Apart from the unconfirmed soccer matches, Cochez also cited Colombian press reports that affirm Maduro’s parents may have been “born in Colombia”. A rabid anti-Chavez critic, earlier this year Guillermo Alberto Cochez was removed from his post as Panamanian Ambassador to the Organization of American States (OAS) after issuing a series of violent tirades against the Chavez government. For similar conduct, Cochez was granted the 2012 Order of the Venezuelan Exile “Romulo Betancourt”, a public recognition granted to anti-Chavez advocates by the extreme right, Miami- based Organization of Venezuelan Politically Persecuted People in Exile (VEPPEX). Disseminating Deceit As part of the anti-Maduro campaign described by Minister Villegas, private media outlets tied to the Venezuelan opposition issued their own interpretations of Cochez’s claim. In an article titled “What if Maduro is Colombian?”, Venezuelan daily El Universal published a piece by rightwing blogger Alexander Cambero in which he warns that “if Nicolas Maduro is proven to have been born in the Colombian city of Cucuta, in the state of North Santander, we will be facing the greatest fraud ever committed against the good will of the Venezuelan people”. Citing Panama’s Cochez as his source of concern, Cambero adds that </w:t>
      </w:r>
      <w:r w:rsidRPr="007070D0">
        <w:rPr>
          <w:rStyle w:val="StyleBoldUnderline"/>
        </w:rPr>
        <w:t>Maduro’s place of birth “might be a giant act of deception that not only violates the Constitution, but also serves to demonstrate the lack of suitability of he who has usurped power from Miraflores</w:t>
      </w:r>
      <w:r w:rsidRPr="007070D0">
        <w:rPr>
          <w:sz w:val="16"/>
        </w:rPr>
        <w:t xml:space="preserve"> (Presidential Palace)”. </w:t>
      </w:r>
    </w:p>
    <w:p w:rsidR="006B6AA3" w:rsidRDefault="006B6AA3" w:rsidP="006B6AA3">
      <w:pPr>
        <w:rPr>
          <w:sz w:val="16"/>
        </w:rPr>
      </w:pPr>
    </w:p>
    <w:p w:rsidR="006B6AA3" w:rsidRDefault="006B6AA3" w:rsidP="006B6AA3"/>
    <w:p w:rsidR="006B6AA3" w:rsidRDefault="006B6AA3" w:rsidP="006B6AA3">
      <w:pPr>
        <w:pStyle w:val="Heading4"/>
      </w:pPr>
      <w:r>
        <w:lastRenderedPageBreak/>
        <w:t xml:space="preserve">Maduro will lose control of government in the status quo. </w:t>
      </w:r>
    </w:p>
    <w:p w:rsidR="006B6AA3" w:rsidRPr="00CA2DFB" w:rsidRDefault="006B6AA3" w:rsidP="006B6AA3">
      <w:pPr>
        <w:rPr>
          <w:b/>
          <w:bCs/>
          <w:sz w:val="26"/>
        </w:rPr>
      </w:pPr>
      <w:r w:rsidRPr="00871246">
        <w:rPr>
          <w:rStyle w:val="StyleStyleBold12pt"/>
        </w:rPr>
        <w:t>Renuncio 6/19</w:t>
      </w:r>
      <w:r>
        <w:rPr>
          <w:rStyle w:val="StyleStyleBold12pt"/>
        </w:rPr>
        <w:t xml:space="preserve"> </w:t>
      </w:r>
      <w:r>
        <w:t xml:space="preserve">(Irenea Renuncio, senior associate and analyst for RiskAdvisory “Venezuela: Strategic Risk Outlook for 2013” </w:t>
      </w:r>
      <w:hyperlink r:id="rId14" w:history="1">
        <w:r w:rsidRPr="007B04C3">
          <w:rPr>
            <w:color w:val="0000FF"/>
            <w:u w:val="single"/>
          </w:rPr>
          <w:t>http://news.riskadvisory.net/index.php/2013/06/venezuela-strategic-risk-outlook-for-2013/</w:t>
        </w:r>
      </w:hyperlink>
      <w:r>
        <w:t xml:space="preserve"> Risk Advisory 6/19/13)-Karla</w:t>
      </w:r>
    </w:p>
    <w:p w:rsidR="006B6AA3" w:rsidRDefault="006B6AA3" w:rsidP="006B6AA3">
      <w:pPr>
        <w:rPr>
          <w:sz w:val="16"/>
        </w:rPr>
      </w:pPr>
      <w:r w:rsidRPr="00686256">
        <w:rPr>
          <w:sz w:val="16"/>
        </w:rPr>
        <w:t xml:space="preserve">Maduro likely to remain in power this year This intelligence suggests that the long-term political future of Maduro remains uncertain at this stage. But while Cabello’s stand could ultimately pose a threat to the president in the long term, Maduro seems to have the ability to govern for the remainder of 2013. A former </w:t>
      </w:r>
      <w:r w:rsidRPr="00CA2DFB">
        <w:rPr>
          <w:rStyle w:val="StyleBoldUnderline"/>
        </w:rPr>
        <w:t>Chavista official tells us that the rivals appear to need each other to govern</w:t>
      </w:r>
      <w:r w:rsidRPr="00686256">
        <w:rPr>
          <w:sz w:val="16"/>
        </w:rPr>
        <w:t xml:space="preserve">. According to this source, </w:t>
      </w:r>
      <w:r w:rsidRPr="00CA2DFB">
        <w:rPr>
          <w:rStyle w:val="StyleBoldUnderline"/>
        </w:rPr>
        <w:t>Maduro needs someone to keep the armed forces in check, while Cabello needs to appear to respect Chávez’s wish for Maduro to follow as his successor</w:t>
      </w:r>
      <w:r w:rsidRPr="00686256">
        <w:rPr>
          <w:sz w:val="16"/>
        </w:rPr>
        <w:t xml:space="preserve">, at least in the short term. </w:t>
      </w:r>
      <w:r w:rsidRPr="003A181D">
        <w:rPr>
          <w:rStyle w:val="StyleBoldUnderline"/>
        </w:rPr>
        <w:t>Maduro’s executive power seems to be limited by Cabello’s control of key state powers</w:t>
      </w:r>
      <w:r w:rsidRPr="00686256">
        <w:rPr>
          <w:sz w:val="16"/>
        </w:rPr>
        <w:t xml:space="preserve">. </w:t>
      </w:r>
      <w:r w:rsidRPr="003A181D">
        <w:rPr>
          <w:rStyle w:val="StyleBoldUnderline"/>
        </w:rPr>
        <w:t>However, as president he still retains control of the country’s key oil resources through the management of state oil company, PDVSA , whose head Rafael Ramírez remains a close ally</w:t>
      </w:r>
      <w:r w:rsidRPr="00686256">
        <w:rPr>
          <w:sz w:val="16"/>
        </w:rPr>
        <w:t xml:space="preserve">. According to our sources, the Cuban government provides Maduro with intelligence in exchange for economic support, and has been instrumental in providing the president with parallel military and police intelligence to that controlled by Cabello. Maduro constantly refers to plots to oust him, and relies on Cuban security, as he seems to mistrust Cabello. These indicators suggest that </w:t>
      </w:r>
      <w:r w:rsidRPr="00CC752E">
        <w:rPr>
          <w:rStyle w:val="StyleBoldUnderline"/>
        </w:rPr>
        <w:t>Maduro has resources at his disposal to secure his immediate political survival</w:t>
      </w:r>
      <w:r w:rsidRPr="00686256">
        <w:rPr>
          <w:sz w:val="16"/>
        </w:rPr>
        <w:t xml:space="preserve">. In addition, </w:t>
      </w:r>
      <w:r w:rsidRPr="00CC752E">
        <w:rPr>
          <w:rStyle w:val="StyleBoldUnderline"/>
        </w:rPr>
        <w:t>several countries tacitly support Maduro’s continuation in power</w:t>
      </w:r>
      <w:r w:rsidRPr="00686256">
        <w:rPr>
          <w:sz w:val="16"/>
        </w:rPr>
        <w:t>. As former foreign affairs minister</w:t>
      </w:r>
      <w:r w:rsidRPr="00CC752E">
        <w:rPr>
          <w:rStyle w:val="StyleBoldUnderline"/>
        </w:rPr>
        <w:t>, Maduro knows most international leaders personally and has the tacit support of powers such as China, Brazil and Russia</w:t>
      </w:r>
      <w:r w:rsidRPr="00686256">
        <w:rPr>
          <w:sz w:val="16"/>
        </w:rPr>
        <w:t xml:space="preserve">, which were the first countries to congratulate him after the election. All of these countries seem to support the status quo and the continuation of key contracts in the energy, construction and food industries. </w:t>
      </w:r>
    </w:p>
    <w:p w:rsidR="006B6AA3" w:rsidRDefault="006B6AA3" w:rsidP="006B6AA3">
      <w:pPr>
        <w:rPr>
          <w:sz w:val="16"/>
        </w:rPr>
      </w:pPr>
    </w:p>
    <w:p w:rsidR="006B6AA3" w:rsidRDefault="006B6AA3" w:rsidP="006B6AA3">
      <w:pPr>
        <w:pStyle w:val="Heading4"/>
      </w:pPr>
      <w:r>
        <w:t>Maduro may be accommodating to capitalism and investment</w:t>
      </w:r>
    </w:p>
    <w:p w:rsidR="006B6AA3" w:rsidRPr="00290F3F" w:rsidRDefault="006B6AA3" w:rsidP="006B6AA3">
      <w:r w:rsidRPr="002F0228">
        <w:rPr>
          <w:rStyle w:val="StyleStyleBold12pt"/>
        </w:rPr>
        <w:t>Van Auken 6/7</w:t>
      </w:r>
      <w:r>
        <w:t xml:space="preserve"> (Bill Van Auken, political activist and politician “Venezuela’s Maduro reaches out to big business and Washington” </w:t>
      </w:r>
      <w:hyperlink r:id="rId15" w:history="1">
        <w:r w:rsidRPr="00097C20">
          <w:rPr>
            <w:color w:val="0000FF"/>
            <w:u w:val="single"/>
          </w:rPr>
          <w:t>https://www.wsws.org/en/articles/2013/06/07/vene-j07.html</w:t>
        </w:r>
      </w:hyperlink>
      <w:r>
        <w:t xml:space="preserve"> June 7, 2013)-Karla</w:t>
      </w:r>
    </w:p>
    <w:p w:rsidR="006B6AA3" w:rsidRPr="00290F3F" w:rsidRDefault="006B6AA3" w:rsidP="006B6AA3">
      <w:pPr>
        <w:rPr>
          <w:sz w:val="16"/>
        </w:rPr>
      </w:pPr>
      <w:r w:rsidRPr="00290F3F">
        <w:rPr>
          <w:sz w:val="16"/>
        </w:rPr>
        <w:t xml:space="preserve">After three months in office, Venezuelan President Nicolas </w:t>
      </w:r>
      <w:r w:rsidRPr="00251338">
        <w:rPr>
          <w:rStyle w:val="StyleBoldUnderline"/>
        </w:rPr>
        <w:t>Maduro</w:t>
      </w:r>
      <w:r w:rsidRPr="00290F3F">
        <w:rPr>
          <w:sz w:val="16"/>
        </w:rPr>
        <w:t xml:space="preserve">, the handpicked successor of the late Hugo Chavez, </w:t>
      </w:r>
      <w:r w:rsidRPr="00251338">
        <w:rPr>
          <w:rStyle w:val="StyleBoldUnderline"/>
        </w:rPr>
        <w:t>has put aside left rhetoric to seek accommodation with Venezuela’s biggest capitalists as well as with the Obama administration in Washington</w:t>
      </w:r>
      <w:r w:rsidRPr="00290F3F">
        <w:rPr>
          <w:sz w:val="16"/>
        </w:rPr>
        <w:t xml:space="preserve">. Maduro has repeatedly charged in recent months that US imperialism was conspiring to bring down his government and was the guiding hand behind a wave of political violence that followed his narrow election victory against right-wing candidate Henrique Capriles in April. Yet Venezuela’s Foreign Minister Elias Jaua was all smiles Wednesday, following a 40-minute meeting in Guatemala with US Secretary of State John Kerry. The two, who met privately on the sidelines of the Organization of American States General Assembly meeting in Antigua, Guatemala, declared their commitment to, in Kerry’s words, “establish a more constructive and positive relationship.” This is to include resuming the exchange of ambassadors, which has been suspended since late 2010. It was Venezuela that requested the meeting. “We agreed today there will be an ongoing, continuing dialogue between the State Department and the Foreign Ministry, and we will try to set out an agenda by which we agree on things we can work together,” said Kerry. For his part, Jaua declared that </w:t>
      </w:r>
      <w:r w:rsidRPr="00251338">
        <w:rPr>
          <w:rStyle w:val="StyleBoldUnderline"/>
        </w:rPr>
        <w:t>“A good relationship between the government of President Nicolas Maduro and the government of President Barack Obama is what suits both peoples, it’s the guarantee of peace and stability for our peoples</w:t>
      </w:r>
      <w:r w:rsidRPr="00290F3F">
        <w:rPr>
          <w:sz w:val="16"/>
        </w:rPr>
        <w:t xml:space="preserve">.” Just last month, Maduro referred to Obama in a public speech as “the big boss of the devils” and accused him of backing the “fascist right” in attacking the Venezuelan people. In Guatemala, Jaua said that he had presented Kerry with a report on the violence that followed the April 14 election to choose Chavez’s successor in which 11 people were killed and 80 injured, most of them Maduro supporters. He gave the US secretary of state an extract of the report prepared on the incidents by Venezuela’s Public Advocate’s office. He said that the discussion had “alerted Kerry to the actions of anti-democratic groups in Venezuela, which threaten Venezuelan democracy, stability and which often are being supported by political and economic sectors of other countries.” In point of fact, the most significant “sectors” seeking to destabilize the Venezuelan regime have long been the CIA and the US State Department. </w:t>
      </w:r>
      <w:r w:rsidRPr="000D118E">
        <w:rPr>
          <w:rStyle w:val="StyleBoldUnderline"/>
        </w:rPr>
        <w:t xml:space="preserve">Maduro’s turn toward accommodation with US imperialism has been accompanied by a similar approach to both foreign and domestic capital. </w:t>
      </w:r>
      <w:r w:rsidRPr="00290F3F">
        <w:rPr>
          <w:sz w:val="16"/>
        </w:rPr>
        <w:t xml:space="preserve">Among the most significant deals in terms of foreign capital was reached late last month with Chevron Corp. </w:t>
      </w:r>
      <w:r w:rsidRPr="000D118E">
        <w:rPr>
          <w:rStyle w:val="StyleBoldUnderline"/>
        </w:rPr>
        <w:t>Chevron is providing $2 billion in financing for Petroboscan, a joint venture between the US oil giant and Venezuela’s state-owned oil company, PDVSA, to boost heavy crude production in the northwestern state of Zulia</w:t>
      </w:r>
      <w:r w:rsidRPr="00290F3F">
        <w:rPr>
          <w:sz w:val="16"/>
        </w:rPr>
        <w:t>. Shortly beforehand, PDVSA secured a $1 billion credit line with Houston-based Schlumberger Ltd., the world’s largest oilfield services company</w:t>
      </w:r>
      <w:r w:rsidRPr="000D118E">
        <w:rPr>
          <w:rStyle w:val="StyleBoldUnderline"/>
        </w:rPr>
        <w:t>. While oil exports to the US have declined to about 900,000 barrels a day, it remains Venezuela’s chief customer for oil, responsible for 95 percent of the country’s export earnings and roughly half of its federal budget revenue</w:t>
      </w:r>
      <w:r w:rsidRPr="00290F3F">
        <w:rPr>
          <w:sz w:val="16"/>
        </w:rPr>
        <w:t xml:space="preserve">. From the standpoint of the US-based energy conglomerates, securing dominance over Venezuela’s oil </w:t>
      </w:r>
      <w:r w:rsidRPr="00290F3F">
        <w:rPr>
          <w:sz w:val="16"/>
        </w:rPr>
        <w:lastRenderedPageBreak/>
        <w:t xml:space="preserve">reserves, the largest in the world, remains a strategic objective. </w:t>
      </w:r>
      <w:r w:rsidRPr="00153106">
        <w:rPr>
          <w:rStyle w:val="StyleBoldUnderline"/>
        </w:rPr>
        <w:t>The investments by Chevron and Schlumberger make clear that they see the potential for major profits</w:t>
      </w:r>
      <w:r w:rsidRPr="00290F3F">
        <w:rPr>
          <w:sz w:val="16"/>
        </w:rPr>
        <w:t>, the Venezuelan government’s rhetoric about “Bolivarian socialism” notwithstanding. Domestically, after charging for months that major Venezuelan capitalists, backed by the US, were waging an “economic war” against his government, Maduro invited the country’s second-richest individual, Lorenzo Mendoza, the head of the country’s largest food company, Polar, to meet with him last month at the Miraflores presidential palace in Caracas. Both Chavez and Maduro had singled out Polar and Mendoza for attack over the country’s increasingly severe shortages and rising food prices. Holding them responsible for hoarding and waging an “economic war,” they threatened to nationalize the firm. For his part, Mendoza, who is worth some $4.5 billion, was an enthusiastic supporter of the US-backed coup that briefly unseated Chavez in April 2002. This history had contributed to his keeping a fairly low profile under Chavez, but it was noted in the Venezuelan media that he mounted a vigorous public defense of his company in the face of Maduro’s recent charges. Mendoza described the meeting as “very cordial, direct, sincere,” adding, “The president was very kind in listening to us and communicating the need to keep investing, producing and supplying markets. That is our lifelong commitment, passion and vocation.” He said that the two had reached an agreement “not to politicize” the issue of food. Vice President Jorge Arreaza provided a similar description of the encounter between the “working class” president and the billionaire. “The problem’s been overcome,” he said. The meeting with Mendoza was only the most visible of a series of talks between the government and prominent Venezuelan capitalists. Among the deals reached is the lifting of certain price controls and the easing of currency restrictions. “</w:t>
      </w:r>
      <w:r w:rsidRPr="00EF52F5">
        <w:rPr>
          <w:rStyle w:val="StyleBoldUnderline"/>
        </w:rPr>
        <w:t>In another sign of the rapprochement, the hallways of the finance ministry for the first time in years are filled with businessmen in sharp suits,”</w:t>
      </w:r>
      <w:r w:rsidRPr="00290F3F">
        <w:rPr>
          <w:sz w:val="16"/>
        </w:rPr>
        <w:t xml:space="preserve"> Reuters reported. “Many carry folders stuffed with requests for greater flexibility in the currency control system and an easing of price controls.” The news agency quoted Finance Minister Nelson Merentes stating after one meeting with business executives: “</w:t>
      </w:r>
      <w:r w:rsidRPr="00EF52F5">
        <w:rPr>
          <w:rStyle w:val="StyleBoldUnderline"/>
        </w:rPr>
        <w:t>We’ve entered a phase of creating closer ties with the private sector</w:t>
      </w:r>
      <w:r w:rsidRPr="00290F3F">
        <w:rPr>
          <w:sz w:val="16"/>
        </w:rPr>
        <w:t>, without ignoring the new socialist economy.” After months of charging the big bourgeoisie in Venezuela with “sabotage,”</w:t>
      </w:r>
      <w:r w:rsidRPr="00EF52F5">
        <w:rPr>
          <w:rStyle w:val="StyleBoldUnderline"/>
        </w:rPr>
        <w:t xml:space="preserve"> the Maduro government is now currying its favor and begging it to increase production</w:t>
      </w:r>
      <w:r w:rsidRPr="00290F3F">
        <w:rPr>
          <w:sz w:val="16"/>
        </w:rPr>
        <w:t>. This turn is driven by a deepening economic crisis characterized by a decline in growth, soaring inflation and widespread shortages. Venezuela’s inflation rate is now near 30 percent, with the bulk of it reflecting the sharp rise in the price of food. Meanwhile, the growth rate for the first quarter of 2013 amounted to just 0.7 percent. This overall figure, however, masks the severity of the situation. Venezuela’s financial sector, which continues to enjoy some of the highest profit rates in the world, saw a 31 percent growth during this period, while manufacturing declined by 3.6 percent and construction by 1.2 percent. The scarcity index, which tracks the amount of products missing from store shelves, has hit its highest level since the Central Bank began tracking these figures</w:t>
      </w:r>
      <w:r w:rsidRPr="00EF52F5">
        <w:rPr>
          <w:rStyle w:val="StyleBoldUnderline"/>
        </w:rPr>
        <w:t xml:space="preserve">. </w:t>
      </w:r>
      <w:r w:rsidRPr="0057776F">
        <w:rPr>
          <w:rStyle w:val="Emphasis"/>
        </w:rPr>
        <w:t>The accommodation between the Maduro government and</w:t>
      </w:r>
      <w:r w:rsidRPr="00EF52F5">
        <w:rPr>
          <w:rStyle w:val="StyleBoldUnderline"/>
        </w:rPr>
        <w:t xml:space="preserve"> Venezuelan capitalists, on the one hand, and </w:t>
      </w:r>
      <w:r w:rsidRPr="0057776F">
        <w:rPr>
          <w:rStyle w:val="Emphasis"/>
        </w:rPr>
        <w:t>Washington</w:t>
      </w:r>
      <w:r w:rsidRPr="00EF52F5">
        <w:rPr>
          <w:rStyle w:val="StyleBoldUnderline"/>
        </w:rPr>
        <w:t xml:space="preserve">, on the other, </w:t>
      </w:r>
      <w:r w:rsidRPr="0057776F">
        <w:rPr>
          <w:rStyle w:val="Emphasis"/>
        </w:rPr>
        <w:t>has taken the political wind out of the sails of the rightist candidate Henrique Capriles</w:t>
      </w:r>
      <w:r w:rsidRPr="00EF52F5">
        <w:rPr>
          <w:rStyle w:val="StyleBoldUnderline"/>
        </w:rPr>
        <w:t>, who has continued to charge electoral fraud and condemn Maduro as an illegitimate president</w:t>
      </w:r>
      <w:r w:rsidRPr="00290F3F">
        <w:rPr>
          <w:sz w:val="16"/>
        </w:rPr>
        <w:t xml:space="preserve">. While the Obama administration has yet to formally recognize Maduro’s close election victory, it has turned a cold shoulder to demands for OAS sanctions against Venezuela. And Mendoza’s visit to Miraflores indicates that the billionaire accepts Maduro as legitimate. </w:t>
      </w:r>
      <w:r w:rsidRPr="0057776F">
        <w:rPr>
          <w:rStyle w:val="StyleBoldUnderline"/>
        </w:rPr>
        <w:t>Clearly, both domestic and foreign capital recognize that behind the left rhetoric and the limited social reforms of “Bolivarian Socialism,” Maduro’s</w:t>
      </w:r>
      <w:r w:rsidRPr="00290F3F">
        <w:rPr>
          <w:rStyle w:val="StyleBoldUnderline"/>
        </w:rPr>
        <w:t xml:space="preserve"> government </w:t>
      </w:r>
      <w:r w:rsidRPr="00290F3F">
        <w:rPr>
          <w:rStyle w:val="Emphasis"/>
        </w:rPr>
        <w:t>defends capitalism</w:t>
      </w:r>
      <w:r w:rsidRPr="00290F3F">
        <w:rPr>
          <w:rStyle w:val="StyleBoldUnderline"/>
        </w:rPr>
        <w:t xml:space="preserve"> and they can do business with it. </w:t>
      </w:r>
      <w:r w:rsidRPr="00290F3F">
        <w:rPr>
          <w:sz w:val="16"/>
        </w:rPr>
        <w:t xml:space="preserve">More fundamentally, </w:t>
      </w:r>
      <w:r w:rsidRPr="0057776F">
        <w:rPr>
          <w:rStyle w:val="StyleBoldUnderline"/>
        </w:rPr>
        <w:t>continued agitation by the right wing and a further weakening of the government under conditions of deepening economic crisis and rising popular discontent poses the danger of provoking a social explosion in the working class</w:t>
      </w:r>
      <w:r w:rsidRPr="00290F3F">
        <w:rPr>
          <w:sz w:val="16"/>
        </w:rPr>
        <w:t>.</w:t>
      </w:r>
    </w:p>
    <w:p w:rsidR="006B6AA3" w:rsidRDefault="006B6AA3" w:rsidP="006B6AA3"/>
    <w:p w:rsidR="006B6AA3" w:rsidRPr="007D4506" w:rsidRDefault="006B6AA3" w:rsidP="006B6AA3">
      <w:pPr>
        <w:pStyle w:val="Heading4"/>
      </w:pPr>
      <w:r w:rsidRPr="007D4506">
        <w:t>The government under Maduro is a delicate balance</w:t>
      </w:r>
    </w:p>
    <w:p w:rsidR="006B6AA3" w:rsidRDefault="006B6AA3" w:rsidP="006B6AA3">
      <w:r w:rsidRPr="00D44307">
        <w:rPr>
          <w:rStyle w:val="StyleStyleBold12pt"/>
        </w:rPr>
        <w:t>Puchi 6-25</w:t>
      </w:r>
      <w:r>
        <w:t xml:space="preserve"> (Leopoldo Puchi, political analyst and journalist “Stability in Instability” Venezuelan Review </w:t>
      </w:r>
      <w:hyperlink r:id="rId16" w:history="1">
        <w:r w:rsidRPr="00D26B88">
          <w:rPr>
            <w:rStyle w:val="Hyperlink"/>
          </w:rPr>
          <w:t>http://venezuelanalysis.com/analysis/9764 6/25/13</w:t>
        </w:r>
      </w:hyperlink>
      <w:r>
        <w:t>)</w:t>
      </w:r>
    </w:p>
    <w:p w:rsidR="006B6AA3" w:rsidRPr="005D41F8" w:rsidRDefault="006B6AA3" w:rsidP="006B6AA3"/>
    <w:p w:rsidR="006B6AA3" w:rsidRPr="00EC7DD5" w:rsidRDefault="006B6AA3" w:rsidP="006B6AA3">
      <w:pPr>
        <w:rPr>
          <w:sz w:val="16"/>
        </w:rPr>
      </w:pPr>
      <w:r w:rsidRPr="00EC7DD5">
        <w:rPr>
          <w:sz w:val="16"/>
        </w:rPr>
        <w:t xml:space="preserve">Different signs indicate that </w:t>
      </w:r>
      <w:r w:rsidRPr="00A779B4">
        <w:rPr>
          <w:rStyle w:val="StyleBoldUnderline"/>
        </w:rPr>
        <w:t>the government</w:t>
      </w:r>
      <w:r w:rsidRPr="00EC7DD5">
        <w:rPr>
          <w:sz w:val="16"/>
        </w:rPr>
        <w:t xml:space="preserve"> of Nicolas Maduro </w:t>
      </w:r>
      <w:r w:rsidRPr="00A779B4">
        <w:rPr>
          <w:rStyle w:val="StyleBoldUnderline"/>
        </w:rPr>
        <w:t>is tending to stabilise itself and consolidate itself,</w:t>
      </w:r>
      <w:r w:rsidRPr="00EC7DD5">
        <w:rPr>
          <w:sz w:val="16"/>
        </w:rPr>
        <w:t xml:space="preserve"> after the initial turbulence that followed the close electoral results and the lack of acceptance of the numbers emitted by the National Electoral Council by part of the opposition.</w:t>
      </w:r>
      <w:r>
        <w:rPr>
          <w:sz w:val="16"/>
        </w:rPr>
        <w:t xml:space="preserve"> </w:t>
      </w:r>
      <w:r w:rsidRPr="00EC7DD5">
        <w:rPr>
          <w:sz w:val="16"/>
        </w:rPr>
        <w:t xml:space="preserve">Of course, </w:t>
      </w:r>
      <w:r w:rsidRPr="00F3621A">
        <w:rPr>
          <w:rStyle w:val="StyleBoldUnderline"/>
        </w:rPr>
        <w:t>the points of tension are numerous in Venezuelan society and without a doubt it will be like this for many years</w:t>
      </w:r>
      <w:r w:rsidRPr="00EC7DD5">
        <w:rPr>
          <w:sz w:val="16"/>
        </w:rPr>
        <w:t xml:space="preserve">: social demands, like those of the university teachers; disagreements with Colombia and the United States over geopolitical divergences; economic problems, due to the reduced productivity of Venezuelan companies; grave deficiencies in public services; etc. Situations and conflicts that will exist for a long time, with the current government or with a different one. For the rest, </w:t>
      </w:r>
      <w:r w:rsidRPr="00F3621A">
        <w:rPr>
          <w:rStyle w:val="StyleBoldUnderline"/>
        </w:rPr>
        <w:t>there is no defined social hegemony, but rather an equilibrium of forces</w:t>
      </w:r>
      <w:r w:rsidRPr="00EC7DD5">
        <w:rPr>
          <w:sz w:val="16"/>
        </w:rPr>
        <w:t xml:space="preserve">. </w:t>
      </w:r>
      <w:r w:rsidRPr="00F3621A">
        <w:rPr>
          <w:rStyle w:val="StyleBoldUnderline"/>
        </w:rPr>
        <w:t>The big picture is one of stability within instability.</w:t>
      </w:r>
      <w:r w:rsidRPr="00EC7DD5">
        <w:rPr>
          <w:sz w:val="16"/>
        </w:rPr>
        <w:t xml:space="preserve"> The push for power continues to define the agenda, which is making different analysts think, regarding the government and the opposition, that we could be facing an imminent collision. Important sectors of the opposition aren’t willing to accept this dead calm, that they consider exasperating, for long. There are disturbing facts that point in this direction, such as the presence of paramilitary groups, not just in border areas, but also in the country’s interior, as was shown in the recent arrests of various members in Portuguesa state, and the serious indicators that show their presence in the areas around Caracas. At the same time, sectors close to Chavismo seem to be impatient because they feel that the revolution could freeze, or dissolve into less rebellious forms. Now then, when violent plans </w:t>
      </w:r>
      <w:r w:rsidRPr="00EC7DD5">
        <w:rPr>
          <w:sz w:val="16"/>
        </w:rPr>
        <w:lastRenderedPageBreak/>
        <w:t xml:space="preserve">are talked about, it’s not acceptable to put all of the opposition into the same boat. Nobody images that, for example, the candidates of the MUD in different regions, are actively committed to a strategy of this type. It’s what they are least concerned with right now, when there is an electoral contest coming up, and their councillor candidates aren’t defined, nor is there consensus around various mayoral candidates. Even then though, </w:t>
      </w:r>
      <w:r w:rsidRPr="00EC7DD5">
        <w:rPr>
          <w:rStyle w:val="StyleBoldUnderline"/>
        </w:rPr>
        <w:t>the Venezuelan opposition is complex</w:t>
      </w:r>
      <w:r w:rsidRPr="00EC7DD5">
        <w:rPr>
          <w:sz w:val="16"/>
        </w:rPr>
        <w:t xml:space="preserve"> and it’s not just made up of this or that party, but rather there are important radicalised factors with a lot of influence and decision making power as well. Everything indicates that these groups have taken our neighbour, Colombia, as a logistical platform for acting on Venezuela, given the belligerence of ex-President Alvaro Uribe and the geopolitical differences between the two countries, which would facilitate such actions, even if Juan Manuel Santos isn’t directly involved. Because of these circumstances, different analysts warn of the possibility that </w:t>
      </w:r>
      <w:r w:rsidRPr="00031FE3">
        <w:rPr>
          <w:rStyle w:val="StyleBoldUnderline"/>
        </w:rPr>
        <w:t>the country is on the point of a “conflict without remedy”.</w:t>
      </w:r>
      <w:r w:rsidRPr="00EC7DD5">
        <w:rPr>
          <w:sz w:val="16"/>
        </w:rPr>
        <w:t xml:space="preserve"> Maybe they are exaggerating, maybe they are right. But without a doubt, </w:t>
      </w:r>
      <w:r w:rsidRPr="00EC7DD5">
        <w:rPr>
          <w:rStyle w:val="StyleBoldUnderline"/>
        </w:rPr>
        <w:t>we have to be on the alert.</w:t>
      </w:r>
    </w:p>
    <w:p w:rsidR="006B6AA3" w:rsidRDefault="006B6AA3" w:rsidP="006B6AA3">
      <w:pPr>
        <w:rPr>
          <w:rFonts w:cs="Times New Roman"/>
          <w:sz w:val="20"/>
          <w:szCs w:val="20"/>
        </w:rPr>
      </w:pPr>
    </w:p>
    <w:p w:rsidR="006B6AA3" w:rsidRDefault="006B6AA3" w:rsidP="006B6AA3"/>
    <w:p w:rsidR="006B6AA3" w:rsidRDefault="006B6AA3" w:rsidP="006B6AA3">
      <w:pPr>
        <w:pStyle w:val="Heading2"/>
      </w:pPr>
      <w:r>
        <w:lastRenderedPageBreak/>
        <w:t>LINKS</w:t>
      </w:r>
    </w:p>
    <w:p w:rsidR="006B6AA3" w:rsidRPr="007D4506" w:rsidRDefault="006B6AA3" w:rsidP="006B6AA3">
      <w:pPr>
        <w:pStyle w:val="Heading3"/>
      </w:pPr>
      <w:r>
        <w:lastRenderedPageBreak/>
        <w:t>2NC Link</w:t>
      </w:r>
    </w:p>
    <w:p w:rsidR="006B6AA3" w:rsidRDefault="006B6AA3" w:rsidP="006B6AA3">
      <w:pPr>
        <w:pStyle w:val="Heading4"/>
      </w:pPr>
      <w:r>
        <w:t xml:space="preserve">Obama’s investment in Venezuela will lead to a non-democratic regime. </w:t>
      </w:r>
    </w:p>
    <w:p w:rsidR="006B6AA3" w:rsidRDefault="006B6AA3" w:rsidP="006B6AA3">
      <w:r>
        <w:rPr>
          <w:rStyle w:val="StyleStyleBold12pt"/>
        </w:rPr>
        <w:t xml:space="preserve">Christy  6/13 </w:t>
      </w:r>
      <w:r w:rsidRPr="001C273C">
        <w:t>(</w:t>
      </w:r>
      <w:r>
        <w:t xml:space="preserve">Patrick Christy is a senior policy analyst at the Foreign Policy Initiative. </w:t>
      </w:r>
      <w:r w:rsidRPr="001C273C">
        <w:t>“</w:t>
      </w:r>
      <w:r>
        <w:t xml:space="preserve">U.S. Overtures to Maduro Hurt Venezuela’s Democratic Opposition” </w:t>
      </w:r>
      <w:hyperlink r:id="rId17" w:history="1">
        <w:r w:rsidRPr="00D93BB2">
          <w:rPr>
            <w:rStyle w:val="Hyperlink"/>
          </w:rPr>
          <w:t>http://www.usnews.com/opinion/blogs/world-report/2013/06/13/us-overtures-to-chavez-successor-maduro-hurt-venezuelas-opposition June 13</w:t>
        </w:r>
      </w:hyperlink>
      <w:r>
        <w:t>, 2013)</w:t>
      </w:r>
    </w:p>
    <w:p w:rsidR="006B6AA3" w:rsidRDefault="006B6AA3" w:rsidP="006B6AA3">
      <w:pPr>
        <w:rPr>
          <w:rStyle w:val="StyleBoldUnderline"/>
        </w:rPr>
      </w:pPr>
      <w:r>
        <w:t xml:space="preserve">In light of all this, </w:t>
      </w:r>
      <w:r>
        <w:rPr>
          <w:rStyle w:val="StyleBoldUnderline"/>
        </w:rPr>
        <w:t>it remains unclear why the Obama administration seeks, in Secretary Kerry's words, "an ongoing, continuing dialogue at a high level between the State Department and the [Venezuelan] Foreign Ministry"</w:t>
      </w:r>
      <w:r>
        <w:t xml:space="preserve"> – let alone believe that such engagement will lead to any substantive change in Maduro's behavior. To be sure, Caracas's recent release of jailed American filmmaker Timothy Tracy is welcome and long overdue. However, it is clear that the bogus charges of espionage against Tracy were used as leverage in talks with the United States, a shameful move reminiscent of Fidel Castro's playbook. [See a collection of political cartoons on defense spending.] While Secretary Kerry said that his meeting with his Venezuelan counterpart included discussion of human rights and democracy issues, the Obama administration's overall track record in the region gives reason for concern. President Obama failed to mention Venezuela or Chavez's abuse of power during his weeklong trip to the region in 2011. And while Obama refused at first to acknowledge the April election results, the State Department has since sent very different signals. Indeed, Secretary Kerry declined even to mention Venezuela directly during his near 30-minute address to the plenary session of the Organization of American States in Guatemala last week. For Venezuela's opposition, </w:t>
      </w:r>
      <w:r>
        <w:rPr>
          <w:rStyle w:val="StyleBoldUnderline"/>
          <w:highlight w:val="green"/>
        </w:rPr>
        <w:t>the Obama administration's eagerness to revive relations with Maduro is a punch to the gut.</w:t>
      </w:r>
      <w:r>
        <w:t xml:space="preserve"> Pro-Maduro legislators in the National Assembly have banned opposition lawmakers from committee hearings and speaking on the assembly floor. Other outspoken critics of the regime face criminal charges, and government officials repeatedly vilify and slander Capriles. </w:t>
      </w:r>
      <w:r>
        <w:rPr>
          <w:rStyle w:val="StyleBoldUnderline"/>
          <w:highlight w:val="green"/>
        </w:rPr>
        <w:t>What's worse, if the United States grants</w:t>
      </w:r>
      <w:r>
        <w:rPr>
          <w:rStyle w:val="StyleBoldUnderline"/>
        </w:rPr>
        <w:t xml:space="preserve"> or is perceived to grant legitimacy to </w:t>
      </w:r>
      <w:r>
        <w:rPr>
          <w:rStyle w:val="StyleBoldUnderline"/>
          <w:highlight w:val="green"/>
        </w:rPr>
        <w:t>the Maduro government, that could g</w:t>
      </w:r>
      <w:r>
        <w:rPr>
          <w:rStyle w:val="StyleBoldUnderline"/>
        </w:rPr>
        <w:t xml:space="preserve">ive further </w:t>
      </w:r>
      <w:r>
        <w:rPr>
          <w:rStyle w:val="StyleBoldUnderline"/>
          <w:highlight w:val="green"/>
        </w:rPr>
        <w:t>cover to the regime as it</w:t>
      </w:r>
      <w:r>
        <w:rPr>
          <w:rStyle w:val="StyleBoldUnderline"/>
        </w:rPr>
        <w:t xml:space="preserve"> systematically </w:t>
      </w:r>
      <w:r>
        <w:rPr>
          <w:rStyle w:val="StyleBoldUnderline"/>
          <w:highlight w:val="green"/>
        </w:rPr>
        <w:t>undermines Venezuela's remaining institutions.</w:t>
      </w:r>
      <w:r>
        <w:rPr>
          <w:rStyle w:val="StyleBoldUnderline"/>
        </w:rPr>
        <w:t xml:space="preserve"> The Obama administration's overtures to Maduro's government come as the region is increasingly skeptical of the Chavez successor's reign</w:t>
      </w:r>
      <w:r>
        <w:t xml:space="preserve">. Last month, Capriles met with Colombian President Juan Manuel Santos in Bogota. Chile's Senate unanimously passed a resolution urging a total audit of all polling stations. And in recent weeks, opposition lawmakers led by María Corina Machado, a representative from the </w:t>
      </w:r>
      <w:r>
        <w:rPr>
          <w:rStyle w:val="StyleBoldUnderline"/>
        </w:rPr>
        <w:t xml:space="preserve">National Assembly of Venezuela, have held meetings in capitals around the region to educate foreign leaders about Maduro's illegitimate hold on power. Rather than accept Maduro's strongman tactics, the Obama administration should take a firm stand and make clear to Caracas that any steps to undermine the country's constitution or threaten the opposition will be detrimental to bilateral ties with the United States. The fact is that Washington holds all the cards. Venezuela's economy is in a free-fall, Maduro's popularity is plummeting, and various public scandals – especially those related to institutional corruption – could further erode public confidence in the current government. </w:t>
      </w:r>
      <w:r>
        <w:rPr>
          <w:rStyle w:val="StyleBoldUnderline"/>
          <w:highlight w:val="green"/>
        </w:rPr>
        <w:t>By resetting relations with the Maduro government now,</w:t>
      </w:r>
      <w:r>
        <w:rPr>
          <w:rStyle w:val="StyleBoldUnderline"/>
        </w:rPr>
        <w:t xml:space="preserve"> the </w:t>
      </w:r>
      <w:r>
        <w:rPr>
          <w:rStyle w:val="StyleBoldUnderline"/>
          <w:highlight w:val="green"/>
        </w:rPr>
        <w:t>United States risks legitimizing the Chavez protégé's</w:t>
      </w:r>
      <w:r>
        <w:rPr>
          <w:rStyle w:val="StyleBoldUnderline"/>
        </w:rPr>
        <w:t xml:space="preserve"> ill-gotten </w:t>
      </w:r>
      <w:r>
        <w:rPr>
          <w:rStyle w:val="StyleBoldUnderline"/>
          <w:highlight w:val="green"/>
        </w:rPr>
        <w:t xml:space="preserve">hold on power and undercutting the Venezuelan </w:t>
      </w:r>
      <w:r>
        <w:rPr>
          <w:rStyle w:val="StyleBoldUnderline"/>
        </w:rPr>
        <w:t xml:space="preserve">democratic opposition </w:t>
      </w:r>
      <w:r>
        <w:rPr>
          <w:rStyle w:val="StyleBoldUnderline"/>
          <w:highlight w:val="green"/>
        </w:rPr>
        <w:t>efforts to sustain and expand its popular support</w:t>
      </w:r>
      <w:r>
        <w:rPr>
          <w:rStyle w:val="StyleBoldUnderline"/>
        </w:rPr>
        <w:t>. It's time the Obama administration rethink this hasty reset with Maduro.</w:t>
      </w:r>
    </w:p>
    <w:p w:rsidR="006B6AA3" w:rsidRPr="007D4506" w:rsidRDefault="006B6AA3" w:rsidP="006B6AA3"/>
    <w:p w:rsidR="006B6AA3" w:rsidRDefault="006B6AA3" w:rsidP="006B6AA3">
      <w:pPr>
        <w:pStyle w:val="Heading2"/>
      </w:pPr>
      <w:r>
        <w:lastRenderedPageBreak/>
        <w:t>IMPACTS</w:t>
      </w:r>
    </w:p>
    <w:p w:rsidR="006B6AA3" w:rsidRDefault="006B6AA3" w:rsidP="006B6AA3"/>
    <w:p w:rsidR="006B6AA3" w:rsidRDefault="006B6AA3" w:rsidP="006B6AA3">
      <w:pPr>
        <w:pStyle w:val="Heading3"/>
      </w:pPr>
      <w:r>
        <w:lastRenderedPageBreak/>
        <w:t>Maduro Bad for Democracy</w:t>
      </w:r>
    </w:p>
    <w:p w:rsidR="006B6AA3" w:rsidRPr="00320216" w:rsidRDefault="006B6AA3" w:rsidP="006B6AA3">
      <w:pPr>
        <w:pStyle w:val="Heading4"/>
      </w:pPr>
      <w:r w:rsidRPr="00320216">
        <w:t xml:space="preserve">Maduro is profoundly corrupt and will ruin Venezuelan democracy. </w:t>
      </w:r>
    </w:p>
    <w:p w:rsidR="006B6AA3" w:rsidRDefault="006B6AA3" w:rsidP="006B6AA3">
      <w:r w:rsidRPr="007C36B9">
        <w:rPr>
          <w:rStyle w:val="StyleStyleBold12pt"/>
        </w:rPr>
        <w:t>Washington Post, 4/16</w:t>
      </w:r>
      <w:r>
        <w:t xml:space="preserve"> (“Nicolas Maduro shoves aside democracy in Venezuela,” Editorial Board, April 16, 2013, </w:t>
      </w:r>
      <w:hyperlink r:id="rId18" w:history="1">
        <w:r w:rsidRPr="00F37F3E">
          <w:rPr>
            <w:rStyle w:val="Hyperlink"/>
          </w:rPr>
          <w:t>http://articles.washingtonpost.com/2013-04-16/opinions/38584114_1_nicolas-maduro-recount-mr</w:t>
        </w:r>
      </w:hyperlink>
      <w:r>
        <w:t>)</w:t>
      </w:r>
    </w:p>
    <w:p w:rsidR="006B6AA3" w:rsidRDefault="006B6AA3" w:rsidP="006B6AA3"/>
    <w:p w:rsidR="006B6AA3" w:rsidRDefault="006B6AA3" w:rsidP="006B6AA3">
      <w:pPr>
        <w:rPr>
          <w:sz w:val="16"/>
        </w:rPr>
      </w:pPr>
      <w:r w:rsidRPr="007C36B9">
        <w:rPr>
          <w:sz w:val="16"/>
        </w:rPr>
        <w:t xml:space="preserve">In fact, if anyone is preparing a coup, it is Mr. Maduro and his Cuban advisers. </w:t>
      </w:r>
      <w:r w:rsidRPr="007C36B9">
        <w:rPr>
          <w:rStyle w:val="StyleBoldUnderline"/>
        </w:rPr>
        <w:t>Opposition leader</w:t>
      </w:r>
      <w:r w:rsidRPr="007C36B9">
        <w:rPr>
          <w:sz w:val="16"/>
        </w:rPr>
        <w:t xml:space="preserve"> Henrique </w:t>
      </w:r>
      <w:r w:rsidRPr="007C36B9">
        <w:rPr>
          <w:rStyle w:val="StyleBoldUnderline"/>
        </w:rPr>
        <w:t>Capriles</w:t>
      </w:r>
      <w:r w:rsidRPr="007C36B9">
        <w:rPr>
          <w:sz w:val="16"/>
        </w:rPr>
        <w:t xml:space="preserve"> Radonski </w:t>
      </w:r>
      <w:r w:rsidRPr="007C36B9">
        <w:rPr>
          <w:rStyle w:val="StyleBoldUnderline"/>
        </w:rPr>
        <w:t>has put forward a peaceful and reasonable demand</w:t>
      </w:r>
      <w:r w:rsidRPr="007C36B9">
        <w:rPr>
          <w:sz w:val="16"/>
        </w:rPr>
        <w:t xml:space="preserve">: that an audit be undertaken of the suspect presidential vote count. Mr. Maduro himself said Sunday that he would agree to a recount — but on Monday the electoral commission he controls abruptly ratified a result that gave him a margin of 260,000 votes out of 14.8 million cast. </w:t>
      </w:r>
      <w:r w:rsidRPr="007C36B9">
        <w:rPr>
          <w:rStyle w:val="StyleBoldUnderline"/>
        </w:rPr>
        <w:t>The narrow outcome clearly shocked the Chavistas, who had already installed Mr. Maduro in the presidency by unconstitutional means;</w:t>
      </w:r>
      <w:r w:rsidRPr="007C36B9">
        <w:rPr>
          <w:sz w:val="16"/>
        </w:rPr>
        <w:t xml:space="preserve"> they expected that their domination of the media and orchestration of voting by state employees would produce an easy “victory” and legitimize the regime’s continuation. In fact </w:t>
      </w:r>
      <w:r w:rsidRPr="007C36B9">
        <w:rPr>
          <w:rStyle w:val="StyleBoldUnderline"/>
        </w:rPr>
        <w:t>a majority of Venezuelans</w:t>
      </w:r>
      <w:r w:rsidRPr="007C36B9">
        <w:rPr>
          <w:sz w:val="16"/>
        </w:rPr>
        <w:t xml:space="preserve">, including many former Chavez supporters, </w:t>
      </w:r>
      <w:r w:rsidRPr="007C36B9">
        <w:rPr>
          <w:rStyle w:val="StyleBoldUnderline"/>
        </w:rPr>
        <w:t>appear to be fed up with a “revolution” that has produced double-digit inflation, severe shortages of power and staple foods and one of the world’s highest murder rates</w:t>
      </w:r>
      <w:r w:rsidRPr="007C36B9">
        <w:rPr>
          <w:sz w:val="16"/>
        </w:rPr>
        <w:t xml:space="preserve">. Mr. </w:t>
      </w:r>
      <w:r w:rsidRPr="007C36B9">
        <w:rPr>
          <w:rStyle w:val="StyleBoldUnderline"/>
        </w:rPr>
        <w:t>Maduro has offered no answers to these problems</w:t>
      </w:r>
      <w:r w:rsidRPr="007C36B9">
        <w:rPr>
          <w:sz w:val="16"/>
        </w:rPr>
        <w:t xml:space="preserve"> — only ludicrous claims that they are the product of conspiracies by the opposition and the United States. Amid signs that his movement may be splintering, Mr. </w:t>
      </w:r>
      <w:r w:rsidRPr="007C36B9">
        <w:rPr>
          <w:rStyle w:val="StyleBoldUnderline"/>
        </w:rPr>
        <w:t>Maduro appears to be preparing repressive measures that should be intolerable to members of the Organization of American States, who are bound by treaty to resist violations of democratic order.</w:t>
      </w:r>
      <w:r>
        <w:rPr>
          <w:rStyle w:val="StyleBoldUnderline"/>
        </w:rPr>
        <w:t xml:space="preserve"> </w:t>
      </w:r>
      <w:r w:rsidRPr="007C36B9">
        <w:rPr>
          <w:rStyle w:val="StyleBoldUnderline"/>
        </w:rPr>
        <w:t>Fortunately</w:t>
      </w:r>
      <w:r w:rsidRPr="007C36B9">
        <w:rPr>
          <w:sz w:val="16"/>
        </w:rPr>
        <w:t xml:space="preserve"> the </w:t>
      </w:r>
      <w:r w:rsidRPr="007C36B9">
        <w:rPr>
          <w:rStyle w:val="StyleBoldUnderline"/>
        </w:rPr>
        <w:t>Obama</w:t>
      </w:r>
      <w:r w:rsidRPr="007C36B9">
        <w:rPr>
          <w:sz w:val="16"/>
        </w:rPr>
        <w:t xml:space="preserve"> administration, which until recently was prematurely and unwisely courting Mr. Maduro, </w:t>
      </w:r>
      <w:r w:rsidRPr="007C36B9">
        <w:rPr>
          <w:rStyle w:val="StyleBoldUnderline"/>
        </w:rPr>
        <w:t>has questioned</w:t>
      </w:r>
      <w:r w:rsidRPr="007C36B9">
        <w:rPr>
          <w:sz w:val="16"/>
        </w:rPr>
        <w:t xml:space="preserve"> the quick certification of </w:t>
      </w:r>
      <w:r w:rsidRPr="007C36B9">
        <w:rPr>
          <w:rStyle w:val="StyleBoldUnderline"/>
        </w:rPr>
        <w:t>the election</w:t>
      </w:r>
      <w:r w:rsidRPr="007C36B9">
        <w:rPr>
          <w:sz w:val="16"/>
        </w:rPr>
        <w:t xml:space="preserve"> and supported the call for the recount; so has the government of Spain and OAS Secretary General José Miguel Insulza. </w:t>
      </w:r>
      <w:r w:rsidRPr="007C36B9">
        <w:rPr>
          <w:rStyle w:val="StyleBoldUnderline"/>
        </w:rPr>
        <w:t>The administration should begin coordinating with Mexico, Chile and other important Latin American democracies to prevent Mr. Maduro from killing his way into power</w:t>
      </w:r>
      <w:r w:rsidRPr="007C36B9">
        <w:rPr>
          <w:sz w:val="16"/>
        </w:rPr>
        <w:t>.</w:t>
      </w:r>
    </w:p>
    <w:p w:rsidR="006B6AA3" w:rsidRDefault="006B6AA3" w:rsidP="006B6AA3">
      <w:pPr>
        <w:rPr>
          <w:sz w:val="16"/>
        </w:rPr>
      </w:pPr>
    </w:p>
    <w:p w:rsidR="006B6AA3" w:rsidRDefault="006B6AA3" w:rsidP="006B6AA3">
      <w:pPr>
        <w:pStyle w:val="Heading4"/>
      </w:pPr>
      <w:r>
        <w:t>Maduro actions are worsening; it would be better if he is kicked out of power.</w:t>
      </w:r>
    </w:p>
    <w:p w:rsidR="006B6AA3" w:rsidRDefault="006B6AA3" w:rsidP="006B6AA3">
      <w:r>
        <w:rPr>
          <w:rStyle w:val="StyleStyleBold12pt"/>
        </w:rPr>
        <w:t xml:space="preserve">Christy  6/13 </w:t>
      </w:r>
      <w:r>
        <w:t>U.S. Overtures to Maduro Hurt Venezuela’s Democratic Opposition’ June ’13 2013, Patrick Christy is a senior policy analyst at the Foreign Policy Initiative. http://www.usnews.com/opinion/blogs/world-report/2013/06/13/us-overtures-to-chavez-successor-maduro-hurt-venezuelas-opposition</w:t>
      </w:r>
    </w:p>
    <w:p w:rsidR="006B6AA3" w:rsidRDefault="006B6AA3" w:rsidP="006B6AA3">
      <w:pPr>
        <w:rPr>
          <w:sz w:val="16"/>
        </w:rPr>
      </w:pPr>
      <w:r>
        <w:rPr>
          <w:sz w:val="16"/>
        </w:rPr>
        <w:t xml:space="preserve">On the margins of a multilateral summit in Guatemala last week, Secretary of State John Kerry met with Venezuelan Foreign Minister Elias Jose Jaua, marking the Obama administration's latest attempt to reset relations with the South American nation. What's worrisome is that Secretary Kerry's enthusiasm to find, in his words, a "new way forward" with </w:t>
      </w:r>
      <w:r>
        <w:rPr>
          <w:rStyle w:val="StyleBoldUnderline"/>
          <w:highlight w:val="green"/>
        </w:rPr>
        <w:t>Venezuela could end up legitimizing</w:t>
      </w:r>
      <w:r>
        <w:rPr>
          <w:rStyle w:val="StyleBoldUnderline"/>
        </w:rPr>
        <w:t xml:space="preserve"> Chavez-successor </w:t>
      </w:r>
      <w:r>
        <w:rPr>
          <w:rStyle w:val="StyleBoldUnderline"/>
          <w:highlight w:val="green"/>
        </w:rPr>
        <w:t>Nicolas Maduro's quest for power</w:t>
      </w:r>
      <w:r>
        <w:rPr>
          <w:rStyle w:val="StyleBoldUnderline"/>
        </w:rPr>
        <w:t xml:space="preserve"> and undermining the country's democratic opposition and state institutions. </w:t>
      </w:r>
      <w:r>
        <w:rPr>
          <w:rStyle w:val="StyleBoldUnderline"/>
          <w:highlight w:val="green"/>
        </w:rPr>
        <w:t>Since the death of</w:t>
      </w:r>
      <w:r>
        <w:rPr>
          <w:rStyle w:val="StyleBoldUnderline"/>
        </w:rPr>
        <w:t xml:space="preserve"> Venezuelan strongman Hugo </w:t>
      </w:r>
      <w:r>
        <w:rPr>
          <w:rStyle w:val="StyleBoldUnderline"/>
          <w:highlight w:val="green"/>
        </w:rPr>
        <w:t>Chavez</w:t>
      </w:r>
      <w:r>
        <w:rPr>
          <w:rStyle w:val="StyleBoldUnderline"/>
        </w:rPr>
        <w:t xml:space="preserve"> in March, </w:t>
      </w:r>
      <w:r>
        <w:rPr>
          <w:rStyle w:val="StyleBoldUnderline"/>
          <w:highlight w:val="green"/>
        </w:rPr>
        <w:t>Maduro's actions have</w:t>
      </w:r>
      <w:r>
        <w:rPr>
          <w:rStyle w:val="StyleBoldUnderline"/>
        </w:rPr>
        <w:t xml:space="preserve"> more </w:t>
      </w:r>
      <w:r>
        <w:rPr>
          <w:rStyle w:val="StyleBoldUnderline"/>
          <w:highlight w:val="green"/>
        </w:rPr>
        <w:t>resembled those of a Cuban strongma</w:t>
      </w:r>
      <w:r>
        <w:rPr>
          <w:rStyle w:val="StyleBoldUnderline"/>
        </w:rPr>
        <w:t xml:space="preserve">n than a democratically-elected official. Indeed, </w:t>
      </w:r>
      <w:r>
        <w:rPr>
          <w:rStyle w:val="StyleBoldUnderline"/>
          <w:highlight w:val="green"/>
        </w:rPr>
        <w:t>he has taken drastic moves to preserve his power</w:t>
      </w:r>
      <w:r>
        <w:rPr>
          <w:rStyle w:val="StyleBoldUnderline"/>
        </w:rPr>
        <w:t xml:space="preserve"> and discredit his critics in recent months.</w:t>
      </w:r>
      <w:r>
        <w:rPr>
          <w:sz w:val="16"/>
        </w:rPr>
        <w:t xml:space="preserve"> First, the </w:t>
      </w:r>
      <w:r>
        <w:rPr>
          <w:rStyle w:val="StyleBoldUnderline"/>
          <w:highlight w:val="green"/>
        </w:rPr>
        <w:t xml:space="preserve">Maduro </w:t>
      </w:r>
      <w:r>
        <w:rPr>
          <w:rStyle w:val="StyleBoldUnderline"/>
        </w:rPr>
        <w:t xml:space="preserve">regime </w:t>
      </w:r>
      <w:r>
        <w:rPr>
          <w:rStyle w:val="StyleBoldUnderline"/>
          <w:highlight w:val="green"/>
        </w:rPr>
        <w:t xml:space="preserve">is refusing to allow a full audit of the </w:t>
      </w:r>
      <w:r>
        <w:rPr>
          <w:rStyle w:val="StyleBoldUnderline"/>
        </w:rPr>
        <w:t xml:space="preserve">fraudulent </w:t>
      </w:r>
      <w:r>
        <w:rPr>
          <w:rStyle w:val="StyleBoldUnderline"/>
          <w:highlight w:val="green"/>
        </w:rPr>
        <w:t xml:space="preserve">April 13th </w:t>
      </w:r>
      <w:r>
        <w:rPr>
          <w:rStyle w:val="StyleBoldUnderline"/>
        </w:rPr>
        <w:t xml:space="preserve">presidential </w:t>
      </w:r>
      <w:r>
        <w:rPr>
          <w:rStyle w:val="StyleBoldUnderline"/>
          <w:highlight w:val="green"/>
        </w:rPr>
        <w:t>elections</w:t>
      </w:r>
      <w:r>
        <w:rPr>
          <w:sz w:val="16"/>
          <w:highlight w:val="green"/>
        </w:rPr>
        <w:t>,</w:t>
      </w:r>
      <w:r>
        <w:rPr>
          <w:sz w:val="16"/>
        </w:rPr>
        <w:t xml:space="preserve"> as opposition presidential candidate Henrique Capriles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Chavez-era appointees loyal to the current government dominate Venezuela's National Election Council and Supreme Court – the two government institutions able to challenge election results – it is unlikely either will accept the opposition's demands for a full election recount. [See a collection of political cartoons on the economy.] </w:t>
      </w:r>
      <w:r>
        <w:rPr>
          <w:rStyle w:val="StyleBoldUnderline"/>
        </w:rPr>
        <w:t xml:space="preserve">Second, </w:t>
      </w:r>
      <w:r>
        <w:rPr>
          <w:rStyle w:val="StyleBoldUnderline"/>
          <w:highlight w:val="green"/>
        </w:rPr>
        <w:t xml:space="preserve">Maduro's government </w:t>
      </w:r>
      <w:r>
        <w:rPr>
          <w:rStyle w:val="StyleBoldUnderline"/>
        </w:rPr>
        <w:t xml:space="preserve">is taking steps to </w:t>
      </w:r>
      <w:r>
        <w:rPr>
          <w:rStyle w:val="StyleBoldUnderline"/>
          <w:highlight w:val="green"/>
        </w:rPr>
        <w:t>dominate radio and television</w:t>
      </w:r>
      <w:r>
        <w:rPr>
          <w:rStyle w:val="StyleBoldUnderline"/>
        </w:rPr>
        <w:t xml:space="preserve"> coverage of the regime.</w:t>
      </w:r>
      <w:r>
        <w:rPr>
          <w:sz w:val="16"/>
        </w:rPr>
        <w:t xml:space="preserve"> Last month, Globovision, one of Venezuela's last remaining independent news channels, was sold to a group of investors with close ties to Maduro. Under Chavez, the independent broadcasting station faced years of pressure as government authorities frequently threatened to arrest the group's owners and journalists. To no one's surprise, the company's new ownership has banned live video coverage of opposition leader Henrique Capriles and many of the station's prominent journalists have been fired or have resigned</w:t>
      </w:r>
      <w:r>
        <w:rPr>
          <w:rStyle w:val="StyleBoldUnderline"/>
        </w:rPr>
        <w:t xml:space="preserve">. Third, </w:t>
      </w:r>
      <w:r>
        <w:rPr>
          <w:rStyle w:val="StyleBoldUnderline"/>
          <w:highlight w:val="green"/>
        </w:rPr>
        <w:t xml:space="preserve">the regime and its allies are using fear </w:t>
      </w:r>
      <w:r>
        <w:rPr>
          <w:rStyle w:val="StyleBoldUnderline"/>
        </w:rPr>
        <w:t>and intimidation to</w:t>
      </w:r>
      <w:r>
        <w:rPr>
          <w:rStyle w:val="StyleBoldUnderline"/>
          <w:highlight w:val="green"/>
        </w:rPr>
        <w:t xml:space="preserve"> silence the opposition</w:t>
      </w:r>
      <w:r>
        <w:rPr>
          <w:rStyle w:val="StyleBoldUnderline"/>
        </w:rPr>
        <w:t xml:space="preserve">. </w:t>
      </w:r>
      <w:r>
        <w:rPr>
          <w:sz w:val="16"/>
        </w:rPr>
        <w:t xml:space="preserve">On April 30th, pro-Maduro lawmakers physically attacked opposition legislators on the floor of Venezuela's National Assembly. Days prior, the regime arrested a former military general who </w:t>
      </w:r>
      <w:r>
        <w:rPr>
          <w:sz w:val="16"/>
        </w:rPr>
        <w:lastRenderedPageBreak/>
        <w:t>was critical of Cuba's growing influence on Venezuela's armed forces. More recently, Maduro even called for the creation of "Bolivarian Militias of Workers" to "defend the sovereignty of the homeland."</w:t>
      </w:r>
    </w:p>
    <w:p w:rsidR="006B6AA3" w:rsidRDefault="006B6AA3" w:rsidP="006B6AA3">
      <w:pPr>
        <w:rPr>
          <w:sz w:val="24"/>
        </w:rPr>
      </w:pPr>
    </w:p>
    <w:p w:rsidR="006B6AA3" w:rsidRDefault="006B6AA3" w:rsidP="006B6AA3">
      <w:pPr>
        <w:pStyle w:val="Heading4"/>
      </w:pPr>
      <w:r>
        <w:t>Maduro is bad and the people resent him</w:t>
      </w:r>
    </w:p>
    <w:p w:rsidR="006B6AA3" w:rsidRDefault="006B6AA3" w:rsidP="006B6AA3">
      <w:pPr>
        <w:rPr>
          <w:sz w:val="16"/>
        </w:rPr>
      </w:pPr>
      <w:r w:rsidRPr="00E10C42">
        <w:rPr>
          <w:sz w:val="16"/>
        </w:rPr>
        <w:t xml:space="preserve">HUGO CHÁVEZ has been dead for more than a month, but visitors to Caracas could be forgiven for thinking that Venezuela’s bombastic former president was still alive and in power. His image plasters the streets; his speeches fill the airwaves. </w:t>
      </w:r>
      <w:r w:rsidRPr="0086748F">
        <w:rPr>
          <w:rStyle w:val="StyleBoldUnderline"/>
        </w:rPr>
        <w:t>The blitz was ordered by</w:t>
      </w:r>
      <w:r w:rsidRPr="00E10C42">
        <w:rPr>
          <w:sz w:val="16"/>
        </w:rPr>
        <w:t xml:space="preserve"> his anointed successor, </w:t>
      </w:r>
      <w:r w:rsidRPr="0086748F">
        <w:rPr>
          <w:rStyle w:val="StyleBoldUnderline"/>
        </w:rPr>
        <w:t>Nicolás Maduro, to harness Chávez’s popularity</w:t>
      </w:r>
      <w:r w:rsidRPr="00E10C42">
        <w:rPr>
          <w:sz w:val="16"/>
        </w:rPr>
        <w:t xml:space="preserve"> in order to win a landslide in an election on April 14th. </w:t>
      </w:r>
      <w:r w:rsidRPr="0086748F">
        <w:rPr>
          <w:rStyle w:val="StyleBoldUnderline"/>
        </w:rPr>
        <w:t>The plan failed</w:t>
      </w:r>
      <w:r w:rsidRPr="00E10C42">
        <w:rPr>
          <w:sz w:val="16"/>
        </w:rPr>
        <w:t>. Six months ago Chávez romped to a third term with a cushion of 11 percentage points. Polls had predicted that Mr Maduro (pictured) would repeat the feat, riding a wave of chavista sympathy. Instead he won by less than 2%, and then only after flagrantly breaking electoral rules. The result demonstrates that</w:t>
      </w:r>
      <w:r w:rsidRPr="00875D90">
        <w:rPr>
          <w:rStyle w:val="StyleBoldUnderline"/>
        </w:rPr>
        <w:t>, without Chávez at the helm, chavismo, a noxious cocktail of populism, incompetence and repression, is a far less potent force.</w:t>
      </w:r>
      <w:r w:rsidRPr="00E10C42">
        <w:rPr>
          <w:sz w:val="16"/>
        </w:rPr>
        <w:t xml:space="preserve"> That is the good news. The bad news is that </w:t>
      </w:r>
      <w:r w:rsidRPr="00875D90">
        <w:rPr>
          <w:rStyle w:val="StyleBoldUnderline"/>
        </w:rPr>
        <w:t>Venezuela’s already polarised society is now split down the middle, and seething</w:t>
      </w:r>
      <w:r w:rsidRPr="00E10C42">
        <w:rPr>
          <w:sz w:val="16"/>
        </w:rPr>
        <w:t xml:space="preserve">. </w:t>
      </w:r>
      <w:r w:rsidRPr="00875D90">
        <w:rPr>
          <w:rStyle w:val="StyleBoldUnderline"/>
        </w:rPr>
        <w:t>The country could unravel unless Mr Maduro steers a responsible course.</w:t>
      </w:r>
      <w:r w:rsidRPr="00E10C42">
        <w:rPr>
          <w:sz w:val="16"/>
        </w:rPr>
        <w:t xml:space="preserve"> It is far from clear that he will. Henrique Capriles, the centrist who came second in the polls, demands a recount. </w:t>
      </w:r>
      <w:r w:rsidRPr="00875D90">
        <w:rPr>
          <w:rStyle w:val="StyleBoldUnderline"/>
        </w:rPr>
        <w:t>During the campaign Mr Maduro enjoyed untrammelled freedom to bore viewers rigid on state television. More serious alleged breaches of electoral rules include the use of fake IDs and intimidation at polling stations</w:t>
      </w:r>
      <w:r w:rsidRPr="00E10C42">
        <w:rPr>
          <w:sz w:val="16"/>
        </w:rPr>
        <w:t xml:space="preserve">. Appeals are likely to fall on deaf ears, because the electoral authority is among the institutions that lost their independence during Chávez’s 14 years in power. </w:t>
      </w:r>
      <w:r w:rsidRPr="00875D90">
        <w:rPr>
          <w:rStyle w:val="StyleBoldUnderline"/>
        </w:rPr>
        <w:t>As Mr Maduro whipped up hysteria against the “fascist” opposition, Mr Capriles wisely called off a big rally for fear that, with seven already dead, violence would spread.</w:t>
      </w:r>
      <w:r w:rsidRPr="006660A4">
        <w:rPr>
          <w:rStyle w:val="StyleBoldUnderline"/>
        </w:rPr>
        <w:t xml:space="preserve"> There are already worrying signs that the government is ramping up repression</w:t>
      </w:r>
      <w:r w:rsidRPr="00E10C42">
        <w:rPr>
          <w:sz w:val="16"/>
        </w:rPr>
        <w:t xml:space="preserve">. There is at least some justice that the mess created during the Chávez years now falls to a fellow chavista. </w:t>
      </w:r>
      <w:r w:rsidRPr="006660A4">
        <w:rPr>
          <w:rStyle w:val="StyleBoldUnderline"/>
        </w:rPr>
        <w:t>The economy is in ruins.</w:t>
      </w:r>
      <w:r w:rsidRPr="00E10C42">
        <w:rPr>
          <w:sz w:val="16"/>
        </w:rPr>
        <w:t xml:space="preserve"> Growth has stalled, the currency is digesting a 32% devaluation in February and inflation is likely to reach 30%. Price controls, the expropriation of farms and anti-business policies have created food shortages. The appearance in Caracas of sugar or cooking oil can create queues and excitement otherwise seen only in Cuba. Chávez loyalists, of whom there are many millions, will tell Mr Maduro to be more chavista: more populist, more profligate, more authoritarian. He has already aped his predecessor, and fawned on his memory, to the point of parody. Describing Chávez as a “Christ of the Americas”, he referred to the election as “Resurrection Day”. Yet chavismo’s bill is now due. Last year the budget deficit was 8.5% of GDP. Even with oil at over $100 a barrel, Venezuela’s public spending is unsustainable. Power cuts are frequent and roads are crumbling</w:t>
      </w:r>
      <w:r w:rsidRPr="006660A4">
        <w:rPr>
          <w:rStyle w:val="StyleBoldUnderline"/>
        </w:rPr>
        <w:t>. Under an ineffective police force, the murder rate has soared to twice that of Mexico</w:t>
      </w:r>
      <w:r w:rsidRPr="00E10C42">
        <w:rPr>
          <w:sz w:val="16"/>
        </w:rPr>
        <w:t xml:space="preserve">. Reap what you sow </w:t>
      </w:r>
      <w:r w:rsidRPr="006660A4">
        <w:rPr>
          <w:rStyle w:val="StyleBoldUnderline"/>
        </w:rPr>
        <w:t xml:space="preserve">Now is the time for Mr Maduro to unite his country, not crush dissent. </w:t>
      </w:r>
      <w:r w:rsidRPr="00E10C42">
        <w:rPr>
          <w:sz w:val="16"/>
        </w:rPr>
        <w:t>He should agree to recount the ballots. The state’s institutions, above all the judiciary and armed forces, need to regain their neutrality.</w:t>
      </w:r>
      <w:r w:rsidRPr="00E10C42">
        <w:rPr>
          <w:rStyle w:val="StyleBoldUnderline"/>
        </w:rPr>
        <w:t xml:space="preserve"> And the weak economy will grow only if the government seeks rapprochement with the private sector and scraps controls on prices and foreign exchange. Mr Maduro’s tainted, wafer-thin victory suggests that Venezuelans want less chavismo, not more</w:t>
      </w:r>
      <w:r w:rsidRPr="00E10C42">
        <w:rPr>
          <w:sz w:val="16"/>
        </w:rPr>
        <w:t xml:space="preserve">. That is certainly what their unfortunate country needs. </w:t>
      </w:r>
    </w:p>
    <w:p w:rsidR="006B6AA3" w:rsidRPr="007C36B9" w:rsidRDefault="006B6AA3" w:rsidP="006B6AA3">
      <w:pPr>
        <w:rPr>
          <w:sz w:val="16"/>
        </w:rPr>
      </w:pPr>
    </w:p>
    <w:p w:rsidR="006B6AA3" w:rsidRPr="007D4506" w:rsidRDefault="006B6AA3" w:rsidP="006B6AA3"/>
    <w:p w:rsidR="006B6AA3" w:rsidRPr="007D4506" w:rsidRDefault="006B6AA3" w:rsidP="006B6AA3">
      <w:pPr>
        <w:pStyle w:val="Heading3"/>
        <w:rPr>
          <w:rStyle w:val="StyleBoldUnderline"/>
        </w:rPr>
      </w:pPr>
      <w:r>
        <w:lastRenderedPageBreak/>
        <w:t xml:space="preserve">2NC </w:t>
      </w:r>
      <w:r w:rsidRPr="005E1FE6">
        <w:t xml:space="preserve">Global Democracy </w:t>
      </w:r>
    </w:p>
    <w:p w:rsidR="006B6AA3" w:rsidRPr="007D4506" w:rsidRDefault="006B6AA3" w:rsidP="006B6AA3">
      <w:pPr>
        <w:pStyle w:val="Heading4"/>
      </w:pPr>
      <w:r w:rsidRPr="007D4506">
        <w:t>Latin American democracy is key to global democracy</w:t>
      </w:r>
    </w:p>
    <w:p w:rsidR="006B6AA3" w:rsidRPr="007D4506" w:rsidRDefault="006B6AA3" w:rsidP="006B6AA3">
      <w:r w:rsidRPr="007D4506">
        <w:t xml:space="preserve">Fauriol, </w:t>
      </w:r>
      <w:r w:rsidRPr="007D4506">
        <w:rPr>
          <w:rStyle w:val="StyleStyleBold12pt"/>
        </w:rPr>
        <w:t>Weintraub—1995</w:t>
      </w:r>
      <w:r w:rsidRPr="007D4506">
        <w:t xml:space="preserve"> (director of the CSIS Americas program and professor of Public Affairs at the University of Texas (Georges and Sidney, The Washington Quarterly, “U.S. Policy, Brazil, and the Southern Cone”, lexis)</w:t>
      </w:r>
    </w:p>
    <w:p w:rsidR="006B6AA3" w:rsidRDefault="006B6AA3" w:rsidP="006B6AA3">
      <w:pPr>
        <w:pStyle w:val="NormalWeb"/>
        <w:spacing w:before="0" w:beforeAutospacing="0" w:after="0" w:afterAutospacing="0"/>
        <w:rPr>
          <w:rFonts w:ascii="Times New Roman" w:hAnsi="Times New Roman" w:cs="Times New Roman"/>
          <w:sz w:val="20"/>
          <w:szCs w:val="20"/>
        </w:rPr>
      </w:pPr>
      <w:r>
        <w:rPr>
          <w:rFonts w:ascii="Times New Roman" w:hAnsi="Times New Roman" w:cs="Times New Roman"/>
          <w:sz w:val="20"/>
          <w:szCs w:val="20"/>
          <w:u w:val="single"/>
        </w:rPr>
        <w:t>The democracy theme also carries much force in the hemisphere today</w:t>
      </w:r>
      <w:r>
        <w:rPr>
          <w:rFonts w:ascii="Times New Roman" w:hAnsi="Times New Roman" w:cs="Times New Roman"/>
          <w:sz w:val="20"/>
          <w:szCs w:val="20"/>
        </w:rPr>
        <w:t xml:space="preserve">.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w:t>
      </w:r>
      <w:r>
        <w:rPr>
          <w:rFonts w:ascii="Times New Roman" w:hAnsi="Times New Roman" w:cs="Times New Roman"/>
          <w:sz w:val="20"/>
          <w:szCs w:val="20"/>
          <w:u w:val="single"/>
        </w:rPr>
        <w:t>Latin Americans are somewhat cynical as to whether the United States really cares deeply about promoting democracy if this conflicts with expanding exports.</w:t>
      </w:r>
      <w:r>
        <w:rPr>
          <w:rFonts w:ascii="Times New Roman" w:hAnsi="Times New Roman" w:cs="Times New Roman"/>
          <w:sz w:val="20"/>
          <w:szCs w:val="20"/>
        </w:rPr>
        <w:t xml:space="preserve"> </w:t>
      </w:r>
      <w:r>
        <w:rPr>
          <w:rFonts w:ascii="Times New Roman" w:hAnsi="Times New Roman" w:cs="Times New Roman"/>
          <w:sz w:val="20"/>
          <w:szCs w:val="20"/>
          <w:u w:val="single"/>
        </w:rPr>
        <w:t>Yet this triad of objectives -- economic liberalization and free trade, democratization, and sustainable development/ alleviation of poverty -- is generally accepted in the hemisphere</w:t>
      </w:r>
      <w:r>
        <w:rPr>
          <w:rFonts w:ascii="Times New Roman" w:hAnsi="Times New Roman" w:cs="Times New Roman"/>
          <w:sz w:val="20"/>
          <w:szCs w:val="20"/>
        </w:rPr>
        <w:t xml:space="preserve">. The commitment to the latter two varies by country, but all three are taken as valid. </w:t>
      </w:r>
      <w:r>
        <w:rPr>
          <w:rFonts w:ascii="Times New Roman" w:hAnsi="Times New Roman" w:cs="Times New Roman"/>
          <w:sz w:val="20"/>
          <w:szCs w:val="20"/>
          <w:u w:val="single"/>
        </w:rPr>
        <w:t>All three are also themes expounded widely by the United States, but with more vigor in this hemisphere than anywhere else in the developing world. Thus, failure to advance on all three in Latin America will compromise progress elsewhere in the world</w:t>
      </w:r>
      <w:r>
        <w:rPr>
          <w:rFonts w:ascii="Times New Roman" w:hAnsi="Times New Roman" w:cs="Times New Roman"/>
          <w:sz w:val="20"/>
          <w:szCs w:val="20"/>
        </w:rPr>
        <w:t>.</w:t>
      </w:r>
    </w:p>
    <w:p w:rsidR="006B6AA3" w:rsidRDefault="006B6AA3" w:rsidP="006B6AA3">
      <w:pPr>
        <w:rPr>
          <w:rStyle w:val="StyleBoldUnderline"/>
        </w:rPr>
      </w:pPr>
    </w:p>
    <w:p w:rsidR="006B6AA3" w:rsidRPr="007D4506" w:rsidRDefault="006B6AA3" w:rsidP="006B6AA3">
      <w:pPr>
        <w:rPr>
          <w:rStyle w:val="StyleStyleBold12pt"/>
        </w:rPr>
      </w:pPr>
      <w:r w:rsidRPr="007D4506">
        <w:rPr>
          <w:rStyle w:val="StyleStyleBold12pt"/>
        </w:rPr>
        <w:t>Loss of democracy leads to extinction</w:t>
      </w:r>
    </w:p>
    <w:p w:rsidR="006B6AA3" w:rsidRDefault="006B6AA3" w:rsidP="006B6AA3">
      <w:r>
        <w:rPr>
          <w:rStyle w:val="StyleStyleBold12pt"/>
        </w:rPr>
        <w:t xml:space="preserve">Diamond ’95 </w:t>
      </w:r>
      <w:r>
        <w:t>Larry Diamond, senior fellow at the Hoover Institution, December 1995, Promoting Democracy in the 1990s, http://wwics.si.edu/subsites/ccpdc/pubs/di/1.htm</w:t>
      </w:r>
    </w:p>
    <w:p w:rsidR="006B6AA3" w:rsidRDefault="006B6AA3" w:rsidP="006B6AA3">
      <w:pPr>
        <w:rPr>
          <w:sz w:val="16"/>
        </w:rPr>
      </w:pPr>
      <w:r>
        <w:rPr>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Pr>
          <w:rStyle w:val="IntenseEmphasis"/>
          <w:highlight w:val="cyan"/>
        </w:rPr>
        <w:t>Nuclear, chemical, and biological weapons continue to proliferate. The very source of life</w:t>
      </w:r>
      <w:r>
        <w:rPr>
          <w:rStyle w:val="IntenseEmphasis"/>
        </w:rPr>
        <w:t xml:space="preserve"> on Earth, </w:t>
      </w:r>
      <w:r>
        <w:rPr>
          <w:rStyle w:val="IntenseEmphasis"/>
          <w:highlight w:val="cyan"/>
        </w:rPr>
        <w:t>the global ecosystem, appears</w:t>
      </w:r>
      <w:r>
        <w:rPr>
          <w:rStyle w:val="IntenseEmphasis"/>
        </w:rPr>
        <w:t xml:space="preserve"> increasingly </w:t>
      </w:r>
      <w:r>
        <w:rPr>
          <w:rStyle w:val="IntenseEmphasis"/>
          <w:highlight w:val="cyan"/>
        </w:rPr>
        <w:t>endangered.</w:t>
      </w:r>
      <w:r>
        <w:rPr>
          <w:rStyle w:val="IntenseEmphasis"/>
        </w:rPr>
        <w:t xml:space="preserve"> Most of </w:t>
      </w:r>
      <w:r>
        <w:rPr>
          <w:rStyle w:val="IntenseEmphasis"/>
          <w:highlight w:val="cyan"/>
        </w:rPr>
        <w:t>these</w:t>
      </w:r>
      <w:r>
        <w:rPr>
          <w:rStyle w:val="IntenseEmphasis"/>
        </w:rPr>
        <w:t xml:space="preserve"> new and unconventional </w:t>
      </w:r>
      <w:r>
        <w:rPr>
          <w:rStyle w:val="IntenseEmphasis"/>
          <w:highlight w:val="cyan"/>
        </w:rPr>
        <w:t>threats</w:t>
      </w:r>
      <w:r>
        <w:rPr>
          <w:rStyle w:val="IntenseEmphasis"/>
        </w:rPr>
        <w:t xml:space="preserve"> to security </w:t>
      </w:r>
      <w:r>
        <w:rPr>
          <w:rStyle w:val="IntenseEmphasis"/>
          <w:highlight w:val="cyan"/>
        </w:rPr>
        <w:t>are associated with</w:t>
      </w:r>
      <w:r>
        <w:rPr>
          <w:rStyle w:val="IntenseEmphasis"/>
        </w:rPr>
        <w:t xml:space="preserve"> or aggravated by the weakness or </w:t>
      </w:r>
      <w:r>
        <w:rPr>
          <w:rStyle w:val="IntenseEmphasis"/>
          <w:highlight w:val="cyan"/>
        </w:rPr>
        <w:t xml:space="preserve">absence of democracy, with its provisions for </w:t>
      </w:r>
      <w:r>
        <w:rPr>
          <w:rStyle w:val="IntenseEmphasis"/>
        </w:rPr>
        <w:t xml:space="preserve">legality, </w:t>
      </w:r>
      <w:r>
        <w:rPr>
          <w:rStyle w:val="IntenseEmphasis"/>
          <w:highlight w:val="cyan"/>
        </w:rPr>
        <w:t>accountability</w:t>
      </w:r>
      <w:r>
        <w:rPr>
          <w:sz w:val="16"/>
        </w:rPr>
        <w:t xml:space="preserve">, popular sovereignty, </w:t>
      </w:r>
      <w:r>
        <w:rPr>
          <w:rStyle w:val="IntenseEmphasis"/>
          <w:highlight w:val="cyan"/>
        </w:rPr>
        <w:t>and openness</w:t>
      </w:r>
      <w:r>
        <w:rPr>
          <w:rStyle w:val="IntenseEmphasis"/>
        </w:rPr>
        <w:t>.</w:t>
      </w:r>
      <w:r>
        <w:rPr>
          <w:sz w:val="16"/>
        </w:rPr>
        <w:t xml:space="preserve"> LESSONS OF THE TWENTIETH CENTURY The experience of this century offers important lessons. </w:t>
      </w:r>
      <w:r>
        <w:rPr>
          <w:rStyle w:val="IntenseEmphasis"/>
          <w:highlight w:val="cyan"/>
        </w:rPr>
        <w:t>Countries that govern themselves in a</w:t>
      </w:r>
      <w:r>
        <w:rPr>
          <w:rStyle w:val="IntenseEmphasis"/>
        </w:rPr>
        <w:t xml:space="preserve"> truly </w:t>
      </w:r>
      <w:r>
        <w:rPr>
          <w:rStyle w:val="IntenseEmphasis"/>
          <w:highlight w:val="cyan"/>
        </w:rPr>
        <w:t>democratic fashion do not go to war with one another</w:t>
      </w:r>
      <w:r>
        <w:rPr>
          <w:sz w:val="16"/>
          <w:highlight w:val="cyan"/>
        </w:rPr>
        <w:t>.</w:t>
      </w:r>
      <w:r>
        <w:rPr>
          <w:sz w:val="16"/>
        </w:rPr>
        <w:t xml:space="preserve"> They do not aggress against their neighbors to aggrandize themselves or glorify their leaders. </w:t>
      </w:r>
      <w:r>
        <w:rPr>
          <w:rStyle w:val="IntenseEmphasis"/>
        </w:rPr>
        <w:t xml:space="preserve">Democratic governments </w:t>
      </w:r>
      <w:r>
        <w:rPr>
          <w:rStyle w:val="IntenseEmphasis"/>
          <w:highlight w:val="cyan"/>
        </w:rPr>
        <w:t>do not ethnically "cleanse" their own populations</w:t>
      </w:r>
      <w:r>
        <w:rPr>
          <w:sz w:val="16"/>
        </w:rPr>
        <w:t xml:space="preserve">, and they are much less likely to face ethnic insurgency. Democracies do not sponsor terrorism against one another. </w:t>
      </w:r>
      <w:r>
        <w:rPr>
          <w:rStyle w:val="IntenseEmphasis"/>
        </w:rPr>
        <w:t xml:space="preserve">They </w:t>
      </w:r>
      <w:r>
        <w:rPr>
          <w:rStyle w:val="IntenseEmphasis"/>
          <w:highlight w:val="cyan"/>
        </w:rPr>
        <w:t>do not build w</w:t>
      </w:r>
      <w:r>
        <w:rPr>
          <w:rStyle w:val="IntenseEmphasis"/>
        </w:rPr>
        <w:t>eapons of</w:t>
      </w:r>
      <w:r>
        <w:rPr>
          <w:rStyle w:val="IntenseEmphasis"/>
          <w:highlight w:val="cyan"/>
        </w:rPr>
        <w:t xml:space="preserve"> m</w:t>
      </w:r>
      <w:r>
        <w:rPr>
          <w:rStyle w:val="IntenseEmphasis"/>
        </w:rPr>
        <w:t xml:space="preserve">ass </w:t>
      </w:r>
      <w:r>
        <w:rPr>
          <w:rStyle w:val="IntenseEmphasis"/>
          <w:highlight w:val="cyan"/>
        </w:rPr>
        <w:t>d</w:t>
      </w:r>
      <w:r>
        <w:rPr>
          <w:rStyle w:val="IntenseEmphasis"/>
        </w:rPr>
        <w:t>estruction to use on</w:t>
      </w:r>
      <w:r>
        <w:rPr>
          <w:sz w:val="16"/>
        </w:rPr>
        <w:t xml:space="preserve"> or to threaten </w:t>
      </w:r>
      <w:r>
        <w:rPr>
          <w:rStyle w:val="IntenseEmphasis"/>
        </w:rPr>
        <w:t>one another</w:t>
      </w:r>
      <w:r>
        <w:rPr>
          <w:sz w:val="16"/>
        </w:rPr>
        <w:t xml:space="preserve">. Democratic countries form more reliable, open, and enduring trading partnerships. In the long run they offer better and more stable climates for investment. </w:t>
      </w:r>
      <w:r>
        <w:rPr>
          <w:rStyle w:val="IntenseEmphasis"/>
          <w:highlight w:val="cyan"/>
        </w:rPr>
        <w:t>They are more environmentally responsible because they must answer to their own citizens</w:t>
      </w:r>
      <w:r>
        <w:rPr>
          <w:sz w:val="16"/>
          <w:highlight w:val="cyan"/>
        </w:rPr>
        <w:t>,</w:t>
      </w:r>
      <w:r>
        <w:rPr>
          <w:sz w:val="16"/>
        </w:rPr>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6B6AA3" w:rsidRDefault="006B6AA3" w:rsidP="006B6AA3">
      <w:pPr>
        <w:rPr>
          <w:sz w:val="16"/>
        </w:rPr>
      </w:pPr>
    </w:p>
    <w:p w:rsidR="006B6AA3" w:rsidRPr="007D4506" w:rsidRDefault="006B6AA3" w:rsidP="006B6AA3">
      <w:pPr>
        <w:rPr>
          <w:rStyle w:val="StyleStyleBold12pt"/>
        </w:rPr>
      </w:pPr>
      <w:r w:rsidRPr="007D4506">
        <w:rPr>
          <w:rStyle w:val="StyleStyleBold12pt"/>
        </w:rPr>
        <w:t xml:space="preserve">Continued Democratization is essential to avert nuclear war. </w:t>
      </w:r>
    </w:p>
    <w:p w:rsidR="006B6AA3" w:rsidRPr="007D4506" w:rsidRDefault="006B6AA3" w:rsidP="006B6AA3">
      <w:r w:rsidRPr="007D4506">
        <w:rPr>
          <w:rStyle w:val="StyleStyleBold12pt"/>
        </w:rPr>
        <w:t>Muravchik ‘1</w:t>
      </w:r>
      <w:r w:rsidRPr="007D4506">
        <w:t xml:space="preserve"> – Resident Scholar at American Enterprise Institute [Joshua, “Democracy and nuclear peace,” Jul 11, http://www.npec-web.org/syllabi/muravchik.htm] </w:t>
      </w:r>
    </w:p>
    <w:p w:rsidR="006B6AA3" w:rsidRDefault="006B6AA3" w:rsidP="006B6AA3">
      <w:pPr>
        <w:widowControl w:val="0"/>
        <w:autoSpaceDE w:val="0"/>
        <w:autoSpaceDN w:val="0"/>
        <w:adjustRightInd w:val="0"/>
        <w:spacing w:after="240"/>
        <w:rPr>
          <w:rStyle w:val="StyleBoldUnderline"/>
        </w:rPr>
      </w:pPr>
      <w:r>
        <w:rPr>
          <w:rStyle w:val="StyleBoldUnderline"/>
        </w:rPr>
        <w:t>The greatest impetus for world peace -- and perforce of nuclear peace -- is the spread of democracy</w:t>
      </w:r>
      <w:r>
        <w:rPr>
          <w:rFonts w:ascii="Times" w:hAnsi="Times" w:cs="Times"/>
          <w:sz w:val="26"/>
          <w:szCs w:val="26"/>
        </w:rPr>
        <w:t xml:space="preserve">. </w:t>
      </w:r>
      <w:r>
        <w:rPr>
          <w:rFonts w:ascii="Times" w:hAnsi="Times" w:cs="Times"/>
          <w:sz w:val="18"/>
          <w:szCs w:val="18"/>
        </w:rPr>
        <w:t xml:space="preserve">In a famous article, and subsequent book, Francis </w:t>
      </w:r>
      <w:r>
        <w:rPr>
          <w:rStyle w:val="StyleBoldUnderline"/>
        </w:rPr>
        <w:t>Fukuyama argued that democracy's extension was leading to</w:t>
      </w:r>
      <w:r>
        <w:rPr>
          <w:rFonts w:ascii="Times" w:hAnsi="Times" w:cs="Times"/>
          <w:sz w:val="26"/>
          <w:szCs w:val="26"/>
        </w:rPr>
        <w:t xml:space="preserve"> </w:t>
      </w:r>
      <w:r>
        <w:rPr>
          <w:rFonts w:ascii="Times" w:hAnsi="Times" w:cs="Times"/>
          <w:sz w:val="18"/>
          <w:szCs w:val="18"/>
        </w:rPr>
        <w:t>"the end of history." By this he meant the conclusion of man's quest for the right social order, but he also</w:t>
      </w:r>
      <w:r>
        <w:rPr>
          <w:rFonts w:ascii="Times" w:hAnsi="Times" w:cs="Times"/>
        </w:rPr>
        <w:t xml:space="preserve"> </w:t>
      </w:r>
      <w:r>
        <w:rPr>
          <w:rFonts w:ascii="Times" w:hAnsi="Times" w:cs="Times"/>
          <w:sz w:val="18"/>
          <w:szCs w:val="18"/>
        </w:rPr>
        <w:t xml:space="preserve">meant </w:t>
      </w:r>
      <w:r>
        <w:rPr>
          <w:rStyle w:val="StyleBoldUnderline"/>
        </w:rPr>
        <w:t>the "diminution of the likelihood of large-scale conflict between states."</w:t>
      </w:r>
      <w:r>
        <w:rPr>
          <w:rFonts w:ascii="Times" w:hAnsi="Times" w:cs="Times"/>
          <w:sz w:val="26"/>
          <w:szCs w:val="26"/>
        </w:rPr>
        <w:t xml:space="preserve"> </w:t>
      </w:r>
      <w:r>
        <w:rPr>
          <w:rFonts w:ascii="Times" w:hAnsi="Times" w:cs="Times"/>
          <w:sz w:val="18"/>
          <w:szCs w:val="18"/>
        </w:rPr>
        <w:t xml:space="preserve">(1) Fukuyama's phrase was intentionally provocative, even tongue-in-cheek, but he was pointing to two down-to-earth historical observations: that democracies are more peaceful than other kinds of government and that the world is growing more democratic. Neither point has gone unchallenged. Only a few decades </w:t>
      </w:r>
      <w:r>
        <w:rPr>
          <w:rFonts w:ascii="Times" w:hAnsi="Times" w:cs="Times"/>
          <w:sz w:val="18"/>
          <w:szCs w:val="18"/>
        </w:rPr>
        <w:lastRenderedPageBreak/>
        <w:t>ago, as distinguished an observer of international relations as George Kennan made a claim quite contrary to the first of these assertions. Democracies, he said, were slow to anger, but once aroused "a democracy . . . . fights in anger . . . . to the bitter end." (2) Kennan's view was strongly influenced by the policy of "unconditional surrender" pursued in World War II. But subsequent experience, such as the negotiated settlements America sought in Korea and Vietnam proved him wrong. Democracies are not only slow to anger but also quick to compromise. And to forgive. Notwithstanding the insistence on unconditional surrender, America treated Japan and that part of Germany that it occupied with</w:t>
      </w:r>
      <w:r>
        <w:rPr>
          <w:rFonts w:ascii="Times" w:hAnsi="Times" w:cs="Times"/>
        </w:rPr>
        <w:t xml:space="preserve"> </w:t>
      </w:r>
      <w:r>
        <w:rPr>
          <w:rFonts w:ascii="Times" w:hAnsi="Times" w:cs="Times"/>
          <w:sz w:val="18"/>
          <w:szCs w:val="18"/>
        </w:rPr>
        <w:t xml:space="preserve">extraordinary generosity. In recent years a burgeoning literature has discussed the peacefulness of democracies. Indeed </w:t>
      </w:r>
      <w:r>
        <w:rPr>
          <w:rStyle w:val="StyleBoldUnderline"/>
        </w:rPr>
        <w:t>the proposition that democracies do not go to war with one another has been described</w:t>
      </w:r>
      <w:r>
        <w:rPr>
          <w:rFonts w:ascii="Times" w:hAnsi="Times" w:cs="Times"/>
          <w:sz w:val="26"/>
          <w:szCs w:val="26"/>
        </w:rPr>
        <w:t xml:space="preserve"> </w:t>
      </w:r>
      <w:r>
        <w:rPr>
          <w:rFonts w:ascii="Times" w:hAnsi="Times" w:cs="Times"/>
          <w:sz w:val="18"/>
          <w:szCs w:val="18"/>
        </w:rPr>
        <w:t xml:space="preserve">by one political scientist </w:t>
      </w:r>
      <w:r>
        <w:rPr>
          <w:rStyle w:val="StyleBoldUnderline"/>
        </w:rPr>
        <w:t>as being "as close as anything we have to an empirical law in international relations."</w:t>
      </w:r>
      <w:r>
        <w:rPr>
          <w:rFonts w:ascii="Times" w:hAnsi="Times" w:cs="Times"/>
          <w:sz w:val="26"/>
          <w:szCs w:val="26"/>
        </w:rPr>
        <w:t xml:space="preserve"> </w:t>
      </w:r>
      <w:r>
        <w:rPr>
          <w:rFonts w:ascii="Times" w:hAnsi="Times" w:cs="Times"/>
          <w:sz w:val="14"/>
          <w:szCs w:val="14"/>
        </w:rPr>
        <w:t>(3)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 (4) In fact, after much procrastination, England did accede to the pressure of its Soviet ally to declare war</w:t>
      </w:r>
      <w:r>
        <w:rPr>
          <w:rFonts w:ascii="Times" w:hAnsi="Times" w:cs="Times"/>
        </w:rPr>
        <w:t xml:space="preserve"> </w:t>
      </w:r>
      <w:r>
        <w:rPr>
          <w:rFonts w:ascii="Times" w:hAnsi="Times" w:cs="Times"/>
          <w:sz w:val="14"/>
          <w:szCs w:val="14"/>
        </w:rPr>
        <w:t xml:space="preserve">against Finland which was allied with Germany. But the declaration was purely formal: no fighting ensued between England and Finland. Surely this is an exception that proves the rule. The strongest exception I can think of is the war between the nascent state of Israel and the Arabs in 1948. Israel was an embryonic democracy and Lebanon, one of the Arab belligerents, was also democratic within the confines of its peculiar confessional division of power. Lebanon, however, was a reluctant party to the fight. Within the councils of the Arab League, it opposed the war but went along with its larger confreres when they opted to attack. Even so, Lebanon did little fighting and soon sued for peace. Thus, in the case of Lebanon against Israel, as in the case of England against Finland, democracies nominally went to war against democracies when they were dragged into conflicts by authoritarian allies. The political scientist Bruce Russett offers a different challenge to the notion that democracies are more peaceful. "That democracies are in general, in dealing with all kinds of states, more peaceful than are authoritarian or other nondemocratically constituted states . . . .is a much more controversial proposition than 'merely' that democracies are peaceful in their dealings with each other, and one for which there is little systematic evidence," he says. (5) Russett cites his own and other statistical explorations which show that while democracies rarely fight one another they often fight against others. The trouble with such studies, however, is that they rarely examine the question of who started or caused a war. To reduce the data to a form that is quantitatively measurable, it is easier to determine whether a conflict has occurred between two states than whose fault it was. But the latter question is all important. Democracies may often go to war against dictatorships because the dictators see them as prey or underestimate their resolve. Indeed, such examples abound. Germany might have behaved more cautiously in the summer of 1914 had it realized that England would fight to vindicate Belgian neutrality and to support France. Later, Hitler was emboldened by his notorious contempt for the flabbiness of the democracies. North Korea almost surely discounted the likelihood of an American military response to its invasion of the South after Secretary of State Dean Acheson publicly defined America's defense perimeter to exclude the Korean peninsula (a declaration which merely confirmed existing U.S. policy). In 1990, Saddam Hussein's decision to swallow Kuwait was probably encouraged by the inference he must have taken from the statements and actions of American officials that Washington would offer no forceful resistance. Russett says that those who claim democracies are in general more peaceful "would have us believe that the United States was regularly on the defensive, rarely on the offensive, during the Cold War." But that is not quite right: the word "regularly" distorts the issue. A victim can sometimes turn the tables on an aggressor, but that does not make the victim equally bellicose. None would dispute that Napoleon was responsible for the Napoleonic wars or Hitler for World War II in Europe, but after a time their victims seized the offensive. So in the Cold War, the United States may have initiated some skirmishes (although in fact it rarely did), but the struggle as a whole was driven one-sidedly. The Soviet policy was "class warfare"; the American policy was "containment." The so-called revisionist historians argued that America bore an equal or larger share of responsibility for the conflict. But Mikhail Gorbachev made nonsense of their theories when, in the name of glasnost and perestroika, he turned the Soviet Union away from its historic course. The Cold War ended almost instantly--as he no doubt knew it would. "We would have been able to avoid many . . . difficulties if the democratic process had developed normally in our country," he wrote. (7) To render judgment about the relative peacefulness of states or systems, we must ask not only who started a war but why. In particular we should consider what in Catholic Just War doctrine is called "right intention," which means roughly: what did they hope to get out of it? In the few cases in recent times in which wars were initiated by democracies, there were often motives other than aggrandizement, for example, when America invaded Grenada. To be sure, Washington was impelled by self-interest more than altruism, primarily its concern for the well-being of American nationals and its desire to remove a chip, however tiny, from the Soviet game board. But America had no designs upon Grenada, and the invaders were greeted with joy by the Grenadan citizenry. After organizing an election, America pulled out. In other cases, democracies have turned to war in the face of provocation, such as Israel's invasion of Lebanon in 1982 to root out an enemy sworn to its destruction or Turkey's invasion of Cyprus to rebuff a power-grab by Greek nationalists. In contrast, the wars launched by dictators, such as Iraq's invasion of Kuwait, North Korea's of South Korea, the Soviet Union's of Hungary and Afghanistan, often have aimed at conquest or subjugation. The big exception to this rule is colonialism. The European powers conquered most of Africa and Asia, and continued to hold their prizes as Europe democratized. No doubt many of the instances of democracies at war that enter into the statistical calculations of researchers like Russett stem from the colonial era. But colonialism was a legacy of Europe's pre-democratic times, and it was abandoned after World War II. Since then, I know of no case where a democracy has initiated warfare without significant provocation or for reasons of sheer aggrandizement, but there are several cases where dictators have done so. One interesting piece of Russett's research should help to point him away from his doubts that democracies are more peaceful in general. He aimed to explain why democracies are more peaceful toward each other. Immanuel Kant was the first to observe, or rather to forecast, the pacific inclination of democracies. He reasoned that "citizens . . . will have a great hesitation in . . . . calling down on themselves all the miseries of war." (8) But this valid insight is incomplete. There is a deeper explanation. Democracy is not just a mechanism; it entails a spirit of compromise and self-restraint. At bottom, democracy is the willingness to resolve civil disputes without recourse to violence. Nations that embrace this ethos in the conduct of their domestic affairs are naturally more predisposed to embrace it in their dealings with other nations. Russett aimed to explain why democracies are more peaceful toward one another. To do this, he constructed two models. One hypothesized that the cause lay in the mechanics of democratic decision-making (the "structural/institutional model"), the other that it lay in the democratic ethos (the "cultural/normative model"). His statistical assessments led him to conclude that: "almost always the cultural/normative model shows a consistent effect on conflict occurrence and war. The structural/institutional model sometimes provides a significant relationship but often does not." (9) If it is the ethos that makes democratic states more peaceful toward each other, would not that ethos also make them more peaceful in general? Russett implies that the answer is no, because to his mind a critical element in the peaceful behavior of democracies toward other democracies is their anticipation of a conciliatory attitude by their counterpart. But this is too pat. 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 A different kind of challenge to the thesis that democracies are more peaceful has been posed by the political scientists Edward G. Mansfield and Jack Snyder. They claim statistical support for the proposition that while fully fledged democracies may be pacific, Ain th[e] transitional phase of democratization, countries become more aggressive and war-prone, not less." (10) However, like others, they measure a state's likelihood of becoming involved in a war but do not report attempting to determine the cause or fault. Moreover, they acknowledge that their research revealed not only an increased likelihood for a state to become involved in a war when it was growing more democratic, but an almost equal increase for states growing less democratic. This raises the possibility that the effects they were observing were caused simply by political change per se, rather than by democratization. Finally, they implicitly acknowledge that the relationship of democratization and peacefulness may change over historical periods. There is no reason to suppose that any such relationship is governed by an immutable law. Since their empirical base reaches back to 1811, any effect they report, even if accurately interpreted, may not hold in the contemporary world. They note that "in [some] recent cases, in contrast to some of our historical results, the rule seems to be: go fully democratic, or don't go at all." But according to Freedom House, some 62.5 percent of extant governments were chosen in legitimate elections. (12) (This is a much larger proportion than are adjudged by Freedom House to be "free states," a more demanding criterion, and it includes many weakly democratic states.) Of the remaining 37.5 percent, a large number are experiencing some degree of democratization or heavy pressure in that direction. So the choice "don't go at all" (11) is rarely realistic in the contemporary world. These statistics also contain the answer to those who doubt the second proposition behind Fukuyama's forecast, namely, that the world is growing more democratic. Skeptics have drawn upon Samuel Huntington's fine book, The Third Wave: Democratization in the Late Twentieth Century. Huntington says that the democratization trend that began in the mid-1970s in Portugal, Greece and Spain is the third such episode. The first "wave" of democratization began with the American revolution and lasted through the aftermath of World War I, coming to an end in the interwar years when much of Europe regressed back to fascist or </w:t>
      </w:r>
      <w:r>
        <w:rPr>
          <w:rFonts w:ascii="Times" w:hAnsi="Times" w:cs="Times"/>
          <w:sz w:val="14"/>
          <w:szCs w:val="14"/>
        </w:rPr>
        <w:lastRenderedPageBreak/>
        <w:t>military dictatorship. The second wave, in this telling, followed World War II when wholesale decolonization gave rise to a raft of new democracies. Most of these, notably in Africa, collapsed into dictatorship by the 1960s, bringing the second wave to its end. Those who follow Huntington's argument may take the failure of democracy in several of the former Soviet republics and some other instances of backsliding since 1989 to signal the end of the third wave. Such an impression, however, would be misleading. One unsatisfying thing about Huntington's "waves" is their unevenness. The first lasted about 150 years, the second about 20. How long should we expect the third to endure? If it is like the second, it will ebb any day now, but if it is like the first, it will run until the around the year 2125. And by then--who knows?--perhaps mankind will have incinerated itself, moved to another planet, or even devised a better political system. Further, Huntington's metaphor implies a lack of overall progress or direction. Waves rise and fall. But each of the reverses that followed Huntington's two waves was brief, and each new wave raised the number of democracies higher than before. Huntington does, however, present a statistic that seems to weigh heavily against any unidirectional interpretation of democratic progress. The proportion of states that were democratic in 1990 (45%), he says, was identical to the proportion in 1922. (13) But there are two answers to this. In 1922 there were only 64 states; in 1990 there were 165. But the number of peoples had not grown appreciably. The difference was that in 1922 most peoples lived in colonies, and they were not counted as states. The 64 states of that time were mostly the advanced countries. Of those, two thirds had become democratic by 1990, which was a significant gain. The additional 101 states counted in 1990 were mostly former colonies. Only a minority, albeit a substantial one, were democratic in 1990, but since virtually none of those were democratic in 1922, that was also a significant gain. In short, there was progress all around, but this was obscured by asking what percentage of states were democratic. Asking the question this way means that a people who were subjected to a domestic dictator counted as a non-democracy, but a people who were subjected to a foreign dictator did not count at all. Moreover, while the criteria for judging a state democratic vary, the statistic that 45 percent of states were democratic in 1990 corresponds with Freedom House's count of "democratic" polities (as opposed to its smaller count of "free" countries, a more demanding criterion). But by this same count, Freedom House now says that the proportion of democracies has grown to 62.5 percent. In other words, the "third</w:t>
      </w:r>
      <w:r>
        <w:rPr>
          <w:rFonts w:ascii="Times" w:hAnsi="Times" w:cs="Times"/>
        </w:rPr>
        <w:t xml:space="preserve"> </w:t>
      </w:r>
      <w:r>
        <w:rPr>
          <w:rFonts w:ascii="Times" w:hAnsi="Times" w:cs="Times"/>
          <w:sz w:val="14"/>
          <w:szCs w:val="14"/>
        </w:rPr>
        <w:t xml:space="preserve">wave" has not abated. </w:t>
      </w:r>
      <w:r>
        <w:rPr>
          <w:rStyle w:val="StyleBoldUnderline"/>
        </w:rPr>
        <w:t>That Freedom House could count 120 freely elected governments by early 2001</w:t>
      </w:r>
      <w:r>
        <w:rPr>
          <w:rFonts w:ascii="Times" w:hAnsi="Times" w:cs="Times"/>
          <w:sz w:val="26"/>
          <w:szCs w:val="26"/>
        </w:rPr>
        <w:t xml:space="preserve"> </w:t>
      </w:r>
      <w:r>
        <w:rPr>
          <w:rFonts w:ascii="Times" w:hAnsi="Times" w:cs="Times"/>
          <w:sz w:val="18"/>
          <w:szCs w:val="18"/>
        </w:rPr>
        <w:t xml:space="preserve">(out of a total of 192 </w:t>
      </w:r>
      <w:r>
        <w:rPr>
          <w:rFonts w:ascii="Times" w:hAnsi="Times" w:cs="Times"/>
          <w:sz w:val="16"/>
          <w:szCs w:val="16"/>
        </w:rPr>
        <w:t>independent state</w:t>
      </w:r>
      <w:r>
        <w:rPr>
          <w:sz w:val="16"/>
          <w:szCs w:val="16"/>
        </w:rPr>
        <w:t>s)</w:t>
      </w:r>
      <w:r>
        <w:rPr>
          <w:rStyle w:val="StyleBoldUnderline"/>
        </w:rPr>
        <w:t xml:space="preserve"> bespeaks a vast transformation in human</w:t>
      </w:r>
      <w:r>
        <w:rPr>
          <w:rFonts w:ascii="Times" w:hAnsi="Times" w:cs="Times"/>
          <w:sz w:val="26"/>
          <w:szCs w:val="26"/>
        </w:rPr>
        <w:t xml:space="preserve"> governance </w:t>
      </w:r>
      <w:r>
        <w:rPr>
          <w:rFonts w:ascii="Times" w:hAnsi="Times" w:cs="Times"/>
          <w:sz w:val="18"/>
          <w:szCs w:val="18"/>
        </w:rPr>
        <w:t xml:space="preserve">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w:t>
      </w:r>
      <w:r>
        <w:rPr>
          <w:rStyle w:val="StyleBoldUnderline"/>
        </w:rPr>
        <w:t>That this momentum has slackened somewhat since its pinnacle in 1989, destined to be remembered as one of the most revolutionary years in all history, was inevitable. So many peoples were swept up in the democratic tide that there was certain to be some backsliding.</w:t>
      </w:r>
      <w:r>
        <w:rPr>
          <w:rFonts w:ascii="Times" w:hAnsi="Times" w:cs="Times"/>
          <w:sz w:val="26"/>
          <w:szCs w:val="26"/>
        </w:rPr>
        <w:t xml:space="preserve"> </w:t>
      </w:r>
      <w:r>
        <w:rPr>
          <w:rFonts w:ascii="Times" w:hAnsi="Times" w:cs="Times"/>
          <w:sz w:val="18"/>
          <w:szCs w:val="18"/>
        </w:rPr>
        <w:t xml:space="preserve">Most countries' democratic evolution has included some fits and starts rather than a smooth progression. So it must be for the world as a whole. </w:t>
      </w:r>
      <w:r>
        <w:rPr>
          <w:rStyle w:val="StyleBoldUnderline"/>
        </w:rPr>
        <w:t>Nonetheless, the overall trend remains powerful and clear.</w:t>
      </w:r>
      <w:r>
        <w:rPr>
          <w:rFonts w:ascii="Times" w:hAnsi="Times" w:cs="Times"/>
          <w:sz w:val="26"/>
          <w:szCs w:val="26"/>
        </w:rPr>
        <w:t xml:space="preserve"> </w:t>
      </w:r>
      <w:r>
        <w:rPr>
          <w:rFonts w:ascii="Times" w:hAnsi="Times" w:cs="Times"/>
          <w:sz w:val="18"/>
          <w:szCs w:val="18"/>
        </w:rPr>
        <w:t xml:space="preserve">Despite the backsliding, the number and proportion of democracies stands higher today than ever before. </w:t>
      </w:r>
      <w:r>
        <w:rPr>
          <w:rStyle w:val="StyleBoldUnderline"/>
        </w:rPr>
        <w:t>This progress offers a source of hope for enduring nuclear peace. The danger of nuclear war was radically reduced almost overnight when Russia abandoned Communism and turned to democracy. For other ominous corners of the world, we may be in a kind of race between the emergence or growth of nuclear arsenals and the advent of democratization.</w:t>
      </w:r>
      <w:r>
        <w:rPr>
          <w:rFonts w:ascii="Times" w:hAnsi="Times" w:cs="Times"/>
          <w:sz w:val="26"/>
          <w:szCs w:val="26"/>
        </w:rPr>
        <w:t xml:space="preserve"> </w:t>
      </w:r>
      <w:r>
        <w:rPr>
          <w:rFonts w:ascii="Times" w:hAnsi="Times" w:cs="Times"/>
          <w:sz w:val="18"/>
          <w:szCs w:val="18"/>
        </w:rPr>
        <w:t xml:space="preserve">If this is so, </w:t>
      </w:r>
      <w:r>
        <w:rPr>
          <w:rStyle w:val="StyleBoldUnderline"/>
        </w:rPr>
        <w:t>the greatest cause for worry may rest with the</w:t>
      </w:r>
      <w:r>
        <w:rPr>
          <w:rFonts w:ascii="Times" w:hAnsi="Times" w:cs="Times"/>
          <w:sz w:val="26"/>
          <w:szCs w:val="26"/>
        </w:rPr>
        <w:t xml:space="preserve"> </w:t>
      </w:r>
      <w:r>
        <w:rPr>
          <w:rFonts w:ascii="Times" w:hAnsi="Times" w:cs="Times"/>
          <w:sz w:val="18"/>
          <w:szCs w:val="18"/>
        </w:rPr>
        <w:t xml:space="preserve">Moslem </w:t>
      </w:r>
      <w:r>
        <w:rPr>
          <w:rStyle w:val="StyleBoldUnderline"/>
        </w:rPr>
        <w:t>Middle East where nuclear arsenals do not yet exist but where the prospects for democracy may be still more remote.</w:t>
      </w:r>
    </w:p>
    <w:p w:rsidR="006B6AA3" w:rsidRDefault="006B6AA3" w:rsidP="006B6AA3">
      <w:pPr>
        <w:rPr>
          <w:sz w:val="16"/>
        </w:rPr>
      </w:pPr>
    </w:p>
    <w:p w:rsidR="006B6AA3" w:rsidRDefault="006B6AA3" w:rsidP="006B6AA3">
      <w:pPr>
        <w:rPr>
          <w:sz w:val="16"/>
        </w:rPr>
      </w:pPr>
    </w:p>
    <w:p w:rsidR="006B6AA3" w:rsidRPr="005E1FE6" w:rsidRDefault="006B6AA3" w:rsidP="006B6AA3">
      <w:pPr>
        <w:pStyle w:val="Heading3"/>
      </w:pPr>
      <w:r>
        <w:lastRenderedPageBreak/>
        <w:t>2NC Amazon Impa</w:t>
      </w:r>
      <w:r w:rsidRPr="005E1FE6">
        <w:t>ct</w:t>
      </w:r>
    </w:p>
    <w:p w:rsidR="006B6AA3" w:rsidRDefault="006B6AA3" w:rsidP="006B6AA3">
      <w:pPr>
        <w:rPr>
          <w:rStyle w:val="StyleBoldUnderline"/>
        </w:rPr>
      </w:pPr>
    </w:p>
    <w:p w:rsidR="006B6AA3" w:rsidRPr="007D4506" w:rsidRDefault="006B6AA3" w:rsidP="006B6AA3">
      <w:pPr>
        <w:pStyle w:val="Heading4"/>
      </w:pPr>
      <w:r w:rsidRPr="007D4506">
        <w:t>Latin American democracy key to the Amazon</w:t>
      </w:r>
    </w:p>
    <w:p w:rsidR="006B6AA3" w:rsidRDefault="006B6AA3" w:rsidP="006B6AA3">
      <w:pPr>
        <w:pStyle w:val="card"/>
        <w:ind w:left="0"/>
      </w:pPr>
      <w:r w:rsidRPr="007D4506">
        <w:rPr>
          <w:rStyle w:val="StyleStyleBold12pt"/>
        </w:rPr>
        <w:t>IPS 98</w:t>
      </w:r>
      <w:r>
        <w:t xml:space="preserve"> Inter Press Service 2-17</w:t>
      </w:r>
    </w:p>
    <w:p w:rsidR="006B6AA3" w:rsidRDefault="006B6AA3" w:rsidP="006B6AA3">
      <w:pPr>
        <w:pStyle w:val="card"/>
        <w:ind w:left="0"/>
        <w:rPr>
          <w:rStyle w:val="cite"/>
        </w:rPr>
      </w:pPr>
      <w:r>
        <w:rPr>
          <w:rStyle w:val="hilite1"/>
        </w:rPr>
        <w:t>Democracy</w:t>
      </w:r>
      <w:r>
        <w:t xml:space="preserve"> and state-of-the-art technologies are </w:t>
      </w:r>
      <w:r>
        <w:rPr>
          <w:rStyle w:val="hilite1"/>
        </w:rPr>
        <w:t>the most important instruments for saving the Amazon jungle, Brazil's Minister of the Environment</w:t>
      </w:r>
      <w:r>
        <w:t xml:space="preserve">, Gustavo Krause, </w:t>
      </w:r>
      <w:r>
        <w:rPr>
          <w:rStyle w:val="hilite1"/>
        </w:rPr>
        <w:t>said</w:t>
      </w:r>
      <w:r>
        <w:t xml:space="preserve"> today. The </w:t>
      </w:r>
      <w:r>
        <w:rPr>
          <w:rStyle w:val="hilite1"/>
        </w:rPr>
        <w:t xml:space="preserve">possibility of curbing deforestation by enforcement by environmental inspectors is "a myth </w:t>
      </w:r>
      <w:r>
        <w:t xml:space="preserve">,"an objective </w:t>
      </w:r>
      <w:r>
        <w:rPr>
          <w:rStyle w:val="hilite1"/>
        </w:rPr>
        <w:t>unreachable in</w:t>
      </w:r>
      <w:r>
        <w:t xml:space="preserve"> such </w:t>
      </w:r>
      <w:r>
        <w:rPr>
          <w:rStyle w:val="hilite1"/>
        </w:rPr>
        <w:t>a vast area</w:t>
      </w:r>
      <w:r>
        <w:t xml:space="preserve">, more than half </w:t>
      </w:r>
      <w:r>
        <w:rPr>
          <w:rStyle w:val="hilite1"/>
        </w:rPr>
        <w:t>of Brazil's</w:t>
      </w:r>
      <w:r>
        <w:t xml:space="preserve"> total </w:t>
      </w:r>
      <w:r>
        <w:rPr>
          <w:rStyle w:val="hilite1"/>
        </w:rPr>
        <w:t>territory</w:t>
      </w:r>
      <w:r>
        <w:t xml:space="preserve">, even "with two or three armies," said the minister. Satellite surveys, which are being perfected and will allow precise identification of the hardest-hit areas, opens possibilities for more effective control. But </w:t>
      </w:r>
      <w:r>
        <w:rPr>
          <w:rStyle w:val="hilite1"/>
        </w:rPr>
        <w:t>an alliance with "the local population, capable of promoting sustainable development," is</w:t>
      </w:r>
      <w:r>
        <w:t xml:space="preserve"> also </w:t>
      </w:r>
      <w:r>
        <w:rPr>
          <w:rStyle w:val="hilite1"/>
        </w:rPr>
        <w:t>indispensable</w:t>
      </w:r>
      <w:r>
        <w:t xml:space="preserve">, he added. The </w:t>
      </w:r>
      <w:r>
        <w:rPr>
          <w:rStyle w:val="hilite1"/>
        </w:rPr>
        <w:t>world must "change its vision of the Amazon, which is not a demographic vacuum,"</w:t>
      </w:r>
      <w:r>
        <w:t xml:space="preserve"> said Krause. It </w:t>
      </w:r>
      <w:r>
        <w:rPr>
          <w:rStyle w:val="hilite1"/>
        </w:rPr>
        <w:t>must take into account "endogenous forces" in efforts to protect the jungle and its biodiversity.</w:t>
      </w:r>
      <w:r>
        <w:t xml:space="preserve"> The use of satellite images has been made even more necessary by the changing pattern of destruction of the Amazon jungle, said Eduardo Martins, the president of the Brazilian Institute of the Environment (IBAMA, the Ministry of the Environment's executive body). The most recent survey, carried out in 1997, identified 50,000 deforested areas measuring less than 50 hectares in size, compared to only 142 larger than 2,000 hectares, he pointed out. That proliferation of small deforested areas indicates that peasant </w:t>
      </w:r>
      <w:r>
        <w:rPr>
          <w:rStyle w:val="hilite1"/>
        </w:rPr>
        <w:t>farmers are largely to blame today for burning and cutting down the forests</w:t>
      </w:r>
      <w:r>
        <w:t>, said Martins, who added that when most of the offenders "cannot even pay" the fines, enforcement becomes exceedingly difficult.</w:t>
      </w:r>
    </w:p>
    <w:p w:rsidR="006B6AA3" w:rsidRDefault="006B6AA3" w:rsidP="006B6AA3">
      <w:pPr>
        <w:rPr>
          <w:rStyle w:val="StyleBoldUnderline"/>
        </w:rPr>
      </w:pPr>
    </w:p>
    <w:p w:rsidR="006B6AA3" w:rsidRDefault="006B6AA3" w:rsidP="006B6AA3">
      <w:pPr>
        <w:pStyle w:val="Heading3"/>
      </w:pPr>
      <w:r w:rsidRPr="007D4506">
        <w:lastRenderedPageBreak/>
        <w:t>Hegemony Impact</w:t>
      </w:r>
    </w:p>
    <w:p w:rsidR="006B6AA3" w:rsidRDefault="006B6AA3" w:rsidP="006B6AA3">
      <w:pPr>
        <w:pStyle w:val="Heading4"/>
      </w:pPr>
      <w:r>
        <w:t>A Maduro government hurts US power.</w:t>
      </w:r>
    </w:p>
    <w:p w:rsidR="006B6AA3" w:rsidRDefault="006B6AA3" w:rsidP="006B6AA3">
      <w:r>
        <w:rPr>
          <w:rStyle w:val="StyleStyleBold12pt"/>
        </w:rPr>
        <w:t>Werner 13,</w:t>
      </w:r>
      <w:r>
        <w:t xml:space="preserve"> March 2013,  ‘Nicolas Maduro As Venezuela President Would Be Bad News For the U.S.’ Policymic Alyson Werner undergraduate studying Global studies. http://www.policymic.com/articles/28717/nicolas-maduro-as-venezuela-president-would-be-bad-news-for-the-u-s</w:t>
      </w:r>
    </w:p>
    <w:p w:rsidR="006B6AA3" w:rsidRDefault="006B6AA3" w:rsidP="006B6AA3">
      <w:pPr>
        <w:rPr>
          <w:rStyle w:val="StyleStyleBold12pt"/>
          <w:rFonts w:ascii="Georgia" w:hAnsi="Georgia"/>
          <w:b w:val="0"/>
        </w:rPr>
      </w:pPr>
      <w:r>
        <w:rPr>
          <w:rStyle w:val="StyleBoldUnderline"/>
        </w:rPr>
        <w:t xml:space="preserve">Before his passing, </w:t>
      </w:r>
      <w:r>
        <w:rPr>
          <w:rStyle w:val="StyleBoldUnderline"/>
          <w:highlight w:val="green"/>
        </w:rPr>
        <w:t>Chavez told supporters</w:t>
      </w:r>
      <w:r>
        <w:rPr>
          <w:rStyle w:val="StyleBoldUnderline"/>
        </w:rPr>
        <w:t xml:space="preserve"> that </w:t>
      </w:r>
      <w:r>
        <w:rPr>
          <w:rStyle w:val="StyleBoldUnderline"/>
          <w:highlight w:val="green"/>
        </w:rPr>
        <w:t>they should consider Maduro</w:t>
      </w:r>
      <w:r>
        <w:rPr>
          <w:rStyle w:val="StyleBoldUnderline"/>
        </w:rPr>
        <w:t xml:space="preserve"> his official successor;</w:t>
      </w:r>
      <w:r>
        <w:rPr>
          <w:sz w:val="16"/>
        </w:rPr>
        <w:t xml:space="preserve"> however, the succession process was never formally completed. Maduro will undoubtedly receive votes from the country’s poor population, many of whom valued Chavez and his socialist revolution as well as from those who share Chavez’s anti-U.S. sentiments. </w:t>
      </w:r>
      <w:r>
        <w:rPr>
          <w:rStyle w:val="StyleBoldUnderline"/>
          <w:highlight w:val="green"/>
        </w:rPr>
        <w:t>Maduro</w:t>
      </w:r>
      <w:r>
        <w:rPr>
          <w:rStyle w:val="StyleBoldUnderline"/>
        </w:rPr>
        <w:t xml:space="preserve"> has </w:t>
      </w:r>
      <w:r>
        <w:rPr>
          <w:rStyle w:val="StyleBoldUnderline"/>
          <w:highlight w:val="green"/>
        </w:rPr>
        <w:t>responded to Chavez’s death with irrational accusations</w:t>
      </w:r>
      <w:r>
        <w:rPr>
          <w:rStyle w:val="StyleBoldUnderline"/>
        </w:rPr>
        <w:t xml:space="preserve"> against the U.S. and other foreign powers.</w:t>
      </w:r>
      <w:r>
        <w:rPr>
          <w:sz w:val="16"/>
        </w:rPr>
        <w:t xml:space="preserve"> Shortly after reiterating that the leader’s health was looking grave, </w:t>
      </w:r>
      <w:r>
        <w:rPr>
          <w:rStyle w:val="StyleBoldUnderline"/>
          <w:highlight w:val="green"/>
        </w:rPr>
        <w:t>Maduro</w:t>
      </w:r>
      <w:r>
        <w:rPr>
          <w:rStyle w:val="StyleBoldUnderline"/>
        </w:rPr>
        <w:t xml:space="preserve"> lashed out at Venezuela’s so-called "enemies," </w:t>
      </w:r>
      <w:r>
        <w:rPr>
          <w:rStyle w:val="StyleBoldUnderline"/>
          <w:highlight w:val="green"/>
        </w:rPr>
        <w:t>expelling two U.S. diplomats allegedly guilty of spying on the Venezuelan military</w:t>
      </w:r>
      <w:r>
        <w:rPr>
          <w:rStyle w:val="StyleBoldUnderline"/>
        </w:rPr>
        <w:t xml:space="preserve">. Similarly, </w:t>
      </w:r>
      <w:r>
        <w:rPr>
          <w:rStyle w:val="Emphasis"/>
          <w:highlight w:val="green"/>
        </w:rPr>
        <w:t>Maduro</w:t>
      </w:r>
      <w:r>
        <w:rPr>
          <w:rStyle w:val="Emphasis"/>
        </w:rPr>
        <w:t xml:space="preserve"> has </w:t>
      </w:r>
      <w:r>
        <w:rPr>
          <w:rStyle w:val="Emphasis"/>
          <w:highlight w:val="green"/>
        </w:rPr>
        <w:t>accused these "enemies" o</w:t>
      </w:r>
      <w:r>
        <w:rPr>
          <w:rStyle w:val="Emphasis"/>
        </w:rPr>
        <w:t xml:space="preserve">f somehow </w:t>
      </w:r>
      <w:r>
        <w:rPr>
          <w:rStyle w:val="Emphasis"/>
          <w:highlight w:val="green"/>
        </w:rPr>
        <w:t>poisoning Chavez with cancer</w:t>
      </w:r>
      <w:r>
        <w:rPr>
          <w:sz w:val="16"/>
        </w:rPr>
        <w:t xml:space="preserve"> and insists that he and Venezuelan officials will find scientific evidence of such an act. It seems quite possible that this anti-U.S. hysteria is exaggerated to retain Chavez’s many supporters in the upcoming election. Lastly, </w:t>
      </w:r>
      <w:r>
        <w:rPr>
          <w:rStyle w:val="StyleBoldUnderline"/>
        </w:rPr>
        <w:t>Maduro will likely have the support of the many Cuban officials residing in Venezuelan offices.</w:t>
      </w:r>
      <w:r>
        <w:rPr>
          <w:sz w:val="16"/>
        </w:rPr>
        <w:t xml:space="preserve"> Two other likely candidates have been repeatedly discussed in U.S. media. First, Diosdado Cabello, the head of Venezuela’s National Assembly, is arguably the most powerful man in Chavez’s regime. He has undeniable support from the military. His status as one of the wealthiest men in Venezuela and rumors of insincere socialism may help him attract votes from the countries middle and upper classes. Second, Henrique Capriles, who lost to Chavez in October’s elections, is a centrist politician who is largely supported by traditional elites and is in favor of a slightly more market-oriented economy. </w:t>
      </w:r>
      <w:r>
        <w:rPr>
          <w:rStyle w:val="StyleBoldUnderline"/>
        </w:rPr>
        <w:t xml:space="preserve">In a country whose livelihood rested on one man, </w:t>
      </w:r>
      <w:r>
        <w:rPr>
          <w:rStyle w:val="StyleBoldUnderline"/>
          <w:highlight w:val="green"/>
        </w:rPr>
        <w:t>it is apparent</w:t>
      </w:r>
      <w:r>
        <w:rPr>
          <w:rStyle w:val="StyleBoldUnderline"/>
        </w:rPr>
        <w:t xml:space="preserve"> that </w:t>
      </w:r>
      <w:r>
        <w:rPr>
          <w:rStyle w:val="StyleBoldUnderline"/>
          <w:highlight w:val="green"/>
        </w:rPr>
        <w:t xml:space="preserve">Venezuela will </w:t>
      </w:r>
      <w:r>
        <w:rPr>
          <w:rStyle w:val="StyleBoldUnderline"/>
        </w:rPr>
        <w:t xml:space="preserve">likely </w:t>
      </w:r>
      <w:r>
        <w:rPr>
          <w:rStyle w:val="StyleBoldUnderline"/>
          <w:highlight w:val="green"/>
        </w:rPr>
        <w:t>be plagued with</w:t>
      </w:r>
      <w:r>
        <w:rPr>
          <w:rStyle w:val="StyleBoldUnderline"/>
        </w:rPr>
        <w:t xml:space="preserve"> a period of </w:t>
      </w:r>
      <w:r>
        <w:rPr>
          <w:rStyle w:val="StyleBoldUnderline"/>
          <w:highlight w:val="green"/>
        </w:rPr>
        <w:t>unrest</w:t>
      </w:r>
      <w:r>
        <w:rPr>
          <w:sz w:val="16"/>
        </w:rPr>
        <w:t xml:space="preserve"> as the polarized country struggles to elect a new president. </w:t>
      </w:r>
      <w:r>
        <w:rPr>
          <w:rStyle w:val="StyleBoldUnderline"/>
        </w:rPr>
        <w:t>The election of Maduro may allow the country a reasonably peaceful transition; however</w:t>
      </w:r>
      <w:r>
        <w:rPr>
          <w:rStyle w:val="StyleBoldUnderline"/>
          <w:highlight w:val="green"/>
        </w:rPr>
        <w:t>, recent statements from Maduro make it clear</w:t>
      </w:r>
      <w:r>
        <w:rPr>
          <w:rStyle w:val="StyleBoldUnderline"/>
        </w:rPr>
        <w:t xml:space="preserve"> that </w:t>
      </w:r>
      <w:r>
        <w:rPr>
          <w:rStyle w:val="StyleBoldUnderline"/>
          <w:highlight w:val="green"/>
        </w:rPr>
        <w:t xml:space="preserve">his election will be bad </w:t>
      </w:r>
      <w:r>
        <w:rPr>
          <w:rStyle w:val="StyleBoldUnderline"/>
        </w:rPr>
        <w:t xml:space="preserve">news </w:t>
      </w:r>
      <w:r>
        <w:rPr>
          <w:rStyle w:val="StyleBoldUnderline"/>
          <w:highlight w:val="green"/>
        </w:rPr>
        <w:t>for the U.S.</w:t>
      </w:r>
    </w:p>
    <w:p w:rsidR="006B6AA3" w:rsidRPr="007D4506" w:rsidRDefault="006B6AA3" w:rsidP="006B6AA3"/>
    <w:p w:rsidR="006B6AA3" w:rsidRDefault="006B6AA3" w:rsidP="006B6AA3">
      <w:pPr>
        <w:pStyle w:val="Heading2"/>
      </w:pPr>
    </w:p>
    <w:p w:rsidR="006B6AA3" w:rsidRPr="007D4506" w:rsidRDefault="006B6AA3" w:rsidP="006B6AA3">
      <w:pPr>
        <w:pStyle w:val="Heading1"/>
      </w:pPr>
      <w:r w:rsidRPr="007D4506">
        <w:lastRenderedPageBreak/>
        <w:t>AFF ANSWERS</w:t>
      </w:r>
    </w:p>
    <w:p w:rsidR="006B6AA3" w:rsidRDefault="006B6AA3" w:rsidP="006B6AA3">
      <w:pPr>
        <w:pStyle w:val="Heading3"/>
      </w:pPr>
      <w:r>
        <w:lastRenderedPageBreak/>
        <w:t>Link Turns</w:t>
      </w:r>
    </w:p>
    <w:p w:rsidR="006B6AA3" w:rsidRDefault="006B6AA3" w:rsidP="006B6AA3">
      <w:pPr>
        <w:pStyle w:val="Heading4"/>
      </w:pPr>
      <w:r>
        <w:t>US not recognizing Maduro government undermines incentive for democracy.</w:t>
      </w:r>
    </w:p>
    <w:p w:rsidR="006B6AA3" w:rsidRPr="00BE180C" w:rsidRDefault="006B6AA3" w:rsidP="006B6AA3">
      <w:r w:rsidRPr="00BE180C">
        <w:rPr>
          <w:rStyle w:val="StyleStyleBold12pt"/>
        </w:rPr>
        <w:t>Brown 4/21/13</w:t>
      </w:r>
      <w:r>
        <w:t xml:space="preserve"> , </w:t>
      </w:r>
      <w:r w:rsidRPr="00BE180C">
        <w:t>US Playing Politics Over Venezuelan Elections</w:t>
      </w:r>
      <w:r>
        <w:t xml:space="preserve">, Lee Brown works for Huffington Post, writes about politics in Venezuela and other foreign countries. </w:t>
      </w:r>
      <w:r w:rsidRPr="00BE180C">
        <w:t>http://venezuelanalysis.com/analysis/8730</w:t>
      </w:r>
    </w:p>
    <w:p w:rsidR="006B6AA3" w:rsidRDefault="006B6AA3" w:rsidP="006B6AA3">
      <w:pPr>
        <w:rPr>
          <w:rStyle w:val="Emphasis"/>
        </w:rPr>
      </w:pPr>
      <w:r w:rsidRPr="006A0824">
        <w:rPr>
          <w:rStyle w:val="StyleBoldUnderline"/>
        </w:rPr>
        <w:t xml:space="preserve">Nicolas Maduro's victory in the Venezuelan presidential election was narrower than anticipated. </w:t>
      </w:r>
      <w:r w:rsidRPr="00BE180C">
        <w:rPr>
          <w:sz w:val="16"/>
        </w:rPr>
        <w:t xml:space="preserve">Nonetheless, it was clear enough. Yet the US government now seems to be playing politics with the outcome, </w:t>
      </w:r>
      <w:r w:rsidRPr="00BE180C">
        <w:rPr>
          <w:rStyle w:val="StyleBoldUnderline"/>
        </w:rPr>
        <w:t>emboldening Venezuela's opposition coalition by refusing to accept the results and trying to discredit Maduro's mandate.</w:t>
      </w:r>
      <w:r w:rsidRPr="00BE180C">
        <w:rPr>
          <w:sz w:val="16"/>
        </w:rPr>
        <w:t xml:space="preserve"> Maduro's 1.8% winning margin is no means exceptional. In Britain, the general elections of 1951, 1964, and 1974 all saw similar or smaller margins of victory. In the US, John F. Kennedy, won by just 0.17% of popular vote. Whilst Nixon in 1968 also had a margin below Maduro's in Venezuela and Carter's victory in 1976 was just a fraction above. Given the small but decisive victory, governments across Latin America, from Brazil and Argentina to Mexico and Colombia, have all recognized Nicolas Maduro as Venezuela's legitimate President. The Union of South American Nations (UNASUR), the region's equivalent of the EU, as well as regional trade bloc Mercosur have backed the outcome. Likewise in Europe, France, Portugal and Spain have recognised President Maduro. The Spanish government's statement explained that "as all constitutional and legal procedures have been carried out, the Government of Spain respects the proclamation by the National Electoral Council of Nicolas Maduro as the elected President of Venezuela</w:t>
      </w:r>
      <w:r w:rsidRPr="00BE180C">
        <w:rPr>
          <w:rStyle w:val="StyleBoldUnderline"/>
        </w:rPr>
        <w:t>." This could not be more different than the approach taken by US Secretary of State John Kerry. The US has held back any recognition of the outcome with Kerry demanding a recount of all 15 million votes</w:t>
      </w:r>
      <w:r w:rsidRPr="00BE180C">
        <w:rPr>
          <w:sz w:val="16"/>
        </w:rPr>
        <w:t xml:space="preserve">. This mirrors precisely the demand of Venezuela's losing Presidential candidate, Henrique Capriles. Kerry's post-election remarks questioning "the viability of that government" if there were "irregularities" give rise to fears that the US is not going to recognise Maduro as President. </w:t>
      </w:r>
      <w:r w:rsidRPr="00BE180C">
        <w:rPr>
          <w:rStyle w:val="StyleBoldUnderline"/>
        </w:rPr>
        <w:t>Especially as the US administration, even before the vote took place, seemed to have made up its mind up about the probity of the Venezuelan election.</w:t>
      </w:r>
      <w:r w:rsidRPr="00BE180C">
        <w:rPr>
          <w:sz w:val="16"/>
        </w:rPr>
        <w:t xml:space="preserve"> US Assistant Secretary of State, Roberta Jackson, claimed that it would be "difficult" to have "open, fair and transparent elections" in Venezuela. There is of course no basis for any of these claims. </w:t>
      </w:r>
      <w:r w:rsidRPr="00BE180C">
        <w:rPr>
          <w:rStyle w:val="Emphasis"/>
        </w:rPr>
        <w:t>The US government has no better information than the Latin American or European governments who have accepted the results.</w:t>
      </w:r>
      <w:r w:rsidRPr="00BE180C">
        <w:rPr>
          <w:sz w:val="16"/>
        </w:rPr>
        <w:t xml:space="preserve"> Whilst, Venezuela's elections have regularly been declared free and fair. Jimmy Carter called its elections process "the best in the world</w:t>
      </w:r>
      <w:r w:rsidRPr="00BE180C">
        <w:rPr>
          <w:rStyle w:val="Emphasis"/>
        </w:rPr>
        <w:t>". But we appear to be witnessing the latest attempt to undermine a democratic government of the left in Latin America</w:t>
      </w:r>
      <w:r w:rsidRPr="00BE180C">
        <w:rPr>
          <w:sz w:val="16"/>
        </w:rPr>
        <w:t xml:space="preserve"> as it has done previously in Venezuela as well as in Paraguay and Honduras. Brazil's former president Lula has criticized the US' approach. The latest cable released by Wikileaks about Venezuela may shed some light on the US' real intention in adopting such a different position on the election to that of Latin America's governments. The cable reveals a plan from former US Ambassador Brownfield to destabilize Hugo Chavez' government at the 2006 Presidential election. </w:t>
      </w:r>
      <w:r w:rsidRPr="00BE180C">
        <w:rPr>
          <w:rStyle w:val="Emphasis"/>
        </w:rPr>
        <w:t>A core aim was "isolating Chavez internationally".</w:t>
      </w:r>
      <w:r w:rsidRPr="00BE180C">
        <w:rPr>
          <w:sz w:val="16"/>
        </w:rPr>
        <w:t xml:space="preserve"> </w:t>
      </w:r>
      <w:r w:rsidRPr="00BE180C">
        <w:rPr>
          <w:rStyle w:val="StyleBoldUnderline"/>
        </w:rPr>
        <w:t>Now it seems that it is Nicolas Maduro that the US government is seeking to isolate.</w:t>
      </w:r>
      <w:r w:rsidRPr="00BE180C">
        <w:rPr>
          <w:sz w:val="16"/>
        </w:rPr>
        <w:t xml:space="preserve"> Of course in a relatively close election, rigorous procedures are required to ensure that the results reflect the will of the people. But there is absolutely no doubt that these already exist in Venezuela's electoral system. Under Venezuelan electoral rules, before releasing any results, the independent National Electoral Council automatically audits 54% of all votes cast by checking the electronic vote tally against the paper receipt each voter receives. This process is known as the Citizens Audit and involves verification from witnesses of all the parties, as well as members of the public, at every polling station. A sample of over half the votes is many times higher than statistically necessary to ensure the accuracy of the vote. This is just one of the 15 audits that took place for this Presidential election, all witnessed by representatives of all parties, including those of the opposition coalition. The election was also monitored by 150 international witnesses including a delegation from the prestigious Carter Centre. Roberto Rosario, president of the Inter-American Union of Electoral Organizations said "political leaders and candidates should assume their responsibility to the people, [by] respecting the official results presented by the CNE (National Electoral Council)". Guillermo Reyes, a former president of Colombia's National Electoral Council, representing the Latin American Council of Electoral Experts (CEELA) said that the close result "can not be taken as a reason to delegitimize the electoral process.... let alone the successful and brilliant work of the National Electoral Council". Nonetheless, Henrique Capriles, the losing candidate, chose to call his supporters onto the streets. Following doctored pictures on newspaper front pages and deliberately misleading claims about improper storage of ballot boxes, the protests quickly escalated into violence. At least eight government supporters died. Attacks were also made on the houses of the families of prominent politicians and of the head of the electoral council. Local headquarters of </w:t>
      </w:r>
      <w:r w:rsidRPr="00BE180C">
        <w:rPr>
          <w:rStyle w:val="StyleBoldUnderline"/>
        </w:rPr>
        <w:t>Nicolas Maduro's political party, health clinics and other social services built by the government also came under assault.</w:t>
      </w:r>
      <w:r w:rsidRPr="00BE180C">
        <w:rPr>
          <w:sz w:val="16"/>
        </w:rPr>
        <w:t xml:space="preserve"> </w:t>
      </w:r>
      <w:r w:rsidRPr="00BE180C">
        <w:rPr>
          <w:rStyle w:val="Emphasis"/>
        </w:rPr>
        <w:t>Undoubtedly the US government's response is emboldening the Venezuelan opposition</w:t>
      </w:r>
      <w:r w:rsidRPr="00BE180C">
        <w:rPr>
          <w:sz w:val="16"/>
        </w:rPr>
        <w:t>. Not only does this heighten the risk of further violence from those who take it as a carte blanche from Washington to disregard the legitimate electoral outcome</w:t>
      </w:r>
      <w:r w:rsidRPr="00BE180C">
        <w:rPr>
          <w:rStyle w:val="Emphasis"/>
        </w:rPr>
        <w:t xml:space="preserve">. It also undermines Venezuelan </w:t>
      </w:r>
      <w:r w:rsidRPr="00BE180C">
        <w:rPr>
          <w:rStyle w:val="StyleBoldUnderline"/>
        </w:rPr>
        <w:t>democracy, which requires all parties to accept fair results, whether they win or lose. And of course,</w:t>
      </w:r>
      <w:r w:rsidRPr="00BE180C">
        <w:rPr>
          <w:sz w:val="16"/>
        </w:rPr>
        <w:t xml:space="preserve"> </w:t>
      </w:r>
      <w:r w:rsidRPr="00BE180C">
        <w:rPr>
          <w:rStyle w:val="Emphasis"/>
        </w:rPr>
        <w:t>this US interference certainly does nothing to repair Venezuelan-US relationships. Like its Latin American counterparts, the US government should respect the election's results. Even if it doesn't like the political outcome.</w:t>
      </w:r>
    </w:p>
    <w:p w:rsidR="006B6AA3" w:rsidRDefault="006B6AA3" w:rsidP="006B6AA3">
      <w:pPr>
        <w:rPr>
          <w:rStyle w:val="Emphasis"/>
        </w:rPr>
      </w:pPr>
    </w:p>
    <w:p w:rsidR="006B6AA3" w:rsidRDefault="006B6AA3" w:rsidP="006B6AA3">
      <w:pPr>
        <w:pStyle w:val="Heading4"/>
      </w:pPr>
      <w:r>
        <w:t>Cooperation with the US angers the opposition and incites rebellion</w:t>
      </w:r>
    </w:p>
    <w:p w:rsidR="006B6AA3" w:rsidRPr="00230831" w:rsidRDefault="006B6AA3" w:rsidP="006B6AA3">
      <w:r w:rsidRPr="002A5420">
        <w:rPr>
          <w:rStyle w:val="StyleStyleBold12pt"/>
        </w:rPr>
        <w:t>Pretel &amp; Wallis ‘13</w:t>
      </w:r>
      <w:r>
        <w:t xml:space="preserve"> (Enrique Andres Pretel and Daniel Wallis, journalist for Reuters “Venezuelan government says recording proves opposition plots” Reuters </w:t>
      </w:r>
      <w:hyperlink r:id="rId19" w:history="1">
        <w:r w:rsidRPr="00D93BB2">
          <w:rPr>
            <w:rStyle w:val="Hyperlink"/>
          </w:rPr>
          <w:t>http://www.reuters.com/article/2013/06/27/us-venezuela-recording-idUSBRE95Q03J20130627 June 26</w:t>
        </w:r>
      </w:hyperlink>
      <w:r>
        <w:t xml:space="preserve">, 2013)-Karla </w:t>
      </w:r>
    </w:p>
    <w:p w:rsidR="006B6AA3" w:rsidRDefault="006B6AA3" w:rsidP="006B6AA3">
      <w:pPr>
        <w:rPr>
          <w:sz w:val="16"/>
        </w:rPr>
      </w:pPr>
      <w:r w:rsidRPr="00B3281D">
        <w:rPr>
          <w:sz w:val="16"/>
        </w:rPr>
        <w:t xml:space="preserve"> (Reuters) - </w:t>
      </w:r>
      <w:r w:rsidRPr="0042433B">
        <w:rPr>
          <w:rStyle w:val="StyleBoldUnderline"/>
        </w:rPr>
        <w:t>Venezuela's government released a recording</w:t>
      </w:r>
      <w:r w:rsidRPr="00B3281D">
        <w:rPr>
          <w:sz w:val="16"/>
        </w:rPr>
        <w:t xml:space="preserve"> on Wednes</w:t>
      </w:r>
      <w:r w:rsidRPr="004B642A">
        <w:rPr>
          <w:sz w:val="16"/>
          <w:szCs w:val="16"/>
        </w:rPr>
        <w:t xml:space="preserve">day </w:t>
      </w:r>
      <w:r w:rsidRPr="0042433B">
        <w:rPr>
          <w:rStyle w:val="StyleBoldUnderline"/>
        </w:rPr>
        <w:t>of a well-known opposition lawmaker apparently criticizing the head of the opposition coalition and accusing him of meeting U.S. officials</w:t>
      </w:r>
      <w:r w:rsidRPr="00B3281D">
        <w:rPr>
          <w:sz w:val="16"/>
        </w:rPr>
        <w:t xml:space="preserve"> to provoke a crisis in the OPEC nation. In the latest of a string of secretly-made recordings that have roiled politics in the South American country in recent months, the new tape was of female legislator Maria Corina Machado talking to a local academic. Machado admitted it was her voice on the tape, but said a private conversation had been illegally obtained and edited to give a false impression. "They are taking a conversation of more than two hours, and taking it out of context, editing different phrases to change the context," she told a news conference. "They are wrong, if they think they are going to blackmail us with illegal acts like these." In the recording, Machado mentioned Ramon Guillermo Aveledo, head of the opposition coalition, and appeared to be discussing the opposition's narrow loss to Nicolas Maduro in April's presidential election. "Aveledo has said to the (U.S.) State Department that the only way out of this is to provoke or to accentuate a crisis, a coup d'etat ... or a process of tightening," said Machado. Maduro, who replaced late socialist leader Hugo Chavez after his death from cancer, constantly accuses the opposition of having a hidden, violent and pro-U.S. agenda including assassination and coup plots against him. Opposition leaders, who still refuse to recognize Maduro as president, say that is a smokescreen to hide his own incompetence and illegitimacy, as well as Venezuela's myriad economic and social problems. Presenting the tape to reporters, Jorge Rodriguez, a senior official from the ruling Socialist Party, said the recording had been passed to the government by an opposition activist. "We are obliged to show evidence today that violates the constitution in a terrifying way," said Rodriguez, who was flanked at the news conference by Information Minister Ernesto Villegas. They did not say when the tape was made and Machado did not say when the conversation was held. In the recording, </w:t>
      </w:r>
      <w:r w:rsidRPr="00226419">
        <w:rPr>
          <w:rStyle w:val="StyleBoldUnderline"/>
        </w:rPr>
        <w:t>Machado</w:t>
      </w:r>
      <w:r w:rsidRPr="00B3281D">
        <w:rPr>
          <w:sz w:val="16"/>
        </w:rPr>
        <w:t xml:space="preserve"> was heard criticizing the opposition's strategy after the April 14 vote, and </w:t>
      </w:r>
      <w:r w:rsidRPr="00226419">
        <w:rPr>
          <w:rStyle w:val="StyleBoldUnderline"/>
        </w:rPr>
        <w:t>said a decision by their candidate Henrique Capriles to call off street protests over the results had sent a "terrible signal</w:t>
      </w:r>
      <w:r w:rsidRPr="00B3281D">
        <w:rPr>
          <w:sz w:val="16"/>
        </w:rPr>
        <w:t xml:space="preserve">." The new tape surfaced just weeks after </w:t>
      </w:r>
      <w:r w:rsidRPr="00226419">
        <w:rPr>
          <w:rStyle w:val="StyleBoldUnderline"/>
        </w:rPr>
        <w:t>the opposition released a recording of their own in which a man identified as a powerful state TV commentator accused a Socialist Party heavyweight of plotting against Maduro</w:t>
      </w:r>
      <w:r w:rsidRPr="00B3281D">
        <w:rPr>
          <w:sz w:val="16"/>
        </w:rPr>
        <w:t>, apparently to a Cuban intelligence officer. Other opposition lawmakers, retired military officers, journalists, and even Capriles' father have previously appeared in secret recordings aired by the government, which has accused them of committing crimes or of conspiring against the state.</w:t>
      </w:r>
    </w:p>
    <w:p w:rsidR="006B6AA3" w:rsidRDefault="006B6AA3" w:rsidP="006B6AA3">
      <w:pPr>
        <w:rPr>
          <w:sz w:val="16"/>
        </w:rPr>
      </w:pPr>
    </w:p>
    <w:p w:rsidR="006B6AA3" w:rsidRDefault="006B6AA3" w:rsidP="006B6AA3">
      <w:pPr>
        <w:rPr>
          <w:sz w:val="16"/>
        </w:rPr>
      </w:pPr>
    </w:p>
    <w:p w:rsidR="006B6AA3" w:rsidRPr="00B3281D" w:rsidRDefault="006B6AA3" w:rsidP="006B6AA3">
      <w:pPr>
        <w:rPr>
          <w:sz w:val="16"/>
        </w:rPr>
      </w:pPr>
    </w:p>
    <w:p w:rsidR="006B6AA3" w:rsidRDefault="006B6AA3" w:rsidP="006B6AA3">
      <w:pPr>
        <w:pStyle w:val="Heading3"/>
      </w:pPr>
      <w:r>
        <w:lastRenderedPageBreak/>
        <w:t>No Impact</w:t>
      </w:r>
    </w:p>
    <w:p w:rsidR="006B6AA3" w:rsidRDefault="006B6AA3" w:rsidP="006B6AA3">
      <w:pPr>
        <w:pStyle w:val="Heading4"/>
      </w:pPr>
      <w:r>
        <w:t>Latin American democracy is resilient</w:t>
      </w:r>
    </w:p>
    <w:p w:rsidR="006B6AA3" w:rsidRPr="00A916D2" w:rsidRDefault="006B6AA3" w:rsidP="006B6AA3">
      <w:pPr>
        <w:rPr>
          <w:rStyle w:val="StyleStyleBold12pt"/>
        </w:rPr>
      </w:pPr>
      <w:r w:rsidRPr="00A916D2">
        <w:rPr>
          <w:rStyle w:val="StyleStyleBold12pt"/>
        </w:rPr>
        <w:t xml:space="preserve">Fingar ‘1 </w:t>
      </w:r>
    </w:p>
    <w:p w:rsidR="006B6AA3" w:rsidRPr="00641967" w:rsidRDefault="006B6AA3" w:rsidP="006B6AA3">
      <w:r w:rsidRPr="00641967">
        <w:t>Thomas Fingar, Statement by Acting Assistant Secretary of State for Intelligence and Research Before the Senate Select Committee on Intelligence Hearing on Current and Projected National Security Threats to the United States, February 7, 2001. http://www.yale.edu/lawweb/avalon/terrorism/t_0031.htm</w:t>
      </w:r>
    </w:p>
    <w:p w:rsidR="006B6AA3" w:rsidRDefault="006B6AA3" w:rsidP="006B6AA3">
      <w:pPr>
        <w:pStyle w:val="card"/>
      </w:pPr>
      <w:r>
        <w:t xml:space="preserve">That said, </w:t>
      </w:r>
      <w:r w:rsidRPr="00EC57B8">
        <w:rPr>
          <w:rStyle w:val="TitleChar"/>
          <w:rFonts w:eastAsiaTheme="majorEastAsia"/>
          <w:highlight w:val="yellow"/>
        </w:rPr>
        <w:t>Latin American democracies have proved resilient</w:t>
      </w:r>
      <w:r w:rsidRPr="005F58FD">
        <w:rPr>
          <w:rStyle w:val="TitleChar"/>
          <w:rFonts w:eastAsiaTheme="majorEastAsia"/>
        </w:rPr>
        <w:t xml:space="preserve"> in the face of economic crises, and all ideological alternatives to democratic government remain discredited. </w:t>
      </w:r>
      <w:r w:rsidRPr="00EC57B8">
        <w:rPr>
          <w:rStyle w:val="TitleChar"/>
          <w:rFonts w:eastAsiaTheme="majorEastAsia"/>
          <w:highlight w:val="yellow"/>
        </w:rPr>
        <w:t>Fragile democratic institutions</w:t>
      </w:r>
      <w:r w:rsidRPr="005F58FD">
        <w:rPr>
          <w:rStyle w:val="TitleChar"/>
          <w:rFonts w:eastAsiaTheme="majorEastAsia"/>
        </w:rPr>
        <w:t xml:space="preserve"> in countries such as Ecuador and Paraguay </w:t>
      </w:r>
      <w:r w:rsidRPr="00EC57B8">
        <w:rPr>
          <w:rStyle w:val="TitleChar"/>
          <w:rFonts w:eastAsiaTheme="majorEastAsia"/>
          <w:highlight w:val="yellow"/>
        </w:rPr>
        <w:t>remain under great pressure</w:t>
      </w:r>
      <w:r w:rsidRPr="005F58FD">
        <w:rPr>
          <w:rStyle w:val="TitleChar"/>
          <w:rFonts w:eastAsiaTheme="majorEastAsia"/>
        </w:rPr>
        <w:t xml:space="preserve"> to respond to legitimate mass needs, </w:t>
      </w:r>
      <w:r w:rsidRPr="00EC57B8">
        <w:rPr>
          <w:rStyle w:val="TitleChar"/>
          <w:rFonts w:eastAsiaTheme="majorEastAsia"/>
          <w:highlight w:val="yellow"/>
        </w:rPr>
        <w:t>but few consider military rule a feasible alternative</w:t>
      </w:r>
      <w:r w:rsidRPr="005F58FD">
        <w:rPr>
          <w:rStyle w:val="TitleChar"/>
          <w:rFonts w:eastAsiaTheme="majorEastAsia"/>
        </w:rPr>
        <w:t>. Latin American militaries</w:t>
      </w:r>
      <w:r>
        <w:t xml:space="preserve"> know that overt intervention risks international opprobrium and sanctions. They </w:t>
      </w:r>
      <w:r w:rsidRPr="005F58FD">
        <w:rPr>
          <w:rStyle w:val="TitleChar"/>
          <w:rFonts w:eastAsiaTheme="majorEastAsia"/>
        </w:rPr>
        <w:t>will,</w:t>
      </w:r>
      <w:r>
        <w:t xml:space="preserve"> therefore, </w:t>
      </w:r>
      <w:r w:rsidRPr="005F58FD">
        <w:rPr>
          <w:rStyle w:val="TitleChar"/>
          <w:rFonts w:eastAsiaTheme="majorEastAsia"/>
        </w:rPr>
        <w:t>favor solutions that maintain at least a semblance of constitutional legitimacy</w:t>
      </w:r>
      <w:r>
        <w:t xml:space="preserve">. To date, popular support has sustained President Chavez's political revolution in Venezuela, but the swift, dramatic fall of former Peruvian President Fujimori indicates that </w:t>
      </w:r>
      <w:r w:rsidRPr="00EC57B8">
        <w:rPr>
          <w:rStyle w:val="TitleChar"/>
          <w:rFonts w:eastAsiaTheme="majorEastAsia"/>
          <w:highlight w:val="yellow"/>
        </w:rPr>
        <w:t>there are limits to the appeal of populist authoritarians.</w:t>
      </w:r>
      <w:r w:rsidRPr="005F58FD">
        <w:rPr>
          <w:rStyle w:val="TitleChar"/>
          <w:rFonts w:eastAsiaTheme="majorEastAsia"/>
        </w:rPr>
        <w:t xml:space="preserve"> The OAS-managed hemispheric reaction to suspect elections in Peru in mid-2000 underscored the strength of the prevailing pro-democracy consensus. </w:t>
      </w:r>
      <w:r w:rsidRPr="00EC57B8">
        <w:rPr>
          <w:rStyle w:val="TitleChar"/>
          <w:rFonts w:eastAsiaTheme="majorEastAsia"/>
          <w:highlight w:val="yellow"/>
        </w:rPr>
        <w:t>In none of the other major countries of Latin America-- Argentina, Brazil, Chile, Colombia, and Mexico-- is democracy threatened in the short or medium term.</w:t>
      </w:r>
      <w:r>
        <w:t xml:space="preserve"> Indeed</w:t>
      </w:r>
      <w:r w:rsidRPr="005F58FD">
        <w:t>,</w:t>
      </w:r>
      <w:r w:rsidRPr="002574B3">
        <w:rPr>
          <w:rStyle w:val="UnderlinedChar1"/>
        </w:rPr>
        <w:t xml:space="preserve"> </w:t>
      </w:r>
      <w:r w:rsidRPr="005F58FD">
        <w:rPr>
          <w:rStyle w:val="TitleChar"/>
          <w:rFonts w:eastAsiaTheme="majorEastAsia"/>
        </w:rPr>
        <w:t xml:space="preserve">the election of </w:t>
      </w:r>
      <w:r>
        <w:t xml:space="preserve">Vicente </w:t>
      </w:r>
      <w:r w:rsidRPr="005F58FD">
        <w:rPr>
          <w:rStyle w:val="TitleChar"/>
          <w:rFonts w:eastAsiaTheme="majorEastAsia"/>
        </w:rPr>
        <w:t xml:space="preserve">Fox </w:t>
      </w:r>
      <w:r w:rsidRPr="005F58FD">
        <w:t>to</w:t>
      </w:r>
      <w:r>
        <w:t xml:space="preserve"> the Mexican presidency, </w:t>
      </w:r>
      <w:r w:rsidRPr="00831B15">
        <w:t>ending peacefully the long reign of the Institutional Revolutionary Part</w:t>
      </w:r>
      <w:r w:rsidRPr="005F58FD">
        <w:t>y,</w:t>
      </w:r>
      <w:r w:rsidRPr="005F2CA1">
        <w:rPr>
          <w:rStyle w:val="UnderlinedChar1"/>
        </w:rPr>
        <w:t xml:space="preserve"> </w:t>
      </w:r>
      <w:r w:rsidRPr="005F58FD">
        <w:rPr>
          <w:rStyle w:val="TitleChar"/>
          <w:rFonts w:eastAsiaTheme="majorEastAsia"/>
        </w:rPr>
        <w:t>is a major step forward for democracy in Mexico and throughout the hemisphere.</w:t>
      </w:r>
    </w:p>
    <w:p w:rsidR="006B6AA3" w:rsidRDefault="006B6AA3" w:rsidP="006B6AA3"/>
    <w:p w:rsidR="006B6AA3" w:rsidRPr="005E1FE6" w:rsidRDefault="006B6AA3" w:rsidP="006B6AA3"/>
    <w:p w:rsidR="006B6AA3" w:rsidRPr="00D314EB" w:rsidRDefault="006B6AA3" w:rsidP="006B6AA3">
      <w:pPr>
        <w:pStyle w:val="Heading4"/>
      </w:pPr>
      <w:r w:rsidRPr="00D314EB">
        <w:t xml:space="preserve">The coup isn’t a threat </w:t>
      </w:r>
    </w:p>
    <w:p w:rsidR="006B6AA3" w:rsidRDefault="006B6AA3" w:rsidP="006B6AA3">
      <w:pPr>
        <w:rPr>
          <w:rStyle w:val="StyleStyleBold12pt"/>
          <w:b w:val="0"/>
        </w:rPr>
      </w:pPr>
      <w:r>
        <w:rPr>
          <w:rStyle w:val="StyleStyleBold12pt"/>
        </w:rPr>
        <w:t xml:space="preserve">Bilbao 5/13/13, </w:t>
      </w:r>
      <w:r>
        <w:t>Venezuela: Coup attempt defeated by counter-coup 'All must engage in this battle' Luis Bilbao is director of the magazine América XXI, and was a founding participant of the PSUV. Combined translation by Gloria La Riva, Miguel Hoffman and Machetera. http://www.pslweb.org/liberationnews/news/venezuela-coup-attempt.html</w:t>
      </w:r>
    </w:p>
    <w:p w:rsidR="006B6AA3" w:rsidRPr="00F11AE1" w:rsidRDefault="006B6AA3" w:rsidP="006B6AA3">
      <w:pPr>
        <w:rPr>
          <w:sz w:val="16"/>
        </w:rPr>
      </w:pPr>
      <w:r>
        <w:rPr>
          <w:rStyle w:val="StyleBoldUnderline"/>
          <w:highlight w:val="green"/>
        </w:rPr>
        <w:t xml:space="preserve">Despite </w:t>
      </w:r>
      <w:r>
        <w:rPr>
          <w:rStyle w:val="StyleBoldUnderline"/>
        </w:rPr>
        <w:t xml:space="preserve">the </w:t>
      </w:r>
      <w:r>
        <w:rPr>
          <w:rStyle w:val="StyleBoldUnderline"/>
          <w:highlight w:val="green"/>
        </w:rPr>
        <w:t>escalation, the</w:t>
      </w:r>
      <w:r>
        <w:rPr>
          <w:rStyle w:val="StyleBoldUnderline"/>
        </w:rPr>
        <w:t xml:space="preserve"> general </w:t>
      </w:r>
      <w:r>
        <w:rPr>
          <w:rStyle w:val="StyleBoldUnderline"/>
          <w:highlight w:val="green"/>
        </w:rPr>
        <w:t>situation is normal</w:t>
      </w:r>
      <w:r>
        <w:rPr>
          <w:rStyle w:val="StyleBoldUnderline"/>
        </w:rPr>
        <w:t>.</w:t>
      </w:r>
      <w:r>
        <w:rPr>
          <w:sz w:val="16"/>
        </w:rPr>
        <w:t xml:space="preserve"> And </w:t>
      </w:r>
      <w:r>
        <w:rPr>
          <w:rStyle w:val="Emphasis"/>
          <w:highlight w:val="green"/>
        </w:rPr>
        <w:t>Maduro i</w:t>
      </w:r>
      <w:r>
        <w:rPr>
          <w:rStyle w:val="Emphasis"/>
        </w:rPr>
        <w:t xml:space="preserve">s </w:t>
      </w:r>
      <w:r>
        <w:rPr>
          <w:sz w:val="16"/>
        </w:rPr>
        <w:t xml:space="preserve">in energetic official activity, </w:t>
      </w:r>
      <w:r>
        <w:rPr>
          <w:rStyle w:val="Emphasis"/>
          <w:highlight w:val="green"/>
        </w:rPr>
        <w:t>taking advantage</w:t>
      </w:r>
      <w:r>
        <w:rPr>
          <w:rStyle w:val="Emphasis"/>
        </w:rPr>
        <w:t xml:space="preserve"> of every occasion </w:t>
      </w:r>
      <w:r>
        <w:rPr>
          <w:rStyle w:val="Emphasis"/>
          <w:highlight w:val="green"/>
        </w:rPr>
        <w:t xml:space="preserve">to exemplify the attitude of firmness against the </w:t>
      </w:r>
      <w:r>
        <w:rPr>
          <w:rStyle w:val="Emphasis"/>
        </w:rPr>
        <w:t>extortionist</w:t>
      </w:r>
      <w:r>
        <w:rPr>
          <w:rStyle w:val="Emphasis"/>
          <w:highlight w:val="green"/>
        </w:rPr>
        <w:t xml:space="preserve"> threat of a coup.</w:t>
      </w:r>
      <w:r>
        <w:rPr>
          <w:sz w:val="16"/>
          <w:highlight w:val="green"/>
        </w:rPr>
        <w:t xml:space="preserve"> </w:t>
      </w:r>
      <w:r>
        <w:rPr>
          <w:sz w:val="16"/>
        </w:rPr>
        <w:t xml:space="preserve">He announced that a national march planned by the opposition for April “will not enter Caracas. We will not allow another April 11 [the day a march and violence by the right-wing was organized as a prelude to the April 11, 2002, military coup].” </w:t>
      </w:r>
      <w:r>
        <w:rPr>
          <w:rStyle w:val="StyleBoldUnderline"/>
        </w:rPr>
        <w:t>Maduro added that the opposition is in a situation from which it is unable to extricate itself.</w:t>
      </w:r>
      <w:r>
        <w:rPr>
          <w:sz w:val="16"/>
        </w:rPr>
        <w:t xml:space="preserve"> There are three governors of the opposition who, if they continue with the position adopted by the ultra-rightwing command, will find themselves facing a direct response: “I do not recognize a governor who does not recognize me; I do not recognize a coup governor. The budget they receive I will give to the people.” </w:t>
      </w:r>
      <w:r>
        <w:rPr>
          <w:rStyle w:val="StyleBoldUnderline"/>
          <w:highlight w:val="green"/>
        </w:rPr>
        <w:t>Maduro</w:t>
      </w:r>
      <w:r>
        <w:rPr>
          <w:rStyle w:val="StyleBoldUnderline"/>
        </w:rPr>
        <w:t xml:space="preserve"> also </w:t>
      </w:r>
      <w:r>
        <w:rPr>
          <w:rStyle w:val="StyleBoldUnderline"/>
          <w:highlight w:val="green"/>
        </w:rPr>
        <w:t>denounced the United States government as responsible for</w:t>
      </w:r>
      <w:r>
        <w:rPr>
          <w:rStyle w:val="StyleBoldUnderline"/>
        </w:rPr>
        <w:t xml:space="preserve"> the escalation toward </w:t>
      </w:r>
      <w:r>
        <w:rPr>
          <w:rStyle w:val="StyleBoldUnderline"/>
          <w:highlight w:val="green"/>
        </w:rPr>
        <w:t>a coup</w:t>
      </w:r>
      <w:r>
        <w:rPr>
          <w:sz w:val="16"/>
        </w:rPr>
        <w:t xml:space="preserve"> and said that proof of its direct involvement through the local fascist leadership will be forthcoming. </w:t>
      </w:r>
      <w:r>
        <w:rPr>
          <w:rStyle w:val="Emphasis"/>
          <w:highlight w:val="green"/>
        </w:rPr>
        <w:t>Defeated once more, the imperialist conspiracy will continue.</w:t>
      </w:r>
      <w:r>
        <w:rPr>
          <w:sz w:val="16"/>
        </w:rPr>
        <w:t xml:space="preserve"> It is the task of every revolutionary in the world to contribute to the building of a very broad front in defense of the Bolivarian Socialist Revolution. </w:t>
      </w:r>
      <w:r>
        <w:rPr>
          <w:rStyle w:val="StyleBoldUnderline"/>
        </w:rPr>
        <w:t xml:space="preserve">This is where the correlation of forces will be determined, between the United States, and </w:t>
      </w:r>
      <w:r>
        <w:rPr>
          <w:rStyle w:val="StyleBoldUnderline"/>
          <w:highlight w:val="green"/>
        </w:rPr>
        <w:t>the peoples</w:t>
      </w:r>
      <w:r>
        <w:rPr>
          <w:rStyle w:val="StyleBoldUnderline"/>
        </w:rPr>
        <w:t xml:space="preserve"> and governments </w:t>
      </w:r>
      <w:r>
        <w:rPr>
          <w:rStyle w:val="StyleBoldUnderline"/>
          <w:highlight w:val="green"/>
        </w:rPr>
        <w:t>seeking to liberate themselves from its oppression</w:t>
      </w:r>
      <w:r>
        <w:rPr>
          <w:rStyle w:val="StyleBoldUnderline"/>
        </w:rPr>
        <w:t>.</w:t>
      </w:r>
      <w:r>
        <w:rPr>
          <w:sz w:val="16"/>
        </w:rPr>
        <w:t xml:space="preserve"> All must engage in this battle.</w:t>
      </w:r>
    </w:p>
    <w:p w:rsidR="006B6AA3" w:rsidRDefault="006B6AA3" w:rsidP="006B6AA3">
      <w:pPr>
        <w:rPr>
          <w:sz w:val="24"/>
        </w:rPr>
      </w:pPr>
    </w:p>
    <w:p w:rsidR="006B6AA3" w:rsidRPr="00963FF9" w:rsidRDefault="006B6AA3" w:rsidP="006B6AA3">
      <w:pPr>
        <w:pStyle w:val="Heading4"/>
      </w:pPr>
      <w:r>
        <w:t>N</w:t>
      </w:r>
      <w:r w:rsidRPr="00963FF9">
        <w:t>o impact – Caprilles is unhappy with Maduro but wants to work with the US</w:t>
      </w:r>
    </w:p>
    <w:p w:rsidR="006B6AA3" w:rsidRDefault="006B6AA3" w:rsidP="006B6AA3">
      <w:r>
        <w:rPr>
          <w:rStyle w:val="StyleStyleBold12pt"/>
        </w:rPr>
        <w:t>Fox News Latino  5/6/13,</w:t>
      </w:r>
      <w:r>
        <w:t xml:space="preserve"> Venezuela's Capriles Wants Better Ties With U.S. If Elected President’ http://latino.foxnews.com/latino/politics/2013/04/06/venezuela-capriles-wants-better-ties-with-us-if-elected-president/#ixzz2YTqXyn2p</w:t>
      </w:r>
    </w:p>
    <w:p w:rsidR="006B6AA3" w:rsidRDefault="006B6AA3" w:rsidP="006B6AA3">
      <w:pPr>
        <w:rPr>
          <w:rStyle w:val="Emphasis"/>
        </w:rPr>
      </w:pPr>
      <w:r>
        <w:rPr>
          <w:sz w:val="16"/>
        </w:rPr>
        <w:lastRenderedPageBreak/>
        <w:t xml:space="preserve">MARACAY, Venezuela – </w:t>
      </w:r>
      <w:r>
        <w:rPr>
          <w:rStyle w:val="StyleBoldUnderline"/>
        </w:rPr>
        <w:t>Cutting off subsidized oil to Cuba, distancing his country from nations that disrespect human rights and shoring up the South American country's own troubled economy with the billions it now sends abroad to socialist friends are some of the thing that Venezuelan presidential candidate Henrique Capriles has promised if elected.</w:t>
      </w:r>
      <w:r>
        <w:rPr>
          <w:sz w:val="16"/>
        </w:rPr>
        <w:t xml:space="preserve"> </w:t>
      </w:r>
      <w:r>
        <w:rPr>
          <w:rStyle w:val="StyleBoldUnderline"/>
        </w:rPr>
        <w:t xml:space="preserve">Henrique Capriles also told The Associated Press in an interview that he will seek better ties with Washington </w:t>
      </w:r>
      <w:r>
        <w:rPr>
          <w:sz w:val="16"/>
        </w:rPr>
        <w:t xml:space="preserve">— always strained under the late President Hugo Chávez — but will demand respect from U.S. leaders, who he says have neglected Latin America. And the challenger predicted more tough times ahead for oil-rich Venezuela if acting president and ruling party candidate Nicolás Maduro wins the April 14 election. </w:t>
      </w:r>
      <w:r>
        <w:rPr>
          <w:rStyle w:val="StyleBoldUnderline"/>
        </w:rPr>
        <w:t>He called Maduro incapable of governing this polarized nation and said its wealth of economic problems</w:t>
      </w:r>
      <w:r>
        <w:rPr>
          <w:sz w:val="16"/>
        </w:rPr>
        <w:t xml:space="preserve"> ultimate would force Maduro to resign or be forced out. SUMMARY Capriles, governor of Venezuela's most populous state, is waging a desperate campaign to unseat Nicolás Maduro, who was foreign minister and vice president to Hugo Chávez and became acting president before Chávez died March 5 of cancer. Capriles lost to Chávez in an October election, but again is cross-crossing the country to rally supporters. "Whatever the outcome, I don't see how Nicolas Maduro has the capacity to stay for an extended time in government," Capriles asserted after staging a rock-star-like rally late Thursday in the central coast city of Maracay, traditionally a Chavista stronghold. "He will have to resign, abandon (the presidency) if he's able to win," Capriles said. He did not elaborate on what would come, but in the back of many Venezuelans' minds is the unrest and violence that accompanied a brief 2002 coup against Chávez and a prolonged, opposition-led general strike against Chávez in 2003-2004. </w:t>
      </w:r>
      <w:r>
        <w:rPr>
          <w:rStyle w:val="Emphasis"/>
        </w:rPr>
        <w:t>Capriles, governor of Venezuela's most populous state, is waging a desperate campaign to unseat Maduro,</w:t>
      </w:r>
      <w:r>
        <w:rPr>
          <w:sz w:val="16"/>
        </w:rPr>
        <w:t xml:space="preserve"> who was foreign minister and vice president to Chávez and became acting president before Chávez died March 5 of cancer. Capriles lost to Chávez in an October election, but again is cross-crossing the country to rally supporters. The abbreviated campaign has been marked by personal insults as Capriles insists Maduro is no Chávez, still beloved by millions. </w:t>
      </w:r>
      <w:r>
        <w:rPr>
          <w:rStyle w:val="StyleBoldUnderline"/>
        </w:rPr>
        <w:t>Capriles has tried to reassure voters he won't take away their state social programs while promising to address high crime, high inflation, nagging food shortages and recurring power outages.</w:t>
      </w:r>
      <w:r>
        <w:rPr>
          <w:sz w:val="16"/>
        </w:rPr>
        <w:t xml:space="preserve"> Maduro's campaign strategy is to incessantly invoke Chávez, who tapped Maduro as his successor. He warns voters their social programs are at risk if Capriles wins, accuses foes of conspiring to destabilize the country and promotes his ties to an armed forces politicized by Chávez. Exactly one month to the minute after Chávez's death, Maduro, members of Chávez's family and government officials paid tribute to the late president at the Caracas army barracks that hosts Chávez's tomb. Cannon shots were fired and taps played, followed by a remembrance mass. Capriles previously had announced he had spoken with commanders he didn't identify about possible Cabinet posts. On Thursday, he said he believed most of Venezuela's 200,000 soldiers don't support Defense Minister Diego Molero's public endorsement of Maduro, an endorsement that violated Venezuelan laws that mandate the military's impartiality. </w:t>
      </w:r>
      <w:r>
        <w:rPr>
          <w:rStyle w:val="StyleBoldUnderline"/>
        </w:rPr>
        <w:t>Capriles vowed to stop financing other nations with cheap oil and to redirect Venezuela's oil riches toward solving its own poverty.</w:t>
      </w:r>
      <w:r>
        <w:rPr>
          <w:sz w:val="16"/>
        </w:rPr>
        <w:t xml:space="preserve"> One of his first acts as president, he said, would be to expel Cuban military advisers from Venezuela's armed forces. "</w:t>
      </w:r>
      <w:r>
        <w:rPr>
          <w:rStyle w:val="StyleBoldUnderline"/>
        </w:rPr>
        <w:t>We are giving to the Castro brothers' government ... nearly $4 billion a year," he said. "Because of that, the Castros love the possibility that this government remains."</w:t>
      </w:r>
      <w:r>
        <w:rPr>
          <w:sz w:val="16"/>
        </w:rPr>
        <w:t xml:space="preserve"> The government stresses that in exchange for oil, Cuba has dispatched thousands of doctors and nurses who provide free medical attention in poverty-stricken areas that historically lacked services. Capriles has said previously he'd send the doctors home. </w:t>
      </w:r>
      <w:r>
        <w:rPr>
          <w:rStyle w:val="Emphasis"/>
        </w:rPr>
        <w:t>Capriles said he'd quickly chill ties with Iran and Syria that Chávez boosted</w:t>
      </w:r>
      <w:r>
        <w:rPr>
          <w:rStyle w:val="StyleBoldUnderline"/>
        </w:rPr>
        <w:t>. "We have to take a look at the affinity we have toward Iran, beyond our shared interest as oil producers. There is none," he said.</w:t>
      </w:r>
      <w:r>
        <w:rPr>
          <w:sz w:val="16"/>
        </w:rPr>
        <w:t xml:space="preserve"> "With the Syrian government, there is none." Venezuela has sent several shipments of diesel fuel to Syria's embattled regime. </w:t>
      </w:r>
      <w:r>
        <w:rPr>
          <w:rStyle w:val="Emphasis"/>
        </w:rPr>
        <w:t>"My political orientation is for democracy, not these authoritarian governments where human rights are trampled upon," Capriles declared.</w:t>
      </w:r>
    </w:p>
    <w:p w:rsidR="006B6AA3" w:rsidRDefault="006B6AA3" w:rsidP="006B6AA3">
      <w:pPr>
        <w:rPr>
          <w:rStyle w:val="Emphasis"/>
        </w:rPr>
      </w:pPr>
    </w:p>
    <w:p w:rsidR="006B6AA3" w:rsidRDefault="006B6AA3" w:rsidP="006B6AA3">
      <w:pPr>
        <w:pStyle w:val="Heading3"/>
      </w:pPr>
      <w:r w:rsidRPr="007D4506">
        <w:lastRenderedPageBreak/>
        <w:t>Impact Turn</w:t>
      </w:r>
    </w:p>
    <w:p w:rsidR="006B6AA3" w:rsidRPr="004464E0" w:rsidRDefault="006B6AA3" w:rsidP="006B6AA3">
      <w:pPr>
        <w:pStyle w:val="Heading4"/>
      </w:pPr>
      <w:r>
        <w:t>Any loss of Maduro’s power will result in an unstable government</w:t>
      </w:r>
    </w:p>
    <w:p w:rsidR="006B6AA3" w:rsidRPr="00CA2DFB" w:rsidRDefault="006B6AA3" w:rsidP="006B6AA3">
      <w:pPr>
        <w:rPr>
          <w:rStyle w:val="StyleBoldUnderline"/>
          <w:b/>
          <w:sz w:val="26"/>
        </w:rPr>
      </w:pPr>
      <w:r w:rsidRPr="00871246">
        <w:rPr>
          <w:rStyle w:val="StyleStyleBold12pt"/>
        </w:rPr>
        <w:t>Renuncio 6/19</w:t>
      </w:r>
      <w:r>
        <w:rPr>
          <w:rStyle w:val="StyleStyleBold12pt"/>
        </w:rPr>
        <w:t xml:space="preserve"> </w:t>
      </w:r>
      <w:r>
        <w:t xml:space="preserve">(Irenea Renuncio, senior associate and analyst for RiskAdvisory “Venezuela: Strategic Risk Outlook for 2013” </w:t>
      </w:r>
      <w:hyperlink r:id="rId20" w:history="1">
        <w:r w:rsidRPr="007B04C3">
          <w:rPr>
            <w:color w:val="0000FF"/>
            <w:u w:val="single"/>
          </w:rPr>
          <w:t>http://news.riskadvisory.net/index.php/2013/06/venezuela-strategic-risk-outlook-for-2013/</w:t>
        </w:r>
      </w:hyperlink>
      <w:r>
        <w:t xml:space="preserve"> Risk Advisory 6/19/13)-Karla</w:t>
      </w:r>
    </w:p>
    <w:p w:rsidR="006B6AA3" w:rsidRDefault="006B6AA3" w:rsidP="006B6AA3">
      <w:pPr>
        <w:rPr>
          <w:sz w:val="16"/>
        </w:rPr>
      </w:pPr>
      <w:r w:rsidRPr="00C3606A">
        <w:rPr>
          <w:rStyle w:val="StyleBoldUnderline"/>
        </w:rPr>
        <w:t>While hardship protests are increasing on the back of inflation and food shortages, Maduro has remained a weakened president since the April election. Aside from his waning popularity and despite being head of state, Maduro lacks full control of the country’s institutions and the ruling PSUV party</w:t>
      </w:r>
      <w:r w:rsidRPr="002634A0">
        <w:rPr>
          <w:sz w:val="16"/>
        </w:rPr>
        <w:t>.</w:t>
      </w:r>
      <w:r w:rsidRPr="00C3606A">
        <w:rPr>
          <w:rStyle w:val="StyleBoldUnderline"/>
        </w:rPr>
        <w:t xml:space="preserve"> The party and the state institutions are loosely divided between Maduro’s supporters and those who support Diosdado Cabello,</w:t>
      </w:r>
      <w:r w:rsidRPr="002634A0">
        <w:rPr>
          <w:sz w:val="16"/>
        </w:rPr>
        <w:t xml:space="preserve"> a former lieutenant who was very close to the late Hugo Chávez and who retains control of the armed forces. </w:t>
      </w:r>
      <w:r w:rsidRPr="00C3606A">
        <w:rPr>
          <w:rStyle w:val="StyleBoldUnderline"/>
        </w:rPr>
        <w:t>Ever since Chávez designated Maduro as his appointed successor, Cabello has sworn loyalty to Maduro, but both men are currently governing in what appears to be an informal power sharing agreement. Rumours of deep divisions between the two men were publicly confirmed for the first time on 20 May</w:t>
      </w:r>
      <w:r w:rsidRPr="002634A0">
        <w:rPr>
          <w:sz w:val="16"/>
        </w:rPr>
        <w:t xml:space="preserve">, when the opposition leaked a recording of a conversation between influential state TV presenter Mario Silva, a government supporter, and a Cuban military officer working for Maduro’s government in Venezuela. </w:t>
      </w:r>
      <w:r w:rsidRPr="00C3606A">
        <w:rPr>
          <w:rStyle w:val="StyleBoldUnderline"/>
        </w:rPr>
        <w:t>In the audio recording, Silva talks about the split between Maduro and Cabello, saying Cabello wants to remove defence minister Diego Molero ‘to be able to take the armed forces and put pressure on Maduro to behave as they please or to pull a coup d’etat’</w:t>
      </w:r>
      <w:r w:rsidRPr="002634A0">
        <w:rPr>
          <w:sz w:val="16"/>
        </w:rPr>
        <w:t xml:space="preserve">. Silva has denied the leak, describing it as a plot by the CIA and Mossad, but our local sources tell us the leak does appear to be a real recording of the two alleged participants. Furthermore, </w:t>
      </w:r>
      <w:r w:rsidRPr="00216E10">
        <w:rPr>
          <w:rStyle w:val="StyleBoldUnderline"/>
        </w:rPr>
        <w:t>a reliable source with links to the government tells us that the fight for power between Maduro and Cabello is widely known within government circles</w:t>
      </w:r>
      <w:r w:rsidRPr="002634A0">
        <w:rPr>
          <w:sz w:val="16"/>
        </w:rPr>
        <w:t xml:space="preserve">, but that this is the first time that these divisions have spilled over into the public domain. Silva has subsequently resigned on health grounds, with rumours in Venezuela over his possible future arrest or exile. The audio recording seems to support our wider analysis that </w:t>
      </w:r>
      <w:r w:rsidRPr="00216E10">
        <w:rPr>
          <w:rStyle w:val="StyleBoldUnderline"/>
        </w:rPr>
        <w:t xml:space="preserve">despite the apparent unity displayed by Maduro and Cabello, the government seems to lack the stability it had under Chávez. </w:t>
      </w:r>
      <w:r w:rsidRPr="002634A0">
        <w:rPr>
          <w:sz w:val="16"/>
        </w:rPr>
        <w:t xml:space="preserve">In particular, </w:t>
      </w:r>
      <w:r w:rsidRPr="00216E10">
        <w:rPr>
          <w:rStyle w:val="StyleBoldUnderline"/>
        </w:rPr>
        <w:t>it shows the extent of Cabello’s power within the government, which is independent to that of the president</w:t>
      </w:r>
      <w:r w:rsidRPr="002634A0">
        <w:rPr>
          <w:sz w:val="16"/>
        </w:rPr>
        <w:t>. This has significant implications for policy implementation, as</w:t>
      </w:r>
      <w:r w:rsidRPr="002634A0">
        <w:rPr>
          <w:rStyle w:val="StyleBoldUnderline"/>
        </w:rPr>
        <w:t xml:space="preserve"> Maduro effectively shares</w:t>
      </w:r>
      <w:r w:rsidRPr="002634A0">
        <w:rPr>
          <w:rStyle w:val="Emphasis"/>
        </w:rPr>
        <w:t xml:space="preserve"> power and decision making with</w:t>
      </w:r>
      <w:r w:rsidRPr="002634A0">
        <w:rPr>
          <w:rStyle w:val="StyleBoldUnderline"/>
        </w:rPr>
        <w:t xml:space="preserve"> Cabello</w:t>
      </w:r>
      <w:r w:rsidRPr="002634A0">
        <w:rPr>
          <w:sz w:val="16"/>
        </w:rPr>
        <w:t>. According to the audio, Cabello runs a parallel budget through control of CADIVI, the government body that administers legal currency exchange in Venezuela, and SENIAT, the national tax and revenue office, which is led by Cabello’s brother, José David. Meanwhile, Cabello controls the legislature as head of the national assembly and dominates SEBIN, the Bolivarian intelligence agency, and the DIM, the department of military intelligence. Our sources in Venezuela have corroborated this information, which is also supported by independent reports in the usually reliable online news sites TalCualDigital, El Universal and El Nacional.</w:t>
      </w:r>
    </w:p>
    <w:p w:rsidR="006B6AA3" w:rsidRPr="007D4506" w:rsidRDefault="006B6AA3" w:rsidP="006B6AA3"/>
    <w:p w:rsidR="006B6AA3" w:rsidRPr="007D4506" w:rsidRDefault="006B6AA3" w:rsidP="006B6AA3"/>
    <w:p w:rsidR="006B6AA3" w:rsidRPr="00F11AE1" w:rsidRDefault="006B6AA3" w:rsidP="006B6AA3">
      <w:pPr>
        <w:rPr>
          <w:sz w:val="24"/>
        </w:rPr>
      </w:pPr>
    </w:p>
    <w:p w:rsidR="006B6AA3" w:rsidRDefault="006B6AA3" w:rsidP="006B6AA3"/>
    <w:p w:rsidR="006B6AA3" w:rsidRPr="007D4506" w:rsidRDefault="006B6AA3" w:rsidP="006B6AA3"/>
    <w:p w:rsidR="006B6AA3" w:rsidRDefault="006B6AA3" w:rsidP="006B6AA3">
      <w:pPr>
        <w:rPr>
          <w:sz w:val="16"/>
        </w:rPr>
      </w:pPr>
    </w:p>
    <w:p w:rsidR="006B6AA3" w:rsidRDefault="006B6AA3" w:rsidP="006B6AA3">
      <w:pPr>
        <w:rPr>
          <w:rFonts w:cs="Times New Roman"/>
          <w:sz w:val="20"/>
          <w:szCs w:val="20"/>
        </w:rPr>
      </w:pPr>
    </w:p>
    <w:p w:rsidR="006B6AA3" w:rsidRDefault="006B6AA3" w:rsidP="006B6AA3">
      <w:pPr>
        <w:rPr>
          <w:rFonts w:cs="Times New Roman"/>
          <w:sz w:val="20"/>
          <w:szCs w:val="20"/>
        </w:rPr>
      </w:pPr>
    </w:p>
    <w:p w:rsidR="006B6AA3" w:rsidRDefault="006B6AA3" w:rsidP="006B6AA3"/>
    <w:p w:rsidR="00B45FE9" w:rsidRPr="00AF5046" w:rsidRDefault="00B45FE9" w:rsidP="007A3515">
      <w:bookmarkStart w:id="0" w:name="_GoBack"/>
      <w:bookmarkEnd w:id="0"/>
    </w:p>
    <w:sectPr w:rsidR="00B45FE9" w:rsidRPr="00AF5046" w:rsidSect="0028187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429D" w:rsidRDefault="0037429D" w:rsidP="00E46E7E">
      <w:r>
        <w:separator/>
      </w:r>
    </w:p>
  </w:endnote>
  <w:endnote w:type="continuationSeparator" w:id="0">
    <w:p w:rsidR="0037429D" w:rsidRDefault="0037429D"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429D" w:rsidRDefault="0037429D" w:rsidP="00E46E7E">
      <w:r>
        <w:separator/>
      </w:r>
    </w:p>
  </w:footnote>
  <w:footnote w:type="continuationSeparator" w:id="0">
    <w:p w:rsidR="0037429D" w:rsidRDefault="0037429D"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attachedTemplate r:id="rId1"/>
  <w:defaultTabStop w:val="720"/>
  <w:characterSpacingControl w:val="doNotCompress"/>
  <w:footnotePr>
    <w:footnote w:id="-1"/>
    <w:footnote w:id="0"/>
  </w:footnotePr>
  <w:endnotePr>
    <w:endnote w:id="-1"/>
    <w:endnote w:id="0"/>
  </w:endnotePr>
  <w:compat>
    <w:useFELayout/>
  </w:compat>
  <w:rsids>
    <w:rsidRoot w:val="006B6AA3"/>
    <w:rsid w:val="000140EC"/>
    <w:rsid w:val="00016A35"/>
    <w:rsid w:val="000C16B3"/>
    <w:rsid w:val="001408C0"/>
    <w:rsid w:val="00143FD7"/>
    <w:rsid w:val="001463FB"/>
    <w:rsid w:val="00186DB7"/>
    <w:rsid w:val="001D7626"/>
    <w:rsid w:val="002613DA"/>
    <w:rsid w:val="00281873"/>
    <w:rsid w:val="002B6353"/>
    <w:rsid w:val="002B68C8"/>
    <w:rsid w:val="002F35F4"/>
    <w:rsid w:val="002F3E28"/>
    <w:rsid w:val="002F40E6"/>
    <w:rsid w:val="00303E5B"/>
    <w:rsid w:val="00313226"/>
    <w:rsid w:val="0031425E"/>
    <w:rsid w:val="00325059"/>
    <w:rsid w:val="00357719"/>
    <w:rsid w:val="00374144"/>
    <w:rsid w:val="0037429D"/>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10D10"/>
    <w:rsid w:val="00672258"/>
    <w:rsid w:val="0067575B"/>
    <w:rsid w:val="00692C26"/>
    <w:rsid w:val="006B6AA3"/>
    <w:rsid w:val="006F2D3D"/>
    <w:rsid w:val="00700835"/>
    <w:rsid w:val="00726F87"/>
    <w:rsid w:val="007333B9"/>
    <w:rsid w:val="00791B7D"/>
    <w:rsid w:val="007A3515"/>
    <w:rsid w:val="007C54CD"/>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D3C02"/>
    <w:rsid w:val="00BE63EA"/>
    <w:rsid w:val="00C42A3C"/>
    <w:rsid w:val="00C445DB"/>
    <w:rsid w:val="00CD2C6D"/>
    <w:rsid w:val="00CF1A0F"/>
    <w:rsid w:val="00D36252"/>
    <w:rsid w:val="00D409BE"/>
    <w:rsid w:val="00D4330B"/>
    <w:rsid w:val="00D460F1"/>
    <w:rsid w:val="00D51B44"/>
    <w:rsid w:val="00D6085D"/>
    <w:rsid w:val="00D66D57"/>
    <w:rsid w:val="00D81480"/>
    <w:rsid w:val="00DA2E40"/>
    <w:rsid w:val="00DA5BF8"/>
    <w:rsid w:val="00DC71AA"/>
    <w:rsid w:val="00DD2FAB"/>
    <w:rsid w:val="00DE627C"/>
    <w:rsid w:val="00DF1850"/>
    <w:rsid w:val="00E1230E"/>
    <w:rsid w:val="00E46E7E"/>
    <w:rsid w:val="00E95631"/>
    <w:rsid w:val="00F1173B"/>
    <w:rsid w:val="00F45F2E"/>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B6AA3"/>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4"/>
      <w:u w:val="none"/>
    </w:rPr>
  </w:style>
  <w:style w:type="character" w:customStyle="1" w:styleId="StyleBoldUnderline">
    <w:name w:val="Style Bold Underline"/>
    <w:aliases w:val="Underline,Intense Emphasis3,Intense Emphasis4,Intense Emphasis5,Intense Emphasis111"/>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IntenseEmphasis">
    <w:name w:val="Intense Emphasis"/>
    <w:aliases w:val="apple-style-span + 6 pt,Bold,Kern at 16 pt,Intense Emphasis1,Intense Emphasis2,Underline Char,HHeading 3 + 12 pt,Cards + Font: 12 pt Char,Style,Intense Emphasis11,Citation Char Char Char,ci,Bold Cite Char"/>
    <w:uiPriority w:val="6"/>
    <w:qFormat/>
    <w:rsid w:val="006B6AA3"/>
    <w:rPr>
      <w:b w:val="0"/>
      <w:bCs/>
      <w:sz w:val="22"/>
      <w:u w:val="single"/>
    </w:rPr>
  </w:style>
  <w:style w:type="paragraph" w:styleId="NormalWeb">
    <w:name w:val="Normal (Web)"/>
    <w:basedOn w:val="Normal"/>
    <w:semiHidden/>
    <w:rsid w:val="006B6AA3"/>
    <w:pPr>
      <w:spacing w:before="100" w:beforeAutospacing="1" w:after="100" w:afterAutospacing="1"/>
    </w:pPr>
    <w:rPr>
      <w:rFonts w:ascii="Arial Unicode MS" w:eastAsia="Arial Unicode MS" w:hAnsi="Arial Unicode MS" w:cs="Arial Unicode MS"/>
      <w:noProof/>
      <w:sz w:val="24"/>
    </w:rPr>
  </w:style>
  <w:style w:type="paragraph" w:customStyle="1" w:styleId="card">
    <w:name w:val="card"/>
    <w:basedOn w:val="Normal"/>
    <w:link w:val="cardChar"/>
    <w:qFormat/>
    <w:rsid w:val="006B6AA3"/>
    <w:pPr>
      <w:ind w:left="288" w:right="288"/>
    </w:pPr>
    <w:rPr>
      <w:rFonts w:ascii="Times New Roman" w:eastAsia="Times New Roman" w:hAnsi="Times New Roman" w:cs="Times New Roman"/>
      <w:noProof/>
      <w:sz w:val="20"/>
      <w:szCs w:val="20"/>
    </w:rPr>
  </w:style>
  <w:style w:type="character" w:customStyle="1" w:styleId="cite">
    <w:name w:val="cite"/>
    <w:basedOn w:val="DefaultParagraphFont"/>
    <w:rsid w:val="006B6AA3"/>
    <w:rPr>
      <w:rFonts w:ascii="Arial Narrow" w:hAnsi="Arial Narrow"/>
      <w:b/>
      <w:sz w:val="24"/>
    </w:rPr>
  </w:style>
  <w:style w:type="character" w:customStyle="1" w:styleId="hilite1">
    <w:name w:val="hilite1"/>
    <w:basedOn w:val="DefaultParagraphFont"/>
    <w:rsid w:val="006B6AA3"/>
    <w:rPr>
      <w:rFonts w:ascii="Arial Narrow" w:hAnsi="Arial Narrow"/>
      <w:sz w:val="22"/>
      <w:u w:val="single"/>
      <w:bdr w:val="none" w:sz="0" w:space="0" w:color="auto"/>
      <w:shd w:val="clear" w:color="auto" w:fill="auto"/>
    </w:rPr>
  </w:style>
  <w:style w:type="character" w:customStyle="1" w:styleId="TitleChar">
    <w:name w:val="Title Char"/>
    <w:basedOn w:val="DefaultParagraphFont"/>
    <w:link w:val="Title"/>
    <w:uiPriority w:val="1"/>
    <w:qFormat/>
    <w:rsid w:val="006B6AA3"/>
    <w:rPr>
      <w:bCs/>
      <w:sz w:val="22"/>
      <w:u w:val="single"/>
    </w:rPr>
  </w:style>
  <w:style w:type="character" w:customStyle="1" w:styleId="cardChar">
    <w:name w:val="card Char"/>
    <w:link w:val="card"/>
    <w:rsid w:val="006B6AA3"/>
    <w:rPr>
      <w:rFonts w:ascii="Times New Roman" w:eastAsia="Times New Roman" w:hAnsi="Times New Roman" w:cs="Times New Roman"/>
      <w:noProof/>
      <w:sz w:val="20"/>
      <w:szCs w:val="20"/>
    </w:rPr>
  </w:style>
  <w:style w:type="paragraph" w:customStyle="1" w:styleId="Underlined">
    <w:name w:val="Underlined"/>
    <w:basedOn w:val="Normal"/>
    <w:link w:val="UnderlinedChar1"/>
    <w:rsid w:val="006B6AA3"/>
    <w:rPr>
      <w:rFonts w:asciiTheme="majorHAnsi" w:eastAsia="Times New Roman" w:hAnsiTheme="majorHAnsi" w:cs="Times New Roman"/>
      <w:sz w:val="24"/>
      <w:szCs w:val="20"/>
      <w:u w:val="thick"/>
    </w:rPr>
  </w:style>
  <w:style w:type="character" w:customStyle="1" w:styleId="UnderlinedChar1">
    <w:name w:val="Underlined Char1"/>
    <w:basedOn w:val="DefaultParagraphFont"/>
    <w:link w:val="Underlined"/>
    <w:rsid w:val="006B6AA3"/>
    <w:rPr>
      <w:rFonts w:asciiTheme="majorHAnsi" w:eastAsia="Times New Roman" w:hAnsiTheme="majorHAnsi" w:cs="Times New Roman"/>
      <w:szCs w:val="20"/>
      <w:u w:val="thick"/>
    </w:rPr>
  </w:style>
  <w:style w:type="paragraph" w:styleId="Title">
    <w:name w:val="Title"/>
    <w:basedOn w:val="Normal"/>
    <w:next w:val="Normal"/>
    <w:link w:val="TitleChar"/>
    <w:uiPriority w:val="1"/>
    <w:qFormat/>
    <w:rsid w:val="006B6AA3"/>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6B6AA3"/>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B6AA3"/>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4"/>
      <w:u w:val="none"/>
    </w:rPr>
  </w:style>
  <w:style w:type="character" w:customStyle="1" w:styleId="StyleBoldUnderline">
    <w:name w:val="Style Bold Underline"/>
    <w:aliases w:val="Underline,Intense Emphasis3,Intense Emphasis4,Intense Emphasis5,Intense Emphasis111"/>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IntenseEmphasis">
    <w:name w:val="Intense Emphasis"/>
    <w:aliases w:val="apple-style-span + 6 pt,Bold,Kern at 16 pt,Intense Emphasis1,Intense Emphasis2,Underline Char,HHeading 3 + 12 pt,Cards + Font: 12 pt Char,Style,Intense Emphasis11,Citation Char Char Char,ci,Bold Cite Char"/>
    <w:uiPriority w:val="6"/>
    <w:qFormat/>
    <w:rsid w:val="006B6AA3"/>
    <w:rPr>
      <w:b w:val="0"/>
      <w:bCs/>
      <w:sz w:val="22"/>
      <w:u w:val="single"/>
    </w:rPr>
  </w:style>
  <w:style w:type="paragraph" w:styleId="NormalWeb">
    <w:name w:val="Normal (Web)"/>
    <w:basedOn w:val="Normal"/>
    <w:semiHidden/>
    <w:rsid w:val="006B6AA3"/>
    <w:pPr>
      <w:spacing w:before="100" w:beforeAutospacing="1" w:after="100" w:afterAutospacing="1"/>
    </w:pPr>
    <w:rPr>
      <w:rFonts w:ascii="Arial Unicode MS" w:eastAsia="Arial Unicode MS" w:hAnsi="Arial Unicode MS" w:cs="Arial Unicode MS"/>
      <w:noProof/>
      <w:sz w:val="24"/>
    </w:rPr>
  </w:style>
  <w:style w:type="paragraph" w:customStyle="1" w:styleId="card">
    <w:name w:val="card"/>
    <w:basedOn w:val="Normal"/>
    <w:link w:val="cardChar"/>
    <w:qFormat/>
    <w:rsid w:val="006B6AA3"/>
    <w:pPr>
      <w:ind w:left="288" w:right="288"/>
    </w:pPr>
    <w:rPr>
      <w:rFonts w:ascii="Times New Roman" w:eastAsia="Times New Roman" w:hAnsi="Times New Roman" w:cs="Times New Roman"/>
      <w:noProof/>
      <w:sz w:val="20"/>
      <w:szCs w:val="20"/>
    </w:rPr>
  </w:style>
  <w:style w:type="character" w:customStyle="1" w:styleId="cite">
    <w:name w:val="cite"/>
    <w:basedOn w:val="DefaultParagraphFont"/>
    <w:rsid w:val="006B6AA3"/>
    <w:rPr>
      <w:rFonts w:ascii="Arial Narrow" w:hAnsi="Arial Narrow"/>
      <w:b/>
      <w:sz w:val="24"/>
    </w:rPr>
  </w:style>
  <w:style w:type="character" w:customStyle="1" w:styleId="hilite1">
    <w:name w:val="hilite1"/>
    <w:basedOn w:val="DefaultParagraphFont"/>
    <w:rsid w:val="006B6AA3"/>
    <w:rPr>
      <w:rFonts w:ascii="Arial Narrow" w:hAnsi="Arial Narrow"/>
      <w:sz w:val="22"/>
      <w:u w:val="single"/>
      <w:bdr w:val="none" w:sz="0" w:space="0" w:color="auto"/>
      <w:shd w:val="clear" w:color="auto" w:fill="auto"/>
    </w:rPr>
  </w:style>
  <w:style w:type="character" w:customStyle="1" w:styleId="TitleChar">
    <w:name w:val="Title Char"/>
    <w:basedOn w:val="DefaultParagraphFont"/>
    <w:link w:val="Title"/>
    <w:uiPriority w:val="1"/>
    <w:qFormat/>
    <w:rsid w:val="006B6AA3"/>
    <w:rPr>
      <w:bCs/>
      <w:sz w:val="22"/>
      <w:u w:val="single"/>
    </w:rPr>
  </w:style>
  <w:style w:type="character" w:customStyle="1" w:styleId="cardChar">
    <w:name w:val="card Char"/>
    <w:link w:val="card"/>
    <w:rsid w:val="006B6AA3"/>
    <w:rPr>
      <w:rFonts w:ascii="Times New Roman" w:eastAsia="Times New Roman" w:hAnsi="Times New Roman" w:cs="Times New Roman"/>
      <w:noProof/>
      <w:sz w:val="20"/>
      <w:szCs w:val="20"/>
    </w:rPr>
  </w:style>
  <w:style w:type="paragraph" w:customStyle="1" w:styleId="Underlined">
    <w:name w:val="Underlined"/>
    <w:basedOn w:val="Normal"/>
    <w:link w:val="UnderlinedChar1"/>
    <w:rsid w:val="006B6AA3"/>
    <w:rPr>
      <w:rFonts w:asciiTheme="majorHAnsi" w:eastAsia="Times New Roman" w:hAnsiTheme="majorHAnsi" w:cs="Times New Roman"/>
      <w:sz w:val="24"/>
      <w:szCs w:val="20"/>
      <w:u w:val="thick"/>
    </w:rPr>
  </w:style>
  <w:style w:type="character" w:customStyle="1" w:styleId="UnderlinedChar1">
    <w:name w:val="Underlined Char1"/>
    <w:basedOn w:val="DefaultParagraphFont"/>
    <w:link w:val="Underlined"/>
    <w:rsid w:val="006B6AA3"/>
    <w:rPr>
      <w:rFonts w:asciiTheme="majorHAnsi" w:eastAsia="Times New Roman" w:hAnsiTheme="majorHAnsi" w:cs="Times New Roman"/>
      <w:szCs w:val="20"/>
      <w:u w:val="thick"/>
    </w:rPr>
  </w:style>
  <w:style w:type="paragraph" w:styleId="Title">
    <w:name w:val="Title"/>
    <w:basedOn w:val="Normal"/>
    <w:next w:val="Normal"/>
    <w:link w:val="TitleChar"/>
    <w:uiPriority w:val="1"/>
    <w:qFormat/>
    <w:rsid w:val="006B6AA3"/>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6B6AA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venezuelanalysis.com/analysis/9771" TargetMode="External"/><Relationship Id="rId18" Type="http://schemas.openxmlformats.org/officeDocument/2006/relationships/hyperlink" Target="http://articles.washingtonpost.com/2013-04-16/opinions/38584114_1_nicolas-maduro-recount-m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tinet.dtic.mil/cgi-bin/GetTRDoc?AD=ADA375197&amp;Location=U2&amp;doc=GetTRDoc.pdf" TargetMode="External"/><Relationship Id="rId17" Type="http://schemas.openxmlformats.org/officeDocument/2006/relationships/hyperlink" Target="http://www.usnews.com/opinion/blogs/world-report/2013/06/13/us-overtures-to-chavez-successor-maduro-hurt-venezuelas-opposition%20June%2013" TargetMode="External"/><Relationship Id="rId2" Type="http://schemas.openxmlformats.org/officeDocument/2006/relationships/customXml" Target="../customXml/item2.xml"/><Relationship Id="rId16" Type="http://schemas.openxmlformats.org/officeDocument/2006/relationships/hyperlink" Target="http://venezuelanalysis.com/analysis/9764%206/25/13" TargetMode="External"/><Relationship Id="rId20" Type="http://schemas.openxmlformats.org/officeDocument/2006/relationships/hyperlink" Target="http://news.riskadvisory.net/index.php/2013/06/venezuela-strategic-risk-outlook-for-201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usnews.com/opinion/blogs/world-report/2013/03/15/after-chavez-us-must-encourage-democratic-venezuela" TargetMode="External"/><Relationship Id="rId5" Type="http://schemas.openxmlformats.org/officeDocument/2006/relationships/styles" Target="styles.xml"/><Relationship Id="rId15" Type="http://schemas.openxmlformats.org/officeDocument/2006/relationships/hyperlink" Target="https://www.wsws.org/en/articles/2013/06/07/vene-j07.html" TargetMode="External"/><Relationship Id="rId23" Type="http://schemas.microsoft.com/office/2007/relationships/stylesWithEffects" Target="stylesWithEffects.xml"/><Relationship Id="rId10" Type="http://schemas.openxmlformats.org/officeDocument/2006/relationships/hyperlink" Target="http://news.riskadvisory.net/index.php/2013/06/venezuela-strategic-risk-outlook-for-2013/" TargetMode="External"/><Relationship Id="rId19" Type="http://schemas.openxmlformats.org/officeDocument/2006/relationships/hyperlink" Target="http://www.reuters.com/article/2013/06/27/us-venezuela-recording-idUSBRE95Q03J20130627%20June%2026"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news.riskadvisory.net/index.php/2013/06/venezuela-strategic-risk-outlook-for-2013/"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412EDB-EC75-494C-82B9-D38A5D8820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C85B2CB-0643-40DD-8899-89807662EA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1053AA-F902-4985-9E67-818D9A42B6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26</Pages>
  <Words>14405</Words>
  <Characters>82115</Characters>
  <Application>Microsoft Office Word</Application>
  <DocSecurity>0</DocSecurity>
  <Lines>684</Lines>
  <Paragraphs>192</Paragraphs>
  <ScaleCrop>false</ScaleCrop>
  <Company>Whitman College</Company>
  <LinksUpToDate>false</LinksUpToDate>
  <CharactersWithSpaces>96328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Shackelford</dc:creator>
  <cp:lastModifiedBy>Owner, Team 2011</cp:lastModifiedBy>
  <cp:revision>2</cp:revision>
  <dcterms:created xsi:type="dcterms:W3CDTF">2013-07-13T16:49:00Z</dcterms:created>
  <dcterms:modified xsi:type="dcterms:W3CDTF">2013-07-13T16:49:00Z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