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497B487" w14:textId="5B7122FC" w:rsidR="00D519BC" w:rsidRDefault="00D519BC" w:rsidP="00901404">
      <w:pPr>
        <w:pStyle w:val="Heading1"/>
      </w:pPr>
      <w:r>
        <w:t>1NC</w:t>
      </w:r>
    </w:p>
    <w:p w14:paraId="1E57F1B2" w14:textId="371B9920" w:rsidR="00D519BC" w:rsidRDefault="00D519BC" w:rsidP="00D519BC">
      <w:pPr>
        <w:pStyle w:val="Heading2"/>
      </w:pPr>
      <w:r>
        <w:lastRenderedPageBreak/>
        <w:t>Cuba</w:t>
      </w:r>
    </w:p>
    <w:p w14:paraId="75C781EF" w14:textId="7891CBFF" w:rsidR="009A2B0F" w:rsidRPr="009A2B0F" w:rsidRDefault="009A2B0F" w:rsidP="009A2B0F">
      <w:pPr>
        <w:pStyle w:val="Heading4"/>
      </w:pPr>
      <w:r>
        <w:t xml:space="preserve">Removal of the embargo allows international financial organizations and transnational capitalists to flood enact a corporate takeover of the entire country with floods of subsidized products and trading deals. </w:t>
      </w:r>
    </w:p>
    <w:p w14:paraId="2A1CC708" w14:textId="4771A910" w:rsidR="009A2B0F" w:rsidRDefault="009A2B0F" w:rsidP="009A2B0F">
      <w:r>
        <w:rPr>
          <w:rStyle w:val="StyleStyleBold12pt"/>
        </w:rPr>
        <w:t xml:space="preserve">Gonzalez, 3 </w:t>
      </w:r>
      <w:r w:rsidRPr="009A2B0F">
        <w:t>– Assistant</w:t>
      </w:r>
      <w:r>
        <w:t xml:space="preserve"> professor at Seattle University School of Law </w:t>
      </w:r>
    </w:p>
    <w:p w14:paraId="2D0C3B80" w14:textId="4E0375B5" w:rsidR="009A2B0F" w:rsidRDefault="009A2B0F" w:rsidP="009A2B0F">
      <w:r>
        <w:t xml:space="preserve">(Carmen, “SEASONS OF RESISTANCE: SUSTAINABLE AGRICULTURE AND FOOD SECURITY IN CUBA” p. 729-33, </w:t>
      </w:r>
      <w:proofErr w:type="gramStart"/>
      <w:r>
        <w:t>Summer</w:t>
      </w:r>
      <w:proofErr w:type="gramEnd"/>
      <w:r>
        <w:t xml:space="preserve"> 2003, http://papers.ssrn.com/sol3/papers.cfm?abstract_id=987944##)//HA</w:t>
      </w:r>
    </w:p>
    <w:p w14:paraId="352A12B7" w14:textId="77777777" w:rsidR="009A2B0F" w:rsidRPr="009A2B0F" w:rsidRDefault="009A2B0F" w:rsidP="009A2B0F"/>
    <w:p w14:paraId="23733A00" w14:textId="502349C9" w:rsidR="00565197" w:rsidRDefault="00565197" w:rsidP="009A2B0F">
      <w:r w:rsidRPr="00565197">
        <w:rPr>
          <w:rStyle w:val="StyleBoldUnderline"/>
        </w:rPr>
        <w:t xml:space="preserve">Cuba was able to transform its </w:t>
      </w:r>
      <w:r w:rsidRPr="009A2B0F">
        <w:t>agricultural</w:t>
      </w:r>
      <w:r w:rsidRPr="00565197">
        <w:rPr>
          <w:rStyle w:val="StyleBoldUnderline"/>
        </w:rPr>
        <w:t xml:space="preserve"> development model as a consequence of the political and economic autonomy occasioned by its relative economic isolation, including its exclusion from major international financial and trade institutions</w:t>
      </w:r>
      <w:r w:rsidRPr="00565197">
        <w:t xml:space="preserve">.411 Paradoxically, </w:t>
      </w:r>
      <w:r w:rsidRPr="00565197">
        <w:rPr>
          <w:rStyle w:val="StyleBoldUnderline"/>
        </w:rPr>
        <w:t>while the U.S. embargo subjected Cuba to immense economic hardship, it also gave the Cuban government free rein to adopt</w:t>
      </w:r>
      <w:r w:rsidRPr="00565197">
        <w:t xml:space="preserve"> agricultural </w:t>
      </w:r>
      <w:r w:rsidRPr="00565197">
        <w:rPr>
          <w:rStyle w:val="StyleBoldUnderline"/>
        </w:rPr>
        <w:t xml:space="preserve">policies that ran counter to the prevailing neoliberal model </w:t>
      </w:r>
      <w:r w:rsidRPr="00565197">
        <w:t xml:space="preserve">and that protected Cuban farmers against ruinous competition from highly subsidized agricultural producers in the United States and the European Union. </w:t>
      </w:r>
      <w:r w:rsidRPr="00565197">
        <w:rPr>
          <w:rStyle w:val="StyleBoldUnderline"/>
        </w:rPr>
        <w:t xml:space="preserve">Due to U.S. pressure, Cuba was excluded from regional and international financial institutions, including the International Monetary Fund, the World Bank, and the Inter-American Development Bank. Cuba also failed to reach full membership in any regional trade association and was barred from </w:t>
      </w:r>
      <w:r w:rsidRPr="00565197">
        <w:t>the</w:t>
      </w:r>
      <w:r w:rsidRPr="00565197">
        <w:rPr>
          <w:rStyle w:val="StyleBoldUnderline"/>
        </w:rPr>
        <w:t xml:space="preserve"> negotiations</w:t>
      </w:r>
      <w:r>
        <w:t xml:space="preserve"> for the Free Trade Area of the Americas (FTAA).414 However, as U.S. agribusiness clamors to ease trade restrictions with Cuba, </w:t>
      </w:r>
      <w:r w:rsidRPr="00565197">
        <w:rPr>
          <w:rStyle w:val="StyleBoldUnderline"/>
        </w:rPr>
        <w:t>the lifting of the embargo and the end of Cuba’s economic isolation may only be a matter of time.</w:t>
      </w:r>
    </w:p>
    <w:p w14:paraId="0F940679" w14:textId="74D2808E" w:rsidR="00565197" w:rsidRDefault="00565197" w:rsidP="00565197">
      <w:r w:rsidRPr="00565197">
        <w:rPr>
          <w:rStyle w:val="StyleBoldUnderline"/>
        </w:rPr>
        <w:t>It is unclear how the Cuban government will respond to the immense political and economic pressure from the United States to enter into bilateral or multilateral trade agreements that would curtail Cuban sovereignty</w:t>
      </w:r>
      <w:r>
        <w:t xml:space="preserve"> and erode protection for Cuban agriculture. </w:t>
      </w:r>
      <w:r w:rsidRPr="00565197">
        <w:rPr>
          <w:rStyle w:val="StyleBoldUnderline"/>
        </w:rPr>
        <w:t>If Cuba accedes to the dictates of</w:t>
      </w:r>
      <w:r>
        <w:t xml:space="preserve"> agricultural </w:t>
      </w:r>
      <w:r w:rsidRPr="00565197">
        <w:rPr>
          <w:rStyle w:val="StyleBoldUnderline"/>
        </w:rPr>
        <w:t>trade liberalization, it appears likely that Cuba’s gains</w:t>
      </w:r>
      <w:r>
        <w:t xml:space="preserve"> in agricultural diversification and food self-sufficiency </w:t>
      </w:r>
      <w:r w:rsidRPr="00565197">
        <w:rPr>
          <w:rStyle w:val="StyleBoldUnderline"/>
        </w:rPr>
        <w:t>will be undercut by cheap, subsidized</w:t>
      </w:r>
      <w:r>
        <w:t xml:space="preserve"> food </w:t>
      </w:r>
      <w:r w:rsidRPr="00565197">
        <w:rPr>
          <w:rStyle w:val="StyleBoldUnderline"/>
        </w:rPr>
        <w:t>imports from</w:t>
      </w:r>
      <w:r>
        <w:t xml:space="preserve"> the United States and other </w:t>
      </w:r>
      <w:r w:rsidRPr="00565197">
        <w:rPr>
          <w:rStyle w:val="StyleBoldUnderline"/>
        </w:rPr>
        <w:t>industrialized countries</w:t>
      </w:r>
      <w:r>
        <w:t>.417 Furthermore, Cuba’s experiment with organic and semi-organic agriculture may be jeopardized if the Cuban government is either unwilling or unable to restrict the sale of agrochemicals to Cuban farmers—as the Cuban government failed to restrict U.S. rice imports in the first half of the twentieth century.418</w:t>
      </w:r>
    </w:p>
    <w:p w14:paraId="731515F4" w14:textId="77777777" w:rsidR="009A2B0F" w:rsidRDefault="009A2B0F" w:rsidP="00565197"/>
    <w:p w14:paraId="35DE9C5E" w14:textId="77777777" w:rsidR="003639CB" w:rsidRDefault="003639CB" w:rsidP="003639CB">
      <w:pPr>
        <w:pStyle w:val="Heading4"/>
      </w:pPr>
      <w:r>
        <w:t xml:space="preserve">Neoliberalism is based on the logic of Western expansionism that justifies sacrifices of large populations in the name of system </w:t>
      </w:r>
    </w:p>
    <w:p w14:paraId="38219CB3" w14:textId="77777777" w:rsidR="003639CB" w:rsidRDefault="003639CB" w:rsidP="003639CB">
      <w:r w:rsidRPr="00AA1D69">
        <w:rPr>
          <w:rStyle w:val="StyleStyleBold12pt"/>
        </w:rPr>
        <w:t>Santos 3</w:t>
      </w:r>
      <w:r>
        <w:t xml:space="preserve"> – Professor of Sociology at the School of Economics, director of the Center for Social Studies at the University of Coimbra, Portugal (</w:t>
      </w:r>
      <w:proofErr w:type="spellStart"/>
      <w:r>
        <w:t>Boaventura</w:t>
      </w:r>
      <w:proofErr w:type="spellEnd"/>
      <w:r>
        <w:t xml:space="preserve"> de Sousa, taught at Yale University, “Collective Suicide?,” http://bad.eserver.org/issues/2003/63/santos.html)</w:t>
      </w:r>
    </w:p>
    <w:p w14:paraId="7C855963" w14:textId="77777777" w:rsidR="003639CB" w:rsidRPr="00AA1D69" w:rsidRDefault="003639CB" w:rsidP="003639CB"/>
    <w:p w14:paraId="22C32D6B" w14:textId="77777777" w:rsidR="003639CB" w:rsidRPr="00AA1D69" w:rsidRDefault="003639CB" w:rsidP="003639CB">
      <w:pPr>
        <w:rPr>
          <w:rStyle w:val="StyleBoldUnderline"/>
        </w:rPr>
      </w:pPr>
      <w:r>
        <w:t xml:space="preserve">According to Franz </w:t>
      </w:r>
      <w:proofErr w:type="spellStart"/>
      <w:r>
        <w:t>Hinkelammert</w:t>
      </w:r>
      <w:proofErr w:type="spellEnd"/>
      <w:r>
        <w:t xml:space="preserve">, </w:t>
      </w:r>
      <w:r w:rsidRPr="00AA1D69">
        <w:rPr>
          <w:rStyle w:val="StyleBoldUnderline"/>
        </w:rPr>
        <w:t>the West has repeatedly been under the illusion that it should try to save humanity by destroying part of it. This is a salvific and sacrificial destruction, committed in the name of the need to radically materialize all the possibilities opened up by a given social and political reality</w:t>
      </w:r>
      <w:r>
        <w:t xml:space="preserve"> over which it is supposed to have total power. This is how it was in colonialism, with the genocide of indigenous peoples, and the African slaves. This is how it was in the period of imperialist struggles, which caused millions of deaths in two world wars and many other colonial wars. This is how it was under Stalinism, with the Gulag, and under Nazism, with the Holocaust. And now today, </w:t>
      </w:r>
      <w:r w:rsidRPr="00AA1D69">
        <w:rPr>
          <w:rStyle w:val="StyleBoldUnderline"/>
        </w:rPr>
        <w:t xml:space="preserve">this is how it is in neoliberalism, with the collective sacrifice of the periphery and even the </w:t>
      </w:r>
      <w:proofErr w:type="spellStart"/>
      <w:r w:rsidRPr="00AA1D69">
        <w:rPr>
          <w:rStyle w:val="StyleBoldUnderline"/>
        </w:rPr>
        <w:t>semiperiphery</w:t>
      </w:r>
      <w:proofErr w:type="spellEnd"/>
      <w:r w:rsidRPr="00AA1D69">
        <w:rPr>
          <w:rStyle w:val="StyleBoldUnderline"/>
        </w:rPr>
        <w:t xml:space="preserve"> of the world system. With the war against Iraq, it is fitting to ask whether what is in progress is a new genocidal and sacrificial illusion, and what its scope might be. It is above all appropriate to ask if the new illusion will not herald the radicalization and the ultimate perversion of the Western illusion: destroying all of humanity in the illusion of saving it.</w:t>
      </w:r>
    </w:p>
    <w:p w14:paraId="34B21E7D" w14:textId="77777777" w:rsidR="003639CB" w:rsidRDefault="003639CB" w:rsidP="003639CB">
      <w:r w:rsidRPr="00AA1D69">
        <w:rPr>
          <w:rStyle w:val="StyleBoldUnderline"/>
        </w:rPr>
        <w:t>Sacrificial genocide arises from a totalitarian illusion manifested in the belief that there are no alternatives</w:t>
      </w:r>
      <w:r>
        <w:t xml:space="preserve"> to the present-day reality, and that the problems and difficulties confronting it arise from failing to take its logic of development to ultimate consequences. </w:t>
      </w:r>
      <w:r w:rsidRPr="00AA1D69">
        <w:t>If there is unemployment, hunger and death in the Third World, this is not the result of market failures; instead, it is the outcome of market laws not having been fully applied</w:t>
      </w:r>
      <w:r>
        <w:t>. If there is terrorism, this is not due to the violence of the conditions that generate it; it is due, rather, to the fact that total violence has not been employed to physically eradicate all terrorists and potential terrorists.</w:t>
      </w:r>
    </w:p>
    <w:p w14:paraId="3048793A" w14:textId="77777777" w:rsidR="003639CB" w:rsidRPr="00AA1D69" w:rsidRDefault="003639CB" w:rsidP="003639CB">
      <w:pPr>
        <w:rPr>
          <w:rStyle w:val="StyleBoldUnderline"/>
        </w:rPr>
      </w:pPr>
      <w:r w:rsidRPr="00AA1D69">
        <w:rPr>
          <w:rStyle w:val="StyleBoldUnderline"/>
        </w:rPr>
        <w:t>This political logic is based on the supposition of total power and knowledge, and on the radical rejection of alternatives; it is ultra-conservative in that it aims to reproduce infinitely the status quo</w:t>
      </w:r>
      <w:r>
        <w:t xml:space="preserve">.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w:t>
      </w:r>
      <w:r w:rsidRPr="00AA1D69">
        <w:t>The last one trivializes democracy, disarming it in the face of social actors sufficiently powerful to be able to privatize the state and international institutions in their favor</w:t>
      </w:r>
      <w:r>
        <w:t xml:space="preserve">. I have described this situation as a combination of political democracy and social fascism. </w:t>
      </w:r>
      <w:r w:rsidRPr="00AA1D69">
        <w:rPr>
          <w:rStyle w:val="StyleBoldUnderline"/>
        </w:rPr>
        <w:t>One current manifestation of this combination resides in the fact that intensely strong public opinion, worldwide, against the war is found to be incapable of halting the war machine set in motion by supposedly democratic rulers.</w:t>
      </w:r>
    </w:p>
    <w:p w14:paraId="675F7B69" w14:textId="77777777" w:rsidR="003639CB" w:rsidRDefault="003639CB" w:rsidP="003639CB">
      <w:r w:rsidRPr="00AA1D69">
        <w:rPr>
          <w:rStyle w:val="StyleBoldUnderline"/>
        </w:rPr>
        <w:t>At all these moments, a death drive, a catastrophic heroism, predominates, the idea of a looming collective suicide, only preventable by the massive destruction of the other</w:t>
      </w:r>
      <w:r>
        <w:t xml:space="preserve">. Paradoxically, </w:t>
      </w:r>
      <w:r w:rsidRPr="00AA1D69">
        <w:rPr>
          <w:rStyle w:val="StyleBoldUnderline"/>
        </w:rPr>
        <w:t xml:space="preserve">the broader the definition of the other and the efficacy of its destruction, the more likely collective suicide </w:t>
      </w:r>
      <w:proofErr w:type="gramStart"/>
      <w:r w:rsidRPr="00AA1D69">
        <w:rPr>
          <w:rStyle w:val="StyleBoldUnderline"/>
        </w:rPr>
        <w:t>becomes</w:t>
      </w:r>
      <w:proofErr w:type="gramEnd"/>
      <w:r>
        <w:t xml:space="preserve">. In its sacrificial genocide version, neoliberalism is a mixture of market radicalization, </w:t>
      </w:r>
      <w:proofErr w:type="spellStart"/>
      <w:r>
        <w:t>neoconservatism</w:t>
      </w:r>
      <w:proofErr w:type="spellEnd"/>
      <w:r>
        <w:t xml:space="preserve"> and Christian fundamentalism. </w:t>
      </w:r>
      <w:r w:rsidRPr="00AA1D69">
        <w:rPr>
          <w:rStyle w:val="StyleBoldUnderline"/>
        </w:rPr>
        <w:t>Its death drive takes a number of forms, from the idea of "</w:t>
      </w:r>
      <w:proofErr w:type="spellStart"/>
      <w:r w:rsidRPr="00AA1D69">
        <w:rPr>
          <w:rStyle w:val="StyleBoldUnderline"/>
        </w:rPr>
        <w:t>discardable</w:t>
      </w:r>
      <w:proofErr w:type="spellEnd"/>
      <w:r w:rsidRPr="00AA1D69">
        <w:rPr>
          <w:rStyle w:val="StyleBoldUnderline"/>
        </w:rPr>
        <w:t xml:space="preserve"> populations", referring to citizens of the Third World not capable of </w:t>
      </w:r>
      <w:r w:rsidRPr="00AA1D69">
        <w:rPr>
          <w:rStyle w:val="StyleBoldUnderline"/>
        </w:rPr>
        <w:lastRenderedPageBreak/>
        <w:t>being exploited as workers and consumers, to the concept of "collateral damage", to refer to the deaths, as a result of war, of thousands of innocent civilians</w:t>
      </w:r>
      <w:r>
        <w:t>.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w:t>
      </w:r>
    </w:p>
    <w:p w14:paraId="550E6713" w14:textId="77777777" w:rsidR="003639CB" w:rsidRDefault="003639CB" w:rsidP="003639CB">
      <w:r>
        <w:t xml:space="preserve">Is it possible to fight this death drive? We must bear in mind that, historically, 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 </w:t>
      </w:r>
      <w:r w:rsidRPr="00AA1D69">
        <w:rPr>
          <w:rStyle w:val="StyleBoldUnderline"/>
        </w:rPr>
        <w:t>It is as though hegemonic powers, both when they are on the rise and when they are in decline, repeatedly go through times of primitive accumulation, legitimizing the most shameful violence in the name of futures where, by definition, there is no room for what must be destroyed</w:t>
      </w:r>
      <w:r>
        <w:t xml:space="preserve">. In today's version, </w:t>
      </w:r>
      <w:r w:rsidRPr="00AA1D69">
        <w:rPr>
          <w:rStyle w:val="StyleBoldUnderline"/>
        </w:rPr>
        <w:t>the period of primitive accumulation consists of combining neoliberal economic globalization with the globalization of war.</w:t>
      </w:r>
      <w:r>
        <w:t xml:space="preserve"> The machine of democracy and liberty turns into a machine of horror and destruction.</w:t>
      </w:r>
    </w:p>
    <w:p w14:paraId="30CCBD1C" w14:textId="77777777" w:rsidR="00AF541A" w:rsidRDefault="00AF541A" w:rsidP="00AF541A"/>
    <w:p w14:paraId="5866D2C4" w14:textId="0914D521" w:rsidR="00D519BC" w:rsidRPr="00C6479B" w:rsidRDefault="00AF541A" w:rsidP="00D519BC">
      <w:pPr>
        <w:pStyle w:val="Heading4"/>
      </w:pPr>
      <w:r>
        <w:t xml:space="preserve">Reject the </w:t>
      </w:r>
      <w:proofErr w:type="spellStart"/>
      <w:r>
        <w:t>aff</w:t>
      </w:r>
      <w:proofErr w:type="spellEnd"/>
      <w:r w:rsidR="008E5A06">
        <w:t>.  As counter-hegemonic practices proliferate we need to join Cuba in a rejection of the neoliberal system – this is mutually exclusive with removing the embargo</w:t>
      </w:r>
    </w:p>
    <w:p w14:paraId="7BB0952C" w14:textId="77777777" w:rsidR="00D519BC" w:rsidRDefault="00D519BC" w:rsidP="00D519BC">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w:t>
      </w:r>
      <w:r w:rsidRPr="00D03EF5">
        <w:t>7</w:t>
      </w:r>
      <w:r>
        <w:t>)//eek</w:t>
      </w:r>
    </w:p>
    <w:p w14:paraId="4057AF5F" w14:textId="77777777" w:rsidR="00D519BC" w:rsidRPr="00D03EF5" w:rsidRDefault="00D519BC" w:rsidP="00D519BC"/>
    <w:p w14:paraId="7EEFA90C" w14:textId="77777777" w:rsidR="00D519BC" w:rsidRDefault="00D519BC" w:rsidP="00D519BC">
      <w:r w:rsidRPr="0021128B">
        <w:t xml:space="preserve">However, </w:t>
      </w:r>
      <w:r w:rsidRPr="0021128B">
        <w:rPr>
          <w:rStyle w:val="StyleBoldUnderline"/>
        </w:rPr>
        <w:t xml:space="preserve">this book does not seek to present Cuba as an example to be copied, but rather aims to understand how the failure of neo-liberal </w:t>
      </w:r>
      <w:proofErr w:type="spellStart"/>
      <w:r w:rsidRPr="0021128B">
        <w:rPr>
          <w:rStyle w:val="StyleBoldUnderline"/>
        </w:rPr>
        <w:t>globalisation</w:t>
      </w:r>
      <w:proofErr w:type="spellEnd"/>
      <w:r w:rsidRPr="0021128B">
        <w:rPr>
          <w:rStyle w:val="StyleBoldUnderline"/>
        </w:rPr>
        <w:t xml:space="preserve"> is beginning t</w:t>
      </w:r>
      <w:r>
        <w:rPr>
          <w:rStyle w:val="StyleBoldUnderline"/>
        </w:rPr>
        <w:t>o produce a counter-</w:t>
      </w:r>
      <w:r w:rsidRPr="0021128B">
        <w:rPr>
          <w:rStyle w:val="StyleBoldUnderline"/>
        </w:rPr>
        <w:t>hegemony with which the Cuban socialist project can integrate. The Cuban Revolution</w:t>
      </w:r>
      <w:r w:rsidRPr="0021128B">
        <w:t xml:space="preserve">, no matter how popular, or resilient, </w:t>
      </w:r>
      <w:r w:rsidRPr="0021128B">
        <w:rPr>
          <w:rStyle w:val="StyleBoldUnderline"/>
        </w:rPr>
        <w:t xml:space="preserve">cannot survive </w:t>
      </w:r>
      <w:proofErr w:type="spellStart"/>
      <w:r w:rsidRPr="0021128B">
        <w:rPr>
          <w:rStyle w:val="StyleBoldUnderline"/>
        </w:rPr>
        <w:t>globalisation</w:t>
      </w:r>
      <w:proofErr w:type="spellEnd"/>
      <w:r w:rsidRPr="0021128B">
        <w:rPr>
          <w:rStyle w:val="StyleBoldUnderline"/>
        </w:rPr>
        <w:t xml:space="preserve"> alone</w:t>
      </w:r>
      <w:r w:rsidRPr="0021128B">
        <w:t xml:space="preserve">; ‘socialism in one country’ is untenable in the long run, and in this its detractors are correct. But today </w:t>
      </w:r>
      <w:r w:rsidRPr="0021128B">
        <w:rPr>
          <w:rStyle w:val="StyleBoldUnderline"/>
        </w:rPr>
        <w:t>there seems to be a growing synthesis between Cuba’s resistance to the dominant market-driven order and the anti-neoliberal movements that are emerging in Latin America</w:t>
      </w:r>
      <w:r w:rsidRPr="0021128B">
        <w:t xml:space="preserve">. As noted, on one level this is a material process, as Cuba contributes to radical alternatives in the region by providing support in social welfare, intelligence and </w:t>
      </w:r>
      <w:proofErr w:type="spellStart"/>
      <w:r w:rsidRPr="0021128B">
        <w:t>organisation</w:t>
      </w:r>
      <w:proofErr w:type="spellEnd"/>
      <w:r w:rsidRPr="0021128B">
        <w:t>, but</w:t>
      </w:r>
      <w:r w:rsidRPr="0021128B">
        <w:rPr>
          <w:rStyle w:val="StyleBoldUnderline"/>
        </w:rPr>
        <w:t xml:space="preserve"> it also represents a coincidence of consciousness as more people reject market solutions to their problems and seek to build something new</w:t>
      </w:r>
      <w:r w:rsidRPr="0021128B">
        <w:t xml:space="preserve">. In this context, </w:t>
      </w:r>
      <w:r w:rsidRPr="00C6479B">
        <w:rPr>
          <w:rStyle w:val="StyleBoldUnderline"/>
        </w:rPr>
        <w:t xml:space="preserve">the survival of Cuban socialism is not simply a question of how long the Revolution can endure on the island, but how, through a symbiotic link with a wider process of </w:t>
      </w:r>
      <w:proofErr w:type="gramStart"/>
      <w:r w:rsidRPr="00C6479B">
        <w:rPr>
          <w:rStyle w:val="StyleBoldUnderline"/>
        </w:rPr>
        <w:t>change,</w:t>
      </w:r>
      <w:proofErr w:type="gramEnd"/>
      <w:r w:rsidRPr="00C6479B">
        <w:rPr>
          <w:rStyle w:val="StyleBoldUnderline"/>
        </w:rPr>
        <w:t xml:space="preserve"> it can influence and ultimately be absorbed into a growing popular resistance that is emerging from within the core of </w:t>
      </w:r>
      <w:proofErr w:type="spellStart"/>
      <w:r w:rsidRPr="00C6479B">
        <w:rPr>
          <w:rStyle w:val="StyleBoldUnderline"/>
        </w:rPr>
        <w:t>globalisation</w:t>
      </w:r>
      <w:proofErr w:type="spellEnd"/>
      <w:r w:rsidRPr="0021128B">
        <w:t xml:space="preserve">. In the author’s view, </w:t>
      </w:r>
      <w:r w:rsidRPr="00C6479B">
        <w:rPr>
          <w:rStyle w:val="StyleBoldUnderline"/>
        </w:rPr>
        <w:t xml:space="preserve">this is a far more important </w:t>
      </w:r>
      <w:r w:rsidRPr="00C6479B">
        <w:rPr>
          <w:rStyle w:val="StyleBoldUnderline"/>
        </w:rPr>
        <w:lastRenderedPageBreak/>
        <w:t xml:space="preserve">issue for the future of the Revolution than Cuba’s relations with the US. Many Cuba </w:t>
      </w:r>
      <w:proofErr w:type="spellStart"/>
      <w:r w:rsidRPr="00C6479B">
        <w:rPr>
          <w:rStyle w:val="StyleBoldUnderline"/>
        </w:rPr>
        <w:t>sympathisers</w:t>
      </w:r>
      <w:proofErr w:type="spellEnd"/>
      <w:r w:rsidRPr="00C6479B">
        <w:rPr>
          <w:rStyle w:val="StyleBoldUnderline"/>
        </w:rPr>
        <w:t xml:space="preserve"> were initially encouraged</w:t>
      </w:r>
      <w:r w:rsidRPr="0021128B">
        <w:t xml:space="preserve"> by the apparently progressive stance towards the island of the newly elected US President Barack Obama, </w:t>
      </w:r>
      <w:r w:rsidRPr="00C6479B">
        <w:rPr>
          <w:rStyle w:val="StyleBoldUnderline"/>
        </w:rPr>
        <w:t>but this hope seems to have faded as Washington’s policies have again hardened towards Havana</w:t>
      </w:r>
      <w:r w:rsidRPr="0021128B">
        <w:t xml:space="preserve">. Besides, </w:t>
      </w:r>
      <w:r w:rsidRPr="00C6479B">
        <w:rPr>
          <w:rStyle w:val="StyleBoldUnderline"/>
        </w:rPr>
        <w:t xml:space="preserve">any significant rapprochement leading to an end of the embargo would serve to compromise Cuba and dilute its socialist objectives. It is only by being part of a counter-hegemony to global capitalism that the Revolution can follow its </w:t>
      </w:r>
      <w:proofErr w:type="spellStart"/>
      <w:r w:rsidRPr="00C6479B">
        <w:rPr>
          <w:rStyle w:val="StyleBoldUnderline"/>
        </w:rPr>
        <w:t>metier</w:t>
      </w:r>
      <w:proofErr w:type="spellEnd"/>
      <w:r w:rsidRPr="0021128B">
        <w:t xml:space="preserve"> and its perceived destiny.</w:t>
      </w:r>
    </w:p>
    <w:p w14:paraId="5F7F70EA" w14:textId="77777777" w:rsidR="00D519BC" w:rsidRDefault="00D519BC" w:rsidP="00D519BC"/>
    <w:p w14:paraId="4B8458F1" w14:textId="77777777" w:rsidR="00901404" w:rsidRDefault="00901404" w:rsidP="00901404">
      <w:pPr>
        <w:pStyle w:val="Heading1"/>
      </w:pPr>
      <w:r>
        <w:lastRenderedPageBreak/>
        <w:t>Framework</w:t>
      </w:r>
    </w:p>
    <w:p w14:paraId="2F54E820" w14:textId="77777777" w:rsidR="00901404" w:rsidRDefault="00901404" w:rsidP="00901404">
      <w:pPr>
        <w:pStyle w:val="Heading4"/>
      </w:pPr>
      <w:r>
        <w:t xml:space="preserve">The affirmative authors dogmatically view the world from the point of the dominant but flawed ontology.  The </w:t>
      </w:r>
      <w:proofErr w:type="spellStart"/>
      <w:r>
        <w:t>aff’s</w:t>
      </w:r>
      <w:proofErr w:type="spellEnd"/>
      <w:r>
        <w:t xml:space="preserve"> so called “intellectuals” jobs depend on them representing capital as benevolent and inevitable.  Their framework is an attempt to make the debate space a training ground for a new generation passive participants in the neoliberal world order. </w:t>
      </w:r>
    </w:p>
    <w:p w14:paraId="6759CD8B"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150-152)//eek</w:t>
      </w:r>
    </w:p>
    <w:p w14:paraId="7B2F36FE" w14:textId="77777777" w:rsidR="00901404" w:rsidRDefault="00901404" w:rsidP="00901404"/>
    <w:p w14:paraId="5D5DA4E2" w14:textId="77777777" w:rsidR="00901404" w:rsidRDefault="00901404" w:rsidP="00901404">
      <w:r>
        <w:t xml:space="preserve">It is interesting that </w:t>
      </w:r>
      <w:r w:rsidRPr="00F16169">
        <w:rPr>
          <w:rStyle w:val="StyleBoldUnderline"/>
        </w:rPr>
        <w:t xml:space="preserve">when most academics </w:t>
      </w:r>
      <w:proofErr w:type="spellStart"/>
      <w:r w:rsidRPr="00F16169">
        <w:rPr>
          <w:rStyle w:val="StyleBoldUnderline"/>
        </w:rPr>
        <w:t>analyse</w:t>
      </w:r>
      <w:proofErr w:type="spellEnd"/>
      <w:r w:rsidRPr="00F16169">
        <w:rPr>
          <w:rStyle w:val="StyleBoldUnderline"/>
        </w:rPr>
        <w:t xml:space="preserve"> revolutions and transformative processes, they focus almost exclusively on leaders</w:t>
      </w:r>
      <w:r>
        <w:t xml:space="preserve">. In turn, </w:t>
      </w:r>
      <w:r w:rsidRPr="00F16169">
        <w:rPr>
          <w:rStyle w:val="StyleBoldUnderline"/>
        </w:rPr>
        <w:t>they seek to interpret the ideas and actions of these prominent figures based on the influence of other elites</w:t>
      </w:r>
      <w:r>
        <w:t xml:space="preserve">. These factors are important, but must be </w:t>
      </w:r>
      <w:proofErr w:type="spellStart"/>
      <w:r>
        <w:t>recognised</w:t>
      </w:r>
      <w:proofErr w:type="spellEnd"/>
      <w:r>
        <w:t xml:space="preserve"> as only partial explanations for most instances of significant socio-economic change. </w:t>
      </w:r>
      <w:r w:rsidRPr="00F16169">
        <w:rPr>
          <w:rStyle w:val="StyleBoldUnderline"/>
        </w:rPr>
        <w:t>The issue of the role of intellectuals in society, and exactly what constitutes intellectual formation</w:t>
      </w:r>
      <w:r>
        <w:t>, is a complex debate (</w:t>
      </w:r>
      <w:proofErr w:type="spellStart"/>
      <w:r>
        <w:t>Lambie</w:t>
      </w:r>
      <w:proofErr w:type="spellEnd"/>
      <w:r>
        <w:t xml:space="preserve"> 2000). However</w:t>
      </w:r>
      <w:r w:rsidRPr="00F16169">
        <w:rPr>
          <w:rStyle w:val="StyleBoldUnderline"/>
        </w:rPr>
        <w:t xml:space="preserve">, on the specific issue of academic approaches to leaders, the difficulty lies ultimately in the ideological composition of the academics themselves, which is rooted in the dominant ontology, one that </w:t>
      </w:r>
      <w:proofErr w:type="spellStart"/>
      <w:r w:rsidRPr="00F16169">
        <w:rPr>
          <w:rStyle w:val="StyleBoldUnderline"/>
        </w:rPr>
        <w:t>emphasises</w:t>
      </w:r>
      <w:proofErr w:type="spellEnd"/>
      <w:r w:rsidRPr="00F16169">
        <w:rPr>
          <w:rStyle w:val="StyleBoldUnderline"/>
        </w:rPr>
        <w:t xml:space="preserve"> individualism, elite leadership and an immutable order of human nature</w:t>
      </w:r>
      <w:r>
        <w:t xml:space="preserve">. Given this perspective, </w:t>
      </w:r>
      <w:r w:rsidRPr="00F16169">
        <w:rPr>
          <w:rStyle w:val="StyleBoldUnderline"/>
        </w:rPr>
        <w:t>it is difficult to imagine a set of ideas or a consciousness emerging out of what seems to be thin air</w:t>
      </w:r>
      <w:r>
        <w:t xml:space="preserve">. From the ridicule of Marx’s observations on the autonomy of workers in the Paris Commune, to contemporary views that see socialism as utopian, </w:t>
      </w:r>
      <w:r w:rsidRPr="00F16169">
        <w:rPr>
          <w:rStyle w:val="StyleBoldUnderline"/>
        </w:rPr>
        <w:t>there is an ideological intolerance of any idea that defies the implicit ontological parameters of liberalism</w:t>
      </w:r>
      <w:r>
        <w:t>.</w:t>
      </w:r>
    </w:p>
    <w:p w14:paraId="6C8B609E" w14:textId="59C99A78" w:rsidR="00901404" w:rsidRDefault="00901404" w:rsidP="00901404">
      <w:r w:rsidRPr="00AF1C7A">
        <w:rPr>
          <w:rStyle w:val="StyleBoldUnderline"/>
        </w:rPr>
        <w:t>When the dominant liberal interpretive framework does encounter what appears to be spontaneous action</w:t>
      </w:r>
      <w:r>
        <w:t xml:space="preserve"> and </w:t>
      </w:r>
      <w:proofErr w:type="spellStart"/>
      <w:r>
        <w:t>organisation</w:t>
      </w:r>
      <w:proofErr w:type="spellEnd"/>
      <w:r>
        <w:t xml:space="preserve"> </w:t>
      </w:r>
      <w:r w:rsidRPr="00AF1C7A">
        <w:rPr>
          <w:rStyle w:val="StyleBoldUnderline"/>
        </w:rPr>
        <w:t>at the grassroots level, it sees this in terms of civil society freeing itself from the state, and as an expression of self-help</w:t>
      </w:r>
      <w:r>
        <w:t xml:space="preserve">. This view is </w:t>
      </w:r>
      <w:proofErr w:type="spellStart"/>
      <w:r>
        <w:t>theorised</w:t>
      </w:r>
      <w:proofErr w:type="spellEnd"/>
      <w:r>
        <w:t xml:space="preserve"> in Hernando </w:t>
      </w:r>
      <w:proofErr w:type="gramStart"/>
      <w:r>
        <w:t>de</w:t>
      </w:r>
      <w:proofErr w:type="gramEnd"/>
      <w:r>
        <w:t xml:space="preserve"> Soto’s work The Other Path (1989), which interprets the survival strategies of the poor in developing countries as a</w:t>
      </w:r>
      <w:r w:rsidR="00707168">
        <w:t xml:space="preserve"> </w:t>
      </w:r>
      <w:r>
        <w:t xml:space="preserve">blossoming of individual initiative. A similar ideological perspective permeates much of the NGO philosophy, with its emphasis on micro-credit and market-orientated initiatives to resolve problems in civil society without the involvement of the state. </w:t>
      </w:r>
      <w:r w:rsidRPr="00AF1C7A">
        <w:rPr>
          <w:rStyle w:val="StyleBoldUnderline"/>
        </w:rPr>
        <w:t>This kind of thinking also informs much of the policy-driven theory that dominates sections of academia in Western countries</w:t>
      </w:r>
      <w:r>
        <w:t xml:space="preserve">. For instance, </w:t>
      </w:r>
      <w:r w:rsidRPr="00AF1C7A">
        <w:rPr>
          <w:rStyle w:val="StyleBoldUnderline"/>
        </w:rPr>
        <w:t>as procedural democracies</w:t>
      </w:r>
      <w:r>
        <w:t xml:space="preserve"> such as the UK struggle to </w:t>
      </w:r>
      <w:r w:rsidRPr="00AF1C7A">
        <w:rPr>
          <w:rStyle w:val="StyleBoldUnderline"/>
        </w:rPr>
        <w:t xml:space="preserve">deal with the ‘democratic deficit’, and governments become concerned about political legitimacy, policies are devised to enhance ‘participation’ and ‘citizenship’ in an attempt to give substance to liberal hegemony. Lack of ‘participation’ or </w:t>
      </w:r>
      <w:r w:rsidRPr="00AF1C7A">
        <w:rPr>
          <w:rStyle w:val="StyleBoldUnderline"/>
        </w:rPr>
        <w:lastRenderedPageBreak/>
        <w:t xml:space="preserve">understanding of ‘citizenship’ is seen as an educational issue, and citizens have to be instructed and ‘enabled’ by policy makers and academics to </w:t>
      </w:r>
      <w:proofErr w:type="spellStart"/>
      <w:r w:rsidRPr="00AF1C7A">
        <w:rPr>
          <w:rStyle w:val="StyleBoldUnderline"/>
        </w:rPr>
        <w:t>realise</w:t>
      </w:r>
      <w:proofErr w:type="spellEnd"/>
      <w:r w:rsidRPr="00AF1C7A">
        <w:rPr>
          <w:rStyle w:val="StyleBoldUnderline"/>
        </w:rPr>
        <w:t xml:space="preserve"> their ‘democratic’ rights</w:t>
      </w:r>
      <w:r>
        <w:t xml:space="preserve">. At its core, </w:t>
      </w:r>
      <w:r w:rsidRPr="00AF1C7A">
        <w:rPr>
          <w:rStyle w:val="StyleBoldUnderline"/>
        </w:rPr>
        <w:t xml:space="preserve">this is nothing more than a thinly concealed </w:t>
      </w:r>
      <w:proofErr w:type="spellStart"/>
      <w:r w:rsidRPr="00AF1C7A">
        <w:rPr>
          <w:rStyle w:val="StyleBoldUnderline"/>
        </w:rPr>
        <w:t>indoctrina</w:t>
      </w:r>
      <w:proofErr w:type="spellEnd"/>
      <w:r w:rsidRPr="00AF1C7A">
        <w:rPr>
          <w:rStyle w:val="StyleBoldUnderline"/>
        </w:rPr>
        <w:t xml:space="preserve">- </w:t>
      </w:r>
      <w:proofErr w:type="spellStart"/>
      <w:r w:rsidRPr="00AF1C7A">
        <w:rPr>
          <w:rStyle w:val="StyleBoldUnderline"/>
        </w:rPr>
        <w:t>tion</w:t>
      </w:r>
      <w:proofErr w:type="spellEnd"/>
      <w:r w:rsidRPr="00AF1C7A">
        <w:rPr>
          <w:rStyle w:val="StyleBoldUnderline"/>
        </w:rPr>
        <w:t xml:space="preserve"> exercise to impose the rule of the market onto the </w:t>
      </w:r>
      <w:proofErr w:type="spellStart"/>
      <w:r w:rsidRPr="00AF1C7A">
        <w:rPr>
          <w:rStyle w:val="StyleBoldUnderline"/>
        </w:rPr>
        <w:t>organisation</w:t>
      </w:r>
      <w:proofErr w:type="spellEnd"/>
      <w:r w:rsidRPr="00AF1C7A">
        <w:rPr>
          <w:rStyle w:val="StyleBoldUnderline"/>
        </w:rPr>
        <w:t xml:space="preserve"> of local structures</w:t>
      </w:r>
      <w:r>
        <w:t>. Commenting on the role of academics and intellectuals in general, Wayne (2003:23–24) points out:</w:t>
      </w:r>
    </w:p>
    <w:p w14:paraId="3A068A88" w14:textId="77777777" w:rsidR="00901404" w:rsidRPr="00C21DCB" w:rsidRDefault="00901404" w:rsidP="00901404">
      <w:pPr>
        <w:rPr>
          <w:rStyle w:val="StyleBoldUnderline"/>
        </w:rPr>
      </w:pPr>
      <w:r>
        <w:t xml:space="preserve">One way in which </w:t>
      </w:r>
      <w:r w:rsidRPr="00AF1C7A">
        <w:rPr>
          <w:rStyle w:val="StyleBoldUnderline"/>
        </w:rPr>
        <w:t xml:space="preserve">intellectuals have attempted to explain their social role has been to </w:t>
      </w:r>
      <w:proofErr w:type="spellStart"/>
      <w:r w:rsidRPr="00AF1C7A">
        <w:rPr>
          <w:rStyle w:val="StyleBoldUnderline"/>
        </w:rPr>
        <w:t>depoliticise</w:t>
      </w:r>
      <w:proofErr w:type="spellEnd"/>
      <w:r w:rsidRPr="00AF1C7A">
        <w:rPr>
          <w:rStyle w:val="StyleBoldUnderline"/>
        </w:rPr>
        <w:t xml:space="preserve"> what it means to be elaborators and disseminators of ideas. This involves uncoupling knowledge production from vested social interests</w:t>
      </w:r>
      <w:r>
        <w:t xml:space="preserve">, defining professionalism as rising above the social conflict between capital and </w:t>
      </w:r>
      <w:proofErr w:type="spellStart"/>
      <w:r>
        <w:t>labour</w:t>
      </w:r>
      <w:proofErr w:type="spellEnd"/>
      <w:r>
        <w:t xml:space="preserve">, </w:t>
      </w:r>
      <w:r w:rsidRPr="00AF1C7A">
        <w:rPr>
          <w:rStyle w:val="StyleBoldUnderline"/>
        </w:rPr>
        <w:t>and instead promoting ‘objectivity’ and ‘rationality’</w:t>
      </w:r>
      <w:r>
        <w:t xml:space="preserve"> as the very essence of what it is that intellectuals do ... </w:t>
      </w:r>
      <w:r w:rsidRPr="00C21DCB">
        <w:rPr>
          <w:rStyle w:val="StyleBoldUnderline"/>
        </w:rPr>
        <w:t>the ideology of ‘objectivity’ has, under the guise of working for all humanity, justified their role to capitalists ...</w:t>
      </w:r>
    </w:p>
    <w:p w14:paraId="27FD4412" w14:textId="77777777" w:rsidR="00901404" w:rsidRDefault="00901404" w:rsidP="00901404">
      <w:pPr>
        <w:rPr>
          <w:rStyle w:val="StyleBoldUnderline"/>
        </w:rPr>
      </w:pPr>
      <w:r>
        <w:t xml:space="preserve">This attitude concerning the role of academics and intellectuals was famously defended by the French writer </w:t>
      </w:r>
      <w:proofErr w:type="spellStart"/>
      <w:r>
        <w:t>Romain</w:t>
      </w:r>
      <w:proofErr w:type="spellEnd"/>
      <w:r>
        <w:t xml:space="preserve"> Roland after the First World War, in his work Au-</w:t>
      </w:r>
      <w:proofErr w:type="spellStart"/>
      <w:r>
        <w:t>dessus</w:t>
      </w:r>
      <w:proofErr w:type="spellEnd"/>
      <w:r>
        <w:t xml:space="preserve"> de la </w:t>
      </w:r>
      <w:proofErr w:type="spellStart"/>
      <w:r>
        <w:t>mêlée</w:t>
      </w:r>
      <w:proofErr w:type="spellEnd"/>
      <w:r>
        <w:t xml:space="preserve"> (‘Above the Battle’) (1915). Roland’s position may be justified if one argues that the shock and horror of war temporarily divested life of meaning in the minds of rational people, and retreat into the ivory tower became a mode of </w:t>
      </w:r>
      <w:proofErr w:type="spellStart"/>
      <w:r>
        <w:t>defence</w:t>
      </w:r>
      <w:proofErr w:type="spellEnd"/>
      <w:r>
        <w:t xml:space="preserve"> against this malaise. However, </w:t>
      </w:r>
      <w:r w:rsidRPr="00AF1C7A">
        <w:rPr>
          <w:rStyle w:val="StyleBoldUnderline"/>
        </w:rPr>
        <w:t xml:space="preserve">modern intellectuals </w:t>
      </w:r>
      <w:r w:rsidRPr="00C21DCB">
        <w:t>have no such excuse, and</w:t>
      </w:r>
      <w:r w:rsidRPr="00AF1C7A">
        <w:rPr>
          <w:rStyle w:val="StyleBoldUnderline"/>
        </w:rPr>
        <w:t xml:space="preserve"> have increasingly become apparatchiks of a knowledge-production system that is driven by money, career climbing and prestige, all of which can be attained through conformity.</w:t>
      </w:r>
    </w:p>
    <w:p w14:paraId="3A293703" w14:textId="77777777" w:rsidR="00901404" w:rsidRPr="00AF1C7A" w:rsidRDefault="00901404" w:rsidP="00901404">
      <w:pPr>
        <w:rPr>
          <w:rStyle w:val="StyleBoldUnderline"/>
        </w:rPr>
      </w:pPr>
      <w:r>
        <w:t xml:space="preserve">Ultimately, </w:t>
      </w:r>
      <w:r w:rsidRPr="00AF1C7A">
        <w:rPr>
          <w:rStyle w:val="StyleBoldUnderline"/>
        </w:rPr>
        <w:t>only by grasping the idea that human nature is not immutable can one transcend these intellectual limitations and imagine the unimaginable</w:t>
      </w:r>
      <w:r>
        <w:t xml:space="preserve">. Martí, Guevara, Castro and other Cuban leaders understood this intellectually and intuitively, both by participating in the historical process themselves, and by not losing touch with the masses. Of course, </w:t>
      </w:r>
      <w:r w:rsidRPr="00AF1C7A">
        <w:rPr>
          <w:rStyle w:val="StyleBoldUnderline"/>
        </w:rPr>
        <w:t>the Cuban political process has fluctuated in the emphasis it has given to leadership or to participation, but the two have interacted more fully and more continuously than has been seen in any other country.</w:t>
      </w:r>
    </w:p>
    <w:p w14:paraId="5A304B13" w14:textId="77777777" w:rsidR="00901404" w:rsidRDefault="00901404" w:rsidP="00901404"/>
    <w:p w14:paraId="09BD01B4" w14:textId="77777777" w:rsidR="00901404" w:rsidRDefault="00901404" w:rsidP="00901404"/>
    <w:p w14:paraId="32F71C26" w14:textId="77777777" w:rsidR="00901404" w:rsidRPr="00DA0CB0" w:rsidRDefault="00901404" w:rsidP="00901404">
      <w:pPr>
        <w:pStyle w:val="Heading4"/>
      </w:pPr>
      <w:r w:rsidRPr="00DA0CB0">
        <w:t xml:space="preserve">The affirmative epistemology </w:t>
      </w:r>
      <w:r>
        <w:t>is based around a profitable fragmentation of our methods of knowledge production that shifts the focus away from the underlying factors that shape reality</w:t>
      </w:r>
    </w:p>
    <w:p w14:paraId="4CFFBBC4"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60-61)//eek</w:t>
      </w:r>
    </w:p>
    <w:p w14:paraId="09D31F81" w14:textId="77777777" w:rsidR="00901404" w:rsidRDefault="00901404" w:rsidP="00901404"/>
    <w:p w14:paraId="6D08F4F9" w14:textId="6BDA05CE" w:rsidR="00901404" w:rsidRDefault="00901404" w:rsidP="00901404">
      <w:r>
        <w:t xml:space="preserve">To explore ideology, one has to be aware that </w:t>
      </w:r>
      <w:r w:rsidRPr="00CA2138">
        <w:rPr>
          <w:rStyle w:val="StyleBoldUnderline"/>
        </w:rPr>
        <w:t xml:space="preserve">there are no immutable or ‘correct’ positions, but only sets of ideas and theories which are historically and socially variable. Ideas, and their presentation in </w:t>
      </w:r>
      <w:proofErr w:type="spellStart"/>
      <w:r w:rsidRPr="00CA2138">
        <w:rPr>
          <w:rStyle w:val="StyleBoldUnderline"/>
        </w:rPr>
        <w:t>formalised</w:t>
      </w:r>
      <w:proofErr w:type="spellEnd"/>
      <w:r w:rsidRPr="00CA2138">
        <w:rPr>
          <w:rStyle w:val="StyleBoldUnderline"/>
        </w:rPr>
        <w:t xml:space="preserve"> modes such as theory, are the ways in which humans make sense of</w:t>
      </w:r>
      <w:r>
        <w:t xml:space="preserve"> the environment they inhabit – ‘</w:t>
      </w:r>
      <w:r w:rsidRPr="00CA2138">
        <w:rPr>
          <w:rStyle w:val="StyleBoldUnderline"/>
        </w:rPr>
        <w:t>reality’. But in a world of competitive social relations, there is always an ideological struggle</w:t>
      </w:r>
      <w:r>
        <w:t xml:space="preserve">: </w:t>
      </w:r>
      <w:r>
        <w:lastRenderedPageBreak/>
        <w:t>one which reflects the economic and social conflict that decides ‘who gets what’, and how the present and future should be</w:t>
      </w:r>
      <w:r w:rsidR="00707168">
        <w:t xml:space="preserve"> </w:t>
      </w:r>
      <w:proofErr w:type="spellStart"/>
      <w:r>
        <w:t>organised</w:t>
      </w:r>
      <w:proofErr w:type="spellEnd"/>
      <w:r>
        <w:t xml:space="preserve">. </w:t>
      </w:r>
      <w:r w:rsidRPr="00CA2138">
        <w:rPr>
          <w:rStyle w:val="StyleBoldUnderline"/>
        </w:rPr>
        <w:t xml:space="preserve">The ruling groups that control economic and productive power always seek to present an ideology that </w:t>
      </w:r>
      <w:proofErr w:type="spellStart"/>
      <w:r w:rsidRPr="00CA2138">
        <w:rPr>
          <w:rStyle w:val="StyleBoldUnderline"/>
        </w:rPr>
        <w:t>favours</w:t>
      </w:r>
      <w:proofErr w:type="spellEnd"/>
      <w:r w:rsidRPr="00CA2138">
        <w:rPr>
          <w:rStyle w:val="StyleBoldUnderline"/>
        </w:rPr>
        <w:t xml:space="preserve"> and supports their material advantage</w:t>
      </w:r>
      <w:r>
        <w:t xml:space="preserve"> and worldview. The creation and control of this ideological vision, and its presentation as ‘normal’ and for the general good, is what Gramsci termed hegemony. This concept was referred to in Chapter 1 and will be explored in more detail later in this chapter.</w:t>
      </w:r>
    </w:p>
    <w:p w14:paraId="0BAAE4B4" w14:textId="77777777" w:rsidR="00901404" w:rsidRDefault="00901404" w:rsidP="00901404">
      <w:r>
        <w:t>According to Cox (1981:168), ‘</w:t>
      </w:r>
      <w:r w:rsidRPr="00CA2138">
        <w:rPr>
          <w:rStyle w:val="StyleBoldUnderline"/>
        </w:rPr>
        <w:t xml:space="preserve">Theory is always for someone and for some purpose’. Although theory is constructed in ‘reality’, it also constructs ‘reality’: the human mind, and the way it interprets and acts upon the world, set the parameters of our existence. </w:t>
      </w:r>
      <w:r w:rsidRPr="00CA2138">
        <w:t>Theory</w:t>
      </w:r>
      <w:r>
        <w:t>, therefore, can serve different purposes and takes two principal forms. The first is what Cox terms ‘problem solving’ theory, which aims to support, interact with, or adjust the dominant order. The second is ‘</w:t>
      </w:r>
      <w:r w:rsidRPr="00CA2138">
        <w:rPr>
          <w:rStyle w:val="StyleBoldUnderline"/>
        </w:rPr>
        <w:t>critical’ theory</w:t>
      </w:r>
      <w:r>
        <w:t xml:space="preserve">, which </w:t>
      </w:r>
      <w:r w:rsidRPr="00CA2138">
        <w:rPr>
          <w:rStyle w:val="StyleBoldUnderline"/>
        </w:rPr>
        <w:t>examines why the dominant order came into being and the contradictions that manifest themselves as that order evolves</w:t>
      </w:r>
      <w:r>
        <w:t>. It then employs such knowledge to consider how change can take place, and, in its more activist forms, how strategies may be devised to precipitate such change.</w:t>
      </w:r>
    </w:p>
    <w:p w14:paraId="361484C3" w14:textId="77777777" w:rsidR="00901404" w:rsidRDefault="00901404" w:rsidP="00901404">
      <w:r w:rsidRPr="00CA2138">
        <w:rPr>
          <w:rStyle w:val="StyleBoldUnderline"/>
        </w:rPr>
        <w:t>Most of contemporary academia is locked into the mode of ‘problem solving’ theory, supported by grants and scholarships from government and business in order to provide theoretical and ideological legitimacy for their actions. This process is further confirmed by publications in ‘approved’ journals</w:t>
      </w:r>
      <w:r w:rsidRPr="00B1075C">
        <w:t xml:space="preserve"> as well as academic competitions such as the Research Excellence Framework (REF) in Britain, </w:t>
      </w:r>
      <w:r w:rsidRPr="00CA2138">
        <w:rPr>
          <w:rStyle w:val="StyleBoldUnderline"/>
        </w:rPr>
        <w:t xml:space="preserve">which rates academic performance according to mainstream criteria. The classification of academic subjects themselves also contributes to this model of knowledge production, because </w:t>
      </w:r>
      <w:proofErr w:type="spellStart"/>
      <w:r w:rsidRPr="00CA2138">
        <w:rPr>
          <w:rStyle w:val="StyleBoldUnderline"/>
        </w:rPr>
        <w:t>specialisation</w:t>
      </w:r>
      <w:proofErr w:type="spellEnd"/>
      <w:r w:rsidRPr="00CA2138">
        <w:rPr>
          <w:rStyle w:val="StyleBoldUnderline"/>
        </w:rPr>
        <w:t xml:space="preserve"> and insularity of the various ‘disciplines’ encourages seeking narrowly defined solutions to problems. This detracts from, and obscures, the roots of such problems, which lie in a much wider social and economic matrix. While history evolves as an interactive process, a totality that cannot be understood through its component parts alone, academia is heading in the opposite direction towards greater fragmentation. Such artificial </w:t>
      </w:r>
      <w:proofErr w:type="spellStart"/>
      <w:r w:rsidRPr="00CA2138">
        <w:rPr>
          <w:rStyle w:val="StyleBoldUnderline"/>
        </w:rPr>
        <w:t>organisation</w:t>
      </w:r>
      <w:proofErr w:type="spellEnd"/>
      <w:r w:rsidRPr="00CA2138">
        <w:rPr>
          <w:rStyle w:val="StyleBoldUnderline"/>
        </w:rPr>
        <w:t xml:space="preserve"> of knowledge obfuscates rather than reveals the workings of society, but it serves an ideological purpose by </w:t>
      </w:r>
      <w:proofErr w:type="spellStart"/>
      <w:r w:rsidRPr="00CA2138">
        <w:rPr>
          <w:rStyle w:val="StyleBoldUnderline"/>
        </w:rPr>
        <w:t>depoliticising</w:t>
      </w:r>
      <w:proofErr w:type="spellEnd"/>
      <w:r w:rsidRPr="00CA2138">
        <w:rPr>
          <w:rStyle w:val="StyleBoldUnderline"/>
        </w:rPr>
        <w:t xml:space="preserve"> problems and avoiding difficult questions</w:t>
      </w:r>
      <w:r w:rsidRPr="00B1075C">
        <w:t>.</w:t>
      </w:r>
    </w:p>
    <w:p w14:paraId="4C360F98" w14:textId="77777777" w:rsidR="00901404" w:rsidRPr="0038571F" w:rsidRDefault="00901404" w:rsidP="00901404"/>
    <w:p w14:paraId="5101237E" w14:textId="77777777" w:rsidR="00901404" w:rsidRDefault="00901404" w:rsidP="00901404">
      <w:pPr>
        <w:pStyle w:val="Heading4"/>
      </w:pPr>
      <w:r>
        <w:t xml:space="preserve">Their authors fail because they approach neoliberalism from an entirely economic standpoint – holistic analysis is key </w:t>
      </w:r>
    </w:p>
    <w:p w14:paraId="33BB7A7B"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253)//eek</w:t>
      </w:r>
    </w:p>
    <w:p w14:paraId="3A569521" w14:textId="77777777" w:rsidR="00901404" w:rsidRDefault="00901404" w:rsidP="00901404"/>
    <w:p w14:paraId="26A3E1AA" w14:textId="77777777" w:rsidR="00901404" w:rsidRDefault="00901404" w:rsidP="00901404">
      <w:r w:rsidRPr="00700188">
        <w:t xml:space="preserve">In the author’s view, to present Cuba’s current position as one of creative flux linked to a wider global dynamic of resistance requires more than a simple assertion. This argument must be premised on a critical analysis of the global environment which Cuba, </w:t>
      </w:r>
      <w:r w:rsidRPr="00D6447E">
        <w:rPr>
          <w:rStyle w:val="StyleBoldUnderline"/>
        </w:rPr>
        <w:t>the New Social Movements and radical governments</w:t>
      </w:r>
      <w:r w:rsidRPr="00700188">
        <w:t xml:space="preserve"> (especially </w:t>
      </w:r>
      <w:r w:rsidRPr="00D6447E">
        <w:rPr>
          <w:rStyle w:val="StyleBoldUnderline"/>
        </w:rPr>
        <w:t xml:space="preserve">in Latin America) are engaged in </w:t>
      </w:r>
      <w:r w:rsidRPr="00D6447E">
        <w:rPr>
          <w:rStyle w:val="StyleBoldUnderline"/>
        </w:rPr>
        <w:lastRenderedPageBreak/>
        <w:t xml:space="preserve">resisting. It is widely accepted, even among some of </w:t>
      </w:r>
      <w:proofErr w:type="spellStart"/>
      <w:r w:rsidRPr="00D6447E">
        <w:rPr>
          <w:rStyle w:val="StyleBoldUnderline"/>
        </w:rPr>
        <w:t>globalisation’s</w:t>
      </w:r>
      <w:proofErr w:type="spellEnd"/>
      <w:r w:rsidRPr="00D6447E">
        <w:rPr>
          <w:rStyle w:val="StyleBoldUnderline"/>
        </w:rPr>
        <w:t xml:space="preserve"> advocates, that inequality is growing, but rarely are the deep internal workings of the system that produces such conditions explored. Only by understanding the nature of </w:t>
      </w:r>
      <w:proofErr w:type="spellStart"/>
      <w:r w:rsidRPr="00D6447E">
        <w:rPr>
          <w:rStyle w:val="StyleBoldUnderline"/>
        </w:rPr>
        <w:t>globalisation</w:t>
      </w:r>
      <w:proofErr w:type="spellEnd"/>
      <w:r w:rsidRPr="00D6447E">
        <w:rPr>
          <w:rStyle w:val="StyleBoldUnderline"/>
        </w:rPr>
        <w:t xml:space="preserve">, driven by the imperatives of transnational accumulation, the class forces central to its operation and the deep contradictions that it is creating, can the reactions against it be fully comprehended. </w:t>
      </w:r>
      <w:proofErr w:type="spellStart"/>
      <w:r w:rsidRPr="00D6447E">
        <w:rPr>
          <w:rStyle w:val="StyleBoldUnderline"/>
        </w:rPr>
        <w:t>Globalisation</w:t>
      </w:r>
      <w:proofErr w:type="spellEnd"/>
      <w:r w:rsidRPr="00D6447E">
        <w:rPr>
          <w:rStyle w:val="StyleBoldUnderline"/>
        </w:rPr>
        <w:t xml:space="preserve"> is also much more than an economic phenomenon, and involves a complex process of hegemony which seeks to </w:t>
      </w:r>
      <w:proofErr w:type="spellStart"/>
      <w:r w:rsidRPr="00D6447E">
        <w:rPr>
          <w:rStyle w:val="StyleBoldUnderline"/>
        </w:rPr>
        <w:t>legitimise</w:t>
      </w:r>
      <w:proofErr w:type="spellEnd"/>
      <w:r w:rsidRPr="00D6447E">
        <w:rPr>
          <w:rStyle w:val="StyleBoldUnderline"/>
        </w:rPr>
        <w:t xml:space="preserve"> its existence as the sole and inevitable world system. This includes fomenting a culture of mass consumption, individualism, competition and slavish adherence to the alienating ‘laws’ of the market</w:t>
      </w:r>
      <w:r w:rsidRPr="00700188">
        <w:t xml:space="preserve"> and the ‘end of politics’. </w:t>
      </w:r>
      <w:r w:rsidRPr="003B2562">
        <w:t>Within this matrix of persuasion, modern democracy plays a key role; it is a constructed pseudo-freedom that limits resistance to an increasingly unequal world. In this way it is not just ‘hollowed out’, but also becomes an instrument of manipulation and disempowerment</w:t>
      </w:r>
      <w:r w:rsidRPr="00700188">
        <w:t xml:space="preserve"> – a form of ‘</w:t>
      </w:r>
      <w:proofErr w:type="spellStart"/>
      <w:r w:rsidRPr="00700188">
        <w:t>polyarchy</w:t>
      </w:r>
      <w:proofErr w:type="spellEnd"/>
      <w:r w:rsidRPr="00700188">
        <w:t xml:space="preserve">’ designed and promoted to produce coercion by consent. </w:t>
      </w:r>
      <w:r w:rsidRPr="00D6447E">
        <w:rPr>
          <w:rStyle w:val="StyleBoldUnderline"/>
        </w:rPr>
        <w:t>The above trends are being resisted most visibly today in Latin America,</w:t>
      </w:r>
      <w:r w:rsidRPr="00700188">
        <w:t xml:space="preserve"> and it is difficult to comprehend what is happening in the region without first understanding the global-level developments that have led to this juncture.</w:t>
      </w:r>
    </w:p>
    <w:p w14:paraId="781505F4" w14:textId="77777777" w:rsidR="00901404" w:rsidRDefault="00901404" w:rsidP="00901404"/>
    <w:p w14:paraId="5992619E" w14:textId="77777777" w:rsidR="00901404" w:rsidRDefault="00901404" w:rsidP="00901404"/>
    <w:p w14:paraId="5FB7CD87" w14:textId="77777777" w:rsidR="00901404" w:rsidRDefault="00901404" w:rsidP="00901404">
      <w:pPr>
        <w:pStyle w:val="Heading4"/>
      </w:pPr>
      <w:r>
        <w:t>Be skeptical of their impacts – the media uses sensationalized stories to suppress a focus on the real issues</w:t>
      </w:r>
    </w:p>
    <w:p w14:paraId="295499CC"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43-44)//eek</w:t>
      </w:r>
    </w:p>
    <w:p w14:paraId="2D9CF436" w14:textId="77777777" w:rsidR="00901404" w:rsidRDefault="00901404" w:rsidP="00901404"/>
    <w:p w14:paraId="795191EE" w14:textId="77777777" w:rsidR="00901404" w:rsidRPr="00066931" w:rsidRDefault="00901404" w:rsidP="00901404">
      <w:pPr>
        <w:rPr>
          <w:rStyle w:val="StyleBoldUnderline"/>
        </w:rPr>
      </w:pPr>
      <w:r>
        <w:t xml:space="preserve">The global empowerment of private finance and the transnational control of production by the giant corporations have had profound political and social consequences. In the context of a general analysis of </w:t>
      </w:r>
      <w:proofErr w:type="spellStart"/>
      <w:r>
        <w:t>globalisation</w:t>
      </w:r>
      <w:proofErr w:type="spellEnd"/>
      <w:r>
        <w:t>, and consistent with earlier comments about the formation of a Transnational Capitalist Class and the emergence of a Transnational State, it is clear that global capitalism has a mind, as well as a body. As one author (</w:t>
      </w:r>
      <w:proofErr w:type="spellStart"/>
      <w:r>
        <w:t>Roelofs</w:t>
      </w:r>
      <w:proofErr w:type="spellEnd"/>
      <w:r>
        <w:t xml:space="preserve"> 1992:209) has pointed out, </w:t>
      </w:r>
      <w:r w:rsidRPr="00066931">
        <w:rPr>
          <w:rStyle w:val="StyleBoldUnderline"/>
        </w:rPr>
        <w:t>elites work continuously ‘to promulgate the relevant myths, including most importantly the myth of their own and their office’s importance</w:t>
      </w:r>
      <w:r>
        <w:t>’. In the pre-</w:t>
      </w:r>
      <w:proofErr w:type="spellStart"/>
      <w:r>
        <w:t>globalisation</w:t>
      </w:r>
      <w:proofErr w:type="spellEnd"/>
      <w:r>
        <w:t xml:space="preserve"> period the nation was the guiding ‘myth’ of business and political elites within their respective geographical territories. </w:t>
      </w:r>
      <w:proofErr w:type="spellStart"/>
      <w:r w:rsidRPr="00066931">
        <w:rPr>
          <w:rStyle w:val="StyleBoldUnderline"/>
        </w:rPr>
        <w:t>Globalisation</w:t>
      </w:r>
      <w:proofErr w:type="spellEnd"/>
      <w:r w:rsidRPr="00066931">
        <w:rPr>
          <w:rStyle w:val="StyleBoldUnderline"/>
        </w:rPr>
        <w:t xml:space="preserve"> has led to the formation of new ‘myths’: ‘the global market’; ‘the global village’; a global culture that transcends nationality, race, and gender and which is essentially politically neutral</w:t>
      </w:r>
      <w:r>
        <w:t xml:space="preserve">. All of this is presumed to be driven by individual lifestyle choices, catered to by an infinite array of consumer goods. Underlying this is what Strange (1990) has called the ‘global business </w:t>
      </w:r>
      <w:proofErr w:type="spellStart"/>
      <w:r>
        <w:t>civilisation</w:t>
      </w:r>
      <w:proofErr w:type="spellEnd"/>
      <w:r>
        <w:t xml:space="preserve">’. </w:t>
      </w:r>
      <w:r w:rsidRPr="00066931">
        <w:rPr>
          <w:rStyle w:val="StyleBoldUnderline"/>
        </w:rPr>
        <w:t>In this new ‘neutral’ world driven by markets and their interaction with individuals, politics has become a casualty. Not only has the Left’s aim to ‘socialize the state and politicize society’</w:t>
      </w:r>
      <w:r>
        <w:t xml:space="preserve"> (</w:t>
      </w:r>
      <w:proofErr w:type="spellStart"/>
      <w:r>
        <w:t>Croteau</w:t>
      </w:r>
      <w:proofErr w:type="spellEnd"/>
      <w:r>
        <w:t xml:space="preserve"> 1995) </w:t>
      </w:r>
      <w:r w:rsidRPr="00066931">
        <w:rPr>
          <w:rStyle w:val="StyleBoldUnderline"/>
        </w:rPr>
        <w:t xml:space="preserve">been undermined and rendered irrelevant and utopian, but even the more modest social democratic objective of seeking citizen </w:t>
      </w:r>
      <w:r w:rsidRPr="00066931">
        <w:rPr>
          <w:rStyle w:val="StyleBoldUnderline"/>
        </w:rPr>
        <w:lastRenderedPageBreak/>
        <w:t>support</w:t>
      </w:r>
      <w:r>
        <w:t xml:space="preserve"> (usually for pre- determined elitist projects), through consultation and democracy, </w:t>
      </w:r>
      <w:r w:rsidRPr="00066931">
        <w:rPr>
          <w:rStyle w:val="StyleBoldUnderline"/>
        </w:rPr>
        <w:t>has become redundant.</w:t>
      </w:r>
    </w:p>
    <w:p w14:paraId="49586141" w14:textId="77777777" w:rsidR="00901404" w:rsidRPr="00066931" w:rsidRDefault="00901404" w:rsidP="00901404">
      <w:pPr>
        <w:rPr>
          <w:rStyle w:val="StyleBoldUnderline"/>
        </w:rPr>
      </w:pPr>
      <w:r w:rsidRPr="00066931">
        <w:rPr>
          <w:rStyle w:val="StyleBoldUnderline"/>
        </w:rPr>
        <w:t>Mainstream politics today is</w:t>
      </w:r>
      <w:r>
        <w:t xml:space="preserve">, in fact, </w:t>
      </w:r>
      <w:r w:rsidRPr="00066931">
        <w:rPr>
          <w:rStyle w:val="StyleBoldUnderline"/>
        </w:rPr>
        <w:t>apolitical, reduced to a largely meaningless series of contests between parties that are</w:t>
      </w:r>
    </w:p>
    <w:p w14:paraId="5E97D5F3" w14:textId="77777777" w:rsidR="00901404" w:rsidRDefault="00901404" w:rsidP="00901404">
      <w:proofErr w:type="gramStart"/>
      <w:r w:rsidRPr="00066931">
        <w:rPr>
          <w:rStyle w:val="StyleBoldUnderline"/>
        </w:rPr>
        <w:t>all</w:t>
      </w:r>
      <w:proofErr w:type="gramEnd"/>
      <w:r w:rsidRPr="00066931">
        <w:rPr>
          <w:rStyle w:val="StyleBoldUnderline"/>
        </w:rPr>
        <w:t xml:space="preserve"> highly compromised by their ties to corporate power. Party manifestoes</w:t>
      </w:r>
      <w:r>
        <w:t xml:space="preserve"> (often written according to agendas set by business and by market surveys of public opinion), </w:t>
      </w:r>
      <w:r w:rsidRPr="00066931">
        <w:rPr>
          <w:rStyle w:val="StyleBoldUnderline"/>
        </w:rPr>
        <w:t>and personality-driven debates and clashes, are the main substance of the</w:t>
      </w:r>
      <w:r>
        <w:t xml:space="preserve"> contemporary </w:t>
      </w:r>
      <w:r w:rsidRPr="00066931">
        <w:rPr>
          <w:rStyle w:val="StyleBoldUnderline"/>
        </w:rPr>
        <w:t>political ‘game’. These</w:t>
      </w:r>
      <w:r>
        <w:t xml:space="preserve"> in turn </w:t>
      </w:r>
      <w:r w:rsidRPr="00066931">
        <w:rPr>
          <w:rStyle w:val="StyleBoldUnderline"/>
        </w:rPr>
        <w:t>are carefully presented in a form designed to guide voter</w:t>
      </w:r>
      <w:r>
        <w:t xml:space="preserve"> (consumer) </w:t>
      </w:r>
      <w:r w:rsidRPr="00066931">
        <w:rPr>
          <w:rStyle w:val="StyleBoldUnderline"/>
        </w:rPr>
        <w:t>choice, as if they were marketable products</w:t>
      </w:r>
      <w:r>
        <w:t>.</w:t>
      </w:r>
    </w:p>
    <w:p w14:paraId="01F7B53B" w14:textId="77777777" w:rsidR="00901404" w:rsidRDefault="00901404" w:rsidP="00901404">
      <w:r>
        <w:t xml:space="preserve">Under </w:t>
      </w:r>
      <w:proofErr w:type="spellStart"/>
      <w:r>
        <w:t>globalisation</w:t>
      </w:r>
      <w:proofErr w:type="spellEnd"/>
      <w:r>
        <w:t xml:space="preserve"> it seems that </w:t>
      </w:r>
      <w:r w:rsidRPr="00066931">
        <w:rPr>
          <w:rStyle w:val="StyleBoldUnderline"/>
        </w:rPr>
        <w:t>the rational ordering of social priorities has been lost in a cacophony of media manipulation and political spin</w:t>
      </w:r>
      <w:r>
        <w:t xml:space="preserve">. In general, </w:t>
      </w:r>
      <w:r w:rsidRPr="00066931">
        <w:rPr>
          <w:rStyle w:val="StyleBoldUnderline"/>
        </w:rPr>
        <w:t xml:space="preserve">important social issues are conveniently sidetracked in </w:t>
      </w:r>
      <w:proofErr w:type="spellStart"/>
      <w:r w:rsidRPr="00066931">
        <w:rPr>
          <w:rStyle w:val="StyleBoldUnderline"/>
        </w:rPr>
        <w:t>favour</w:t>
      </w:r>
      <w:proofErr w:type="spellEnd"/>
      <w:r w:rsidRPr="00066931">
        <w:rPr>
          <w:rStyle w:val="StyleBoldUnderline"/>
        </w:rPr>
        <w:t xml:space="preserve"> of a popular diet of media-fed ‘controversies’</w:t>
      </w:r>
      <w:r>
        <w:t xml:space="preserve">, often based around the personal lives of the rich and famous, and sensational stories about ordinary individuals that aim to have a wide appeal. </w:t>
      </w:r>
      <w:r w:rsidRPr="00066931">
        <w:rPr>
          <w:rStyle w:val="StyleBoldUnderline"/>
        </w:rPr>
        <w:t>When real issues are taken up</w:t>
      </w:r>
      <w:r>
        <w:t xml:space="preserve">, such as problems related to health care, education or the environment, </w:t>
      </w:r>
      <w:r w:rsidRPr="00066931">
        <w:rPr>
          <w:rStyle w:val="StyleBoldUnderline"/>
        </w:rPr>
        <w:t>these are dealt with in isolation. They are presented as single manageable concerns, without reference to the wider system and the largely unrestrained financial and corporate power which determines their outcome</w:t>
      </w:r>
      <w:r>
        <w:t>. A tentative departure from this process was seen in the 2008 US election, in which the objective condition of recession produced a subjective reaction from citizens who were beginning to insist on policies that might address their needs. This brought President Barack Obama to office because he claimed to represent such interests. In the first 18 months he faced major political opposition to even modest health care reforms, and it remains to be seen if he will have the determination, and the power, to bring about the substantial structural and ideological changes that will be necessary in order to meet growing public demands.</w:t>
      </w:r>
    </w:p>
    <w:p w14:paraId="16F045C5" w14:textId="77777777" w:rsidR="00901404" w:rsidRDefault="00901404" w:rsidP="00901404"/>
    <w:p w14:paraId="1AB145ED" w14:textId="77777777" w:rsidR="00901404" w:rsidRDefault="00901404" w:rsidP="00901404"/>
    <w:p w14:paraId="5F82138D" w14:textId="30D426FF" w:rsidR="00822F6F" w:rsidRDefault="00822F6F" w:rsidP="00901404">
      <w:pPr>
        <w:pStyle w:val="Heading1"/>
      </w:pPr>
      <w:r>
        <w:lastRenderedPageBreak/>
        <w:t>Impacts</w:t>
      </w:r>
    </w:p>
    <w:p w14:paraId="3CFC0A1A" w14:textId="577C82D0" w:rsidR="009A7466" w:rsidRDefault="009A7466" w:rsidP="00E517DC">
      <w:pPr>
        <w:pStyle w:val="Heading2"/>
      </w:pPr>
      <w:r>
        <w:lastRenderedPageBreak/>
        <w:t>War</w:t>
      </w:r>
    </w:p>
    <w:p w14:paraId="1CD435A3" w14:textId="77777777" w:rsidR="00D5003F" w:rsidRPr="00D5003F" w:rsidRDefault="00D5003F" w:rsidP="00D5003F"/>
    <w:p w14:paraId="22511B75" w14:textId="293C7554" w:rsidR="009A7466" w:rsidRPr="009A7466" w:rsidRDefault="00D5003F" w:rsidP="009A7466">
      <w:pPr>
        <w:pStyle w:val="Heading4"/>
      </w:pPr>
      <w:proofErr w:type="spellStart"/>
      <w:r>
        <w:t>Neolib</w:t>
      </w:r>
      <w:proofErr w:type="spellEnd"/>
      <w:r w:rsidR="003639CB">
        <w:t xml:space="preserve"> causes wars over resources</w:t>
      </w:r>
    </w:p>
    <w:p w14:paraId="2088B2C1" w14:textId="38D113D7" w:rsidR="009A7466" w:rsidRDefault="009A7466" w:rsidP="009A7466">
      <w:proofErr w:type="spellStart"/>
      <w:r w:rsidRPr="009A7466">
        <w:rPr>
          <w:rStyle w:val="StyleStyleBold12pt"/>
        </w:rPr>
        <w:t>Gare</w:t>
      </w:r>
      <w:proofErr w:type="spellEnd"/>
      <w:r w:rsidRPr="009A7466">
        <w:rPr>
          <w:rStyle w:val="StyleStyleBold12pt"/>
        </w:rPr>
        <w:t>, 8</w:t>
      </w:r>
      <w:r>
        <w:t xml:space="preserve"> – Reader in Philosophy and Cultural Inquiry at Swinburne University (Australia)</w:t>
      </w:r>
    </w:p>
    <w:p w14:paraId="373E5AD3" w14:textId="4DFA9C75" w:rsidR="009A7466" w:rsidRDefault="009A7466" w:rsidP="009A7466">
      <w:r>
        <w:t>(</w:t>
      </w:r>
      <w:proofErr w:type="spellStart"/>
      <w:r>
        <w:t>Arran</w:t>
      </w:r>
      <w:proofErr w:type="spellEnd"/>
      <w:r>
        <w:t>, "Marxism and the Problem of Creating an Environmentally Sustainable Civilization in China," Capitalism Nature Socialism, Volume 19, Number 1, March, Available Online to Subscribing Institutions via Academic Search Elite, p. 10 )</w:t>
      </w:r>
    </w:p>
    <w:p w14:paraId="132B5AF8" w14:textId="77777777" w:rsidR="009A7466" w:rsidRPr="009A7466" w:rsidRDefault="009A7466" w:rsidP="009A7466"/>
    <w:p w14:paraId="2C1C5F30" w14:textId="06762D96" w:rsidR="009A7466" w:rsidRPr="00423E59" w:rsidRDefault="009A7466" w:rsidP="009A7466">
      <w:pPr>
        <w:rPr>
          <w:rStyle w:val="StyleBoldUnderline"/>
        </w:rPr>
      </w:pPr>
      <w:r>
        <w:t xml:space="preserve">Marx’s analysis of </w:t>
      </w:r>
      <w:r w:rsidRPr="00D908AA">
        <w:rPr>
          <w:rStyle w:val="StyleBoldUnderline"/>
        </w:rPr>
        <w:t xml:space="preserve">capitalism </w:t>
      </w:r>
      <w:r w:rsidRPr="00423E59">
        <w:rPr>
          <w:rStyle w:val="StyleBoldUnderline"/>
        </w:rPr>
        <w:t>implied an inexorable tendency to imperialism*to extend the market to other countries until the whole world is dominated by the market</w:t>
      </w:r>
      <w:r>
        <w:t xml:space="preserve">. For the most part, Marxists have interpreted this as the quest for new markets. Looking back at history, we can see that Marx and early Marxists </w:t>
      </w:r>
      <w:r w:rsidRPr="00423E59">
        <w:rPr>
          <w:rStyle w:val="StyleBoldUnderline"/>
        </w:rPr>
        <w:t>failed to appreciate the extent to which the quest for resources was behind the quest for markets*that is, the extent to which resources as conditions of production are necessary to feed the ever-expanding economies of capitalist countries.</w:t>
      </w:r>
      <w:r>
        <w:t xml:space="preserve"> This, more than the quest for markets as such, fuelled the major wars of the 20th century. Ecological Marxists have shown how global political conflict up to the present can be best understood though the drive to expand markets to facilitate access to cheap resources. </w:t>
      </w:r>
      <w:r w:rsidRPr="00423E59">
        <w:rPr>
          <w:rStyle w:val="StyleBoldUnderline"/>
        </w:rPr>
        <w:t>The result is a global system of exploitation where the core productive economies grow in power as they develop and use this power to control and exploit peripheral economies. These peripheral economies are turned into ‘‘extractive economies’’ which ‘‘develop’’ by exporting their minerals and wrecking their ecosystems, thereby becoming weaker and more subject to exploitation.</w:t>
      </w:r>
    </w:p>
    <w:p w14:paraId="0039A632" w14:textId="77777777" w:rsidR="00D908AA" w:rsidRPr="00423E59" w:rsidRDefault="00D908AA" w:rsidP="009A7466">
      <w:pPr>
        <w:rPr>
          <w:rStyle w:val="StyleBoldUnderline"/>
        </w:rPr>
      </w:pPr>
    </w:p>
    <w:p w14:paraId="7C111EB4" w14:textId="77777777" w:rsidR="00873C72" w:rsidRDefault="00873C72" w:rsidP="00873C72">
      <w:pPr>
        <w:pStyle w:val="Heading2"/>
      </w:pPr>
      <w:r>
        <w:lastRenderedPageBreak/>
        <w:t>Environment</w:t>
      </w:r>
    </w:p>
    <w:p w14:paraId="37C5009D" w14:textId="37CDECD7" w:rsidR="00D5003F" w:rsidRDefault="00420301" w:rsidP="00D5003F">
      <w:pPr>
        <w:pStyle w:val="Heading4"/>
      </w:pPr>
      <w:r>
        <w:t>Neoliberalism’s Promethean logic of unlimited growth is not only unsustainable but guarantees massive ecological destruction and resource wars</w:t>
      </w:r>
    </w:p>
    <w:p w14:paraId="5841F6F3" w14:textId="77777777" w:rsidR="00D5003F" w:rsidRDefault="00D5003F" w:rsidP="00D5003F">
      <w:proofErr w:type="spellStart"/>
      <w:r w:rsidRPr="00D5003F">
        <w:rPr>
          <w:rStyle w:val="StyleStyleBold12pt"/>
        </w:rPr>
        <w:t>Mosaddeq</w:t>
      </w:r>
      <w:proofErr w:type="spellEnd"/>
      <w:r w:rsidRPr="00D5003F">
        <w:rPr>
          <w:rStyle w:val="StyleStyleBold12pt"/>
        </w:rPr>
        <w:t>, 10</w:t>
      </w:r>
      <w:r>
        <w:t xml:space="preserve"> – </w:t>
      </w:r>
      <w:r w:rsidRPr="00D5003F">
        <w:t>Sussex University IR professor</w:t>
      </w:r>
      <w:r>
        <w:t xml:space="preserve"> (</w:t>
      </w:r>
      <w:proofErr w:type="spellStart"/>
      <w:r>
        <w:t>Nafeez</w:t>
      </w:r>
      <w:proofErr w:type="spellEnd"/>
      <w:r>
        <w:t>, “Globalizing Insecurity: The Convergence of Interdependent Ecological, Energy, and Economic Crises”, 7-20, http://yalejournal.org/2010/07/globalizing-insecurity-the-convergence-of-interdependent-ecological-energy-and-economic-crises/)</w:t>
      </w:r>
    </w:p>
    <w:p w14:paraId="75ABA0C4" w14:textId="77777777" w:rsidR="00D5003F" w:rsidRPr="00D5003F" w:rsidRDefault="00D5003F" w:rsidP="00D5003F"/>
    <w:p w14:paraId="54436CE6" w14:textId="77777777" w:rsidR="00D5003F" w:rsidRDefault="00D5003F" w:rsidP="00D5003F">
      <w:r w:rsidRPr="00D5003F">
        <w:rPr>
          <w:rStyle w:val="StyleBoldUnderline"/>
        </w:rPr>
        <w:t>The logic of ‘growth’</w:t>
      </w:r>
      <w:r>
        <w:t xml:space="preserve"> – as currently defined – </w:t>
      </w:r>
      <w:r w:rsidRPr="00D5003F">
        <w:rPr>
          <w:rStyle w:val="StyleBoldUnderline"/>
        </w:rPr>
        <w:t>is driving the depletion of hydrocarbon and other natural resources at unprecedented, and unsustainable, rates, and thereby accelerating human-interference with the earth’s climate. Both climate change and energy crises are detrimentally impacting our ability to sustain global food production. Water shortages and hotter weather are destroying the viability of agriculture, while predicted fuel shortages are set to undermine agribusiness</w:t>
      </w:r>
      <w:r>
        <w:t xml:space="preserve"> which is heavily dependent on fossil fuels. </w:t>
      </w:r>
      <w:r w:rsidRPr="00D5003F">
        <w:rPr>
          <w:rStyle w:val="StyleBoldUnderline"/>
        </w:rPr>
        <w:t xml:space="preserve">The increasing inability to meet consumer demand for food is also linked to the industrial over-exploitation of the soil, </w:t>
      </w:r>
      <w:r w:rsidRPr="00D5003F">
        <w:t>as well as a fundamentally flawed international system of food distribution</w:t>
      </w:r>
      <w:r>
        <w:t xml:space="preserve">. Finally, </w:t>
      </w:r>
      <w:r w:rsidRPr="00D5003F">
        <w:rPr>
          <w:rStyle w:val="StyleBoldUnderline"/>
        </w:rPr>
        <w:t>the world economy remains in bad health, generating widening North-South inequalities, and fuelling unsustainable ‘virtual’ growth trajectories</w:t>
      </w:r>
      <w:r>
        <w:t xml:space="preserve"> in the North. </w:t>
      </w:r>
      <w:r w:rsidRPr="00D5003F">
        <w:rPr>
          <w:rStyle w:val="StyleBoldUnderline"/>
        </w:rPr>
        <w:t>The ‘Washington Consensus’ has proven to be intimately bound up with the destruction of the environment, the exhaustion of the soil, the unsustainable depletion of resources and raw materials, and the unrestrained de-balancing of the Earth’s complexly interdependent ecosystems.</w:t>
      </w:r>
      <w:r>
        <w:t xml:space="preserve"> If anything, this signifies that we are in era of civilizational transition to a new post-carbon era. Yet what social form we transition to, remains our collective choice.</w:t>
      </w:r>
    </w:p>
    <w:p w14:paraId="39B58A66" w14:textId="77777777" w:rsidR="00D5003F" w:rsidRDefault="00D5003F" w:rsidP="00D5003F">
      <w:r>
        <w:t>Currently, conventional ‘</w:t>
      </w:r>
      <w:r w:rsidRPr="00D5003F">
        <w:rPr>
          <w:rStyle w:val="StyleBoldUnderline"/>
        </w:rPr>
        <w:t>securitization’ of these global crises results in their conceptualization as “threat-multipliers” of traditional security issues such as “political instability</w:t>
      </w:r>
      <w:r>
        <w:t xml:space="preserve"> around the world, the collapse of governments </w:t>
      </w:r>
      <w:r w:rsidRPr="00D5003F">
        <w:rPr>
          <w:rStyle w:val="StyleBoldUnderline"/>
        </w:rPr>
        <w:t>and the creation of terrorist safe havens.”</w:t>
      </w:r>
      <w:r>
        <w:t xml:space="preserve"> By implication, </w:t>
      </w:r>
      <w:r w:rsidRPr="00D5003F">
        <w:rPr>
          <w:rStyle w:val="StyleBoldUnderline"/>
        </w:rPr>
        <w:t>climate change will serve to amplify the threat</w:t>
      </w:r>
      <w:r>
        <w:t xml:space="preserve"> of international terrorism, </w:t>
      </w:r>
      <w:r w:rsidRPr="00D5003F">
        <w:rPr>
          <w:rStyle w:val="StyleBoldUnderline"/>
        </w:rPr>
        <w:t>particularly in regions with large populations and scarce resource</w:t>
      </w:r>
      <w:r>
        <w:t>s</w:t>
      </w:r>
      <w:proofErr w:type="gramStart"/>
      <w:r>
        <w:t>.[</w:t>
      </w:r>
      <w:proofErr w:type="gramEnd"/>
      <w:r>
        <w:t>xlvi]</w:t>
      </w:r>
    </w:p>
    <w:p w14:paraId="048B328A" w14:textId="77777777" w:rsidR="00D5003F" w:rsidRPr="00D5003F" w:rsidRDefault="00D5003F" w:rsidP="00D5003F">
      <w:pPr>
        <w:rPr>
          <w:rStyle w:val="StyleBoldUnderline"/>
        </w:rPr>
      </w:pPr>
      <w:r>
        <w:t xml:space="preserve">For instance, a U.S. Department of </w:t>
      </w:r>
      <w:proofErr w:type="spellStart"/>
      <w:r>
        <w:t>Defence</w:t>
      </w:r>
      <w:proofErr w:type="spellEnd"/>
      <w:r>
        <w:t xml:space="preserve"> and Department of the Army report, 2008 Army Modernization Strategy, forecasts the future of international conflict up to 2050: “We have entered an era of persistent conflict... a security environment much more ambiguous and unpredictable than that faced during the Cold War... </w:t>
      </w:r>
      <w:r w:rsidRPr="00D5003F">
        <w:rPr>
          <w:rStyle w:val="StyleBoldUnderline"/>
        </w:rPr>
        <w:t>We face a potential return to traditional security threats posed by emerging near-peers as we compete globally for depleting natural resources and overseas markets</w:t>
      </w:r>
      <w:r>
        <w:t>.” The report then highlights the danger of “</w:t>
      </w:r>
      <w:r w:rsidRPr="00D5003F">
        <w:rPr>
          <w:rStyle w:val="StyleBoldUnderline"/>
        </w:rPr>
        <w:t>resource competition induced by growing populations and expanding economies,” particularly due to a projected “youth bulge” in the South, which “will consume ever increasing amounts</w:t>
      </w:r>
      <w:r>
        <w:t xml:space="preserve"> of food, water and energy.”  </w:t>
      </w:r>
      <w:r w:rsidRPr="00D5003F">
        <w:rPr>
          <w:rStyle w:val="StyleBoldUnderline"/>
        </w:rPr>
        <w:t xml:space="preserve">Climate change </w:t>
      </w:r>
      <w:r w:rsidRPr="00D5003F">
        <w:rPr>
          <w:rStyle w:val="StyleBoldUnderline"/>
        </w:rPr>
        <w:lastRenderedPageBreak/>
        <w:t>will “compound” the destabilization of the South through humanitarian crises, population migrations and other complex emergencies</w:t>
      </w:r>
      <w:r>
        <w:t>.[xlvii] ‘</w:t>
      </w:r>
      <w:r w:rsidRPr="00D5003F">
        <w:rPr>
          <w:rStyle w:val="StyleBoldUnderline"/>
        </w:rPr>
        <w:t>Securitizing’ global crises, then, leads to strategies of militarization designed to boost an individual state’s resilience to crisis through intensification of control mechanisms.</w:t>
      </w:r>
    </w:p>
    <w:p w14:paraId="6B1E968C" w14:textId="77777777" w:rsidR="00D5003F" w:rsidRDefault="00D5003F" w:rsidP="00D5003F">
      <w:r>
        <w:t>On the other hand, we have strategies of international cooperation to establish new global governance regimes by which states can develop treaties and agreements to encourage mitigating action. Unfortunately, as has become painfully clear in Kyoto and more recently in Copenhagen, while the first set of ‘securitization’ strategies proceeds apace, the second set of cooperative strategies continues to result in dismal failure, with states unable to agree on the scale of the crises concerned, let alone the policies required to address them.  In some ways, each of these strategies can be broadly associated with the two predominant approaches to International Relations theory, namely neorealism and neoliberalism.</w:t>
      </w:r>
    </w:p>
    <w:p w14:paraId="0F825E77" w14:textId="77777777" w:rsidR="00D5003F" w:rsidRDefault="00D5003F" w:rsidP="00D5003F">
      <w:r>
        <w:t>Neorealism understands interstate competition, rivalry and warfare as inevitable functions of states’ uncertainty about their own survival, arising from the anarchic structure of the international system. Gains for one state are losses for another, and each state’s attempt to maximize its power relative to all other states is simply a reflection of its rational pursuit of its own security. The upshot, of course, is the normalization of political violence in the international system, including practices such as over-exploitation of energy and the environment, as a ‘rational’ strategy – even though this ultimately amplifies global systemic insecurity. Inability to cooperate internationally and for mutual benefit is thus seen as an inevitable outcome of the simple, axiomatic existence of multiple states. The problem is that neorealism cannot explain in the first place the complex interdependence or worsening of global crises. Unable to situate these crises in the context of an international system that is not simply a set of states, but a transnational global structure based on a specific exploitative relationship with the natural world, neorealism can only theorize global crises as ‘new issue areas’ appended to existing security agendas.[xlviii]</w:t>
      </w:r>
    </w:p>
    <w:p w14:paraId="176EBA66" w14:textId="77777777" w:rsidR="00D5003F" w:rsidRDefault="00D5003F" w:rsidP="00D5003F">
      <w:r>
        <w:t xml:space="preserve">Yet, </w:t>
      </w:r>
      <w:r w:rsidRPr="00D5003F">
        <w:t xml:space="preserve">by the very act of ‘securitizing’ global crises, neorealism renders itself impotent to prevent or mitigate them by addressing their root structural causes. </w:t>
      </w:r>
      <w:r>
        <w:t>In effect, despite its emphasis on the reasons why states seek security, neorealism’s approach to issues like climate change actually guarantees greater insecurity by promoting policies which frame these issues purely as amplifiers of threats. Neorealism thus entirely negates its own theoretical and normative value.  For if ‘security’ is the fundamental driver of state foreign policies, then why are states chronically incapable of effectively ameliorating the global systemic amplifiers of ‘insecurity’?</w:t>
      </w:r>
    </w:p>
    <w:p w14:paraId="0DF19341" w14:textId="77777777" w:rsidR="00D5003F" w:rsidRDefault="00D5003F" w:rsidP="00D5003F">
      <w:r w:rsidRPr="00D5003F">
        <w:t>Although neoliberalism shares neorealism’s assumptions about the centrality of the state as a rational actor in the international system, it differs fundamentally in the notion that gains for one state do not automatically imply losses for another</w:t>
      </w:r>
      <w:r>
        <w:t xml:space="preserve">. As such, states are able to form cooperative, interdependent relationships conducive to mutual power gains, which do not necessarily generate tensions or conflict. While </w:t>
      </w:r>
      <w:r w:rsidRPr="00D5003F">
        <w:rPr>
          <w:rStyle w:val="StyleBoldUnderline"/>
        </w:rPr>
        <w:t>neoliberalism</w:t>
      </w:r>
      <w:r>
        <w:t xml:space="preserve"> therefore encourages international negotiations and global governance mechanisms for the resolution of global crises, it </w:t>
      </w:r>
      <w:r w:rsidRPr="00D5003F">
        <w:rPr>
          <w:rStyle w:val="StyleBoldUnderline"/>
        </w:rPr>
        <w:t>implicitly accepts the contemporary social, political and economic organization of the international system as an unquestionable ‘given’ that cannot be subject to debate or reform. The focus</w:t>
      </w:r>
      <w:r>
        <w:t xml:space="preserve">, then, </w:t>
      </w:r>
      <w:r w:rsidRPr="00D5003F">
        <w:rPr>
          <w:rStyle w:val="StyleBoldUnderline"/>
        </w:rPr>
        <w:t>is on developing the most optimal ways of exploiting the natural world to the maximal extent, and neglected is the very role of global political economic structures (</w:t>
      </w:r>
      <w:r>
        <w:t xml:space="preserve">such as ridiculously deregulated markets) </w:t>
      </w:r>
      <w:r w:rsidRPr="00D5003F">
        <w:rPr>
          <w:rStyle w:val="StyleBoldUnderline"/>
        </w:rPr>
        <w:t>in both generating global crises and inhibiting effective means for their amelioration.</w:t>
      </w:r>
      <w:r>
        <w:t xml:space="preserve"> Arguably, </w:t>
      </w:r>
      <w:r w:rsidRPr="00D5003F">
        <w:rPr>
          <w:rStyle w:val="StyleBoldUnderline"/>
        </w:rPr>
        <w:t xml:space="preserve">neoliberalism has difficulty viewing the natural world in </w:t>
      </w:r>
      <w:r w:rsidRPr="00D5003F">
        <w:rPr>
          <w:rStyle w:val="StyleBoldUnderline"/>
        </w:rPr>
        <w:lastRenderedPageBreak/>
        <w:t>anything other than a rationalist, instrumentalist fashion, legitimizing the over-exploitation of natural resources without limits, and inadvertently subordinating ecological, energy, food and human security to the competitive pressures of private sector profit-maximization</w:t>
      </w:r>
      <w:proofErr w:type="gramStart"/>
      <w:r>
        <w:t>.[</w:t>
      </w:r>
      <w:proofErr w:type="gramEnd"/>
      <w:r>
        <w:t>xlix]</w:t>
      </w:r>
    </w:p>
    <w:p w14:paraId="07AAE0EF" w14:textId="77777777" w:rsidR="00D5003F" w:rsidRDefault="00D5003F" w:rsidP="00D5003F">
      <w:r>
        <w:t xml:space="preserve">Both theoretical approaches focus on trying to understand different aspects of inter-state </w:t>
      </w:r>
      <w:proofErr w:type="spellStart"/>
      <w:r>
        <w:t>behaviour</w:t>
      </w:r>
      <w:proofErr w:type="spellEnd"/>
      <w:r>
        <w:t xml:space="preserve"> – </w:t>
      </w:r>
      <w:proofErr w:type="spellStart"/>
      <w:r>
        <w:t>conflictual</w:t>
      </w:r>
      <w:proofErr w:type="spellEnd"/>
      <w:r>
        <w:t xml:space="preserve"> and cooperative respectively – but each lacks the capacity to address the relationship of the inter-state system itself to the natural world as a key analytical category for understanding the acceleration of global crises. In doing so, </w:t>
      </w:r>
      <w:r w:rsidRPr="00D5003F">
        <w:rPr>
          <w:rStyle w:val="StyleBoldUnderline"/>
        </w:rPr>
        <w:t xml:space="preserve">they are unable to acknowledge the profound irrationality of collective state </w:t>
      </w:r>
      <w:proofErr w:type="spellStart"/>
      <w:r w:rsidRPr="00D5003F">
        <w:rPr>
          <w:rStyle w:val="StyleBoldUnderline"/>
        </w:rPr>
        <w:t>behaviour</w:t>
      </w:r>
      <w:proofErr w:type="spellEnd"/>
      <w:r w:rsidRPr="00D5003F">
        <w:rPr>
          <w:rStyle w:val="StyleBoldUnderline"/>
        </w:rPr>
        <w:t>, which systematically erodes this relationship, globalizing insecurity on a massive scale – in the very process of seeking security</w:t>
      </w:r>
      <w:r>
        <w:t xml:space="preserve">. Indeed, </w:t>
      </w:r>
      <w:r w:rsidRPr="00D5003F">
        <w:rPr>
          <w:rStyle w:val="StyleBoldUnderline"/>
        </w:rPr>
        <w:t xml:space="preserve">by reducing this destructive state </w:t>
      </w:r>
      <w:proofErr w:type="spellStart"/>
      <w:r w:rsidRPr="00D5003F">
        <w:rPr>
          <w:rStyle w:val="StyleBoldUnderline"/>
        </w:rPr>
        <w:t>behaviour</w:t>
      </w:r>
      <w:proofErr w:type="spellEnd"/>
      <w:r w:rsidRPr="00D5003F">
        <w:rPr>
          <w:rStyle w:val="StyleBoldUnderline"/>
        </w:rPr>
        <w:t xml:space="preserve"> to a function of instrumental reason, both approaches rationalize the deeply irrational collective human actions that are destroying the very conditions of our existence</w:t>
      </w:r>
      <w:r>
        <w:t>.</w:t>
      </w:r>
    </w:p>
    <w:p w14:paraId="1BB55B42" w14:textId="77777777" w:rsidR="00D5003F" w:rsidRDefault="00D5003F" w:rsidP="00D5003F"/>
    <w:p w14:paraId="177AACC0" w14:textId="77777777" w:rsidR="00D5003F" w:rsidRPr="00D5003F" w:rsidRDefault="00D5003F" w:rsidP="00D5003F"/>
    <w:p w14:paraId="37D3D601" w14:textId="77777777" w:rsidR="00873C72" w:rsidRDefault="00873C72" w:rsidP="00873C72">
      <w:pPr>
        <w:pStyle w:val="Heading4"/>
      </w:pPr>
      <w:r>
        <w:t xml:space="preserve">Neoliberalism results in a laundry list of environmental catastrophes.  Absent a change away from neoliberalism climate change and environmental destruction make extinction inevitable. </w:t>
      </w:r>
    </w:p>
    <w:p w14:paraId="54C5AC85" w14:textId="77777777" w:rsidR="00873C72" w:rsidRPr="00824FF5" w:rsidRDefault="00873C72" w:rsidP="00873C72">
      <w:r>
        <w:rPr>
          <w:rStyle w:val="StyleStyleBold12pt"/>
        </w:rPr>
        <w:t xml:space="preserve">Parr, </w:t>
      </w:r>
      <w:r w:rsidRPr="00824FF5">
        <w:rPr>
          <w:rStyle w:val="StyleStyleBold12pt"/>
        </w:rPr>
        <w:t>13</w:t>
      </w:r>
      <w:r>
        <w:rPr>
          <w:rStyle w:val="StyleStyleBold12pt"/>
        </w:rPr>
        <w:t xml:space="preserve"> </w:t>
      </w:r>
      <w:r w:rsidRPr="00824FF5">
        <w:t>– Assoc. Prof. of Philosophy and Environmental Studies at the U. of Cincinnati</w:t>
      </w:r>
      <w:r>
        <w:t xml:space="preserve"> (Adrian</w:t>
      </w:r>
      <w:r w:rsidRPr="00824FF5">
        <w:t>, THE WRATH OF CAPITAL: Neoliberalism and Climate Change Politics, pp. 145-147)</w:t>
      </w:r>
    </w:p>
    <w:p w14:paraId="3E784115" w14:textId="77777777" w:rsidR="00873C72" w:rsidRPr="00824FF5" w:rsidRDefault="00873C72" w:rsidP="00873C72"/>
    <w:p w14:paraId="2665A982" w14:textId="77777777" w:rsidR="00873C72" w:rsidRDefault="00873C72" w:rsidP="00873C72">
      <w:r w:rsidRPr="008C13ED">
        <w:rPr>
          <w:rStyle w:val="StyleBoldUnderline"/>
        </w:rPr>
        <w:t xml:space="preserve">A quick snapshot of the twenty-first century so far: an economic meltdown; a frantic sell-oil' of public land to the energy business </w:t>
      </w:r>
      <w:r>
        <w:t xml:space="preserve">as President George W Bush exited the White House; a prolonged, </w:t>
      </w:r>
      <w:r w:rsidRPr="008C13ED">
        <w:rPr>
          <w:rStyle w:val="StyleBoldUnderline"/>
        </w:rPr>
        <w:t>costly, and unjustified war in Iraq; the Greek economy in ruins; an escalation of global food prices; bee colonies in global extinction; 925 million hungry reported in 2010; as of 2005, the world’s five hundred richest individuals with a combined income greater than that of the poorest 416 million people</w:t>
      </w:r>
      <w:r>
        <w:t xml:space="preserve">, the richest 10 percent accounting for 54 percent of global income; </w:t>
      </w:r>
      <w:r w:rsidRPr="008C13ED">
        <w:rPr>
          <w:rStyle w:val="StyleBoldUnderline"/>
        </w:rPr>
        <w:t xml:space="preserve">a planet on the verge of boiling point; melting ice caps; increases in extreme weather conditions; and the list goes on </w:t>
      </w:r>
      <w:r>
        <w:t>and on and on.” Sounds like a ticking time bomb, doesn’t it? Well it is.</w:t>
      </w:r>
    </w:p>
    <w:p w14:paraId="2524A2C4" w14:textId="77777777" w:rsidR="00873C72" w:rsidRDefault="00873C72" w:rsidP="00873C72">
      <w:r>
        <w:t xml:space="preserve">It is shameful to think that </w:t>
      </w:r>
      <w:r w:rsidRPr="008C13ED">
        <w:t>massive die-outs of future generations will put to pale comparison the 6 million murdered during the Holocaust; the millions killed in two world wars the genocides in the former Yugoslavia Rwanda, and Darfur; the 1 million left homeless and the 316,000 killed by the 2010 earthquake in Haiti</w:t>
      </w:r>
      <w:r>
        <w:t xml:space="preserve">. </w:t>
      </w:r>
      <w:r w:rsidRPr="008C13ED">
        <w:rPr>
          <w:rStyle w:val="StyleBoldUnderline"/>
        </w:rPr>
        <w:t>The time has come to wake up to the warning signs of the real issue climate change poses is that we do not enjoy the luxury of incremental change anymore</w:t>
      </w:r>
      <w:r>
        <w:t xml:space="preserve">. </w:t>
      </w:r>
    </w:p>
    <w:p w14:paraId="0984F812" w14:textId="77777777" w:rsidR="00873C72" w:rsidRDefault="00873C72" w:rsidP="00873C72">
      <w:r w:rsidRPr="008C13ED">
        <w:rPr>
          <w:rStyle w:val="StyleBoldUnderline"/>
        </w:rPr>
        <w:t>We are in the last decade where we can do something</w:t>
      </w:r>
      <w:r>
        <w:t xml:space="preserve"> about the situation Paul Gilding, the former head of Greenpeace International and a core faculty member of Cambridge University‘s </w:t>
      </w:r>
      <w:proofErr w:type="spellStart"/>
      <w:r>
        <w:t>Programme</w:t>
      </w:r>
      <w:proofErr w:type="spellEnd"/>
      <w:r>
        <w:t xml:space="preserve"> for Sustainability, explains that "two degrees of warming is an inadequate goal and a plan for failure,” adding that 'retuning to below one degree of warming … is the solution to the problem.” </w:t>
      </w:r>
      <w:r w:rsidRPr="008C13ED">
        <w:rPr>
          <w:rStyle w:val="StyleBoldUnderline"/>
        </w:rPr>
        <w:t xml:space="preserve">Once we move higher than 2°C of warming, which is </w:t>
      </w:r>
      <w:r w:rsidRPr="008C13ED">
        <w:rPr>
          <w:rStyle w:val="StyleBoldUnderline"/>
        </w:rPr>
        <w:lastRenderedPageBreak/>
        <w:t xml:space="preserve">what is projected to occur by 2050, positive </w:t>
      </w:r>
      <w:proofErr w:type="spellStart"/>
      <w:r w:rsidRPr="008C13ED">
        <w:rPr>
          <w:rStyle w:val="StyleBoldUnderline"/>
        </w:rPr>
        <w:t>feed back</w:t>
      </w:r>
      <w:proofErr w:type="spellEnd"/>
      <w:r w:rsidRPr="008C13ED">
        <w:rPr>
          <w:rStyle w:val="StyleBoldUnderline"/>
        </w:rPr>
        <w:t xml:space="preserve"> mechanisms will begin to kick in, and then we will be at the point of no return</w:t>
      </w:r>
      <w:r>
        <w:t>. We therefore need to start thinking very differently right now.</w:t>
      </w:r>
    </w:p>
    <w:p w14:paraId="4D2D8D3A" w14:textId="77777777" w:rsidR="00873C72" w:rsidRDefault="00873C72" w:rsidP="00873C72">
      <w:r>
        <w:t xml:space="preserve">We do not see the crisis for what it is we only see it as an isolated symptom that we need to make a few minor changes to deal with this was the message that </w:t>
      </w:r>
      <w:proofErr w:type="spellStart"/>
      <w:r>
        <w:t>Venezuelas</w:t>
      </w:r>
      <w:proofErr w:type="spellEnd"/>
      <w:r>
        <w:t xml:space="preserve">’ president Hugo Chavez delivered at the COP15 United Nations Climate Summit in Copenhagen on December 16, 2009, when he declared: "Let’s talk about the cause. We should not avoid </w:t>
      </w:r>
      <w:proofErr w:type="gramStart"/>
      <w:r>
        <w:t>responsibilities,</w:t>
      </w:r>
      <w:proofErr w:type="gramEnd"/>
      <w:r>
        <w:t xml:space="preserve"> we should not avoid the depth of this problem. And I'll bring it up </w:t>
      </w:r>
      <w:proofErr w:type="gramStart"/>
      <w:r>
        <w:t>again,</w:t>
      </w:r>
      <w:proofErr w:type="gramEnd"/>
      <w:r>
        <w:t xml:space="preserve"> </w:t>
      </w:r>
      <w:r w:rsidRPr="008C13ED">
        <w:rPr>
          <w:rStyle w:val="StyleBoldUnderline"/>
        </w:rPr>
        <w:t>the cause of this disastrous panorama is the metabolic, destructive system of the capital and its model: capitalism</w:t>
      </w:r>
      <w:r>
        <w:t>."</w:t>
      </w:r>
    </w:p>
    <w:p w14:paraId="678FB6DF" w14:textId="77777777" w:rsidR="00873C72" w:rsidRDefault="00873C72" w:rsidP="00873C72">
      <w:r w:rsidRPr="008C13ED">
        <w:rPr>
          <w:rStyle w:val="StyleBoldUnderline"/>
        </w:rPr>
        <w:t>The structural conditions in which we operate are advanced capitalism. Given this fact a few adjustments here and there to that system are not enough to solve the problems that climate change and environmental degradation pose.‘ Adaptability modifications, and displacement</w:t>
      </w:r>
      <w:r>
        <w:t xml:space="preserve">, as I have consistently shown throughout this book, </w:t>
      </w:r>
      <w:r w:rsidRPr="008C13ED">
        <w:rPr>
          <w:rStyle w:val="StyleBoldUnderline"/>
        </w:rPr>
        <w:t>constitute the very essence of capitalism.</w:t>
      </w:r>
      <w:r>
        <w:t xml:space="preserve"> Capitalism adapts without doing away with the threat. </w:t>
      </w:r>
      <w:r w:rsidRPr="00824FF5">
        <w:rPr>
          <w:rStyle w:val="StyleBoldUnderline"/>
        </w:rPr>
        <w:t>Under capitalism, one death with threat not by challenging it, but by buying favors from it, as in voluntary carbon-offset schemes</w:t>
      </w:r>
      <w:r>
        <w:t xml:space="preserve">. In the process, one gives up on one’s autonomy and reverts to being a child </w:t>
      </w:r>
      <w:proofErr w:type="gramStart"/>
      <w:r>
        <w:t>Voluntarily</w:t>
      </w:r>
      <w:proofErr w:type="gramEnd"/>
      <w:r>
        <w:t xml:space="preserve"> offsetting a bit of carbon here and there. </w:t>
      </w:r>
      <w:proofErr w:type="gramStart"/>
      <w:r>
        <w:t>eating</w:t>
      </w:r>
      <w:proofErr w:type="gramEnd"/>
      <w:r>
        <w:t xml:space="preserve"> vegan. Or recycling our waste, although well intended, are DOI solutions to the problem, but a symptom of the free market’s ineffectiveness. </w:t>
      </w:r>
      <w:r w:rsidRPr="00824FF5">
        <w:rPr>
          <w:rStyle w:val="StyleBoldUnderline"/>
        </w:rPr>
        <w:t>By casting a scathing look at the neoliberal options on display, l have tried to show how all these options are ineffective we are not buying indulgences because we have a choice; choices abound, and yet they all lead us down one path and through the golden gates of capitalist heaven</w:t>
      </w:r>
      <w:r>
        <w:rPr>
          <w:rStyle w:val="StyleBoldUnderline"/>
        </w:rPr>
        <w:t>.</w:t>
      </w:r>
      <w:r>
        <w:t xml:space="preserve"> For these reasons, I have underscored everyone's implication in this structure-</w:t>
      </w:r>
      <w:proofErr w:type="gramStart"/>
      <w:r>
        <w:t>myself</w:t>
      </w:r>
      <w:proofErr w:type="gramEnd"/>
      <w:r>
        <w:t xml:space="preserve"> included. If anything, the book has been an act of outrage-outrage at the deceit and the double bind that the “choices" under capitalism present, for </w:t>
      </w:r>
      <w:r w:rsidRPr="00824FF5">
        <w:rPr>
          <w:rStyle w:val="StyleBoldUnderline"/>
        </w:rPr>
        <w:t>there is no choice when everything is expendable.</w:t>
      </w:r>
      <w:r w:rsidRPr="00824FF5">
        <w:t xml:space="preserve"> There is nothing substantial about the future when all you can do is survive by facing the absence of your own future</w:t>
      </w:r>
      <w:r>
        <w:t xml:space="preserve"> and by sharing strength, stamina, and courage with the people around you. All the rest is false hope.</w:t>
      </w:r>
    </w:p>
    <w:p w14:paraId="094D4625" w14:textId="77777777" w:rsidR="00D5003F" w:rsidRDefault="00D5003F" w:rsidP="00873C72"/>
    <w:p w14:paraId="45743718" w14:textId="77777777" w:rsidR="00D5003F" w:rsidRDefault="00D5003F" w:rsidP="00D5003F"/>
    <w:p w14:paraId="7488B1A2" w14:textId="77777777" w:rsidR="00D5003F" w:rsidRDefault="00D5003F" w:rsidP="00873C72"/>
    <w:p w14:paraId="3EA978F9" w14:textId="6E6A2D4D" w:rsidR="00D908AA" w:rsidRDefault="008B7518" w:rsidP="00D908AA">
      <w:pPr>
        <w:pStyle w:val="Heading2"/>
      </w:pPr>
      <w:r>
        <w:lastRenderedPageBreak/>
        <w:t>VTL</w:t>
      </w:r>
    </w:p>
    <w:p w14:paraId="65D2260A" w14:textId="458E5385" w:rsidR="00F83683" w:rsidRDefault="00F83683" w:rsidP="00F83683">
      <w:pPr>
        <w:pStyle w:val="Heading4"/>
      </w:pPr>
      <w:r>
        <w:t>You have an ethical obligation to reject neoliberalism – it degrades all human life in an attempt to profit</w:t>
      </w:r>
    </w:p>
    <w:p w14:paraId="0ED6F738" w14:textId="00DF5FE9" w:rsidR="00F83683" w:rsidRPr="00F83683" w:rsidRDefault="00F83683" w:rsidP="00F83683">
      <w:proofErr w:type="spellStart"/>
      <w:r w:rsidRPr="00F83683">
        <w:rPr>
          <w:rStyle w:val="StyleStyleBold12pt"/>
        </w:rPr>
        <w:t>Morgareidge</w:t>
      </w:r>
      <w:proofErr w:type="spellEnd"/>
      <w:r w:rsidRPr="00F83683">
        <w:rPr>
          <w:rStyle w:val="StyleStyleBold12pt"/>
        </w:rPr>
        <w:t>, 98</w:t>
      </w:r>
      <w:r>
        <w:t xml:space="preserve"> – </w:t>
      </w:r>
      <w:r w:rsidRPr="00F83683">
        <w:t>prof</w:t>
      </w:r>
      <w:r>
        <w:t>essor of</w:t>
      </w:r>
      <w:r w:rsidRPr="00F83683">
        <w:t xml:space="preserve"> phil</w:t>
      </w:r>
      <w:r>
        <w:t>osophy at Lewis and</w:t>
      </w:r>
      <w:r w:rsidRPr="00F83683">
        <w:t xml:space="preserve"> </w:t>
      </w:r>
      <w:r>
        <w:t>Clark</w:t>
      </w:r>
      <w:r w:rsidRPr="00F83683">
        <w:t xml:space="preserve"> (Clayton, “Why capitalism is evil”</w:t>
      </w:r>
      <w:r>
        <w:t>, 1998,</w:t>
      </w:r>
      <w:r w:rsidRPr="00F83683">
        <w:t xml:space="preserve"> http://www.lclark.edu/~clayton/commentaries/evil.html)</w:t>
      </w:r>
    </w:p>
    <w:p w14:paraId="159CA9FB" w14:textId="77777777" w:rsidR="00F83683" w:rsidRDefault="00F83683" w:rsidP="00F83683">
      <w:r>
        <w:t xml:space="preserve"> </w:t>
      </w:r>
    </w:p>
    <w:p w14:paraId="2F23A2C3" w14:textId="073989B9" w:rsidR="00F83683" w:rsidRPr="00F83683" w:rsidRDefault="00F83683" w:rsidP="00F83683">
      <w:pPr>
        <w:rPr>
          <w:rStyle w:val="StyleBoldUnderline"/>
        </w:rPr>
      </w:pPr>
      <w:r>
        <w:t xml:space="preserve">To show why this is the case, let me turn to capital's greatest critic, Karl Marx.    Under capitalism, Marx writes, </w:t>
      </w:r>
      <w:r w:rsidRPr="00F83683">
        <w:rPr>
          <w:rStyle w:val="StyleBoldUnderline"/>
        </w:rPr>
        <w:t>everything in nature and everything that human beings are and can do becomes an object: a resource for, or an obstacle, to the expansion of production, the development of technology, the growth of markets, and the circulation of money</w:t>
      </w:r>
      <w:r>
        <w:t xml:space="preserve">.  For those who manage and live from capital, </w:t>
      </w:r>
      <w:r w:rsidRPr="00F83683">
        <w:rPr>
          <w:rStyle w:val="StyleBoldUnderline"/>
        </w:rPr>
        <w:t>nothing has value of its own.   Mountain streams, clean air, human lives -- all mean nothing in themselves, but are valuable only if they can be used to turn a profit</w:t>
      </w:r>
      <w:r>
        <w:t xml:space="preserve">.[1]   If capital looks at (not into) the human face, it sees there only eyes through which brand names and advertising can enter and mouths that can demand and consume food, drink, and tobacco products.  </w:t>
      </w:r>
      <w:r w:rsidRPr="00F83683">
        <w:rPr>
          <w:rStyle w:val="StyleBoldUnderline"/>
        </w:rPr>
        <w:t>If human faces express needs, then either products can be manufactured</w:t>
      </w:r>
      <w:r>
        <w:t xml:space="preserve"> to meet, or seem to meet, those needs, </w:t>
      </w:r>
      <w:r w:rsidRPr="00F83683">
        <w:rPr>
          <w:rStyle w:val="StyleBoldUnderline"/>
        </w:rPr>
        <w:t xml:space="preserve">or else, if the needs are incompatible with the growth of capital, then the faces expressing them must be unrepresented or silenced. </w:t>
      </w:r>
    </w:p>
    <w:p w14:paraId="0527DFB8" w14:textId="2834FFEB" w:rsidR="00F83683" w:rsidRPr="00F83683" w:rsidRDefault="00F83683" w:rsidP="00F83683">
      <w:pPr>
        <w:rPr>
          <w:rStyle w:val="StyleBoldUnderline"/>
        </w:rPr>
      </w:pPr>
      <w:r>
        <w:t xml:space="preserve">Obviously </w:t>
      </w:r>
      <w:r w:rsidRPr="00F83683">
        <w:rPr>
          <w:rStyle w:val="StyleBoldUnderline"/>
        </w:rPr>
        <w:t xml:space="preserve">what capitalist enterprises do have consequences for the </w:t>
      </w:r>
      <w:proofErr w:type="spellStart"/>
      <w:r w:rsidRPr="00F83683">
        <w:rPr>
          <w:rStyle w:val="StyleBoldUnderline"/>
        </w:rPr>
        <w:t>well being</w:t>
      </w:r>
      <w:proofErr w:type="spellEnd"/>
      <w:r w:rsidRPr="00F83683">
        <w:rPr>
          <w:rStyle w:val="StyleBoldUnderline"/>
        </w:rPr>
        <w:t xml:space="preserve"> of human beings and the planet we live </w:t>
      </w:r>
      <w:proofErr w:type="gramStart"/>
      <w:r w:rsidRPr="00F83683">
        <w:rPr>
          <w:rStyle w:val="StyleBoldUnderline"/>
        </w:rPr>
        <w:t>on.</w:t>
      </w:r>
      <w:proofErr w:type="gramEnd"/>
      <w:r w:rsidRPr="00F83683">
        <w:rPr>
          <w:rStyle w:val="StyleBoldUnderline"/>
        </w:rPr>
        <w:t xml:space="preserve">  Capital profits from the production of food, shelter, and all the necessities of life.  The production of all these things uses human lives in the shape of labor, as well as the resources of the earth</w:t>
      </w:r>
      <w:r>
        <w:t xml:space="preserve">.  If we care about life, if we see our obligations in </w:t>
      </w:r>
      <w:proofErr w:type="spellStart"/>
      <w:r>
        <w:t>each others</w:t>
      </w:r>
      <w:proofErr w:type="spellEnd"/>
      <w:r>
        <w:t xml:space="preserve"> faces, then we have to want all the things capital does to be governed by that care, to be directed by the ethical concern for life.  But feeding people is not the aim of the food industry, or shelter the purpose of the housing industry.  In medicine, making profits is becoming a more important goal than caring for sick people.  </w:t>
      </w:r>
      <w:r w:rsidRPr="00F83683">
        <w:rPr>
          <w:rStyle w:val="StyleBoldUnderline"/>
        </w:rPr>
        <w:t>As capitalist enterprises these activities aim single-mindedly at the accumulation of capital, and such purposes as caring for the sick or feeding the hungry becomes a mere means to an end</w:t>
      </w:r>
      <w:r>
        <w:t xml:space="preserve">, an instrument of corporate growth.  </w:t>
      </w:r>
      <w:r w:rsidRPr="00F83683">
        <w:rPr>
          <w:rStyle w:val="StyleBoldUnderline"/>
        </w:rPr>
        <w:t>Therefore ethics, the overriding commitment to meeting human need, is left out of deliberations about what the heavyweight institutions</w:t>
      </w:r>
      <w:r>
        <w:t xml:space="preserve"> of our society are going to do.  Moral convictions are expressed in churches, in living rooms, in letters to the editor, sometimes even by politicians and widely read commentators, but almost always with an attitude of resignation to the inevitable.  People no longer say, "You can't stop progress," but only because they have learned not to call economic growth progress.  They still think they can't stop it.  And they are right -- as long as the production of all our needs and the organization of our labor </w:t>
      </w:r>
      <w:proofErr w:type="gramStart"/>
      <w:r>
        <w:t>is</w:t>
      </w:r>
      <w:proofErr w:type="gramEnd"/>
      <w:r>
        <w:t xml:space="preserve"> carried out under private ownership.  Only a minority ("idealists"</w:t>
      </w:r>
      <w:proofErr w:type="gramStart"/>
      <w:r>
        <w:t>)  can</w:t>
      </w:r>
      <w:proofErr w:type="gramEnd"/>
      <w:r>
        <w:t xml:space="preserve"> take seriously a way of thinking that counts for nothing in real world decision making.   </w:t>
      </w:r>
      <w:r w:rsidRPr="00F83683">
        <w:rPr>
          <w:rStyle w:val="StyleBoldUnderline"/>
        </w:rPr>
        <w:t>Only when the end of capitalism is on the table will ethics have a seat at the table.</w:t>
      </w:r>
    </w:p>
    <w:p w14:paraId="05F1B818" w14:textId="77777777" w:rsidR="00F83683" w:rsidRPr="00F83683" w:rsidRDefault="00F83683" w:rsidP="00F83683"/>
    <w:p w14:paraId="0EE7F9C4" w14:textId="4B1AFFBF" w:rsidR="00AA1D69" w:rsidRDefault="00F83683" w:rsidP="002D052A">
      <w:pPr>
        <w:pStyle w:val="Heading2"/>
      </w:pPr>
      <w:r>
        <w:lastRenderedPageBreak/>
        <w:t>Death Drive</w:t>
      </w:r>
    </w:p>
    <w:p w14:paraId="102AA992" w14:textId="55B7ECEA" w:rsidR="00AA1D69" w:rsidRDefault="00AD6875" w:rsidP="00AA1D69">
      <w:pPr>
        <w:pStyle w:val="Heading4"/>
      </w:pPr>
      <w:r>
        <w:t>Neoliberalism is based on the logic of Wester</w:t>
      </w:r>
      <w:r w:rsidR="003E5040">
        <w:t>n</w:t>
      </w:r>
      <w:r>
        <w:t xml:space="preserve"> expansionism</w:t>
      </w:r>
      <w:r w:rsidR="003E5040">
        <w:t xml:space="preserve"> that justifies sacrifices of large populations in the name of system </w:t>
      </w:r>
    </w:p>
    <w:p w14:paraId="3BE661F2" w14:textId="48927560" w:rsidR="00AA1D69" w:rsidRDefault="00AA1D69" w:rsidP="00AA1D69">
      <w:r w:rsidRPr="00AA1D69">
        <w:rPr>
          <w:rStyle w:val="StyleStyleBold12pt"/>
        </w:rPr>
        <w:t>Santos 3</w:t>
      </w:r>
      <w:r>
        <w:t xml:space="preserve"> – Professor of Sociology at the School of Economics, director of the Center for Social Studies at the University of Coimbra, Portugal (</w:t>
      </w:r>
      <w:proofErr w:type="spellStart"/>
      <w:r>
        <w:t>Boaventura</w:t>
      </w:r>
      <w:proofErr w:type="spellEnd"/>
      <w:r>
        <w:t xml:space="preserve"> de Sousa, taught at Yale University, “Collective Suicide?,” http://bad.eserver.org/issues/2003/63/santos.html)</w:t>
      </w:r>
    </w:p>
    <w:p w14:paraId="4FB80AE6" w14:textId="77777777" w:rsidR="00AA1D69" w:rsidRPr="00AA1D69" w:rsidRDefault="00AA1D69" w:rsidP="00AA1D69"/>
    <w:p w14:paraId="74BA0FA1" w14:textId="77777777" w:rsidR="00AA1D69" w:rsidRPr="00AA1D69" w:rsidRDefault="00AA1D69" w:rsidP="00AA1D69">
      <w:pPr>
        <w:rPr>
          <w:rStyle w:val="StyleBoldUnderline"/>
        </w:rPr>
      </w:pPr>
      <w:r>
        <w:t xml:space="preserve">According to Franz </w:t>
      </w:r>
      <w:proofErr w:type="spellStart"/>
      <w:r>
        <w:t>Hinkelammert</w:t>
      </w:r>
      <w:proofErr w:type="spellEnd"/>
      <w:r>
        <w:t xml:space="preserve">, </w:t>
      </w:r>
      <w:r w:rsidRPr="00AA1D69">
        <w:rPr>
          <w:rStyle w:val="StyleBoldUnderline"/>
        </w:rPr>
        <w:t>the West has repeatedly been under the illusion that it should try to save humanity by destroying part of it. This is a salvific and sacrificial destruction, committed in the name of the need to radically materialize all the possibilities opened up by a given social and political reality</w:t>
      </w:r>
      <w:r>
        <w:t xml:space="preserve"> over which it is supposed to have total power. This is how it was in colonialism, with the genocide of indigenous peoples, and the African slaves. This is how it was in the period of imperialist struggles, which caused millions of deaths in two world wars and many other colonial wars. This is how it was under Stalinism, with the Gulag, and under Nazism, with the Holocaust. And now today, </w:t>
      </w:r>
      <w:r w:rsidRPr="00AA1D69">
        <w:rPr>
          <w:rStyle w:val="StyleBoldUnderline"/>
        </w:rPr>
        <w:t xml:space="preserve">this is how it is in neoliberalism, with the collective sacrifice of the periphery and even the </w:t>
      </w:r>
      <w:proofErr w:type="spellStart"/>
      <w:r w:rsidRPr="00AA1D69">
        <w:rPr>
          <w:rStyle w:val="StyleBoldUnderline"/>
        </w:rPr>
        <w:t>semiperiphery</w:t>
      </w:r>
      <w:proofErr w:type="spellEnd"/>
      <w:r w:rsidRPr="00AA1D69">
        <w:rPr>
          <w:rStyle w:val="StyleBoldUnderline"/>
        </w:rPr>
        <w:t xml:space="preserve"> of the world system. With the war against Iraq, it is fitting to ask whether what is in progress is a new genocidal and sacrificial illusion, and what its scope might be. It is above all appropriate to ask if the new illusion will not herald the radicalization and the ultimate perversion of the Western illusion: destroying all of humanity in the illusion of saving it.</w:t>
      </w:r>
    </w:p>
    <w:p w14:paraId="2E0E44BD" w14:textId="77777777" w:rsidR="00AA1D69" w:rsidRDefault="00AA1D69" w:rsidP="00AA1D69">
      <w:r w:rsidRPr="00AA1D69">
        <w:rPr>
          <w:rStyle w:val="StyleBoldUnderline"/>
        </w:rPr>
        <w:t>Sacrificial genocide arises from a totalitarian illusion manifested in the belief that there are no alternatives</w:t>
      </w:r>
      <w:r>
        <w:t xml:space="preserve"> to the present-day reality, and that the problems and difficulties confronting it arise from failing to take its logic of development to ultimate consequences. </w:t>
      </w:r>
      <w:r w:rsidRPr="00AA1D69">
        <w:t>If there is unemployment, hunger and death in the Third World, this is not the result of market failures; instead, it is the outcome of market laws not having been fully applied</w:t>
      </w:r>
      <w:r>
        <w:t>. If there is terrorism, this is not due to the violence of the conditions that generate it; it is due, rather, to the fact that total violence has not been employed to physically eradicate all terrorists and potential terrorists.</w:t>
      </w:r>
    </w:p>
    <w:p w14:paraId="026C0708" w14:textId="77777777" w:rsidR="00AA1D69" w:rsidRPr="00AA1D69" w:rsidRDefault="00AA1D69" w:rsidP="00AA1D69">
      <w:pPr>
        <w:rPr>
          <w:rStyle w:val="StyleBoldUnderline"/>
        </w:rPr>
      </w:pPr>
      <w:r w:rsidRPr="00AA1D69">
        <w:rPr>
          <w:rStyle w:val="StyleBoldUnderline"/>
        </w:rPr>
        <w:t>This political logic is based on the supposition of total power and knowledge, and on the radical rejection of alternatives; it is ultra-conservative in that it aims to reproduce infinitely the status quo</w:t>
      </w:r>
      <w:r>
        <w:t xml:space="preserve">.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w:t>
      </w:r>
      <w:r w:rsidRPr="00AA1D69">
        <w:t>The last one trivializes democracy, disarming it in the face of social actors sufficiently powerful to be able to privatize the state and international institutions in their favor</w:t>
      </w:r>
      <w:r>
        <w:t xml:space="preserve">. I have described this situation as a combination of political democracy and social fascism. </w:t>
      </w:r>
      <w:r w:rsidRPr="00AA1D69">
        <w:rPr>
          <w:rStyle w:val="StyleBoldUnderline"/>
        </w:rPr>
        <w:t xml:space="preserve">One current manifestation of this combination resides in the fact that intensely strong </w:t>
      </w:r>
      <w:r w:rsidRPr="00AA1D69">
        <w:rPr>
          <w:rStyle w:val="StyleBoldUnderline"/>
        </w:rPr>
        <w:lastRenderedPageBreak/>
        <w:t>public opinion, worldwide, against the war is found to be incapable of halting the war machine set in motion by supposedly democratic rulers.</w:t>
      </w:r>
    </w:p>
    <w:p w14:paraId="11F80187" w14:textId="77777777" w:rsidR="00AA1D69" w:rsidRDefault="00AA1D69" w:rsidP="00AA1D69">
      <w:r w:rsidRPr="00AA1D69">
        <w:rPr>
          <w:rStyle w:val="StyleBoldUnderline"/>
        </w:rPr>
        <w:t>At all these moments, a death drive, a catastrophic heroism, predominates, the idea of a looming collective suicide, only preventable by the massive destruction of the other</w:t>
      </w:r>
      <w:r>
        <w:t xml:space="preserve">. Paradoxically, </w:t>
      </w:r>
      <w:r w:rsidRPr="00AA1D69">
        <w:rPr>
          <w:rStyle w:val="StyleBoldUnderline"/>
        </w:rPr>
        <w:t xml:space="preserve">the broader the definition of the other and the efficacy of its destruction, the more likely collective suicide </w:t>
      </w:r>
      <w:proofErr w:type="gramStart"/>
      <w:r w:rsidRPr="00AA1D69">
        <w:rPr>
          <w:rStyle w:val="StyleBoldUnderline"/>
        </w:rPr>
        <w:t>becomes</w:t>
      </w:r>
      <w:proofErr w:type="gramEnd"/>
      <w:r>
        <w:t xml:space="preserve">. In its sacrificial genocide version, neoliberalism is a mixture of market radicalization, </w:t>
      </w:r>
      <w:proofErr w:type="spellStart"/>
      <w:r>
        <w:t>neoconservatism</w:t>
      </w:r>
      <w:proofErr w:type="spellEnd"/>
      <w:r>
        <w:t xml:space="preserve"> and Christian fundamentalism. </w:t>
      </w:r>
      <w:r w:rsidRPr="00AA1D69">
        <w:rPr>
          <w:rStyle w:val="StyleBoldUnderline"/>
        </w:rPr>
        <w:t>Its death drive takes a number of forms, from the idea of "</w:t>
      </w:r>
      <w:proofErr w:type="spellStart"/>
      <w:r w:rsidRPr="00AA1D69">
        <w:rPr>
          <w:rStyle w:val="StyleBoldUnderline"/>
        </w:rPr>
        <w:t>discardable</w:t>
      </w:r>
      <w:proofErr w:type="spellEnd"/>
      <w:r w:rsidRPr="00AA1D69">
        <w:rPr>
          <w:rStyle w:val="StyleBoldUnderline"/>
        </w:rPr>
        <w:t xml:space="preserve"> populations", referring to citizens of the Third World not capable of being exploited as workers and consumers, to the concept of "collateral damage", to refer to the deaths, as a result of war, of thousands of innocent civilians</w:t>
      </w:r>
      <w:r>
        <w:t>. The last, catastrophic heroism, is quite clear on two facts: according to reliable calculations by the Non-Governmental Organization MEDACT, in London, between 48 and 260 thousand civilians will die during the war and in the three months after (this is without there being civil war or a nuclear attack); the war will cost 100 billion dollars, enough to pay the health costs of the world's poorest countries for four years.</w:t>
      </w:r>
    </w:p>
    <w:p w14:paraId="4FA41F2C" w14:textId="77777777" w:rsidR="00AA1D69" w:rsidRDefault="00AA1D69" w:rsidP="00AA1D69">
      <w:r>
        <w:t xml:space="preserve">Is it possible to fight this death drive? We must bear in mind that, historically, sacrificial destruction has always been linked to the economic pillage of natural resources and the labor force, to the imperial design of radically changing the terms of economic, social, political and cultural exchanges in the face of falling efficiency rates postulated by the maximalist logic of the totalitarian illusion in operation. </w:t>
      </w:r>
      <w:r w:rsidRPr="00AA1D69">
        <w:rPr>
          <w:rStyle w:val="StyleBoldUnderline"/>
        </w:rPr>
        <w:t>It is as though hegemonic powers, both when they are on the rise and when they are in decline, repeatedly go through times of primitive accumulation, legitimizing the most shameful violence in the name of futures where, by definition, there is no room for what must be destroyed</w:t>
      </w:r>
      <w:r>
        <w:t xml:space="preserve">. In today's version, </w:t>
      </w:r>
      <w:r w:rsidRPr="00AA1D69">
        <w:rPr>
          <w:rStyle w:val="StyleBoldUnderline"/>
        </w:rPr>
        <w:t>the period of primitive accumulation consists of combining neoliberal economic globalization with the globalization of war.</w:t>
      </w:r>
      <w:r>
        <w:t xml:space="preserve"> The machine of democracy and liberty turns into a machine of horror and destruction.</w:t>
      </w:r>
    </w:p>
    <w:p w14:paraId="432DC2A4" w14:textId="4A1390AA" w:rsidR="00F622F0" w:rsidRDefault="00F622F0" w:rsidP="00F622F0">
      <w:pPr>
        <w:pStyle w:val="Heading2"/>
      </w:pPr>
      <w:r>
        <w:lastRenderedPageBreak/>
        <w:t>Trafficking</w:t>
      </w:r>
    </w:p>
    <w:p w14:paraId="66378445" w14:textId="77461A5E" w:rsidR="00372737" w:rsidRPr="00372737" w:rsidRDefault="00372737" w:rsidP="00372737">
      <w:pPr>
        <w:pStyle w:val="Heading4"/>
      </w:pPr>
      <w:r>
        <w:t xml:space="preserve">Neoliberalism is the root cause of sex trafficking as well as multiple other types of global </w:t>
      </w:r>
      <w:proofErr w:type="gramStart"/>
      <w:r>
        <w:t xml:space="preserve">slavery </w:t>
      </w:r>
      <w:r w:rsidR="00CA486E">
        <w:t xml:space="preserve"> a</w:t>
      </w:r>
      <w:proofErr w:type="gramEnd"/>
      <w:r w:rsidR="00CA486E">
        <w:t xml:space="preserve"> good ide</w:t>
      </w:r>
    </w:p>
    <w:p w14:paraId="5EB7E2C0" w14:textId="7151B271" w:rsidR="00420301" w:rsidRDefault="00372737" w:rsidP="00420301">
      <w:proofErr w:type="spellStart"/>
      <w:r w:rsidRPr="00372737">
        <w:rPr>
          <w:rStyle w:val="StyleStyleBold12pt"/>
        </w:rPr>
        <w:t>Ramonet</w:t>
      </w:r>
      <w:proofErr w:type="spellEnd"/>
      <w:r w:rsidRPr="00372737">
        <w:rPr>
          <w:rStyle w:val="StyleStyleBold12pt"/>
        </w:rPr>
        <w:t>, 11</w:t>
      </w:r>
      <w:r>
        <w:t xml:space="preserve"> – </w:t>
      </w:r>
      <w:r w:rsidRPr="00372737">
        <w:t>professor of communication theory at the University Denis Diderot</w:t>
      </w:r>
      <w:r>
        <w:t xml:space="preserve">, president of </w:t>
      </w:r>
      <w:r w:rsidRPr="00372737">
        <w:t>the NGO Media Watch Global</w:t>
      </w:r>
      <w:r>
        <w:t xml:space="preserve">, and </w:t>
      </w:r>
      <w:r w:rsidRPr="00372737">
        <w:t>editor</w:t>
      </w:r>
      <w:r>
        <w:t>-in-chief</w:t>
      </w:r>
      <w:r w:rsidRPr="00372737">
        <w:t xml:space="preserve"> of Le Monde </w:t>
      </w:r>
      <w:proofErr w:type="spellStart"/>
      <w:r w:rsidRPr="00372737">
        <w:t>diplomatique</w:t>
      </w:r>
      <w:proofErr w:type="spellEnd"/>
      <w:r>
        <w:t xml:space="preserve"> (I</w:t>
      </w:r>
      <w:r w:rsidRPr="00372737">
        <w:t>gnacio</w:t>
      </w:r>
      <w:r>
        <w:t xml:space="preserve">, “Neoliberalism’s Newest Product: The Modern Slave Trade”, </w:t>
      </w:r>
      <w:r w:rsidRPr="00372737">
        <w:t>August 03, 2011</w:t>
      </w:r>
      <w:r>
        <w:t xml:space="preserve">, </w:t>
      </w:r>
      <w:r w:rsidRPr="00372737">
        <w:t>http://www.globalresearch.ca/neoliberalism-s-newest-product-the-modern-slave-trade/25888</w:t>
      </w:r>
      <w:r>
        <w:t>)//eek</w:t>
      </w:r>
    </w:p>
    <w:p w14:paraId="3F38673A" w14:textId="77777777" w:rsidR="00372737" w:rsidRPr="00420301" w:rsidRDefault="00372737" w:rsidP="00420301"/>
    <w:p w14:paraId="09C5556C" w14:textId="77777777" w:rsidR="00F622F0" w:rsidRDefault="00F622F0" w:rsidP="00F622F0">
      <w:r>
        <w:t xml:space="preserve">PARIS, Jul (IPS) Two centuries after the abolition of slavery we are seeing the reintroduction of an abominable practice: human trafficking. The International </w:t>
      </w:r>
      <w:proofErr w:type="spellStart"/>
      <w:r>
        <w:t>Labour</w:t>
      </w:r>
      <w:proofErr w:type="spellEnd"/>
      <w:r>
        <w:t xml:space="preserve"> </w:t>
      </w:r>
      <w:proofErr w:type="spellStart"/>
      <w:r>
        <w:t>Organisation</w:t>
      </w:r>
      <w:proofErr w:type="spellEnd"/>
      <w:r>
        <w:t xml:space="preserve"> (ILO) estimates that </w:t>
      </w:r>
      <w:r w:rsidRPr="00420301">
        <w:rPr>
          <w:rStyle w:val="StyleBoldUnderline"/>
        </w:rPr>
        <w:t xml:space="preserve">12.3 million people each year are taken captive by networks tied to international crime and used as forced </w:t>
      </w:r>
      <w:proofErr w:type="spellStart"/>
      <w:r w:rsidRPr="00420301">
        <w:rPr>
          <w:rStyle w:val="StyleBoldUnderline"/>
        </w:rPr>
        <w:t>labour</w:t>
      </w:r>
      <w:proofErr w:type="spellEnd"/>
      <w:r w:rsidRPr="00420301">
        <w:rPr>
          <w:rStyle w:val="StyleBoldUnderline"/>
        </w:rPr>
        <w:t xml:space="preserve"> in inhuman conditions</w:t>
      </w:r>
      <w:r>
        <w:t>.</w:t>
      </w:r>
    </w:p>
    <w:p w14:paraId="7D6E37DA" w14:textId="4F82C7AD" w:rsidR="00F622F0" w:rsidRPr="00420301" w:rsidRDefault="00F622F0" w:rsidP="00F622F0">
      <w:r>
        <w:t xml:space="preserve">In the case of women, </w:t>
      </w:r>
      <w:r w:rsidRPr="00420301">
        <w:rPr>
          <w:rStyle w:val="StyleBoldUnderline"/>
        </w:rPr>
        <w:t xml:space="preserve">the victims are subjected mostly to sexual exploitation while others are exploited as domestic servants. There is also the case of youths who are taken captive through various scams so their body parts can be sold </w:t>
      </w:r>
      <w:r w:rsidRPr="00420301">
        <w:t>in the international human organ trade.</w:t>
      </w:r>
    </w:p>
    <w:p w14:paraId="0861A9A0" w14:textId="77777777" w:rsidR="00F622F0" w:rsidRDefault="00F622F0" w:rsidP="00F622F0">
      <w:r w:rsidRPr="00420301">
        <w:rPr>
          <w:rStyle w:val="StyleBoldUnderline"/>
        </w:rPr>
        <w:t xml:space="preserve">These practices are expanding more and more to satisfy the demand for cheap </w:t>
      </w:r>
      <w:proofErr w:type="spellStart"/>
      <w:r w:rsidRPr="00420301">
        <w:rPr>
          <w:rStyle w:val="StyleBoldUnderline"/>
        </w:rPr>
        <w:t>labour</w:t>
      </w:r>
      <w:proofErr w:type="spellEnd"/>
      <w:r w:rsidRPr="00420301">
        <w:rPr>
          <w:rStyle w:val="StyleBoldUnderline"/>
        </w:rPr>
        <w:t xml:space="preserve"> in sectors like the hotel and restaurant industries, agriculture, and construction</w:t>
      </w:r>
      <w:r>
        <w:t>.</w:t>
      </w:r>
    </w:p>
    <w:p w14:paraId="2C4D0A00" w14:textId="77777777" w:rsidR="00F622F0" w:rsidRDefault="00F622F0" w:rsidP="00F622F0">
      <w:r>
        <w:t>The OSCE dedicated two days of its last international conference in Vienna in late June to this subject [</w:t>
      </w:r>
      <w:proofErr w:type="spellStart"/>
      <w:r>
        <w:t>i</w:t>
      </w:r>
      <w:proofErr w:type="spellEnd"/>
      <w:r>
        <w:t xml:space="preserve">]. Though the phenomenon is international, various specialists asserted that the plague of slave </w:t>
      </w:r>
      <w:proofErr w:type="spellStart"/>
      <w:r>
        <w:t>labour</w:t>
      </w:r>
      <w:proofErr w:type="spellEnd"/>
      <w:r>
        <w:t xml:space="preserve"> is growing rapidly in the EU. Unions and </w:t>
      </w:r>
      <w:proofErr w:type="spellStart"/>
      <w:r>
        <w:t>labour</w:t>
      </w:r>
      <w:proofErr w:type="spellEnd"/>
      <w:r>
        <w:t xml:space="preserve"> groups estimate that in Europe there are hundreds of thousands of workers subjected to the blight of slavery [ii].</w:t>
      </w:r>
    </w:p>
    <w:p w14:paraId="755CFF3E" w14:textId="77777777" w:rsidR="00F622F0" w:rsidRDefault="00F622F0" w:rsidP="00F622F0">
      <w:r>
        <w:t xml:space="preserve">In Spain, France, Italy, the Netherlands, the UK, and other countries of the EU, </w:t>
      </w:r>
      <w:r w:rsidRPr="00420301">
        <w:rPr>
          <w:rStyle w:val="StyleBoldUnderline"/>
        </w:rPr>
        <w:t>foreign migrant workers</w:t>
      </w:r>
      <w:r>
        <w:t xml:space="preserve"> attracted by the mirage of Europe </w:t>
      </w:r>
      <w:r w:rsidRPr="00420301">
        <w:rPr>
          <w:rStyle w:val="StyleBoldUnderline"/>
        </w:rPr>
        <w:t>find themselves trapped in the networks of various mafias and working in conditions like slaves of past ages</w:t>
      </w:r>
      <w:r>
        <w:t xml:space="preserve">. An ILO report reveals that south of Naples, for example, 1200 </w:t>
      </w:r>
      <w:r w:rsidRPr="00420301">
        <w:rPr>
          <w:rStyle w:val="StyleBoldUnderline"/>
        </w:rPr>
        <w:t xml:space="preserve">homeless farm </w:t>
      </w:r>
      <w:proofErr w:type="spellStart"/>
      <w:r w:rsidRPr="00420301">
        <w:rPr>
          <w:rStyle w:val="StyleBoldUnderline"/>
        </w:rPr>
        <w:t>labourers</w:t>
      </w:r>
      <w:proofErr w:type="spellEnd"/>
      <w:r w:rsidRPr="00420301">
        <w:rPr>
          <w:rStyle w:val="StyleBoldUnderline"/>
        </w:rPr>
        <w:t xml:space="preserve"> work twelve hours per day in greenhouses without contracts and for miserable pay, guarded by private militias and living in what resemble concentration camps</w:t>
      </w:r>
      <w:r>
        <w:t>.</w:t>
      </w:r>
    </w:p>
    <w:p w14:paraId="4CD5F4BC" w14:textId="77777777" w:rsidR="00F622F0" w:rsidRDefault="00F622F0" w:rsidP="00F622F0">
      <w:r>
        <w:t xml:space="preserve">This “work camp” is not the only one in Europe; </w:t>
      </w:r>
      <w:r w:rsidRPr="00420301">
        <w:rPr>
          <w:rStyle w:val="StyleBoldUnderline"/>
        </w:rPr>
        <w:t>thousands and thousands of undocumented immigrants have met similar fates, victims of a modern slave trade</w:t>
      </w:r>
      <w:r>
        <w:t xml:space="preserve"> flourishing in any number of European countries. According to various unions, this form of forced </w:t>
      </w:r>
      <w:proofErr w:type="spellStart"/>
      <w:r>
        <w:t>labour</w:t>
      </w:r>
      <w:proofErr w:type="spellEnd"/>
      <w:r>
        <w:t xml:space="preserve"> accounts for almost 20 percent of agricultural production [iii].</w:t>
      </w:r>
    </w:p>
    <w:p w14:paraId="6750D79D" w14:textId="77777777" w:rsidR="00F622F0" w:rsidRPr="00420301" w:rsidRDefault="00F622F0" w:rsidP="00F622F0">
      <w:pPr>
        <w:rPr>
          <w:rStyle w:val="StyleBoldUnderline"/>
        </w:rPr>
      </w:pPr>
      <w:proofErr w:type="gramStart"/>
      <w:r w:rsidRPr="00420301">
        <w:rPr>
          <w:rStyle w:val="StyleBoldUnderline"/>
        </w:rPr>
        <w:t>Responsibility for this expansion of human trafficking lies largely with the current dominant economic model.</w:t>
      </w:r>
      <w:proofErr w:type="gramEnd"/>
      <w:r>
        <w:t xml:space="preserve"> In effect, </w:t>
      </w:r>
      <w:r w:rsidRPr="00420301">
        <w:rPr>
          <w:rStyle w:val="StyleBoldUnderline"/>
        </w:rPr>
        <w:t xml:space="preserve">the form of neoliberal </w:t>
      </w:r>
      <w:proofErr w:type="spellStart"/>
      <w:r w:rsidRPr="00420301">
        <w:rPr>
          <w:rStyle w:val="StyleBoldUnderline"/>
        </w:rPr>
        <w:t>globalisation</w:t>
      </w:r>
      <w:proofErr w:type="spellEnd"/>
      <w:r w:rsidRPr="00420301">
        <w:rPr>
          <w:rStyle w:val="StyleBoldUnderline"/>
        </w:rPr>
        <w:t xml:space="preserve"> than has been imposed</w:t>
      </w:r>
      <w:r>
        <w:t xml:space="preserve"> over the last three decades through economic shock therapy has </w:t>
      </w:r>
      <w:r w:rsidRPr="00420301">
        <w:rPr>
          <w:rStyle w:val="StyleBoldUnderline"/>
        </w:rPr>
        <w:t xml:space="preserve">devastated the most fragile levels of society and imposed extremely high social costs. It has created a fierce competition between </w:t>
      </w:r>
      <w:proofErr w:type="spellStart"/>
      <w:r w:rsidRPr="00420301">
        <w:rPr>
          <w:rStyle w:val="StyleBoldUnderline"/>
        </w:rPr>
        <w:t>labour</w:t>
      </w:r>
      <w:proofErr w:type="spellEnd"/>
      <w:r w:rsidRPr="00420301">
        <w:rPr>
          <w:rStyle w:val="StyleBoldUnderline"/>
        </w:rPr>
        <w:t xml:space="preserve"> and capital. In the name of free trade, the major multinationals manufacture and sell their goods around the </w:t>
      </w:r>
      <w:r w:rsidRPr="00420301">
        <w:rPr>
          <w:rStyle w:val="StyleBoldUnderline"/>
        </w:rPr>
        <w:lastRenderedPageBreak/>
        <w:t xml:space="preserve">world, producing where </w:t>
      </w:r>
      <w:proofErr w:type="spellStart"/>
      <w:r w:rsidRPr="00420301">
        <w:rPr>
          <w:rStyle w:val="StyleBoldUnderline"/>
        </w:rPr>
        <w:t>labour</w:t>
      </w:r>
      <w:proofErr w:type="spellEnd"/>
      <w:r w:rsidRPr="00420301">
        <w:rPr>
          <w:rStyle w:val="StyleBoldUnderline"/>
        </w:rPr>
        <w:t xml:space="preserve"> is cheapest and selling where the cost of living is highest. The new capitalism has made competitiveness its primary engine and brought about a commodification of </w:t>
      </w:r>
      <w:proofErr w:type="spellStart"/>
      <w:r w:rsidRPr="00420301">
        <w:rPr>
          <w:rStyle w:val="StyleBoldUnderline"/>
        </w:rPr>
        <w:t>labour</w:t>
      </w:r>
      <w:proofErr w:type="spellEnd"/>
      <w:r w:rsidRPr="00420301">
        <w:rPr>
          <w:rStyle w:val="StyleBoldUnderline"/>
        </w:rPr>
        <w:t xml:space="preserve"> and </w:t>
      </w:r>
      <w:proofErr w:type="spellStart"/>
      <w:r w:rsidRPr="00420301">
        <w:rPr>
          <w:rStyle w:val="StyleBoldUnderline"/>
        </w:rPr>
        <w:t>labourers</w:t>
      </w:r>
      <w:proofErr w:type="spellEnd"/>
      <w:r w:rsidRPr="00420301">
        <w:rPr>
          <w:rStyle w:val="StyleBoldUnderline"/>
        </w:rPr>
        <w:t>.</w:t>
      </w:r>
    </w:p>
    <w:p w14:paraId="182BC042" w14:textId="77777777" w:rsidR="00F622F0" w:rsidRDefault="00F622F0" w:rsidP="00F622F0">
      <w:proofErr w:type="spellStart"/>
      <w:r w:rsidRPr="00420301">
        <w:t>Globalisation</w:t>
      </w:r>
      <w:proofErr w:type="spellEnd"/>
      <w:r w:rsidRPr="00420301">
        <w:t>, which offers remarkable opportunities to a lucky few, imposes on the rest, in Europe, a ruthless and unmediated competition between EU salary workers, small businesses, and small farmers and their badly-paid, exploited counterparts</w:t>
      </w:r>
      <w:r>
        <w:t xml:space="preserve"> on the other side of the world. The result we now see clearly before us: social dumping on a planetary scale.</w:t>
      </w:r>
    </w:p>
    <w:p w14:paraId="5777450A" w14:textId="77777777" w:rsidR="00F622F0" w:rsidRDefault="00F622F0" w:rsidP="00F622F0">
      <w:r>
        <w:t>For employment the result is disastrous. For example, in France in the last twenty years this phenomenon has caused the elimination of more than two million jobs in the industrial sector alone.</w:t>
      </w:r>
    </w:p>
    <w:p w14:paraId="3BA61C96" w14:textId="2CDB82E1" w:rsidR="00F622F0" w:rsidRDefault="00F622F0" w:rsidP="00F622F0">
      <w:r w:rsidRPr="00420301">
        <w:rPr>
          <w:rStyle w:val="StyleBoldUnderline"/>
        </w:rPr>
        <w:t xml:space="preserve">Certain sectors in Europe where there is a chronic shortage of </w:t>
      </w:r>
      <w:proofErr w:type="spellStart"/>
      <w:r w:rsidRPr="00420301">
        <w:rPr>
          <w:rStyle w:val="StyleBoldUnderline"/>
        </w:rPr>
        <w:t>labour</w:t>
      </w:r>
      <w:proofErr w:type="spellEnd"/>
      <w:r w:rsidRPr="00420301">
        <w:rPr>
          <w:rStyle w:val="StyleBoldUnderline"/>
        </w:rPr>
        <w:t xml:space="preserve"> tend to use undocumented workers, which in turn fuels the trafficking of more workers by clandestine networks that in many cases force them into slave </w:t>
      </w:r>
      <w:proofErr w:type="spellStart"/>
      <w:r w:rsidRPr="00420301">
        <w:rPr>
          <w:rStyle w:val="StyleBoldUnderline"/>
        </w:rPr>
        <w:t>labour</w:t>
      </w:r>
      <w:proofErr w:type="spellEnd"/>
      <w:r w:rsidRPr="00420301">
        <w:rPr>
          <w:rStyle w:val="StyleBoldUnderline"/>
        </w:rPr>
        <w:t>. Numerous reports clearly evidence the “sale” migrant farm workers</w:t>
      </w:r>
      <w:r w:rsidR="00420301">
        <w:t>.</w:t>
      </w:r>
    </w:p>
    <w:p w14:paraId="6EA3862C" w14:textId="77777777" w:rsidR="00F622F0" w:rsidRPr="00420301" w:rsidRDefault="00F622F0" w:rsidP="00F622F0">
      <w:pPr>
        <w:rPr>
          <w:rStyle w:val="StyleBoldUnderline"/>
        </w:rPr>
      </w:pPr>
      <w:r>
        <w:t xml:space="preserve">Despite the many tools of international law available to combat these crimes, and despite the proliferation of public statements by government officials condemning them, the public will to put an end to the practice is weak. In reality, </w:t>
      </w:r>
      <w:r w:rsidRPr="00420301">
        <w:rPr>
          <w:rStyle w:val="StyleBoldUnderline"/>
        </w:rPr>
        <w:t>the management of industry and construction and major agricultural exporters exert constant pressure on governments to turn a blind eye to the trafficking of undocumented workers.</w:t>
      </w:r>
    </w:p>
    <w:p w14:paraId="6BD25415" w14:textId="77777777" w:rsidR="00F622F0" w:rsidRDefault="00F622F0" w:rsidP="00F622F0">
      <w:r>
        <w:t xml:space="preserve">Industry management has always supported mass immigration because it depresses the price of </w:t>
      </w:r>
      <w:proofErr w:type="spellStart"/>
      <w:r>
        <w:t>labour</w:t>
      </w:r>
      <w:proofErr w:type="spellEnd"/>
      <w:r>
        <w:t>. Reports by the European Commission and BUSINESSEUROPE (an association of European industries and businesses) have called for more immigration for decades.</w:t>
      </w:r>
    </w:p>
    <w:p w14:paraId="3AEC5237" w14:textId="4914D4E6" w:rsidR="00F622F0" w:rsidRDefault="00F622F0" w:rsidP="00F622F0">
      <w:r>
        <w:t xml:space="preserve">But today’s </w:t>
      </w:r>
      <w:r w:rsidRPr="00420301">
        <w:rPr>
          <w:rStyle w:val="StyleBoldUnderline"/>
        </w:rPr>
        <w:t xml:space="preserve">human traffickers are not the only ones exploiting slave </w:t>
      </w:r>
      <w:proofErr w:type="spellStart"/>
      <w:r w:rsidRPr="00420301">
        <w:rPr>
          <w:rStyle w:val="StyleBoldUnderline"/>
        </w:rPr>
        <w:t>labour</w:t>
      </w:r>
      <w:proofErr w:type="spellEnd"/>
      <w:r w:rsidRPr="00420301">
        <w:rPr>
          <w:rStyle w:val="StyleBoldUnderline"/>
        </w:rPr>
        <w:t>: now a form of “legal servitude” is being developed.</w:t>
      </w:r>
      <w:r>
        <w:t xml:space="preserve"> For example, last February in Italy Fiat served its workers with the following extortionate ultimatum: either agree to work more, for less money, in worse conditions, or the company will shift operations to Eastern Europe. </w:t>
      </w:r>
      <w:proofErr w:type="gramStart"/>
      <w:r>
        <w:t xml:space="preserve">Faced with the prospect of being fired and </w:t>
      </w:r>
      <w:proofErr w:type="spellStart"/>
      <w:r>
        <w:t>terrorised</w:t>
      </w:r>
      <w:proofErr w:type="spellEnd"/>
      <w:r>
        <w:t xml:space="preserve"> by the conditions in Eastern Europe, with its rock bottom wages and no weekends off, 63 percent of the Fiat workers voted for their own exploitati</w:t>
      </w:r>
      <w:r w:rsidR="00372737">
        <w:t>on.</w:t>
      </w:r>
      <w:proofErr w:type="gramEnd"/>
    </w:p>
    <w:p w14:paraId="171AE053" w14:textId="77777777" w:rsidR="00F622F0" w:rsidRDefault="00F622F0" w:rsidP="00F622F0">
      <w:r>
        <w:t xml:space="preserve">In Europe </w:t>
      </w:r>
      <w:r w:rsidRPr="00372737">
        <w:rPr>
          <w:rStyle w:val="StyleBoldUnderline"/>
        </w:rPr>
        <w:t xml:space="preserve">many employers, taking advantage of the crisis and brutal fiscal adjustment policies being imposed, are trying to establish similar forms of “legal servitude”. Thanks to the tools made available by neoliberal </w:t>
      </w:r>
      <w:proofErr w:type="spellStart"/>
      <w:r w:rsidRPr="00372737">
        <w:rPr>
          <w:rStyle w:val="StyleBoldUnderline"/>
        </w:rPr>
        <w:t>globalisation</w:t>
      </w:r>
      <w:proofErr w:type="spellEnd"/>
      <w:r w:rsidRPr="00372737">
        <w:rPr>
          <w:rStyle w:val="StyleBoldUnderline"/>
        </w:rPr>
        <w:t xml:space="preserve">, they threaten their workers with savage competition from cheap </w:t>
      </w:r>
      <w:proofErr w:type="spellStart"/>
      <w:r w:rsidRPr="00372737">
        <w:rPr>
          <w:rStyle w:val="StyleBoldUnderline"/>
        </w:rPr>
        <w:t>labour</w:t>
      </w:r>
      <w:proofErr w:type="spellEnd"/>
      <w:r w:rsidRPr="00372737">
        <w:rPr>
          <w:rStyle w:val="StyleBoldUnderline"/>
        </w:rPr>
        <w:t xml:space="preserve"> in distant countries</w:t>
      </w:r>
      <w:r>
        <w:t>.</w:t>
      </w:r>
    </w:p>
    <w:p w14:paraId="7D1C898B" w14:textId="77777777" w:rsidR="00F622F0" w:rsidRDefault="00F622F0" w:rsidP="00F622F0"/>
    <w:p w14:paraId="4D90E0F9" w14:textId="77777777" w:rsidR="00F622F0" w:rsidRPr="00F622F0" w:rsidRDefault="00F622F0" w:rsidP="00F622F0"/>
    <w:p w14:paraId="6BA693C7" w14:textId="021C2F9C" w:rsidR="002D052A" w:rsidRPr="002D052A" w:rsidRDefault="002D052A" w:rsidP="002D052A">
      <w:pPr>
        <w:pStyle w:val="Heading2"/>
      </w:pPr>
      <w:r>
        <w:lastRenderedPageBreak/>
        <w:t>Laundry List</w:t>
      </w:r>
    </w:p>
    <w:p w14:paraId="53563B17" w14:textId="543693DE" w:rsidR="002D052A" w:rsidRDefault="002D052A" w:rsidP="002D052A">
      <w:pPr>
        <w:pStyle w:val="Heading4"/>
      </w:pPr>
      <w:r>
        <w:t>Neoliberalism is the root cause of social inequality and environmental degradation and ensures a violent boom bust cycle</w:t>
      </w:r>
    </w:p>
    <w:p w14:paraId="12BA6BCA" w14:textId="7E342510" w:rsidR="002D052A" w:rsidRDefault="002D052A" w:rsidP="002D052A">
      <w:r w:rsidRPr="002D052A">
        <w:rPr>
          <w:rStyle w:val="StyleStyleBold12pt"/>
        </w:rPr>
        <w:t>Wise et al., 10</w:t>
      </w:r>
      <w:r>
        <w:t xml:space="preserve"> – Universidad </w:t>
      </w:r>
      <w:proofErr w:type="spellStart"/>
      <w:r>
        <w:t>Autónoma</w:t>
      </w:r>
      <w:proofErr w:type="spellEnd"/>
      <w:r>
        <w:t xml:space="preserve"> de Zacatecas development studies professor (</w:t>
      </w:r>
      <w:proofErr w:type="spellStart"/>
      <w:r>
        <w:t>Raúl</w:t>
      </w:r>
      <w:proofErr w:type="spellEnd"/>
      <w:r>
        <w:t xml:space="preserve">, “Reframing the debate on migration, development and human rights: fundamental elements”, October, </w:t>
      </w:r>
      <w:r w:rsidRPr="002D052A">
        <w:t>http://rimd.reduaz.mx/secciones_documentos/959ReframingtheDebate.pdf</w:t>
      </w:r>
      <w:r>
        <w:t>)</w:t>
      </w:r>
    </w:p>
    <w:p w14:paraId="2E25B99F" w14:textId="77777777" w:rsidR="002D052A" w:rsidRPr="002D052A" w:rsidRDefault="002D052A" w:rsidP="002D052A"/>
    <w:p w14:paraId="3DEB667F" w14:textId="06D92467" w:rsidR="002D052A" w:rsidRPr="002D052A" w:rsidRDefault="002D052A" w:rsidP="002D052A">
      <w:r>
        <w:t xml:space="preserve">At the end of the first decade of the 21st century, </w:t>
      </w:r>
      <w:r w:rsidRPr="002D052A">
        <w:rPr>
          <w:rStyle w:val="StyleBoldUnderline"/>
        </w:rPr>
        <w:t>a general crisis centered in the United States affected the global capitalist system on several levels</w:t>
      </w:r>
      <w:r>
        <w:t xml:space="preserve"> (</w:t>
      </w:r>
      <w:proofErr w:type="spellStart"/>
      <w:r>
        <w:t>Márquez</w:t>
      </w:r>
      <w:proofErr w:type="spellEnd"/>
      <w:r>
        <w:t xml:space="preserve">, 2009 and 2010). The consequences have been varied: 1) Financial. </w:t>
      </w:r>
      <w:r w:rsidRPr="002D052A">
        <w:rPr>
          <w:rStyle w:val="StyleBoldUnderline"/>
        </w:rPr>
        <w:t xml:space="preserve">The overflowing of financial capital leads to speculative bubbles that </w:t>
      </w:r>
      <w:proofErr w:type="gramStart"/>
      <w:r w:rsidRPr="002D052A">
        <w:rPr>
          <w:rStyle w:val="StyleBoldUnderline"/>
        </w:rPr>
        <w:t>affect  the</w:t>
      </w:r>
      <w:proofErr w:type="gramEnd"/>
      <w:r w:rsidRPr="002D052A">
        <w:rPr>
          <w:rStyle w:val="StyleBoldUnderline"/>
        </w:rPr>
        <w:t xml:space="preserve"> socioeconomic framework and result in global economic depressions. Speculative  bubbles involve the bidding up of market prices of such commodities as real estate or  electronic innovations far beyond their real value, leading inevitable to a subsequent  slump</w:t>
      </w:r>
      <w:r>
        <w:t xml:space="preserve"> (Foster and </w:t>
      </w:r>
      <w:proofErr w:type="spellStart"/>
      <w:r>
        <w:t>Magdof</w:t>
      </w:r>
      <w:proofErr w:type="spellEnd"/>
      <w:r>
        <w:t>, 2009; Bello, 2006). 2) Overproduction. Overproduction crises emerge when the surplus capital in the global economy is not channeled into production processes due to a fall in profit margins and</w:t>
      </w:r>
      <w:r w:rsidRPr="002D052A">
        <w:t xml:space="preserve"> </w:t>
      </w:r>
      <w:r>
        <w:t xml:space="preserve">a slump in effective demand, the latter mainly a consequence of wage containment across all sectors of the population (Bello, 2006). 3) Environmental. </w:t>
      </w:r>
      <w:r w:rsidRPr="002D052A">
        <w:rPr>
          <w:rStyle w:val="StyleBoldUnderline"/>
        </w:rPr>
        <w:t>Environmental degradation, climate change and a predatory approach to natural resources contribute to the destruction of the latter, along with a fundamental undermining of the material bases for production and human reproduction</w:t>
      </w:r>
      <w:r>
        <w:t xml:space="preserve"> (</w:t>
      </w:r>
      <w:proofErr w:type="spellStart"/>
      <w:r>
        <w:t>Foladori</w:t>
      </w:r>
      <w:proofErr w:type="spellEnd"/>
      <w:r>
        <w:t xml:space="preserve"> and </w:t>
      </w:r>
      <w:proofErr w:type="spellStart"/>
      <w:r>
        <w:t>Pierri</w:t>
      </w:r>
      <w:proofErr w:type="spellEnd"/>
      <w:r>
        <w:t xml:space="preserve">, 2005; </w:t>
      </w:r>
      <w:proofErr w:type="spellStart"/>
      <w:r>
        <w:t>Hinkelammert</w:t>
      </w:r>
      <w:proofErr w:type="spellEnd"/>
      <w:r>
        <w:t xml:space="preserve"> and Mora, 2008). 4) Social. </w:t>
      </w:r>
      <w:r w:rsidRPr="002D052A">
        <w:rPr>
          <w:rStyle w:val="StyleBoldUnderline"/>
        </w:rPr>
        <w:t>Growing social inequalities, the dismantling of the welfare state and dwindling means of subsistence accentuate problems such as poverty, unemployment, violence, insecurity and labor precariousness</w:t>
      </w:r>
      <w:r>
        <w:t xml:space="preserve">, increasing the pressure to emigrate (Harvey, 2007; </w:t>
      </w:r>
      <w:proofErr w:type="spellStart"/>
      <w:r>
        <w:t>Schierup</w:t>
      </w:r>
      <w:proofErr w:type="spellEnd"/>
      <w:r>
        <w:t xml:space="preserve">, Hansen and Castles, 2006). The responses to the crisis by the governments of developed countries and international agencies promoting globalization have been short-sighted and exclusivist. </w:t>
      </w:r>
      <w:r w:rsidRPr="002D052A">
        <w:rPr>
          <w:rStyle w:val="StyleBoldUnderline"/>
        </w:rPr>
        <w:t>The crisis raises questions about the prevailing</w:t>
      </w:r>
      <w:r>
        <w:t xml:space="preserve"> model of globalization and, in a deeper sense, the </w:t>
      </w:r>
      <w:r w:rsidRPr="002D052A">
        <w:rPr>
          <w:rStyle w:val="StyleBoldUnderline"/>
        </w:rPr>
        <w:t>systemic global order, which currently undermines</w:t>
      </w:r>
      <w:r>
        <w:t xml:space="preserve"> our main sources of wealth—</w:t>
      </w:r>
      <w:r w:rsidRPr="002D052A">
        <w:rPr>
          <w:rStyle w:val="StyleBoldUnderline"/>
        </w:rPr>
        <w:t>labor and nature—and overexploits them to the extent that civilization itself is at risk. The response</w:t>
      </w:r>
      <w:r>
        <w:t xml:space="preserve">s to the crisis by the governments of developed countries and international agencies promoting globalization </w:t>
      </w:r>
      <w:r w:rsidRPr="002D052A">
        <w:rPr>
          <w:rStyle w:val="StyleBoldUnderline"/>
        </w:rPr>
        <w:t>have been short-sighted and exclusivist. Instead of addressing the root causes of the crisis, they have implemented limited strategies that seek to rescue financial and manufacturing corporations facing bankruptcy.</w:t>
      </w:r>
      <w:r>
        <w:t xml:space="preserve"> In addition, government policies of labor </w:t>
      </w:r>
      <w:proofErr w:type="spellStart"/>
      <w:r>
        <w:t>flexibilization</w:t>
      </w:r>
      <w:proofErr w:type="spellEnd"/>
      <w:r>
        <w:t xml:space="preserve"> and fiscal adjustment have affected the living and working conditions of most of the population. </w:t>
      </w:r>
      <w:r w:rsidRPr="002D052A">
        <w:rPr>
          <w:rStyle w:val="StyleBoldUnderline"/>
        </w:rPr>
        <w:t>These measures are desperate attempts to prolong the privileges of ruling elites at the risk of imminent and increasingly severe crises</w:t>
      </w:r>
      <w:r>
        <w:t xml:space="preserve">. In these conditions, migrants have been made into scapegoats, leading to repressive </w:t>
      </w:r>
      <w:proofErr w:type="spellStart"/>
      <w:r>
        <w:t>antiimmigrant</w:t>
      </w:r>
      <w:proofErr w:type="spellEnd"/>
      <w:r>
        <w:t xml:space="preserve"> legislation and policies (Massey and Sánchez, 2006). A significant number of jobs have been lost </w:t>
      </w:r>
      <w:r>
        <w:lastRenderedPageBreak/>
        <w:t>while the conditions of remaining jobs deteriorate and deportations increase. Migrants’ living standards have drastically deteriorated but, contrary to expectations, there have been neither massive return flows nor a collapse in remittances, though there is evidence that migrant worker flows have indeed diminished.</w:t>
      </w:r>
    </w:p>
    <w:p w14:paraId="1DD457C9" w14:textId="77777777" w:rsidR="00901404" w:rsidRDefault="00901404" w:rsidP="00901404">
      <w:pPr>
        <w:pStyle w:val="Heading1"/>
      </w:pPr>
      <w:r>
        <w:lastRenderedPageBreak/>
        <w:t>Link</w:t>
      </w:r>
    </w:p>
    <w:p w14:paraId="6C47C4FA" w14:textId="4EB5A602" w:rsidR="00670D53" w:rsidRDefault="002155BB" w:rsidP="00670D53">
      <w:pPr>
        <w:pStyle w:val="Heading2"/>
      </w:pPr>
      <w:r>
        <w:lastRenderedPageBreak/>
        <w:t xml:space="preserve">Cuba </w:t>
      </w:r>
      <w:r w:rsidR="00670D53">
        <w:t>Authoritarianism</w:t>
      </w:r>
    </w:p>
    <w:p w14:paraId="185CACC0" w14:textId="77777777" w:rsidR="00670D53" w:rsidRDefault="00670D53" w:rsidP="00670D53">
      <w:pPr>
        <w:pStyle w:val="Heading4"/>
      </w:pPr>
      <w:r>
        <w:t>The assumption of an authoritarian Cuba is one that overlooks reforms and refuses to give credit to any non-neoliberal state</w:t>
      </w:r>
    </w:p>
    <w:p w14:paraId="365BF407" w14:textId="77777777" w:rsidR="00670D53" w:rsidRDefault="00670D53" w:rsidP="00670D53">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10-11)//eek</w:t>
      </w:r>
    </w:p>
    <w:p w14:paraId="00AD85D1" w14:textId="77777777" w:rsidR="00670D53" w:rsidRDefault="00670D53" w:rsidP="00670D53"/>
    <w:p w14:paraId="1BF34B2A" w14:textId="77777777" w:rsidR="00670D53" w:rsidRDefault="00670D53" w:rsidP="00670D53">
      <w:r>
        <w:t xml:space="preserve">Chapter 2 considers the theory of modern democracy and its practical and ideological manifestation under neo-liberalism and </w:t>
      </w:r>
      <w:proofErr w:type="spellStart"/>
      <w:r>
        <w:t>globalisation</w:t>
      </w:r>
      <w:proofErr w:type="spellEnd"/>
      <w:r>
        <w:t xml:space="preserve">. </w:t>
      </w:r>
      <w:r w:rsidRPr="005C4C1B">
        <w:rPr>
          <w:rStyle w:val="StyleBoldUnderline"/>
        </w:rPr>
        <w:t>Although the post-Communist ‘resurgence’ of democracy has been celebrated by many authors</w:t>
      </w:r>
      <w:r>
        <w:t xml:space="preserve"> (Diamond &amp; Platter </w:t>
      </w:r>
      <w:proofErr w:type="spellStart"/>
      <w:r>
        <w:t>eds</w:t>
      </w:r>
      <w:proofErr w:type="spellEnd"/>
      <w:r>
        <w:t xml:space="preserve"> 1993; </w:t>
      </w:r>
      <w:proofErr w:type="spellStart"/>
      <w:r>
        <w:t>Axworthy</w:t>
      </w:r>
      <w:proofErr w:type="spellEnd"/>
      <w:r>
        <w:t xml:space="preserve"> 1992), </w:t>
      </w:r>
      <w:r w:rsidRPr="005C4C1B">
        <w:rPr>
          <w:rStyle w:val="StyleBoldUnderline"/>
        </w:rPr>
        <w:t>its ability to deliver ‘power to the people’, or achieve even the more modest feat of ensuring a reasonable and fair distribution of goods and services, remains in question. How effective is ‘procedural’ democracy</w:t>
      </w:r>
      <w:r>
        <w:t xml:space="preserve"> based on parliamentary liberalism, </w:t>
      </w:r>
      <w:r w:rsidRPr="005C4C1B">
        <w:rPr>
          <w:rStyle w:val="StyleBoldUnderline"/>
        </w:rPr>
        <w:t>which offers few opportunities to challenge the global structures of power and wealth</w:t>
      </w:r>
      <w:r>
        <w:t xml:space="preserve">, in satisfying the needs and aspirations of the masses, </w:t>
      </w:r>
      <w:r w:rsidRPr="005C4C1B">
        <w:rPr>
          <w:rStyle w:val="StyleBoldUnderline"/>
        </w:rPr>
        <w:t>especially in developing countries?</w:t>
      </w:r>
      <w:r>
        <w:t xml:space="preserve"> But </w:t>
      </w:r>
      <w:r w:rsidRPr="005C4C1B">
        <w:rPr>
          <w:rStyle w:val="StyleBoldUnderline"/>
        </w:rPr>
        <w:t xml:space="preserve">Cuba, despite its excellent record of development with social equality, is regarded by many analysts to be a dictatorship. Such a view can only be sustained through the unquestioned assumption that contemporary liberal democracy is the definitive model against which all other forms of political and social </w:t>
      </w:r>
      <w:proofErr w:type="spellStart"/>
      <w:r w:rsidRPr="005C4C1B">
        <w:rPr>
          <w:rStyle w:val="StyleBoldUnderline"/>
        </w:rPr>
        <w:t>organisation</w:t>
      </w:r>
      <w:proofErr w:type="spellEnd"/>
      <w:r w:rsidRPr="005C4C1B">
        <w:rPr>
          <w:rStyle w:val="StyleBoldUnderline"/>
        </w:rPr>
        <w:t xml:space="preserve"> have to be measured. This perspective must be challenged</w:t>
      </w:r>
      <w:r>
        <w:t xml:space="preserve"> if any sense is to be made of, or relevance attributed to, Cuban ‘democracy’. </w:t>
      </w:r>
      <w:r w:rsidRPr="005C4C1B">
        <w:rPr>
          <w:rStyle w:val="StyleBoldUnderline"/>
        </w:rPr>
        <w:t xml:space="preserve">Without </w:t>
      </w:r>
      <w:proofErr w:type="spellStart"/>
      <w:r w:rsidRPr="005C4C1B">
        <w:rPr>
          <w:rStyle w:val="StyleBoldUnderline"/>
        </w:rPr>
        <w:t>contextualising</w:t>
      </w:r>
      <w:proofErr w:type="spellEnd"/>
      <w:r w:rsidRPr="005C4C1B">
        <w:rPr>
          <w:rStyle w:val="StyleBoldUnderline"/>
        </w:rPr>
        <w:t xml:space="preserve"> Cuba’s distinctive approach to democracy, it remains an anomaly and cannot be comprehended as part of a counter- hegemonic process</w:t>
      </w:r>
      <w:r>
        <w:t>, nor can we interpret its possible significance for other anti-</w:t>
      </w:r>
      <w:proofErr w:type="spellStart"/>
      <w:r>
        <w:t>globalisation</w:t>
      </w:r>
      <w:proofErr w:type="spellEnd"/>
      <w:r>
        <w:t xml:space="preserve"> struggles in the world. To undertake this task, the historical trajectory of democracy is </w:t>
      </w:r>
      <w:proofErr w:type="spellStart"/>
      <w:r>
        <w:t>analysed</w:t>
      </w:r>
      <w:proofErr w:type="spellEnd"/>
      <w:r>
        <w:t xml:space="preserve"> from ￼￼￼￼￼￼￼￼￼￼￼￼￼both its liberal and socialist perspectives. An assessment is then made of the ideological and ontological underpinnings of these different understandings.</w:t>
      </w:r>
    </w:p>
    <w:p w14:paraId="763886D1" w14:textId="77777777" w:rsidR="00901404" w:rsidRDefault="00901404" w:rsidP="00901404">
      <w:pPr>
        <w:pStyle w:val="Heading2"/>
      </w:pPr>
      <w:r>
        <w:lastRenderedPageBreak/>
        <w:t>Democracy</w:t>
      </w:r>
    </w:p>
    <w:p w14:paraId="71990718" w14:textId="77777777" w:rsidR="00901404" w:rsidRPr="00BE3EDE" w:rsidRDefault="00901404" w:rsidP="00901404">
      <w:pPr>
        <w:pStyle w:val="Heading3"/>
      </w:pPr>
      <w:r>
        <w:lastRenderedPageBreak/>
        <w:t>Cuba</w:t>
      </w:r>
    </w:p>
    <w:p w14:paraId="16B217A3" w14:textId="77777777" w:rsidR="00901404" w:rsidRDefault="00901404" w:rsidP="00901404">
      <w:pPr>
        <w:pStyle w:val="Heading4"/>
      </w:pPr>
      <w:r>
        <w:t>The assumption that Cuba is not a democracy denies democratic participation in Cuba because it looks at it from a neoliberal perspective – which kills agency</w:t>
      </w:r>
    </w:p>
    <w:p w14:paraId="49417BB1"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254-255)//eek</w:t>
      </w:r>
    </w:p>
    <w:p w14:paraId="703306F8" w14:textId="77777777" w:rsidR="00901404" w:rsidRDefault="00901404" w:rsidP="00901404"/>
    <w:p w14:paraId="709F57D8" w14:textId="77777777" w:rsidR="00901404" w:rsidRDefault="00901404" w:rsidP="00901404">
      <w:r w:rsidRPr="003B2562">
        <w:rPr>
          <w:rStyle w:val="StyleBoldUnderline"/>
        </w:rPr>
        <w:t>As for the internal workings of Cuba, its form of democracy is a process</w:t>
      </w:r>
      <w:r>
        <w:t xml:space="preserve">, and it would be inaccurate to suggest that the island has developed some form of ‘ideal’ democratic system that could be copied and implemented in other parts of the world. The collapse of the Soviet Bloc caused Cuba enormous difficulties and it still faces problems, most of which are economic but can only be considered politically. </w:t>
      </w:r>
      <w:r w:rsidRPr="003B2562">
        <w:rPr>
          <w:rStyle w:val="StyleBoldUnderline"/>
        </w:rPr>
        <w:t>All forms of democratic governance are historically contingent</w:t>
      </w:r>
      <w:r>
        <w:t xml:space="preserve">, being more or less partial, </w:t>
      </w:r>
      <w:r w:rsidRPr="003B2562">
        <w:rPr>
          <w:rStyle w:val="StyleBoldUnderline"/>
        </w:rPr>
        <w:t xml:space="preserve">and the Revolution is not a perfectly functioning system reaching seamlessly from bottom to top, expressing the unmediated will of the people. Just as in representative democracies, much decision making in Cuba is by </w:t>
      </w:r>
      <w:proofErr w:type="spellStart"/>
      <w:r w:rsidRPr="003B2562">
        <w:rPr>
          <w:rStyle w:val="StyleBoldUnderline"/>
        </w:rPr>
        <w:t>dictat</w:t>
      </w:r>
      <w:proofErr w:type="spellEnd"/>
      <w:r w:rsidRPr="003B2562">
        <w:rPr>
          <w:rStyle w:val="StyleBoldUnderline"/>
        </w:rPr>
        <w:t xml:space="preserve"> </w:t>
      </w:r>
      <w:r>
        <w:t xml:space="preserve">(perhaps inevitable while the sovereignty of the island is precarious in the face of real external hostility). But </w:t>
      </w:r>
      <w:r w:rsidRPr="003B2562">
        <w:rPr>
          <w:rStyle w:val="StyleBoldUnderline"/>
        </w:rPr>
        <w:t xml:space="preserve">within the socialist process there are interesting democratic ‘spaces’ which are expanding, as the </w:t>
      </w:r>
      <w:proofErr w:type="spellStart"/>
      <w:r w:rsidRPr="003B2562">
        <w:rPr>
          <w:rStyle w:val="StyleBoldUnderline"/>
        </w:rPr>
        <w:t>institutionalisation</w:t>
      </w:r>
      <w:proofErr w:type="spellEnd"/>
      <w:r w:rsidRPr="003B2562">
        <w:rPr>
          <w:rStyle w:val="StyleBoldUnderline"/>
        </w:rPr>
        <w:t xml:space="preserve"> of the popular will evolves through participatory social and political experience.</w:t>
      </w:r>
      <w:r>
        <w:t xml:space="preserve"> Opportunities and possibilities are also emerging from community action; these are generated by attempts to resolve economic and social questions that state mechanisms alone are not coping with, have not fully addressed, or are not yet asking.</w:t>
      </w:r>
    </w:p>
    <w:p w14:paraId="2BF9EE22" w14:textId="77777777" w:rsidR="00901404" w:rsidRDefault="00901404" w:rsidP="00901404">
      <w:r>
        <w:t xml:space="preserve">This </w:t>
      </w:r>
      <w:r w:rsidRPr="003B2562">
        <w:rPr>
          <w:rStyle w:val="StyleBoldUnderline"/>
        </w:rPr>
        <w:t xml:space="preserve">community action is exemplified by the movement in </w:t>
      </w:r>
      <w:proofErr w:type="spellStart"/>
      <w:r w:rsidRPr="003B2562">
        <w:rPr>
          <w:rStyle w:val="StyleBoldUnderline"/>
        </w:rPr>
        <w:t>peri</w:t>
      </w:r>
      <w:proofErr w:type="spellEnd"/>
      <w:r w:rsidRPr="003B2562">
        <w:rPr>
          <w:rStyle w:val="StyleBoldUnderline"/>
        </w:rPr>
        <w:t>-urban organic horticulture</w:t>
      </w:r>
      <w:r>
        <w:t xml:space="preserve"> in response to food shortages. In such instances the state often responds in a positive way, in this case by supplying land, outreach workers, seeds and so on, but in most cases it does not direct the activities. </w:t>
      </w:r>
      <w:r w:rsidRPr="003B2562">
        <w:rPr>
          <w:rStyle w:val="StyleBoldUnderline"/>
        </w:rPr>
        <w:t xml:space="preserve">Democracy in Cuba is based on complex interactions between state and civil society, in which it is not possible, nor </w:t>
      </w:r>
      <w:proofErr w:type="gramStart"/>
      <w:r w:rsidRPr="003B2562">
        <w:rPr>
          <w:rStyle w:val="StyleBoldUnderline"/>
        </w:rPr>
        <w:t>helpful,</w:t>
      </w:r>
      <w:proofErr w:type="gramEnd"/>
      <w:r w:rsidRPr="003B2562">
        <w:rPr>
          <w:rStyle w:val="StyleBoldUnderline"/>
        </w:rPr>
        <w:t xml:space="preserve"> to draw a delineating line between the two, as seems to be the theoretical preference of analysts of contemporary democracy.</w:t>
      </w:r>
      <w:r>
        <w:t xml:space="preserve"> Indeed, </w:t>
      </w:r>
      <w:r w:rsidRPr="003B2562">
        <w:rPr>
          <w:rStyle w:val="StyleBoldUnderline"/>
        </w:rPr>
        <w:t xml:space="preserve">much study of Cuba is misguided because it is assumed that civil society is an independent space; which in typical neo-liberal reasoning is the instrument which pressures the state to support markets, ‘democracy’ and ‘freedom’. What </w:t>
      </w:r>
      <w:proofErr w:type="gramStart"/>
      <w:r w:rsidRPr="003B2562">
        <w:rPr>
          <w:rStyle w:val="StyleBoldUnderline"/>
        </w:rPr>
        <w:t>makes</w:t>
      </w:r>
      <w:proofErr w:type="gramEnd"/>
      <w:r w:rsidRPr="003B2562">
        <w:rPr>
          <w:rStyle w:val="StyleBoldUnderline"/>
        </w:rPr>
        <w:t xml:space="preserve"> Cuba different in this respect is not only its democratic practices, but also the relative absence of both competitive markets and the </w:t>
      </w:r>
      <w:proofErr w:type="spellStart"/>
      <w:r w:rsidRPr="003B2562">
        <w:rPr>
          <w:rStyle w:val="StyleBoldUnderline"/>
        </w:rPr>
        <w:t>rationali</w:t>
      </w:r>
      <w:proofErr w:type="spellEnd"/>
      <w:r w:rsidRPr="003B2562">
        <w:rPr>
          <w:rStyle w:val="StyleBoldUnderline"/>
        </w:rPr>
        <w:t xml:space="preserve">- </w:t>
      </w:r>
      <w:proofErr w:type="spellStart"/>
      <w:r w:rsidRPr="003B2562">
        <w:rPr>
          <w:rStyle w:val="StyleBoldUnderline"/>
        </w:rPr>
        <w:t>sation</w:t>
      </w:r>
      <w:proofErr w:type="spellEnd"/>
      <w:r w:rsidRPr="003B2562">
        <w:rPr>
          <w:rStyle w:val="StyleBoldUnderline"/>
        </w:rPr>
        <w:t xml:space="preserve"> of social experience from the point of view of individuals as consumers</w:t>
      </w:r>
      <w:r>
        <w:t xml:space="preserve">. The author would argue that </w:t>
      </w:r>
      <w:r w:rsidRPr="003B2562">
        <w:rPr>
          <w:rStyle w:val="StyleBoldUnderline"/>
        </w:rPr>
        <w:t>the market is such an overbearing factor in capitalist society</w:t>
      </w:r>
      <w:r>
        <w:t xml:space="preserve">, and especially under </w:t>
      </w:r>
      <w:proofErr w:type="spellStart"/>
      <w:r>
        <w:t>globalisation</w:t>
      </w:r>
      <w:proofErr w:type="spellEnd"/>
      <w:r>
        <w:t xml:space="preserve">, </w:t>
      </w:r>
      <w:r w:rsidRPr="003B2562">
        <w:rPr>
          <w:rStyle w:val="StyleBoldUnderline"/>
        </w:rPr>
        <w:t>that it restricts the range of</w:t>
      </w:r>
      <w:r>
        <w:t xml:space="preserve"> social (</w:t>
      </w:r>
      <w:r w:rsidRPr="003B2562">
        <w:rPr>
          <w:rStyle w:val="StyleBoldUnderline"/>
        </w:rPr>
        <w:t>participatory) democratic potentials</w:t>
      </w:r>
      <w:r>
        <w:t xml:space="preserve">, rather than allowing them to flourish. </w:t>
      </w:r>
      <w:r w:rsidRPr="003B2562">
        <w:rPr>
          <w:rStyle w:val="StyleBoldUnderline"/>
        </w:rPr>
        <w:t>Democracy cannot be reduced to a reflection of market relations,</w:t>
      </w:r>
      <w:r>
        <w:t xml:space="preserve"> because by doing so we are limited to seeing people as consuming individuals. </w:t>
      </w:r>
      <w:r w:rsidRPr="003B2562">
        <w:rPr>
          <w:rStyle w:val="StyleBoldUnderline"/>
        </w:rPr>
        <w:t xml:space="preserve">Such a view assumes we choose political leaders and </w:t>
      </w:r>
      <w:r w:rsidRPr="003B2562">
        <w:rPr>
          <w:rStyle w:val="StyleBoldUnderline"/>
        </w:rPr>
        <w:lastRenderedPageBreak/>
        <w:t>make important decisions as though we were buying a packet of soap powder, which is individually alienating and denies effective political participation</w:t>
      </w:r>
      <w:r>
        <w:t>.</w:t>
      </w:r>
    </w:p>
    <w:p w14:paraId="2E316126" w14:textId="2CC5DFB8" w:rsidR="00901404" w:rsidRDefault="00901404" w:rsidP="00901404">
      <w:r w:rsidRPr="003B2562">
        <w:rPr>
          <w:rStyle w:val="StyleBoldUnderline"/>
        </w:rPr>
        <w:t>What the Cuban experience can perhaps demonstrate is that democratic ‘space’ is much broader than the parameters set by mainstream conceptions of democracy. It is important in this respect that academics attempt to look beyond the simplistic neo-liberal ‘holy trinity’ of individualism, democracy and markets</w:t>
      </w:r>
      <w:r>
        <w:t xml:space="preserve">, </w:t>
      </w:r>
      <w:r w:rsidRPr="003B2562">
        <w:rPr>
          <w:rStyle w:val="StyleBoldUnderline"/>
        </w:rPr>
        <w:t>which is conditioned by the</w:t>
      </w:r>
      <w:r>
        <w:t xml:space="preserve"> ‘End of History’ </w:t>
      </w:r>
      <w:r w:rsidRPr="003B2562">
        <w:rPr>
          <w:rStyle w:val="StyleBoldUnderline"/>
        </w:rPr>
        <w:t xml:space="preserve">mindset and the economic imperatives of </w:t>
      </w:r>
      <w:proofErr w:type="spellStart"/>
      <w:r w:rsidRPr="003B2562">
        <w:rPr>
          <w:rStyle w:val="StyleBoldUnderline"/>
        </w:rPr>
        <w:t>globalisation</w:t>
      </w:r>
      <w:proofErr w:type="spellEnd"/>
      <w:r>
        <w:t xml:space="preserve">. They must conceive of ways in which </w:t>
      </w:r>
      <w:r w:rsidRPr="003B2562">
        <w:rPr>
          <w:rStyle w:val="StyleBoldUnderline"/>
        </w:rPr>
        <w:t xml:space="preserve">democracy can be </w:t>
      </w:r>
      <w:proofErr w:type="spellStart"/>
      <w:r w:rsidRPr="003B2562">
        <w:rPr>
          <w:rStyle w:val="StyleBoldUnderline"/>
        </w:rPr>
        <w:t>realised</w:t>
      </w:r>
      <w:proofErr w:type="spellEnd"/>
      <w:r w:rsidRPr="003B2562">
        <w:rPr>
          <w:rStyle w:val="StyleBoldUnderline"/>
        </w:rPr>
        <w:t xml:space="preserve"> more as an expanding social process, </w:t>
      </w:r>
      <w:r>
        <w:t xml:space="preserve">encompassing human existence, rather than a </w:t>
      </w:r>
      <w:proofErr w:type="spellStart"/>
      <w:r>
        <w:t>polyarchic</w:t>
      </w:r>
      <w:proofErr w:type="spellEnd"/>
      <w:r>
        <w:t xml:space="preserve"> system which limits human development. It is also misleading to simply talk of ‘participation’, ‘social inclusion’, and ‘stakeholder involvement’ only in the context of the narrow spectrum of activity that ‘democracy’ can influence in its current form. </w:t>
      </w:r>
      <w:r w:rsidRPr="003B2562">
        <w:rPr>
          <w:rStyle w:val="StyleBoldUnderline"/>
        </w:rPr>
        <w:t>To address the ‘democratic deficit’, one needs to theoretically challenge the limiting intellectual parameters within which democracy itself is conceived and enacted</w:t>
      </w:r>
      <w:r>
        <w:t>, and acknowledge the legitimacy of social activism that rejects this impoverished ideological construct. Mainstream academia may shy from this task, but ordinary people, whose daily lives are constrained and controlled by the restrictions imposed on them by representative democracy, will not. As we are seeing in many of the New Social Movements, the first task is to build their own participatory democratic processes that seek to liberate, not control.</w:t>
      </w:r>
    </w:p>
    <w:p w14:paraId="3768BDA1" w14:textId="77777777" w:rsidR="00901404" w:rsidRDefault="00901404" w:rsidP="00901404"/>
    <w:p w14:paraId="483FA6A0" w14:textId="77777777" w:rsidR="00901404" w:rsidRDefault="00901404" w:rsidP="00901404">
      <w:pPr>
        <w:pStyle w:val="Heading3"/>
      </w:pPr>
      <w:r>
        <w:lastRenderedPageBreak/>
        <w:t>Latin America</w:t>
      </w:r>
    </w:p>
    <w:p w14:paraId="4CE8197F" w14:textId="77777777" w:rsidR="00901404" w:rsidRDefault="00901404" w:rsidP="00901404">
      <w:pPr>
        <w:pStyle w:val="Heading4"/>
      </w:pPr>
      <w:r>
        <w:t xml:space="preserve">Democracy is a neoliberal imposition onto Latin America </w:t>
      </w:r>
    </w:p>
    <w:p w14:paraId="7F270103"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221-223)//eek</w:t>
      </w:r>
    </w:p>
    <w:p w14:paraId="165ED52A" w14:textId="77777777" w:rsidR="00901404" w:rsidRDefault="00901404" w:rsidP="00901404"/>
    <w:p w14:paraId="4F247683" w14:textId="77777777" w:rsidR="00901404" w:rsidRPr="00452C6D" w:rsidRDefault="00901404" w:rsidP="00901404">
      <w:pPr>
        <w:rPr>
          <w:rStyle w:val="StyleBoldUnderline"/>
        </w:rPr>
      </w:pPr>
      <w:r w:rsidRPr="00452C6D">
        <w:rPr>
          <w:rStyle w:val="StyleBoldUnderline"/>
        </w:rPr>
        <w:t>During the Latin American ‘transition’, all nations in the region, except Cuba, became ‘democracies’,</w:t>
      </w:r>
      <w:r>
        <w:t xml:space="preserve"> but as we have seen in earlier chapters </w:t>
      </w:r>
      <w:r w:rsidRPr="00452C6D">
        <w:rPr>
          <w:rStyle w:val="StyleBoldUnderline"/>
        </w:rPr>
        <w:t>this cannot be understood in terms of popular empowerment</w:t>
      </w:r>
      <w:r>
        <w:t xml:space="preserve">. As Green (1995:164) </w:t>
      </w:r>
      <w:r w:rsidRPr="00452C6D">
        <w:rPr>
          <w:rStyle w:val="StyleBoldUnderline"/>
        </w:rPr>
        <w:t xml:space="preserve">suggests, the implementation of neo-liberal reforms has ‘ripped the heart out of </w:t>
      </w:r>
      <w:proofErr w:type="spellStart"/>
      <w:r w:rsidRPr="00452C6D">
        <w:rPr>
          <w:rStyle w:val="StyleBoldUnderline"/>
        </w:rPr>
        <w:t>democratisa</w:t>
      </w:r>
      <w:proofErr w:type="spellEnd"/>
      <w:r w:rsidRPr="00452C6D">
        <w:rPr>
          <w:rStyle w:val="StyleBoldUnderline"/>
        </w:rPr>
        <w:t xml:space="preserve">- </w:t>
      </w:r>
      <w:proofErr w:type="spellStart"/>
      <w:r w:rsidRPr="00452C6D">
        <w:rPr>
          <w:rStyle w:val="StyleBoldUnderline"/>
        </w:rPr>
        <w:t>tion</w:t>
      </w:r>
      <w:proofErr w:type="spellEnd"/>
      <w:r w:rsidRPr="00452C6D">
        <w:rPr>
          <w:rStyle w:val="StyleBoldUnderline"/>
        </w:rPr>
        <w:t>, turning</w:t>
      </w:r>
      <w:r>
        <w:t xml:space="preserve"> what could have been a flowering of political and social </w:t>
      </w:r>
      <w:r w:rsidRPr="00452C6D">
        <w:rPr>
          <w:rStyle w:val="StyleBoldUnderline"/>
        </w:rPr>
        <w:t>participation into a brand of “low intensity democracy”’.</w:t>
      </w:r>
    </w:p>
    <w:p w14:paraId="44E359A7" w14:textId="77777777" w:rsidR="00901404" w:rsidRDefault="00901404" w:rsidP="00901404">
      <w:r>
        <w:t xml:space="preserve">By the late 1990s, </w:t>
      </w:r>
      <w:r w:rsidRPr="00452C6D">
        <w:rPr>
          <w:rStyle w:val="StyleBoldUnderline"/>
        </w:rPr>
        <w:t>many Latin Americans viewed democracy with cynicism and disappointment.</w:t>
      </w:r>
      <w:r>
        <w:t xml:space="preserve"> In 2004 the conservative Latino- </w:t>
      </w:r>
      <w:proofErr w:type="spellStart"/>
      <w:r>
        <w:t>barómetro</w:t>
      </w:r>
      <w:proofErr w:type="spellEnd"/>
      <w:r>
        <w:t xml:space="preserve"> calculated that </w:t>
      </w:r>
      <w:r w:rsidRPr="00452C6D">
        <w:rPr>
          <w:rStyle w:val="StyleBoldUnderline"/>
        </w:rPr>
        <w:t>only 35 per cent of Latin Americans are satisfied with democracy</w:t>
      </w:r>
      <w:r>
        <w:t xml:space="preserve">, with some countries like Peru and Paraguay registering only 7 per cent and 13 per cent approval respectively. Interestingly, the same source notes that over </w:t>
      </w:r>
      <w:r w:rsidRPr="00452C6D">
        <w:rPr>
          <w:rStyle w:val="StyleBoldUnderline"/>
        </w:rPr>
        <w:t>70 per cent of Latin Americans believe their countries</w:t>
      </w:r>
      <w:r>
        <w:t xml:space="preserve">, despite the establishment of formal democracy, </w:t>
      </w:r>
      <w:r w:rsidRPr="00452C6D">
        <w:rPr>
          <w:rStyle w:val="StyleBoldUnderline"/>
        </w:rPr>
        <w:t xml:space="preserve">are still run </w:t>
      </w:r>
      <w:proofErr w:type="gramStart"/>
      <w:r w:rsidRPr="00452C6D">
        <w:rPr>
          <w:rStyle w:val="StyleBoldUnderline"/>
        </w:rPr>
        <w:t>by a</w:t>
      </w:r>
      <w:proofErr w:type="gramEnd"/>
      <w:r w:rsidRPr="00452C6D">
        <w:rPr>
          <w:rStyle w:val="StyleBoldUnderline"/>
        </w:rPr>
        <w:t xml:space="preserve"> minority elite who hold power principally to serve their own interests. Discontent with democracy, periods of increasing poverty and the restructuring of social relations along the lines of market-driven ideology have produced the beginnings of </w:t>
      </w:r>
      <w:proofErr w:type="gramStart"/>
      <w:r w:rsidRPr="00452C6D">
        <w:rPr>
          <w:rStyle w:val="StyleBoldUnderline"/>
        </w:rPr>
        <w:t>a counter</w:t>
      </w:r>
      <w:proofErr w:type="gramEnd"/>
      <w:r w:rsidRPr="00452C6D">
        <w:rPr>
          <w:rStyle w:val="StyleBoldUnderline"/>
        </w:rPr>
        <w:t>-hegemony</w:t>
      </w:r>
      <w:r>
        <w:t xml:space="preserve">. As Naomi Klein (2007:458) concludes, ‘It stands to reason that </w:t>
      </w:r>
      <w:r w:rsidRPr="00452C6D">
        <w:rPr>
          <w:rStyle w:val="StyleBoldUnderline"/>
        </w:rPr>
        <w:t>the revolt against neo-liberalism would be in its most advanced stage in Latin America</w:t>
      </w:r>
      <w:r>
        <w:t xml:space="preserve"> – as inhabitants of the first shock lab, Latin Americans have had the most time to recover their bearings.’</w:t>
      </w:r>
    </w:p>
    <w:p w14:paraId="60F3423E" w14:textId="77777777" w:rsidR="00901404" w:rsidRDefault="00901404" w:rsidP="00901404"/>
    <w:p w14:paraId="6F4137E9" w14:textId="77777777" w:rsidR="00901404" w:rsidRDefault="00901404" w:rsidP="00901404">
      <w:pPr>
        <w:pStyle w:val="Heading3"/>
      </w:pPr>
      <w:r>
        <w:lastRenderedPageBreak/>
        <w:t>Generic</w:t>
      </w:r>
    </w:p>
    <w:p w14:paraId="340ADB5C" w14:textId="77777777" w:rsidR="00901404" w:rsidRDefault="00901404" w:rsidP="00901404">
      <w:pPr>
        <w:pStyle w:val="Heading4"/>
      </w:pPr>
      <w:r>
        <w:t>Their conception of democracy is neoliberal – it ignores massive wealth disparities inherent with the system</w:t>
      </w:r>
    </w:p>
    <w:p w14:paraId="1F8E19B0"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109)//eek</w:t>
      </w:r>
    </w:p>
    <w:p w14:paraId="297C306F" w14:textId="77777777" w:rsidR="00901404" w:rsidRDefault="00901404" w:rsidP="00901404"/>
    <w:p w14:paraId="1C5ACE58" w14:textId="77777777" w:rsidR="00901404" w:rsidRDefault="00901404" w:rsidP="00901404">
      <w:r w:rsidRPr="00D17CE0">
        <w:t>The issue of democracy goes far beyond the need to establish an identifiable system</w:t>
      </w:r>
      <w:r w:rsidRPr="00D17CE0">
        <w:rPr>
          <w:rStyle w:val="StyleBoldUnderline"/>
        </w:rPr>
        <w:t>,</w:t>
      </w:r>
      <w:r>
        <w:t xml:space="preserve"> and the extent of its relationship with capitalism or some other form of economic and political </w:t>
      </w:r>
      <w:proofErr w:type="spellStart"/>
      <w:r>
        <w:t>organisation</w:t>
      </w:r>
      <w:proofErr w:type="spellEnd"/>
      <w:r>
        <w:t xml:space="preserve">. It also raises the question: What kind of democracy? </w:t>
      </w:r>
      <w:proofErr w:type="gramStart"/>
      <w:r w:rsidRPr="00D17CE0">
        <w:t xml:space="preserve">Neither the representative nor </w:t>
      </w:r>
      <w:proofErr w:type="spellStart"/>
      <w:r w:rsidRPr="00D17CE0">
        <w:t>structuralist</w:t>
      </w:r>
      <w:proofErr w:type="spellEnd"/>
      <w:r w:rsidRPr="00D17CE0">
        <w:t xml:space="preserve"> approaches are particularly clear about the actual functioning of democracy</w:t>
      </w:r>
      <w:r>
        <w:t>, and</w:t>
      </w:r>
      <w:proofErr w:type="gramEnd"/>
      <w:r>
        <w:t xml:space="preserve"> any notion of giving direct power to citizens remains an alien concept. Issues such as equality, popular sovereignty, effective participation and direct democracy have been shelved because they simply cannot be contained within the dominant democratic models. The latter either </w:t>
      </w:r>
      <w:r w:rsidRPr="00D17CE0">
        <w:rPr>
          <w:rStyle w:val="StyleBoldUnderline"/>
        </w:rPr>
        <w:t>maintain class inequalities through illusory guiding concepts such as the market or, alternatively, a regime that sets out to design and put into operation a system presumed to be good for its citizens</w:t>
      </w:r>
      <w:r>
        <w:t>. According to Boron (1995:5), when considering the demise of the most substantive elements of democracy:</w:t>
      </w:r>
    </w:p>
    <w:p w14:paraId="62AACC66" w14:textId="77777777" w:rsidR="00901404" w:rsidRDefault="00901404" w:rsidP="00901404">
      <w:r w:rsidRPr="00D17CE0">
        <w:rPr>
          <w:rStyle w:val="StyleBoldUnderline"/>
        </w:rPr>
        <w:t>Equality became ‘equality of opportunities’ with a complete disregard of initial conditions and minimum necessary endowments; and direct democracy and popular sovereignty quietly withered away, their place occupied by a ‘representative democracy’ in which lobbies and interest groups are far more important than the common people</w:t>
      </w:r>
      <w:r>
        <w:t xml:space="preserve">, while </w:t>
      </w:r>
      <w:r w:rsidRPr="00D17CE0">
        <w:rPr>
          <w:rStyle w:val="StyleBoldUnderline"/>
        </w:rPr>
        <w:t>a complex set of legal and bureaucratic procedures effectively tended to discourage popular participation in public affairs</w:t>
      </w:r>
      <w:r>
        <w:t>.</w:t>
      </w:r>
    </w:p>
    <w:p w14:paraId="4D705B5E" w14:textId="77777777" w:rsidR="00901404" w:rsidRDefault="00901404" w:rsidP="00901404">
      <w:r w:rsidRPr="00D17CE0">
        <w:rPr>
          <w:rStyle w:val="StyleBoldUnderline"/>
        </w:rPr>
        <w:t xml:space="preserve">Under the </w:t>
      </w:r>
      <w:proofErr w:type="spellStart"/>
      <w:r w:rsidRPr="00D17CE0">
        <w:rPr>
          <w:rStyle w:val="StyleBoldUnderline"/>
        </w:rPr>
        <w:t>structuralist</w:t>
      </w:r>
      <w:proofErr w:type="spellEnd"/>
      <w:r w:rsidRPr="00D17CE0">
        <w:rPr>
          <w:rStyle w:val="StyleBoldUnderline"/>
        </w:rPr>
        <w:t xml:space="preserve"> model</w:t>
      </w:r>
      <w:r>
        <w:t xml:space="preserve">, that gave primacy to economic development over political democracy, </w:t>
      </w:r>
      <w:r w:rsidRPr="00D17CE0">
        <w:rPr>
          <w:rStyle w:val="StyleBoldUnderline"/>
        </w:rPr>
        <w:t>it could be argued that egalitarianism was brought back into the equation</w:t>
      </w:r>
      <w:r>
        <w:t xml:space="preserve">, albeit under the auspices of a technocratic elite who acted in the presumed best interests of the people. However, this combination of politics and economics was eventually subverted by its failure to control the capitalist system and its disaffected ruling classes, who successfully re-established their liberty through the </w:t>
      </w:r>
      <w:proofErr w:type="spellStart"/>
      <w:r>
        <w:t>globalisation</w:t>
      </w:r>
      <w:proofErr w:type="spellEnd"/>
      <w:r>
        <w:t xml:space="preserve"> of markets. </w:t>
      </w:r>
      <w:r w:rsidRPr="00D17CE0">
        <w:rPr>
          <w:rStyle w:val="StyleBoldUnderline"/>
        </w:rPr>
        <w:t xml:space="preserve">It is difficult to accept that democracy can flourish today when </w:t>
      </w:r>
      <w:r w:rsidRPr="00D17CE0">
        <w:t>the total wealth of the top 8.3 million people (</w:t>
      </w:r>
      <w:r>
        <w:t xml:space="preserve">about </w:t>
      </w:r>
      <w:r w:rsidRPr="00D17CE0">
        <w:rPr>
          <w:rStyle w:val="StyleBoldUnderline"/>
        </w:rPr>
        <w:t>0.13 per cent of the world’s population</w:t>
      </w:r>
      <w:r>
        <w:t>) ‘</w:t>
      </w:r>
      <w:r w:rsidRPr="00D17CE0">
        <w:t>rose 8.2 per cent</w:t>
      </w:r>
      <w:r>
        <w:t xml:space="preserve"> to $30.8 trillion </w:t>
      </w:r>
      <w:r w:rsidRPr="00D17CE0">
        <w:t>in 2004, giving them</w:t>
      </w:r>
      <w:r w:rsidRPr="00D17CE0">
        <w:rPr>
          <w:rStyle w:val="StyleBoldUnderline"/>
        </w:rPr>
        <w:t xml:space="preserve"> control of nearly one quarter of the world’s financial assets’</w:t>
      </w:r>
      <w:r>
        <w:t xml:space="preserve"> (Merrill Lynch – </w:t>
      </w:r>
      <w:proofErr w:type="spellStart"/>
      <w:r>
        <w:t>Capgemini</w:t>
      </w:r>
      <w:proofErr w:type="spellEnd"/>
      <w:r>
        <w:t xml:space="preserve"> 2005). This situation suggests that the contemporary understanding of democracy has made a significant departure from the definition that was proposed by one of the concept’s founders, Aristotle, who stated that democracy was ‘the rule of the many for the good of the poor’ (Boron 1995:7).</w:t>
      </w:r>
    </w:p>
    <w:p w14:paraId="6A6DF7B8" w14:textId="77777777" w:rsidR="00901404" w:rsidRDefault="00901404" w:rsidP="00901404"/>
    <w:p w14:paraId="17C52E21" w14:textId="77777777" w:rsidR="00901404" w:rsidRDefault="00901404" w:rsidP="00901404"/>
    <w:p w14:paraId="02876B21" w14:textId="77777777" w:rsidR="00901404" w:rsidRDefault="00901404" w:rsidP="00901404">
      <w:pPr>
        <w:pStyle w:val="Heading4"/>
      </w:pPr>
      <w:r>
        <w:lastRenderedPageBreak/>
        <w:t>Their notion of democracy is one that is one that subordinates government to capital – and allows elites to control policy decisions</w:t>
      </w:r>
    </w:p>
    <w:p w14:paraId="20257AE0"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103-104)//eek</w:t>
      </w:r>
    </w:p>
    <w:p w14:paraId="58E7AB75" w14:textId="77777777" w:rsidR="00901404" w:rsidRDefault="00901404" w:rsidP="00901404"/>
    <w:p w14:paraId="4AA98E4E" w14:textId="77777777" w:rsidR="00901404" w:rsidRDefault="00901404" w:rsidP="00901404">
      <w:proofErr w:type="spellStart"/>
      <w:r>
        <w:t>Hinkelammert</w:t>
      </w:r>
      <w:proofErr w:type="spellEnd"/>
      <w:r>
        <w:t xml:space="preserve"> (1990) argues that </w:t>
      </w:r>
      <w:r w:rsidRPr="00CD5343">
        <w:rPr>
          <w:rStyle w:val="StyleBoldUnderline"/>
        </w:rPr>
        <w:t>neo-liberalism has produced an understanding of democracy that corresponds with its economic theories</w:t>
      </w:r>
      <w:r>
        <w:t xml:space="preserve">, in which </w:t>
      </w:r>
      <w:r w:rsidRPr="00CD5343">
        <w:rPr>
          <w:rStyle w:val="StyleBoldUnderline"/>
        </w:rPr>
        <w:t xml:space="preserve">people respond to democratic choice in the same way as they do to consumer choice. Such a human being will also require a form of democracy in which individual interests are defended by elected representatives </w:t>
      </w:r>
      <w:r>
        <w:t xml:space="preserve">who protect him/her from social impositions, mainly in the form of overbearing and interfering government. This point is strongly made by Holden (1988:12), who believes that </w:t>
      </w:r>
      <w:r w:rsidRPr="00CD5343">
        <w:rPr>
          <w:rStyle w:val="StyleBoldUnderline"/>
        </w:rPr>
        <w:t xml:space="preserve">representative democracy must encourage ‘a concern with individual freedoms that </w:t>
      </w:r>
      <w:proofErr w:type="spellStart"/>
      <w:r w:rsidRPr="00CD5343">
        <w:rPr>
          <w:rStyle w:val="StyleBoldUnderline"/>
        </w:rPr>
        <w:t>centres</w:t>
      </w:r>
      <w:proofErr w:type="spellEnd"/>
      <w:r w:rsidRPr="00CD5343">
        <w:rPr>
          <w:rStyle w:val="StyleBoldUnderline"/>
        </w:rPr>
        <w:t xml:space="preserve"> on the need to limit the power and authority of government’.</w:t>
      </w:r>
      <w:r>
        <w:t xml:space="preserve"> However, </w:t>
      </w:r>
      <w:r w:rsidRPr="00CD5343">
        <w:rPr>
          <w:rStyle w:val="StyleBoldUnderline"/>
        </w:rPr>
        <w:t>governments can become interventionist when there is an attempt to restrict the free choice of individuals by monopolies, trade unions, criminals,</w:t>
      </w:r>
      <w:r>
        <w:t xml:space="preserve"> etc.</w:t>
      </w:r>
    </w:p>
    <w:p w14:paraId="65C52844" w14:textId="16C37F6A" w:rsidR="00901404" w:rsidRDefault="00901404" w:rsidP="00901404">
      <w:r w:rsidRPr="00CD5343">
        <w:rPr>
          <w:rStyle w:val="StyleBoldUnderline"/>
        </w:rPr>
        <w:t xml:space="preserve">Within this representative, or neo-liberal, form of democracy, it is essential to have regular free elections with one person one vote, </w:t>
      </w:r>
      <w:r w:rsidRPr="00CD5343">
        <w:t>in which the will of the majority</w:t>
      </w:r>
      <w:r>
        <w:t xml:space="preserve"> (of like-minded individuals) becomes the basis for policy, even if it is a limited majority. </w:t>
      </w:r>
      <w:r w:rsidRPr="00CD5343">
        <w:rPr>
          <w:rStyle w:val="StyleBoldUnderline"/>
        </w:rPr>
        <w:t xml:space="preserve">The right to impose this will is passed on to an elected representative body which holds power and makes binding decisions on behalf of the electorate. This involves an implicit assumption about humans as independent individuals who make choices that </w:t>
      </w:r>
      <w:proofErr w:type="spellStart"/>
      <w:r w:rsidRPr="00CD5343">
        <w:rPr>
          <w:rStyle w:val="StyleBoldUnderline"/>
        </w:rPr>
        <w:t>maximise</w:t>
      </w:r>
      <w:proofErr w:type="spellEnd"/>
      <w:r>
        <w:t xml:space="preserve"> their </w:t>
      </w:r>
      <w:r w:rsidRPr="00CD5343">
        <w:rPr>
          <w:rStyle w:val="StyleBoldUnderline"/>
        </w:rPr>
        <w:t>utility</w:t>
      </w:r>
      <w:r>
        <w:t xml:space="preserve">. There are no extensive consultation processes for establishing particular choices, because </w:t>
      </w:r>
      <w:r w:rsidRPr="00CD5343">
        <w:rPr>
          <w:rStyle w:val="StyleBoldUnderline"/>
        </w:rPr>
        <w:t>it is assumed that as long as the policies promote subjective preferences, then the market will adjust</w:t>
      </w:r>
      <w:r>
        <w:t>, reject or account for diversity through the price mechanism.</w:t>
      </w:r>
    </w:p>
    <w:p w14:paraId="57A6A20D" w14:textId="77777777" w:rsidR="00901404" w:rsidRPr="00CD5343" w:rsidRDefault="00901404" w:rsidP="00901404">
      <w:pPr>
        <w:rPr>
          <w:rStyle w:val="StyleBoldUnderline"/>
        </w:rPr>
      </w:pPr>
      <w:r w:rsidRPr="00CD5343">
        <w:rPr>
          <w:rStyle w:val="StyleBoldUnderline"/>
        </w:rPr>
        <w:t>This is,</w:t>
      </w:r>
      <w:r>
        <w:t xml:space="preserve"> in some respects, t</w:t>
      </w:r>
      <w:r w:rsidRPr="00CD5343">
        <w:rPr>
          <w:rStyle w:val="StyleBoldUnderline"/>
        </w:rPr>
        <w:t>he application to politics of the economic theory of perfect competition</w:t>
      </w:r>
      <w:r>
        <w:t xml:space="preserve">. In practice, </w:t>
      </w:r>
      <w:r w:rsidRPr="00CD5343">
        <w:rPr>
          <w:rStyle w:val="StyleBoldUnderline"/>
        </w:rPr>
        <w:t>the limits of individual freedom are contained within the</w:t>
      </w:r>
      <w:r>
        <w:t xml:space="preserve"> parameters of the market and the ‘</w:t>
      </w:r>
      <w:r w:rsidRPr="00CD5343">
        <w:rPr>
          <w:rStyle w:val="StyleBoldUnderline"/>
        </w:rPr>
        <w:t>rule of money’. The problem with reducing democracy to an act of individual electoral choice, giving power to representatives whose agendas are shaped by non-democratic forces, is that it allows the unequal power structures within the private sphere to be</w:t>
      </w:r>
      <w:r>
        <w:t xml:space="preserve"> further </w:t>
      </w:r>
      <w:r w:rsidRPr="00CD5343">
        <w:rPr>
          <w:rStyle w:val="StyleBoldUnderline"/>
        </w:rPr>
        <w:t>consolidated</w:t>
      </w:r>
      <w:r>
        <w:t xml:space="preserve">. As Gunter Grass (cited in </w:t>
      </w:r>
      <w:proofErr w:type="spellStart"/>
      <w:r>
        <w:t>Raby</w:t>
      </w:r>
      <w:proofErr w:type="spellEnd"/>
      <w:r>
        <w:t xml:space="preserve"> 2006:47) notes, ‘parliament is no longer sovereign in its decisions. It depends on powerful pressure groups – the banks and multinationals – which are not subject to any democratic control. </w:t>
      </w:r>
      <w:r w:rsidRPr="00CD5343">
        <w:rPr>
          <w:rStyle w:val="StyleBoldUnderline"/>
        </w:rPr>
        <w:t>Democracy has become a pawn to the dictates of globally volatile capital.’</w:t>
      </w:r>
    </w:p>
    <w:p w14:paraId="2EA3B566" w14:textId="77777777" w:rsidR="00901404" w:rsidRDefault="00901404" w:rsidP="00901404"/>
    <w:p w14:paraId="33C6617B" w14:textId="49C919A4" w:rsidR="00670D53" w:rsidRDefault="00670D53" w:rsidP="00670D53">
      <w:pPr>
        <w:pStyle w:val="Heading2"/>
      </w:pPr>
      <w:r>
        <w:lastRenderedPageBreak/>
        <w:t xml:space="preserve">Econ </w:t>
      </w:r>
      <w:r w:rsidR="007C45AD">
        <w:t>K2 Democracy</w:t>
      </w:r>
    </w:p>
    <w:p w14:paraId="5C9668E6" w14:textId="77777777" w:rsidR="00670D53" w:rsidRPr="00A677B5" w:rsidRDefault="00670D53" w:rsidP="00670D53">
      <w:pPr>
        <w:pStyle w:val="Heading4"/>
      </w:pPr>
      <w:r w:rsidRPr="00A677B5">
        <w:t xml:space="preserve">The notion that economic reform </w:t>
      </w:r>
      <w:r>
        <w:t>is key to democratic reform overlooks vast amounts of empirical evidence and allows neoliberal elites to repress people in the name of freedom and democracy</w:t>
      </w:r>
    </w:p>
    <w:p w14:paraId="114328C2" w14:textId="77777777" w:rsidR="00670D53" w:rsidRDefault="00670D53" w:rsidP="00670D53">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78-79)//eek</w:t>
      </w:r>
    </w:p>
    <w:p w14:paraId="587F4EDA" w14:textId="77777777" w:rsidR="00670D53" w:rsidRDefault="00670D53" w:rsidP="00670D53"/>
    <w:p w14:paraId="2700D9C3" w14:textId="77777777" w:rsidR="00670D53" w:rsidRPr="00A677B5" w:rsidRDefault="00670D53" w:rsidP="00670D53">
      <w:pPr>
        <w:rPr>
          <w:sz w:val="26"/>
          <w:u w:val="single"/>
        </w:rPr>
      </w:pPr>
      <w:r w:rsidRPr="00A677B5">
        <w:rPr>
          <w:rStyle w:val="StyleBoldUnderline"/>
        </w:rPr>
        <w:t>Despite the powerful assertions from neo-liberal intellectuals concerning the immutable relationship between markets and</w:t>
      </w:r>
      <w:r>
        <w:rPr>
          <w:rStyle w:val="StyleBoldUnderline"/>
        </w:rPr>
        <w:t xml:space="preserve"> </w:t>
      </w:r>
      <w:r w:rsidRPr="00A677B5">
        <w:rPr>
          <w:rStyle w:val="StyleBoldUnderline"/>
        </w:rPr>
        <w:t xml:space="preserve">democracy, and claims that free-market liberalism has in practice given substance to their </w:t>
      </w:r>
      <w:proofErr w:type="spellStart"/>
      <w:r w:rsidRPr="00A677B5">
        <w:rPr>
          <w:rStyle w:val="StyleBoldUnderline"/>
        </w:rPr>
        <w:t>theorising</w:t>
      </w:r>
      <w:proofErr w:type="spellEnd"/>
      <w:r w:rsidRPr="00A677B5">
        <w:rPr>
          <w:rStyle w:val="StyleBoldUnderline"/>
        </w:rPr>
        <w:t>, neither history nor contemporary developments in the international system would suggest that democracy and capitalism are natural bedfellows</w:t>
      </w:r>
      <w:r>
        <w:t>. In response to Friedman’s argument that economic freedoms brought about political democracy in the West, Macpherson (1962:148) concludes;</w:t>
      </w:r>
    </w:p>
    <w:p w14:paraId="66AEDC23" w14:textId="77777777" w:rsidR="00670D53" w:rsidRPr="00A677B5" w:rsidRDefault="00670D53" w:rsidP="00670D53">
      <w:pPr>
        <w:rPr>
          <w:rStyle w:val="StyleBoldUnderline"/>
        </w:rPr>
      </w:pPr>
      <w:r w:rsidRPr="00A677B5">
        <w:rPr>
          <w:rStyle w:val="StyleBoldUnderline"/>
        </w:rPr>
        <w:t>The liberal state which had by the mid-nineteenth century in England established the political freedoms needed to facilitate capitalism was not democratic</w:t>
      </w:r>
      <w:r>
        <w:t xml:space="preserve">: that is, it had not extended political freedom to the bulk of the people. </w:t>
      </w:r>
      <w:r w:rsidRPr="00A677B5">
        <w:rPr>
          <w:rStyle w:val="StyleBoldUnderline"/>
        </w:rPr>
        <w:t>When</w:t>
      </w:r>
      <w:r>
        <w:t xml:space="preserve"> later, it did </w:t>
      </w:r>
      <w:proofErr w:type="gramStart"/>
      <w:r>
        <w:t>so,</w:t>
      </w:r>
      <w:proofErr w:type="gramEnd"/>
      <w:r>
        <w:t xml:space="preserve"> it began to abridge market freedom. </w:t>
      </w:r>
      <w:r w:rsidRPr="00A677B5">
        <w:rPr>
          <w:rStyle w:val="StyleBoldUnderline"/>
        </w:rPr>
        <w:t>The more extensive the political freedom, the less extensive the economic freedom became</w:t>
      </w:r>
      <w:r>
        <w:t xml:space="preserve">. At any rate, </w:t>
      </w:r>
      <w:r w:rsidRPr="00A677B5">
        <w:rPr>
          <w:rStyle w:val="StyleBoldUnderline"/>
        </w:rPr>
        <w:t>the historical correlation scarcely suggests that capitalism is a necessary condition for political freedom.</w:t>
      </w:r>
    </w:p>
    <w:p w14:paraId="5D4023CC" w14:textId="77777777" w:rsidR="00670D53" w:rsidRDefault="00670D53" w:rsidP="00670D53">
      <w:r w:rsidRPr="00A677B5">
        <w:rPr>
          <w:rStyle w:val="StyleBoldUnderline"/>
        </w:rPr>
        <w:t>It would also seem that the bourgeois revolutions which complemented the rise of capitalism did not give priority to the establishment of democracy</w:t>
      </w:r>
      <w:r>
        <w:t xml:space="preserve">, but were much more concerned with the consolidation of economic and political hegemony over the old feudal order. In this sense, </w:t>
      </w:r>
      <w:r w:rsidRPr="00A677B5">
        <w:rPr>
          <w:rStyle w:val="StyleBoldUnderline"/>
        </w:rPr>
        <w:t xml:space="preserve">the commodification of the </w:t>
      </w:r>
      <w:proofErr w:type="spellStart"/>
      <w:r w:rsidRPr="00A677B5">
        <w:rPr>
          <w:rStyle w:val="StyleBoldUnderline"/>
        </w:rPr>
        <w:t>labour</w:t>
      </w:r>
      <w:proofErr w:type="spellEnd"/>
      <w:r w:rsidRPr="00A677B5">
        <w:rPr>
          <w:rStyle w:val="StyleBoldUnderline"/>
        </w:rPr>
        <w:t xml:space="preserve"> force and the means of production, along with the establishment of a liberal state that served capitalist interests, took precedence over democracy</w:t>
      </w:r>
      <w:r>
        <w:t xml:space="preserve">. Indeed, </w:t>
      </w:r>
      <w:r w:rsidRPr="00A677B5">
        <w:rPr>
          <w:rStyle w:val="StyleBoldUnderline"/>
        </w:rPr>
        <w:t>any democracy that was established had limited franchise, because the majority of the population probably would have rejected the new bourgeois order</w:t>
      </w:r>
      <w:r>
        <w:t xml:space="preserve">. As Boron (1995:10) points out, it was not the emergent bourgeoisie that established democracy but, ‘on the contrary, </w:t>
      </w:r>
      <w:r w:rsidRPr="00A677B5">
        <w:rPr>
          <w:rStyle w:val="StyleBoldUnderline"/>
        </w:rPr>
        <w:t xml:space="preserve">it was the mounting political </w:t>
      </w:r>
      <w:proofErr w:type="spellStart"/>
      <w:r w:rsidRPr="00A677B5">
        <w:rPr>
          <w:rStyle w:val="StyleBoldUnderline"/>
        </w:rPr>
        <w:t>mobilisation</w:t>
      </w:r>
      <w:proofErr w:type="spellEnd"/>
      <w:r w:rsidRPr="00A677B5">
        <w:rPr>
          <w:rStyle w:val="StyleBoldUnderline"/>
        </w:rPr>
        <w:t xml:space="preserve"> of the subordinate classes</w:t>
      </w:r>
      <w:r>
        <w:t xml:space="preserve">, with their demands and struggles, their parties and unions </w:t>
      </w:r>
      <w:r w:rsidRPr="00A677B5">
        <w:rPr>
          <w:rStyle w:val="StyleBoldUnderline"/>
        </w:rPr>
        <w:t>that forced</w:t>
      </w:r>
      <w:r>
        <w:t xml:space="preserve"> the </w:t>
      </w:r>
      <w:proofErr w:type="spellStart"/>
      <w:r>
        <w:rPr>
          <w:rStyle w:val="StyleBoldUnderline"/>
        </w:rPr>
        <w:t>democratisa</w:t>
      </w:r>
      <w:r w:rsidRPr="00A677B5">
        <w:rPr>
          <w:rStyle w:val="StyleBoldUnderline"/>
        </w:rPr>
        <w:t>tion</w:t>
      </w:r>
      <w:proofErr w:type="spellEnd"/>
      <w:r>
        <w:t xml:space="preserve"> of the liberal state’. To which he adds that many of these </w:t>
      </w:r>
      <w:proofErr w:type="spellStart"/>
      <w:r>
        <w:t>democratising</w:t>
      </w:r>
      <w:proofErr w:type="spellEnd"/>
      <w:r>
        <w:t xml:space="preserve"> forces were influenced by socialist ideas. This leads him to suggest, ‘</w:t>
      </w:r>
      <w:r w:rsidRPr="00A677B5">
        <w:rPr>
          <w:rStyle w:val="StyleBoldUnderline"/>
        </w:rPr>
        <w:t>capitalist rule is highly flexible and adaptable, and it is always able to mix quite efficiently with alternative forms of political domination, ranging from bourgeois democracy to fascism’</w:t>
      </w:r>
      <w:r>
        <w:t xml:space="preserve"> (11). For a case tending towards the latter, he points to the Latin American dictatorships of the 1970s.</w:t>
      </w:r>
    </w:p>
    <w:p w14:paraId="00AA3755" w14:textId="77777777" w:rsidR="00670D53" w:rsidRDefault="00670D53" w:rsidP="00670D53">
      <w:r>
        <w:t xml:space="preserve">To advance his argument, Boron cites the research of Bryce, who sought to identify the viable democracies that existed after the First World War, and Dahl, who made a similar survey in the 1970s based on a limited definition of democracy that he termed </w:t>
      </w:r>
      <w:proofErr w:type="spellStart"/>
      <w:r>
        <w:t>polyarchy</w:t>
      </w:r>
      <w:proofErr w:type="spellEnd"/>
      <w:r>
        <w:t xml:space="preserve">. From the evidence </w:t>
      </w:r>
      <w:r>
        <w:lastRenderedPageBreak/>
        <w:t xml:space="preserve">provided by these authors, Boron ￼￼￼￼￼￼￼￼￼￼￼￼￼￼concludes that very few advances towards democracy were made during this period, and that </w:t>
      </w:r>
      <w:r w:rsidRPr="00A677B5">
        <w:rPr>
          <w:rStyle w:val="StyleBoldUnderline"/>
        </w:rPr>
        <w:t>capitalist development and democracy have had a tenuous relationship at best, with no clear correlation between the two</w:t>
      </w:r>
      <w:r>
        <w:t xml:space="preserve">. Although Boron’s argument is based on reliable sources, it is clear that his ideological leanings are towards socialism rather than capitalism as a proper foundation for the development of democracy, and he could be accused of bias. However, Silva (1999:35), who balances his argument in </w:t>
      </w:r>
      <w:proofErr w:type="spellStart"/>
      <w:r>
        <w:t>favour</w:t>
      </w:r>
      <w:proofErr w:type="spellEnd"/>
      <w:r>
        <w:t xml:space="preserve"> of capitalist democracy, similarly concludes, ‘the functions of the capitalist state apply equally regardless of whether the state is democratic or authoritarian in form’.</w:t>
      </w:r>
    </w:p>
    <w:p w14:paraId="1D1972C6" w14:textId="77777777" w:rsidR="00670D53" w:rsidRDefault="00670D53" w:rsidP="00670D53">
      <w:r w:rsidRPr="00A677B5">
        <w:rPr>
          <w:rStyle w:val="StyleBoldUnderline"/>
        </w:rPr>
        <w:t>The reason for the exclusion of egalitarian content from the notion of Western democracy, and its reduction to procedural form</w:t>
      </w:r>
      <w:r>
        <w:t>, is well explained by Boron (1995:26–27) who, after questioning the validity of contemporary claims to some form of democratic ‘resurgence’, states:</w:t>
      </w:r>
    </w:p>
    <w:p w14:paraId="7454E6ED" w14:textId="77777777" w:rsidR="00670D53" w:rsidRDefault="00670D53" w:rsidP="00670D53">
      <w:r w:rsidRPr="00A677B5">
        <w:rPr>
          <w:rStyle w:val="StyleBoldUnderline"/>
        </w:rPr>
        <w:t>The abstract reasoning that does not call into question ‘democracy for which class?’ splits the analysis of the social totality into its economic and political components reifying them as isolated ‘parts’, reducing the political to a procedural question and reproducing the world vision consecrated by bourgeois ideology. Capitalist exploitation is conveniently hidden</w:t>
      </w:r>
      <w:r>
        <w:t xml:space="preserve">, thus </w:t>
      </w:r>
      <w:r w:rsidRPr="00A677B5">
        <w:rPr>
          <w:rStyle w:val="StyleBoldUnderline"/>
        </w:rPr>
        <w:t>allowing all kinds of benevolent speculations on the future worlds of ‘democracy’ – affecting people in their sole capacity as voters, while piously disregarding all the restrictions that originate in the laws of motion of capital and that oppress people in the name of the free market. The entire rationale of this argument is trapped in</w:t>
      </w:r>
      <w:r>
        <w:t xml:space="preserve"> the ideological universe of </w:t>
      </w:r>
      <w:r w:rsidRPr="00A677B5">
        <w:rPr>
          <w:rStyle w:val="StyleBoldUnderline"/>
        </w:rPr>
        <w:t>bourgeois thought</w:t>
      </w:r>
      <w:r>
        <w:t>.</w:t>
      </w:r>
    </w:p>
    <w:p w14:paraId="782C04FF" w14:textId="77777777" w:rsidR="00670D53" w:rsidRDefault="00670D53" w:rsidP="00670D53">
      <w:r>
        <w:t xml:space="preserve">On its simplest level, the disagreement over what form democracy should take is suggested by the different stances on the roles of politics and economics, with neo-liberals arguing for the primacy of political democracy, while </w:t>
      </w:r>
      <w:proofErr w:type="spellStart"/>
      <w:r>
        <w:t>developmentalists</w:t>
      </w:r>
      <w:proofErr w:type="spellEnd"/>
      <w:r>
        <w:t>/</w:t>
      </w:r>
      <w:proofErr w:type="spellStart"/>
      <w:r>
        <w:t>structuralists</w:t>
      </w:r>
      <w:proofErr w:type="spellEnd"/>
      <w:r>
        <w:t xml:space="preserve"> argue for the primacy of economics. </w:t>
      </w:r>
      <w:r w:rsidRPr="00A677B5">
        <w:rPr>
          <w:rStyle w:val="StyleBoldUnderline"/>
        </w:rPr>
        <w:t>This debate is highly relevant to contemporary Cuba, which in practice became, in part, an example of the latter view</w:t>
      </w:r>
      <w:r>
        <w:t>. But with the collapse of Soviet Communism and the rise of neo-liberalism, the island faces unrelenting pressure to establish political democracy as a precondition of economic reform.</w:t>
      </w:r>
    </w:p>
    <w:p w14:paraId="00F5E847" w14:textId="4C44A95B" w:rsidR="009A2B0F" w:rsidRDefault="009A2B0F" w:rsidP="009A2B0F">
      <w:pPr>
        <w:pStyle w:val="Heading2"/>
      </w:pPr>
      <w:r>
        <w:lastRenderedPageBreak/>
        <w:t>Embargo</w:t>
      </w:r>
    </w:p>
    <w:p w14:paraId="0121DDB5" w14:textId="77777777" w:rsidR="009A2B0F" w:rsidRPr="009A2B0F" w:rsidRDefault="009A2B0F" w:rsidP="009A2B0F">
      <w:pPr>
        <w:pStyle w:val="Heading4"/>
      </w:pPr>
      <w:r>
        <w:t xml:space="preserve">Removal of the embargo allows international financial organizations and transnational capitalists to flood enact a corporate takeover of the entire country with floods of subsidized products and trading deals. </w:t>
      </w:r>
    </w:p>
    <w:p w14:paraId="0B430D79" w14:textId="77777777" w:rsidR="009A2B0F" w:rsidRDefault="009A2B0F" w:rsidP="009A2B0F">
      <w:r>
        <w:rPr>
          <w:rStyle w:val="StyleStyleBold12pt"/>
        </w:rPr>
        <w:t xml:space="preserve">Gonzalez, 3 </w:t>
      </w:r>
      <w:r w:rsidRPr="009A2B0F">
        <w:t>– Assistant</w:t>
      </w:r>
      <w:r>
        <w:t xml:space="preserve"> professor at Seattle University School of Law </w:t>
      </w:r>
    </w:p>
    <w:p w14:paraId="26688E96" w14:textId="77777777" w:rsidR="009A2B0F" w:rsidRDefault="009A2B0F" w:rsidP="009A2B0F">
      <w:r>
        <w:t xml:space="preserve">(Carmen, “SEASONS OF RESISTANCE: SUSTAINABLE AGRICULTURE AND FOOD SECURITY IN CUBA” p. 729-33, </w:t>
      </w:r>
      <w:proofErr w:type="gramStart"/>
      <w:r>
        <w:t>Summer</w:t>
      </w:r>
      <w:proofErr w:type="gramEnd"/>
      <w:r>
        <w:t xml:space="preserve"> 2003, http://papers.ssrn.com/sol3/papers.cfm?abstract_id=987944##)//HA</w:t>
      </w:r>
    </w:p>
    <w:p w14:paraId="1432D53E" w14:textId="77777777" w:rsidR="009A2B0F" w:rsidRPr="009A2B0F" w:rsidRDefault="009A2B0F" w:rsidP="009A2B0F"/>
    <w:p w14:paraId="7D2B64F4" w14:textId="77777777" w:rsidR="009A2B0F" w:rsidRDefault="009A2B0F" w:rsidP="009A2B0F">
      <w:r w:rsidRPr="00565197">
        <w:rPr>
          <w:rStyle w:val="StyleBoldUnderline"/>
        </w:rPr>
        <w:t xml:space="preserve">Cuba was able to transform its </w:t>
      </w:r>
      <w:r w:rsidRPr="009A2B0F">
        <w:t>agricultural</w:t>
      </w:r>
      <w:r w:rsidRPr="00565197">
        <w:rPr>
          <w:rStyle w:val="StyleBoldUnderline"/>
        </w:rPr>
        <w:t xml:space="preserve"> development model as a consequence of the political and economic autonomy occasioned by its relative economic isolation, including its exclusion from major international financial and trade institutions</w:t>
      </w:r>
      <w:r w:rsidRPr="00565197">
        <w:t xml:space="preserve">.411 Paradoxically, </w:t>
      </w:r>
      <w:r w:rsidRPr="00565197">
        <w:rPr>
          <w:rStyle w:val="StyleBoldUnderline"/>
        </w:rPr>
        <w:t>while the U.S. embargo subjected Cuba to immense economic hardship, it also gave the Cuban government free rein to adopt</w:t>
      </w:r>
      <w:r w:rsidRPr="00565197">
        <w:t xml:space="preserve"> agricultural </w:t>
      </w:r>
      <w:r w:rsidRPr="00565197">
        <w:rPr>
          <w:rStyle w:val="StyleBoldUnderline"/>
        </w:rPr>
        <w:t xml:space="preserve">policies that ran counter to the prevailing neoliberal model </w:t>
      </w:r>
      <w:r w:rsidRPr="00565197">
        <w:t xml:space="preserve">and that protected Cuban farmers against ruinous competition from highly subsidized agricultural producers in the United States and the European Union. </w:t>
      </w:r>
      <w:r w:rsidRPr="00565197">
        <w:rPr>
          <w:rStyle w:val="StyleBoldUnderline"/>
        </w:rPr>
        <w:t xml:space="preserve">Due to U.S. pressure, Cuba was excluded from regional and international financial institutions, including the International Monetary Fund, the World Bank, and the Inter-American Development Bank. Cuba also failed to reach full membership in any regional trade association and was barred from </w:t>
      </w:r>
      <w:r w:rsidRPr="00565197">
        <w:t>the</w:t>
      </w:r>
      <w:r w:rsidRPr="00565197">
        <w:rPr>
          <w:rStyle w:val="StyleBoldUnderline"/>
        </w:rPr>
        <w:t xml:space="preserve"> negotiations</w:t>
      </w:r>
      <w:r>
        <w:t xml:space="preserve"> for the Free Trade Area of the Americas (FTAA).414 However, as U.S. agribusiness clamors to ease trade restrictions with Cuba, </w:t>
      </w:r>
      <w:r w:rsidRPr="00565197">
        <w:rPr>
          <w:rStyle w:val="StyleBoldUnderline"/>
        </w:rPr>
        <w:t>the lifting of the embargo and the end of Cuba’s economic isolation may only be a matter of time.</w:t>
      </w:r>
    </w:p>
    <w:p w14:paraId="4729CC4C" w14:textId="77777777" w:rsidR="007C019A" w:rsidRDefault="007C019A" w:rsidP="007C019A">
      <w:r w:rsidRPr="00565197">
        <w:rPr>
          <w:rStyle w:val="StyleBoldUnderline"/>
        </w:rPr>
        <w:t>It is unclear how the Cuban government will respond to the immense political and economic pressure from the United States to enter into bilateral or multilateral trade agreements that would curtail Cuban sovereignty</w:t>
      </w:r>
      <w:r>
        <w:t xml:space="preserve"> and erode protection for Cuban agriculture. </w:t>
      </w:r>
      <w:r w:rsidRPr="00565197">
        <w:rPr>
          <w:rStyle w:val="StyleBoldUnderline"/>
        </w:rPr>
        <w:t>If Cuba accedes to the dictates of</w:t>
      </w:r>
      <w:r>
        <w:t xml:space="preserve"> agricultural </w:t>
      </w:r>
      <w:r w:rsidRPr="00565197">
        <w:rPr>
          <w:rStyle w:val="StyleBoldUnderline"/>
        </w:rPr>
        <w:t>trade liberalization, it appears likely that Cuba’s gains</w:t>
      </w:r>
      <w:r>
        <w:t xml:space="preserve"> in agricultural diversification and food self-sufficiency </w:t>
      </w:r>
      <w:r w:rsidRPr="00565197">
        <w:rPr>
          <w:rStyle w:val="StyleBoldUnderline"/>
        </w:rPr>
        <w:t>will be undercut by cheap, subsidized</w:t>
      </w:r>
      <w:r>
        <w:t xml:space="preserve"> food </w:t>
      </w:r>
      <w:r w:rsidRPr="00565197">
        <w:rPr>
          <w:rStyle w:val="StyleBoldUnderline"/>
        </w:rPr>
        <w:t>imports from</w:t>
      </w:r>
      <w:r>
        <w:t xml:space="preserve"> the United States and other </w:t>
      </w:r>
      <w:r w:rsidRPr="00565197">
        <w:rPr>
          <w:rStyle w:val="StyleBoldUnderline"/>
        </w:rPr>
        <w:t>industrialized countries</w:t>
      </w:r>
      <w:r>
        <w:t>.417 Furthermore, Cuba’s experiment with organic and semi-organic agriculture may be jeopardized if the Cuban government is either unwilling or unable to restrict the sale of agrochemicals to Cuban farmers—as the Cuban government failed to restrict U.S. rice imports in the first half of the twentieth century.418</w:t>
      </w:r>
    </w:p>
    <w:p w14:paraId="13E30612" w14:textId="77777777" w:rsidR="00901404" w:rsidRPr="00BE3EDE" w:rsidRDefault="00901404" w:rsidP="00901404"/>
    <w:p w14:paraId="60824436" w14:textId="77777777" w:rsidR="00670D53" w:rsidRDefault="00670D53" w:rsidP="00670D53">
      <w:pPr>
        <w:pStyle w:val="Heading2"/>
      </w:pPr>
      <w:r>
        <w:lastRenderedPageBreak/>
        <w:t>FDI</w:t>
      </w:r>
    </w:p>
    <w:p w14:paraId="007FB6B2" w14:textId="77777777" w:rsidR="00670D53" w:rsidRDefault="00670D53" w:rsidP="00670D53">
      <w:pPr>
        <w:pStyle w:val="Heading4"/>
      </w:pPr>
      <w:r>
        <w:t xml:space="preserve">FDI’s are a way for developed countries to exploit less developed countries for their lax environmental laws and cheap labor laws </w:t>
      </w:r>
    </w:p>
    <w:p w14:paraId="3E906D6E" w14:textId="77777777" w:rsidR="00670D53" w:rsidRDefault="00670D53" w:rsidP="00670D53">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30)//eek</w:t>
      </w:r>
    </w:p>
    <w:p w14:paraId="45C2F997" w14:textId="77777777" w:rsidR="00670D53" w:rsidRDefault="00670D53" w:rsidP="00670D53"/>
    <w:p w14:paraId="63EDF8FC" w14:textId="77777777" w:rsidR="00670D53" w:rsidRPr="005C4C1B" w:rsidRDefault="00670D53" w:rsidP="00670D53">
      <w:pPr>
        <w:rPr>
          <w:rStyle w:val="StyleBoldUnderline"/>
        </w:rPr>
      </w:pPr>
      <w:r w:rsidRPr="00EC0D14">
        <w:t xml:space="preserve">The spread of MNBs and </w:t>
      </w:r>
      <w:r w:rsidRPr="005C4C1B">
        <w:rPr>
          <w:rStyle w:val="StyleBoldUnderline"/>
        </w:rPr>
        <w:t>increasing capital movements have led to a surge in foreign direct investment (FDI),</w:t>
      </w:r>
      <w:r w:rsidRPr="00EC0D14">
        <w:t xml:space="preserve"> whereby TNCs locate abroad to start a business, open up subsidiaries, and build production facilities, offices, distribution </w:t>
      </w:r>
      <w:proofErr w:type="spellStart"/>
      <w:r w:rsidRPr="00EC0D14">
        <w:t>centres</w:t>
      </w:r>
      <w:proofErr w:type="spellEnd"/>
      <w:r w:rsidRPr="00EC0D14">
        <w:t xml:space="preserve">, etc. For example, Toyota and Honda invest in factories in the US, while General Motors (GM) and Ford are investing in factories in Russia, Mexico, and Canada. </w:t>
      </w:r>
      <w:r w:rsidRPr="005C4C1B">
        <w:rPr>
          <w:rStyle w:val="StyleBoldUnderline"/>
        </w:rPr>
        <w:t>The main advantages of multiple foreign operations</w:t>
      </w:r>
      <w:r w:rsidRPr="00EC0D14">
        <w:t xml:space="preserve"> for TNCs are: </w:t>
      </w:r>
      <w:r w:rsidRPr="005C4C1B">
        <w:rPr>
          <w:rStyle w:val="StyleBoldUnderline"/>
        </w:rPr>
        <w:t>easier access to flexible and cheaper capital; global purchasing power over suppliers</w:t>
      </w:r>
      <w:r w:rsidRPr="00EC0D14">
        <w:t xml:space="preserve"> (GM buys steel from 50 countries); </w:t>
      </w:r>
      <w:r w:rsidRPr="005C4C1B">
        <w:rPr>
          <w:rStyle w:val="StyleBoldUnderline"/>
        </w:rPr>
        <w:t>spreading fixed costs</w:t>
      </w:r>
      <w:r w:rsidRPr="00EC0D14">
        <w:t xml:space="preserve"> (like those of research and development) </w:t>
      </w:r>
      <w:r w:rsidRPr="005C4C1B">
        <w:rPr>
          <w:rStyle w:val="StyleBoldUnderline"/>
        </w:rPr>
        <w:t>across global sales; transfer pricing</w:t>
      </w:r>
      <w:r w:rsidRPr="00EC0D14">
        <w:t xml:space="preserve"> (where profits are declared in low- or no-tax zones); </w:t>
      </w:r>
      <w:r w:rsidRPr="005C4C1B">
        <w:rPr>
          <w:rStyle w:val="StyleBoldUnderline"/>
        </w:rPr>
        <w:t xml:space="preserve">and lower </w:t>
      </w:r>
      <w:proofErr w:type="spellStart"/>
      <w:r w:rsidRPr="005C4C1B">
        <w:rPr>
          <w:rStyle w:val="StyleBoldUnderline"/>
        </w:rPr>
        <w:t>labour</w:t>
      </w:r>
      <w:proofErr w:type="spellEnd"/>
      <w:r w:rsidRPr="005C4C1B">
        <w:rPr>
          <w:rStyle w:val="StyleBoldUnderline"/>
        </w:rPr>
        <w:t xml:space="preserve"> costs</w:t>
      </w:r>
      <w:r w:rsidRPr="00EC0D14">
        <w:t xml:space="preserve">. Between 1945 and 1973 the main economic force driving the world economy was export-based international trade, but </w:t>
      </w:r>
      <w:r w:rsidRPr="005C4C1B">
        <w:rPr>
          <w:rStyle w:val="StyleBoldUnderline"/>
        </w:rPr>
        <w:t>since 1980 this tendency has been overtaken by a surge of FDI</w:t>
      </w:r>
      <w:r w:rsidRPr="00EC0D14">
        <w:t xml:space="preserve"> emanating mainly from TNCs. Between 1983 and 1990, FDI expanded at an average annual rate of 34 per cent, compared with an annual rate of 9 per cent for global merchandise trade (OECD 1992:12). </w:t>
      </w:r>
      <w:r w:rsidRPr="005C4C1B">
        <w:rPr>
          <w:rStyle w:val="StyleBoldUnderline"/>
        </w:rPr>
        <w:t>Most FDI flows are still between developed countries, and especially among the so-called Triad bloc</w:t>
      </w:r>
      <w:r w:rsidRPr="00EC0D14">
        <w:t xml:space="preserve">: the US, the European Union and Japan/East Asia. But during the past two decades, </w:t>
      </w:r>
      <w:r w:rsidRPr="005C4C1B">
        <w:rPr>
          <w:rStyle w:val="StyleBoldUnderline"/>
        </w:rPr>
        <w:t xml:space="preserve">TNCs have increasingly targeted less-developed countries as their economies become more open, providing easy access and exit routes for foreign investments as well as cheap </w:t>
      </w:r>
      <w:proofErr w:type="spellStart"/>
      <w:r w:rsidRPr="005C4C1B">
        <w:rPr>
          <w:rStyle w:val="StyleBoldUnderline"/>
        </w:rPr>
        <w:t>labour</w:t>
      </w:r>
      <w:proofErr w:type="spellEnd"/>
      <w:r w:rsidRPr="005C4C1B">
        <w:rPr>
          <w:rStyle w:val="StyleBoldUnderline"/>
        </w:rPr>
        <w:t xml:space="preserve"> and lax environmental laws.</w:t>
      </w:r>
    </w:p>
    <w:p w14:paraId="6DB97F4A" w14:textId="77777777" w:rsidR="00670D53" w:rsidRDefault="00670D53" w:rsidP="00670D53">
      <w:pPr>
        <w:pStyle w:val="Heading2"/>
      </w:pPr>
      <w:r>
        <w:lastRenderedPageBreak/>
        <w:t>High Skill Labor</w:t>
      </w:r>
    </w:p>
    <w:p w14:paraId="005532E5" w14:textId="77777777" w:rsidR="00670D53" w:rsidRDefault="00670D53" w:rsidP="00670D53">
      <w:pPr>
        <w:pStyle w:val="Heading4"/>
      </w:pPr>
      <w:r>
        <w:t>High skill labor is a way to disguise the inequality that exists for the vast majority of the population</w:t>
      </w:r>
    </w:p>
    <w:p w14:paraId="5F8E3C27" w14:textId="77777777" w:rsidR="00670D53" w:rsidRDefault="00670D53" w:rsidP="00670D53">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32-33)//eek</w:t>
      </w:r>
    </w:p>
    <w:p w14:paraId="6EA69083" w14:textId="77777777" w:rsidR="00670D53" w:rsidRDefault="00670D53" w:rsidP="00670D53"/>
    <w:p w14:paraId="172B08AF" w14:textId="7E505F04" w:rsidR="00670D53" w:rsidRDefault="00670D53" w:rsidP="00670D53">
      <w:r w:rsidRPr="00094E35">
        <w:rPr>
          <w:rStyle w:val="StyleBoldUnderline"/>
        </w:rPr>
        <w:t xml:space="preserve">While cheap </w:t>
      </w:r>
      <w:proofErr w:type="spellStart"/>
      <w:r w:rsidRPr="00094E35">
        <w:rPr>
          <w:rStyle w:val="StyleBoldUnderline"/>
        </w:rPr>
        <w:t>labour</w:t>
      </w:r>
      <w:proofErr w:type="spellEnd"/>
      <w:r w:rsidRPr="00094E35">
        <w:rPr>
          <w:rStyle w:val="StyleBoldUnderline"/>
        </w:rPr>
        <w:t xml:space="preserve"> in the periphery is important for the new dispersed mode of capitalism, it is by no means the only component</w:t>
      </w:r>
      <w:r>
        <w:t xml:space="preserve"> in the global restructuring process. </w:t>
      </w:r>
      <w:r w:rsidRPr="00094E35">
        <w:rPr>
          <w:rStyle w:val="StyleBoldUnderline"/>
        </w:rPr>
        <w:t xml:space="preserve">Also significant when choosing the location of production is the need to find environments rich in such factors as research and </w:t>
      </w:r>
      <w:proofErr w:type="gramStart"/>
      <w:r w:rsidRPr="00094E35">
        <w:rPr>
          <w:rStyle w:val="StyleBoldUnderline"/>
        </w:rPr>
        <w:t>development,</w:t>
      </w:r>
      <w:proofErr w:type="gramEnd"/>
      <w:r w:rsidRPr="00094E35">
        <w:rPr>
          <w:rStyle w:val="StyleBoldUnderline"/>
        </w:rPr>
        <w:t xml:space="preserve"> </w:t>
      </w:r>
      <w:proofErr w:type="spellStart"/>
      <w:r w:rsidRPr="00094E35">
        <w:rPr>
          <w:rStyle w:val="StyleBoldUnderline"/>
        </w:rPr>
        <w:t>specialised</w:t>
      </w:r>
      <w:proofErr w:type="spellEnd"/>
      <w:r w:rsidRPr="00094E35">
        <w:rPr>
          <w:rStyle w:val="StyleBoldUnderline"/>
        </w:rPr>
        <w:t xml:space="preserve"> technical skills, supplier know-how, and access to key markets</w:t>
      </w:r>
      <w:r>
        <w:t xml:space="preserve">. Therefore </w:t>
      </w:r>
      <w:r w:rsidRPr="00094E35">
        <w:rPr>
          <w:rStyle w:val="StyleBoldUnderline"/>
        </w:rPr>
        <w:t>industry</w:t>
      </w:r>
      <w:r>
        <w:t xml:space="preserve"> </w:t>
      </w:r>
      <w:r w:rsidRPr="00094E35">
        <w:rPr>
          <w:rStyle w:val="StyleBoldUnderline"/>
        </w:rPr>
        <w:t>in the core was</w:t>
      </w:r>
      <w:r>
        <w:t xml:space="preserve"> not abandoned, but rather </w:t>
      </w:r>
      <w:proofErr w:type="spellStart"/>
      <w:r w:rsidRPr="00094E35">
        <w:rPr>
          <w:rStyle w:val="StyleBoldUnderline"/>
        </w:rPr>
        <w:t>rationalised</w:t>
      </w:r>
      <w:proofErr w:type="spellEnd"/>
      <w:r w:rsidRPr="00094E35">
        <w:rPr>
          <w:rStyle w:val="StyleBoldUnderline"/>
        </w:rPr>
        <w:t xml:space="preserve"> and downsized, and the companies’ operations distributed according to a matrix of cost factor, knowledge, and strategic considerations.</w:t>
      </w:r>
      <w:r>
        <w:t xml:space="preserve"> Moreover, </w:t>
      </w:r>
      <w:r w:rsidRPr="00094E35">
        <w:rPr>
          <w:rStyle w:val="StyleBoldUnderline"/>
        </w:rPr>
        <w:t xml:space="preserve">cheap and deregulated </w:t>
      </w:r>
      <w:proofErr w:type="spellStart"/>
      <w:r w:rsidRPr="00094E35">
        <w:rPr>
          <w:rStyle w:val="StyleBoldUnderline"/>
        </w:rPr>
        <w:t>labour</w:t>
      </w:r>
      <w:proofErr w:type="spellEnd"/>
      <w:r w:rsidRPr="00094E35">
        <w:rPr>
          <w:rStyle w:val="StyleBoldUnderline"/>
        </w:rPr>
        <w:t xml:space="preserve"> is not only sourced abroad but also drawn into the developed countries. This is stimulated by a combination of increasing poverty in the periphery and an unstated acceptance on the part of core country governments that this human contraband is necessary</w:t>
      </w:r>
      <w:r>
        <w:t xml:space="preserve">, both </w:t>
      </w:r>
      <w:r w:rsidRPr="00094E35">
        <w:rPr>
          <w:rStyle w:val="StyleBoldUnderline"/>
        </w:rPr>
        <w:t xml:space="preserve">to reduce the strength of </w:t>
      </w:r>
      <w:proofErr w:type="spellStart"/>
      <w:r w:rsidRPr="00094E35">
        <w:rPr>
          <w:rStyle w:val="StyleBoldUnderline"/>
        </w:rPr>
        <w:t>organised</w:t>
      </w:r>
      <w:proofErr w:type="spellEnd"/>
      <w:r w:rsidRPr="00094E35">
        <w:rPr>
          <w:rStyle w:val="StyleBoldUnderline"/>
        </w:rPr>
        <w:t xml:space="preserve"> domestic </w:t>
      </w:r>
      <w:proofErr w:type="spellStart"/>
      <w:r w:rsidRPr="00094E35">
        <w:rPr>
          <w:rStyle w:val="StyleBoldUnderline"/>
        </w:rPr>
        <w:t>labour</w:t>
      </w:r>
      <w:proofErr w:type="spellEnd"/>
      <w:r w:rsidRPr="00094E35">
        <w:rPr>
          <w:rStyle w:val="StyleBoldUnderline"/>
        </w:rPr>
        <w:t xml:space="preserve"> and to provide a readily accessible source of unprotected flexible workers</w:t>
      </w:r>
      <w:r>
        <w:t xml:space="preserve">. </w:t>
      </w:r>
      <w:r w:rsidRPr="00094E35">
        <w:rPr>
          <w:rStyle w:val="StyleBoldUnderline"/>
        </w:rPr>
        <w:t>Consequently</w:t>
      </w:r>
      <w:r>
        <w:t>, in a US state</w:t>
      </w:r>
      <w:r w:rsidR="00707168">
        <w:t xml:space="preserve"> </w:t>
      </w:r>
      <w:r>
        <w:t xml:space="preserve">like California, </w:t>
      </w:r>
      <w:r w:rsidRPr="00094E35">
        <w:rPr>
          <w:rStyle w:val="StyleBoldUnderline"/>
        </w:rPr>
        <w:t xml:space="preserve">a </w:t>
      </w:r>
      <w:proofErr w:type="spellStart"/>
      <w:r w:rsidRPr="00094E35">
        <w:rPr>
          <w:rStyle w:val="StyleBoldUnderline"/>
        </w:rPr>
        <w:t>labour</w:t>
      </w:r>
      <w:proofErr w:type="spellEnd"/>
      <w:r w:rsidRPr="00094E35">
        <w:rPr>
          <w:rStyle w:val="StyleBoldUnderline"/>
        </w:rPr>
        <w:t xml:space="preserve"> elite</w:t>
      </w:r>
      <w:r>
        <w:t xml:space="preserve"> associated with the Silicon Valley high technology industries </w:t>
      </w:r>
      <w:r w:rsidRPr="00094E35">
        <w:rPr>
          <w:rStyle w:val="StyleBoldUnderline"/>
        </w:rPr>
        <w:t xml:space="preserve">exists alongside a largely unregulated workforce of </w:t>
      </w:r>
      <w:proofErr w:type="gramStart"/>
      <w:r w:rsidRPr="00094E35">
        <w:rPr>
          <w:rStyle w:val="StyleBoldUnderline"/>
        </w:rPr>
        <w:t>which</w:t>
      </w:r>
      <w:proofErr w:type="gramEnd"/>
      <w:r w:rsidRPr="00094E35">
        <w:rPr>
          <w:rStyle w:val="StyleBoldUnderline"/>
        </w:rPr>
        <w:t xml:space="preserve"> some are illegal immigrants concentrated in agribusiness and other forms of low-level employment</w:t>
      </w:r>
      <w:r>
        <w:t xml:space="preserve">. </w:t>
      </w:r>
      <w:proofErr w:type="gramStart"/>
      <w:r>
        <w:t xml:space="preserve">Many traditional and secure </w:t>
      </w:r>
      <w:r w:rsidRPr="00094E35">
        <w:rPr>
          <w:rStyle w:val="StyleBoldUnderline"/>
        </w:rPr>
        <w:t xml:space="preserve">American jobs are being exported abroad to cheap </w:t>
      </w:r>
      <w:proofErr w:type="spellStart"/>
      <w:r w:rsidRPr="00094E35">
        <w:rPr>
          <w:rStyle w:val="StyleBoldUnderline"/>
        </w:rPr>
        <w:t>labour</w:t>
      </w:r>
      <w:proofErr w:type="spellEnd"/>
      <w:r w:rsidRPr="00094E35">
        <w:rPr>
          <w:rStyle w:val="StyleBoldUnderline"/>
        </w:rPr>
        <w:t xml:space="preserve"> environments, and often replaced with new ones</w:t>
      </w:r>
      <w:r>
        <w:t xml:space="preserve"> (Hutton 2007:280–281).</w:t>
      </w:r>
      <w:proofErr w:type="gramEnd"/>
      <w:r>
        <w:t xml:space="preserve"> However, </w:t>
      </w:r>
      <w:r w:rsidRPr="00094E35">
        <w:rPr>
          <w:rStyle w:val="StyleBoldUnderline"/>
        </w:rPr>
        <w:t>these tend to be less secure, often with lower wages, and are increasingly located in the service sector</w:t>
      </w:r>
      <w:r>
        <w:t xml:space="preserve">, which, unlike manufacturing, lends itself more readily to flexible deregulated employment practices. It is important to understand that it is not so much the geographical distribution of </w:t>
      </w:r>
      <w:proofErr w:type="spellStart"/>
      <w:r>
        <w:t>labour</w:t>
      </w:r>
      <w:proofErr w:type="spellEnd"/>
      <w:r>
        <w:t xml:space="preserve"> that is the problem for workers, but the global restructuring of the relationship between capital and </w:t>
      </w:r>
      <w:proofErr w:type="spellStart"/>
      <w:r>
        <w:t>labour</w:t>
      </w:r>
      <w:proofErr w:type="spellEnd"/>
      <w:r>
        <w:t>.</w:t>
      </w:r>
    </w:p>
    <w:p w14:paraId="1F0B9357" w14:textId="77777777" w:rsidR="00670D53" w:rsidRDefault="00670D53" w:rsidP="00670D53">
      <w:pPr>
        <w:pStyle w:val="Heading2"/>
      </w:pPr>
      <w:r>
        <w:lastRenderedPageBreak/>
        <w:t>IFI’s</w:t>
      </w:r>
    </w:p>
    <w:p w14:paraId="1A20364B" w14:textId="77777777" w:rsidR="00670D53" w:rsidRDefault="00670D53" w:rsidP="00670D53">
      <w:pPr>
        <w:pStyle w:val="Heading4"/>
      </w:pPr>
      <w:r>
        <w:t xml:space="preserve">International financial organizations are not designed to help the countries but are rather are neoliberal attempts at the conversion of less developed countries. </w:t>
      </w:r>
    </w:p>
    <w:p w14:paraId="60CF8BDF" w14:textId="77777777" w:rsidR="00670D53" w:rsidRDefault="00670D53" w:rsidP="00670D53">
      <w:proofErr w:type="spellStart"/>
      <w:r w:rsidRPr="00A37E78">
        <w:rPr>
          <w:rStyle w:val="StyleStyleBold12pt"/>
        </w:rPr>
        <w:t>Báez</w:t>
      </w:r>
      <w:proofErr w:type="spellEnd"/>
      <w:r w:rsidRPr="00A37E78">
        <w:rPr>
          <w:rStyle w:val="StyleStyleBold12pt"/>
        </w:rPr>
        <w:t>, 4</w:t>
      </w:r>
      <w:r>
        <w:t xml:space="preserve"> – Ph.D. and professor of sociology at the University of Puerto Rico (</w:t>
      </w:r>
      <w:r w:rsidRPr="00A37E78">
        <w:t>Antonio</w:t>
      </w:r>
      <w:r>
        <w:t>,</w:t>
      </w:r>
      <w:r w:rsidRPr="00A37E78">
        <w:t xml:space="preserve"> </w:t>
      </w:r>
      <w:r>
        <w:t xml:space="preserve">“State Resistance to </w:t>
      </w:r>
      <w:proofErr w:type="spellStart"/>
      <w:r>
        <w:t>Globalisation</w:t>
      </w:r>
      <w:proofErr w:type="spellEnd"/>
      <w:r>
        <w:t xml:space="preserve"> in Cuba”, Pluto Press, pg. 10-12)//eek</w:t>
      </w:r>
    </w:p>
    <w:p w14:paraId="1535E5CC" w14:textId="77777777" w:rsidR="00670D53" w:rsidRDefault="00670D53" w:rsidP="00670D53"/>
    <w:p w14:paraId="4FBD7948" w14:textId="27B25032" w:rsidR="00670D53" w:rsidRDefault="00670D53" w:rsidP="00670D53">
      <w:r>
        <w:t xml:space="preserve">The examples mentioned above are best demonstrated in real national case studies. However, </w:t>
      </w:r>
      <w:r w:rsidRPr="00137B17">
        <w:rPr>
          <w:rStyle w:val="StyleBoldUnderline"/>
        </w:rPr>
        <w:t>neo-liberalism, an international project, goes beyond state structures and specific instances and is applied globally</w:t>
      </w:r>
      <w:r>
        <w:t xml:space="preserve">. That is, not only are </w:t>
      </w:r>
      <w:r w:rsidRPr="00137B17">
        <w:rPr>
          <w:rStyle w:val="StyleBoldUnderline"/>
        </w:rPr>
        <w:t>neo-liberal practices implemented by domestic politicians but also by international financial institutions that often pretend to aid countries in need of development</w:t>
      </w:r>
      <w:r>
        <w:t xml:space="preserve">. After the demise of the so-called socialist regimes in Eastern Europe and the fall of authoritarian political structures in Latin America during the late 1980s, </w:t>
      </w:r>
      <w:r w:rsidRPr="00137B17">
        <w:rPr>
          <w:rStyle w:val="StyleBoldUnderline"/>
        </w:rPr>
        <w:t>neo-liberal policies were followed by new governments in reaction to years of state dominance in the economy. Critical political economists have noted that international financial institutions, in the hands of neo-liberal thinkers, actually forced many of the state-dominated economies to be dismantled</w:t>
      </w:r>
      <w:r>
        <w:t xml:space="preserve"> (Bello et al., 1994). This was done by denying international bank loans and credits to countries that refused to </w:t>
      </w:r>
      <w:proofErr w:type="spellStart"/>
      <w:r>
        <w:t>privatise</w:t>
      </w:r>
      <w:proofErr w:type="spellEnd"/>
      <w:r>
        <w:t xml:space="preserve"> or to cut state subsidies in domestic agricultural, industrial or service sectors. Evidently, </w:t>
      </w:r>
      <w:r w:rsidRPr="00137B17">
        <w:rPr>
          <w:rStyle w:val="StyleBoldUnderline"/>
        </w:rPr>
        <w:t>the purpose was to allow large transnational corporations</w:t>
      </w:r>
      <w:r>
        <w:t xml:space="preserve"> (TNCs) </w:t>
      </w:r>
      <w:r w:rsidRPr="00137B17">
        <w:rPr>
          <w:rStyle w:val="StyleBoldUnderline"/>
        </w:rPr>
        <w:t>to compete successfully against or buy up small domestic businesses</w:t>
      </w:r>
      <w:r>
        <w:t xml:space="preserve"> – whether private or public. The result has been the selling out or disintegration of national economies and, in their place, allowing the TNCs to dominate almost every aspect of life. </w:t>
      </w:r>
      <w:r w:rsidRPr="00137B17">
        <w:rPr>
          <w:rStyle w:val="StyleBoldUnderline"/>
        </w:rPr>
        <w:t xml:space="preserve">This is seen more clearly when state companies and public services – from telecommunications to water and energy sectors – in small </w:t>
      </w:r>
      <w:proofErr w:type="spellStart"/>
      <w:r w:rsidRPr="00137B17">
        <w:rPr>
          <w:rStyle w:val="StyleBoldUnderline"/>
        </w:rPr>
        <w:t>underde</w:t>
      </w:r>
      <w:proofErr w:type="spellEnd"/>
      <w:r w:rsidRPr="00137B17">
        <w:rPr>
          <w:rStyle w:val="StyleBoldUnderline"/>
        </w:rPr>
        <w:t xml:space="preserve">- </w:t>
      </w:r>
      <w:proofErr w:type="spellStart"/>
      <w:r w:rsidRPr="00137B17">
        <w:rPr>
          <w:rStyle w:val="StyleBoldUnderline"/>
        </w:rPr>
        <w:t>veloped</w:t>
      </w:r>
      <w:proofErr w:type="spellEnd"/>
      <w:r w:rsidRPr="00137B17">
        <w:rPr>
          <w:rStyle w:val="StyleBoldUnderline"/>
        </w:rPr>
        <w:t xml:space="preserve"> countries are sold to large corporations, usually based in the technologically advanced North</w:t>
      </w:r>
      <w:r>
        <w:t xml:space="preserve">. The international institutions that are most known to promote these policies of </w:t>
      </w:r>
      <w:proofErr w:type="spellStart"/>
      <w:r>
        <w:t>privatisation</w:t>
      </w:r>
      <w:proofErr w:type="spellEnd"/>
      <w:r>
        <w:t xml:space="preserve"> are the International Monetary Fund (IMF), the World Bank and the World Trade </w:t>
      </w:r>
      <w:proofErr w:type="spellStart"/>
      <w:r>
        <w:t>Organisation</w:t>
      </w:r>
      <w:proofErr w:type="spellEnd"/>
      <w:r>
        <w:t xml:space="preserve"> (WTO).</w:t>
      </w:r>
    </w:p>
    <w:p w14:paraId="32E2A582" w14:textId="77777777" w:rsidR="00670D53" w:rsidRPr="00057CCC" w:rsidRDefault="00670D53" w:rsidP="00670D53">
      <w:pPr>
        <w:rPr>
          <w:rStyle w:val="StyleBoldUnderline"/>
        </w:rPr>
      </w:pPr>
      <w:r>
        <w:t xml:space="preserve">For some time now, </w:t>
      </w:r>
      <w:r w:rsidRPr="00137B17">
        <w:rPr>
          <w:rStyle w:val="StyleBoldUnderline"/>
        </w:rPr>
        <w:t xml:space="preserve">the World Bank has been the architect of the </w:t>
      </w:r>
      <w:proofErr w:type="spellStart"/>
      <w:r w:rsidRPr="00137B17">
        <w:rPr>
          <w:rStyle w:val="StyleBoldUnderline"/>
        </w:rPr>
        <w:t>liberalisation</w:t>
      </w:r>
      <w:proofErr w:type="spellEnd"/>
      <w:r w:rsidRPr="00137B17">
        <w:rPr>
          <w:rStyle w:val="StyleBoldUnderline"/>
        </w:rPr>
        <w:t xml:space="preserve"> of developing economies by overseeing </w:t>
      </w:r>
      <w:proofErr w:type="spellStart"/>
      <w:r w:rsidRPr="00137B17">
        <w:rPr>
          <w:rStyle w:val="StyleBoldUnderline"/>
        </w:rPr>
        <w:t>privatisation</w:t>
      </w:r>
      <w:proofErr w:type="spellEnd"/>
      <w:r w:rsidRPr="00137B17">
        <w:rPr>
          <w:rStyle w:val="StyleBoldUnderline"/>
        </w:rPr>
        <w:t xml:space="preserve"> </w:t>
      </w:r>
      <w:proofErr w:type="spellStart"/>
      <w:r w:rsidRPr="00137B17">
        <w:rPr>
          <w:rStyle w:val="StyleBoldUnderline"/>
        </w:rPr>
        <w:t>programmes</w:t>
      </w:r>
      <w:proofErr w:type="spellEnd"/>
      <w:r>
        <w:t xml:space="preserve"> and implementing what are called Structural Adjustment </w:t>
      </w:r>
      <w:proofErr w:type="spellStart"/>
      <w:r>
        <w:t>Programmes</w:t>
      </w:r>
      <w:proofErr w:type="spellEnd"/>
      <w:r>
        <w:t xml:space="preserve"> (SAPs). </w:t>
      </w:r>
      <w:r w:rsidRPr="00137B17">
        <w:rPr>
          <w:rStyle w:val="StyleBoldUnderline"/>
        </w:rPr>
        <w:t xml:space="preserve">SAPs are packages that are offered to heavily indebted countries that either </w:t>
      </w:r>
      <w:proofErr w:type="gramStart"/>
      <w:r w:rsidRPr="00137B17">
        <w:rPr>
          <w:rStyle w:val="StyleBoldUnderline"/>
        </w:rPr>
        <w:t>have</w:t>
      </w:r>
      <w:proofErr w:type="gramEnd"/>
      <w:r w:rsidRPr="00137B17">
        <w:rPr>
          <w:rStyle w:val="StyleBoldUnderline"/>
        </w:rPr>
        <w:t xml:space="preserve"> experienced a sharp transition from state-dominated to private corporate-led economies, or to those very poor nation-states that were or are in the condition of economic and political bankruptcy</w:t>
      </w:r>
      <w:r>
        <w:t xml:space="preserve">. In offering these troubled countries loans, the World Bank demands that recipient countries meet certain conditions. The conditions for receiving loans for infrastructure or any other kind of development are set by Structural Adjustment </w:t>
      </w:r>
      <w:proofErr w:type="spellStart"/>
      <w:r>
        <w:t>Programmes</w:t>
      </w:r>
      <w:proofErr w:type="spellEnd"/>
      <w:r>
        <w:t xml:space="preserve">. Looking at the political aspect, once again, the government then responds to foreign lenders and </w:t>
      </w:r>
      <w:r>
        <w:lastRenderedPageBreak/>
        <w:t xml:space="preserve">investors and not to its citizens. </w:t>
      </w:r>
      <w:r w:rsidRPr="00057CCC">
        <w:rPr>
          <w:rStyle w:val="StyleBoldUnderline"/>
        </w:rPr>
        <w:t>This pushes the neo-liberal project to its global extreme.</w:t>
      </w:r>
    </w:p>
    <w:p w14:paraId="3BF44AB6" w14:textId="77777777" w:rsidR="00670D53" w:rsidRDefault="00670D53" w:rsidP="00670D53">
      <w:r>
        <w:t xml:space="preserve">In 1999 and 2000, member states of the WTO held a number of negotiation summits that laid the basis for implementing agreements on trade in services; this was called the General Agreement on Trade in Services, or, GATS2000. </w:t>
      </w:r>
      <w:r w:rsidRPr="00057CCC">
        <w:rPr>
          <w:rStyle w:val="StyleBoldUnderline"/>
        </w:rPr>
        <w:t xml:space="preserve">The negotiations are focused on </w:t>
      </w:r>
      <w:proofErr w:type="spellStart"/>
      <w:r w:rsidRPr="00057CCC">
        <w:rPr>
          <w:rStyle w:val="StyleBoldUnderline"/>
        </w:rPr>
        <w:t>liberalising</w:t>
      </w:r>
      <w:proofErr w:type="spellEnd"/>
      <w:r w:rsidRPr="00057CCC">
        <w:rPr>
          <w:rStyle w:val="StyleBoldUnderline"/>
        </w:rPr>
        <w:t xml:space="preserve"> trade that affects all service sectors, from investment banking to the energy sectors, and reducing domestic subsidies for national services</w:t>
      </w:r>
      <w:r>
        <w:t xml:space="preserve">. Once again, the political – if not the moral – issue comes to the fore when looking at the anti-democratic practices that are employed in these negotiations and agreements. </w:t>
      </w:r>
      <w:r w:rsidRPr="00057CCC">
        <w:rPr>
          <w:rStyle w:val="StyleBoldUnderline"/>
        </w:rPr>
        <w:t xml:space="preserve">Rich and powerful TNCs are known to lobby successfully during the negotiation rounds, whereas groups from civil society, like </w:t>
      </w:r>
      <w:proofErr w:type="spellStart"/>
      <w:r w:rsidRPr="00057CCC">
        <w:rPr>
          <w:rStyle w:val="StyleBoldUnderline"/>
        </w:rPr>
        <w:t>labour</w:t>
      </w:r>
      <w:proofErr w:type="spellEnd"/>
      <w:r w:rsidRPr="00057CCC">
        <w:rPr>
          <w:rStyle w:val="StyleBoldUnderline"/>
        </w:rPr>
        <w:t xml:space="preserve"> </w:t>
      </w:r>
      <w:proofErr w:type="spellStart"/>
      <w:r w:rsidRPr="00057CCC">
        <w:rPr>
          <w:rStyle w:val="StyleBoldUnderline"/>
        </w:rPr>
        <w:t>organisations</w:t>
      </w:r>
      <w:proofErr w:type="spellEnd"/>
      <w:r w:rsidRPr="00057CCC">
        <w:rPr>
          <w:rStyle w:val="StyleBoldUnderline"/>
        </w:rPr>
        <w:t>, are not invited to give their input and represent their interests</w:t>
      </w:r>
      <w:r>
        <w:t xml:space="preserve"> (</w:t>
      </w:r>
      <w:proofErr w:type="spellStart"/>
      <w:r>
        <w:t>Wesselius</w:t>
      </w:r>
      <w:proofErr w:type="spellEnd"/>
      <w:r>
        <w:t>, 2001).</w:t>
      </w:r>
    </w:p>
    <w:p w14:paraId="25E303D5" w14:textId="77777777" w:rsidR="00670D53" w:rsidRDefault="00670D53" w:rsidP="00670D53">
      <w:r w:rsidRPr="00057CCC">
        <w:rPr>
          <w:rStyle w:val="StyleBoldUnderline"/>
        </w:rPr>
        <w:t xml:space="preserve">What happens in this process of neo-liberal </w:t>
      </w:r>
      <w:proofErr w:type="spellStart"/>
      <w:r w:rsidRPr="00057CCC">
        <w:rPr>
          <w:rStyle w:val="StyleBoldUnderline"/>
        </w:rPr>
        <w:t>globalisation</w:t>
      </w:r>
      <w:proofErr w:type="spellEnd"/>
      <w:r w:rsidRPr="00057CCC">
        <w:rPr>
          <w:rStyle w:val="StyleBoldUnderline"/>
        </w:rPr>
        <w:t xml:space="preserve"> is the forming of alliances between top government officials and big businesses, and the alienation of public interests in the </w:t>
      </w:r>
      <w:proofErr w:type="spellStart"/>
      <w:r w:rsidRPr="00057CCC">
        <w:rPr>
          <w:rStyle w:val="StyleBoldUnderline"/>
        </w:rPr>
        <w:t>organisation</w:t>
      </w:r>
      <w:proofErr w:type="spellEnd"/>
      <w:r w:rsidRPr="00057CCC">
        <w:rPr>
          <w:rStyle w:val="StyleBoldUnderline"/>
        </w:rPr>
        <w:t xml:space="preserve"> of present day society.</w:t>
      </w:r>
      <w:r>
        <w:t xml:space="preserve"> Neo-liberal politicians and political </w:t>
      </w:r>
      <w:proofErr w:type="spellStart"/>
      <w:r>
        <w:t>organisa</w:t>
      </w:r>
      <w:proofErr w:type="spellEnd"/>
      <w:r>
        <w:t xml:space="preserve">- </w:t>
      </w:r>
      <w:proofErr w:type="spellStart"/>
      <w:r>
        <w:t>tions</w:t>
      </w:r>
      <w:proofErr w:type="spellEnd"/>
      <w:r>
        <w:t xml:space="preserve">, which promise their constituents in poorer countries more development by employing free-trade policies and SAPs, are concerned with making their country attractive to foreign investors and technology. </w:t>
      </w:r>
      <w:r w:rsidRPr="00057CCC">
        <w:rPr>
          <w:rStyle w:val="StyleBoldUnderline"/>
        </w:rPr>
        <w:t xml:space="preserve">They argue that </w:t>
      </w:r>
      <w:proofErr w:type="spellStart"/>
      <w:r w:rsidRPr="00057CCC">
        <w:rPr>
          <w:rStyle w:val="StyleBoldUnderline"/>
        </w:rPr>
        <w:t>privatisation</w:t>
      </w:r>
      <w:proofErr w:type="spellEnd"/>
      <w:r w:rsidRPr="00057CCC">
        <w:rPr>
          <w:rStyle w:val="StyleBoldUnderline"/>
        </w:rPr>
        <w:t xml:space="preserve">, the relaxation of environ- mental and </w:t>
      </w:r>
      <w:proofErr w:type="spellStart"/>
      <w:r w:rsidRPr="00057CCC">
        <w:rPr>
          <w:rStyle w:val="StyleBoldUnderline"/>
        </w:rPr>
        <w:t>labour</w:t>
      </w:r>
      <w:proofErr w:type="spellEnd"/>
      <w:r w:rsidRPr="00057CCC">
        <w:rPr>
          <w:rStyle w:val="StyleBoldUnderline"/>
        </w:rPr>
        <w:t xml:space="preserve"> laws and the reduction in state subsidies to domestic producers and service sectors are all necessary for efficiency</w:t>
      </w:r>
      <w:r>
        <w:t>, in the interest of the common good and the advancement of their societies.</w:t>
      </w:r>
    </w:p>
    <w:p w14:paraId="1116C272" w14:textId="77777777" w:rsidR="00670D53" w:rsidRPr="00E77063" w:rsidRDefault="00670D53" w:rsidP="00670D53"/>
    <w:p w14:paraId="6B5ED0DD" w14:textId="77777777" w:rsidR="00670D53" w:rsidRDefault="00670D53" w:rsidP="00670D53">
      <w:pPr>
        <w:pStyle w:val="Heading2"/>
      </w:pPr>
      <w:r>
        <w:lastRenderedPageBreak/>
        <w:t>Privatization</w:t>
      </w:r>
    </w:p>
    <w:p w14:paraId="2F7F9F6E" w14:textId="77777777" w:rsidR="00670D53" w:rsidRDefault="00670D53" w:rsidP="00670D53">
      <w:pPr>
        <w:pStyle w:val="Heading4"/>
      </w:pPr>
      <w:r>
        <w:t>Privatization is a ploy by neoliberal elites.  They overstate the benefits in order to make more money at the cost of the environment and democracy.</w:t>
      </w:r>
    </w:p>
    <w:p w14:paraId="4E13FD3A" w14:textId="77777777" w:rsidR="00670D53" w:rsidRDefault="00670D53" w:rsidP="00670D53">
      <w:proofErr w:type="spellStart"/>
      <w:r w:rsidRPr="00A37E78">
        <w:rPr>
          <w:rStyle w:val="StyleStyleBold12pt"/>
        </w:rPr>
        <w:t>Báez</w:t>
      </w:r>
      <w:proofErr w:type="spellEnd"/>
      <w:r w:rsidRPr="00A37E78">
        <w:rPr>
          <w:rStyle w:val="StyleStyleBold12pt"/>
        </w:rPr>
        <w:t>, 4</w:t>
      </w:r>
      <w:r>
        <w:t xml:space="preserve"> – Ph.D. and professor of sociology at the University of Puerto Rico (</w:t>
      </w:r>
      <w:r w:rsidRPr="00A37E78">
        <w:t>Antonio</w:t>
      </w:r>
      <w:r>
        <w:t>,</w:t>
      </w:r>
      <w:r w:rsidRPr="00A37E78">
        <w:t xml:space="preserve"> </w:t>
      </w:r>
      <w:r>
        <w:t xml:space="preserve">“State Resistance to </w:t>
      </w:r>
      <w:proofErr w:type="spellStart"/>
      <w:r>
        <w:t>Globalisation</w:t>
      </w:r>
      <w:proofErr w:type="spellEnd"/>
      <w:r>
        <w:t xml:space="preserve"> in Cuba”, Pluto Press, pg. 8-10)//eek</w:t>
      </w:r>
    </w:p>
    <w:p w14:paraId="6FE671BC" w14:textId="77777777" w:rsidR="00670D53" w:rsidRDefault="00670D53" w:rsidP="00670D53"/>
    <w:p w14:paraId="76A62710" w14:textId="77777777" w:rsidR="00670D53" w:rsidRDefault="00670D53" w:rsidP="00670D53">
      <w:r>
        <w:t xml:space="preserve">But what exactly does neo-liberalism consist of in practice? As its ideology dictates, </w:t>
      </w:r>
      <w:r w:rsidRPr="008C1270">
        <w:rPr>
          <w:rStyle w:val="StyleBoldUnderline"/>
        </w:rPr>
        <w:t>neo-liberal practic</w:t>
      </w:r>
      <w:r>
        <w:rPr>
          <w:rStyle w:val="StyleBoldUnderline"/>
        </w:rPr>
        <w:t>e is comprised of the implemen</w:t>
      </w:r>
      <w:r w:rsidRPr="008C1270">
        <w:rPr>
          <w:rStyle w:val="StyleBoldUnderline"/>
        </w:rPr>
        <w:t xml:space="preserve">tation of a number of tactics or policies that result in diminishing the authority of the state </w:t>
      </w:r>
      <w:r w:rsidRPr="008C1270">
        <w:t>or public sector</w:t>
      </w:r>
      <w:r>
        <w:t xml:space="preserve"> in society, especially in the market, </w:t>
      </w:r>
      <w:r w:rsidRPr="008C1270">
        <w:rPr>
          <w:rStyle w:val="StyleBoldUnderline"/>
        </w:rPr>
        <w:t xml:space="preserve">and placing large, private corporations at the top of </w:t>
      </w:r>
      <w:proofErr w:type="spellStart"/>
      <w:r w:rsidRPr="008C1270">
        <w:rPr>
          <w:rStyle w:val="StyleBoldUnderline"/>
        </w:rPr>
        <w:t>organised</w:t>
      </w:r>
      <w:proofErr w:type="spellEnd"/>
      <w:r w:rsidRPr="008C1270">
        <w:rPr>
          <w:rStyle w:val="StyleBoldUnderline"/>
        </w:rPr>
        <w:t xml:space="preserve"> society</w:t>
      </w:r>
      <w:r>
        <w:t xml:space="preserve">. This implies, firstly, that corporate leaders make a pact with certain political figures and/or </w:t>
      </w:r>
      <w:proofErr w:type="spellStart"/>
      <w:r>
        <w:t>organisations</w:t>
      </w:r>
      <w:proofErr w:type="spellEnd"/>
      <w:r>
        <w:t xml:space="preserve"> in governmental and international bodies, in order to lay the legal basis for this movement or transition. Therefore </w:t>
      </w:r>
      <w:r w:rsidRPr="008C1270">
        <w:rPr>
          <w:rStyle w:val="StyleBoldUnderline"/>
        </w:rPr>
        <w:t>neo-liberalism can only be applied to societies in which legal frameworks allow room for private corporations to take on a leadership role in public affairs</w:t>
      </w:r>
      <w:r>
        <w:t xml:space="preserve">. Secondly, </w:t>
      </w:r>
      <w:r w:rsidRPr="008C1270">
        <w:rPr>
          <w:rStyle w:val="StyleBoldUnderline"/>
        </w:rPr>
        <w:t>the practice must be undemocratic in that public dominance over a productive or service sector is usually rendered to those who have the capital to develop markets</w:t>
      </w:r>
      <w:r>
        <w:t xml:space="preserve"> from this sphere of influence, instead of those </w:t>
      </w:r>
      <w:proofErr w:type="spellStart"/>
      <w:r>
        <w:t>func</w:t>
      </w:r>
      <w:proofErr w:type="spellEnd"/>
      <w:r>
        <w:t xml:space="preserve">- </w:t>
      </w:r>
      <w:proofErr w:type="spellStart"/>
      <w:r>
        <w:t>tionaries</w:t>
      </w:r>
      <w:proofErr w:type="spellEnd"/>
      <w:r>
        <w:t xml:space="preserve"> of public institutions who serve elected officials or governmental offices.</w:t>
      </w:r>
    </w:p>
    <w:p w14:paraId="5F35950F" w14:textId="64FBB742" w:rsidR="00670D53" w:rsidRPr="008C1270" w:rsidRDefault="00670D53" w:rsidP="00670D53">
      <w:pPr>
        <w:rPr>
          <w:rStyle w:val="StyleBoldUnderline"/>
        </w:rPr>
      </w:pPr>
      <w:r w:rsidRPr="008C1270">
        <w:rPr>
          <w:rStyle w:val="StyleBoldUnderline"/>
        </w:rPr>
        <w:t xml:space="preserve">The most effective way to render power to corporations is to </w:t>
      </w:r>
      <w:proofErr w:type="spellStart"/>
      <w:r w:rsidRPr="008C1270">
        <w:rPr>
          <w:rStyle w:val="StyleBoldUnderline"/>
        </w:rPr>
        <w:t>privatise</w:t>
      </w:r>
      <w:proofErr w:type="spellEnd"/>
      <w:r w:rsidRPr="008C1270">
        <w:rPr>
          <w:rStyle w:val="StyleBoldUnderline"/>
        </w:rPr>
        <w:t xml:space="preserve"> publicly owned enterprises and services</w:t>
      </w:r>
      <w:r>
        <w:t xml:space="preserve">. A service like trans- </w:t>
      </w:r>
      <w:proofErr w:type="spellStart"/>
      <w:r>
        <w:t>portation</w:t>
      </w:r>
      <w:proofErr w:type="spellEnd"/>
      <w:r>
        <w:t xml:space="preserve">, for instance, will go from being a public and local patrimony funded by taxes to being a private business that will profit from the consumers of the provided service. In a democratic setting, a political party, usually funded by leading entrepreneurs, would encourage voters and legislative bodies to support the project of </w:t>
      </w:r>
      <w:proofErr w:type="spellStart"/>
      <w:r>
        <w:t>privatisation</w:t>
      </w:r>
      <w:proofErr w:type="spellEnd"/>
      <w:r>
        <w:t xml:space="preserve"> in return for a number of advantages. Often these have included the reduction of income tax for common workers. Other </w:t>
      </w:r>
      <w:r w:rsidRPr="008C1270">
        <w:rPr>
          <w:rStyle w:val="StyleBoldUnderline"/>
        </w:rPr>
        <w:t xml:space="preserve">neo-liberal politicians might argue that a service or public industry would become more efficient if it were free from governmental bureaucracy. These myths have been widely contested by people who have actually experienced the </w:t>
      </w:r>
      <w:proofErr w:type="spellStart"/>
      <w:r w:rsidRPr="008C1270">
        <w:rPr>
          <w:rStyle w:val="StyleBoldUnderline"/>
        </w:rPr>
        <w:t>privatisation</w:t>
      </w:r>
      <w:proofErr w:type="spellEnd"/>
      <w:r w:rsidRPr="008C1270">
        <w:rPr>
          <w:rStyle w:val="StyleBoldUnderline"/>
        </w:rPr>
        <w:t xml:space="preserve"> of industry or services, as efficiency issues after </w:t>
      </w:r>
      <w:proofErr w:type="spellStart"/>
      <w:r w:rsidRPr="008C1270">
        <w:rPr>
          <w:rStyle w:val="StyleBoldUnderline"/>
        </w:rPr>
        <w:t>privatisation</w:t>
      </w:r>
      <w:proofErr w:type="spellEnd"/>
      <w:r w:rsidRPr="008C1270">
        <w:rPr>
          <w:rStyle w:val="StyleBoldUnderline"/>
        </w:rPr>
        <w:t xml:space="preserve"> are often neglected</w:t>
      </w:r>
      <w:r>
        <w:t xml:space="preserve">. But the essential problem with </w:t>
      </w:r>
      <w:proofErr w:type="spellStart"/>
      <w:r>
        <w:t>privatisation</w:t>
      </w:r>
      <w:proofErr w:type="spellEnd"/>
      <w:r>
        <w:t xml:space="preserve"> is that, in most cases, </w:t>
      </w:r>
      <w:r w:rsidRPr="008C1270">
        <w:rPr>
          <w:rStyle w:val="StyleBoldUnderline"/>
        </w:rPr>
        <w:t xml:space="preserve">decisions to </w:t>
      </w:r>
      <w:proofErr w:type="spellStart"/>
      <w:r w:rsidRPr="008C1270">
        <w:rPr>
          <w:rStyle w:val="StyleBoldUnderline"/>
        </w:rPr>
        <w:t>privatise</w:t>
      </w:r>
      <w:proofErr w:type="spellEnd"/>
      <w:r w:rsidRPr="008C1270">
        <w:rPr>
          <w:rStyle w:val="StyleBoldUnderline"/>
        </w:rPr>
        <w:t xml:space="preserve"> companies are not made democratically; in most cases they are made from above without a public-based consensus</w:t>
      </w:r>
      <w:r>
        <w:t xml:space="preserve">. In this sense, </w:t>
      </w:r>
      <w:r w:rsidRPr="008C1270">
        <w:rPr>
          <w:rStyle w:val="StyleBoldUnderline"/>
        </w:rPr>
        <w:t xml:space="preserve">the opponents of neo-liberalism argue, </w:t>
      </w:r>
      <w:proofErr w:type="spellStart"/>
      <w:r w:rsidRPr="008C1270">
        <w:rPr>
          <w:rStyle w:val="StyleBoldUnderline"/>
        </w:rPr>
        <w:t>privatisation</w:t>
      </w:r>
      <w:proofErr w:type="spellEnd"/>
      <w:r w:rsidRPr="008C1270">
        <w:rPr>
          <w:rStyle w:val="StyleBoldUnderline"/>
        </w:rPr>
        <w:t xml:space="preserve"> equals thievery from the wealth of society in order to </w:t>
      </w:r>
      <w:proofErr w:type="spellStart"/>
      <w:r w:rsidRPr="008C1270">
        <w:rPr>
          <w:rStyle w:val="StyleBoldUnderline"/>
        </w:rPr>
        <w:t>subsidise</w:t>
      </w:r>
      <w:proofErr w:type="spellEnd"/>
      <w:r w:rsidRPr="008C1270">
        <w:rPr>
          <w:rStyle w:val="StyleBoldUnderline"/>
        </w:rPr>
        <w:t xml:space="preserve"> private capitalists</w:t>
      </w:r>
      <w:r>
        <w:t xml:space="preserve"> in their mission to expand (</w:t>
      </w:r>
      <w:proofErr w:type="spellStart"/>
      <w:r>
        <w:t>Petras</w:t>
      </w:r>
      <w:proofErr w:type="spellEnd"/>
      <w:r>
        <w:t xml:space="preserve"> and </w:t>
      </w:r>
      <w:proofErr w:type="spellStart"/>
      <w:r>
        <w:t>Veltmeyer</w:t>
      </w:r>
      <w:proofErr w:type="spellEnd"/>
      <w:r>
        <w:t xml:space="preserve">, 2001). This is not to say that all public ownership of production and services is necessarily democratic. However, </w:t>
      </w:r>
      <w:r w:rsidRPr="008C1270">
        <w:rPr>
          <w:rStyle w:val="StyleBoldUnderline"/>
        </w:rPr>
        <w:t xml:space="preserve">the </w:t>
      </w:r>
      <w:proofErr w:type="spellStart"/>
      <w:r w:rsidRPr="008C1270">
        <w:rPr>
          <w:rStyle w:val="StyleBoldUnderline"/>
        </w:rPr>
        <w:t>privatisation</w:t>
      </w:r>
      <w:proofErr w:type="spellEnd"/>
      <w:r w:rsidRPr="008C1270">
        <w:rPr>
          <w:rStyle w:val="StyleBoldUnderline"/>
        </w:rPr>
        <w:t xml:space="preserve"> of publicly owned enterprises does exclude the chance of democratic governance.</w:t>
      </w:r>
    </w:p>
    <w:p w14:paraId="25A45138" w14:textId="77777777" w:rsidR="00670D53" w:rsidRPr="008C1270" w:rsidRDefault="00670D53" w:rsidP="00670D53">
      <w:pPr>
        <w:rPr>
          <w:rStyle w:val="StyleBoldUnderline"/>
        </w:rPr>
      </w:pPr>
      <w:proofErr w:type="spellStart"/>
      <w:r w:rsidRPr="008C1270">
        <w:rPr>
          <w:rStyle w:val="StyleBoldUnderline"/>
        </w:rPr>
        <w:t>Privatisation</w:t>
      </w:r>
      <w:proofErr w:type="spellEnd"/>
      <w:r w:rsidRPr="008C1270">
        <w:rPr>
          <w:rStyle w:val="StyleBoldUnderline"/>
        </w:rPr>
        <w:t xml:space="preserve"> might be attractive to politicians who are in the position of solving state indebtedness or government bankruptcy. By selling off national industries </w:t>
      </w:r>
      <w:r w:rsidRPr="008C1270">
        <w:rPr>
          <w:rStyle w:val="StyleBoldUnderline"/>
        </w:rPr>
        <w:lastRenderedPageBreak/>
        <w:t>or public services, governmental bodies are believed to be relieved from debt and responsibility over social concerns</w:t>
      </w:r>
      <w:r>
        <w:t xml:space="preserve">. Those politicians interested in making governmental bodies smaller will use </w:t>
      </w:r>
      <w:proofErr w:type="spellStart"/>
      <w:r>
        <w:t>privatisation</w:t>
      </w:r>
      <w:proofErr w:type="spellEnd"/>
      <w:r>
        <w:t xml:space="preserve"> as a means of doing so in addition to fundraising for the government. The problem comes to the fore when non-governmental groups lobby for state monitoring over the transition to </w:t>
      </w:r>
      <w:proofErr w:type="spellStart"/>
      <w:r>
        <w:t>privatisation</w:t>
      </w:r>
      <w:proofErr w:type="spellEnd"/>
      <w:r>
        <w:t xml:space="preserve">, either in </w:t>
      </w:r>
      <w:proofErr w:type="spellStart"/>
      <w:r>
        <w:t>defence</w:t>
      </w:r>
      <w:proofErr w:type="spellEnd"/>
      <w:r>
        <w:t xml:space="preserve"> of the environment, in the interests of workers or to deter corruption. Furthermore, </w:t>
      </w:r>
      <w:r w:rsidRPr="008C1270">
        <w:rPr>
          <w:rStyle w:val="StyleBoldUnderline"/>
        </w:rPr>
        <w:t xml:space="preserve">fundraising arguments fall by the wayside when one </w:t>
      </w:r>
      <w:proofErr w:type="spellStart"/>
      <w:r w:rsidRPr="008C1270">
        <w:rPr>
          <w:rStyle w:val="StyleBoldUnderline"/>
        </w:rPr>
        <w:t>realises</w:t>
      </w:r>
      <w:proofErr w:type="spellEnd"/>
      <w:r w:rsidRPr="008C1270">
        <w:rPr>
          <w:rStyle w:val="StyleBoldUnderline"/>
        </w:rPr>
        <w:t xml:space="preserve"> that </w:t>
      </w:r>
      <w:proofErr w:type="spellStart"/>
      <w:r w:rsidRPr="008C1270">
        <w:rPr>
          <w:rStyle w:val="StyleBoldUnderline"/>
        </w:rPr>
        <w:t>privatisation</w:t>
      </w:r>
      <w:proofErr w:type="spellEnd"/>
      <w:r w:rsidRPr="008C1270">
        <w:rPr>
          <w:rStyle w:val="StyleBoldUnderline"/>
        </w:rPr>
        <w:t xml:space="preserve"> is not a sustainable means of government income; companies can only be </w:t>
      </w:r>
      <w:proofErr w:type="spellStart"/>
      <w:r w:rsidRPr="008C1270">
        <w:rPr>
          <w:rStyle w:val="StyleBoldUnderline"/>
        </w:rPr>
        <w:t>privatised</w:t>
      </w:r>
      <w:proofErr w:type="spellEnd"/>
      <w:r w:rsidRPr="008C1270">
        <w:rPr>
          <w:rStyle w:val="StyleBoldUnderline"/>
        </w:rPr>
        <w:t xml:space="preserve"> once. The practice of </w:t>
      </w:r>
      <w:proofErr w:type="spellStart"/>
      <w:r w:rsidRPr="008C1270">
        <w:rPr>
          <w:rStyle w:val="StyleBoldUnderline"/>
        </w:rPr>
        <w:t>privatisation</w:t>
      </w:r>
      <w:proofErr w:type="spellEnd"/>
      <w:r w:rsidRPr="008C1270">
        <w:rPr>
          <w:rStyle w:val="StyleBoldUnderline"/>
        </w:rPr>
        <w:t xml:space="preserve"> becomes even more anti-democratic and much more controversial when international governing bodies and institutions </w:t>
      </w:r>
      <w:proofErr w:type="spellStart"/>
      <w:r w:rsidRPr="008C1270">
        <w:rPr>
          <w:rStyle w:val="StyleBoldUnderline"/>
        </w:rPr>
        <w:t>pressurise</w:t>
      </w:r>
      <w:proofErr w:type="spellEnd"/>
      <w:r w:rsidRPr="008C1270">
        <w:rPr>
          <w:rStyle w:val="StyleBoldUnderline"/>
        </w:rPr>
        <w:t xml:space="preserve"> poorer countries to </w:t>
      </w:r>
      <w:proofErr w:type="spellStart"/>
      <w:r w:rsidRPr="008C1270">
        <w:rPr>
          <w:rStyle w:val="StyleBoldUnderline"/>
        </w:rPr>
        <w:t>privatise</w:t>
      </w:r>
      <w:proofErr w:type="spellEnd"/>
      <w:r w:rsidRPr="008C1270">
        <w:rPr>
          <w:rStyle w:val="StyleBoldUnderline"/>
        </w:rPr>
        <w:t xml:space="preserve"> production domestically.</w:t>
      </w:r>
    </w:p>
    <w:p w14:paraId="2BCC92FC" w14:textId="77777777" w:rsidR="00670D53" w:rsidRPr="00CD042C" w:rsidRDefault="00670D53" w:rsidP="00670D53">
      <w:pPr>
        <w:rPr>
          <w:rStyle w:val="StyleBoldUnderline"/>
        </w:rPr>
      </w:pPr>
      <w:r>
        <w:t xml:space="preserve">From the business point of view, neo-liberal practice entails freeing the market from rules that hinder economic growth and profit. For instance, </w:t>
      </w:r>
      <w:r w:rsidRPr="00CD042C">
        <w:rPr>
          <w:rStyle w:val="StyleBoldUnderline"/>
        </w:rPr>
        <w:t>politicians that represent the interests of private capital might campaign against a hike in the minimum wage for workers, in order to keep profits rising</w:t>
      </w:r>
      <w:r>
        <w:t xml:space="preserve">. Another example can be found when private companies are given the right to ignore the demands of </w:t>
      </w:r>
      <w:proofErr w:type="spellStart"/>
      <w:r>
        <w:t>labour</w:t>
      </w:r>
      <w:proofErr w:type="spellEnd"/>
      <w:r>
        <w:t xml:space="preserve"> unions, hire and fire as they want, and move from one region where legal wages are high to places that offer a surplus of workers willing to produce for a lower and less secure income. But </w:t>
      </w:r>
      <w:proofErr w:type="spellStart"/>
      <w:r w:rsidRPr="00CD042C">
        <w:t>privatisation</w:t>
      </w:r>
      <w:proofErr w:type="spellEnd"/>
      <w:r w:rsidRPr="00CD042C">
        <w:t xml:space="preserve"> is but one of the many practices. </w:t>
      </w:r>
      <w:r w:rsidRPr="00CD042C">
        <w:rPr>
          <w:rStyle w:val="StyleBoldUnderline"/>
        </w:rPr>
        <w:t>Neo-liberalists might also pressure local or national governments to relax environmental laws in order to allow private companies to produce more cheaply rather than under ‘eco-friendly’ frameworks, which often require businesses to employ ‘costly’ production methods that crunch profits</w:t>
      </w:r>
      <w:r>
        <w:t xml:space="preserve">. Like-minded politicians argue that unemployment rates will automatically drop when these policies are adopted, because the private company, after profit rates increase and wages decrease, will be able to employ more workers. </w:t>
      </w:r>
      <w:r w:rsidRPr="00CD042C">
        <w:rPr>
          <w:rStyle w:val="StyleBoldUnderline"/>
        </w:rPr>
        <w:t xml:space="preserve">The result of these ideas when they are put into practice is that more workers are employed </w:t>
      </w:r>
      <w:proofErr w:type="gramStart"/>
      <w:r w:rsidRPr="00CD042C">
        <w:rPr>
          <w:rStyle w:val="StyleBoldUnderline"/>
        </w:rPr>
        <w:t>either on a part-time or temporary basis, and</w:t>
      </w:r>
      <w:proofErr w:type="gramEnd"/>
      <w:r w:rsidRPr="00CD042C">
        <w:rPr>
          <w:rStyle w:val="StyleBoldUnderline"/>
        </w:rPr>
        <w:t xml:space="preserve"> with less job security. When it comes to environmental quality, the risks of air and water pollution become more pronounced.</w:t>
      </w:r>
    </w:p>
    <w:p w14:paraId="6131D121" w14:textId="77777777" w:rsidR="00670D53" w:rsidRDefault="00670D53" w:rsidP="00670D53">
      <w:pPr>
        <w:pStyle w:val="Heading2"/>
      </w:pPr>
      <w:r>
        <w:lastRenderedPageBreak/>
        <w:t>Reform</w:t>
      </w:r>
    </w:p>
    <w:p w14:paraId="4F30C4AA" w14:textId="77777777" w:rsidR="00670D53" w:rsidRPr="0021128B" w:rsidRDefault="00670D53" w:rsidP="00670D53">
      <w:pPr>
        <w:pStyle w:val="Heading4"/>
      </w:pPr>
      <w:r>
        <w:t>Their demands for reformism intentionally omit the positive parts of socialism and are based in a neoliberal world view that cannot imagine something good coming out of a socialist state</w:t>
      </w:r>
    </w:p>
    <w:p w14:paraId="1CF59A42" w14:textId="77777777" w:rsidR="00670D53" w:rsidRDefault="00670D53" w:rsidP="00670D53">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w:t>
      </w:r>
      <w:r w:rsidRPr="00D03EF5">
        <w:t>4-5</w:t>
      </w:r>
      <w:r>
        <w:t>)//eek</w:t>
      </w:r>
    </w:p>
    <w:p w14:paraId="152B8A0E" w14:textId="77777777" w:rsidR="00670D53" w:rsidRPr="00D03EF5" w:rsidRDefault="00670D53" w:rsidP="00670D53"/>
    <w:p w14:paraId="425BF7C7" w14:textId="77777777" w:rsidR="00670D53" w:rsidRDefault="00670D53" w:rsidP="00670D53">
      <w:proofErr w:type="gramStart"/>
      <w:r w:rsidRPr="0021128B">
        <w:rPr>
          <w:rStyle w:val="StyleBoldUnderline"/>
        </w:rPr>
        <w:t>Based on the mainstream view of Cuba and its presumed future,</w:t>
      </w:r>
      <w:r>
        <w:t xml:space="preserve"> most academic studies dealing with the contemporary period focus on the island’s internal processes: </w:t>
      </w:r>
      <w:r w:rsidRPr="0021128B">
        <w:rPr>
          <w:rStyle w:val="StyleBoldUnderline"/>
        </w:rPr>
        <w:t>the workings of a system that has endured against enormous odds and is still trying to adhere to its principles, but whose days are numbered</w:t>
      </w:r>
      <w:r>
        <w:t>.</w:t>
      </w:r>
      <w:proofErr w:type="gramEnd"/>
      <w:r>
        <w:t xml:space="preserve"> For instance, a recent survey of Cuba edited by Brenner et al. (2008), Reinventing the Revolution. A Contemporary Cuba </w:t>
      </w:r>
      <w:proofErr w:type="gramStart"/>
      <w:r>
        <w:t>Reader,</w:t>
      </w:r>
      <w:proofErr w:type="gramEnd"/>
      <w:r>
        <w:t xml:space="preserve"> concentrates on domestic developments in Cuba and Cuban–US relations as self-contained topics. Among the 49 chapters from different contributors, some of which are excellent in their own right, there is no mention of Cuba and </w:t>
      </w:r>
      <w:proofErr w:type="spellStart"/>
      <w:r>
        <w:t>globalisation</w:t>
      </w:r>
      <w:proofErr w:type="spellEnd"/>
      <w:r>
        <w:t xml:space="preserve"> that makes any </w:t>
      </w:r>
      <w:proofErr w:type="gramStart"/>
      <w:r>
        <w:t>sense,</w:t>
      </w:r>
      <w:proofErr w:type="gramEnd"/>
      <w:r>
        <w:t xml:space="preserve"> and the future of the Revolution in this context is not considered. Most remarkably, there is no reference to Cuba’s relations with Latin America.</w:t>
      </w:r>
    </w:p>
    <w:p w14:paraId="5D3D6C13" w14:textId="77777777" w:rsidR="00670D53" w:rsidRDefault="00670D53" w:rsidP="00670D53">
      <w:r w:rsidRPr="0021128B">
        <w:rPr>
          <w:rStyle w:val="StyleBoldUnderline"/>
        </w:rPr>
        <w:t>Some studies in the field of economics</w:t>
      </w:r>
      <w:r>
        <w:t xml:space="preserve"> (Eckstein 2003; Ritter 2004) </w:t>
      </w:r>
      <w:r w:rsidRPr="0021128B">
        <w:rPr>
          <w:rStyle w:val="StyleBoldUnderline"/>
        </w:rPr>
        <w:t>have made accurate observations on the Cuban situation and the resistance to change, but do not consider the model to be sustainable</w:t>
      </w:r>
      <w:r>
        <w:t xml:space="preserve">. Mainstream </w:t>
      </w:r>
      <w:r w:rsidRPr="0021128B">
        <w:rPr>
          <w:rStyle w:val="StyleBoldUnderline"/>
        </w:rPr>
        <w:t xml:space="preserve">academics </w:t>
      </w:r>
      <w:proofErr w:type="spellStart"/>
      <w:r w:rsidRPr="0021128B">
        <w:rPr>
          <w:rStyle w:val="StyleBoldUnderline"/>
        </w:rPr>
        <w:t>analysing</w:t>
      </w:r>
      <w:proofErr w:type="spellEnd"/>
      <w:r w:rsidRPr="0021128B">
        <w:rPr>
          <w:rStyle w:val="StyleBoldUnderline"/>
        </w:rPr>
        <w:t xml:space="preserve"> political and social aspects of the Revolution</w:t>
      </w:r>
      <w:r>
        <w:t xml:space="preserve">, including </w:t>
      </w:r>
      <w:proofErr w:type="spellStart"/>
      <w:r>
        <w:t>López</w:t>
      </w:r>
      <w:proofErr w:type="spellEnd"/>
      <w:r>
        <w:t xml:space="preserve"> (2002) </w:t>
      </w:r>
      <w:r w:rsidRPr="0021128B">
        <w:rPr>
          <w:rStyle w:val="StyleBoldUnderline"/>
        </w:rPr>
        <w:t xml:space="preserve">on democracy </w:t>
      </w:r>
      <w:r w:rsidRPr="0021128B">
        <w:t>and</w:t>
      </w:r>
      <w:r>
        <w:t xml:space="preserve"> </w:t>
      </w:r>
      <w:proofErr w:type="spellStart"/>
      <w:r>
        <w:t>Feinsilver</w:t>
      </w:r>
      <w:proofErr w:type="spellEnd"/>
      <w:r>
        <w:t xml:space="preserve"> (1993) on </w:t>
      </w:r>
      <w:r w:rsidRPr="0021128B">
        <w:rPr>
          <w:rStyle w:val="StyleBoldUnderline"/>
        </w:rPr>
        <w:t>health care</w:t>
      </w:r>
      <w:r>
        <w:t xml:space="preserve">, as well as the sympathetic studies of </w:t>
      </w:r>
      <w:proofErr w:type="spellStart"/>
      <w:r>
        <w:t>Rosset</w:t>
      </w:r>
      <w:proofErr w:type="spellEnd"/>
      <w:r>
        <w:t xml:space="preserve"> </w:t>
      </w:r>
      <w:r w:rsidRPr="0021128B">
        <w:rPr>
          <w:rStyle w:val="StyleBoldUnderline"/>
        </w:rPr>
        <w:t>and</w:t>
      </w:r>
      <w:r>
        <w:t xml:space="preserve"> Benjamin (</w:t>
      </w:r>
      <w:proofErr w:type="spellStart"/>
      <w:proofErr w:type="gramStart"/>
      <w:r>
        <w:t>eds</w:t>
      </w:r>
      <w:proofErr w:type="spellEnd"/>
      <w:proofErr w:type="gramEnd"/>
      <w:r>
        <w:t xml:space="preserve">) (1994) on organic </w:t>
      </w:r>
      <w:r w:rsidRPr="0021128B">
        <w:rPr>
          <w:rStyle w:val="StyleBoldUnderline"/>
        </w:rPr>
        <w:t>horticulture</w:t>
      </w:r>
      <w:r>
        <w:t xml:space="preserve"> and </w:t>
      </w:r>
      <w:proofErr w:type="spellStart"/>
      <w:r>
        <w:t>Bengelsdorf</w:t>
      </w:r>
      <w:proofErr w:type="spellEnd"/>
      <w:r>
        <w:t xml:space="preserve"> (1994) on democracy and participation, </w:t>
      </w:r>
      <w:r w:rsidRPr="0021128B">
        <w:rPr>
          <w:rStyle w:val="StyleBoldUnderline"/>
        </w:rPr>
        <w:t>do not link these processes clearly to a wider survival strategy. Only rarely do scholars writing on Cuba raise the possibility that Cuban socialism has a future</w:t>
      </w:r>
      <w:r>
        <w:t xml:space="preserve"> (e.g. Cole 1998). However, a pragmatic study (</w:t>
      </w:r>
      <w:proofErr w:type="spellStart"/>
      <w:r>
        <w:t>Sweig</w:t>
      </w:r>
      <w:proofErr w:type="spellEnd"/>
      <w:r>
        <w:t xml:space="preserve"> 2007), prompted by Fidel Castro’s poor state of health, </w:t>
      </w:r>
      <w:proofErr w:type="gramStart"/>
      <w:r>
        <w:t>has</w:t>
      </w:r>
      <w:proofErr w:type="gramEnd"/>
      <w:r>
        <w:t xml:space="preserve"> emerged from within the US academic establishment, which concluded that the Revolution may survive for some time after its ‘maximum leader’ has retired.</w:t>
      </w:r>
    </w:p>
    <w:p w14:paraId="18680C7E" w14:textId="77777777" w:rsidR="00670D53" w:rsidRDefault="00670D53" w:rsidP="00670D53">
      <w:r w:rsidRPr="0021128B">
        <w:rPr>
          <w:rStyle w:val="StyleBoldUnderline"/>
        </w:rPr>
        <w:t>Fidel Castro’s decision in February 2008 to step down as Head of State generated another round of speculation about Cuba’s future</w:t>
      </w:r>
      <w:r>
        <w:t xml:space="preserve">. The Economist (2008a) </w:t>
      </w:r>
      <w:r w:rsidRPr="0021128B">
        <w:rPr>
          <w:rStyle w:val="StyleBoldUnderline"/>
        </w:rPr>
        <w:t>predicted that ‘real change in Cuba will only start after Fidel’s death’ and argued that there are only two options</w:t>
      </w:r>
      <w:r>
        <w:t xml:space="preserve"> for this ‘sad, dysfunctional island’: </w:t>
      </w:r>
      <w:r w:rsidRPr="0021128B">
        <w:rPr>
          <w:rStyle w:val="StyleBoldUnderline"/>
        </w:rPr>
        <w:t>transition or collapse</w:t>
      </w:r>
      <w:r>
        <w:t xml:space="preserve">. Business Week (Smith 2008) was a little more circumspect, raising the point that the Cuban economy is performing well and still has plenty of potential. Ultimately, however, </w:t>
      </w:r>
      <w:r w:rsidRPr="0021128B">
        <w:rPr>
          <w:rStyle w:val="StyleBoldUnderline"/>
        </w:rPr>
        <w:t>transition and a rapprochement with the US are seen as the only way forward. This biased ideological approach is also reflected in mainstream media coverage of Cuba</w:t>
      </w:r>
      <w:r>
        <w:t xml:space="preserve">. For instance, in April 2010 </w:t>
      </w:r>
      <w:r w:rsidRPr="0021128B">
        <w:rPr>
          <w:rStyle w:val="StyleBoldUnderline"/>
        </w:rPr>
        <w:t>major news networks</w:t>
      </w:r>
      <w:r>
        <w:rPr>
          <w:rStyle w:val="StyleBoldUnderline"/>
        </w:rPr>
        <w:t xml:space="preserve"> </w:t>
      </w:r>
      <w:r w:rsidRPr="0021128B">
        <w:rPr>
          <w:rStyle w:val="StyleBoldUnderline"/>
        </w:rPr>
        <w:t>were eager to report that the country’s state-run barber shops and beauty salons are being handed over to their employees</w:t>
      </w:r>
      <w:r>
        <w:t xml:space="preserve">, who will now rent their spaces and be responsible for their own business, rather </w:t>
      </w:r>
      <w:r>
        <w:lastRenderedPageBreak/>
        <w:t xml:space="preserve">than receiving a state wage. On 13 April the UK’s main morning news </w:t>
      </w:r>
      <w:proofErr w:type="spellStart"/>
      <w:r>
        <w:t>programme</w:t>
      </w:r>
      <w:proofErr w:type="spellEnd"/>
      <w:r>
        <w:t xml:space="preserve">, Radio Four’s Today, broadcast a report on this development which it saw as a ‘small step’ to wider market reform (Voss 2010). In contrast, </w:t>
      </w:r>
      <w:r w:rsidRPr="0021128B">
        <w:rPr>
          <w:rStyle w:val="StyleBoldUnderline"/>
        </w:rPr>
        <w:t>Cuba’s important contribution to the health aid effort</w:t>
      </w:r>
      <w:r>
        <w:t xml:space="preserve"> that followed the January 2010 Haitian earthquake, which killed an estimated 220,000 people, injured 300,000 and left 1.5 million homeless, </w:t>
      </w:r>
      <w:r w:rsidRPr="0021128B">
        <w:rPr>
          <w:rStyle w:val="StyleBoldUnderline"/>
        </w:rPr>
        <w:t>was hardly mentioned in the mainstream media</w:t>
      </w:r>
      <w:r>
        <w:t xml:space="preserve">, despite massive international coverage of the event. </w:t>
      </w:r>
      <w:r w:rsidRPr="0021128B">
        <w:rPr>
          <w:rStyle w:val="StyleBoldUnderline"/>
        </w:rPr>
        <w:t>This omission must be more than an oversight,</w:t>
      </w:r>
      <w:r>
        <w:t xml:space="preserve"> especially considering that Cuban medical personnel in Haiti treated more patients and performed more surgical operations than all of the other donor agencies and countries combined (Kirk &amp; Kirk 2010). It would seem that Cuba’s supposed moves towards an internationally failing free-market system are of more interest than the successes that apparently emerge from its socialist Revolution.</w:t>
      </w:r>
    </w:p>
    <w:p w14:paraId="6AB3ED5A" w14:textId="77777777" w:rsidR="00670D53" w:rsidRDefault="00670D53" w:rsidP="00670D53">
      <w:pPr>
        <w:rPr>
          <w:rStyle w:val="StyleBoldUnderline"/>
        </w:rPr>
      </w:pPr>
      <w:r w:rsidRPr="0021128B">
        <w:t>Because of</w:t>
      </w:r>
      <w:r w:rsidRPr="0021128B">
        <w:rPr>
          <w:rStyle w:val="StyleBoldUnderline"/>
        </w:rPr>
        <w:t xml:space="preserve"> the all-pervasive nature of the market myth</w:t>
      </w:r>
      <w:r>
        <w:t xml:space="preserve"> (hegemony) which </w:t>
      </w:r>
      <w:r w:rsidRPr="0021128B">
        <w:rPr>
          <w:rStyle w:val="StyleBoldUnderline"/>
        </w:rPr>
        <w:t>underpins these biased views,</w:t>
      </w:r>
      <w:r>
        <w:t xml:space="preserve"> even the most fervent advocates of socialist Cuba hope only that it can survive longer than predicted by its detractors. </w:t>
      </w:r>
      <w:r w:rsidRPr="0021128B">
        <w:rPr>
          <w:rStyle w:val="StyleBoldUnderline"/>
        </w:rPr>
        <w:t xml:space="preserve">Nearly all shades of opinion believe the island will have to adapt to global </w:t>
      </w:r>
      <w:r>
        <w:t xml:space="preserve">(market) </w:t>
      </w:r>
      <w:r w:rsidRPr="0021128B">
        <w:rPr>
          <w:rStyle w:val="StyleBoldUnderline"/>
        </w:rPr>
        <w:t>conditions</w:t>
      </w:r>
      <w:r>
        <w:t xml:space="preserve">, with only the speed and nature of the change remaining in question. </w:t>
      </w:r>
      <w:r w:rsidRPr="0021128B">
        <w:rPr>
          <w:rStyle w:val="StyleBoldUnderline"/>
        </w:rPr>
        <w:t>From this perspective, socialism is dead;</w:t>
      </w:r>
      <w:r>
        <w:t xml:space="preserve"> but this resilient country and its tenacious leaders still hold the respect of many, even though </w:t>
      </w:r>
      <w:r w:rsidRPr="0021128B">
        <w:rPr>
          <w:rStyle w:val="StyleBoldUnderline"/>
        </w:rPr>
        <w:t>their fate is presumed to have been decided by the course of history.</w:t>
      </w:r>
    </w:p>
    <w:p w14:paraId="36BB5403" w14:textId="77777777" w:rsidR="00670D53" w:rsidRDefault="00670D53" w:rsidP="00670D53">
      <w:pPr>
        <w:rPr>
          <w:rStyle w:val="StyleBoldUnderline"/>
        </w:rPr>
      </w:pPr>
    </w:p>
    <w:p w14:paraId="5632FC80" w14:textId="77777777" w:rsidR="00670D53" w:rsidRDefault="00670D53" w:rsidP="00670D53">
      <w:pPr>
        <w:pStyle w:val="Heading2"/>
      </w:pPr>
      <w:r>
        <w:lastRenderedPageBreak/>
        <w:t>Regime Collapse</w:t>
      </w:r>
    </w:p>
    <w:p w14:paraId="7D0D9AA1" w14:textId="77777777" w:rsidR="00670D53" w:rsidRDefault="00670D53" w:rsidP="00670D53">
      <w:pPr>
        <w:pStyle w:val="Heading4"/>
      </w:pPr>
      <w:r>
        <w:t>Claims of the inevitable demise of Cuban socialism are mired in a neoliberal word view that sees itself as the only possible option</w:t>
      </w:r>
    </w:p>
    <w:p w14:paraId="0DF2146B" w14:textId="77777777" w:rsidR="00670D53" w:rsidRDefault="00670D53" w:rsidP="00670D53">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60)//eek</w:t>
      </w:r>
    </w:p>
    <w:p w14:paraId="1B05FF27" w14:textId="77777777" w:rsidR="00670D53" w:rsidRDefault="00670D53" w:rsidP="00670D53"/>
    <w:p w14:paraId="501A2A13" w14:textId="77777777" w:rsidR="00670D53" w:rsidRDefault="00670D53" w:rsidP="00670D53">
      <w:r>
        <w:t xml:space="preserve">The previous chapter sought to explain the process of </w:t>
      </w:r>
      <w:proofErr w:type="spellStart"/>
      <w:r>
        <w:t>globalisation</w:t>
      </w:r>
      <w:proofErr w:type="spellEnd"/>
      <w:r>
        <w:t xml:space="preserve">, principally in its macro-level political economy manifestation. It argued that </w:t>
      </w:r>
      <w:r w:rsidRPr="00DA0CB0">
        <w:rPr>
          <w:rStyle w:val="StyleBoldUnderline"/>
        </w:rPr>
        <w:t xml:space="preserve">although </w:t>
      </w:r>
      <w:proofErr w:type="spellStart"/>
      <w:r w:rsidRPr="00DA0CB0">
        <w:rPr>
          <w:rStyle w:val="StyleBoldUnderline"/>
        </w:rPr>
        <w:t>globalisation</w:t>
      </w:r>
      <w:proofErr w:type="spellEnd"/>
      <w:r w:rsidRPr="00DA0CB0">
        <w:rPr>
          <w:rStyle w:val="StyleBoldUnderline"/>
        </w:rPr>
        <w:t xml:space="preserve"> is presented by its advocates as an ‘End of History’ scenario in which socialism is dead and market liberalism is the inevitable future for all</w:t>
      </w:r>
      <w:r>
        <w:t xml:space="preserve">, the global era is in fact a specific stage in capitalism’s trajectory, and one that is becoming increasingly uncertain. </w:t>
      </w:r>
      <w:r w:rsidRPr="00DA0CB0">
        <w:rPr>
          <w:rStyle w:val="StyleBoldUnderline"/>
        </w:rPr>
        <w:t xml:space="preserve">The illusion of inevitability that shrouds the political and economic aspects of </w:t>
      </w:r>
      <w:proofErr w:type="spellStart"/>
      <w:r w:rsidRPr="00DA0CB0">
        <w:rPr>
          <w:rStyle w:val="StyleBoldUnderline"/>
        </w:rPr>
        <w:t>globalisation</w:t>
      </w:r>
      <w:proofErr w:type="spellEnd"/>
      <w:r w:rsidRPr="00DA0CB0">
        <w:rPr>
          <w:rStyle w:val="StyleBoldUnderline"/>
        </w:rPr>
        <w:t>, supported by a matrix of financial and business interests, politicians, academics and the media</w:t>
      </w:r>
      <w:r>
        <w:t xml:space="preserve">, would be unsustainable if this transitional process did not have deeper roots in societal formation. </w:t>
      </w:r>
      <w:r w:rsidRPr="00DA0CB0">
        <w:rPr>
          <w:rStyle w:val="StyleBoldUnderline"/>
        </w:rPr>
        <w:t>To fully understand the current world order, it is therefore essential to examine these less visible and more subtle contexts of</w:t>
      </w:r>
      <w:r>
        <w:t xml:space="preserve"> </w:t>
      </w:r>
      <w:proofErr w:type="spellStart"/>
      <w:r>
        <w:t>globalisation’s</w:t>
      </w:r>
      <w:proofErr w:type="spellEnd"/>
      <w:r>
        <w:t xml:space="preserve"> </w:t>
      </w:r>
      <w:r w:rsidRPr="00DA0CB0">
        <w:rPr>
          <w:rStyle w:val="StyleBoldUnderline"/>
        </w:rPr>
        <w:t>hegemony. Beginning with an analysis of ‘democracy’</w:t>
      </w:r>
      <w:r>
        <w:t xml:space="preserve"> and its historical development under capitalism, this chapter will consider how an evolving and changing economic system has generated different theoretical conceptions of citizen involvement. It also considers the ways in which alternative and radical perceptions of democracy have emerged to challenge the dominant ideology.</w:t>
      </w:r>
    </w:p>
    <w:p w14:paraId="16CCE981" w14:textId="77777777" w:rsidR="00670D53" w:rsidRPr="00DA0CB0" w:rsidRDefault="00670D53" w:rsidP="00670D53">
      <w:pPr>
        <w:rPr>
          <w:rStyle w:val="StyleBoldUnderline"/>
        </w:rPr>
      </w:pPr>
      <w:r w:rsidRPr="00DA0CB0">
        <w:rPr>
          <w:rStyle w:val="StyleBoldUnderline"/>
        </w:rPr>
        <w:t xml:space="preserve">The radical political economy approach to </w:t>
      </w:r>
      <w:proofErr w:type="spellStart"/>
      <w:r w:rsidRPr="00DA0CB0">
        <w:rPr>
          <w:rStyle w:val="StyleBoldUnderline"/>
        </w:rPr>
        <w:t>globalisation</w:t>
      </w:r>
      <w:proofErr w:type="spellEnd"/>
      <w:r>
        <w:t xml:space="preserve">, as argued in Chapter 1, </w:t>
      </w:r>
      <w:r w:rsidRPr="00DA0CB0">
        <w:rPr>
          <w:rStyle w:val="StyleBoldUnderline"/>
        </w:rPr>
        <w:t>allows us to question the mainstream views that presume the inevitability of Cuban socialism’s demise. But to see how Cuba’s Revolution might evolve, and not merely survive, it is necessary to delve deeper into the ideological formation of capitalism to reveal its weaknesses and contradictions.</w:t>
      </w:r>
    </w:p>
    <w:p w14:paraId="4E26C218" w14:textId="77777777" w:rsidR="00670D53" w:rsidRDefault="00670D53" w:rsidP="00670D53"/>
    <w:p w14:paraId="3FF0F074" w14:textId="77777777" w:rsidR="00670D53" w:rsidRDefault="00670D53" w:rsidP="00670D53"/>
    <w:p w14:paraId="194574E6" w14:textId="77777777" w:rsidR="00670D53" w:rsidRPr="009C09B0" w:rsidRDefault="00670D53" w:rsidP="00670D53">
      <w:pPr>
        <w:pStyle w:val="Heading4"/>
      </w:pPr>
      <w:r>
        <w:t xml:space="preserve"> Assumptions of the inevitable collapse of Cuban socialism is neoliberal </w:t>
      </w:r>
    </w:p>
    <w:p w14:paraId="18A25E78" w14:textId="77777777" w:rsidR="00670D53" w:rsidRDefault="00670D53" w:rsidP="00670D53">
      <w:proofErr w:type="spellStart"/>
      <w:r w:rsidRPr="00A37E78">
        <w:rPr>
          <w:rStyle w:val="StyleStyleBold12pt"/>
        </w:rPr>
        <w:t>Báez</w:t>
      </w:r>
      <w:proofErr w:type="spellEnd"/>
      <w:r w:rsidRPr="00A37E78">
        <w:rPr>
          <w:rStyle w:val="StyleStyleBold12pt"/>
        </w:rPr>
        <w:t>, 4</w:t>
      </w:r>
      <w:r>
        <w:t xml:space="preserve"> – Ph.D. and professor of sociology at the University of Puerto Rico (</w:t>
      </w:r>
      <w:r w:rsidRPr="00A37E78">
        <w:t>Antonio</w:t>
      </w:r>
      <w:r>
        <w:t>,</w:t>
      </w:r>
      <w:r w:rsidRPr="00A37E78">
        <w:t xml:space="preserve"> </w:t>
      </w:r>
      <w:r>
        <w:t xml:space="preserve">“State Resistance to </w:t>
      </w:r>
      <w:proofErr w:type="spellStart"/>
      <w:r>
        <w:t>Globalisation</w:t>
      </w:r>
      <w:proofErr w:type="spellEnd"/>
      <w:r>
        <w:t xml:space="preserve"> in Cuba”, Pluto Press, pg. 5)//eek</w:t>
      </w:r>
    </w:p>
    <w:p w14:paraId="280EDCF0" w14:textId="77777777" w:rsidR="00670D53" w:rsidRDefault="00670D53" w:rsidP="00670D53"/>
    <w:p w14:paraId="5D3EB7A1" w14:textId="77777777" w:rsidR="00670D53" w:rsidRDefault="00670D53" w:rsidP="00670D53">
      <w:r w:rsidRPr="009C09B0">
        <w:rPr>
          <w:rStyle w:val="StyleBoldUnderline"/>
        </w:rPr>
        <w:t>There appears to be a number of ‘truths’ or ideas that dominate contemporary political and economic thinking. One of them is that socialism is dead</w:t>
      </w:r>
      <w:r w:rsidRPr="00345BBE">
        <w:t xml:space="preserve">. This is often sustained by the experience of the demise of the Soviet bloc in Eastern Europe and the collapse of other so-called socialist states during the early 1990s. </w:t>
      </w:r>
      <w:r w:rsidRPr="009C09B0">
        <w:rPr>
          <w:rStyle w:val="StyleBoldUnderline"/>
        </w:rPr>
        <w:t>The other ‘truth’ is that neo-liberalism</w:t>
      </w:r>
      <w:r w:rsidRPr="00345BBE">
        <w:t xml:space="preserve">, the tendency of states to reduce their intervention in economic, financial and social planning, </w:t>
      </w:r>
      <w:r w:rsidRPr="009C09B0">
        <w:rPr>
          <w:rStyle w:val="StyleBoldUnderline"/>
        </w:rPr>
        <w:t xml:space="preserve">is the uncontested and most widely accepted and </w:t>
      </w:r>
      <w:proofErr w:type="spellStart"/>
      <w:r w:rsidRPr="009C09B0">
        <w:rPr>
          <w:rStyle w:val="StyleBoldUnderline"/>
        </w:rPr>
        <w:t>practised</w:t>
      </w:r>
      <w:proofErr w:type="spellEnd"/>
      <w:r w:rsidRPr="009C09B0">
        <w:rPr>
          <w:rStyle w:val="StyleBoldUnderline"/>
        </w:rPr>
        <w:t xml:space="preserve"> economic ideology for bringing the world towards economic prosperity</w:t>
      </w:r>
      <w:r w:rsidRPr="00345BBE">
        <w:t xml:space="preserve">. Finally, a synthesis of </w:t>
      </w:r>
      <w:r w:rsidRPr="00345BBE">
        <w:lastRenderedPageBreak/>
        <w:t xml:space="preserve">the last two, </w:t>
      </w:r>
      <w:r w:rsidRPr="009C09B0">
        <w:rPr>
          <w:rStyle w:val="StyleBoldUnderline"/>
        </w:rPr>
        <w:t xml:space="preserve">that because Western capitalism rose triumphant over state socialism, there are no alternatives to the process of neo-liberal glob- </w:t>
      </w:r>
      <w:proofErr w:type="spellStart"/>
      <w:r w:rsidRPr="009C09B0">
        <w:rPr>
          <w:rStyle w:val="StyleBoldUnderline"/>
        </w:rPr>
        <w:t>alisation</w:t>
      </w:r>
      <w:proofErr w:type="spellEnd"/>
      <w:r w:rsidRPr="009C09B0">
        <w:rPr>
          <w:rStyle w:val="StyleBoldUnderline"/>
        </w:rPr>
        <w:t xml:space="preserve">, and thus it is inevitable. While these ‘truths’ or ideas have been widely challenged by a variety of global social movements stemming from grassroots </w:t>
      </w:r>
      <w:proofErr w:type="spellStart"/>
      <w:r w:rsidRPr="009C09B0">
        <w:rPr>
          <w:rStyle w:val="StyleBoldUnderline"/>
        </w:rPr>
        <w:t>organisations</w:t>
      </w:r>
      <w:proofErr w:type="spellEnd"/>
      <w:r w:rsidRPr="009C09B0">
        <w:rPr>
          <w:rStyle w:val="StyleBoldUnderline"/>
        </w:rPr>
        <w:t xml:space="preserve"> in civil society and non- mainstream political activists, few states or state leaders have contested the hegemony of neo-liberal ideology</w:t>
      </w:r>
      <w:r w:rsidRPr="00345BBE">
        <w:t xml:space="preserve"> in the current phase of globalisation.1 Here </w:t>
      </w:r>
      <w:r w:rsidRPr="009C09B0">
        <w:rPr>
          <w:rStyle w:val="StyleBoldUnderline"/>
        </w:rPr>
        <w:t>Cuba is at the crux of the matter</w:t>
      </w:r>
      <w:r w:rsidRPr="00345BBE">
        <w:t>.</w:t>
      </w:r>
    </w:p>
    <w:p w14:paraId="4A179087" w14:textId="77777777" w:rsidR="00670D53" w:rsidRDefault="00670D53" w:rsidP="00670D53"/>
    <w:p w14:paraId="05105A3F" w14:textId="77777777" w:rsidR="00670D53" w:rsidRPr="000A329E" w:rsidRDefault="00670D53" w:rsidP="00670D53"/>
    <w:p w14:paraId="4B92B4E8" w14:textId="77777777" w:rsidR="00670D53" w:rsidRDefault="00670D53" w:rsidP="00670D53">
      <w:pPr>
        <w:rPr>
          <w:rStyle w:val="StyleBoldUnderline"/>
        </w:rPr>
      </w:pPr>
    </w:p>
    <w:p w14:paraId="076CA0D5" w14:textId="77777777" w:rsidR="00901404" w:rsidRDefault="00901404" w:rsidP="00901404">
      <w:pPr>
        <w:pStyle w:val="Heading2"/>
      </w:pPr>
      <w:r>
        <w:lastRenderedPageBreak/>
        <w:t xml:space="preserve">Stability </w:t>
      </w:r>
    </w:p>
    <w:p w14:paraId="6D62B902" w14:textId="77777777" w:rsidR="00901404" w:rsidRPr="00D67075" w:rsidRDefault="00901404" w:rsidP="00901404">
      <w:pPr>
        <w:pStyle w:val="Heading4"/>
      </w:pPr>
      <w:r>
        <w:t xml:space="preserve">Concerns about Latin American democracy and stability are a neoliberal attempt to reassert control over Latin America – and fail to realize that neoliberalism is the main destabilizing </w:t>
      </w:r>
      <w:proofErr w:type="spellStart"/>
      <w:r>
        <w:t>facto</w:t>
      </w:r>
      <w:proofErr w:type="spellEnd"/>
      <w:r>
        <w:t xml:space="preserve"> in the region</w:t>
      </w:r>
    </w:p>
    <w:p w14:paraId="7F607350"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230-231)//eek</w:t>
      </w:r>
    </w:p>
    <w:p w14:paraId="3234D25A" w14:textId="77777777" w:rsidR="00901404" w:rsidRDefault="00901404" w:rsidP="00901404"/>
    <w:p w14:paraId="2F769E23" w14:textId="77777777" w:rsidR="00901404" w:rsidRDefault="00901404" w:rsidP="00901404">
      <w:r w:rsidRPr="00D67075">
        <w:rPr>
          <w:rStyle w:val="StyleBoldUnderline"/>
        </w:rPr>
        <w:t>Concerning the popular resistance that is forming in Latin America, it would seem that the conservative Right</w:t>
      </w:r>
      <w:r>
        <w:t xml:space="preserve"> in the US </w:t>
      </w:r>
      <w:r w:rsidRPr="00D67075">
        <w:t>are</w:t>
      </w:r>
      <w:r>
        <w:t xml:space="preserve"> less concerned with maintaining the ‘hegemony’ and ‘coercion by consent’ that are being promoted through the neo-liberal reformist agenda, and </w:t>
      </w:r>
      <w:r w:rsidRPr="00D67075">
        <w:rPr>
          <w:rStyle w:val="StyleBoldUnderline"/>
        </w:rPr>
        <w:t>are considering instead a return to ‘straight power concepts’</w:t>
      </w:r>
      <w:r>
        <w:t xml:space="preserve"> (Kennan, cited in Robinson 1996a:1). In 2004, </w:t>
      </w:r>
      <w:r w:rsidRPr="00D67075">
        <w:rPr>
          <w:rStyle w:val="StyleBoldUnderline"/>
        </w:rPr>
        <w:t xml:space="preserve">after several unconvincing attempts to raise the </w:t>
      </w:r>
      <w:proofErr w:type="spellStart"/>
      <w:r w:rsidRPr="00D67075">
        <w:rPr>
          <w:rStyle w:val="StyleBoldUnderline"/>
        </w:rPr>
        <w:t>spectre</w:t>
      </w:r>
      <w:proofErr w:type="spellEnd"/>
      <w:r w:rsidRPr="00D67075">
        <w:rPr>
          <w:rStyle w:val="StyleBoldUnderline"/>
        </w:rPr>
        <w:t xml:space="preserve"> of terrorism in Latin America</w:t>
      </w:r>
      <w:r>
        <w:t>, the US Army’s Southern Military Command (</w:t>
      </w:r>
      <w:r w:rsidRPr="00D67075">
        <w:rPr>
          <w:rStyle w:val="StyleBoldUnderline"/>
        </w:rPr>
        <w:t>SOUTHCOM), based in Miami, issued a Posture Statement claiming that ‘radical populism’ was a major threat to stability in the region</w:t>
      </w:r>
      <w:r>
        <w:t xml:space="preserve"> (</w:t>
      </w:r>
      <w:proofErr w:type="spellStart"/>
      <w:r>
        <w:t>Berrigan</w:t>
      </w:r>
      <w:proofErr w:type="spellEnd"/>
      <w:r>
        <w:t xml:space="preserve"> &amp; </w:t>
      </w:r>
      <w:proofErr w:type="spellStart"/>
      <w:r>
        <w:t>Wingo</w:t>
      </w:r>
      <w:proofErr w:type="spellEnd"/>
      <w:r>
        <w:t xml:space="preserve"> 2005). </w:t>
      </w:r>
      <w:r w:rsidRPr="00D67075">
        <w:rPr>
          <w:rStyle w:val="StyleBoldUnderline"/>
        </w:rPr>
        <w:t xml:space="preserve">The </w:t>
      </w:r>
      <w:proofErr w:type="spellStart"/>
      <w:r w:rsidRPr="00D67075">
        <w:rPr>
          <w:rStyle w:val="StyleBoldUnderline"/>
        </w:rPr>
        <w:t>Castros</w:t>
      </w:r>
      <w:proofErr w:type="spellEnd"/>
      <w:r w:rsidRPr="00D67075">
        <w:rPr>
          <w:rStyle w:val="StyleBoldUnderline"/>
        </w:rPr>
        <w:t xml:space="preserve">, </w:t>
      </w:r>
      <w:proofErr w:type="spellStart"/>
      <w:r w:rsidRPr="00D67075">
        <w:rPr>
          <w:rStyle w:val="StyleBoldUnderline"/>
        </w:rPr>
        <w:t>Chávez</w:t>
      </w:r>
      <w:proofErr w:type="spellEnd"/>
      <w:r w:rsidRPr="00D67075">
        <w:rPr>
          <w:rStyle w:val="StyleBoldUnderline"/>
        </w:rPr>
        <w:t xml:space="preserve"> and now Morales</w:t>
      </w:r>
      <w:r>
        <w:t xml:space="preserve"> in Bolivia </w:t>
      </w:r>
      <w:r w:rsidRPr="00D67075">
        <w:rPr>
          <w:rStyle w:val="StyleBoldUnderline"/>
        </w:rPr>
        <w:t xml:space="preserve">are seen as the principal perpetrators of this ‘backslide away from democratic principles’. This can, </w:t>
      </w:r>
      <w:r w:rsidRPr="00D67075">
        <w:t>perhaps</w:t>
      </w:r>
      <w:r w:rsidRPr="00D67075">
        <w:rPr>
          <w:rStyle w:val="StyleBoldUnderline"/>
        </w:rPr>
        <w:t xml:space="preserve">, be interpreted as indicative of </w:t>
      </w:r>
      <w:proofErr w:type="spellStart"/>
      <w:r w:rsidRPr="00D67075">
        <w:rPr>
          <w:rStyle w:val="StyleBoldUnderline"/>
        </w:rPr>
        <w:t>polyarchy’s</w:t>
      </w:r>
      <w:proofErr w:type="spellEnd"/>
      <w:r w:rsidRPr="00D67075">
        <w:rPr>
          <w:rStyle w:val="StyleBoldUnderline"/>
        </w:rPr>
        <w:t xml:space="preserve"> inability to contain the devastating effects of neo-liberalism, and the consequent need to find more draconian solutions. US military aid to friendly governments in Latin America</w:t>
      </w:r>
      <w:r>
        <w:t xml:space="preserve"> such as Colombia, Paraguay and El Salvador </w:t>
      </w:r>
      <w:r w:rsidRPr="00D67075">
        <w:rPr>
          <w:rStyle w:val="StyleBoldUnderline"/>
        </w:rPr>
        <w:t>has also increased</w:t>
      </w:r>
      <w:r>
        <w:t xml:space="preserve"> in the last few years. Besides direct military assistance to allies, </w:t>
      </w:r>
      <w:r w:rsidRPr="00D67075">
        <w:rPr>
          <w:rStyle w:val="StyleBoldUnderline"/>
        </w:rPr>
        <w:t xml:space="preserve">traditional intervention and </w:t>
      </w:r>
      <w:proofErr w:type="spellStart"/>
      <w:r w:rsidRPr="00D67075">
        <w:rPr>
          <w:rStyle w:val="StyleBoldUnderline"/>
        </w:rPr>
        <w:t>destabilisation</w:t>
      </w:r>
      <w:proofErr w:type="spellEnd"/>
      <w:r w:rsidRPr="00D67075">
        <w:rPr>
          <w:rStyle w:val="StyleBoldUnderline"/>
        </w:rPr>
        <w:t xml:space="preserve"> tactics are also being used against new Left governments</w:t>
      </w:r>
      <w:r>
        <w:t>, and in particular Venezuela’s (Kumar &amp; Sharma 2004).</w:t>
      </w:r>
    </w:p>
    <w:p w14:paraId="749D7D94" w14:textId="77777777" w:rsidR="00901404" w:rsidRPr="00D67075" w:rsidRDefault="00901404" w:rsidP="00901404">
      <w:pPr>
        <w:rPr>
          <w:rStyle w:val="StyleBoldUnderline"/>
        </w:rPr>
      </w:pPr>
      <w:r w:rsidRPr="00D67075">
        <w:rPr>
          <w:rStyle w:val="StyleBoldUnderline"/>
        </w:rPr>
        <w:t>Latin America is at a crossroads, and the direction it will take is unknown</w:t>
      </w:r>
      <w:r>
        <w:t xml:space="preserve">. What is fairly certain, however, is that </w:t>
      </w:r>
      <w:r w:rsidRPr="00D67075">
        <w:rPr>
          <w:rStyle w:val="StyleBoldUnderline"/>
        </w:rPr>
        <w:t>the neo-liberal experiment has failed, at least in terms of serving the majority of the population</w:t>
      </w:r>
      <w:r>
        <w:t xml:space="preserve">, and is facing increasing opposition. How the </w:t>
      </w:r>
      <w:proofErr w:type="spellStart"/>
      <w:r>
        <w:t>globalising</w:t>
      </w:r>
      <w:proofErr w:type="spellEnd"/>
      <w:r>
        <w:t xml:space="preserve"> elite deal with this problem is crucial: </w:t>
      </w:r>
      <w:r w:rsidRPr="00D67075">
        <w:rPr>
          <w:rStyle w:val="StyleBoldUnderline"/>
        </w:rPr>
        <w:t>the reformist route offers the possibility of restoring the myth of autonomous and classless national development, and may indeed succeed in wringing from capital a greater concession to social welfare and increased state control</w:t>
      </w:r>
      <w:r>
        <w:t xml:space="preserve">. This might work for a while, especially if it becomes part of a global initiative with proper regulatory structures. But </w:t>
      </w:r>
      <w:r w:rsidRPr="00D67075">
        <w:rPr>
          <w:rStyle w:val="StyleBoldUnderline"/>
        </w:rPr>
        <w:t>it is an option that now seems unlikely as the global economy descends into recession.</w:t>
      </w:r>
    </w:p>
    <w:p w14:paraId="58E780F0" w14:textId="77777777" w:rsidR="00901404" w:rsidRPr="00D67075" w:rsidRDefault="00901404" w:rsidP="00901404">
      <w:pPr>
        <w:rPr>
          <w:rStyle w:val="StyleBoldUnderline"/>
        </w:rPr>
      </w:pPr>
      <w:r w:rsidRPr="00D67075">
        <w:t>The response of the global elites, the US and the transnational agencies, could nevertheless be overtaken by the growing dynamic of popular movements in Latin America</w:t>
      </w:r>
      <w:r>
        <w:t xml:space="preserve"> and those recently elected left-leaning governments with radical agendas. </w:t>
      </w:r>
      <w:r w:rsidRPr="00D67075">
        <w:rPr>
          <w:rStyle w:val="StyleBoldUnderline"/>
        </w:rPr>
        <w:t xml:space="preserve">As the US foreign policy strategist </w:t>
      </w:r>
      <w:proofErr w:type="spellStart"/>
      <w:r w:rsidRPr="00D67075">
        <w:rPr>
          <w:rStyle w:val="StyleBoldUnderline"/>
        </w:rPr>
        <w:t>Zbigniew</w:t>
      </w:r>
      <w:proofErr w:type="spellEnd"/>
      <w:r w:rsidRPr="00D67075">
        <w:rPr>
          <w:rStyle w:val="StyleBoldUnderline"/>
        </w:rPr>
        <w:t xml:space="preserve"> Brzezinski has acknowledged, there has been a ‘global awakening’ of the </w:t>
      </w:r>
      <w:proofErr w:type="gramStart"/>
      <w:r w:rsidRPr="00D67075">
        <w:rPr>
          <w:rStyle w:val="StyleBoldUnderline"/>
        </w:rPr>
        <w:t>world’s</w:t>
      </w:r>
      <w:proofErr w:type="gramEnd"/>
      <w:r w:rsidRPr="00D67075">
        <w:rPr>
          <w:rStyle w:val="StyleBoldUnderline"/>
        </w:rPr>
        <w:t xml:space="preserve"> poor and </w:t>
      </w:r>
      <w:proofErr w:type="spellStart"/>
      <w:r w:rsidRPr="00D67075">
        <w:rPr>
          <w:rStyle w:val="StyleBoldUnderline"/>
        </w:rPr>
        <w:t>marginalised</w:t>
      </w:r>
      <w:proofErr w:type="spellEnd"/>
      <w:r>
        <w:t xml:space="preserve"> (cited in Watson forthcoming). </w:t>
      </w:r>
      <w:r w:rsidRPr="00D67075">
        <w:rPr>
          <w:rStyle w:val="StyleBoldUnderline"/>
        </w:rPr>
        <w:t xml:space="preserve">This emerging consciousness has become an ‘integral part of the shifting global demographic, </w:t>
      </w:r>
      <w:r w:rsidRPr="00D67075">
        <w:rPr>
          <w:rStyle w:val="StyleBoldUnderline"/>
        </w:rPr>
        <w:lastRenderedPageBreak/>
        <w:t>economic, and political balance’, and has been stimulated by the elitist global structure which produces ‘resentments, emotion and quest for status of billions</w:t>
      </w:r>
      <w:r>
        <w:t xml:space="preserve"> ... a qualitative new factor of power’. </w:t>
      </w:r>
      <w:r w:rsidRPr="00D67075">
        <w:rPr>
          <w:rStyle w:val="StyleBoldUnderline"/>
        </w:rPr>
        <w:t>Nowhere is this process more pronounced than in Latin America.</w:t>
      </w:r>
    </w:p>
    <w:p w14:paraId="444A5FDD" w14:textId="77777777" w:rsidR="00901404" w:rsidRDefault="00901404" w:rsidP="00901404"/>
    <w:p w14:paraId="744C719B" w14:textId="77777777" w:rsidR="00901404" w:rsidRDefault="00901404" w:rsidP="00901404"/>
    <w:p w14:paraId="49C4E8FB" w14:textId="77777777" w:rsidR="00901404" w:rsidRDefault="00901404" w:rsidP="00901404"/>
    <w:p w14:paraId="222AB429" w14:textId="77777777" w:rsidR="00901404" w:rsidRDefault="00901404" w:rsidP="00901404">
      <w:pPr>
        <w:pStyle w:val="Heading2"/>
      </w:pPr>
      <w:r>
        <w:lastRenderedPageBreak/>
        <w:t>Reform Inevitable Link</w:t>
      </w:r>
    </w:p>
    <w:p w14:paraId="5B4E4D9A" w14:textId="77777777" w:rsidR="00901404" w:rsidRPr="00133DB6" w:rsidRDefault="00901404" w:rsidP="00901404">
      <w:pPr>
        <w:pStyle w:val="Heading4"/>
      </w:pPr>
      <w:r>
        <w:t>Their assumption that Cuba will have reform lacks any empirical basis and is based in a neoliberal ideology – that refuses to see the possibility of socialism</w:t>
      </w:r>
    </w:p>
    <w:p w14:paraId="6603FC70"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245-247)//eek</w:t>
      </w:r>
    </w:p>
    <w:p w14:paraId="41F83951" w14:textId="77777777" w:rsidR="00901404" w:rsidRDefault="00901404" w:rsidP="00901404"/>
    <w:p w14:paraId="6ABBB017" w14:textId="77777777" w:rsidR="00901404" w:rsidRDefault="00901404" w:rsidP="00901404">
      <w:pPr>
        <w:rPr>
          <w:rStyle w:val="StyleBoldUnderline"/>
        </w:rPr>
      </w:pPr>
      <w:r w:rsidRPr="003F7250">
        <w:rPr>
          <w:rStyle w:val="StyleBoldUnderline"/>
        </w:rPr>
        <w:t>For those who believe in a neo-liberal solution to the island’s predicament</w:t>
      </w:r>
      <w:r>
        <w:t xml:space="preserve">, which forms by far the largest component of external opinion, </w:t>
      </w:r>
      <w:r w:rsidRPr="00133DB6">
        <w:rPr>
          <w:rStyle w:val="StyleBoldUnderline"/>
        </w:rPr>
        <w:t>reforms simply signal the inevitable birth pangs of the market</w:t>
      </w:r>
      <w:r>
        <w:t>, in which a nation of individuals is seeking freedom to engage in private enterprise backed by a representative democracy (</w:t>
      </w:r>
      <w:proofErr w:type="spellStart"/>
      <w:r>
        <w:t>Centeno</w:t>
      </w:r>
      <w:proofErr w:type="spellEnd"/>
      <w:r>
        <w:t xml:space="preserve"> &amp; Font 1997; </w:t>
      </w:r>
      <w:proofErr w:type="spellStart"/>
      <w:r>
        <w:t>Domínguez</w:t>
      </w:r>
      <w:proofErr w:type="spellEnd"/>
      <w:r>
        <w:t xml:space="preserve"> 1996). In this context, </w:t>
      </w:r>
      <w:r w:rsidRPr="00133DB6">
        <w:rPr>
          <w:rStyle w:val="StyleBoldUnderline"/>
        </w:rPr>
        <w:t>local initiatives in agricultural production and so on are seen in terms of self-help, not participation</w:t>
      </w:r>
      <w:r>
        <w:t xml:space="preserve">. Given the above views, </w:t>
      </w:r>
      <w:r w:rsidRPr="00133DB6">
        <w:rPr>
          <w:rStyle w:val="StyleBoldUnderline"/>
        </w:rPr>
        <w:t>it is assumed that the acquisitive and self-seeking nature, which Cubans are presumed to share with all other human beings, can no longer be held back by state manipulation and oppression</w:t>
      </w:r>
      <w:r>
        <w:t xml:space="preserve">. From this perspective, it was the </w:t>
      </w:r>
      <w:proofErr w:type="spellStart"/>
      <w:r>
        <w:t>favourable</w:t>
      </w:r>
      <w:proofErr w:type="spellEnd"/>
      <w:r>
        <w:t xml:space="preserve"> trade and aid relationship with the CMEA which allowed the Castro government to project the illusion of socialist ‘development’ and rising living standards, and thus to buy the political acquiescence of the Cuban people. </w:t>
      </w:r>
      <w:r w:rsidRPr="00133DB6">
        <w:rPr>
          <w:rStyle w:val="StyleBoldUnderline"/>
        </w:rPr>
        <w:t>The conclusion is that Cuba will have to face economic ‘</w:t>
      </w:r>
      <w:proofErr w:type="gramStart"/>
      <w:r w:rsidRPr="00133DB6">
        <w:rPr>
          <w:rStyle w:val="StyleBoldUnderline"/>
        </w:rPr>
        <w:t>realities’,</w:t>
      </w:r>
      <w:proofErr w:type="gramEnd"/>
      <w:r w:rsidRPr="00133DB6">
        <w:rPr>
          <w:rStyle w:val="StyleBoldUnderline"/>
        </w:rPr>
        <w:t xml:space="preserve"> and can no longer deal with problems by turning to ideology</w:t>
      </w:r>
      <w:r>
        <w:t xml:space="preserve">. For example, referring to the Rectification Campaign, Eckstein (2003:77) states, ‘there were underlying economic reasons for reforms rooted in the domestically orientated economy that the state justified ideologically in the name of rectification’. </w:t>
      </w:r>
      <w:r w:rsidRPr="00133DB6">
        <w:rPr>
          <w:rStyle w:val="StyleBoldUnderline"/>
        </w:rPr>
        <w:t xml:space="preserve">Such thinking, and the ‘realities’ it identifies, </w:t>
      </w:r>
      <w:proofErr w:type="gramStart"/>
      <w:r w:rsidRPr="00133DB6">
        <w:rPr>
          <w:rStyle w:val="StyleBoldUnderline"/>
        </w:rPr>
        <w:t>are</w:t>
      </w:r>
      <w:proofErr w:type="gramEnd"/>
      <w:r w:rsidRPr="00133DB6">
        <w:rPr>
          <w:rStyle w:val="StyleBoldUnderline"/>
        </w:rPr>
        <w:t xml:space="preserve"> themselves not ideologically neutral</w:t>
      </w:r>
      <w:r>
        <w:t xml:space="preserve"> however, </w:t>
      </w:r>
      <w:r w:rsidRPr="00133DB6">
        <w:rPr>
          <w:rStyle w:val="StyleBoldUnderline"/>
        </w:rPr>
        <w:t xml:space="preserve">but based on untested and unproven assumptions about human </w:t>
      </w:r>
      <w:proofErr w:type="spellStart"/>
      <w:r w:rsidRPr="00133DB6">
        <w:rPr>
          <w:rStyle w:val="StyleBoldUnderline"/>
        </w:rPr>
        <w:t>behaviour</w:t>
      </w:r>
      <w:proofErr w:type="spellEnd"/>
      <w:r w:rsidRPr="00133DB6">
        <w:rPr>
          <w:rStyle w:val="StyleBoldUnderline"/>
        </w:rPr>
        <w:t>. The only sense in which they are ‘real’ is that they concur with a dominant mode of thought and a prevailing economic system, which will</w:t>
      </w:r>
      <w:r>
        <w:t xml:space="preserve"> inevitably effect, but need </w:t>
      </w:r>
      <w:r w:rsidRPr="00133DB6">
        <w:rPr>
          <w:rStyle w:val="StyleBoldUnderline"/>
        </w:rPr>
        <w:t>not necessarily determine, Cuba’s development.</w:t>
      </w:r>
    </w:p>
    <w:p w14:paraId="3D5F5020" w14:textId="77777777" w:rsidR="00901404" w:rsidRDefault="00901404" w:rsidP="00901404"/>
    <w:p w14:paraId="1EADCB46" w14:textId="77777777" w:rsidR="00901404" w:rsidRDefault="00901404" w:rsidP="00901404"/>
    <w:p w14:paraId="393F01B5" w14:textId="77777777" w:rsidR="00670D53" w:rsidRDefault="00670D53" w:rsidP="00670D53">
      <w:pPr>
        <w:pStyle w:val="Heading2"/>
      </w:pPr>
      <w:proofErr w:type="spellStart"/>
      <w:r>
        <w:lastRenderedPageBreak/>
        <w:t>Vz</w:t>
      </w:r>
      <w:proofErr w:type="spellEnd"/>
      <w:r>
        <w:t xml:space="preserve"> Oil Link</w:t>
      </w:r>
    </w:p>
    <w:p w14:paraId="4131529F" w14:textId="77777777" w:rsidR="00670D53" w:rsidRPr="00D67075" w:rsidRDefault="00670D53" w:rsidP="00670D53">
      <w:pPr>
        <w:pStyle w:val="Heading4"/>
      </w:pPr>
      <w:r>
        <w:t>Venezuela is at a key turning point in history – the plans attempts at privatization only push Venezuela in the Neoliberal direction</w:t>
      </w:r>
    </w:p>
    <w:p w14:paraId="1C3B7DBF" w14:textId="77777777" w:rsidR="00670D53" w:rsidRDefault="00670D53" w:rsidP="00670D53">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228-230)//eek</w:t>
      </w:r>
    </w:p>
    <w:p w14:paraId="3153D603" w14:textId="77777777" w:rsidR="00670D53" w:rsidRDefault="00670D53" w:rsidP="00670D53"/>
    <w:p w14:paraId="784611D2" w14:textId="77777777" w:rsidR="00670D53" w:rsidRDefault="00670D53" w:rsidP="00670D53">
      <w:r w:rsidRPr="00C32DA5">
        <w:rPr>
          <w:rStyle w:val="StyleBoldUnderline"/>
        </w:rPr>
        <w:t>In Venezuela</w:t>
      </w:r>
      <w:r>
        <w:t xml:space="preserve"> it is a different story. Here </w:t>
      </w:r>
      <w:r w:rsidRPr="00C32DA5">
        <w:rPr>
          <w:rStyle w:val="StyleBoldUnderline"/>
        </w:rPr>
        <w:t>sections of the masses have a long history of popular resistance with a defined political purpose, and the elites are clearly identified as a parasitic group largely dependent on oil revenues. A defining moment in the struggle between masses and elites came with the huge protests and strikes against the neo-liberal reforms</w:t>
      </w:r>
      <w:r>
        <w:t xml:space="preserve"> of </w:t>
      </w:r>
      <w:proofErr w:type="spellStart"/>
      <w:r>
        <w:t>Acción</w:t>
      </w:r>
      <w:proofErr w:type="spellEnd"/>
      <w:r>
        <w:t xml:space="preserve"> </w:t>
      </w:r>
      <w:proofErr w:type="spellStart"/>
      <w:r>
        <w:t>Democrática</w:t>
      </w:r>
      <w:proofErr w:type="spellEnd"/>
      <w:r>
        <w:t xml:space="preserve"> leader Carlos Andres </w:t>
      </w:r>
      <w:proofErr w:type="spellStart"/>
      <w:r>
        <w:t>Pérez</w:t>
      </w:r>
      <w:proofErr w:type="spellEnd"/>
      <w:r>
        <w:t xml:space="preserve"> in 1989. This period of turbulence, known as the </w:t>
      </w:r>
      <w:proofErr w:type="spellStart"/>
      <w:r>
        <w:t>Caracazo</w:t>
      </w:r>
      <w:proofErr w:type="spellEnd"/>
      <w:r>
        <w:t xml:space="preserve">, was the first popular response to </w:t>
      </w:r>
      <w:proofErr w:type="spellStart"/>
      <w:r>
        <w:t>globalising</w:t>
      </w:r>
      <w:proofErr w:type="spellEnd"/>
      <w:r>
        <w:t xml:space="preserve"> forces in Latin America, and etched in the minds of the protestors and elites alike the nature of the contest for power that lay ahead. This event and subsequent struggles helped to propel Hugo </w:t>
      </w:r>
      <w:proofErr w:type="spellStart"/>
      <w:r>
        <w:t>Chávez</w:t>
      </w:r>
      <w:proofErr w:type="spellEnd"/>
      <w:r>
        <w:t xml:space="preserve"> to the presidency in 1998. Since then </w:t>
      </w:r>
      <w:proofErr w:type="spellStart"/>
      <w:r>
        <w:t>Chá</w:t>
      </w:r>
      <w:r w:rsidRPr="00C32DA5">
        <w:rPr>
          <w:rStyle w:val="StyleBoldUnderline"/>
        </w:rPr>
        <w:t>vez</w:t>
      </w:r>
      <w:proofErr w:type="spellEnd"/>
      <w:r w:rsidRPr="00C32DA5">
        <w:rPr>
          <w:rStyle w:val="StyleBoldUnderline"/>
        </w:rPr>
        <w:t xml:space="preserve"> has fought an internal battle, with the support of the masses, to take political and greater economic control of the state with the intention of diverting resources to the poor</w:t>
      </w:r>
      <w:r>
        <w:t xml:space="preserve">, who constitute 80 per cent of the population. </w:t>
      </w:r>
      <w:r w:rsidRPr="00C32DA5">
        <w:rPr>
          <w:rStyle w:val="Emphasis"/>
        </w:rPr>
        <w:t xml:space="preserve">His capture of the state oil company PDVSA in defiance of the </w:t>
      </w:r>
      <w:proofErr w:type="spellStart"/>
      <w:r w:rsidRPr="00C32DA5">
        <w:rPr>
          <w:rStyle w:val="Emphasis"/>
        </w:rPr>
        <w:t>privatising</w:t>
      </w:r>
      <w:proofErr w:type="spellEnd"/>
      <w:r w:rsidRPr="00C32DA5">
        <w:rPr>
          <w:rStyle w:val="Emphasis"/>
        </w:rPr>
        <w:t xml:space="preserve"> ambitions of the elites and their foreign allies</w:t>
      </w:r>
      <w:r w:rsidRPr="00C32DA5">
        <w:rPr>
          <w:rStyle w:val="StyleBoldUnderline"/>
        </w:rPr>
        <w:t>, along with the remarkable defeat of the coup attempt by his enemies in 2002, has helped to consolidate the</w:t>
      </w:r>
      <w:r>
        <w:t xml:space="preserve"> power of </w:t>
      </w:r>
      <w:proofErr w:type="spellStart"/>
      <w:r>
        <w:t>Chávez’s</w:t>
      </w:r>
      <w:proofErr w:type="spellEnd"/>
      <w:r>
        <w:t xml:space="preserve"> Bolivarian </w:t>
      </w:r>
      <w:r w:rsidRPr="00C32DA5">
        <w:rPr>
          <w:rStyle w:val="StyleBoldUnderline"/>
        </w:rPr>
        <w:t>Revolution</w:t>
      </w:r>
      <w:r>
        <w:t>. In 2005, he proclaimed that the Revolution would seek to build ‘twenty-first-century socialism’ in which the masses will be the key actors (</w:t>
      </w:r>
      <w:proofErr w:type="spellStart"/>
      <w:r>
        <w:t>Forero</w:t>
      </w:r>
      <w:proofErr w:type="spellEnd"/>
      <w:r>
        <w:t xml:space="preserve"> 2005). </w:t>
      </w:r>
      <w:r w:rsidRPr="00C32DA5">
        <w:rPr>
          <w:rStyle w:val="StyleBoldUnderline"/>
        </w:rPr>
        <w:t xml:space="preserve">The developments in Venezuela are the most advanced in Latin America towards </w:t>
      </w:r>
      <w:proofErr w:type="spellStart"/>
      <w:r w:rsidRPr="00C32DA5">
        <w:rPr>
          <w:rStyle w:val="StyleBoldUnderline"/>
        </w:rPr>
        <w:t>realising</w:t>
      </w:r>
      <w:proofErr w:type="spellEnd"/>
      <w:r w:rsidRPr="00C32DA5">
        <w:rPr>
          <w:rStyle w:val="StyleBoldUnderline"/>
        </w:rPr>
        <w:t xml:space="preserve"> the ambitions of the poor majority, and the state is being </w:t>
      </w:r>
      <w:proofErr w:type="spellStart"/>
      <w:r w:rsidRPr="00C32DA5">
        <w:rPr>
          <w:rStyle w:val="StyleBoldUnderline"/>
        </w:rPr>
        <w:t>remodelled</w:t>
      </w:r>
      <w:proofErr w:type="spellEnd"/>
      <w:r w:rsidRPr="00C32DA5">
        <w:rPr>
          <w:rStyle w:val="StyleBoldUnderline"/>
        </w:rPr>
        <w:t xml:space="preserve"> to serve this purpose</w:t>
      </w:r>
      <w:r>
        <w:t>, including the introduction of a progressive popular constitution. As Klein (2007:453–454) notes:</w:t>
      </w:r>
    </w:p>
    <w:p w14:paraId="3326923C" w14:textId="77777777" w:rsidR="00670D53" w:rsidRDefault="00670D53" w:rsidP="00670D53">
      <w:r>
        <w:t xml:space="preserve">Despite the overwhelming cult of personality surrounding </w:t>
      </w:r>
      <w:proofErr w:type="spellStart"/>
      <w:r>
        <w:t>Chávez</w:t>
      </w:r>
      <w:proofErr w:type="spellEnd"/>
      <w:r>
        <w:t xml:space="preserve">, and his moves to </w:t>
      </w:r>
      <w:proofErr w:type="spellStart"/>
      <w:r>
        <w:t>centralise</w:t>
      </w:r>
      <w:proofErr w:type="spellEnd"/>
      <w:r>
        <w:t xml:space="preserve"> power at state level, the </w:t>
      </w:r>
      <w:r w:rsidRPr="00C32DA5">
        <w:rPr>
          <w:rStyle w:val="StyleBoldUnderline"/>
        </w:rPr>
        <w:t xml:space="preserve">progressive networks in Venezuela are at the same time highly </w:t>
      </w:r>
      <w:proofErr w:type="spellStart"/>
      <w:r w:rsidRPr="00C32DA5">
        <w:rPr>
          <w:rStyle w:val="StyleBoldUnderline"/>
        </w:rPr>
        <w:t>decentralised</w:t>
      </w:r>
      <w:proofErr w:type="spellEnd"/>
      <w:r w:rsidRPr="00C32DA5">
        <w:rPr>
          <w:rStyle w:val="StyleBoldUnderline"/>
        </w:rPr>
        <w:t>, with power dispersed at the grass roots and community level,</w:t>
      </w:r>
      <w:r>
        <w:t xml:space="preserve"> through thousands of </w:t>
      </w:r>
      <w:proofErr w:type="spellStart"/>
      <w:r>
        <w:t>neighbourhood</w:t>
      </w:r>
      <w:proofErr w:type="spellEnd"/>
      <w:r>
        <w:t xml:space="preserve"> councils and co-ops.</w:t>
      </w:r>
    </w:p>
    <w:p w14:paraId="69C4E5D4" w14:textId="77777777" w:rsidR="00670D53" w:rsidRDefault="00670D53" w:rsidP="00670D53">
      <w:r>
        <w:t xml:space="preserve">In March 2010 </w:t>
      </w:r>
      <w:proofErr w:type="spellStart"/>
      <w:r>
        <w:t>Chávez</w:t>
      </w:r>
      <w:proofErr w:type="spellEnd"/>
      <w:r>
        <w:t xml:space="preserve"> stated, partly in response to continuing and growing threats from internal elites and foreign interests, ‘the free sovereign and independent homeland of our dreams will only come true if we </w:t>
      </w:r>
      <w:proofErr w:type="spellStart"/>
      <w:r>
        <w:t>radicalise</w:t>
      </w:r>
      <w:proofErr w:type="spellEnd"/>
      <w:r>
        <w:t xml:space="preserve"> the process and speed up the transition to socialism’ (Fuentes 2010). In practice this will involve a greater transfer of power to ‘communal </w:t>
      </w:r>
      <w:proofErr w:type="gramStart"/>
      <w:r>
        <w:t>councils’,</w:t>
      </w:r>
      <w:proofErr w:type="gramEnd"/>
      <w:r>
        <w:t xml:space="preserve"> composed of groups of 200–400 families in urban areas and 20–50 in rural areas. These grassroots bodies are run by citizen assemblies and encourage participation from the whole community. </w:t>
      </w:r>
      <w:r w:rsidRPr="00C32DA5">
        <w:rPr>
          <w:rStyle w:val="StyleBoldUnderline"/>
        </w:rPr>
        <w:t xml:space="preserve">They have grown around the new health, education, water, electricity and agricultural initiatives that are being developed in poor areas. There are also indications that the government is seeking to increase workers’ control in state-run industries, </w:t>
      </w:r>
      <w:r w:rsidRPr="00C32DA5">
        <w:rPr>
          <w:rStyle w:val="StyleBoldUnderline"/>
        </w:rPr>
        <w:lastRenderedPageBreak/>
        <w:t xml:space="preserve">such as electricity generation and distribution. Newly </w:t>
      </w:r>
      <w:proofErr w:type="spellStart"/>
      <w:r w:rsidRPr="00C32DA5">
        <w:rPr>
          <w:rStyle w:val="StyleBoldUnderline"/>
        </w:rPr>
        <w:t>nationalised</w:t>
      </w:r>
      <w:proofErr w:type="spellEnd"/>
      <w:r w:rsidRPr="00C32DA5">
        <w:rPr>
          <w:rStyle w:val="StyleBoldUnderline"/>
        </w:rPr>
        <w:t xml:space="preserve"> industries are now strong candidates for more worker participation in management</w:t>
      </w:r>
      <w:r>
        <w:t xml:space="preserve"> (ibid.).</w:t>
      </w:r>
    </w:p>
    <w:p w14:paraId="41B1F4A5" w14:textId="77777777" w:rsidR="00670D53" w:rsidRDefault="00670D53" w:rsidP="00670D53">
      <w:r>
        <w:t xml:space="preserve">Despite these bold revolutionary objectives, and some practical results, </w:t>
      </w:r>
      <w:r w:rsidRPr="00C32DA5">
        <w:rPr>
          <w:rStyle w:val="StyleBoldUnderline"/>
        </w:rPr>
        <w:t xml:space="preserve">huge challenges remain, especially in the form of the continuing power of the elites and their foreign </w:t>
      </w:r>
      <w:r w:rsidRPr="00D67075">
        <w:rPr>
          <w:rStyle w:val="StyleBoldUnderline"/>
        </w:rPr>
        <w:t>allies. Key for this attempted process of transformation will be the ability of the Bolivarian movement,</w:t>
      </w:r>
      <w:r>
        <w:t xml:space="preserve"> and the state, </w:t>
      </w:r>
      <w:r w:rsidRPr="00D67075">
        <w:rPr>
          <w:rStyle w:val="StyleBoldUnderline"/>
        </w:rPr>
        <w:t>to</w:t>
      </w:r>
      <w:r>
        <w:t xml:space="preserve"> guide – but ultimately </w:t>
      </w:r>
      <w:r w:rsidRPr="00D67075">
        <w:rPr>
          <w:rStyle w:val="StyleBoldUnderline"/>
        </w:rPr>
        <w:t xml:space="preserve">subordinate itself to – mass </w:t>
      </w:r>
      <w:proofErr w:type="spellStart"/>
      <w:r w:rsidRPr="00D67075">
        <w:rPr>
          <w:rStyle w:val="StyleBoldUnderline"/>
        </w:rPr>
        <w:t>mobilisation</w:t>
      </w:r>
      <w:proofErr w:type="spellEnd"/>
      <w:r w:rsidRPr="00D67075">
        <w:rPr>
          <w:rStyle w:val="StyleBoldUnderline"/>
        </w:rPr>
        <w:t xml:space="preserve"> from below. This point was seemingly accepted by </w:t>
      </w:r>
      <w:proofErr w:type="spellStart"/>
      <w:r w:rsidRPr="00D67075">
        <w:rPr>
          <w:rStyle w:val="StyleBoldUnderline"/>
        </w:rPr>
        <w:t>Chávez</w:t>
      </w:r>
      <w:proofErr w:type="spellEnd"/>
      <w:r w:rsidRPr="00D67075">
        <w:rPr>
          <w:rStyle w:val="StyleBoldUnderline"/>
        </w:rPr>
        <w:t xml:space="preserve"> when he stated, of the moves to encourage participation and worker control</w:t>
      </w:r>
      <w:r>
        <w:t xml:space="preserve">, ‘This is about </w:t>
      </w:r>
      <w:proofErr w:type="spellStart"/>
      <w:r>
        <w:t>legislatingin</w:t>
      </w:r>
      <w:proofErr w:type="spellEnd"/>
      <w:r>
        <w:t xml:space="preserve"> accordance with socialist praxis and obeying the people. Those who do not understand it must choose another path’ (ibid.).</w:t>
      </w:r>
    </w:p>
    <w:p w14:paraId="630336BB" w14:textId="77777777" w:rsidR="00670D53" w:rsidRDefault="00670D53" w:rsidP="00670D53">
      <w:r w:rsidRPr="00D67075">
        <w:rPr>
          <w:rStyle w:val="StyleBoldUnderline"/>
        </w:rPr>
        <w:t>If viable progressive change is to take root in Latin America, then traditional structures like the state, the party, and the leadership will have to take a lead from the new grassroots forces. It was the failure, and unwillingness, of these elements of power to respond to social pressures, acquiescing to neo-liberalism instead, that generated the reaction of the masses</w:t>
      </w:r>
      <w:r>
        <w:t>. Can the former instruments of class oppression become the facilitators of liberation?</w:t>
      </w:r>
    </w:p>
    <w:p w14:paraId="64321712" w14:textId="77777777" w:rsidR="00901404" w:rsidRPr="000A329E" w:rsidRDefault="00901404" w:rsidP="00901404"/>
    <w:p w14:paraId="70AC08B8" w14:textId="77777777" w:rsidR="00901404" w:rsidRDefault="00901404" w:rsidP="00901404">
      <w:pPr>
        <w:pStyle w:val="Heading1"/>
      </w:pPr>
      <w:r>
        <w:lastRenderedPageBreak/>
        <w:t>Alt</w:t>
      </w:r>
    </w:p>
    <w:p w14:paraId="12D76C5D" w14:textId="77777777" w:rsidR="00901404" w:rsidRDefault="00901404" w:rsidP="00901404">
      <w:pPr>
        <w:pStyle w:val="Heading2"/>
      </w:pPr>
      <w:r>
        <w:lastRenderedPageBreak/>
        <w:t>Cuban Rev</w:t>
      </w:r>
    </w:p>
    <w:p w14:paraId="2ECFC969" w14:textId="77777777" w:rsidR="00D519BC" w:rsidRDefault="00D519BC" w:rsidP="00D519BC">
      <w:pPr>
        <w:pStyle w:val="Heading4"/>
      </w:pPr>
      <w:r w:rsidRPr="00C6479B">
        <w:t>The alternative</w:t>
      </w:r>
      <w:r>
        <w:t xml:space="preserve"> is to join the revolution.</w:t>
      </w:r>
    </w:p>
    <w:p w14:paraId="746E9A02" w14:textId="77777777" w:rsidR="00D519BC" w:rsidRPr="00C6479B" w:rsidRDefault="00D519BC" w:rsidP="00D519BC">
      <w:pPr>
        <w:pStyle w:val="Heading4"/>
      </w:pPr>
      <w:r>
        <w:t>Counter-hegemonic practices are springing up everywhere – we should support the Cuban revolution instead of diluting it with capitalism</w:t>
      </w:r>
    </w:p>
    <w:p w14:paraId="521728E6" w14:textId="77777777" w:rsidR="00D519BC" w:rsidRDefault="00D519BC" w:rsidP="00D519BC">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w:t>
      </w:r>
      <w:r w:rsidRPr="00D03EF5">
        <w:t>7</w:t>
      </w:r>
      <w:r>
        <w:t>)//eek</w:t>
      </w:r>
    </w:p>
    <w:p w14:paraId="5D88E83A" w14:textId="77777777" w:rsidR="00D519BC" w:rsidRPr="00D03EF5" w:rsidRDefault="00D519BC" w:rsidP="00D519BC"/>
    <w:p w14:paraId="6841EFC1" w14:textId="77777777" w:rsidR="00D519BC" w:rsidRDefault="00D519BC" w:rsidP="00D519BC">
      <w:r w:rsidRPr="0021128B">
        <w:t xml:space="preserve">However, </w:t>
      </w:r>
      <w:r w:rsidRPr="0021128B">
        <w:rPr>
          <w:rStyle w:val="StyleBoldUnderline"/>
        </w:rPr>
        <w:t xml:space="preserve">this book does not seek to present Cuba as an example to be copied, but rather aims to understand how the failure of neo-liberal </w:t>
      </w:r>
      <w:proofErr w:type="spellStart"/>
      <w:r w:rsidRPr="0021128B">
        <w:rPr>
          <w:rStyle w:val="StyleBoldUnderline"/>
        </w:rPr>
        <w:t>globalisation</w:t>
      </w:r>
      <w:proofErr w:type="spellEnd"/>
      <w:r w:rsidRPr="0021128B">
        <w:rPr>
          <w:rStyle w:val="StyleBoldUnderline"/>
        </w:rPr>
        <w:t xml:space="preserve"> is beginning t</w:t>
      </w:r>
      <w:r>
        <w:rPr>
          <w:rStyle w:val="StyleBoldUnderline"/>
        </w:rPr>
        <w:t>o produce a counter-</w:t>
      </w:r>
      <w:r w:rsidRPr="0021128B">
        <w:rPr>
          <w:rStyle w:val="StyleBoldUnderline"/>
        </w:rPr>
        <w:t>hegemony with which the Cuban socialist project can integrate. The Cuban Revolution</w:t>
      </w:r>
      <w:r w:rsidRPr="0021128B">
        <w:t xml:space="preserve">, no matter how popular, or resilient, </w:t>
      </w:r>
      <w:r w:rsidRPr="0021128B">
        <w:rPr>
          <w:rStyle w:val="StyleBoldUnderline"/>
        </w:rPr>
        <w:t xml:space="preserve">cannot survive </w:t>
      </w:r>
      <w:proofErr w:type="spellStart"/>
      <w:r w:rsidRPr="0021128B">
        <w:rPr>
          <w:rStyle w:val="StyleBoldUnderline"/>
        </w:rPr>
        <w:t>globalisation</w:t>
      </w:r>
      <w:proofErr w:type="spellEnd"/>
      <w:r w:rsidRPr="0021128B">
        <w:rPr>
          <w:rStyle w:val="StyleBoldUnderline"/>
        </w:rPr>
        <w:t xml:space="preserve"> alone</w:t>
      </w:r>
      <w:r w:rsidRPr="0021128B">
        <w:t xml:space="preserve">; ‘socialism in one country’ is untenable in the long run, and in this its detractors are correct. But today </w:t>
      </w:r>
      <w:r w:rsidRPr="0021128B">
        <w:rPr>
          <w:rStyle w:val="StyleBoldUnderline"/>
        </w:rPr>
        <w:t>there seems to be a growing synthesis between Cuba’s resistance to the dominant market-driven order and the anti-neoliberal movements that are emerging in Latin America</w:t>
      </w:r>
      <w:r w:rsidRPr="0021128B">
        <w:t xml:space="preserve">. As noted, on one level this is a material process, as Cuba contributes to radical alternatives in the region by providing support in social welfare, intelligence and </w:t>
      </w:r>
      <w:proofErr w:type="spellStart"/>
      <w:r w:rsidRPr="0021128B">
        <w:t>organisation</w:t>
      </w:r>
      <w:proofErr w:type="spellEnd"/>
      <w:r w:rsidRPr="0021128B">
        <w:t>, but</w:t>
      </w:r>
      <w:r w:rsidRPr="0021128B">
        <w:rPr>
          <w:rStyle w:val="StyleBoldUnderline"/>
        </w:rPr>
        <w:t xml:space="preserve"> it also represents a coincidence of consciousness as more people reject market solutions to their problems and seek to build something new</w:t>
      </w:r>
      <w:r w:rsidRPr="0021128B">
        <w:t xml:space="preserve">. In this context, </w:t>
      </w:r>
      <w:r w:rsidRPr="00C6479B">
        <w:rPr>
          <w:rStyle w:val="StyleBoldUnderline"/>
        </w:rPr>
        <w:t xml:space="preserve">the survival of Cuban socialism is not simply a question of how long the Revolution can endure on the island, but how, through a symbiotic link with a wider process of </w:t>
      </w:r>
      <w:proofErr w:type="gramStart"/>
      <w:r w:rsidRPr="00C6479B">
        <w:rPr>
          <w:rStyle w:val="StyleBoldUnderline"/>
        </w:rPr>
        <w:t>change,</w:t>
      </w:r>
      <w:proofErr w:type="gramEnd"/>
      <w:r w:rsidRPr="00C6479B">
        <w:rPr>
          <w:rStyle w:val="StyleBoldUnderline"/>
        </w:rPr>
        <w:t xml:space="preserve"> it can influence and ultimately be absorbed into a growing popular resistance that is emerging from within the core of </w:t>
      </w:r>
      <w:proofErr w:type="spellStart"/>
      <w:r w:rsidRPr="00C6479B">
        <w:rPr>
          <w:rStyle w:val="StyleBoldUnderline"/>
        </w:rPr>
        <w:t>globalisation</w:t>
      </w:r>
      <w:proofErr w:type="spellEnd"/>
      <w:r w:rsidRPr="0021128B">
        <w:t xml:space="preserve">. In the author’s view, </w:t>
      </w:r>
      <w:r w:rsidRPr="00C6479B">
        <w:rPr>
          <w:rStyle w:val="StyleBoldUnderline"/>
        </w:rPr>
        <w:t xml:space="preserve">this is a far more important issue for the future of the Revolution than Cuba’s relations with the US. Many Cuba </w:t>
      </w:r>
      <w:proofErr w:type="spellStart"/>
      <w:r w:rsidRPr="00C6479B">
        <w:rPr>
          <w:rStyle w:val="StyleBoldUnderline"/>
        </w:rPr>
        <w:t>sympathisers</w:t>
      </w:r>
      <w:proofErr w:type="spellEnd"/>
      <w:r w:rsidRPr="00C6479B">
        <w:rPr>
          <w:rStyle w:val="StyleBoldUnderline"/>
        </w:rPr>
        <w:t xml:space="preserve"> were initially encouraged</w:t>
      </w:r>
      <w:r w:rsidRPr="0021128B">
        <w:t xml:space="preserve"> by the apparently progressive stance towards the island of the newly elected US President Barack Obama, </w:t>
      </w:r>
      <w:r w:rsidRPr="00C6479B">
        <w:rPr>
          <w:rStyle w:val="StyleBoldUnderline"/>
        </w:rPr>
        <w:t>but this hope seems to have faded as Washington’s policies have again hardened towards Havana</w:t>
      </w:r>
      <w:r w:rsidRPr="0021128B">
        <w:t xml:space="preserve">. Besides, </w:t>
      </w:r>
      <w:r w:rsidRPr="00C6479B">
        <w:rPr>
          <w:rStyle w:val="StyleBoldUnderline"/>
        </w:rPr>
        <w:t xml:space="preserve">any significant rapprochement leading to an end of the embargo would serve to compromise Cuba and dilute its socialist objectives. It is only by being part of a counter-hegemony to global capitalism that the Revolution can follow its </w:t>
      </w:r>
      <w:proofErr w:type="spellStart"/>
      <w:r w:rsidRPr="00C6479B">
        <w:rPr>
          <w:rStyle w:val="StyleBoldUnderline"/>
        </w:rPr>
        <w:t>metier</w:t>
      </w:r>
      <w:proofErr w:type="spellEnd"/>
      <w:r w:rsidRPr="0021128B">
        <w:t xml:space="preserve"> and its perceived destiny.</w:t>
      </w:r>
    </w:p>
    <w:p w14:paraId="476CAA58" w14:textId="77777777" w:rsidR="00D519BC" w:rsidRPr="00D519BC" w:rsidRDefault="00D519BC" w:rsidP="00D519BC"/>
    <w:p w14:paraId="38681133" w14:textId="77777777" w:rsidR="00901404" w:rsidRDefault="00901404" w:rsidP="00901404">
      <w:pPr>
        <w:pStyle w:val="Heading4"/>
      </w:pPr>
      <w:r>
        <w:t xml:space="preserve">Cuba is symbol of the inherent contradictions and deficiencies with capitalism that social movements can rally behind </w:t>
      </w:r>
    </w:p>
    <w:p w14:paraId="0B68ADB1"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255-257)//eek</w:t>
      </w:r>
    </w:p>
    <w:p w14:paraId="49DC22D0" w14:textId="77777777" w:rsidR="00901404" w:rsidRDefault="00901404" w:rsidP="00901404"/>
    <w:p w14:paraId="1D30524B" w14:textId="77777777" w:rsidR="00901404" w:rsidRDefault="00901404" w:rsidP="00901404">
      <w:r w:rsidRPr="004B41E8">
        <w:rPr>
          <w:rStyle w:val="StyleBoldUnderline"/>
        </w:rPr>
        <w:lastRenderedPageBreak/>
        <w:t>Cuba stands at a critical juncture</w:t>
      </w:r>
      <w:r>
        <w:t xml:space="preserve"> not only in terms of its own history, but also </w:t>
      </w:r>
      <w:r w:rsidRPr="004B41E8">
        <w:rPr>
          <w:rStyle w:val="StyleBoldUnderline"/>
        </w:rPr>
        <w:t>in the wider context of an emerging resistance to neo- liberalism</w:t>
      </w:r>
      <w:r>
        <w:t xml:space="preserve">. There is no guarantee that the Revolution will survive, but it is unlikely, as some suggest, that it will implode when either Fidel or </w:t>
      </w:r>
      <w:proofErr w:type="spellStart"/>
      <w:r>
        <w:t>Raúl</w:t>
      </w:r>
      <w:proofErr w:type="spellEnd"/>
      <w:r>
        <w:t xml:space="preserve"> Castro dies. Nevertheless, </w:t>
      </w:r>
      <w:r w:rsidRPr="004B41E8">
        <w:t>Cuba still endures many internal and external pressures for change, as well as seemingly intractable problems:</w:t>
      </w:r>
      <w:r>
        <w:t xml:space="preserve"> corruption, increasing materialism, inequality, continuing shortages, the disenchantment of some young people, and migration of the skilled and disillusioned. For the Revolution’s detractors, these are the green shoots of a transition to a market society, which can only grow and become more powerful. Alternatively, as argued in Chapter 4, Cuba’s historical and </w:t>
      </w:r>
      <w:r w:rsidRPr="004B41E8">
        <w:rPr>
          <w:rStyle w:val="StyleBoldUnderline"/>
        </w:rPr>
        <w:t>revolutionary experience runs deeper than indicated by the superficial manifestations of internal problems, and external pressures and temptations. Rather than economic indices, ‘models’ of development and democracy, the Revolution is about the evolution of a socialist consciousness based on participation and experience</w:t>
      </w:r>
      <w:r>
        <w:t xml:space="preserve">. Therefore there is no clear way forward for Cuba, no prescriptive set of actions that will produce ‘authentic’ socialism. At present Cuba is a mixture of Soviet-style planning and paternalism, socialist participation and consciousness building, and tentative market reforms. </w:t>
      </w:r>
      <w:r w:rsidRPr="004B41E8">
        <w:rPr>
          <w:rStyle w:val="StyleBoldUnderline"/>
        </w:rPr>
        <w:t>The Revolution</w:t>
      </w:r>
      <w:r>
        <w:t xml:space="preserve">, however, </w:t>
      </w:r>
      <w:r w:rsidRPr="004B41E8">
        <w:rPr>
          <w:rStyle w:val="StyleBoldUnderline"/>
        </w:rPr>
        <w:t>still seems to retain a unity of purpose, which cannot be said for most other countries that are divided by inequality, exposure to global forces and neo-liberal divisiveness. Cubans also continue to have access to good health care, education and some protection from outright poverty and destitution, privileges not enjoyed by a large number of the world’s population</w:t>
      </w:r>
      <w:r>
        <w:t>. But the island’s greatest strength is its apparent determination to pursue a revolutionary course, based on a belief in socialism. An amendment to Article 3 of the Cuban Constitution in 2002 states:</w:t>
      </w:r>
    </w:p>
    <w:p w14:paraId="61D1BAB8" w14:textId="77777777" w:rsidR="00901404" w:rsidRDefault="00901404" w:rsidP="00901404">
      <w:r>
        <w:t>Socialism and the revolutionary political and social system established in the Constitution and proven through years of heroic resistance to aggression of all kinds and economic warfare waged by the successive administrations of the most powerful country that has ever existed, and having demonstrated their capacity to transform the country and create an entirely new and just society, are irrevocable; and Cuba will never again return to capitalism.</w:t>
      </w:r>
    </w:p>
    <w:p w14:paraId="45F51CE1" w14:textId="77777777" w:rsidR="00901404" w:rsidRDefault="00901404" w:rsidP="00901404">
      <w:r>
        <w:t>Robinson (2009) sums up these views when he states:</w:t>
      </w:r>
    </w:p>
    <w:p w14:paraId="6761BD20" w14:textId="77777777" w:rsidR="00901404" w:rsidRDefault="00901404" w:rsidP="00901404">
      <w:r w:rsidRPr="004B41E8">
        <w:rPr>
          <w:rStyle w:val="StyleBoldUnderline"/>
        </w:rPr>
        <w:t>[T]he global meaning of its revolution is to be found not in its material achievements</w:t>
      </w:r>
      <w:r>
        <w:t xml:space="preserve"> (such as universal health care), no matter how significant they are, </w:t>
      </w:r>
      <w:r w:rsidRPr="004B41E8">
        <w:rPr>
          <w:rStyle w:val="StyleBoldUnderline"/>
        </w:rPr>
        <w:t>but in the ideological and psychological impact of its survival and defiance in the face of a relentless world capitalist system</w:t>
      </w:r>
      <w:r>
        <w:t xml:space="preserve"> whose leading agents have from the start been bent on its destruction.</w:t>
      </w:r>
    </w:p>
    <w:p w14:paraId="2BA16937" w14:textId="77777777" w:rsidR="00901404" w:rsidRPr="004B41E8" w:rsidRDefault="00901404" w:rsidP="00901404">
      <w:pPr>
        <w:rPr>
          <w:rStyle w:val="StyleBoldUnderline"/>
        </w:rPr>
      </w:pPr>
      <w:r w:rsidRPr="004B41E8">
        <w:rPr>
          <w:rStyle w:val="StyleBoldUnderline"/>
        </w:rPr>
        <w:t>The Revolution represents therefore an ideological and a practical conviction in which ‘material achievements’, despite their direct value, are also part of the process of defending and constructing socialism in Cuba, and, through their export abroad, contribute to the ‘politics of symbolism’</w:t>
      </w:r>
      <w:r>
        <w:t xml:space="preserve">. In its attempts to build socialism, </w:t>
      </w:r>
      <w:r w:rsidRPr="004B41E8">
        <w:rPr>
          <w:rStyle w:val="StyleBoldUnderline"/>
        </w:rPr>
        <w:t xml:space="preserve">the Cuban Revolution has had many successes: engagement of the population at various levels in the activities that shape their lives; a willingness on the part of the leadership to admit their mistakes; experimentation to improve society for the many rather than for the few; provision of high levels of equality and support for basic needs; free health care and education in Cuba, and their </w:t>
      </w:r>
      <w:r w:rsidRPr="004B41E8">
        <w:rPr>
          <w:rStyle w:val="StyleBoldUnderline"/>
        </w:rPr>
        <w:lastRenderedPageBreak/>
        <w:t>delivery to millions of people around the world with the humanity</w:t>
      </w:r>
      <w:r>
        <w:t xml:space="preserve">, ‘to share what she has, which is sometimes not enough to cover her own needs’ (EP 2008). In this, </w:t>
      </w:r>
      <w:r w:rsidRPr="004B41E8">
        <w:rPr>
          <w:rStyle w:val="StyleBoldUnderline"/>
        </w:rPr>
        <w:t>Cuba and its socialist path have already been ‘absolved by history’</w:t>
      </w:r>
      <w:r>
        <w:t>. It remains to be seen if the global crisis will propel these achievements to a higher level in the minds of Cubans and of those in other countries whose life chances and resources are diminishing. To repeat the statement by Fidel that was cited in Chapter 1: ‘</w:t>
      </w:r>
      <w:r w:rsidRPr="004B41E8">
        <w:rPr>
          <w:rStyle w:val="StyleBoldUnderline"/>
        </w:rPr>
        <w:t>The objective conditions, the suffering of the immense majority of those people create the subjective conditions for the task of awareness building ... the battle for ideas is what we are doing’.</w:t>
      </w:r>
    </w:p>
    <w:p w14:paraId="6A4E2EBB" w14:textId="42F6848F" w:rsidR="00901404" w:rsidRPr="004B41E8" w:rsidRDefault="00901404" w:rsidP="00901404">
      <w:pPr>
        <w:rPr>
          <w:sz w:val="26"/>
          <w:u w:val="single"/>
        </w:rPr>
      </w:pPr>
      <w:r>
        <w:t xml:space="preserve">Ultimately, </w:t>
      </w:r>
      <w:r w:rsidRPr="004B41E8">
        <w:rPr>
          <w:rStyle w:val="StyleBoldUnderline"/>
        </w:rPr>
        <w:t>Cuba alone is unlikely to survive</w:t>
      </w:r>
      <w:r>
        <w:t xml:space="preserve"> in the long term, but, as this book has argued, </w:t>
      </w:r>
      <w:r w:rsidRPr="004B41E8">
        <w:rPr>
          <w:rStyle w:val="StyleBoldUnderline"/>
        </w:rPr>
        <w:t>the Revolution is not alone: its social achievements, its participatory democracy, its revolutionary pedigree and its dignity are finding wider processes with which to</w:t>
      </w:r>
      <w:r>
        <w:rPr>
          <w:rStyle w:val="StyleBoldUnderline"/>
        </w:rPr>
        <w:t xml:space="preserve"> </w:t>
      </w:r>
      <w:r w:rsidRPr="004B41E8">
        <w:rPr>
          <w:rStyle w:val="StyleBoldUnderline"/>
        </w:rPr>
        <w:t>integrate, reviving its legitimacy and relevance. These processes represent a mass movement born out of the deep contradictions of global capitalism</w:t>
      </w:r>
      <w:r>
        <w:t xml:space="preserve">. This struggle is unlike any previous resistance or war against an enemy, because it is all encompassing – </w:t>
      </w:r>
      <w:r w:rsidRPr="004B41E8">
        <w:rPr>
          <w:rStyle w:val="StyleBoldUnderline"/>
        </w:rPr>
        <w:t>it is a transnational conflict and its outcome will do nothing less than decide the fate of humanity.</w:t>
      </w:r>
      <w:r>
        <w:t xml:space="preserve"> Perhaps at no time has </w:t>
      </w:r>
      <w:proofErr w:type="spellStart"/>
      <w:r>
        <w:t>Mariatigui’s</w:t>
      </w:r>
      <w:proofErr w:type="spellEnd"/>
      <w:r>
        <w:t xml:space="preserve"> (1928 vol. 1:158) statement on social change been more poignant: ‘The revolution of the poor is not just about the conquest of bread, but also the conquest of beauty, of art, of ideas and all the pleasures of the spirit’ (author’s translation). </w:t>
      </w:r>
      <w:proofErr w:type="spellStart"/>
      <w:r w:rsidRPr="004B41E8">
        <w:rPr>
          <w:rStyle w:val="StyleBoldUnderline"/>
        </w:rPr>
        <w:t>Globalisation</w:t>
      </w:r>
      <w:proofErr w:type="spellEnd"/>
      <w:r>
        <w:t xml:space="preserve">, not imperialism, </w:t>
      </w:r>
      <w:r w:rsidRPr="004B41E8">
        <w:rPr>
          <w:rStyle w:val="StyleBoldUnderline"/>
        </w:rPr>
        <w:t>is the highest stage of capitalism – the stage at which its fate will be decided</w:t>
      </w:r>
      <w:r>
        <w:t xml:space="preserve">. For the Cuban leadership, and many of its citizens, they are engaged in more than a struggle for national survival; this is the endgame. </w:t>
      </w:r>
      <w:r w:rsidRPr="004B41E8">
        <w:rPr>
          <w:rStyle w:val="StyleBoldUnderline"/>
        </w:rPr>
        <w:t xml:space="preserve">The destiny of the Cuban Revolution is now inextricably linked to the mounting resistance to neo-liberal </w:t>
      </w:r>
      <w:proofErr w:type="spellStart"/>
      <w:r w:rsidRPr="004B41E8">
        <w:rPr>
          <w:rStyle w:val="StyleBoldUnderline"/>
        </w:rPr>
        <w:t>globalisation</w:t>
      </w:r>
      <w:proofErr w:type="spellEnd"/>
      <w:r w:rsidRPr="004B41E8">
        <w:rPr>
          <w:rStyle w:val="StyleBoldUnderline"/>
        </w:rPr>
        <w:t>.</w:t>
      </w:r>
    </w:p>
    <w:p w14:paraId="5463AE46" w14:textId="77777777" w:rsidR="00901404" w:rsidRDefault="00901404" w:rsidP="00901404"/>
    <w:p w14:paraId="0F219451" w14:textId="77777777" w:rsidR="00901404" w:rsidRDefault="00901404" w:rsidP="00901404"/>
    <w:p w14:paraId="16439596" w14:textId="77777777" w:rsidR="00901404" w:rsidRDefault="00901404" w:rsidP="00901404"/>
    <w:p w14:paraId="39CE4AC6" w14:textId="77777777" w:rsidR="00901404" w:rsidRPr="00C32DA5" w:rsidRDefault="00901404" w:rsidP="00901404">
      <w:pPr>
        <w:pStyle w:val="Heading4"/>
      </w:pPr>
      <w:r>
        <w:t>Social movements empirically work</w:t>
      </w:r>
    </w:p>
    <w:p w14:paraId="3A175902"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224-228)//eek</w:t>
      </w:r>
    </w:p>
    <w:p w14:paraId="2CBE7BB8" w14:textId="77777777" w:rsidR="00901404" w:rsidRDefault="00901404" w:rsidP="00901404"/>
    <w:p w14:paraId="229CFB17" w14:textId="77777777" w:rsidR="00901404" w:rsidRPr="00C32DA5" w:rsidRDefault="00901404" w:rsidP="00901404">
      <w:pPr>
        <w:rPr>
          <w:sz w:val="16"/>
        </w:rPr>
      </w:pPr>
      <w:r w:rsidRPr="00544E34">
        <w:rPr>
          <w:rStyle w:val="StyleBoldUnderline"/>
        </w:rPr>
        <w:t>While the most widely reported and visible resistance to neo-liberal orthodoxy in Latin America is at the government level</w:t>
      </w:r>
      <w:r w:rsidRPr="00C32DA5">
        <w:rPr>
          <w:sz w:val="16"/>
        </w:rPr>
        <w:t xml:space="preserve">, those </w:t>
      </w:r>
      <w:r w:rsidRPr="00544E34">
        <w:rPr>
          <w:rStyle w:val="StyleBoldUnderline"/>
        </w:rPr>
        <w:t xml:space="preserve">politicians who seek to break the </w:t>
      </w:r>
      <w:proofErr w:type="spellStart"/>
      <w:r w:rsidRPr="00544E34">
        <w:rPr>
          <w:rStyle w:val="StyleBoldUnderline"/>
        </w:rPr>
        <w:t>mould</w:t>
      </w:r>
      <w:proofErr w:type="spellEnd"/>
      <w:r w:rsidRPr="00544E34">
        <w:rPr>
          <w:rStyle w:val="StyleBoldUnderline"/>
        </w:rPr>
        <w:t xml:space="preserve"> are supported by vast and diverse popular movements</w:t>
      </w:r>
      <w:r w:rsidRPr="00C32DA5">
        <w:rPr>
          <w:sz w:val="16"/>
        </w:rPr>
        <w:t xml:space="preserve">. The </w:t>
      </w:r>
      <w:r w:rsidRPr="00544E34">
        <w:rPr>
          <w:rStyle w:val="StyleBoldUnderline"/>
        </w:rPr>
        <w:t>electoral ‘victories’ are therefore indications of deeper social stirrings in Latin America</w:t>
      </w:r>
      <w:r w:rsidRPr="00C32DA5">
        <w:rPr>
          <w:sz w:val="16"/>
        </w:rPr>
        <w:t>. These ‘</w:t>
      </w:r>
      <w:r w:rsidRPr="00544E34">
        <w:rPr>
          <w:rStyle w:val="StyleBoldUnderline"/>
        </w:rPr>
        <w:t>New Social Movements’ constitute a spectrum of forces emerging</w:t>
      </w:r>
      <w:r w:rsidRPr="00C32DA5">
        <w:rPr>
          <w:sz w:val="16"/>
        </w:rPr>
        <w:t xml:space="preserve">, sometimes spontaneously, from civil society, </w:t>
      </w:r>
      <w:r w:rsidRPr="00544E34">
        <w:rPr>
          <w:rStyle w:val="StyleBoldUnderline"/>
        </w:rPr>
        <w:t>and may be the real threat to the established order in the region; they express demands</w:t>
      </w:r>
      <w:r w:rsidRPr="00C32DA5">
        <w:rPr>
          <w:sz w:val="16"/>
        </w:rPr>
        <w:t xml:space="preserve">, hopes and aspirations which </w:t>
      </w:r>
      <w:r w:rsidRPr="00544E34">
        <w:rPr>
          <w:rStyle w:val="StyleBoldUnderline"/>
        </w:rPr>
        <w:t>the prescribed democratic model is not designed to address</w:t>
      </w:r>
      <w:r w:rsidRPr="00C32DA5">
        <w:rPr>
          <w:sz w:val="16"/>
        </w:rPr>
        <w:t xml:space="preserve"> (</w:t>
      </w:r>
      <w:proofErr w:type="spellStart"/>
      <w:r w:rsidRPr="00C32DA5">
        <w:rPr>
          <w:sz w:val="16"/>
        </w:rPr>
        <w:t>Foweraker</w:t>
      </w:r>
      <w:proofErr w:type="spellEnd"/>
      <w:r w:rsidRPr="00C32DA5">
        <w:rPr>
          <w:sz w:val="16"/>
        </w:rPr>
        <w:t xml:space="preserve"> 1995). Robinson (2004b:144) notes:</w:t>
      </w:r>
    </w:p>
    <w:p w14:paraId="7B597280" w14:textId="77777777" w:rsidR="00901404" w:rsidRDefault="00901404" w:rsidP="00901404">
      <w:r>
        <w:t xml:space="preserve">Almost </w:t>
      </w:r>
      <w:r w:rsidRPr="00544E34">
        <w:rPr>
          <w:rStyle w:val="StyleBoldUnderline"/>
        </w:rPr>
        <w:t xml:space="preserve">every Latin American country [has] experienced waves of spontaneous uprisings generally triggered by austerity measures, the formation in the shantytowns of urban poor movements of political protest, and a resurgence of </w:t>
      </w:r>
      <w:r w:rsidRPr="00544E34">
        <w:rPr>
          <w:rStyle w:val="StyleBoldUnderline"/>
        </w:rPr>
        <w:lastRenderedPageBreak/>
        <w:t>mass peasant movements and land invasions, all outside of the formal institutions of the political system, and almost always involving violent clashes between states and paramilitary forces and protesters</w:t>
      </w:r>
      <w:r>
        <w:t>.</w:t>
      </w:r>
    </w:p>
    <w:p w14:paraId="318A8DD7" w14:textId="77777777" w:rsidR="00901404" w:rsidRPr="00C32DA5" w:rsidRDefault="00901404" w:rsidP="00901404">
      <w:pPr>
        <w:rPr>
          <w:sz w:val="16"/>
        </w:rPr>
      </w:pPr>
      <w:r w:rsidRPr="00C32DA5">
        <w:rPr>
          <w:sz w:val="16"/>
        </w:rPr>
        <w:t xml:space="preserve">There is not space here to deal in detail with the popular response to </w:t>
      </w:r>
      <w:proofErr w:type="spellStart"/>
      <w:r w:rsidRPr="00C32DA5">
        <w:rPr>
          <w:sz w:val="16"/>
        </w:rPr>
        <w:t>globalisation</w:t>
      </w:r>
      <w:proofErr w:type="spellEnd"/>
      <w:r w:rsidRPr="00C32DA5">
        <w:rPr>
          <w:sz w:val="16"/>
        </w:rPr>
        <w:t xml:space="preserve"> and neo-liberal reforms in Latin America, but it is important to identify some of the grassroots </w:t>
      </w:r>
      <w:proofErr w:type="spellStart"/>
      <w:r w:rsidRPr="00C32DA5">
        <w:rPr>
          <w:sz w:val="16"/>
        </w:rPr>
        <w:t>organisations</w:t>
      </w:r>
      <w:proofErr w:type="spellEnd"/>
      <w:r w:rsidRPr="00C32DA5">
        <w:rPr>
          <w:sz w:val="16"/>
        </w:rPr>
        <w:t xml:space="preserve"> that have emerged and the strategies they have adopted. The range of oppositional forces and forms of resistance is vast, and includes movements of workers, women, youth, environmentalists, indigenous groups, ethnic minorities, the urban poor, community </w:t>
      </w:r>
      <w:proofErr w:type="spellStart"/>
      <w:r w:rsidRPr="00C32DA5">
        <w:rPr>
          <w:sz w:val="16"/>
        </w:rPr>
        <w:t>organisations</w:t>
      </w:r>
      <w:proofErr w:type="spellEnd"/>
      <w:r w:rsidRPr="00C32DA5">
        <w:rPr>
          <w:sz w:val="16"/>
        </w:rPr>
        <w:t xml:space="preserve"> and many more. The types of struggle they have engaged in are also extremely varied. To name a few: anti- </w:t>
      </w:r>
      <w:proofErr w:type="spellStart"/>
      <w:r w:rsidRPr="00C32DA5">
        <w:rPr>
          <w:sz w:val="16"/>
        </w:rPr>
        <w:t>privatisation</w:t>
      </w:r>
      <w:proofErr w:type="spellEnd"/>
      <w:r w:rsidRPr="00C32DA5">
        <w:rPr>
          <w:sz w:val="16"/>
        </w:rPr>
        <w:t xml:space="preserve">; agrarian reform; the claiming of urban spaces; ethnic rights; </w:t>
      </w:r>
      <w:proofErr w:type="spellStart"/>
      <w:r w:rsidRPr="00C32DA5">
        <w:rPr>
          <w:sz w:val="16"/>
        </w:rPr>
        <w:t>labour</w:t>
      </w:r>
      <w:proofErr w:type="spellEnd"/>
      <w:r w:rsidRPr="00C32DA5">
        <w:rPr>
          <w:sz w:val="16"/>
        </w:rPr>
        <w:t xml:space="preserve"> rights; and </w:t>
      </w:r>
      <w:proofErr w:type="spellStart"/>
      <w:r w:rsidRPr="00C32DA5">
        <w:rPr>
          <w:sz w:val="16"/>
        </w:rPr>
        <w:t>defence</w:t>
      </w:r>
      <w:proofErr w:type="spellEnd"/>
      <w:r w:rsidRPr="00C32DA5">
        <w:rPr>
          <w:sz w:val="16"/>
        </w:rPr>
        <w:t xml:space="preserve"> of the environment. Examples include: in Brazil, the Landless People’s Movement (MST) (Branford &amp; Rocha 2002; </w:t>
      </w:r>
      <w:proofErr w:type="spellStart"/>
      <w:r w:rsidRPr="00C32DA5">
        <w:rPr>
          <w:sz w:val="16"/>
        </w:rPr>
        <w:t>Harnecker</w:t>
      </w:r>
      <w:proofErr w:type="spellEnd"/>
      <w:r w:rsidRPr="00C32DA5">
        <w:rPr>
          <w:sz w:val="16"/>
        </w:rPr>
        <w:t xml:space="preserve"> 2003), and, in Porto </w:t>
      </w:r>
      <w:proofErr w:type="spellStart"/>
      <w:r w:rsidRPr="00C32DA5">
        <w:rPr>
          <w:sz w:val="16"/>
        </w:rPr>
        <w:t>Alegre</w:t>
      </w:r>
      <w:proofErr w:type="spellEnd"/>
      <w:r w:rsidRPr="00C32DA5">
        <w:rPr>
          <w:sz w:val="16"/>
        </w:rPr>
        <w:t xml:space="preserve"> (Rio Grande do </w:t>
      </w:r>
      <w:proofErr w:type="spellStart"/>
      <w:r w:rsidRPr="00C32DA5">
        <w:rPr>
          <w:sz w:val="16"/>
        </w:rPr>
        <w:t>Sul</w:t>
      </w:r>
      <w:proofErr w:type="spellEnd"/>
      <w:r w:rsidRPr="00C32DA5">
        <w:rPr>
          <w:sz w:val="16"/>
        </w:rPr>
        <w:t>), direct democracy and the participatory budget system (Bruce 2004); in Argentina, ‘</w:t>
      </w:r>
      <w:proofErr w:type="spellStart"/>
      <w:r w:rsidRPr="00C32DA5">
        <w:rPr>
          <w:sz w:val="16"/>
        </w:rPr>
        <w:t>asambleas</w:t>
      </w:r>
      <w:proofErr w:type="spellEnd"/>
      <w:r w:rsidRPr="00C32DA5">
        <w:rPr>
          <w:sz w:val="16"/>
        </w:rPr>
        <w:t xml:space="preserve"> </w:t>
      </w:r>
      <w:proofErr w:type="spellStart"/>
      <w:r w:rsidRPr="00C32DA5">
        <w:rPr>
          <w:sz w:val="16"/>
        </w:rPr>
        <w:t>populares</w:t>
      </w:r>
      <w:proofErr w:type="spellEnd"/>
      <w:r w:rsidRPr="00C32DA5">
        <w:rPr>
          <w:sz w:val="16"/>
        </w:rPr>
        <w:t>’ (</w:t>
      </w:r>
      <w:proofErr w:type="spellStart"/>
      <w:r w:rsidRPr="00C32DA5">
        <w:rPr>
          <w:sz w:val="16"/>
        </w:rPr>
        <w:t>Bielsa</w:t>
      </w:r>
      <w:proofErr w:type="spellEnd"/>
      <w:r w:rsidRPr="00C32DA5">
        <w:rPr>
          <w:sz w:val="16"/>
        </w:rPr>
        <w:t xml:space="preserve"> 2002); in Venezuela, ‘</w:t>
      </w:r>
      <w:proofErr w:type="spellStart"/>
      <w:r w:rsidRPr="00C32DA5">
        <w:rPr>
          <w:sz w:val="16"/>
        </w:rPr>
        <w:t>circulos</w:t>
      </w:r>
      <w:proofErr w:type="spellEnd"/>
      <w:r w:rsidRPr="00C32DA5">
        <w:rPr>
          <w:sz w:val="16"/>
        </w:rPr>
        <w:t xml:space="preserve"> </w:t>
      </w:r>
      <w:proofErr w:type="spellStart"/>
      <w:r w:rsidRPr="00C32DA5">
        <w:rPr>
          <w:sz w:val="16"/>
        </w:rPr>
        <w:t>bolivarianos</w:t>
      </w:r>
      <w:proofErr w:type="spellEnd"/>
      <w:r w:rsidRPr="00C32DA5">
        <w:rPr>
          <w:sz w:val="16"/>
        </w:rPr>
        <w:t xml:space="preserve">’ (Chavez 2005; </w:t>
      </w:r>
      <w:proofErr w:type="spellStart"/>
      <w:r w:rsidRPr="00C32DA5">
        <w:rPr>
          <w:sz w:val="16"/>
        </w:rPr>
        <w:t>McCaughan</w:t>
      </w:r>
      <w:proofErr w:type="spellEnd"/>
      <w:r w:rsidRPr="00C32DA5">
        <w:rPr>
          <w:sz w:val="16"/>
        </w:rPr>
        <w:t xml:space="preserve"> 2004); in Cochabamba, Bolivia, the popular resistance to water-</w:t>
      </w:r>
      <w:proofErr w:type="spellStart"/>
      <w:r w:rsidRPr="00C32DA5">
        <w:rPr>
          <w:sz w:val="16"/>
        </w:rPr>
        <w:t>pri</w:t>
      </w:r>
      <w:proofErr w:type="spellEnd"/>
      <w:r w:rsidRPr="00C32DA5">
        <w:rPr>
          <w:sz w:val="16"/>
        </w:rPr>
        <w:t xml:space="preserve">- </w:t>
      </w:r>
      <w:proofErr w:type="spellStart"/>
      <w:r w:rsidRPr="00C32DA5">
        <w:rPr>
          <w:sz w:val="16"/>
        </w:rPr>
        <w:t>vatisation</w:t>
      </w:r>
      <w:proofErr w:type="spellEnd"/>
      <w:r w:rsidRPr="00C32DA5">
        <w:rPr>
          <w:sz w:val="16"/>
        </w:rPr>
        <w:t xml:space="preserve"> (The Democracy Centre 2000); in Mexico, the movement of the Zapatistas in Chiapas (Holloway 2002; </w:t>
      </w:r>
      <w:proofErr w:type="spellStart"/>
      <w:r w:rsidRPr="00C32DA5">
        <w:rPr>
          <w:sz w:val="16"/>
        </w:rPr>
        <w:t>Chiapaslink</w:t>
      </w:r>
      <w:proofErr w:type="spellEnd"/>
      <w:r w:rsidRPr="00C32DA5">
        <w:rPr>
          <w:sz w:val="16"/>
        </w:rPr>
        <w:t xml:space="preserve"> 2000; Capital &amp; Class 2005) and workers’ movements for improved rights in the </w:t>
      </w:r>
      <w:proofErr w:type="spellStart"/>
      <w:r w:rsidRPr="00C32DA5">
        <w:rPr>
          <w:sz w:val="16"/>
        </w:rPr>
        <w:t>maquila</w:t>
      </w:r>
      <w:proofErr w:type="spellEnd"/>
      <w:r w:rsidRPr="00C32DA5">
        <w:rPr>
          <w:sz w:val="16"/>
        </w:rPr>
        <w:t xml:space="preserve"> industry (Carty 2003); and peasant protests against land expropriations and other policies of </w:t>
      </w:r>
      <w:proofErr w:type="spellStart"/>
      <w:r w:rsidRPr="00C32DA5">
        <w:rPr>
          <w:sz w:val="16"/>
        </w:rPr>
        <w:t>globalisation</w:t>
      </w:r>
      <w:proofErr w:type="spellEnd"/>
      <w:r w:rsidRPr="00C32DA5">
        <w:rPr>
          <w:sz w:val="16"/>
        </w:rPr>
        <w:t xml:space="preserve"> in the rural sectors in Central America and the Caribbean. </w:t>
      </w:r>
      <w:r w:rsidRPr="00C32DA5">
        <w:rPr>
          <w:rStyle w:val="StyleBoldUnderline"/>
        </w:rPr>
        <w:t>Chavez</w:t>
      </w:r>
      <w:r w:rsidRPr="00544E34">
        <w:rPr>
          <w:rStyle w:val="StyleBoldUnderline"/>
        </w:rPr>
        <w:t xml:space="preserve"> and </w:t>
      </w:r>
      <w:proofErr w:type="spellStart"/>
      <w:r w:rsidRPr="00544E34">
        <w:rPr>
          <w:rStyle w:val="StyleBoldUnderline"/>
        </w:rPr>
        <w:t>Goldfrank</w:t>
      </w:r>
      <w:proofErr w:type="spellEnd"/>
      <w:r w:rsidRPr="00C32DA5">
        <w:rPr>
          <w:sz w:val="16"/>
        </w:rPr>
        <w:t xml:space="preserve"> (2005) </w:t>
      </w:r>
      <w:r w:rsidRPr="00544E34">
        <w:rPr>
          <w:rStyle w:val="StyleBoldUnderline"/>
        </w:rPr>
        <w:t>identify many other examples of the growth of independent initiatives in local participatory democracy outside the ‘mainstream’ of national and local politics</w:t>
      </w:r>
      <w:r w:rsidRPr="00C32DA5">
        <w:rPr>
          <w:sz w:val="16"/>
        </w:rPr>
        <w:t xml:space="preserve">. Although </w:t>
      </w:r>
      <w:r w:rsidRPr="00544E34">
        <w:rPr>
          <w:rStyle w:val="StyleBoldUnderline"/>
        </w:rPr>
        <w:t xml:space="preserve">most of these social movements have emerged from poor grassroots sectors of society, they are </w:t>
      </w:r>
      <w:proofErr w:type="spellStart"/>
      <w:r w:rsidRPr="00544E34">
        <w:rPr>
          <w:rStyle w:val="StyleBoldUnderline"/>
        </w:rPr>
        <w:t>modernising</w:t>
      </w:r>
      <w:proofErr w:type="spellEnd"/>
      <w:r w:rsidRPr="00544E34">
        <w:rPr>
          <w:rStyle w:val="StyleBoldUnderline"/>
        </w:rPr>
        <w:t xml:space="preserve"> their resistance in line with the national and global challenges they face</w:t>
      </w:r>
      <w:r w:rsidRPr="00C32DA5">
        <w:rPr>
          <w:sz w:val="16"/>
        </w:rPr>
        <w:t>. For example, even some of the minor groups have made use of the internet to promote their objectives, and many have their own websites (</w:t>
      </w:r>
      <w:proofErr w:type="spellStart"/>
      <w:r w:rsidRPr="00C32DA5">
        <w:rPr>
          <w:sz w:val="16"/>
        </w:rPr>
        <w:t>León</w:t>
      </w:r>
      <w:proofErr w:type="spellEnd"/>
      <w:r w:rsidRPr="00C32DA5">
        <w:rPr>
          <w:sz w:val="16"/>
        </w:rPr>
        <w:t xml:space="preserve"> et al. 2001). They also tend to blend old-style </w:t>
      </w:r>
      <w:proofErr w:type="spellStart"/>
      <w:r w:rsidRPr="00C32DA5">
        <w:rPr>
          <w:sz w:val="16"/>
        </w:rPr>
        <w:t>labour</w:t>
      </w:r>
      <w:proofErr w:type="spellEnd"/>
      <w:r w:rsidRPr="00C32DA5">
        <w:rPr>
          <w:sz w:val="16"/>
        </w:rPr>
        <w:t xml:space="preserve"> protest with community struggles, which has been described as ‘social movement unionism’ (Moody 1997). The decline of traditional working-class bases in industry and the rise of unemployment, informality and flexibility, has undermined the effectiveness of forms of protest such as the withdrawal of </w:t>
      </w:r>
      <w:proofErr w:type="spellStart"/>
      <w:r w:rsidRPr="00C32DA5">
        <w:rPr>
          <w:sz w:val="16"/>
        </w:rPr>
        <w:t>labour</w:t>
      </w:r>
      <w:proofErr w:type="spellEnd"/>
      <w:r w:rsidRPr="00C32DA5">
        <w:rPr>
          <w:sz w:val="16"/>
        </w:rPr>
        <w:t xml:space="preserve"> (strikes). This has given rise to such new initiatives as the methods used by unemployed </w:t>
      </w:r>
      <w:proofErr w:type="spellStart"/>
      <w:r w:rsidRPr="00C32DA5">
        <w:rPr>
          <w:sz w:val="16"/>
        </w:rPr>
        <w:t>piqueteros</w:t>
      </w:r>
      <w:proofErr w:type="spellEnd"/>
      <w:r w:rsidRPr="00C32DA5">
        <w:rPr>
          <w:sz w:val="16"/>
        </w:rPr>
        <w:t xml:space="preserve"> in Argentina, who have taken their struggle to the streets with the intent of gaining visibility and disrupting the system.</w:t>
      </w:r>
    </w:p>
    <w:p w14:paraId="2B7035F7" w14:textId="77777777" w:rsidR="00901404" w:rsidRPr="00C32DA5" w:rsidRDefault="00901404" w:rsidP="00901404">
      <w:pPr>
        <w:rPr>
          <w:sz w:val="16"/>
        </w:rPr>
      </w:pPr>
      <w:r w:rsidRPr="00C32DA5">
        <w:rPr>
          <w:sz w:val="16"/>
        </w:rPr>
        <w:t xml:space="preserve">Perhaps the most profound of the social movements in Latin America has been the growing resistance by indigenous peoples to global restructuring in the region. In 2000, native Latin Americans officially numbered approximately 10 per cent of the population. This figure is probably higher, but sometimes indigenous people do not register their descent or are not included in the census, as in Chile. In Andean countries, the Amazon and Mesoamerica, they form a much higher percentage of the population, and in Bolivia and Guatemala they constitute the majority. Since colonial times they have always been a </w:t>
      </w:r>
      <w:proofErr w:type="spellStart"/>
      <w:r w:rsidRPr="00C32DA5">
        <w:rPr>
          <w:sz w:val="16"/>
        </w:rPr>
        <w:t>marginalised</w:t>
      </w:r>
      <w:proofErr w:type="spellEnd"/>
      <w:r w:rsidRPr="00C32DA5">
        <w:rPr>
          <w:sz w:val="16"/>
        </w:rPr>
        <w:t xml:space="preserve"> and exploited group, and their poverty rates in many countries, even today, range from 65–85 per cent (</w:t>
      </w:r>
      <w:proofErr w:type="spellStart"/>
      <w:r w:rsidRPr="00C32DA5">
        <w:rPr>
          <w:sz w:val="16"/>
        </w:rPr>
        <w:t>Psacharopoulos</w:t>
      </w:r>
      <w:proofErr w:type="spellEnd"/>
      <w:r w:rsidRPr="00C32DA5">
        <w:rPr>
          <w:sz w:val="16"/>
        </w:rPr>
        <w:t xml:space="preserve"> &amp; </w:t>
      </w:r>
      <w:proofErr w:type="spellStart"/>
      <w:r w:rsidRPr="00C32DA5">
        <w:rPr>
          <w:sz w:val="16"/>
        </w:rPr>
        <w:t>Patrinos</w:t>
      </w:r>
      <w:proofErr w:type="spellEnd"/>
      <w:r w:rsidRPr="00C32DA5">
        <w:rPr>
          <w:sz w:val="16"/>
        </w:rPr>
        <w:t xml:space="preserve"> 1994:207). The first attempts to include the ‘Indian’ in projects of nation building began in the 1920s and were particularly prominent in Peru, where an </w:t>
      </w:r>
      <w:proofErr w:type="spellStart"/>
      <w:r w:rsidRPr="00C32DA5">
        <w:rPr>
          <w:sz w:val="16"/>
        </w:rPr>
        <w:t>indigenista</w:t>
      </w:r>
      <w:proofErr w:type="spellEnd"/>
      <w:r w:rsidRPr="00C32DA5">
        <w:rPr>
          <w:sz w:val="16"/>
        </w:rPr>
        <w:t xml:space="preserve"> movement grew which was supported and encouraged by progressive elites. The most notable example was the initiative of </w:t>
      </w:r>
      <w:proofErr w:type="spellStart"/>
      <w:r w:rsidRPr="00C32DA5">
        <w:rPr>
          <w:sz w:val="16"/>
        </w:rPr>
        <w:t>Víctor</w:t>
      </w:r>
      <w:proofErr w:type="spellEnd"/>
      <w:r w:rsidRPr="00C32DA5">
        <w:rPr>
          <w:sz w:val="16"/>
        </w:rPr>
        <w:t xml:space="preserve"> </w:t>
      </w:r>
      <w:proofErr w:type="spellStart"/>
      <w:r w:rsidRPr="00C32DA5">
        <w:rPr>
          <w:sz w:val="16"/>
        </w:rPr>
        <w:t>Raúl</w:t>
      </w:r>
      <w:proofErr w:type="spellEnd"/>
      <w:r w:rsidRPr="00C32DA5">
        <w:rPr>
          <w:sz w:val="16"/>
        </w:rPr>
        <w:t xml:space="preserve"> </w:t>
      </w:r>
      <w:proofErr w:type="spellStart"/>
      <w:r w:rsidRPr="00C32DA5">
        <w:rPr>
          <w:sz w:val="16"/>
        </w:rPr>
        <w:t>Haya</w:t>
      </w:r>
      <w:proofErr w:type="spellEnd"/>
      <w:r w:rsidRPr="00C32DA5">
        <w:rPr>
          <w:sz w:val="16"/>
        </w:rPr>
        <w:t xml:space="preserve"> de la Torre, the American Popular Revolutionary Alliance (APRA), which sought to include the majority native population in a nationalist </w:t>
      </w:r>
      <w:proofErr w:type="spellStart"/>
      <w:r w:rsidRPr="00C32DA5">
        <w:rPr>
          <w:sz w:val="16"/>
        </w:rPr>
        <w:t>programme</w:t>
      </w:r>
      <w:proofErr w:type="spellEnd"/>
      <w:r w:rsidRPr="00C32DA5">
        <w:rPr>
          <w:sz w:val="16"/>
        </w:rPr>
        <w:t xml:space="preserve"> designed and run by minority whites and mestizos. A more radical vision of the Indian’s role in society was formulated by the Peruvian Marxist José Carlos </w:t>
      </w:r>
      <w:proofErr w:type="spellStart"/>
      <w:r w:rsidRPr="00C32DA5">
        <w:rPr>
          <w:sz w:val="16"/>
        </w:rPr>
        <w:t>Mariátegui</w:t>
      </w:r>
      <w:proofErr w:type="spellEnd"/>
      <w:r w:rsidRPr="00C32DA5">
        <w:rPr>
          <w:sz w:val="16"/>
        </w:rPr>
        <w:t xml:space="preserve"> (1929), who believed that native peoples had never been fully incorporated into the Western capitalist project and still retained a practical and conscious attachment </w:t>
      </w:r>
      <w:r w:rsidRPr="00C32DA5">
        <w:rPr>
          <w:rStyle w:val="StyleBoldUnderline"/>
        </w:rPr>
        <w:t>to</w:t>
      </w:r>
      <w:r w:rsidRPr="00C32DA5">
        <w:rPr>
          <w:sz w:val="16"/>
        </w:rPr>
        <w:t xml:space="preserve"> communal life. This pre-formed consciousness, he believed, could provide a basis for the building of socialism, bypassing the Communist Moscow-line ‘stages of history’ formula (in which the working class in capitalism had to reach sufficient maturity before it could begin to </w:t>
      </w:r>
      <w:proofErr w:type="spellStart"/>
      <w:r w:rsidRPr="00C32DA5">
        <w:rPr>
          <w:sz w:val="16"/>
        </w:rPr>
        <w:t>realise</w:t>
      </w:r>
      <w:proofErr w:type="spellEnd"/>
      <w:r w:rsidRPr="00C32DA5">
        <w:rPr>
          <w:sz w:val="16"/>
        </w:rPr>
        <w:t xml:space="preserve"> socialism). He knew that the mechanistic Communist formula for the region was an illusion because of the compromise and weakness of the working class in Peru, and in Latin America in general. Consideration of the ‘Indian question’ never regained the level of analysis proposed by </w:t>
      </w:r>
      <w:proofErr w:type="spellStart"/>
      <w:r w:rsidRPr="00C32DA5">
        <w:rPr>
          <w:sz w:val="16"/>
        </w:rPr>
        <w:t>Mariátegui</w:t>
      </w:r>
      <w:proofErr w:type="spellEnd"/>
      <w:r w:rsidRPr="00C32DA5">
        <w:rPr>
          <w:sz w:val="16"/>
        </w:rPr>
        <w:t xml:space="preserve">, until the indigenous peoples themselves began to enter the political stage on their own terms. Neo-liberalism intensified this process, and towards the end of the twentieth century native peoples began to </w:t>
      </w:r>
      <w:proofErr w:type="spellStart"/>
      <w:r w:rsidRPr="00C32DA5">
        <w:rPr>
          <w:sz w:val="16"/>
        </w:rPr>
        <w:t>organise</w:t>
      </w:r>
      <w:proofErr w:type="spellEnd"/>
      <w:r w:rsidRPr="00C32DA5">
        <w:rPr>
          <w:sz w:val="16"/>
        </w:rPr>
        <w:t xml:space="preserve"> to resist this further degeneration of their existence. The Zapatistas and the Indigenous National Congress (CNI) of Mexico, the Confederation of Indigenous Nationalities of Ecuador (CONAIE) and the pan-Maya movement in Guatemala, along with Quechua and </w:t>
      </w:r>
      <w:proofErr w:type="spellStart"/>
      <w:r w:rsidRPr="00C32DA5">
        <w:rPr>
          <w:sz w:val="16"/>
        </w:rPr>
        <w:t>Aymara</w:t>
      </w:r>
      <w:proofErr w:type="spellEnd"/>
      <w:r w:rsidRPr="00C32DA5">
        <w:rPr>
          <w:sz w:val="16"/>
        </w:rPr>
        <w:t xml:space="preserve"> groups in Bolivia, to name a few such </w:t>
      </w:r>
      <w:proofErr w:type="spellStart"/>
      <w:r w:rsidRPr="00C32DA5">
        <w:rPr>
          <w:sz w:val="16"/>
        </w:rPr>
        <w:t>organisations</w:t>
      </w:r>
      <w:proofErr w:type="spellEnd"/>
      <w:r w:rsidRPr="00C32DA5">
        <w:rPr>
          <w:sz w:val="16"/>
        </w:rPr>
        <w:t xml:space="preserve">, have become perhaps the most dedicated and powerful popular force to challenge global capitalism in Latin America. CONAIE, for instance, forced the Ecuadorian state to give land to indigenous communities and precipitated the fall of three governments (1997, 2000 and 2005) which attempted to implement neo-liberal reforms. In Bolivia the sustained action of indigenous groups led to the election of </w:t>
      </w:r>
      <w:proofErr w:type="spellStart"/>
      <w:r w:rsidRPr="00C32DA5">
        <w:rPr>
          <w:sz w:val="16"/>
        </w:rPr>
        <w:t>Evo</w:t>
      </w:r>
      <w:proofErr w:type="spellEnd"/>
      <w:r w:rsidRPr="00C32DA5">
        <w:rPr>
          <w:sz w:val="16"/>
        </w:rPr>
        <w:t xml:space="preserve"> Morales, the second native president in Latin America (after Peru’s Alejandro Toledo) since the conquest.</w:t>
      </w:r>
    </w:p>
    <w:p w14:paraId="0AD31BCD" w14:textId="77777777" w:rsidR="00901404" w:rsidRPr="00C32DA5" w:rsidRDefault="00901404" w:rsidP="00901404">
      <w:pPr>
        <w:rPr>
          <w:sz w:val="16"/>
        </w:rPr>
      </w:pPr>
      <w:r w:rsidRPr="00C32DA5">
        <w:rPr>
          <w:sz w:val="16"/>
        </w:rPr>
        <w:t xml:space="preserve">It would seem, contrary to postmodern perspectives, that the indigenous struggle in Latin America has to do with much more than issues of identity, and manifests itself as a direct challenge to the logic of capitalism. The fight for land and the right to communal ownership is a specifically native struggle rooted in centuries of resistance, but the contemporary form of this phenomenon is directly linked to the negative impact of </w:t>
      </w:r>
      <w:proofErr w:type="spellStart"/>
      <w:r w:rsidRPr="00C32DA5">
        <w:rPr>
          <w:sz w:val="16"/>
        </w:rPr>
        <w:t>globalisation</w:t>
      </w:r>
      <w:proofErr w:type="spellEnd"/>
      <w:r w:rsidRPr="00C32DA5">
        <w:rPr>
          <w:sz w:val="16"/>
        </w:rPr>
        <w:t xml:space="preserve">. This material and social dimension of the indigenous struggle was </w:t>
      </w:r>
      <w:proofErr w:type="spellStart"/>
      <w:r w:rsidRPr="00C32DA5">
        <w:rPr>
          <w:sz w:val="16"/>
        </w:rPr>
        <w:t>theorised</w:t>
      </w:r>
      <w:proofErr w:type="spellEnd"/>
      <w:r w:rsidRPr="00C32DA5">
        <w:rPr>
          <w:sz w:val="16"/>
        </w:rPr>
        <w:t xml:space="preserve"> by </w:t>
      </w:r>
      <w:proofErr w:type="spellStart"/>
      <w:r w:rsidRPr="00C32DA5">
        <w:rPr>
          <w:sz w:val="16"/>
        </w:rPr>
        <w:t>Mariátegui</w:t>
      </w:r>
      <w:proofErr w:type="spellEnd"/>
      <w:r w:rsidRPr="00C32DA5">
        <w:rPr>
          <w:sz w:val="16"/>
        </w:rPr>
        <w:t xml:space="preserve"> (1929:31) who stated: The possibility of the Indian improving their material and intellectual position depends on a change of economic and social conditions. This is not determined by race but by economics and politics. Race alone has not awoken, and will not awaken, an emancipatory consciousness. Above all, it will never give the power to impose and </w:t>
      </w:r>
      <w:proofErr w:type="spellStart"/>
      <w:r w:rsidRPr="00C32DA5">
        <w:rPr>
          <w:sz w:val="16"/>
        </w:rPr>
        <w:t>realise</w:t>
      </w:r>
      <w:proofErr w:type="spellEnd"/>
      <w:r w:rsidRPr="00C32DA5">
        <w:rPr>
          <w:sz w:val="16"/>
        </w:rPr>
        <w:t xml:space="preserve"> it.</w:t>
      </w:r>
      <w:r w:rsidRPr="00C32DA5">
        <w:rPr>
          <w:rStyle w:val="StyleBoldUnderline"/>
        </w:rPr>
        <w:t xml:space="preserve"> That </w:t>
      </w:r>
      <w:r w:rsidRPr="00C32DA5">
        <w:rPr>
          <w:rStyle w:val="StyleBoldUnderline"/>
        </w:rPr>
        <w:lastRenderedPageBreak/>
        <w:t>which will assure their emancipation is the dynamism of an economy and a culture that has at its source the seed of socialism</w:t>
      </w:r>
      <w:r w:rsidRPr="00C32DA5">
        <w:rPr>
          <w:sz w:val="16"/>
        </w:rPr>
        <w:t>. [</w:t>
      </w:r>
      <w:proofErr w:type="gramStart"/>
      <w:r w:rsidRPr="00C32DA5">
        <w:rPr>
          <w:sz w:val="16"/>
        </w:rPr>
        <w:t>author’s</w:t>
      </w:r>
      <w:proofErr w:type="gramEnd"/>
      <w:r w:rsidRPr="00C32DA5">
        <w:rPr>
          <w:sz w:val="16"/>
        </w:rPr>
        <w:t xml:space="preserve"> translation]</w:t>
      </w:r>
    </w:p>
    <w:p w14:paraId="5FDE3D7F" w14:textId="77777777" w:rsidR="00901404" w:rsidRDefault="00901404" w:rsidP="00901404">
      <w:pPr>
        <w:rPr>
          <w:sz w:val="16"/>
        </w:rPr>
      </w:pPr>
      <w:r w:rsidRPr="00C32DA5">
        <w:rPr>
          <w:rStyle w:val="StyleBoldUnderline"/>
        </w:rPr>
        <w:t xml:space="preserve">In Latin America over the past few decades, there has been a shift from </w:t>
      </w:r>
      <w:proofErr w:type="spellStart"/>
      <w:r w:rsidRPr="00C32DA5">
        <w:rPr>
          <w:rStyle w:val="StyleBoldUnderline"/>
        </w:rPr>
        <w:t>clientelist</w:t>
      </w:r>
      <w:proofErr w:type="spellEnd"/>
      <w:r w:rsidRPr="00C32DA5">
        <w:rPr>
          <w:rStyle w:val="StyleBoldUnderline"/>
        </w:rPr>
        <w:t xml:space="preserve"> and traditional party politics, based on authoritarian populism and </w:t>
      </w:r>
      <w:proofErr w:type="spellStart"/>
      <w:r w:rsidRPr="00C32DA5">
        <w:rPr>
          <w:rStyle w:val="StyleBoldUnderline"/>
        </w:rPr>
        <w:t>legitimised</w:t>
      </w:r>
      <w:proofErr w:type="spellEnd"/>
      <w:r w:rsidRPr="00C32DA5">
        <w:rPr>
          <w:rStyle w:val="StyleBoldUnderline"/>
        </w:rPr>
        <w:t xml:space="preserve"> by promises of ‘development’ and ‘</w:t>
      </w:r>
      <w:proofErr w:type="spellStart"/>
      <w:r w:rsidRPr="00C32DA5">
        <w:rPr>
          <w:rStyle w:val="StyleBoldUnderline"/>
        </w:rPr>
        <w:t>modernisation</w:t>
      </w:r>
      <w:proofErr w:type="spellEnd"/>
      <w:r w:rsidRPr="00C32DA5">
        <w:rPr>
          <w:rStyle w:val="StyleBoldUnderline"/>
        </w:rPr>
        <w:t>’, to a new form of change led by grassroots activism</w:t>
      </w:r>
      <w:r w:rsidRPr="00C32DA5">
        <w:rPr>
          <w:sz w:val="16"/>
        </w:rPr>
        <w:t xml:space="preserve">. When old-style populists like the </w:t>
      </w:r>
      <w:proofErr w:type="spellStart"/>
      <w:r w:rsidRPr="00C32DA5">
        <w:rPr>
          <w:sz w:val="16"/>
        </w:rPr>
        <w:t>Peronist</w:t>
      </w:r>
      <w:proofErr w:type="spellEnd"/>
      <w:r w:rsidRPr="00C32DA5">
        <w:rPr>
          <w:sz w:val="16"/>
        </w:rPr>
        <w:t xml:space="preserve"> </w:t>
      </w:r>
      <w:proofErr w:type="spellStart"/>
      <w:r w:rsidRPr="00C32DA5">
        <w:rPr>
          <w:sz w:val="16"/>
        </w:rPr>
        <w:t>Ménem</w:t>
      </w:r>
      <w:proofErr w:type="spellEnd"/>
      <w:r w:rsidRPr="00C32DA5">
        <w:rPr>
          <w:sz w:val="16"/>
        </w:rPr>
        <w:t xml:space="preserve"> in Argentina revealed themselves as promoters of neo-liberalism, they lost the trust of the people. </w:t>
      </w:r>
      <w:r w:rsidRPr="00C32DA5">
        <w:rPr>
          <w:rStyle w:val="StyleBoldUnderline"/>
        </w:rPr>
        <w:t xml:space="preserve">The new breed of populist can no longer rely on tradition and party loyalty from an </w:t>
      </w:r>
      <w:proofErr w:type="spellStart"/>
      <w:r w:rsidRPr="00C32DA5">
        <w:rPr>
          <w:rStyle w:val="StyleBoldUnderline"/>
        </w:rPr>
        <w:t>organised</w:t>
      </w:r>
      <w:proofErr w:type="spellEnd"/>
      <w:r w:rsidRPr="00C32DA5">
        <w:rPr>
          <w:rStyle w:val="StyleBoldUnderline"/>
        </w:rPr>
        <w:t xml:space="preserve"> working class, but must respond to spontaneous and collective demands generated by the masses</w:t>
      </w:r>
      <w:r w:rsidRPr="00C32DA5">
        <w:rPr>
          <w:sz w:val="16"/>
        </w:rPr>
        <w:t>. Unlike the formal proletariat of the ‘</w:t>
      </w:r>
      <w:proofErr w:type="spellStart"/>
      <w:r w:rsidRPr="00C32DA5">
        <w:rPr>
          <w:sz w:val="16"/>
        </w:rPr>
        <w:t>structuralist</w:t>
      </w:r>
      <w:proofErr w:type="spellEnd"/>
      <w:r w:rsidRPr="00C32DA5">
        <w:rPr>
          <w:sz w:val="16"/>
        </w:rPr>
        <w:t xml:space="preserve">’ period of development, the new ‘informal proletariat’ has no party and only appeals to traditional power structures if they commit to serving its interests. </w:t>
      </w:r>
      <w:r w:rsidRPr="00C32DA5">
        <w:rPr>
          <w:rStyle w:val="StyleBoldUnderline"/>
        </w:rPr>
        <w:t xml:space="preserve">The catalyst of this change is neo-liberal </w:t>
      </w:r>
      <w:proofErr w:type="spellStart"/>
      <w:r w:rsidRPr="00C32DA5">
        <w:rPr>
          <w:rStyle w:val="StyleBoldUnderline"/>
        </w:rPr>
        <w:t>globalisation</w:t>
      </w:r>
      <w:proofErr w:type="spellEnd"/>
      <w:r w:rsidRPr="00C32DA5">
        <w:rPr>
          <w:rStyle w:val="StyleBoldUnderline"/>
        </w:rPr>
        <w:t>. The popular movement is becoming a ‘class in itself’ and moving in the direction of a ‘class for itself</w:t>
      </w:r>
      <w:r w:rsidRPr="00C32DA5">
        <w:rPr>
          <w:sz w:val="16"/>
        </w:rPr>
        <w:t xml:space="preserve">’: a collective agent that changes history rather than simply being a victim of the historical process. This tendency, still fluid and not yet clearly articulated, continues to interact strongly with traditional structures and especially the state. A key question is: Will the new left-leaning governments encourage this popular tide, or seek its containment? This is essentially an interactive process, highly dependent on historical circumstances. In Brazil, for instance, Lula’s ‘Workers’ Party’ (PT) took power without the support of a clear mass </w:t>
      </w:r>
      <w:proofErr w:type="spellStart"/>
      <w:r w:rsidRPr="00C32DA5">
        <w:rPr>
          <w:sz w:val="16"/>
        </w:rPr>
        <w:t>mobilisation</w:t>
      </w:r>
      <w:proofErr w:type="spellEnd"/>
      <w:r w:rsidRPr="00C32DA5">
        <w:rPr>
          <w:sz w:val="16"/>
        </w:rPr>
        <w:t xml:space="preserve">, conscious of its political objectives and willing to press for a </w:t>
      </w:r>
      <w:proofErr w:type="spellStart"/>
      <w:r w:rsidRPr="00C32DA5">
        <w:rPr>
          <w:sz w:val="16"/>
        </w:rPr>
        <w:t>programme</w:t>
      </w:r>
      <w:proofErr w:type="spellEnd"/>
      <w:r w:rsidRPr="00C32DA5">
        <w:rPr>
          <w:sz w:val="16"/>
        </w:rPr>
        <w:t xml:space="preserve"> of confrontation with global capital and support for popular reforms. It is not surprising, in the absence of such pressures from below, that Lula has been pushed along a traditional political line by the ‘conscious’ forces of elites and foreign capital.</w:t>
      </w:r>
    </w:p>
    <w:p w14:paraId="6BEA098D" w14:textId="77777777" w:rsidR="00901404" w:rsidRDefault="00901404" w:rsidP="00901404">
      <w:pPr>
        <w:rPr>
          <w:sz w:val="16"/>
        </w:rPr>
      </w:pPr>
    </w:p>
    <w:p w14:paraId="0C7D4CF4" w14:textId="77777777" w:rsidR="00901404" w:rsidRDefault="00901404" w:rsidP="00901404">
      <w:pPr>
        <w:pStyle w:val="Heading4"/>
      </w:pPr>
      <w:r>
        <w:t xml:space="preserve">The alternative solves – analyzing from the position of the Cuban revolution allows us to see the flaws in the neoliberal world order </w:t>
      </w:r>
    </w:p>
    <w:p w14:paraId="3DFDE151"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56-59)//eek</w:t>
      </w:r>
    </w:p>
    <w:p w14:paraId="4FB9AE80" w14:textId="77777777" w:rsidR="00901404" w:rsidRDefault="00901404" w:rsidP="00901404"/>
    <w:p w14:paraId="38B90F6E" w14:textId="78D46E66" w:rsidR="00901404" w:rsidRDefault="00901404" w:rsidP="00901404">
      <w:r w:rsidRPr="002A1204">
        <w:t xml:space="preserve">To explain </w:t>
      </w:r>
      <w:proofErr w:type="spellStart"/>
      <w:r w:rsidRPr="002A1204">
        <w:t>globalisation</w:t>
      </w:r>
      <w:proofErr w:type="spellEnd"/>
      <w:r w:rsidRPr="002A1204">
        <w:t xml:space="preserve"> in the second half of the twentieth century and early twenty-first century is, above all, to give a history of the empowerment of transnational capital and its effects on the </w:t>
      </w:r>
      <w:proofErr w:type="spellStart"/>
      <w:r w:rsidRPr="002A1204">
        <w:t>organisation</w:t>
      </w:r>
      <w:proofErr w:type="spellEnd"/>
      <w:r w:rsidRPr="002A1204">
        <w:t xml:space="preserve"> of production</w:t>
      </w:r>
      <w:r>
        <w:t xml:space="preserve">, and on political and social life; this process is inextricably linked with the ascendance of a self-conscious transnational elite, whose class interests are closely tied to the </w:t>
      </w:r>
      <w:proofErr w:type="spellStart"/>
      <w:r>
        <w:t>transnationalisation</w:t>
      </w:r>
      <w:proofErr w:type="spellEnd"/>
      <w:r>
        <w:t xml:space="preserve"> of market forces. But </w:t>
      </w:r>
      <w:r w:rsidRPr="002A1204">
        <w:rPr>
          <w:rStyle w:val="StyleBoldUnderline"/>
        </w:rPr>
        <w:t xml:space="preserve">because </w:t>
      </w:r>
      <w:proofErr w:type="spellStart"/>
      <w:r w:rsidRPr="002A1204">
        <w:rPr>
          <w:rStyle w:val="StyleBoldUnderline"/>
        </w:rPr>
        <w:t>globalisation</w:t>
      </w:r>
      <w:proofErr w:type="spellEnd"/>
      <w:r w:rsidRPr="002A1204">
        <w:rPr>
          <w:rStyle w:val="StyleBoldUnderline"/>
        </w:rPr>
        <w:t xml:space="preserve"> is a process, and not an event, its class formations and reformations are still in flux,</w:t>
      </w:r>
      <w:r>
        <w:t xml:space="preserve"> as are the new combinations of social forces that it engenders. </w:t>
      </w:r>
      <w:r w:rsidRPr="002A1204">
        <w:rPr>
          <w:rStyle w:val="StyleBoldUnderline"/>
        </w:rPr>
        <w:t xml:space="preserve">The future of </w:t>
      </w:r>
      <w:proofErr w:type="spellStart"/>
      <w:r w:rsidRPr="002A1204">
        <w:rPr>
          <w:rStyle w:val="StyleBoldUnderline"/>
        </w:rPr>
        <w:t>globalisation</w:t>
      </w:r>
      <w:proofErr w:type="spellEnd"/>
      <w:r w:rsidRPr="002A1204">
        <w:rPr>
          <w:rStyle w:val="StyleBoldUnderline"/>
        </w:rPr>
        <w:t xml:space="preserve"> will not be shaped by market perfectibility, but through the interplay and conflict of these emergent social forces</w:t>
      </w:r>
      <w:r>
        <w:t xml:space="preserve">. Ultimately, </w:t>
      </w:r>
      <w:r w:rsidRPr="00145909">
        <w:rPr>
          <w:rStyle w:val="StyleBoldUnderline"/>
        </w:rPr>
        <w:t xml:space="preserve">any change that takes place can only fully manifest itself as a conscious response from the victims of </w:t>
      </w:r>
      <w:proofErr w:type="spellStart"/>
      <w:r w:rsidRPr="00145909">
        <w:rPr>
          <w:rStyle w:val="StyleBoldUnderline"/>
        </w:rPr>
        <w:t>globalisation</w:t>
      </w:r>
      <w:proofErr w:type="spellEnd"/>
      <w:r w:rsidRPr="00145909">
        <w:rPr>
          <w:rStyle w:val="StyleBoldUnderline"/>
        </w:rPr>
        <w:t>: the majority of the world’s population.</w:t>
      </w:r>
      <w:r>
        <w:t xml:space="preserve"> This is the least predictable of the variables, but the one on which the future</w:t>
      </w:r>
      <w:r w:rsidR="00707168">
        <w:t xml:space="preserve"> </w:t>
      </w:r>
      <w:r>
        <w:t xml:space="preserve">of humanity depends. </w:t>
      </w:r>
      <w:r w:rsidRPr="00145909">
        <w:rPr>
          <w:rStyle w:val="StyleBoldUnderline"/>
        </w:rPr>
        <w:t>What is happening in Latin America</w:t>
      </w:r>
      <w:r>
        <w:t xml:space="preserve"> today </w:t>
      </w:r>
      <w:r w:rsidRPr="00145909">
        <w:rPr>
          <w:rStyle w:val="StyleBoldUnderline"/>
        </w:rPr>
        <w:t>may be the embryo of that process, and might provide the Cuban Revolution with new opportunities not only to export its ideology and practices, but to secure its own survival and continuity</w:t>
      </w:r>
      <w:r>
        <w:t>.</w:t>
      </w:r>
    </w:p>
    <w:p w14:paraId="2E91CF18" w14:textId="77777777" w:rsidR="00901404" w:rsidRDefault="00901404" w:rsidP="00901404">
      <w:r>
        <w:t xml:space="preserve">The Cuban Insurrection of 1959 took place at a time when the Bretton Woods system was still functioning. Governments in all developed countries had state-led policies which sought to manage mixed economies with the objectives of achieving growth and full employment. In their </w:t>
      </w:r>
      <w:r>
        <w:lastRenderedPageBreak/>
        <w:t xml:space="preserve">relations with less-developed countries (LDCs), they continued to maintain a highly unequal system of trade regulation that </w:t>
      </w:r>
      <w:proofErr w:type="spellStart"/>
      <w:r>
        <w:t>favoured</w:t>
      </w:r>
      <w:proofErr w:type="spellEnd"/>
      <w:r>
        <w:t xml:space="preserve"> </w:t>
      </w:r>
      <w:proofErr w:type="gramStart"/>
      <w:r>
        <w:t>themselves</w:t>
      </w:r>
      <w:proofErr w:type="gramEnd"/>
      <w:r>
        <w:t xml:space="preserve">, and they were willing to engage in interventionist political strategies to support or undermine foreign governments according to their own needs and regional interests. Nevertheless, reflecting the Bretton Woods ideology, a large and sophisticated debate emerged after the Second World War concerning the issue of economic development. Although this was fought out within a largely Right–Left political framework, there was a general consensus that state-led </w:t>
      </w:r>
      <w:proofErr w:type="spellStart"/>
      <w:r>
        <w:t>modernisation</w:t>
      </w:r>
      <w:proofErr w:type="spellEnd"/>
      <w:r>
        <w:t xml:space="preserve"> was necessary. This line of thinking even prevailed in a major multilateral agency like the World Bank, which would only offer loans to countries that could produce an acceptable national development strategy. </w:t>
      </w:r>
      <w:r w:rsidRPr="00145909">
        <w:rPr>
          <w:rStyle w:val="StyleBoldUnderline"/>
        </w:rPr>
        <w:t>Other sources of development funding came principally as bilateral loans or aid, which was essentially government-to-government.</w:t>
      </w:r>
      <w:r>
        <w:t xml:space="preserve"> Private capital played only a minor role in this field before the 1970s. But, as explained above, the Eurodollar market was swelled with OPEC funds early in that decade when the price</w:t>
      </w:r>
      <w:r w:rsidRPr="00145909">
        <w:rPr>
          <w:rFonts w:ascii="Marker Felt" w:hAnsi="Marker Felt" w:cs="Marker Felt"/>
          <w:sz w:val="24"/>
        </w:rPr>
        <w:t xml:space="preserve"> </w:t>
      </w:r>
      <w:r>
        <w:t>of oil increased, resulting in an explosion of private lending to sovereign nations.</w:t>
      </w:r>
    </w:p>
    <w:p w14:paraId="2AC2A748" w14:textId="77777777" w:rsidR="00901404" w:rsidRDefault="00901404" w:rsidP="00901404">
      <w:r>
        <w:t xml:space="preserve">In the pre-1970s environment, </w:t>
      </w:r>
      <w:r w:rsidRPr="00145909">
        <w:rPr>
          <w:rStyle w:val="StyleBoldUnderline"/>
        </w:rPr>
        <w:t xml:space="preserve">Cuba was able to present itself as a radical alternative in the development debate. It had shown through its own experience that the belief in </w:t>
      </w:r>
      <w:proofErr w:type="spellStart"/>
      <w:r w:rsidRPr="00145909">
        <w:rPr>
          <w:rStyle w:val="StyleBoldUnderline"/>
        </w:rPr>
        <w:t>modernisation</w:t>
      </w:r>
      <w:proofErr w:type="spellEnd"/>
      <w:r>
        <w:t xml:space="preserve"> theory that prevailed from the end of the Second World War until 1959, and </w:t>
      </w:r>
      <w:r w:rsidRPr="00145909">
        <w:rPr>
          <w:rStyle w:val="StyleBoldUnderline"/>
        </w:rPr>
        <w:t xml:space="preserve">which assumed that LDCs would go through stages of economic growth mirroring the experiences of </w:t>
      </w:r>
      <w:proofErr w:type="spellStart"/>
      <w:r w:rsidRPr="00145909">
        <w:rPr>
          <w:rStyle w:val="StyleBoldUnderline"/>
        </w:rPr>
        <w:t>industrialised</w:t>
      </w:r>
      <w:proofErr w:type="spellEnd"/>
      <w:r w:rsidRPr="00145909">
        <w:rPr>
          <w:rStyle w:val="StyleBoldUnderline"/>
        </w:rPr>
        <w:t xml:space="preserve"> countries, was deeply flawed</w:t>
      </w:r>
      <w:r>
        <w:t>. A combination of dependency on the production of primary goods, the lack of a diversified export base, an unfair international trading system, pre-capitalist class relations and roles, and foreign manipulation had all combined to make Cuba a highly unequal society, satisfying few of the criteria for successful development.</w:t>
      </w:r>
    </w:p>
    <w:p w14:paraId="08984DA6" w14:textId="77777777" w:rsidR="00901404" w:rsidRDefault="00901404" w:rsidP="00901404">
      <w:r>
        <w:t xml:space="preserve">Breaking free from this condition with the support of the Soviet Bloc allowed Cuba to embark on an alternative strategy, one which promoted a </w:t>
      </w:r>
      <w:proofErr w:type="spellStart"/>
      <w:r>
        <w:t>synchronisation</w:t>
      </w:r>
      <w:proofErr w:type="spellEnd"/>
      <w:r>
        <w:t xml:space="preserve"> of economic and social development</w:t>
      </w:r>
    </w:p>
    <w:p w14:paraId="55E7A0A3" w14:textId="77777777" w:rsidR="00901404" w:rsidRDefault="00901404" w:rsidP="00901404">
      <w:proofErr w:type="gramStart"/>
      <w:r>
        <w:t>and</w:t>
      </w:r>
      <w:proofErr w:type="gramEnd"/>
      <w:r>
        <w:t xml:space="preserve"> </w:t>
      </w:r>
      <w:proofErr w:type="spellStart"/>
      <w:r>
        <w:t>emphasised</w:t>
      </w:r>
      <w:proofErr w:type="spellEnd"/>
      <w:r>
        <w:t xml:space="preserve"> equality. By taking this course, </w:t>
      </w:r>
      <w:r w:rsidRPr="00145909">
        <w:rPr>
          <w:rStyle w:val="StyleBoldUnderline"/>
        </w:rPr>
        <w:t>Cuba ran against the grain of mainstream prescriptions: it advocated and supported revolutions; it allied with Soviet socialism; it promoted social progress equally with economic progress; and it gave lip service to radical ideas like Dependency Theory.</w:t>
      </w:r>
      <w:r>
        <w:t xml:space="preserve"> Its aim, which it partly achieved, was to shift the whole development debate from an East– West axis, based on competition between the superpowers, to a North–South struggle between the </w:t>
      </w:r>
      <w:proofErr w:type="spellStart"/>
      <w:r>
        <w:t>industrialised</w:t>
      </w:r>
      <w:proofErr w:type="spellEnd"/>
      <w:r>
        <w:t xml:space="preserve"> nations and the Third World. As noted in the Introduction, radical development economists and sympathetic </w:t>
      </w:r>
      <w:proofErr w:type="spellStart"/>
      <w:r>
        <w:t>Cubanologists</w:t>
      </w:r>
      <w:proofErr w:type="spellEnd"/>
      <w:r>
        <w:t xml:space="preserve"> were eager to show how, </w:t>
      </w:r>
      <w:r w:rsidRPr="00145909">
        <w:rPr>
          <w:rStyle w:val="StyleBoldUnderline"/>
        </w:rPr>
        <w:t xml:space="preserve">by following an alternative path, Cuba had not only achieved better results than its </w:t>
      </w:r>
      <w:proofErr w:type="spellStart"/>
      <w:r w:rsidRPr="00145909">
        <w:rPr>
          <w:rStyle w:val="StyleBoldUnderline"/>
        </w:rPr>
        <w:t>neighbours</w:t>
      </w:r>
      <w:proofErr w:type="spellEnd"/>
      <w:r w:rsidRPr="00145909">
        <w:rPr>
          <w:rStyle w:val="StyleBoldUnderline"/>
        </w:rPr>
        <w:t xml:space="preserve"> in Latin America and the Caribbean, but even </w:t>
      </w:r>
      <w:proofErr w:type="spellStart"/>
      <w:r w:rsidRPr="00145909">
        <w:rPr>
          <w:rStyle w:val="StyleBoldUnderline"/>
        </w:rPr>
        <w:t>equalled</w:t>
      </w:r>
      <w:proofErr w:type="spellEnd"/>
      <w:r w:rsidRPr="00145909">
        <w:rPr>
          <w:rStyle w:val="StyleBoldUnderline"/>
        </w:rPr>
        <w:t xml:space="preserve"> the star performers of Southeast Asia</w:t>
      </w:r>
      <w:r>
        <w:t xml:space="preserve"> (Zimbalist &amp; </w:t>
      </w:r>
      <w:proofErr w:type="spellStart"/>
      <w:r>
        <w:t>Brundenius</w:t>
      </w:r>
      <w:proofErr w:type="spellEnd"/>
      <w:r>
        <w:t xml:space="preserve"> 1989). </w:t>
      </w:r>
      <w:r w:rsidRPr="00145909">
        <w:t>But the rise of free-market economics and neo-liberal politicians, and the collapse of the Soviet Bloc, put an end to Cuba’s stance as an alternative and reduced it to a remnant</w:t>
      </w:r>
      <w:r>
        <w:t xml:space="preserve"> of two failed systems: Soviet-style socialism, and radical develop- </w:t>
      </w:r>
      <w:proofErr w:type="spellStart"/>
      <w:r>
        <w:t>mentalism</w:t>
      </w:r>
      <w:proofErr w:type="spellEnd"/>
      <w:r>
        <w:t xml:space="preserve"> in the context of a semi-Keynesian capitalist world order.</w:t>
      </w:r>
    </w:p>
    <w:p w14:paraId="320A640F" w14:textId="77777777" w:rsidR="00901404" w:rsidRDefault="00901404" w:rsidP="00901404">
      <w:r w:rsidRPr="00145909">
        <w:rPr>
          <w:rStyle w:val="StyleBoldUnderline"/>
        </w:rPr>
        <w:t xml:space="preserve">With the rise of </w:t>
      </w:r>
      <w:proofErr w:type="spellStart"/>
      <w:r w:rsidRPr="00145909">
        <w:rPr>
          <w:rStyle w:val="StyleBoldUnderline"/>
        </w:rPr>
        <w:t>globalisation</w:t>
      </w:r>
      <w:proofErr w:type="spellEnd"/>
      <w:r w:rsidRPr="00145909">
        <w:rPr>
          <w:rStyle w:val="StyleBoldUnderline"/>
        </w:rPr>
        <w:t>, Cuba’s international role in the context of the Cold War has evaporated, and its continuing tenacity to hang onto socialism in the face of unrelenting pressures from neo-liberalism has left the island isolated</w:t>
      </w:r>
      <w:r>
        <w:t xml:space="preserve">; it is seemingly living out an anachronism that will end only with the passing of the Castro brothers </w:t>
      </w:r>
      <w:r>
        <w:lastRenderedPageBreak/>
        <w:t xml:space="preserve">and the remaining revolutionary leaders who share their ideals. But, </w:t>
      </w:r>
      <w:r w:rsidRPr="00145909">
        <w:rPr>
          <w:rStyle w:val="StyleBoldUnderline"/>
        </w:rPr>
        <w:t xml:space="preserve">as the world focuses on the Cuban Revolution, predicting its inevitable demise in the face of an all-powerful system of neo-liberal </w:t>
      </w:r>
      <w:proofErr w:type="spellStart"/>
      <w:r w:rsidRPr="00145909">
        <w:rPr>
          <w:rStyle w:val="StyleBoldUnderline"/>
        </w:rPr>
        <w:t>globalisation</w:t>
      </w:r>
      <w:proofErr w:type="spellEnd"/>
      <w:r w:rsidRPr="00145909">
        <w:rPr>
          <w:rStyle w:val="StyleBoldUnderline"/>
        </w:rPr>
        <w:t>, Cuba looks to what it sees as a failing New World Order. It is a system that does not address the problems of human need, subsistence and dignity on which its own success and continued existence is founded. To the Cuban leadership, the logic of global capitalism is flawed</w:t>
      </w:r>
      <w:r>
        <w:t>, and as Fidel Castro (2007:397–400 passim) comments:</w:t>
      </w:r>
    </w:p>
    <w:p w14:paraId="53AD5AEE" w14:textId="77777777" w:rsidR="00901404" w:rsidRDefault="00901404" w:rsidP="00901404">
      <w:r>
        <w:t xml:space="preserve">The Third World is being required to pay a debt of $2.5 trillion, which is utterly </w:t>
      </w:r>
      <w:proofErr w:type="spellStart"/>
      <w:r>
        <w:t>unpayable</w:t>
      </w:r>
      <w:proofErr w:type="spellEnd"/>
      <w:r>
        <w:t xml:space="preserve"> under the present conditions. And yet $1 trillion is being spent every year on increasingly more sophisticated and lethal weapons. Why and for what? ... A similar amount is being spent on commercial advertising, which produces in billions of people an urge to consume that is impossible to satisfy. Why and for what? ... </w:t>
      </w:r>
      <w:proofErr w:type="gramStart"/>
      <w:r>
        <w:t>consumer</w:t>
      </w:r>
      <w:proofErr w:type="gramEnd"/>
      <w:r>
        <w:t xml:space="preserve"> society is one of the most frightening, terrifying inventions of developed capitalism today in this phase of neo-liberal globalization ... I try to imagine</w:t>
      </w:r>
    </w:p>
    <w:p w14:paraId="3C86413D" w14:textId="77777777" w:rsidR="00901404" w:rsidRDefault="00901404" w:rsidP="00901404">
      <w:r>
        <w:t xml:space="preserve">￼￼￼￼￼￼￼￼￼￼￼￼￼￼￼￼1.3 billion Chinese with the per capita number of cars that the United States has ... I can’t imagine India, with its more than a billion inhabitants, living in a consumer society; I can’t imagine the 600 million people who live in sub-Saharan Africa, who don’t even have electricity and in some places more than 80 per cent of whom don’t know how to read and write, in a consumer society ... </w:t>
      </w:r>
      <w:r w:rsidRPr="00145909">
        <w:rPr>
          <w:rStyle w:val="StyleBoldUnderline"/>
        </w:rPr>
        <w:t>Our species, for the first time, is in real danger of extinction – self extinction, due to the madness of human beings themselves, who are the victims of this so-called ‘civilization’ ... From my point of view, no task is more urgent than creating universal awareness, taking the problem to the masses, to the billions of men and women of every age, including children, who inhabit the planet</w:t>
      </w:r>
      <w:r>
        <w:t>. The objective conditions, the suffering of the immense majority of those people create the subjective conditions for the task of awareness building ... the battle of ideas is what we are doing.</w:t>
      </w:r>
    </w:p>
    <w:p w14:paraId="0581A6C4" w14:textId="77777777" w:rsidR="00901404" w:rsidRDefault="00901404" w:rsidP="00901404">
      <w:r w:rsidRPr="00145909">
        <w:rPr>
          <w:rStyle w:val="StyleBoldUnderline"/>
        </w:rPr>
        <w:t>Castro’s argument, with its focus on the developing world, has even greater relevance if one considers that the global financial crisis is draining resources</w:t>
      </w:r>
      <w:r>
        <w:t xml:space="preserve"> – investment, capital, trade, etc. – from the periphery, as international investors and businesses seek sanctuaries and bailouts in the core.</w:t>
      </w:r>
    </w:p>
    <w:p w14:paraId="59E76C5E" w14:textId="77777777" w:rsidR="00901404" w:rsidRDefault="00901404" w:rsidP="00901404">
      <w:proofErr w:type="spellStart"/>
      <w:r w:rsidRPr="00145909">
        <w:rPr>
          <w:rStyle w:val="StyleBoldUnderline"/>
        </w:rPr>
        <w:t>Globalisation</w:t>
      </w:r>
      <w:proofErr w:type="spellEnd"/>
      <w:r w:rsidRPr="00145909">
        <w:rPr>
          <w:rStyle w:val="StyleBoldUnderline"/>
        </w:rPr>
        <w:t xml:space="preserve">, as argued here, is not some ideal system, supreme and unchallengeable in its destiny, but a historical period that is now facing growing contradictions, challenges and crises. From Cuba’s point of view, it is </w:t>
      </w:r>
      <w:proofErr w:type="spellStart"/>
      <w:r w:rsidRPr="00145909">
        <w:rPr>
          <w:rStyle w:val="StyleBoldUnderline"/>
        </w:rPr>
        <w:t>globalisation’s</w:t>
      </w:r>
      <w:proofErr w:type="spellEnd"/>
      <w:r w:rsidRPr="00145909">
        <w:rPr>
          <w:rStyle w:val="StyleBoldUnderline"/>
        </w:rPr>
        <w:t xml:space="preserve"> social failure that makes its modification or demise most urgent, and also provides the raw material of resistance to which the Revolution can bond</w:t>
      </w:r>
      <w:r>
        <w:t xml:space="preserve"> – both to extend its socialist experience to other countries, and as a means to chart its own future.</w:t>
      </w:r>
    </w:p>
    <w:p w14:paraId="1177AACF" w14:textId="77777777" w:rsidR="003B4866" w:rsidRDefault="003B4866" w:rsidP="003B4866"/>
    <w:p w14:paraId="799A726E" w14:textId="63FCDF1F" w:rsidR="00901404" w:rsidRDefault="00670D53" w:rsidP="00901404">
      <w:pPr>
        <w:pStyle w:val="Heading2"/>
      </w:pPr>
      <w:r>
        <w:lastRenderedPageBreak/>
        <w:t>Total Ontological Rejection</w:t>
      </w:r>
    </w:p>
    <w:p w14:paraId="3524EEA2" w14:textId="77777777" w:rsidR="00901404" w:rsidRDefault="00901404" w:rsidP="00901404">
      <w:pPr>
        <w:pStyle w:val="Heading4"/>
      </w:pPr>
      <w:r>
        <w:t>Only an ontological rejection of the entire neoliberal mindset can solve – empirics proves reformism is coopted</w:t>
      </w:r>
    </w:p>
    <w:p w14:paraId="64E37C50"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61-63)//eek</w:t>
      </w:r>
    </w:p>
    <w:p w14:paraId="06250380" w14:textId="77777777" w:rsidR="00901404" w:rsidRDefault="00901404" w:rsidP="00901404"/>
    <w:p w14:paraId="5503F155" w14:textId="77777777" w:rsidR="00901404" w:rsidRDefault="00901404" w:rsidP="00901404">
      <w:r w:rsidRPr="00A07B87">
        <w:rPr>
          <w:rStyle w:val="StyleBoldUnderline"/>
        </w:rPr>
        <w:t>Political economy</w:t>
      </w:r>
      <w:r>
        <w:t xml:space="preserve">, which seeks a more interdisciplinary interpretation of the world, </w:t>
      </w:r>
      <w:r w:rsidRPr="00A07B87">
        <w:rPr>
          <w:rStyle w:val="StyleBoldUnderline"/>
        </w:rPr>
        <w:t>may be seen, especially in its more radical manifestations, as an example of the application of ‘critical’ theory</w:t>
      </w:r>
      <w:r>
        <w:t>. The degrees of ‘</w:t>
      </w:r>
      <w:r w:rsidRPr="002F2CE4">
        <w:rPr>
          <w:rStyle w:val="StyleBoldUnderline"/>
        </w:rPr>
        <w:t>critical’ theory may</w:t>
      </w:r>
      <w:r>
        <w:t xml:space="preserve">, perhaps, best </w:t>
      </w:r>
      <w:r w:rsidRPr="002F2CE4">
        <w:rPr>
          <w:rStyle w:val="StyleBoldUnderline"/>
        </w:rPr>
        <w:t xml:space="preserve">be understood by how deep it explores into the dominant </w:t>
      </w:r>
      <w:proofErr w:type="gramStart"/>
      <w:r w:rsidRPr="002F2CE4">
        <w:rPr>
          <w:rStyle w:val="StyleBoldUnderline"/>
        </w:rPr>
        <w:t>order</w:t>
      </w:r>
      <w:r>
        <w:t>,</w:t>
      </w:r>
      <w:proofErr w:type="gramEnd"/>
      <w:r>
        <w:t xml:space="preserve"> and the extent of the change it wishes to support. For example, the various epochs of capitalism </w:t>
      </w:r>
      <w:r w:rsidRPr="002F2CE4">
        <w:rPr>
          <w:rStyle w:val="StyleBoldUnderline"/>
        </w:rPr>
        <w:t>over the past 500 years have generated different ideological and theoretical perspectives on the world</w:t>
      </w:r>
      <w:r>
        <w:t xml:space="preserve">, such as the opposed views of Keynesians and neo-liberals that were examined in Chapter 1. This is a battle in which orthodoxies were challenged and overthrown, and </w:t>
      </w:r>
      <w:r w:rsidRPr="002F2CE4">
        <w:rPr>
          <w:rStyle w:val="StyleBoldUnderline"/>
        </w:rPr>
        <w:t xml:space="preserve">new theoretical concepts were erected on the remains of the old. But despite these dramatic changes, there has been a consistency in the ‘worldview’ that has complemented capitalism’s material manifestations, </w:t>
      </w:r>
      <w:proofErr w:type="spellStart"/>
      <w:r w:rsidRPr="002F2CE4">
        <w:rPr>
          <w:rStyle w:val="StyleBoldUnderline"/>
        </w:rPr>
        <w:t>emphasising</w:t>
      </w:r>
      <w:proofErr w:type="spellEnd"/>
      <w:r w:rsidRPr="002F2CE4">
        <w:rPr>
          <w:rStyle w:val="StyleBoldUnderline"/>
        </w:rPr>
        <w:t xml:space="preserve">, to varying degrees, the ‘individual’, ‘competition’, ‘markets’ and the way society should be </w:t>
      </w:r>
      <w:proofErr w:type="spellStart"/>
      <w:r w:rsidRPr="002F2CE4">
        <w:rPr>
          <w:rStyle w:val="StyleBoldUnderline"/>
        </w:rPr>
        <w:t>organised</w:t>
      </w:r>
      <w:proofErr w:type="spellEnd"/>
      <w:r w:rsidRPr="002F2CE4">
        <w:rPr>
          <w:rStyle w:val="StyleBoldUnderline"/>
        </w:rPr>
        <w:t xml:space="preserve">, based principally on private property. This ‘worldview’ may also be understood </w:t>
      </w:r>
      <w:proofErr w:type="gramStart"/>
      <w:r w:rsidRPr="002F2CE4">
        <w:rPr>
          <w:rStyle w:val="StyleBoldUnderline"/>
        </w:rPr>
        <w:t>as an ‘ontology’</w:t>
      </w:r>
      <w:proofErr w:type="gramEnd"/>
      <w:r>
        <w:t xml:space="preserve">, which is essentially the core intellectual framework of an age. </w:t>
      </w:r>
      <w:r w:rsidRPr="002F2CE4">
        <w:t>Ontology</w:t>
      </w:r>
      <w:r>
        <w:t xml:space="preserve">, however, does not denote a static belief system, but rather a process that is constantly in flux depending on the way humans experience the world, and the extent to which they accept the elite’s interpretive myths – hegemony. Nevertheless, </w:t>
      </w:r>
      <w:r w:rsidRPr="002F2CE4">
        <w:rPr>
          <w:rStyle w:val="StyleBoldUnderline"/>
        </w:rPr>
        <w:t>there has been a tendency during most of the period of industrial capitalism for the dominant ontology to be contained within acceptable parameters that do not contradict the workings of capitalism in general</w:t>
      </w:r>
      <w:r>
        <w:t>.</w:t>
      </w:r>
    </w:p>
    <w:p w14:paraId="134E2DB0" w14:textId="77777777" w:rsidR="00901404" w:rsidRDefault="00901404" w:rsidP="00901404">
      <w:r w:rsidRPr="002F2CE4">
        <w:rPr>
          <w:rStyle w:val="StyleBoldUnderline"/>
        </w:rPr>
        <w:t xml:space="preserve">It is possible to critically </w:t>
      </w:r>
      <w:proofErr w:type="spellStart"/>
      <w:r w:rsidRPr="002F2CE4">
        <w:rPr>
          <w:rStyle w:val="StyleBoldUnderline"/>
        </w:rPr>
        <w:t>analyse</w:t>
      </w:r>
      <w:proofErr w:type="spellEnd"/>
      <w:r w:rsidRPr="002F2CE4">
        <w:rPr>
          <w:rStyle w:val="StyleBoldUnderline"/>
        </w:rPr>
        <w:t xml:space="preserve"> theoretical perceptions and ideologies within the ‘ontology’</w:t>
      </w:r>
      <w:r>
        <w:t xml:space="preserve">, and this can lead to change. As noted in Chapter 1, in this context </w:t>
      </w:r>
      <w:proofErr w:type="spellStart"/>
      <w:r>
        <w:t>Drucker</w:t>
      </w:r>
      <w:proofErr w:type="spellEnd"/>
      <w:r>
        <w:t xml:space="preserve"> (1983) regards Keynes as a ‘heretic’, not an ‘infidel’. But </w:t>
      </w:r>
      <w:r w:rsidRPr="002F2CE4">
        <w:rPr>
          <w:rStyle w:val="StyleBoldUnderline"/>
        </w:rPr>
        <w:t>to question the ontological foundations of the dominant system is an irreconcilable act</w:t>
      </w:r>
      <w:r>
        <w:t xml:space="preserve"> (of an ‘infidel’), one that is either not understood because it contradicts the established ideological and intellectual order, or profoundly rejected because it threatens the whole structure of reason on which the system builds its legitimacy. In this sense Fidel Castro has the </w:t>
      </w:r>
      <w:proofErr w:type="spellStart"/>
      <w:r>
        <w:t>honour</w:t>
      </w:r>
      <w:proofErr w:type="spellEnd"/>
      <w:r>
        <w:t xml:space="preserve"> of being an ‘infidel’. This chapter </w:t>
      </w:r>
      <w:r w:rsidRPr="002F2CE4">
        <w:rPr>
          <w:rStyle w:val="StyleBoldUnderline"/>
        </w:rPr>
        <w:t>question</w:t>
      </w:r>
      <w:r w:rsidRPr="002F2CE4">
        <w:t xml:space="preserve">s </w:t>
      </w:r>
      <w:r w:rsidRPr="002F2CE4">
        <w:rPr>
          <w:rStyle w:val="StyleBoldUnderline"/>
        </w:rPr>
        <w:t>the capitalist ontological framework, because only by doing so can one break free from the restrictive parameters within which democracy has been contained and imagine how things could be different.</w:t>
      </w:r>
      <w:r>
        <w:t xml:space="preserve"> It is also the author’s view, as will be expressed more fully in the final chapter, </w:t>
      </w:r>
      <w:r w:rsidRPr="00A677B5">
        <w:rPr>
          <w:rStyle w:val="StyleBoldUnderline"/>
        </w:rPr>
        <w:t xml:space="preserve">that the current challenges to neo-liberal </w:t>
      </w:r>
      <w:proofErr w:type="spellStart"/>
      <w:r w:rsidRPr="00A677B5">
        <w:rPr>
          <w:rStyle w:val="StyleBoldUnderline"/>
        </w:rPr>
        <w:t>globalisation</w:t>
      </w:r>
      <w:proofErr w:type="spellEnd"/>
      <w:r w:rsidRPr="00A677B5">
        <w:rPr>
          <w:rStyle w:val="StyleBoldUnderline"/>
        </w:rPr>
        <w:t>, especially in Latin America, are</w:t>
      </w:r>
      <w:r>
        <w:t xml:space="preserve"> in fact more than attempts to make ‘who gets what’ more equal. They are instead the beginnings of </w:t>
      </w:r>
      <w:r w:rsidRPr="00A677B5">
        <w:rPr>
          <w:rStyle w:val="StyleBoldUnderline"/>
        </w:rPr>
        <w:t xml:space="preserve">a conscious social </w:t>
      </w:r>
      <w:r w:rsidRPr="00A677B5">
        <w:rPr>
          <w:rStyle w:val="StyleBoldUnderline"/>
        </w:rPr>
        <w:lastRenderedPageBreak/>
        <w:t>transformation</w:t>
      </w:r>
      <w:r>
        <w:t>, one which renders the dominant ontology anachronistic, and not the forces that oppose it.</w:t>
      </w:r>
    </w:p>
    <w:p w14:paraId="393B6A51" w14:textId="77777777" w:rsidR="00901404" w:rsidRPr="002F2CE4" w:rsidRDefault="00901404" w:rsidP="00901404">
      <w:pPr>
        <w:rPr>
          <w:rStyle w:val="StyleBoldUnderline"/>
        </w:rPr>
      </w:pPr>
      <w:r w:rsidRPr="002F2CE4">
        <w:rPr>
          <w:rStyle w:val="StyleBoldUnderline"/>
        </w:rPr>
        <w:t xml:space="preserve">To </w:t>
      </w:r>
      <w:proofErr w:type="spellStart"/>
      <w:r w:rsidRPr="002F2CE4">
        <w:rPr>
          <w:rStyle w:val="StyleBoldUnderline"/>
        </w:rPr>
        <w:t>analyse</w:t>
      </w:r>
      <w:proofErr w:type="spellEnd"/>
      <w:r w:rsidRPr="002F2CE4">
        <w:rPr>
          <w:rStyle w:val="StyleBoldUnderline"/>
        </w:rPr>
        <w:t xml:space="preserve"> ideology, hegemony and ontology, it has to be accepted that objectivity is an illusion, and inevitably one </w:t>
      </w:r>
      <w:proofErr w:type="spellStart"/>
      <w:r w:rsidRPr="002F2CE4">
        <w:rPr>
          <w:rStyle w:val="StyleBoldUnderline"/>
        </w:rPr>
        <w:t>inter￼pretation</w:t>
      </w:r>
      <w:proofErr w:type="spellEnd"/>
      <w:r w:rsidRPr="002F2CE4">
        <w:rPr>
          <w:rStyle w:val="StyleBoldUnderline"/>
        </w:rPr>
        <w:t xml:space="preserve"> will be </w:t>
      </w:r>
      <w:proofErr w:type="spellStart"/>
      <w:r w:rsidRPr="002F2CE4">
        <w:rPr>
          <w:rStyle w:val="StyleBoldUnderline"/>
        </w:rPr>
        <w:t>favoured</w:t>
      </w:r>
      <w:proofErr w:type="spellEnd"/>
      <w:r w:rsidRPr="002F2CE4">
        <w:rPr>
          <w:rStyle w:val="StyleBoldUnderline"/>
        </w:rPr>
        <w:t xml:space="preserve"> over another</w:t>
      </w:r>
      <w:r>
        <w:t xml:space="preserve">. As Gould (1996:36) notes, </w:t>
      </w:r>
      <w:r w:rsidRPr="002F2CE4">
        <w:rPr>
          <w:rStyle w:val="StyleBoldUnderline"/>
        </w:rPr>
        <w:t>‘It is dangerous for a scholar even to imagine that he might attain complete neutrality, for then one stops being vigilant about personal</w:t>
      </w:r>
      <w:r>
        <w:t xml:space="preserve"> [ontological] preferences and their </w:t>
      </w:r>
      <w:r w:rsidRPr="002F2CE4">
        <w:rPr>
          <w:rStyle w:val="StyleBoldUnderline"/>
        </w:rPr>
        <w:t>influences</w:t>
      </w:r>
      <w:r>
        <w:t xml:space="preserve"> – and then one truly falls victim to the dictates of prejudice.’ </w:t>
      </w:r>
      <w:r w:rsidRPr="002F2CE4">
        <w:rPr>
          <w:rStyle w:val="StyleBoldUnderline"/>
        </w:rPr>
        <w:t>Critical theory is a self- conscious political act which rejects the pseudo-scientific legitimacy that the empiricists seek to attain.</w:t>
      </w:r>
    </w:p>
    <w:p w14:paraId="376A73CD" w14:textId="77777777" w:rsidR="00901404" w:rsidRPr="0038571F" w:rsidRDefault="00901404" w:rsidP="00901404"/>
    <w:p w14:paraId="09E9592A" w14:textId="77777777" w:rsidR="00901404" w:rsidRDefault="00901404" w:rsidP="00901404">
      <w:pPr>
        <w:pStyle w:val="Heading2"/>
      </w:pPr>
      <w:r>
        <w:lastRenderedPageBreak/>
        <w:t>Debate Space Key</w:t>
      </w:r>
    </w:p>
    <w:p w14:paraId="580E63FE" w14:textId="61FD8C95" w:rsidR="00901404" w:rsidRPr="00970F97" w:rsidRDefault="00901404" w:rsidP="00901404">
      <w:pPr>
        <w:pStyle w:val="Heading4"/>
      </w:pPr>
      <w:r>
        <w:t xml:space="preserve">Social movements empirically have the ability to create social change – the debate space is key because the revolution happens at the </w:t>
      </w:r>
      <w:r w:rsidR="00D519BC">
        <w:t>everyday</w:t>
      </w:r>
      <w:r>
        <w:t xml:space="preserve"> level</w:t>
      </w:r>
    </w:p>
    <w:p w14:paraId="3B1EE8E8"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149-150)//eek</w:t>
      </w:r>
    </w:p>
    <w:p w14:paraId="2BD9D9C2" w14:textId="77777777" w:rsidR="00901404" w:rsidRDefault="00901404" w:rsidP="00901404"/>
    <w:p w14:paraId="5F83BA45" w14:textId="77777777" w:rsidR="00901404" w:rsidRDefault="00901404" w:rsidP="00901404">
      <w:r w:rsidRPr="00970F97">
        <w:t>It is useful,</w:t>
      </w:r>
      <w:r>
        <w:t xml:space="preserve"> and sometimes revealing, to trace the influences on key individuals. But </w:t>
      </w:r>
      <w:r w:rsidRPr="00970F97">
        <w:rPr>
          <w:rStyle w:val="StyleBoldUnderline"/>
        </w:rPr>
        <w:t>the important point</w:t>
      </w:r>
      <w:r>
        <w:t>, especially with regard to Rousseau’s, and later Marx’s, separate ontological perspectives</w:t>
      </w:r>
      <w:r w:rsidRPr="00970F97">
        <w:rPr>
          <w:rStyle w:val="StyleBoldUnderline"/>
        </w:rPr>
        <w:t>, is that the experience of the historical situation is what changes consciousness, not simply the guiding hand of intellectuals</w:t>
      </w:r>
      <w:r>
        <w:t xml:space="preserve">. In practice, these two forces act together, but – as in the Paris Commune, the Russian Soviets, the Revolution in the Spanish Civil War and the Cuban Revolution – </w:t>
      </w:r>
      <w:r w:rsidRPr="00C21DCB">
        <w:rPr>
          <w:rStyle w:val="StyleBoldUnderline"/>
        </w:rPr>
        <w:t>it is ordinary people, learning from direct experience, who begin and continue the process of praxis and transformation</w:t>
      </w:r>
      <w:r>
        <w:t>. This point is superbly expressed by Martí:</w:t>
      </w:r>
    </w:p>
    <w:p w14:paraId="5B8DDE41" w14:textId="77777777" w:rsidR="00901404" w:rsidRDefault="00901404" w:rsidP="00901404">
      <w:r w:rsidRPr="00C21DCB">
        <w:rPr>
          <w:rStyle w:val="StyleBoldUnderline"/>
        </w:rPr>
        <w:t>To be able to understand we have to examine reality; the most credible source of truth comes from our own existence; that is our experience; we have to learn to observe in order to create; we have to think about our experience</w:t>
      </w:r>
      <w:r>
        <w:t>; that is we have to reflect. (Cole forthcoming)</w:t>
      </w:r>
    </w:p>
    <w:p w14:paraId="6C9440BF" w14:textId="77777777" w:rsidR="00901404" w:rsidRDefault="00901404" w:rsidP="00901404">
      <w:r w:rsidRPr="00C21DCB">
        <w:rPr>
          <w:rStyle w:val="StyleBoldUnderline"/>
        </w:rPr>
        <w:t xml:space="preserve">While </w:t>
      </w:r>
      <w:proofErr w:type="spellStart"/>
      <w:r w:rsidRPr="00C21DCB">
        <w:rPr>
          <w:rStyle w:val="StyleBoldUnderline"/>
        </w:rPr>
        <w:t>emphasising</w:t>
      </w:r>
      <w:proofErr w:type="spellEnd"/>
      <w:r w:rsidRPr="00C21DCB">
        <w:rPr>
          <w:rStyle w:val="StyleBoldUnderline"/>
        </w:rPr>
        <w:t xml:space="preserve"> the important role of the Communist/intellectual</w:t>
      </w:r>
      <w:r>
        <w:t xml:space="preserve"> in the revolutionary process, </w:t>
      </w:r>
      <w:r w:rsidRPr="00C21DCB">
        <w:rPr>
          <w:rStyle w:val="StyleBoldUnderline"/>
        </w:rPr>
        <w:t>Marx stressed ‘the emancipation of the workers must be the task of the workers themselve</w:t>
      </w:r>
      <w:r>
        <w:t xml:space="preserve">s’ (1970:28). In a Hispanic context, this concept is clearly expressed by the Peruvian poet, </w:t>
      </w:r>
      <w:proofErr w:type="spellStart"/>
      <w:r>
        <w:t>César</w:t>
      </w:r>
      <w:proofErr w:type="spellEnd"/>
      <w:r>
        <w:t xml:space="preserve"> Vallejo (1984 [1937]:36–37), who wrote as witness to the revolution that was taking place during the Spanish Civil War:</w:t>
      </w:r>
    </w:p>
    <w:p w14:paraId="0E84D720" w14:textId="77777777" w:rsidR="00901404" w:rsidRDefault="00901404" w:rsidP="00901404">
      <w:r>
        <w:t>[</w:t>
      </w:r>
      <w:r w:rsidRPr="00C21DCB">
        <w:rPr>
          <w:rStyle w:val="StyleBoldUnderline"/>
        </w:rPr>
        <w:t>T]he popular Spanish epic</w:t>
      </w:r>
      <w:r>
        <w:t xml:space="preserve"> is unique in history. It </w:t>
      </w:r>
      <w:r w:rsidRPr="00C21DCB">
        <w:rPr>
          <w:rStyle w:val="StyleBoldUnderline"/>
        </w:rPr>
        <w:t>reveals</w:t>
      </w:r>
      <w:r>
        <w:t xml:space="preserve"> what a </w:t>
      </w:r>
      <w:r w:rsidRPr="00C21DCB">
        <w:rPr>
          <w:rStyle w:val="StyleBoldUnderline"/>
        </w:rPr>
        <w:t>people are capable of when pushed by an undivided force and by their own means and civic inspirations to defend their rights. The Spanish people laid bare a vast military insurrection within a few months</w:t>
      </w:r>
      <w:r>
        <w:t xml:space="preserve">, stopped two powerful foreign invaders, and created a strict, revolutionary order; they built their economy on a new foundation, established from head to foot a great popular army and, to sum up, placed themselves in the vanguard of civilization, defending the endangered universal democracy with blood never </w:t>
      </w:r>
      <w:proofErr w:type="spellStart"/>
      <w:r>
        <w:t>equalled</w:t>
      </w:r>
      <w:proofErr w:type="spellEnd"/>
      <w:r>
        <w:t xml:space="preserve"> in purity and generous passion. </w:t>
      </w:r>
      <w:r w:rsidRPr="00C21DCB">
        <w:rPr>
          <w:rStyle w:val="StyleBoldUnderline"/>
        </w:rPr>
        <w:t>And this entire miracle – it must be insisted – was carried out by the sovereign masses</w:t>
      </w:r>
      <w:r>
        <w:t>, which are sufficient by themselves for their invincible future. [</w:t>
      </w:r>
      <w:proofErr w:type="gramStart"/>
      <w:r>
        <w:t>author’s</w:t>
      </w:r>
      <w:proofErr w:type="gramEnd"/>
      <w:r>
        <w:t xml:space="preserve"> translation]</w:t>
      </w:r>
    </w:p>
    <w:p w14:paraId="193DA44B" w14:textId="77777777" w:rsidR="00901404" w:rsidRDefault="00901404" w:rsidP="00901404">
      <w:r>
        <w:t xml:space="preserve">This idea is then brilliantly incorporated by Vallejo (1978 [1938]) into his volume of poetry on the Spanish Civil War, </w:t>
      </w:r>
      <w:proofErr w:type="spellStart"/>
      <w:r>
        <w:t>España</w:t>
      </w:r>
      <w:proofErr w:type="spellEnd"/>
      <w:r>
        <w:t xml:space="preserve">, </w:t>
      </w:r>
      <w:proofErr w:type="spellStart"/>
      <w:r>
        <w:t>aparta</w:t>
      </w:r>
      <w:proofErr w:type="spellEnd"/>
      <w:r>
        <w:t xml:space="preserve"> de mi </w:t>
      </w:r>
      <w:proofErr w:type="spellStart"/>
      <w:proofErr w:type="gramStart"/>
      <w:r>
        <w:t>este</w:t>
      </w:r>
      <w:proofErr w:type="spellEnd"/>
      <w:proofErr w:type="gramEnd"/>
      <w:r>
        <w:t xml:space="preserve"> </w:t>
      </w:r>
      <w:proofErr w:type="spellStart"/>
      <w:r>
        <w:t>cáliz</w:t>
      </w:r>
      <w:proofErr w:type="spellEnd"/>
      <w:r>
        <w:t xml:space="preserve"> (‘Spain, take this cup away from me’). For example, in the poem ‘</w:t>
      </w:r>
      <w:proofErr w:type="spellStart"/>
      <w:r>
        <w:t>Pequeño</w:t>
      </w:r>
      <w:proofErr w:type="spellEnd"/>
      <w:r>
        <w:t xml:space="preserve"> </w:t>
      </w:r>
      <w:proofErr w:type="spellStart"/>
      <w:r>
        <w:t>responso</w:t>
      </w:r>
      <w:proofErr w:type="spellEnd"/>
      <w:r>
        <w:t xml:space="preserve"> a un </w:t>
      </w:r>
      <w:proofErr w:type="spellStart"/>
      <w:r>
        <w:t>héroe</w:t>
      </w:r>
      <w:proofErr w:type="spellEnd"/>
      <w:r>
        <w:t xml:space="preserve"> de la </w:t>
      </w:r>
      <w:proofErr w:type="spellStart"/>
      <w:r>
        <w:t>República</w:t>
      </w:r>
      <w:proofErr w:type="spellEnd"/>
      <w:r>
        <w:t>’ (‘Brief response to a hero of the Republic’), the poet (intellectual) is observing the corpse of a volunteer who had died in the struggle against Franco’s Nationalists, and he considers the significance of this death (</w:t>
      </w:r>
      <w:proofErr w:type="spellStart"/>
      <w:r>
        <w:t>Lambie</w:t>
      </w:r>
      <w:proofErr w:type="spellEnd"/>
      <w:r>
        <w:t xml:space="preserve"> 1999a:382). In his view, </w:t>
      </w:r>
      <w:r w:rsidRPr="00C21DCB">
        <w:rPr>
          <w:rStyle w:val="StyleBoldUnderline"/>
        </w:rPr>
        <w:t xml:space="preserve">although the leaders of the Republican government were directing the struggle, </w:t>
      </w:r>
      <w:r>
        <w:t xml:space="preserve">and poets and </w:t>
      </w:r>
      <w:r w:rsidRPr="00C21DCB">
        <w:rPr>
          <w:rStyle w:val="StyleBoldUnderline"/>
        </w:rPr>
        <w:t xml:space="preserve">intellectuals like </w:t>
      </w:r>
      <w:proofErr w:type="gramStart"/>
      <w:r w:rsidRPr="00C21DCB">
        <w:rPr>
          <w:rStyle w:val="StyleBoldUnderline"/>
        </w:rPr>
        <w:t>himself</w:t>
      </w:r>
      <w:proofErr w:type="gramEnd"/>
      <w:r w:rsidRPr="00C21DCB">
        <w:rPr>
          <w:rStyle w:val="StyleBoldUnderline"/>
        </w:rPr>
        <w:t xml:space="preserve"> were making </w:t>
      </w:r>
      <w:r w:rsidRPr="00C21DCB">
        <w:rPr>
          <w:rStyle w:val="StyleBoldUnderline"/>
        </w:rPr>
        <w:lastRenderedPageBreak/>
        <w:t xml:space="preserve">their literary skills and wider influence available to the Republican cause, it was the ordinary volunteers who were the embodiment of resistance to the old order; they were the creators of the future. The true revolutionary process was the </w:t>
      </w:r>
      <w:proofErr w:type="spellStart"/>
      <w:r w:rsidRPr="00C21DCB">
        <w:rPr>
          <w:rStyle w:val="StyleBoldUnderline"/>
        </w:rPr>
        <w:t>self-realisation</w:t>
      </w:r>
      <w:proofErr w:type="spellEnd"/>
      <w:r w:rsidRPr="00C21DCB">
        <w:rPr>
          <w:rStyle w:val="StyleBoldUnderline"/>
        </w:rPr>
        <w:t xml:space="preserve"> of their power to change the circumstances that had oppressed them</w:t>
      </w:r>
      <w:r>
        <w:t xml:space="preserve">. Observing the dead volunteer, Vallejo therefore envisages that ‘un </w:t>
      </w:r>
      <w:proofErr w:type="spellStart"/>
      <w:r>
        <w:t>libro</w:t>
      </w:r>
      <w:proofErr w:type="spellEnd"/>
      <w:r>
        <w:t xml:space="preserve"> </w:t>
      </w:r>
      <w:proofErr w:type="spellStart"/>
      <w:r>
        <w:t>retorñaba</w:t>
      </w:r>
      <w:proofErr w:type="spellEnd"/>
      <w:r>
        <w:t xml:space="preserve"> de </w:t>
      </w:r>
      <w:proofErr w:type="spellStart"/>
      <w:r>
        <w:t>su</w:t>
      </w:r>
      <w:proofErr w:type="spellEnd"/>
      <w:r>
        <w:t xml:space="preserve"> </w:t>
      </w:r>
      <w:proofErr w:type="spellStart"/>
      <w:r>
        <w:t>cádaver</w:t>
      </w:r>
      <w:proofErr w:type="spellEnd"/>
      <w:r>
        <w:t xml:space="preserve"> </w:t>
      </w:r>
      <w:proofErr w:type="spellStart"/>
      <w:r>
        <w:t>muerto</w:t>
      </w:r>
      <w:proofErr w:type="spellEnd"/>
      <w:r>
        <w:t>’ (‘a book sprouted from his dead corpse’) (254); and that even in death he had created ‘</w:t>
      </w:r>
      <w:proofErr w:type="spellStart"/>
      <w:r>
        <w:t>poesía</w:t>
      </w:r>
      <w:proofErr w:type="spellEnd"/>
      <w:r>
        <w:t xml:space="preserve"> en la </w:t>
      </w:r>
      <w:proofErr w:type="spellStart"/>
      <w:r>
        <w:t>carta</w:t>
      </w:r>
      <w:proofErr w:type="spellEnd"/>
      <w:r>
        <w:t xml:space="preserve"> moral </w:t>
      </w:r>
      <w:proofErr w:type="spellStart"/>
      <w:r>
        <w:t>que</w:t>
      </w:r>
      <w:proofErr w:type="spellEnd"/>
      <w:r>
        <w:t xml:space="preserve"> </w:t>
      </w:r>
      <w:proofErr w:type="spellStart"/>
      <w:r>
        <w:t>acompañara</w:t>
      </w:r>
      <w:proofErr w:type="spellEnd"/>
      <w:r>
        <w:t xml:space="preserve"> / a </w:t>
      </w:r>
      <w:proofErr w:type="spellStart"/>
      <w:r>
        <w:t>su</w:t>
      </w:r>
      <w:proofErr w:type="spellEnd"/>
      <w:r>
        <w:t xml:space="preserve"> </w:t>
      </w:r>
      <w:proofErr w:type="spellStart"/>
      <w:r>
        <w:t>corazón</w:t>
      </w:r>
      <w:proofErr w:type="spellEnd"/>
      <w:r>
        <w:t xml:space="preserve">’ (‘poetry in the moral text that accords with / his heart’) (254). This perspective, as we saw in Chapter 2, coincided with the anarchist leader </w:t>
      </w:r>
      <w:proofErr w:type="spellStart"/>
      <w:r>
        <w:t>Durruti</w:t>
      </w:r>
      <w:proofErr w:type="spellEnd"/>
      <w:r>
        <w:t>, who also saw the masses as the true ‘authors’ of the Revolution.</w:t>
      </w:r>
    </w:p>
    <w:p w14:paraId="6CD49787" w14:textId="77777777" w:rsidR="00901404" w:rsidRPr="0038571F" w:rsidRDefault="00901404" w:rsidP="00901404"/>
    <w:p w14:paraId="32C5FE6B" w14:textId="77777777" w:rsidR="00901404" w:rsidRPr="004C7515" w:rsidRDefault="00901404" w:rsidP="00901404">
      <w:pPr>
        <w:pStyle w:val="Heading1"/>
      </w:pPr>
      <w:r w:rsidRPr="004C7515">
        <w:lastRenderedPageBreak/>
        <w:t>A</w:t>
      </w:r>
      <w:r>
        <w:t>2’s</w:t>
      </w:r>
    </w:p>
    <w:p w14:paraId="70BE29C2" w14:textId="77777777" w:rsidR="00901404" w:rsidRPr="004C7515" w:rsidRDefault="00901404" w:rsidP="00901404">
      <w:pPr>
        <w:pStyle w:val="Heading2"/>
      </w:pPr>
      <w:r w:rsidRPr="004C7515">
        <w:lastRenderedPageBreak/>
        <w:t>A2: Removal Helps Cuba</w:t>
      </w:r>
    </w:p>
    <w:p w14:paraId="4A54DDFA" w14:textId="77777777" w:rsidR="00901404" w:rsidRPr="00D6447E" w:rsidRDefault="00901404" w:rsidP="00901404">
      <w:pPr>
        <w:pStyle w:val="Heading4"/>
      </w:pPr>
      <w:r>
        <w:t>Removal of the embargo actually hurts Cuba – empirics, competition, and elite takeover</w:t>
      </w:r>
    </w:p>
    <w:p w14:paraId="34D4AC3E"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245-247)//eek</w:t>
      </w:r>
    </w:p>
    <w:p w14:paraId="5DE099FE" w14:textId="77777777" w:rsidR="00901404" w:rsidRPr="00133DB6" w:rsidRDefault="00901404" w:rsidP="00901404">
      <w:pPr>
        <w:rPr>
          <w:rStyle w:val="StyleBoldUnderline"/>
        </w:rPr>
      </w:pPr>
    </w:p>
    <w:p w14:paraId="0C808C74" w14:textId="77777777" w:rsidR="00901404" w:rsidRDefault="00901404" w:rsidP="00901404">
      <w:r>
        <w:t xml:space="preserve">In practice, </w:t>
      </w:r>
      <w:r w:rsidRPr="00133DB6">
        <w:rPr>
          <w:rStyle w:val="StyleBoldUnderline"/>
        </w:rPr>
        <w:t>the difficulty with the market prescription, and with the establishment of representative democracy</w:t>
      </w:r>
      <w:r>
        <w:t xml:space="preserve"> and political pluralism as experienced </w:t>
      </w:r>
      <w:r w:rsidRPr="00133DB6">
        <w:rPr>
          <w:rStyle w:val="StyleBoldUnderline"/>
        </w:rPr>
        <w:t xml:space="preserve">in most of the Caribbean and in Central and South America, is that it does not seem to have brought improvements in the standards of living of the masses and, in contrast to Cuba, the concept of growth with equity has been abandoned. </w:t>
      </w:r>
      <w:r w:rsidRPr="00D6447E">
        <w:rPr>
          <w:rStyle w:val="Emphasis"/>
        </w:rPr>
        <w:t>One could argue that with the end of the US embargo, capital would flood into Cuba and stimulate growth; however, the island’s ‘Cinderella’ status may not last for long</w:t>
      </w:r>
      <w:r w:rsidRPr="00133DB6">
        <w:rPr>
          <w:rStyle w:val="StyleBoldUnderline"/>
        </w:rPr>
        <w:t>. The current advantages it offers to investors in the form of a skilled workforce, viable exports and tourism, once exploited and exhausted, would leave Cuba little opportunity but to compete with very low-wage economies like Haiti and Vietnam</w:t>
      </w:r>
      <w:r>
        <w:t xml:space="preserve">. It is also worth remembering, as indicated in Chapter 3, that </w:t>
      </w:r>
      <w:r w:rsidRPr="00133DB6">
        <w:rPr>
          <w:rStyle w:val="StyleBoldUnderline"/>
        </w:rPr>
        <w:t>in the pre-revolutionary period Cuba received a vast amount of US investment in proportion to the rest of Latin America, but this did not resolve the problem of inequality</w:t>
      </w:r>
      <w:r>
        <w:t xml:space="preserve">; indeed, </w:t>
      </w:r>
      <w:r w:rsidRPr="00133DB6">
        <w:rPr>
          <w:rStyle w:val="StyleBoldUnderline"/>
        </w:rPr>
        <w:t>it exacerbated it.</w:t>
      </w:r>
      <w:r>
        <w:t xml:space="preserve"> As we have seen in Chapter 1, it is also clear that under </w:t>
      </w:r>
      <w:proofErr w:type="spellStart"/>
      <w:r>
        <w:t>globalisation</w:t>
      </w:r>
      <w:proofErr w:type="spellEnd"/>
      <w:r>
        <w:t xml:space="preserve"> it is difficult, if not impossible, to maintain nationally orientated strategies in an increasingly integrated world. </w:t>
      </w:r>
      <w:r w:rsidRPr="00133DB6">
        <w:rPr>
          <w:rStyle w:val="StyleBoldUnderline"/>
        </w:rPr>
        <w:t>The imperative of global competition for foreign direct investment and markets serves to enrich</w:t>
      </w:r>
      <w:r>
        <w:t xml:space="preserve"> those </w:t>
      </w:r>
      <w:r w:rsidRPr="00133DB6">
        <w:rPr>
          <w:rStyle w:val="StyleBoldUnderline"/>
        </w:rPr>
        <w:t>local groups that are linked to</w:t>
      </w:r>
      <w:r>
        <w:t xml:space="preserve"> the circuits of </w:t>
      </w:r>
      <w:r w:rsidRPr="00133DB6">
        <w:rPr>
          <w:rStyle w:val="StyleBoldUnderline"/>
        </w:rPr>
        <w:t>transnational accumulation, whose interests are</w:t>
      </w:r>
      <w:r>
        <w:t xml:space="preserve"> often </w:t>
      </w:r>
      <w:r w:rsidRPr="00133DB6">
        <w:rPr>
          <w:rStyle w:val="StyleBoldUnderline"/>
        </w:rPr>
        <w:t>distinct from the majority</w:t>
      </w:r>
      <w:r>
        <w:t xml:space="preserve"> of the national population.</w:t>
      </w:r>
    </w:p>
    <w:p w14:paraId="3A98F630" w14:textId="77777777" w:rsidR="00901404" w:rsidRDefault="00901404" w:rsidP="00901404">
      <w:r w:rsidRPr="00626CA3">
        <w:t xml:space="preserve">Moreover, </w:t>
      </w:r>
      <w:r w:rsidRPr="00133DB6">
        <w:rPr>
          <w:rStyle w:val="StyleBoldUnderline"/>
        </w:rPr>
        <w:t>democracy in the region is weak</w:t>
      </w:r>
      <w:r w:rsidRPr="00626CA3">
        <w:t xml:space="preserve">. In Chapter 2, it was argued that </w:t>
      </w:r>
      <w:r w:rsidRPr="00133DB6">
        <w:rPr>
          <w:rStyle w:val="StyleBoldUnderline"/>
        </w:rPr>
        <w:t>neo-liberalism has shifted power away from the state and to non-elected agencies that represent the interests of capital</w:t>
      </w:r>
      <w:r w:rsidRPr="00626CA3">
        <w:t>. The move from an international syst</w:t>
      </w:r>
      <w:r>
        <w:t>em of nation-states to a trans-</w:t>
      </w:r>
      <w:proofErr w:type="spellStart"/>
      <w:r w:rsidRPr="00626CA3">
        <w:t>nationalised</w:t>
      </w:r>
      <w:proofErr w:type="spellEnd"/>
      <w:r w:rsidRPr="00626CA3">
        <w:t xml:space="preserve"> matrix of accumulation has weakened the economic and political control of nations over their resources, which are increasingly managed on a </w:t>
      </w:r>
      <w:proofErr w:type="spellStart"/>
      <w:r w:rsidRPr="00626CA3">
        <w:t>globalised</w:t>
      </w:r>
      <w:proofErr w:type="spellEnd"/>
      <w:r w:rsidRPr="00626CA3">
        <w:t xml:space="preserve"> level. Now</w:t>
      </w:r>
      <w:r w:rsidRPr="00133DB6">
        <w:rPr>
          <w:rStyle w:val="StyleBoldUnderline"/>
        </w:rPr>
        <w:t xml:space="preserve">, </w:t>
      </w:r>
      <w:proofErr w:type="gramStart"/>
      <w:r w:rsidRPr="00133DB6">
        <w:rPr>
          <w:rStyle w:val="StyleBoldUnderline"/>
        </w:rPr>
        <w:t>a transnational</w:t>
      </w:r>
      <w:proofErr w:type="gramEnd"/>
      <w:r w:rsidRPr="00133DB6">
        <w:rPr>
          <w:rStyle w:val="StyleBoldUnderline"/>
        </w:rPr>
        <w:t xml:space="preserve"> elite and their representative agencies make many of the decisions that affect individual countries</w:t>
      </w:r>
      <w:r w:rsidRPr="00626CA3">
        <w:t xml:space="preserve">, instead of leaving those choices to national constituencies. </w:t>
      </w:r>
      <w:r w:rsidRPr="00133DB6">
        <w:rPr>
          <w:rStyle w:val="StyleBoldUnderline"/>
        </w:rPr>
        <w:t>In Cuba, a neo-liberal solution would also divert participation into the market,</w:t>
      </w:r>
      <w:r w:rsidRPr="00626CA3">
        <w:t xml:space="preserve"> in which it (participation) would lose its function as a process of interaction between </w:t>
      </w:r>
      <w:proofErr w:type="spellStart"/>
      <w:r w:rsidRPr="00626CA3">
        <w:t>organisations</w:t>
      </w:r>
      <w:proofErr w:type="spellEnd"/>
      <w:r w:rsidRPr="00626CA3">
        <w:t xml:space="preserve"> and individuals. </w:t>
      </w:r>
      <w:r w:rsidRPr="00133DB6">
        <w:t>Political parties would become defenders of free-market ideology and ‘representative democracy’</w:t>
      </w:r>
      <w:r w:rsidRPr="00626CA3">
        <w:t xml:space="preserve">. Given such a scenario, </w:t>
      </w:r>
      <w:r w:rsidRPr="00133DB6">
        <w:rPr>
          <w:rStyle w:val="StyleBoldUnderline"/>
        </w:rPr>
        <w:t xml:space="preserve">the revolutionary ideals of Cuba as an independent, nationalist and equitable nation would dissolve, as the economy and society were refashioned to suit the needs of international capital </w:t>
      </w:r>
      <w:r w:rsidRPr="00133DB6">
        <w:rPr>
          <w:rStyle w:val="StyleBoldUnderline"/>
        </w:rPr>
        <w:lastRenderedPageBreak/>
        <w:t>and the emerging elites in a new class structure</w:t>
      </w:r>
      <w:r w:rsidRPr="00626CA3">
        <w:t xml:space="preserve">. As this book was being </w:t>
      </w:r>
      <w:proofErr w:type="spellStart"/>
      <w:r w:rsidRPr="00626CA3">
        <w:t>finalised</w:t>
      </w:r>
      <w:proofErr w:type="spellEnd"/>
      <w:r w:rsidRPr="00626CA3">
        <w:t xml:space="preserve"> in June 2010, the world was facing the second wave of a global financial and economic crisis, which began in 2008 with the failure of underlying assets to support an overleveraged banking system. Why should Cuba now buy tickets for a train that has been derailed and is unlikely to be put back on track in the foreseeable future?</w:t>
      </w:r>
    </w:p>
    <w:p w14:paraId="1929642F" w14:textId="77777777" w:rsidR="00901404" w:rsidRDefault="00901404" w:rsidP="00901404"/>
    <w:p w14:paraId="63F52342" w14:textId="77777777" w:rsidR="00901404" w:rsidRDefault="00901404" w:rsidP="00901404"/>
    <w:p w14:paraId="4E56800E" w14:textId="77777777" w:rsidR="00901404" w:rsidRDefault="00901404" w:rsidP="00901404">
      <w:pPr>
        <w:pStyle w:val="Heading4"/>
      </w:pPr>
      <w:r>
        <w:t>Their assumption that Cuban need America to help them out romanticizes capitalist life and fails to realize that life is fine in Cuba now</w:t>
      </w:r>
    </w:p>
    <w:p w14:paraId="677B7432"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202-205)//eek</w:t>
      </w:r>
    </w:p>
    <w:p w14:paraId="06259D93" w14:textId="77777777" w:rsidR="00901404" w:rsidRDefault="00901404" w:rsidP="00901404"/>
    <w:p w14:paraId="6C1ACA18" w14:textId="089C445B" w:rsidR="00901404" w:rsidRDefault="00901404" w:rsidP="00901404">
      <w:r w:rsidRPr="00283AF1">
        <w:rPr>
          <w:rStyle w:val="StyleBoldUnderline"/>
        </w:rPr>
        <w:t xml:space="preserve">It cannot be denied that Cuba’s massive economic contraction, after the collapse of the Soviet Bloc, and now the effects of the global recession, have left sections of society in poverty </w:t>
      </w:r>
      <w:r w:rsidRPr="00283AF1">
        <w:t>and</w:t>
      </w:r>
      <w:r>
        <w:t xml:space="preserve"> with limited work opportunities. </w:t>
      </w:r>
      <w:r w:rsidRPr="00283AF1">
        <w:rPr>
          <w:rStyle w:val="StyleBoldUnderline"/>
        </w:rPr>
        <w:t>Inevitably, under such circumstances, social breakdown and decay have taken place</w:t>
      </w:r>
      <w:r>
        <w:t>. However</w:t>
      </w:r>
      <w:r w:rsidRPr="00283AF1">
        <w:rPr>
          <w:rStyle w:val="StyleBoldUnderline"/>
        </w:rPr>
        <w:t>, a similar account could be written about the poor quarters in virtually any Third World city</w:t>
      </w:r>
      <w:r>
        <w:t xml:space="preserve">. But </w:t>
      </w:r>
      <w:r w:rsidRPr="00283AF1">
        <w:rPr>
          <w:rStyle w:val="StyleBoldUnderline"/>
        </w:rPr>
        <w:t>the difference is that in</w:t>
      </w:r>
      <w:r>
        <w:t xml:space="preserve"> </w:t>
      </w:r>
      <w:proofErr w:type="gramStart"/>
      <w:r>
        <w:t>Havana,</w:t>
      </w:r>
      <w:proofErr w:type="gramEnd"/>
      <w:r>
        <w:t xml:space="preserve"> and </w:t>
      </w:r>
      <w:r w:rsidRPr="00283AF1">
        <w:rPr>
          <w:rStyle w:val="StyleBoldUnderline"/>
        </w:rPr>
        <w:t>Cuba</w:t>
      </w:r>
      <w:r>
        <w:t xml:space="preserve"> generally, even </w:t>
      </w:r>
      <w:r w:rsidRPr="00283AF1">
        <w:rPr>
          <w:rStyle w:val="StyleBoldUnderline"/>
        </w:rPr>
        <w:t>the most wretched members of society have access to health care, education, and basic sustenance. They also have relative freedom from the horrors of gang warfare that have taken over many citie</w:t>
      </w:r>
      <w:r>
        <w:t xml:space="preserve">s in Latin America and the Caribbean; with particular reference to El Salvador (Unreported World 2002) and Jamaica (Moser &amp; Holland 1997) where murders are reported every year in the thousands. </w:t>
      </w:r>
      <w:r w:rsidRPr="00283AF1">
        <w:rPr>
          <w:rStyle w:val="StyleBoldUnderline"/>
        </w:rPr>
        <w:t>One should further consider the systematic state violence that still exists in many countries in the region, whereas the Cuban state</w:t>
      </w:r>
      <w:r>
        <w:t xml:space="preserve">, despite its problems, </w:t>
      </w:r>
      <w:r w:rsidRPr="00283AF1">
        <w:rPr>
          <w:rStyle w:val="StyleBoldUnderline"/>
        </w:rPr>
        <w:t>is benign towards the population</w:t>
      </w:r>
      <w:r>
        <w:t xml:space="preserve">, and its objective remains to provide a reasonable existence for all. </w:t>
      </w:r>
      <w:r w:rsidRPr="00283AF1">
        <w:rPr>
          <w:rStyle w:val="StyleBoldUnderline"/>
        </w:rPr>
        <w:t>It has not abandoned the people to the tyranny of the unregulated marke</w:t>
      </w:r>
      <w:r>
        <w:t xml:space="preserve">t, nor simply become a mechanism for facilitating the interests of foreign capital and its own </w:t>
      </w:r>
      <w:proofErr w:type="spellStart"/>
      <w:r>
        <w:t>transnationalising</w:t>
      </w:r>
      <w:proofErr w:type="spellEnd"/>
      <w:r>
        <w:t xml:space="preserve"> elites. Besides, </w:t>
      </w:r>
      <w:r w:rsidRPr="00283AF1">
        <w:t>if one were to write an insider’s account</w:t>
      </w:r>
      <w:r>
        <w:t xml:space="preserve"> of life in the poor quarters of virtually any British inner-city </w:t>
      </w:r>
      <w:proofErr w:type="spellStart"/>
      <w:r>
        <w:t>neighbourhood</w:t>
      </w:r>
      <w:proofErr w:type="spellEnd"/>
      <w:r>
        <w:t xml:space="preserve"> or council estate, or their equivalents in most developed countries, the vision might be even more hopeless than Gutierrez’s representation of ‘low-life Cuba’.</w:t>
      </w:r>
    </w:p>
    <w:p w14:paraId="5AC7F5AD" w14:textId="77777777" w:rsidR="00901404" w:rsidRPr="006345D5" w:rsidRDefault="00901404" w:rsidP="00901404">
      <w:pPr>
        <w:rPr>
          <w:rStyle w:val="StyleBoldUnderline"/>
        </w:rPr>
      </w:pPr>
      <w:r>
        <w:t xml:space="preserve">It is a vital matter that </w:t>
      </w:r>
      <w:r w:rsidRPr="006345D5">
        <w:t>young people</w:t>
      </w:r>
      <w:r>
        <w:t xml:space="preserve"> become engaged in shaping Cuba’s future, </w:t>
      </w:r>
      <w:r w:rsidRPr="006345D5">
        <w:rPr>
          <w:rStyle w:val="StyleBoldUnderline"/>
        </w:rPr>
        <w:t>but if their main desire is to be like their counterparts in the developed capitalist nations, they should think again</w:t>
      </w:r>
      <w:r>
        <w:t xml:space="preserve">. It is understandable that, having limited access to </w:t>
      </w:r>
      <w:r w:rsidRPr="006345D5">
        <w:rPr>
          <w:rStyle w:val="StyleBoldUnderline"/>
        </w:rPr>
        <w:t>Western consumer culture</w:t>
      </w:r>
      <w:r>
        <w:t xml:space="preserve">, its attractiveness </w:t>
      </w:r>
      <w:r w:rsidRPr="006345D5">
        <w:rPr>
          <w:rStyle w:val="StyleBoldUnderline"/>
        </w:rPr>
        <w:t xml:space="preserve">and perceived benefits have become </w:t>
      </w:r>
      <w:proofErr w:type="spellStart"/>
      <w:r w:rsidRPr="006345D5">
        <w:rPr>
          <w:rStyle w:val="StyleBoldUnderline"/>
        </w:rPr>
        <w:t>mythologised</w:t>
      </w:r>
      <w:proofErr w:type="spellEnd"/>
      <w:r>
        <w:t xml:space="preserve">. But what many young </w:t>
      </w:r>
      <w:r w:rsidRPr="006345D5">
        <w:rPr>
          <w:rStyle w:val="StyleBoldUnderline"/>
        </w:rPr>
        <w:t xml:space="preserve">Cubans may not </w:t>
      </w:r>
      <w:proofErr w:type="spellStart"/>
      <w:r w:rsidRPr="006345D5">
        <w:rPr>
          <w:rStyle w:val="StyleBoldUnderline"/>
        </w:rPr>
        <w:t>realise</w:t>
      </w:r>
      <w:proofErr w:type="spellEnd"/>
      <w:r w:rsidRPr="006345D5">
        <w:rPr>
          <w:rStyle w:val="StyleBoldUnderline"/>
        </w:rPr>
        <w:t xml:space="preserve"> is that such a lifestyle is not available to all, and carries heavy social, physical and psychological costs. Young people in the capitalist world, and principally in the rich countries, may consume more products than ever before, and have a virtually infinite choice of material goods, but on the whole this has not made them happier, healthier, more confident, or given them better opportunities or future security. Drug </w:t>
      </w:r>
      <w:r w:rsidRPr="006345D5">
        <w:rPr>
          <w:rStyle w:val="StyleBoldUnderline"/>
        </w:rPr>
        <w:lastRenderedPageBreak/>
        <w:t>culture, alcohol abuse, tobacco-related diseases, promiscuity, eating disorders, obesity, unemployment and violence are pervasive problems which are regularly reported in the media</w:t>
      </w:r>
      <w:r>
        <w:t xml:space="preserve">. However, perhaps a more serious malaise, out of which these issues emerge, is that </w:t>
      </w:r>
      <w:r w:rsidRPr="006345D5">
        <w:rPr>
          <w:rStyle w:val="StyleBoldUnderline"/>
        </w:rPr>
        <w:t>social life in general has begun to decay with growing tribalism often stimulated by lifestyles-type consumerism</w:t>
      </w:r>
      <w:r>
        <w:t xml:space="preserve"> (Goldberg et al. 2003); </w:t>
      </w:r>
      <w:r w:rsidRPr="006345D5">
        <w:rPr>
          <w:rStyle w:val="StyleBoldUnderline"/>
        </w:rPr>
        <w:t>possessive individualism; deep class divisions</w:t>
      </w:r>
      <w:r>
        <w:t xml:space="preserve"> (</w:t>
      </w:r>
      <w:proofErr w:type="spellStart"/>
      <w:r>
        <w:t>Blanden</w:t>
      </w:r>
      <w:proofErr w:type="spellEnd"/>
      <w:r>
        <w:t xml:space="preserve"> et al. 2005); </w:t>
      </w:r>
      <w:r w:rsidRPr="006345D5">
        <w:rPr>
          <w:rStyle w:val="StyleBoldUnderline"/>
        </w:rPr>
        <w:t xml:space="preserve">desire for </w:t>
      </w:r>
      <w:proofErr w:type="gramStart"/>
      <w:r w:rsidRPr="006345D5">
        <w:rPr>
          <w:rStyle w:val="StyleBoldUnderline"/>
        </w:rPr>
        <w:t>immediate  gratification</w:t>
      </w:r>
      <w:proofErr w:type="gramEnd"/>
      <w:r w:rsidRPr="006345D5">
        <w:rPr>
          <w:rStyle w:val="StyleBoldUnderline"/>
        </w:rPr>
        <w:t>; de-</w:t>
      </w:r>
      <w:proofErr w:type="spellStart"/>
      <w:r w:rsidRPr="006345D5">
        <w:rPr>
          <w:rStyle w:val="StyleBoldUnderline"/>
        </w:rPr>
        <w:t>politicisation</w:t>
      </w:r>
      <w:proofErr w:type="spellEnd"/>
      <w:r>
        <w:t xml:space="preserve"> (Edwards 2007</w:t>
      </w:r>
      <w:r w:rsidRPr="006345D5">
        <w:rPr>
          <w:rStyle w:val="StyleBoldUnderline"/>
        </w:rPr>
        <w:t>); and little or no interest in the world outside of the immediate environment</w:t>
      </w:r>
      <w:r>
        <w:t xml:space="preserve">. It is sad that this is a generation which would rather watch Big Brother, the intense personal relations show that is broadcast on Western television, and read accounts of the self-absorbed and dysfunctional lives and relationships of celebrities, than take any interest in fellow human beings at home and abroad who are poor and destitute, or the workings of the economic and political system that in reality offers them an uncertain future. </w:t>
      </w:r>
      <w:r w:rsidRPr="006345D5">
        <w:rPr>
          <w:rStyle w:val="StyleBoldUnderline"/>
        </w:rPr>
        <w:t>Some imagine themselves to be ‘free’, but they are in fact an example of ‘coercion by consent’, with significant areas of their lives designed, controlled and managed by the transnational corporations and the media</w:t>
      </w:r>
      <w:r>
        <w:t xml:space="preserve"> (Wayne 2003</w:t>
      </w:r>
      <w:r w:rsidRPr="006345D5">
        <w:rPr>
          <w:rStyle w:val="StyleBoldUnderline"/>
        </w:rPr>
        <w:t>). To this ought to be added education systems</w:t>
      </w:r>
      <w:r>
        <w:t xml:space="preserve">, especially at the higher level, </w:t>
      </w:r>
      <w:r w:rsidRPr="006345D5">
        <w:rPr>
          <w:rStyle w:val="StyleBoldUnderline"/>
        </w:rPr>
        <w:t>which</w:t>
      </w:r>
      <w:r>
        <w:t xml:space="preserve"> have fallen into the ‘End of History’ groove, and </w:t>
      </w:r>
      <w:r w:rsidRPr="006345D5">
        <w:rPr>
          <w:rStyle w:val="StyleBoldUnderline"/>
        </w:rPr>
        <w:t>no longer seek to question or challenge the prevailing order.</w:t>
      </w:r>
    </w:p>
    <w:p w14:paraId="4428CA89" w14:textId="77777777" w:rsidR="00901404" w:rsidRPr="006345D5" w:rsidRDefault="00901404" w:rsidP="00901404">
      <w:pPr>
        <w:rPr>
          <w:rStyle w:val="StyleBoldUnderline"/>
        </w:rPr>
      </w:pPr>
      <w:r>
        <w:t xml:space="preserve">Of course </w:t>
      </w:r>
      <w:r w:rsidRPr="006345D5">
        <w:rPr>
          <w:rStyle w:val="StyleBoldUnderline"/>
        </w:rPr>
        <w:t>many young people in the West</w:t>
      </w:r>
      <w:r>
        <w:t xml:space="preserve">, especially from middle-class and wealthy families, </w:t>
      </w:r>
      <w:r w:rsidRPr="006345D5">
        <w:rPr>
          <w:rStyle w:val="StyleBoldUnderline"/>
        </w:rPr>
        <w:t xml:space="preserve">have enjoyable and successful lives, but the environment of </w:t>
      </w:r>
      <w:proofErr w:type="spellStart"/>
      <w:r w:rsidRPr="006345D5">
        <w:rPr>
          <w:rStyle w:val="StyleBoldUnderline"/>
        </w:rPr>
        <w:t>globalisation</w:t>
      </w:r>
      <w:proofErr w:type="spellEnd"/>
      <w:r w:rsidRPr="006345D5">
        <w:rPr>
          <w:rStyle w:val="StyleBoldUnderline"/>
        </w:rPr>
        <w:t xml:space="preserve"> and mass consumerism in which they exist is unsustainable, and the mindsets it creates are inadequate to deal with emerging crises</w:t>
      </w:r>
      <w:r>
        <w:t xml:space="preserve"> and change. One should also remember, as suggested in Chapter 1, that </w:t>
      </w:r>
      <w:r w:rsidRPr="006345D5">
        <w:rPr>
          <w:rStyle w:val="StyleBoldUnderline"/>
        </w:rPr>
        <w:t>it is not only in the developing world that poverty is prevalent, but also in the advanced nations</w:t>
      </w:r>
      <w:r>
        <w:t xml:space="preserve">. In the US, for example, out of a population of approximately 309 million, an estimated 36.5 million are classed as living in poverty, and millions more struggle to get by every month. Among these, 13 million young people do not have enough to meet their basic needs (World Vision 2010). </w:t>
      </w:r>
      <w:proofErr w:type="gramStart"/>
      <w:r>
        <w:t>According to UNICEF (2007), the United States ranks 24th of 25 countries when measuring the number of children living below the national poverty line.</w:t>
      </w:r>
      <w:proofErr w:type="gramEnd"/>
      <w:r>
        <w:t xml:space="preserve"> This is the product of a society in which, in 2005, the wealthiest 1 per cent of Americans had its largest share of the nation’s income (19 per cent) since 1929, while the poorest 20 per cent held only 3.4 per cent (Center for American Progress 2007). </w:t>
      </w:r>
      <w:r w:rsidRPr="006345D5">
        <w:rPr>
          <w:rStyle w:val="StyleBoldUnderline"/>
        </w:rPr>
        <w:t>For those who are poor, life chances seen in terms of economic mobility are abysmal</w:t>
      </w:r>
      <w:r>
        <w:t xml:space="preserve">. In a middle-income country like South Africa, the number of people living in poverty has nearly doubled </w:t>
      </w:r>
      <w:proofErr w:type="gramStart"/>
      <w:r>
        <w:t>between 1981–2005, from 200 million to 380 million</w:t>
      </w:r>
      <w:proofErr w:type="gramEnd"/>
      <w:r>
        <w:t xml:space="preserve"> (World Bank, cited in BBC News 2008). Over 25 per cent of South Africans of working age are unemployed. </w:t>
      </w:r>
      <w:r w:rsidRPr="006345D5">
        <w:rPr>
          <w:rStyle w:val="StyleBoldUnderline"/>
        </w:rPr>
        <w:t>The lives of millions of poor youth are ruined by drugs, unemployment, violence and lack of hope for a better future.</w:t>
      </w:r>
    </w:p>
    <w:p w14:paraId="4009FDE8" w14:textId="1C97BF92" w:rsidR="00901404" w:rsidRDefault="00901404" w:rsidP="00901404">
      <w:r>
        <w:t>Cuban youth, when looking out at this global system, only really have two possibilities, depending on the route Cuba takes in the</w:t>
      </w:r>
      <w:r w:rsidR="00707168">
        <w:t xml:space="preserve"> </w:t>
      </w:r>
      <w:r>
        <w:t xml:space="preserve">future. </w:t>
      </w:r>
      <w:r w:rsidRPr="006345D5">
        <w:rPr>
          <w:rStyle w:val="StyleBoldUnderline"/>
        </w:rPr>
        <w:t xml:space="preserve">If it were to embrace the market system and abandon the Revolution, then consumerism would be rife, but, like in other Third World countries, only a small percentage of young people would enjoy its dubious advantages as most of them would remain poor and lacking in </w:t>
      </w:r>
      <w:r w:rsidRPr="006345D5">
        <w:rPr>
          <w:rStyle w:val="StyleBoldUnderline"/>
        </w:rPr>
        <w:lastRenderedPageBreak/>
        <w:t>opportunities</w:t>
      </w:r>
      <w:r>
        <w:t xml:space="preserve">. On the other hand, </w:t>
      </w:r>
      <w:r w:rsidRPr="006345D5">
        <w:rPr>
          <w:rStyle w:val="StyleBoldUnderline"/>
        </w:rPr>
        <w:t>if the Revolution deepens and extends its project, while Cuban youth may never become mass consumers, they will be part of a country that is preparing for a different and more realistic future:</w:t>
      </w:r>
      <w:r>
        <w:t xml:space="preserve"> one in which they could play a vital role that would be at least equally important to that of the previous generation. As Cuba’s then Foreign Minister Felipe </w:t>
      </w:r>
      <w:proofErr w:type="spellStart"/>
      <w:r>
        <w:t>Pérez-Roque</w:t>
      </w:r>
      <w:proofErr w:type="spellEnd"/>
      <w:r>
        <w:t xml:space="preserve"> stated, in a presentation to Cuban students at the University of Havana, it would be unforgivable for Cuban youth ‘to allow the Revolution to be snatched from their hands’ (Granma, 4 October 2007). Besides, </w:t>
      </w:r>
      <w:r w:rsidRPr="006345D5">
        <w:rPr>
          <w:rStyle w:val="StyleBoldUnderline"/>
        </w:rPr>
        <w:t xml:space="preserve">now that </w:t>
      </w:r>
      <w:proofErr w:type="spellStart"/>
      <w:r w:rsidRPr="006345D5">
        <w:rPr>
          <w:rStyle w:val="StyleBoldUnderline"/>
        </w:rPr>
        <w:t>globalisation</w:t>
      </w:r>
      <w:proofErr w:type="spellEnd"/>
      <w:r w:rsidRPr="006345D5">
        <w:rPr>
          <w:rStyle w:val="StyleBoldUnderline"/>
        </w:rPr>
        <w:t xml:space="preserve"> faces a structural crisis</w:t>
      </w:r>
      <w:r>
        <w:t xml:space="preserve">, as discussed in Chapter 1, </w:t>
      </w:r>
      <w:r w:rsidRPr="006345D5">
        <w:rPr>
          <w:rStyle w:val="StyleBoldUnderline"/>
        </w:rPr>
        <w:t>which is leading to deepening recession, Cuban youth may become a beacon of hope for disenchanted and disillusioned young people around the world</w:t>
      </w:r>
      <w:r>
        <w:t xml:space="preserve">. Indeed, many in Cuba, and not just Party members or the voices of Juventud </w:t>
      </w:r>
      <w:proofErr w:type="spellStart"/>
      <w:r>
        <w:t>Rebelde</w:t>
      </w:r>
      <w:proofErr w:type="spellEnd"/>
      <w:r>
        <w:t>, understand this and are engaging with the Revolution, and with the task of constructive criticism, to create a better future. In a letter issued by the Young Communist League (UJC) in June 2007, Fidel Castro stated, ‘If the young people fail, everything will fail. It is my profound conviction that the Cuban youth will fight to stop that. I believe in you’ (</w:t>
      </w:r>
      <w:proofErr w:type="spellStart"/>
      <w:r>
        <w:t>Weissert</w:t>
      </w:r>
      <w:proofErr w:type="spellEnd"/>
      <w:r>
        <w:t xml:space="preserve"> 2007). More recently, José </w:t>
      </w:r>
      <w:proofErr w:type="spellStart"/>
      <w:r>
        <w:t>Ramón</w:t>
      </w:r>
      <w:proofErr w:type="spellEnd"/>
      <w:r>
        <w:t xml:space="preserve"> Machado Ventura (Cuba Briefing 2009, Issue 470), First Vice-President of the Councils of State and Ministers, speaking at the 10th Plenum of the UJC, stated that Cuba faced a critical moment in its history,</w:t>
      </w:r>
    </w:p>
    <w:p w14:paraId="5A5E89D1" w14:textId="77777777" w:rsidR="00901404" w:rsidRDefault="00901404" w:rsidP="00901404">
      <w:proofErr w:type="gramStart"/>
      <w:r>
        <w:t>when</w:t>
      </w:r>
      <w:proofErr w:type="gramEnd"/>
      <w:r>
        <w:t xml:space="preserve"> young Cubans have to rise to the occasion. We have to rely on the youth. More than just slogans, what we need is analysis, discussion, conviction and above all, the personal example of the activist ... everything we are doing today is to guarantee the future of the Revolution, to make it last; improving our socialism, not distorting it.</w:t>
      </w:r>
    </w:p>
    <w:p w14:paraId="77D9FD46" w14:textId="77777777" w:rsidR="00901404" w:rsidRDefault="00901404" w:rsidP="00901404">
      <w:r w:rsidRPr="006345D5">
        <w:rPr>
          <w:rStyle w:val="StyleBoldUnderline"/>
        </w:rPr>
        <w:t>The growing global recession will close off many materialist aspirations of Cuban youth</w:t>
      </w:r>
      <w:r>
        <w:t>, but it is still to be seen if they will follow the exhortations of the previous generation, and its certainty in the historical destiny of the Revolution.</w:t>
      </w:r>
    </w:p>
    <w:p w14:paraId="00D66B48" w14:textId="77777777" w:rsidR="00901404" w:rsidRDefault="00901404" w:rsidP="00901404"/>
    <w:p w14:paraId="3CDE5E95" w14:textId="77777777" w:rsidR="00901404" w:rsidRDefault="00901404" w:rsidP="00901404">
      <w:pPr>
        <w:pStyle w:val="Heading4"/>
      </w:pPr>
      <w:r>
        <w:t xml:space="preserve">Capitalism doesn’t help </w:t>
      </w:r>
      <w:proofErr w:type="spellStart"/>
      <w:proofErr w:type="gramStart"/>
      <w:r>
        <w:t>cuba</w:t>
      </w:r>
      <w:proofErr w:type="spellEnd"/>
      <w:proofErr w:type="gramEnd"/>
      <w:r>
        <w:t xml:space="preserve"> – empirics and rejection</w:t>
      </w:r>
    </w:p>
    <w:p w14:paraId="39DF412A"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150-152)//eek</w:t>
      </w:r>
    </w:p>
    <w:p w14:paraId="44D3AEB1" w14:textId="77777777" w:rsidR="00901404" w:rsidRDefault="00901404" w:rsidP="00901404"/>
    <w:p w14:paraId="07E18C41" w14:textId="64856ABE" w:rsidR="00901404" w:rsidRDefault="00901404" w:rsidP="00901404">
      <w:r w:rsidRPr="00105E1E">
        <w:rPr>
          <w:rStyle w:val="StyleBoldUnderline"/>
        </w:rPr>
        <w:t>The Cuban Revolution’s ability to survive the collapse of Communism and a continuing US embargo, and th</w:t>
      </w:r>
      <w:r w:rsidR="00707168">
        <w:rPr>
          <w:rStyle w:val="StyleBoldUnderline"/>
        </w:rPr>
        <w:t xml:space="preserve">en begin to register a level of </w:t>
      </w:r>
      <w:r w:rsidRPr="00105E1E">
        <w:rPr>
          <w:rStyle w:val="StyleBoldUnderline"/>
        </w:rPr>
        <w:t>growth that was one of the highest in Latin America</w:t>
      </w:r>
      <w:r>
        <w:t xml:space="preserve">, are remarkable feats that even Cuba’s detractors find difficult to diminish. These achievements, however, must be set against the negative effects of the crisis: corruption, poor productivity, underemployment, inefficiency in many areas and bureaucratic inertia. </w:t>
      </w:r>
      <w:r w:rsidRPr="00105E1E">
        <w:rPr>
          <w:rStyle w:val="StyleBoldUnderline"/>
        </w:rPr>
        <w:t xml:space="preserve">Many outside observers suggest that by </w:t>
      </w:r>
      <w:proofErr w:type="spellStart"/>
      <w:r w:rsidRPr="00105E1E">
        <w:rPr>
          <w:rStyle w:val="StyleBoldUnderline"/>
        </w:rPr>
        <w:t>prioritising</w:t>
      </w:r>
      <w:proofErr w:type="spellEnd"/>
      <w:r w:rsidRPr="00105E1E">
        <w:rPr>
          <w:rStyle w:val="StyleBoldUnderline"/>
        </w:rPr>
        <w:t xml:space="preserve"> the forces of the market, these problems can be </w:t>
      </w:r>
      <w:proofErr w:type="gramStart"/>
      <w:r w:rsidRPr="00105E1E">
        <w:rPr>
          <w:rStyle w:val="StyleBoldUnderline"/>
        </w:rPr>
        <w:t>overcome,</w:t>
      </w:r>
      <w:proofErr w:type="gramEnd"/>
      <w:r w:rsidRPr="00105E1E">
        <w:rPr>
          <w:rStyle w:val="StyleBoldUnderline"/>
        </w:rPr>
        <w:t xml:space="preserve"> forgetting perhaps that Cuba’s performance so far has principally been based on non-market options</w:t>
      </w:r>
      <w:r>
        <w:t xml:space="preserve">. Although </w:t>
      </w:r>
      <w:r w:rsidRPr="00105E1E">
        <w:rPr>
          <w:rStyle w:val="StyleBoldUnderline"/>
        </w:rPr>
        <w:t>most Cubans on the island would reject the market solution</w:t>
      </w:r>
      <w:r>
        <w:t xml:space="preserve"> they </w:t>
      </w:r>
      <w:proofErr w:type="spellStart"/>
      <w:r>
        <w:t>realise</w:t>
      </w:r>
      <w:proofErr w:type="spellEnd"/>
      <w:r>
        <w:t xml:space="preserve"> that a combination of revolutionary tenacity, socialism and limited market reforms have staved off collapse; they believe that the future must be based on a modified process of socialist construction. This process will be one that draws strongly on the past, but introduces new elements that will allow the Revolution to survive and develop in a changing world.</w:t>
      </w:r>
    </w:p>
    <w:p w14:paraId="72CE45D1" w14:textId="77777777" w:rsidR="00901404" w:rsidRDefault="00901404" w:rsidP="00901404"/>
    <w:p w14:paraId="6E596992" w14:textId="77777777" w:rsidR="00901404" w:rsidRDefault="00901404" w:rsidP="00901404"/>
    <w:p w14:paraId="7733EF9C" w14:textId="77777777" w:rsidR="00901404" w:rsidRDefault="00901404" w:rsidP="00901404">
      <w:pPr>
        <w:pStyle w:val="Heading4"/>
      </w:pPr>
      <w:r>
        <w:t>Neoliberalism is collapsing and instead of diluting Cuban socialism with market competition and tourism we should stand in solidarity with the Cuban Revolution’s project of socialism</w:t>
      </w:r>
    </w:p>
    <w:p w14:paraId="1E7C3154"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206-207)//eek</w:t>
      </w:r>
    </w:p>
    <w:p w14:paraId="1D7D2E85" w14:textId="77777777" w:rsidR="00901404" w:rsidRDefault="00901404" w:rsidP="00901404"/>
    <w:p w14:paraId="666E7756" w14:textId="77777777" w:rsidR="00901404" w:rsidRDefault="00901404" w:rsidP="00901404">
      <w:r w:rsidRPr="001446C5">
        <w:t xml:space="preserve">Chapter 1’s </w:t>
      </w:r>
      <w:r w:rsidRPr="006D06DB">
        <w:t xml:space="preserve">analysis of the neo-liberal </w:t>
      </w:r>
      <w:proofErr w:type="spellStart"/>
      <w:r w:rsidRPr="006D06DB">
        <w:t>globalisation</w:t>
      </w:r>
      <w:proofErr w:type="spellEnd"/>
      <w:r w:rsidRPr="006D06DB">
        <w:t xml:space="preserve"> process revealed material and ideological trends that, far from resolving capitalism’s problems</w:t>
      </w:r>
      <w:r w:rsidRPr="001446C5">
        <w:t xml:space="preserve"> as suggested by the utopian ‘End of History’ thesis, serve to compound them. In its current form </w:t>
      </w:r>
      <w:proofErr w:type="spellStart"/>
      <w:r w:rsidRPr="006D06DB">
        <w:rPr>
          <w:rStyle w:val="StyleBoldUnderline"/>
        </w:rPr>
        <w:t>globalisation</w:t>
      </w:r>
      <w:proofErr w:type="spellEnd"/>
      <w:r w:rsidRPr="006D06DB">
        <w:rPr>
          <w:rStyle w:val="StyleBoldUnderline"/>
        </w:rPr>
        <w:t xml:space="preserve"> is unsustainable, as has been accepted by actors deep within its establishment</w:t>
      </w:r>
      <w:r w:rsidRPr="001446C5">
        <w:t xml:space="preserve"> such as </w:t>
      </w:r>
      <w:proofErr w:type="spellStart"/>
      <w:r w:rsidRPr="001446C5">
        <w:t>Stiglitz</w:t>
      </w:r>
      <w:proofErr w:type="spellEnd"/>
      <w:r w:rsidRPr="001446C5">
        <w:t xml:space="preserve"> and Soros, </w:t>
      </w:r>
      <w:r w:rsidRPr="006D06DB">
        <w:rPr>
          <w:rStyle w:val="StyleBoldUnderline"/>
        </w:rPr>
        <w:t>and made clear by a global financial crisis and recession</w:t>
      </w:r>
      <w:r w:rsidRPr="001446C5">
        <w:t xml:space="preserve"> which cannot be resolved without systemic change. Set against this backdrop, </w:t>
      </w:r>
      <w:r w:rsidRPr="006D06DB">
        <w:rPr>
          <w:rStyle w:val="StyleBoldUnderline"/>
        </w:rPr>
        <w:t>the battle for an alternative has begun</w:t>
      </w:r>
      <w:r w:rsidRPr="001446C5">
        <w:t xml:space="preserve">. However, </w:t>
      </w:r>
      <w:r w:rsidRPr="006D06DB">
        <w:rPr>
          <w:rStyle w:val="StyleBoldUnderline"/>
        </w:rPr>
        <w:t xml:space="preserve">the form it takes is unlikely to be decided or controlled by wise men in the global matrix, but rather by social forces taking a conscious stand against the constraints neo-liberalism places on their perceived rights and potentials as human beings in a modern world. In this battle the Cuban Revolution, which against all odds has survived the collapse of Communism, is now actively engaged in projecting its ideas and practices onto the resistance </w:t>
      </w:r>
      <w:r w:rsidRPr="001446C5">
        <w:t>forming against the global order.</w:t>
      </w:r>
    </w:p>
    <w:p w14:paraId="36E501F9" w14:textId="6D5CF41B" w:rsidR="00901404" w:rsidRDefault="00901404" w:rsidP="00901404">
      <w:r>
        <w:t xml:space="preserve">Nevertheless, as we saw in the previous chapter, Cuba itself faces many internal challenges, largely due to the pressure of global forces on its revolutionary integrity. During the past two decades, </w:t>
      </w:r>
      <w:r w:rsidRPr="006D06DB">
        <w:rPr>
          <w:rStyle w:val="StyleBoldUnderline"/>
        </w:rPr>
        <w:t>Cuban socialism has been compromised by several factors: the influence of limited competitive insertion in the global economy</w:t>
      </w:r>
      <w:r>
        <w:t xml:space="preserve">; markets; the inability of elements of the old state socialist system to cope with the loss of Soviet Communism’s protective carapace; </w:t>
      </w:r>
      <w:r w:rsidRPr="006D06DB">
        <w:rPr>
          <w:rStyle w:val="StyleBoldUnderline"/>
        </w:rPr>
        <w:t>and the influx of Western influences such as tourism, leading to such negative trends as corruption and materialistic values</w:t>
      </w:r>
      <w:r>
        <w:t xml:space="preserve">. The Revolution’s internal inadequacies compound these problems. Furthermore, Cuba’s new leader </w:t>
      </w:r>
      <w:proofErr w:type="spellStart"/>
      <w:r>
        <w:t>Raúl</w:t>
      </w:r>
      <w:proofErr w:type="spellEnd"/>
      <w:r>
        <w:t xml:space="preserve"> Castro may now be more willing to undertake deeper reforms than his brother Fidel. Is this a temporary stage in the process of building socialism, driven by pragmatism, or the beginnings of a transformation? If it is the former, then perhaps as in the 1980s, when Soviet-style planning prevailed, it will lead to a material</w:t>
      </w:r>
      <w:r w:rsidR="00707168">
        <w:t xml:space="preserve"> </w:t>
      </w:r>
      <w:r>
        <w:t xml:space="preserve">improvement in the lives of many Cubans without undermining revolutionary commitment. If it is the latter, then Cuba’s relevance for future struggles against </w:t>
      </w:r>
      <w:proofErr w:type="spellStart"/>
      <w:r>
        <w:t>globalisation’s</w:t>
      </w:r>
      <w:proofErr w:type="spellEnd"/>
      <w:r>
        <w:t xml:space="preserve"> hegemony will diminish as it strives to become another Dominican Republic.</w:t>
      </w:r>
    </w:p>
    <w:p w14:paraId="0A897E3C" w14:textId="77777777" w:rsidR="00901404" w:rsidRDefault="00901404" w:rsidP="00901404">
      <w:r w:rsidRPr="006D06DB">
        <w:rPr>
          <w:rStyle w:val="StyleBoldUnderline"/>
        </w:rPr>
        <w:t xml:space="preserve">Ultimately, Cuba’s revolutionary future will not be decided by how hard it can bang the socialist drum in the midst of the growing crises within </w:t>
      </w:r>
      <w:proofErr w:type="spellStart"/>
      <w:r w:rsidRPr="006D06DB">
        <w:rPr>
          <w:rStyle w:val="StyleBoldUnderline"/>
        </w:rPr>
        <w:t>globalisation</w:t>
      </w:r>
      <w:proofErr w:type="spellEnd"/>
      <w:r w:rsidRPr="006D06DB">
        <w:rPr>
          <w:rStyle w:val="StyleBoldUnderline"/>
        </w:rPr>
        <w:t xml:space="preserve">, </w:t>
      </w:r>
      <w:proofErr w:type="gramStart"/>
      <w:r w:rsidRPr="006D06DB">
        <w:rPr>
          <w:rStyle w:val="StyleBoldUnderline"/>
        </w:rPr>
        <w:t>nor</w:t>
      </w:r>
      <w:proofErr w:type="gramEnd"/>
      <w:r w:rsidRPr="006D06DB">
        <w:rPr>
          <w:rStyle w:val="StyleBoldUnderline"/>
        </w:rPr>
        <w:t xml:space="preserve"> by its pragmatic</w:t>
      </w:r>
      <w:r>
        <w:t xml:space="preserve">, and perhaps necessary, </w:t>
      </w:r>
      <w:r w:rsidRPr="006D06DB">
        <w:rPr>
          <w:rStyle w:val="StyleBoldUnderline"/>
        </w:rPr>
        <w:t>attempts to provide more economic opportunities for the population</w:t>
      </w:r>
      <w:r>
        <w:t xml:space="preserve">. Rather, </w:t>
      </w:r>
      <w:r w:rsidRPr="006D06DB">
        <w:rPr>
          <w:rStyle w:val="StyleBoldUnderline"/>
        </w:rPr>
        <w:t>it will be determined by its ability to contain and consciously resist those influences that are diluting the Revolution. This process requires a unity of purpose between masses and leaders that seeks not just to resolve problems, but to transcend corrosive forces</w:t>
      </w:r>
      <w:r>
        <w:t xml:space="preserve"> by drawing on </w:t>
      </w:r>
      <w:r>
        <w:lastRenderedPageBreak/>
        <w:t>socialist strengths which have already been proven, and adapting to new circumstances through measures based on increased popular empowerment. This offers the only future with dignity, one that belongs not to Cuba alone, but also, for the first time, coincides with the growing aspirations of many ordinary people in the world. At no other time has Cuba had a better opportunity to integrate the Revolution with external forces that are both sympathetic to, and willing to learn from, its experience of constructing socialism.</w:t>
      </w:r>
    </w:p>
    <w:p w14:paraId="57BC6FEE" w14:textId="77777777" w:rsidR="00901404" w:rsidRDefault="00901404" w:rsidP="00901404"/>
    <w:p w14:paraId="731ED6C6" w14:textId="77777777" w:rsidR="00901404" w:rsidRDefault="00901404" w:rsidP="00901404">
      <w:pPr>
        <w:pStyle w:val="Heading2"/>
      </w:pPr>
      <w:r>
        <w:lastRenderedPageBreak/>
        <w:t xml:space="preserve">A2: </w:t>
      </w:r>
      <w:proofErr w:type="spellStart"/>
      <w:r>
        <w:t>Neolib</w:t>
      </w:r>
      <w:proofErr w:type="spellEnd"/>
      <w:r>
        <w:t xml:space="preserve"> Sustainable/Inevitable</w:t>
      </w:r>
    </w:p>
    <w:p w14:paraId="0122578E" w14:textId="77777777" w:rsidR="00901404" w:rsidRPr="0038571F" w:rsidRDefault="00901404" w:rsidP="00901404">
      <w:pPr>
        <w:pStyle w:val="Heading3"/>
      </w:pPr>
      <w:r>
        <w:lastRenderedPageBreak/>
        <w:t>Latin America</w:t>
      </w:r>
    </w:p>
    <w:p w14:paraId="1D858C2C" w14:textId="77777777" w:rsidR="00901404" w:rsidRPr="00C32DA5" w:rsidRDefault="00901404" w:rsidP="00901404">
      <w:pPr>
        <w:pStyle w:val="Heading4"/>
      </w:pPr>
      <w:r>
        <w:t xml:space="preserve">Collapse of Neoliberalism is inevitable in Latin America – New social movements are springing up in revolt across the continent </w:t>
      </w:r>
    </w:p>
    <w:p w14:paraId="275F468F"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224-228)//eek</w:t>
      </w:r>
    </w:p>
    <w:p w14:paraId="0D22A160" w14:textId="77777777" w:rsidR="00901404" w:rsidRDefault="00901404" w:rsidP="00901404"/>
    <w:p w14:paraId="04958B4D" w14:textId="77777777" w:rsidR="00901404" w:rsidRPr="00C32DA5" w:rsidRDefault="00901404" w:rsidP="00901404">
      <w:pPr>
        <w:rPr>
          <w:sz w:val="16"/>
        </w:rPr>
      </w:pPr>
      <w:r w:rsidRPr="00544E34">
        <w:rPr>
          <w:rStyle w:val="StyleBoldUnderline"/>
        </w:rPr>
        <w:t>While the most widely reported and visible resistance to neo-liberal orthodoxy in Latin America is at the government level</w:t>
      </w:r>
      <w:r w:rsidRPr="00C32DA5">
        <w:rPr>
          <w:sz w:val="16"/>
        </w:rPr>
        <w:t xml:space="preserve">, those </w:t>
      </w:r>
      <w:r w:rsidRPr="00544E34">
        <w:rPr>
          <w:rStyle w:val="StyleBoldUnderline"/>
        </w:rPr>
        <w:t xml:space="preserve">politicians who seek to break the </w:t>
      </w:r>
      <w:proofErr w:type="spellStart"/>
      <w:r w:rsidRPr="00544E34">
        <w:rPr>
          <w:rStyle w:val="StyleBoldUnderline"/>
        </w:rPr>
        <w:t>mould</w:t>
      </w:r>
      <w:proofErr w:type="spellEnd"/>
      <w:r w:rsidRPr="00544E34">
        <w:rPr>
          <w:rStyle w:val="StyleBoldUnderline"/>
        </w:rPr>
        <w:t xml:space="preserve"> are supported by vast and diverse popular movements</w:t>
      </w:r>
      <w:r w:rsidRPr="00C32DA5">
        <w:rPr>
          <w:sz w:val="16"/>
        </w:rPr>
        <w:t xml:space="preserve">. The </w:t>
      </w:r>
      <w:r w:rsidRPr="00544E34">
        <w:rPr>
          <w:rStyle w:val="StyleBoldUnderline"/>
        </w:rPr>
        <w:t>electoral ‘victories’ are therefore indications of deeper social stirrings in Latin America</w:t>
      </w:r>
      <w:r w:rsidRPr="00C32DA5">
        <w:rPr>
          <w:sz w:val="16"/>
        </w:rPr>
        <w:t>. These ‘</w:t>
      </w:r>
      <w:r w:rsidRPr="00544E34">
        <w:rPr>
          <w:rStyle w:val="StyleBoldUnderline"/>
        </w:rPr>
        <w:t>New Social Movements’ constitute a spectrum of forces emerging</w:t>
      </w:r>
      <w:r w:rsidRPr="00C32DA5">
        <w:rPr>
          <w:sz w:val="16"/>
        </w:rPr>
        <w:t xml:space="preserve">, sometimes spontaneously, from civil society, </w:t>
      </w:r>
      <w:r w:rsidRPr="00544E34">
        <w:rPr>
          <w:rStyle w:val="StyleBoldUnderline"/>
        </w:rPr>
        <w:t>and may be the real threat to the established order in the region; they express demands</w:t>
      </w:r>
      <w:r w:rsidRPr="00C32DA5">
        <w:rPr>
          <w:sz w:val="16"/>
        </w:rPr>
        <w:t xml:space="preserve">, hopes and aspirations which </w:t>
      </w:r>
      <w:r w:rsidRPr="00544E34">
        <w:rPr>
          <w:rStyle w:val="StyleBoldUnderline"/>
        </w:rPr>
        <w:t>the prescribed democratic model is not designed to address</w:t>
      </w:r>
      <w:r w:rsidRPr="00C32DA5">
        <w:rPr>
          <w:sz w:val="16"/>
        </w:rPr>
        <w:t xml:space="preserve"> (</w:t>
      </w:r>
      <w:proofErr w:type="spellStart"/>
      <w:r w:rsidRPr="00C32DA5">
        <w:rPr>
          <w:sz w:val="16"/>
        </w:rPr>
        <w:t>Foweraker</w:t>
      </w:r>
      <w:proofErr w:type="spellEnd"/>
      <w:r w:rsidRPr="00C32DA5">
        <w:rPr>
          <w:sz w:val="16"/>
        </w:rPr>
        <w:t xml:space="preserve"> 1995). Robinson (2004b:144) notes:</w:t>
      </w:r>
    </w:p>
    <w:p w14:paraId="780DB344" w14:textId="77777777" w:rsidR="00901404" w:rsidRPr="00C32DA5" w:rsidRDefault="00901404" w:rsidP="00901404">
      <w:pPr>
        <w:rPr>
          <w:sz w:val="16"/>
        </w:rPr>
      </w:pPr>
      <w:r w:rsidRPr="00C32DA5">
        <w:rPr>
          <w:sz w:val="16"/>
        </w:rPr>
        <w:t xml:space="preserve">Almost </w:t>
      </w:r>
      <w:r w:rsidRPr="00544E34">
        <w:rPr>
          <w:rStyle w:val="StyleBoldUnderline"/>
        </w:rPr>
        <w:t>every Latin American country [has] experienced waves of spontaneous uprisings generally triggered by austerity measures, the formation in the shantytowns of urban poor movements of political protest, and a resurgence of mass peasant movements and land invasions, all outside of the formal institutions of the political system, and almost always involving violent clashes between states and paramilitary forces and protesters</w:t>
      </w:r>
      <w:r w:rsidRPr="00C32DA5">
        <w:rPr>
          <w:sz w:val="16"/>
        </w:rPr>
        <w:t>.</w:t>
      </w:r>
    </w:p>
    <w:p w14:paraId="40A3394B" w14:textId="77777777" w:rsidR="00901404" w:rsidRPr="00C32DA5" w:rsidRDefault="00901404" w:rsidP="00901404">
      <w:pPr>
        <w:rPr>
          <w:sz w:val="16"/>
        </w:rPr>
      </w:pPr>
      <w:r w:rsidRPr="00C32DA5">
        <w:rPr>
          <w:sz w:val="16"/>
        </w:rPr>
        <w:t xml:space="preserve">There is not space here to deal in detail with the popular response to </w:t>
      </w:r>
      <w:proofErr w:type="spellStart"/>
      <w:r w:rsidRPr="00C32DA5">
        <w:rPr>
          <w:sz w:val="16"/>
        </w:rPr>
        <w:t>globalisation</w:t>
      </w:r>
      <w:proofErr w:type="spellEnd"/>
      <w:r w:rsidRPr="00C32DA5">
        <w:rPr>
          <w:sz w:val="16"/>
        </w:rPr>
        <w:t xml:space="preserve"> and neo-liberal reforms in Latin America, but it is important to identify some of the grassroots </w:t>
      </w:r>
      <w:proofErr w:type="spellStart"/>
      <w:r w:rsidRPr="00C32DA5">
        <w:rPr>
          <w:sz w:val="16"/>
        </w:rPr>
        <w:t>organisations</w:t>
      </w:r>
      <w:proofErr w:type="spellEnd"/>
      <w:r w:rsidRPr="00C32DA5">
        <w:rPr>
          <w:sz w:val="16"/>
        </w:rPr>
        <w:t xml:space="preserve"> that have emerged and the strategies they have adopted. The range of oppositional forces and forms of resistance is vast, and includes movements of workers, women, youth, environmentalists, indigenous groups, ethnic minorities, the urban poor, community </w:t>
      </w:r>
      <w:proofErr w:type="spellStart"/>
      <w:r w:rsidRPr="00C32DA5">
        <w:rPr>
          <w:sz w:val="16"/>
        </w:rPr>
        <w:t>organisations</w:t>
      </w:r>
      <w:proofErr w:type="spellEnd"/>
      <w:r w:rsidRPr="00C32DA5">
        <w:rPr>
          <w:sz w:val="16"/>
        </w:rPr>
        <w:t xml:space="preserve"> and many more. The types of struggle they have engaged in are also extremely varied. To name a few: anti- </w:t>
      </w:r>
      <w:proofErr w:type="spellStart"/>
      <w:r w:rsidRPr="00C32DA5">
        <w:rPr>
          <w:sz w:val="16"/>
        </w:rPr>
        <w:t>privatisation</w:t>
      </w:r>
      <w:proofErr w:type="spellEnd"/>
      <w:r w:rsidRPr="00C32DA5">
        <w:rPr>
          <w:sz w:val="16"/>
        </w:rPr>
        <w:t xml:space="preserve">; agrarian reform; the claiming of urban spaces; ethnic rights; </w:t>
      </w:r>
      <w:proofErr w:type="spellStart"/>
      <w:r w:rsidRPr="00C32DA5">
        <w:rPr>
          <w:sz w:val="16"/>
        </w:rPr>
        <w:t>labour</w:t>
      </w:r>
      <w:proofErr w:type="spellEnd"/>
      <w:r w:rsidRPr="00C32DA5">
        <w:rPr>
          <w:sz w:val="16"/>
        </w:rPr>
        <w:t xml:space="preserve"> rights; and </w:t>
      </w:r>
      <w:proofErr w:type="spellStart"/>
      <w:r w:rsidRPr="00C32DA5">
        <w:rPr>
          <w:sz w:val="16"/>
        </w:rPr>
        <w:t>defence</w:t>
      </w:r>
      <w:proofErr w:type="spellEnd"/>
      <w:r w:rsidRPr="00C32DA5">
        <w:rPr>
          <w:sz w:val="16"/>
        </w:rPr>
        <w:t xml:space="preserve"> of the environment. Examples include: in Brazil, the Landless People’s Movement (MST) (Branford &amp; Rocha 2002; </w:t>
      </w:r>
      <w:proofErr w:type="spellStart"/>
      <w:r w:rsidRPr="00C32DA5">
        <w:rPr>
          <w:sz w:val="16"/>
        </w:rPr>
        <w:t>Harnecker</w:t>
      </w:r>
      <w:proofErr w:type="spellEnd"/>
      <w:r w:rsidRPr="00C32DA5">
        <w:rPr>
          <w:sz w:val="16"/>
        </w:rPr>
        <w:t xml:space="preserve"> 2003), and, in Porto </w:t>
      </w:r>
      <w:proofErr w:type="spellStart"/>
      <w:r w:rsidRPr="00C32DA5">
        <w:rPr>
          <w:sz w:val="16"/>
        </w:rPr>
        <w:t>Alegre</w:t>
      </w:r>
      <w:proofErr w:type="spellEnd"/>
      <w:r w:rsidRPr="00C32DA5">
        <w:rPr>
          <w:sz w:val="16"/>
        </w:rPr>
        <w:t xml:space="preserve"> (Rio Grande do </w:t>
      </w:r>
      <w:proofErr w:type="spellStart"/>
      <w:r w:rsidRPr="00C32DA5">
        <w:rPr>
          <w:sz w:val="16"/>
        </w:rPr>
        <w:t>Sul</w:t>
      </w:r>
      <w:proofErr w:type="spellEnd"/>
      <w:r w:rsidRPr="00C32DA5">
        <w:rPr>
          <w:sz w:val="16"/>
        </w:rPr>
        <w:t>), direct democracy and the participatory budget system (Bruce 2004); in Argentina, ‘</w:t>
      </w:r>
      <w:proofErr w:type="spellStart"/>
      <w:r w:rsidRPr="00C32DA5">
        <w:rPr>
          <w:sz w:val="16"/>
        </w:rPr>
        <w:t>asambleas</w:t>
      </w:r>
      <w:proofErr w:type="spellEnd"/>
      <w:r w:rsidRPr="00C32DA5">
        <w:rPr>
          <w:sz w:val="16"/>
        </w:rPr>
        <w:t xml:space="preserve"> </w:t>
      </w:r>
      <w:proofErr w:type="spellStart"/>
      <w:r w:rsidRPr="00C32DA5">
        <w:rPr>
          <w:sz w:val="16"/>
        </w:rPr>
        <w:t>populares</w:t>
      </w:r>
      <w:proofErr w:type="spellEnd"/>
      <w:r w:rsidRPr="00C32DA5">
        <w:rPr>
          <w:sz w:val="16"/>
        </w:rPr>
        <w:t>’ (</w:t>
      </w:r>
      <w:proofErr w:type="spellStart"/>
      <w:r w:rsidRPr="00C32DA5">
        <w:rPr>
          <w:sz w:val="16"/>
        </w:rPr>
        <w:t>Bielsa</w:t>
      </w:r>
      <w:proofErr w:type="spellEnd"/>
      <w:r w:rsidRPr="00C32DA5">
        <w:rPr>
          <w:sz w:val="16"/>
        </w:rPr>
        <w:t xml:space="preserve"> 2002); in Venezuela, ‘</w:t>
      </w:r>
      <w:proofErr w:type="spellStart"/>
      <w:r w:rsidRPr="00C32DA5">
        <w:rPr>
          <w:sz w:val="16"/>
        </w:rPr>
        <w:t>circulos</w:t>
      </w:r>
      <w:proofErr w:type="spellEnd"/>
      <w:r w:rsidRPr="00C32DA5">
        <w:rPr>
          <w:sz w:val="16"/>
        </w:rPr>
        <w:t xml:space="preserve"> </w:t>
      </w:r>
      <w:proofErr w:type="spellStart"/>
      <w:r w:rsidRPr="00C32DA5">
        <w:rPr>
          <w:sz w:val="16"/>
        </w:rPr>
        <w:t>bolivarianos</w:t>
      </w:r>
      <w:proofErr w:type="spellEnd"/>
      <w:r w:rsidRPr="00C32DA5">
        <w:rPr>
          <w:sz w:val="16"/>
        </w:rPr>
        <w:t xml:space="preserve">’ (Chavez 2005; </w:t>
      </w:r>
      <w:proofErr w:type="spellStart"/>
      <w:r w:rsidRPr="00C32DA5">
        <w:rPr>
          <w:sz w:val="16"/>
        </w:rPr>
        <w:t>McCaughan</w:t>
      </w:r>
      <w:proofErr w:type="spellEnd"/>
      <w:r w:rsidRPr="00C32DA5">
        <w:rPr>
          <w:sz w:val="16"/>
        </w:rPr>
        <w:t xml:space="preserve"> 2004); in Cochabamba, Bolivia, the popular resistance to water-</w:t>
      </w:r>
      <w:proofErr w:type="spellStart"/>
      <w:r w:rsidRPr="00C32DA5">
        <w:rPr>
          <w:sz w:val="16"/>
        </w:rPr>
        <w:t>pri</w:t>
      </w:r>
      <w:proofErr w:type="spellEnd"/>
      <w:r w:rsidRPr="00C32DA5">
        <w:rPr>
          <w:sz w:val="16"/>
        </w:rPr>
        <w:t xml:space="preserve">- </w:t>
      </w:r>
      <w:proofErr w:type="spellStart"/>
      <w:r w:rsidRPr="00C32DA5">
        <w:rPr>
          <w:sz w:val="16"/>
        </w:rPr>
        <w:t>vatisation</w:t>
      </w:r>
      <w:proofErr w:type="spellEnd"/>
      <w:r w:rsidRPr="00C32DA5">
        <w:rPr>
          <w:sz w:val="16"/>
        </w:rPr>
        <w:t xml:space="preserve"> (The Democracy Centre 2000); in Mexico, the movement of the Zapatistas in Chiapas (Holloway 2002; </w:t>
      </w:r>
      <w:proofErr w:type="spellStart"/>
      <w:r w:rsidRPr="00C32DA5">
        <w:rPr>
          <w:sz w:val="16"/>
        </w:rPr>
        <w:t>Chiapaslink</w:t>
      </w:r>
      <w:proofErr w:type="spellEnd"/>
      <w:r w:rsidRPr="00C32DA5">
        <w:rPr>
          <w:sz w:val="16"/>
        </w:rPr>
        <w:t xml:space="preserve"> 2000; Capital &amp; Class 2005) and workers’ movements for improved rights in the </w:t>
      </w:r>
      <w:proofErr w:type="spellStart"/>
      <w:r w:rsidRPr="00C32DA5">
        <w:rPr>
          <w:sz w:val="16"/>
        </w:rPr>
        <w:t>maquila</w:t>
      </w:r>
      <w:proofErr w:type="spellEnd"/>
      <w:r w:rsidRPr="00C32DA5">
        <w:rPr>
          <w:sz w:val="16"/>
        </w:rPr>
        <w:t xml:space="preserve"> industry (Carty 2003); and peasant protests against land expropriations and other policies of </w:t>
      </w:r>
      <w:proofErr w:type="spellStart"/>
      <w:r w:rsidRPr="00C32DA5">
        <w:rPr>
          <w:sz w:val="16"/>
        </w:rPr>
        <w:t>globalisation</w:t>
      </w:r>
      <w:proofErr w:type="spellEnd"/>
      <w:r w:rsidRPr="00C32DA5">
        <w:rPr>
          <w:sz w:val="16"/>
        </w:rPr>
        <w:t xml:space="preserve"> in the rural sectors in Central America and the Caribbean. Chav</w:t>
      </w:r>
      <w:r w:rsidRPr="00544E34">
        <w:rPr>
          <w:rStyle w:val="StyleBoldUnderline"/>
        </w:rPr>
        <w:t xml:space="preserve">ez and </w:t>
      </w:r>
      <w:proofErr w:type="spellStart"/>
      <w:r w:rsidRPr="00544E34">
        <w:rPr>
          <w:rStyle w:val="StyleBoldUnderline"/>
        </w:rPr>
        <w:t>Goldfrank</w:t>
      </w:r>
      <w:proofErr w:type="spellEnd"/>
      <w:r w:rsidRPr="00C32DA5">
        <w:rPr>
          <w:sz w:val="16"/>
        </w:rPr>
        <w:t xml:space="preserve"> (2005) </w:t>
      </w:r>
      <w:r w:rsidRPr="00544E34">
        <w:rPr>
          <w:rStyle w:val="StyleBoldUnderline"/>
        </w:rPr>
        <w:t>identify many other examples of the growth of independent initiatives in local participatory democracy outside the ‘mainstream’ of national and local politics</w:t>
      </w:r>
      <w:r w:rsidRPr="00C32DA5">
        <w:rPr>
          <w:sz w:val="16"/>
        </w:rPr>
        <w:t xml:space="preserve">. Although </w:t>
      </w:r>
      <w:r w:rsidRPr="00544E34">
        <w:rPr>
          <w:rStyle w:val="StyleBoldUnderline"/>
        </w:rPr>
        <w:t xml:space="preserve">most of these social movements have emerged from poor grassroots sectors of society, they are </w:t>
      </w:r>
      <w:proofErr w:type="spellStart"/>
      <w:r w:rsidRPr="00544E34">
        <w:rPr>
          <w:rStyle w:val="StyleBoldUnderline"/>
        </w:rPr>
        <w:t>modernising</w:t>
      </w:r>
      <w:proofErr w:type="spellEnd"/>
      <w:r w:rsidRPr="00544E34">
        <w:rPr>
          <w:rStyle w:val="StyleBoldUnderline"/>
        </w:rPr>
        <w:t xml:space="preserve"> their resistance in line with the national and global challenges they face</w:t>
      </w:r>
      <w:r w:rsidRPr="00C32DA5">
        <w:rPr>
          <w:sz w:val="16"/>
        </w:rPr>
        <w:t>. For example, even some of the minor groups have made use of the internet to promote their objectives, and many have their own websites (</w:t>
      </w:r>
      <w:proofErr w:type="spellStart"/>
      <w:r w:rsidRPr="00C32DA5">
        <w:rPr>
          <w:sz w:val="16"/>
        </w:rPr>
        <w:t>León</w:t>
      </w:r>
      <w:proofErr w:type="spellEnd"/>
      <w:r w:rsidRPr="00C32DA5">
        <w:rPr>
          <w:sz w:val="16"/>
        </w:rPr>
        <w:t xml:space="preserve"> et al. 2001). They also tend to blend old-style </w:t>
      </w:r>
      <w:proofErr w:type="spellStart"/>
      <w:r w:rsidRPr="00C32DA5">
        <w:rPr>
          <w:sz w:val="16"/>
        </w:rPr>
        <w:t>labour</w:t>
      </w:r>
      <w:proofErr w:type="spellEnd"/>
      <w:r w:rsidRPr="00C32DA5">
        <w:rPr>
          <w:sz w:val="16"/>
        </w:rPr>
        <w:t xml:space="preserve"> protest with community struggles, which has been described as ‘social movement unionism’ (Moody 1997). The decline of traditional working-class bases in industry and the rise of unemployment, informality and flexibility, has undermined the effectiveness of forms of protest such as the withdrawal of </w:t>
      </w:r>
      <w:proofErr w:type="spellStart"/>
      <w:r w:rsidRPr="00C32DA5">
        <w:rPr>
          <w:sz w:val="16"/>
        </w:rPr>
        <w:t>labour</w:t>
      </w:r>
      <w:proofErr w:type="spellEnd"/>
      <w:r w:rsidRPr="00C32DA5">
        <w:rPr>
          <w:sz w:val="16"/>
        </w:rPr>
        <w:t xml:space="preserve"> (strikes). This has given rise to such new initiatives as the methods used by unemployed </w:t>
      </w:r>
      <w:proofErr w:type="spellStart"/>
      <w:r w:rsidRPr="00C32DA5">
        <w:rPr>
          <w:sz w:val="16"/>
        </w:rPr>
        <w:t>piqueteros</w:t>
      </w:r>
      <w:proofErr w:type="spellEnd"/>
      <w:r w:rsidRPr="00C32DA5">
        <w:rPr>
          <w:sz w:val="16"/>
        </w:rPr>
        <w:t xml:space="preserve"> in Argentina, who have taken their struggle to the streets with the intent of gaining visibility and disrupting the system.</w:t>
      </w:r>
    </w:p>
    <w:p w14:paraId="50D9BE99" w14:textId="77777777" w:rsidR="00901404" w:rsidRPr="00C32DA5" w:rsidRDefault="00901404" w:rsidP="00901404">
      <w:pPr>
        <w:rPr>
          <w:sz w:val="16"/>
        </w:rPr>
      </w:pPr>
      <w:r w:rsidRPr="00544E34">
        <w:rPr>
          <w:rStyle w:val="StyleBoldUnderline"/>
        </w:rPr>
        <w:t>Perhaps the most profound of the social movements in Latin America has been the growing resistance by indigenous peoples to global restructuring in the region</w:t>
      </w:r>
      <w:r w:rsidRPr="00C32DA5">
        <w:rPr>
          <w:sz w:val="16"/>
        </w:rPr>
        <w:t xml:space="preserve">. In 2000, native Latin Americans officially numbered approximately 10 per cent of the population. This figure is probably </w:t>
      </w:r>
      <w:r w:rsidRPr="00C32DA5">
        <w:rPr>
          <w:sz w:val="16"/>
        </w:rPr>
        <w:lastRenderedPageBreak/>
        <w:t xml:space="preserve">higher, but sometimes indigenous people do not register their descent or are not included in the census, as in Chile. In Andean countries, the Amazon and Mesoamerica, they form a much higher percentage of the population, and in Bolivia and Guatemala they constitute the majority. Since colonial times they have always been a </w:t>
      </w:r>
      <w:proofErr w:type="spellStart"/>
      <w:r w:rsidRPr="00C32DA5">
        <w:rPr>
          <w:sz w:val="16"/>
        </w:rPr>
        <w:t>marginalised</w:t>
      </w:r>
      <w:proofErr w:type="spellEnd"/>
      <w:r w:rsidRPr="00C32DA5">
        <w:rPr>
          <w:sz w:val="16"/>
        </w:rPr>
        <w:t xml:space="preserve"> and exploited group, and their poverty rates in many countries, even today, range from 65–85 per cent (</w:t>
      </w:r>
      <w:proofErr w:type="spellStart"/>
      <w:r w:rsidRPr="00C32DA5">
        <w:rPr>
          <w:sz w:val="16"/>
        </w:rPr>
        <w:t>Psacharopoulos</w:t>
      </w:r>
      <w:proofErr w:type="spellEnd"/>
      <w:r w:rsidRPr="00C32DA5">
        <w:rPr>
          <w:sz w:val="16"/>
        </w:rPr>
        <w:t xml:space="preserve"> &amp; </w:t>
      </w:r>
      <w:proofErr w:type="spellStart"/>
      <w:r w:rsidRPr="00C32DA5">
        <w:rPr>
          <w:sz w:val="16"/>
        </w:rPr>
        <w:t>Patrinos</w:t>
      </w:r>
      <w:proofErr w:type="spellEnd"/>
      <w:r w:rsidRPr="00C32DA5">
        <w:rPr>
          <w:sz w:val="16"/>
        </w:rPr>
        <w:t xml:space="preserve"> 1994:207). The first attempts to include the ‘Indian’ in projects of nation building began in the 1920s and were particularly prominent in Peru, where an </w:t>
      </w:r>
      <w:proofErr w:type="spellStart"/>
      <w:r w:rsidRPr="00C32DA5">
        <w:rPr>
          <w:sz w:val="16"/>
        </w:rPr>
        <w:t>indigenista</w:t>
      </w:r>
      <w:proofErr w:type="spellEnd"/>
      <w:r w:rsidRPr="00C32DA5">
        <w:rPr>
          <w:sz w:val="16"/>
        </w:rPr>
        <w:t xml:space="preserve"> movement grew which was supported and encouraged by progressive elites. The most notable example was the initiative of </w:t>
      </w:r>
      <w:proofErr w:type="spellStart"/>
      <w:r w:rsidRPr="00C32DA5">
        <w:rPr>
          <w:sz w:val="16"/>
        </w:rPr>
        <w:t>Víctor</w:t>
      </w:r>
      <w:proofErr w:type="spellEnd"/>
      <w:r w:rsidRPr="00C32DA5">
        <w:rPr>
          <w:sz w:val="16"/>
        </w:rPr>
        <w:t xml:space="preserve"> </w:t>
      </w:r>
      <w:proofErr w:type="spellStart"/>
      <w:r w:rsidRPr="00C32DA5">
        <w:rPr>
          <w:sz w:val="16"/>
        </w:rPr>
        <w:t>Raúl</w:t>
      </w:r>
      <w:proofErr w:type="spellEnd"/>
      <w:r w:rsidRPr="00C32DA5">
        <w:rPr>
          <w:sz w:val="16"/>
        </w:rPr>
        <w:t xml:space="preserve"> </w:t>
      </w:r>
      <w:proofErr w:type="spellStart"/>
      <w:r w:rsidRPr="00C32DA5">
        <w:rPr>
          <w:sz w:val="16"/>
        </w:rPr>
        <w:t>Haya</w:t>
      </w:r>
      <w:proofErr w:type="spellEnd"/>
      <w:r w:rsidRPr="00C32DA5">
        <w:rPr>
          <w:sz w:val="16"/>
        </w:rPr>
        <w:t xml:space="preserve"> de la Torre, the American Popular Revolutionary Alliance (APRA), which sought to include the majority native population in a nationalist </w:t>
      </w:r>
      <w:proofErr w:type="spellStart"/>
      <w:r w:rsidRPr="00C32DA5">
        <w:rPr>
          <w:sz w:val="16"/>
        </w:rPr>
        <w:t>programme</w:t>
      </w:r>
      <w:proofErr w:type="spellEnd"/>
      <w:r w:rsidRPr="00C32DA5">
        <w:rPr>
          <w:sz w:val="16"/>
        </w:rPr>
        <w:t xml:space="preserve"> designed and run by minority whites and mestizos. A more radical vision of the Indian’s role in society was formulated by the Peruvian Marxist José Carlos </w:t>
      </w:r>
      <w:proofErr w:type="spellStart"/>
      <w:r w:rsidRPr="00C32DA5">
        <w:rPr>
          <w:sz w:val="16"/>
        </w:rPr>
        <w:t>Mariátegui</w:t>
      </w:r>
      <w:proofErr w:type="spellEnd"/>
      <w:r w:rsidRPr="00C32DA5">
        <w:rPr>
          <w:sz w:val="16"/>
        </w:rPr>
        <w:t xml:space="preserve"> (1929), who believed that native peoples had never been fully incorporated into the Western capitalist project and still retained a practical and conscious attachment to communal life. This pre-formed consciousness, he believed, could provide a basis for the building of socialism, bypassing the Communist Moscow-line ‘stages of history’ formula (in which the working class in capitalism had to reach sufficient maturity before it could begin to </w:t>
      </w:r>
      <w:proofErr w:type="spellStart"/>
      <w:r w:rsidRPr="00C32DA5">
        <w:rPr>
          <w:sz w:val="16"/>
        </w:rPr>
        <w:t>realise</w:t>
      </w:r>
      <w:proofErr w:type="spellEnd"/>
      <w:r w:rsidRPr="00C32DA5">
        <w:rPr>
          <w:sz w:val="16"/>
        </w:rPr>
        <w:t xml:space="preserve"> socialism). He knew that the mechanistic Communist formula for the region was an illusion because of the compromise and weakness of the working class in Peru, and in Latin America in general. Consideration of the ‘Indian question’ never regained the level of analysis proposed by </w:t>
      </w:r>
      <w:proofErr w:type="spellStart"/>
      <w:r w:rsidRPr="00C32DA5">
        <w:rPr>
          <w:sz w:val="16"/>
        </w:rPr>
        <w:t>Mariátegui</w:t>
      </w:r>
      <w:proofErr w:type="spellEnd"/>
      <w:r w:rsidRPr="00C32DA5">
        <w:rPr>
          <w:sz w:val="16"/>
        </w:rPr>
        <w:t xml:space="preserve">, until the indigenous peoples themselves began to enter the political stage on their own terms. </w:t>
      </w:r>
      <w:r w:rsidRPr="00544E34">
        <w:rPr>
          <w:rStyle w:val="StyleBoldUnderline"/>
        </w:rPr>
        <w:t xml:space="preserve">Neo-liberalism intensified this process, and towards the end of the twentieth century native peoples began to </w:t>
      </w:r>
      <w:proofErr w:type="spellStart"/>
      <w:r w:rsidRPr="00544E34">
        <w:rPr>
          <w:rStyle w:val="StyleBoldUnderline"/>
        </w:rPr>
        <w:t>organise</w:t>
      </w:r>
      <w:proofErr w:type="spellEnd"/>
      <w:r w:rsidRPr="00544E34">
        <w:rPr>
          <w:rStyle w:val="StyleBoldUnderline"/>
        </w:rPr>
        <w:t xml:space="preserve"> to resist this further degeneration of their existence. The Zapatistas and the Indigenous National Congress (CNI) of Mexico</w:t>
      </w:r>
      <w:r w:rsidRPr="00C32DA5">
        <w:rPr>
          <w:sz w:val="16"/>
        </w:rPr>
        <w:t xml:space="preserve">, the Confederation of Indigenous Nationalities of Ecuador (CONAIE) and the pan-Maya movement in Guatemala, along with Quechua and </w:t>
      </w:r>
      <w:proofErr w:type="spellStart"/>
      <w:r w:rsidRPr="00C32DA5">
        <w:rPr>
          <w:sz w:val="16"/>
        </w:rPr>
        <w:t>Aymara</w:t>
      </w:r>
      <w:proofErr w:type="spellEnd"/>
      <w:r w:rsidRPr="00C32DA5">
        <w:rPr>
          <w:sz w:val="16"/>
        </w:rPr>
        <w:t xml:space="preserve"> groups in Bolivia, to name a few such </w:t>
      </w:r>
      <w:proofErr w:type="spellStart"/>
      <w:r w:rsidRPr="00C32DA5">
        <w:rPr>
          <w:sz w:val="16"/>
        </w:rPr>
        <w:t>organisations</w:t>
      </w:r>
      <w:proofErr w:type="spellEnd"/>
      <w:r w:rsidRPr="00C32DA5">
        <w:rPr>
          <w:sz w:val="16"/>
        </w:rPr>
        <w:t xml:space="preserve">, </w:t>
      </w:r>
      <w:r w:rsidRPr="00544E34">
        <w:rPr>
          <w:rStyle w:val="StyleBoldUnderline"/>
        </w:rPr>
        <w:t>have become perhaps the most dedicated and powerful popular force to challenge global capitalism in Latin America</w:t>
      </w:r>
      <w:r w:rsidRPr="00C32DA5">
        <w:rPr>
          <w:sz w:val="16"/>
        </w:rPr>
        <w:t xml:space="preserve">. CONAIE, for instance, forced the Ecuadorian state to give land to indigenous communities and precipitated the fall of three governments (1997, 2000 and 2005) which attempted to implement neo-liberal reforms. In Bolivia the sustained action of indigenous groups led to the election of </w:t>
      </w:r>
      <w:proofErr w:type="spellStart"/>
      <w:r w:rsidRPr="00C32DA5">
        <w:rPr>
          <w:sz w:val="16"/>
        </w:rPr>
        <w:t>Evo</w:t>
      </w:r>
      <w:proofErr w:type="spellEnd"/>
      <w:r w:rsidRPr="00C32DA5">
        <w:rPr>
          <w:sz w:val="16"/>
        </w:rPr>
        <w:t xml:space="preserve"> Morales, the second native president in Latin America (after Peru’s Alejandro Toledo) since the conquest.</w:t>
      </w:r>
    </w:p>
    <w:p w14:paraId="4C71D0F1" w14:textId="77777777" w:rsidR="00901404" w:rsidRPr="00C32DA5" w:rsidRDefault="00901404" w:rsidP="00901404">
      <w:pPr>
        <w:rPr>
          <w:sz w:val="16"/>
        </w:rPr>
      </w:pPr>
      <w:r w:rsidRPr="00C32DA5">
        <w:rPr>
          <w:rStyle w:val="StyleBoldUnderline"/>
        </w:rPr>
        <w:t>It would seem,</w:t>
      </w:r>
      <w:r w:rsidRPr="00C32DA5">
        <w:rPr>
          <w:sz w:val="16"/>
        </w:rPr>
        <w:t xml:space="preserve"> contrary to postmodern perspectives, </w:t>
      </w:r>
      <w:r w:rsidRPr="00C32DA5">
        <w:rPr>
          <w:rStyle w:val="StyleBoldUnderline"/>
        </w:rPr>
        <w:t xml:space="preserve">that the indigenous struggle in Latin America has to do with much more than issues of identity, and manifests itself as a direct challenge to the logic of capitalism. The fight for land and the right to communal ownership is a specifically native struggle rooted in centuries of resistance, but the contemporary form of this phenomenon is directly linked to the negative impact of </w:t>
      </w:r>
      <w:proofErr w:type="spellStart"/>
      <w:r w:rsidRPr="00C32DA5">
        <w:rPr>
          <w:rStyle w:val="StyleBoldUnderline"/>
        </w:rPr>
        <w:t>globalisation</w:t>
      </w:r>
      <w:proofErr w:type="spellEnd"/>
      <w:r w:rsidRPr="00C32DA5">
        <w:rPr>
          <w:sz w:val="16"/>
        </w:rPr>
        <w:t xml:space="preserve">. This material and social dimension of the indigenous struggle was </w:t>
      </w:r>
      <w:proofErr w:type="spellStart"/>
      <w:r w:rsidRPr="00C32DA5">
        <w:rPr>
          <w:sz w:val="16"/>
        </w:rPr>
        <w:t>theorised</w:t>
      </w:r>
      <w:proofErr w:type="spellEnd"/>
      <w:r w:rsidRPr="00C32DA5">
        <w:rPr>
          <w:sz w:val="16"/>
        </w:rPr>
        <w:t xml:space="preserve"> by </w:t>
      </w:r>
      <w:proofErr w:type="spellStart"/>
      <w:r w:rsidRPr="00C32DA5">
        <w:rPr>
          <w:sz w:val="16"/>
        </w:rPr>
        <w:t>Mariátegui</w:t>
      </w:r>
      <w:proofErr w:type="spellEnd"/>
      <w:r w:rsidRPr="00C32DA5">
        <w:rPr>
          <w:sz w:val="16"/>
        </w:rPr>
        <w:t xml:space="preserve"> (1929:31) who stated:</w:t>
      </w:r>
    </w:p>
    <w:p w14:paraId="456993D4" w14:textId="77777777" w:rsidR="00901404" w:rsidRPr="00C32DA5" w:rsidRDefault="00901404" w:rsidP="00901404">
      <w:pPr>
        <w:rPr>
          <w:sz w:val="16"/>
        </w:rPr>
      </w:pPr>
      <w:r w:rsidRPr="00C32DA5">
        <w:rPr>
          <w:sz w:val="16"/>
        </w:rPr>
        <w:t xml:space="preserve">The possibility of the Indian improving their material and intellectual position depends on a change of economic and social conditions. This is not determined by race but by economics and politics. </w:t>
      </w:r>
      <w:r w:rsidRPr="00C32DA5">
        <w:rPr>
          <w:rStyle w:val="StyleBoldUnderline"/>
        </w:rPr>
        <w:t>Race alone has not awoken, and will not awaken, an emancipatory consciousness</w:t>
      </w:r>
      <w:r w:rsidRPr="00C32DA5">
        <w:rPr>
          <w:sz w:val="16"/>
        </w:rPr>
        <w:t xml:space="preserve">. Above all, </w:t>
      </w:r>
      <w:r w:rsidRPr="00C32DA5">
        <w:rPr>
          <w:rStyle w:val="StyleBoldUnderline"/>
        </w:rPr>
        <w:t xml:space="preserve">it will never give the power to impose and </w:t>
      </w:r>
      <w:proofErr w:type="spellStart"/>
      <w:r w:rsidRPr="00C32DA5">
        <w:rPr>
          <w:rStyle w:val="StyleBoldUnderline"/>
        </w:rPr>
        <w:t>realise</w:t>
      </w:r>
      <w:proofErr w:type="spellEnd"/>
      <w:r w:rsidRPr="00C32DA5">
        <w:rPr>
          <w:rStyle w:val="StyleBoldUnderline"/>
        </w:rPr>
        <w:t xml:space="preserve"> it. That which will assure their emancipation is the dynamism of an economy and a culture that has at its source the seed of socialism</w:t>
      </w:r>
      <w:r w:rsidRPr="00C32DA5">
        <w:rPr>
          <w:sz w:val="16"/>
        </w:rPr>
        <w:t>. [</w:t>
      </w:r>
      <w:proofErr w:type="gramStart"/>
      <w:r w:rsidRPr="00C32DA5">
        <w:rPr>
          <w:sz w:val="16"/>
        </w:rPr>
        <w:t>author’s</w:t>
      </w:r>
      <w:proofErr w:type="gramEnd"/>
      <w:r w:rsidRPr="00C32DA5">
        <w:rPr>
          <w:sz w:val="16"/>
        </w:rPr>
        <w:t xml:space="preserve"> translation]</w:t>
      </w:r>
    </w:p>
    <w:p w14:paraId="7E590387" w14:textId="77777777" w:rsidR="00901404" w:rsidRPr="00C32DA5" w:rsidRDefault="00901404" w:rsidP="00901404">
      <w:pPr>
        <w:rPr>
          <w:sz w:val="16"/>
        </w:rPr>
      </w:pPr>
      <w:r w:rsidRPr="00C32DA5">
        <w:rPr>
          <w:rStyle w:val="StyleBoldUnderline"/>
        </w:rPr>
        <w:t xml:space="preserve">In Latin America over the past few decades, there has been a shift from </w:t>
      </w:r>
      <w:proofErr w:type="spellStart"/>
      <w:r w:rsidRPr="00C32DA5">
        <w:rPr>
          <w:rStyle w:val="StyleBoldUnderline"/>
        </w:rPr>
        <w:t>clientelist</w:t>
      </w:r>
      <w:proofErr w:type="spellEnd"/>
      <w:r w:rsidRPr="00C32DA5">
        <w:rPr>
          <w:rStyle w:val="StyleBoldUnderline"/>
        </w:rPr>
        <w:t xml:space="preserve"> and traditional party politics, based on authoritarian populism and </w:t>
      </w:r>
      <w:proofErr w:type="spellStart"/>
      <w:r w:rsidRPr="00C32DA5">
        <w:rPr>
          <w:rStyle w:val="StyleBoldUnderline"/>
        </w:rPr>
        <w:t>legitimised</w:t>
      </w:r>
      <w:proofErr w:type="spellEnd"/>
      <w:r w:rsidRPr="00C32DA5">
        <w:rPr>
          <w:rStyle w:val="StyleBoldUnderline"/>
        </w:rPr>
        <w:t xml:space="preserve"> by promises of ‘development’ and ‘</w:t>
      </w:r>
      <w:proofErr w:type="spellStart"/>
      <w:r w:rsidRPr="00C32DA5">
        <w:rPr>
          <w:rStyle w:val="StyleBoldUnderline"/>
        </w:rPr>
        <w:t>modernisation</w:t>
      </w:r>
      <w:proofErr w:type="spellEnd"/>
      <w:r w:rsidRPr="00C32DA5">
        <w:rPr>
          <w:rStyle w:val="StyleBoldUnderline"/>
        </w:rPr>
        <w:t>’, to a new form of change led by grassroots activism</w:t>
      </w:r>
      <w:r w:rsidRPr="00C32DA5">
        <w:rPr>
          <w:sz w:val="16"/>
        </w:rPr>
        <w:t xml:space="preserve">. When old-style populists like the </w:t>
      </w:r>
      <w:proofErr w:type="spellStart"/>
      <w:r w:rsidRPr="00C32DA5">
        <w:rPr>
          <w:sz w:val="16"/>
        </w:rPr>
        <w:t>Peronist</w:t>
      </w:r>
      <w:proofErr w:type="spellEnd"/>
      <w:r w:rsidRPr="00C32DA5">
        <w:rPr>
          <w:sz w:val="16"/>
        </w:rPr>
        <w:t xml:space="preserve"> </w:t>
      </w:r>
      <w:proofErr w:type="spellStart"/>
      <w:r w:rsidRPr="00C32DA5">
        <w:rPr>
          <w:sz w:val="16"/>
        </w:rPr>
        <w:t>Ménem</w:t>
      </w:r>
      <w:proofErr w:type="spellEnd"/>
      <w:r w:rsidRPr="00C32DA5">
        <w:rPr>
          <w:sz w:val="16"/>
        </w:rPr>
        <w:t xml:space="preserve"> in Argentina revealed themselves as promoters of neo-liberalism, they lost the trust of the people. </w:t>
      </w:r>
      <w:r w:rsidRPr="00C32DA5">
        <w:rPr>
          <w:rStyle w:val="StyleBoldUnderline"/>
        </w:rPr>
        <w:t xml:space="preserve">The new breed of populist can no longer rely on tradition and party loyalty from an </w:t>
      </w:r>
      <w:proofErr w:type="spellStart"/>
      <w:r w:rsidRPr="00C32DA5">
        <w:rPr>
          <w:rStyle w:val="StyleBoldUnderline"/>
        </w:rPr>
        <w:t>organised</w:t>
      </w:r>
      <w:proofErr w:type="spellEnd"/>
      <w:r w:rsidRPr="00C32DA5">
        <w:rPr>
          <w:rStyle w:val="StyleBoldUnderline"/>
        </w:rPr>
        <w:t xml:space="preserve"> working class, but must respond to spontaneous and collective demands generated by the masses</w:t>
      </w:r>
      <w:r w:rsidRPr="00C32DA5">
        <w:rPr>
          <w:sz w:val="16"/>
        </w:rPr>
        <w:t>. Unlike the formal proletariat of the ‘</w:t>
      </w:r>
      <w:proofErr w:type="spellStart"/>
      <w:r w:rsidRPr="00C32DA5">
        <w:rPr>
          <w:sz w:val="16"/>
        </w:rPr>
        <w:t>structuralist</w:t>
      </w:r>
      <w:proofErr w:type="spellEnd"/>
      <w:r w:rsidRPr="00C32DA5">
        <w:rPr>
          <w:sz w:val="16"/>
        </w:rPr>
        <w:t xml:space="preserve">’ period of development, the new ‘informal proletariat’ has no party and only appeals to traditional power structures if they commit to serving its interests. </w:t>
      </w:r>
      <w:r w:rsidRPr="00C32DA5">
        <w:rPr>
          <w:rStyle w:val="StyleBoldUnderline"/>
        </w:rPr>
        <w:t xml:space="preserve">The catalyst of this change is neo-liberal </w:t>
      </w:r>
      <w:proofErr w:type="spellStart"/>
      <w:r w:rsidRPr="00C32DA5">
        <w:rPr>
          <w:rStyle w:val="StyleBoldUnderline"/>
        </w:rPr>
        <w:t>globalisation</w:t>
      </w:r>
      <w:proofErr w:type="spellEnd"/>
      <w:r w:rsidRPr="00C32DA5">
        <w:rPr>
          <w:rStyle w:val="StyleBoldUnderline"/>
        </w:rPr>
        <w:t>. The popular movement is becoming a ‘class in itself’ and moving in the direction of a ‘class for itself</w:t>
      </w:r>
      <w:r w:rsidRPr="00C32DA5">
        <w:rPr>
          <w:sz w:val="16"/>
        </w:rPr>
        <w:t xml:space="preserve">’: a collective agent that changes history rather than simply being a victim of the historical process. This tendency, still fluid and not yet clearly articulated, continues to interact strongly with traditional structures and especially the state. A key question is: Will the new left-leaning governments encourage this popular tide, or seek its </w:t>
      </w:r>
      <w:r w:rsidRPr="00C32DA5">
        <w:rPr>
          <w:sz w:val="16"/>
        </w:rPr>
        <w:lastRenderedPageBreak/>
        <w:t xml:space="preserve">containment? This is essentially an interactive process, highly dependent on historical circumstances. In Brazil, for instance, Lula’s ‘Workers’ Party’ (PT) took power without the support of a clear mass </w:t>
      </w:r>
      <w:proofErr w:type="spellStart"/>
      <w:r w:rsidRPr="00C32DA5">
        <w:rPr>
          <w:sz w:val="16"/>
        </w:rPr>
        <w:t>mobilisation</w:t>
      </w:r>
      <w:proofErr w:type="spellEnd"/>
      <w:r w:rsidRPr="00C32DA5">
        <w:rPr>
          <w:sz w:val="16"/>
        </w:rPr>
        <w:t xml:space="preserve">, conscious of its political objectives and willing to press for a </w:t>
      </w:r>
      <w:proofErr w:type="spellStart"/>
      <w:r w:rsidRPr="00C32DA5">
        <w:rPr>
          <w:sz w:val="16"/>
        </w:rPr>
        <w:t>programme</w:t>
      </w:r>
      <w:proofErr w:type="spellEnd"/>
      <w:r w:rsidRPr="00C32DA5">
        <w:rPr>
          <w:sz w:val="16"/>
        </w:rPr>
        <w:t xml:space="preserve"> of confrontation with global capital and support for popular reforms. It is not surprising, in the absence of such pressures from below, that Lula has been pushed along a traditional political line by the ‘conscious’ forces of elites and foreign capital.</w:t>
      </w:r>
    </w:p>
    <w:p w14:paraId="37E9583E" w14:textId="77777777" w:rsidR="00901404" w:rsidRDefault="00901404" w:rsidP="00901404"/>
    <w:p w14:paraId="0DEB024A" w14:textId="77777777" w:rsidR="00901404" w:rsidRDefault="00901404" w:rsidP="00901404"/>
    <w:p w14:paraId="0BC39A77" w14:textId="77777777" w:rsidR="00901404" w:rsidRDefault="00901404" w:rsidP="00901404"/>
    <w:p w14:paraId="6A0988F1" w14:textId="77777777" w:rsidR="00901404" w:rsidRDefault="00901404" w:rsidP="00901404">
      <w:pPr>
        <w:pStyle w:val="Heading4"/>
      </w:pPr>
      <w:r>
        <w:t>Collapse inevitable in Latin America – the people are rising up</w:t>
      </w:r>
    </w:p>
    <w:p w14:paraId="0AD76ADB"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244-245)</w:t>
      </w:r>
    </w:p>
    <w:p w14:paraId="052B1D38" w14:textId="77777777" w:rsidR="00901404" w:rsidRDefault="00901404" w:rsidP="00901404"/>
    <w:p w14:paraId="620C8FA9" w14:textId="77777777" w:rsidR="00901404" w:rsidRDefault="00901404" w:rsidP="00901404">
      <w:r w:rsidRPr="00BE3EDE">
        <w:rPr>
          <w:rStyle w:val="StyleBoldUnderline"/>
        </w:rPr>
        <w:t>It would be inaccurat</w:t>
      </w:r>
      <w:r>
        <w:t xml:space="preserve">e, however, </w:t>
      </w:r>
      <w:r w:rsidRPr="00BE3EDE">
        <w:rPr>
          <w:rStyle w:val="StyleBoldUnderline"/>
        </w:rPr>
        <w:t>to see the emerging coalition of governments opposed to</w:t>
      </w:r>
      <w:r>
        <w:t xml:space="preserve"> the FTAA and </w:t>
      </w:r>
      <w:r w:rsidRPr="00BE3EDE">
        <w:rPr>
          <w:rStyle w:val="StyleBoldUnderline"/>
        </w:rPr>
        <w:t xml:space="preserve">neo-liberalism as the main thrust of the resistance that is forming in the region. </w:t>
      </w:r>
      <w:r>
        <w:t xml:space="preserve">All leaders know that, perhaps like never before in Latin America, </w:t>
      </w:r>
      <w:r w:rsidRPr="00BE3EDE">
        <w:rPr>
          <w:rStyle w:val="StyleBoldUnderline"/>
        </w:rPr>
        <w:t xml:space="preserve">there is a conscious popular upsurge among the masses that is propelling the process of change. </w:t>
      </w:r>
      <w:r>
        <w:t>This is clearly indicated in the call to attend the People’s Summit in Mar del Plata, which states:</w:t>
      </w:r>
    </w:p>
    <w:p w14:paraId="16F02794" w14:textId="77777777" w:rsidR="00901404" w:rsidRDefault="00901404" w:rsidP="00901404">
      <w:r w:rsidRPr="00BE3EDE">
        <w:rPr>
          <w:rStyle w:val="StyleBoldUnderline"/>
        </w:rPr>
        <w:t>In recent times popular movements throughout the Americas have waged diverse and extraordinary struggles against the imposition of a neo-liberal economic and social model. The deepening and strengthening of popular resistance has already brought change to the socio-political landscape in our hemisphere</w:t>
      </w:r>
      <w:r>
        <w:t xml:space="preserve"> ... our common struggle to make another America possible: the America of popular creativity, and of the many faces of resistance; the America of alternatives to neo-liberalism and war; the America of our original peoples, of women in struggle, of farmers, of workers, of young people; the America of sexual, cultural and religious diversity – a people’s America. (</w:t>
      </w:r>
      <w:proofErr w:type="spellStart"/>
      <w:r>
        <w:t>Cumbre</w:t>
      </w:r>
      <w:proofErr w:type="spellEnd"/>
      <w:r>
        <w:t xml:space="preserve"> de los Pueblos 2005)</w:t>
      </w:r>
    </w:p>
    <w:p w14:paraId="162B22CC" w14:textId="77777777" w:rsidR="00901404" w:rsidRPr="00BE3EDE" w:rsidRDefault="00901404" w:rsidP="00901404">
      <w:pPr>
        <w:rPr>
          <w:sz w:val="26"/>
          <w:u w:val="single"/>
        </w:rPr>
      </w:pPr>
      <w:r w:rsidRPr="00BE3EDE">
        <w:rPr>
          <w:rStyle w:val="StyleBoldUnderline"/>
        </w:rPr>
        <w:t>The emergence of a new popular consciousness in Latin America is no ordinary hegemonic shift</w:t>
      </w:r>
      <w:r>
        <w:t xml:space="preserve"> (the change of class forces within a region or nation), </w:t>
      </w:r>
      <w:r w:rsidRPr="00BE3EDE">
        <w:rPr>
          <w:rStyle w:val="StyleBoldUnderline"/>
        </w:rPr>
        <w:t>nor even an international reconfiguration</w:t>
      </w:r>
      <w:r>
        <w:rPr>
          <w:rStyle w:val="StyleBoldUnderline"/>
        </w:rPr>
        <w:t xml:space="preserve"> </w:t>
      </w:r>
      <w:r w:rsidRPr="00BE3EDE">
        <w:rPr>
          <w:rStyle w:val="StyleBoldUnderline"/>
        </w:rPr>
        <w:t xml:space="preserve">within capitalism, but a challenge emerging from within the specific conditions that </w:t>
      </w:r>
      <w:proofErr w:type="spellStart"/>
      <w:r w:rsidRPr="00BE3EDE">
        <w:rPr>
          <w:rStyle w:val="StyleBoldUnderline"/>
        </w:rPr>
        <w:t>globalisation</w:t>
      </w:r>
      <w:proofErr w:type="spellEnd"/>
      <w:r w:rsidRPr="00BE3EDE">
        <w:rPr>
          <w:rStyle w:val="StyleBoldUnderline"/>
        </w:rPr>
        <w:t xml:space="preserve"> has produced</w:t>
      </w:r>
      <w:r>
        <w:t>. As Klein (2007:450) observes, ‘</w:t>
      </w:r>
      <w:r w:rsidRPr="00BE3EDE">
        <w:rPr>
          <w:rStyle w:val="StyleBoldUnderline"/>
        </w:rPr>
        <w:t>In Latin America ... the backlash [against neo-liberalism] takes a distinctly more hopeful form. It is not directed at the weak or the vulnerable but focuses squarely on the ideology at the root of economic exclusion.’</w:t>
      </w:r>
    </w:p>
    <w:p w14:paraId="0FE2B145" w14:textId="77777777" w:rsidR="00901404" w:rsidRDefault="00901404" w:rsidP="00901404">
      <w:r w:rsidRPr="00BE3EDE">
        <w:rPr>
          <w:rStyle w:val="StyleBoldUnderline"/>
        </w:rPr>
        <w:t>Cuba’s role in this process is to act in ways which support these popular forces, especially through representative governments. This is not a case of exporting revolution but one of integration with an emerging counter-hegemony for which Cuba can act as guide by example</w:t>
      </w:r>
      <w:r>
        <w:t xml:space="preserve">. A role in which the ‘Battle for Ideas’ is not just a struggle within the Revolution to preserve socialism, but </w:t>
      </w:r>
      <w:r w:rsidRPr="00BE3EDE">
        <w:rPr>
          <w:rStyle w:val="StyleBoldUnderline"/>
        </w:rPr>
        <w:t>part of a Latin American transition based on increasingly conscious popular actors taking control of their environments to design a different and more egalitarian future.</w:t>
      </w:r>
      <w:r>
        <w:t xml:space="preserve"> As Fidel Castro stated (cited in Cole forthcoming) in 2003:</w:t>
      </w:r>
    </w:p>
    <w:p w14:paraId="06B770A6" w14:textId="77777777" w:rsidR="00901404" w:rsidRDefault="00901404" w:rsidP="00901404"/>
    <w:p w14:paraId="466935D8" w14:textId="77777777" w:rsidR="00901404" w:rsidRDefault="00901404" w:rsidP="00901404"/>
    <w:p w14:paraId="4D437962" w14:textId="77777777" w:rsidR="00901404" w:rsidRDefault="00901404" w:rsidP="00901404">
      <w:pPr>
        <w:pStyle w:val="Heading4"/>
      </w:pPr>
      <w:r>
        <w:t>The decline of neoliberalism is inevitable in Latin America – discontent is leading to a popular revolt</w:t>
      </w:r>
    </w:p>
    <w:p w14:paraId="30947D3E"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221-223)//eek</w:t>
      </w:r>
    </w:p>
    <w:p w14:paraId="4B9588CB" w14:textId="77777777" w:rsidR="00901404" w:rsidRDefault="00901404" w:rsidP="00901404"/>
    <w:p w14:paraId="42ADA259" w14:textId="77777777" w:rsidR="00901404" w:rsidRPr="00452C6D" w:rsidRDefault="00901404" w:rsidP="00901404">
      <w:pPr>
        <w:rPr>
          <w:rStyle w:val="StyleBoldUnderline"/>
        </w:rPr>
      </w:pPr>
      <w:r w:rsidRPr="00452C6D">
        <w:rPr>
          <w:rStyle w:val="StyleBoldUnderline"/>
        </w:rPr>
        <w:t>During the Latin American ‘transition’, all nations in the region, except Cuba, became ‘democracies’,</w:t>
      </w:r>
      <w:r>
        <w:t xml:space="preserve"> but as we have seen in earlier chapters </w:t>
      </w:r>
      <w:r w:rsidRPr="00452C6D">
        <w:rPr>
          <w:rStyle w:val="StyleBoldUnderline"/>
        </w:rPr>
        <w:t>this cannot be understood in terms of popular empowerment</w:t>
      </w:r>
      <w:r>
        <w:t xml:space="preserve">. As Green (1995:164) </w:t>
      </w:r>
      <w:r w:rsidRPr="00452C6D">
        <w:rPr>
          <w:rStyle w:val="StyleBoldUnderline"/>
        </w:rPr>
        <w:t xml:space="preserve">suggests, the implementation of neo-liberal reforms has ‘ripped the heart out of </w:t>
      </w:r>
      <w:proofErr w:type="spellStart"/>
      <w:r w:rsidRPr="00452C6D">
        <w:rPr>
          <w:rStyle w:val="StyleBoldUnderline"/>
        </w:rPr>
        <w:t>democratisa</w:t>
      </w:r>
      <w:proofErr w:type="spellEnd"/>
      <w:r w:rsidRPr="00452C6D">
        <w:rPr>
          <w:rStyle w:val="StyleBoldUnderline"/>
        </w:rPr>
        <w:t xml:space="preserve">- </w:t>
      </w:r>
      <w:proofErr w:type="spellStart"/>
      <w:r w:rsidRPr="00452C6D">
        <w:rPr>
          <w:rStyle w:val="StyleBoldUnderline"/>
        </w:rPr>
        <w:t>tion</w:t>
      </w:r>
      <w:proofErr w:type="spellEnd"/>
      <w:r w:rsidRPr="00452C6D">
        <w:rPr>
          <w:rStyle w:val="StyleBoldUnderline"/>
        </w:rPr>
        <w:t>, turning</w:t>
      </w:r>
      <w:r>
        <w:t xml:space="preserve"> what could have been a flowering of political and social </w:t>
      </w:r>
      <w:r w:rsidRPr="00452C6D">
        <w:rPr>
          <w:rStyle w:val="StyleBoldUnderline"/>
        </w:rPr>
        <w:t>participation into a brand of “low intensity democracy”’.</w:t>
      </w:r>
    </w:p>
    <w:p w14:paraId="1A39F891" w14:textId="77777777" w:rsidR="00901404" w:rsidRDefault="00901404" w:rsidP="00901404">
      <w:r>
        <w:t xml:space="preserve">By the late 1990s, </w:t>
      </w:r>
      <w:r w:rsidRPr="00452C6D">
        <w:rPr>
          <w:rStyle w:val="StyleBoldUnderline"/>
        </w:rPr>
        <w:t>many Latin Americans viewed democracy with cynicism and disappointment.</w:t>
      </w:r>
      <w:r>
        <w:t xml:space="preserve"> In 2004 the conservative Latino- </w:t>
      </w:r>
      <w:proofErr w:type="spellStart"/>
      <w:r>
        <w:t>barómetro</w:t>
      </w:r>
      <w:proofErr w:type="spellEnd"/>
      <w:r>
        <w:t xml:space="preserve"> calculated that </w:t>
      </w:r>
      <w:r w:rsidRPr="00452C6D">
        <w:rPr>
          <w:rStyle w:val="StyleBoldUnderline"/>
        </w:rPr>
        <w:t>only 35 per cent of Latin Americans are satisfied with democracy</w:t>
      </w:r>
      <w:r>
        <w:t xml:space="preserve">, with some countries like Peru and Paraguay registering only 7 per cent and 13 per cent approval respectively. Interestingly, the same source notes that over </w:t>
      </w:r>
      <w:r w:rsidRPr="00452C6D">
        <w:rPr>
          <w:rStyle w:val="StyleBoldUnderline"/>
        </w:rPr>
        <w:t>70 per cent of Latin Americans believe their countries</w:t>
      </w:r>
      <w:r>
        <w:t xml:space="preserve">, despite the establishment of formal democracy, </w:t>
      </w:r>
      <w:r w:rsidRPr="00452C6D">
        <w:rPr>
          <w:rStyle w:val="StyleBoldUnderline"/>
        </w:rPr>
        <w:t xml:space="preserve">are still run </w:t>
      </w:r>
      <w:proofErr w:type="gramStart"/>
      <w:r w:rsidRPr="00452C6D">
        <w:rPr>
          <w:rStyle w:val="StyleBoldUnderline"/>
        </w:rPr>
        <w:t>by a</w:t>
      </w:r>
      <w:proofErr w:type="gramEnd"/>
      <w:r w:rsidRPr="00452C6D">
        <w:rPr>
          <w:rStyle w:val="StyleBoldUnderline"/>
        </w:rPr>
        <w:t xml:space="preserve"> minority elite who hold power principally to serve their own interests. Discontent with democracy, periods of increasing poverty and the restructuring of social relations along the lines of market-driven ideology have produced the beginnings of </w:t>
      </w:r>
      <w:proofErr w:type="gramStart"/>
      <w:r w:rsidRPr="00452C6D">
        <w:rPr>
          <w:rStyle w:val="StyleBoldUnderline"/>
        </w:rPr>
        <w:t>a counter</w:t>
      </w:r>
      <w:proofErr w:type="gramEnd"/>
      <w:r w:rsidRPr="00452C6D">
        <w:rPr>
          <w:rStyle w:val="StyleBoldUnderline"/>
        </w:rPr>
        <w:t>-hegemony</w:t>
      </w:r>
      <w:r>
        <w:t xml:space="preserve">. As Naomi Klein (2007:458) concludes, ‘It stands to reason that </w:t>
      </w:r>
      <w:r w:rsidRPr="00452C6D">
        <w:rPr>
          <w:rStyle w:val="StyleBoldUnderline"/>
        </w:rPr>
        <w:t>the revolt against neo-liberalism would be in its most advanced stage in Latin America</w:t>
      </w:r>
      <w:r>
        <w:t xml:space="preserve"> – as inhabitants of the first shock lab, Latin Americans have had the most time to recover their bearings.’</w:t>
      </w:r>
    </w:p>
    <w:p w14:paraId="3D018A0C" w14:textId="77777777" w:rsidR="00901404" w:rsidRDefault="00901404" w:rsidP="00901404">
      <w:r w:rsidRPr="00452C6D">
        <w:rPr>
          <w:rStyle w:val="StyleBoldUnderline"/>
        </w:rPr>
        <w:t>Most significant in this new political configuration</w:t>
      </w:r>
      <w:r>
        <w:t xml:space="preserve">, at the level of government, </w:t>
      </w:r>
      <w:r w:rsidRPr="00452C6D">
        <w:rPr>
          <w:rStyle w:val="StyleBoldUnderline"/>
        </w:rPr>
        <w:t xml:space="preserve">was the 1998 election of Hugo </w:t>
      </w:r>
      <w:proofErr w:type="spellStart"/>
      <w:r w:rsidRPr="00452C6D">
        <w:rPr>
          <w:rStyle w:val="StyleBoldUnderline"/>
        </w:rPr>
        <w:t>Chávez</w:t>
      </w:r>
      <w:proofErr w:type="spellEnd"/>
      <w:r w:rsidRPr="00452C6D">
        <w:rPr>
          <w:rStyle w:val="StyleBoldUnderline"/>
        </w:rPr>
        <w:t xml:space="preserve"> as President of Venezuela</w:t>
      </w:r>
      <w:r>
        <w:t xml:space="preserve">. Once in power, he launched a populist/socialist </w:t>
      </w:r>
      <w:proofErr w:type="spellStart"/>
      <w:r>
        <w:t>programme</w:t>
      </w:r>
      <w:proofErr w:type="spellEnd"/>
      <w:r>
        <w:t xml:space="preserve"> which, with valuable Cuban support in areas of social development and security, has now become the most embedded counter-hegemonic process in the region. </w:t>
      </w:r>
      <w:r w:rsidRPr="00452C6D">
        <w:rPr>
          <w:rStyle w:val="StyleBoldUnderline"/>
        </w:rPr>
        <w:t xml:space="preserve">In Brazil, the Workers’ Party came to power in 2002 under the leadership of </w:t>
      </w:r>
      <w:proofErr w:type="spellStart"/>
      <w:r w:rsidRPr="00452C6D">
        <w:rPr>
          <w:rStyle w:val="StyleBoldUnderline"/>
        </w:rPr>
        <w:t>Luiz</w:t>
      </w:r>
      <w:proofErr w:type="spellEnd"/>
      <w:r w:rsidRPr="00452C6D">
        <w:rPr>
          <w:rStyle w:val="StyleBoldUnderline"/>
        </w:rPr>
        <w:t xml:space="preserve"> </w:t>
      </w:r>
      <w:proofErr w:type="spellStart"/>
      <w:r w:rsidRPr="00452C6D">
        <w:rPr>
          <w:rStyle w:val="StyleBoldUnderline"/>
        </w:rPr>
        <w:t>Inácio</w:t>
      </w:r>
      <w:proofErr w:type="spellEnd"/>
      <w:r w:rsidRPr="00452C6D">
        <w:rPr>
          <w:rStyle w:val="StyleBoldUnderline"/>
        </w:rPr>
        <w:t xml:space="preserve"> ‘Lula’ da Silva</w:t>
      </w:r>
      <w:r>
        <w:t xml:space="preserve">, who received support not just from the poor, but also from sectors of the middle classes who </w:t>
      </w:r>
      <w:r w:rsidRPr="00452C6D">
        <w:rPr>
          <w:rStyle w:val="StyleBoldUnderline"/>
        </w:rPr>
        <w:t xml:space="preserve">are being pushed into an increasingly uncertain future by neo-liberal reforms. In 2003, </w:t>
      </w:r>
      <w:proofErr w:type="spellStart"/>
      <w:r w:rsidRPr="00452C6D">
        <w:rPr>
          <w:rStyle w:val="StyleBoldUnderline"/>
        </w:rPr>
        <w:t>Lucío</w:t>
      </w:r>
      <w:proofErr w:type="spellEnd"/>
      <w:r w:rsidRPr="00452C6D">
        <w:rPr>
          <w:rStyle w:val="StyleBoldUnderline"/>
        </w:rPr>
        <w:t xml:space="preserve"> </w:t>
      </w:r>
      <w:proofErr w:type="spellStart"/>
      <w:r w:rsidRPr="00452C6D">
        <w:rPr>
          <w:rStyle w:val="StyleBoldUnderline"/>
        </w:rPr>
        <w:t>Gutiérrez</w:t>
      </w:r>
      <w:proofErr w:type="spellEnd"/>
      <w:r w:rsidRPr="00452C6D">
        <w:rPr>
          <w:rStyle w:val="StyleBoldUnderline"/>
        </w:rPr>
        <w:t xml:space="preserve"> was elected President of Ecuador with significant support from indigenous movements, as well as the poor. The Uruguayan election in March 2005 brought to power </w:t>
      </w:r>
      <w:proofErr w:type="spellStart"/>
      <w:r w:rsidRPr="00452C6D">
        <w:rPr>
          <w:rStyle w:val="StyleBoldUnderline"/>
        </w:rPr>
        <w:t>Tabare</w:t>
      </w:r>
      <w:proofErr w:type="spellEnd"/>
      <w:r w:rsidRPr="00452C6D">
        <w:rPr>
          <w:rStyle w:val="StyleBoldUnderline"/>
        </w:rPr>
        <w:t xml:space="preserve"> Vazquez of the Broad Front coalition, who has promised to make poverty alleviation his primary task, and also openly declared a rapprochement with Cuba.</w:t>
      </w:r>
      <w:r>
        <w:t xml:space="preserve"> </w:t>
      </w:r>
      <w:r w:rsidRPr="00452C6D">
        <w:rPr>
          <w:rStyle w:val="StyleBoldUnderline"/>
        </w:rPr>
        <w:t>In Bolivia</w:t>
      </w:r>
      <w:r>
        <w:t xml:space="preserve">, </w:t>
      </w:r>
      <w:proofErr w:type="spellStart"/>
      <w:r>
        <w:t>Evo</w:t>
      </w:r>
      <w:proofErr w:type="spellEnd"/>
      <w:r>
        <w:t xml:space="preserve"> Morales, </w:t>
      </w:r>
      <w:r w:rsidRPr="00452C6D">
        <w:rPr>
          <w:rStyle w:val="StyleBoldUnderline"/>
        </w:rPr>
        <w:t xml:space="preserve">the </w:t>
      </w:r>
      <w:proofErr w:type="spellStart"/>
      <w:r w:rsidRPr="00452C6D">
        <w:rPr>
          <w:rStyle w:val="StyleBoldUnderline"/>
        </w:rPr>
        <w:t>Aymara</w:t>
      </w:r>
      <w:proofErr w:type="spellEnd"/>
      <w:r w:rsidRPr="00452C6D">
        <w:rPr>
          <w:rStyle w:val="StyleBoldUnderline"/>
        </w:rPr>
        <w:t xml:space="preserve"> Indian leader of the Movement </w:t>
      </w:r>
      <w:proofErr w:type="gramStart"/>
      <w:r w:rsidRPr="00452C6D">
        <w:rPr>
          <w:rStyle w:val="StyleBoldUnderline"/>
        </w:rPr>
        <w:t>Towards</w:t>
      </w:r>
      <w:proofErr w:type="gramEnd"/>
      <w:r w:rsidRPr="00452C6D">
        <w:rPr>
          <w:rStyle w:val="StyleBoldUnderline"/>
        </w:rPr>
        <w:t xml:space="preserve"> Socialism (MAS), won the presidential election</w:t>
      </w:r>
      <w:r>
        <w:t xml:space="preserve"> in December 2005 to become the country’s first indigenous president. He was returned to office in December 2009 with 63 per </w:t>
      </w:r>
      <w:r>
        <w:lastRenderedPageBreak/>
        <w:t xml:space="preserve">cent of the vote, a 10-point increase on his earlier victory. All these </w:t>
      </w:r>
      <w:r w:rsidRPr="00452C6D">
        <w:rPr>
          <w:rStyle w:val="StyleBoldUnderline"/>
        </w:rPr>
        <w:t xml:space="preserve">leaders have come to power partly due to popular reactions against neo-liber- </w:t>
      </w:r>
      <w:proofErr w:type="spellStart"/>
      <w:r w:rsidRPr="00452C6D">
        <w:rPr>
          <w:rStyle w:val="StyleBoldUnderline"/>
        </w:rPr>
        <w:t>alism</w:t>
      </w:r>
      <w:proofErr w:type="spellEnd"/>
      <w:r w:rsidRPr="00452C6D">
        <w:rPr>
          <w:rStyle w:val="StyleBoldUnderline"/>
        </w:rPr>
        <w:t>.</w:t>
      </w:r>
      <w:r>
        <w:t xml:space="preserve"> In the case of </w:t>
      </w:r>
      <w:proofErr w:type="spellStart"/>
      <w:r>
        <w:t>Gutiérrez</w:t>
      </w:r>
      <w:proofErr w:type="spellEnd"/>
      <w:r>
        <w:t xml:space="preserve"> in Ecuador, the radical </w:t>
      </w:r>
      <w:proofErr w:type="spellStart"/>
      <w:r>
        <w:t>programme</w:t>
      </w:r>
      <w:proofErr w:type="spellEnd"/>
      <w:r>
        <w:t xml:space="preserve"> on which he was elected was all but abandoned, and he reverted to the disciplines of the Washington Consensus. As a consequence, he was deposed in April 2005, largely by the efforts of the same forces that put him into power. His successor Rafael Correa appears</w:t>
      </w:r>
    </w:p>
    <w:p w14:paraId="7F19D11D" w14:textId="77777777" w:rsidR="00901404" w:rsidRPr="00452C6D" w:rsidRDefault="00901404" w:rsidP="00901404">
      <w:pPr>
        <w:rPr>
          <w:rStyle w:val="StyleBoldUnderline"/>
        </w:rPr>
      </w:pPr>
      <w:proofErr w:type="gramStart"/>
      <w:r>
        <w:t>to</w:t>
      </w:r>
      <w:proofErr w:type="gramEnd"/>
      <w:r>
        <w:t xml:space="preserve"> be more responsive to popular demands, and since his election he has introduced a number of progressive reforms that constitute Ecuador’s ‘Citizens’ Revolution’. Lula, in Brazil, has accepted the financial disciplines of the global system, but so far has managed to remain in office despite much discontent. As Robinson (2004b:147) suggests, ‘</w:t>
      </w:r>
      <w:r w:rsidRPr="00452C6D">
        <w:rPr>
          <w:rStyle w:val="StyleBoldUnderline"/>
        </w:rPr>
        <w:t>These popular electoral victories [</w:t>
      </w:r>
      <w:proofErr w:type="spellStart"/>
      <w:r w:rsidRPr="00452C6D">
        <w:rPr>
          <w:rStyle w:val="StyleBoldUnderline"/>
        </w:rPr>
        <w:t>symbolise</w:t>
      </w:r>
      <w:proofErr w:type="spellEnd"/>
      <w:r w:rsidRPr="00452C6D">
        <w:rPr>
          <w:rStyle w:val="StyleBoldUnderline"/>
        </w:rPr>
        <w:t>] the twilight of the reigning neo-liberal order but also the limits of parliamentary changes in the era of global capitalism.’</w:t>
      </w:r>
    </w:p>
    <w:p w14:paraId="1C782ED0" w14:textId="77777777" w:rsidR="00901404" w:rsidRDefault="00901404" w:rsidP="00901404"/>
    <w:p w14:paraId="49A89CFB" w14:textId="77777777" w:rsidR="00901404" w:rsidRDefault="00901404" w:rsidP="00901404">
      <w:pPr>
        <w:pStyle w:val="Heading3"/>
      </w:pPr>
      <w:r>
        <w:lastRenderedPageBreak/>
        <w:t>Generic</w:t>
      </w:r>
    </w:p>
    <w:p w14:paraId="649B2498" w14:textId="77777777" w:rsidR="00901404" w:rsidRDefault="00901404" w:rsidP="00901404">
      <w:pPr>
        <w:pStyle w:val="Heading4"/>
      </w:pPr>
      <w:r>
        <w:t>Collapse inevitable – the system is built on a commodity fetish which will cause debt to spiral out of control</w:t>
      </w:r>
    </w:p>
    <w:p w14:paraId="2ED7CC23"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50-51)//eek</w:t>
      </w:r>
    </w:p>
    <w:p w14:paraId="27BF2A4A" w14:textId="77777777" w:rsidR="00901404" w:rsidRDefault="00901404" w:rsidP="00901404"/>
    <w:p w14:paraId="2D04FB59" w14:textId="2CC29058" w:rsidR="00901404" w:rsidRPr="00707168" w:rsidRDefault="00901404" w:rsidP="00901404">
      <w:pPr>
        <w:rPr>
          <w:sz w:val="26"/>
          <w:u w:val="single"/>
        </w:rPr>
      </w:pPr>
      <w:r>
        <w:t xml:space="preserve">Besides growing inequality, </w:t>
      </w:r>
      <w:r w:rsidRPr="002A1204">
        <w:rPr>
          <w:rStyle w:val="StyleBoldUnderline"/>
        </w:rPr>
        <w:t>ordinary people are increasingly compromised by a global system that functions through the promotion of ‘commodity fetishism’. The demand for an infinite</w:t>
      </w:r>
      <w:r w:rsidR="00707168">
        <w:rPr>
          <w:rStyle w:val="StyleBoldUnderline"/>
        </w:rPr>
        <w:t xml:space="preserve"> </w:t>
      </w:r>
      <w:r w:rsidRPr="002A1204">
        <w:rPr>
          <w:rStyle w:val="StyleBoldUnderline"/>
        </w:rPr>
        <w:t>number of goods</w:t>
      </w:r>
      <w:r>
        <w:t xml:space="preserve">, stimulated by brand loyalties, advertising, fads, fashion, and occasionally necessity, </w:t>
      </w:r>
      <w:r w:rsidRPr="002A1204">
        <w:rPr>
          <w:rStyle w:val="StyleBoldUnderline"/>
        </w:rPr>
        <w:t>is only sustained on a mountain of debt created by private banks that are not subject to adequate controls on the issue of credit. This precipitated a surge in property values, which in turn encouraged people to remortgage or take home equity loans and accrue even more debt</w:t>
      </w:r>
      <w:r>
        <w:t xml:space="preserve">. As we have seen, at the same time </w:t>
      </w:r>
      <w:r w:rsidRPr="002A1204">
        <w:rPr>
          <w:rStyle w:val="StyleBoldUnderline"/>
        </w:rPr>
        <w:t xml:space="preserve">many manufacturing jobs in the </w:t>
      </w:r>
      <w:proofErr w:type="spellStart"/>
      <w:r w:rsidRPr="002A1204">
        <w:rPr>
          <w:rStyle w:val="StyleBoldUnderline"/>
        </w:rPr>
        <w:t>industrialised</w:t>
      </w:r>
      <w:proofErr w:type="spellEnd"/>
      <w:r w:rsidRPr="002A1204">
        <w:rPr>
          <w:rStyle w:val="StyleBoldUnderline"/>
        </w:rPr>
        <w:t xml:space="preserve"> world are being exported abroad to low-wage areas, and remaining industry is often highly </w:t>
      </w:r>
      <w:proofErr w:type="spellStart"/>
      <w:r w:rsidRPr="002A1204">
        <w:rPr>
          <w:rStyle w:val="StyleBoldUnderline"/>
        </w:rPr>
        <w:t>mechanised</w:t>
      </w:r>
      <w:proofErr w:type="spellEnd"/>
      <w:r w:rsidRPr="002A1204">
        <w:rPr>
          <w:rStyle w:val="StyleBoldUnderline"/>
        </w:rPr>
        <w:t xml:space="preserve"> or </w:t>
      </w:r>
      <w:proofErr w:type="spellStart"/>
      <w:r w:rsidRPr="002A1204">
        <w:rPr>
          <w:rStyle w:val="StyleBoldUnderline"/>
        </w:rPr>
        <w:t>computerised</w:t>
      </w:r>
      <w:proofErr w:type="spellEnd"/>
      <w:r>
        <w:t xml:space="preserve"> and requires fewer workers. </w:t>
      </w:r>
      <w:r w:rsidRPr="002A1204">
        <w:rPr>
          <w:rStyle w:val="StyleBoldUnderline"/>
        </w:rPr>
        <w:t xml:space="preserve">These </w:t>
      </w:r>
      <w:proofErr w:type="spellStart"/>
      <w:r w:rsidRPr="002A1204">
        <w:rPr>
          <w:rStyle w:val="StyleBoldUnderline"/>
        </w:rPr>
        <w:t>rationalised</w:t>
      </w:r>
      <w:proofErr w:type="spellEnd"/>
      <w:r w:rsidRPr="002A1204">
        <w:rPr>
          <w:rStyle w:val="StyleBoldUnderline"/>
        </w:rPr>
        <w:t xml:space="preserve"> jobs are also generally less secure</w:t>
      </w:r>
      <w:r>
        <w:t xml:space="preserve"> and have weakened terms of employment. </w:t>
      </w:r>
      <w:r w:rsidRPr="002A1204">
        <w:rPr>
          <w:rStyle w:val="StyleBoldUnderline"/>
        </w:rPr>
        <w:t>Many developed countries</w:t>
      </w:r>
      <w:r>
        <w:t xml:space="preserve">, especially the US and Britain, </w:t>
      </w:r>
      <w:r w:rsidRPr="002A1204">
        <w:rPr>
          <w:rStyle w:val="StyleBoldUnderline"/>
        </w:rPr>
        <w:t>consequently rely more on service industries, which in turn have been driven by the debt-fuelled consumer boom. Economists have seriously questioned the viability of this model of growth</w:t>
      </w:r>
      <w:r>
        <w:t xml:space="preserve"> (Elliot &amp; Atkinson 2007). </w:t>
      </w:r>
      <w:r w:rsidRPr="002A1204">
        <w:rPr>
          <w:rStyle w:val="StyleBoldUnderline"/>
        </w:rPr>
        <w:t>Earning power and productive capacity have ceased to correlate with the level of debt that has been generated, and the latter is spinning out of control. There is also no savings cushion to fall back on as a result of static or declining wages</w:t>
      </w:r>
      <w:r>
        <w:t xml:space="preserve"> and salaries, </w:t>
      </w:r>
      <w:r w:rsidRPr="002A1204">
        <w:rPr>
          <w:rStyle w:val="StyleBoldUnderline"/>
        </w:rPr>
        <w:t xml:space="preserve">and the </w:t>
      </w:r>
      <w:proofErr w:type="spellStart"/>
      <w:r w:rsidRPr="002A1204">
        <w:rPr>
          <w:rStyle w:val="StyleBoldUnderline"/>
        </w:rPr>
        <w:t>normalisation</w:t>
      </w:r>
      <w:proofErr w:type="spellEnd"/>
      <w:r w:rsidRPr="002A1204">
        <w:rPr>
          <w:rStyle w:val="StyleBoldUnderline"/>
        </w:rPr>
        <w:t xml:space="preserve"> in the public mind of increasing debt. The</w:t>
      </w:r>
      <w:r>
        <w:t xml:space="preserve"> </w:t>
      </w:r>
      <w:r w:rsidRPr="002A1204">
        <w:rPr>
          <w:rStyle w:val="StyleBoldUnderline"/>
        </w:rPr>
        <w:t>consequences of this problem are</w:t>
      </w:r>
      <w:r>
        <w:t xml:space="preserve"> now </w:t>
      </w:r>
      <w:r w:rsidRPr="002A1204">
        <w:rPr>
          <w:rStyle w:val="StyleBoldUnderline"/>
        </w:rPr>
        <w:t>apparent in the</w:t>
      </w:r>
      <w:r>
        <w:t xml:space="preserve"> current financial crisis and looming </w:t>
      </w:r>
      <w:r w:rsidRPr="002A1204">
        <w:rPr>
          <w:rStyle w:val="StyleBoldUnderline"/>
        </w:rPr>
        <w:t>worldwide recession</w:t>
      </w:r>
      <w:r>
        <w:t xml:space="preserve"> (</w:t>
      </w:r>
      <w:proofErr w:type="spellStart"/>
      <w:r>
        <w:t>Lambie</w:t>
      </w:r>
      <w:proofErr w:type="spellEnd"/>
      <w:r>
        <w:t xml:space="preserve"> 2009a).</w:t>
      </w:r>
    </w:p>
    <w:p w14:paraId="332B4698" w14:textId="77777777" w:rsidR="00901404" w:rsidRPr="0038571F" w:rsidRDefault="00901404" w:rsidP="00901404"/>
    <w:p w14:paraId="1E401714" w14:textId="77777777" w:rsidR="00901404" w:rsidRPr="00BE3EDE" w:rsidRDefault="00901404" w:rsidP="00901404"/>
    <w:p w14:paraId="1BC21649" w14:textId="3BC56A1B" w:rsidR="00901404" w:rsidRDefault="00901404" w:rsidP="00901404">
      <w:pPr>
        <w:pStyle w:val="Heading2"/>
      </w:pPr>
      <w:r>
        <w:lastRenderedPageBreak/>
        <w:t xml:space="preserve">A2: </w:t>
      </w:r>
      <w:r w:rsidR="00134D2B">
        <w:t>Cede the Political</w:t>
      </w:r>
    </w:p>
    <w:p w14:paraId="7FDDB4F3" w14:textId="77777777" w:rsidR="00901404" w:rsidRDefault="00901404" w:rsidP="00901404">
      <w:pPr>
        <w:pStyle w:val="Heading4"/>
      </w:pPr>
      <w:r>
        <w:t>The political has been ceded – no meaningful change can be made in the political because it is already owned by the corporate elite</w:t>
      </w:r>
    </w:p>
    <w:p w14:paraId="7773C496"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43-46)//eek</w:t>
      </w:r>
    </w:p>
    <w:p w14:paraId="2F49A781" w14:textId="77777777" w:rsidR="00901404" w:rsidRDefault="00901404" w:rsidP="00901404"/>
    <w:p w14:paraId="37ABC0D4" w14:textId="77777777" w:rsidR="00901404" w:rsidRPr="00066931" w:rsidRDefault="00901404" w:rsidP="00901404">
      <w:pPr>
        <w:rPr>
          <w:rStyle w:val="StyleBoldUnderline"/>
        </w:rPr>
      </w:pPr>
      <w:r>
        <w:t xml:space="preserve">The global empowerment of private finance and the transnational control of production by the giant corporations have had profound political and social consequences. In the context of a general analysis of </w:t>
      </w:r>
      <w:proofErr w:type="spellStart"/>
      <w:r>
        <w:t>globalisation</w:t>
      </w:r>
      <w:proofErr w:type="spellEnd"/>
      <w:r>
        <w:t>, and consistent with earlier comments about the formation of a Transnational Capitalist Class and the emergence of a Transnational State, it is clear that global capitalism has a mind, as well as a body. As one author (</w:t>
      </w:r>
      <w:proofErr w:type="spellStart"/>
      <w:r>
        <w:t>Roelofs</w:t>
      </w:r>
      <w:proofErr w:type="spellEnd"/>
      <w:r>
        <w:t xml:space="preserve"> 1992:209) has pointed out, </w:t>
      </w:r>
      <w:r w:rsidRPr="00066931">
        <w:rPr>
          <w:rStyle w:val="StyleBoldUnderline"/>
        </w:rPr>
        <w:t>elites work continuously ‘to promulgate the relevant myths, including most importantly the myth of their own and their office’s importance</w:t>
      </w:r>
      <w:r>
        <w:t>’. In the pre-</w:t>
      </w:r>
      <w:proofErr w:type="spellStart"/>
      <w:r>
        <w:t>globalisation</w:t>
      </w:r>
      <w:proofErr w:type="spellEnd"/>
      <w:r>
        <w:t xml:space="preserve"> period the nation was the guiding ‘myth’ of business and political elites within their respective geographical territories. </w:t>
      </w:r>
      <w:proofErr w:type="spellStart"/>
      <w:r w:rsidRPr="00066931">
        <w:rPr>
          <w:rStyle w:val="StyleBoldUnderline"/>
        </w:rPr>
        <w:t>Globalisation</w:t>
      </w:r>
      <w:proofErr w:type="spellEnd"/>
      <w:r w:rsidRPr="00066931">
        <w:rPr>
          <w:rStyle w:val="StyleBoldUnderline"/>
        </w:rPr>
        <w:t xml:space="preserve"> has led to the formation of new ‘myths’: ‘the global market’; ‘the global village’; a global culture that transcends nationality, race, and gender and which is essentially politically neutral</w:t>
      </w:r>
      <w:r>
        <w:t xml:space="preserve">. All of this is presumed to be driven by individual lifestyle choices, catered to by an infinite array of consumer goods. Underlying this is what Strange (1990) has called the ‘global business </w:t>
      </w:r>
      <w:proofErr w:type="spellStart"/>
      <w:r>
        <w:t>civilisation</w:t>
      </w:r>
      <w:proofErr w:type="spellEnd"/>
      <w:r>
        <w:t xml:space="preserve">’. </w:t>
      </w:r>
      <w:r w:rsidRPr="00066931">
        <w:rPr>
          <w:rStyle w:val="StyleBoldUnderline"/>
        </w:rPr>
        <w:t>In this new ‘neutral’ world driven by markets and their interaction with individuals, politics has become a casualty. Not only has the Left’s aim to ‘socialize the state and politicize society’</w:t>
      </w:r>
      <w:r>
        <w:t xml:space="preserve"> (</w:t>
      </w:r>
      <w:proofErr w:type="spellStart"/>
      <w:r>
        <w:t>Croteau</w:t>
      </w:r>
      <w:proofErr w:type="spellEnd"/>
      <w:r>
        <w:t xml:space="preserve"> 1995) </w:t>
      </w:r>
      <w:r w:rsidRPr="00066931">
        <w:rPr>
          <w:rStyle w:val="StyleBoldUnderline"/>
        </w:rPr>
        <w:t>been undermined and rendered irrelevant and utopian, but even the more modest social democratic objective of seeking citizen support</w:t>
      </w:r>
      <w:r>
        <w:t xml:space="preserve"> (usually for pre- determined elitist projects), through consultation and democracy, </w:t>
      </w:r>
      <w:r w:rsidRPr="00066931">
        <w:rPr>
          <w:rStyle w:val="StyleBoldUnderline"/>
        </w:rPr>
        <w:t>has become redundant.</w:t>
      </w:r>
    </w:p>
    <w:p w14:paraId="53114AFF" w14:textId="77777777" w:rsidR="00901404" w:rsidRPr="00066931" w:rsidRDefault="00901404" w:rsidP="00901404">
      <w:pPr>
        <w:rPr>
          <w:rStyle w:val="StyleBoldUnderline"/>
        </w:rPr>
      </w:pPr>
      <w:r w:rsidRPr="00066931">
        <w:rPr>
          <w:rStyle w:val="StyleBoldUnderline"/>
        </w:rPr>
        <w:t>Mainstream politics today is</w:t>
      </w:r>
      <w:r>
        <w:t xml:space="preserve">, in fact, </w:t>
      </w:r>
      <w:r w:rsidRPr="00066931">
        <w:rPr>
          <w:rStyle w:val="StyleBoldUnderline"/>
        </w:rPr>
        <w:t>apolitical, reduced to a largely meaningless series of contests between parties that are</w:t>
      </w:r>
    </w:p>
    <w:p w14:paraId="59770B80" w14:textId="77777777" w:rsidR="00901404" w:rsidRDefault="00901404" w:rsidP="00901404">
      <w:proofErr w:type="gramStart"/>
      <w:r w:rsidRPr="00066931">
        <w:rPr>
          <w:rStyle w:val="StyleBoldUnderline"/>
        </w:rPr>
        <w:t>all</w:t>
      </w:r>
      <w:proofErr w:type="gramEnd"/>
      <w:r w:rsidRPr="00066931">
        <w:rPr>
          <w:rStyle w:val="StyleBoldUnderline"/>
        </w:rPr>
        <w:t xml:space="preserve"> highly compromised by their ties to corporate power. Party manifestoes</w:t>
      </w:r>
      <w:r>
        <w:t xml:space="preserve"> (often written according to agendas set by business and by market surveys of public opinion), </w:t>
      </w:r>
      <w:r w:rsidRPr="00066931">
        <w:rPr>
          <w:rStyle w:val="StyleBoldUnderline"/>
        </w:rPr>
        <w:t>and personality-driven debates and clashes, are the main substance of the</w:t>
      </w:r>
      <w:r>
        <w:t xml:space="preserve"> contemporary </w:t>
      </w:r>
      <w:r w:rsidRPr="00066931">
        <w:rPr>
          <w:rStyle w:val="StyleBoldUnderline"/>
        </w:rPr>
        <w:t>political ‘game’. These</w:t>
      </w:r>
      <w:r>
        <w:t xml:space="preserve"> in turn </w:t>
      </w:r>
      <w:r w:rsidRPr="00066931">
        <w:rPr>
          <w:rStyle w:val="StyleBoldUnderline"/>
        </w:rPr>
        <w:t>are carefully presented in a form designed to guide voter</w:t>
      </w:r>
      <w:r>
        <w:t xml:space="preserve"> (consumer) </w:t>
      </w:r>
      <w:r w:rsidRPr="00066931">
        <w:rPr>
          <w:rStyle w:val="StyleBoldUnderline"/>
        </w:rPr>
        <w:t>choice, as if they were marketable products</w:t>
      </w:r>
      <w:r>
        <w:t>.</w:t>
      </w:r>
    </w:p>
    <w:p w14:paraId="470118CC" w14:textId="77777777" w:rsidR="00901404" w:rsidRDefault="00901404" w:rsidP="00901404">
      <w:r>
        <w:t xml:space="preserve">Under </w:t>
      </w:r>
      <w:proofErr w:type="spellStart"/>
      <w:r>
        <w:t>globalisation</w:t>
      </w:r>
      <w:proofErr w:type="spellEnd"/>
      <w:r>
        <w:t xml:space="preserve"> it seems that </w:t>
      </w:r>
      <w:r w:rsidRPr="00066931">
        <w:rPr>
          <w:rStyle w:val="StyleBoldUnderline"/>
        </w:rPr>
        <w:t>the rational ordering of social priorities has been lost in a cacophony of media manipulation and political spin</w:t>
      </w:r>
      <w:r>
        <w:t xml:space="preserve">. In general, </w:t>
      </w:r>
      <w:r w:rsidRPr="00066931">
        <w:rPr>
          <w:rStyle w:val="StyleBoldUnderline"/>
        </w:rPr>
        <w:t xml:space="preserve">important social issues are conveniently sidetracked in </w:t>
      </w:r>
      <w:proofErr w:type="spellStart"/>
      <w:r w:rsidRPr="00066931">
        <w:rPr>
          <w:rStyle w:val="StyleBoldUnderline"/>
        </w:rPr>
        <w:t>favour</w:t>
      </w:r>
      <w:proofErr w:type="spellEnd"/>
      <w:r w:rsidRPr="00066931">
        <w:rPr>
          <w:rStyle w:val="StyleBoldUnderline"/>
        </w:rPr>
        <w:t xml:space="preserve"> of a popular diet of media-fed ‘controversies’</w:t>
      </w:r>
      <w:r>
        <w:t xml:space="preserve">, often based around the personal lives of the rich and famous, and sensational stories about ordinary individuals that aim to have a wide appeal. </w:t>
      </w:r>
      <w:r w:rsidRPr="00066931">
        <w:rPr>
          <w:rStyle w:val="StyleBoldUnderline"/>
        </w:rPr>
        <w:t>When real issues are taken up</w:t>
      </w:r>
      <w:r>
        <w:t xml:space="preserve">, such as problems related to health care, education or the environment, </w:t>
      </w:r>
      <w:r w:rsidRPr="00066931">
        <w:rPr>
          <w:rStyle w:val="StyleBoldUnderline"/>
        </w:rPr>
        <w:t xml:space="preserve">these are dealt with in isolation. They are presented as single manageable concerns, </w:t>
      </w:r>
      <w:r w:rsidRPr="00066931">
        <w:rPr>
          <w:rStyle w:val="StyleBoldUnderline"/>
        </w:rPr>
        <w:lastRenderedPageBreak/>
        <w:t>without reference to the wider system and the largely unrestrained financial and corporate power which determines their outcome</w:t>
      </w:r>
      <w:r>
        <w:t>. A tentative departure from this process was seen in the 2008 US election, in which the objective condition of recession produced a subjective reaction from citizens who were beginning to insist on policies that might address their needs. This brought President Barack Obama to office because he claimed to represent such interests. In the first 18 months he faced major political opposition to even modest health care reforms, and it remains to be seen if he will have the determination, and the power, to bring about the substantial structural and ideological changes that will be necessary in order to meet growing public demands.</w:t>
      </w:r>
    </w:p>
    <w:p w14:paraId="10212826" w14:textId="77777777" w:rsidR="00901404" w:rsidRDefault="00901404" w:rsidP="00901404">
      <w:r w:rsidRPr="00066931">
        <w:rPr>
          <w:rStyle w:val="StyleBoldUnderline"/>
        </w:rPr>
        <w:t>This manipulation and obfuscation of political power and its consequences for the public sector has been called by Boggs</w:t>
      </w:r>
      <w:r>
        <w:t xml:space="preserve"> (2000:9) </w:t>
      </w:r>
      <w:r w:rsidRPr="00066931">
        <w:rPr>
          <w:rStyle w:val="StyleBoldUnderline"/>
        </w:rPr>
        <w:t>the ‘corporate colonization’ of the public sphere.</w:t>
      </w:r>
      <w:r>
        <w:t xml:space="preserve"> He goes on to state, ‘</w:t>
      </w:r>
      <w:r w:rsidRPr="00066931">
        <w:rPr>
          <w:rStyle w:val="StyleBoldUnderline"/>
        </w:rPr>
        <w:t>Corporate networks dominate the state apparatus, own and control the mass media, profoundly shape education and medicine, and penetrate into even the most intimate realms of social life</w:t>
      </w:r>
      <w:r>
        <w:t xml:space="preserve"> (e.g., the family, sexuality)’ (ibid.:69). Speaking specifically of politics, </w:t>
      </w:r>
      <w:r w:rsidRPr="00066931">
        <w:rPr>
          <w:rStyle w:val="StyleBoldUnderline"/>
        </w:rPr>
        <w:t>it has been suggested</w:t>
      </w:r>
      <w:r>
        <w:t xml:space="preserve"> (</w:t>
      </w:r>
      <w:proofErr w:type="spellStart"/>
      <w:r>
        <w:t>Greider</w:t>
      </w:r>
      <w:proofErr w:type="spellEnd"/>
      <w:r>
        <w:t xml:space="preserve"> 1993:336) </w:t>
      </w:r>
      <w:r w:rsidRPr="00066931">
        <w:rPr>
          <w:rStyle w:val="StyleBoldUnderline"/>
        </w:rPr>
        <w:t>that ‘corporate politics has become the organizational core of the political process – the main connective tissue linking people to their government’</w:t>
      </w:r>
      <w:r>
        <w:t>.</w:t>
      </w:r>
    </w:p>
    <w:p w14:paraId="2818578C" w14:textId="7D16399A" w:rsidR="00901404" w:rsidRDefault="00901404" w:rsidP="00901404">
      <w:r>
        <w:t xml:space="preserve">At a global level, corporations are the guiding force behind the emerging Transnational State. They have considerable influence over such </w:t>
      </w:r>
      <w:proofErr w:type="spellStart"/>
      <w:r>
        <w:t>organisations</w:t>
      </w:r>
      <w:proofErr w:type="spellEnd"/>
      <w:r>
        <w:t xml:space="preserve"> as the World Bank, the IMF and especially the WTO; bodies that operate largely outside of any </w:t>
      </w:r>
      <w:proofErr w:type="spellStart"/>
      <w:r>
        <w:t>recognisable</w:t>
      </w:r>
      <w:proofErr w:type="spellEnd"/>
      <w:r>
        <w:t xml:space="preserve"> democratic control. A clear example of corporate influence on the</w:t>
      </w:r>
      <w:r w:rsidR="00707168">
        <w:t xml:space="preserve"> </w:t>
      </w:r>
      <w:r>
        <w:t>WTO is the issue over Trade-Related Intellectual Property Rights (TRIPS), which corporations use to restrict poor countries’ access to low-cost generic versions of patented medicines. Additionally, under TRIPS, farmers must pay annual fees to use seeds that have been patented by corporations, which can be highly detrimental to small and subsistence producers who simply cannot afford such costs (</w:t>
      </w:r>
      <w:proofErr w:type="spellStart"/>
      <w:r>
        <w:t>Engdahl</w:t>
      </w:r>
      <w:proofErr w:type="spellEnd"/>
      <w:r>
        <w:t xml:space="preserve"> 2007).</w:t>
      </w:r>
    </w:p>
    <w:p w14:paraId="48E352B3" w14:textId="77777777" w:rsidR="00901404" w:rsidRDefault="00901404" w:rsidP="00901404">
      <w:r>
        <w:t>A further instrument of global corporate power is the General Agreement on Trade in Services (GATS). This includes legislation designed to open up the service sector, much of which is currently held in public ownership, for private profit. The process is already well underway in Britain’s health service (Pollack &amp; Price 2006). The Confederation of University Faculty Associations of British Columbia (Clift 1999) petitioned the Canadian government to reject GATS in post-secondary education, stating, ‘if GATS were applied to the Canadian education sector, the effects would be profound. Education would no longer be considered a public service; instead it would be categorized as merely another commercial enterprise.’ Corporations also have disproportionate influence over regional bodies like the European Union (</w:t>
      </w:r>
      <w:proofErr w:type="spellStart"/>
      <w:r>
        <w:t>Balanya</w:t>
      </w:r>
      <w:proofErr w:type="spellEnd"/>
      <w:r>
        <w:t xml:space="preserve"> et al. 2000).</w:t>
      </w:r>
    </w:p>
    <w:p w14:paraId="53E889BF" w14:textId="77777777" w:rsidR="00901404" w:rsidRDefault="00901404" w:rsidP="00901404">
      <w:r w:rsidRPr="00066931">
        <w:rPr>
          <w:rStyle w:val="StyleBoldUnderline"/>
        </w:rPr>
        <w:t>It seems remarkable, given the immense power of the global corporations and their commitmen</w:t>
      </w:r>
      <w:r>
        <w:rPr>
          <w:rStyle w:val="StyleBoldUnderline"/>
        </w:rPr>
        <w:t xml:space="preserve">t to unrestrained market </w:t>
      </w:r>
      <w:proofErr w:type="spellStart"/>
      <w:r w:rsidRPr="00066931">
        <w:rPr>
          <w:rStyle w:val="StyleBoldUnderline"/>
        </w:rPr>
        <w:t>liberalisation</w:t>
      </w:r>
      <w:proofErr w:type="spellEnd"/>
      <w:r w:rsidRPr="00066931">
        <w:rPr>
          <w:rStyle w:val="StyleBoldUnderline"/>
        </w:rPr>
        <w:t xml:space="preserve"> at any cost, that they are nearly invisible to the general public as agents of control and change</w:t>
      </w:r>
      <w:r>
        <w:t xml:space="preserve">. But the reason for this obfuscation becomes clear if one analyses the information generated by </w:t>
      </w:r>
      <w:r w:rsidRPr="00066931">
        <w:rPr>
          <w:rStyle w:val="StyleBoldUnderline"/>
        </w:rPr>
        <w:t>the corporate media</w:t>
      </w:r>
      <w:r>
        <w:t xml:space="preserve"> (Time Warner, Bertelsmann, Viacom, Disney/ ABC, Rupert Murdoch’s News Corporation, etc.), who </w:t>
      </w:r>
      <w:r w:rsidRPr="00066931">
        <w:rPr>
          <w:rStyle w:val="StyleBoldUnderline"/>
        </w:rPr>
        <w:t>decide what the masses should know and not know</w:t>
      </w:r>
      <w:r>
        <w:t xml:space="preserve"> (Schiller 1996). </w:t>
      </w:r>
      <w:r w:rsidRPr="00066931">
        <w:rPr>
          <w:rStyle w:val="StyleBoldUnderline"/>
        </w:rPr>
        <w:t>Only rarely do accessible critical studies of corporate power emerge</w:t>
      </w:r>
      <w:r>
        <w:t xml:space="preserve">, of which notable examples </w:t>
      </w:r>
      <w:proofErr w:type="gramStart"/>
      <w:r>
        <w:t>are</w:t>
      </w:r>
      <w:proofErr w:type="gramEnd"/>
      <w:r>
        <w:t xml:space="preserve"> </w:t>
      </w:r>
      <w:proofErr w:type="spellStart"/>
      <w:r>
        <w:t>Korton’s</w:t>
      </w:r>
      <w:proofErr w:type="spellEnd"/>
      <w:r>
        <w:t xml:space="preserve"> When Corporations Rule the World (1995) and Perkins’s Confessions of an Economic Hit Man (2005). Interestingly, both these writers worked at high levels in the US corporate and government structures. Another book by </w:t>
      </w:r>
      <w:proofErr w:type="spellStart"/>
      <w:r>
        <w:t>Bakan</w:t>
      </w:r>
      <w:proofErr w:type="spellEnd"/>
      <w:r>
        <w:t xml:space="preserve">, The Corporation: </w:t>
      </w:r>
      <w:r>
        <w:lastRenderedPageBreak/>
        <w:t xml:space="preserve">The Pathological Pursuit of Profit and Power (2004), has been made into a successful documentary film. However, </w:t>
      </w:r>
      <w:r w:rsidRPr="00066931">
        <w:rPr>
          <w:rStyle w:val="StyleBoldUnderline"/>
        </w:rPr>
        <w:t>such efforts to expose corporate power are no match for the global media, and corporate hegemony in general, and remain isolated voices</w:t>
      </w:r>
      <w:r>
        <w:t>.</w:t>
      </w:r>
    </w:p>
    <w:p w14:paraId="1AF953BC" w14:textId="77777777" w:rsidR="00901404" w:rsidRDefault="00901404" w:rsidP="00901404">
      <w:r w:rsidRPr="00066931">
        <w:rPr>
          <w:rStyle w:val="StyleBoldUnderline"/>
        </w:rPr>
        <w:t>It is not surprising that, in this world of ‘suffocating consensus’</w:t>
      </w:r>
      <w:r>
        <w:t xml:space="preserve"> (</w:t>
      </w:r>
      <w:proofErr w:type="spellStart"/>
      <w:r>
        <w:t>Borosage</w:t>
      </w:r>
      <w:proofErr w:type="spellEnd"/>
      <w:r>
        <w:t xml:space="preserve"> 2000), </w:t>
      </w:r>
      <w:r w:rsidRPr="00066931">
        <w:rPr>
          <w:rStyle w:val="StyleBoldUnderline"/>
        </w:rPr>
        <w:t>politics has largely atrophied. In its place there is a corporate-designed mythology that promotes markets, limitless consumption, individualism, and identity with products, in which politics, society, culture and life itself are simply component parts</w:t>
      </w:r>
      <w:r>
        <w:t>.</w:t>
      </w:r>
    </w:p>
    <w:p w14:paraId="6A0E03A0" w14:textId="77777777" w:rsidR="00901404" w:rsidRDefault="00901404" w:rsidP="00901404">
      <w:r>
        <w:t xml:space="preserve">Key to fostering this myth is that </w:t>
      </w:r>
      <w:r w:rsidRPr="00066931">
        <w:rPr>
          <w:rStyle w:val="StyleBoldUnderline"/>
        </w:rPr>
        <w:t>the hand of the instigators is felt, but not seen</w:t>
      </w:r>
      <w:r>
        <w:t xml:space="preserve">. At this juncture in world history, </w:t>
      </w:r>
      <w:r w:rsidRPr="00066931">
        <w:rPr>
          <w:rStyle w:val="StyleBoldUnderline"/>
        </w:rPr>
        <w:t>they have reduced the human experience to a product with a price; we have forgotten the past and allowed the imposition of their arrogance on our present and foreseeable future</w:t>
      </w:r>
      <w:r>
        <w:t>.</w:t>
      </w:r>
    </w:p>
    <w:p w14:paraId="36ADF109" w14:textId="77777777" w:rsidR="00901404" w:rsidRDefault="00901404" w:rsidP="00901404"/>
    <w:p w14:paraId="4A04ACED" w14:textId="77777777" w:rsidR="00901404" w:rsidRDefault="00901404" w:rsidP="00901404"/>
    <w:p w14:paraId="5CC89765" w14:textId="1276260A" w:rsidR="00557809" w:rsidRPr="000757F6" w:rsidRDefault="00557809" w:rsidP="00557809">
      <w:pPr>
        <w:rPr>
          <w:rFonts w:asciiTheme="majorHAnsi" w:eastAsiaTheme="majorEastAsia" w:hAnsiTheme="majorHAnsi" w:cstheme="majorBidi"/>
          <w:b/>
          <w:bCs/>
          <w:iCs/>
          <w:sz w:val="26"/>
        </w:rPr>
      </w:pPr>
      <w:r>
        <w:rPr>
          <w:rFonts w:asciiTheme="majorHAnsi" w:eastAsiaTheme="majorEastAsia" w:hAnsiTheme="majorHAnsi" w:cstheme="majorBidi"/>
          <w:b/>
          <w:bCs/>
          <w:iCs/>
          <w:sz w:val="26"/>
        </w:rPr>
        <w:t>Neoliberalism creates a collective desire to consume allowing an authoritarian takeover of society by a the business elite – no political change is possible in such a society</w:t>
      </w:r>
    </w:p>
    <w:p w14:paraId="1664D5A9" w14:textId="77777777" w:rsidR="00557809" w:rsidRDefault="00557809" w:rsidP="00557809">
      <w:r w:rsidRPr="00732F85">
        <w:rPr>
          <w:rStyle w:val="StyleStyleBold12pt"/>
        </w:rPr>
        <w:t>Giroux 12</w:t>
      </w:r>
      <w:r w:rsidRPr="00732F85">
        <w:t xml:space="preserve"> – Global TV Network Chair Professorship at McMaster University</w:t>
      </w:r>
      <w:r>
        <w:t xml:space="preserve"> </w:t>
      </w:r>
      <w:r w:rsidRPr="00965B4A">
        <w:t xml:space="preserve">(Henry, The end of American Democracy? October 4, 2012. </w:t>
      </w:r>
      <w:r w:rsidRPr="004A458E">
        <w:t>http://philoforchange.wordpress.com/2012/10/04/the-end-of-american-democracy/</w:t>
      </w:r>
      <w:r w:rsidRPr="00965B4A">
        <w:t>)</w:t>
      </w:r>
    </w:p>
    <w:p w14:paraId="35657150" w14:textId="77777777" w:rsidR="00557809" w:rsidRPr="00965B4A" w:rsidRDefault="00557809" w:rsidP="00557809"/>
    <w:p w14:paraId="0FB8D764" w14:textId="77777777" w:rsidR="00557809" w:rsidRPr="004A458E" w:rsidRDefault="00557809" w:rsidP="00557809">
      <w:pPr>
        <w:rPr>
          <w:rStyle w:val="StyleBoldUnderline"/>
        </w:rPr>
      </w:pPr>
      <w:r w:rsidRPr="004A458E">
        <w:rPr>
          <w:rStyle w:val="StyleBoldUnderline"/>
        </w:rPr>
        <w:t>Neoliberal Ideology</w:t>
      </w:r>
      <w:r w:rsidRPr="004A458E">
        <w:t xml:space="preserve"> and the Rhetoric of Freedom</w:t>
      </w:r>
      <w:r>
        <w:t xml:space="preserve"> </w:t>
      </w:r>
      <w:r w:rsidRPr="004A458E">
        <w:t>In addition to amassing ever expanding amounts of material wealth</w:t>
      </w:r>
      <w:r>
        <w:t xml:space="preserve">, the rich now </w:t>
      </w:r>
      <w:r w:rsidRPr="004A458E">
        <w:rPr>
          <w:rStyle w:val="StyleBoldUnderline"/>
        </w:rPr>
        <w:t>control the means of schooling and education in the United States. They have disinvested in critical education, while reproducing notions of common sense that incessantly replicate the basic values, ideas, and relations necessary to sustain the institutions of economic Darwinism</w:t>
      </w:r>
      <w:r>
        <w:t xml:space="preserve">.  Both parties support educational reforms that increase conceptual illiteracy. Critical learning is now reduced to mastering test-taking, memorizing facts, and learning how not to question knowledge and authority.  </w:t>
      </w:r>
      <w:r w:rsidRPr="004A458E">
        <w:rPr>
          <w:rStyle w:val="StyleBoldUnderline"/>
        </w:rPr>
        <w:t>This type of rote pedagogy</w:t>
      </w:r>
      <w:r>
        <w:t xml:space="preserve">, as </w:t>
      </w:r>
      <w:proofErr w:type="spellStart"/>
      <w:r>
        <w:t>Zygmunt</w:t>
      </w:r>
      <w:proofErr w:type="spellEnd"/>
      <w:r>
        <w:t xml:space="preserve"> Bauman points out, </w:t>
      </w:r>
      <w:r w:rsidRPr="004A458E">
        <w:rPr>
          <w:rStyle w:val="StyleBoldUnderline"/>
        </w:rPr>
        <w:t>is “the most effective prescription for grinding communication to a halt and for [robbing] it of the presumption and expectation of meaningfulness and sense.”[11]</w:t>
      </w:r>
    </w:p>
    <w:p w14:paraId="412BDC30" w14:textId="77777777" w:rsidR="00557809" w:rsidRDefault="00557809" w:rsidP="00557809">
      <w:r w:rsidRPr="004A458E">
        <w:rPr>
          <w:rStyle w:val="StyleBoldUnderline"/>
        </w:rPr>
        <w:t xml:space="preserve">This type of market-driven illiteracy has eviscerated the notion of freedom, turning it largely into the </w:t>
      </w:r>
      <w:r w:rsidRPr="00004A73">
        <w:rPr>
          <w:rStyle w:val="Emphasis"/>
        </w:rPr>
        <w:t>desire to consume</w:t>
      </w:r>
      <w:r>
        <w:t xml:space="preserve"> and invest exclusively in relationships that serve only one’s individual interests. Citizens are treated by the political and economic elite as restless children and are “invited daily to convert the practice of citizenship into the art of shopping.”[12</w:t>
      </w:r>
      <w:proofErr w:type="gramStart"/>
      <w:r>
        <w:t xml:space="preserve">]  </w:t>
      </w:r>
      <w:r w:rsidRPr="00680C0F">
        <w:rPr>
          <w:rStyle w:val="StyleBoldUnderline"/>
        </w:rPr>
        <w:t>Shallow</w:t>
      </w:r>
      <w:proofErr w:type="gramEnd"/>
      <w:r w:rsidRPr="00680C0F">
        <w:rPr>
          <w:rStyle w:val="StyleBoldUnderline"/>
        </w:rPr>
        <w:t xml:space="preserve"> consumerism coupled with an indifference to the needs and suffering of others has produced a politics of disengagement and a culture of moral irresponsibility</w:t>
      </w:r>
      <w:r>
        <w:t xml:space="preserve">. Language has been stripped of the terms, phrases, and ideas that embrace a concern for the other. </w:t>
      </w:r>
      <w:r w:rsidRPr="00680C0F">
        <w:rPr>
          <w:rStyle w:val="StyleBoldUnderline"/>
        </w:rPr>
        <w:t>With meaning utterly privatized, words are reduced to signifiers that mimic spectacles of violence</w:t>
      </w:r>
      <w:r>
        <w:t xml:space="preserve">, designed to provide entertainment rather </w:t>
      </w:r>
      <w:r>
        <w:lastRenderedPageBreak/>
        <w:t xml:space="preserve">than thoughtful analysis. </w:t>
      </w:r>
      <w:r w:rsidRPr="00680C0F">
        <w:rPr>
          <w:rStyle w:val="StyleBoldUnderline"/>
        </w:rPr>
        <w:t>Sentiments circulating in the dominant culture parade either idiocy or a survival-of-the-fittest ethic</w:t>
      </w:r>
      <w:r>
        <w:t>, while anti-public rhetoric strips society of the knowledge and values necessary for the development of a democratically engaged and socially responsible public.</w:t>
      </w:r>
    </w:p>
    <w:p w14:paraId="4AAAF481" w14:textId="77777777" w:rsidR="00557809" w:rsidRDefault="00557809" w:rsidP="00557809">
      <w:r>
        <w:t xml:space="preserve">In such circumstances, freedom has truly morphed into its opposite. Neoliberal ideology has construed as pathological any notion that in a healthy society people depend on each other in multiple, complex, direct and indirect ways. As Lewis </w:t>
      </w:r>
      <w:proofErr w:type="spellStart"/>
      <w:r>
        <w:t>Lapham</w:t>
      </w:r>
      <w:proofErr w:type="spellEnd"/>
      <w:r>
        <w:t xml:space="preserve"> points out, </w:t>
      </w:r>
      <w:r w:rsidRPr="00662ABC">
        <w:rPr>
          <w:rStyle w:val="StyleBoldUnderline"/>
        </w:rPr>
        <w:t>“Citizens are no longer held in thoughtful regard… just as thinking and acting are removed from acts of public conscience.”[13</w:t>
      </w:r>
      <w:proofErr w:type="gramStart"/>
      <w:r w:rsidRPr="00662ABC">
        <w:rPr>
          <w:rStyle w:val="StyleBoldUnderline"/>
        </w:rPr>
        <w:t>]  Economic</w:t>
      </w:r>
      <w:proofErr w:type="gramEnd"/>
      <w:r w:rsidRPr="00662ABC">
        <w:rPr>
          <w:rStyle w:val="StyleBoldUnderline"/>
        </w:rPr>
        <w:t xml:space="preserve"> Darwinism has produced a legitimating</w:t>
      </w:r>
      <w:r w:rsidRPr="00680C0F">
        <w:rPr>
          <w:rStyle w:val="StyleBoldUnderline"/>
        </w:rPr>
        <w:t xml:space="preserve"> ideology in which the conditions for critical inquiry, moral responsibility, and social and economic justice disappear. The result is that neoliberal ideology increasingly resembles a call to war that turns the principles of democracy against democracy itself</w:t>
      </w:r>
      <w:r>
        <w:t xml:space="preserve">. Americans now live in an atomized and pulverized society, “spattered with the debris of broken </w:t>
      </w:r>
      <w:proofErr w:type="spellStart"/>
      <w:r>
        <w:t>interhuman</w:t>
      </w:r>
      <w:proofErr w:type="spellEnd"/>
      <w:r>
        <w:t xml:space="preserve"> bonds</w:t>
      </w:r>
      <w:proofErr w:type="gramStart"/>
      <w:r>
        <w:t>”[</w:t>
      </w:r>
      <w:proofErr w:type="gramEnd"/>
      <w:r>
        <w:t xml:space="preserve">14] in which “democracy becomes a perishable commodity”[15] and all things public are viewed with disdain.  Increasingly, </w:t>
      </w:r>
      <w:r w:rsidRPr="00680C0F">
        <w:rPr>
          <w:rStyle w:val="StyleBoldUnderline"/>
        </w:rPr>
        <w:t xml:space="preserve">it appears the only bond holding American society together is a perverse </w:t>
      </w:r>
      <w:r w:rsidRPr="00004A73">
        <w:rPr>
          <w:rStyle w:val="Emphasis"/>
        </w:rPr>
        <w:t>collective death-drive</w:t>
      </w:r>
      <w:r w:rsidRPr="00680C0F">
        <w:rPr>
          <w:rStyle w:val="StyleBoldUnderline"/>
        </w:rPr>
        <w:t>.</w:t>
      </w:r>
    </w:p>
    <w:p w14:paraId="1B72D541" w14:textId="77777777" w:rsidR="00557809" w:rsidRDefault="00557809" w:rsidP="00557809">
      <w:r>
        <w:t>Neoliberal Governance</w:t>
      </w:r>
    </w:p>
    <w:p w14:paraId="1F6BD0AB" w14:textId="77777777" w:rsidR="00557809" w:rsidRDefault="00557809" w:rsidP="00557809">
      <w:r>
        <w:t xml:space="preserve">At the level of governance, </w:t>
      </w:r>
      <w:r w:rsidRPr="00680C0F">
        <w:rPr>
          <w:rStyle w:val="StyleBoldUnderline"/>
        </w:rPr>
        <w:t>neoliberalism has turned politics into a tawdry form of money laundering in which the spaces and registers that circulate power are controlled by those who have amassed large amounts of capital</w:t>
      </w:r>
      <w:r>
        <w:t>. Elections, like mainstream politicians, are now bought and sold to the highest bidder. In the Senate and House of Representatives, 47 percent are millionaires and the “estimated median net worth of a current U.S. senator stood at an average of $2.56 million while the median net worth of members of Congress is $913,000.”[16</w:t>
      </w:r>
      <w:proofErr w:type="gramStart"/>
      <w:r>
        <w:t xml:space="preserve">]  </w:t>
      </w:r>
      <w:r w:rsidRPr="00680C0F">
        <w:rPr>
          <w:rStyle w:val="StyleBoldUnderline"/>
        </w:rPr>
        <w:t>Elected</w:t>
      </w:r>
      <w:proofErr w:type="gramEnd"/>
      <w:r w:rsidRPr="00680C0F">
        <w:rPr>
          <w:rStyle w:val="StyleBoldUnderline"/>
        </w:rPr>
        <w:t xml:space="preserve"> representatives</w:t>
      </w:r>
      <w:r>
        <w:t xml:space="preserve"> no longer do the bidding of the people who elect them. Rather, they </w:t>
      </w:r>
      <w:r w:rsidRPr="00680C0F">
        <w:rPr>
          <w:rStyle w:val="StyleBoldUnderline"/>
        </w:rPr>
        <w:t>are now largely influenced by the demands of lobbyists who have enormous clout in promoting the interests of the elite</w:t>
      </w:r>
      <w:r>
        <w:t>, financial services, and mega corporations. Currently, there are over 14,000 registered lobbyists in Washington, D.C., which amounts to approximately 23 lobbyists for every member of Congress. Although the number of lobbyists has steadily increased by about 20 percent since 1998, the Center for Responsive Politics found that “total spending on lobbying the federal government has almost tripled since 1998, to $3.3 billion.”[17]</w:t>
      </w:r>
    </w:p>
    <w:p w14:paraId="0630F07D" w14:textId="77777777" w:rsidR="00557809" w:rsidRDefault="00557809" w:rsidP="00557809">
      <w:r>
        <w:t xml:space="preserve">As Bill Moyers and Bernard </w:t>
      </w:r>
      <w:proofErr w:type="spellStart"/>
      <w:r>
        <w:t>Weisberger</w:t>
      </w:r>
      <w:proofErr w:type="spellEnd"/>
      <w:r>
        <w:t xml:space="preserve"> succinctly put it, “A radical minority of the superrich has gained ascendency over politics, buying the policies, laws, tax breaks, subsidies, and rules that consolidate a permanent state of vast inequality by which they can further help themselves to America’s wealth and resources.”[18</w:t>
      </w:r>
      <w:proofErr w:type="gramStart"/>
      <w:r>
        <w:t>]  Democratic</w:t>
      </w:r>
      <w:proofErr w:type="gramEnd"/>
      <w:r>
        <w:t xml:space="preserve"> governance has been replaced by the sovereignty of the market, paving the way for modes of governance intent on transforming democratic citizens into entrepreneurial agents. The language of the market and business culture have now almost entirely supplanted any celebration of the public good or the calls to enhance civil society characteristic of past generations.</w:t>
      </w:r>
    </w:p>
    <w:p w14:paraId="1E86A003" w14:textId="77777777" w:rsidR="00557809" w:rsidRDefault="00557809" w:rsidP="00557809">
      <w:r w:rsidRPr="00680C0F">
        <w:rPr>
          <w:rStyle w:val="StyleBoldUnderline"/>
        </w:rPr>
        <w:t>Neoliberal governance has produced an economy and a political system almost entirely controlled by the rich and powerful</w:t>
      </w:r>
      <w:r>
        <w:t xml:space="preserve"> — what a Citigroup report called a “</w:t>
      </w:r>
      <w:proofErr w:type="spellStart"/>
      <w:r>
        <w:t>Plutonomy</w:t>
      </w:r>
      <w:proofErr w:type="spellEnd"/>
      <w:r>
        <w:t xml:space="preserve">,” an economy powered by the wealthy. [19] These </w:t>
      </w:r>
      <w:r w:rsidRPr="00680C0F">
        <w:rPr>
          <w:rStyle w:val="StyleBoldUnderline"/>
        </w:rPr>
        <w:t xml:space="preserve">plutocrats are what I have </w:t>
      </w:r>
      <w:r w:rsidRPr="00680C0F">
        <w:rPr>
          <w:rStyle w:val="StyleBoldUnderline"/>
        </w:rPr>
        <w:lastRenderedPageBreak/>
        <w:t xml:space="preserve">called the new zombies </w:t>
      </w:r>
      <w:r w:rsidRPr="00004A73">
        <w:rPr>
          <w:rStyle w:val="Emphasis"/>
        </w:rPr>
        <w:t>sucking the resources out of the planet</w:t>
      </w:r>
      <w:r w:rsidRPr="00680C0F">
        <w:rPr>
          <w:rStyle w:val="StyleBoldUnderline"/>
        </w:rPr>
        <w:t xml:space="preserve"> and the rest of us in order to strengthen their grasp on political and economic power and fuel their exorbitant lifestyles. Policies are now enacted that provide massive tax cuts to the rich and generous subsidies to banks and corporations</w:t>
      </w:r>
      <w:r>
        <w:t xml:space="preserve"> — alongside massive disinvestments in job creation programs, the building of critical infrastructures, and the development of crucial social programs, which range from health care to school meal programs for disadvantaged children.  In reality, the massive disinvestment in schools, social programs, and an aging infrastructure is not about a lack of money.</w:t>
      </w:r>
    </w:p>
    <w:p w14:paraId="2DB55A33" w14:textId="77777777" w:rsidR="00557809" w:rsidRDefault="00557809" w:rsidP="00557809">
      <w:r>
        <w:t>The real problem stems from government priorities that inform both how the money is collected and how it is spent.[20]  Over 60 percent of the federal budget goes to military spending, while only 6 percent is allocated towards education. The U.S. spends over $92 billion on corporate subsidies and only $59 billion on social welfare programs</w:t>
      </w:r>
      <w:proofErr w:type="gramStart"/>
      <w:r>
        <w:t>.[</w:t>
      </w:r>
      <w:proofErr w:type="gramEnd"/>
      <w:r>
        <w:t xml:space="preserve">21] John Cavanagh has estimated that if there were a tiny tax imposed on Wall Street “stock and derivatives transactions,” the government could raise $150 billion annually.[22] In addition, if the tax code were adjusted in a fair manner to tax the wealthy, another $79 billion could be raised.  Finally, </w:t>
      </w:r>
      <w:proofErr w:type="gramStart"/>
      <w:r>
        <w:t>Cavanagh points out that $100 billion in tax income is</w:t>
      </w:r>
      <w:proofErr w:type="gramEnd"/>
      <w:r>
        <w:t xml:space="preserve"> lost annually through tax haven abuse; proper regulation would making it costly for corporations to declare “their profits in overseas tax havens like the Cayman Islands.”[23]</w:t>
      </w:r>
    </w:p>
    <w:p w14:paraId="21521877" w14:textId="77777777" w:rsidR="00557809" w:rsidRDefault="00557809" w:rsidP="00557809">
      <w:r>
        <w:t xml:space="preserve">At the same time, </w:t>
      </w:r>
      <w:r w:rsidRPr="00680C0F">
        <w:rPr>
          <w:rStyle w:val="StyleBoldUnderline"/>
        </w:rPr>
        <w:t xml:space="preserve">the </w:t>
      </w:r>
      <w:proofErr w:type="spellStart"/>
      <w:r w:rsidRPr="00680C0F">
        <w:rPr>
          <w:rStyle w:val="StyleBoldUnderline"/>
        </w:rPr>
        <w:t>financialization</w:t>
      </w:r>
      <w:proofErr w:type="spellEnd"/>
      <w:r w:rsidRPr="00680C0F">
        <w:rPr>
          <w:rStyle w:val="StyleBoldUnderline"/>
        </w:rPr>
        <w:t xml:space="preserve"> of the economy and culture has resulted in the poisonous growth of monopoly power, predatory lending, abusive credit card practices, and misuses of CEO pay. The false but central neoliberal tenet that markets can solve all of society’s problems has no way of limiting the power of money and has given rise to “a politics in which policies that favor the rich … have allowed the financial sector to amass vast economic and political power</w:t>
      </w:r>
      <w:r>
        <w:t xml:space="preserve">.”[24] As Joseph </w:t>
      </w:r>
      <w:proofErr w:type="spellStart"/>
      <w:r>
        <w:t>Stiglitz</w:t>
      </w:r>
      <w:proofErr w:type="spellEnd"/>
      <w:r>
        <w:t xml:space="preserve"> points out, there is more at work in this form of governance than a pandering to the wealthy and powerful:  </w:t>
      </w:r>
      <w:r w:rsidRPr="00680C0F">
        <w:rPr>
          <w:rStyle w:val="StyleBoldUnderline"/>
        </w:rPr>
        <w:t>there is also the specter of an authoritarian society “where people live in gated communities,” large segments of the population are impoverished or locked up in prison, and Americans live in a state of constant fear as they face growing “economic insecurity, healthcare insecurity, [and] a sense of physical insecurity.”[25] In other words, the authoritarian nature of neoliberal political governance and economic power is also visible in the rise of a national security state in which civil liberties are being drastically abridged and violated</w:t>
      </w:r>
      <w:r>
        <w:t>.</w:t>
      </w:r>
    </w:p>
    <w:p w14:paraId="28E10D51" w14:textId="77777777" w:rsidR="00557809" w:rsidRPr="000A329E" w:rsidRDefault="00557809" w:rsidP="00901404"/>
    <w:p w14:paraId="306AE4F4" w14:textId="77777777" w:rsidR="00901404" w:rsidRDefault="00901404" w:rsidP="00901404">
      <w:pPr>
        <w:pStyle w:val="Heading2"/>
      </w:pPr>
      <w:r>
        <w:lastRenderedPageBreak/>
        <w:t>A2: Statistics</w:t>
      </w:r>
    </w:p>
    <w:p w14:paraId="0FDE2ADA" w14:textId="77777777" w:rsidR="00901404" w:rsidRDefault="00901404" w:rsidP="00901404">
      <w:pPr>
        <w:pStyle w:val="Heading4"/>
      </w:pPr>
      <w:r>
        <w:t xml:space="preserve">Their statistics’ notions of progress only takes into account elite interests </w:t>
      </w:r>
    </w:p>
    <w:p w14:paraId="591EA83D"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54)//eek</w:t>
      </w:r>
    </w:p>
    <w:p w14:paraId="08290B19" w14:textId="77777777" w:rsidR="00901404" w:rsidRDefault="00901404" w:rsidP="00901404"/>
    <w:p w14:paraId="299B76E1" w14:textId="77777777" w:rsidR="00901404" w:rsidRPr="002A1204" w:rsidRDefault="00901404" w:rsidP="00901404">
      <w:pPr>
        <w:rPr>
          <w:rStyle w:val="StyleBoldUnderline"/>
        </w:rPr>
      </w:pPr>
      <w:r w:rsidRPr="002A1204">
        <w:rPr>
          <w:rStyle w:val="StyleBoldUnderline"/>
        </w:rPr>
        <w:t>Although statistics can be used selectively to demonstrate different perspectives</w:t>
      </w:r>
      <w:r w:rsidRPr="00F47CA4">
        <w:t xml:space="preserve"> (under which lie ideologies), to reveal what is happening in the former Communist countries, China, India, and indeed the developing world in general, one must understand their functional and social integration into a global economy as </w:t>
      </w:r>
      <w:proofErr w:type="spellStart"/>
      <w:r w:rsidRPr="00F47CA4">
        <w:t>analysed</w:t>
      </w:r>
      <w:proofErr w:type="spellEnd"/>
      <w:r w:rsidRPr="00F47CA4">
        <w:t xml:space="preserve"> in this chapter. ‘</w:t>
      </w:r>
      <w:r w:rsidRPr="002A1204">
        <w:rPr>
          <w:rStyle w:val="StyleBoldUnderline"/>
        </w:rPr>
        <w:t>Progress’ in this context is not so much about development in the conventional sense, but rather the reordering of economics, politics and social relations along market lines</w:t>
      </w:r>
      <w:r w:rsidRPr="00F47CA4">
        <w:t xml:space="preserve">. This is presented as an immutable order, and only its implementation and functioning are open to discussion. </w:t>
      </w:r>
      <w:r w:rsidRPr="002A1204">
        <w:rPr>
          <w:rStyle w:val="StyleBoldUnderline"/>
        </w:rPr>
        <w:t>Even if this system could be successfully established in these countries, one should not be surprised if such ‘success’ includes increasing poverty and inequality, growing unemployment and crime, the commodification of social life, and the integration of national elites with transnational capitalist interests.</w:t>
      </w:r>
    </w:p>
    <w:p w14:paraId="4C2C6370" w14:textId="77777777" w:rsidR="00901404" w:rsidRPr="0038571F" w:rsidRDefault="00901404" w:rsidP="00901404"/>
    <w:p w14:paraId="5DEFA763" w14:textId="77777777" w:rsidR="00901404" w:rsidRDefault="00901404" w:rsidP="00901404">
      <w:pPr>
        <w:pStyle w:val="Heading4"/>
      </w:pPr>
      <w:r>
        <w:t xml:space="preserve">Inequality is on the rise – the best studies conclude in our </w:t>
      </w:r>
      <w:proofErr w:type="spellStart"/>
      <w:r>
        <w:t>favour</w:t>
      </w:r>
      <w:proofErr w:type="spellEnd"/>
      <w:r>
        <w:t xml:space="preserve"> and theirs are bought off</w:t>
      </w:r>
    </w:p>
    <w:p w14:paraId="4DF569CA"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46-47)//eek</w:t>
      </w:r>
    </w:p>
    <w:p w14:paraId="5AE848A4" w14:textId="77777777" w:rsidR="00901404" w:rsidRDefault="00901404" w:rsidP="00901404"/>
    <w:p w14:paraId="1C37A8C0" w14:textId="77777777" w:rsidR="00901404" w:rsidRDefault="00901404" w:rsidP="00901404">
      <w:r>
        <w:t xml:space="preserve">Besides engaging in the theoretical debate about the nature of </w:t>
      </w:r>
      <w:proofErr w:type="spellStart"/>
      <w:r>
        <w:t>globalisation</w:t>
      </w:r>
      <w:proofErr w:type="spellEnd"/>
      <w:r>
        <w:t xml:space="preserve">, it is also important to examine its consequences for ordinary people. Again this issue is highly contested, but </w:t>
      </w:r>
      <w:r w:rsidRPr="00066931">
        <w:rPr>
          <w:rStyle w:val="StyleBoldUnderline"/>
        </w:rPr>
        <w:t xml:space="preserve">the main body of opinion seems to accept that </w:t>
      </w:r>
      <w:proofErr w:type="spellStart"/>
      <w:r w:rsidRPr="00066931">
        <w:rPr>
          <w:rStyle w:val="StyleBoldUnderline"/>
        </w:rPr>
        <w:t>globalisation</w:t>
      </w:r>
      <w:proofErr w:type="spellEnd"/>
      <w:r w:rsidRPr="00066931">
        <w:rPr>
          <w:rStyle w:val="StyleBoldUnderline"/>
        </w:rPr>
        <w:t xml:space="preserve"> has so far resulted in growing inequality</w:t>
      </w:r>
      <w:r>
        <w:t xml:space="preserve">. The case that it has also increased poverty finds less agreement, although the two issues are often taken together. </w:t>
      </w:r>
      <w:r w:rsidRPr="00066931">
        <w:t>One of the main sources of official information on world poverty is the World Bank’s ‘World Development Reports’, which on close scrutiny provide some rather contradictory information; at times they claim a reduction in world poverty, then indicate that there has been an increase. Its methods of measuring poverty have also been questioned</w:t>
      </w:r>
      <w:r>
        <w:t xml:space="preserve"> (Reddy and </w:t>
      </w:r>
      <w:proofErr w:type="spellStart"/>
      <w:r>
        <w:t>Pogge</w:t>
      </w:r>
      <w:proofErr w:type="spellEnd"/>
      <w:r>
        <w:t xml:space="preserve"> 2005). </w:t>
      </w:r>
      <w:r w:rsidRPr="00066931">
        <w:rPr>
          <w:rStyle w:val="StyleBoldUnderline"/>
        </w:rPr>
        <w:t xml:space="preserve">The United Nations Development </w:t>
      </w:r>
      <w:proofErr w:type="spellStart"/>
      <w:r w:rsidRPr="00066931">
        <w:rPr>
          <w:rStyle w:val="StyleBoldUnderline"/>
        </w:rPr>
        <w:t>Programme</w:t>
      </w:r>
      <w:proofErr w:type="spellEnd"/>
      <w:r>
        <w:t xml:space="preserve"> (UNDP) </w:t>
      </w:r>
      <w:r w:rsidRPr="00066931">
        <w:rPr>
          <w:rStyle w:val="StyleBoldUnderline"/>
        </w:rPr>
        <w:t xml:space="preserve">Human Development Reports, </w:t>
      </w:r>
      <w:r w:rsidRPr="00066931">
        <w:t>published</w:t>
      </w:r>
      <w:r>
        <w:t xml:space="preserve"> since the </w:t>
      </w:r>
      <w:proofErr w:type="spellStart"/>
      <w:r>
        <w:t>mid 1980s</w:t>
      </w:r>
      <w:proofErr w:type="spellEnd"/>
      <w:r>
        <w:t xml:space="preserve">, have indicated that there has been a growing disparity in wealth, both on a global scale and within individual countries. The 2000 report, for example, </w:t>
      </w:r>
      <w:r w:rsidRPr="00066931">
        <w:rPr>
          <w:rStyle w:val="StyleBoldUnderline"/>
        </w:rPr>
        <w:t>claimed that between 1970 and 1998 the richest 20 per cent of the world’s population increased their share of income from 70 to 85 per cent, while the share of the poorest 20 per cent has declined from 2.3 per cent to 1.4 per cent</w:t>
      </w:r>
      <w:r>
        <w:t xml:space="preserve">. Out of a total of approximately 6.5 billion human beings, 830 million are reportedly chronically undernourished, 1.1 billion lack access to safe water, and 2.6 billion do not have basic sanitation (UNDP 2006). </w:t>
      </w:r>
      <w:r w:rsidRPr="00066931">
        <w:rPr>
          <w:rStyle w:val="StyleBoldUnderline"/>
        </w:rPr>
        <w:t xml:space="preserve">Nearly half the </w:t>
      </w:r>
      <w:proofErr w:type="gramStart"/>
      <w:r w:rsidRPr="00066931">
        <w:rPr>
          <w:rStyle w:val="StyleBoldUnderline"/>
        </w:rPr>
        <w:t xml:space="preserve">world, approximately </w:t>
      </w:r>
      <w:r w:rsidRPr="00066931">
        <w:rPr>
          <w:rStyle w:val="StyleBoldUnderline"/>
        </w:rPr>
        <w:lastRenderedPageBreak/>
        <w:t>three billion people, live</w:t>
      </w:r>
      <w:proofErr w:type="gramEnd"/>
      <w:r w:rsidRPr="00066931">
        <w:rPr>
          <w:rStyle w:val="StyleBoldUnderline"/>
        </w:rPr>
        <w:t xml:space="preserve"> on less than two dollars a day</w:t>
      </w:r>
      <w:r>
        <w:t xml:space="preserve"> (</w:t>
      </w:r>
      <w:proofErr w:type="spellStart"/>
      <w:r>
        <w:t>Ramonet</w:t>
      </w:r>
      <w:proofErr w:type="spellEnd"/>
      <w:r>
        <w:t xml:space="preserve"> 1998). In contrast, </w:t>
      </w:r>
      <w:r w:rsidRPr="00066931">
        <w:rPr>
          <w:rStyle w:val="StyleBoldUnderline"/>
        </w:rPr>
        <w:t>the total wealth of the world’s three richest individuals is greater than the combined gross domestic product (GDP) of the 48 poorest countries</w:t>
      </w:r>
      <w:r>
        <w:t>.</w:t>
      </w:r>
    </w:p>
    <w:p w14:paraId="1E519A2E" w14:textId="77777777" w:rsidR="00901404" w:rsidRDefault="00901404" w:rsidP="00901404">
      <w:r>
        <w:t xml:space="preserve">Increasing </w:t>
      </w:r>
      <w:r w:rsidRPr="00066931">
        <w:rPr>
          <w:rStyle w:val="StyleBoldUnderline"/>
        </w:rPr>
        <w:t xml:space="preserve">inequality is found not only in developing countries, but also in the </w:t>
      </w:r>
      <w:proofErr w:type="spellStart"/>
      <w:r w:rsidRPr="00066931">
        <w:rPr>
          <w:rStyle w:val="StyleBoldUnderline"/>
        </w:rPr>
        <w:t>industrialised</w:t>
      </w:r>
      <w:proofErr w:type="spellEnd"/>
      <w:r w:rsidRPr="00066931">
        <w:rPr>
          <w:rStyle w:val="StyleBoldUnderline"/>
        </w:rPr>
        <w:t xml:space="preserve"> world</w:t>
      </w:r>
      <w:r>
        <w:t xml:space="preserve"> (Toynbee 2003; Wilkinson 2005; Hutton 2007). Between 1973 and 1990, </w:t>
      </w:r>
      <w:r w:rsidRPr="00066931">
        <w:rPr>
          <w:rStyle w:val="StyleBoldUnderline"/>
        </w:rPr>
        <w:t>real wages in the US fell for 80 per cent of the population and rose for 20 per cent</w:t>
      </w:r>
      <w:r>
        <w:t xml:space="preserve">. An estimated 34.2 per cent of Americans are </w:t>
      </w:r>
      <w:proofErr w:type="spellStart"/>
      <w:r>
        <w:t>categorised</w:t>
      </w:r>
      <w:proofErr w:type="spellEnd"/>
      <w:r>
        <w:t xml:space="preserve"> as poor to very poor, while the top 10 per cent own 83.2 per cent of all assets (UNDP 1998). The US is the most unequal of the industrial powers and the problem is getting worse, even before the onset of the current</w:t>
      </w:r>
    </w:p>
    <w:p w14:paraId="3B9494AD" w14:textId="77777777" w:rsidR="00901404" w:rsidRDefault="00901404" w:rsidP="00901404">
      <w:proofErr w:type="gramStart"/>
      <w:r>
        <w:t>￼￼￼￼￼￼￼￼￼￼￼￼￼￼￼￼recession, with skewed income distribution returning to levels not seen since the turn of the late nineteenth and early twentieth centuries (</w:t>
      </w:r>
      <w:proofErr w:type="spellStart"/>
      <w:r>
        <w:t>Piketty</w:t>
      </w:r>
      <w:proofErr w:type="spellEnd"/>
      <w:r>
        <w:t xml:space="preserve"> &amp; </w:t>
      </w:r>
      <w:proofErr w:type="spellStart"/>
      <w:r>
        <w:t>Saez</w:t>
      </w:r>
      <w:proofErr w:type="spellEnd"/>
      <w:r>
        <w:t xml:space="preserve"> 2006).</w:t>
      </w:r>
      <w:proofErr w:type="gramEnd"/>
      <w:r>
        <w:t xml:space="preserve"> But this depressing situation may be even worse than the numbers suggest because, as Williams (2008) has shown in his ‘</w:t>
      </w:r>
      <w:r w:rsidRPr="00066931">
        <w:rPr>
          <w:rStyle w:val="StyleBoldUnderline"/>
        </w:rPr>
        <w:t xml:space="preserve">Shadow Government Statistics’ research </w:t>
      </w:r>
      <w:proofErr w:type="spellStart"/>
      <w:r w:rsidRPr="00066931">
        <w:rPr>
          <w:rStyle w:val="StyleBoldUnderline"/>
        </w:rPr>
        <w:t>programme</w:t>
      </w:r>
      <w:proofErr w:type="spellEnd"/>
      <w:r w:rsidRPr="00066931">
        <w:rPr>
          <w:rStyle w:val="StyleBoldUnderline"/>
        </w:rPr>
        <w:t>, ‘official’ figures for such areas as unemployment are far too optimistic, suggesting that they have been massaged by the authorities. The same could be said of</w:t>
      </w:r>
      <w:r>
        <w:t xml:space="preserve"> ‘official’ UK statistics, and probably </w:t>
      </w:r>
      <w:r w:rsidRPr="00066931">
        <w:rPr>
          <w:rStyle w:val="StyleBoldUnderline"/>
        </w:rPr>
        <w:t>those produced by</w:t>
      </w:r>
      <w:r>
        <w:t xml:space="preserve"> most of the </w:t>
      </w:r>
      <w:r w:rsidRPr="00066931">
        <w:rPr>
          <w:rStyle w:val="StyleBoldUnderline"/>
        </w:rPr>
        <w:t>Western powers</w:t>
      </w:r>
      <w:r>
        <w:t>.</w:t>
      </w:r>
    </w:p>
    <w:p w14:paraId="4E189301" w14:textId="77777777" w:rsidR="00901404" w:rsidRPr="00066931" w:rsidRDefault="00901404" w:rsidP="00901404">
      <w:pPr>
        <w:rPr>
          <w:rStyle w:val="StyleBoldUnderline"/>
        </w:rPr>
      </w:pPr>
      <w:r>
        <w:t xml:space="preserve">Nevertheless, some analysts still argue that global inequality is a myth. Using </w:t>
      </w:r>
      <w:proofErr w:type="spellStart"/>
      <w:r>
        <w:t>Gini</w:t>
      </w:r>
      <w:proofErr w:type="spellEnd"/>
      <w:r>
        <w:t xml:space="preserve"> coefficients (the proportion of income earned by the top 10 per cent divided by that of the bottom 10 per cent) of worldwide income distribution, Wolf (2000:25) claims that there was a ‘modest’ reduction in global inequality, as a result of economic growth, over the preceding two decades. Even if such figures do indicate some positive developments on a global scale, </w:t>
      </w:r>
      <w:r w:rsidRPr="00066931">
        <w:rPr>
          <w:rStyle w:val="StyleBoldUnderline"/>
        </w:rPr>
        <w:t>increasing inequality in major powers like the US and now China, along with an unfolding global recession, suggest that any improvements may soon be reversed.</w:t>
      </w:r>
    </w:p>
    <w:p w14:paraId="1FCC6542" w14:textId="77777777" w:rsidR="00901404" w:rsidRPr="00296EF2" w:rsidRDefault="00901404" w:rsidP="00901404">
      <w:pPr>
        <w:rPr>
          <w:rStyle w:val="StyleBoldUnderline"/>
        </w:rPr>
      </w:pPr>
      <w:r>
        <w:t xml:space="preserve">An important contribution to the debate on levels of poverty and inequality under </w:t>
      </w:r>
      <w:proofErr w:type="spellStart"/>
      <w:r>
        <w:t>globalisation</w:t>
      </w:r>
      <w:proofErr w:type="spellEnd"/>
      <w:r>
        <w:t xml:space="preserve">, especially in developing countries, is </w:t>
      </w:r>
      <w:r w:rsidRPr="00066931">
        <w:rPr>
          <w:rStyle w:val="StyleBoldUnderline"/>
        </w:rPr>
        <w:t xml:space="preserve">the International Comparison </w:t>
      </w:r>
      <w:proofErr w:type="spellStart"/>
      <w:r w:rsidRPr="00066931">
        <w:rPr>
          <w:rStyle w:val="StyleBoldUnderline"/>
        </w:rPr>
        <w:t>Programme</w:t>
      </w:r>
      <w:proofErr w:type="spellEnd"/>
      <w:r>
        <w:t xml:space="preserve">, first carried out by the World Bank and a number of other </w:t>
      </w:r>
      <w:proofErr w:type="spellStart"/>
      <w:r>
        <w:t>organisations</w:t>
      </w:r>
      <w:proofErr w:type="spellEnd"/>
      <w:r>
        <w:t xml:space="preserve"> in 2005, and updated yearly. This exercise </w:t>
      </w:r>
      <w:r w:rsidRPr="00066931">
        <w:rPr>
          <w:rStyle w:val="StyleBoldUnderline"/>
        </w:rPr>
        <w:t>undertook the enormous and complex task of gathering data from 146 economies on the prices of goods and services, permitting a more accurate assessment of the actual Purchasing Power Parities</w:t>
      </w:r>
      <w:r>
        <w:t xml:space="preserve"> (PPP) in each country. </w:t>
      </w:r>
      <w:r w:rsidRPr="00066931">
        <w:rPr>
          <w:rStyle w:val="StyleBoldUnderline"/>
        </w:rPr>
        <w:t xml:space="preserve">Previous poverty calculations were based on the crude measure of GDP per capita at prevailing currency exchange rates, but once these levels are PPP-adjusted to reflect real prices, a different and more precise image is </w:t>
      </w:r>
      <w:r w:rsidRPr="00296EF2">
        <w:rPr>
          <w:rStyle w:val="StyleBoldUnderline"/>
        </w:rPr>
        <w:t>revealed. As one analyst</w:t>
      </w:r>
      <w:r>
        <w:t xml:space="preserve"> (</w:t>
      </w:r>
      <w:proofErr w:type="spellStart"/>
      <w:r>
        <w:t>Milanovic</w:t>
      </w:r>
      <w:proofErr w:type="spellEnd"/>
      <w:r>
        <w:t xml:space="preserve"> 2008:3) </w:t>
      </w:r>
      <w:r w:rsidRPr="00296EF2">
        <w:rPr>
          <w:rStyle w:val="StyleBoldUnderline"/>
        </w:rPr>
        <w:t>states, commenting on</w:t>
      </w:r>
      <w:r>
        <w:t xml:space="preserve"> the release of the December 2007 </w:t>
      </w:r>
      <w:r w:rsidRPr="00296EF2">
        <w:rPr>
          <w:rStyle w:val="StyleBoldUnderline"/>
        </w:rPr>
        <w:t>PPP calculations which are the most comprehensive to date, ‘implications for the estimates of global inequality and poverty are enormous. The new numbers show global inequality to be significantly greater than even the most pessimistic authors had thought.’</w:t>
      </w:r>
    </w:p>
    <w:p w14:paraId="7F554AEC" w14:textId="77777777" w:rsidR="00901404" w:rsidRDefault="00901404" w:rsidP="00901404"/>
    <w:p w14:paraId="0628378C" w14:textId="77777777" w:rsidR="00901404" w:rsidRDefault="00901404" w:rsidP="00901404"/>
    <w:p w14:paraId="4FE7BA6B" w14:textId="77777777" w:rsidR="00901404" w:rsidRDefault="00901404" w:rsidP="00901404">
      <w:pPr>
        <w:pStyle w:val="Heading4"/>
      </w:pPr>
      <w:r>
        <w:lastRenderedPageBreak/>
        <w:t>Their studies fail – they don’t analyze cap as a totality</w:t>
      </w:r>
    </w:p>
    <w:p w14:paraId="07E77C6E"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13-14)//eek</w:t>
      </w:r>
    </w:p>
    <w:p w14:paraId="569D4E78" w14:textId="77777777" w:rsidR="00901404" w:rsidRDefault="00901404" w:rsidP="00901404"/>
    <w:p w14:paraId="6BD82882" w14:textId="77777777" w:rsidR="00901404" w:rsidRDefault="00901404" w:rsidP="00901404">
      <w:proofErr w:type="spellStart"/>
      <w:r w:rsidRPr="005C4C1B">
        <w:rPr>
          <w:rStyle w:val="StyleBoldUnderline"/>
        </w:rPr>
        <w:t>Globalisation</w:t>
      </w:r>
      <w:proofErr w:type="spellEnd"/>
      <w:r w:rsidRPr="005C4C1B">
        <w:rPr>
          <w:rStyle w:val="StyleBoldUnderline"/>
        </w:rPr>
        <w:t xml:space="preserve"> is a much-contested subject and invites many definitions and interpretations</w:t>
      </w:r>
      <w:r>
        <w:t>. However</w:t>
      </w:r>
      <w:r w:rsidRPr="005C4C1B">
        <w:rPr>
          <w:rStyle w:val="StyleBoldUnderline"/>
        </w:rPr>
        <w:t>, this uncertainty resides in the application of inadequate analytical tools,</w:t>
      </w:r>
      <w:r>
        <w:t xml:space="preserve"> rather than in the elusiveness of the subject. </w:t>
      </w:r>
      <w:r w:rsidRPr="005C4C1B">
        <w:rPr>
          <w:rStyle w:val="StyleBoldUnderline"/>
        </w:rPr>
        <w:t>Economics, politics, business studies and many other academic disciplines can offer us insights</w:t>
      </w:r>
      <w:r>
        <w:t xml:space="preserve"> into the </w:t>
      </w:r>
      <w:proofErr w:type="spellStart"/>
      <w:r>
        <w:t>globalisation</w:t>
      </w:r>
      <w:proofErr w:type="spellEnd"/>
      <w:r>
        <w:t xml:space="preserve"> process, </w:t>
      </w:r>
      <w:r w:rsidRPr="005C4C1B">
        <w:rPr>
          <w:rStyle w:val="StyleBoldUnderline"/>
        </w:rPr>
        <w:t>but none alone can explain it</w:t>
      </w:r>
      <w:r>
        <w:t xml:space="preserve">. Therefore </w:t>
      </w:r>
      <w:r w:rsidRPr="005C4C1B">
        <w:rPr>
          <w:rStyle w:val="StyleBoldUnderline"/>
        </w:rPr>
        <w:t xml:space="preserve">the approach taken by the author is International Political Economy (IPE), which seeks to understand </w:t>
      </w:r>
      <w:proofErr w:type="spellStart"/>
      <w:r w:rsidRPr="005C4C1B">
        <w:rPr>
          <w:rStyle w:val="StyleBoldUnderline"/>
        </w:rPr>
        <w:t>globalisation</w:t>
      </w:r>
      <w:proofErr w:type="spellEnd"/>
      <w:r w:rsidRPr="005C4C1B">
        <w:rPr>
          <w:rStyle w:val="StyleBoldUnderline"/>
        </w:rPr>
        <w:t xml:space="preserve"> as a ‘totality’</w:t>
      </w:r>
      <w:r>
        <w:t xml:space="preserve">: an ‘epochal shift’ within capitalism which transforms virtually everything we do and experience. </w:t>
      </w:r>
      <w:r w:rsidRPr="005C4C1B">
        <w:rPr>
          <w:rStyle w:val="StyleBoldUnderline"/>
        </w:rPr>
        <w:t>From this perspective it has a historical background. In economic terms it is principally associated with the deregulation of international finance, a technological revolution</w:t>
      </w:r>
      <w:r>
        <w:t xml:space="preserve"> (especially in microelectronics), </w:t>
      </w:r>
      <w:r>
        <w:rPr>
          <w:rStyle w:val="StyleBoldUnderline"/>
        </w:rPr>
        <w:t xml:space="preserve">and the </w:t>
      </w:r>
      <w:proofErr w:type="spellStart"/>
      <w:r>
        <w:rPr>
          <w:rStyle w:val="StyleBoldUnderline"/>
        </w:rPr>
        <w:t>transnationalisa</w:t>
      </w:r>
      <w:r w:rsidRPr="005C4C1B">
        <w:rPr>
          <w:rStyle w:val="StyleBoldUnderline"/>
        </w:rPr>
        <w:t>tion</w:t>
      </w:r>
      <w:proofErr w:type="spellEnd"/>
      <w:r w:rsidRPr="005C4C1B">
        <w:rPr>
          <w:rStyle w:val="StyleBoldUnderline"/>
        </w:rPr>
        <w:t xml:space="preserve"> of production processes</w:t>
      </w:r>
      <w:r>
        <w:t>. Such developments are complemented and facilitated by ideological and political changes that took place during the last three decades of the twentieth century, principally the rise of neo-liberalism and the collapse of Soviet-style Communism.</w:t>
      </w:r>
    </w:p>
    <w:p w14:paraId="5E96F80A" w14:textId="77777777" w:rsidR="00901404" w:rsidRDefault="00901404" w:rsidP="00901404"/>
    <w:p w14:paraId="60B6785D" w14:textId="77777777" w:rsidR="00901404" w:rsidRDefault="00901404" w:rsidP="00901404">
      <w:pPr>
        <w:pStyle w:val="Heading2"/>
      </w:pPr>
      <w:r>
        <w:lastRenderedPageBreak/>
        <w:t>A2: Impact Turns</w:t>
      </w:r>
    </w:p>
    <w:p w14:paraId="533474BB" w14:textId="77777777" w:rsidR="00901404" w:rsidRDefault="00901404" w:rsidP="00901404">
      <w:pPr>
        <w:pStyle w:val="Heading4"/>
      </w:pPr>
      <w:r>
        <w:t xml:space="preserve">Econ impacts don’t turn the </w:t>
      </w:r>
      <w:proofErr w:type="spellStart"/>
      <w:r>
        <w:t>Kritik</w:t>
      </w:r>
      <w:proofErr w:type="spellEnd"/>
      <w:r>
        <w:t xml:space="preserve"> – there are other economic systems that could perform better than the current model </w:t>
      </w:r>
    </w:p>
    <w:p w14:paraId="1E6F07D2"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49-50)//eek</w:t>
      </w:r>
    </w:p>
    <w:p w14:paraId="248BCD9F" w14:textId="77777777" w:rsidR="00901404" w:rsidRDefault="00901404" w:rsidP="00901404"/>
    <w:p w14:paraId="225C076F" w14:textId="77777777" w:rsidR="00901404" w:rsidRPr="00DE74A3" w:rsidRDefault="00901404" w:rsidP="00901404">
      <w:pPr>
        <w:rPr>
          <w:rStyle w:val="StyleBoldUnderline"/>
        </w:rPr>
      </w:pPr>
      <w:r>
        <w:t xml:space="preserve">Most advocates of </w:t>
      </w:r>
      <w:proofErr w:type="spellStart"/>
      <w:r>
        <w:t>globalisation</w:t>
      </w:r>
      <w:proofErr w:type="spellEnd"/>
      <w:r>
        <w:t xml:space="preserve"> accept that, </w:t>
      </w:r>
      <w:r w:rsidRPr="00DE74A3">
        <w:rPr>
          <w:rStyle w:val="StyleBoldUnderline"/>
        </w:rPr>
        <w:t>as the world adopts integrationist market principles and deregulation, there are winners and losers. But they argue that economic growth</w:t>
      </w:r>
      <w:r>
        <w:t xml:space="preserve">, the ostensible rationale for </w:t>
      </w:r>
      <w:proofErr w:type="spellStart"/>
      <w:r>
        <w:t>globalisation</w:t>
      </w:r>
      <w:proofErr w:type="spellEnd"/>
      <w:r>
        <w:t xml:space="preserve">, </w:t>
      </w:r>
      <w:r w:rsidRPr="00DE74A3">
        <w:rPr>
          <w:rStyle w:val="StyleBoldUnderline"/>
        </w:rPr>
        <w:t>will eventually reduce the number of losers</w:t>
      </w:r>
      <w:r>
        <w:t xml:space="preserve">. Analysts like </w:t>
      </w:r>
      <w:proofErr w:type="spellStart"/>
      <w:r>
        <w:t>Barnevik</w:t>
      </w:r>
      <w:proofErr w:type="spellEnd"/>
      <w:r>
        <w:t xml:space="preserve"> (2001) and Wolf (2004) therefore believe that poor countries are not ‘victims of </w:t>
      </w:r>
      <w:proofErr w:type="spellStart"/>
      <w:r>
        <w:t>globalisation</w:t>
      </w:r>
      <w:proofErr w:type="spellEnd"/>
      <w:r>
        <w:t xml:space="preserve">’, but are rather ‘victims of their refusal to </w:t>
      </w:r>
      <w:proofErr w:type="spellStart"/>
      <w:r>
        <w:t>globalise</w:t>
      </w:r>
      <w:proofErr w:type="spellEnd"/>
      <w:r>
        <w:t xml:space="preserve">’. Following this logic, </w:t>
      </w:r>
      <w:proofErr w:type="spellStart"/>
      <w:r w:rsidRPr="00DE74A3">
        <w:t>globalisation</w:t>
      </w:r>
      <w:proofErr w:type="spellEnd"/>
      <w:r w:rsidRPr="00DE74A3">
        <w:t xml:space="preserve"> is</w:t>
      </w:r>
      <w:r>
        <w:t xml:space="preserve">, in fact, the answer to resolving the inequality problem, and countries should accept the inevitability of a global market and seek to adapt to the new environment. World leaders including former US President George W. Bush and former British Prime Minister Tony Blair were outspoken advocates of this view, as are the heads of development agencies such as the World Bank and national-level aid donors like the UK’s Department for International Development. At the 2000 World Economic Forum in Davos, former US President Clinton stated, ‘I think we have to reconfirm unambiguously that open markets and rules-based trade are the best engines we know of to lift living standards, reduce environmental destruction and build shared prosperity’ (Wolf 2000:25). </w:t>
      </w:r>
      <w:r w:rsidRPr="00DE74A3">
        <w:rPr>
          <w:rStyle w:val="StyleBoldUnderline"/>
        </w:rPr>
        <w:t xml:space="preserve">It is perhaps unsurprising that the </w:t>
      </w:r>
      <w:proofErr w:type="spellStart"/>
      <w:r w:rsidRPr="00DE74A3">
        <w:rPr>
          <w:rStyle w:val="StyleBoldUnderline"/>
        </w:rPr>
        <w:t>globalisers</w:t>
      </w:r>
      <w:proofErr w:type="spellEnd"/>
      <w:r>
        <w:t xml:space="preserve"> of ‘New </w:t>
      </w:r>
      <w:proofErr w:type="spellStart"/>
      <w:r>
        <w:t>Labour</w:t>
      </w:r>
      <w:proofErr w:type="spellEnd"/>
      <w:r>
        <w:t xml:space="preserve">’ in the UK, including Tony Blair, </w:t>
      </w:r>
      <w:r w:rsidRPr="00DE74A3">
        <w:rPr>
          <w:rStyle w:val="StyleBoldUnderline"/>
        </w:rPr>
        <w:t xml:space="preserve">subscribe enthusiastically to such views. But what is surprising is that even what remains of the oppositional Left does not question the economic performance of </w:t>
      </w:r>
      <w:proofErr w:type="spellStart"/>
      <w:r w:rsidRPr="00DE74A3">
        <w:rPr>
          <w:rStyle w:val="StyleBoldUnderline"/>
        </w:rPr>
        <w:t>globalisation</w:t>
      </w:r>
      <w:proofErr w:type="spellEnd"/>
      <w:r>
        <w:t xml:space="preserve">, and, with a few exceptions such as </w:t>
      </w:r>
      <w:proofErr w:type="spellStart"/>
      <w:r>
        <w:t>Chossudovsky</w:t>
      </w:r>
      <w:proofErr w:type="spellEnd"/>
      <w:r>
        <w:t xml:space="preserve"> (1998), are reluctant to suggest that the whole global enterprise may be flawed and might never achieve acceptable levels of equality and sustainability. </w:t>
      </w:r>
      <w:r w:rsidRPr="00DE74A3">
        <w:rPr>
          <w:rStyle w:val="StyleBoldUnderline"/>
        </w:rPr>
        <w:t xml:space="preserve">It seems that the visible and material impact of </w:t>
      </w:r>
      <w:proofErr w:type="spellStart"/>
      <w:r w:rsidRPr="00DE74A3">
        <w:rPr>
          <w:rStyle w:val="StyleBoldUnderline"/>
        </w:rPr>
        <w:t>globalisation</w:t>
      </w:r>
      <w:proofErr w:type="spellEnd"/>
      <w:r>
        <w:t xml:space="preserve"> – new technologies, global communications, the collapse of Soviet-style Communism, massive capital movements, powerful corporate imagery, changing lifestyles and patterns of consumption, and the vertiginous pace of change – </w:t>
      </w:r>
      <w:r w:rsidRPr="00DE74A3">
        <w:rPr>
          <w:rStyle w:val="StyleBoldUnderline"/>
        </w:rPr>
        <w:t xml:space="preserve">has lulled many critics of </w:t>
      </w:r>
      <w:proofErr w:type="spellStart"/>
      <w:r w:rsidRPr="00DE74A3">
        <w:rPr>
          <w:rStyle w:val="StyleBoldUnderline"/>
        </w:rPr>
        <w:t>globalisation</w:t>
      </w:r>
      <w:proofErr w:type="spellEnd"/>
      <w:r w:rsidRPr="00DE74A3">
        <w:rPr>
          <w:rStyle w:val="StyleBoldUnderline"/>
        </w:rPr>
        <w:t xml:space="preserve"> into sharing the Right’s view of inevitability. In the myth the </w:t>
      </w:r>
      <w:proofErr w:type="spellStart"/>
      <w:r w:rsidRPr="00DE74A3">
        <w:rPr>
          <w:rStyle w:val="StyleBoldUnderline"/>
        </w:rPr>
        <w:t>globalisers</w:t>
      </w:r>
      <w:proofErr w:type="spellEnd"/>
      <w:r w:rsidRPr="00DE74A3">
        <w:rPr>
          <w:rStyle w:val="StyleBoldUnderline"/>
        </w:rPr>
        <w:t xml:space="preserve"> have created, they are the masters of economic performance, and all non-market driven options are inefficient and anachronistic by comparison.</w:t>
      </w:r>
    </w:p>
    <w:p w14:paraId="3F95E96B" w14:textId="77777777" w:rsidR="00901404" w:rsidRDefault="00901404" w:rsidP="00901404">
      <w:r>
        <w:t xml:space="preserve">However, </w:t>
      </w:r>
      <w:r w:rsidRPr="00DE74A3">
        <w:rPr>
          <w:rStyle w:val="StyleBoldUnderline"/>
        </w:rPr>
        <w:t xml:space="preserve">economic performance is precisely where </w:t>
      </w:r>
      <w:proofErr w:type="spellStart"/>
      <w:r w:rsidRPr="00DE74A3">
        <w:rPr>
          <w:rStyle w:val="StyleBoldUnderline"/>
        </w:rPr>
        <w:t>globalisation</w:t>
      </w:r>
      <w:proofErr w:type="spellEnd"/>
      <w:r w:rsidRPr="00DE74A3">
        <w:rPr>
          <w:rStyle w:val="StyleBoldUnderline"/>
        </w:rPr>
        <w:t xml:space="preserve"> is most vulnerable to </w:t>
      </w:r>
      <w:proofErr w:type="spellStart"/>
      <w:r w:rsidRPr="00DE74A3">
        <w:rPr>
          <w:rStyle w:val="StyleBoldUnderline"/>
        </w:rPr>
        <w:t>cricitism</w:t>
      </w:r>
      <w:proofErr w:type="spellEnd"/>
      <w:r>
        <w:t>, even before the current financial crisis. In a report produced by the Washington-based Center for Economic and Policy Research (CEPR) entitled ‘The Emperor Has No Growth: Declining Economic Growth Rates in the Era of</w:t>
      </w:r>
    </w:p>
    <w:p w14:paraId="75287B45" w14:textId="77777777" w:rsidR="00901404" w:rsidRDefault="00901404" w:rsidP="00901404">
      <w:proofErr w:type="spellStart"/>
      <w:r>
        <w:t>Globalisation</w:t>
      </w:r>
      <w:proofErr w:type="spellEnd"/>
      <w:r>
        <w:t>’ (</w:t>
      </w:r>
      <w:proofErr w:type="spellStart"/>
      <w:r>
        <w:t>Weisbrot</w:t>
      </w:r>
      <w:proofErr w:type="spellEnd"/>
      <w:r>
        <w:t xml:space="preserve"> et al. 2001), </w:t>
      </w:r>
      <w:r w:rsidRPr="00DE74A3">
        <w:rPr>
          <w:rStyle w:val="StyleBoldUnderline"/>
        </w:rPr>
        <w:t xml:space="preserve">a number of simple, widely accepted statistics for measuring growth, including GDP per capita, are drawn upon to prove that the performance of the past 20 years of </w:t>
      </w:r>
      <w:proofErr w:type="spellStart"/>
      <w:r w:rsidRPr="00DE74A3">
        <w:rPr>
          <w:rStyle w:val="StyleBoldUnderline"/>
        </w:rPr>
        <w:t>globalisation</w:t>
      </w:r>
      <w:proofErr w:type="spellEnd"/>
      <w:r w:rsidRPr="00DE74A3">
        <w:rPr>
          <w:rStyle w:val="StyleBoldUnderline"/>
        </w:rPr>
        <w:t xml:space="preserve"> and market </w:t>
      </w:r>
      <w:proofErr w:type="spellStart"/>
      <w:r w:rsidRPr="00DE74A3">
        <w:rPr>
          <w:rStyle w:val="StyleBoldUnderline"/>
        </w:rPr>
        <w:t>liberalisation</w:t>
      </w:r>
      <w:proofErr w:type="spellEnd"/>
      <w:r w:rsidRPr="00DE74A3">
        <w:rPr>
          <w:rStyle w:val="StyleBoldUnderline"/>
        </w:rPr>
        <w:t xml:space="preserve"> has not matched the rhetoric of its advocates</w:t>
      </w:r>
      <w:r>
        <w:t xml:space="preserve">, especially when compared to the preceding </w:t>
      </w:r>
      <w:r>
        <w:lastRenderedPageBreak/>
        <w:t>20 years of mixed economy. The authors claim that ‘from 1960–1980, output per person grew by an average, among all countries, of 83%. For 1980–2000, the average growth of output per person was 33%’.</w:t>
      </w:r>
    </w:p>
    <w:p w14:paraId="2D0DF842" w14:textId="77777777" w:rsidR="00901404" w:rsidRDefault="00901404" w:rsidP="00901404">
      <w:r>
        <w:t>[I]n eighty-nine countries 77% – or more than three-fourths – saw their per capita rate of growth fall by at least five percentage points from the period 1960–1980 to the period 1980–2000 ... In Latin America, GDP per capita grew by 75% from 1960–1980, whereas from 1980–2000 it has only risen 6% ... In the United States, the median real wage is about the same today as it was 27 years ago ... that is drastically different from the previous 27 years, during which the typical wage increased by about 80% in real terms.</w:t>
      </w:r>
    </w:p>
    <w:p w14:paraId="0BF9CEED" w14:textId="77777777" w:rsidR="00901404" w:rsidRDefault="00901404" w:rsidP="00901404">
      <w:r>
        <w:t>This section of the report concludes that ‘</w:t>
      </w:r>
      <w:r w:rsidRPr="00DE74A3">
        <w:rPr>
          <w:rStyle w:val="StyleBoldUnderline"/>
        </w:rPr>
        <w:t xml:space="preserve">economic growth has slowed dramatically’ during the period of </w:t>
      </w:r>
      <w:proofErr w:type="spellStart"/>
      <w:r w:rsidRPr="00DE74A3">
        <w:rPr>
          <w:rStyle w:val="StyleBoldUnderline"/>
        </w:rPr>
        <w:t>globalisation</w:t>
      </w:r>
      <w:proofErr w:type="spellEnd"/>
      <w:r w:rsidRPr="00DE74A3">
        <w:rPr>
          <w:rStyle w:val="StyleBoldUnderline"/>
        </w:rPr>
        <w:t xml:space="preserve">. Such arguments are echoed and </w:t>
      </w:r>
      <w:proofErr w:type="spellStart"/>
      <w:r w:rsidRPr="00DE74A3">
        <w:rPr>
          <w:rStyle w:val="StyleBoldUnderline"/>
        </w:rPr>
        <w:t>theorised</w:t>
      </w:r>
      <w:proofErr w:type="spellEnd"/>
      <w:r w:rsidRPr="00DE74A3">
        <w:rPr>
          <w:rStyle w:val="StyleBoldUnderline"/>
        </w:rPr>
        <w:t xml:space="preserve"> in substantial academic works such as Brenner’s The Economics of Global Turbulence</w:t>
      </w:r>
      <w:r>
        <w:t xml:space="preserve"> (2009).</w:t>
      </w:r>
    </w:p>
    <w:p w14:paraId="09841080" w14:textId="77777777" w:rsidR="00901404" w:rsidRDefault="00901404" w:rsidP="00901404">
      <w:r w:rsidRPr="00DE74A3">
        <w:rPr>
          <w:rStyle w:val="StyleBoldUnderline"/>
        </w:rPr>
        <w:t xml:space="preserve">The CEPR report further argues that IMF and World Bank policies in support of </w:t>
      </w:r>
      <w:proofErr w:type="spellStart"/>
      <w:r w:rsidRPr="00DE74A3">
        <w:rPr>
          <w:rStyle w:val="StyleBoldUnderline"/>
        </w:rPr>
        <w:t>globalisation</w:t>
      </w:r>
      <w:proofErr w:type="spellEnd"/>
      <w:r w:rsidRPr="00DE74A3">
        <w:rPr>
          <w:rStyle w:val="StyleBoldUnderline"/>
        </w:rPr>
        <w:t xml:space="preserve"> have failed to bring development and growth</w:t>
      </w:r>
      <w:r>
        <w:t xml:space="preserve">, yet those institutions are reluctant to question the efficacy of the ‘fundamentals’ that they have promoted. </w:t>
      </w:r>
      <w:r w:rsidRPr="00DE74A3">
        <w:rPr>
          <w:rStyle w:val="StyleBoldUnderline"/>
        </w:rPr>
        <w:t>These ‘inappropriate economic policies</w:t>
      </w:r>
      <w:r>
        <w:t xml:space="preserve"> [have] </w:t>
      </w:r>
      <w:r w:rsidRPr="00DE74A3">
        <w:rPr>
          <w:rStyle w:val="StyleBoldUnderline"/>
        </w:rPr>
        <w:t>sharply slowed growth in the less developed countries and interrupted it in East Asia</w:t>
      </w:r>
      <w:r>
        <w:t xml:space="preserve"> [but] their effect on the transition economies of the former Soviet Union and Eastern Europe has been even more drastic’.</w:t>
      </w:r>
    </w:p>
    <w:p w14:paraId="2A79AD08" w14:textId="77777777" w:rsidR="00901404" w:rsidRDefault="00901404" w:rsidP="00901404">
      <w:r>
        <w:t>The report reaches a conclusion that is of great value for those who seek to challenge the dominant order: ‘</w:t>
      </w:r>
      <w:proofErr w:type="spellStart"/>
      <w:r w:rsidRPr="00DE74A3">
        <w:rPr>
          <w:rStyle w:val="StyleBoldUnderline"/>
        </w:rPr>
        <w:t>Globalisation</w:t>
      </w:r>
      <w:proofErr w:type="spellEnd"/>
      <w:r w:rsidRPr="00DE74A3">
        <w:rPr>
          <w:rStyle w:val="StyleBoldUnderline"/>
        </w:rPr>
        <w:t xml:space="preserve"> is no more natural or inevitable than the construction of skyscrapers’, and ‘it should be understood as a conscious political choice’</w:t>
      </w:r>
      <w:r>
        <w:t>. One might ask</w:t>
      </w:r>
      <w:proofErr w:type="gramStart"/>
      <w:r>
        <w:t>,</w:t>
      </w:r>
      <w:proofErr w:type="gramEnd"/>
      <w:r>
        <w:t xml:space="preserve"> has this political choice been made in error? Or </w:t>
      </w:r>
      <w:r w:rsidRPr="002A1204">
        <w:rPr>
          <w:rStyle w:val="StyleBoldUnderline"/>
        </w:rPr>
        <w:t xml:space="preserve">are the champions of </w:t>
      </w:r>
      <w:proofErr w:type="spellStart"/>
      <w:r w:rsidRPr="002A1204">
        <w:rPr>
          <w:rStyle w:val="StyleBoldUnderline"/>
        </w:rPr>
        <w:t>globalisation</w:t>
      </w:r>
      <w:proofErr w:type="spellEnd"/>
      <w:r w:rsidRPr="002A1204">
        <w:rPr>
          <w:rStyle w:val="StyleBoldUnderline"/>
        </w:rPr>
        <w:t xml:space="preserve"> not really concerned about general economic performance, but rather a redistribution of wealth and power to serve their own class</w:t>
      </w:r>
      <w:r>
        <w:t>, a goal at odds with the interests and wellbeing of the majority of humanity?</w:t>
      </w:r>
    </w:p>
    <w:p w14:paraId="18EFDE08" w14:textId="77777777" w:rsidR="00901404" w:rsidRPr="0038571F" w:rsidRDefault="00901404" w:rsidP="00901404"/>
    <w:p w14:paraId="45258F61" w14:textId="77777777" w:rsidR="00901404" w:rsidRDefault="00901404" w:rsidP="00901404">
      <w:pPr>
        <w:pStyle w:val="Heading2"/>
      </w:pPr>
      <w:r>
        <w:lastRenderedPageBreak/>
        <w:t>A2: “It’s Getting Better”</w:t>
      </w:r>
    </w:p>
    <w:p w14:paraId="4CFA581A" w14:textId="77777777" w:rsidR="00901404" w:rsidRDefault="00901404" w:rsidP="00901404">
      <w:pPr>
        <w:pStyle w:val="Heading4"/>
      </w:pPr>
      <w:r>
        <w:t>The notion of “</w:t>
      </w:r>
      <w:proofErr w:type="spellStart"/>
      <w:r>
        <w:t>its</w:t>
      </w:r>
      <w:proofErr w:type="spellEnd"/>
      <w:r>
        <w:t xml:space="preserve"> getting better” – is not only wrong </w:t>
      </w:r>
      <w:proofErr w:type="spellStart"/>
      <w:r>
        <w:t>wrong</w:t>
      </w:r>
      <w:proofErr w:type="spellEnd"/>
      <w:r>
        <w:t xml:space="preserve"> but also does not justify overlooking current inequalities</w:t>
      </w:r>
    </w:p>
    <w:p w14:paraId="3B12AB72"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77-78)//eek</w:t>
      </w:r>
    </w:p>
    <w:p w14:paraId="564811A0" w14:textId="77777777" w:rsidR="00901404" w:rsidRDefault="00901404" w:rsidP="00901404"/>
    <w:p w14:paraId="25D8FF78" w14:textId="77777777" w:rsidR="00901404" w:rsidRPr="00296EF2" w:rsidRDefault="00901404" w:rsidP="00901404">
      <w:pPr>
        <w:rPr>
          <w:rStyle w:val="StyleBoldUnderline"/>
        </w:rPr>
      </w:pPr>
      <w:r w:rsidRPr="00296EF2">
        <w:rPr>
          <w:rStyle w:val="StyleBoldUnderline"/>
        </w:rPr>
        <w:t>It may be argued that poverty is a historically variable concept and that the poor today are, at least in material terms, not as poor as those who fell into the same category 50 years ago</w:t>
      </w:r>
      <w:r>
        <w:t xml:space="preserve">, and certainly cannot be compared to the poor of 100 years ago. But </w:t>
      </w:r>
      <w:r w:rsidRPr="00296EF2">
        <w:rPr>
          <w:rStyle w:val="StyleBoldUnderline"/>
        </w:rPr>
        <w:t>any gains in material wealth have seemingly only been achieved at a cost to human wellbeing and life chances. Being poor, especially in developed</w:t>
      </w:r>
    </w:p>
    <w:p w14:paraId="10CD57FE" w14:textId="77777777" w:rsidR="00901404" w:rsidRDefault="00901404" w:rsidP="00901404">
      <w:r w:rsidRPr="00296EF2">
        <w:rPr>
          <w:rStyle w:val="StyleBoldUnderline"/>
        </w:rPr>
        <w:t>nations, increasingly means lack of opportunity, reduced mobility, limited access to social services, deteriorating working conditions, short-term and insecure employment, along with increasing violence and exposure to drugs, crime and social breakdown</w:t>
      </w:r>
      <w:r>
        <w:t xml:space="preserve">. On a wider scale, </w:t>
      </w:r>
      <w:r w:rsidRPr="00DE74A3">
        <w:rPr>
          <w:rStyle w:val="StyleBoldUnderline"/>
        </w:rPr>
        <w:t>the erosion of community, a growing sense of powerlessness to influence political processes, and no democratic accountability for leaders all results in apathy and increasing alienation</w:t>
      </w:r>
      <w:r>
        <w:t xml:space="preserve">. </w:t>
      </w:r>
      <w:r w:rsidRPr="00DE74A3">
        <w:t xml:space="preserve">Most of modern society exists within an </w:t>
      </w:r>
      <w:proofErr w:type="spellStart"/>
      <w:r w:rsidRPr="00DE74A3">
        <w:t>atomised</w:t>
      </w:r>
      <w:proofErr w:type="spellEnd"/>
      <w:r w:rsidRPr="00DE74A3">
        <w:t xml:space="preserve"> world dominated by materialism, pointless consumption, and narcissistic individualism</w:t>
      </w:r>
      <w:r>
        <w:t xml:space="preserve">. For </w:t>
      </w:r>
      <w:r w:rsidRPr="00DE74A3">
        <w:t>the rich, money can buy a certain material freedom, although they are increasingly confined to a world of ‘gated communities’</w:t>
      </w:r>
      <w:r>
        <w:t xml:space="preserve"> (both physically and figuratively) which restricts their human potential. </w:t>
      </w:r>
      <w:r w:rsidRPr="00DE74A3">
        <w:rPr>
          <w:rStyle w:val="StyleBoldUnderline"/>
        </w:rPr>
        <w:t>But the poor find themselves in a downward spiral that erodes their humanity and offends human dignity</w:t>
      </w:r>
      <w:r>
        <w:t xml:space="preserve">. In this sense, </w:t>
      </w:r>
      <w:r w:rsidRPr="00DE74A3">
        <w:rPr>
          <w:rStyle w:val="StyleBoldUnderline"/>
        </w:rPr>
        <w:t xml:space="preserve">today’s poor are perhaps the most destitute and </w:t>
      </w:r>
      <w:proofErr w:type="spellStart"/>
      <w:r w:rsidRPr="00DE74A3">
        <w:rPr>
          <w:rStyle w:val="StyleBoldUnderline"/>
        </w:rPr>
        <w:t>dehumanised</w:t>
      </w:r>
      <w:proofErr w:type="spellEnd"/>
      <w:r w:rsidRPr="00DE74A3">
        <w:rPr>
          <w:rStyle w:val="StyleBoldUnderline"/>
        </w:rPr>
        <w:t xml:space="preserve"> people any world system has ever created</w:t>
      </w:r>
      <w:r>
        <w:t>, except in periods of mass institutional exploitation such as slavery.</w:t>
      </w:r>
    </w:p>
    <w:p w14:paraId="30B563FF" w14:textId="77777777" w:rsidR="00901404" w:rsidRDefault="00901404" w:rsidP="00901404">
      <w:r w:rsidRPr="00DE74A3">
        <w:rPr>
          <w:rStyle w:val="StyleBoldUnderline"/>
        </w:rPr>
        <w:t xml:space="preserve">We should not </w:t>
      </w:r>
      <w:proofErr w:type="spellStart"/>
      <w:r w:rsidRPr="00DE74A3">
        <w:rPr>
          <w:rStyle w:val="StyleBoldUnderline"/>
        </w:rPr>
        <w:t>romanticise</w:t>
      </w:r>
      <w:proofErr w:type="spellEnd"/>
      <w:r w:rsidRPr="00DE74A3">
        <w:rPr>
          <w:rStyle w:val="StyleBoldUnderline"/>
        </w:rPr>
        <w:t xml:space="preserve"> the past because life for many was short and brutish</w:t>
      </w:r>
      <w:r>
        <w:t xml:space="preserve">, but one feels that modernity and ‘development’ could have married some of the positive elements of the past with new possibilities, to satisfy material and social needs with advanced technologies and scientific knowledge. </w:t>
      </w:r>
      <w:r w:rsidRPr="00DE74A3">
        <w:rPr>
          <w:rStyle w:val="StyleBoldUnderline"/>
        </w:rPr>
        <w:t>The rise in material and social inequality and the decline in the quality of life are</w:t>
      </w:r>
      <w:r>
        <w:t xml:space="preserve">, for many, the </w:t>
      </w:r>
      <w:r w:rsidRPr="00DE74A3">
        <w:rPr>
          <w:rStyle w:val="StyleBoldUnderline"/>
        </w:rPr>
        <w:t xml:space="preserve">key problems of </w:t>
      </w:r>
      <w:proofErr w:type="spellStart"/>
      <w:r w:rsidRPr="00DE74A3">
        <w:rPr>
          <w:rStyle w:val="StyleBoldUnderline"/>
        </w:rPr>
        <w:t>globalised</w:t>
      </w:r>
      <w:proofErr w:type="spellEnd"/>
      <w:r w:rsidRPr="00DE74A3">
        <w:rPr>
          <w:rStyle w:val="StyleBoldUnderline"/>
        </w:rPr>
        <w:t xml:space="preserve"> modernity. It is also totally unacceptable</w:t>
      </w:r>
      <w:r>
        <w:t xml:space="preserve">, and, more importantly, probably unsustainable, </w:t>
      </w:r>
      <w:r w:rsidRPr="00DE74A3">
        <w:rPr>
          <w:rStyle w:val="StyleBoldUnderline"/>
        </w:rPr>
        <w:t>that ‘the gap between the poorest fifth of the world’s people and the richest fifth has increased</w:t>
      </w:r>
      <w:r>
        <w:t xml:space="preserve"> from 30:1 in 1906 to 78:1 in 1994’ (UNICEF 1997), especially since this trend has accelerated in the </w:t>
      </w:r>
      <w:proofErr w:type="spellStart"/>
      <w:r>
        <w:t>globalisation</w:t>
      </w:r>
      <w:proofErr w:type="spellEnd"/>
      <w:r>
        <w:t xml:space="preserve"> era and particularly in the new </w:t>
      </w:r>
      <w:proofErr w:type="spellStart"/>
      <w:r>
        <w:t>millenium</w:t>
      </w:r>
      <w:proofErr w:type="spellEnd"/>
      <w:r>
        <w:t xml:space="preserve">. </w:t>
      </w:r>
      <w:r w:rsidRPr="00DE74A3">
        <w:rPr>
          <w:rStyle w:val="StyleBoldUnderline"/>
        </w:rPr>
        <w:t>The 2008 United Nations University World Institute for Development Economics Research</w:t>
      </w:r>
      <w:r>
        <w:t xml:space="preserve"> (WIDER) report </w:t>
      </w:r>
      <w:r w:rsidRPr="00DE74A3">
        <w:rPr>
          <w:rStyle w:val="StyleBoldUnderline"/>
        </w:rPr>
        <w:t>argues that half of all global assets belong to the richest 2 per cent of the world’s population,</w:t>
      </w:r>
      <w:r>
        <w:t xml:space="preserve"> with two fifths owned by the top 1 per cent. In contrast, the poorest half hold only 1 per cent of total global wealth. It is claimed (Freeman 2010) that in the US, between 1993 and 2007, half of all economic growth went to the richest 1 per cent; and from 2002 to 2006, three quarters of all the economy’s growth was captured by </w:t>
      </w:r>
      <w:r>
        <w:lastRenderedPageBreak/>
        <w:t>that top percentile. As the global recession deepens, and the populations of debtor nations are forced to pay for the failings of the international banking system, these trends are set to intensify.</w:t>
      </w:r>
    </w:p>
    <w:p w14:paraId="39C9F45F" w14:textId="77777777" w:rsidR="00901404" w:rsidRPr="0038571F" w:rsidRDefault="00901404" w:rsidP="00901404"/>
    <w:p w14:paraId="13B0A5F9" w14:textId="77777777" w:rsidR="00901404" w:rsidRDefault="00901404" w:rsidP="00901404">
      <w:pPr>
        <w:pStyle w:val="Heading2"/>
      </w:pPr>
      <w:r>
        <w:lastRenderedPageBreak/>
        <w:t>A2: Perm</w:t>
      </w:r>
    </w:p>
    <w:p w14:paraId="7ADC038A" w14:textId="77777777" w:rsidR="00901404" w:rsidRDefault="00901404" w:rsidP="00901404">
      <w:pPr>
        <w:pStyle w:val="Heading4"/>
      </w:pPr>
      <w:r>
        <w:t>The permutation will get coopted – countries in Latin America are at a key turning point</w:t>
      </w:r>
    </w:p>
    <w:p w14:paraId="6580CD47" w14:textId="77777777" w:rsidR="00901404" w:rsidRDefault="00901404" w:rsidP="00901404">
      <w:proofErr w:type="spellStart"/>
      <w:r w:rsidRPr="005C0761">
        <w:rPr>
          <w:rStyle w:val="StyleStyleBold12pt"/>
        </w:rPr>
        <w:t>Lambie</w:t>
      </w:r>
      <w:proofErr w:type="spellEnd"/>
      <w:r w:rsidRPr="005C0761">
        <w:rPr>
          <w:rStyle w:val="StyleStyleBold12pt"/>
        </w:rPr>
        <w:t>, 10</w:t>
      </w:r>
      <w:r>
        <w:t xml:space="preserve"> – Ph.D., </w:t>
      </w:r>
      <w:r w:rsidRPr="005C0761">
        <w:t>joint-editor of the International Journal of Cuban Studies</w:t>
      </w:r>
      <w:r>
        <w:t xml:space="preserve">, and </w:t>
      </w:r>
      <w:r w:rsidRPr="005C0761">
        <w:t>Lecturer in Public Policy at De Montfort University</w:t>
      </w:r>
      <w:r>
        <w:t xml:space="preserve"> (George </w:t>
      </w:r>
      <w:proofErr w:type="spellStart"/>
      <w:r>
        <w:t>Lambie</w:t>
      </w:r>
      <w:proofErr w:type="spellEnd"/>
      <w:r>
        <w:t>, “The Cuban Revolution in the 21</w:t>
      </w:r>
      <w:r w:rsidRPr="005C0761">
        <w:rPr>
          <w:vertAlign w:val="superscript"/>
        </w:rPr>
        <w:t>st</w:t>
      </w:r>
      <w:r>
        <w:t xml:space="preserve"> Century”, Pluto Press, pg. 223-224)//eek</w:t>
      </w:r>
    </w:p>
    <w:p w14:paraId="194FF848" w14:textId="77777777" w:rsidR="00901404" w:rsidRDefault="00901404" w:rsidP="00901404"/>
    <w:p w14:paraId="2BF4B3AE" w14:textId="77777777" w:rsidR="00901404" w:rsidRDefault="00901404" w:rsidP="00901404">
      <w:r>
        <w:t xml:space="preserve">Some analysts, including Robinson (2008), </w:t>
      </w:r>
      <w:proofErr w:type="spellStart"/>
      <w:r>
        <w:t>Petras</w:t>
      </w:r>
      <w:proofErr w:type="spellEnd"/>
      <w:r>
        <w:t xml:space="preserve"> (2007), </w:t>
      </w:r>
      <w:proofErr w:type="spellStart"/>
      <w:r>
        <w:t>Arnson</w:t>
      </w:r>
      <w:proofErr w:type="spellEnd"/>
      <w:r>
        <w:t xml:space="preserve"> (2007), and </w:t>
      </w:r>
      <w:proofErr w:type="spellStart"/>
      <w:r>
        <w:t>Birns</w:t>
      </w:r>
      <w:proofErr w:type="spellEnd"/>
      <w:r>
        <w:t xml:space="preserve"> and James (2002), are rightly </w:t>
      </w:r>
      <w:proofErr w:type="spellStart"/>
      <w:r>
        <w:t>sceptical</w:t>
      </w:r>
      <w:proofErr w:type="spellEnd"/>
      <w:r>
        <w:t xml:space="preserve"> of the possibilities for change in the region, </w:t>
      </w:r>
      <w:r w:rsidRPr="00452C6D">
        <w:rPr>
          <w:rStyle w:val="StyleBoldUnderline"/>
        </w:rPr>
        <w:t>despite the emergence of ‘New Social Movements’</w:t>
      </w:r>
      <w:r>
        <w:t xml:space="preserve"> (see below) </w:t>
      </w:r>
      <w:r w:rsidRPr="00452C6D">
        <w:rPr>
          <w:rStyle w:val="StyleBoldUnderline"/>
        </w:rPr>
        <w:t>and governments willing to question mainstream ‘fundamentals’ or</w:t>
      </w:r>
      <w:r>
        <w:t xml:space="preserve"> even, as in the case of Venezuela, </w:t>
      </w:r>
      <w:r w:rsidRPr="00452C6D">
        <w:rPr>
          <w:rStyle w:val="StyleBoldUnderline"/>
        </w:rPr>
        <w:t>reject the whole neo-liberal doctrine</w:t>
      </w:r>
      <w:r>
        <w:t>. They believe that while these ‘Pink Tide’ governments have become very visible and prompted much speculation about change in Latin America, in practice they have done little to challenge the dominant order</w:t>
      </w:r>
      <w:r w:rsidRPr="00452C6D">
        <w:rPr>
          <w:rStyle w:val="StyleBoldUnderline"/>
        </w:rPr>
        <w:t>. It may also be argued that the leaders of the ‘Pink Tide’,</w:t>
      </w:r>
      <w:r>
        <w:t xml:space="preserve"> such as Lula in Brazil, Kirchner in Argentina, Ortega in Nicaragua and others, </w:t>
      </w:r>
      <w:r w:rsidRPr="00452C6D">
        <w:rPr>
          <w:rStyle w:val="StyleBoldUnderline"/>
        </w:rPr>
        <w:t xml:space="preserve">are potential recruits for a new modified form of neo-liberalism as proposed by reformist </w:t>
      </w:r>
      <w:proofErr w:type="spellStart"/>
      <w:r w:rsidRPr="00452C6D">
        <w:rPr>
          <w:rStyle w:val="StyleBoldUnderline"/>
        </w:rPr>
        <w:t>globalisers</w:t>
      </w:r>
      <w:proofErr w:type="spellEnd"/>
      <w:r>
        <w:t xml:space="preserve">. In a series of articles, Paul </w:t>
      </w:r>
      <w:proofErr w:type="spellStart"/>
      <w:r>
        <w:t>Cammack</w:t>
      </w:r>
      <w:proofErr w:type="spellEnd"/>
      <w:r>
        <w:t xml:space="preserve"> (2002a, 2002b, 2003, 2004) has </w:t>
      </w:r>
      <w:proofErr w:type="spellStart"/>
      <w:r>
        <w:t>analysed</w:t>
      </w:r>
      <w:proofErr w:type="spellEnd"/>
      <w:r>
        <w:t xml:space="preserve"> what he terms ‘the </w:t>
      </w:r>
      <w:proofErr w:type="spellStart"/>
      <w:r>
        <w:t>Wolfensohn-Stiglitz</w:t>
      </w:r>
      <w:proofErr w:type="spellEnd"/>
      <w:r>
        <w:t xml:space="preserve"> project’, which he claims is designed to ‘</w:t>
      </w:r>
      <w:proofErr w:type="spellStart"/>
      <w:r>
        <w:t>operationalise</w:t>
      </w:r>
      <w:proofErr w:type="spellEnd"/>
      <w:r>
        <w:t xml:space="preserve">’ a blueprint for global neo-liberal political economy that incorporates ‘a new politics of development’ (2002a:178). Indeed, </w:t>
      </w:r>
      <w:r w:rsidRPr="00544E34">
        <w:rPr>
          <w:rStyle w:val="StyleBoldUnderline"/>
        </w:rPr>
        <w:t xml:space="preserve">rather like the </w:t>
      </w:r>
      <w:proofErr w:type="spellStart"/>
      <w:r w:rsidRPr="00544E34">
        <w:rPr>
          <w:rStyle w:val="StyleBoldUnderline"/>
        </w:rPr>
        <w:t>Labour</w:t>
      </w:r>
      <w:proofErr w:type="spellEnd"/>
      <w:r w:rsidRPr="00544E34">
        <w:rPr>
          <w:rStyle w:val="StyleBoldUnderline"/>
        </w:rPr>
        <w:t xml:space="preserve"> Party in the UK, the use of a ‘soft left’ option to repackage the neo-liberal agenda, and disarm and undermine potentially radical forces</w:t>
      </w:r>
      <w:r>
        <w:t xml:space="preserve">, is a well-tried formula. </w:t>
      </w:r>
      <w:r w:rsidRPr="00544E34">
        <w:rPr>
          <w:rStyle w:val="StyleBoldUnderline"/>
        </w:rPr>
        <w:t>In Brazil, for instance, despite some radical posturing by Lula, inequality has increased during the period he has been in office</w:t>
      </w:r>
      <w:r>
        <w:t xml:space="preserve">. Globally, in 2005 the wealthy grew by 6.5 per cent and in Latin America by 9.5 per cent, but in Brazil this group grew by 11.3 per cent (Merrill Lynch &amp; </w:t>
      </w:r>
      <w:proofErr w:type="spellStart"/>
      <w:r>
        <w:t>Capgemini</w:t>
      </w:r>
      <w:proofErr w:type="spellEnd"/>
      <w:r>
        <w:t xml:space="preserve"> 2006). While </w:t>
      </w:r>
      <w:r w:rsidRPr="00544E34">
        <w:rPr>
          <w:rStyle w:val="StyleBoldUnderline"/>
        </w:rPr>
        <w:t>sections of the reformist ‘Pink Tide’ may be falling in line with the kind of policy shift envisaged by the World Bank, which, in the case of Mexico,</w:t>
      </w:r>
      <w:r>
        <w:t xml:space="preserve"> </w:t>
      </w:r>
      <w:proofErr w:type="spellStart"/>
      <w:r>
        <w:t>Cammack</w:t>
      </w:r>
      <w:proofErr w:type="spellEnd"/>
      <w:r>
        <w:t xml:space="preserve"> (2002a:178) believes has ‘succeeded brilliantly’, the more radical leaders like </w:t>
      </w:r>
      <w:proofErr w:type="spellStart"/>
      <w:r>
        <w:t>Chávez</w:t>
      </w:r>
      <w:proofErr w:type="spellEnd"/>
      <w:r>
        <w:t xml:space="preserve"> in Venezuela, Morales in Bolivia and Correa in Ecuador imagine an alternative </w:t>
      </w:r>
      <w:proofErr w:type="spellStart"/>
      <w:r>
        <w:t>programme</w:t>
      </w:r>
      <w:proofErr w:type="spellEnd"/>
      <w:r>
        <w:t xml:space="preserve"> that is in direct opposition to the Bank’s vision of neo-liberal adjustment and the strictures of the IMF. </w:t>
      </w:r>
      <w:r w:rsidRPr="00544E34">
        <w:rPr>
          <w:rStyle w:val="StyleBoldUnderline"/>
        </w:rPr>
        <w:t>The policies of these governments also seem to be more responsive to, and in tune with, popular demands in the region</w:t>
      </w:r>
      <w:r>
        <w:t xml:space="preserve">. This process is being articulated through the Bolivarian Alternative for Latin </w:t>
      </w:r>
      <w:proofErr w:type="spellStart"/>
      <w:r>
        <w:t>Americaand</w:t>
      </w:r>
      <w:proofErr w:type="spellEnd"/>
      <w:r>
        <w:t xml:space="preserve"> the Caribbean (ALBA), which seeks continental co-operation to resolve problems of poverty and inequality, a topic that will be addressed later in this chapter.</w:t>
      </w:r>
    </w:p>
    <w:p w14:paraId="3F719265" w14:textId="77777777" w:rsidR="00D850C0" w:rsidRDefault="00D850C0" w:rsidP="005B473F"/>
    <w:p w14:paraId="030A0616" w14:textId="24F0BEBE" w:rsidR="00D850C0" w:rsidRDefault="00F55728" w:rsidP="00F55728">
      <w:pPr>
        <w:pStyle w:val="Heading4"/>
      </w:pPr>
      <w:r>
        <w:t xml:space="preserve">The state coopts and destroys social movements – Zapatista’s prove </w:t>
      </w:r>
    </w:p>
    <w:p w14:paraId="3BA0FCAA" w14:textId="581B4C9D" w:rsidR="00763ACB" w:rsidRPr="00763ACB" w:rsidRDefault="00763ACB" w:rsidP="00763ACB">
      <w:proofErr w:type="spellStart"/>
      <w:r w:rsidRPr="00763ACB">
        <w:rPr>
          <w:rStyle w:val="StyleStyleBold12pt"/>
        </w:rPr>
        <w:t>Stahler-Stolk</w:t>
      </w:r>
      <w:proofErr w:type="spellEnd"/>
      <w:r w:rsidRPr="00763ACB">
        <w:rPr>
          <w:rStyle w:val="StyleStyleBold12pt"/>
        </w:rPr>
        <w:t>, 7</w:t>
      </w:r>
      <w:r>
        <w:t xml:space="preserve"> –</w:t>
      </w:r>
      <w:r w:rsidR="00757A17">
        <w:t xml:space="preserve"> </w:t>
      </w:r>
      <w:r w:rsidR="00757A17" w:rsidRPr="00757A17">
        <w:t>Professor</w:t>
      </w:r>
      <w:r w:rsidR="00757A17">
        <w:t xml:space="preserve"> of </w:t>
      </w:r>
      <w:r w:rsidR="00757A17" w:rsidRPr="00757A17">
        <w:t>Department of Political Science</w:t>
      </w:r>
      <w:r w:rsidR="00757A17">
        <w:t xml:space="preserve"> at the University of Eastern Michigan</w:t>
      </w:r>
      <w:r>
        <w:t xml:space="preserve"> (Richard, “</w:t>
      </w:r>
      <w:r w:rsidRPr="00763ACB">
        <w:t>Resi</w:t>
      </w:r>
      <w:r>
        <w:t>sting Neoliberal Homogenization</w:t>
      </w:r>
      <w:r w:rsidRPr="00763ACB">
        <w:t>: The Zapatista Autonomy Movement</w:t>
      </w:r>
      <w:r>
        <w:t>”, March 2007, Latin American Perspectives</w:t>
      </w:r>
      <w:r w:rsidRPr="00763ACB">
        <w:t>,</w:t>
      </w:r>
      <w:r>
        <w:t xml:space="preserve"> Vol. 34, No. 2, pg. 48-63)</w:t>
      </w:r>
      <w:r w:rsidR="00271095">
        <w:t>//eek</w:t>
      </w:r>
    </w:p>
    <w:p w14:paraId="329821DB" w14:textId="77777777" w:rsidR="00D850C0" w:rsidRDefault="00D850C0" w:rsidP="005B473F"/>
    <w:p w14:paraId="11579A51" w14:textId="42D2362C" w:rsidR="00D850C0" w:rsidRDefault="00D850C0" w:rsidP="00D850C0">
      <w:pPr>
        <w:rPr>
          <w:rStyle w:val="StyleBoldUnderline"/>
        </w:rPr>
      </w:pPr>
      <w:r>
        <w:lastRenderedPageBreak/>
        <w:t xml:space="preserve">The Zapatista movement is continually evolving, reflecting </w:t>
      </w:r>
      <w:r w:rsidRPr="00C44EF0">
        <w:rPr>
          <w:rStyle w:val="StyleBoldUnderline"/>
        </w:rPr>
        <w:t>the dynamic interaction between neoliberalism and the social movements that contest it. As the state brokers the reconfiguration of markets in accordance with the logic of global capital, new organizational bases and forms of organizing are emerging within civil society, attempting to build alternatives from the grassroots. This necessarily involves these movements in political struggles as they claim rights to organize autonomously from control by the state or market actors</w:t>
      </w:r>
      <w:r>
        <w:t xml:space="preserve">. The Zapatista example suggests that “autonomy” is not a monolithic concept or a magic bullet against neoliberalism. </w:t>
      </w:r>
      <w:r w:rsidRPr="00C44EF0">
        <w:rPr>
          <w:rStyle w:val="StyleBoldUnderline"/>
        </w:rPr>
        <w:t>States implementing neoliberal projects have a variety of ways of responding to autonomy movements, trying to neutralize or divert them</w:t>
      </w:r>
      <w:r>
        <w:t xml:space="preserve">. Several potential dead ends for autonomy movements are identified here. One is a version of autonomy defined merely as territorial decentralization, which could convert the regional authorities into appendages of the existing power structure. A second is autonomy that cuts off local claimants from resources, “freeing” them to fend for themselves as the central state paves the way for the penetration of the global market. A third is </w:t>
      </w:r>
      <w:r w:rsidRPr="00C44EF0">
        <w:rPr>
          <w:rStyle w:val="StyleBoldUnderline"/>
        </w:rPr>
        <w:t>the neoliberal multiculturalism trap, recognizing multiple (ethnic) identities while denying any substantive collective rights to the diverse groups</w:t>
      </w:r>
      <w:r>
        <w:t xml:space="preserve">. In navigating between these shoals, </w:t>
      </w:r>
      <w:r w:rsidRPr="00C44EF0">
        <w:rPr>
          <w:rStyle w:val="StyleBoldUnderline"/>
        </w:rPr>
        <w:t>the Zapatistas have created a space for local communities to experiment with the construction of new models of government. This pluralism and flexibility of autonomies helped the movement survive over 10 years of intense state-organized counteroffensive,</w:t>
      </w:r>
      <w:r>
        <w:t xml:space="preserve"> but the Zapatistas’ future depends on their ability (limited so far) to articulate this local resistance into a national movement. Community-controlled social and political institutions—schools, clinics, systems of justice, and regional planning—are part of the struggle to define collective priorities independently of the logic of the market. </w:t>
      </w:r>
      <w:r w:rsidRPr="00C44EF0">
        <w:rPr>
          <w:rStyle w:val="StyleBoldUnderline"/>
        </w:rPr>
        <w:t>As global market forces reduce space for self-sufficient development, the importance of the microcosm of Zapatista autonomous communities</w:t>
      </w:r>
      <w:r>
        <w:t xml:space="preserve">—like the spaces occupied and transformed by Argentine </w:t>
      </w:r>
      <w:proofErr w:type="spellStart"/>
      <w:r>
        <w:t>piqueteros</w:t>
      </w:r>
      <w:proofErr w:type="spellEnd"/>
      <w:r>
        <w:t xml:space="preserve"> and Brazilian landless—</w:t>
      </w:r>
      <w:r w:rsidRPr="00C44EF0">
        <w:rPr>
          <w:rStyle w:val="StyleBoldUnderline"/>
        </w:rPr>
        <w:t>is in symbolizing alternative and inspiring new political movements that challenge the state’s posture as broker for global capital.</w:t>
      </w:r>
    </w:p>
    <w:p w14:paraId="157503D6" w14:textId="77777777" w:rsidR="00F55728" w:rsidRDefault="00F55728" w:rsidP="00D850C0">
      <w:pPr>
        <w:rPr>
          <w:rStyle w:val="StyleBoldUnderline"/>
        </w:rPr>
      </w:pPr>
    </w:p>
    <w:p w14:paraId="4520F804" w14:textId="77777777" w:rsidR="00F55728" w:rsidRDefault="00F55728" w:rsidP="00D850C0">
      <w:pPr>
        <w:rPr>
          <w:rStyle w:val="StyleBoldUnderline"/>
        </w:rPr>
      </w:pPr>
    </w:p>
    <w:p w14:paraId="1CD7920A" w14:textId="77777777" w:rsidR="00F55728" w:rsidRDefault="00F55728" w:rsidP="00D850C0">
      <w:pPr>
        <w:rPr>
          <w:rStyle w:val="StyleBoldUnderline"/>
        </w:rPr>
      </w:pPr>
    </w:p>
    <w:p w14:paraId="150A4248" w14:textId="45B6E230" w:rsidR="00F55728" w:rsidRPr="00271095" w:rsidRDefault="00271095" w:rsidP="00271095">
      <w:pPr>
        <w:pStyle w:val="Heading4"/>
      </w:pPr>
      <w:r>
        <w:t>Reformism and s</w:t>
      </w:r>
      <w:r w:rsidRPr="00271095">
        <w:t>tate approaches fail</w:t>
      </w:r>
      <w:r>
        <w:t xml:space="preserve"> – the US always backs the military crushing of regimes</w:t>
      </w:r>
    </w:p>
    <w:p w14:paraId="2DB35237" w14:textId="113B65A1" w:rsidR="00F55728" w:rsidRPr="00271095" w:rsidRDefault="00271095" w:rsidP="00271095">
      <w:r w:rsidRPr="00271095">
        <w:rPr>
          <w:rStyle w:val="StyleStyleBold12pt"/>
        </w:rPr>
        <w:t>Harris, 3</w:t>
      </w:r>
      <w:r>
        <w:t xml:space="preserve"> – </w:t>
      </w:r>
      <w:r w:rsidRPr="00271095">
        <w:t>Professor of Global Studies at California State University</w:t>
      </w:r>
      <w:r>
        <w:t xml:space="preserve"> (Richard, </w:t>
      </w:r>
      <w:r w:rsidRPr="00271095">
        <w:t>“Popular Resistance to Globalization and Neoliberalism in Latin America”</w:t>
      </w:r>
      <w:r>
        <w:t xml:space="preserve">, </w:t>
      </w:r>
      <w:r w:rsidRPr="00271095">
        <w:t>Jun 1, 2003</w:t>
      </w:r>
      <w:r>
        <w:t xml:space="preserve">, </w:t>
      </w:r>
      <w:r w:rsidRPr="00271095">
        <w:t>Journal of Developing Societies</w:t>
      </w:r>
      <w:r>
        <w:t>, Vol. 19 no. 2-3)//eek</w:t>
      </w:r>
    </w:p>
    <w:p w14:paraId="5365C918" w14:textId="77777777" w:rsidR="00F55728" w:rsidRDefault="00F55728" w:rsidP="00F55728">
      <w:pPr>
        <w:rPr>
          <w:rStyle w:val="StyleBoldUnderline"/>
        </w:rPr>
      </w:pPr>
    </w:p>
    <w:p w14:paraId="38E28F25" w14:textId="578EAF0C" w:rsidR="00F55728" w:rsidRDefault="00F55728" w:rsidP="00F55728">
      <w:r>
        <w:t xml:space="preserve">The </w:t>
      </w:r>
      <w:r w:rsidRPr="00E07773">
        <w:rPr>
          <w:rStyle w:val="StyleBoldUnderline"/>
        </w:rPr>
        <w:t>neoliberal regimes in Latin America have responded to the increasing popular resistance to their policies by relying on</w:t>
      </w:r>
      <w:r>
        <w:t xml:space="preserve"> two types of measures: (1) </w:t>
      </w:r>
      <w:r w:rsidRPr="00E07773">
        <w:rPr>
          <w:rStyle w:val="StyleBoldUnderline"/>
        </w:rPr>
        <w:t>tactical measures aimed at suppressing eruptions of popular resistance</w:t>
      </w:r>
      <w:r>
        <w:t xml:space="preserve">; and (2) more </w:t>
      </w:r>
      <w:r w:rsidRPr="00E07773">
        <w:rPr>
          <w:rStyle w:val="StyleBoldUnderline"/>
        </w:rPr>
        <w:t xml:space="preserve">strategic </w:t>
      </w:r>
      <w:r w:rsidRPr="00E07773">
        <w:rPr>
          <w:rStyle w:val="StyleBoldUnderline"/>
        </w:rPr>
        <w:lastRenderedPageBreak/>
        <w:t>measures aimed at preventing or containing within manageable limits the popular resistance to these neoliberal policies</w:t>
      </w:r>
      <w:r>
        <w:t xml:space="preserve"> (see Table 3). It is important to note that the </w:t>
      </w:r>
      <w:r w:rsidRPr="00E07773">
        <w:rPr>
          <w:rStyle w:val="StyleBoldUnderline"/>
        </w:rPr>
        <w:t xml:space="preserve">U.S. government and the IFIs have played a major role in both </w:t>
      </w:r>
      <w:r w:rsidRPr="00E07773">
        <w:t>developing the second type of</w:t>
      </w:r>
      <w:r w:rsidRPr="00E07773">
        <w:rPr>
          <w:rStyle w:val="StyleBoldUnderline"/>
        </w:rPr>
        <w:t xml:space="preserve"> measures and assisting the neoliberal regimes to implement these measures</w:t>
      </w:r>
      <w:r>
        <w:t>. The previously mentioned cases of popular resistance to the policies of the neoliberal regimes in Latin America have already identified some of the tactical measures that have been taken by these regimes to suppress or control the growing popular resistance</w:t>
      </w:r>
      <w:r w:rsidRPr="00F55728">
        <w:t xml:space="preserve"> </w:t>
      </w:r>
      <w:r>
        <w:t xml:space="preserve">to their policies. Generally speaking, </w:t>
      </w:r>
      <w:r w:rsidRPr="00E07773">
        <w:rPr>
          <w:rStyle w:val="StyleBoldUnderline"/>
        </w:rPr>
        <w:t>a continuum of tactical measures have been used—starting first with what can be called “police methods”</w:t>
      </w:r>
      <w:r>
        <w:t xml:space="preserve"> (e.g., arrests and disruption of protests) </w:t>
      </w:r>
      <w:r w:rsidRPr="00E07773">
        <w:rPr>
          <w:rStyle w:val="StyleBoldUnderline"/>
        </w:rPr>
        <w:t>and court action</w:t>
      </w:r>
      <w:r>
        <w:t xml:space="preserve"> (i.e., detention and fines); </w:t>
      </w:r>
      <w:r w:rsidRPr="00E07773">
        <w:rPr>
          <w:rStyle w:val="StyleBoldUnderline"/>
        </w:rPr>
        <w:t>and when these methods are inadequate, the use of a “State of Emergency” or “military methods” in which the armed forces are used to suppress further popular protests and strikes</w:t>
      </w:r>
      <w:r>
        <w:t xml:space="preserve">. In certain cases, </w:t>
      </w:r>
      <w:r w:rsidRPr="00E07773">
        <w:rPr>
          <w:rStyle w:val="StyleBoldUnderline"/>
        </w:rPr>
        <w:t>anti-protest legislation is passed to forestall further expressions of popular resistance</w:t>
      </w:r>
      <w:r>
        <w:t xml:space="preserve">. If these measures do not succeed in repressing popular protests, they are usually followed by negotiations with the leaders of the resistance and by concessions to some of their demands. </w:t>
      </w:r>
    </w:p>
    <w:p w14:paraId="1A6ED2F8" w14:textId="5BA4AD06" w:rsidR="00F55728" w:rsidRDefault="00F55728" w:rsidP="00F55728">
      <w:r>
        <w:t xml:space="preserve">In certain cases, </w:t>
      </w:r>
      <w:r w:rsidRPr="00E07773">
        <w:rPr>
          <w:rStyle w:val="StyleBoldUnderline"/>
        </w:rPr>
        <w:t>negotiations and minor concessions are combined at the outset with police and military methods in a combined carrot and stick approach</w:t>
      </w:r>
      <w:r>
        <w:t xml:space="preserve">. The most frequent type of concession is the promise of a government “make-work” program that provides low-wage, temporary jobs for unemployed/laid-off workers and </w:t>
      </w:r>
      <w:proofErr w:type="gramStart"/>
      <w:r>
        <w:t>youths in infrastructure and public works</w:t>
      </w:r>
      <w:proofErr w:type="gramEnd"/>
      <w:r>
        <w:t xml:space="preserve"> projects. Other common concessions are modest pay and benefits increases for striking workers or temporary relief of one kind or another from the price increases in basic goods and services that have given rise to popular protests.</w:t>
      </w:r>
    </w:p>
    <w:p w14:paraId="18453C50" w14:textId="77777777" w:rsidR="00E07773" w:rsidRDefault="00E07773" w:rsidP="00F55728"/>
    <w:p w14:paraId="75808139" w14:textId="7F3AD8B8" w:rsidR="00E77063" w:rsidRDefault="000B67AE" w:rsidP="00901404">
      <w:pPr>
        <w:pStyle w:val="Heading1"/>
        <w:pBdr>
          <w:top w:val="single" w:sz="24" w:space="0" w:color="auto"/>
        </w:pBdr>
      </w:pPr>
      <w:proofErr w:type="spellStart"/>
      <w:r>
        <w:lastRenderedPageBreak/>
        <w:t>Aff</w:t>
      </w:r>
      <w:proofErr w:type="spellEnd"/>
    </w:p>
    <w:p w14:paraId="5DEA5912" w14:textId="77777777" w:rsidR="00E77063" w:rsidRDefault="00E77063" w:rsidP="00657468">
      <w:pPr>
        <w:pStyle w:val="Heading2"/>
        <w:tabs>
          <w:tab w:val="left" w:pos="5040"/>
        </w:tabs>
      </w:pPr>
      <w:r>
        <w:lastRenderedPageBreak/>
        <w:t>Link Turn</w:t>
      </w:r>
    </w:p>
    <w:p w14:paraId="02680100" w14:textId="77777777" w:rsidR="00E77063" w:rsidRDefault="00E77063" w:rsidP="00E77063">
      <w:pPr>
        <w:pStyle w:val="Heading4"/>
      </w:pPr>
      <w:r>
        <w:t>Turn removing the embargo is anti-neoliberal – the only reason it is in place is to crush a socialist government</w:t>
      </w:r>
    </w:p>
    <w:p w14:paraId="6AFB2155" w14:textId="77777777" w:rsidR="00E77063" w:rsidRDefault="00E77063" w:rsidP="00E77063">
      <w:proofErr w:type="spellStart"/>
      <w:r w:rsidRPr="00A37E78">
        <w:rPr>
          <w:rStyle w:val="StyleStyleBold12pt"/>
        </w:rPr>
        <w:t>Báez</w:t>
      </w:r>
      <w:proofErr w:type="spellEnd"/>
      <w:r w:rsidRPr="00A37E78">
        <w:rPr>
          <w:rStyle w:val="StyleStyleBold12pt"/>
        </w:rPr>
        <w:t>, 4</w:t>
      </w:r>
      <w:r>
        <w:t xml:space="preserve"> – Ph.D. and professor of sociology at the University of Puerto Rico (</w:t>
      </w:r>
      <w:r w:rsidRPr="00A37E78">
        <w:t>Antonio</w:t>
      </w:r>
      <w:r>
        <w:t>,</w:t>
      </w:r>
      <w:r w:rsidRPr="00A37E78">
        <w:t xml:space="preserve"> </w:t>
      </w:r>
      <w:r>
        <w:t xml:space="preserve">“State Resistance to </w:t>
      </w:r>
      <w:proofErr w:type="spellStart"/>
      <w:r>
        <w:t>Globalisation</w:t>
      </w:r>
      <w:proofErr w:type="spellEnd"/>
      <w:r>
        <w:t xml:space="preserve"> in Cuba”, Pluto Press, pg. </w:t>
      </w:r>
      <w:r w:rsidRPr="00AF053E">
        <w:t>112-114</w:t>
      </w:r>
      <w:r>
        <w:t>)//eek</w:t>
      </w:r>
    </w:p>
    <w:p w14:paraId="3F3AACE6" w14:textId="77777777" w:rsidR="00E77063" w:rsidRDefault="00E77063" w:rsidP="00E77063"/>
    <w:p w14:paraId="4907B711" w14:textId="77777777" w:rsidR="00E77063" w:rsidRPr="00345BBE" w:rsidRDefault="00E77063" w:rsidP="00E77063">
      <w:r>
        <w:t>In 1995, the Cuban parliament passed the New Law on Foreign Investment, which invited foreign companies and individuals to ￼</w:t>
      </w:r>
      <w:r w:rsidRPr="00AF053E">
        <w:t>invest directly and up to 100 per cent in ventures; the character of this law was non-discriminatory.</w:t>
      </w:r>
      <w:r>
        <w:t xml:space="preserve"> In other words, </w:t>
      </w:r>
      <w:r w:rsidRPr="00800227">
        <w:t>even Cuban–Americans and former exiles were invited to invest</w:t>
      </w:r>
      <w:r>
        <w:t xml:space="preserve">. This law will be discussed later in greater detail. But it is important to mention it here in order to describe how open (desperate, perhaps) the Cuban government was in re-establishing contacts with Miami capital holders. Despite the New Law on Foreign Investment’s friendly gesture to Cuban exiles in the United States, the CANF and other Miami- based forces set out to discredit the changes made in Cuba’s economic and political system. One week after 24 February 1996, when the Cuban Armed Forces shot down a pirate jet violating Cuba’s territorial space, the Republican Party-dominated US Congress passed the Helms- Burton Law. </w:t>
      </w:r>
      <w:r w:rsidRPr="00800227">
        <w:rPr>
          <w:rStyle w:val="StyleBoldUnderline"/>
        </w:rPr>
        <w:t>The Helms-Burton Law was, according to President Bill Clinton, ‘a powerful message to Fidel Castro, that the United States will support anyone who fights for freedom and democracy in Cuba’. The Helms-Burton Law allows any Cuban exile in the United States the right to sue any individual or company that purchases any property confiscated by the revolutionary government</w:t>
      </w:r>
      <w:r>
        <w:t xml:space="preserve">. One writer in the Economist described the law as a ‘scarecrow’ to deter enterprises from investing in Cuba (Economist, 10 March 1996:30). The pirate jet had been sent and flown by the Miami-based group </w:t>
      </w:r>
      <w:proofErr w:type="spellStart"/>
      <w:r>
        <w:t>Hermanos</w:t>
      </w:r>
      <w:proofErr w:type="spellEnd"/>
      <w:r>
        <w:t xml:space="preserve"> al </w:t>
      </w:r>
      <w:proofErr w:type="spellStart"/>
      <w:r>
        <w:t>Rescate</w:t>
      </w:r>
      <w:proofErr w:type="spellEnd"/>
      <w:r>
        <w:t xml:space="preserve"> (Brothers to the Rescue); this group allegedly receives funds from the CANF, the CIA and Cuban–American enterprises (Granma </w:t>
      </w:r>
      <w:proofErr w:type="spellStart"/>
      <w:r>
        <w:t>Internacional</w:t>
      </w:r>
      <w:proofErr w:type="spellEnd"/>
      <w:r>
        <w:t xml:space="preserve">, 1 March 1996). </w:t>
      </w:r>
      <w:r w:rsidRPr="00800227">
        <w:t xml:space="preserve">Because of the proximity of the two events and the press commentaries on Cuban military </w:t>
      </w:r>
      <w:proofErr w:type="spellStart"/>
      <w:r w:rsidRPr="00800227">
        <w:t>defence</w:t>
      </w:r>
      <w:proofErr w:type="spellEnd"/>
      <w:r w:rsidRPr="00800227">
        <w:t>, one might as well assume that the latter was a direct result of the former.</w:t>
      </w:r>
    </w:p>
    <w:p w14:paraId="4806D3E7" w14:textId="77777777" w:rsidR="00E77063" w:rsidRPr="00800227" w:rsidRDefault="00E77063" w:rsidP="00E77063">
      <w:pPr>
        <w:rPr>
          <w:rStyle w:val="StyleBoldUnderline"/>
        </w:rPr>
      </w:pPr>
      <w:r>
        <w:t xml:space="preserve">In his book concerning the role that the world-famous rum- producing giant Bacardi Rum played in formulating the Torricelli Act and the Helms-Burton Law, </w:t>
      </w:r>
      <w:proofErr w:type="spellStart"/>
      <w:r>
        <w:t>Calvo</w:t>
      </w:r>
      <w:proofErr w:type="spellEnd"/>
      <w:r>
        <w:t xml:space="preserve"> </w:t>
      </w:r>
      <w:proofErr w:type="spellStart"/>
      <w:r w:rsidRPr="00E77063">
        <w:rPr>
          <w:rStyle w:val="StyleBoldUnderline"/>
        </w:rPr>
        <w:t>Ospina</w:t>
      </w:r>
      <w:proofErr w:type="spellEnd"/>
      <w:r w:rsidRPr="00E77063">
        <w:rPr>
          <w:rStyle w:val="StyleBoldUnderline"/>
        </w:rPr>
        <w:t xml:space="preserve"> describes the politics of the US economic embargo against Cuba as an ‘occult war’ between Cuban state corporations and Miami millionaires</w:t>
      </w:r>
      <w:r w:rsidRPr="00800227">
        <w:t>. The study was well defended and provides the reader with surprising facts concerning corporate influence in US laws concerning Cuba.</w:t>
      </w:r>
      <w:r>
        <w:t xml:space="preserve"> However, while studies like these are significant in understanding the adverse relationship between the two countries, they tend to disguise </w:t>
      </w:r>
      <w:r w:rsidRPr="00800227">
        <w:rPr>
          <w:rStyle w:val="StyleBoldUnderline"/>
        </w:rPr>
        <w:t>the essence of the economic embargo;</w:t>
      </w:r>
      <w:r>
        <w:t xml:space="preserve"> that </w:t>
      </w:r>
      <w:r w:rsidRPr="00800227">
        <w:rPr>
          <w:rStyle w:val="StyleBoldUnderline"/>
        </w:rPr>
        <w:t xml:space="preserve">is, the intentions of the US state leadership to undermine the social revolutionary and anti- imperialist processes that </w:t>
      </w:r>
      <w:proofErr w:type="spellStart"/>
      <w:r w:rsidRPr="00800227">
        <w:rPr>
          <w:rStyle w:val="StyleBoldUnderline"/>
        </w:rPr>
        <w:t>characterise</w:t>
      </w:r>
      <w:proofErr w:type="spellEnd"/>
      <w:r w:rsidRPr="00800227">
        <w:rPr>
          <w:rStyle w:val="StyleBoldUnderline"/>
        </w:rPr>
        <w:t xml:space="preserve"> the Cuban Revolution. The bottom line is that the embargo continues to be in place today because of US imperialist intentions. Cuban–American corporations and their lobby groups only support the embargo with capital and intellectual back up.</w:t>
      </w:r>
    </w:p>
    <w:p w14:paraId="48FC1EC2" w14:textId="77777777" w:rsidR="00E77063" w:rsidRPr="00E77063" w:rsidRDefault="00E77063" w:rsidP="00E77063"/>
    <w:p w14:paraId="0B34CA27" w14:textId="05DC966F" w:rsidR="00E77063" w:rsidRDefault="000B67AE" w:rsidP="00E77063">
      <w:pPr>
        <w:pStyle w:val="Heading2"/>
      </w:pPr>
      <w:r>
        <w:lastRenderedPageBreak/>
        <w:t xml:space="preserve">Removal </w:t>
      </w:r>
      <w:r w:rsidR="00134D2B">
        <w:t>Good for Cubans</w:t>
      </w:r>
    </w:p>
    <w:p w14:paraId="033BED33" w14:textId="77777777" w:rsidR="00E77063" w:rsidRDefault="00E77063" w:rsidP="00E77063">
      <w:pPr>
        <w:pStyle w:val="Heading4"/>
      </w:pPr>
      <w:r>
        <w:t>Cuban economic growth has direct positive benefits for the Cuban people – money made is directly invested in the benefits for the people</w:t>
      </w:r>
    </w:p>
    <w:p w14:paraId="2D076564" w14:textId="77777777" w:rsidR="00E77063" w:rsidRDefault="00E77063" w:rsidP="00E77063">
      <w:proofErr w:type="spellStart"/>
      <w:r w:rsidRPr="00A37E78">
        <w:rPr>
          <w:rStyle w:val="StyleStyleBold12pt"/>
        </w:rPr>
        <w:t>Báez</w:t>
      </w:r>
      <w:proofErr w:type="spellEnd"/>
      <w:r w:rsidRPr="00A37E78">
        <w:rPr>
          <w:rStyle w:val="StyleStyleBold12pt"/>
        </w:rPr>
        <w:t>, 4</w:t>
      </w:r>
      <w:r>
        <w:t xml:space="preserve"> – Ph.D. and professor of sociology at the University of Puerto Rico (</w:t>
      </w:r>
      <w:r w:rsidRPr="00A37E78">
        <w:t>Antonio</w:t>
      </w:r>
      <w:r>
        <w:t>,</w:t>
      </w:r>
      <w:r w:rsidRPr="00A37E78">
        <w:t xml:space="preserve"> </w:t>
      </w:r>
      <w:r>
        <w:t xml:space="preserve">“State Resistance to </w:t>
      </w:r>
      <w:proofErr w:type="spellStart"/>
      <w:r>
        <w:t>Globalisation</w:t>
      </w:r>
      <w:proofErr w:type="spellEnd"/>
      <w:r>
        <w:t xml:space="preserve"> in Cuba”, Pluto Press, pg. 159)//eek</w:t>
      </w:r>
    </w:p>
    <w:p w14:paraId="0FC97916" w14:textId="77777777" w:rsidR="00E77063" w:rsidRDefault="00E77063" w:rsidP="00E77063"/>
    <w:p w14:paraId="3F36FD9C" w14:textId="77777777" w:rsidR="00E77063" w:rsidRDefault="00E77063" w:rsidP="00E77063">
      <w:r w:rsidRPr="00A01061">
        <w:t xml:space="preserve">Clearly, </w:t>
      </w:r>
      <w:r w:rsidRPr="001154FC">
        <w:rPr>
          <w:rStyle w:val="StyleBoldUnderline"/>
        </w:rPr>
        <w:t>there exists a correlation between economic growth and social development in Cuba. It is understood that social development could not happen without economic growth</w:t>
      </w:r>
      <w:r w:rsidRPr="00A01061">
        <w:t xml:space="preserve">, as humans can only satisfy their material needs with collective material gain, and as economic growth provides the necessary resources to satisfy the needs of society as a whole. </w:t>
      </w:r>
      <w:r w:rsidRPr="001154FC">
        <w:rPr>
          <w:rStyle w:val="StyleBoldUnderline"/>
        </w:rPr>
        <w:t xml:space="preserve">Social policy in Cuba has officially followed the line that all economic gains should be directly invested in the national </w:t>
      </w:r>
      <w:proofErr w:type="spellStart"/>
      <w:r w:rsidRPr="001154FC">
        <w:rPr>
          <w:rStyle w:val="StyleBoldUnderline"/>
        </w:rPr>
        <w:t>programmes</w:t>
      </w:r>
      <w:proofErr w:type="spellEnd"/>
      <w:r w:rsidRPr="001154FC">
        <w:rPr>
          <w:rStyle w:val="StyleBoldUnderline"/>
        </w:rPr>
        <w:t xml:space="preserve"> that promote social development</w:t>
      </w:r>
      <w:r w:rsidRPr="00A01061">
        <w:t xml:space="preserve">. In Cuba, </w:t>
      </w:r>
      <w:r w:rsidRPr="001154FC">
        <w:rPr>
          <w:rStyle w:val="StyleBoldUnderline"/>
        </w:rPr>
        <w:t xml:space="preserve">resources invested in the social </w:t>
      </w:r>
      <w:proofErr w:type="spellStart"/>
      <w:r w:rsidRPr="001154FC">
        <w:rPr>
          <w:rStyle w:val="StyleBoldUnderline"/>
        </w:rPr>
        <w:t>programmes</w:t>
      </w:r>
      <w:proofErr w:type="spellEnd"/>
      <w:r w:rsidRPr="001154FC">
        <w:rPr>
          <w:rStyle w:val="StyleBoldUnderline"/>
        </w:rPr>
        <w:t xml:space="preserve"> that guarantee social development are not considered to be mere costs</w:t>
      </w:r>
      <w:r w:rsidRPr="00A01061">
        <w:t xml:space="preserve">, as is the case in most countries that </w:t>
      </w:r>
      <w:proofErr w:type="spellStart"/>
      <w:r w:rsidRPr="00A01061">
        <w:t>practise</w:t>
      </w:r>
      <w:proofErr w:type="spellEnd"/>
      <w:r w:rsidRPr="00A01061">
        <w:t xml:space="preserve"> the neo-liberal reductionism that was mentioned in Chapter 1. Rather, </w:t>
      </w:r>
      <w:r w:rsidRPr="001154FC">
        <w:rPr>
          <w:rStyle w:val="StyleBoldUnderline"/>
        </w:rPr>
        <w:t xml:space="preserve">investment of capital and materials in social </w:t>
      </w:r>
      <w:proofErr w:type="spellStart"/>
      <w:r w:rsidRPr="001154FC">
        <w:rPr>
          <w:rStyle w:val="StyleBoldUnderline"/>
        </w:rPr>
        <w:t>programmes</w:t>
      </w:r>
      <w:proofErr w:type="spellEnd"/>
      <w:r w:rsidRPr="001154FC">
        <w:rPr>
          <w:rStyle w:val="StyleBoldUnderline"/>
        </w:rPr>
        <w:t xml:space="preserve"> is considered to be the satisfaction of the PCC’s objective priorities</w:t>
      </w:r>
      <w:r w:rsidRPr="00A01061">
        <w:t xml:space="preserve">. This was demonstrated during the 1990s economic crisis, which was highlighted in Chapter 3. But this investment in social </w:t>
      </w:r>
      <w:proofErr w:type="spellStart"/>
      <w:r w:rsidRPr="00A01061">
        <w:t>programmes</w:t>
      </w:r>
      <w:proofErr w:type="spellEnd"/>
      <w:r w:rsidRPr="00A01061">
        <w:t xml:space="preserve"> for the state’s contribution to social development is not simply moralistic. </w:t>
      </w:r>
      <w:r w:rsidRPr="001154FC">
        <w:rPr>
          <w:rStyle w:val="StyleBoldUnderline"/>
        </w:rPr>
        <w:t>The investment in maintaining social development is rewarded with high levels of education; in other words, the creation of a highly educated cadre of workers who are ready to confront the global political economy</w:t>
      </w:r>
      <w:r w:rsidRPr="00A01061">
        <w:t xml:space="preserve">. Vice-President of the Council of State Carlos </w:t>
      </w:r>
      <w:proofErr w:type="spellStart"/>
      <w:r w:rsidRPr="00A01061">
        <w:t>Lage</w:t>
      </w:r>
      <w:proofErr w:type="spellEnd"/>
      <w:r w:rsidRPr="00A01061">
        <w:t xml:space="preserve"> once mentioned that what </w:t>
      </w:r>
      <w:proofErr w:type="gramStart"/>
      <w:r w:rsidRPr="00A01061">
        <w:t>makes</w:t>
      </w:r>
      <w:proofErr w:type="gramEnd"/>
      <w:r w:rsidRPr="00A01061">
        <w:t xml:space="preserve"> Cuba so attractive to foreign investors, besides political stability, is the population’s health record and the fact that it has the most educated group of workers that any developing country can provide (</w:t>
      </w:r>
      <w:proofErr w:type="spellStart"/>
      <w:r w:rsidRPr="00A01061">
        <w:t>Lage</w:t>
      </w:r>
      <w:proofErr w:type="spellEnd"/>
      <w:r w:rsidRPr="00A01061">
        <w:t xml:space="preserve"> </w:t>
      </w:r>
      <w:proofErr w:type="spellStart"/>
      <w:r w:rsidRPr="00A01061">
        <w:t>Dávila</w:t>
      </w:r>
      <w:proofErr w:type="spellEnd"/>
      <w:r w:rsidRPr="00A01061">
        <w:t>, 1996).</w:t>
      </w:r>
    </w:p>
    <w:p w14:paraId="3BAC217D" w14:textId="77777777" w:rsidR="00E77063" w:rsidRPr="00E77063" w:rsidRDefault="00E77063" w:rsidP="005B5FCB">
      <w:pPr>
        <w:tabs>
          <w:tab w:val="left" w:pos="4590"/>
        </w:tabs>
      </w:pPr>
    </w:p>
    <w:p w14:paraId="558D8DC1" w14:textId="77777777" w:rsidR="00E77063" w:rsidRDefault="00E77063" w:rsidP="00E77063">
      <w:pPr>
        <w:pStyle w:val="Heading4"/>
      </w:pPr>
      <w:r>
        <w:t>Lifting the embargo is key to combat oppression – doing otherwise gives the regime legitimacy and allow it to exploit the population</w:t>
      </w:r>
    </w:p>
    <w:p w14:paraId="3283FAAF" w14:textId="77777777" w:rsidR="00E77063" w:rsidRDefault="00E77063" w:rsidP="00E77063">
      <w:proofErr w:type="spellStart"/>
      <w:r w:rsidRPr="00A37E78">
        <w:rPr>
          <w:rStyle w:val="StyleStyleBold12pt"/>
        </w:rPr>
        <w:t>Báez</w:t>
      </w:r>
      <w:proofErr w:type="spellEnd"/>
      <w:r w:rsidRPr="00A37E78">
        <w:rPr>
          <w:rStyle w:val="StyleStyleBold12pt"/>
        </w:rPr>
        <w:t>, 4</w:t>
      </w:r>
      <w:r>
        <w:t xml:space="preserve"> – Ph.D. and professor of sociology at the University of Puerto Rico (</w:t>
      </w:r>
      <w:r w:rsidRPr="00A37E78">
        <w:t>Antonio</w:t>
      </w:r>
      <w:r>
        <w:t>,</w:t>
      </w:r>
      <w:r w:rsidRPr="00A37E78">
        <w:t xml:space="preserve"> </w:t>
      </w:r>
      <w:r>
        <w:t xml:space="preserve">“State Resistance to </w:t>
      </w:r>
      <w:proofErr w:type="spellStart"/>
      <w:r>
        <w:t>Globalisation</w:t>
      </w:r>
      <w:proofErr w:type="spellEnd"/>
      <w:r>
        <w:t xml:space="preserve"> in Cuba”, Pluto Press, pg. 117)//eek</w:t>
      </w:r>
    </w:p>
    <w:p w14:paraId="0C34CFB0" w14:textId="77777777" w:rsidR="00E77063" w:rsidRDefault="00E77063" w:rsidP="00E77063"/>
    <w:p w14:paraId="61104AAF" w14:textId="77777777" w:rsidR="00E77063" w:rsidRDefault="00E77063" w:rsidP="00E77063">
      <w:r>
        <w:t xml:space="preserve">But </w:t>
      </w:r>
      <w:r w:rsidRPr="00E10F93">
        <w:rPr>
          <w:rStyle w:val="StyleBoldUnderline"/>
        </w:rPr>
        <w:t xml:space="preserve">what the embargo actually does in Cuba is to </w:t>
      </w:r>
      <w:proofErr w:type="spellStart"/>
      <w:r w:rsidRPr="00E10F93">
        <w:rPr>
          <w:rStyle w:val="StyleBoldUnderline"/>
        </w:rPr>
        <w:t>legitimise</w:t>
      </w:r>
      <w:proofErr w:type="spellEnd"/>
      <w:r w:rsidRPr="00E10F93">
        <w:rPr>
          <w:rStyle w:val="StyleBoldUnderline"/>
        </w:rPr>
        <w:t xml:space="preserve"> the government’s hostility</w:t>
      </w:r>
      <w:r>
        <w:t xml:space="preserve"> to the United States, </w:t>
      </w:r>
      <w:r w:rsidRPr="00E10F93">
        <w:rPr>
          <w:rStyle w:val="StyleBoldUnderline"/>
        </w:rPr>
        <w:t>and its economic and so-called democratic formulas</w:t>
      </w:r>
      <w:r>
        <w:t xml:space="preserve">. Fidel Castro has been successful in gaining the popular support of the general population and the rest of the world because of US aggression. </w:t>
      </w:r>
      <w:r w:rsidRPr="00E10F93">
        <w:rPr>
          <w:rStyle w:val="StyleBoldUnderline"/>
        </w:rPr>
        <w:t xml:space="preserve">Political repression and tough police control on the streets and at the factories are </w:t>
      </w:r>
      <w:proofErr w:type="spellStart"/>
      <w:r w:rsidRPr="00E10F93">
        <w:rPr>
          <w:rStyle w:val="StyleBoldUnderline"/>
        </w:rPr>
        <w:t>legitimised</w:t>
      </w:r>
      <w:proofErr w:type="spellEnd"/>
      <w:r w:rsidRPr="00E10F93">
        <w:rPr>
          <w:rStyle w:val="StyleBoldUnderline"/>
        </w:rPr>
        <w:t xml:space="preserve"> because of scarcity, which in turn is popularly understood as the result of the embargo</w:t>
      </w:r>
      <w:r>
        <w:t xml:space="preserve">. One can say, ‘This may be Castro’s finest hour.’ After the Pope’s visit in January 1998 and his criticism of the embargo, the US appeared to be dropping restrictions on humanitarian care. A limited number </w:t>
      </w:r>
      <w:r>
        <w:lastRenderedPageBreak/>
        <w:t xml:space="preserve">of direct flights from Miami to Havana carrying medical supplies and </w:t>
      </w:r>
      <w:proofErr w:type="gramStart"/>
      <w:r>
        <w:t>foodstuffs,</w:t>
      </w:r>
      <w:proofErr w:type="gramEnd"/>
      <w:r>
        <w:t xml:space="preserve"> is now permitted.</w:t>
      </w:r>
    </w:p>
    <w:p w14:paraId="490DFACF" w14:textId="77777777" w:rsidR="00E77063" w:rsidRPr="00E10F93" w:rsidRDefault="00E77063" w:rsidP="00E77063">
      <w:pPr>
        <w:rPr>
          <w:rStyle w:val="StyleBoldUnderline"/>
        </w:rPr>
      </w:pPr>
      <w:r>
        <w:t xml:space="preserve">It should be no secret: the embargo actually unifies the country. </w:t>
      </w:r>
      <w:r w:rsidRPr="00E10F93">
        <w:rPr>
          <w:rStyle w:val="StyleBoldUnderline"/>
        </w:rPr>
        <w:t xml:space="preserve">This is not to say that the state benefits economically from the embargo, but politically there is every reason for the Cuban government to call upon the masses to oppose this externally imposed fact of life. </w:t>
      </w:r>
      <w:proofErr w:type="spellStart"/>
      <w:r w:rsidRPr="00E10F93">
        <w:rPr>
          <w:rStyle w:val="StyleBoldUnderline"/>
        </w:rPr>
        <w:t>Some day</w:t>
      </w:r>
      <w:proofErr w:type="spellEnd"/>
      <w:r w:rsidRPr="00E10F93">
        <w:rPr>
          <w:rStyle w:val="StyleBoldUnderline"/>
        </w:rPr>
        <w:t xml:space="preserve"> the embargo will be lifted. What then will be the cause of shortages, underdevelopment and economic crisis?</w:t>
      </w:r>
    </w:p>
    <w:p w14:paraId="385BABDE" w14:textId="77777777" w:rsidR="00E77063" w:rsidRDefault="00E77063" w:rsidP="00E77063">
      <w:r>
        <w:t xml:space="preserve">I would not go as far as Jorge I. </w:t>
      </w:r>
      <w:proofErr w:type="spellStart"/>
      <w:r>
        <w:t>Domínguez</w:t>
      </w:r>
      <w:proofErr w:type="spellEnd"/>
      <w:r>
        <w:t xml:space="preserve"> and state that the Torricelli Bill enacted in 1992 was a gift from God to the Cuban government (</w:t>
      </w:r>
      <w:proofErr w:type="spellStart"/>
      <w:r>
        <w:t>Domínguez</w:t>
      </w:r>
      <w:proofErr w:type="spellEnd"/>
      <w:r>
        <w:t xml:space="preserve">, 1995:34). However, the country did suffer economically and the pressures created by this law, though rendering legitimacy to the Cuban government, did have their effects on the general population, who in turn must respond to the party/state apparatus in supporting or resisting policies. Additionally, </w:t>
      </w:r>
      <w:r w:rsidRPr="00E10F93">
        <w:rPr>
          <w:rStyle w:val="StyleBoldUnderline"/>
        </w:rPr>
        <w:t xml:space="preserve">the Helms- Burton law, the way it was imposed and the manner in which it was denounced worldwide, also affected the population and its view of the United States. The attitude may be summed up by saying that the most anti-Castro Cubans living on the island were pleased to support the party/state apparatus in the face of US economic aggression. The reinforced US economic embargo came just in time to </w:t>
      </w:r>
      <w:proofErr w:type="spellStart"/>
      <w:r w:rsidRPr="00E10F93">
        <w:rPr>
          <w:rStyle w:val="StyleBoldUnderline"/>
        </w:rPr>
        <w:t>legitimise</w:t>
      </w:r>
      <w:proofErr w:type="spellEnd"/>
      <w:r w:rsidRPr="00E10F93">
        <w:rPr>
          <w:rStyle w:val="StyleBoldUnderline"/>
        </w:rPr>
        <w:t xml:space="preserve"> the anti-imperialist regime when its shortcomings were becoming more obvious</w:t>
      </w:r>
      <w:r>
        <w:t xml:space="preserve"> towards the end of the 1980s.</w:t>
      </w:r>
    </w:p>
    <w:p w14:paraId="2FDD473B" w14:textId="77777777" w:rsidR="00E77063" w:rsidRDefault="00E77063" w:rsidP="00E77063"/>
    <w:p w14:paraId="57026545" w14:textId="77777777" w:rsidR="00E77063" w:rsidRDefault="00E77063" w:rsidP="00E77063"/>
    <w:p w14:paraId="11F3E2CF" w14:textId="324D01CA" w:rsidR="00E77063" w:rsidRDefault="00E77063" w:rsidP="00D519BC">
      <w:pPr>
        <w:pStyle w:val="Heading1"/>
      </w:pPr>
      <w:r>
        <w:lastRenderedPageBreak/>
        <w:t>Racism</w:t>
      </w:r>
      <w:r w:rsidR="003449AB">
        <w:t xml:space="preserve"> Turn</w:t>
      </w:r>
    </w:p>
    <w:p w14:paraId="5450D166" w14:textId="04CCDA65" w:rsidR="00E77063" w:rsidRPr="00345BBE" w:rsidRDefault="00E77063" w:rsidP="00E77063">
      <w:pPr>
        <w:pStyle w:val="Heading4"/>
      </w:pPr>
      <w:bookmarkStart w:id="0" w:name="_GoBack"/>
      <w:bookmarkEnd w:id="0"/>
      <w:r>
        <w:t xml:space="preserve">Removal the embargo will increase racism – the tourist industry discriminates </w:t>
      </w:r>
    </w:p>
    <w:p w14:paraId="3B7E2AB8" w14:textId="77777777" w:rsidR="00E77063" w:rsidRDefault="00E77063" w:rsidP="00E77063">
      <w:proofErr w:type="spellStart"/>
      <w:r w:rsidRPr="00A37E78">
        <w:rPr>
          <w:rStyle w:val="StyleStyleBold12pt"/>
        </w:rPr>
        <w:t>Báez</w:t>
      </w:r>
      <w:proofErr w:type="spellEnd"/>
      <w:r w:rsidRPr="00A37E78">
        <w:rPr>
          <w:rStyle w:val="StyleStyleBold12pt"/>
        </w:rPr>
        <w:t>, 4</w:t>
      </w:r>
      <w:r>
        <w:t xml:space="preserve"> – Ph.D. and professor of sociology at the University of Puerto Rico (</w:t>
      </w:r>
      <w:r w:rsidRPr="00A37E78">
        <w:t>Antonio</w:t>
      </w:r>
      <w:r>
        <w:t>,</w:t>
      </w:r>
      <w:r w:rsidRPr="00A37E78">
        <w:t xml:space="preserve"> </w:t>
      </w:r>
      <w:r>
        <w:t xml:space="preserve">“State Resistance to </w:t>
      </w:r>
      <w:proofErr w:type="spellStart"/>
      <w:r>
        <w:t>Globalisation</w:t>
      </w:r>
      <w:proofErr w:type="spellEnd"/>
      <w:r>
        <w:t xml:space="preserve"> in Cuba”, Pluto Press, pg. 149)//eek</w:t>
      </w:r>
    </w:p>
    <w:p w14:paraId="7239A790" w14:textId="77777777" w:rsidR="00E77063" w:rsidRDefault="00E77063" w:rsidP="00E77063"/>
    <w:p w14:paraId="28DE2D89" w14:textId="77777777" w:rsidR="00E77063" w:rsidRDefault="00E77063" w:rsidP="00E77063">
      <w:r w:rsidRPr="00FF75D5">
        <w:t>Even though the numbers of black and white Cubans working in the tourist industry are about the same,</w:t>
      </w:r>
      <w:r w:rsidRPr="00FF75D5">
        <w:rPr>
          <w:rStyle w:val="StyleBoldUnderline"/>
        </w:rPr>
        <w:t xml:space="preserve"> tourism also means more racism. Blacks tend to witness their passports and identity cards being checked more often when entering a hotel. If the passport is Cuban and one is black, entrance is often denied</w:t>
      </w:r>
      <w:r>
        <w:t xml:space="preserve"> unless, of course, dollars accompany him or her. Of course one can argue that this is a prejudice based upon the attempt to separate the tourist community from the natives, for the purpose of ensuring that tourists are comfortable and are not bothered by needy Cubans. But </w:t>
      </w:r>
      <w:r w:rsidRPr="00FF75D5">
        <w:rPr>
          <w:rStyle w:val="StyleBoldUnderline"/>
        </w:rPr>
        <w:t xml:space="preserve">the fact remains that these prejudices are manifested in segregating blacks from whites. Why can’t a black man be a tourist? </w:t>
      </w:r>
      <w:r>
        <w:t>The ideas of racism reminiscent of the 1950s are only reinforced.</w:t>
      </w:r>
    </w:p>
    <w:p w14:paraId="6E859BBC" w14:textId="77777777" w:rsidR="00E77063" w:rsidRDefault="00E77063" w:rsidP="00E77063">
      <w:r>
        <w:t xml:space="preserve">The increasing number of joint ventures and the </w:t>
      </w:r>
      <w:proofErr w:type="spellStart"/>
      <w:r>
        <w:t>legalisation</w:t>
      </w:r>
      <w:proofErr w:type="spellEnd"/>
      <w:r>
        <w:t xml:space="preserve"> of the dollar are two other important outcomes of the Special Period, contributing to increasing class differences and stronger lines of racism. </w:t>
      </w:r>
      <w:r w:rsidRPr="00FF75D5">
        <w:rPr>
          <w:rStyle w:val="StyleBoldUnderline"/>
        </w:rPr>
        <w:t>The head of the Anthropology Department at the University of Havana reaffirmed the notion that racism has grown as foreign influence increased</w:t>
      </w:r>
      <w:r>
        <w:t xml:space="preserve">. She stated, for example, that the </w:t>
      </w:r>
      <w:proofErr w:type="spellStart"/>
      <w:r>
        <w:t>firmas</w:t>
      </w:r>
      <w:proofErr w:type="spellEnd"/>
      <w:r>
        <w:t xml:space="preserve"> </w:t>
      </w:r>
      <w:proofErr w:type="spellStart"/>
      <w:r>
        <w:t>mixtas</w:t>
      </w:r>
      <w:proofErr w:type="spellEnd"/>
      <w:r>
        <w:t xml:space="preserve"> (</w:t>
      </w:r>
      <w:r w:rsidRPr="00FF75D5">
        <w:rPr>
          <w:rStyle w:val="StyleBoldUnderline"/>
        </w:rPr>
        <w:t>joint ventures) prefer to employ white Cubans</w:t>
      </w:r>
      <w:r>
        <w:t xml:space="preserve">. Even though the Cuban state </w:t>
      </w:r>
      <w:proofErr w:type="spellStart"/>
      <w:r>
        <w:t>organises</w:t>
      </w:r>
      <w:proofErr w:type="spellEnd"/>
      <w:r>
        <w:t xml:space="preserve"> all workers to apply, foreign firms choose white males, which surprised her as she is used to working, in the same type of company, with many women and blacks. Not only the joint ventures, but also the </w:t>
      </w:r>
      <w:proofErr w:type="spellStart"/>
      <w:r>
        <w:t>legalisation</w:t>
      </w:r>
      <w:proofErr w:type="spellEnd"/>
      <w:r>
        <w:t xml:space="preserve"> of the dollar had consequences that played along racist lines (</w:t>
      </w:r>
      <w:proofErr w:type="spellStart"/>
      <w:r>
        <w:t>Bazuin</w:t>
      </w:r>
      <w:proofErr w:type="spellEnd"/>
      <w:r>
        <w:t>, 1997).</w:t>
      </w:r>
    </w:p>
    <w:p w14:paraId="16B479A1" w14:textId="77777777" w:rsidR="00E77063" w:rsidRDefault="00E77063" w:rsidP="00E77063"/>
    <w:p w14:paraId="485C6CD9" w14:textId="77777777" w:rsidR="00E77063" w:rsidRPr="00D519BC" w:rsidRDefault="00E77063" w:rsidP="00D519BC">
      <w:pPr>
        <w:pStyle w:val="Heading4"/>
      </w:pPr>
      <w:r w:rsidRPr="00D519BC">
        <w:t xml:space="preserve">You </w:t>
      </w:r>
      <w:proofErr w:type="gramStart"/>
      <w:r w:rsidRPr="00D519BC">
        <w:t>Must</w:t>
      </w:r>
      <w:proofErr w:type="gramEnd"/>
      <w:r w:rsidRPr="00D519BC">
        <w:t xml:space="preserve"> reject every instance of racism – the impact is violence and dehumanization </w:t>
      </w:r>
    </w:p>
    <w:p w14:paraId="1CC8A3D1" w14:textId="77777777" w:rsidR="00E77063" w:rsidRPr="00540176" w:rsidRDefault="00E77063" w:rsidP="00E77063">
      <w:pPr>
        <w:rPr>
          <w:sz w:val="14"/>
        </w:rPr>
      </w:pPr>
      <w:proofErr w:type="spellStart"/>
      <w:r w:rsidRPr="00540176">
        <w:rPr>
          <w:b/>
        </w:rPr>
        <w:t>Memmi</w:t>
      </w:r>
      <w:proofErr w:type="spellEnd"/>
      <w:r w:rsidRPr="00540176">
        <w:rPr>
          <w:b/>
        </w:rPr>
        <w:t>, 97</w:t>
      </w:r>
      <w:r w:rsidRPr="00540176">
        <w:rPr>
          <w:sz w:val="14"/>
        </w:rPr>
        <w:t xml:space="preserve"> </w:t>
      </w:r>
      <w:r w:rsidRPr="00FF75D5">
        <w:t>– Professor Emeritus of Sociology, University of Paris (Albert, RACISM, 1997, p. 163. (DRGCL/B1048)</w:t>
      </w:r>
    </w:p>
    <w:p w14:paraId="58413A61" w14:textId="77777777" w:rsidR="00E77063" w:rsidRPr="00540176" w:rsidRDefault="00E77063" w:rsidP="00E77063">
      <w:pPr>
        <w:rPr>
          <w:sz w:val="14"/>
        </w:rPr>
      </w:pPr>
    </w:p>
    <w:p w14:paraId="59697095" w14:textId="77777777" w:rsidR="00E77063" w:rsidRPr="00540176" w:rsidRDefault="00E77063" w:rsidP="00E77063">
      <w:pPr>
        <w:rPr>
          <w:sz w:val="14"/>
        </w:rPr>
      </w:pPr>
      <w:r w:rsidRPr="00CE1A1E">
        <w:rPr>
          <w:rStyle w:val="StyleBoldUnderline"/>
        </w:rPr>
        <w:t>The struggle against racism will be long, difficult, without intermission, without remission</w:t>
      </w:r>
      <w:r w:rsidRPr="00540176">
        <w:rPr>
          <w:sz w:val="14"/>
        </w:rPr>
        <w:t xml:space="preserve">, probably never achieved. Yet for this very reason, </w:t>
      </w:r>
      <w:r w:rsidRPr="00CE1A1E">
        <w:rPr>
          <w:rStyle w:val="StyleBoldUnderline"/>
        </w:rPr>
        <w:t>it is a struggle to be undertaken without surcease and without concessions. One cannot be indulgent toward racism; one must not even let the monster in the house, especially not in a mask. To give it merely a foothold means to augment the bestial part in us and in other people, which is to diminish what is human. To accept the racist universe to the slightest degree is to endorse fear, injustice and violence.</w:t>
      </w:r>
      <w:r w:rsidRPr="00540176">
        <w:rPr>
          <w:sz w:val="14"/>
        </w:rPr>
        <w:t xml:space="preserve"> It is to accept the persistence of the dark history in which we still largely live. It is to agree that the outsider will always be a possible victim (and which [person] man is not [themself] himself an outsider relative to someone else?). </w:t>
      </w:r>
      <w:r w:rsidRPr="00CE1A1E">
        <w:rPr>
          <w:rStyle w:val="StyleBoldUnderline"/>
        </w:rPr>
        <w:t xml:space="preserve">Racism illustrates in sum, the inevitable negativity of the condition of the dominated; that is, it illuminates in a certain sense the entire human </w:t>
      </w:r>
      <w:r w:rsidRPr="00CE1A1E">
        <w:rPr>
          <w:rStyle w:val="StyleBoldUnderline"/>
        </w:rPr>
        <w:lastRenderedPageBreak/>
        <w:t xml:space="preserve">condition. </w:t>
      </w:r>
      <w:proofErr w:type="gramStart"/>
      <w:r w:rsidRPr="00CE1A1E">
        <w:rPr>
          <w:rStyle w:val="StyleBoldUnderline"/>
        </w:rPr>
        <w:t>The anti-racist struggle</w:t>
      </w:r>
      <w:r w:rsidRPr="00540176">
        <w:rPr>
          <w:sz w:val="14"/>
        </w:rPr>
        <w:t xml:space="preserve">, difficult though it is, and always in question, </w:t>
      </w:r>
      <w:r w:rsidRPr="00CE1A1E">
        <w:rPr>
          <w:rStyle w:val="StyleBoldUnderline"/>
        </w:rPr>
        <w:t xml:space="preserve">is nevertheless one of the prologues to the ultimate passage from </w:t>
      </w:r>
      <w:proofErr w:type="spellStart"/>
      <w:r w:rsidRPr="00CE1A1E">
        <w:rPr>
          <w:rStyle w:val="StyleBoldUnderline"/>
        </w:rPr>
        <w:t>animality</w:t>
      </w:r>
      <w:proofErr w:type="spellEnd"/>
      <w:r w:rsidRPr="00CE1A1E">
        <w:rPr>
          <w:rStyle w:val="StyleBoldUnderline"/>
        </w:rPr>
        <w:t xml:space="preserve"> to humanity.</w:t>
      </w:r>
      <w:proofErr w:type="gramEnd"/>
      <w:r w:rsidRPr="00CE1A1E">
        <w:rPr>
          <w:rStyle w:val="StyleBoldUnderline"/>
        </w:rPr>
        <w:t xml:space="preserve"> In that sense, we cannot fail to rise to the racist challenge</w:t>
      </w:r>
    </w:p>
    <w:p w14:paraId="3D10D9B3" w14:textId="77777777" w:rsidR="00E77063" w:rsidRPr="00E77063" w:rsidRDefault="00E77063" w:rsidP="00E77063"/>
    <w:p w14:paraId="4C7BD2B3" w14:textId="77777777" w:rsidR="00E77063" w:rsidRPr="00AF5046" w:rsidRDefault="00E77063" w:rsidP="007A3515"/>
    <w:sectPr w:rsidR="00E77063" w:rsidRPr="00AF5046" w:rsidSect="00D36252">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C950046" w14:textId="77777777" w:rsidR="00D24015" w:rsidRDefault="00D24015" w:rsidP="00E46E7E">
      <w:r>
        <w:separator/>
      </w:r>
    </w:p>
  </w:endnote>
  <w:endnote w:type="continuationSeparator" w:id="0">
    <w:p w14:paraId="66A1DB7A" w14:textId="77777777" w:rsidR="00D24015" w:rsidRDefault="00D2401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Marker Felt">
    <w:altName w:val="Segoe UI Semilight"/>
    <w:charset w:val="00"/>
    <w:family w:val="auto"/>
    <w:pitch w:val="variable"/>
    <w:sig w:usb0="00000001" w:usb1="00000040" w:usb2="00000000" w:usb3="00000000" w:csb0="0000011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6E91F15" w14:textId="27414FF8" w:rsidR="00E07773" w:rsidRDefault="00E07773">
    <w:pPr>
      <w:pStyle w:val="Footer"/>
    </w:pPr>
    <w:r>
      <w:t>#</w:t>
    </w:r>
    <w:proofErr w:type="spellStart"/>
    <w:r>
      <w:t>Castrolo</w:t>
    </w:r>
    <w:proofErr w:type="spell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6DFC73E" w14:textId="77777777" w:rsidR="00D24015" w:rsidRDefault="00D24015" w:rsidP="00E46E7E">
      <w:r>
        <w:separator/>
      </w:r>
    </w:p>
  </w:footnote>
  <w:footnote w:type="continuationSeparator" w:id="0">
    <w:p w14:paraId="7F361ECD" w14:textId="77777777" w:rsidR="00D24015" w:rsidRDefault="00D24015"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formsDesig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1404"/>
    <w:rsid w:val="00004A73"/>
    <w:rsid w:val="000140EC"/>
    <w:rsid w:val="00016A35"/>
    <w:rsid w:val="00017714"/>
    <w:rsid w:val="0007160B"/>
    <w:rsid w:val="000757F6"/>
    <w:rsid w:val="000B67AE"/>
    <w:rsid w:val="000C16B3"/>
    <w:rsid w:val="00134D2B"/>
    <w:rsid w:val="001408C0"/>
    <w:rsid w:val="00143FD7"/>
    <w:rsid w:val="001463FB"/>
    <w:rsid w:val="00186DB7"/>
    <w:rsid w:val="001A6090"/>
    <w:rsid w:val="001B2A52"/>
    <w:rsid w:val="001D7626"/>
    <w:rsid w:val="002155BB"/>
    <w:rsid w:val="002366DB"/>
    <w:rsid w:val="002613DA"/>
    <w:rsid w:val="00271095"/>
    <w:rsid w:val="002B6353"/>
    <w:rsid w:val="002B68C8"/>
    <w:rsid w:val="002C5515"/>
    <w:rsid w:val="002D052A"/>
    <w:rsid w:val="002F35F4"/>
    <w:rsid w:val="002F3E28"/>
    <w:rsid w:val="002F40E6"/>
    <w:rsid w:val="00303E5B"/>
    <w:rsid w:val="00313226"/>
    <w:rsid w:val="0031425E"/>
    <w:rsid w:val="003238D0"/>
    <w:rsid w:val="00325059"/>
    <w:rsid w:val="003449AB"/>
    <w:rsid w:val="00357719"/>
    <w:rsid w:val="003639CB"/>
    <w:rsid w:val="00372737"/>
    <w:rsid w:val="00374144"/>
    <w:rsid w:val="003B3EC7"/>
    <w:rsid w:val="003B4866"/>
    <w:rsid w:val="003E5040"/>
    <w:rsid w:val="003F42AF"/>
    <w:rsid w:val="00412F6D"/>
    <w:rsid w:val="00420301"/>
    <w:rsid w:val="00423E59"/>
    <w:rsid w:val="0042635A"/>
    <w:rsid w:val="00466B6F"/>
    <w:rsid w:val="0049787A"/>
    <w:rsid w:val="004A458E"/>
    <w:rsid w:val="004B3188"/>
    <w:rsid w:val="004B3DB3"/>
    <w:rsid w:val="004C63B5"/>
    <w:rsid w:val="004D461E"/>
    <w:rsid w:val="00517479"/>
    <w:rsid w:val="00557809"/>
    <w:rsid w:val="00565197"/>
    <w:rsid w:val="005A0BE5"/>
    <w:rsid w:val="005B473F"/>
    <w:rsid w:val="005B5FCB"/>
    <w:rsid w:val="005C0E1F"/>
    <w:rsid w:val="005E0D2B"/>
    <w:rsid w:val="005E2C99"/>
    <w:rsid w:val="00657468"/>
    <w:rsid w:val="00662ABC"/>
    <w:rsid w:val="00670D53"/>
    <w:rsid w:val="00672258"/>
    <w:rsid w:val="0067575B"/>
    <w:rsid w:val="00680C0F"/>
    <w:rsid w:val="00692C26"/>
    <w:rsid w:val="006A0C2E"/>
    <w:rsid w:val="006F2D3D"/>
    <w:rsid w:val="00700835"/>
    <w:rsid w:val="00707168"/>
    <w:rsid w:val="00726F87"/>
    <w:rsid w:val="00732F85"/>
    <w:rsid w:val="007333B9"/>
    <w:rsid w:val="00747788"/>
    <w:rsid w:val="00757A17"/>
    <w:rsid w:val="00763ACB"/>
    <w:rsid w:val="00791B7D"/>
    <w:rsid w:val="007A3515"/>
    <w:rsid w:val="007A62A7"/>
    <w:rsid w:val="007B664B"/>
    <w:rsid w:val="007C019A"/>
    <w:rsid w:val="007C45AD"/>
    <w:rsid w:val="007D7924"/>
    <w:rsid w:val="007E470C"/>
    <w:rsid w:val="007E5F71"/>
    <w:rsid w:val="00821415"/>
    <w:rsid w:val="00822F6F"/>
    <w:rsid w:val="00824FF5"/>
    <w:rsid w:val="0083768F"/>
    <w:rsid w:val="00873C72"/>
    <w:rsid w:val="0087498E"/>
    <w:rsid w:val="008B7518"/>
    <w:rsid w:val="008C13ED"/>
    <w:rsid w:val="008E5A06"/>
    <w:rsid w:val="008E6829"/>
    <w:rsid w:val="00901404"/>
    <w:rsid w:val="0091595A"/>
    <w:rsid w:val="009165EA"/>
    <w:rsid w:val="00965B4A"/>
    <w:rsid w:val="009829F2"/>
    <w:rsid w:val="00993F61"/>
    <w:rsid w:val="0099490E"/>
    <w:rsid w:val="009A2B0F"/>
    <w:rsid w:val="009A7466"/>
    <w:rsid w:val="009B0746"/>
    <w:rsid w:val="009B6D0E"/>
    <w:rsid w:val="009C198B"/>
    <w:rsid w:val="009D207E"/>
    <w:rsid w:val="009E5822"/>
    <w:rsid w:val="009E691A"/>
    <w:rsid w:val="00A074CB"/>
    <w:rsid w:val="00A369C4"/>
    <w:rsid w:val="00A47986"/>
    <w:rsid w:val="00A91A24"/>
    <w:rsid w:val="00AA1D69"/>
    <w:rsid w:val="00AC0E99"/>
    <w:rsid w:val="00AD1163"/>
    <w:rsid w:val="00AD6875"/>
    <w:rsid w:val="00AF1E67"/>
    <w:rsid w:val="00AF5046"/>
    <w:rsid w:val="00AF541A"/>
    <w:rsid w:val="00AF70D4"/>
    <w:rsid w:val="00B169A1"/>
    <w:rsid w:val="00B248AA"/>
    <w:rsid w:val="00B33E0C"/>
    <w:rsid w:val="00B45FE9"/>
    <w:rsid w:val="00B55D49"/>
    <w:rsid w:val="00B65E97"/>
    <w:rsid w:val="00B84180"/>
    <w:rsid w:val="00BB1F7B"/>
    <w:rsid w:val="00BD1FF7"/>
    <w:rsid w:val="00BE63EA"/>
    <w:rsid w:val="00C42A3C"/>
    <w:rsid w:val="00C44EF0"/>
    <w:rsid w:val="00CA486E"/>
    <w:rsid w:val="00CD2C6D"/>
    <w:rsid w:val="00CF1A0F"/>
    <w:rsid w:val="00D24015"/>
    <w:rsid w:val="00D36252"/>
    <w:rsid w:val="00D4330B"/>
    <w:rsid w:val="00D460F1"/>
    <w:rsid w:val="00D5003F"/>
    <w:rsid w:val="00D519BC"/>
    <w:rsid w:val="00D51B44"/>
    <w:rsid w:val="00D6085D"/>
    <w:rsid w:val="00D66D57"/>
    <w:rsid w:val="00D81480"/>
    <w:rsid w:val="00D850C0"/>
    <w:rsid w:val="00D908AA"/>
    <w:rsid w:val="00DA2E40"/>
    <w:rsid w:val="00DA5BF8"/>
    <w:rsid w:val="00DC71AA"/>
    <w:rsid w:val="00DD2FAB"/>
    <w:rsid w:val="00DE627C"/>
    <w:rsid w:val="00DF1850"/>
    <w:rsid w:val="00E06007"/>
    <w:rsid w:val="00E07773"/>
    <w:rsid w:val="00E46E7E"/>
    <w:rsid w:val="00E517DC"/>
    <w:rsid w:val="00E77063"/>
    <w:rsid w:val="00E95631"/>
    <w:rsid w:val="00ED3FFB"/>
    <w:rsid w:val="00EE2D26"/>
    <w:rsid w:val="00F1173B"/>
    <w:rsid w:val="00F45F2E"/>
    <w:rsid w:val="00F55728"/>
    <w:rsid w:val="00F622F0"/>
    <w:rsid w:val="00F83683"/>
    <w:rsid w:val="00F90C78"/>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B7C283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57A17"/>
    <w:rPr>
      <w:rFonts w:ascii="Calibri" w:hAnsi="Calibri"/>
      <w:sz w:val="22"/>
    </w:rPr>
  </w:style>
  <w:style w:type="paragraph" w:styleId="Heading1">
    <w:name w:val="heading 1"/>
    <w:aliases w:val="Pocket"/>
    <w:basedOn w:val="Normal"/>
    <w:next w:val="Normal"/>
    <w:link w:val="Heading1Char"/>
    <w:uiPriority w:val="9"/>
    <w:qFormat/>
    <w:rsid w:val="00757A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57A1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57A1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57A1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757A1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757A1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57A1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57A1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757A17"/>
    <w:rPr>
      <w:rFonts w:asciiTheme="majorHAnsi" w:eastAsiaTheme="majorEastAsia" w:hAnsiTheme="majorHAnsi" w:cstheme="majorBidi"/>
      <w:b/>
      <w:bCs/>
      <w:iCs/>
      <w:sz w:val="26"/>
    </w:rPr>
  </w:style>
  <w:style w:type="paragraph" w:styleId="NoSpacing">
    <w:name w:val="No Spacing"/>
    <w:uiPriority w:val="1"/>
    <w:rsid w:val="00757A17"/>
  </w:style>
  <w:style w:type="character" w:customStyle="1" w:styleId="StyleStyleBold12pt">
    <w:name w:val="Style Style Bold + 12 pt"/>
    <w:aliases w:val="Cite"/>
    <w:basedOn w:val="DefaultParagraphFont"/>
    <w:uiPriority w:val="1"/>
    <w:qFormat/>
    <w:rsid w:val="00757A17"/>
    <w:rPr>
      <w:b/>
      <w:sz w:val="24"/>
      <w:u w:val="none"/>
    </w:rPr>
  </w:style>
  <w:style w:type="character" w:customStyle="1" w:styleId="StyleBoldUnderline">
    <w:name w:val="Style Bold Underline"/>
    <w:aliases w:val="Underline"/>
    <w:basedOn w:val="DefaultParagraphFont"/>
    <w:uiPriority w:val="1"/>
    <w:qFormat/>
    <w:rsid w:val="00757A17"/>
    <w:rPr>
      <w:b w:val="0"/>
      <w:sz w:val="26"/>
      <w:u w:val="single"/>
    </w:rPr>
  </w:style>
  <w:style w:type="paragraph" w:styleId="DocumentMap">
    <w:name w:val="Document Map"/>
    <w:basedOn w:val="Normal"/>
    <w:link w:val="DocumentMapChar"/>
    <w:uiPriority w:val="99"/>
    <w:semiHidden/>
    <w:unhideWhenUsed/>
    <w:rsid w:val="00757A17"/>
    <w:rPr>
      <w:rFonts w:ascii="Lucida Grande" w:hAnsi="Lucida Grande" w:cs="Lucida Grande"/>
    </w:rPr>
  </w:style>
  <w:style w:type="character" w:customStyle="1" w:styleId="DocumentMapChar">
    <w:name w:val="Document Map Char"/>
    <w:basedOn w:val="DefaultParagraphFont"/>
    <w:link w:val="DocumentMap"/>
    <w:uiPriority w:val="99"/>
    <w:semiHidden/>
    <w:rsid w:val="00757A17"/>
    <w:rPr>
      <w:rFonts w:ascii="Lucida Grande" w:hAnsi="Lucida Grande" w:cs="Lucida Grande"/>
      <w:sz w:val="22"/>
    </w:rPr>
  </w:style>
  <w:style w:type="paragraph" w:styleId="ListParagraph">
    <w:name w:val="List Paragraph"/>
    <w:basedOn w:val="Normal"/>
    <w:uiPriority w:val="34"/>
    <w:rsid w:val="00757A17"/>
    <w:pPr>
      <w:ind w:left="720"/>
      <w:contextualSpacing/>
    </w:pPr>
  </w:style>
  <w:style w:type="paragraph" w:styleId="Header">
    <w:name w:val="header"/>
    <w:basedOn w:val="Normal"/>
    <w:link w:val="HeaderChar"/>
    <w:uiPriority w:val="99"/>
    <w:unhideWhenUsed/>
    <w:rsid w:val="00757A17"/>
    <w:pPr>
      <w:tabs>
        <w:tab w:val="center" w:pos="4320"/>
        <w:tab w:val="right" w:pos="8640"/>
      </w:tabs>
    </w:pPr>
  </w:style>
  <w:style w:type="character" w:customStyle="1" w:styleId="HeaderChar">
    <w:name w:val="Header Char"/>
    <w:basedOn w:val="DefaultParagraphFont"/>
    <w:link w:val="Header"/>
    <w:uiPriority w:val="99"/>
    <w:rsid w:val="00757A17"/>
    <w:rPr>
      <w:rFonts w:ascii="Calibri" w:hAnsi="Calibri"/>
      <w:sz w:val="22"/>
    </w:rPr>
  </w:style>
  <w:style w:type="paragraph" w:styleId="Footer">
    <w:name w:val="footer"/>
    <w:basedOn w:val="Normal"/>
    <w:link w:val="FooterChar"/>
    <w:uiPriority w:val="99"/>
    <w:unhideWhenUsed/>
    <w:rsid w:val="00757A17"/>
    <w:pPr>
      <w:tabs>
        <w:tab w:val="center" w:pos="4320"/>
        <w:tab w:val="right" w:pos="8640"/>
      </w:tabs>
    </w:pPr>
  </w:style>
  <w:style w:type="character" w:customStyle="1" w:styleId="FooterChar">
    <w:name w:val="Footer Char"/>
    <w:basedOn w:val="DefaultParagraphFont"/>
    <w:link w:val="Footer"/>
    <w:uiPriority w:val="99"/>
    <w:rsid w:val="00757A17"/>
    <w:rPr>
      <w:rFonts w:ascii="Calibri" w:hAnsi="Calibri"/>
      <w:sz w:val="22"/>
    </w:rPr>
  </w:style>
  <w:style w:type="character" w:styleId="PageNumber">
    <w:name w:val="page number"/>
    <w:basedOn w:val="DefaultParagraphFont"/>
    <w:uiPriority w:val="99"/>
    <w:semiHidden/>
    <w:unhideWhenUsed/>
    <w:rsid w:val="00757A17"/>
  </w:style>
  <w:style w:type="character" w:styleId="Hyperlink">
    <w:name w:val="Hyperlink"/>
    <w:basedOn w:val="DefaultParagraphFont"/>
    <w:uiPriority w:val="99"/>
    <w:unhideWhenUsed/>
    <w:rsid w:val="00757A17"/>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757A17"/>
    <w:rPr>
      <w:rFonts w:ascii="Calibri" w:hAnsi="Calibri"/>
      <w:sz w:val="22"/>
    </w:rPr>
  </w:style>
  <w:style w:type="paragraph" w:styleId="Heading1">
    <w:name w:val="heading 1"/>
    <w:aliases w:val="Pocket"/>
    <w:basedOn w:val="Normal"/>
    <w:next w:val="Normal"/>
    <w:link w:val="Heading1Char"/>
    <w:uiPriority w:val="9"/>
    <w:qFormat/>
    <w:rsid w:val="00757A1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757A17"/>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757A17"/>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757A17"/>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757A17"/>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757A17"/>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757A17"/>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757A17"/>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757A17"/>
    <w:rPr>
      <w:rFonts w:asciiTheme="majorHAnsi" w:eastAsiaTheme="majorEastAsia" w:hAnsiTheme="majorHAnsi" w:cstheme="majorBidi"/>
      <w:b/>
      <w:bCs/>
      <w:iCs/>
      <w:sz w:val="26"/>
    </w:rPr>
  </w:style>
  <w:style w:type="paragraph" w:styleId="NoSpacing">
    <w:name w:val="No Spacing"/>
    <w:uiPriority w:val="1"/>
    <w:rsid w:val="00757A17"/>
  </w:style>
  <w:style w:type="character" w:customStyle="1" w:styleId="StyleStyleBold12pt">
    <w:name w:val="Style Style Bold + 12 pt"/>
    <w:aliases w:val="Cite"/>
    <w:basedOn w:val="DefaultParagraphFont"/>
    <w:uiPriority w:val="1"/>
    <w:qFormat/>
    <w:rsid w:val="00757A17"/>
    <w:rPr>
      <w:b/>
      <w:sz w:val="24"/>
      <w:u w:val="none"/>
    </w:rPr>
  </w:style>
  <w:style w:type="character" w:customStyle="1" w:styleId="StyleBoldUnderline">
    <w:name w:val="Style Bold Underline"/>
    <w:aliases w:val="Underline"/>
    <w:basedOn w:val="DefaultParagraphFont"/>
    <w:uiPriority w:val="1"/>
    <w:qFormat/>
    <w:rsid w:val="00757A17"/>
    <w:rPr>
      <w:b w:val="0"/>
      <w:sz w:val="26"/>
      <w:u w:val="single"/>
    </w:rPr>
  </w:style>
  <w:style w:type="paragraph" w:styleId="DocumentMap">
    <w:name w:val="Document Map"/>
    <w:basedOn w:val="Normal"/>
    <w:link w:val="DocumentMapChar"/>
    <w:uiPriority w:val="99"/>
    <w:semiHidden/>
    <w:unhideWhenUsed/>
    <w:rsid w:val="00757A17"/>
    <w:rPr>
      <w:rFonts w:ascii="Lucida Grande" w:hAnsi="Lucida Grande" w:cs="Lucida Grande"/>
    </w:rPr>
  </w:style>
  <w:style w:type="character" w:customStyle="1" w:styleId="DocumentMapChar">
    <w:name w:val="Document Map Char"/>
    <w:basedOn w:val="DefaultParagraphFont"/>
    <w:link w:val="DocumentMap"/>
    <w:uiPriority w:val="99"/>
    <w:semiHidden/>
    <w:rsid w:val="00757A17"/>
    <w:rPr>
      <w:rFonts w:ascii="Lucida Grande" w:hAnsi="Lucida Grande" w:cs="Lucida Grande"/>
      <w:sz w:val="22"/>
    </w:rPr>
  </w:style>
  <w:style w:type="paragraph" w:styleId="ListParagraph">
    <w:name w:val="List Paragraph"/>
    <w:basedOn w:val="Normal"/>
    <w:uiPriority w:val="34"/>
    <w:rsid w:val="00757A17"/>
    <w:pPr>
      <w:ind w:left="720"/>
      <w:contextualSpacing/>
    </w:pPr>
  </w:style>
  <w:style w:type="paragraph" w:styleId="Header">
    <w:name w:val="header"/>
    <w:basedOn w:val="Normal"/>
    <w:link w:val="HeaderChar"/>
    <w:uiPriority w:val="99"/>
    <w:unhideWhenUsed/>
    <w:rsid w:val="00757A17"/>
    <w:pPr>
      <w:tabs>
        <w:tab w:val="center" w:pos="4320"/>
        <w:tab w:val="right" w:pos="8640"/>
      </w:tabs>
    </w:pPr>
  </w:style>
  <w:style w:type="character" w:customStyle="1" w:styleId="HeaderChar">
    <w:name w:val="Header Char"/>
    <w:basedOn w:val="DefaultParagraphFont"/>
    <w:link w:val="Header"/>
    <w:uiPriority w:val="99"/>
    <w:rsid w:val="00757A17"/>
    <w:rPr>
      <w:rFonts w:ascii="Calibri" w:hAnsi="Calibri"/>
      <w:sz w:val="22"/>
    </w:rPr>
  </w:style>
  <w:style w:type="paragraph" w:styleId="Footer">
    <w:name w:val="footer"/>
    <w:basedOn w:val="Normal"/>
    <w:link w:val="FooterChar"/>
    <w:uiPriority w:val="99"/>
    <w:unhideWhenUsed/>
    <w:rsid w:val="00757A17"/>
    <w:pPr>
      <w:tabs>
        <w:tab w:val="center" w:pos="4320"/>
        <w:tab w:val="right" w:pos="8640"/>
      </w:tabs>
    </w:pPr>
  </w:style>
  <w:style w:type="character" w:customStyle="1" w:styleId="FooterChar">
    <w:name w:val="Footer Char"/>
    <w:basedOn w:val="DefaultParagraphFont"/>
    <w:link w:val="Footer"/>
    <w:uiPriority w:val="99"/>
    <w:rsid w:val="00757A17"/>
    <w:rPr>
      <w:rFonts w:ascii="Calibri" w:hAnsi="Calibri"/>
      <w:sz w:val="22"/>
    </w:rPr>
  </w:style>
  <w:style w:type="character" w:styleId="PageNumber">
    <w:name w:val="page number"/>
    <w:basedOn w:val="DefaultParagraphFont"/>
    <w:uiPriority w:val="99"/>
    <w:semiHidden/>
    <w:unhideWhenUsed/>
    <w:rsid w:val="00757A17"/>
  </w:style>
  <w:style w:type="character" w:styleId="Hyperlink">
    <w:name w:val="Hyperlink"/>
    <w:basedOn w:val="DefaultParagraphFont"/>
    <w:uiPriority w:val="99"/>
    <w:unhideWhenUsed/>
    <w:rsid w:val="00757A1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9580959">
      <w:bodyDiv w:val="1"/>
      <w:marLeft w:val="0"/>
      <w:marRight w:val="0"/>
      <w:marTop w:val="0"/>
      <w:marBottom w:val="0"/>
      <w:divBdr>
        <w:top w:val="none" w:sz="0" w:space="0" w:color="auto"/>
        <w:left w:val="none" w:sz="0" w:space="0" w:color="auto"/>
        <w:bottom w:val="none" w:sz="0" w:space="0" w:color="auto"/>
        <w:right w:val="none" w:sz="0" w:space="0" w:color="auto"/>
      </w:divBdr>
    </w:div>
    <w:div w:id="1373532965">
      <w:bodyDiv w:val="1"/>
      <w:marLeft w:val="0"/>
      <w:marRight w:val="0"/>
      <w:marTop w:val="0"/>
      <w:marBottom w:val="0"/>
      <w:divBdr>
        <w:top w:val="none" w:sz="0" w:space="0" w:color="auto"/>
        <w:left w:val="none" w:sz="0" w:space="0" w:color="auto"/>
        <w:bottom w:val="none" w:sz="0" w:space="0" w:color="auto"/>
        <w:right w:val="none" w:sz="0" w:space="0" w:color="auto"/>
      </w:divBdr>
    </w:div>
    <w:div w:id="18060424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315</TotalTime>
  <Pages>96</Pages>
  <Words>34627</Words>
  <Characters>197374</Characters>
  <Application>Microsoft Office Word</Application>
  <DocSecurity>0</DocSecurity>
  <Lines>1644</Lines>
  <Paragraphs>463</Paragraphs>
  <ScaleCrop>false</ScaleCrop>
  <Company>Whitman College</Company>
  <LinksUpToDate>false</LinksUpToDate>
  <CharactersWithSpaces>231538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Godfrey</dc:creator>
  <cp:keywords/>
  <dc:description/>
  <cp:lastModifiedBy>David Heidt</cp:lastModifiedBy>
  <cp:revision>23</cp:revision>
  <dcterms:created xsi:type="dcterms:W3CDTF">2013-07-10T02:51:00Z</dcterms:created>
  <dcterms:modified xsi:type="dcterms:W3CDTF">2013-07-16T23:37:00Z</dcterms:modified>
</cp:coreProperties>
</file>