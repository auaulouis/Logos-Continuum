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E30915" w14:textId="77777777" w:rsidR="00CE00E9" w:rsidRPr="0080534E" w:rsidRDefault="00CE00E9" w:rsidP="00CE00E9">
      <w:pPr>
        <w:pStyle w:val="Heading3"/>
        <w:rPr>
          <w:rFonts w:cs="Times New Roman"/>
        </w:rPr>
      </w:pPr>
      <w:r w:rsidRPr="0080534E">
        <w:rPr>
          <w:rFonts w:cs="Times New Roman"/>
        </w:rPr>
        <w:t>Political Capital Key – 2NC</w:t>
      </w:r>
    </w:p>
    <w:p w14:paraId="50E06B0E" w14:textId="77777777" w:rsidR="00CE00E9" w:rsidRPr="0080534E" w:rsidRDefault="00CE00E9" w:rsidP="00A059FC">
      <w:pPr>
        <w:pStyle w:val="Heading4"/>
        <w:rPr>
          <w:rFonts w:cs="Times New Roman"/>
        </w:rPr>
      </w:pPr>
      <w:r w:rsidRPr="0080534E">
        <w:rPr>
          <w:rFonts w:cs="Times New Roman"/>
        </w:rPr>
        <w:t>Prefer issue specific evidence – 1NC ____ indicates that Obama’s use of political capital will help _____ becomes successful and is a critical factor</w:t>
      </w:r>
    </w:p>
    <w:p w14:paraId="4C77DED0" w14:textId="77777777" w:rsidR="00CE00E9" w:rsidRPr="0080534E" w:rsidRDefault="00CE00E9" w:rsidP="00A059FC">
      <w:pPr>
        <w:pStyle w:val="Heading4"/>
        <w:rPr>
          <w:rFonts w:cs="Times New Roman"/>
        </w:rPr>
      </w:pPr>
      <w:r w:rsidRPr="0080534E">
        <w:rPr>
          <w:rFonts w:cs="Times New Roman"/>
        </w:rPr>
        <w:t>Presidential leadership shapes the agenda</w:t>
      </w:r>
    </w:p>
    <w:p w14:paraId="2DABAC87" w14:textId="77777777" w:rsidR="00CE00E9" w:rsidRPr="0080534E" w:rsidRDefault="00CE00E9" w:rsidP="00CE00E9">
      <w:proofErr w:type="spellStart"/>
      <w:r w:rsidRPr="0080534E">
        <w:rPr>
          <w:rStyle w:val="StyleStyleBold12pt"/>
        </w:rPr>
        <w:t>Kuttner</w:t>
      </w:r>
      <w:proofErr w:type="spellEnd"/>
      <w:r w:rsidRPr="0080534E">
        <w:rPr>
          <w:rStyle w:val="StyleStyleBold12pt"/>
        </w:rPr>
        <w:t xml:space="preserve"> 11</w:t>
      </w:r>
      <w:r w:rsidRPr="0080534E">
        <w:t xml:space="preserve"> (Robert, Senior Fellow – Demos and Co-editor – American Prospect, “Barack Obama's Theory of Power,” The American Prospect, 5-16, </w:t>
      </w:r>
      <w:hyperlink r:id="rId11" w:history="1">
        <w:r w:rsidRPr="0080534E">
          <w:rPr>
            <w:rStyle w:val="Hyperlink"/>
          </w:rPr>
          <w:t>http://prospect.org/cs/articles?article=barack_obamas_theory_of_power</w:t>
        </w:r>
      </w:hyperlink>
      <w:r w:rsidRPr="0080534E">
        <w:t>)</w:t>
      </w:r>
    </w:p>
    <w:p w14:paraId="2E067E27" w14:textId="77777777" w:rsidR="002306E5" w:rsidRPr="0080534E" w:rsidRDefault="002306E5" w:rsidP="00CE00E9">
      <w:pPr>
        <w:rPr>
          <w:sz w:val="16"/>
        </w:rPr>
      </w:pPr>
    </w:p>
    <w:p w14:paraId="4A22601B" w14:textId="77777777" w:rsidR="002306E5" w:rsidRPr="0080534E" w:rsidRDefault="002306E5" w:rsidP="002306E5">
      <w:pPr>
        <w:rPr>
          <w:rStyle w:val="StyleBoldUnderline"/>
        </w:rPr>
      </w:pPr>
      <w:r w:rsidRPr="0080534E">
        <w:rPr>
          <w:rStyle w:val="StyleBoldUnderline"/>
        </w:rPr>
        <w:t xml:space="preserve">As the political scientist Richard </w:t>
      </w:r>
      <w:proofErr w:type="spellStart"/>
      <w:r w:rsidRPr="0080534E">
        <w:rPr>
          <w:rStyle w:val="StyleBoldUnderline"/>
        </w:rPr>
        <w:t>Neustadt</w:t>
      </w:r>
      <w:proofErr w:type="spellEnd"/>
      <w:r w:rsidRPr="0080534E">
        <w:rPr>
          <w:rStyle w:val="StyleBoldUnderline"/>
        </w:rPr>
        <w:t xml:space="preserve"> observed in his classic work</w:t>
      </w:r>
      <w:r w:rsidRPr="0080534E">
        <w:rPr>
          <w:sz w:val="16"/>
        </w:rPr>
        <w:t>, Presidential Power, a book that had great influence on President John F. Kennedy</w:t>
      </w:r>
      <w:r w:rsidRPr="0080534E">
        <w:rPr>
          <w:rStyle w:val="StyleBoldUnderline"/>
        </w:rPr>
        <w:t xml:space="preserve">, the essence of a president's power is "the power to persuade." </w:t>
      </w:r>
      <w:r w:rsidRPr="0080534E">
        <w:rPr>
          <w:sz w:val="16"/>
        </w:rPr>
        <w:t>Because our divided constitutional system does not allow the president to lead by commanding, presidents amass power by making strategic choices about when to use the latent authority of the pre</w:t>
      </w:r>
      <w:bookmarkStart w:id="0" w:name="_GoBack"/>
      <w:bookmarkEnd w:id="0"/>
      <w:r w:rsidRPr="0080534E">
        <w:rPr>
          <w:sz w:val="16"/>
        </w:rPr>
        <w:t xml:space="preserve">sidency to move public and elite opinion and then use that added prestige as clout to move Congress. In one of </w:t>
      </w:r>
      <w:proofErr w:type="spellStart"/>
      <w:r w:rsidRPr="0080534E">
        <w:rPr>
          <w:sz w:val="16"/>
        </w:rPr>
        <w:t>Neustadt's</w:t>
      </w:r>
      <w:proofErr w:type="spellEnd"/>
      <w:r w:rsidRPr="0080534E">
        <w:rPr>
          <w:sz w:val="16"/>
        </w:rPr>
        <w:t xml:space="preserve"> classic case studies, Harry Truman, a president widely considered a lame duck, nonetheless persuaded the broad public and a Republican Congress in 1947-1948 that the Marshall Plan was a worthy idea. </w:t>
      </w:r>
      <w:r w:rsidRPr="0080534E">
        <w:rPr>
          <w:rStyle w:val="Heading3Char"/>
          <w:rFonts w:eastAsia="Calibri" w:cs="Times New Roman"/>
          <w:b w:val="0"/>
          <w:sz w:val="16"/>
        </w:rPr>
        <w:t xml:space="preserve">As </w:t>
      </w:r>
      <w:proofErr w:type="spellStart"/>
      <w:r w:rsidRPr="0080534E">
        <w:rPr>
          <w:rStyle w:val="Heading3Char"/>
          <w:rFonts w:eastAsia="Calibri" w:cs="Times New Roman"/>
          <w:b w:val="0"/>
          <w:sz w:val="16"/>
        </w:rPr>
        <w:t>Neustadt</w:t>
      </w:r>
      <w:proofErr w:type="spellEnd"/>
      <w:r w:rsidRPr="0080534E">
        <w:rPr>
          <w:rStyle w:val="Heading3Char"/>
          <w:rFonts w:eastAsia="Calibri" w:cs="Times New Roman"/>
          <w:b w:val="0"/>
          <w:sz w:val="16"/>
        </w:rPr>
        <w:t xml:space="preserve"> and Burns both observed</w:t>
      </w:r>
      <w:r w:rsidRPr="0080534E">
        <w:rPr>
          <w:sz w:val="16"/>
        </w:rPr>
        <w:t xml:space="preserve">, though an </w:t>
      </w:r>
      <w:r w:rsidRPr="0080534E">
        <w:rPr>
          <w:rStyle w:val="StyleBoldUnderline"/>
        </w:rPr>
        <w:t>American chief executive is weak by constitutional design, a president possesses</w:t>
      </w:r>
      <w:r w:rsidRPr="0080534E">
        <w:rPr>
          <w:rStyle w:val="Heading3Char"/>
          <w:rFonts w:eastAsia="Calibri" w:cs="Times New Roman"/>
          <w:b w:val="0"/>
          <w:sz w:val="16"/>
        </w:rPr>
        <w:t xml:space="preserve"> </w:t>
      </w:r>
      <w:r w:rsidRPr="0080534E">
        <w:rPr>
          <w:rStyle w:val="StyleBoldUnderline"/>
        </w:rPr>
        <w:t>several points of leverage</w:t>
      </w:r>
      <w:r w:rsidRPr="0080534E">
        <w:rPr>
          <w:b/>
          <w:u w:val="single"/>
        </w:rPr>
        <w:t xml:space="preserve">. </w:t>
      </w:r>
      <w:r w:rsidRPr="0080534E">
        <w:rPr>
          <w:rStyle w:val="StyleBoldUnderline"/>
        </w:rPr>
        <w:t>He can play an effective outside game, motivating and shaping public sentiment, making clear the differences between his values and those of his opposition, and using popular support to box in his opponents and move them in his direction.</w:t>
      </w:r>
      <w:r w:rsidRPr="0080534E">
        <w:rPr>
          <w:b/>
          <w:u w:val="single"/>
        </w:rPr>
        <w:t xml:space="preserve"> </w:t>
      </w:r>
      <w:r w:rsidRPr="0080534E">
        <w:rPr>
          <w:rStyle w:val="Heading3Char"/>
          <w:rFonts w:eastAsia="Calibri" w:cs="Times New Roman"/>
          <w:b w:val="0"/>
          <w:sz w:val="16"/>
        </w:rPr>
        <w:t>He can complement the outside bully pulpit with a nimble inside game</w:t>
      </w:r>
      <w:r w:rsidRPr="0080534E">
        <w:rPr>
          <w:b/>
          <w:u w:val="single"/>
        </w:rPr>
        <w:t xml:space="preserve">, </w:t>
      </w:r>
      <w:r w:rsidRPr="0080534E">
        <w:rPr>
          <w:rStyle w:val="StyleBoldUnderline"/>
        </w:rPr>
        <w:t xml:space="preserve">uniting his </w:t>
      </w:r>
      <w:r w:rsidRPr="0080534E">
        <w:rPr>
          <w:rStyle w:val="Heading3Char"/>
          <w:rFonts w:eastAsia="Calibri" w:cs="Times New Roman"/>
          <w:b w:val="0"/>
          <w:sz w:val="16"/>
        </w:rPr>
        <w:t xml:space="preserve">legislative </w:t>
      </w:r>
      <w:r w:rsidRPr="0080534E">
        <w:rPr>
          <w:rStyle w:val="StyleBoldUnderline"/>
        </w:rPr>
        <w:t>party</w:t>
      </w:r>
      <w:r w:rsidRPr="0080534E">
        <w:rPr>
          <w:b/>
          <w:u w:val="single"/>
        </w:rPr>
        <w:t xml:space="preserve">, </w:t>
      </w:r>
      <w:r w:rsidRPr="0080534E">
        <w:rPr>
          <w:rStyle w:val="StyleBoldUnderline"/>
        </w:rPr>
        <w:t>bestowing or withholding benefits on opposition legislators, forcing them to take awkward votes, and using the veto</w:t>
      </w:r>
      <w:r w:rsidRPr="0080534E">
        <w:rPr>
          <w:b/>
          <w:u w:val="single"/>
        </w:rPr>
        <w:t xml:space="preserve">. </w:t>
      </w:r>
      <w:r w:rsidRPr="0080534E">
        <w:rPr>
          <w:rStyle w:val="Heading3Char"/>
          <w:rFonts w:eastAsia="Calibri" w:cs="Times New Roman"/>
          <w:b w:val="0"/>
          <w:sz w:val="16"/>
        </w:rPr>
        <w:t>He can also enlist the support of interest groups to pressure Congress</w:t>
      </w:r>
      <w:r w:rsidRPr="0080534E">
        <w:rPr>
          <w:b/>
          <w:u w:val="single"/>
        </w:rPr>
        <w:t xml:space="preserve">, </w:t>
      </w:r>
      <w:r w:rsidRPr="0080534E">
        <w:rPr>
          <w:rStyle w:val="Heading3Char"/>
          <w:rFonts w:eastAsia="Calibri" w:cs="Times New Roman"/>
          <w:b w:val="0"/>
          <w:sz w:val="16"/>
        </w:rPr>
        <w:t>and use media to validate his framing of choices</w:t>
      </w:r>
      <w:r w:rsidRPr="0080534E">
        <w:rPr>
          <w:b/>
          <w:u w:val="single"/>
        </w:rPr>
        <w:t xml:space="preserve">. </w:t>
      </w:r>
      <w:r w:rsidRPr="0080534E">
        <w:rPr>
          <w:rStyle w:val="StyleBoldUnderline"/>
        </w:rPr>
        <w:t>Done well, all of this signals leadership that often moves the public agenda.</w:t>
      </w:r>
    </w:p>
    <w:p w14:paraId="23CDBFA8" w14:textId="77777777" w:rsidR="002306E5" w:rsidRPr="0080534E" w:rsidRDefault="002306E5" w:rsidP="00CE00E9">
      <w:pPr>
        <w:rPr>
          <w:sz w:val="16"/>
        </w:rPr>
      </w:pPr>
    </w:p>
    <w:p w14:paraId="273E4D53" w14:textId="77777777" w:rsidR="00CE00E9" w:rsidRPr="0080534E" w:rsidRDefault="00CE00E9" w:rsidP="00A059FC">
      <w:pPr>
        <w:pStyle w:val="Heading4"/>
        <w:rPr>
          <w:rFonts w:cs="Times New Roman"/>
        </w:rPr>
      </w:pPr>
      <w:r w:rsidRPr="0080534E">
        <w:rPr>
          <w:rFonts w:cs="Times New Roman"/>
        </w:rPr>
        <w:t>Political capital is finite and drives decision-making – key to agenda success</w:t>
      </w:r>
    </w:p>
    <w:p w14:paraId="5C4708F8" w14:textId="69704923" w:rsidR="00943B9E" w:rsidRPr="0080534E" w:rsidRDefault="00CE00E9" w:rsidP="00CE00E9">
      <w:proofErr w:type="spellStart"/>
      <w:r w:rsidRPr="0080534E">
        <w:rPr>
          <w:rStyle w:val="StyleStyleBold12pt"/>
        </w:rPr>
        <w:t>Schier</w:t>
      </w:r>
      <w:proofErr w:type="spellEnd"/>
      <w:r w:rsidRPr="0080534E">
        <w:rPr>
          <w:rStyle w:val="StyleStyleBold12pt"/>
        </w:rPr>
        <w:t xml:space="preserve"> 9</w:t>
      </w:r>
      <w:r w:rsidRPr="0080534E">
        <w:t xml:space="preserve">, Professor of </w:t>
      </w:r>
      <w:proofErr w:type="spellStart"/>
      <w:r w:rsidRPr="0080534E">
        <w:t>Poliitcal</w:t>
      </w:r>
      <w:proofErr w:type="spellEnd"/>
      <w:r w:rsidRPr="0080534E">
        <w:t xml:space="preserve"> Science at Carleton, (Steven, "Understanding the Obama Presidency," The Forum: Vol. 7: </w:t>
      </w:r>
      <w:proofErr w:type="spellStart"/>
      <w:r w:rsidRPr="0080534E">
        <w:t>Iss</w:t>
      </w:r>
      <w:proofErr w:type="spellEnd"/>
      <w:r w:rsidRPr="0080534E">
        <w:t xml:space="preserve">. 1, </w:t>
      </w:r>
      <w:proofErr w:type="spellStart"/>
      <w:r w:rsidRPr="0080534E">
        <w:t>Berkely</w:t>
      </w:r>
      <w:proofErr w:type="spellEnd"/>
      <w:r w:rsidRPr="0080534E">
        <w:t xml:space="preserve"> Electronic Press, </w:t>
      </w:r>
      <w:hyperlink r:id="rId12" w:history="1">
        <w:r w:rsidRPr="0080534E">
          <w:rPr>
            <w:rStyle w:val="Hyperlink"/>
          </w:rPr>
          <w:t>http://www.bepress.com/forum/vol7/iss1/art10</w:t>
        </w:r>
      </w:hyperlink>
      <w:r w:rsidRPr="0080534E">
        <w:t xml:space="preserve">) </w:t>
      </w:r>
    </w:p>
    <w:p w14:paraId="2C2FFE38" w14:textId="77777777" w:rsidR="00943B9E" w:rsidRPr="0080534E" w:rsidRDefault="00943B9E" w:rsidP="00CE00E9"/>
    <w:p w14:paraId="483861F1" w14:textId="77777777" w:rsidR="00943B9E" w:rsidRPr="0080534E" w:rsidRDefault="00943B9E" w:rsidP="00943B9E">
      <w:r w:rsidRPr="0080534E">
        <w:rPr>
          <w:sz w:val="16"/>
        </w:rPr>
        <w:t xml:space="preserve">In additional to formal powers, </w:t>
      </w:r>
      <w:r w:rsidRPr="0080534E">
        <w:rPr>
          <w:bCs/>
          <w:u w:val="single"/>
        </w:rPr>
        <w:t xml:space="preserve">a president’s informal power </w:t>
      </w:r>
      <w:r w:rsidRPr="0080534E">
        <w:rPr>
          <w:rStyle w:val="StyleBoldUnderline"/>
        </w:rPr>
        <w:t xml:space="preserve">is </w:t>
      </w:r>
      <w:proofErr w:type="spellStart"/>
      <w:r w:rsidRPr="0080534E">
        <w:rPr>
          <w:rStyle w:val="StyleBoldUnderline"/>
        </w:rPr>
        <w:t>situationally</w:t>
      </w:r>
      <w:proofErr w:type="spellEnd"/>
      <w:r w:rsidRPr="0080534E">
        <w:rPr>
          <w:rStyle w:val="StyleBoldUnderline"/>
        </w:rPr>
        <w:t xml:space="preserve"> derived and highly variable</w:t>
      </w:r>
      <w:r w:rsidRPr="0080534E">
        <w:rPr>
          <w:bCs/>
          <w:u w:val="single"/>
        </w:rPr>
        <w:t>. Informal power is a function of the “</w:t>
      </w:r>
      <w:r w:rsidRPr="0080534E">
        <w:rPr>
          <w:rStyle w:val="StyleBoldUnderline"/>
        </w:rPr>
        <w:t>political capital</w:t>
      </w:r>
      <w:r w:rsidRPr="0080534E">
        <w:rPr>
          <w:bCs/>
          <w:u w:val="single"/>
        </w:rPr>
        <w:t>” presidents amass and deplete as they operate in office</w:t>
      </w:r>
      <w:r w:rsidRPr="0080534E">
        <w:rPr>
          <w:sz w:val="16"/>
        </w:rPr>
        <w:t xml:space="preserve">. Paul Light defines several components of political capital: party support of the president in Congress, public approval of the presidential conduct of his job, the President’s electoral margin and patronage appointments (Light 1983, 15). Richard </w:t>
      </w:r>
      <w:proofErr w:type="spellStart"/>
      <w:r w:rsidRPr="0080534E">
        <w:rPr>
          <w:bCs/>
          <w:u w:val="single"/>
        </w:rPr>
        <w:t>Neustadt’s</w:t>
      </w:r>
      <w:proofErr w:type="spellEnd"/>
      <w:r w:rsidRPr="0080534E">
        <w:rPr>
          <w:bCs/>
          <w:u w:val="single"/>
        </w:rPr>
        <w:t xml:space="preserve"> concept of a president’s “professional reputation” likewise figures into his political capital</w:t>
      </w:r>
      <w:r w:rsidRPr="0080534E">
        <w:rPr>
          <w:sz w:val="16"/>
        </w:rPr>
        <w:t xml:space="preserve">. </w:t>
      </w:r>
      <w:proofErr w:type="spellStart"/>
      <w:r w:rsidRPr="0080534E">
        <w:rPr>
          <w:sz w:val="16"/>
        </w:rPr>
        <w:t>Neustadt</w:t>
      </w:r>
      <w:proofErr w:type="spellEnd"/>
      <w:r w:rsidRPr="0080534E">
        <w:rPr>
          <w:sz w:val="16"/>
        </w:rPr>
        <w:t xml:space="preserve"> defines this as the “impressions in the Washington community about the skill and will with which he puts [his formal powers] to use” (</w:t>
      </w:r>
      <w:proofErr w:type="spellStart"/>
      <w:r w:rsidRPr="0080534E">
        <w:rPr>
          <w:sz w:val="16"/>
        </w:rPr>
        <w:t>Neustadt</w:t>
      </w:r>
      <w:proofErr w:type="spellEnd"/>
      <w:r w:rsidRPr="0080534E">
        <w:rPr>
          <w:sz w:val="16"/>
        </w:rPr>
        <w:t xml:space="preserve"> 1990, 185). </w:t>
      </w:r>
      <w:r w:rsidRPr="0080534E">
        <w:rPr>
          <w:bCs/>
          <w:u w:val="single"/>
        </w:rPr>
        <w:t>In the wake of 9/11, George W. Bush’s political capital surged, and both the public and Washington elites granted him a broad ability to prosecute the war on terror. By the later stages of Bush’s troubled second term, beset by a lengthy and unpopular occupation of Iraq and an aggressive Democratic Congress, he found that his political capital had shrunk</w:t>
      </w:r>
      <w:r w:rsidRPr="0080534E">
        <w:rPr>
          <w:sz w:val="16"/>
        </w:rPr>
        <w:t xml:space="preserve">. </w:t>
      </w:r>
      <w:r w:rsidRPr="0080534E">
        <w:rPr>
          <w:bCs/>
          <w:u w:val="single"/>
        </w:rPr>
        <w:t>Obama’s informal powers will prove variable, not stable, as is always the case for presidents</w:t>
      </w:r>
      <w:r w:rsidRPr="0080534E">
        <w:rPr>
          <w:sz w:val="16"/>
        </w:rPr>
        <w:t xml:space="preserve">. Nevertheless, </w:t>
      </w:r>
      <w:r w:rsidRPr="0080534E">
        <w:rPr>
          <w:bCs/>
          <w:u w:val="single"/>
        </w:rPr>
        <w:t>he entered office with a formidable store of political capital. His solid electoral victory means he initially will receive high public support and strong backing</w:t>
      </w:r>
      <w:r w:rsidRPr="0080534E">
        <w:rPr>
          <w:sz w:val="16"/>
        </w:rPr>
        <w:t xml:space="preserve"> from fellow Congressional partisans, a combination </w:t>
      </w:r>
      <w:r w:rsidRPr="0080534E">
        <w:rPr>
          <w:bCs/>
          <w:u w:val="single"/>
        </w:rPr>
        <w:t>that will allow him much leeway in his presidential appointments and with his policy agenda</w:t>
      </w:r>
      <w:r w:rsidRPr="0080534E">
        <w:rPr>
          <w:sz w:val="16"/>
        </w:rPr>
        <w:t xml:space="preserve">. Obama probably enjoys the prospect of a happier honeymoon during his first year than did George W. Bush, who entered office amidst continuing controversy over the 2000 election outcome. Presidents usually employ power to disrupt the political order they inherit in order to reshape it according to their own agendas. Stephen </w:t>
      </w:r>
      <w:proofErr w:type="spellStart"/>
      <w:r w:rsidRPr="0080534E">
        <w:rPr>
          <w:sz w:val="16"/>
        </w:rPr>
        <w:t>Skowronek</w:t>
      </w:r>
      <w:proofErr w:type="spellEnd"/>
      <w:r w:rsidRPr="0080534E">
        <w:rPr>
          <w:sz w:val="16"/>
        </w:rPr>
        <w:t xml:space="preserve"> argues that “presidents disrupt systems, reshape political landscapes, and pass to successors leadership challenges that are different from the ones just faced” (</w:t>
      </w:r>
      <w:proofErr w:type="spellStart"/>
      <w:r w:rsidRPr="0080534E">
        <w:rPr>
          <w:sz w:val="16"/>
        </w:rPr>
        <w:t>Skowronek</w:t>
      </w:r>
      <w:proofErr w:type="spellEnd"/>
      <w:r w:rsidRPr="0080534E">
        <w:rPr>
          <w:sz w:val="16"/>
        </w:rPr>
        <w:t xml:space="preserve"> 1997, 6). </w:t>
      </w:r>
      <w:r w:rsidRPr="0080534E">
        <w:rPr>
          <w:bCs/>
          <w:u w:val="single"/>
        </w:rPr>
        <w:t>Given their limited time in office and the hostile political alignments often present in Washington policymaking networks and among the electorate, presidents must force political change if they are to enact their agendas</w:t>
      </w:r>
      <w:r w:rsidRPr="0080534E">
        <w:rPr>
          <w:sz w:val="16"/>
        </w:rPr>
        <w:t>. In recent decades, Washington power structures have become more entrenched and elaborate (</w:t>
      </w:r>
      <w:proofErr w:type="spellStart"/>
      <w:r w:rsidRPr="0080534E">
        <w:rPr>
          <w:sz w:val="16"/>
        </w:rPr>
        <w:t>Drucker</w:t>
      </w:r>
      <w:proofErr w:type="spellEnd"/>
      <w:r w:rsidRPr="0080534E">
        <w:rPr>
          <w:sz w:val="16"/>
        </w:rPr>
        <w:t xml:space="preserve"> 1995) while presidential powers – through increased use of executive orders and legislative delegation (Howell 2003) –have also grown. </w:t>
      </w:r>
      <w:r w:rsidRPr="0080534E">
        <w:rPr>
          <w:bCs/>
          <w:u w:val="single"/>
        </w:rPr>
        <w:t xml:space="preserve">The presidency has more powers in the early 21st century but also faces more </w:t>
      </w:r>
      <w:r w:rsidRPr="0080534E">
        <w:rPr>
          <w:rStyle w:val="StyleBoldUnderline"/>
        </w:rPr>
        <w:t>entrenched coalitions of interests, lawmakers, and bureaucrats</w:t>
      </w:r>
      <w:r w:rsidRPr="0080534E">
        <w:rPr>
          <w:bCs/>
          <w:u w:val="single"/>
        </w:rPr>
        <w:t xml:space="preserve"> whose agendas often differ from that of the president. This is an invitation for an energetic president</w:t>
      </w:r>
      <w:r w:rsidRPr="0080534E">
        <w:rPr>
          <w:sz w:val="16"/>
        </w:rPr>
        <w:t xml:space="preserve"> – and that seems to describe Barack Obama – </w:t>
      </w:r>
      <w:r w:rsidRPr="0080534E">
        <w:rPr>
          <w:bCs/>
          <w:u w:val="single"/>
        </w:rPr>
        <w:t xml:space="preserve">to engage in major ongoing battles </w:t>
      </w:r>
      <w:r w:rsidRPr="0080534E">
        <w:rPr>
          <w:rStyle w:val="StyleBoldUnderline"/>
        </w:rPr>
        <w:t>to impose his preferences</w:t>
      </w:r>
      <w:r w:rsidRPr="0080534E">
        <w:rPr>
          <w:bCs/>
          <w:u w:val="single"/>
        </w:rPr>
        <w:t>.</w:t>
      </w:r>
      <w:r w:rsidRPr="0080534E">
        <w:t xml:space="preserve"> </w:t>
      </w:r>
    </w:p>
    <w:p w14:paraId="36122BD9" w14:textId="77777777" w:rsidR="00943B9E" w:rsidRPr="0080534E" w:rsidRDefault="00943B9E" w:rsidP="00CE00E9"/>
    <w:p w14:paraId="722900BE" w14:textId="77777777" w:rsidR="00CE00E9" w:rsidRPr="0080534E" w:rsidRDefault="00CE00E9" w:rsidP="00A059FC">
      <w:pPr>
        <w:pStyle w:val="Heading4"/>
        <w:rPr>
          <w:rFonts w:cs="Times New Roman"/>
        </w:rPr>
      </w:pPr>
      <w:r w:rsidRPr="0080534E">
        <w:rPr>
          <w:rFonts w:cs="Times New Roman"/>
        </w:rPr>
        <w:t>Presidents perceive their capital as finite – our theory is true in practice</w:t>
      </w:r>
    </w:p>
    <w:p w14:paraId="2A0E5BDB" w14:textId="77777777" w:rsidR="00943B9E" w:rsidRPr="0080534E" w:rsidRDefault="00CE00E9" w:rsidP="00943B9E">
      <w:r w:rsidRPr="0080534E">
        <w:rPr>
          <w:rStyle w:val="StyleStyleBold12pt"/>
        </w:rPr>
        <w:t xml:space="preserve">Marshall and </w:t>
      </w:r>
      <w:proofErr w:type="spellStart"/>
      <w:r w:rsidRPr="0080534E">
        <w:rPr>
          <w:rStyle w:val="StyleStyleBold12pt"/>
        </w:rPr>
        <w:t>Prins</w:t>
      </w:r>
      <w:proofErr w:type="spellEnd"/>
      <w:r w:rsidRPr="0080534E">
        <w:rPr>
          <w:rStyle w:val="StyleStyleBold12pt"/>
        </w:rPr>
        <w:t xml:space="preserve"> 11</w:t>
      </w:r>
      <w:r w:rsidRPr="0080534E">
        <w:t xml:space="preserve">,  BRYAN W. MARSHALL Miami University BRANDON C. PRINS University of Tennessee &amp; Howard H. Baker, Jr. Center for Public Policy  Power or Posturing? Policy Availability and </w:t>
      </w:r>
      <w:r w:rsidRPr="0080534E">
        <w:lastRenderedPageBreak/>
        <w:t>Congressional Influence on U.S. Presidential Decisions to Use Force  Presidential Studies Quarterly 41, no. 3 (September) 2011</w:t>
      </w:r>
    </w:p>
    <w:p w14:paraId="03E6AA84" w14:textId="77777777" w:rsidR="00943B9E" w:rsidRPr="0080534E" w:rsidRDefault="00943B9E" w:rsidP="00943B9E"/>
    <w:p w14:paraId="43284825" w14:textId="77777777" w:rsidR="00943B9E" w:rsidRPr="0080534E" w:rsidRDefault="00943B9E" w:rsidP="00943B9E">
      <w:r w:rsidRPr="0080534E">
        <w:rPr>
          <w:rStyle w:val="StyleBoldUnderline"/>
        </w:rPr>
        <w:t>We argue that the more important effect of Congress occurs because presidents anticipate how the use of force may affect the larger congressional environment</w:t>
      </w:r>
      <w:r w:rsidRPr="0080534E">
        <w:rPr>
          <w:sz w:val="16"/>
        </w:rPr>
        <w:t xml:space="preserve"> in which they inevitably have to operate (</w:t>
      </w:r>
      <w:proofErr w:type="spellStart"/>
      <w:r w:rsidRPr="0080534E">
        <w:rPr>
          <w:sz w:val="16"/>
        </w:rPr>
        <w:t>Brulé</w:t>
      </w:r>
      <w:proofErr w:type="spellEnd"/>
      <w:r w:rsidRPr="0080534E">
        <w:rPr>
          <w:sz w:val="16"/>
        </w:rPr>
        <w:t xml:space="preserve">, Marshall, and </w:t>
      </w:r>
      <w:proofErr w:type="spellStart"/>
      <w:r w:rsidRPr="0080534E">
        <w:rPr>
          <w:sz w:val="16"/>
        </w:rPr>
        <w:t>Prins</w:t>
      </w:r>
      <w:proofErr w:type="spellEnd"/>
      <w:r w:rsidRPr="0080534E">
        <w:rPr>
          <w:sz w:val="16"/>
        </w:rPr>
        <w:t xml:space="preserve"> 2010). It may be true that presidents consider the chances that Congress will react to a specific use of force with countervailing tools, but even more importantly they anticipate the likelihood that a foreign conflict may damage (or advantage) their political fortunes elsewhere—in essence, the presidential calculus to use force factors in how such actions might shape their ability to achieve legislative priorities. </w:t>
      </w:r>
      <w:r w:rsidRPr="0080534E">
        <w:rPr>
          <w:u w:val="single"/>
        </w:rPr>
        <w:t xml:space="preserve">To be clear, presidents can and do choose to use force and press for legislative initiatives in Congress. </w:t>
      </w:r>
      <w:r w:rsidRPr="0080534E">
        <w:rPr>
          <w:sz w:val="16"/>
        </w:rPr>
        <w:t xml:space="preserve">Taking unilateral actions in foreign policy does not preclude the president from working the legislative process on Capitol Hill. </w:t>
      </w:r>
      <w:r w:rsidRPr="0080534E">
        <w:rPr>
          <w:u w:val="single"/>
        </w:rPr>
        <w:t xml:space="preserve">However, political capital is finite so spending resources in one area </w:t>
      </w:r>
      <w:r w:rsidRPr="0080534E">
        <w:rPr>
          <w:bCs/>
          <w:u w:val="single"/>
        </w:rPr>
        <w:t>lessens what the president can bring to bear in other areas</w:t>
      </w:r>
      <w:r w:rsidRPr="0080534E">
        <w:rPr>
          <w:sz w:val="16"/>
        </w:rPr>
        <w:t xml:space="preserve">. That is, presidents consider the congressional environment in their decision to use force because their success at promoting policy change in either foreign or domestic affairs is largely determined by their relationship with Congress. </w:t>
      </w:r>
      <w:r w:rsidRPr="0080534E">
        <w:rPr>
          <w:u w:val="single"/>
        </w:rPr>
        <w:t xml:space="preserve">Presidents do not make such decisions devoid of calculations regarding congressional preferences and behavior or how such decisions may influence their ability to achieve legislative objectives. </w:t>
      </w:r>
      <w:r w:rsidRPr="0080534E">
        <w:rPr>
          <w:sz w:val="16"/>
        </w:rPr>
        <w:t xml:space="preserve">This is true in large part because presidential behavior is motivated by multiple goals that are intimately tied to Congress. Presidents place a premium on passing legislative initiatives. </w:t>
      </w:r>
      <w:r w:rsidRPr="0080534E">
        <w:rPr>
          <w:u w:val="single"/>
        </w:rPr>
        <w:t>The passage of policy is integral to their goals of reelection and enhancing their place in history</w:t>
      </w:r>
      <w:r w:rsidRPr="0080534E">
        <w:rPr>
          <w:sz w:val="16"/>
        </w:rPr>
        <w:t xml:space="preserve"> (Canes-</w:t>
      </w:r>
      <w:proofErr w:type="spellStart"/>
      <w:r w:rsidRPr="0080534E">
        <w:rPr>
          <w:sz w:val="16"/>
        </w:rPr>
        <w:t>Wrone</w:t>
      </w:r>
      <w:proofErr w:type="spellEnd"/>
      <w:r w:rsidRPr="0080534E">
        <w:rPr>
          <w:sz w:val="16"/>
        </w:rPr>
        <w:t xml:space="preserve"> 2001; Moe 1985). </w:t>
      </w:r>
      <w:r w:rsidRPr="0080534E">
        <w:rPr>
          <w:u w:val="single"/>
        </w:rPr>
        <w:t>Therefore, presidents seek to build and protect their relationship with Congress.</w:t>
      </w:r>
    </w:p>
    <w:p w14:paraId="7B648423" w14:textId="77777777" w:rsidR="00CE00E9" w:rsidRPr="0080534E" w:rsidRDefault="00CE00E9" w:rsidP="00A059FC">
      <w:pPr>
        <w:pStyle w:val="Heading4"/>
        <w:rPr>
          <w:rFonts w:cs="Times New Roman"/>
        </w:rPr>
      </w:pPr>
      <w:r w:rsidRPr="0080534E">
        <w:rPr>
          <w:rFonts w:cs="Times New Roman"/>
        </w:rPr>
        <w:t xml:space="preserve">Prefer issue specific evidence </w:t>
      </w:r>
    </w:p>
    <w:p w14:paraId="5A2E249B" w14:textId="77777777" w:rsidR="00CE00E9" w:rsidRPr="0080534E" w:rsidRDefault="00CE00E9" w:rsidP="00CE00E9">
      <w:r w:rsidRPr="0080534E">
        <w:rPr>
          <w:rStyle w:val="StyleStyleBold12pt"/>
        </w:rPr>
        <w:t>Jacobs and King 10</w:t>
      </w:r>
      <w:r w:rsidRPr="0080534E">
        <w:t xml:space="preserve">, University of Minnesota, Nuffield College, (Lawrence and Desmond, “Varieties of </w:t>
      </w:r>
      <w:proofErr w:type="spellStart"/>
      <w:r w:rsidRPr="0080534E">
        <w:t>Obamaism</w:t>
      </w:r>
      <w:proofErr w:type="spellEnd"/>
      <w:r w:rsidRPr="0080534E">
        <w:t xml:space="preserve">: Structure, Agency, and the Obama Presidency,”  Perspectives on Politics (2010), 8: 793-802)  </w:t>
      </w:r>
    </w:p>
    <w:p w14:paraId="373F2BBF" w14:textId="77777777" w:rsidR="00CE00E9" w:rsidRPr="0080534E" w:rsidRDefault="00CE00E9" w:rsidP="00CE00E9">
      <w:pPr>
        <w:rPr>
          <w:rStyle w:val="StyleBoldUnderline"/>
          <w:highlight w:val="yellow"/>
        </w:rPr>
      </w:pPr>
      <w:r w:rsidRPr="0080534E">
        <w:rPr>
          <w:sz w:val="16"/>
        </w:rPr>
        <w:t xml:space="preserve">Yet </w:t>
      </w:r>
      <w:r w:rsidRPr="0080534E">
        <w:rPr>
          <w:rStyle w:val="StyleBoldUnderline"/>
          <w:highlight w:val="yellow"/>
        </w:rPr>
        <w:t>if presidential</w:t>
      </w:r>
      <w:r w:rsidRPr="0080534E">
        <w:rPr>
          <w:rStyle w:val="StyleBoldUnderline"/>
        </w:rPr>
        <w:t xml:space="preserve"> personality and </w:t>
      </w:r>
      <w:r w:rsidRPr="0080534E">
        <w:rPr>
          <w:rStyle w:val="Emphasis"/>
          <w:highlight w:val="yellow"/>
        </w:rPr>
        <w:t>leadership</w:t>
      </w:r>
      <w:r w:rsidRPr="0080534E">
        <w:rPr>
          <w:rStyle w:val="StyleBoldUnderline"/>
        </w:rPr>
        <w:t xml:space="preserve"> style </w:t>
      </w:r>
      <w:r w:rsidRPr="0080534E">
        <w:rPr>
          <w:rStyle w:val="StyleBoldUnderline"/>
          <w:highlight w:val="yellow"/>
        </w:rPr>
        <w:t>come up short as primary explanations for</w:t>
      </w:r>
      <w:r w:rsidRPr="0080534E">
        <w:rPr>
          <w:rStyle w:val="StyleBoldUnderline"/>
        </w:rPr>
        <w:t xml:space="preserve"> presidential </w:t>
      </w:r>
    </w:p>
    <w:p w14:paraId="0D7E0546" w14:textId="77777777" w:rsidR="00CE00E9" w:rsidRPr="0080534E" w:rsidRDefault="00CE00E9" w:rsidP="00CE00E9">
      <w:pPr>
        <w:rPr>
          <w:rStyle w:val="StyleBoldUnderline"/>
          <w:highlight w:val="yellow"/>
        </w:rPr>
      </w:pPr>
      <w:r w:rsidRPr="0080534E">
        <w:rPr>
          <w:rStyle w:val="StyleBoldUnderline"/>
          <w:highlight w:val="yellow"/>
        </w:rPr>
        <w:t>AND</w:t>
      </w:r>
    </w:p>
    <w:p w14:paraId="369CFB76" w14:textId="77777777" w:rsidR="00CE00E9" w:rsidRPr="0080534E" w:rsidRDefault="00CE00E9" w:rsidP="00CE00E9">
      <w:pPr>
        <w:rPr>
          <w:rStyle w:val="StyleBoldUnderline"/>
        </w:rPr>
      </w:pPr>
      <w:r w:rsidRPr="0080534E">
        <w:rPr>
          <w:rStyle w:val="StyleBoldUnderline"/>
        </w:rPr>
        <w:t>quo and what we know we have to do for our future”.12</w:t>
      </w:r>
    </w:p>
    <w:p w14:paraId="3F67BE13" w14:textId="77777777" w:rsidR="00CE00E9" w:rsidRPr="0080534E" w:rsidRDefault="00CE00E9" w:rsidP="00CE00E9">
      <w:pPr>
        <w:rPr>
          <w:rStyle w:val="StyleBoldUnderline"/>
        </w:rPr>
      </w:pPr>
    </w:p>
    <w:p w14:paraId="09F3C170" w14:textId="77777777" w:rsidR="00CE00E9" w:rsidRPr="0080534E" w:rsidRDefault="00CE00E9" w:rsidP="00CE00E9">
      <w:pPr>
        <w:pStyle w:val="Heading3"/>
        <w:rPr>
          <w:rFonts w:cs="Times New Roman"/>
        </w:rPr>
      </w:pPr>
      <w:r w:rsidRPr="0080534E">
        <w:rPr>
          <w:rFonts w:cs="Times New Roman"/>
        </w:rPr>
        <w:lastRenderedPageBreak/>
        <w:t>Political Capital Key – A2: Dickinson</w:t>
      </w:r>
    </w:p>
    <w:p w14:paraId="675093B1" w14:textId="77777777" w:rsidR="00CE00E9" w:rsidRPr="0080534E" w:rsidRDefault="00CE00E9" w:rsidP="00A059FC">
      <w:pPr>
        <w:pStyle w:val="Heading4"/>
        <w:rPr>
          <w:rFonts w:cs="Times New Roman"/>
        </w:rPr>
      </w:pPr>
      <w:r w:rsidRPr="0080534E">
        <w:rPr>
          <w:rFonts w:cs="Times New Roman"/>
        </w:rPr>
        <w:t xml:space="preserve">He concludes </w:t>
      </w:r>
      <w:proofErr w:type="spellStart"/>
      <w:r w:rsidRPr="0080534E">
        <w:rPr>
          <w:rFonts w:cs="Times New Roman"/>
        </w:rPr>
        <w:t>Neg</w:t>
      </w:r>
      <w:proofErr w:type="spellEnd"/>
      <w:r w:rsidRPr="0080534E">
        <w:rPr>
          <w:rFonts w:cs="Times New Roman"/>
        </w:rPr>
        <w:t xml:space="preserve"> </w:t>
      </w:r>
    </w:p>
    <w:p w14:paraId="193EDB60" w14:textId="77777777" w:rsidR="00CE00E9" w:rsidRPr="0080534E" w:rsidRDefault="00CE00E9" w:rsidP="00CE00E9">
      <w:pPr>
        <w:rPr>
          <w:sz w:val="16"/>
          <w:szCs w:val="16"/>
        </w:rPr>
      </w:pPr>
      <w:r w:rsidRPr="0080534E">
        <w:rPr>
          <w:rStyle w:val="StyleStyleBold12pt"/>
        </w:rPr>
        <w:t>Dickinson 9</w:t>
      </w:r>
      <w:r w:rsidRPr="0080534E">
        <w:rPr>
          <w:rStyle w:val="StyleBoldUnderline"/>
        </w:rPr>
        <w:t xml:space="preserve"> </w:t>
      </w:r>
      <w:r w:rsidRPr="0080534E">
        <w:rPr>
          <w:sz w:val="16"/>
          <w:szCs w:val="16"/>
        </w:rPr>
        <w:t>(</w:t>
      </w:r>
      <w:r w:rsidRPr="0080534E">
        <w:t xml:space="preserve">Matthew, professor of political science at Middlebury College. He taught previously at Harvard University, where he also received his Ph.D., working under the supervision of presidential scholar Richard </w:t>
      </w:r>
      <w:proofErr w:type="spellStart"/>
      <w:r w:rsidRPr="0080534E">
        <w:t>Neustadt</w:t>
      </w:r>
      <w:proofErr w:type="spellEnd"/>
      <w:r w:rsidRPr="0080534E">
        <w:t xml:space="preserve">, We All Want a Revolution: </w:t>
      </w:r>
      <w:proofErr w:type="spellStart"/>
      <w:r w:rsidRPr="0080534E">
        <w:t>Neustadt</w:t>
      </w:r>
      <w:proofErr w:type="spellEnd"/>
      <w:r w:rsidRPr="0080534E">
        <w:t>, New Institutionalism, and the Future of Presidency Research, Presidential Studies Quarterly 39 no4 736-70 D 2009)</w:t>
      </w:r>
    </w:p>
    <w:p w14:paraId="1B729ED6" w14:textId="77777777" w:rsidR="00CE00E9" w:rsidRPr="0080534E" w:rsidRDefault="00CE00E9" w:rsidP="00CE00E9">
      <w:pPr>
        <w:rPr>
          <w:sz w:val="16"/>
        </w:rPr>
      </w:pPr>
    </w:p>
    <w:p w14:paraId="17442A9F" w14:textId="77777777" w:rsidR="00943B9E" w:rsidRPr="0080534E" w:rsidRDefault="00943B9E" w:rsidP="00CE00E9">
      <w:pPr>
        <w:rPr>
          <w:sz w:val="16"/>
        </w:rPr>
      </w:pPr>
      <w:r w:rsidRPr="0080534E">
        <w:rPr>
          <w:rFonts w:eastAsia="Times New Roman"/>
          <w:sz w:val="16"/>
        </w:rPr>
        <w:t xml:space="preserve">Small wonder, then, that initial efforts to find evidence of presidential power centered on explaining legislative outcomes in Congress. Because scholars found it difficult to directly and systematically measure presidential influence or "skill," however, they often tried to estimate it indirectly, after first establishing a baseline model that explained these outcomes on other factors, including party strength in Congress, members of Congress's ideology, the president's electoral support and/or popular approval, and various control variables related to time in office and political and economic context. With the baseline established, one could then presumably see how much of the unexplained variance might be attributed to presidents, and whether individual presidents did better or worse than the model predicted. Despite differences in modeling assumptions and measurements, however, these studies came to remarkably similar conclusions: individual presidents did not seem to matter very much in explaining legislators' voting behavior or lawmaking outcomes (but see Lockerbie and </w:t>
      </w:r>
      <w:proofErr w:type="spellStart"/>
      <w:r w:rsidRPr="0080534E">
        <w:rPr>
          <w:rFonts w:eastAsia="Times New Roman"/>
          <w:sz w:val="16"/>
        </w:rPr>
        <w:t>Borrelli</w:t>
      </w:r>
      <w:proofErr w:type="spellEnd"/>
      <w:r w:rsidRPr="0080534E">
        <w:rPr>
          <w:rFonts w:eastAsia="Times New Roman"/>
          <w:sz w:val="16"/>
        </w:rPr>
        <w:t xml:space="preserve"> 1989, 97-106). As Richard Fleisher, Jon Bond, and B. Dan Wood summarized, "[S]</w:t>
      </w:r>
      <w:proofErr w:type="spellStart"/>
      <w:r w:rsidRPr="0080534E">
        <w:rPr>
          <w:rFonts w:eastAsia="Times New Roman"/>
          <w:sz w:val="16"/>
        </w:rPr>
        <w:t>tudies</w:t>
      </w:r>
      <w:proofErr w:type="spellEnd"/>
      <w:r w:rsidRPr="0080534E">
        <w:rPr>
          <w:rFonts w:eastAsia="Times New Roman"/>
          <w:sz w:val="16"/>
        </w:rPr>
        <w:t xml:space="preserve"> that compare presidential success to some baseline fail to find evidence that perceptions of skill have systematic effects" (2008, 197; see also Bond, Fleisher, and </w:t>
      </w:r>
      <w:proofErr w:type="spellStart"/>
      <w:r w:rsidRPr="0080534E">
        <w:rPr>
          <w:rFonts w:eastAsia="Times New Roman"/>
          <w:sz w:val="16"/>
        </w:rPr>
        <w:t>Krutz</w:t>
      </w:r>
      <w:proofErr w:type="spellEnd"/>
      <w:r w:rsidRPr="0080534E">
        <w:rPr>
          <w:rFonts w:eastAsia="Times New Roman"/>
          <w:sz w:val="16"/>
        </w:rPr>
        <w:t xml:space="preserve"> 1996, 127; Edwards 1989, 212).     </w:t>
      </w:r>
      <w:r w:rsidRPr="0080534E">
        <w:rPr>
          <w:rStyle w:val="StyleBoldUnderline"/>
        </w:rPr>
        <w:t>To some scholars, these results indicate</w:t>
      </w:r>
      <w:r w:rsidRPr="0080534E">
        <w:t xml:space="preserve"> </w:t>
      </w:r>
      <w:r w:rsidRPr="0080534E">
        <w:rPr>
          <w:rFonts w:eastAsia="Times New Roman"/>
          <w:sz w:val="16"/>
        </w:rPr>
        <w:t xml:space="preserve">that </w:t>
      </w:r>
      <w:proofErr w:type="spellStart"/>
      <w:r w:rsidRPr="0080534E">
        <w:rPr>
          <w:rFonts w:eastAsia="Times New Roman"/>
          <w:sz w:val="16"/>
        </w:rPr>
        <w:t>Neustadt's</w:t>
      </w:r>
      <w:proofErr w:type="spellEnd"/>
      <w:r w:rsidRPr="0080534E">
        <w:rPr>
          <w:rFonts w:eastAsia="Times New Roman"/>
          <w:sz w:val="16"/>
        </w:rPr>
        <w:t xml:space="preserve"> "</w:t>
      </w:r>
      <w:r w:rsidRPr="0080534E">
        <w:rPr>
          <w:rStyle w:val="StyleBoldUnderline"/>
        </w:rPr>
        <w:t>president-centered" perspective is incorrect</w:t>
      </w:r>
      <w:r w:rsidRPr="0080534E">
        <w:t xml:space="preserve"> </w:t>
      </w:r>
      <w:r w:rsidRPr="0080534E">
        <w:rPr>
          <w:rFonts w:eastAsia="Times New Roman"/>
          <w:sz w:val="16"/>
        </w:rPr>
        <w:t xml:space="preserve">(Bond and Fleisher 1990, 221-23). In fact, the aggregate results reinforce </w:t>
      </w:r>
      <w:proofErr w:type="spellStart"/>
      <w:r w:rsidRPr="0080534E">
        <w:rPr>
          <w:rFonts w:eastAsia="Times New Roman"/>
          <w:sz w:val="16"/>
        </w:rPr>
        <w:t>Neustadt's</w:t>
      </w:r>
      <w:proofErr w:type="spellEnd"/>
      <w:r w:rsidRPr="0080534E">
        <w:rPr>
          <w:rFonts w:eastAsia="Times New Roman"/>
          <w:sz w:val="16"/>
        </w:rPr>
        <w:t xml:space="preserve"> recurring refrain that presidents are weak and that, when dealing with Congress, a president's power is "comparably limited" (</w:t>
      </w:r>
      <w:proofErr w:type="spellStart"/>
      <w:r w:rsidRPr="0080534E">
        <w:rPr>
          <w:rFonts w:eastAsia="Times New Roman"/>
          <w:sz w:val="16"/>
        </w:rPr>
        <w:t>Neustadt</w:t>
      </w:r>
      <w:proofErr w:type="spellEnd"/>
      <w:r w:rsidRPr="0080534E">
        <w:rPr>
          <w:rFonts w:eastAsia="Times New Roman"/>
          <w:sz w:val="16"/>
        </w:rPr>
        <w:t xml:space="preserve"> 1990, 184). </w:t>
      </w:r>
      <w:r w:rsidRPr="0080534E">
        <w:rPr>
          <w:rStyle w:val="StyleBoldUnderline"/>
        </w:rPr>
        <w:t>The misinterpretation of the findings as they relate to PP stems in part from</w:t>
      </w:r>
      <w:r w:rsidRPr="0080534E">
        <w:t xml:space="preserve"> </w:t>
      </w:r>
      <w:r w:rsidRPr="0080534E">
        <w:rPr>
          <w:rFonts w:eastAsia="Times New Roman"/>
          <w:sz w:val="16"/>
        </w:rPr>
        <w:t xml:space="preserve">scholars' difficulty in defining and </w:t>
      </w:r>
      <w:r w:rsidRPr="0080534E">
        <w:rPr>
          <w:rStyle w:val="StyleBoldUnderline"/>
        </w:rPr>
        <w:t>operationalizing presidential influence</w:t>
      </w:r>
      <w:r w:rsidRPr="0080534E">
        <w:t xml:space="preserve"> </w:t>
      </w:r>
      <w:r w:rsidRPr="0080534E">
        <w:rPr>
          <w:rFonts w:eastAsia="Times New Roman"/>
          <w:sz w:val="16"/>
        </w:rPr>
        <w:t xml:space="preserve">(Cameron 2000b; Dietz 2002, 105-6; Edwards 2000, 12; Shull and Shaw 1999). But it is also that case that scholars often misconstrue </w:t>
      </w:r>
      <w:proofErr w:type="spellStart"/>
      <w:r w:rsidRPr="0080534E">
        <w:rPr>
          <w:rFonts w:eastAsia="Times New Roman"/>
          <w:sz w:val="16"/>
        </w:rPr>
        <w:t>Neustadt's</w:t>
      </w:r>
      <w:proofErr w:type="spellEnd"/>
      <w:r w:rsidRPr="0080534E">
        <w:rPr>
          <w:rFonts w:eastAsia="Times New Roman"/>
          <w:sz w:val="16"/>
        </w:rPr>
        <w:t xml:space="preserve"> analytic perspective; his description of what presidents must do to influence policy making does not mean that he believes presidents are the dominant influence on that process. </w:t>
      </w:r>
      <w:proofErr w:type="spellStart"/>
      <w:r w:rsidRPr="0080534E">
        <w:rPr>
          <w:rFonts w:eastAsia="Times New Roman"/>
          <w:sz w:val="16"/>
        </w:rPr>
        <w:t>Neustadt</w:t>
      </w:r>
      <w:proofErr w:type="spellEnd"/>
      <w:r w:rsidRPr="0080534E">
        <w:rPr>
          <w:rFonts w:eastAsia="Times New Roman"/>
          <w:sz w:val="16"/>
        </w:rPr>
        <w:t xml:space="preserve"> writes from the president's perspective, but without adopting a president-centered explanation of power.     Nonetheless, if </w:t>
      </w:r>
      <w:proofErr w:type="spellStart"/>
      <w:r w:rsidRPr="0080534E">
        <w:rPr>
          <w:rFonts w:eastAsia="Times New Roman"/>
          <w:sz w:val="16"/>
        </w:rPr>
        <w:t>Neustadt</w:t>
      </w:r>
      <w:proofErr w:type="spellEnd"/>
      <w:r w:rsidRPr="0080534E">
        <w:rPr>
          <w:rFonts w:eastAsia="Times New Roman"/>
          <w:sz w:val="16"/>
        </w:rPr>
        <w:t xml:space="preserve"> clearly recognizes that a president's influence in Congress is exercised mostly, as George Edwards (1989) puts it, "at the margins," his case studies in PP also suggest that, within this limited bound, presidents do strive to influence legislative outcomes. But how? Scholars often argue</w:t>
      </w:r>
      <w:r w:rsidRPr="0080534E">
        <w:rPr>
          <w:rStyle w:val="StyleBoldUnderline"/>
        </w:rPr>
        <w:t xml:space="preserve"> that a president's most direct means of influence is to directly lobby certain members of Congress</w:t>
      </w:r>
      <w:r w:rsidRPr="0080534E">
        <w:rPr>
          <w:rFonts w:eastAsia="Times New Roman"/>
          <w:sz w:val="16"/>
        </w:rPr>
        <w:t xml:space="preserve">, often through quid pro quo exchanges, </w:t>
      </w:r>
      <w:r w:rsidRPr="0080534E">
        <w:rPr>
          <w:rFonts w:eastAsia="Times New Roman"/>
          <w:u w:val="single"/>
        </w:rPr>
        <w:t>at critical junctures</w:t>
      </w:r>
      <w:r w:rsidRPr="0080534E">
        <w:rPr>
          <w:rFonts w:eastAsia="Times New Roman"/>
          <w:sz w:val="16"/>
        </w:rPr>
        <w:t xml:space="preserve"> during the lawmaking sequence. Spatial models of legislative voting suggest that </w:t>
      </w:r>
      <w:r w:rsidRPr="0080534E">
        <w:rPr>
          <w:rFonts w:eastAsia="Times New Roman"/>
          <w:u w:val="single"/>
        </w:rPr>
        <w:t xml:space="preserve">these lobbying efforts are most effective when presidents target the </w:t>
      </w:r>
      <w:r w:rsidRPr="0080534E">
        <w:rPr>
          <w:rFonts w:eastAsia="Times New Roman"/>
          <w:sz w:val="16"/>
        </w:rPr>
        <w:t>median, veto, and filibuster "</w:t>
      </w:r>
      <w:r w:rsidRPr="0080534E">
        <w:rPr>
          <w:rFonts w:eastAsia="Times New Roman"/>
          <w:u w:val="single"/>
        </w:rPr>
        <w:t>pivots" within Congress. This</w:t>
      </w:r>
      <w:r w:rsidRPr="0080534E">
        <w:rPr>
          <w:rStyle w:val="StyleBoldUnderline"/>
        </w:rPr>
        <w:t xml:space="preserve"> logic finds empirical support in vote-switching studies that indicate that presidents do direct lobbying efforts at these pivotal voters,</w:t>
      </w:r>
      <w:r w:rsidRPr="0080534E">
        <w:rPr>
          <w:rFonts w:eastAsia="Times New Roman"/>
          <w:u w:val="single"/>
        </w:rPr>
        <w:t xml:space="preserve"> and with positive legislative results.</w:t>
      </w:r>
      <w:r w:rsidRPr="0080534E">
        <w:rPr>
          <w:rFonts w:eastAsia="Times New Roman"/>
          <w:sz w:val="16"/>
        </w:rPr>
        <w:t xml:space="preserve"> Keith </w:t>
      </w:r>
      <w:proofErr w:type="spellStart"/>
      <w:r w:rsidRPr="0080534E">
        <w:rPr>
          <w:rFonts w:eastAsia="Times New Roman"/>
          <w:u w:val="single"/>
        </w:rPr>
        <w:t>Krehbiel</w:t>
      </w:r>
      <w:proofErr w:type="spellEnd"/>
      <w:r w:rsidRPr="0080534E">
        <w:rPr>
          <w:rFonts w:eastAsia="Times New Roman"/>
          <w:sz w:val="16"/>
        </w:rPr>
        <w:t xml:space="preserve"> analyzes successive votes by legislators in the context of a presidential veto and </w:t>
      </w:r>
      <w:r w:rsidRPr="0080534E">
        <w:rPr>
          <w:rFonts w:eastAsia="Times New Roman"/>
          <w:u w:val="single"/>
        </w:rPr>
        <w:t>finds</w:t>
      </w:r>
      <w:r w:rsidRPr="0080534E">
        <w:rPr>
          <w:rFonts w:eastAsia="Times New Roman"/>
          <w:sz w:val="16"/>
        </w:rPr>
        <w:t xml:space="preserve"> "modest </w:t>
      </w:r>
      <w:r w:rsidRPr="0080534E">
        <w:rPr>
          <w:rFonts w:eastAsia="Times New Roman"/>
          <w:u w:val="single"/>
        </w:rPr>
        <w:t xml:space="preserve">support for the </w:t>
      </w:r>
      <w:r w:rsidRPr="0080534E">
        <w:rPr>
          <w:rFonts w:eastAsia="Times New Roman"/>
          <w:sz w:val="16"/>
        </w:rPr>
        <w:t xml:space="preserve">sometimes doubted stylized </w:t>
      </w:r>
      <w:r w:rsidRPr="0080534E">
        <w:rPr>
          <w:rFonts w:eastAsia="Times New Roman"/>
          <w:u w:val="single"/>
        </w:rPr>
        <w:t>fact of presidential power as persuasion</w:t>
      </w:r>
      <w:r w:rsidRPr="0080534E">
        <w:rPr>
          <w:rFonts w:eastAsia="Times New Roman"/>
          <w:sz w:val="16"/>
        </w:rPr>
        <w:t xml:space="preserve">" (1998,153-54). Similarly, David </w:t>
      </w:r>
      <w:r w:rsidRPr="0080534E">
        <w:rPr>
          <w:rStyle w:val="StyleBoldUnderline"/>
        </w:rPr>
        <w:t xml:space="preserve">Brady and Craig </w:t>
      </w:r>
      <w:proofErr w:type="spellStart"/>
      <w:r w:rsidRPr="0080534E">
        <w:rPr>
          <w:rStyle w:val="StyleBoldUnderline"/>
        </w:rPr>
        <w:t>Volden</w:t>
      </w:r>
      <w:proofErr w:type="spellEnd"/>
      <w:r w:rsidRPr="0080534E">
        <w:rPr>
          <w:rStyle w:val="StyleBoldUnderline"/>
        </w:rPr>
        <w:t xml:space="preserve"> look at vote switching by members of Congress in successive Congresses on nearly identical legislation and also conclude that presidents do influence the votes </w:t>
      </w:r>
      <w:r w:rsidRPr="0080534E">
        <w:rPr>
          <w:rFonts w:eastAsia="Times New Roman"/>
          <w:sz w:val="16"/>
        </w:rPr>
        <w:t xml:space="preserve">of at least some legislators (1998, 125-36). In his study of presidential lobbying on key votes on important domestic legislation during the 83rd (1953-54) through 108th (2003-04) Congresses, Matthew Beckman shows that in addition to these pivotal voters, presidents also lobby leaders in both congressional parties in order to control what legislative alternatives make it onto the congressional agenda (more on this later). </w:t>
      </w:r>
      <w:r w:rsidRPr="0080534E">
        <w:rPr>
          <w:rFonts w:eastAsia="Times New Roman"/>
          <w:u w:val="single"/>
        </w:rPr>
        <w:t xml:space="preserve">These lobbying efforts are correlated with a greater likelihood that a president's legislative preferences will come to a vote </w:t>
      </w:r>
      <w:r w:rsidRPr="0080534E">
        <w:rPr>
          <w:rFonts w:eastAsia="Times New Roman"/>
          <w:sz w:val="16"/>
        </w:rPr>
        <w:t xml:space="preserve">(Beckmann 2008, </w:t>
      </w:r>
      <w:proofErr w:type="spellStart"/>
      <w:r w:rsidRPr="0080534E">
        <w:rPr>
          <w:rFonts w:eastAsia="Times New Roman"/>
          <w:sz w:val="16"/>
        </w:rPr>
        <w:t>n.d.</w:t>
      </w:r>
      <w:proofErr w:type="spellEnd"/>
      <w:r w:rsidRPr="0080534E">
        <w:rPr>
          <w:rFonts w:eastAsia="Times New Roman"/>
          <w:sz w:val="16"/>
        </w:rPr>
        <w:t>). </w:t>
      </w:r>
    </w:p>
    <w:p w14:paraId="2D23D60D" w14:textId="77777777" w:rsidR="00CE00E9" w:rsidRPr="0080534E" w:rsidRDefault="00CE00E9" w:rsidP="00CE00E9"/>
    <w:p w14:paraId="52D784B7" w14:textId="77777777" w:rsidR="00CE00E9" w:rsidRPr="0080534E" w:rsidRDefault="00CE00E9" w:rsidP="00CE00E9"/>
    <w:p w14:paraId="310B5213" w14:textId="77777777" w:rsidR="00CE00E9" w:rsidRPr="0080534E" w:rsidRDefault="00CE00E9" w:rsidP="00CE00E9">
      <w:pPr>
        <w:pStyle w:val="Heading3"/>
        <w:rPr>
          <w:rFonts w:cs="Times New Roman"/>
        </w:rPr>
      </w:pPr>
      <w:r w:rsidRPr="0080534E">
        <w:rPr>
          <w:rFonts w:cs="Times New Roman"/>
        </w:rPr>
        <w:lastRenderedPageBreak/>
        <w:t>Political Capital – Finite – 2NC</w:t>
      </w:r>
    </w:p>
    <w:p w14:paraId="1A586478" w14:textId="77777777" w:rsidR="00CE00E9" w:rsidRPr="0080534E" w:rsidRDefault="00CE00E9" w:rsidP="00A059FC">
      <w:pPr>
        <w:pStyle w:val="Heading4"/>
        <w:rPr>
          <w:rFonts w:cs="Times New Roman"/>
        </w:rPr>
      </w:pPr>
      <w:r w:rsidRPr="0080534E">
        <w:rPr>
          <w:rFonts w:cs="Times New Roman"/>
        </w:rPr>
        <w:t>Political capital is finite and trades off with other agenda items</w:t>
      </w:r>
    </w:p>
    <w:p w14:paraId="4C130099" w14:textId="77777777" w:rsidR="00CE00E9" w:rsidRPr="0080534E" w:rsidRDefault="00CE00E9" w:rsidP="00CE00E9">
      <w:r w:rsidRPr="0080534E">
        <w:rPr>
          <w:b/>
        </w:rPr>
        <w:t xml:space="preserve">Marshall and </w:t>
      </w:r>
      <w:proofErr w:type="spellStart"/>
      <w:r w:rsidRPr="0080534E">
        <w:rPr>
          <w:b/>
        </w:rPr>
        <w:t>Prins</w:t>
      </w:r>
      <w:proofErr w:type="spellEnd"/>
      <w:r w:rsidRPr="0080534E">
        <w:rPr>
          <w:b/>
        </w:rPr>
        <w:t>, 11</w:t>
      </w:r>
      <w:r w:rsidRPr="0080534E">
        <w:t xml:space="preserve">(Bryan W., Miami University, and Brandon C., University of Tennessee &amp; Howard H. Baker, Jr. Center for Public Policy, “Power or Posturing? Policy Availability and Congressional Influence on U.S. Presidential Decisions to Use Force”, Presidential Studies Quarterly Issue  Presidential Studies Quarterly Volume 41, Issue 3, pages 521–545, September 2011, </w:t>
      </w:r>
      <w:proofErr w:type="spellStart"/>
      <w:r w:rsidRPr="0080534E">
        <w:t>Ebsco</w:t>
      </w:r>
      <w:proofErr w:type="spellEnd"/>
      <w:r w:rsidRPr="0080534E">
        <w:t xml:space="preserve">) </w:t>
      </w:r>
    </w:p>
    <w:p w14:paraId="100ABF7B" w14:textId="77777777" w:rsidR="00943B9E" w:rsidRPr="0080534E" w:rsidRDefault="00943B9E" w:rsidP="00A059FC">
      <w:pPr>
        <w:pStyle w:val="Heading4"/>
        <w:rPr>
          <w:rFonts w:cs="Times New Roman"/>
          <w:sz w:val="16"/>
        </w:rPr>
      </w:pPr>
      <w:r w:rsidRPr="0080534E">
        <w:rPr>
          <w:rStyle w:val="StyleBoldUnderline"/>
          <w:rFonts w:cs="Times New Roman"/>
        </w:rPr>
        <w:t>We argue that the more important effect of Congress occurs because presidents anticipate how the use of force may affect the larger congressional environment in which they inevitably have to operate</w:t>
      </w:r>
      <w:r w:rsidRPr="0080534E">
        <w:rPr>
          <w:rFonts w:cs="Times New Roman"/>
          <w:sz w:val="16"/>
        </w:rPr>
        <w:t xml:space="preserve"> (</w:t>
      </w:r>
      <w:proofErr w:type="spellStart"/>
      <w:r w:rsidRPr="0080534E">
        <w:rPr>
          <w:rFonts w:cs="Times New Roman"/>
          <w:sz w:val="16"/>
        </w:rPr>
        <w:t>Brulé</w:t>
      </w:r>
      <w:proofErr w:type="spellEnd"/>
      <w:r w:rsidRPr="0080534E">
        <w:rPr>
          <w:rFonts w:cs="Times New Roman"/>
          <w:sz w:val="16"/>
        </w:rPr>
        <w:t xml:space="preserve">, Marshall, and </w:t>
      </w:r>
      <w:proofErr w:type="spellStart"/>
      <w:r w:rsidRPr="0080534E">
        <w:rPr>
          <w:rFonts w:cs="Times New Roman"/>
          <w:sz w:val="16"/>
        </w:rPr>
        <w:t>Prins</w:t>
      </w:r>
      <w:proofErr w:type="spellEnd"/>
      <w:r w:rsidRPr="0080534E">
        <w:rPr>
          <w:rFonts w:cs="Times New Roman"/>
          <w:sz w:val="16"/>
        </w:rPr>
        <w:t xml:space="preserve"> 2010). It may be true that presidents consider the chances that Congress will react to a specific use of force with countervailing tools, but even more importantly they anticipate the likelihood that a foreign conflict may damage (or advantage) their political fortunes elsewhere—in essence, </w:t>
      </w:r>
      <w:r w:rsidRPr="0080534E">
        <w:rPr>
          <w:rStyle w:val="StyleBoldUnderline"/>
          <w:rFonts w:cs="Times New Roman"/>
        </w:rPr>
        <w:t>the presidential calculus to use force factors in how such actions might shape their ability to achieve legislative priorities.</w:t>
      </w:r>
      <w:r w:rsidRPr="0080534E">
        <w:rPr>
          <w:rFonts w:cs="Times New Roman"/>
          <w:sz w:val="16"/>
        </w:rPr>
        <w:t xml:space="preserve"> </w:t>
      </w:r>
      <w:r w:rsidRPr="0080534E">
        <w:rPr>
          <w:rStyle w:val="StyleBoldUnderline"/>
          <w:rFonts w:cs="Times New Roman"/>
        </w:rPr>
        <w:t xml:space="preserve">To be clear, presidents can and do choose to use force and press for legislative initiatives in Congress. Taking unilateral actions in foreign policy does not preclude the president from working the legislative process on Capitol Hill. However, </w:t>
      </w:r>
      <w:r w:rsidRPr="0080534E">
        <w:rPr>
          <w:rStyle w:val="Emphasis"/>
        </w:rPr>
        <w:t>political capital is finite</w:t>
      </w:r>
      <w:r w:rsidRPr="0080534E">
        <w:rPr>
          <w:rStyle w:val="StyleBoldUnderline"/>
          <w:rFonts w:cs="Times New Roman"/>
        </w:rPr>
        <w:t xml:space="preserve"> so </w:t>
      </w:r>
      <w:r w:rsidRPr="0080534E">
        <w:rPr>
          <w:rStyle w:val="Emphasis"/>
        </w:rPr>
        <w:t>spending resources in one area lessens what the president can bring to bear in other areas</w:t>
      </w:r>
      <w:r w:rsidRPr="0080534E">
        <w:rPr>
          <w:rStyle w:val="StyleBoldUnderline"/>
          <w:rFonts w:cs="Times New Roman"/>
        </w:rPr>
        <w:t xml:space="preserve">. </w:t>
      </w:r>
      <w:r w:rsidRPr="0080534E">
        <w:rPr>
          <w:rFonts w:cs="Times New Roman"/>
          <w:sz w:val="16"/>
        </w:rPr>
        <w:t xml:space="preserve">That is, presidents consider the congressional environment in their decision to use force because their success at promoting policy change in either foreign or domestic affairs is largely determined by their relationship with Congress. </w:t>
      </w:r>
      <w:r w:rsidRPr="0080534E">
        <w:rPr>
          <w:rStyle w:val="StyleBoldUnderline"/>
          <w:rFonts w:cs="Times New Roman"/>
        </w:rPr>
        <w:t>Presidents do not make such decisions devoid of calculations regarding congressional preferences and behavior or how such decisions may influence their ability to achieve legislative objectives.</w:t>
      </w:r>
      <w:r w:rsidRPr="0080534E">
        <w:rPr>
          <w:rFonts w:cs="Times New Roman"/>
          <w:sz w:val="16"/>
        </w:rPr>
        <w:t xml:space="preserve"> </w:t>
      </w:r>
      <w:r w:rsidRPr="0080534E">
        <w:rPr>
          <w:rStyle w:val="StyleBoldUnderline"/>
          <w:rFonts w:cs="Times New Roman"/>
        </w:rPr>
        <w:t>This is true in large part because presidential behavior is motivated by multiple goals that are intimately tied to Congress. Presidents place a premium on passing legislative initiatives.</w:t>
      </w:r>
      <w:r w:rsidRPr="0080534E">
        <w:rPr>
          <w:rFonts w:cs="Times New Roman"/>
          <w:sz w:val="16"/>
        </w:rPr>
        <w:t xml:space="preserve"> The passage of policy is integral to their goals of reelection and enhancing their place in history (Canes-</w:t>
      </w:r>
      <w:proofErr w:type="spellStart"/>
      <w:r w:rsidRPr="0080534E">
        <w:rPr>
          <w:rFonts w:cs="Times New Roman"/>
          <w:sz w:val="16"/>
        </w:rPr>
        <w:t>Wrone</w:t>
      </w:r>
      <w:proofErr w:type="spellEnd"/>
      <w:r w:rsidRPr="0080534E">
        <w:rPr>
          <w:rFonts w:cs="Times New Roman"/>
          <w:sz w:val="16"/>
        </w:rPr>
        <w:t xml:space="preserve"> 2001; Moe 1985). Therefore, presidents seek to build and protect their relationship with Congress.  </w:t>
      </w:r>
    </w:p>
    <w:p w14:paraId="0760999E" w14:textId="77777777" w:rsidR="00CE00E9" w:rsidRPr="0080534E" w:rsidRDefault="00CE00E9" w:rsidP="00A059FC">
      <w:pPr>
        <w:pStyle w:val="Heading4"/>
        <w:rPr>
          <w:rFonts w:cs="Times New Roman"/>
        </w:rPr>
      </w:pPr>
      <w:r w:rsidRPr="0080534E">
        <w:rPr>
          <w:rFonts w:cs="Times New Roman"/>
        </w:rPr>
        <w:t>Limited bargaining chips – Fighting for passage of the plan FORCES a trades off with other agenda priorities</w:t>
      </w:r>
    </w:p>
    <w:p w14:paraId="1FF20443" w14:textId="77777777" w:rsidR="00CE00E9" w:rsidRPr="0080534E" w:rsidRDefault="00CE00E9" w:rsidP="00CE00E9">
      <w:r w:rsidRPr="0080534E">
        <w:rPr>
          <w:rStyle w:val="Heading3Char"/>
          <w:rFonts w:eastAsia="Calibri" w:cs="Times New Roman"/>
          <w:sz w:val="26"/>
          <w:szCs w:val="26"/>
        </w:rPr>
        <w:t>Bernstein, 8-20 </w:t>
      </w:r>
      <w:r w:rsidRPr="0080534E">
        <w:t xml:space="preserve">(Jonathan, Political Scientist and Journalist, “The power that a president does -- and doesn't -- have A president has less power than Obama's liberal critics think -- but they also have more power than they realize,” </w:t>
      </w:r>
      <w:hyperlink r:id="rId13" w:history="1">
        <w:r w:rsidRPr="0080534E">
          <w:rPr>
            <w:rStyle w:val="Hyperlink"/>
          </w:rPr>
          <w:t>http://www.salon.com/news/politics/war_room/2011/08/20/bernstein_presidential_power/index.html</w:t>
        </w:r>
      </w:hyperlink>
      <w:r w:rsidRPr="0080534E">
        <w:t>)</w:t>
      </w:r>
    </w:p>
    <w:p w14:paraId="229A4B38" w14:textId="77777777" w:rsidR="000F1E2C" w:rsidRPr="0080534E" w:rsidRDefault="000F1E2C" w:rsidP="000F1E2C">
      <w:pPr>
        <w:pStyle w:val="NormalWeb"/>
        <w:rPr>
          <w:rFonts w:ascii="Times New Roman" w:hAnsi="Times New Roman"/>
          <w:sz w:val="16"/>
          <w:szCs w:val="22"/>
        </w:rPr>
      </w:pPr>
      <w:r w:rsidRPr="0080534E">
        <w:rPr>
          <w:rFonts w:ascii="Times New Roman" w:hAnsi="Times New Roman"/>
          <w:sz w:val="16"/>
          <w:szCs w:val="22"/>
        </w:rPr>
        <w:t xml:space="preserve">Moreover, the positions of the president and most everyone else are, to look at it one way, sort of opposites. </w:t>
      </w:r>
      <w:r w:rsidRPr="0080534E">
        <w:rPr>
          <w:rFonts w:ascii="Times New Roman" w:hAnsi="Times New Roman"/>
          <w:szCs w:val="22"/>
          <w:u w:val="single"/>
        </w:rPr>
        <w:t>The president has potential influence over an astonishing number of things</w:t>
      </w:r>
      <w:r w:rsidRPr="0080534E">
        <w:rPr>
          <w:rFonts w:ascii="Times New Roman" w:hAnsi="Times New Roman"/>
          <w:sz w:val="16"/>
          <w:szCs w:val="22"/>
        </w:rPr>
        <w:t xml:space="preserve"> -- not only every single policy of the U.S. government, but policy by state and local governments, foreign governments, and actions of private citizens and groups. </w:t>
      </w:r>
      <w:r w:rsidRPr="0080534E">
        <w:rPr>
          <w:rFonts w:ascii="Times New Roman" w:hAnsi="Times New Roman"/>
          <w:szCs w:val="22"/>
          <w:u w:val="single"/>
        </w:rPr>
        <w:t>Most other political actors have influence over a very narrow range of stuff</w:t>
      </w:r>
      <w:r w:rsidRPr="0080534E">
        <w:rPr>
          <w:rFonts w:ascii="Times New Roman" w:hAnsi="Times New Roman"/>
          <w:sz w:val="16"/>
          <w:szCs w:val="22"/>
        </w:rPr>
        <w:t xml:space="preserve">.  What </w:t>
      </w:r>
      <w:r w:rsidRPr="0080534E">
        <w:rPr>
          <w:rFonts w:ascii="Times New Roman" w:hAnsi="Times New Roman"/>
          <w:szCs w:val="22"/>
          <w:u w:val="single"/>
        </w:rPr>
        <w:t>that means</w:t>
      </w:r>
      <w:r w:rsidRPr="0080534E">
        <w:rPr>
          <w:rFonts w:ascii="Times New Roman" w:hAnsi="Times New Roman"/>
          <w:sz w:val="16"/>
          <w:szCs w:val="22"/>
        </w:rPr>
        <w:t xml:space="preserve"> is that while the president's overall influence is certainly far greater than that of a House subcommittee chair or a midlevel civil servant in some agency, </w:t>
      </w:r>
      <w:r w:rsidRPr="0080534E">
        <w:rPr>
          <w:rFonts w:ascii="Times New Roman" w:hAnsi="Times New Roman"/>
          <w:szCs w:val="22"/>
          <w:u w:val="single"/>
        </w:rPr>
        <w:t>his influence over any specific policy may well not be greater than that</w:t>
      </w:r>
      <w:r w:rsidRPr="0080534E">
        <w:rPr>
          <w:rFonts w:ascii="Times New Roman" w:hAnsi="Times New Roman"/>
          <w:sz w:val="16"/>
          <w:szCs w:val="22"/>
        </w:rPr>
        <w:t xml:space="preserve"> of such a </w:t>
      </w:r>
      <w:r w:rsidRPr="0080534E">
        <w:rPr>
          <w:rFonts w:ascii="Times New Roman" w:hAnsi="Times New Roman"/>
          <w:szCs w:val="22"/>
          <w:u w:val="single"/>
        </w:rPr>
        <w:t>no-name nobody.</w:t>
      </w:r>
      <w:r w:rsidRPr="0080534E">
        <w:rPr>
          <w:rFonts w:ascii="Times New Roman" w:hAnsi="Times New Roman"/>
          <w:sz w:val="16"/>
          <w:szCs w:val="22"/>
        </w:rPr>
        <w:t xml:space="preserve"> A lot of </w:t>
      </w:r>
      <w:r w:rsidRPr="0080534E">
        <w:rPr>
          <w:rFonts w:ascii="Times New Roman" w:hAnsi="Times New Roman"/>
          <w:szCs w:val="22"/>
          <w:u w:val="single"/>
        </w:rPr>
        <w:t>good presidential skills have to do with figuring out how to leverage</w:t>
      </w:r>
      <w:r w:rsidRPr="0080534E">
        <w:rPr>
          <w:rFonts w:ascii="Times New Roman" w:hAnsi="Times New Roman"/>
          <w:sz w:val="16"/>
          <w:szCs w:val="22"/>
        </w:rPr>
        <w:t xml:space="preserve"> that </w:t>
      </w:r>
      <w:r w:rsidRPr="0080534E">
        <w:rPr>
          <w:rFonts w:ascii="Times New Roman" w:hAnsi="Times New Roman"/>
          <w:szCs w:val="22"/>
          <w:u w:val="single"/>
        </w:rPr>
        <w:t xml:space="preserve">overall influence into </w:t>
      </w:r>
      <w:r w:rsidRPr="0080534E">
        <w:rPr>
          <w:rStyle w:val="Emphasis"/>
        </w:rPr>
        <w:t>victories in specific battles</w:t>
      </w:r>
      <w:r w:rsidRPr="0080534E">
        <w:rPr>
          <w:rFonts w:ascii="Times New Roman" w:hAnsi="Times New Roman"/>
          <w:sz w:val="16"/>
          <w:szCs w:val="22"/>
        </w:rPr>
        <w:t xml:space="preserve">, and if we look at presidential history, there are lots of records of successes and failures. In other words, it's hard. </w:t>
      </w:r>
      <w:r w:rsidRPr="0080534E">
        <w:rPr>
          <w:rFonts w:ascii="Times New Roman" w:hAnsi="Times New Roman"/>
          <w:szCs w:val="22"/>
          <w:u w:val="single"/>
        </w:rPr>
        <w:t xml:space="preserve">It involves </w:t>
      </w:r>
      <w:r w:rsidRPr="0080534E">
        <w:rPr>
          <w:rStyle w:val="Emphasis"/>
        </w:rPr>
        <w:t>difficult choices</w:t>
      </w:r>
      <w:r w:rsidRPr="0080534E">
        <w:rPr>
          <w:rFonts w:ascii="Times New Roman" w:hAnsi="Times New Roman"/>
          <w:sz w:val="16"/>
          <w:szCs w:val="22"/>
        </w:rPr>
        <w:t xml:space="preserve"> -- not (primarily) policy choices, but choices </w:t>
      </w:r>
      <w:r w:rsidRPr="0080534E">
        <w:rPr>
          <w:rFonts w:ascii="Times New Roman" w:hAnsi="Times New Roman"/>
          <w:szCs w:val="22"/>
          <w:u w:val="single"/>
        </w:rPr>
        <w:t>in which policies to fight for</w:t>
      </w:r>
      <w:r w:rsidRPr="0080534E">
        <w:rPr>
          <w:rFonts w:ascii="Times New Roman" w:hAnsi="Times New Roman"/>
          <w:sz w:val="16"/>
          <w:szCs w:val="22"/>
        </w:rPr>
        <w:t xml:space="preserve"> and which not to, and when and where and </w:t>
      </w:r>
      <w:r w:rsidRPr="0080534E">
        <w:rPr>
          <w:rFonts w:ascii="Times New Roman" w:hAnsi="Times New Roman"/>
          <w:szCs w:val="22"/>
          <w:u w:val="single"/>
        </w:rPr>
        <w:t>how to use the</w:t>
      </w:r>
      <w:r w:rsidRPr="0080534E">
        <w:rPr>
          <w:rFonts w:ascii="Times New Roman" w:hAnsi="Times New Roman"/>
          <w:sz w:val="16"/>
          <w:szCs w:val="22"/>
        </w:rPr>
        <w:t xml:space="preserve"> various </w:t>
      </w:r>
      <w:r w:rsidRPr="0080534E">
        <w:rPr>
          <w:rFonts w:ascii="Times New Roman" w:hAnsi="Times New Roman"/>
          <w:szCs w:val="22"/>
          <w:u w:val="single"/>
        </w:rPr>
        <w:t>bargaining chips that are available</w:t>
      </w:r>
      <w:r w:rsidRPr="0080534E">
        <w:rPr>
          <w:rFonts w:ascii="Times New Roman" w:hAnsi="Times New Roman"/>
          <w:sz w:val="16"/>
          <w:szCs w:val="22"/>
        </w:rPr>
        <w:t>.</w:t>
      </w:r>
    </w:p>
    <w:p w14:paraId="144464C2" w14:textId="77777777" w:rsidR="00CE00E9" w:rsidRPr="0080534E" w:rsidRDefault="00CE00E9" w:rsidP="00CE00E9"/>
    <w:p w14:paraId="1EDA2FE9" w14:textId="77777777" w:rsidR="00CE00E9" w:rsidRPr="0080534E" w:rsidRDefault="00CE00E9" w:rsidP="00CE00E9">
      <w:pPr>
        <w:pStyle w:val="Heading1"/>
        <w:rPr>
          <w:rFonts w:cs="Times New Roman"/>
        </w:rPr>
      </w:pPr>
      <w:r w:rsidRPr="0080534E">
        <w:rPr>
          <w:rFonts w:cs="Times New Roman"/>
        </w:rPr>
        <w:lastRenderedPageBreak/>
        <w:t>*** PARTISANSHIP</w:t>
      </w:r>
    </w:p>
    <w:p w14:paraId="336CB16C" w14:textId="77777777" w:rsidR="00CE00E9" w:rsidRPr="0080534E" w:rsidRDefault="00CE00E9" w:rsidP="00CE00E9">
      <w:pPr>
        <w:pStyle w:val="Heading3"/>
        <w:rPr>
          <w:rFonts w:cs="Times New Roman"/>
        </w:rPr>
      </w:pPr>
      <w:r w:rsidRPr="0080534E">
        <w:rPr>
          <w:rFonts w:cs="Times New Roman"/>
        </w:rPr>
        <w:lastRenderedPageBreak/>
        <w:t>Bipartisanship Key</w:t>
      </w:r>
    </w:p>
    <w:p w14:paraId="6BDF436A" w14:textId="77777777" w:rsidR="00CE00E9" w:rsidRPr="0080534E" w:rsidRDefault="00CE00E9" w:rsidP="00CE00E9"/>
    <w:p w14:paraId="6F2A28C6" w14:textId="77777777" w:rsidR="00CE00E9" w:rsidRPr="0080534E" w:rsidRDefault="00CE00E9" w:rsidP="00A059FC">
      <w:pPr>
        <w:pStyle w:val="Heading4"/>
        <w:rPr>
          <w:rFonts w:cs="Times New Roman"/>
        </w:rPr>
      </w:pPr>
      <w:r w:rsidRPr="0080534E">
        <w:rPr>
          <w:rFonts w:cs="Times New Roman"/>
        </w:rPr>
        <w:t xml:space="preserve">-- </w:t>
      </w:r>
      <w:proofErr w:type="spellStart"/>
      <w:r w:rsidRPr="0080534E">
        <w:rPr>
          <w:rFonts w:cs="Times New Roman"/>
        </w:rPr>
        <w:t>Bipart</w:t>
      </w:r>
      <w:proofErr w:type="spellEnd"/>
      <w:r w:rsidRPr="0080534E">
        <w:rPr>
          <w:rFonts w:cs="Times New Roman"/>
        </w:rPr>
        <w:t xml:space="preserve"> key – spills over</w:t>
      </w:r>
    </w:p>
    <w:p w14:paraId="3F6B2A18" w14:textId="77777777" w:rsidR="00CE00E9" w:rsidRPr="0080534E" w:rsidRDefault="00CE00E9" w:rsidP="00CE00E9">
      <w:r w:rsidRPr="0080534E">
        <w:rPr>
          <w:rStyle w:val="StyleStyleBold12pt"/>
        </w:rPr>
        <w:t>Washington Post 9</w:t>
      </w:r>
      <w:r w:rsidRPr="0080534E">
        <w:t xml:space="preserve"> </w:t>
      </w:r>
      <w:r w:rsidRPr="0080534E">
        <w:rPr>
          <w:rFonts w:eastAsia="SimSun"/>
        </w:rPr>
        <w:t>(“Tone May Be Key to Obama's Agenda”, 1-20, http://www.washingtonpost.com/wp-dyn/content/article/2009/01/03/AR2009010300721.html?sid=ST2009010302071&amp;s_pos=)</w:t>
      </w:r>
    </w:p>
    <w:p w14:paraId="0D3A9F6E" w14:textId="77777777" w:rsidR="00CE00E9" w:rsidRPr="0080534E" w:rsidRDefault="00CE00E9" w:rsidP="00CE00E9"/>
    <w:p w14:paraId="001A0264" w14:textId="674CF784" w:rsidR="00CE00E9" w:rsidRPr="0080534E" w:rsidRDefault="001F3AFA" w:rsidP="001F3AFA">
      <w:pPr>
        <w:rPr>
          <w:sz w:val="16"/>
        </w:rPr>
      </w:pPr>
      <w:r w:rsidRPr="0080534E">
        <w:rPr>
          <w:rStyle w:val="StyleBoldUnderline"/>
        </w:rPr>
        <w:t>There are signs that the usual divisions that send so many ambitious bills down to defeat will confront President-elect Barack Obama in his first weeks on the job.</w:t>
      </w:r>
      <w:r w:rsidRPr="0080534E">
        <w:rPr>
          <w:sz w:val="16"/>
        </w:rPr>
        <w:t xml:space="preserve"> Some Republicans are spoiling for an early policy fight that will test Obama's mettle. Conservative House Democrats want to include statutory deficit-reduction language in a economic stimulus package that could cost $1 trillion. And Senate centrists have warned that the incoming administration's ambitious global warming legislation might be a non-starter.</w:t>
      </w:r>
      <w:r w:rsidR="00950F13" w:rsidRPr="0080534E">
        <w:rPr>
          <w:sz w:val="12"/>
        </w:rPr>
        <w:t>¶</w:t>
      </w:r>
      <w:r w:rsidRPr="0080534E">
        <w:rPr>
          <w:sz w:val="16"/>
        </w:rPr>
        <w:t xml:space="preserve"> </w:t>
      </w:r>
      <w:r w:rsidRPr="0080534E">
        <w:rPr>
          <w:rStyle w:val="StyleBoldUnderline"/>
        </w:rPr>
        <w:t>Over the past 15 years</w:t>
      </w:r>
      <w:r w:rsidRPr="0080534E">
        <w:rPr>
          <w:sz w:val="16"/>
        </w:rPr>
        <w:t xml:space="preserve">, during which a large majority of current lawmakers were first elected to Congress, </w:t>
      </w:r>
      <w:r w:rsidRPr="0080534E">
        <w:rPr>
          <w:rStyle w:val="StyleBoldUnderline"/>
        </w:rPr>
        <w:t>partisan feuding has reduced Congress's output to a bare minimum of must-pass measures.</w:t>
      </w:r>
      <w:r w:rsidRPr="0080534E">
        <w:rPr>
          <w:sz w:val="16"/>
        </w:rPr>
        <w:t xml:space="preserve"> Party-line voting peaked during the Bush presidency, while productivity slumped. In 2008, the Senate voted the lowest number of times since 1951, according to a Congressional Quarterly survey.</w:t>
      </w:r>
      <w:r w:rsidR="00950F13" w:rsidRPr="0080534E">
        <w:rPr>
          <w:sz w:val="12"/>
        </w:rPr>
        <w:t>¶</w:t>
      </w:r>
      <w:r w:rsidRPr="0080534E">
        <w:rPr>
          <w:sz w:val="16"/>
        </w:rPr>
        <w:t xml:space="preserve"> With Republicans holding just enough seats to put the brakes on sweeping initiatives in the Senate, </w:t>
      </w:r>
      <w:r w:rsidRPr="0080534E">
        <w:rPr>
          <w:rStyle w:val="StyleBoldUnderline"/>
        </w:rPr>
        <w:t>the fate of Obama's agenda may rest on his ability to deliver on another campaign pledge: to change the way Washington does business by adopting a more pragmatic and inclusive governing style</w:t>
      </w:r>
      <w:r w:rsidRPr="0080534E">
        <w:rPr>
          <w:sz w:val="16"/>
        </w:rPr>
        <w:t>. And as the nation's economic woes deepen, there are early indications that lawmakers may be willing to put aside precedent, as the incoming administration -- at least so far -- sends welcome signals to key constituencies.</w:t>
      </w:r>
      <w:r w:rsidR="00950F13" w:rsidRPr="0080534E">
        <w:rPr>
          <w:sz w:val="12"/>
        </w:rPr>
        <w:t>¶</w:t>
      </w:r>
      <w:r w:rsidRPr="0080534E">
        <w:rPr>
          <w:sz w:val="16"/>
        </w:rPr>
        <w:t xml:space="preserve"> "I'm encouraged by their talk. But their talk has to be followed up with action," said Rep. Baron P. Hill (D-Ind.), co-chairman of the Blue Dog Coalition, </w:t>
      </w:r>
      <w:r w:rsidRPr="0080534E">
        <w:rPr>
          <w:rStyle w:val="StyleBoldUnderline"/>
        </w:rPr>
        <w:t>a group of 47 fiscally conservative House Democrats.</w:t>
      </w:r>
      <w:r w:rsidR="00950F13" w:rsidRPr="0080534E">
        <w:rPr>
          <w:rStyle w:val="StyleBoldUnderline"/>
          <w:sz w:val="12"/>
          <w:u w:val="none"/>
        </w:rPr>
        <w:t>¶</w:t>
      </w:r>
      <w:r w:rsidRPr="0080534E">
        <w:rPr>
          <w:rStyle w:val="StyleBoldUnderline"/>
        </w:rPr>
        <w:t xml:space="preserve"> Rahm Emanuel, who recently resigned his House seat and will serve as Obama's chief of staff, said that a shift in sentiment is palpable and that the new administration plans to take full advantage. Lawmakers sense that the need for action is urgent, Emanuel said, and they recognize that Congress's dismal approval ratings will make them easy scapegoats if the gamesmanship continues.</w:t>
      </w:r>
      <w:r w:rsidRPr="0080534E">
        <w:rPr>
          <w:sz w:val="16"/>
        </w:rPr>
        <w:t xml:space="preserve"> "You never allow a serious crisis to go to waste," Emanuel said. "People sense that we're at a different moment in time, and that you have to put aside preconceived notions and partisanship to solve problems."</w:t>
      </w:r>
      <w:r w:rsidR="00950F13" w:rsidRPr="0080534E">
        <w:rPr>
          <w:sz w:val="12"/>
        </w:rPr>
        <w:t>¶</w:t>
      </w:r>
      <w:r w:rsidRPr="0080534E">
        <w:rPr>
          <w:sz w:val="16"/>
        </w:rPr>
        <w:t xml:space="preserve"> Committee leaders in both parties worked through the holidays on several initiatives, including a mammoth overhaul of the health-care system that is moving on a faster track than Obama officials had anticipated, and the stimulus bill, which lawmakers hope to have ready for the new president to sign soon after his swearing-in.</w:t>
      </w:r>
      <w:r w:rsidR="00950F13" w:rsidRPr="0080534E">
        <w:rPr>
          <w:sz w:val="12"/>
        </w:rPr>
        <w:t>¶</w:t>
      </w:r>
      <w:r w:rsidRPr="0080534E">
        <w:rPr>
          <w:sz w:val="16"/>
        </w:rPr>
        <w:t xml:space="preserve"> </w:t>
      </w:r>
      <w:r w:rsidRPr="0080534E">
        <w:rPr>
          <w:rStyle w:val="StyleBoldUnderline"/>
        </w:rPr>
        <w:t>Republicans will hold at least 41 Senate seats, enough to filibuster if they maintain discipline in their ranks. Soon after the election, Obama began to reach out to individual Republicans through phone calls and meetings led by Emanuel.</w:t>
      </w:r>
      <w:r w:rsidRPr="0080534E">
        <w:rPr>
          <w:sz w:val="16"/>
        </w:rPr>
        <w:t xml:space="preserve"> Tomorrow the president-elect will meet with Senate Minority Leader Mitch McConnell (Ky.) and House Minority Leader John A. Boehner (Ohio), who have expressed skepticism about the cost, scope and timetable of the stimulus plan.</w:t>
      </w:r>
      <w:r w:rsidR="00950F13" w:rsidRPr="0080534E">
        <w:rPr>
          <w:sz w:val="12"/>
        </w:rPr>
        <w:t>¶</w:t>
      </w:r>
      <w:r w:rsidRPr="0080534E">
        <w:rPr>
          <w:sz w:val="16"/>
        </w:rPr>
        <w:t xml:space="preserve"> Senior Democratic aides said they are prepared for Obama to push for Republicans to be included in major policy negotiations, starting with the stimulus, as they unfold. The goal is to set a precedent with the economic package and store goodwill for subsequent battles.</w:t>
      </w:r>
      <w:r w:rsidR="00950F13" w:rsidRPr="0080534E">
        <w:rPr>
          <w:sz w:val="12"/>
        </w:rPr>
        <w:t>¶</w:t>
      </w:r>
      <w:r w:rsidRPr="0080534E">
        <w:rPr>
          <w:sz w:val="16"/>
        </w:rPr>
        <w:t xml:space="preserve"> "We are not going to be hampered by ideology in trying to get this country back on track," Obama said at a post-election National Governors Association meeting in Philadelphia. In his radio address yesterday, he spoke of the stimulus -- which he labeled the American Recovery and Reinvestment Plan -- almost in apolitical terms. "</w:t>
      </w:r>
      <w:r w:rsidRPr="0080534E">
        <w:rPr>
          <w:rStyle w:val="StyleBoldUnderline"/>
        </w:rPr>
        <w:t>I am optimistic that if we can come together to seek solutions that advance not the interests of any party, or the agenda of any one group, but the aspirations of all Americans, then we will meet the challenges of our time, just as previous generations have met the challenges of theirs,</w:t>
      </w:r>
      <w:r w:rsidRPr="0080534E">
        <w:rPr>
          <w:sz w:val="16"/>
        </w:rPr>
        <w:t>" Obama said.</w:t>
      </w:r>
      <w:r w:rsidR="00950F13" w:rsidRPr="0080534E">
        <w:rPr>
          <w:sz w:val="12"/>
        </w:rPr>
        <w:t>¶</w:t>
      </w:r>
      <w:r w:rsidRPr="0080534E">
        <w:rPr>
          <w:sz w:val="16"/>
        </w:rPr>
        <w:t xml:space="preserve"> Sen. Charles E. Grassley (Iowa), the ranking Republican on the Finance Committee, is one of many GOP members eager for Congress to act big, for a change. He has spoken by telephone with Obama, a "welcome conversation," as the veteran lawmaker put it. But Grassley also is a realist, saying his party would be wise to reexamine its tactics.</w:t>
      </w:r>
    </w:p>
    <w:p w14:paraId="00DA6DC7" w14:textId="77777777" w:rsidR="00CE00E9" w:rsidRPr="0080534E" w:rsidRDefault="00CE00E9" w:rsidP="00A059FC">
      <w:pPr>
        <w:pStyle w:val="Heading4"/>
        <w:rPr>
          <w:rStyle w:val="Heading2Char"/>
          <w:rFonts w:cs="Times New Roman"/>
          <w:b/>
          <w:bCs/>
          <w:sz w:val="20"/>
          <w:szCs w:val="20"/>
          <w:u w:val="none"/>
        </w:rPr>
      </w:pPr>
      <w:r w:rsidRPr="0080534E">
        <w:rPr>
          <w:rFonts w:cs="Times New Roman"/>
        </w:rPr>
        <w:t xml:space="preserve">-- </w:t>
      </w:r>
      <w:proofErr w:type="spellStart"/>
      <w:r w:rsidRPr="0080534E">
        <w:rPr>
          <w:rFonts w:cs="Times New Roman"/>
        </w:rPr>
        <w:t>Bipart</w:t>
      </w:r>
      <w:proofErr w:type="spellEnd"/>
      <w:r w:rsidRPr="0080534E">
        <w:rPr>
          <w:rFonts w:cs="Times New Roman"/>
        </w:rPr>
        <w:t xml:space="preserve"> key</w:t>
      </w:r>
    </w:p>
    <w:p w14:paraId="56B22EA7" w14:textId="77777777" w:rsidR="00CE00E9" w:rsidRPr="0080534E" w:rsidRDefault="00CE00E9" w:rsidP="00CE00E9">
      <w:r w:rsidRPr="0080534E">
        <w:rPr>
          <w:rStyle w:val="StyleStyleBold12pt"/>
        </w:rPr>
        <w:t>Townsend 8</w:t>
      </w:r>
      <w:r w:rsidRPr="0080534E">
        <w:rPr>
          <w:rStyle w:val="smalltext"/>
        </w:rPr>
        <w:t xml:space="preserve"> (Michael T, Vice President of Legislative and Regulatory Affairs – Charles Schwab &amp; Co., Inc., 11-5, Charles Schwab, http://www.schwab.com/public/schwab/research_strategies/market_insight/todays_ market/recent_commentary/the_obama_presidency_policy_implications_for_investors.html)</w:t>
      </w:r>
      <w:r w:rsidRPr="0080534E">
        <w:br/>
      </w:r>
    </w:p>
    <w:p w14:paraId="0CB4B033" w14:textId="77777777" w:rsidR="00CE00E9" w:rsidRPr="0080534E" w:rsidRDefault="00CE00E9" w:rsidP="00CE00E9">
      <w:pPr>
        <w:rPr>
          <w:sz w:val="16"/>
        </w:rPr>
      </w:pPr>
      <w:r w:rsidRPr="0080534E">
        <w:rPr>
          <w:rStyle w:val="StyleBoldUnderline"/>
        </w:rPr>
        <w:t>Aside from taking control of the White House, perhaps the most important development of the election was the increase in the Senate majority for the Democrats</w:t>
      </w:r>
      <w:r w:rsidRPr="0080534E">
        <w:rPr>
          <w:sz w:val="16"/>
        </w:rPr>
        <w:t xml:space="preserve">. By Senate rules, it takes 60 votes to end a filibuster. While the Democrats fell short of achieving that number, the gains they made in this election give them a much broader ability to move their agenda through Congress. But many of the newly elected senators are in the more conservative wing of their party and/or represent more conservative states, meaning </w:t>
      </w:r>
      <w:r w:rsidRPr="0080534E">
        <w:rPr>
          <w:rStyle w:val="StyleBoldUnderline"/>
        </w:rPr>
        <w:t>the party won't be united on everything. Democrats will have to reach across party lines and forge bipartisan coalitions on a broad range of issues—</w:t>
      </w:r>
      <w:r w:rsidRPr="0080534E">
        <w:rPr>
          <w:sz w:val="16"/>
        </w:rPr>
        <w:t xml:space="preserve"> and there is a small but important group of moderate Republicans who could wield enormous power. </w:t>
      </w:r>
      <w:r w:rsidRPr="0080534E">
        <w:rPr>
          <w:rStyle w:val="StyleBoldUnderline"/>
        </w:rPr>
        <w:t>The willingness of the</w:t>
      </w:r>
      <w:r w:rsidRPr="0080534E">
        <w:rPr>
          <w:sz w:val="16"/>
        </w:rPr>
        <w:t xml:space="preserve"> White House and the </w:t>
      </w:r>
      <w:r w:rsidRPr="0080534E">
        <w:rPr>
          <w:rStyle w:val="StyleBoldUnderline"/>
        </w:rPr>
        <w:t>Democratic leadership</w:t>
      </w:r>
      <w:r w:rsidRPr="0080534E">
        <w:rPr>
          <w:sz w:val="16"/>
        </w:rPr>
        <w:t xml:space="preserve"> in both the U.S. House and the Senate </w:t>
      </w:r>
      <w:r w:rsidRPr="0080534E">
        <w:rPr>
          <w:rStyle w:val="StyleBoldUnderline"/>
        </w:rPr>
        <w:t>to reach consensus with Republicans will be a determining factor in the success of a number of legislative initiatives</w:t>
      </w:r>
      <w:r w:rsidRPr="0080534E">
        <w:rPr>
          <w:sz w:val="16"/>
        </w:rPr>
        <w:t>. </w:t>
      </w:r>
    </w:p>
    <w:p w14:paraId="0AD84010" w14:textId="77777777" w:rsidR="000F1E2C" w:rsidRPr="0080534E" w:rsidRDefault="000F1E2C" w:rsidP="00CE00E9"/>
    <w:p w14:paraId="251E6DBF" w14:textId="77777777" w:rsidR="000F1E2C" w:rsidRPr="0080534E" w:rsidRDefault="000F1E2C" w:rsidP="00CE00E9"/>
    <w:p w14:paraId="1B64FA40" w14:textId="24A79F41" w:rsidR="000F1E2C" w:rsidRPr="0080534E" w:rsidRDefault="00950F13" w:rsidP="00CE00E9">
      <w:r w:rsidRPr="0080534E">
        <w:t>^You gave me the card already</w:t>
      </w:r>
    </w:p>
    <w:p w14:paraId="0BE13621" w14:textId="77777777" w:rsidR="00CE00E9" w:rsidRPr="0080534E" w:rsidRDefault="00CE00E9" w:rsidP="00CE00E9"/>
    <w:p w14:paraId="73CDA5D8" w14:textId="2B367BA8" w:rsidR="00CE00E9" w:rsidRPr="0080534E" w:rsidRDefault="00CE00E9" w:rsidP="00CE00E9">
      <w:pPr>
        <w:pStyle w:val="Heading1"/>
        <w:rPr>
          <w:rFonts w:cs="Times New Roman"/>
        </w:rPr>
      </w:pPr>
      <w:r w:rsidRPr="0080534E">
        <w:rPr>
          <w:rFonts w:cs="Times New Roman"/>
        </w:rPr>
        <w:lastRenderedPageBreak/>
        <w:br w:type="page"/>
      </w:r>
      <w:r w:rsidRPr="0080534E">
        <w:rPr>
          <w:rFonts w:cs="Times New Roman"/>
        </w:rPr>
        <w:lastRenderedPageBreak/>
        <w:t>*** PUBLIC POPULARITY</w:t>
      </w:r>
    </w:p>
    <w:p w14:paraId="33604FF9" w14:textId="77777777" w:rsidR="00CE00E9" w:rsidRPr="0080534E" w:rsidRDefault="00CE00E9" w:rsidP="00CE00E9">
      <w:pPr>
        <w:pStyle w:val="Heading3"/>
        <w:rPr>
          <w:rFonts w:cs="Times New Roman"/>
        </w:rPr>
      </w:pPr>
      <w:r w:rsidRPr="0080534E">
        <w:rPr>
          <w:rFonts w:cs="Times New Roman"/>
        </w:rPr>
        <w:lastRenderedPageBreak/>
        <w:t>Popularity Key</w:t>
      </w:r>
    </w:p>
    <w:p w14:paraId="10E8CAB8" w14:textId="77777777" w:rsidR="00CE00E9" w:rsidRPr="0080534E" w:rsidRDefault="00CE00E9" w:rsidP="00CE00E9"/>
    <w:p w14:paraId="4DB59E5B" w14:textId="77777777" w:rsidR="00CE00E9" w:rsidRPr="0080534E" w:rsidRDefault="00CE00E9" w:rsidP="00A059FC">
      <w:pPr>
        <w:pStyle w:val="Heading4"/>
        <w:rPr>
          <w:rFonts w:cs="Times New Roman"/>
        </w:rPr>
      </w:pPr>
      <w:r w:rsidRPr="0080534E">
        <w:rPr>
          <w:rFonts w:cs="Times New Roman"/>
        </w:rPr>
        <w:t>-- Popularity key to the agenda</w:t>
      </w:r>
    </w:p>
    <w:p w14:paraId="4B88D4A9" w14:textId="77777777" w:rsidR="00CE00E9" w:rsidRPr="0080534E" w:rsidRDefault="00CE00E9" w:rsidP="00CE00E9">
      <w:pPr>
        <w:autoSpaceDE w:val="0"/>
        <w:spacing w:line="200" w:lineRule="atLeast"/>
      </w:pPr>
    </w:p>
    <w:p w14:paraId="5B533BCC" w14:textId="77777777" w:rsidR="00CE00E9" w:rsidRPr="0080534E" w:rsidRDefault="00CE00E9" w:rsidP="00CE00E9">
      <w:pPr>
        <w:autoSpaceDE w:val="0"/>
        <w:spacing w:line="200" w:lineRule="atLeast"/>
        <w:rPr>
          <w:rFonts w:eastAsia="ArialMT"/>
        </w:rPr>
      </w:pPr>
      <w:proofErr w:type="spellStart"/>
      <w:r w:rsidRPr="0080534E">
        <w:rPr>
          <w:rStyle w:val="StyleStyleBold12pt"/>
        </w:rPr>
        <w:t>Feldmann</w:t>
      </w:r>
      <w:proofErr w:type="spellEnd"/>
      <w:r w:rsidRPr="0080534E">
        <w:rPr>
          <w:rStyle w:val="StyleStyleBold12pt"/>
        </w:rPr>
        <w:t xml:space="preserve"> 9</w:t>
      </w:r>
      <w:r w:rsidRPr="0080534E">
        <w:t xml:space="preserve"> (Linda, Staff Writer – Christian Science Monitor, “Is Obama Taking too Much?”, Christian Science Monitor, 3-11, </w:t>
      </w:r>
      <w:r w:rsidRPr="0080534E">
        <w:rPr>
          <w:rFonts w:eastAsia="ArialMT"/>
        </w:rPr>
        <w:t>http://features.csmonitor.com/politics/2009/03/11/is-obama-taking-on-too-much/)</w:t>
      </w:r>
    </w:p>
    <w:p w14:paraId="34D276B6" w14:textId="77777777" w:rsidR="00DE72EE" w:rsidRPr="0080534E" w:rsidRDefault="00DE72EE" w:rsidP="00DE72EE">
      <w:pPr>
        <w:autoSpaceDE w:val="0"/>
        <w:spacing w:line="200" w:lineRule="atLeast"/>
      </w:pPr>
    </w:p>
    <w:p w14:paraId="09210035" w14:textId="77777777" w:rsidR="00DE72EE" w:rsidRPr="0080534E" w:rsidRDefault="00DE72EE" w:rsidP="00DE72EE">
      <w:pPr>
        <w:pStyle w:val="evidencetext"/>
        <w:ind w:left="0"/>
        <w:rPr>
          <w:rFonts w:ascii="Times New Roman" w:hAnsi="Times New Roman"/>
        </w:rPr>
      </w:pPr>
      <w:r w:rsidRPr="0080534E">
        <w:rPr>
          <w:rFonts w:ascii="Times New Roman" w:hAnsi="Times New Roman"/>
        </w:rPr>
        <w:t xml:space="preserve">All the while, the nation remains gripped by its worst economic crisis in decades, and with no end in sight, the topic du jour has become: Is Obama trying to do too much? </w:t>
      </w:r>
      <w:r w:rsidRPr="0080534E">
        <w:rPr>
          <w:rStyle w:val="highlight2"/>
          <w:rFonts w:ascii="Times New Roman" w:hAnsi="Times New Roman"/>
          <w:b w:val="0"/>
          <w:sz w:val="22"/>
          <w:u w:val="single"/>
        </w:rPr>
        <w:t>The Obama administration itself has not hidden the fact that it sees a limited window to enact its agenda,</w:t>
      </w:r>
      <w:r w:rsidRPr="0080534E">
        <w:rPr>
          <w:rFonts w:ascii="Times New Roman" w:hAnsi="Times New Roman"/>
        </w:rPr>
        <w:t xml:space="preserve"> almost like a game of “beat the clock.” </w:t>
      </w:r>
      <w:r w:rsidRPr="0080534E">
        <w:rPr>
          <w:rStyle w:val="highlight2"/>
          <w:rFonts w:ascii="Times New Roman" w:hAnsi="Times New Roman"/>
          <w:b w:val="0"/>
          <w:sz w:val="22"/>
          <w:u w:val="single"/>
        </w:rPr>
        <w:t>As long as Obama’s job approval ratings are comfortably high – currently in the 60s in major polls – he has the political capital to address the pent-up demand for change that is inevitable when the opposition party takes over from an unpopular previous administration</w:t>
      </w:r>
      <w:r w:rsidRPr="0080534E">
        <w:rPr>
          <w:rFonts w:ascii="Times New Roman" w:hAnsi="Times New Roman"/>
          <w:b/>
        </w:rPr>
        <w:t>.</w:t>
      </w:r>
      <w:r w:rsidRPr="0080534E">
        <w:rPr>
          <w:rFonts w:ascii="Times New Roman" w:hAnsi="Times New Roman"/>
        </w:rPr>
        <w:t xml:space="preserve"> But, </w:t>
      </w:r>
      <w:r w:rsidRPr="0080534E">
        <w:rPr>
          <w:rStyle w:val="StyleBoldUnderline"/>
          <w:rFonts w:ascii="Times New Roman" w:hAnsi="Times New Roman"/>
        </w:rPr>
        <w:t>there’s only so much a White House and Congress can accomplish, given the deliberative nature of the process</w:t>
      </w:r>
      <w:r w:rsidRPr="0080534E">
        <w:rPr>
          <w:rFonts w:ascii="Times New Roman" w:hAnsi="Times New Roman"/>
        </w:rPr>
        <w:t xml:space="preserve">, and even members of Obama’s own party are raising warning flags about the magnitude of the new president’s agenda. “It is time for President Obama to focus his considerable leadership and communication skills on the financial crisis – to speak candidly with the people about the magnitude of the problem, to embrace a solution commensurate with the problem, and to do whatever it takes to persuade Congress and the people to accept it,” wrote William </w:t>
      </w:r>
      <w:proofErr w:type="spellStart"/>
      <w:r w:rsidRPr="0080534E">
        <w:rPr>
          <w:rFonts w:ascii="Times New Roman" w:hAnsi="Times New Roman"/>
        </w:rPr>
        <w:t>Galston</w:t>
      </w:r>
      <w:proofErr w:type="spellEnd"/>
      <w:r w:rsidRPr="0080534E">
        <w:rPr>
          <w:rFonts w:ascii="Times New Roman" w:hAnsi="Times New Roman"/>
        </w:rPr>
        <w:t>, a former senior adviser to President Clinton, in The New Republic.</w:t>
      </w:r>
    </w:p>
    <w:p w14:paraId="14A3735D" w14:textId="77777777" w:rsidR="00CE00E9" w:rsidRPr="0080534E" w:rsidRDefault="00CE00E9" w:rsidP="00CE00E9">
      <w:pPr>
        <w:autoSpaceDE w:val="0"/>
        <w:spacing w:line="200" w:lineRule="atLeast"/>
        <w:rPr>
          <w:rFonts w:eastAsia="ArialMT"/>
          <w:sz w:val="16"/>
        </w:rPr>
      </w:pPr>
    </w:p>
    <w:p w14:paraId="5D8D6CE2" w14:textId="77777777" w:rsidR="00CE00E9" w:rsidRPr="0080534E" w:rsidRDefault="00CE00E9" w:rsidP="00A059FC">
      <w:pPr>
        <w:pStyle w:val="Heading4"/>
        <w:rPr>
          <w:rFonts w:eastAsia="ArialMT" w:cs="Times New Roman"/>
        </w:rPr>
      </w:pPr>
      <w:r w:rsidRPr="0080534E">
        <w:rPr>
          <w:rFonts w:eastAsia="ArialMT" w:cs="Times New Roman"/>
        </w:rPr>
        <w:t>-- Public support key to the agenda</w:t>
      </w:r>
    </w:p>
    <w:p w14:paraId="0EBE507A" w14:textId="77777777" w:rsidR="000F6D0F" w:rsidRPr="0080534E" w:rsidRDefault="000F6D0F" w:rsidP="000F6D0F">
      <w:pPr>
        <w:rPr>
          <w:rFonts w:eastAsia="ArialMT"/>
        </w:rPr>
      </w:pPr>
      <w:proofErr w:type="spellStart"/>
      <w:r w:rsidRPr="0080534E">
        <w:rPr>
          <w:rStyle w:val="StyleStyleBold12pt"/>
          <w:rFonts w:eastAsia="ArialMT"/>
        </w:rPr>
        <w:t>Eshbaugh-Soha</w:t>
      </w:r>
      <w:proofErr w:type="spellEnd"/>
      <w:r w:rsidRPr="0080534E">
        <w:rPr>
          <w:rStyle w:val="StyleStyleBold12pt"/>
          <w:rFonts w:eastAsia="ArialMT"/>
        </w:rPr>
        <w:t xml:space="preserve"> 5</w:t>
      </w:r>
      <w:r w:rsidRPr="0080534E">
        <w:rPr>
          <w:rFonts w:eastAsia="ArialMT"/>
        </w:rPr>
        <w:t xml:space="preserve"> (Ph.D., Professor of Political Science – Texas A&amp;M University, “The Politics of Presidential Agenda”, Political Science Quarterly, 58)</w:t>
      </w:r>
    </w:p>
    <w:p w14:paraId="1596F97D" w14:textId="77777777" w:rsidR="00CE00E9" w:rsidRPr="0080534E" w:rsidRDefault="00CE00E9" w:rsidP="00CE00E9">
      <w:pPr>
        <w:autoSpaceDE w:val="0"/>
        <w:spacing w:line="200" w:lineRule="atLeast"/>
        <w:rPr>
          <w:rFonts w:eastAsia="ArialMT"/>
          <w:sz w:val="16"/>
        </w:rPr>
      </w:pPr>
    </w:p>
    <w:p w14:paraId="49F94499" w14:textId="27641E4F" w:rsidR="00CE00E9" w:rsidRPr="0080534E" w:rsidRDefault="00DE72EE" w:rsidP="00DE72EE">
      <w:pPr>
        <w:rPr>
          <w:szCs w:val="20"/>
        </w:rPr>
      </w:pPr>
      <w:r w:rsidRPr="0080534E">
        <w:rPr>
          <w:sz w:val="16"/>
          <w:szCs w:val="16"/>
        </w:rPr>
        <w:t xml:space="preserve">Public Approval. </w:t>
      </w:r>
      <w:r w:rsidRPr="0080534E">
        <w:rPr>
          <w:rStyle w:val="StyleBoldUnderline"/>
        </w:rPr>
        <w:t>Presidential approval may</w:t>
      </w:r>
      <w:r w:rsidRPr="0080534E">
        <w:rPr>
          <w:szCs w:val="20"/>
        </w:rPr>
        <w:t xml:space="preserve"> </w:t>
      </w:r>
      <w:r w:rsidRPr="0080534E">
        <w:rPr>
          <w:sz w:val="16"/>
          <w:szCs w:val="16"/>
        </w:rPr>
        <w:t>also</w:t>
      </w:r>
      <w:r w:rsidRPr="0080534E">
        <w:rPr>
          <w:szCs w:val="20"/>
        </w:rPr>
        <w:t xml:space="preserve"> </w:t>
      </w:r>
      <w:r w:rsidRPr="0080534E">
        <w:rPr>
          <w:rStyle w:val="StyleBoldUnderline"/>
        </w:rPr>
        <w:t>influence the</w:t>
      </w:r>
      <w:r w:rsidRPr="0080534E">
        <w:t xml:space="preserve"> </w:t>
      </w:r>
      <w:r w:rsidRPr="0080534E">
        <w:rPr>
          <w:szCs w:val="20"/>
          <w:u w:val="single"/>
        </w:rPr>
        <w:t xml:space="preserve">content of the president's </w:t>
      </w:r>
      <w:r w:rsidRPr="0080534E">
        <w:t>agenda.</w:t>
      </w:r>
      <w:r w:rsidRPr="0080534E">
        <w:rPr>
          <w:sz w:val="16"/>
          <w:szCs w:val="16"/>
        </w:rPr>
        <w:t xml:space="preserve"> Despite evidence to the contrary (Bond and Fleisher 1990; Collier and Sullivan 1995), presidents, </w:t>
      </w:r>
      <w:r w:rsidRPr="0080534E">
        <w:rPr>
          <w:rStyle w:val="StyleBoldUnderline"/>
        </w:rPr>
        <w:t>Washington insiders, and some researchers perceive public approval to be an important means of achieving legislative success</w:t>
      </w:r>
      <w:r w:rsidRPr="0080534E">
        <w:t xml:space="preserve"> </w:t>
      </w:r>
      <w:r w:rsidRPr="0080534E">
        <w:rPr>
          <w:sz w:val="16"/>
          <w:szCs w:val="16"/>
        </w:rPr>
        <w:t xml:space="preserve">(Edwards 1997; </w:t>
      </w:r>
      <w:proofErr w:type="spellStart"/>
      <w:r w:rsidRPr="0080534E">
        <w:rPr>
          <w:sz w:val="16"/>
          <w:szCs w:val="16"/>
        </w:rPr>
        <w:t>Neustadt</w:t>
      </w:r>
      <w:proofErr w:type="spellEnd"/>
      <w:r w:rsidRPr="0080534E">
        <w:rPr>
          <w:sz w:val="16"/>
          <w:szCs w:val="16"/>
        </w:rPr>
        <w:t xml:space="preserve"> 1990; Rivers and Rose 1985). </w:t>
      </w:r>
      <w:r w:rsidRPr="0080534E">
        <w:rPr>
          <w:rStyle w:val="StyleBoldUnderline"/>
        </w:rPr>
        <w:t>Given the pervasiveness of public opinion</w:t>
      </w:r>
      <w:r w:rsidRPr="0080534E">
        <w:rPr>
          <w:sz w:val="16"/>
          <w:szCs w:val="16"/>
        </w:rPr>
        <w:t xml:space="preserve"> polling in the White House (Edwards 1983) and high public expectations (Waterman, Jenkins-Smith, and Silva 1999</w:t>
      </w:r>
      <w:r w:rsidRPr="0080534E">
        <w:rPr>
          <w:szCs w:val="20"/>
        </w:rPr>
        <w:t xml:space="preserve">), </w:t>
      </w:r>
      <w:r w:rsidRPr="0080534E">
        <w:rPr>
          <w:szCs w:val="20"/>
          <w:u w:val="single"/>
        </w:rPr>
        <w:t>presidents are bound to be aware of their public standing. More popular presidents should be inclined to offer more long-term and important policies than less popular presidents</w:t>
      </w:r>
      <w:r w:rsidRPr="0080534E">
        <w:rPr>
          <w:sz w:val="16"/>
          <w:szCs w:val="16"/>
        </w:rPr>
        <w:t xml:space="preserve">, if only because they think that a stronger public standing gives them greater leeway to pursue such policies. In other words, H3: </w:t>
      </w:r>
      <w:r w:rsidRPr="0080534E">
        <w:rPr>
          <w:rStyle w:val="StyleBoldUnderline"/>
        </w:rPr>
        <w:t>Higher approval ratings will lead to a larger legislative agenda, including more major and incremental policies.</w:t>
      </w:r>
      <w:r w:rsidRPr="0080534E">
        <w:rPr>
          <w:sz w:val="16"/>
          <w:szCs w:val="16"/>
        </w:rPr>
        <w:t xml:space="preserve"> Approval is the yearly average of the presidents Gallup approval ratings. </w:t>
      </w:r>
    </w:p>
    <w:p w14:paraId="7AC972A7" w14:textId="77777777" w:rsidR="00CE00E9" w:rsidRPr="0080534E" w:rsidRDefault="00CE00E9" w:rsidP="00A059FC">
      <w:pPr>
        <w:pStyle w:val="Heading4"/>
        <w:rPr>
          <w:rFonts w:eastAsia="ArialMT" w:cs="Times New Roman"/>
        </w:rPr>
      </w:pPr>
      <w:r w:rsidRPr="0080534E">
        <w:rPr>
          <w:rFonts w:eastAsia="ArialMT" w:cs="Times New Roman"/>
        </w:rPr>
        <w:t>-- Popularity boosts capital and causes Congressional vote-switching</w:t>
      </w:r>
    </w:p>
    <w:p w14:paraId="1D405F0A" w14:textId="77777777" w:rsidR="00CE00E9" w:rsidRPr="0080534E" w:rsidRDefault="00CE00E9" w:rsidP="00CE00E9">
      <w:pPr>
        <w:autoSpaceDE w:val="0"/>
        <w:spacing w:line="200" w:lineRule="atLeast"/>
        <w:rPr>
          <w:rFonts w:eastAsia="ArialMT"/>
          <w:sz w:val="16"/>
        </w:rPr>
      </w:pPr>
    </w:p>
    <w:p w14:paraId="498ACB8A" w14:textId="77777777" w:rsidR="00CE00E9" w:rsidRPr="0080534E" w:rsidRDefault="00CE00E9" w:rsidP="00CE00E9">
      <w:r w:rsidRPr="0080534E">
        <w:rPr>
          <w:rStyle w:val="StyleStyleBold12pt"/>
        </w:rPr>
        <w:t>Bond and Fleisher 96</w:t>
      </w:r>
      <w:r w:rsidRPr="0080534E">
        <w:t xml:space="preserve"> (Jon R. and Richard, Professors of Political Science – Texas A&amp;M University, The President in Legislation, p. 23-24)</w:t>
      </w:r>
    </w:p>
    <w:p w14:paraId="6CAF3CDB" w14:textId="77777777" w:rsidR="00CE00E9" w:rsidRPr="0080534E" w:rsidRDefault="00CE00E9" w:rsidP="00CE00E9">
      <w:pPr>
        <w:rPr>
          <w:sz w:val="16"/>
          <w:szCs w:val="19"/>
          <w:lang w:bidi="he-IL"/>
        </w:rPr>
      </w:pPr>
    </w:p>
    <w:p w14:paraId="19BE8197" w14:textId="77777777" w:rsidR="00CE00E9" w:rsidRPr="0080534E" w:rsidRDefault="00CE00E9" w:rsidP="00CE00E9">
      <w:pPr>
        <w:rPr>
          <w:sz w:val="16"/>
        </w:rPr>
      </w:pPr>
      <w:r w:rsidRPr="0080534E">
        <w:rPr>
          <w:sz w:val="16"/>
        </w:rPr>
        <w:t>The belief that presidential popularity affects support in Congress is widely accepted among Washington insiders</w:t>
      </w:r>
    </w:p>
    <w:p w14:paraId="3C7E4437" w14:textId="77777777" w:rsidR="00CE00E9" w:rsidRPr="0080534E" w:rsidRDefault="00CE00E9" w:rsidP="00CE00E9">
      <w:pPr>
        <w:rPr>
          <w:sz w:val="16"/>
        </w:rPr>
      </w:pPr>
      <w:r w:rsidRPr="0080534E">
        <w:rPr>
          <w:sz w:val="16"/>
        </w:rPr>
        <w:t>AND</w:t>
      </w:r>
    </w:p>
    <w:p w14:paraId="530BBAF6" w14:textId="77777777" w:rsidR="00CE00E9" w:rsidRPr="0080534E" w:rsidRDefault="00CE00E9" w:rsidP="00CE00E9">
      <w:pPr>
        <w:rPr>
          <w:sz w:val="16"/>
        </w:rPr>
      </w:pPr>
      <w:r w:rsidRPr="0080534E">
        <w:rPr>
          <w:sz w:val="16"/>
        </w:rPr>
        <w:t xml:space="preserve">that </w:t>
      </w:r>
      <w:r w:rsidRPr="0080534E">
        <w:rPr>
          <w:rStyle w:val="Heading3Char"/>
          <w:rFonts w:cs="Times New Roman"/>
          <w:b w:val="0"/>
        </w:rPr>
        <w:t xml:space="preserve">a </w:t>
      </w:r>
      <w:r w:rsidRPr="0080534E">
        <w:rPr>
          <w:rStyle w:val="Heading3Char"/>
          <w:rFonts w:cs="Times New Roman"/>
          <w:b w:val="0"/>
          <w:highlight w:val="yellow"/>
        </w:rPr>
        <w:t>president’s popularity will affect support for</w:t>
      </w:r>
      <w:r w:rsidRPr="0080534E">
        <w:rPr>
          <w:sz w:val="16"/>
          <w:highlight w:val="yellow"/>
        </w:rPr>
        <w:t xml:space="preserve"> </w:t>
      </w:r>
      <w:r w:rsidRPr="0080534E">
        <w:rPr>
          <w:sz w:val="16"/>
        </w:rPr>
        <w:t xml:space="preserve">his </w:t>
      </w:r>
      <w:r w:rsidRPr="0080534E">
        <w:rPr>
          <w:rStyle w:val="Heading3Char"/>
          <w:rFonts w:cs="Times New Roman"/>
          <w:b w:val="0"/>
          <w:highlight w:val="yellow"/>
        </w:rPr>
        <w:t>policy preferences in Congress</w:t>
      </w:r>
      <w:r w:rsidRPr="0080534E">
        <w:rPr>
          <w:sz w:val="16"/>
        </w:rPr>
        <w:t>.</w:t>
      </w:r>
    </w:p>
    <w:p w14:paraId="04104610" w14:textId="77777777" w:rsidR="00CE00E9" w:rsidRPr="0080534E" w:rsidRDefault="00CE00E9" w:rsidP="00CE00E9"/>
    <w:p w14:paraId="7F5C8D5B" w14:textId="77777777" w:rsidR="00CE00E9" w:rsidRPr="0080534E" w:rsidRDefault="00CE00E9" w:rsidP="00CE00E9"/>
    <w:p w14:paraId="1CA7C915" w14:textId="77777777" w:rsidR="00CE00E9" w:rsidRPr="0080534E" w:rsidRDefault="00CE00E9" w:rsidP="00CE00E9">
      <w:pPr>
        <w:pStyle w:val="Heading3"/>
        <w:rPr>
          <w:rFonts w:eastAsia="ArialMT" w:cs="Times New Roman"/>
        </w:rPr>
      </w:pPr>
      <w:r w:rsidRPr="0080534E">
        <w:rPr>
          <w:rFonts w:eastAsia="ArialMT" w:cs="Times New Roman"/>
        </w:rPr>
        <w:lastRenderedPageBreak/>
        <w:t>A2: Popularity</w:t>
      </w:r>
    </w:p>
    <w:p w14:paraId="6BD9E931" w14:textId="77777777" w:rsidR="00CE00E9" w:rsidRPr="0080534E" w:rsidRDefault="00CE00E9" w:rsidP="00CE00E9">
      <w:pPr>
        <w:rPr>
          <w:rFonts w:eastAsia="ArialMT"/>
        </w:rPr>
      </w:pPr>
    </w:p>
    <w:p w14:paraId="21D3F058" w14:textId="77777777" w:rsidR="00CE00E9" w:rsidRPr="0080534E" w:rsidRDefault="00CE00E9" w:rsidP="00A059FC">
      <w:pPr>
        <w:pStyle w:val="Heading4"/>
        <w:rPr>
          <w:rStyle w:val="Heading2Char"/>
          <w:rFonts w:cs="Times New Roman"/>
          <w:b/>
          <w:bCs/>
          <w:sz w:val="20"/>
          <w:szCs w:val="20"/>
          <w:u w:val="none"/>
        </w:rPr>
      </w:pPr>
      <w:r w:rsidRPr="0080534E">
        <w:rPr>
          <w:rFonts w:cs="Times New Roman"/>
        </w:rPr>
        <w:t xml:space="preserve">-- Public popularity irrelevant </w:t>
      </w:r>
    </w:p>
    <w:p w14:paraId="5AB8170A" w14:textId="77777777" w:rsidR="00CE00E9" w:rsidRPr="0080534E" w:rsidRDefault="00CE00E9" w:rsidP="00CE00E9">
      <w:pPr>
        <w:rPr>
          <w:iCs/>
          <w:lang w:eastAsia="x-none"/>
        </w:rPr>
      </w:pPr>
      <w:proofErr w:type="spellStart"/>
      <w:r w:rsidRPr="0080534E">
        <w:rPr>
          <w:rStyle w:val="StyleStyleBold12pt"/>
        </w:rPr>
        <w:t>Gelman</w:t>
      </w:r>
      <w:proofErr w:type="spellEnd"/>
      <w:r w:rsidRPr="0080534E">
        <w:rPr>
          <w:rStyle w:val="StyleStyleBold12pt"/>
        </w:rPr>
        <w:t xml:space="preserve"> 9</w:t>
      </w:r>
      <w:r w:rsidRPr="0080534E">
        <w:rPr>
          <w:lang w:eastAsia="x-none"/>
        </w:rPr>
        <w:t xml:space="preserve"> </w:t>
      </w:r>
      <w:r w:rsidRPr="0080534E">
        <w:rPr>
          <w:iCs/>
          <w:lang w:eastAsia="x-none"/>
        </w:rPr>
        <w:t>(Andrew, Professor of Statistics and Political Science and Director of the Applied Statistics Center –  Columbia University, FiveThirtyEight.com, 11-14, http://www.fivethirtyeight.com/2009/11/politicians-have-lot-of-leeway-in-how.html)</w:t>
      </w:r>
    </w:p>
    <w:p w14:paraId="6358C7E0" w14:textId="77777777" w:rsidR="00CE00E9" w:rsidRPr="0080534E" w:rsidRDefault="00CE00E9" w:rsidP="00CE00E9">
      <w:pPr>
        <w:pStyle w:val="card"/>
        <w:ind w:left="0"/>
        <w:rPr>
          <w:sz w:val="16"/>
          <w:lang w:eastAsia="x-none"/>
        </w:rPr>
      </w:pPr>
    </w:p>
    <w:p w14:paraId="4CF8E665" w14:textId="75901A4D" w:rsidR="00DE72EE" w:rsidRPr="0080534E" w:rsidRDefault="00DE72EE" w:rsidP="00A059FC">
      <w:pPr>
        <w:pStyle w:val="Heading4"/>
        <w:rPr>
          <w:rFonts w:eastAsia="ArialMT" w:cs="Times New Roman"/>
          <w:b w:val="0"/>
          <w:sz w:val="16"/>
        </w:rPr>
      </w:pPr>
      <w:r w:rsidRPr="0080534E">
        <w:rPr>
          <w:rFonts w:cs="Times New Roman"/>
          <w:b w:val="0"/>
          <w:sz w:val="16"/>
        </w:rPr>
        <w:t xml:space="preserve">Matthew </w:t>
      </w:r>
      <w:proofErr w:type="spellStart"/>
      <w:r w:rsidRPr="0080534E">
        <w:rPr>
          <w:rFonts w:cs="Times New Roman"/>
          <w:b w:val="0"/>
          <w:sz w:val="16"/>
        </w:rPr>
        <w:t>Yglesias</w:t>
      </w:r>
      <w:proofErr w:type="spellEnd"/>
      <w:r w:rsidRPr="0080534E">
        <w:rPr>
          <w:rFonts w:cs="Times New Roman"/>
          <w:b w:val="0"/>
          <w:sz w:val="16"/>
        </w:rPr>
        <w:t xml:space="preserve"> </w:t>
      </w:r>
      <w:hyperlink r:id="rId14" w:history="1">
        <w:r w:rsidRPr="0080534E">
          <w:rPr>
            <w:rStyle w:val="Hyperlink"/>
            <w:rFonts w:cs="Times New Roman"/>
            <w:b w:val="0"/>
            <w:sz w:val="16"/>
          </w:rPr>
          <w:t>remarks</w:t>
        </w:r>
      </w:hyperlink>
      <w:r w:rsidRPr="0080534E">
        <w:rPr>
          <w:rFonts w:cs="Times New Roman"/>
          <w:b w:val="0"/>
          <w:sz w:val="16"/>
        </w:rPr>
        <w:t xml:space="preserve"> that, when staking out positions, </w:t>
      </w:r>
      <w:proofErr w:type="spellStart"/>
      <w:r w:rsidRPr="0080534E">
        <w:rPr>
          <w:rStyle w:val="StyleBoldUnderline"/>
          <w:rFonts w:cs="Times New Roman"/>
        </w:rPr>
        <w:t>congressmembers</w:t>
      </w:r>
      <w:proofErr w:type="spellEnd"/>
      <w:r w:rsidRPr="0080534E">
        <w:rPr>
          <w:rStyle w:val="StyleBoldUnderline"/>
          <w:rFonts w:cs="Times New Roman"/>
        </w:rPr>
        <w:t xml:space="preserve"> are not very strongly constrained by the ideologies of their constituents</w:t>
      </w:r>
      <w:r w:rsidRPr="0080534E">
        <w:rPr>
          <w:rFonts w:cs="Times New Roman"/>
          <w:b w:val="0"/>
          <w:sz w:val="16"/>
        </w:rPr>
        <w:t xml:space="preserve">. Wow, that was a lot of big words. What I meant to say was: </w:t>
      </w:r>
      <w:proofErr w:type="spellStart"/>
      <w:r w:rsidRPr="0080534E">
        <w:rPr>
          <w:rStyle w:val="StyleBoldUnderline"/>
          <w:rFonts w:cs="Times New Roman"/>
        </w:rPr>
        <w:t>Congressmembers</w:t>
      </w:r>
      <w:proofErr w:type="spellEnd"/>
      <w:r w:rsidRPr="0080534E">
        <w:rPr>
          <w:rStyle w:val="StyleBoldUnderline"/>
          <w:rFonts w:cs="Times New Roman"/>
        </w:rPr>
        <w:t xml:space="preserve"> and Senators can pretty much vote how they want on most issues, whatever their constituents happen to believe</w:t>
      </w:r>
      <w:r w:rsidRPr="0080534E">
        <w:rPr>
          <w:rFonts w:cs="Times New Roman"/>
          <w:b w:val="0"/>
          <w:sz w:val="16"/>
        </w:rPr>
        <w:t xml:space="preserve">. Not always, of course, </w:t>
      </w:r>
      <w:r w:rsidRPr="0080534E">
        <w:rPr>
          <w:rStyle w:val="StyleBoldUnderline"/>
          <w:rFonts w:cs="Times New Roman"/>
        </w:rPr>
        <w:t>but a representative can take a much more liberal or conservative line than the voters in his or her district or state, and still do fine when election time comes</w:t>
      </w:r>
      <w:r w:rsidRPr="0080534E">
        <w:rPr>
          <w:rFonts w:cs="Times New Roman"/>
          <w:b w:val="0"/>
          <w:sz w:val="16"/>
        </w:rPr>
        <w:t xml:space="preserve">. </w:t>
      </w:r>
      <w:proofErr w:type="spellStart"/>
      <w:r w:rsidRPr="0080534E">
        <w:rPr>
          <w:rFonts w:cs="Times New Roman"/>
          <w:b w:val="0"/>
          <w:sz w:val="16"/>
        </w:rPr>
        <w:t>Yglesias</w:t>
      </w:r>
      <w:proofErr w:type="spellEnd"/>
      <w:r w:rsidRPr="0080534E">
        <w:rPr>
          <w:rFonts w:cs="Times New Roman"/>
          <w:b w:val="0"/>
          <w:sz w:val="16"/>
        </w:rPr>
        <w:t xml:space="preserve"> gives some examples from the U.S. Senate, and I just wanted to back him up by citing some research from the House of Representatives. First, here's a graph (from chapter 9 of Red State, Blue State; the numbers are based on research with Jonathan Katz) showing that, when running for reelection, it helps for a </w:t>
      </w:r>
      <w:proofErr w:type="spellStart"/>
      <w:r w:rsidRPr="0080534E">
        <w:rPr>
          <w:rFonts w:cs="Times New Roman"/>
          <w:b w:val="0"/>
          <w:sz w:val="16"/>
        </w:rPr>
        <w:t>congressmember</w:t>
      </w:r>
      <w:proofErr w:type="spellEnd"/>
      <w:r w:rsidRPr="0080534E">
        <w:rPr>
          <w:rFonts w:cs="Times New Roman"/>
          <w:b w:val="0"/>
          <w:sz w:val="16"/>
        </w:rPr>
        <w:t xml:space="preserve"> to be a moderate--but not by much: Being a moderate is worth about 2% of the vote in a congressional election: it </w:t>
      </w:r>
      <w:proofErr w:type="spellStart"/>
      <w:r w:rsidRPr="0080534E">
        <w:rPr>
          <w:rFonts w:cs="Times New Roman"/>
          <w:b w:val="0"/>
          <w:sz w:val="16"/>
        </w:rPr>
        <w:t>ain't</w:t>
      </w:r>
      <w:proofErr w:type="spellEnd"/>
      <w:r w:rsidRPr="0080534E">
        <w:rPr>
          <w:rFonts w:cs="Times New Roman"/>
          <w:b w:val="0"/>
          <w:sz w:val="16"/>
        </w:rPr>
        <w:t xml:space="preserve"> </w:t>
      </w:r>
      <w:proofErr w:type="spellStart"/>
      <w:r w:rsidRPr="0080534E">
        <w:rPr>
          <w:rFonts w:cs="Times New Roman"/>
          <w:b w:val="0"/>
          <w:sz w:val="16"/>
        </w:rPr>
        <w:t>nuthin</w:t>
      </w:r>
      <w:proofErr w:type="spellEnd"/>
      <w:r w:rsidRPr="0080534E">
        <w:rPr>
          <w:rFonts w:cs="Times New Roman"/>
          <w:b w:val="0"/>
          <w:sz w:val="16"/>
        </w:rPr>
        <w:t xml:space="preserve">, but it certainly is not a paramount concern for most representatives. To look at this another way, here's a graph showing the members of the House of Representatives in 1993-1994: Representatives from more politically extreme districts tended themselves to be further to the right (if Republicans) or to the left (if Democrats), but only slightly so, with a lot of exceptions. </w:t>
      </w:r>
      <w:r w:rsidRPr="0080534E">
        <w:rPr>
          <w:rStyle w:val="StyleBoldUnderline"/>
          <w:rFonts w:cs="Times New Roman"/>
        </w:rPr>
        <w:t>There's a lot of leeway on where politicians stand</w:t>
      </w:r>
      <w:r w:rsidRPr="0080534E">
        <w:rPr>
          <w:rFonts w:cs="Times New Roman"/>
          <w:b w:val="0"/>
          <w:sz w:val="16"/>
        </w:rPr>
        <w:t xml:space="preserve">. (And, yes, many of these Democrats did lose in 1994--but, pretty much, the ones that lost were those in marginal districts, not particularly those with extremely liberal ideologies. By this I'm not trying to say the extreme liberals </w:t>
      </w:r>
      <w:r w:rsidRPr="0080534E">
        <w:rPr>
          <w:rStyle w:val="Emphasis"/>
          <w:b/>
        </w:rPr>
        <w:t>benefited</w:t>
      </w:r>
      <w:r w:rsidRPr="0080534E">
        <w:rPr>
          <w:rFonts w:cs="Times New Roman"/>
          <w:b w:val="0"/>
          <w:sz w:val="16"/>
        </w:rPr>
        <w:t xml:space="preserve"> from their ideology--as noted above, I estimate that it hurt them by, on average, a couple percentage points of the vote--but that these couple percentage points didn't really matter much; the partisanship of their districts was much more of the key factor in determining whether they were reelected.) More discussion </w:t>
      </w:r>
      <w:hyperlink r:id="rId15" w:history="1">
        <w:r w:rsidRPr="0080534E">
          <w:rPr>
            <w:rStyle w:val="Hyperlink"/>
            <w:rFonts w:cs="Times New Roman"/>
            <w:b w:val="0"/>
            <w:sz w:val="16"/>
          </w:rPr>
          <w:t>here</w:t>
        </w:r>
      </w:hyperlink>
      <w:r w:rsidRPr="0080534E">
        <w:rPr>
          <w:rFonts w:cs="Times New Roman"/>
          <w:b w:val="0"/>
          <w:sz w:val="16"/>
        </w:rPr>
        <w:t xml:space="preserve">, in the context of the notorious "median voter theorem." As I wrote earlier, </w:t>
      </w:r>
      <w:r w:rsidRPr="0080534E">
        <w:rPr>
          <w:rStyle w:val="StyleBoldUnderline"/>
          <w:rFonts w:cs="Times New Roman"/>
        </w:rPr>
        <w:t>I am sympathetic to the related point that it can be a mistake to assume that politicians of your political party agree with you, deep down, on the issues, and that they're only voting differently because of expedience, craven political calculation, or whatever. It's worth considering the hypothesis that lots of Democratic politicians do not share the values and policy preferences of lots of Democratic voters, and similarly for the Republicans</w:t>
      </w:r>
      <w:r w:rsidRPr="0080534E">
        <w:rPr>
          <w:rFonts w:cs="Times New Roman"/>
          <w:b w:val="0"/>
          <w:sz w:val="16"/>
        </w:rPr>
        <w:t xml:space="preserve">. Given the diversity of public opinion, this really has to be true on some issues, and it very well might be true all over the place. Another way of saying all this is: </w:t>
      </w:r>
      <w:r w:rsidRPr="0080534E">
        <w:rPr>
          <w:rStyle w:val="StyleBoldUnderline"/>
          <w:rFonts w:cs="Times New Roman"/>
        </w:rPr>
        <w:t xml:space="preserve">Incumbent </w:t>
      </w:r>
      <w:proofErr w:type="spellStart"/>
      <w:r w:rsidRPr="0080534E">
        <w:rPr>
          <w:rStyle w:val="StyleBoldUnderline"/>
          <w:rFonts w:cs="Times New Roman"/>
        </w:rPr>
        <w:t>congressmembers</w:t>
      </w:r>
      <w:proofErr w:type="spellEnd"/>
      <w:r w:rsidRPr="0080534E">
        <w:rPr>
          <w:rStyle w:val="StyleBoldUnderline"/>
          <w:rFonts w:cs="Times New Roman"/>
        </w:rPr>
        <w:t xml:space="preserve"> almost always win reelection.</w:t>
      </w:r>
      <w:r w:rsidRPr="0080534E">
        <w:rPr>
          <w:rFonts w:cs="Times New Roman"/>
          <w:b w:val="0"/>
          <w:sz w:val="16"/>
        </w:rPr>
        <w:t xml:space="preserve"> </w:t>
      </w:r>
      <w:r w:rsidRPr="0080534E">
        <w:rPr>
          <w:rStyle w:val="StyleBoldUnderline"/>
          <w:rFonts w:cs="Times New Roman"/>
        </w:rPr>
        <w:t>And, when they don't, they're often losing as part of a national swing</w:t>
      </w:r>
      <w:r w:rsidRPr="0080534E">
        <w:rPr>
          <w:rFonts w:cs="Times New Roman"/>
          <w:b w:val="0"/>
          <w:sz w:val="16"/>
        </w:rPr>
        <w:t xml:space="preserve"> (as in the 1994 Republican sweep or the 2006/2008 Democratic shift). And when an incumbent does lose unexpectedly, it can be for something unrelated to their votes (remember the "check kiting scandal" of 1992?).</w:t>
      </w:r>
    </w:p>
    <w:p w14:paraId="03AB9480" w14:textId="77777777" w:rsidR="00DE72EE" w:rsidRPr="0080534E" w:rsidRDefault="00DE72EE" w:rsidP="00A059FC">
      <w:pPr>
        <w:pStyle w:val="Heading4"/>
        <w:rPr>
          <w:rFonts w:eastAsia="ArialMT" w:cs="Times New Roman"/>
        </w:rPr>
      </w:pPr>
    </w:p>
    <w:p w14:paraId="686CA3E0" w14:textId="77777777" w:rsidR="00DE72EE" w:rsidRPr="0080534E" w:rsidRDefault="00DE72EE" w:rsidP="00A059FC">
      <w:pPr>
        <w:pStyle w:val="Heading4"/>
        <w:rPr>
          <w:rFonts w:eastAsia="ArialMT" w:cs="Times New Roman"/>
        </w:rPr>
      </w:pPr>
    </w:p>
    <w:p w14:paraId="44B6390E" w14:textId="77777777" w:rsidR="00CE00E9" w:rsidRPr="0080534E" w:rsidRDefault="00CE00E9" w:rsidP="00A059FC">
      <w:pPr>
        <w:pStyle w:val="Heading4"/>
        <w:rPr>
          <w:rFonts w:eastAsia="ArialMT" w:cs="Times New Roman"/>
        </w:rPr>
      </w:pPr>
      <w:r w:rsidRPr="0080534E">
        <w:rPr>
          <w:rFonts w:eastAsia="ArialMT" w:cs="Times New Roman"/>
        </w:rPr>
        <w:t xml:space="preserve">-- Prefer our evidence: </w:t>
      </w:r>
      <w:r w:rsidRPr="0080534E">
        <w:rPr>
          <w:rFonts w:eastAsia="ArialMT" w:cs="Times New Roman"/>
          <w:u w:val="single"/>
        </w:rPr>
        <w:t>best studies</w:t>
      </w:r>
      <w:r w:rsidRPr="0080534E">
        <w:rPr>
          <w:rFonts w:eastAsia="ArialMT" w:cs="Times New Roman"/>
        </w:rPr>
        <w:t xml:space="preserve"> and </w:t>
      </w:r>
      <w:r w:rsidRPr="0080534E">
        <w:rPr>
          <w:rFonts w:eastAsia="ArialMT" w:cs="Times New Roman"/>
          <w:u w:val="single"/>
        </w:rPr>
        <w:t>theory</w:t>
      </w:r>
    </w:p>
    <w:p w14:paraId="26FA6011" w14:textId="3B9C398C" w:rsidR="00CE00E9" w:rsidRPr="0080534E" w:rsidRDefault="00CE00E9" w:rsidP="00CE00E9">
      <w:r w:rsidRPr="0080534E">
        <w:rPr>
          <w:rStyle w:val="StyleStyleBold12pt"/>
        </w:rPr>
        <w:t>Bond and Fleisher 96</w:t>
      </w:r>
      <w:r w:rsidRPr="0080534E">
        <w:t xml:space="preserve"> (Jon R. and Richard, Professors of Political Science – Texas A&amp;M University, The President in Legislation, p. 29)</w:t>
      </w:r>
    </w:p>
    <w:p w14:paraId="7B4906F1" w14:textId="77777777" w:rsidR="00C81F0F" w:rsidRPr="0080534E" w:rsidRDefault="00C81F0F" w:rsidP="00C81F0F">
      <w:pPr>
        <w:spacing w:before="100" w:beforeAutospacing="1" w:after="100" w:afterAutospacing="1"/>
        <w:rPr>
          <w:szCs w:val="20"/>
        </w:rPr>
      </w:pPr>
      <w:r w:rsidRPr="0080534E">
        <w:rPr>
          <w:sz w:val="15"/>
          <w:szCs w:val="15"/>
        </w:rPr>
        <w:t xml:space="preserve">Thus </w:t>
      </w:r>
      <w:r w:rsidRPr="0080534E">
        <w:rPr>
          <w:szCs w:val="20"/>
          <w:u w:val="single"/>
        </w:rPr>
        <w:t>studies of congressional behavior and</w:t>
      </w:r>
      <w:r w:rsidRPr="0080534E">
        <w:rPr>
          <w:sz w:val="15"/>
          <w:szCs w:val="15"/>
        </w:rPr>
        <w:t xml:space="preserve"> </w:t>
      </w:r>
      <w:proofErr w:type="spellStart"/>
      <w:r w:rsidRPr="0080534E">
        <w:rPr>
          <w:sz w:val="15"/>
          <w:szCs w:val="15"/>
        </w:rPr>
        <w:t>Neustadt's</w:t>
      </w:r>
      <w:proofErr w:type="spellEnd"/>
      <w:r w:rsidRPr="0080534E">
        <w:rPr>
          <w:sz w:val="15"/>
          <w:szCs w:val="15"/>
        </w:rPr>
        <w:t xml:space="preserve"> </w:t>
      </w:r>
      <w:r w:rsidRPr="0080534E">
        <w:rPr>
          <w:szCs w:val="20"/>
          <w:u w:val="single"/>
        </w:rPr>
        <w:t>theory</w:t>
      </w:r>
      <w:r w:rsidRPr="0080534E">
        <w:rPr>
          <w:sz w:val="15"/>
          <w:szCs w:val="15"/>
        </w:rPr>
        <w:t xml:space="preserve"> lead one to </w:t>
      </w:r>
      <w:r w:rsidRPr="0080534E">
        <w:rPr>
          <w:szCs w:val="20"/>
          <w:u w:val="single"/>
        </w:rPr>
        <w:t>expect</w:t>
      </w:r>
      <w:r w:rsidRPr="0080534E">
        <w:rPr>
          <w:sz w:val="15"/>
          <w:szCs w:val="15"/>
        </w:rPr>
        <w:t xml:space="preserve"> that presidential </w:t>
      </w:r>
      <w:r w:rsidRPr="0080534E">
        <w:rPr>
          <w:szCs w:val="20"/>
          <w:u w:val="single"/>
        </w:rPr>
        <w:t>popularity will have</w:t>
      </w:r>
      <w:r w:rsidRPr="0080534E">
        <w:rPr>
          <w:sz w:val="15"/>
          <w:szCs w:val="15"/>
        </w:rPr>
        <w:t xml:space="preserve"> </w:t>
      </w:r>
      <w:r w:rsidRPr="0080534E">
        <w:rPr>
          <w:b/>
          <w:bCs/>
          <w:szCs w:val="20"/>
          <w:u w:val="single"/>
        </w:rPr>
        <w:t xml:space="preserve">only a marginal impact </w:t>
      </w:r>
      <w:r w:rsidRPr="0080534E">
        <w:rPr>
          <w:szCs w:val="20"/>
          <w:u w:val="single"/>
        </w:rPr>
        <w:t>on voting decisions</w:t>
      </w:r>
      <w:r w:rsidRPr="0080534E">
        <w:rPr>
          <w:sz w:val="15"/>
          <w:szCs w:val="15"/>
        </w:rPr>
        <w:t xml:space="preserve"> </w:t>
      </w:r>
      <w:r w:rsidRPr="0080534E">
        <w:rPr>
          <w:szCs w:val="20"/>
          <w:u w:val="single"/>
        </w:rPr>
        <w:t>of</w:t>
      </w:r>
      <w:r w:rsidRPr="0080534E">
        <w:rPr>
          <w:sz w:val="15"/>
          <w:szCs w:val="15"/>
        </w:rPr>
        <w:t xml:space="preserve"> representatives in </w:t>
      </w:r>
      <w:r w:rsidRPr="0080534E">
        <w:rPr>
          <w:szCs w:val="20"/>
          <w:u w:val="single"/>
        </w:rPr>
        <w:t>Congress</w:t>
      </w:r>
      <w:r w:rsidRPr="0080534E">
        <w:rPr>
          <w:sz w:val="15"/>
          <w:szCs w:val="15"/>
        </w:rPr>
        <w:t xml:space="preserve">. Liberal </w:t>
      </w:r>
      <w:r w:rsidRPr="0080534E">
        <w:rPr>
          <w:szCs w:val="20"/>
          <w:u w:val="single"/>
        </w:rPr>
        <w:t>Democrats</w:t>
      </w:r>
      <w:r w:rsidRPr="0080534E">
        <w:rPr>
          <w:sz w:val="15"/>
          <w:szCs w:val="15"/>
        </w:rPr>
        <w:t xml:space="preserve">, for example, </w:t>
      </w:r>
      <w:r w:rsidRPr="0080534E">
        <w:rPr>
          <w:szCs w:val="20"/>
          <w:u w:val="single"/>
        </w:rPr>
        <w:t>did not become</w:t>
      </w:r>
      <w:r w:rsidRPr="0080534E">
        <w:rPr>
          <w:sz w:val="15"/>
          <w:szCs w:val="15"/>
        </w:rPr>
        <w:t xml:space="preserve"> solid </w:t>
      </w:r>
      <w:r w:rsidRPr="0080534E">
        <w:rPr>
          <w:szCs w:val="20"/>
          <w:u w:val="single"/>
        </w:rPr>
        <w:t>supporters of</w:t>
      </w:r>
      <w:r w:rsidRPr="0080534E">
        <w:rPr>
          <w:sz w:val="15"/>
          <w:szCs w:val="15"/>
        </w:rPr>
        <w:t xml:space="preserve"> President </w:t>
      </w:r>
      <w:r w:rsidRPr="0080534E">
        <w:rPr>
          <w:szCs w:val="20"/>
          <w:u w:val="single"/>
        </w:rPr>
        <w:t>Reagan even at the zenith of his popularity</w:t>
      </w:r>
      <w:r w:rsidRPr="0080534E">
        <w:rPr>
          <w:sz w:val="15"/>
          <w:szCs w:val="15"/>
        </w:rPr>
        <w:t xml:space="preserve">. The expectation of marginal effects is not to deny that for some individuals on some votes, the president's popularity with the public is a crucial-perhaps even deciding-consideration. But </w:t>
      </w:r>
      <w:r w:rsidRPr="0080534E">
        <w:rPr>
          <w:szCs w:val="20"/>
          <w:u w:val="single"/>
        </w:rPr>
        <w:t>the</w:t>
      </w:r>
      <w:r w:rsidRPr="0080534E">
        <w:rPr>
          <w:sz w:val="15"/>
          <w:szCs w:val="15"/>
        </w:rPr>
        <w:t xml:space="preserve"> </w:t>
      </w:r>
      <w:r w:rsidRPr="0080534E">
        <w:rPr>
          <w:szCs w:val="20"/>
          <w:u w:val="single"/>
        </w:rPr>
        <w:t>available evidence</w:t>
      </w:r>
      <w:r w:rsidRPr="0080534E">
        <w:rPr>
          <w:sz w:val="15"/>
          <w:szCs w:val="15"/>
        </w:rPr>
        <w:t xml:space="preserve"> </w:t>
      </w:r>
      <w:r w:rsidRPr="0080534E">
        <w:rPr>
          <w:szCs w:val="20"/>
          <w:u w:val="single"/>
        </w:rPr>
        <w:t>does suggest that</w:t>
      </w:r>
      <w:r w:rsidRPr="0080534E">
        <w:rPr>
          <w:sz w:val="15"/>
          <w:szCs w:val="15"/>
        </w:rPr>
        <w:t xml:space="preserve">, in general, presidential </w:t>
      </w:r>
      <w:r w:rsidRPr="0080534E">
        <w:rPr>
          <w:szCs w:val="20"/>
          <w:u w:val="single"/>
        </w:rPr>
        <w:t>popularity is</w:t>
      </w:r>
      <w:r w:rsidRPr="0080534E">
        <w:rPr>
          <w:sz w:val="15"/>
          <w:szCs w:val="15"/>
        </w:rPr>
        <w:t xml:space="preserve"> </w:t>
      </w:r>
      <w:r w:rsidRPr="0080534E">
        <w:rPr>
          <w:b/>
          <w:bCs/>
          <w:szCs w:val="20"/>
          <w:u w:val="single"/>
        </w:rPr>
        <w:t>not likely to alter</w:t>
      </w:r>
      <w:r w:rsidRPr="0080534E">
        <w:rPr>
          <w:sz w:val="15"/>
          <w:szCs w:val="15"/>
        </w:rPr>
        <w:t xml:space="preserve"> greatly the </w:t>
      </w:r>
      <w:r w:rsidRPr="0080534E">
        <w:rPr>
          <w:b/>
          <w:bCs/>
          <w:szCs w:val="20"/>
          <w:u w:val="single"/>
        </w:rPr>
        <w:t>decisions of</w:t>
      </w:r>
      <w:r w:rsidRPr="0080534E">
        <w:rPr>
          <w:sz w:val="15"/>
          <w:szCs w:val="15"/>
        </w:rPr>
        <w:t xml:space="preserve"> individuals already in </w:t>
      </w:r>
      <w:r w:rsidRPr="0080534E">
        <w:rPr>
          <w:b/>
          <w:bCs/>
          <w:szCs w:val="20"/>
          <w:u w:val="single"/>
        </w:rPr>
        <w:t>Congress</w:t>
      </w:r>
      <w:r w:rsidRPr="0080534E">
        <w:rPr>
          <w:sz w:val="15"/>
          <w:szCs w:val="15"/>
        </w:rPr>
        <w:t>. Instead, its effects are likely to be indirect, operating through the electoral process to alter the distribution of partisan and ideological forces in Congress through changes in membership.</w:t>
      </w:r>
    </w:p>
    <w:p w14:paraId="1F24F7CD" w14:textId="77777777" w:rsidR="00CE00E9" w:rsidRPr="0080534E" w:rsidRDefault="00CE00E9" w:rsidP="00A059FC">
      <w:pPr>
        <w:pStyle w:val="Heading4"/>
        <w:rPr>
          <w:rStyle w:val="StyleStyleBold12pt"/>
          <w:rFonts w:cs="Times New Roman"/>
          <w:b/>
          <w:bCs/>
        </w:rPr>
      </w:pPr>
      <w:r w:rsidRPr="0080534E">
        <w:rPr>
          <w:rFonts w:cs="Times New Roman"/>
        </w:rPr>
        <w:lastRenderedPageBreak/>
        <w:t>-- Popularity backfires – tanking the agenda</w:t>
      </w:r>
    </w:p>
    <w:p w14:paraId="68432CCA" w14:textId="77777777" w:rsidR="00CE00E9" w:rsidRPr="0080534E" w:rsidRDefault="00CE00E9" w:rsidP="00CE00E9">
      <w:r w:rsidRPr="0080534E">
        <w:rPr>
          <w:rStyle w:val="StyleStyleBold12pt"/>
        </w:rPr>
        <w:t>Bond and Fleisher 96</w:t>
      </w:r>
      <w:r w:rsidRPr="0080534E">
        <w:t xml:space="preserve"> (Jon R. and Richard, Professors of Political Science – Texas A&amp;M University, The President in Legislation, p. 27)</w:t>
      </w:r>
    </w:p>
    <w:p w14:paraId="741A3FDC" w14:textId="77777777" w:rsidR="00CE00E9" w:rsidRPr="0080534E" w:rsidRDefault="00CE00E9" w:rsidP="00CE00E9">
      <w:pPr>
        <w:pStyle w:val="Style"/>
        <w:spacing w:line="240" w:lineRule="exact"/>
        <w:ind w:right="206"/>
        <w:jc w:val="both"/>
        <w:rPr>
          <w:sz w:val="16"/>
          <w:szCs w:val="18"/>
          <w:lang w:bidi="he-IL"/>
        </w:rPr>
      </w:pPr>
    </w:p>
    <w:p w14:paraId="2E10CC24" w14:textId="77777777" w:rsidR="00CE00E9" w:rsidRPr="0080534E" w:rsidRDefault="00CE00E9" w:rsidP="00CE00E9">
      <w:r w:rsidRPr="0080534E">
        <w:t xml:space="preserve">Two considerations explain why </w:t>
      </w:r>
      <w:r w:rsidRPr="0080534E">
        <w:rPr>
          <w:rStyle w:val="Heading3Char"/>
          <w:rFonts w:cs="Times New Roman"/>
          <w:highlight w:val="yellow"/>
        </w:rPr>
        <w:t>presidential popularity might have</w:t>
      </w:r>
      <w:r w:rsidRPr="0080534E">
        <w:rPr>
          <w:highlight w:val="yellow"/>
        </w:rPr>
        <w:t xml:space="preserve"> </w:t>
      </w:r>
      <w:r w:rsidRPr="0080534E">
        <w:t xml:space="preserve">little effect—or even </w:t>
      </w:r>
      <w:r w:rsidRPr="0080534E">
        <w:rPr>
          <w:rStyle w:val="Heading3Char"/>
          <w:rFonts w:cs="Times New Roman"/>
          <w:b w:val="0"/>
          <w:highlight w:val="yellow"/>
        </w:rPr>
        <w:t>negative effects</w:t>
      </w:r>
    </w:p>
    <w:p w14:paraId="5574463C" w14:textId="77777777" w:rsidR="00CE00E9" w:rsidRPr="0080534E" w:rsidRDefault="00CE00E9" w:rsidP="00CE00E9">
      <w:r w:rsidRPr="0080534E">
        <w:t>AND</w:t>
      </w:r>
    </w:p>
    <w:p w14:paraId="68B75EBC" w14:textId="77777777" w:rsidR="00CE00E9" w:rsidRPr="0080534E" w:rsidRDefault="00CE00E9" w:rsidP="00CE00E9">
      <w:r w:rsidRPr="0080534E">
        <w:rPr>
          <w:rStyle w:val="Heading3Char"/>
          <w:rFonts w:cs="Times New Roman"/>
        </w:rPr>
        <w:t>to gain from</w:t>
      </w:r>
      <w:r w:rsidRPr="0080534E">
        <w:t xml:space="preserve"> their </w:t>
      </w:r>
      <w:r w:rsidRPr="0080534E">
        <w:rPr>
          <w:rStyle w:val="Heading3Char"/>
          <w:rFonts w:cs="Times New Roman"/>
        </w:rPr>
        <w:t>support and much to lose if the president succeeds</w:t>
      </w:r>
      <w:r w:rsidRPr="0080534E">
        <w:t>.</w:t>
      </w:r>
    </w:p>
    <w:p w14:paraId="5DBA4490" w14:textId="77777777" w:rsidR="00CE00E9" w:rsidRPr="0080534E" w:rsidRDefault="00CE00E9" w:rsidP="00A059FC">
      <w:pPr>
        <w:pStyle w:val="Heading4"/>
        <w:rPr>
          <w:rStyle w:val="Heading2Char"/>
          <w:rFonts w:eastAsia="ArialMT" w:cs="Times New Roman"/>
          <w:b/>
          <w:bCs/>
          <w:sz w:val="20"/>
          <w:szCs w:val="20"/>
          <w:u w:val="none"/>
        </w:rPr>
      </w:pPr>
      <w:r w:rsidRPr="0080534E">
        <w:rPr>
          <w:rFonts w:eastAsia="ArialMT" w:cs="Times New Roman"/>
        </w:rPr>
        <w:t>Public popularity irrelevant</w:t>
      </w:r>
    </w:p>
    <w:p w14:paraId="4DE5223A" w14:textId="77777777" w:rsidR="00CE00E9" w:rsidRPr="0080534E" w:rsidRDefault="00CE00E9" w:rsidP="00CE00E9">
      <w:r w:rsidRPr="0080534E">
        <w:rPr>
          <w:rStyle w:val="StyleStyleBold12pt"/>
        </w:rPr>
        <w:t>Bond and Fleisher 96</w:t>
      </w:r>
      <w:r w:rsidRPr="0080534E">
        <w:t xml:space="preserve"> (Jon R. and Richard, Professors of Political Science – Texas A&amp;M University, The President in Legislation, p. 194)</w:t>
      </w:r>
    </w:p>
    <w:p w14:paraId="6A5EE3B5" w14:textId="77777777" w:rsidR="00CE00E9" w:rsidRPr="0080534E" w:rsidRDefault="00CE00E9" w:rsidP="00CE00E9">
      <w:pPr>
        <w:rPr>
          <w:sz w:val="16"/>
        </w:rPr>
      </w:pPr>
    </w:p>
    <w:p w14:paraId="55529262" w14:textId="77777777" w:rsidR="00CE00E9" w:rsidRPr="0080534E" w:rsidRDefault="00CE00E9" w:rsidP="00CE00E9">
      <w:pPr>
        <w:rPr>
          <w:rStyle w:val="Heading3Char"/>
          <w:rFonts w:cs="Times New Roman"/>
          <w:highlight w:val="yellow"/>
        </w:rPr>
      </w:pPr>
      <w:r w:rsidRPr="0080534E">
        <w:rPr>
          <w:sz w:val="16"/>
        </w:rPr>
        <w:t xml:space="preserve">Thus </w:t>
      </w:r>
      <w:r w:rsidRPr="0080534E">
        <w:rPr>
          <w:rStyle w:val="Heading3Char"/>
          <w:rFonts w:cs="Times New Roman"/>
          <w:highlight w:val="yellow"/>
        </w:rPr>
        <w:t>the findings are consistent and clear</w:t>
      </w:r>
      <w:r w:rsidRPr="0080534E">
        <w:rPr>
          <w:sz w:val="16"/>
        </w:rPr>
        <w:t xml:space="preserve">: </w:t>
      </w:r>
      <w:r w:rsidRPr="0080534E">
        <w:rPr>
          <w:rStyle w:val="Heading3Char"/>
          <w:rFonts w:cs="Times New Roman"/>
          <w:highlight w:val="yellow"/>
        </w:rPr>
        <w:t xml:space="preserve">the effects of </w:t>
      </w:r>
      <w:r w:rsidRPr="0080534E">
        <w:rPr>
          <w:rStyle w:val="Heading3Char"/>
          <w:rFonts w:cs="Times New Roman"/>
        </w:rPr>
        <w:t xml:space="preserve">the president’s </w:t>
      </w:r>
      <w:r w:rsidRPr="0080534E">
        <w:rPr>
          <w:rStyle w:val="Heading3Char"/>
          <w:rFonts w:cs="Times New Roman"/>
          <w:highlight w:val="yellow"/>
        </w:rPr>
        <w:t xml:space="preserve">public approval </w:t>
      </w:r>
    </w:p>
    <w:p w14:paraId="5BC6AE90" w14:textId="77777777" w:rsidR="00CE00E9" w:rsidRPr="0080534E" w:rsidRDefault="00CE00E9" w:rsidP="00CE00E9">
      <w:pPr>
        <w:rPr>
          <w:rStyle w:val="Heading3Char"/>
          <w:rFonts w:cs="Times New Roman"/>
          <w:highlight w:val="yellow"/>
        </w:rPr>
      </w:pPr>
      <w:r w:rsidRPr="0080534E">
        <w:rPr>
          <w:rStyle w:val="Heading3Char"/>
          <w:rFonts w:cs="Times New Roman"/>
          <w:highlight w:val="yellow"/>
        </w:rPr>
        <w:t>AND</w:t>
      </w:r>
    </w:p>
    <w:p w14:paraId="7023B8E7" w14:textId="77777777" w:rsidR="00CE00E9" w:rsidRPr="0080534E" w:rsidRDefault="00CE00E9" w:rsidP="00CE00E9">
      <w:pPr>
        <w:rPr>
          <w:sz w:val="16"/>
        </w:rPr>
      </w:pPr>
      <w:r w:rsidRPr="0080534E">
        <w:rPr>
          <w:sz w:val="16"/>
        </w:rPr>
        <w:t xml:space="preserve">presidential </w:t>
      </w:r>
      <w:r w:rsidRPr="0080534E">
        <w:rPr>
          <w:rStyle w:val="Heading3Char"/>
          <w:rFonts w:cs="Times New Roman"/>
        </w:rPr>
        <w:t>popularity is a</w:t>
      </w:r>
      <w:r w:rsidRPr="0080534E">
        <w:rPr>
          <w:sz w:val="16"/>
        </w:rPr>
        <w:t xml:space="preserve"> major </w:t>
      </w:r>
      <w:r w:rsidRPr="0080534E">
        <w:rPr>
          <w:rStyle w:val="Heading3Char"/>
          <w:rFonts w:cs="Times New Roman"/>
        </w:rPr>
        <w:t>cause of legislative outcomes needs to be reconsidered</w:t>
      </w:r>
      <w:r w:rsidRPr="0080534E">
        <w:rPr>
          <w:sz w:val="16"/>
        </w:rPr>
        <w:t>.</w:t>
      </w:r>
    </w:p>
    <w:p w14:paraId="25797A05" w14:textId="77777777" w:rsidR="00CE00E9" w:rsidRPr="0080534E" w:rsidRDefault="00CE00E9" w:rsidP="00A059FC">
      <w:pPr>
        <w:pStyle w:val="Heading4"/>
        <w:rPr>
          <w:rFonts w:cs="Times New Roman"/>
        </w:rPr>
      </w:pPr>
      <w:r w:rsidRPr="0080534E">
        <w:rPr>
          <w:rFonts w:cs="Times New Roman"/>
        </w:rPr>
        <w:t>Public popularity doesn’t create Congressional success</w:t>
      </w:r>
    </w:p>
    <w:p w14:paraId="404ACE49" w14:textId="77777777" w:rsidR="00CE00E9" w:rsidRPr="0080534E" w:rsidRDefault="00CE00E9" w:rsidP="00CE00E9">
      <w:r w:rsidRPr="0080534E">
        <w:rPr>
          <w:rStyle w:val="StyleStyleBold12pt"/>
        </w:rPr>
        <w:t>Peterson 00</w:t>
      </w:r>
      <w:r w:rsidRPr="0080534E">
        <w:t xml:space="preserve"> (Mark, Professor of Policy Studies and Political Science – UCLA School of Public Policy and Social Research, The Presidency and the Political System, Ed. Nelson, p. 493-494)</w:t>
      </w:r>
    </w:p>
    <w:p w14:paraId="77D44FA5" w14:textId="77777777" w:rsidR="00C81F0F" w:rsidRPr="0080534E" w:rsidRDefault="00C81F0F" w:rsidP="00C81F0F">
      <w:pPr>
        <w:pStyle w:val="cardCharCharCharCharCharCharCharCharCharCharCharChar"/>
        <w:rPr>
          <w:rStyle w:val="underline"/>
        </w:rPr>
      </w:pPr>
    </w:p>
    <w:p w14:paraId="1DA5AC6B" w14:textId="77777777" w:rsidR="00C81F0F" w:rsidRPr="0080534E" w:rsidRDefault="00C81F0F" w:rsidP="00C81F0F">
      <w:pPr>
        <w:pStyle w:val="cardCharCharCharCharCharCharCharCharCharCharCharChar"/>
        <w:ind w:left="0"/>
        <w:rPr>
          <w:sz w:val="16"/>
        </w:rPr>
      </w:pPr>
      <w:r w:rsidRPr="0080534E">
        <w:rPr>
          <w:rStyle w:val="underline"/>
        </w:rPr>
        <w:t xml:space="preserve">Media accounts often note the importance of </w:t>
      </w:r>
      <w:r w:rsidRPr="0080534E">
        <w:rPr>
          <w:rStyle w:val="Emphasis"/>
        </w:rPr>
        <w:t>another unstable feature of the political environment</w:t>
      </w:r>
      <w:r w:rsidRPr="0080534E">
        <w:rPr>
          <w:sz w:val="16"/>
        </w:rPr>
        <w:t xml:space="preserve">, one that can vary dramatically during a single president’s term: </w:t>
      </w:r>
      <w:r w:rsidRPr="0080534E">
        <w:rPr>
          <w:rStyle w:val="underline"/>
        </w:rPr>
        <w:t>presidential popularity</w:t>
      </w:r>
      <w:r w:rsidRPr="0080534E">
        <w:rPr>
          <w:sz w:val="16"/>
        </w:rPr>
        <w:t xml:space="preserve">, or, more precisely, the proportion of the public that approves of the president’s job performance. Presidents are believed to do better with Congress when the people like them. Thus a certain amount of surprise underlay the Congressional Quarterly Weekly Report headline in September 19 that reported, “Clinton Prevails on Capitol Hill Despite Poor Showing in the Polls?’ Consistent with this conventional wisdom, some studies have identified a significant relationship between a president’s public approval public and effectiveness in Congress. Competing </w:t>
      </w:r>
      <w:r w:rsidRPr="0080534E">
        <w:rPr>
          <w:rStyle w:val="underline"/>
        </w:rPr>
        <w:t>studies</w:t>
      </w:r>
      <w:r w:rsidRPr="0080534E">
        <w:rPr>
          <w:sz w:val="16"/>
        </w:rPr>
        <w:t xml:space="preserve">, however, </w:t>
      </w:r>
      <w:r w:rsidRPr="0080534E">
        <w:rPr>
          <w:rStyle w:val="underline"/>
        </w:rPr>
        <w:t xml:space="preserve">conclude that popular support has an extremely limited </w:t>
      </w:r>
      <w:r w:rsidRPr="0080534E">
        <w:rPr>
          <w:sz w:val="16"/>
        </w:rPr>
        <w:t xml:space="preserve">or inconsistent </w:t>
      </w:r>
      <w:r w:rsidRPr="0080534E">
        <w:rPr>
          <w:rStyle w:val="underline"/>
        </w:rPr>
        <w:t>effect</w:t>
      </w:r>
      <w:r w:rsidRPr="0080534E">
        <w:rPr>
          <w:sz w:val="16"/>
        </w:rPr>
        <w:t xml:space="preserve">. The apparent confusion has many possible explanations. First, </w:t>
      </w:r>
      <w:r w:rsidRPr="0080534E">
        <w:rPr>
          <w:rStyle w:val="underline"/>
        </w:rPr>
        <w:t xml:space="preserve">although one would </w:t>
      </w:r>
      <w:r w:rsidRPr="0080534E">
        <w:rPr>
          <w:rStyle w:val="StyleBoldUnderline"/>
        </w:rPr>
        <w:t>anticipate that a president who is way down</w:t>
      </w:r>
      <w:r w:rsidRPr="0080534E">
        <w:rPr>
          <w:rStyle w:val="underline"/>
        </w:rPr>
        <w:t xml:space="preserve"> in the polls</w:t>
      </w:r>
      <w:r w:rsidRPr="0080534E">
        <w:rPr>
          <w:sz w:val="16"/>
        </w:rPr>
        <w:t xml:space="preserve">, </w:t>
      </w:r>
      <w:r w:rsidRPr="0080534E">
        <w:rPr>
          <w:rStyle w:val="underline"/>
        </w:rPr>
        <w:t xml:space="preserve">as Nixon was following </w:t>
      </w:r>
      <w:r w:rsidRPr="0080534E">
        <w:rPr>
          <w:sz w:val="16"/>
        </w:rPr>
        <w:t xml:space="preserve">the </w:t>
      </w:r>
      <w:r w:rsidRPr="0080534E">
        <w:rPr>
          <w:rStyle w:val="underline"/>
        </w:rPr>
        <w:t xml:space="preserve">Watergate </w:t>
      </w:r>
      <w:r w:rsidRPr="0080534E">
        <w:rPr>
          <w:sz w:val="16"/>
        </w:rPr>
        <w:t xml:space="preserve">scandal, </w:t>
      </w:r>
      <w:r w:rsidRPr="0080534E">
        <w:rPr>
          <w:rStyle w:val="underline"/>
        </w:rPr>
        <w:t>will encounter a less accommodating Congress, more typical fluctuations in popular support are insufficient to alter legislative politics already shaped by party orientation, ideology, policy preferences, and constituency interests</w:t>
      </w:r>
      <w:r w:rsidRPr="0080534E">
        <w:rPr>
          <w:sz w:val="16"/>
        </w:rPr>
        <w:t xml:space="preserve">. </w:t>
      </w:r>
      <w:r w:rsidRPr="0080534E">
        <w:rPr>
          <w:rStyle w:val="underline"/>
        </w:rPr>
        <w:t xml:space="preserve">Second, </w:t>
      </w:r>
      <w:r w:rsidRPr="0080534E">
        <w:rPr>
          <w:sz w:val="16"/>
        </w:rPr>
        <w:t xml:space="preserve">levels of </w:t>
      </w:r>
      <w:r w:rsidRPr="0080534E">
        <w:rPr>
          <w:rStyle w:val="StyleBoldUnderline"/>
        </w:rPr>
        <w:t>presidential job</w:t>
      </w:r>
      <w:r w:rsidRPr="0080534E">
        <w:rPr>
          <w:rStyle w:val="underline"/>
        </w:rPr>
        <w:t xml:space="preserve"> approval must be </w:t>
      </w:r>
      <w:r w:rsidRPr="0080534E">
        <w:rPr>
          <w:sz w:val="16"/>
        </w:rPr>
        <w:t xml:space="preserve">substantively </w:t>
      </w:r>
      <w:r w:rsidRPr="0080534E">
        <w:rPr>
          <w:rStyle w:val="underline"/>
        </w:rPr>
        <w:t xml:space="preserve">relevant </w:t>
      </w:r>
      <w:r w:rsidRPr="0080534E">
        <w:rPr>
          <w:sz w:val="16"/>
        </w:rPr>
        <w:t xml:space="preserve">to members of Congress </w:t>
      </w:r>
      <w:r w:rsidRPr="0080534E">
        <w:rPr>
          <w:rStyle w:val="Emphasis"/>
        </w:rPr>
        <w:t>for them to affect their decision making</w:t>
      </w:r>
      <w:r w:rsidRPr="0080534E">
        <w:rPr>
          <w:sz w:val="16"/>
        </w:rPr>
        <w:t xml:space="preserve">. </w:t>
      </w:r>
      <w:r w:rsidRPr="0080534E">
        <w:rPr>
          <w:rStyle w:val="underline"/>
        </w:rPr>
        <w:t>After</w:t>
      </w:r>
      <w:r w:rsidRPr="0080534E">
        <w:rPr>
          <w:sz w:val="16"/>
        </w:rPr>
        <w:t xml:space="preserve"> the victory against Iraq in </w:t>
      </w:r>
      <w:r w:rsidRPr="0080534E">
        <w:rPr>
          <w:rStyle w:val="StyleBoldUnderline"/>
        </w:rPr>
        <w:t>the Persian Gulf War,</w:t>
      </w:r>
      <w:r w:rsidRPr="0080534E">
        <w:rPr>
          <w:sz w:val="16"/>
        </w:rPr>
        <w:t xml:space="preserve"> President </w:t>
      </w:r>
      <w:r w:rsidRPr="0080534E">
        <w:rPr>
          <w:rStyle w:val="underline"/>
        </w:rPr>
        <w:t>Bush’s</w:t>
      </w:r>
      <w:r w:rsidRPr="0080534E">
        <w:rPr>
          <w:sz w:val="16"/>
        </w:rPr>
        <w:t xml:space="preserve"> public approval </w:t>
      </w:r>
      <w:r w:rsidRPr="0080534E">
        <w:rPr>
          <w:rStyle w:val="underline"/>
        </w:rPr>
        <w:t>rating soared</w:t>
      </w:r>
      <w:r w:rsidRPr="0080534E">
        <w:rPr>
          <w:sz w:val="16"/>
        </w:rPr>
        <w:t xml:space="preserve"> to an unprecedented height—89 percent in one Gallup poll. The </w:t>
      </w:r>
      <w:r w:rsidRPr="0080534E">
        <w:rPr>
          <w:rStyle w:val="underline"/>
        </w:rPr>
        <w:t xml:space="preserve">popular accolades, however, had little effect </w:t>
      </w:r>
      <w:r w:rsidRPr="0080534E">
        <w:rPr>
          <w:rStyle w:val="StyleBoldUnderline"/>
        </w:rPr>
        <w:t>on how Congress</w:t>
      </w:r>
      <w:r w:rsidRPr="0080534E">
        <w:rPr>
          <w:sz w:val="16"/>
        </w:rPr>
        <w:t xml:space="preserve"> reacted to Bush’s domestic initiatives. </w:t>
      </w:r>
      <w:r w:rsidRPr="0080534E">
        <w:rPr>
          <w:rStyle w:val="underline"/>
        </w:rPr>
        <w:t>Legislators could distinguish between</w:t>
      </w:r>
      <w:r w:rsidRPr="0080534E">
        <w:rPr>
          <w:sz w:val="16"/>
        </w:rPr>
        <w:t xml:space="preserve"> public acclaim for </w:t>
      </w:r>
      <w:r w:rsidRPr="0080534E">
        <w:rPr>
          <w:rStyle w:val="underline"/>
        </w:rPr>
        <w:t>the president’s actions as commander in chief and the electorate’s considerable reticence about his performance on the domestic</w:t>
      </w:r>
      <w:r w:rsidRPr="0080534E">
        <w:rPr>
          <w:sz w:val="16"/>
        </w:rPr>
        <w:t xml:space="preserve"> (largely economic) </w:t>
      </w:r>
      <w:r w:rsidRPr="0080534E">
        <w:rPr>
          <w:rStyle w:val="underline"/>
        </w:rPr>
        <w:t>front</w:t>
      </w:r>
      <w:r w:rsidRPr="0080534E">
        <w:rPr>
          <w:sz w:val="16"/>
        </w:rPr>
        <w:t xml:space="preserve">. </w:t>
      </w:r>
      <w:r w:rsidRPr="0080534E">
        <w:rPr>
          <w:rStyle w:val="underline"/>
        </w:rPr>
        <w:t>Third, a popular president may be emboldened to challenge opponents in Congress</w:t>
      </w:r>
      <w:r w:rsidRPr="0080534E">
        <w:rPr>
          <w:sz w:val="16"/>
        </w:rPr>
        <w:t>, leading to intensified legislative conflict rather than enhanced success. Although public support probably strengthens the influence of presidents with their partisan allies, members of the opposition party may react quite differently. Finally, uncertainty exists about the direction of causality. Does public support breed legislative success, or does legislative success stimulate favorable ratings? Probably some of each. All that we can safely conclude, then, is that truly unpopular presidents are likely to encounter stiff congressional resistance. Harry S. Truman, Nixon, and Carter faced this test more severely than other recent presidents.</w:t>
      </w:r>
    </w:p>
    <w:p w14:paraId="5F610C36" w14:textId="77777777" w:rsidR="00CE00E9" w:rsidRPr="0080534E" w:rsidRDefault="00CE00E9" w:rsidP="00CE00E9">
      <w:pPr>
        <w:pStyle w:val="Heading3"/>
        <w:rPr>
          <w:rFonts w:cs="Times New Roman"/>
        </w:rPr>
      </w:pPr>
      <w:r w:rsidRPr="0080534E">
        <w:rPr>
          <w:rFonts w:cs="Times New Roman"/>
        </w:rPr>
        <w:lastRenderedPageBreak/>
        <w:t>Democrats Key</w:t>
      </w:r>
    </w:p>
    <w:p w14:paraId="291E4F1B" w14:textId="77777777" w:rsidR="00CE00E9" w:rsidRPr="0080534E" w:rsidRDefault="00CE00E9" w:rsidP="00CE00E9"/>
    <w:p w14:paraId="0ACD9056" w14:textId="77777777" w:rsidR="00CE00E9" w:rsidRPr="0080534E" w:rsidRDefault="00CE00E9" w:rsidP="00A059FC">
      <w:pPr>
        <w:pStyle w:val="Heading4"/>
        <w:rPr>
          <w:rFonts w:cs="Times New Roman"/>
        </w:rPr>
      </w:pPr>
      <w:r w:rsidRPr="0080534E">
        <w:rPr>
          <w:rFonts w:cs="Times New Roman"/>
        </w:rPr>
        <w:t>Dem backlash tubes the agenda</w:t>
      </w:r>
    </w:p>
    <w:p w14:paraId="0B26D856" w14:textId="77777777" w:rsidR="00CE00E9" w:rsidRPr="0080534E" w:rsidRDefault="00CE00E9" w:rsidP="00CE00E9"/>
    <w:p w14:paraId="6C460B58" w14:textId="77777777" w:rsidR="00CE00E9" w:rsidRPr="0080534E" w:rsidRDefault="00CE00E9" w:rsidP="00CE00E9">
      <w:r w:rsidRPr="0080534E">
        <w:rPr>
          <w:rStyle w:val="StyleStyleBold12pt"/>
        </w:rPr>
        <w:t>Newton 9</w:t>
      </w:r>
      <w:r w:rsidRPr="0080534E">
        <w:t xml:space="preserve"> (Jay Small, Time, "Obama vs. Pelosi: Can the President Work with the Democrats?" 2-4, </w:t>
      </w:r>
      <w:hyperlink r:id="rId16" w:tgtFrame="_blank" w:history="1">
        <w:r w:rsidRPr="0080534E">
          <w:t>http://www.time.com/time/politics/article/0,8599,1876912,00.html?imw=Y</w:t>
        </w:r>
      </w:hyperlink>
      <w:r w:rsidRPr="0080534E">
        <w:t>)</w:t>
      </w:r>
    </w:p>
    <w:p w14:paraId="562E2056" w14:textId="77777777" w:rsidR="00CE00E9" w:rsidRPr="0080534E" w:rsidRDefault="00CE00E9" w:rsidP="00CE00E9"/>
    <w:p w14:paraId="4BEE4EAB" w14:textId="77777777" w:rsidR="00C81F0F" w:rsidRPr="0080534E" w:rsidRDefault="00C81F0F" w:rsidP="00C81F0F">
      <w:pPr>
        <w:rPr>
          <w:rFonts w:eastAsia="Times New Roman"/>
          <w:sz w:val="16"/>
        </w:rPr>
      </w:pPr>
      <w:r w:rsidRPr="0080534E">
        <w:rPr>
          <w:rFonts w:eastAsia="Times New Roman"/>
          <w:sz w:val="16"/>
        </w:rPr>
        <w:t xml:space="preserve">But their differences could have serious consequences. </w:t>
      </w:r>
      <w:r w:rsidRPr="0080534E">
        <w:rPr>
          <w:rStyle w:val="StyleBoldUnderline"/>
        </w:rPr>
        <w:t>Democrats are enjoying expanded majorities in both congressional chambers as well as control of the White House, but their potential to see much of their agenda passed rests on their ability to get along. Past Speakers</w:t>
      </w:r>
      <w:r w:rsidRPr="0080534E">
        <w:rPr>
          <w:rFonts w:eastAsia="Times New Roman"/>
          <w:sz w:val="16"/>
        </w:rPr>
        <w:t xml:space="preserve"> — most notably Democrat Tip O'Neill, whose intraparty bouts with Jimmy Carter were legendary — </w:t>
      </w:r>
      <w:r w:rsidRPr="0080534E">
        <w:rPr>
          <w:rStyle w:val="StyleBoldUnderline"/>
        </w:rPr>
        <w:t>have squandered similarly powerful party perches when they've turned on the Executive Branch</w:t>
      </w:r>
      <w:r w:rsidRPr="0080534E">
        <w:rPr>
          <w:rFonts w:eastAsia="Times New Roman"/>
          <w:sz w:val="16"/>
        </w:rPr>
        <w:t>. "</w:t>
      </w:r>
      <w:r w:rsidRPr="0080534E">
        <w:rPr>
          <w:rStyle w:val="StyleBoldUnderline"/>
        </w:rPr>
        <w:t>All marriages have ups and downs, but Obama will ultimately win.</w:t>
      </w:r>
      <w:r w:rsidRPr="0080534E">
        <w:rPr>
          <w:rFonts w:eastAsia="Times New Roman"/>
          <w:sz w:val="16"/>
        </w:rPr>
        <w:t xml:space="preserve"> He is President with significant political capital," says James Thurber, founder of American University's Center for Congressional and Presidential Studies. "And he must build cross-party support, something Pelosi does not excel at."</w:t>
      </w:r>
    </w:p>
    <w:p w14:paraId="0F6942C4" w14:textId="77777777" w:rsidR="00CE00E9" w:rsidRPr="0080534E" w:rsidRDefault="00CE00E9" w:rsidP="00CE00E9"/>
    <w:p w14:paraId="543308C8" w14:textId="77777777" w:rsidR="00CE00E9" w:rsidRPr="0080534E" w:rsidRDefault="00CE00E9" w:rsidP="00A059FC">
      <w:pPr>
        <w:pStyle w:val="Heading4"/>
        <w:rPr>
          <w:rFonts w:cs="Times New Roman"/>
        </w:rPr>
      </w:pPr>
      <w:r w:rsidRPr="0080534E">
        <w:rPr>
          <w:rFonts w:cs="Times New Roman"/>
        </w:rPr>
        <w:t>Outweighs turns</w:t>
      </w:r>
    </w:p>
    <w:p w14:paraId="44E4C79C" w14:textId="77777777" w:rsidR="00CE00E9" w:rsidRPr="0080534E" w:rsidRDefault="00CE00E9" w:rsidP="00CE00E9"/>
    <w:p w14:paraId="17CA752E" w14:textId="77777777" w:rsidR="00CE00E9" w:rsidRPr="0080534E" w:rsidRDefault="00CE00E9" w:rsidP="00CE00E9">
      <w:r w:rsidRPr="0080534E">
        <w:rPr>
          <w:rStyle w:val="StyleStyleBold12pt"/>
        </w:rPr>
        <w:t>Light 99</w:t>
      </w:r>
      <w:r w:rsidRPr="0080534E">
        <w:t xml:space="preserve"> (Paul Charles, Professor of Public Service – New York University, The President’s Agenda, p. 27)</w:t>
      </w:r>
    </w:p>
    <w:p w14:paraId="4CFE2074" w14:textId="77777777" w:rsidR="00CE00E9" w:rsidRPr="0080534E" w:rsidRDefault="00CE00E9" w:rsidP="00CE00E9"/>
    <w:p w14:paraId="78DAC9AD" w14:textId="3C86FFF2" w:rsidR="00CE00E9" w:rsidRPr="00A737B8" w:rsidRDefault="00A737B8" w:rsidP="00A059FC">
      <w:pPr>
        <w:pStyle w:val="Heading4"/>
        <w:rPr>
          <w:rFonts w:cs="Times New Roman"/>
          <w:b w:val="0"/>
          <w:sz w:val="16"/>
        </w:rPr>
      </w:pPr>
      <w:r w:rsidRPr="00A737B8">
        <w:rPr>
          <w:rStyle w:val="null"/>
          <w:rFonts w:eastAsia="Times New Roman" w:cs="Times New Roman"/>
          <w:b w:val="0"/>
          <w:sz w:val="16"/>
        </w:rPr>
        <w:t>Party Support</w:t>
      </w:r>
      <w:r w:rsidRPr="00A737B8">
        <w:rPr>
          <w:rStyle w:val="StyleBoldUnderline"/>
        </w:rPr>
        <w:t>. Party support is the chief ingredient in presidential capital</w:t>
      </w:r>
      <w:r w:rsidRPr="00A737B8">
        <w:rPr>
          <w:rStyle w:val="null"/>
          <w:rFonts w:eastAsia="Times New Roman" w:cs="Times New Roman"/>
          <w:b w:val="0"/>
          <w:sz w:val="16"/>
        </w:rPr>
        <w:t xml:space="preserve">; it is </w:t>
      </w:r>
      <w:r w:rsidRPr="00A737B8">
        <w:rPr>
          <w:rStyle w:val="StyleBoldUnderline"/>
        </w:rPr>
        <w:t>the “gold standard" of congres</w:t>
      </w:r>
      <w:r>
        <w:rPr>
          <w:rStyle w:val="StyleBoldUnderline"/>
        </w:rPr>
        <w:t>s</w:t>
      </w:r>
      <w:r w:rsidRPr="00A737B8">
        <w:rPr>
          <w:rStyle w:val="StyleBoldUnderline"/>
        </w:rPr>
        <w:t>ional support.</w:t>
      </w:r>
      <w:r w:rsidRPr="00A737B8">
        <w:rPr>
          <w:rStyle w:val="null"/>
          <w:rFonts w:eastAsia="Times New Roman" w:cs="Times New Roman"/>
          <w:b w:val="0"/>
          <w:sz w:val="16"/>
        </w:rPr>
        <w:t xml:space="preserve"> Among the White House staffs, </w:t>
      </w:r>
      <w:r w:rsidRPr="00A737B8">
        <w:rPr>
          <w:rStyle w:val="StyleBoldUnderline"/>
        </w:rPr>
        <w:t>congressional parties are viewed s much more stable than public approval</w:t>
      </w:r>
      <w:r w:rsidRPr="00A737B8">
        <w:rPr>
          <w:rStyle w:val="null"/>
          <w:rFonts w:eastAsia="Times New Roman" w:cs="Times New Roman"/>
          <w:b w:val="0"/>
          <w:sz w:val="16"/>
        </w:rPr>
        <w:t xml:space="preserve">. </w:t>
      </w:r>
      <w:r w:rsidRPr="00A737B8">
        <w:rPr>
          <w:rStyle w:val="StyleBoldUnderline"/>
        </w:rPr>
        <w:t>Even if the President is slipping in the polls. he can count on support in Congress particularly from his own party</w:t>
      </w:r>
      <w:r w:rsidRPr="00A737B8">
        <w:rPr>
          <w:rStyle w:val="null"/>
          <w:rFonts w:eastAsia="Times New Roman" w:cs="Times New Roman"/>
          <w:b w:val="0"/>
          <w:sz w:val="16"/>
        </w:rPr>
        <w:t xml:space="preserve">. Though congressional support does not guarantee victories on crucial votes. the President and the staff certainly believe that </w:t>
      </w:r>
      <w:r w:rsidRPr="00A737B8">
        <w:rPr>
          <w:rStyle w:val="StyleBoldUnderline"/>
        </w:rPr>
        <w:t>such support is a more consistent advantage</w:t>
      </w:r>
      <w:r>
        <w:rPr>
          <w:rStyle w:val="StyleBoldUnderline"/>
        </w:rPr>
        <w:t>ous</w:t>
      </w:r>
      <w:r w:rsidRPr="00A737B8">
        <w:rPr>
          <w:rStyle w:val="StyleBoldUnderline"/>
        </w:rPr>
        <w:t xml:space="preserve"> than 's public approval</w:t>
      </w:r>
      <w:r w:rsidRPr="00A737B8">
        <w:rPr>
          <w:rStyle w:val="null"/>
          <w:rFonts w:eastAsia="Times New Roman" w:cs="Times New Roman"/>
          <w:b w:val="0"/>
          <w:sz w:val="16"/>
        </w:rPr>
        <w:t xml:space="preserve">. Like public approval, </w:t>
      </w:r>
      <w:r w:rsidRPr="00A737B8">
        <w:rPr>
          <w:rStyle w:val="StyleBoldUnderline"/>
        </w:rPr>
        <w:t xml:space="preserve">Congressional support usually drops over the </w:t>
      </w:r>
      <w:proofErr w:type="spellStart"/>
      <w:r w:rsidRPr="00A737B8">
        <w:rPr>
          <w:rStyle w:val="StyleBoldUnderline"/>
        </w:rPr>
        <w:t>tenn</w:t>
      </w:r>
      <w:proofErr w:type="spellEnd"/>
      <w:r w:rsidRPr="00A737B8">
        <w:rPr>
          <w:rStyle w:val="StyleBoldUnderline"/>
        </w:rPr>
        <w:t>; however. it rarely drops as far or as fast</w:t>
      </w:r>
      <w:r w:rsidRPr="00A737B8">
        <w:rPr>
          <w:rStyle w:val="null"/>
          <w:rFonts w:eastAsia="Times New Roman" w:cs="Times New Roman"/>
          <w:b w:val="0"/>
          <w:sz w:val="16"/>
        </w:rPr>
        <w:t xml:space="preserve">. As one Carter assistant suggested. “We can always ﬁnd support in Congress. even when we are under fire in the polls. </w:t>
      </w:r>
      <w:r w:rsidRPr="00A737B8">
        <w:rPr>
          <w:rStyle w:val="StyleBoldUnderline"/>
        </w:rPr>
        <w:t>The Congress is still a party institution. and we can count on a few votes by bringing out the party standard</w:t>
      </w:r>
      <w:r w:rsidRPr="00A737B8">
        <w:rPr>
          <w:rStyle w:val="null"/>
          <w:rFonts w:eastAsia="Times New Roman" w:cs="Times New Roman"/>
          <w:b w:val="0"/>
          <w:sz w:val="16"/>
        </w:rPr>
        <w:t xml:space="preserve">” Further, </w:t>
      </w:r>
      <w:r w:rsidRPr="00A737B8">
        <w:rPr>
          <w:rStyle w:val="StyleBoldUnderline"/>
        </w:rPr>
        <w:t>Presidents</w:t>
      </w:r>
      <w:r w:rsidRPr="00A737B8">
        <w:rPr>
          <w:rStyle w:val="null"/>
          <w:rFonts w:eastAsia="Times New Roman" w:cs="Times New Roman"/>
          <w:b w:val="0"/>
          <w:sz w:val="16"/>
        </w:rPr>
        <w:t xml:space="preserve"> and staffs </w:t>
      </w:r>
      <w:r w:rsidRPr="00A737B8">
        <w:rPr>
          <w:rStyle w:val="StyleBoldUnderline"/>
        </w:rPr>
        <w:t>tend to view party support as critical in the day-to-day conduct of domestic affairs</w:t>
      </w:r>
      <w:r w:rsidRPr="00A737B8">
        <w:rPr>
          <w:rStyle w:val="null"/>
          <w:rFonts w:eastAsia="Times New Roman" w:cs="Times New Roman"/>
          <w:b w:val="0"/>
          <w:sz w:val="16"/>
        </w:rPr>
        <w:t xml:space="preserve">. </w:t>
      </w:r>
      <w:r w:rsidRPr="00A737B8">
        <w:rPr>
          <w:rStyle w:val="StyleBoldUnderline"/>
        </w:rPr>
        <w:t>Public approval can be used to sway congressional votes. but with only limited succes</w:t>
      </w:r>
      <w:r w:rsidRPr="00A737B8">
        <w:rPr>
          <w:rStyle w:val="null"/>
          <w:rFonts w:eastAsia="Times New Roman" w:cs="Times New Roman"/>
          <w:b w:val="0"/>
          <w:sz w:val="16"/>
        </w:rPr>
        <w:t xml:space="preserve">s. “Everyone has a POII.” one aide noted. “You can find any number of groups which can present a poll to support a given proposal. Depending upon how you word the questions and how you select the sample, you can get a positive result. Congress is fairly suspicious of polls as a bargaining </w:t>
      </w:r>
      <w:proofErr w:type="spellStart"/>
      <w:r w:rsidRPr="00A737B8">
        <w:rPr>
          <w:rStyle w:val="null"/>
          <w:rFonts w:eastAsia="Times New Roman" w:cs="Times New Roman"/>
          <w:b w:val="0"/>
          <w:sz w:val="16"/>
        </w:rPr>
        <w:t>tooL</w:t>
      </w:r>
      <w:proofErr w:type="spellEnd"/>
      <w:r w:rsidRPr="00A737B8">
        <w:rPr>
          <w:rStyle w:val="null"/>
          <w:rFonts w:eastAsia="Times New Roman" w:cs="Times New Roman"/>
          <w:b w:val="0"/>
          <w:sz w:val="16"/>
        </w:rPr>
        <w:t xml:space="preserve"> and </w:t>
      </w:r>
      <w:r w:rsidRPr="00A737B8">
        <w:rPr>
          <w:rStyle w:val="StyleBoldUnderline"/>
        </w:rPr>
        <w:t>public approval ratings are too general to be of much goo</w:t>
      </w:r>
      <w:r w:rsidRPr="00A737B8">
        <w:rPr>
          <w:rStyle w:val="null"/>
          <w:rFonts w:eastAsia="Times New Roman" w:cs="Times New Roman"/>
          <w:b w:val="0"/>
          <w:sz w:val="16"/>
        </w:rPr>
        <w:t xml:space="preserve">d.” Public opinion is important over the term; it affects both midterm losses and the President's chances for re- election. </w:t>
      </w:r>
      <w:r w:rsidRPr="00A737B8">
        <w:rPr>
          <w:rStyle w:val="StyleBoldUnderline"/>
        </w:rPr>
        <w:t>Yet. public opinion not easily converted into direct inﬂuence in the domestic policy process.</w:t>
      </w:r>
      <w:r w:rsidRPr="00A737B8">
        <w:rPr>
          <w:rStyle w:val="null"/>
          <w:rFonts w:eastAsia="Times New Roman" w:cs="Times New Roman"/>
          <w:b w:val="0"/>
          <w:sz w:val="16"/>
        </w:rPr>
        <w:t xml:space="preserve"> Most often it '5 an indirect factor in the con- </w:t>
      </w:r>
      <w:proofErr w:type="spellStart"/>
      <w:r w:rsidRPr="00A737B8">
        <w:rPr>
          <w:rStyle w:val="null"/>
          <w:rFonts w:eastAsia="Times New Roman" w:cs="Times New Roman"/>
          <w:b w:val="0"/>
          <w:sz w:val="16"/>
        </w:rPr>
        <w:t>gressional</w:t>
      </w:r>
      <w:proofErr w:type="spellEnd"/>
      <w:r w:rsidRPr="00A737B8">
        <w:rPr>
          <w:rStyle w:val="null"/>
          <w:rFonts w:eastAsia="Times New Roman" w:cs="Times New Roman"/>
          <w:b w:val="0"/>
          <w:sz w:val="16"/>
        </w:rPr>
        <w:t xml:space="preserve"> struggle. Presidents cannot afford to ignore public opinion. but in the closed world of Washington politics. the party comes into play virtually every day of the term. Party support thereby becomes the central component of the President‘s capital.</w:t>
      </w:r>
      <w:r w:rsidR="00CE00E9" w:rsidRPr="00A737B8">
        <w:rPr>
          <w:rFonts w:cs="Times New Roman"/>
          <w:b w:val="0"/>
          <w:sz w:val="16"/>
        </w:rPr>
        <w:t>-- Turn – olive branches drain political capital and breed resentment in Congress</w:t>
      </w:r>
    </w:p>
    <w:p w14:paraId="7C77E05D" w14:textId="77777777" w:rsidR="00CE00E9" w:rsidRPr="0080534E" w:rsidRDefault="00CE00E9" w:rsidP="00CE00E9"/>
    <w:p w14:paraId="1DE74CFE" w14:textId="77777777" w:rsidR="00CE00E9" w:rsidRPr="0080534E" w:rsidRDefault="00CE00E9" w:rsidP="00CE00E9">
      <w:r w:rsidRPr="0080534E">
        <w:rPr>
          <w:rStyle w:val="StyleStyleBold12pt"/>
        </w:rPr>
        <w:t>Fisher 98</w:t>
      </w:r>
      <w:r w:rsidRPr="0080534E">
        <w:t xml:space="preserve"> (Louis, Senior Specialist – Congressional Research Service, The Politics of Shared Power: Congress and the Executive, Fourth Edition, p. 66)</w:t>
      </w:r>
    </w:p>
    <w:p w14:paraId="4D8173D4" w14:textId="77777777" w:rsidR="00CE00E9" w:rsidRPr="0080534E" w:rsidRDefault="00CE00E9" w:rsidP="00CE00E9"/>
    <w:p w14:paraId="7A4577C2" w14:textId="77777777" w:rsidR="00CE00E9" w:rsidRPr="0080534E" w:rsidRDefault="00CE00E9" w:rsidP="00CE00E9">
      <w:r w:rsidRPr="0080534E">
        <w:t xml:space="preserve">The president is left essentially with modest powers of persuasion, bargaining, negotiation, </w:t>
      </w:r>
    </w:p>
    <w:p w14:paraId="56105552" w14:textId="77777777" w:rsidR="00CE00E9" w:rsidRPr="0080534E" w:rsidRDefault="00CE00E9" w:rsidP="00CE00E9">
      <w:r w:rsidRPr="0080534E">
        <w:t>AND</w:t>
      </w:r>
    </w:p>
    <w:p w14:paraId="4BA610C4" w14:textId="77777777" w:rsidR="00CE00E9" w:rsidRPr="0080534E" w:rsidRDefault="00CE00E9" w:rsidP="00CE00E9">
      <w:r w:rsidRPr="0080534E">
        <w:t>the senators gained their seats by winning elections two to four years earlier.</w:t>
      </w:r>
    </w:p>
    <w:p w14:paraId="3CDE1136" w14:textId="77777777" w:rsidR="00CE00E9" w:rsidRPr="0080534E" w:rsidRDefault="00CE00E9" w:rsidP="00CE00E9">
      <w:pPr>
        <w:rPr>
          <w:sz w:val="16"/>
        </w:rPr>
      </w:pPr>
    </w:p>
    <w:p w14:paraId="2E470E93" w14:textId="77777777" w:rsidR="00CE00E9" w:rsidRPr="0080534E" w:rsidRDefault="00CE00E9" w:rsidP="00A059FC">
      <w:pPr>
        <w:pStyle w:val="Heading4"/>
        <w:rPr>
          <w:rFonts w:cs="Times New Roman"/>
        </w:rPr>
      </w:pPr>
      <w:r w:rsidRPr="0080534E">
        <w:rPr>
          <w:rFonts w:cs="Times New Roman"/>
        </w:rPr>
        <w:t>Outweighs the turn</w:t>
      </w:r>
    </w:p>
    <w:p w14:paraId="7706DB97" w14:textId="77777777" w:rsidR="00CE00E9" w:rsidRPr="0080534E" w:rsidRDefault="00CE00E9" w:rsidP="00CE00E9">
      <w:pPr>
        <w:pStyle w:val="Style"/>
        <w:spacing w:line="240" w:lineRule="exact"/>
        <w:ind w:right="206"/>
        <w:jc w:val="both"/>
        <w:rPr>
          <w:sz w:val="16"/>
          <w:szCs w:val="18"/>
          <w:lang w:bidi="he-IL"/>
        </w:rPr>
      </w:pPr>
    </w:p>
    <w:p w14:paraId="5D2326EA" w14:textId="77777777" w:rsidR="00CE00E9" w:rsidRPr="0080534E" w:rsidRDefault="00CE00E9" w:rsidP="00CE00E9">
      <w:r w:rsidRPr="0080534E">
        <w:rPr>
          <w:rStyle w:val="StyleStyleBold12pt"/>
        </w:rPr>
        <w:t>Bond and Fleisher 96 (</w:t>
      </w:r>
      <w:r w:rsidRPr="0080534E">
        <w:t>Jon R. and Richard, Professors of Political Science – Texas A&amp;M University, The President in Legislation, p. 45-46)</w:t>
      </w:r>
    </w:p>
    <w:p w14:paraId="2898D0FA" w14:textId="77777777" w:rsidR="00CE00E9" w:rsidRPr="0080534E" w:rsidRDefault="00CE00E9" w:rsidP="00CE00E9">
      <w:pPr>
        <w:pStyle w:val="Style"/>
        <w:spacing w:line="240" w:lineRule="exact"/>
        <w:ind w:right="206"/>
        <w:jc w:val="both"/>
        <w:rPr>
          <w:sz w:val="16"/>
          <w:szCs w:val="18"/>
          <w:lang w:bidi="he-IL"/>
        </w:rPr>
      </w:pPr>
    </w:p>
    <w:p w14:paraId="0995C4DD" w14:textId="77777777" w:rsidR="00CE00E9" w:rsidRPr="0080534E" w:rsidRDefault="00CE00E9" w:rsidP="00CE00E9">
      <w:pPr>
        <w:rPr>
          <w:sz w:val="14"/>
        </w:rPr>
      </w:pPr>
      <w:r w:rsidRPr="0080534E">
        <w:rPr>
          <w:sz w:val="14"/>
        </w:rPr>
        <w:t xml:space="preserve">Occasionally, </w:t>
      </w:r>
      <w:r w:rsidRPr="0080534E">
        <w:rPr>
          <w:rStyle w:val="Heading3Char"/>
          <w:rFonts w:cs="Times New Roman"/>
          <w:highlight w:val="yellow"/>
        </w:rPr>
        <w:t>a president</w:t>
      </w:r>
      <w:r w:rsidRPr="0080534E">
        <w:rPr>
          <w:sz w:val="14"/>
          <w:highlight w:val="yellow"/>
        </w:rPr>
        <w:t xml:space="preserve"> </w:t>
      </w:r>
      <w:r w:rsidRPr="0080534E">
        <w:rPr>
          <w:sz w:val="14"/>
        </w:rPr>
        <w:t xml:space="preserve">takes a </w:t>
      </w:r>
      <w:r w:rsidRPr="0080534E">
        <w:rPr>
          <w:rStyle w:val="Heading3Char"/>
          <w:rFonts w:cs="Times New Roman"/>
        </w:rPr>
        <w:t xml:space="preserve">position </w:t>
      </w:r>
      <w:r w:rsidRPr="0080534E">
        <w:rPr>
          <w:rStyle w:val="Heading3Char"/>
          <w:rFonts w:cs="Times New Roman"/>
          <w:highlight w:val="yellow"/>
        </w:rPr>
        <w:t xml:space="preserve">that attracts </w:t>
      </w:r>
      <w:r w:rsidRPr="0080534E">
        <w:rPr>
          <w:rStyle w:val="Heading3Char"/>
          <w:rFonts w:cs="Times New Roman"/>
        </w:rPr>
        <w:t>support from</w:t>
      </w:r>
      <w:r w:rsidRPr="0080534E">
        <w:rPr>
          <w:sz w:val="14"/>
        </w:rPr>
        <w:t xml:space="preserve"> cross-pressured members </w:t>
      </w:r>
    </w:p>
    <w:p w14:paraId="51AE150C" w14:textId="77777777" w:rsidR="00CE00E9" w:rsidRPr="0080534E" w:rsidRDefault="00CE00E9" w:rsidP="00CE00E9">
      <w:pPr>
        <w:rPr>
          <w:sz w:val="14"/>
        </w:rPr>
      </w:pPr>
      <w:r w:rsidRPr="0080534E">
        <w:rPr>
          <w:sz w:val="14"/>
        </w:rPr>
        <w:t>AND</w:t>
      </w:r>
    </w:p>
    <w:p w14:paraId="1E6A4122" w14:textId="77777777" w:rsidR="00CE00E9" w:rsidRPr="0080534E" w:rsidRDefault="00CE00E9" w:rsidP="00CE00E9">
      <w:pPr>
        <w:rPr>
          <w:sz w:val="14"/>
        </w:rPr>
      </w:pPr>
      <w:r w:rsidRPr="0080534E">
        <w:rPr>
          <w:sz w:val="14"/>
        </w:rPr>
        <w:t>that variables other than ideological diversity are more important causes of party discipline.</w:t>
      </w:r>
    </w:p>
    <w:p w14:paraId="6D516BAC" w14:textId="77777777" w:rsidR="00CE00E9" w:rsidRPr="0080534E" w:rsidRDefault="00CE00E9" w:rsidP="00CE00E9">
      <w:pPr>
        <w:rPr>
          <w:sz w:val="14"/>
        </w:rPr>
      </w:pPr>
    </w:p>
    <w:p w14:paraId="679C99C5" w14:textId="77777777" w:rsidR="00CE00E9" w:rsidRPr="0080534E" w:rsidRDefault="00CE00E9" w:rsidP="00CE00E9"/>
    <w:p w14:paraId="7DC4172B" w14:textId="77777777" w:rsidR="00CE00E9" w:rsidRPr="0080534E" w:rsidRDefault="00CE00E9" w:rsidP="00CE00E9">
      <w:pPr>
        <w:pStyle w:val="Heading3"/>
        <w:rPr>
          <w:rFonts w:cs="Times New Roman"/>
        </w:rPr>
      </w:pPr>
      <w:r w:rsidRPr="0080534E">
        <w:rPr>
          <w:rFonts w:cs="Times New Roman"/>
        </w:rPr>
        <w:lastRenderedPageBreak/>
        <w:t>Winners Win – 1AR - General</w:t>
      </w:r>
    </w:p>
    <w:p w14:paraId="66B9CF72" w14:textId="77777777" w:rsidR="00CE00E9" w:rsidRPr="0080534E" w:rsidRDefault="00CE00E9" w:rsidP="00A059FC">
      <w:pPr>
        <w:pStyle w:val="Heading4"/>
        <w:rPr>
          <w:rFonts w:cs="Times New Roman"/>
        </w:rPr>
      </w:pPr>
      <w:r w:rsidRPr="0080534E">
        <w:rPr>
          <w:rFonts w:cs="Times New Roman"/>
        </w:rPr>
        <w:t>Group the winners win debate –</w:t>
      </w:r>
    </w:p>
    <w:p w14:paraId="015827F4" w14:textId="77777777" w:rsidR="00CE00E9" w:rsidRPr="0080534E" w:rsidRDefault="00CE00E9" w:rsidP="00A059FC">
      <w:pPr>
        <w:pStyle w:val="Heading4"/>
        <w:rPr>
          <w:rFonts w:cs="Times New Roman"/>
        </w:rPr>
      </w:pPr>
      <w:r w:rsidRPr="0080534E">
        <w:rPr>
          <w:rFonts w:cs="Times New Roman"/>
        </w:rPr>
        <w:t>Winning controversial battles generates Obama’s capital. Each win makes Obama stronger and allows him to pass other bills. That’s Halloran 10.</w:t>
      </w:r>
    </w:p>
    <w:p w14:paraId="2E015F75" w14:textId="77777777" w:rsidR="00CE00E9" w:rsidRPr="0080534E" w:rsidRDefault="00CE00E9" w:rsidP="00A059FC">
      <w:pPr>
        <w:pStyle w:val="Heading4"/>
        <w:rPr>
          <w:rFonts w:cs="Times New Roman"/>
        </w:rPr>
      </w:pPr>
      <w:r w:rsidRPr="0080534E">
        <w:rPr>
          <w:rFonts w:cs="Times New Roman"/>
        </w:rPr>
        <w:t>All their “plan controversial” links feed our turn. Controversial wins swings Dems</w:t>
      </w:r>
    </w:p>
    <w:p w14:paraId="05B7DE9B" w14:textId="77777777" w:rsidR="00CE00E9" w:rsidRPr="0080534E" w:rsidRDefault="00CE00E9" w:rsidP="00CE00E9">
      <w:r w:rsidRPr="0080534E">
        <w:rPr>
          <w:b/>
        </w:rPr>
        <w:t>Sargent</w:t>
      </w:r>
      <w:r w:rsidRPr="0080534E">
        <w:t>, 8/23/</w:t>
      </w:r>
      <w:r w:rsidRPr="0080534E">
        <w:rPr>
          <w:b/>
        </w:rPr>
        <w:t>2010</w:t>
      </w:r>
      <w:r w:rsidRPr="0080534E">
        <w:t xml:space="preserve"> (Greg, Why is left so disappointed in Obama?, The Washington Post, p. http://voices.washingtonpost.com/plum-line/2010/08/politico_channels_professional.html)</w:t>
      </w:r>
    </w:p>
    <w:p w14:paraId="5E8B1186" w14:textId="77777777" w:rsidR="00C81F0F" w:rsidRPr="0080534E" w:rsidRDefault="00C81F0F" w:rsidP="00C81F0F">
      <w:pPr>
        <w:spacing w:before="100" w:beforeAutospacing="1" w:after="100" w:afterAutospacing="1"/>
        <w:rPr>
          <w:szCs w:val="20"/>
        </w:rPr>
      </w:pPr>
      <w:r w:rsidRPr="0080534E">
        <w:rPr>
          <w:szCs w:val="20"/>
          <w:u w:val="single"/>
        </w:rPr>
        <w:t>The fetishizing of bipartisanship, and the hope that a few Republicans could be induced to back his agenda, is</w:t>
      </w:r>
      <w:r w:rsidRPr="0080534E">
        <w:rPr>
          <w:szCs w:val="20"/>
        </w:rPr>
        <w:t xml:space="preserve"> </w:t>
      </w:r>
      <w:r w:rsidRPr="0080534E">
        <w:rPr>
          <w:sz w:val="15"/>
          <w:szCs w:val="15"/>
        </w:rPr>
        <w:t xml:space="preserve">also </w:t>
      </w:r>
      <w:r w:rsidRPr="0080534E">
        <w:rPr>
          <w:szCs w:val="20"/>
          <w:u w:val="single"/>
        </w:rPr>
        <w:t>what led Obama to avoid taking a strong, bottom-line stand</w:t>
      </w:r>
      <w:r w:rsidRPr="0080534E">
        <w:rPr>
          <w:szCs w:val="20"/>
        </w:rPr>
        <w:t xml:space="preserve"> </w:t>
      </w:r>
      <w:r w:rsidRPr="0080534E">
        <w:rPr>
          <w:rStyle w:val="StyleBoldUnderline"/>
        </w:rPr>
        <w:t>on core principles,</w:t>
      </w:r>
      <w:r w:rsidRPr="0080534E">
        <w:rPr>
          <w:sz w:val="15"/>
          <w:szCs w:val="15"/>
        </w:rPr>
        <w:t xml:space="preserve"> such as the public option. </w:t>
      </w:r>
      <w:r w:rsidRPr="0080534E">
        <w:rPr>
          <w:szCs w:val="20"/>
          <w:u w:val="single"/>
        </w:rPr>
        <w:t>White House advisers</w:t>
      </w:r>
      <w:r w:rsidRPr="0080534E">
        <w:rPr>
          <w:szCs w:val="20"/>
        </w:rPr>
        <w:t xml:space="preserve"> </w:t>
      </w:r>
      <w:r w:rsidRPr="0080534E">
        <w:rPr>
          <w:sz w:val="15"/>
          <w:szCs w:val="15"/>
        </w:rPr>
        <w:t xml:space="preserve">also </w:t>
      </w:r>
      <w:r w:rsidRPr="0080534E">
        <w:rPr>
          <w:szCs w:val="20"/>
          <w:u w:val="single"/>
        </w:rPr>
        <w:t>seemed reluctant for Obama to stake real political capital</w:t>
      </w:r>
      <w:r w:rsidRPr="0080534E">
        <w:rPr>
          <w:szCs w:val="20"/>
        </w:rPr>
        <w:t xml:space="preserve"> </w:t>
      </w:r>
      <w:r w:rsidRPr="0080534E">
        <w:rPr>
          <w:szCs w:val="20"/>
          <w:u w:val="single"/>
        </w:rPr>
        <w:t>on provisions that were likely to fail, which</w:t>
      </w:r>
      <w:r w:rsidRPr="0080534E">
        <w:rPr>
          <w:szCs w:val="20"/>
        </w:rPr>
        <w:t xml:space="preserve"> </w:t>
      </w:r>
      <w:r w:rsidRPr="0080534E">
        <w:rPr>
          <w:sz w:val="15"/>
          <w:szCs w:val="15"/>
        </w:rPr>
        <w:t xml:space="preserve">also </w:t>
      </w:r>
      <w:r w:rsidRPr="0080534E">
        <w:rPr>
          <w:szCs w:val="20"/>
          <w:u w:val="single"/>
        </w:rPr>
        <w:t>contributed to his mixed messages</w:t>
      </w:r>
      <w:r w:rsidRPr="0080534E">
        <w:rPr>
          <w:szCs w:val="20"/>
        </w:rPr>
        <w:t xml:space="preserve"> </w:t>
      </w:r>
      <w:r w:rsidRPr="0080534E">
        <w:rPr>
          <w:sz w:val="15"/>
          <w:szCs w:val="15"/>
        </w:rPr>
        <w:t xml:space="preserve">on core liberal priorities. To be clear, I tend to think this critique is overstated: Obama has passed the most ambitious domestic agenda since FDR, and there are some grounds for believing that the White House got as much as it possibly could have. But my bet is that </w:t>
      </w:r>
      <w:r w:rsidRPr="0080534E">
        <w:rPr>
          <w:szCs w:val="20"/>
          <w:u w:val="single"/>
        </w:rPr>
        <w:t>if the White House hadn't fetishized bipartisanship</w:t>
      </w:r>
      <w:r w:rsidRPr="0080534E">
        <w:rPr>
          <w:szCs w:val="20"/>
        </w:rPr>
        <w:t xml:space="preserve"> </w:t>
      </w:r>
      <w:r w:rsidRPr="0080534E">
        <w:rPr>
          <w:sz w:val="15"/>
          <w:szCs w:val="15"/>
        </w:rPr>
        <w:t>early on; if Obama had drawn a sharper contrast with the GOP from the outset; and</w:t>
      </w:r>
      <w:r w:rsidRPr="0080534E">
        <w:rPr>
          <w:szCs w:val="20"/>
        </w:rPr>
        <w:t xml:space="preserve"> </w:t>
      </w:r>
      <w:r w:rsidRPr="0080534E">
        <w:rPr>
          <w:szCs w:val="20"/>
          <w:u w:val="single"/>
        </w:rPr>
        <w:t>if he had taken a stronger stand on</w:t>
      </w:r>
      <w:r w:rsidRPr="0080534E">
        <w:rPr>
          <w:szCs w:val="20"/>
        </w:rPr>
        <w:t xml:space="preserve"> </w:t>
      </w:r>
      <w:r w:rsidRPr="0080534E">
        <w:rPr>
          <w:sz w:val="15"/>
          <w:szCs w:val="15"/>
        </w:rPr>
        <w:t xml:space="preserve">behalf of </w:t>
      </w:r>
      <w:r w:rsidRPr="0080534E">
        <w:rPr>
          <w:rStyle w:val="StyleBoldUnderline"/>
        </w:rPr>
        <w:t>core priorities even if they were destined for failure,</w:t>
      </w:r>
      <w:r w:rsidRPr="0080534E">
        <w:rPr>
          <w:szCs w:val="20"/>
          <w:u w:val="single"/>
        </w:rPr>
        <w:t xml:space="preserve"> his lefty critics would be more willing to give him the benefit of the doubt</w:t>
      </w:r>
      <w:r w:rsidRPr="0080534E">
        <w:rPr>
          <w:szCs w:val="20"/>
        </w:rPr>
        <w:t>.</w:t>
      </w:r>
    </w:p>
    <w:p w14:paraId="4577A343" w14:textId="77777777" w:rsidR="00CE00E9" w:rsidRPr="0080534E" w:rsidRDefault="00CE00E9" w:rsidP="00A059FC">
      <w:pPr>
        <w:pStyle w:val="Heading4"/>
        <w:rPr>
          <w:rFonts w:cs="Times New Roman"/>
        </w:rPr>
      </w:pPr>
      <w:r w:rsidRPr="0080534E">
        <w:rPr>
          <w:rFonts w:cs="Times New Roman"/>
        </w:rPr>
        <w:t>Wins spill over.</w:t>
      </w:r>
    </w:p>
    <w:p w14:paraId="19BF23E0" w14:textId="77777777" w:rsidR="00CE00E9" w:rsidRPr="0080534E" w:rsidRDefault="00CE00E9" w:rsidP="00CE00E9">
      <w:r w:rsidRPr="0080534E">
        <w:rPr>
          <w:b/>
        </w:rPr>
        <w:t xml:space="preserve">Marshall and </w:t>
      </w:r>
      <w:proofErr w:type="spellStart"/>
      <w:r w:rsidRPr="0080534E">
        <w:rPr>
          <w:b/>
        </w:rPr>
        <w:t>Prins</w:t>
      </w:r>
      <w:proofErr w:type="spellEnd"/>
      <w:r w:rsidRPr="0080534E">
        <w:t xml:space="preserve">, September </w:t>
      </w:r>
      <w:r w:rsidRPr="0080534E">
        <w:rPr>
          <w:b/>
        </w:rPr>
        <w:t>2011</w:t>
      </w:r>
      <w:r w:rsidRPr="0080534E">
        <w:t xml:space="preserve"> (Bryan – associate professor of political science at Miami University of Ohio, and Brandon – professor of political science at the University of Tennessee, Power or Posturing? Policy availability and congressional influence on U.S. presidential decision to use force, Presidential Studies Quarterly, p. </w:t>
      </w:r>
      <w:proofErr w:type="spellStart"/>
      <w:r w:rsidRPr="0080534E">
        <w:t>ProQuest</w:t>
      </w:r>
      <w:proofErr w:type="spellEnd"/>
      <w:r w:rsidRPr="0080534E">
        <w:t>)</w:t>
      </w:r>
    </w:p>
    <w:p w14:paraId="7226AE15" w14:textId="77777777" w:rsidR="000F6D0F" w:rsidRPr="0080534E" w:rsidRDefault="000F6D0F" w:rsidP="000F6D0F">
      <w:pPr>
        <w:spacing w:before="100" w:beforeAutospacing="1" w:after="100" w:afterAutospacing="1"/>
        <w:rPr>
          <w:szCs w:val="20"/>
        </w:rPr>
      </w:pPr>
      <w:r w:rsidRPr="0080534E">
        <w:rPr>
          <w:sz w:val="24"/>
          <w:u w:val="single"/>
        </w:rPr>
        <w:t xml:space="preserve">Presidents rely heavily on Congress in converting their political capital into real policy success. Policy success not only shapes the reelection prospects of presidents, but it also </w:t>
      </w:r>
      <w:r w:rsidRPr="0080534E">
        <w:rPr>
          <w:rStyle w:val="Emphasis"/>
        </w:rPr>
        <w:t>builds the president’s reputation for political effectiveness and fuels the prospect for subsequent gains in political capital</w:t>
      </w:r>
      <w:r w:rsidRPr="0080534E">
        <w:rPr>
          <w:sz w:val="15"/>
          <w:szCs w:val="15"/>
        </w:rPr>
        <w:t xml:space="preserve"> (Light 1982). Moreover, the president’s legislative success in foreign policy is correlated with success on the domestic front. On this point, some have largely disavowed the two-presidencies distinction while others have even argued that foreign policy has become a mere extension of domestic policy (Fleisher et al. 2000; Oldfield and </w:t>
      </w:r>
      <w:proofErr w:type="spellStart"/>
      <w:r w:rsidRPr="0080534E">
        <w:rPr>
          <w:sz w:val="15"/>
          <w:szCs w:val="15"/>
        </w:rPr>
        <w:t>Wildavsky</w:t>
      </w:r>
      <w:proofErr w:type="spellEnd"/>
      <w:r w:rsidRPr="0080534E">
        <w:rPr>
          <w:sz w:val="15"/>
          <w:szCs w:val="15"/>
        </w:rPr>
        <w:t xml:space="preserve"> 1989) </w:t>
      </w:r>
      <w:r w:rsidRPr="0080534E">
        <w:rPr>
          <w:sz w:val="24"/>
          <w:u w:val="single"/>
        </w:rPr>
        <w:t>Presidents implicitly understand that there exists a linkage between their actions in one policy area and their ability to affect another</w:t>
      </w:r>
      <w:r w:rsidRPr="0080534E">
        <w:rPr>
          <w:sz w:val="15"/>
          <w:szCs w:val="15"/>
        </w:rPr>
        <w:t>. The use of force is no exception; in promoting and protecting U.S. interests abroad, presidential decisions are made with an eye toward managing political capital at home (Fordham 2002).</w:t>
      </w:r>
    </w:p>
    <w:p w14:paraId="56EA980E" w14:textId="77777777" w:rsidR="00CE00E9" w:rsidRPr="0080534E" w:rsidRDefault="00CE00E9" w:rsidP="00A059FC">
      <w:pPr>
        <w:pStyle w:val="Heading4"/>
        <w:rPr>
          <w:rFonts w:cs="Times New Roman"/>
        </w:rPr>
      </w:pPr>
      <w:r w:rsidRPr="0080534E">
        <w:rPr>
          <w:rFonts w:cs="Times New Roman"/>
        </w:rPr>
        <w:t>Changes voting calculations.</w:t>
      </w:r>
    </w:p>
    <w:p w14:paraId="00D837BE" w14:textId="77777777" w:rsidR="00CE00E9" w:rsidRPr="0080534E" w:rsidRDefault="00CE00E9" w:rsidP="00CE00E9">
      <w:r w:rsidRPr="0080534E">
        <w:rPr>
          <w:b/>
        </w:rPr>
        <w:t>Ornstein</w:t>
      </w:r>
      <w:r w:rsidRPr="0080534E">
        <w:t>, 5/15/</w:t>
      </w:r>
      <w:r w:rsidRPr="0080534E">
        <w:rPr>
          <w:b/>
        </w:rPr>
        <w:t>2001</w:t>
      </w:r>
      <w:r w:rsidRPr="0080534E">
        <w:t xml:space="preserve"> (Norman – resident scholar at the American Enterprise Institute, How is Bush Governing, Transition to Governing Project, p. </w:t>
      </w:r>
      <w:r w:rsidRPr="0080534E">
        <w:rPr>
          <w:sz w:val="16"/>
        </w:rPr>
        <w:t>www.aei.org/research/tgp/events/eventID.281,projectID.12/transcript.asp</w:t>
      </w:r>
      <w:r w:rsidRPr="0080534E">
        <w:t>)</w:t>
      </w:r>
    </w:p>
    <w:p w14:paraId="5E4F42C6" w14:textId="77777777" w:rsidR="00C81F0F" w:rsidRPr="0080534E" w:rsidRDefault="00C81F0F" w:rsidP="00C81F0F">
      <w:pPr>
        <w:spacing w:before="100" w:beforeAutospacing="1" w:after="100" w:afterAutospacing="1"/>
        <w:rPr>
          <w:szCs w:val="20"/>
        </w:rPr>
      </w:pPr>
      <w:r w:rsidRPr="0080534E">
        <w:rPr>
          <w:rStyle w:val="StyleBoldUnderline"/>
        </w:rPr>
        <w:t>What flows from that as well is, use</w:t>
      </w:r>
      <w:r w:rsidRPr="0080534E">
        <w:rPr>
          <w:szCs w:val="20"/>
          <w:u w:val="single"/>
        </w:rPr>
        <w:t xml:space="preserve"> every bit of political capital</w:t>
      </w:r>
      <w:r w:rsidRPr="0080534E">
        <w:rPr>
          <w:sz w:val="15"/>
          <w:szCs w:val="15"/>
        </w:rPr>
        <w:t xml:space="preserve"> you have </w:t>
      </w:r>
      <w:r w:rsidRPr="0080534E">
        <w:rPr>
          <w:szCs w:val="20"/>
          <w:u w:val="single"/>
        </w:rPr>
        <w:t>to achieve early victories that will both establish you as a winner, because the key to political power is</w:t>
      </w:r>
      <w:r w:rsidRPr="0080534E">
        <w:rPr>
          <w:sz w:val="15"/>
          <w:szCs w:val="15"/>
        </w:rPr>
        <w:t xml:space="preserve"> not the formal power that you have. </w:t>
      </w:r>
      <w:r w:rsidRPr="0080534E">
        <w:rPr>
          <w:szCs w:val="20"/>
          <w:u w:val="single"/>
        </w:rPr>
        <w:t>Your ability to coerce people to do what they otherwise would not do</w:t>
      </w:r>
      <w:r w:rsidRPr="0080534E">
        <w:rPr>
          <w:sz w:val="15"/>
          <w:szCs w:val="15"/>
        </w:rPr>
        <w:t xml:space="preserve">. Presidents don't have a lot of that formal power. </w:t>
      </w:r>
      <w:r w:rsidRPr="0080534E">
        <w:rPr>
          <w:szCs w:val="20"/>
          <w:u w:val="single"/>
        </w:rPr>
        <w:t>It's as much psychological as it is real. If you're a winner and people think you're a winner, and that issues come up and they're tough but somehow you're going to prevail, they will act in anticipation of that. Winners win</w:t>
      </w:r>
      <w:r w:rsidRPr="0080534E">
        <w:rPr>
          <w:szCs w:val="20"/>
        </w:rPr>
        <w:t>.</w:t>
      </w:r>
    </w:p>
    <w:p w14:paraId="455DB678" w14:textId="77777777" w:rsidR="00CE00E9" w:rsidRPr="0080534E" w:rsidRDefault="00CE00E9" w:rsidP="00A059FC">
      <w:pPr>
        <w:pStyle w:val="Heading4"/>
        <w:rPr>
          <w:rFonts w:cs="Times New Roman"/>
        </w:rPr>
      </w:pPr>
      <w:r w:rsidRPr="0080534E">
        <w:rPr>
          <w:rFonts w:cs="Times New Roman"/>
        </w:rPr>
        <w:t>Winning on controversial issues creates presidential strength.</w:t>
      </w:r>
    </w:p>
    <w:p w14:paraId="372DE559" w14:textId="77777777" w:rsidR="00CE00E9" w:rsidRPr="0080534E" w:rsidRDefault="00CE00E9" w:rsidP="00CE00E9">
      <w:r w:rsidRPr="0080534E">
        <w:rPr>
          <w:b/>
        </w:rPr>
        <w:t xml:space="preserve">Morris and </w:t>
      </w:r>
      <w:proofErr w:type="spellStart"/>
      <w:r w:rsidRPr="0080534E">
        <w:rPr>
          <w:b/>
        </w:rPr>
        <w:t>McGann</w:t>
      </w:r>
      <w:proofErr w:type="spellEnd"/>
      <w:r w:rsidRPr="0080534E">
        <w:t>, 12/15/</w:t>
      </w:r>
      <w:r w:rsidRPr="0080534E">
        <w:rPr>
          <w:b/>
        </w:rPr>
        <w:t>2010</w:t>
      </w:r>
      <w:r w:rsidRPr="0080534E">
        <w:t xml:space="preserve"> (Dick and Eileen, Obama the weak, p. http://bcfoley.blogspot.com/2010/12/obama-weak.html)</w:t>
      </w:r>
    </w:p>
    <w:p w14:paraId="590E6BD1" w14:textId="336FEC86" w:rsidR="00CE00E9" w:rsidRPr="0080534E" w:rsidRDefault="00C116C5" w:rsidP="00A059FC">
      <w:pPr>
        <w:pStyle w:val="Heading4"/>
        <w:rPr>
          <w:rStyle w:val="StyleBoldUnderline"/>
          <w:rFonts w:cs="Times New Roman"/>
          <w:b w:val="0"/>
        </w:rPr>
      </w:pPr>
      <w:r w:rsidRPr="0080534E">
        <w:rPr>
          <w:rStyle w:val="StyleBoldUnderline"/>
          <w:rFonts w:cs="Times New Roman"/>
        </w:rPr>
        <w:lastRenderedPageBreak/>
        <w:t>Moving to the center is not a two-dimensional process.</w:t>
      </w:r>
      <w:r w:rsidRPr="0080534E">
        <w:rPr>
          <w:rFonts w:cs="Times New Roman"/>
          <w:b w:val="0"/>
          <w:sz w:val="16"/>
        </w:rPr>
        <w:t xml:space="preserve"> It has a third dimension -- the difference between strength and weakness. </w:t>
      </w:r>
      <w:r w:rsidRPr="0080534E">
        <w:rPr>
          <w:rStyle w:val="StyleBoldUnderline"/>
          <w:rFonts w:cs="Times New Roman"/>
        </w:rPr>
        <w:t>In the course of coming in from the cold of his extreme far-left positions, the president looks like a wimp</w:t>
      </w:r>
      <w:r w:rsidRPr="0080534E">
        <w:rPr>
          <w:rFonts w:cs="Times New Roman"/>
          <w:b w:val="0"/>
          <w:sz w:val="16"/>
        </w:rPr>
        <w:t xml:space="preserve">, abandoning his long-held views in the face of electoral defeats, adverse court rulings, recalcitrant Democrats and strong, united Republican opposition. </w:t>
      </w:r>
      <w:r w:rsidRPr="0080534E">
        <w:rPr>
          <w:rStyle w:val="StyleBoldUnderline"/>
          <w:rFonts w:cs="Times New Roman"/>
        </w:rPr>
        <w:t>And wimps don't win</w:t>
      </w:r>
      <w:r w:rsidRPr="0080534E">
        <w:rPr>
          <w:rFonts w:cs="Times New Roman"/>
          <w:b w:val="0"/>
          <w:sz w:val="16"/>
        </w:rPr>
        <w:t xml:space="preserve">. </w:t>
      </w:r>
      <w:r w:rsidRPr="0080534E">
        <w:rPr>
          <w:rStyle w:val="StyleBoldUnderline"/>
          <w:rFonts w:cs="Times New Roman"/>
        </w:rPr>
        <w:t>When Bill Clinton moved to the center, he arrived in triumph</w:t>
      </w:r>
      <w:r w:rsidRPr="0080534E">
        <w:rPr>
          <w:rFonts w:cs="Times New Roman"/>
          <w:b w:val="0"/>
          <w:sz w:val="16"/>
        </w:rPr>
        <w:t xml:space="preserve">. After vanquishing the Republican Congress during the government shutdown of 1995-1996, he agreed to a balanced budget deal with Newt Gingrich and Trent Lott. But it was his deal, along his lines, on his principles. </w:t>
      </w:r>
      <w:r w:rsidRPr="0080534E">
        <w:rPr>
          <w:rStyle w:val="StyleBoldUnderline"/>
          <w:rFonts w:cs="Times New Roman"/>
        </w:rPr>
        <w:t>When he signed a welfare reform bill, he did so after beating back and vetoing two Republican bills</w:t>
      </w:r>
      <w:r w:rsidRPr="0080534E">
        <w:rPr>
          <w:rFonts w:cs="Times New Roman"/>
          <w:b w:val="0"/>
          <w:sz w:val="16"/>
        </w:rPr>
        <w:t xml:space="preserve"> that coupled reform with harsh cuts in Medicaid. </w:t>
      </w:r>
      <w:r w:rsidRPr="0080534E">
        <w:rPr>
          <w:rStyle w:val="StyleBoldUnderline"/>
          <w:rFonts w:cs="Times New Roman"/>
        </w:rPr>
        <w:t>After he got a bill on his own terms, he signed it.</w:t>
      </w:r>
      <w:r w:rsidRPr="0080534E">
        <w:rPr>
          <w:rFonts w:cs="Times New Roman"/>
          <w:b w:val="0"/>
          <w:sz w:val="16"/>
        </w:rPr>
        <w:t xml:space="preserve"> </w:t>
      </w:r>
      <w:r w:rsidRPr="0080534E">
        <w:rPr>
          <w:rStyle w:val="StyleBoldUnderline"/>
          <w:rFonts w:cs="Times New Roman"/>
        </w:rPr>
        <w:t>Barack Obama's "compromise" with the Republicans over the Bush tax cuts</w:t>
      </w:r>
      <w:r w:rsidRPr="0080534E">
        <w:rPr>
          <w:rFonts w:cs="Times New Roman"/>
          <w:b w:val="0"/>
          <w:sz w:val="16"/>
        </w:rPr>
        <w:t xml:space="preserve"> is no more of a compromise than was the deal Emperor Hirohito cut with Gen. Douglas MacArthur on the deck of the battleship Missouri after the atomic bombing of Hiroshima and Nagasaki. It </w:t>
      </w:r>
      <w:r w:rsidRPr="0080534E">
        <w:rPr>
          <w:rStyle w:val="StyleBoldUnderline"/>
          <w:rFonts w:cs="Times New Roman"/>
        </w:rPr>
        <w:t>was a surrender, not a compromise.</w:t>
      </w:r>
      <w:r w:rsidRPr="0080534E">
        <w:rPr>
          <w:rFonts w:cs="Times New Roman"/>
          <w:b w:val="0"/>
          <w:sz w:val="16"/>
        </w:rPr>
        <w:t xml:space="preserve"> </w:t>
      </w:r>
      <w:r w:rsidRPr="0080534E">
        <w:rPr>
          <w:rStyle w:val="StyleBoldUnderline"/>
          <w:rFonts w:cs="Times New Roman"/>
        </w:rPr>
        <w:t>It was submission, not triangulation</w:t>
      </w:r>
      <w:r w:rsidRPr="0080534E">
        <w:rPr>
          <w:rFonts w:cs="Times New Roman"/>
          <w:b w:val="0"/>
          <w:sz w:val="16"/>
        </w:rPr>
        <w:t>.</w:t>
      </w:r>
      <w:r w:rsidRPr="0080534E">
        <w:rPr>
          <w:rStyle w:val="StyleBoldUnderline"/>
          <w:rFonts w:cs="Times New Roman"/>
        </w:rPr>
        <w:t xml:space="preserve"> Obama is checkmated as long as Republicans hold firm, challenge him on solid grounds anchored in public opinion and remain united</w:t>
      </w:r>
      <w:r w:rsidRPr="0080534E">
        <w:rPr>
          <w:rFonts w:cs="Times New Roman"/>
          <w:b w:val="0"/>
        </w:rPr>
        <w:t>. He</w:t>
      </w:r>
      <w:r w:rsidRPr="0080534E">
        <w:rPr>
          <w:rFonts w:cs="Times New Roman"/>
          <w:b w:val="0"/>
          <w:sz w:val="16"/>
        </w:rPr>
        <w:t xml:space="preserve"> can either lose the election of 2012 because he is an obstinate ideologue who won't compromise and won't abandon his socialist principles or he can lose it because he does surrender and is too weak to be president. </w:t>
      </w:r>
    </w:p>
    <w:p w14:paraId="7A789BC6" w14:textId="77777777" w:rsidR="00C116C5" w:rsidRPr="0080534E" w:rsidRDefault="00C116C5" w:rsidP="00C116C5"/>
    <w:p w14:paraId="0548C42C" w14:textId="539A8BE6" w:rsidR="000F6D0F" w:rsidRPr="0080534E" w:rsidRDefault="000F6D0F" w:rsidP="000F6D0F">
      <w:pPr>
        <w:pStyle w:val="Heading4"/>
        <w:rPr>
          <w:rFonts w:cs="Times New Roman"/>
        </w:rPr>
      </w:pPr>
      <w:r w:rsidRPr="0080534E">
        <w:rPr>
          <w:rFonts w:cs="Times New Roman"/>
        </w:rPr>
        <w:t>Must be a bully to win.</w:t>
      </w:r>
    </w:p>
    <w:p w14:paraId="194B1E40" w14:textId="77777777" w:rsidR="00CE00E9" w:rsidRPr="0080534E" w:rsidRDefault="00CE00E9" w:rsidP="00CE00E9">
      <w:r w:rsidRPr="0080534E">
        <w:rPr>
          <w:b/>
        </w:rPr>
        <w:t>Franken</w:t>
      </w:r>
      <w:r w:rsidRPr="0080534E">
        <w:t xml:space="preserve">, </w:t>
      </w:r>
      <w:r w:rsidRPr="0080534E">
        <w:rPr>
          <w:b/>
        </w:rPr>
        <w:t>9/21</w:t>
      </w:r>
      <w:r w:rsidRPr="0080534E">
        <w:t>/2011 (Bob - Emmy-winning television reporter, Poll results finally put some life in Obama, Sacramento Bee, p. http://www.sacbee.com/2011/09/21/3929302/bob-franken-poll-results-finally.html)</w:t>
      </w:r>
    </w:p>
    <w:p w14:paraId="71D4313F" w14:textId="77777777" w:rsidR="00CE00E9" w:rsidRPr="0080534E" w:rsidRDefault="00CE00E9" w:rsidP="00CE00E9">
      <w:pPr>
        <w:rPr>
          <w:rStyle w:val="StyleBoldUnderline"/>
        </w:rPr>
      </w:pPr>
      <w:r w:rsidRPr="0080534E">
        <w:rPr>
          <w:sz w:val="16"/>
        </w:rPr>
        <w:t xml:space="preserve">Does anybody remotely care that it was </w:t>
      </w:r>
      <w:r w:rsidRPr="0080534E">
        <w:rPr>
          <w:rStyle w:val="StyleBoldUnderline"/>
          <w:highlight w:val="yellow"/>
        </w:rPr>
        <w:t>Teddy Roosevelt</w:t>
      </w:r>
      <w:r w:rsidRPr="0080534E">
        <w:rPr>
          <w:sz w:val="16"/>
        </w:rPr>
        <w:t xml:space="preserve"> who </w:t>
      </w:r>
      <w:r w:rsidRPr="0080534E">
        <w:rPr>
          <w:rStyle w:val="StyleBoldUnderline"/>
          <w:highlight w:val="yellow"/>
        </w:rPr>
        <w:t>came up with</w:t>
      </w:r>
      <w:r w:rsidRPr="0080534E">
        <w:rPr>
          <w:rStyle w:val="StyleBoldUnderline"/>
        </w:rPr>
        <w:t xml:space="preserve"> the term </w:t>
      </w:r>
    </w:p>
    <w:p w14:paraId="74724056" w14:textId="77777777" w:rsidR="00CE00E9" w:rsidRPr="0080534E" w:rsidRDefault="00CE00E9" w:rsidP="00CE00E9">
      <w:pPr>
        <w:rPr>
          <w:rStyle w:val="StyleBoldUnderline"/>
        </w:rPr>
      </w:pPr>
      <w:r w:rsidRPr="0080534E">
        <w:rPr>
          <w:rStyle w:val="StyleBoldUnderline"/>
        </w:rPr>
        <w:t>AND</w:t>
      </w:r>
    </w:p>
    <w:p w14:paraId="5E1B0639" w14:textId="77777777" w:rsidR="00CE00E9" w:rsidRPr="0080534E" w:rsidRDefault="00CE00E9" w:rsidP="00CE00E9">
      <w:pPr>
        <w:rPr>
          <w:sz w:val="16"/>
        </w:rPr>
      </w:pPr>
      <w:r w:rsidRPr="0080534E">
        <w:rPr>
          <w:rStyle w:val="StyleBoldUnderline"/>
          <w:highlight w:val="yellow"/>
        </w:rPr>
        <w:t xml:space="preserve">bully pulpit works only if the user is </w:t>
      </w:r>
      <w:r w:rsidRPr="0080534E">
        <w:rPr>
          <w:rStyle w:val="StyleBoldUnderline"/>
          <w:highlight w:val="yellow"/>
          <w:bdr w:val="single" w:sz="4" w:space="0" w:color="auto"/>
        </w:rPr>
        <w:t>willing to be a bully</w:t>
      </w:r>
      <w:r w:rsidRPr="0080534E">
        <w:rPr>
          <w:sz w:val="16"/>
        </w:rPr>
        <w:t>.</w:t>
      </w:r>
    </w:p>
    <w:p w14:paraId="4DCA9099" w14:textId="77777777" w:rsidR="00CE00E9" w:rsidRPr="0080534E" w:rsidRDefault="00CE00E9" w:rsidP="00CE00E9"/>
    <w:p w14:paraId="6F1A19E4" w14:textId="10CD5F3C" w:rsidR="00CE00E9" w:rsidRPr="0080534E" w:rsidRDefault="000F6D0F" w:rsidP="00CE00E9">
      <w:r w:rsidRPr="0080534E">
        <w:t>^^Can’t find this card</w:t>
      </w:r>
    </w:p>
    <w:p w14:paraId="576037A3" w14:textId="77777777" w:rsidR="00CE00E9" w:rsidRPr="0080534E" w:rsidRDefault="00CE00E9" w:rsidP="00CE00E9">
      <w:pPr>
        <w:pStyle w:val="Heading3"/>
        <w:rPr>
          <w:rFonts w:cs="Times New Roman"/>
        </w:rPr>
      </w:pPr>
      <w:r w:rsidRPr="0080534E">
        <w:rPr>
          <w:rFonts w:cs="Times New Roman"/>
        </w:rPr>
        <w:lastRenderedPageBreak/>
        <w:t xml:space="preserve">Winners Win – Link Shield </w:t>
      </w:r>
    </w:p>
    <w:p w14:paraId="21435324" w14:textId="77777777" w:rsidR="00CE00E9" w:rsidRPr="0080534E" w:rsidRDefault="00CE00E9" w:rsidP="00A059FC">
      <w:pPr>
        <w:pStyle w:val="Heading4"/>
        <w:rPr>
          <w:rFonts w:cs="Times New Roman"/>
        </w:rPr>
      </w:pPr>
      <w:r w:rsidRPr="0080534E">
        <w:rPr>
          <w:rFonts w:cs="Times New Roman"/>
        </w:rPr>
        <w:t xml:space="preserve">Only risk of a turn --- capital will </w:t>
      </w:r>
      <w:r w:rsidRPr="0080534E">
        <w:rPr>
          <w:rFonts w:cs="Times New Roman"/>
          <w:u w:val="single"/>
        </w:rPr>
        <w:t>quickly dissipate</w:t>
      </w:r>
      <w:r w:rsidRPr="0080534E">
        <w:rPr>
          <w:rFonts w:cs="Times New Roman"/>
        </w:rPr>
        <w:t xml:space="preserve"> if not spent</w:t>
      </w:r>
    </w:p>
    <w:p w14:paraId="2ED94746" w14:textId="77777777" w:rsidR="00CE00E9" w:rsidRPr="0080534E" w:rsidRDefault="00CE00E9" w:rsidP="00CE00E9">
      <w:r w:rsidRPr="0080534E">
        <w:rPr>
          <w:rStyle w:val="StyleStyleBold12pt"/>
        </w:rPr>
        <w:t>Mitchell 9</w:t>
      </w:r>
      <w:r w:rsidRPr="0080534E">
        <w:t xml:space="preserve"> (Lincoln, Assistant Professor in Practice at International Law – Columbia University, “Time for Obama to Start Spending Political Capital”,  Huffington Post, 6-18, http://www.huffingtonpost.com/lincoln-mitchell/time-for-obama-to-start-s_b_217235.html)</w:t>
      </w:r>
    </w:p>
    <w:p w14:paraId="6A494745" w14:textId="77777777" w:rsidR="00C116C5" w:rsidRPr="0080534E" w:rsidRDefault="00C116C5" w:rsidP="00A059FC">
      <w:pPr>
        <w:pStyle w:val="Heading4"/>
        <w:rPr>
          <w:rFonts w:cs="Times New Roman"/>
          <w:b w:val="0"/>
          <w:sz w:val="16"/>
        </w:rPr>
      </w:pPr>
      <w:r w:rsidRPr="0080534E">
        <w:rPr>
          <w:rStyle w:val="StyleBoldUnderline"/>
          <w:rFonts w:cs="Times New Roman"/>
        </w:rPr>
        <w:t xml:space="preserve">Political capital </w:t>
      </w:r>
      <w:r w:rsidRPr="0080534E">
        <w:rPr>
          <w:rFonts w:cs="Times New Roman"/>
          <w:b w:val="0"/>
          <w:sz w:val="16"/>
        </w:rPr>
        <w:t xml:space="preserve">is not, however, like money, it </w:t>
      </w:r>
      <w:r w:rsidRPr="0080534E">
        <w:rPr>
          <w:rStyle w:val="StyleBoldUnderline"/>
          <w:rFonts w:cs="Times New Roman"/>
        </w:rPr>
        <w:t xml:space="preserve">cannot be saved up interminably while its owner waits for the right moment to spend it. </w:t>
      </w:r>
      <w:r w:rsidRPr="0080534E">
        <w:rPr>
          <w:rStyle w:val="Emphasis"/>
        </w:rPr>
        <w:t>Political capital has a shelf life, and often not a very long one.</w:t>
      </w:r>
      <w:r w:rsidRPr="0080534E">
        <w:rPr>
          <w:rStyle w:val="StyleBoldUnderline"/>
          <w:rFonts w:cs="Times New Roman"/>
        </w:rPr>
        <w:t xml:space="preserve"> If it is not used relatively quickly, it dissipates and becomes useless to its owner. This is the moment in which Obama, who has spent the first few months of his presidency diligently accumulating political capital, now finds himself. The next few months will be a key time for Obama. If Obama does not spend this political capital during the next months, it will likely be gone by the New Year anyway</w:t>
      </w:r>
      <w:r w:rsidRPr="0080534E">
        <w:rPr>
          <w:rFonts w:cs="Times New Roman"/>
          <w:sz w:val="16"/>
        </w:rPr>
        <w:t>.</w:t>
      </w:r>
      <w:r w:rsidRPr="0080534E">
        <w:rPr>
          <w:rFonts w:cs="Times New Roman"/>
          <w:b w:val="0"/>
          <w:sz w:val="16"/>
        </w:rPr>
        <w:t xml:space="preserve"> Much of what President Obama has done in his first six months or so in office has been designed to build political capital, interestingly he has sought to build this capital from both domestic and foreign sources. He has done this by traveling extensively, reintroducing to America to foreign audiences and by a governance style that has very cleverly succeeded in pushing his political opponents to the fringes. This tactic was displayed during the effort to pass the stimulus package as Republican opposition was relegated to a loud and annoying, but largely irrelevant, distraction. Building political capital was, or should have been, a major goal of Obama's recent speech in Cairo as well. Significantly, Obama has yet to spend any of his political capital by meaningfully taking on any powerful interests. He declined to take Wall Street on regarding the financial crisis, has prepared to, but not yet fully, challenged the power of the AMA or the insurance companies, nor has he really confronted any important Democratic Party groups such as organized labor. This strategy, however, will not be fruitful for much longer. There are now some very clear issues where Obama should be spending political capital. The most obvious of these is health care. The battle for health care reform will be a major defining issue, not just for the Obama presidency, but for American society over the next decades. It is imperative that Obama push for the best and most comprehensive health care reform possible. This will likely mean not just a bruising legislative battle, but one that will pit powerful interests, not just angry Republican ideologues, against the President. The legislative struggle will also pull many Democrats between the President and powerful interest groups. Obama must make it clear that there will be an enormous political cost which Democrats who vote against the bill will have to pay. Before any bill is voted upon, however, is perhaps an even more critical time as pressure from insurance groups, business groups and doctors organizations will be brought to bear both on congress, but also on the administration as it works with congress to craft the legislation. This is not the time when the administration must focus on making friends and being liked, but on standing their ground and getting a strong and inclusive health care reform bill. Obama will have to take a similar approach to any other major domestic legislation as well. This is, of course, the way the presidency has worked for decades. Obama is in an unusual situation because a similar dynamic is at work at the international level. A major part of Obama's first six months in office have involved pursuing a foreign policy that implicitly has sought to rebuild both the image of the US abroad, but also American political capital. </w:t>
      </w:r>
      <w:r w:rsidRPr="0080534E">
        <w:rPr>
          <w:rStyle w:val="StyleBoldUnderline"/>
          <w:rFonts w:cs="Times New Roman"/>
        </w:rPr>
        <w:t>It is less clear how Obama can use this capital, but now is the time to use it. A cynical interpretation of the choice facing Obama is that he can remain popular or he can have legislative and other policy accomplishments, but this interpretation would be wrong. By early 2010, Obama, and his party will, fairly or not, be increasingly judged by what they have accomplished in office, not by how deftly they have handled political challenges</w:t>
      </w:r>
      <w:r w:rsidRPr="0080534E">
        <w:rPr>
          <w:rFonts w:cs="Times New Roman"/>
          <w:b w:val="0"/>
          <w:sz w:val="16"/>
        </w:rPr>
        <w:t xml:space="preserve">. Therefore, </w:t>
      </w:r>
      <w:r w:rsidRPr="0080534E">
        <w:rPr>
          <w:rStyle w:val="StyleBoldUnderline"/>
          <w:rFonts w:cs="Times New Roman"/>
        </w:rPr>
        <w:t>the only way he can remain popular and get new political capital is through converting his current political capital into concrete legislative accomplishments</w:t>
      </w:r>
      <w:r w:rsidRPr="0080534E">
        <w:rPr>
          <w:rFonts w:cs="Times New Roman"/>
          <w:b w:val="0"/>
          <w:sz w:val="16"/>
        </w:rPr>
        <w:t>. Health care will be the first and very likely most important, test. </w:t>
      </w:r>
    </w:p>
    <w:p w14:paraId="7BB9FAA1" w14:textId="18401B3A" w:rsidR="00CE00E9" w:rsidRPr="0080534E" w:rsidRDefault="00CE00E9" w:rsidP="00A059FC">
      <w:pPr>
        <w:pStyle w:val="Heading4"/>
        <w:rPr>
          <w:rFonts w:cs="Times New Roman"/>
        </w:rPr>
      </w:pPr>
      <w:r w:rsidRPr="0080534E">
        <w:rPr>
          <w:rFonts w:cs="Times New Roman"/>
        </w:rPr>
        <w:t>Capital evaporates without use --- victories key to replenish it</w:t>
      </w:r>
    </w:p>
    <w:p w14:paraId="28D0FED5" w14:textId="77777777" w:rsidR="00CE00E9" w:rsidRPr="0080534E" w:rsidRDefault="00CE00E9" w:rsidP="00CE00E9">
      <w:r w:rsidRPr="0080534E">
        <w:rPr>
          <w:rStyle w:val="StyleStyleBold12pt"/>
        </w:rPr>
        <w:t>Lindberg 4</w:t>
      </w:r>
      <w:r w:rsidRPr="0080534E">
        <w:t xml:space="preserve"> (</w:t>
      </w:r>
      <w:proofErr w:type="spellStart"/>
      <w:r w:rsidRPr="0080534E">
        <w:t>Tod</w:t>
      </w:r>
      <w:proofErr w:type="spellEnd"/>
      <w:r w:rsidRPr="0080534E">
        <w:t xml:space="preserve">, Research Fellow – Hoover Institution and Editor – Policy Review </w:t>
      </w:r>
    </w:p>
    <w:p w14:paraId="74CCED18" w14:textId="77777777" w:rsidR="00CE00E9" w:rsidRPr="0080534E" w:rsidRDefault="00CE00E9" w:rsidP="00CE00E9">
      <w:r w:rsidRPr="0080534E">
        <w:t>AND</w:t>
      </w:r>
    </w:p>
    <w:p w14:paraId="74B0A900" w14:textId="77777777" w:rsidR="00CE00E9" w:rsidRPr="0080534E" w:rsidRDefault="00CE00E9" w:rsidP="00CE00E9">
      <w:pPr>
        <w:rPr>
          <w:sz w:val="14"/>
        </w:rPr>
      </w:pPr>
      <w:r w:rsidRPr="0080534E">
        <w:rPr>
          <w:sz w:val="14"/>
        </w:rPr>
        <w:t>may think that what you are trying to accomplish is worth the price.</w:t>
      </w:r>
    </w:p>
    <w:p w14:paraId="4805BDAD" w14:textId="77777777" w:rsidR="000F6D0F" w:rsidRPr="0080534E" w:rsidRDefault="000F6D0F" w:rsidP="00CE00E9">
      <w:pPr>
        <w:rPr>
          <w:sz w:val="14"/>
        </w:rPr>
      </w:pPr>
    </w:p>
    <w:p w14:paraId="1F4A8412" w14:textId="279A72D5" w:rsidR="000F6D0F" w:rsidRPr="0080534E" w:rsidRDefault="000F6D0F" w:rsidP="00CE00E9">
      <w:pPr>
        <w:rPr>
          <w:sz w:val="32"/>
        </w:rPr>
      </w:pPr>
      <w:r w:rsidRPr="0080534E">
        <w:t>^^can’t find this card</w:t>
      </w:r>
    </w:p>
    <w:p w14:paraId="38506BCC" w14:textId="77777777" w:rsidR="00CE00E9" w:rsidRPr="0080534E" w:rsidRDefault="00CE00E9" w:rsidP="00CE00E9">
      <w:pPr>
        <w:rPr>
          <w:sz w:val="16"/>
        </w:rPr>
      </w:pPr>
    </w:p>
    <w:p w14:paraId="00444243" w14:textId="77777777" w:rsidR="00CE00E9" w:rsidRPr="0080534E" w:rsidRDefault="00CE00E9" w:rsidP="00CE00E9">
      <w:pPr>
        <w:pStyle w:val="Heading3"/>
        <w:rPr>
          <w:rFonts w:cs="Times New Roman"/>
        </w:rPr>
      </w:pPr>
      <w:r w:rsidRPr="0080534E">
        <w:rPr>
          <w:rFonts w:cs="Times New Roman"/>
        </w:rPr>
        <w:lastRenderedPageBreak/>
        <w:t>Winners Win – PC Regenerates</w:t>
      </w:r>
    </w:p>
    <w:p w14:paraId="55AEACF3" w14:textId="77777777" w:rsidR="00CE00E9" w:rsidRPr="0080534E" w:rsidRDefault="00CE00E9" w:rsidP="00A059FC">
      <w:pPr>
        <w:pStyle w:val="Heading4"/>
        <w:rPr>
          <w:rFonts w:cs="Times New Roman"/>
        </w:rPr>
      </w:pPr>
      <w:r w:rsidRPr="0080534E">
        <w:rPr>
          <w:rFonts w:cs="Times New Roman"/>
        </w:rPr>
        <w:t>Lame duck wins prove PC regenerates.</w:t>
      </w:r>
    </w:p>
    <w:p w14:paraId="5CEDD1F8" w14:textId="620E5ADD" w:rsidR="00C116C5" w:rsidRPr="0080534E" w:rsidRDefault="00CE00E9" w:rsidP="00AF6F96">
      <w:r w:rsidRPr="0080534E">
        <w:rPr>
          <w:b/>
        </w:rPr>
        <w:t>Crowley</w:t>
      </w:r>
      <w:r w:rsidRPr="0080534E">
        <w:t>, 1/25/</w:t>
      </w:r>
      <w:r w:rsidRPr="0080534E">
        <w:rPr>
          <w:b/>
        </w:rPr>
        <w:t>2011</w:t>
      </w:r>
      <w:r w:rsidRPr="0080534E">
        <w:t xml:space="preserve"> (Michael – staff writer at Time, State of the Union Preview, Times, p. </w:t>
      </w:r>
      <w:hyperlink r:id="rId17" w:history="1">
        <w:r w:rsidR="00AF6F96" w:rsidRPr="0080534E">
          <w:rPr>
            <w:rStyle w:val="Hyperlink"/>
          </w:rPr>
          <w:t>http://www.time.com/time/nation/article/0,8599,2044249,00.html</w:t>
        </w:r>
      </w:hyperlink>
      <w:r w:rsidRPr="0080534E">
        <w:t>)</w:t>
      </w:r>
    </w:p>
    <w:p w14:paraId="4B4FC6B3" w14:textId="77777777" w:rsidR="00AF6F96" w:rsidRPr="0080534E" w:rsidRDefault="00AF6F96" w:rsidP="00AF6F96"/>
    <w:p w14:paraId="2A9CF308" w14:textId="77777777" w:rsidR="00C116C5" w:rsidRPr="0080534E" w:rsidRDefault="00C116C5" w:rsidP="00C116C5">
      <w:pPr>
        <w:pStyle w:val="card"/>
        <w:ind w:left="0"/>
        <w:rPr>
          <w:sz w:val="16"/>
        </w:rPr>
      </w:pPr>
      <w:r w:rsidRPr="0080534E">
        <w:rPr>
          <w:sz w:val="16"/>
        </w:rPr>
        <w:t xml:space="preserve">That doesn't mean they aren't important. The short term matters, too. And that may be especially true at this transitional — and perhaps pivotal — moment in Barack Obama's presidency. </w:t>
      </w:r>
      <w:r w:rsidRPr="0080534E">
        <w:rPr>
          <w:rStyle w:val="underline"/>
        </w:rPr>
        <w:t>Over the past three months Obama has resurrected a presidency</w:t>
      </w:r>
      <w:r w:rsidRPr="0080534E">
        <w:rPr>
          <w:rStyle w:val="StyleBoldUnderline"/>
        </w:rPr>
        <w:t xml:space="preserve"> that seemed in danger of failure. </w:t>
      </w:r>
      <w:r w:rsidRPr="0080534E">
        <w:rPr>
          <w:rStyle w:val="Emphasis2"/>
          <w:rFonts w:ascii="Times New Roman" w:hAnsi="Times New Roman"/>
        </w:rPr>
        <w:t>With his successes in the lame duck</w:t>
      </w:r>
      <w:r w:rsidRPr="0080534E">
        <w:rPr>
          <w:rStyle w:val="StyleBoldUnderline"/>
        </w:rPr>
        <w:t xml:space="preserve"> </w:t>
      </w:r>
      <w:r w:rsidRPr="0080534E">
        <w:rPr>
          <w:sz w:val="16"/>
        </w:rPr>
        <w:t>Congress last month, his winning response to the Tucson massacre, and a steady new trickle of economic optimism,</w:t>
      </w:r>
      <w:r w:rsidRPr="0080534E">
        <w:rPr>
          <w:rStyle w:val="StyleBoldUnderline"/>
        </w:rPr>
        <w:t xml:space="preserve"> </w:t>
      </w:r>
      <w:r w:rsidRPr="0080534E">
        <w:rPr>
          <w:rStyle w:val="Emphasis2"/>
          <w:rFonts w:ascii="Times New Roman" w:hAnsi="Times New Roman"/>
        </w:rPr>
        <w:t>he has reclaimed some of the political capital</w:t>
      </w:r>
      <w:r w:rsidRPr="0080534E">
        <w:rPr>
          <w:rStyle w:val="StyleBoldUnderline"/>
        </w:rPr>
        <w:t xml:space="preserve"> snatched from him in</w:t>
      </w:r>
      <w:r w:rsidRPr="0080534E">
        <w:rPr>
          <w:sz w:val="16"/>
        </w:rPr>
        <w:t xml:space="preserve"> the </w:t>
      </w:r>
      <w:r w:rsidRPr="0080534E">
        <w:rPr>
          <w:rStyle w:val="StyleBoldUnderline"/>
        </w:rPr>
        <w:t xml:space="preserve">November </w:t>
      </w:r>
      <w:r w:rsidRPr="0080534E">
        <w:rPr>
          <w:sz w:val="16"/>
        </w:rPr>
        <w:t xml:space="preserve">elections. </w:t>
      </w:r>
      <w:r w:rsidRPr="0080534E">
        <w:rPr>
          <w:rStyle w:val="underline"/>
        </w:rPr>
        <w:t>Witness his rising approval rating, and the way</w:t>
      </w:r>
      <w:r w:rsidRPr="0080534E">
        <w:rPr>
          <w:rStyle w:val="underline"/>
          <w:b/>
        </w:rPr>
        <w:t xml:space="preserve"> </w:t>
      </w:r>
      <w:r w:rsidRPr="0080534E">
        <w:rPr>
          <w:rStyle w:val="StyleBoldUnderline"/>
        </w:rPr>
        <w:t>Republicans — having enjoyed their cathartic vote to repeal health care in the House — are</w:t>
      </w:r>
      <w:r w:rsidRPr="0080534E">
        <w:rPr>
          <w:rStyle w:val="underline"/>
          <w:b/>
        </w:rPr>
        <w:t xml:space="preserve"> </w:t>
      </w:r>
      <w:r w:rsidRPr="0080534E">
        <w:rPr>
          <w:rStyle w:val="underline"/>
        </w:rPr>
        <w:t>now arguing amongst themselves</w:t>
      </w:r>
      <w:r w:rsidRPr="0080534E">
        <w:rPr>
          <w:rStyle w:val="StyleBoldUnderline"/>
        </w:rPr>
        <w:t xml:space="preserve"> about what budget cuts they actually dare to </w:t>
      </w:r>
      <w:r w:rsidRPr="0080534E">
        <w:rPr>
          <w:sz w:val="16"/>
        </w:rPr>
        <w:t>enact.  But this remains a fragile political moment for the president. The economic recovery is painfully slow. The public is still skeptical about big government and debt-fueled spending. The war in Afghanistan is unpopular, Middle East peace is elusive as ever, and China seems to be overtaking the U.S. on the global stage. (See pictures of Barack Obama's college years.)</w:t>
      </w:r>
    </w:p>
    <w:p w14:paraId="7777DF23" w14:textId="77777777" w:rsidR="00CE00E9" w:rsidRPr="0080534E" w:rsidRDefault="00CE00E9" w:rsidP="00A059FC">
      <w:pPr>
        <w:pStyle w:val="Heading4"/>
        <w:rPr>
          <w:rFonts w:cs="Times New Roman"/>
        </w:rPr>
      </w:pPr>
      <w:r w:rsidRPr="0080534E">
        <w:rPr>
          <w:rFonts w:cs="Times New Roman"/>
        </w:rPr>
        <w:t>Capital is regenerative.</w:t>
      </w:r>
    </w:p>
    <w:p w14:paraId="4CB83BD9" w14:textId="570C18B7" w:rsidR="00CE00E9" w:rsidRPr="0080534E" w:rsidRDefault="00CE00E9" w:rsidP="00CE00E9">
      <w:r w:rsidRPr="0080534E">
        <w:rPr>
          <w:rStyle w:val="Heading2Char2"/>
          <w:rFonts w:cs="Times New Roman"/>
        </w:rPr>
        <w:t>Singer 9</w:t>
      </w:r>
      <w:r w:rsidRPr="0080534E">
        <w:t xml:space="preserve"> (Jonathan, Editor – </w:t>
      </w:r>
      <w:proofErr w:type="spellStart"/>
      <w:r w:rsidRPr="0080534E">
        <w:t>MyDD</w:t>
      </w:r>
      <w:proofErr w:type="spellEnd"/>
      <w:r w:rsidRPr="0080534E">
        <w:t xml:space="preserve"> and JD – University of California, Berkeley, “By Expending Capital, Obama Grows His Capital”, </w:t>
      </w:r>
      <w:proofErr w:type="spellStart"/>
      <w:r w:rsidRPr="0080534E">
        <w:t>MyDD</w:t>
      </w:r>
      <w:proofErr w:type="spellEnd"/>
      <w:r w:rsidRPr="0080534E">
        <w:t xml:space="preserve">, 3-3, </w:t>
      </w:r>
      <w:hyperlink r:id="rId18" w:history="1">
        <w:r w:rsidR="00C116C5" w:rsidRPr="0080534E">
          <w:rPr>
            <w:rStyle w:val="Hyperlink"/>
          </w:rPr>
          <w:t>http://www.mydd.com/story/2009/3/3/191825/0428</w:t>
        </w:r>
      </w:hyperlink>
      <w:r w:rsidRPr="0080534E">
        <w:t>)</w:t>
      </w:r>
    </w:p>
    <w:p w14:paraId="3D6DB07A" w14:textId="77777777" w:rsidR="00C116C5" w:rsidRPr="0080534E" w:rsidRDefault="00C116C5" w:rsidP="00CE00E9"/>
    <w:p w14:paraId="061D1819" w14:textId="557F00A6" w:rsidR="00C116C5" w:rsidRPr="0080534E" w:rsidRDefault="00C116C5" w:rsidP="00CE00E9">
      <w:pPr>
        <w:rPr>
          <w:sz w:val="16"/>
        </w:rPr>
      </w:pPr>
      <w:r w:rsidRPr="0080534E">
        <w:rPr>
          <w:rFonts w:eastAsia="Times New Roman"/>
          <w:sz w:val="16"/>
        </w:rPr>
        <w:t xml:space="preserve">Peter Hart gets at a key point. </w:t>
      </w:r>
      <w:r w:rsidRPr="0080534E">
        <w:rPr>
          <w:rFonts w:eastAsia="Times New Roman"/>
          <w:bCs/>
          <w:u w:val="single"/>
        </w:rPr>
        <w:t>Some believe that political capital is finite, that it can be used up. To an extent that's true. But</w:t>
      </w:r>
      <w:r w:rsidRPr="0080534E">
        <w:rPr>
          <w:rFonts w:eastAsia="Times New Roman"/>
          <w:sz w:val="16"/>
        </w:rPr>
        <w:t xml:space="preserve"> it's important to note, too, that </w:t>
      </w:r>
      <w:r w:rsidRPr="0080534E">
        <w:rPr>
          <w:rFonts w:eastAsia="Times New Roman"/>
          <w:bCs/>
          <w:u w:val="single"/>
        </w:rPr>
        <w:t>political capital can be regenerated -- and</w:t>
      </w:r>
      <w:r w:rsidRPr="0080534E">
        <w:rPr>
          <w:rFonts w:eastAsia="Times New Roman"/>
          <w:sz w:val="16"/>
        </w:rPr>
        <w:t xml:space="preserve">, specifically, that </w:t>
      </w:r>
      <w:r w:rsidRPr="0080534E">
        <w:rPr>
          <w:rFonts w:eastAsia="Times New Roman"/>
          <w:bCs/>
          <w:u w:val="single"/>
        </w:rPr>
        <w:t>when a President expends a great deal of capital on a measure that was</w:t>
      </w:r>
      <w:r w:rsidRPr="0080534E">
        <w:rPr>
          <w:rFonts w:eastAsia="Times New Roman"/>
          <w:b/>
          <w:bCs/>
          <w:u w:val="single"/>
        </w:rPr>
        <w:t xml:space="preserve"> </w:t>
      </w:r>
      <w:r w:rsidRPr="0080534E">
        <w:rPr>
          <w:rFonts w:eastAsia="Times New Roman"/>
          <w:bCs/>
          <w:u w:val="single"/>
        </w:rPr>
        <w:t>difficult to enact and then succeeds, he can build up more capital</w:t>
      </w:r>
      <w:r w:rsidRPr="0080534E">
        <w:rPr>
          <w:rFonts w:eastAsia="Times New Roman"/>
          <w:sz w:val="16"/>
        </w:rPr>
        <w:t>. Indeed</w:t>
      </w:r>
      <w:r w:rsidRPr="0080534E">
        <w:rPr>
          <w:rFonts w:eastAsia="Times New Roman"/>
          <w:bCs/>
          <w:u w:val="single"/>
        </w:rPr>
        <w:t>, that appears to be what is happening with</w:t>
      </w:r>
      <w:r w:rsidRPr="0080534E">
        <w:rPr>
          <w:rFonts w:eastAsia="Times New Roman"/>
          <w:sz w:val="16"/>
        </w:rPr>
        <w:t xml:space="preserve"> Barack </w:t>
      </w:r>
      <w:r w:rsidRPr="0080534E">
        <w:rPr>
          <w:rFonts w:eastAsia="Times New Roman"/>
          <w:bCs/>
          <w:u w:val="single"/>
        </w:rPr>
        <w:t>Obama, who went to the mat to pass the stimulus</w:t>
      </w:r>
      <w:r w:rsidRPr="0080534E">
        <w:rPr>
          <w:rFonts w:eastAsia="Times New Roman"/>
          <w:sz w:val="16"/>
        </w:rPr>
        <w:t xml:space="preserve"> package out of the gate, </w:t>
      </w:r>
      <w:r w:rsidRPr="0080534E">
        <w:rPr>
          <w:rFonts w:eastAsia="Times New Roman"/>
          <w:bCs/>
          <w:u w:val="single"/>
        </w:rPr>
        <w:t>got it passed</w:t>
      </w:r>
      <w:r w:rsidRPr="0080534E">
        <w:rPr>
          <w:rFonts w:eastAsia="Times New Roman"/>
          <w:sz w:val="16"/>
        </w:rPr>
        <w:t xml:space="preserve"> despite near-unanimous opposition of the Republicans on Capitol Hill, </w:t>
      </w:r>
      <w:r w:rsidRPr="0080534E">
        <w:rPr>
          <w:rFonts w:eastAsia="Times New Roman"/>
          <w:bCs/>
          <w:u w:val="single"/>
        </w:rPr>
        <w:t>and is being rewarded</w:t>
      </w:r>
      <w:r w:rsidRPr="0080534E">
        <w:rPr>
          <w:rFonts w:eastAsia="Times New Roman"/>
          <w:sz w:val="16"/>
        </w:rPr>
        <w:t xml:space="preserve"> by the American public as a result.  Take a look at the numbers. President </w:t>
      </w:r>
      <w:r w:rsidRPr="0080534E">
        <w:rPr>
          <w:rFonts w:eastAsia="Times New Roman"/>
          <w:bCs/>
          <w:u w:val="single"/>
        </w:rPr>
        <w:t>Obama now has a 68 percent favorable rating</w:t>
      </w:r>
      <w:r w:rsidRPr="0080534E">
        <w:rPr>
          <w:rFonts w:eastAsia="Times New Roman"/>
          <w:sz w:val="16"/>
        </w:rPr>
        <w:t xml:space="preserve"> in the NBC-WSJ poll, </w:t>
      </w:r>
      <w:r w:rsidRPr="0080534E">
        <w:rPr>
          <w:rStyle w:val="StyleBoldUnderline"/>
        </w:rPr>
        <w:t xml:space="preserve">his highest ever showing in the survey. </w:t>
      </w:r>
      <w:r w:rsidRPr="0080534E">
        <w:rPr>
          <w:rFonts w:eastAsia="Times New Roman"/>
          <w:sz w:val="16"/>
        </w:rPr>
        <w:t xml:space="preserve">Nearly half of those surveyed (47 percent) view him very positively. Obama's Democratic Party earns a respectable 49 percent favorable rating. </w:t>
      </w:r>
      <w:r w:rsidRPr="0080534E">
        <w:rPr>
          <w:rStyle w:val="StyleBoldUnderline"/>
        </w:rPr>
        <w:t>The Republican Party</w:t>
      </w:r>
      <w:r w:rsidRPr="0080534E">
        <w:rPr>
          <w:rFonts w:eastAsia="Times New Roman"/>
          <w:sz w:val="16"/>
        </w:rPr>
        <w:t xml:space="preserve">, however, is in the toilet, </w:t>
      </w:r>
      <w:r w:rsidRPr="0080534E">
        <w:rPr>
          <w:rStyle w:val="StyleBoldUnderline"/>
        </w:rPr>
        <w:t xml:space="preserve">with its worst ever showing </w:t>
      </w:r>
      <w:r w:rsidRPr="0080534E">
        <w:rPr>
          <w:sz w:val="16"/>
        </w:rPr>
        <w:t>in the history of the NBC-WSJ poll,</w:t>
      </w:r>
      <w:r w:rsidRPr="0080534E">
        <w:rPr>
          <w:rStyle w:val="StyleBoldUnderline"/>
        </w:rPr>
        <w:t xml:space="preserve"> 26 percent favorable</w:t>
      </w:r>
      <w:r w:rsidRPr="0080534E">
        <w:rPr>
          <w:rFonts w:eastAsia="Times New Roman"/>
          <w:sz w:val="16"/>
        </w:rPr>
        <w:t xml:space="preserve">. On the question of blame for the partisanship in Washington, 56 percent place the onus on the Bush administration and another 41 percent place it on Congressional Republicans. Yet just 24 percent blame Congressional Democrats, and a mere 11 percent blame the Obama administration.  So at this point, </w:t>
      </w:r>
      <w:r w:rsidRPr="0080534E">
        <w:rPr>
          <w:rFonts w:eastAsia="Times New Roman"/>
          <w:bCs/>
          <w:u w:val="single"/>
        </w:rPr>
        <w:t>with</w:t>
      </w:r>
      <w:r w:rsidRPr="0080534E">
        <w:rPr>
          <w:rFonts w:eastAsia="Times New Roman"/>
          <w:sz w:val="16"/>
        </w:rPr>
        <w:t xml:space="preserve"> President </w:t>
      </w:r>
      <w:r w:rsidRPr="0080534E">
        <w:rPr>
          <w:rFonts w:eastAsia="Times New Roman"/>
          <w:bCs/>
          <w:u w:val="single"/>
        </w:rPr>
        <w:t>Obama</w:t>
      </w:r>
      <w:r w:rsidRPr="0080534E">
        <w:rPr>
          <w:rFonts w:eastAsia="Times New Roman"/>
          <w:sz w:val="16"/>
        </w:rPr>
        <w:t xml:space="preserve"> seemingly </w:t>
      </w:r>
      <w:r w:rsidRPr="0080534E">
        <w:rPr>
          <w:rFonts w:eastAsia="Times New Roman"/>
          <w:bCs/>
          <w:u w:val="single"/>
        </w:rPr>
        <w:t>benefiting from his ambitious actions</w:t>
      </w:r>
      <w:r w:rsidRPr="0080534E">
        <w:rPr>
          <w:rFonts w:eastAsia="Times New Roman"/>
          <w:sz w:val="16"/>
        </w:rPr>
        <w:t xml:space="preserve"> and the Republicans sinking further and further as a result of their knee-jerked opposition to that agenda, </w:t>
      </w:r>
      <w:r w:rsidRPr="0080534E">
        <w:rPr>
          <w:rFonts w:eastAsia="Times New Roman"/>
          <w:bCs/>
          <w:u w:val="single"/>
        </w:rPr>
        <w:t>there appears to be no reason not to push forward on anything</w:t>
      </w:r>
      <w:r w:rsidRPr="0080534E">
        <w:rPr>
          <w:rFonts w:eastAsia="Times New Roman"/>
          <w:sz w:val="16"/>
        </w:rPr>
        <w:t xml:space="preserve"> from universal healthcare to energy reform to ending the war in Iraq. </w:t>
      </w:r>
    </w:p>
    <w:p w14:paraId="0DDC2826" w14:textId="77777777" w:rsidR="00CE00E9" w:rsidRPr="0080534E" w:rsidRDefault="00CE00E9" w:rsidP="00CE00E9">
      <w:pPr>
        <w:pStyle w:val="Heading3"/>
        <w:rPr>
          <w:rFonts w:cs="Times New Roman"/>
        </w:rPr>
      </w:pPr>
      <w:r w:rsidRPr="0080534E">
        <w:rPr>
          <w:rFonts w:cs="Times New Roman"/>
        </w:rPr>
        <w:lastRenderedPageBreak/>
        <w:t>Winners Win – A2: Long Term</w:t>
      </w:r>
    </w:p>
    <w:p w14:paraId="51FCF2D3" w14:textId="77777777" w:rsidR="00CE00E9" w:rsidRPr="0080534E" w:rsidRDefault="00CE00E9" w:rsidP="00A059FC">
      <w:pPr>
        <w:pStyle w:val="Heading4"/>
        <w:rPr>
          <w:rFonts w:cs="Times New Roman"/>
        </w:rPr>
      </w:pPr>
      <w:r w:rsidRPr="0080534E">
        <w:rPr>
          <w:rFonts w:cs="Times New Roman"/>
        </w:rPr>
        <w:t xml:space="preserve">Their evidence assumes trends in polls – our argument is that wins create a </w:t>
      </w:r>
      <w:r w:rsidRPr="0080534E">
        <w:rPr>
          <w:rFonts w:cs="Times New Roman"/>
          <w:u w:val="single"/>
        </w:rPr>
        <w:t>psychological</w:t>
      </w:r>
      <w:r w:rsidRPr="0080534E">
        <w:rPr>
          <w:rFonts w:cs="Times New Roman"/>
        </w:rPr>
        <w:t xml:space="preserve"> effect that changes the calculations of Congress </w:t>
      </w:r>
      <w:r w:rsidRPr="0080534E">
        <w:rPr>
          <w:rFonts w:cs="Times New Roman"/>
          <w:u w:val="single"/>
        </w:rPr>
        <w:t>immediately</w:t>
      </w:r>
      <w:r w:rsidRPr="0080534E">
        <w:rPr>
          <w:rFonts w:cs="Times New Roman"/>
        </w:rPr>
        <w:t xml:space="preserve">. That’s the Green </w:t>
      </w:r>
      <w:proofErr w:type="spellStart"/>
      <w:r w:rsidRPr="0080534E">
        <w:rPr>
          <w:rFonts w:cs="Times New Roman"/>
        </w:rPr>
        <w:t>ev</w:t>
      </w:r>
      <w:proofErr w:type="spellEnd"/>
      <w:r w:rsidRPr="0080534E">
        <w:rPr>
          <w:rFonts w:cs="Times New Roman"/>
        </w:rPr>
        <w:t>.</w:t>
      </w:r>
    </w:p>
    <w:p w14:paraId="6FFC6B41" w14:textId="77777777" w:rsidR="00CE00E9" w:rsidRPr="0080534E" w:rsidRDefault="00CE00E9" w:rsidP="00A059FC">
      <w:pPr>
        <w:pStyle w:val="Heading4"/>
        <w:rPr>
          <w:rFonts w:cs="Times New Roman"/>
        </w:rPr>
      </w:pPr>
      <w:r w:rsidRPr="0080534E">
        <w:rPr>
          <w:rFonts w:cs="Times New Roman"/>
        </w:rPr>
        <w:t>Lame-duck proves quick success.</w:t>
      </w:r>
    </w:p>
    <w:p w14:paraId="41AB9E50" w14:textId="1729BAA0" w:rsidR="00CE00E9" w:rsidRPr="0080534E" w:rsidRDefault="00CE00E9" w:rsidP="00CE00E9">
      <w:r w:rsidRPr="0080534E">
        <w:rPr>
          <w:b/>
        </w:rPr>
        <w:t>Wasson</w:t>
      </w:r>
      <w:r w:rsidRPr="0080534E">
        <w:t>, 1/12/</w:t>
      </w:r>
      <w:r w:rsidRPr="0080534E">
        <w:rPr>
          <w:b/>
        </w:rPr>
        <w:t>2011</w:t>
      </w:r>
      <w:r w:rsidRPr="0080534E">
        <w:t xml:space="preserve"> (Erik, Jarrett: Korea FTA is first legislative priority in path to compromise, The Hill, p. </w:t>
      </w:r>
      <w:hyperlink r:id="rId19" w:history="1">
        <w:r w:rsidR="00AF6F96" w:rsidRPr="0080534E">
          <w:rPr>
            <w:rStyle w:val="Hyperlink"/>
          </w:rPr>
          <w:t>http://thehill.com/blogs/on-the-money/international-taxes/137599--jarrett-korea-fta-is-first-legislative-priority-in-pathto-compromise</w:t>
        </w:r>
      </w:hyperlink>
      <w:r w:rsidRPr="0080534E">
        <w:t>)</w:t>
      </w:r>
    </w:p>
    <w:p w14:paraId="00F662FF" w14:textId="77777777" w:rsidR="005E48B1" w:rsidRPr="0080534E" w:rsidRDefault="005E48B1" w:rsidP="00AF6F96">
      <w:pPr>
        <w:rPr>
          <w:sz w:val="12"/>
        </w:rPr>
      </w:pPr>
    </w:p>
    <w:p w14:paraId="25B9E8C7" w14:textId="17494752" w:rsidR="00AF6F96" w:rsidRPr="0080534E" w:rsidRDefault="005E48B1" w:rsidP="00AF6F96">
      <w:pPr>
        <w:rPr>
          <w:sz w:val="16"/>
        </w:rPr>
      </w:pPr>
      <w:r w:rsidRPr="0080534E">
        <w:rPr>
          <w:sz w:val="12"/>
        </w:rPr>
        <w:t>¶</w:t>
      </w:r>
      <w:r w:rsidR="00AF6F96" w:rsidRPr="0080534E">
        <w:rPr>
          <w:sz w:val="16"/>
        </w:rPr>
        <w:t xml:space="preserve"> Senior White House adviser Valerie Jarrett told an audience at the Brookings Institution Wednesday that the first administration legislative priority in this Congress will be passage of the U.S.-South Korea free trade agreement which the Obama administration renegotiated in December. </w:t>
      </w:r>
      <w:r w:rsidR="00AF6F96" w:rsidRPr="0080534E">
        <w:rPr>
          <w:rStyle w:val="StyleBoldUnderline"/>
        </w:rPr>
        <w:t>She also outlined other areas of compromise with the GOP and did not reject Republican plans for deep spending cuts outright</w:t>
      </w:r>
      <w:r w:rsidR="00AF6F96" w:rsidRPr="0080534E">
        <w:rPr>
          <w:sz w:val="16"/>
        </w:rPr>
        <w:t>.</w:t>
      </w:r>
      <w:r w:rsidRPr="0080534E">
        <w:rPr>
          <w:sz w:val="12"/>
        </w:rPr>
        <w:t>¶</w:t>
      </w:r>
      <w:r w:rsidR="00AF6F96" w:rsidRPr="0080534E">
        <w:rPr>
          <w:sz w:val="16"/>
        </w:rPr>
        <w:t xml:space="preserve"> </w:t>
      </w:r>
      <w:r w:rsidRPr="0080534E">
        <w:rPr>
          <w:sz w:val="12"/>
        </w:rPr>
        <w:t>¶</w:t>
      </w:r>
      <w:r w:rsidR="00AF6F96" w:rsidRPr="0080534E">
        <w:rPr>
          <w:sz w:val="16"/>
        </w:rPr>
        <w:t xml:space="preserve"> </w:t>
      </w:r>
      <w:r w:rsidRPr="0080534E">
        <w:rPr>
          <w:sz w:val="12"/>
        </w:rPr>
        <w:t>¶</w:t>
      </w:r>
      <w:r w:rsidR="00AF6F96" w:rsidRPr="0080534E">
        <w:rPr>
          <w:sz w:val="16"/>
        </w:rPr>
        <w:t xml:space="preserve"> “First and foremost on the horizon, in terms legislatively, I think everyone is aware we reached an agreement with South Korea on the free trade agreement,” she said. “It is going to be vitally important to have that agreement approved by Congress.”</w:t>
      </w:r>
      <w:r w:rsidRPr="0080534E">
        <w:rPr>
          <w:sz w:val="12"/>
        </w:rPr>
        <w:t>¶</w:t>
      </w:r>
      <w:r w:rsidR="00AF6F96" w:rsidRPr="0080534E">
        <w:rPr>
          <w:sz w:val="16"/>
        </w:rPr>
        <w:t xml:space="preserve"> </w:t>
      </w:r>
      <w:r w:rsidRPr="0080534E">
        <w:rPr>
          <w:sz w:val="12"/>
        </w:rPr>
        <w:t>¶</w:t>
      </w:r>
      <w:r w:rsidR="00AF6F96" w:rsidRPr="0080534E">
        <w:rPr>
          <w:sz w:val="16"/>
        </w:rPr>
        <w:t xml:space="preserve"> She said the administration will also look to get Congressional approval of the stalled pacts with Colombia and Panama to reignite the free trade agenda. The stalled Bush-era FTAs have long been a GOP priority.</w:t>
      </w:r>
      <w:r w:rsidRPr="0080534E">
        <w:rPr>
          <w:sz w:val="12"/>
        </w:rPr>
        <w:t>¶</w:t>
      </w:r>
      <w:r w:rsidR="00AF6F96" w:rsidRPr="0080534E">
        <w:rPr>
          <w:sz w:val="16"/>
        </w:rPr>
        <w:t xml:space="preserve"> </w:t>
      </w:r>
      <w:r w:rsidRPr="0080534E">
        <w:rPr>
          <w:sz w:val="12"/>
        </w:rPr>
        <w:t>¶</w:t>
      </w:r>
      <w:r w:rsidR="00AF6F96" w:rsidRPr="0080534E">
        <w:rPr>
          <w:sz w:val="16"/>
        </w:rPr>
        <w:t xml:space="preserve"> While the agreements need to be sold to Democrats who are on record opposing the FTAs, Jarrett noted the support of the United Auto Workers for the renegotiated Korea deal.</w:t>
      </w:r>
      <w:r w:rsidRPr="0080534E">
        <w:rPr>
          <w:sz w:val="12"/>
        </w:rPr>
        <w:t>¶</w:t>
      </w:r>
      <w:r w:rsidR="00AF6F96" w:rsidRPr="0080534E">
        <w:rPr>
          <w:sz w:val="16"/>
        </w:rPr>
        <w:t xml:space="preserve"> </w:t>
      </w:r>
      <w:r w:rsidRPr="0080534E">
        <w:rPr>
          <w:sz w:val="12"/>
        </w:rPr>
        <w:t>¶</w:t>
      </w:r>
      <w:r w:rsidR="00AF6F96" w:rsidRPr="0080534E">
        <w:rPr>
          <w:sz w:val="16"/>
        </w:rPr>
        <w:t xml:space="preserve"> “It the first time in a long time that you have had a union stand up and support a free trade agreement,” she said. The Obama administration was able to delay the phase-out in U.S. tariffs on Korean automotive imports as part of the December deal.</w:t>
      </w:r>
      <w:r w:rsidRPr="0080534E">
        <w:rPr>
          <w:sz w:val="12"/>
        </w:rPr>
        <w:t>¶</w:t>
      </w:r>
      <w:r w:rsidR="00AF6F96" w:rsidRPr="0080534E">
        <w:rPr>
          <w:sz w:val="16"/>
        </w:rPr>
        <w:t xml:space="preserve"> </w:t>
      </w:r>
      <w:r w:rsidRPr="0080534E">
        <w:rPr>
          <w:sz w:val="12"/>
        </w:rPr>
        <w:t>¶</w:t>
      </w:r>
      <w:r w:rsidR="00AF6F96" w:rsidRPr="0080534E">
        <w:rPr>
          <w:sz w:val="16"/>
        </w:rPr>
        <w:t xml:space="preserve"> Jarrett said the next administration priorities will be to find a way to invest in infrastructure. She said that she sees room to compromise with the new House Republican majority on green energy, education and tax reform as well as trade.</w:t>
      </w:r>
      <w:r w:rsidRPr="0080534E">
        <w:rPr>
          <w:sz w:val="12"/>
        </w:rPr>
        <w:t>¶</w:t>
      </w:r>
      <w:r w:rsidR="00AF6F96" w:rsidRPr="0080534E">
        <w:rPr>
          <w:sz w:val="16"/>
        </w:rPr>
        <w:t xml:space="preserve"> </w:t>
      </w:r>
      <w:r w:rsidRPr="0080534E">
        <w:rPr>
          <w:sz w:val="12"/>
        </w:rPr>
        <w:t>¶</w:t>
      </w:r>
      <w:r w:rsidR="00AF6F96" w:rsidRPr="0080534E">
        <w:rPr>
          <w:sz w:val="16"/>
        </w:rPr>
        <w:t xml:space="preserve"> On the budget deficit, Jarrett said the White House will examine the details of GOP proposals to bring 2011 spending back to 2008 levels, rather than rejecting the proposal outright.</w:t>
      </w:r>
      <w:r w:rsidRPr="0080534E">
        <w:rPr>
          <w:sz w:val="12"/>
        </w:rPr>
        <w:t>¶</w:t>
      </w:r>
      <w:r w:rsidR="00AF6F96" w:rsidRPr="0080534E">
        <w:rPr>
          <w:sz w:val="16"/>
        </w:rPr>
        <w:t xml:space="preserve"> </w:t>
      </w:r>
      <w:r w:rsidRPr="0080534E">
        <w:rPr>
          <w:sz w:val="12"/>
        </w:rPr>
        <w:t>¶</w:t>
      </w:r>
      <w:r w:rsidR="00AF6F96" w:rsidRPr="0080534E">
        <w:rPr>
          <w:sz w:val="16"/>
        </w:rPr>
        <w:t xml:space="preserve"> “The devil is in the details,” she said.</w:t>
      </w:r>
      <w:r w:rsidRPr="0080534E">
        <w:rPr>
          <w:sz w:val="12"/>
        </w:rPr>
        <w:t>¶</w:t>
      </w:r>
      <w:r w:rsidR="00AF6F96" w:rsidRPr="0080534E">
        <w:rPr>
          <w:sz w:val="16"/>
        </w:rPr>
        <w:t xml:space="preserve"> </w:t>
      </w:r>
      <w:r w:rsidRPr="0080534E">
        <w:rPr>
          <w:sz w:val="12"/>
        </w:rPr>
        <w:t>¶</w:t>
      </w:r>
      <w:r w:rsidR="00AF6F96" w:rsidRPr="0080534E">
        <w:rPr>
          <w:sz w:val="16"/>
        </w:rPr>
        <w:t xml:space="preserve"> She said the administration is concerned that early cuts could jeopardize the economic recovery so it will be examining the impact of all spending cut proposals.</w:t>
      </w:r>
      <w:r w:rsidRPr="0080534E">
        <w:rPr>
          <w:sz w:val="12"/>
        </w:rPr>
        <w:t>¶</w:t>
      </w:r>
      <w:r w:rsidR="00AF6F96" w:rsidRPr="0080534E">
        <w:rPr>
          <w:sz w:val="16"/>
        </w:rPr>
        <w:t xml:space="preserve"> </w:t>
      </w:r>
      <w:r w:rsidRPr="0080534E">
        <w:rPr>
          <w:sz w:val="12"/>
        </w:rPr>
        <w:t>¶</w:t>
      </w:r>
      <w:r w:rsidR="00AF6F96" w:rsidRPr="0080534E">
        <w:rPr>
          <w:sz w:val="16"/>
        </w:rPr>
        <w:t xml:space="preserve"> </w:t>
      </w:r>
      <w:r w:rsidR="00AF6F96" w:rsidRPr="0080534E">
        <w:rPr>
          <w:rStyle w:val="StyleBoldUnderline"/>
        </w:rPr>
        <w:t>The adviser said the administration believes it has momentum to find workable solutions with the GOP after the productive lame-duck session of Congress, which featured the tax cut compromise, the repeal of the military’s "Don’t ask, don’t tell" policy and the Senate ratification of the New START Treaty with Russia.</w:t>
      </w:r>
      <w:r w:rsidRPr="0080534E">
        <w:rPr>
          <w:rStyle w:val="StyleBoldUnderline"/>
          <w:sz w:val="12"/>
          <w:u w:val="none"/>
        </w:rPr>
        <w:t>¶</w:t>
      </w:r>
      <w:r w:rsidR="00AF6F96" w:rsidRPr="0080534E">
        <w:rPr>
          <w:rStyle w:val="StyleBoldUnderline"/>
        </w:rPr>
        <w:t xml:space="preserve"> </w:t>
      </w:r>
      <w:r w:rsidRPr="0080534E">
        <w:rPr>
          <w:rStyle w:val="StyleBoldUnderline"/>
          <w:sz w:val="12"/>
          <w:u w:val="none"/>
        </w:rPr>
        <w:t>¶</w:t>
      </w:r>
      <w:r w:rsidR="00AF6F96" w:rsidRPr="0080534E">
        <w:rPr>
          <w:rStyle w:val="StyleBoldUnderline"/>
        </w:rPr>
        <w:t xml:space="preserve"> “</w:t>
      </w:r>
      <w:r w:rsidR="00AF6F96" w:rsidRPr="0080534E">
        <w:rPr>
          <w:rStyle w:val="Emphasis"/>
        </w:rPr>
        <w:t>There is nothing like success to breed success</w:t>
      </w:r>
      <w:r w:rsidR="00AF6F96" w:rsidRPr="0080534E">
        <w:rPr>
          <w:sz w:val="16"/>
        </w:rPr>
        <w:t>,” she said.</w:t>
      </w:r>
    </w:p>
    <w:p w14:paraId="36E95734" w14:textId="77777777" w:rsidR="00AF6F96" w:rsidRPr="0080534E" w:rsidRDefault="00AF6F96" w:rsidP="00CE00E9"/>
    <w:p w14:paraId="6C0A4FA6" w14:textId="77777777" w:rsidR="00CE00E9" w:rsidRPr="0080534E" w:rsidRDefault="00CE00E9" w:rsidP="00CE00E9">
      <w:pPr>
        <w:pStyle w:val="Heading3"/>
        <w:rPr>
          <w:rFonts w:cs="Times New Roman"/>
        </w:rPr>
      </w:pPr>
      <w:r w:rsidRPr="0080534E">
        <w:rPr>
          <w:rFonts w:cs="Times New Roman"/>
        </w:rPr>
        <w:lastRenderedPageBreak/>
        <w:t>A2: Winners Win – 2NC</w:t>
      </w:r>
    </w:p>
    <w:p w14:paraId="629E83EC" w14:textId="77777777" w:rsidR="00CE00E9" w:rsidRPr="0080534E" w:rsidRDefault="00CE00E9" w:rsidP="00A059FC">
      <w:pPr>
        <w:pStyle w:val="Heading4"/>
        <w:rPr>
          <w:rFonts w:cs="Times New Roman"/>
        </w:rPr>
      </w:pPr>
      <w:r w:rsidRPr="0080534E">
        <w:rPr>
          <w:rFonts w:cs="Times New Roman"/>
        </w:rPr>
        <w:t xml:space="preserve">Obama </w:t>
      </w:r>
      <w:r w:rsidRPr="0080534E">
        <w:rPr>
          <w:rFonts w:cs="Times New Roman"/>
          <w:u w:val="single"/>
        </w:rPr>
        <w:t>thinks</w:t>
      </w:r>
      <w:r w:rsidRPr="0080534E">
        <w:rPr>
          <w:rFonts w:cs="Times New Roman"/>
        </w:rPr>
        <w:t xml:space="preserve"> that pol cap is finite – he’ll back off controversial issues </w:t>
      </w:r>
      <w:r w:rsidRPr="0080534E">
        <w:rPr>
          <w:rFonts w:cs="Times New Roman"/>
          <w:u w:val="single"/>
        </w:rPr>
        <w:t>even if</w:t>
      </w:r>
      <w:r w:rsidRPr="0080534E">
        <w:rPr>
          <w:rFonts w:cs="Times New Roman"/>
        </w:rPr>
        <w:t xml:space="preserve"> he’s winning</w:t>
      </w:r>
    </w:p>
    <w:p w14:paraId="7637CEDF" w14:textId="77777777" w:rsidR="00CE00E9" w:rsidRPr="0080534E" w:rsidRDefault="00CE00E9" w:rsidP="00CE00E9">
      <w:proofErr w:type="spellStart"/>
      <w:r w:rsidRPr="0080534E">
        <w:rPr>
          <w:rStyle w:val="StyleStyleBold12pt"/>
        </w:rPr>
        <w:t>Kuttner</w:t>
      </w:r>
      <w:proofErr w:type="spellEnd"/>
      <w:r w:rsidRPr="0080534E">
        <w:rPr>
          <w:rStyle w:val="StyleStyleBold12pt"/>
        </w:rPr>
        <w:t xml:space="preserve"> 9</w:t>
      </w:r>
      <w:r w:rsidRPr="0080534E">
        <w:t xml:space="preserve"> (Robert – , co-editor of The American Prospect and a senior fellow at Demos, author of "Obama's Challenge: America's Economic Crisis and the Power of a Transformative Presidency, 4/28/9, “Obama Has Amassed Enormous Political Capital, But He Doesn't Know What to Do with It,” </w:t>
      </w:r>
      <w:hyperlink r:id="rId20" w:history="1">
        <w:r w:rsidRPr="0080534E">
          <w:rPr>
            <w:rStyle w:val="Hyperlink"/>
          </w:rPr>
          <w:t>http://www.alternet.org/economy/138641/obama_has_amassed_enormous_political_capital,_but_he_doesn%27t_know_what_to_do_with_it/?page=entire</w:t>
        </w:r>
      </w:hyperlink>
      <w:r w:rsidRPr="0080534E">
        <w:t>)</w:t>
      </w:r>
    </w:p>
    <w:p w14:paraId="1C2E636B" w14:textId="4FA6FDC9" w:rsidR="00487804" w:rsidRPr="0080534E" w:rsidRDefault="00487804" w:rsidP="00487804">
      <w:pPr>
        <w:spacing w:before="100" w:beforeAutospacing="1" w:after="100" w:afterAutospacing="1"/>
        <w:rPr>
          <w:szCs w:val="20"/>
        </w:rPr>
      </w:pPr>
      <w:r w:rsidRPr="0080534E">
        <w:rPr>
          <w:b/>
          <w:bCs/>
          <w:szCs w:val="20"/>
          <w:u w:val="single"/>
        </w:rPr>
        <w:t>We got a small taste of what a more radical break might feel like</w:t>
      </w:r>
      <w:r w:rsidRPr="0080534E">
        <w:rPr>
          <w:sz w:val="15"/>
          <w:szCs w:val="15"/>
        </w:rPr>
        <w:t xml:space="preserve"> </w:t>
      </w:r>
      <w:r w:rsidRPr="0080534E">
        <w:rPr>
          <w:sz w:val="15"/>
          <w:szCs w:val="15"/>
          <w:u w:val="single"/>
        </w:rPr>
        <w:t>when Obama</w:t>
      </w:r>
      <w:r w:rsidRPr="0080534E">
        <w:rPr>
          <w:sz w:val="15"/>
          <w:szCs w:val="15"/>
        </w:rPr>
        <w:t xml:space="preserve"> briefly signaled </w:t>
      </w:r>
      <w:r w:rsidRPr="0080534E">
        <w:rPr>
          <w:szCs w:val="20"/>
          <w:u w:val="single"/>
        </w:rPr>
        <w:t>with the release of Bush's torture memos</w:t>
      </w:r>
      <w:r w:rsidRPr="0080534E">
        <w:rPr>
          <w:sz w:val="15"/>
          <w:szCs w:val="15"/>
        </w:rPr>
        <w:t xml:space="preserve"> that he might be open to further investigation of the Bush's torture policy, </w:t>
      </w:r>
      <w:r w:rsidRPr="0080534E">
        <w:rPr>
          <w:szCs w:val="20"/>
          <w:u w:val="single"/>
        </w:rPr>
        <w:t xml:space="preserve">but then </w:t>
      </w:r>
      <w:r w:rsidRPr="0080534E">
        <w:rPr>
          <w:b/>
          <w:bCs/>
          <w:szCs w:val="20"/>
          <w:u w:val="single"/>
        </w:rPr>
        <w:t>backtracked</w:t>
      </w:r>
      <w:r w:rsidRPr="0080534E">
        <w:rPr>
          <w:sz w:val="15"/>
          <w:szCs w:val="15"/>
        </w:rPr>
        <w:t xml:space="preserve"> </w:t>
      </w:r>
      <w:r w:rsidRPr="0080534E">
        <w:rPr>
          <w:szCs w:val="20"/>
          <w:u w:val="single"/>
        </w:rPr>
        <w:t>and quickly asked the Democratic leadership to shut the idea down.</w:t>
      </w:r>
      <w:r w:rsidRPr="0080534E">
        <w:rPr>
          <w:sz w:val="15"/>
          <w:szCs w:val="15"/>
        </w:rPr>
        <w:t xml:space="preserve"> Evidently, </w:t>
      </w:r>
      <w:r w:rsidRPr="0080534E">
        <w:rPr>
          <w:szCs w:val="20"/>
          <w:u w:val="single"/>
        </w:rPr>
        <w:t>Obama's political self wrestled with his constitutional conscience, and won.</w:t>
      </w:r>
      <w:r w:rsidRPr="0080534E">
        <w:rPr>
          <w:sz w:val="15"/>
          <w:szCs w:val="15"/>
        </w:rPr>
        <w:t xml:space="preserve"> Civil libertarians felt a huge letdown, but protest was surprisingly muted. Thus </w:t>
      </w:r>
      <w:r w:rsidRPr="0080534E">
        <w:rPr>
          <w:b/>
          <w:bCs/>
          <w:szCs w:val="20"/>
          <w:u w:val="single"/>
        </w:rPr>
        <w:t>the most important obstacle for seizing the moment to achieve enduring change:</w:t>
      </w:r>
      <w:r w:rsidRPr="0080534E">
        <w:rPr>
          <w:sz w:val="15"/>
          <w:szCs w:val="15"/>
        </w:rPr>
        <w:t xml:space="preserve"> Barack </w:t>
      </w:r>
      <w:r w:rsidRPr="0080534E">
        <w:rPr>
          <w:b/>
          <w:bCs/>
          <w:szCs w:val="20"/>
          <w:u w:val="single"/>
        </w:rPr>
        <w:t>Obama's conception of what it means to promote national unity.</w:t>
      </w:r>
      <w:r w:rsidRPr="0080534E">
        <w:rPr>
          <w:sz w:val="15"/>
          <w:szCs w:val="15"/>
        </w:rPr>
        <w:t xml:space="preserve"> </w:t>
      </w:r>
      <w:r w:rsidRPr="0080534E">
        <w:rPr>
          <w:szCs w:val="20"/>
          <w:u w:val="single"/>
        </w:rPr>
        <w:t>Obama</w:t>
      </w:r>
      <w:r w:rsidRPr="0080534E">
        <w:rPr>
          <w:sz w:val="15"/>
          <w:szCs w:val="15"/>
        </w:rPr>
        <w:t xml:space="preserve"> repeatedly </w:t>
      </w:r>
      <w:r w:rsidRPr="0080534E">
        <w:rPr>
          <w:szCs w:val="20"/>
          <w:u w:val="single"/>
        </w:rPr>
        <w:t>declared</w:t>
      </w:r>
      <w:r w:rsidRPr="0080534E">
        <w:rPr>
          <w:sz w:val="15"/>
          <w:szCs w:val="15"/>
        </w:rPr>
        <w:t xml:space="preserve"> during the campaign </w:t>
      </w:r>
      <w:r w:rsidRPr="0080534E">
        <w:rPr>
          <w:szCs w:val="20"/>
          <w:u w:val="single"/>
        </w:rPr>
        <w:t>that he would govern as a consensus builder.</w:t>
      </w:r>
      <w:r w:rsidRPr="0080534E">
        <w:rPr>
          <w:sz w:val="15"/>
          <w:szCs w:val="15"/>
        </w:rPr>
        <w:t xml:space="preserve"> He wasn't lying. However, </w:t>
      </w:r>
      <w:r w:rsidRPr="0080534E">
        <w:rPr>
          <w:szCs w:val="20"/>
          <w:u w:val="single"/>
        </w:rPr>
        <w:t>there are two ways of achieving consensus. One is to split the difference with</w:t>
      </w:r>
      <w:r w:rsidRPr="0080534E">
        <w:rPr>
          <w:sz w:val="15"/>
          <w:szCs w:val="15"/>
        </w:rPr>
        <w:t xml:space="preserve"> your </w:t>
      </w:r>
      <w:r w:rsidRPr="0080534E">
        <w:rPr>
          <w:szCs w:val="20"/>
          <w:u w:val="single"/>
        </w:rPr>
        <w:t>political enemies</w:t>
      </w:r>
      <w:r w:rsidRPr="0080534E">
        <w:rPr>
          <w:sz w:val="15"/>
          <w:szCs w:val="15"/>
        </w:rPr>
        <w:t xml:space="preserve"> and the forces obstructing reform. </w:t>
      </w:r>
      <w:r w:rsidRPr="0080534E">
        <w:rPr>
          <w:szCs w:val="20"/>
          <w:u w:val="single"/>
        </w:rPr>
        <w:t>The other is to use</w:t>
      </w:r>
      <w:r w:rsidRPr="0080534E">
        <w:rPr>
          <w:sz w:val="15"/>
          <w:szCs w:val="15"/>
        </w:rPr>
        <w:t xml:space="preserve"> presidential </w:t>
      </w:r>
      <w:r w:rsidRPr="0080534E">
        <w:rPr>
          <w:szCs w:val="20"/>
          <w:u w:val="single"/>
        </w:rPr>
        <w:t>leadership</w:t>
      </w:r>
      <w:r w:rsidRPr="0080534E">
        <w:rPr>
          <w:sz w:val="15"/>
          <w:szCs w:val="15"/>
        </w:rPr>
        <w:t xml:space="preserve"> to transform the political center and alter the political dynamics. In his first hundred days, </w:t>
      </w:r>
      <w:r w:rsidRPr="0080534E">
        <w:rPr>
          <w:b/>
          <w:bCs/>
          <w:szCs w:val="20"/>
          <w:u w:val="single"/>
        </w:rPr>
        <w:t>Obama</w:t>
      </w:r>
      <w:r w:rsidRPr="0080534E">
        <w:rPr>
          <w:sz w:val="15"/>
          <w:szCs w:val="15"/>
        </w:rPr>
        <w:t xml:space="preserve"> has done a little of both, but he </w:t>
      </w:r>
      <w:r w:rsidRPr="0080534E">
        <w:rPr>
          <w:b/>
          <w:bCs/>
          <w:szCs w:val="20"/>
          <w:u w:val="single"/>
        </w:rPr>
        <w:t>defaults to the politics of accommodation.</w:t>
      </w:r>
    </w:p>
    <w:p w14:paraId="2DD5D334" w14:textId="77777777" w:rsidR="00CE00E9" w:rsidRPr="0080534E" w:rsidRDefault="00CE00E9" w:rsidP="00A059FC">
      <w:pPr>
        <w:pStyle w:val="Heading4"/>
        <w:rPr>
          <w:rFonts w:cs="Times New Roman"/>
        </w:rPr>
      </w:pPr>
      <w:r w:rsidRPr="0080534E">
        <w:rPr>
          <w:rFonts w:cs="Times New Roman"/>
          <w:u w:val="single"/>
        </w:rPr>
        <w:t>Winners lose</w:t>
      </w:r>
      <w:r w:rsidRPr="0080534E">
        <w:rPr>
          <w:rFonts w:cs="Times New Roman"/>
        </w:rPr>
        <w:t xml:space="preserve"> – any major win is the quickest way to kill future proposals. The GOP will backlash</w:t>
      </w:r>
    </w:p>
    <w:p w14:paraId="7F1433E6" w14:textId="77777777" w:rsidR="00CE00E9" w:rsidRPr="0080534E" w:rsidRDefault="00CE00E9" w:rsidP="00CE00E9">
      <w:r w:rsidRPr="0080534E">
        <w:rPr>
          <w:b/>
        </w:rPr>
        <w:t>The Economist</w:t>
      </w:r>
      <w:r w:rsidRPr="0080534E">
        <w:t>, 2/16/</w:t>
      </w:r>
      <w:r w:rsidRPr="0080534E">
        <w:rPr>
          <w:b/>
        </w:rPr>
        <w:t>2011</w:t>
      </w:r>
      <w:r w:rsidRPr="0080534E">
        <w:t xml:space="preserve"> (What’s the equilibrium here?, p. lexis)</w:t>
      </w:r>
    </w:p>
    <w:p w14:paraId="0BC5285A" w14:textId="77777777" w:rsidR="00487804" w:rsidRPr="0080534E" w:rsidRDefault="00487804" w:rsidP="00487804">
      <w:pPr>
        <w:rPr>
          <w:szCs w:val="20"/>
        </w:rPr>
      </w:pPr>
    </w:p>
    <w:p w14:paraId="005659F1" w14:textId="77777777" w:rsidR="00487804" w:rsidRPr="0080534E" w:rsidRDefault="00487804" w:rsidP="00487804">
      <w:pPr>
        <w:rPr>
          <w:rStyle w:val="StyleBoldUnderline"/>
          <w:b/>
        </w:rPr>
      </w:pPr>
      <w:r w:rsidRPr="0080534E">
        <w:rPr>
          <w:rStyle w:val="StyleBoldUnderline"/>
        </w:rPr>
        <w:t>The Obama administration's theory of policymaking amid divided government is a frustrating one.</w:t>
      </w:r>
      <w:r w:rsidRPr="0080534E">
        <w:rPr>
          <w:sz w:val="16"/>
          <w:szCs w:val="20"/>
        </w:rPr>
        <w:t xml:space="preserve"> What most people want from the president is to lead. And </w:t>
      </w:r>
      <w:r w:rsidRPr="0080534E">
        <w:rPr>
          <w:szCs w:val="20"/>
          <w:u w:val="single"/>
        </w:rPr>
        <w:t>leading</w:t>
      </w:r>
      <w:r w:rsidRPr="0080534E">
        <w:rPr>
          <w:sz w:val="16"/>
          <w:szCs w:val="20"/>
        </w:rPr>
        <w:t xml:space="preserve">, in this case, </w:t>
      </w:r>
      <w:r w:rsidRPr="0080534E">
        <w:rPr>
          <w:szCs w:val="20"/>
          <w:u w:val="single"/>
        </w:rPr>
        <w:t>means</w:t>
      </w:r>
      <w:r w:rsidRPr="0080534E">
        <w:rPr>
          <w:sz w:val="16"/>
          <w:szCs w:val="20"/>
        </w:rPr>
        <w:t xml:space="preserve"> giving a speech, </w:t>
      </w:r>
      <w:r w:rsidRPr="0080534E">
        <w:rPr>
          <w:rStyle w:val="StyleBoldUnderline"/>
        </w:rPr>
        <w:t>getting behind</w:t>
      </w:r>
      <w:r w:rsidRPr="0080534E">
        <w:rPr>
          <w:szCs w:val="20"/>
          <w:u w:val="single"/>
        </w:rPr>
        <w:t xml:space="preserve"> some </w:t>
      </w:r>
      <w:r w:rsidRPr="0080534E">
        <w:rPr>
          <w:rStyle w:val="StyleBoldUnderline"/>
        </w:rPr>
        <w:t>unpopular ideas</w:t>
      </w:r>
      <w:r w:rsidRPr="0080534E">
        <w:rPr>
          <w:sz w:val="16"/>
          <w:szCs w:val="20"/>
        </w:rPr>
        <w:t xml:space="preserve">, trying to change public opinion...  But </w:t>
      </w:r>
      <w:r w:rsidRPr="0080534E">
        <w:rPr>
          <w:szCs w:val="20"/>
          <w:u w:val="single"/>
        </w:rPr>
        <w:t xml:space="preserve">the White House has come to the conclusion that that type of leadership </w:t>
      </w:r>
      <w:r w:rsidRPr="0080534E">
        <w:rPr>
          <w:rStyle w:val="StyleBoldUnderline"/>
        </w:rPr>
        <w:t>doesn't work.</w:t>
      </w:r>
      <w:r w:rsidRPr="0080534E">
        <w:rPr>
          <w:szCs w:val="20"/>
          <w:u w:val="single"/>
        </w:rPr>
        <w:t xml:space="preserve"> It believes that </w:t>
      </w:r>
      <w:r w:rsidRPr="0080534E">
        <w:rPr>
          <w:rStyle w:val="StyleBoldUnderline"/>
        </w:rPr>
        <w:t>the quickest way to kill a controversial proposal in a polarized political system</w:t>
      </w:r>
      <w:r w:rsidRPr="0080534E">
        <w:rPr>
          <w:sz w:val="16"/>
          <w:szCs w:val="20"/>
        </w:rPr>
        <w:t xml:space="preserve"> is to have the president endorse it. </w:t>
      </w:r>
      <w:r w:rsidRPr="0080534E">
        <w:rPr>
          <w:rStyle w:val="StyleBoldUnderline"/>
        </w:rPr>
        <w:t>Once a high-profile</w:t>
      </w:r>
      <w:r w:rsidRPr="0080534E">
        <w:t xml:space="preserve"> </w:t>
      </w:r>
      <w:r w:rsidRPr="0080534E">
        <w:rPr>
          <w:rStyle w:val="StyleBoldUnderline"/>
        </w:rPr>
        <w:t>proposal is associated with the White House, Republicans</w:t>
      </w:r>
      <w:r w:rsidRPr="0080534E">
        <w:rPr>
          <w:sz w:val="16"/>
          <w:szCs w:val="20"/>
        </w:rPr>
        <w:t xml:space="preserve"> (correctly) </w:t>
      </w:r>
      <w:r w:rsidRPr="0080534E">
        <w:rPr>
          <w:szCs w:val="20"/>
          <w:u w:val="single"/>
        </w:rPr>
        <w:t xml:space="preserve">view </w:t>
      </w:r>
      <w:r w:rsidRPr="0080534E">
        <w:rPr>
          <w:rStyle w:val="StyleBoldUnderline"/>
        </w:rPr>
        <w:t>its passage as a threat to their political fortunes</w:t>
      </w:r>
      <w:r w:rsidRPr="0080534E">
        <w:rPr>
          <w:sz w:val="16"/>
          <w:szCs w:val="20"/>
        </w:rPr>
        <w:t xml:space="preserve">. That's why the Obama administration  didn't endorse a payroll tax holiday until after the election, when it emerged as part of the tax deal. </w:t>
      </w:r>
      <w:r w:rsidRPr="0080534E">
        <w:rPr>
          <w:rStyle w:val="StyleBoldUnderline"/>
        </w:rPr>
        <w:t>Endorsing it</w:t>
      </w:r>
      <w:r w:rsidRPr="0080534E">
        <w:rPr>
          <w:sz w:val="16"/>
          <w:szCs w:val="20"/>
        </w:rPr>
        <w:t xml:space="preserve"> before the election </w:t>
      </w:r>
      <w:r w:rsidRPr="0080534E">
        <w:rPr>
          <w:rStyle w:val="StyleBoldUnderline"/>
        </w:rPr>
        <w:t>would've "poisoned the well</w:t>
      </w:r>
      <w:r w:rsidRPr="0080534E">
        <w:rPr>
          <w:sz w:val="16"/>
          <w:szCs w:val="20"/>
        </w:rPr>
        <w:t xml:space="preserve">," one administration official told me after. </w:t>
      </w:r>
      <w:r w:rsidRPr="0080534E">
        <w:rPr>
          <w:rStyle w:val="StyleBoldUnderline"/>
        </w:rPr>
        <w:t>Republicans would have had to attack it,</w:t>
      </w:r>
      <w:r w:rsidRPr="0080534E">
        <w:rPr>
          <w:sz w:val="16"/>
          <w:szCs w:val="20"/>
        </w:rPr>
        <w:t xml:space="preserve"> and that would have made it impossible for them to endorse it later.  The Obama administration  may have a point here. Consider one item that the president has repeatedly, openly </w:t>
      </w:r>
      <w:proofErr w:type="spellStart"/>
      <w:r w:rsidRPr="0080534E">
        <w:rPr>
          <w:sz w:val="16"/>
          <w:szCs w:val="20"/>
        </w:rPr>
        <w:t>pushedinvestment</w:t>
      </w:r>
      <w:proofErr w:type="spellEnd"/>
      <w:r w:rsidRPr="0080534E">
        <w:rPr>
          <w:sz w:val="16"/>
          <w:szCs w:val="20"/>
        </w:rPr>
        <w:t xml:space="preserve"> in America's long-neglected intercity rail system. Republican governors are cancelling rail plans as fast as they can. Florida Governor Rick Scott just scrapped a Florida plan, despite the fact that the federal government was going to cover most of the capital costs, while private companies were offering to cover the rest in exchange for the right to operate the line.  On the other hand, </w:t>
      </w:r>
      <w:proofErr w:type="spellStart"/>
      <w:r w:rsidRPr="0080534E">
        <w:rPr>
          <w:sz w:val="16"/>
          <w:szCs w:val="20"/>
        </w:rPr>
        <w:t>Mr</w:t>
      </w:r>
      <w:proofErr w:type="spellEnd"/>
      <w:r w:rsidRPr="0080534E">
        <w:rPr>
          <w:sz w:val="16"/>
          <w:szCs w:val="20"/>
        </w:rPr>
        <w:t xml:space="preserve"> Obama  responded to Republican budget proposals that avoided addressing entitlements by...releasing a budget that avoided addressing entitlements. And lo and behold, Republican congressional leaders are now scrambling to include entitlement reforms in new budget plans. Maybe the president has this whole reverse psychology thing figured out.  But I doubt this is a stable equilibrium. </w:t>
      </w:r>
      <w:r w:rsidRPr="0080534E">
        <w:rPr>
          <w:rStyle w:val="StyleBoldUnderline"/>
        </w:rPr>
        <w:t>The GOP's reflexive anti-Obama  streak is motivated</w:t>
      </w:r>
      <w:r w:rsidRPr="0080534E">
        <w:rPr>
          <w:sz w:val="16"/>
          <w:szCs w:val="20"/>
        </w:rPr>
        <w:t xml:space="preserve">, one presumes, </w:t>
      </w:r>
      <w:r w:rsidRPr="0080534E">
        <w:rPr>
          <w:rStyle w:val="StyleBoldUnderline"/>
        </w:rPr>
        <w:t>by a desire to win elections</w:t>
      </w:r>
      <w:r w:rsidRPr="0080534E">
        <w:rPr>
          <w:sz w:val="16"/>
          <w:szCs w:val="20"/>
        </w:rPr>
        <w:t xml:space="preserve">. One supposes that they </w:t>
      </w:r>
      <w:r w:rsidRPr="0080534E">
        <w:rPr>
          <w:rStyle w:val="StyleBoldUnderline"/>
        </w:rPr>
        <w:t>feel they must deny him legislative victories in order to be successful at the ballot box</w:t>
      </w:r>
      <w:r w:rsidRPr="0080534E">
        <w:rPr>
          <w:sz w:val="16"/>
          <w:szCs w:val="20"/>
        </w:rPr>
        <w:t xml:space="preserve">. So for a while, presidential abdication of leadership may create political space for something like honest legislative negotiations over policy. But </w:t>
      </w:r>
      <w:r w:rsidRPr="0080534E">
        <w:rPr>
          <w:szCs w:val="20"/>
          <w:u w:val="single"/>
        </w:rPr>
        <w:t>a grand bargain that takes place under</w:t>
      </w:r>
      <w:r w:rsidRPr="0080534E">
        <w:rPr>
          <w:sz w:val="16"/>
          <w:szCs w:val="20"/>
        </w:rPr>
        <w:t xml:space="preserve"> </w:t>
      </w:r>
      <w:proofErr w:type="spellStart"/>
      <w:r w:rsidRPr="0080534E">
        <w:rPr>
          <w:sz w:val="16"/>
          <w:szCs w:val="20"/>
        </w:rPr>
        <w:t>Mr</w:t>
      </w:r>
      <w:proofErr w:type="spellEnd"/>
      <w:r w:rsidRPr="0080534E">
        <w:rPr>
          <w:sz w:val="16"/>
          <w:szCs w:val="20"/>
        </w:rPr>
        <w:t xml:space="preserve"> </w:t>
      </w:r>
      <w:r w:rsidRPr="0080534E">
        <w:rPr>
          <w:szCs w:val="20"/>
          <w:u w:val="single"/>
        </w:rPr>
        <w:t xml:space="preserve">Obama's watch is a </w:t>
      </w:r>
      <w:r w:rsidRPr="0080534E">
        <w:rPr>
          <w:rStyle w:val="Emphasis"/>
        </w:rPr>
        <w:t xml:space="preserve">political victory for </w:t>
      </w:r>
      <w:proofErr w:type="spellStart"/>
      <w:r w:rsidRPr="0080534E">
        <w:rPr>
          <w:rStyle w:val="Emphasis"/>
        </w:rPr>
        <w:t>Mr</w:t>
      </w:r>
      <w:proofErr w:type="spellEnd"/>
      <w:r w:rsidRPr="0080534E">
        <w:rPr>
          <w:rStyle w:val="Emphasis"/>
        </w:rPr>
        <w:t xml:space="preserve"> Obama</w:t>
      </w:r>
      <w:r w:rsidRPr="0080534E">
        <w:rPr>
          <w:sz w:val="16"/>
          <w:szCs w:val="20"/>
        </w:rPr>
        <w:t xml:space="preserve">,  whether or not he led the charge. And </w:t>
      </w:r>
      <w:r w:rsidRPr="0080534E">
        <w:rPr>
          <w:rStyle w:val="StyleBoldUnderline"/>
        </w:rPr>
        <w:t>the GOP is unlikely to let the president have such a win.</w:t>
      </w:r>
    </w:p>
    <w:p w14:paraId="2B72D807" w14:textId="77777777" w:rsidR="00CE00E9" w:rsidRPr="0080534E" w:rsidRDefault="00CE00E9" w:rsidP="00A059FC">
      <w:pPr>
        <w:pStyle w:val="Heading4"/>
        <w:rPr>
          <w:rFonts w:cs="Times New Roman"/>
        </w:rPr>
      </w:pPr>
      <w:r w:rsidRPr="0080534E">
        <w:rPr>
          <w:rFonts w:cs="Times New Roman"/>
        </w:rPr>
        <w:t>Controversial wins bleed momentum not build it.</w:t>
      </w:r>
    </w:p>
    <w:p w14:paraId="6FD648E0" w14:textId="77777777" w:rsidR="00CE00E9" w:rsidRPr="0080534E" w:rsidRDefault="00CE00E9" w:rsidP="00CE00E9">
      <w:r w:rsidRPr="0080534E">
        <w:rPr>
          <w:b/>
        </w:rPr>
        <w:t>Politico</w:t>
      </w:r>
      <w:r w:rsidRPr="0080534E">
        <w:t>, 1/20/</w:t>
      </w:r>
      <w:r w:rsidRPr="0080534E">
        <w:rPr>
          <w:b/>
        </w:rPr>
        <w:t>2010</w:t>
      </w:r>
      <w:r w:rsidRPr="0080534E">
        <w:t xml:space="preserve"> (Obama's first year: What went wrong, p. http://dyn.politico.com/printstory.cfm?uuid=4DF829C9-18FE-70B2-A8381A971FA3FFC9)</w:t>
      </w:r>
    </w:p>
    <w:p w14:paraId="5E57243E" w14:textId="77777777" w:rsidR="00487804" w:rsidRPr="0080534E" w:rsidRDefault="00487804" w:rsidP="00487804">
      <w:pPr>
        <w:spacing w:before="100" w:beforeAutospacing="1" w:after="100" w:afterAutospacing="1"/>
        <w:rPr>
          <w:szCs w:val="20"/>
        </w:rPr>
      </w:pPr>
      <w:r w:rsidRPr="0080534E">
        <w:rPr>
          <w:szCs w:val="20"/>
          <w:u w:val="single"/>
        </w:rPr>
        <w:t>Obama believed that</w:t>
      </w:r>
      <w:r w:rsidRPr="0080534E">
        <w:rPr>
          <w:sz w:val="15"/>
          <w:szCs w:val="15"/>
        </w:rPr>
        <w:t xml:space="preserve"> early </w:t>
      </w:r>
      <w:r w:rsidRPr="0080534E">
        <w:rPr>
          <w:szCs w:val="20"/>
          <w:u w:val="single"/>
        </w:rPr>
        <w:t>success would be self-reinforcing, building</w:t>
      </w:r>
      <w:r w:rsidRPr="0080534E">
        <w:rPr>
          <w:sz w:val="15"/>
          <w:szCs w:val="15"/>
        </w:rPr>
        <w:t xml:space="preserve"> a powerful </w:t>
      </w:r>
      <w:r w:rsidRPr="0080534E">
        <w:rPr>
          <w:szCs w:val="20"/>
          <w:u w:val="single"/>
        </w:rPr>
        <w:t>momentum for bold</w:t>
      </w:r>
      <w:r w:rsidRPr="0080534E">
        <w:rPr>
          <w:sz w:val="15"/>
          <w:szCs w:val="15"/>
        </w:rPr>
        <w:t xml:space="preserve"> government </w:t>
      </w:r>
      <w:r w:rsidRPr="0080534E">
        <w:rPr>
          <w:szCs w:val="20"/>
          <w:u w:val="single"/>
        </w:rPr>
        <w:t>action. This belief was the essence of the White House’s theory of the “big bang” — that success in passing a</w:t>
      </w:r>
      <w:r w:rsidRPr="0080534E">
        <w:rPr>
          <w:sz w:val="15"/>
          <w:szCs w:val="15"/>
        </w:rPr>
        <w:t xml:space="preserve"> big </w:t>
      </w:r>
      <w:r w:rsidRPr="0080534E">
        <w:rPr>
          <w:szCs w:val="20"/>
          <w:u w:val="single"/>
        </w:rPr>
        <w:t>stimulus</w:t>
      </w:r>
      <w:r w:rsidRPr="0080534E">
        <w:rPr>
          <w:sz w:val="15"/>
          <w:szCs w:val="15"/>
        </w:rPr>
        <w:t xml:space="preserve"> package </w:t>
      </w:r>
      <w:r w:rsidRPr="0080534E">
        <w:rPr>
          <w:szCs w:val="20"/>
          <w:u w:val="single"/>
        </w:rPr>
        <w:t>would lead to success in</w:t>
      </w:r>
      <w:r w:rsidRPr="0080534E">
        <w:rPr>
          <w:sz w:val="15"/>
          <w:szCs w:val="15"/>
        </w:rPr>
        <w:t xml:space="preserve"> passing </w:t>
      </w:r>
      <w:r w:rsidRPr="0080534E">
        <w:rPr>
          <w:szCs w:val="20"/>
          <w:u w:val="single"/>
        </w:rPr>
        <w:t>health care, which</w:t>
      </w:r>
      <w:r w:rsidRPr="0080534E">
        <w:rPr>
          <w:sz w:val="15"/>
          <w:szCs w:val="15"/>
        </w:rPr>
        <w:t xml:space="preserve"> in turn </w:t>
      </w:r>
      <w:r w:rsidRPr="0080534E">
        <w:rPr>
          <w:szCs w:val="20"/>
          <w:u w:val="single"/>
        </w:rPr>
        <w:t>would clear the way for</w:t>
      </w:r>
      <w:r w:rsidRPr="0080534E">
        <w:rPr>
          <w:sz w:val="15"/>
          <w:szCs w:val="15"/>
        </w:rPr>
        <w:t xml:space="preserve"> major </w:t>
      </w:r>
      <w:r w:rsidRPr="0080534E">
        <w:rPr>
          <w:szCs w:val="20"/>
          <w:u w:val="single"/>
        </w:rPr>
        <w:t>cap-and-trade</w:t>
      </w:r>
      <w:r w:rsidRPr="0080534E">
        <w:rPr>
          <w:sz w:val="15"/>
          <w:szCs w:val="15"/>
        </w:rPr>
        <w:t xml:space="preserve"> environmental legislation and “re-regulation” of the financial services sector — all in the first year. </w:t>
      </w:r>
      <w:r w:rsidRPr="0080534E">
        <w:rPr>
          <w:szCs w:val="20"/>
          <w:u w:val="single"/>
        </w:rPr>
        <w:t>This proved to be a radical misreading of the dynamics of power. The massive cost of</w:t>
      </w:r>
      <w:r w:rsidRPr="0080534E">
        <w:rPr>
          <w:sz w:val="15"/>
          <w:szCs w:val="15"/>
        </w:rPr>
        <w:t xml:space="preserve"> the </w:t>
      </w:r>
      <w:r w:rsidRPr="0080534E">
        <w:rPr>
          <w:szCs w:val="20"/>
          <w:u w:val="single"/>
        </w:rPr>
        <w:t>stimulus</w:t>
      </w:r>
      <w:r w:rsidRPr="0080534E">
        <w:rPr>
          <w:sz w:val="15"/>
          <w:szCs w:val="15"/>
        </w:rPr>
        <w:t xml:space="preserve"> package and industry bailouts — combined with the inconvenient fact that unemployment went up after their passage — </w:t>
      </w:r>
      <w:r w:rsidRPr="0080534E">
        <w:rPr>
          <w:szCs w:val="20"/>
          <w:u w:val="single"/>
        </w:rPr>
        <w:t>meant that Obama spent the year bleeding momentum</w:t>
      </w:r>
      <w:r w:rsidRPr="0080534E">
        <w:rPr>
          <w:sz w:val="15"/>
          <w:szCs w:val="15"/>
        </w:rPr>
        <w:t xml:space="preserve"> </w:t>
      </w:r>
      <w:r w:rsidRPr="0080534E">
        <w:rPr>
          <w:szCs w:val="20"/>
          <w:u w:val="single"/>
        </w:rPr>
        <w:t>rather than steadily increasing public confidence</w:t>
      </w:r>
      <w:r w:rsidRPr="0080534E">
        <w:rPr>
          <w:sz w:val="15"/>
          <w:szCs w:val="15"/>
        </w:rPr>
        <w:t xml:space="preserve"> in his larger governing vision. </w:t>
      </w:r>
      <w:r w:rsidRPr="0080534E">
        <w:rPr>
          <w:szCs w:val="20"/>
          <w:u w:val="single"/>
        </w:rPr>
        <w:t>That vision was further obscured</w:t>
      </w:r>
      <w:r w:rsidRPr="0080534E">
        <w:rPr>
          <w:sz w:val="15"/>
          <w:szCs w:val="15"/>
        </w:rPr>
        <w:t xml:space="preserve"> for many Americans </w:t>
      </w:r>
      <w:r w:rsidRPr="0080534E">
        <w:rPr>
          <w:szCs w:val="20"/>
          <w:u w:val="single"/>
        </w:rPr>
        <w:t>by the</w:t>
      </w:r>
      <w:r w:rsidRPr="0080534E">
        <w:rPr>
          <w:sz w:val="15"/>
          <w:szCs w:val="15"/>
        </w:rPr>
        <w:t xml:space="preserve"> smoke from the bitter and </w:t>
      </w:r>
      <w:r w:rsidRPr="0080534E">
        <w:rPr>
          <w:szCs w:val="20"/>
          <w:u w:val="single"/>
        </w:rPr>
        <w:t>seemingly endless legislative battle on</w:t>
      </w:r>
      <w:r w:rsidRPr="0080534E">
        <w:rPr>
          <w:sz w:val="15"/>
          <w:szCs w:val="15"/>
        </w:rPr>
        <w:t xml:space="preserve"> Capitol Hill over </w:t>
      </w:r>
      <w:r w:rsidRPr="0080534E">
        <w:rPr>
          <w:szCs w:val="20"/>
          <w:u w:val="single"/>
        </w:rPr>
        <w:t>health care</w:t>
      </w:r>
      <w:r w:rsidRPr="0080534E">
        <w:rPr>
          <w:sz w:val="15"/>
          <w:szCs w:val="15"/>
        </w:rPr>
        <w:t>.</w:t>
      </w:r>
    </w:p>
    <w:p w14:paraId="7D72745B" w14:textId="77777777" w:rsidR="00487804" w:rsidRPr="0080534E" w:rsidRDefault="00487804" w:rsidP="00A059FC">
      <w:pPr>
        <w:pStyle w:val="Heading4"/>
        <w:rPr>
          <w:rFonts w:cs="Times New Roman"/>
        </w:rPr>
      </w:pPr>
    </w:p>
    <w:p w14:paraId="5B85C1B1" w14:textId="77777777" w:rsidR="00CE00E9" w:rsidRPr="0080534E" w:rsidRDefault="00CE00E9" w:rsidP="00A059FC">
      <w:pPr>
        <w:pStyle w:val="Heading4"/>
        <w:rPr>
          <w:rFonts w:cs="Times New Roman"/>
        </w:rPr>
      </w:pPr>
      <w:r w:rsidRPr="0080534E">
        <w:rPr>
          <w:rFonts w:cs="Times New Roman"/>
        </w:rPr>
        <w:t>Wins don’t spill over – empirically proven</w:t>
      </w:r>
    </w:p>
    <w:p w14:paraId="35649BC9" w14:textId="77777777" w:rsidR="00CE00E9" w:rsidRPr="0080534E" w:rsidRDefault="00CE00E9" w:rsidP="00CE00E9">
      <w:r w:rsidRPr="0080534E">
        <w:rPr>
          <w:b/>
        </w:rPr>
        <w:t>Hertzberg</w:t>
      </w:r>
      <w:r w:rsidRPr="0080534E">
        <w:t>, 2/7/</w:t>
      </w:r>
      <w:r w:rsidRPr="0080534E">
        <w:rPr>
          <w:b/>
        </w:rPr>
        <w:t>2011</w:t>
      </w:r>
      <w:r w:rsidRPr="0080534E">
        <w:t xml:space="preserve"> (</w:t>
      </w:r>
      <w:proofErr w:type="spellStart"/>
      <w:r w:rsidRPr="0080534E">
        <w:t>Hendrik</w:t>
      </w:r>
      <w:proofErr w:type="spellEnd"/>
      <w:r w:rsidRPr="0080534E">
        <w:t xml:space="preserve"> – senior editor and political essayist at the New Yorker, The New Yorker, p. http://www.newyorker.com/talk/comment/2011/02/07/110207taco_talk_hertzberg?printable=true)</w:t>
      </w:r>
    </w:p>
    <w:p w14:paraId="6BF1529E" w14:textId="77777777" w:rsidR="00487804" w:rsidRPr="0080534E" w:rsidRDefault="00487804" w:rsidP="00487804">
      <w:pPr>
        <w:spacing w:before="100" w:beforeAutospacing="1" w:after="100" w:afterAutospacing="1"/>
        <w:rPr>
          <w:szCs w:val="20"/>
        </w:rPr>
      </w:pPr>
      <w:r w:rsidRPr="0080534E">
        <w:rPr>
          <w:sz w:val="15"/>
          <w:szCs w:val="15"/>
        </w:rPr>
        <w:t xml:space="preserve">Strong words. But now they are not even whispered. </w:t>
      </w:r>
      <w:r w:rsidRPr="0080534E">
        <w:rPr>
          <w:szCs w:val="20"/>
          <w:u w:val="single"/>
        </w:rPr>
        <w:t>The climate bill</w:t>
      </w:r>
      <w:r w:rsidRPr="0080534E">
        <w:rPr>
          <w:sz w:val="15"/>
          <w:szCs w:val="15"/>
        </w:rPr>
        <w:t xml:space="preserve">, like hundreds of others less consequential, </w:t>
      </w:r>
      <w:r w:rsidRPr="0080534E">
        <w:rPr>
          <w:szCs w:val="20"/>
          <w:u w:val="single"/>
        </w:rPr>
        <w:t>met its fate on the legislative terminal ward</w:t>
      </w:r>
      <w:r w:rsidRPr="0080534E">
        <w:rPr>
          <w:sz w:val="15"/>
          <w:szCs w:val="15"/>
        </w:rPr>
        <w:t xml:space="preserve"> that is the United States Senate, </w:t>
      </w:r>
      <w:r w:rsidRPr="0080534E">
        <w:rPr>
          <w:szCs w:val="20"/>
          <w:u w:val="single"/>
        </w:rPr>
        <w:t>where bleeding is still the treatment of choice</w:t>
      </w:r>
      <w:r w:rsidRPr="0080534E">
        <w:rPr>
          <w:sz w:val="15"/>
          <w:szCs w:val="15"/>
        </w:rPr>
        <w:t xml:space="preserve">. The bill died of complete organ failure, you might say. </w:t>
      </w:r>
      <w:r w:rsidRPr="0080534E">
        <w:rPr>
          <w:szCs w:val="20"/>
          <w:u w:val="single"/>
        </w:rPr>
        <w:t xml:space="preserve">The contributing causes </w:t>
      </w:r>
      <w:r w:rsidRPr="0080534E">
        <w:rPr>
          <w:rStyle w:val="StyleBoldUnderline"/>
        </w:rPr>
        <w:t>included the economic crisis</w:t>
      </w:r>
      <w:r w:rsidRPr="0080534E">
        <w:rPr>
          <w:sz w:val="15"/>
          <w:szCs w:val="15"/>
        </w:rPr>
        <w:t xml:space="preserve">, which made it easy to stoke fear; the power, money, and regional clout of sectors that benefit from the greenhouse-gas-producing status quo, especially the coal and oil industries; </w:t>
      </w:r>
      <w:r w:rsidRPr="0080534E">
        <w:rPr>
          <w:szCs w:val="20"/>
          <w:u w:val="single"/>
        </w:rPr>
        <w:t>the Republican</w:t>
      </w:r>
      <w:r w:rsidRPr="0080534E">
        <w:rPr>
          <w:sz w:val="15"/>
          <w:szCs w:val="15"/>
        </w:rPr>
        <w:t xml:space="preserve"> congressional </w:t>
      </w:r>
      <w:r w:rsidRPr="0080534E">
        <w:rPr>
          <w:szCs w:val="20"/>
          <w:u w:val="single"/>
        </w:rPr>
        <w:t>leadership’s determination</w:t>
      </w:r>
      <w:r w:rsidRPr="0080534E">
        <w:rPr>
          <w:sz w:val="15"/>
          <w:szCs w:val="15"/>
        </w:rPr>
        <w:t xml:space="preserve"> to forgo compromise in favor of a disciplined drive </w:t>
      </w:r>
      <w:r w:rsidRPr="0080534E">
        <w:rPr>
          <w:szCs w:val="20"/>
          <w:u w:val="single"/>
        </w:rPr>
        <w:t>to block anything that might resemble a victory for Obama</w:t>
      </w:r>
      <w:r w:rsidRPr="0080534E">
        <w:rPr>
          <w:sz w:val="15"/>
          <w:szCs w:val="15"/>
        </w:rPr>
        <w:t xml:space="preserve">; the rise of the Tea Party right and the baleful influence of talk radio and Fox News; and, as always, the filibuster. But </w:t>
      </w:r>
      <w:r w:rsidRPr="0080534E">
        <w:rPr>
          <w:szCs w:val="20"/>
          <w:u w:val="single"/>
        </w:rPr>
        <w:t>Obama</w:t>
      </w:r>
      <w:r w:rsidRPr="0080534E">
        <w:rPr>
          <w:sz w:val="15"/>
          <w:szCs w:val="15"/>
        </w:rPr>
        <w:t xml:space="preserve"> and the White House </w:t>
      </w:r>
      <w:r w:rsidRPr="0080534E">
        <w:rPr>
          <w:szCs w:val="20"/>
          <w:u w:val="single"/>
        </w:rPr>
        <w:t>cannot escape blame. They botched</w:t>
      </w:r>
      <w:r w:rsidRPr="0080534E">
        <w:rPr>
          <w:sz w:val="15"/>
          <w:szCs w:val="15"/>
        </w:rPr>
        <w:t xml:space="preserve"> delicate </w:t>
      </w:r>
      <w:r w:rsidRPr="0080534E">
        <w:rPr>
          <w:szCs w:val="20"/>
          <w:u w:val="single"/>
        </w:rPr>
        <w:t>negotiations in the Senate</w:t>
      </w:r>
      <w:r w:rsidRPr="0080534E">
        <w:rPr>
          <w:sz w:val="15"/>
          <w:szCs w:val="15"/>
        </w:rPr>
        <w:t xml:space="preserve">, were neglectful at key moments, </w:t>
      </w:r>
      <w:r w:rsidRPr="0080534E">
        <w:rPr>
          <w:szCs w:val="20"/>
          <w:u w:val="single"/>
        </w:rPr>
        <w:t>and expended little</w:t>
      </w:r>
      <w:r w:rsidRPr="0080534E">
        <w:rPr>
          <w:sz w:val="15"/>
          <w:szCs w:val="15"/>
        </w:rPr>
        <w:t xml:space="preserve"> of the courage, imagination, and </w:t>
      </w:r>
      <w:r w:rsidRPr="0080534E">
        <w:rPr>
          <w:szCs w:val="20"/>
          <w:u w:val="single"/>
        </w:rPr>
        <w:t>resources they brought to health-care reform. Perhaps they calculated that winning health care would strengthen them for climate change</w:t>
      </w:r>
      <w:r w:rsidRPr="0080534E">
        <w:rPr>
          <w:sz w:val="15"/>
          <w:szCs w:val="15"/>
        </w:rPr>
        <w:t xml:space="preserve">, like Popeye after a helping of spinach. But </w:t>
      </w:r>
      <w:r w:rsidRPr="0080534E">
        <w:rPr>
          <w:szCs w:val="20"/>
          <w:u w:val="single"/>
        </w:rPr>
        <w:t>the political effect</w:t>
      </w:r>
      <w:r w:rsidRPr="0080534E">
        <w:rPr>
          <w:sz w:val="15"/>
          <w:szCs w:val="15"/>
        </w:rPr>
        <w:t xml:space="preserve">, at least in its immediate manifestations, </w:t>
      </w:r>
      <w:r w:rsidRPr="0080534E">
        <w:rPr>
          <w:szCs w:val="20"/>
          <w:u w:val="single"/>
        </w:rPr>
        <w:t>was more like Kryptonite</w:t>
      </w:r>
      <w:r w:rsidRPr="0080534E">
        <w:rPr>
          <w:sz w:val="15"/>
          <w:szCs w:val="15"/>
        </w:rPr>
        <w:t>.</w:t>
      </w:r>
    </w:p>
    <w:p w14:paraId="0185620E" w14:textId="77777777" w:rsidR="00487804" w:rsidRPr="0080534E" w:rsidRDefault="00487804" w:rsidP="00A059FC">
      <w:pPr>
        <w:pStyle w:val="Heading4"/>
        <w:rPr>
          <w:rFonts w:cs="Times New Roman"/>
        </w:rPr>
      </w:pPr>
    </w:p>
    <w:p w14:paraId="5335CAC0" w14:textId="77777777" w:rsidR="00CE00E9" w:rsidRPr="0080534E" w:rsidRDefault="00CE00E9" w:rsidP="00A059FC">
      <w:pPr>
        <w:pStyle w:val="Heading4"/>
        <w:rPr>
          <w:rFonts w:cs="Times New Roman"/>
        </w:rPr>
      </w:pPr>
      <w:r w:rsidRPr="0080534E">
        <w:rPr>
          <w:rFonts w:cs="Times New Roman"/>
        </w:rPr>
        <w:t>Winners win not true for Obama – must be large, popular and on economic issue</w:t>
      </w:r>
    </w:p>
    <w:p w14:paraId="51AFF7FF" w14:textId="77777777" w:rsidR="00CE00E9" w:rsidRPr="0080534E" w:rsidRDefault="00CE00E9" w:rsidP="00CE00E9">
      <w:proofErr w:type="spellStart"/>
      <w:r w:rsidRPr="0080534E">
        <w:rPr>
          <w:b/>
          <w:bCs/>
          <w:iCs/>
          <w:szCs w:val="28"/>
        </w:rPr>
        <w:t>Kuttner</w:t>
      </w:r>
      <w:proofErr w:type="spellEnd"/>
      <w:r w:rsidRPr="0080534E">
        <w:rPr>
          <w:b/>
          <w:bCs/>
          <w:iCs/>
          <w:szCs w:val="28"/>
        </w:rPr>
        <w:t xml:space="preserve"> 11</w:t>
      </w:r>
      <w:r w:rsidRPr="0080534E">
        <w:t xml:space="preserve"> (Robert, co-founder and co-editor of The American Prospect, as well as a distinguished senior fellow of the think tank Demos, 5/16, http://prospect.org/cs/articles?article=barack_obamas_theory_of_power)</w:t>
      </w:r>
    </w:p>
    <w:p w14:paraId="641139A2" w14:textId="77777777" w:rsidR="004107C7" w:rsidRPr="0080534E" w:rsidRDefault="004107C7" w:rsidP="00A059FC">
      <w:pPr>
        <w:pStyle w:val="Heading4"/>
        <w:rPr>
          <w:rFonts w:cs="Times New Roman"/>
          <w:b w:val="0"/>
          <w:sz w:val="16"/>
        </w:rPr>
      </w:pPr>
      <w:r w:rsidRPr="0080534E">
        <w:rPr>
          <w:rStyle w:val="StyleBoldUnderline"/>
          <w:rFonts w:cs="Times New Roman"/>
        </w:rPr>
        <w:t>Obama won more legislative trophies during his first two years than Clinton did, but</w:t>
      </w:r>
      <w:r w:rsidRPr="0080534E">
        <w:rPr>
          <w:rFonts w:cs="Times New Roman"/>
          <w:b w:val="0"/>
          <w:sz w:val="16"/>
        </w:rPr>
        <w:t xml:space="preserve"> in many respects, </w:t>
      </w:r>
      <w:r w:rsidRPr="0080534E">
        <w:rPr>
          <w:rStyle w:val="StyleBoldUnderline"/>
          <w:rFonts w:cs="Times New Roman"/>
        </w:rPr>
        <w:t>they were poisoned chalices.</w:t>
      </w:r>
      <w:r w:rsidRPr="0080534E">
        <w:rPr>
          <w:rFonts w:cs="Times New Roman"/>
          <w:b w:val="0"/>
          <w:sz w:val="16"/>
        </w:rPr>
        <w:t xml:space="preserve"> Health reform proved broadly unpopular because of political missteps -- a net negative for Democrats in the 2010 midterm. The stimulus, though valuable, was too small to be a major political plus. </w:t>
      </w:r>
      <w:r w:rsidRPr="0080534E">
        <w:rPr>
          <w:rStyle w:val="StyleBoldUnderline"/>
          <w:rFonts w:cs="Times New Roman"/>
        </w:rPr>
        <w:t>Obama hailed it as a great victory</w:t>
      </w:r>
      <w:r w:rsidRPr="0080534E">
        <w:rPr>
          <w:rFonts w:cs="Times New Roman"/>
          <w:b w:val="0"/>
          <w:sz w:val="16"/>
        </w:rPr>
        <w:t xml:space="preserve"> rather than pledging to come back for more until recovery was assured</w:t>
      </w:r>
      <w:r w:rsidRPr="0080534E">
        <w:rPr>
          <w:rStyle w:val="StyleBoldUnderline"/>
          <w:rFonts w:cs="Times New Roman"/>
        </w:rPr>
        <w:t>. He prematurely abandoned the fight for jobs as his administration's central theme, though the recession still wracked the nation.</w:t>
      </w:r>
      <w:r w:rsidRPr="0080534E">
        <w:rPr>
          <w:rFonts w:cs="Times New Roman"/>
          <w:b w:val="0"/>
          <w:sz w:val="16"/>
        </w:rPr>
        <w:t xml:space="preserve"> And because of the administration's alliance with Wall Street, </w:t>
      </w:r>
      <w:r w:rsidRPr="0080534E">
        <w:rPr>
          <w:rStyle w:val="StyleBoldUnderline"/>
          <w:rFonts w:cs="Times New Roman"/>
        </w:rPr>
        <w:t>Obama suffered both the appearance and reality of being too close to the bankers,</w:t>
      </w:r>
      <w:r w:rsidRPr="0080534E">
        <w:rPr>
          <w:rFonts w:cs="Times New Roman"/>
          <w:b w:val="0"/>
          <w:sz w:val="16"/>
        </w:rPr>
        <w:t xml:space="preserve"> despite a partial success on financial reform. </w:t>
      </w:r>
      <w:r w:rsidRPr="0080534E">
        <w:rPr>
          <w:rStyle w:val="StyleBoldUnderline"/>
          <w:rFonts w:cs="Times New Roman"/>
        </w:rPr>
        <w:t>Obama's mortgage-rescue program was the worst of both worlds -- it failed to deliver enough relief to make an economic difference yet still signaled politically disabling sympathy for both "deadbeat" homeowners and for bankers.</w:t>
      </w:r>
      <w:r w:rsidRPr="0080534E">
        <w:rPr>
          <w:rFonts w:cs="Times New Roman"/>
          <w:b w:val="0"/>
          <w:sz w:val="16"/>
        </w:rPr>
        <w:t xml:space="preserve"> (See this month's special report on page A1.) </w:t>
      </w:r>
    </w:p>
    <w:p w14:paraId="76F8DDC5" w14:textId="03DCEA26" w:rsidR="00CE00E9" w:rsidRPr="0080534E" w:rsidRDefault="00CE00E9" w:rsidP="00A059FC">
      <w:pPr>
        <w:pStyle w:val="Heading4"/>
        <w:rPr>
          <w:rFonts w:cs="Times New Roman"/>
        </w:rPr>
      </w:pPr>
      <w:r w:rsidRPr="0080534E">
        <w:rPr>
          <w:rFonts w:cs="Times New Roman"/>
        </w:rPr>
        <w:t xml:space="preserve">Wins only build </w:t>
      </w:r>
      <w:r w:rsidRPr="0080534E">
        <w:rPr>
          <w:rFonts w:cs="Times New Roman"/>
          <w:u w:val="single"/>
        </w:rPr>
        <w:t>long-term</w:t>
      </w:r>
      <w:r w:rsidRPr="0080534E">
        <w:rPr>
          <w:rFonts w:cs="Times New Roman"/>
        </w:rPr>
        <w:t xml:space="preserve"> capital – link outweighs</w:t>
      </w:r>
    </w:p>
    <w:p w14:paraId="4460CC5F" w14:textId="77777777" w:rsidR="00CE00E9" w:rsidRPr="0080534E" w:rsidRDefault="00CE00E9" w:rsidP="00CE00E9">
      <w:proofErr w:type="spellStart"/>
      <w:r w:rsidRPr="0080534E">
        <w:rPr>
          <w:rStyle w:val="StyleStyleBold12pt"/>
        </w:rPr>
        <w:t>Purdum</w:t>
      </w:r>
      <w:proofErr w:type="spellEnd"/>
      <w:r w:rsidRPr="0080534E">
        <w:rPr>
          <w:rStyle w:val="StyleStyleBold12pt"/>
        </w:rPr>
        <w:t xml:space="preserve"> 10,</w:t>
      </w:r>
      <w:r w:rsidRPr="0080534E">
        <w:t xml:space="preserve"> Columnist for Vanity Fair, (Todd, “Obama Is Suffering Because of His Achievements, Not Despite Them,” 12-20 </w:t>
      </w:r>
      <w:hyperlink r:id="rId21" w:history="1">
        <w:r w:rsidRPr="0080534E">
          <w:rPr>
            <w:rStyle w:val="Hyperlink"/>
          </w:rPr>
          <w:t>www.vanityfair.com/online/daily/2010/12/obama-is-suffering-because-of-his-achievements-not-despite-them.html</w:t>
        </w:r>
      </w:hyperlink>
      <w:r w:rsidRPr="0080534E">
        <w:t xml:space="preserve">) </w:t>
      </w:r>
    </w:p>
    <w:p w14:paraId="508D3173" w14:textId="77777777" w:rsidR="00CE00E9" w:rsidRPr="0080534E" w:rsidRDefault="00CE00E9" w:rsidP="00CE00E9"/>
    <w:p w14:paraId="4B9287BF" w14:textId="4ADB9E88" w:rsidR="00CE00E9" w:rsidRPr="0080534E" w:rsidRDefault="0080534E" w:rsidP="0080534E">
      <w:pPr>
        <w:rPr>
          <w:sz w:val="12"/>
        </w:rPr>
      </w:pPr>
      <w:r w:rsidRPr="0080534E">
        <w:rPr>
          <w:sz w:val="12"/>
        </w:rPr>
        <w:t xml:space="preserve">With this weekend’s decisive Senate repeal of the military’s “Don’t Ask, Don’t Tell” policy for gay service members, </w:t>
      </w:r>
      <w:r w:rsidRPr="0080534E">
        <w:rPr>
          <w:rStyle w:val="StyleBoldUnderline"/>
        </w:rPr>
        <w:t>can anyone seriously doubt Barack Obama’s patient willingness to play the long game?</w:t>
      </w:r>
      <w:r w:rsidRPr="0080534E">
        <w:rPr>
          <w:sz w:val="12"/>
        </w:rPr>
        <w:t xml:space="preserve"> Or his remarkable success in doing so? In less than two years in office—often against the odds and the smart money’s predictions at any given moment—</w:t>
      </w:r>
      <w:r w:rsidRPr="0080534E">
        <w:rPr>
          <w:rStyle w:val="StyleBoldUnderline"/>
        </w:rPr>
        <w:t>Obama has managed to achieve a landmark overhaul of the nation’s health insurance system;</w:t>
      </w:r>
      <w:r w:rsidRPr="0080534E">
        <w:rPr>
          <w:sz w:val="12"/>
        </w:rPr>
        <w:t xml:space="preserve"> the most sweeping change in the financial regulatory system since the Great Depression; the stabilization of the domestic auto industry; and the repeal of a once well-intended policy that even the military itself had come to see as unnecessary and unfair</w:t>
      </w:r>
      <w:r w:rsidRPr="0080534E">
        <w:rPr>
          <w:rStyle w:val="StyleBoldUnderline"/>
        </w:rPr>
        <w:t>.</w:t>
      </w:r>
      <w:r w:rsidRPr="0080534E">
        <w:rPr>
          <w:rStyle w:val="StyleBoldUnderline"/>
          <w:sz w:val="12"/>
          <w:u w:val="none"/>
        </w:rPr>
        <w:t>¶</w:t>
      </w:r>
      <w:r w:rsidRPr="0080534E">
        <w:rPr>
          <w:rStyle w:val="StyleBoldUnderline"/>
        </w:rPr>
        <w:t xml:space="preserve"> So why isn’t his political standing higher? Precisely because of the raft of legislative victories he’s achieved. Obama has pushed through large and complicated new government initiatives at a time of record-low public trust in government (and in institutions of any sort, for that matter), and he has suffered not because he hasn’t “done” anything </w:t>
      </w:r>
      <w:r w:rsidRPr="0080534E">
        <w:rPr>
          <w:rStyle w:val="Emphasis"/>
        </w:rPr>
        <w:t>but because he’s done so much</w:t>
      </w:r>
      <w:r w:rsidRPr="0080534E">
        <w:rPr>
          <w:sz w:val="12"/>
        </w:rPr>
        <w:t xml:space="preserve">—way, way too much in the eyes of his most conservative critics. </w:t>
      </w:r>
      <w:r w:rsidRPr="0080534E">
        <w:rPr>
          <w:rStyle w:val="StyleBoldUnderline"/>
        </w:rPr>
        <w:t>With each victory, Obama’s opponents grow more frustrated</w:t>
      </w:r>
      <w:r w:rsidRPr="0080534E">
        <w:rPr>
          <w:sz w:val="12"/>
        </w:rPr>
        <w:t xml:space="preserve">, filling the airwaves and what passes for political discourse with fulminations about some supposed sin or another. Is it any wonder the guy is bleeding a bit? For his part, Obama resists the pugilistic impulse. To him, the merit of all these programs has been self-evident, and he has been the first to acknowledge that he has not always done all he could to explain them, sensibly and simply, to the American public.¶ But Obama is nowhere near so politically maladroit as his frustrated liberal supporters—or implacable right-wing opponents—like to claim. He proved as much, if nothing else, with his embrace of the one policy choice he surely loathed: </w:t>
      </w:r>
      <w:r w:rsidRPr="0080534E">
        <w:rPr>
          <w:rStyle w:val="StyleBoldUnderline"/>
        </w:rPr>
        <w:t>his agreement to extend the Bush-era income tax cuts for wealthy people</w:t>
      </w:r>
      <w:r w:rsidRPr="0080534E">
        <w:rPr>
          <w:sz w:val="12"/>
        </w:rPr>
        <w:t xml:space="preserve"> who don’t need and don’t deserve them. That broke one of the president’s signature campaign promises and enraged the Democratic base and many members of his own party in Congress. But it was a </w:t>
      </w:r>
      <w:r w:rsidRPr="0080534E">
        <w:rPr>
          <w:rStyle w:val="StyleBoldUnderline"/>
        </w:rPr>
        <w:t>cool-eyed reflection of political reality</w:t>
      </w:r>
      <w:r w:rsidRPr="0080534E">
        <w:rPr>
          <w:sz w:val="12"/>
        </w:rPr>
        <w:t xml:space="preserve">: The midterm election results guaranteed that negotiations would only get tougher next month, and a delay in resolving the issue would have forced tax increases for virtually everyone on January </w:t>
      </w:r>
      <w:r w:rsidRPr="0080534E">
        <w:rPr>
          <w:sz w:val="12"/>
        </w:rPr>
        <w:lastRenderedPageBreak/>
        <w:t xml:space="preserve">1—creating nothing but uncertainty for taxpayers and accountants alike. </w:t>
      </w:r>
      <w:r w:rsidRPr="0080534E">
        <w:rPr>
          <w:rStyle w:val="StyleBoldUnderline"/>
        </w:rPr>
        <w:t>Obama saw no point in trying to score political debating points in an argument he knew he had no chance of winning</w:t>
      </w:r>
      <w:r w:rsidRPr="0080534E">
        <w:rPr>
          <w:sz w:val="12"/>
        </w:rPr>
        <w:t xml:space="preserve">.¶ Moreover, as The Washington Post’s conservative columnist Charles Krauthammer bitterly noted, Obama’s agreement to the tax deal amounted to a second economic stimulus measure—one that he could never otherwise have persuaded Congressional Republicans to support. Krauthammer denounced it as the “swindle of the year,” and suggested that only Democrats could possibly be self-defeating enough to reject it. In the end, of course, they did not.¶ </w:t>
      </w:r>
      <w:r w:rsidRPr="0080534E">
        <w:rPr>
          <w:rStyle w:val="StyleBoldUnderline"/>
        </w:rPr>
        <w:t>Obama knows better than most people that politics is the art of the possible (it’s no accident that he became the first black president after less than a single term in the Senate), and an endless cycle of two steps forward, one step back. So he just keeps putting one foot in front of the other, confident that he can get where he wants to go, eventually. The short-term results are often messy and confusing.</w:t>
      </w:r>
      <w:r w:rsidRPr="0080534E">
        <w:rPr>
          <w:sz w:val="12"/>
        </w:rPr>
        <w:t xml:space="preserve"> Just months ago, gay rights advocates were distraught because Obama wasn’t pressing harder to repeal “Don’t Ask, Don’t Tell.” Now he is apparently paying a price for his victory because some Republican Senators who’d promised to support ratification of the START arms-reduction treaty—identified by Obama as a signal priority for this lame-duck session of Congress—are balking because Obama pressed ahead with repealing DADT against their wishes. </w:t>
      </w:r>
      <w:r w:rsidRPr="0080534E">
        <w:rPr>
          <w:rStyle w:val="StyleBoldUnderline"/>
        </w:rPr>
        <w:t>There is a price for everything in politics, and Obama knows that, too.</w:t>
      </w:r>
    </w:p>
    <w:p w14:paraId="4F6E8772" w14:textId="77777777" w:rsidR="00CE00E9" w:rsidRPr="0080534E" w:rsidRDefault="00CE00E9" w:rsidP="00CE00E9">
      <w:pPr>
        <w:pStyle w:val="Heading3"/>
        <w:rPr>
          <w:rFonts w:cs="Times New Roman"/>
        </w:rPr>
      </w:pPr>
      <w:r w:rsidRPr="0080534E">
        <w:rPr>
          <w:rFonts w:cs="Times New Roman"/>
        </w:rPr>
        <w:lastRenderedPageBreak/>
        <w:t>Losers Lose</w:t>
      </w:r>
    </w:p>
    <w:p w14:paraId="5E4F112E" w14:textId="77777777" w:rsidR="00CE00E9" w:rsidRPr="0080534E" w:rsidRDefault="00CE00E9" w:rsidP="00CE00E9"/>
    <w:p w14:paraId="1A52F9B7" w14:textId="77777777" w:rsidR="00CE00E9" w:rsidRPr="0080534E" w:rsidRDefault="00CE00E9" w:rsidP="00A059FC">
      <w:pPr>
        <w:pStyle w:val="Heading4"/>
        <w:rPr>
          <w:rFonts w:cs="Times New Roman"/>
        </w:rPr>
      </w:pPr>
      <w:r w:rsidRPr="0080534E">
        <w:rPr>
          <w:rFonts w:cs="Times New Roman"/>
        </w:rPr>
        <w:t>-- Losers lose</w:t>
      </w:r>
    </w:p>
    <w:p w14:paraId="7C429973" w14:textId="77777777" w:rsidR="00CE00E9" w:rsidRPr="0080534E" w:rsidRDefault="00CE00E9" w:rsidP="00CE00E9"/>
    <w:p w14:paraId="2205C4EB" w14:textId="77777777" w:rsidR="00CE00E9" w:rsidRPr="0080534E" w:rsidRDefault="00CE00E9" w:rsidP="00CE00E9">
      <w:r w:rsidRPr="0080534E">
        <w:rPr>
          <w:rStyle w:val="StyleStyleBold12pt"/>
        </w:rPr>
        <w:t>Ornstein 1</w:t>
      </w:r>
      <w:r w:rsidRPr="0080534E">
        <w:t xml:space="preserve"> (Norman, Fellow – American Enterprise Institute, Roll Call, 9-10, Lexis)</w:t>
      </w:r>
    </w:p>
    <w:p w14:paraId="526033D3" w14:textId="77777777" w:rsidR="00CE00E9" w:rsidRPr="0080534E" w:rsidRDefault="00CE00E9" w:rsidP="00CE00E9">
      <w:pPr>
        <w:pStyle w:val="StyleStyle49pt3"/>
        <w:rPr>
          <w:rStyle w:val="Style4Char"/>
          <w:rFonts w:cs="Times New Roman"/>
          <w:sz w:val="18"/>
        </w:rPr>
      </w:pPr>
    </w:p>
    <w:p w14:paraId="6CC25C2D" w14:textId="596FE053" w:rsidR="00CE00E9" w:rsidRPr="0080534E" w:rsidRDefault="00487804" w:rsidP="00CE00E9">
      <w:r w:rsidRPr="0080534E">
        <w:rPr>
          <w:rFonts w:eastAsia="Times New Roman"/>
          <w:b/>
          <w:bCs/>
          <w:u w:val="single"/>
        </w:rPr>
        <w:t>In a system where a President has limited formal power, perception matters</w:t>
      </w:r>
      <w:r w:rsidRPr="0080534E">
        <w:rPr>
          <w:rFonts w:eastAsia="Times New Roman"/>
        </w:rPr>
        <w:t xml:space="preserve">. The reputation for success - the belief </w:t>
      </w:r>
      <w:r w:rsidRPr="0080534E">
        <w:rPr>
          <w:rFonts w:eastAsia="Times New Roman"/>
          <w:b/>
          <w:bCs/>
          <w:u w:val="single"/>
        </w:rPr>
        <w:t>by other political actors that even when he looks down, a president will find a way to pull out a victory - is the most valuable resource a chief executive can have</w:t>
      </w:r>
      <w:r w:rsidRPr="0080534E">
        <w:rPr>
          <w:rFonts w:eastAsia="Times New Roman"/>
          <w:u w:val="single"/>
        </w:rPr>
        <w:t>.</w:t>
      </w:r>
      <w:r w:rsidRPr="0080534E">
        <w:rPr>
          <w:rFonts w:eastAsia="Times New Roman"/>
        </w:rPr>
        <w:t xml:space="preserve"> Conversely, </w:t>
      </w:r>
      <w:r w:rsidRPr="0080534E">
        <w:rPr>
          <w:rFonts w:eastAsia="Times New Roman"/>
          <w:b/>
          <w:bCs/>
          <w:u w:val="single"/>
        </w:rPr>
        <w:t>the</w:t>
      </w:r>
      <w:r w:rsidRPr="0080534E">
        <w:rPr>
          <w:rFonts w:eastAsia="Times New Roman"/>
        </w:rPr>
        <w:t xml:space="preserve"> widespread </w:t>
      </w:r>
      <w:r w:rsidRPr="0080534E">
        <w:rPr>
          <w:rFonts w:eastAsia="Times New Roman"/>
          <w:b/>
          <w:bCs/>
          <w:u w:val="single"/>
        </w:rPr>
        <w:t>belief that the Oval Office occupant is on the defensive</w:t>
      </w:r>
      <w:r w:rsidRPr="0080534E">
        <w:rPr>
          <w:rFonts w:eastAsia="Times New Roman"/>
        </w:rPr>
        <w:t xml:space="preserve">, on the wane or without the ability to win under adversity </w:t>
      </w:r>
      <w:r w:rsidRPr="0080534E">
        <w:rPr>
          <w:rFonts w:eastAsia="Times New Roman"/>
          <w:b/>
          <w:bCs/>
          <w:u w:val="single"/>
        </w:rPr>
        <w:t>can lead to disaster, as individual lawmakers calculate who will be on the winning side and negotiate accordingly. In simple terms, winners win and losers lose more often than not</w:t>
      </w:r>
      <w:r w:rsidRPr="0080534E">
        <w:rPr>
          <w:rFonts w:eastAsia="Times New Roman"/>
          <w:u w:val="single"/>
        </w:rPr>
        <w:t>. </w:t>
      </w:r>
    </w:p>
    <w:p w14:paraId="77570DB3" w14:textId="77777777" w:rsidR="00CE00E9" w:rsidRPr="0080534E" w:rsidRDefault="00CE00E9" w:rsidP="00A059FC">
      <w:pPr>
        <w:pStyle w:val="Heading4"/>
        <w:rPr>
          <w:rFonts w:cs="Times New Roman"/>
        </w:rPr>
      </w:pPr>
      <w:r w:rsidRPr="0080534E">
        <w:rPr>
          <w:rFonts w:cs="Times New Roman"/>
        </w:rPr>
        <w:t>-- Losers lose – Congress will abandon support</w:t>
      </w:r>
    </w:p>
    <w:p w14:paraId="61B586D5" w14:textId="77777777" w:rsidR="00CE00E9" w:rsidRPr="0080534E" w:rsidRDefault="00CE00E9" w:rsidP="00CE00E9"/>
    <w:p w14:paraId="0C028E7F" w14:textId="77777777" w:rsidR="00CE00E9" w:rsidRPr="0080534E" w:rsidRDefault="00CE00E9" w:rsidP="00CE00E9">
      <w:r w:rsidRPr="0080534E">
        <w:rPr>
          <w:rStyle w:val="StyleStyleBold12pt"/>
        </w:rPr>
        <w:t>Light 99</w:t>
      </w:r>
      <w:r w:rsidRPr="0080534E">
        <w:t xml:space="preserve"> (Paul C., Senior Fellow – Center for Public Service, The President’s Agenda: Domestic Policy Choice from Kennedy to Clinton, p. 29)</w:t>
      </w:r>
    </w:p>
    <w:p w14:paraId="59214DF1" w14:textId="77777777" w:rsidR="00CE00E9" w:rsidRPr="0080534E" w:rsidRDefault="00CE00E9" w:rsidP="00CE00E9">
      <w:pPr>
        <w:autoSpaceDE w:val="0"/>
        <w:autoSpaceDN w:val="0"/>
        <w:adjustRightInd w:val="0"/>
        <w:rPr>
          <w:sz w:val="16"/>
        </w:rPr>
      </w:pPr>
    </w:p>
    <w:p w14:paraId="534700F0" w14:textId="73F0020B" w:rsidR="00CE00E9" w:rsidRPr="0080534E" w:rsidRDefault="00A737B8" w:rsidP="00CE00E9">
      <w:r>
        <w:rPr>
          <w:rStyle w:val="null"/>
          <w:rFonts w:eastAsia="Times New Roman"/>
        </w:rPr>
        <w:t>Reputation. How does reputation a</w:t>
      </w:r>
      <w:r w:rsidR="00613B77">
        <w:rPr>
          <w:rStyle w:val="null"/>
          <w:rFonts w:eastAsia="Times New Roman"/>
        </w:rPr>
        <w:t>ffect presidential capital? Ac</w:t>
      </w:r>
      <w:r>
        <w:rPr>
          <w:rStyle w:val="null"/>
          <w:rFonts w:eastAsia="Times New Roman"/>
        </w:rPr>
        <w:t xml:space="preserve">cording to </w:t>
      </w:r>
      <w:proofErr w:type="spellStart"/>
      <w:r>
        <w:rPr>
          <w:rStyle w:val="null"/>
          <w:rFonts w:eastAsia="Times New Roman"/>
        </w:rPr>
        <w:t>Neustadt</w:t>
      </w:r>
      <w:proofErr w:type="spellEnd"/>
      <w:r>
        <w:rPr>
          <w:rStyle w:val="null"/>
          <w:rFonts w:eastAsia="Times New Roman"/>
        </w:rPr>
        <w:t>, professional reputation is a “cardinal factor in the President's ovum power to persuade": When men in government consider their relationship with him it does them little good to scan the Constitution or remind themselves that Presidents possess potential vantage points in excess of enumerated powers. Their problem never is what abstract Presidents might do in theory but what an actual incumbent will try</w:t>
      </w:r>
      <w:r w:rsidR="00613B77">
        <w:rPr>
          <w:rStyle w:val="null"/>
          <w:rFonts w:eastAsia="Times New Roman"/>
        </w:rPr>
        <w:t xml:space="preserve"> in fact. They must anticipate as best they can </w:t>
      </w:r>
      <w:r>
        <w:rPr>
          <w:rStyle w:val="null"/>
          <w:rFonts w:eastAsia="Times New Roman"/>
        </w:rPr>
        <w:t xml:space="preserve">his </w:t>
      </w:r>
      <w:r w:rsidR="00613B77">
        <w:rPr>
          <w:rStyle w:val="null"/>
          <w:rFonts w:eastAsia="Times New Roman"/>
        </w:rPr>
        <w:t xml:space="preserve">ability and will to make use of </w:t>
      </w:r>
      <w:r>
        <w:rPr>
          <w:rStyle w:val="null"/>
          <w:rFonts w:eastAsia="Times New Roman"/>
        </w:rPr>
        <w:t>the bargaining advantages he has. Out of what others think of him emerge his</w:t>
      </w:r>
      <w:r w:rsidR="00613B77">
        <w:rPr>
          <w:rStyle w:val="null"/>
          <w:rFonts w:eastAsia="Times New Roman"/>
        </w:rPr>
        <w:t xml:space="preserve"> opportunities for in</w:t>
      </w:r>
      <w:r>
        <w:rPr>
          <w:rStyle w:val="null"/>
          <w:rFonts w:eastAsia="Times New Roman"/>
        </w:rPr>
        <w:t>ﬂuence with them. If he would maximize h</w:t>
      </w:r>
      <w:r w:rsidR="00613B77">
        <w:rPr>
          <w:rStyle w:val="null"/>
          <w:rFonts w:eastAsia="Times New Roman"/>
        </w:rPr>
        <w:t xml:space="preserve">is prospects for effectiveness </w:t>
      </w:r>
      <w:r>
        <w:rPr>
          <w:rStyle w:val="null"/>
          <w:rFonts w:eastAsia="Times New Roman"/>
        </w:rPr>
        <w:t>he must concern himself with what they think (</w:t>
      </w:r>
      <w:proofErr w:type="spellStart"/>
      <w:r>
        <w:rPr>
          <w:rStyle w:val="null"/>
          <w:rFonts w:eastAsia="Times New Roman"/>
        </w:rPr>
        <w:t>Neus</w:t>
      </w:r>
      <w:r w:rsidR="00613B77">
        <w:rPr>
          <w:rStyle w:val="null"/>
          <w:rFonts w:eastAsia="Times New Roman"/>
        </w:rPr>
        <w:t>tadt</w:t>
      </w:r>
      <w:proofErr w:type="spellEnd"/>
      <w:r w:rsidR="00613B77">
        <w:rPr>
          <w:rStyle w:val="null"/>
          <w:rFonts w:eastAsia="Times New Roman"/>
        </w:rPr>
        <w:t xml:space="preserve"> 1960. p. 60). For </w:t>
      </w:r>
      <w:proofErr w:type="spellStart"/>
      <w:r w:rsidR="00613B77">
        <w:rPr>
          <w:rStyle w:val="null"/>
          <w:rFonts w:eastAsia="Times New Roman"/>
        </w:rPr>
        <w:t>Neustadt</w:t>
      </w:r>
      <w:proofErr w:type="spellEnd"/>
      <w:r>
        <w:rPr>
          <w:rStyle w:val="null"/>
          <w:rFonts w:eastAsia="Times New Roman"/>
        </w:rPr>
        <w:t xml:space="preserve"> the “greatest danger to a President's potential inﬂuence with [Congress] is not the show of incapacity he makes today, but its apparent kinship to what</w:t>
      </w:r>
      <w:r w:rsidR="00613B77">
        <w:rPr>
          <w:rStyle w:val="null"/>
          <w:rFonts w:eastAsia="Times New Roman"/>
        </w:rPr>
        <w:t xml:space="preserve"> happened yesterday, last month, </w:t>
      </w:r>
      <w:r>
        <w:rPr>
          <w:rStyle w:val="null"/>
          <w:rFonts w:eastAsia="Times New Roman"/>
        </w:rPr>
        <w:t xml:space="preserve">last year. For if his failures </w:t>
      </w:r>
      <w:r w:rsidR="00613B77">
        <w:rPr>
          <w:rStyle w:val="null"/>
          <w:rFonts w:eastAsia="Times New Roman"/>
        </w:rPr>
        <w:t>seem to form a pattern,</w:t>
      </w:r>
      <w:r>
        <w:rPr>
          <w:rStyle w:val="null"/>
          <w:rFonts w:eastAsia="Times New Roman"/>
        </w:rPr>
        <w:t xml:space="preserve"> </w:t>
      </w:r>
      <w:r w:rsidR="00613B77">
        <w:rPr>
          <w:rStyle w:val="null"/>
          <w:rFonts w:eastAsia="Times New Roman"/>
        </w:rPr>
        <w:t>the consequence is bound to be a loss of faith in his effectiveness</w:t>
      </w:r>
      <w:r>
        <w:rPr>
          <w:rStyle w:val="null"/>
          <w:rFonts w:eastAsia="Times New Roman"/>
        </w:rPr>
        <w:t xml:space="preserve"> ‘next time“ (p. 61).</w:t>
      </w:r>
    </w:p>
    <w:p w14:paraId="65FBC902" w14:textId="77777777" w:rsidR="00CE00E9" w:rsidRPr="0080534E" w:rsidRDefault="00CE00E9" w:rsidP="00CE00E9">
      <w:pPr>
        <w:pStyle w:val="Heading3"/>
        <w:rPr>
          <w:rFonts w:cs="Times New Roman"/>
        </w:rPr>
      </w:pPr>
      <w:r w:rsidRPr="0080534E">
        <w:rPr>
          <w:rFonts w:cs="Times New Roman"/>
        </w:rPr>
        <w:lastRenderedPageBreak/>
        <w:t>Winners Lose</w:t>
      </w:r>
    </w:p>
    <w:p w14:paraId="075B390E" w14:textId="77777777" w:rsidR="00CE00E9" w:rsidRPr="0080534E" w:rsidRDefault="00CE00E9" w:rsidP="00CE00E9"/>
    <w:p w14:paraId="51A89411" w14:textId="77777777" w:rsidR="00CE00E9" w:rsidRPr="0080534E" w:rsidRDefault="00CE00E9" w:rsidP="00A059FC">
      <w:pPr>
        <w:pStyle w:val="Heading4"/>
        <w:rPr>
          <w:rFonts w:cs="Times New Roman"/>
        </w:rPr>
      </w:pPr>
      <w:r w:rsidRPr="0080534E">
        <w:rPr>
          <w:rFonts w:cs="Times New Roman"/>
        </w:rPr>
        <w:t>--Winners lose</w:t>
      </w:r>
    </w:p>
    <w:p w14:paraId="4B45430A" w14:textId="77777777" w:rsidR="00CE00E9" w:rsidRPr="0080534E" w:rsidRDefault="00CE00E9" w:rsidP="00CE00E9"/>
    <w:p w14:paraId="3B29C1EE" w14:textId="77777777" w:rsidR="00CE00E9" w:rsidRPr="0080534E" w:rsidRDefault="00CE00E9" w:rsidP="00CE00E9">
      <w:r w:rsidRPr="0080534E">
        <w:rPr>
          <w:rStyle w:val="StyleStyleBold12pt"/>
        </w:rPr>
        <w:t>Mann 93</w:t>
      </w:r>
      <w:r w:rsidRPr="0080534E">
        <w:t xml:space="preserve"> (Thomas, Director of the Governmental Studies Program – Brookings </w:t>
      </w:r>
      <w:proofErr w:type="spellStart"/>
      <w:r w:rsidRPr="0080534E">
        <w:t>Instiution</w:t>
      </w:r>
      <w:proofErr w:type="spellEnd"/>
      <w:r w:rsidRPr="0080534E">
        <w:t xml:space="preserve"> and Co-Director of the AEI-Brookings Renewing Congress Project, Beyond Gridlock: Prospects for Governance in the Clinton Years – And After, Ed. </w:t>
      </w:r>
      <w:proofErr w:type="spellStart"/>
      <w:r w:rsidRPr="0080534E">
        <w:t>Sundquist</w:t>
      </w:r>
      <w:proofErr w:type="spellEnd"/>
      <w:r w:rsidRPr="0080534E">
        <w:t>, p. 19)</w:t>
      </w:r>
    </w:p>
    <w:p w14:paraId="4C01A57F" w14:textId="77777777" w:rsidR="00CE00E9" w:rsidRPr="0080534E" w:rsidRDefault="00CE00E9" w:rsidP="00CE00E9">
      <w:pPr>
        <w:pStyle w:val="card"/>
        <w:ind w:left="0"/>
        <w:rPr>
          <w:sz w:val="16"/>
        </w:rPr>
      </w:pPr>
    </w:p>
    <w:p w14:paraId="2EE848FE" w14:textId="77777777" w:rsidR="0080534E" w:rsidRPr="0080534E" w:rsidRDefault="0080534E" w:rsidP="0080534E">
      <w:pPr>
        <w:pStyle w:val="card"/>
        <w:ind w:left="0"/>
        <w:rPr>
          <w:u w:val="single"/>
        </w:rPr>
      </w:pPr>
      <w:r w:rsidRPr="0080534E">
        <w:rPr>
          <w:u w:val="single"/>
        </w:rPr>
        <w:t xml:space="preserve">Most </w:t>
      </w:r>
      <w:r w:rsidRPr="0080534E">
        <w:rPr>
          <w:highlight w:val="yellow"/>
          <w:u w:val="single"/>
        </w:rPr>
        <w:t>representatives</w:t>
      </w:r>
      <w:r w:rsidRPr="0080534E">
        <w:rPr>
          <w:u w:val="single"/>
        </w:rPr>
        <w:t xml:space="preserve"> and senators </w:t>
      </w:r>
      <w:r w:rsidRPr="0080534E">
        <w:rPr>
          <w:highlight w:val="yellow"/>
          <w:u w:val="single"/>
        </w:rPr>
        <w:t>do not feel beholden to any president</w:t>
      </w:r>
      <w:r w:rsidRPr="0080534E">
        <w:rPr>
          <w:u w:val="single"/>
        </w:rPr>
        <w:t xml:space="preserve">, let alone one </w:t>
      </w:r>
    </w:p>
    <w:p w14:paraId="2045169C" w14:textId="77777777" w:rsidR="0080534E" w:rsidRPr="0080534E" w:rsidRDefault="0080534E" w:rsidP="0080534E">
      <w:pPr>
        <w:pStyle w:val="card"/>
        <w:ind w:left="0"/>
        <w:rPr>
          <w:u w:val="single"/>
        </w:rPr>
      </w:pPr>
      <w:r w:rsidRPr="0080534E">
        <w:rPr>
          <w:u w:val="single"/>
        </w:rPr>
        <w:t>AND</w:t>
      </w:r>
    </w:p>
    <w:p w14:paraId="15812C73" w14:textId="77777777" w:rsidR="0080534E" w:rsidRPr="0080534E" w:rsidRDefault="0080534E" w:rsidP="0080534E">
      <w:pPr>
        <w:pStyle w:val="card"/>
        <w:ind w:left="0"/>
      </w:pPr>
      <w:r w:rsidRPr="0080534E">
        <w:rPr>
          <w:u w:val="single"/>
        </w:rPr>
        <w:t>need the next vote to show I am independent of the White House</w:t>
      </w:r>
      <w:r w:rsidRPr="0080534E">
        <w:t>.</w:t>
      </w:r>
    </w:p>
    <w:p w14:paraId="50E0F618" w14:textId="77777777" w:rsidR="00CE00E9" w:rsidRPr="0080534E" w:rsidRDefault="00CE00E9" w:rsidP="00CE00E9"/>
    <w:p w14:paraId="17930016" w14:textId="4F3A4637" w:rsidR="0080534E" w:rsidRPr="0080534E" w:rsidRDefault="0080534E" w:rsidP="00CE00E9">
      <w:r w:rsidRPr="0080534E">
        <w:t>^^can’t find</w:t>
      </w:r>
    </w:p>
    <w:p w14:paraId="614DE1F0" w14:textId="77777777" w:rsidR="00CE00E9" w:rsidRPr="0080534E" w:rsidRDefault="00CE00E9" w:rsidP="00A059FC">
      <w:pPr>
        <w:pStyle w:val="Heading4"/>
        <w:rPr>
          <w:rFonts w:cs="Times New Roman"/>
        </w:rPr>
      </w:pPr>
      <w:r w:rsidRPr="0080534E">
        <w:rPr>
          <w:rFonts w:cs="Times New Roman"/>
        </w:rPr>
        <w:t>-- Pushing legislation hurts public support</w:t>
      </w:r>
    </w:p>
    <w:p w14:paraId="03E1B19F" w14:textId="77777777" w:rsidR="00CE00E9" w:rsidRPr="0080534E" w:rsidRDefault="00CE00E9" w:rsidP="00CE00E9"/>
    <w:p w14:paraId="387F9283" w14:textId="42087428" w:rsidR="00A521B0" w:rsidRPr="0080534E" w:rsidRDefault="00CE00E9" w:rsidP="00A521B0">
      <w:r w:rsidRPr="0080534E">
        <w:rPr>
          <w:rStyle w:val="StyleStyleBold12pt"/>
        </w:rPr>
        <w:t>Brace and Hinckley 92</w:t>
      </w:r>
      <w:r w:rsidRPr="0080534E">
        <w:t xml:space="preserve"> (Paul and Barbara, Professors of Political Science, Government, and Political Affairs – University of Illinois, Follow the Leaders, p. 174-175)</w:t>
      </w:r>
    </w:p>
    <w:p w14:paraId="11248B80" w14:textId="77777777" w:rsidR="00A521B0" w:rsidRPr="0080534E" w:rsidRDefault="00A521B0" w:rsidP="00A521B0">
      <w:pPr>
        <w:spacing w:before="100" w:beforeAutospacing="1" w:after="100" w:afterAutospacing="1"/>
        <w:rPr>
          <w:szCs w:val="20"/>
        </w:rPr>
      </w:pPr>
      <w:r w:rsidRPr="0080534E">
        <w:rPr>
          <w:sz w:val="15"/>
          <w:szCs w:val="15"/>
        </w:rPr>
        <w:t xml:space="preserve">Further, </w:t>
      </w:r>
      <w:r w:rsidRPr="0080534E">
        <w:rPr>
          <w:szCs w:val="20"/>
          <w:u w:val="single"/>
        </w:rPr>
        <w:t>activity often works against</w:t>
      </w:r>
      <w:r w:rsidRPr="0080534E">
        <w:rPr>
          <w:sz w:val="15"/>
          <w:szCs w:val="15"/>
        </w:rPr>
        <w:t xml:space="preserve"> popular </w:t>
      </w:r>
      <w:r w:rsidRPr="0080534E">
        <w:rPr>
          <w:szCs w:val="20"/>
          <w:u w:val="single"/>
        </w:rPr>
        <w:t>support</w:t>
      </w:r>
      <w:r w:rsidRPr="0080534E">
        <w:rPr>
          <w:sz w:val="15"/>
          <w:szCs w:val="15"/>
        </w:rPr>
        <w:t xml:space="preserve">.  </w:t>
      </w:r>
      <w:r w:rsidRPr="0080534E">
        <w:rPr>
          <w:szCs w:val="20"/>
          <w:u w:val="single"/>
        </w:rPr>
        <w:t>In idealized portraits, presidents use their popular mandate in vigorous support of programs, winning Congress</w:t>
      </w:r>
      <w:r w:rsidRPr="0080534E">
        <w:rPr>
          <w:sz w:val="15"/>
          <w:szCs w:val="15"/>
        </w:rPr>
        <w:t xml:space="preserve"> and the public to their point of view.  </w:t>
      </w:r>
      <w:r w:rsidRPr="0080534E">
        <w:rPr>
          <w:szCs w:val="20"/>
          <w:u w:val="single"/>
        </w:rPr>
        <w:t>In reality, the choices are more complex</w:t>
      </w:r>
      <w:r w:rsidRPr="0080534E">
        <w:rPr>
          <w:sz w:val="15"/>
          <w:szCs w:val="15"/>
        </w:rPr>
        <w:t xml:space="preserve"> and limited.  In the first place, </w:t>
      </w:r>
      <w:r w:rsidRPr="0080534E">
        <w:rPr>
          <w:szCs w:val="20"/>
          <w:u w:val="single"/>
        </w:rPr>
        <w:t>the size and success of the legislative agenda are heavily shaped by factors presidents cannot control</w:t>
      </w:r>
      <w:r w:rsidRPr="0080534E">
        <w:rPr>
          <w:sz w:val="15"/>
          <w:szCs w:val="15"/>
        </w:rPr>
        <w:t xml:space="preserve">.  And, </w:t>
      </w:r>
      <w:r w:rsidRPr="0080534E">
        <w:rPr>
          <w:szCs w:val="20"/>
          <w:u w:val="single"/>
        </w:rPr>
        <w:t>when presidents do</w:t>
      </w:r>
      <w:r w:rsidRPr="0080534E">
        <w:rPr>
          <w:sz w:val="15"/>
          <w:szCs w:val="15"/>
        </w:rPr>
        <w:t xml:space="preserve"> try to </w:t>
      </w:r>
      <w:r w:rsidRPr="0080534E">
        <w:rPr>
          <w:szCs w:val="20"/>
          <w:u w:val="single"/>
        </w:rPr>
        <w:t>rally the nation for legislative objectives</w:t>
      </w:r>
      <w:r w:rsidRPr="0080534E">
        <w:rPr>
          <w:sz w:val="15"/>
          <w:szCs w:val="15"/>
        </w:rPr>
        <w:t xml:space="preserve">, </w:t>
      </w:r>
      <w:r w:rsidRPr="0080534E">
        <w:rPr>
          <w:szCs w:val="20"/>
          <w:u w:val="single"/>
        </w:rPr>
        <w:t xml:space="preserve">they risk a drop in the polls and a corresponding loss of success for their programs in </w:t>
      </w:r>
      <w:proofErr w:type="spellStart"/>
      <w:r w:rsidRPr="0080534E">
        <w:rPr>
          <w:szCs w:val="20"/>
          <w:u w:val="single"/>
        </w:rPr>
        <w:t>Congress.Active</w:t>
      </w:r>
      <w:proofErr w:type="spellEnd"/>
      <w:r w:rsidRPr="0080534E">
        <w:rPr>
          <w:szCs w:val="20"/>
          <w:u w:val="single"/>
        </w:rPr>
        <w:t xml:space="preserve"> position taking on votes in Congress</w:t>
      </w:r>
      <w:r w:rsidRPr="0080534E">
        <w:rPr>
          <w:sz w:val="15"/>
          <w:szCs w:val="15"/>
        </w:rPr>
        <w:t xml:space="preserve"> and domestic travel (rallying the congressional members' own constituencies) </w:t>
      </w:r>
      <w:r w:rsidRPr="0080534E">
        <w:rPr>
          <w:szCs w:val="20"/>
          <w:u w:val="single"/>
        </w:rPr>
        <w:t>hurt public support</w:t>
      </w:r>
      <w:r w:rsidRPr="0080534E">
        <w:rPr>
          <w:sz w:val="15"/>
          <w:szCs w:val="15"/>
        </w:rPr>
        <w:t xml:space="preserve">.   </w:t>
      </w:r>
      <w:r w:rsidRPr="0080534E">
        <w:rPr>
          <w:szCs w:val="20"/>
          <w:u w:val="single"/>
        </w:rPr>
        <w:t>Tradeoffs are necessary.  when presidents take positions</w:t>
      </w:r>
      <w:r w:rsidRPr="0080534E">
        <w:rPr>
          <w:sz w:val="15"/>
          <w:szCs w:val="15"/>
        </w:rPr>
        <w:t xml:space="preserve">, helping their success in Congress, </w:t>
      </w:r>
      <w:r w:rsidRPr="0080534E">
        <w:rPr>
          <w:szCs w:val="20"/>
          <w:u w:val="single"/>
        </w:rPr>
        <w:t>they lower their public approval</w:t>
      </w:r>
      <w:r w:rsidRPr="0080534E">
        <w:rPr>
          <w:sz w:val="15"/>
          <w:szCs w:val="15"/>
        </w:rPr>
        <w:t xml:space="preserve">.  </w:t>
      </w:r>
      <w:r w:rsidRPr="0080534E">
        <w:rPr>
          <w:szCs w:val="20"/>
          <w:u w:val="single"/>
        </w:rPr>
        <w:t>But approval helps congressional success</w:t>
      </w:r>
      <w:r w:rsidRPr="0080534E">
        <w:rPr>
          <w:sz w:val="15"/>
          <w:szCs w:val="15"/>
        </w:rPr>
        <w:t xml:space="preserve">.  Every 10 percentage point gain in public approval yields a 7 percentage point gain in congressional success.  </w:t>
      </w:r>
      <w:r w:rsidRPr="0080534E">
        <w:rPr>
          <w:szCs w:val="20"/>
          <w:u w:val="single"/>
        </w:rPr>
        <w:t>Presidents thus face a delicate situation</w:t>
      </w:r>
      <w:r w:rsidRPr="0080534E">
        <w:rPr>
          <w:sz w:val="15"/>
          <w:szCs w:val="15"/>
        </w:rPr>
        <w:t xml:space="preserve">:  </w:t>
      </w:r>
      <w:r w:rsidRPr="0080534E">
        <w:rPr>
          <w:szCs w:val="20"/>
          <w:u w:val="single"/>
        </w:rPr>
        <w:t>in order to increase congressional success</w:t>
      </w:r>
      <w:r w:rsidRPr="0080534E">
        <w:rPr>
          <w:sz w:val="15"/>
          <w:szCs w:val="15"/>
        </w:rPr>
        <w:t xml:space="preserve"> - by bolstering approval </w:t>
      </w:r>
      <w:r w:rsidRPr="0080534E">
        <w:rPr>
          <w:szCs w:val="20"/>
          <w:u w:val="single"/>
        </w:rPr>
        <w:t>- they must decrease the number of positions they take</w:t>
      </w:r>
      <w:r w:rsidRPr="0080534E">
        <w:rPr>
          <w:sz w:val="15"/>
          <w:szCs w:val="15"/>
        </w:rPr>
        <w:t xml:space="preserve">.  </w:t>
      </w:r>
      <w:r w:rsidRPr="0080534E">
        <w:rPr>
          <w:szCs w:val="20"/>
          <w:u w:val="single"/>
        </w:rPr>
        <w:t>As their positions decrease, their congressional success rate falls</w:t>
      </w:r>
      <w:r w:rsidRPr="0080534E">
        <w:rPr>
          <w:sz w:val="15"/>
          <w:szCs w:val="15"/>
        </w:rPr>
        <w:t xml:space="preserve">.  Popular </w:t>
      </w:r>
      <w:r w:rsidRPr="0080534E">
        <w:rPr>
          <w:szCs w:val="20"/>
          <w:u w:val="single"/>
        </w:rPr>
        <w:t>presidents thus find built-in limits</w:t>
      </w:r>
      <w:r w:rsidRPr="0080534E">
        <w:rPr>
          <w:sz w:val="15"/>
          <w:szCs w:val="15"/>
        </w:rPr>
        <w:t xml:space="preserve">, while their less popular peers confront the dilemma in which efforts to make headway in Congress set them further behind in the polls.  The dilemma has no obvious solution, as presidents facing serious economic conditions know.  With their polls at a low ebb, they can least afford bold new proposals; they can then be criticized as ineffectual and even less able to do their job.  Since the polls fall with worsening economic conditions and rise with dramatic international events, presidents are most able to provide legislative leadership when the country needs it least and are least able to supply that leadership when domestic conditions demand it.  </w:t>
      </w:r>
    </w:p>
    <w:p w14:paraId="0D63204D" w14:textId="77777777" w:rsidR="00CE00E9" w:rsidRPr="0080534E" w:rsidRDefault="00CE00E9" w:rsidP="00CE00E9">
      <w:pPr>
        <w:pStyle w:val="Heading3"/>
        <w:rPr>
          <w:rFonts w:cs="Times New Roman"/>
        </w:rPr>
      </w:pPr>
      <w:r w:rsidRPr="0080534E">
        <w:rPr>
          <w:rFonts w:cs="Times New Roman"/>
        </w:rPr>
        <w:lastRenderedPageBreak/>
        <w:t>Flip-Flop</w:t>
      </w:r>
    </w:p>
    <w:p w14:paraId="2EDAD775" w14:textId="77777777" w:rsidR="00CE00E9" w:rsidRPr="0080534E" w:rsidRDefault="00CE00E9" w:rsidP="00CE00E9">
      <w:pPr>
        <w:rPr>
          <w:rStyle w:val="Style9pt"/>
        </w:rPr>
      </w:pPr>
    </w:p>
    <w:p w14:paraId="1C8860CC" w14:textId="77777777" w:rsidR="00CE00E9" w:rsidRPr="0080534E" w:rsidRDefault="00CE00E9" w:rsidP="00A059FC">
      <w:pPr>
        <w:pStyle w:val="Heading4"/>
        <w:rPr>
          <w:rFonts w:cs="Times New Roman"/>
        </w:rPr>
      </w:pPr>
      <w:r w:rsidRPr="0080534E">
        <w:rPr>
          <w:rFonts w:cs="Times New Roman"/>
        </w:rPr>
        <w:t>-- Flip flops drain political capital</w:t>
      </w:r>
    </w:p>
    <w:p w14:paraId="36F63BEA" w14:textId="77777777" w:rsidR="00CE00E9" w:rsidRPr="0080534E" w:rsidRDefault="00CE00E9" w:rsidP="00CE00E9"/>
    <w:p w14:paraId="1F6556A1" w14:textId="77777777" w:rsidR="00CE00E9" w:rsidRPr="0080534E" w:rsidRDefault="00CE00E9" w:rsidP="00CE00E9">
      <w:r w:rsidRPr="0080534E">
        <w:rPr>
          <w:rStyle w:val="StyleStyleBold12pt"/>
        </w:rPr>
        <w:t>Cohen 97</w:t>
      </w:r>
      <w:r w:rsidRPr="0080534E">
        <w:t xml:space="preserve"> (Jeffery E., Professor of Political Science – Fordham University, Presidential Responsiveness and Public Policy Making, p. 123)</w:t>
      </w:r>
    </w:p>
    <w:p w14:paraId="0DB91111" w14:textId="77777777" w:rsidR="00CE00E9" w:rsidRPr="0080534E" w:rsidRDefault="00CE00E9" w:rsidP="00CE00E9">
      <w:pPr>
        <w:rPr>
          <w:rStyle w:val="StyleStyle49pt3Char"/>
          <w:rFonts w:cs="Times New Roman"/>
        </w:rPr>
      </w:pPr>
    </w:p>
    <w:p w14:paraId="713A344D" w14:textId="77777777" w:rsidR="00A521B0" w:rsidRPr="0080534E" w:rsidRDefault="00A521B0" w:rsidP="00A521B0">
      <w:pPr>
        <w:rPr>
          <w:szCs w:val="20"/>
        </w:rPr>
      </w:pPr>
      <w:r w:rsidRPr="0080534E">
        <w:rPr>
          <w:rStyle w:val="StyleBoldUnderline"/>
        </w:rPr>
        <w:t>A president cannot, without good reason, alter his policy stance.</w:t>
      </w:r>
      <w:r w:rsidRPr="0080534E">
        <w:rPr>
          <w:sz w:val="16"/>
          <w:szCs w:val="16"/>
        </w:rPr>
        <w:t xml:space="preserve"> And even if he has good reason to change his policy position on an issue, </w:t>
      </w:r>
      <w:r w:rsidRPr="0080534E">
        <w:rPr>
          <w:rStyle w:val="StyleBoldUnderline"/>
        </w:rPr>
        <w:t>he may have to bear some costs</w:t>
      </w:r>
      <w:r w:rsidRPr="0080534E">
        <w:rPr>
          <w:sz w:val="16"/>
          <w:szCs w:val="16"/>
        </w:rPr>
        <w:t xml:space="preserve"> from doing so.  The public and other </w:t>
      </w:r>
      <w:r w:rsidRPr="0080534E">
        <w:rPr>
          <w:rStyle w:val="StyleBoldUnderline"/>
        </w:rPr>
        <w:t>political elites may view him as waffling, indecisive, weak, uncommitted, and/or duplicitous</w:t>
      </w:r>
      <w:r w:rsidRPr="0080534E">
        <w:rPr>
          <w:sz w:val="16"/>
          <w:szCs w:val="16"/>
        </w:rPr>
        <w:t xml:space="preserve">.  This seems very much to be one of the major charges against Bill Clinton’s presidency.  After abandoning his campaign promise of a middle-class tax cut because of budget deficit pressures, Clinton reoffered a tax cut in the wake of the devastating 1994 midterm elections, in which his party lost control of Congress.  From being publicly cool toward the North American Free Trade pact during his presidential election campaign, he became an ardent promoter of that policy once in the Oval Office.  From these, and many other occasions, </w:t>
      </w:r>
      <w:r w:rsidRPr="0080534E">
        <w:rPr>
          <w:rStyle w:val="StyleBoldUnderline"/>
        </w:rPr>
        <w:t>Clinton has developed an image of a waffling politician</w:t>
      </w:r>
      <w:r w:rsidRPr="0080534E">
        <w:rPr>
          <w:sz w:val="16"/>
          <w:szCs w:val="16"/>
        </w:rPr>
        <w:t xml:space="preserve">, one who is forever changing his mind, perennially trying to stake out the most popular position with the public </w:t>
      </w:r>
      <w:r w:rsidRPr="0080534E">
        <w:rPr>
          <w:rStyle w:val="StyleBoldUnderline"/>
        </w:rPr>
        <w:t>and not necessarily a president who is able to lead.</w:t>
      </w:r>
    </w:p>
    <w:p w14:paraId="4D630C1E" w14:textId="77777777" w:rsidR="00CE00E9" w:rsidRPr="0080534E" w:rsidRDefault="00CE00E9" w:rsidP="00CE00E9">
      <w:pPr>
        <w:rPr>
          <w:rStyle w:val="Style9pt"/>
        </w:rPr>
      </w:pPr>
    </w:p>
    <w:p w14:paraId="6BD4CAFD" w14:textId="77777777" w:rsidR="00CE00E9" w:rsidRPr="0080534E" w:rsidRDefault="00CE00E9" w:rsidP="00CE00E9">
      <w:pPr>
        <w:rPr>
          <w:rStyle w:val="Style9pt"/>
        </w:rPr>
      </w:pPr>
    </w:p>
    <w:p w14:paraId="5D7C41EC" w14:textId="77777777" w:rsidR="00CE00E9" w:rsidRPr="0080534E" w:rsidRDefault="00CE00E9" w:rsidP="00CE00E9">
      <w:pPr>
        <w:pStyle w:val="Heading3"/>
        <w:rPr>
          <w:rFonts w:cs="Times New Roman"/>
        </w:rPr>
      </w:pPr>
      <w:r w:rsidRPr="0080534E">
        <w:rPr>
          <w:rFonts w:cs="Times New Roman"/>
        </w:rPr>
        <w:lastRenderedPageBreak/>
        <w:t>A2: Flip-Flop</w:t>
      </w:r>
    </w:p>
    <w:p w14:paraId="02F9D7E0" w14:textId="77777777" w:rsidR="00CE00E9" w:rsidRPr="0080534E" w:rsidRDefault="00CE00E9" w:rsidP="00CE00E9"/>
    <w:p w14:paraId="45DB5762" w14:textId="77777777" w:rsidR="00CE00E9" w:rsidRPr="0080534E" w:rsidRDefault="00CE00E9" w:rsidP="00A059FC">
      <w:pPr>
        <w:pStyle w:val="Heading4"/>
        <w:rPr>
          <w:rFonts w:cs="Times New Roman"/>
        </w:rPr>
      </w:pPr>
      <w:r w:rsidRPr="0080534E">
        <w:rPr>
          <w:rFonts w:cs="Times New Roman"/>
        </w:rPr>
        <w:t>-- Flip-flops don’t damage the President</w:t>
      </w:r>
    </w:p>
    <w:p w14:paraId="0AB42E7D" w14:textId="77777777" w:rsidR="00CE00E9" w:rsidRPr="0080534E" w:rsidRDefault="00CE00E9" w:rsidP="00CE00E9">
      <w:pPr>
        <w:rPr>
          <w:rStyle w:val="StyleStyleBold12pt"/>
        </w:rPr>
      </w:pPr>
    </w:p>
    <w:p w14:paraId="3D681A65" w14:textId="77777777" w:rsidR="00CE00E9" w:rsidRPr="0080534E" w:rsidRDefault="00CE00E9" w:rsidP="00CE00E9">
      <w:r w:rsidRPr="0080534E">
        <w:rPr>
          <w:rStyle w:val="StyleStyleBold12pt"/>
        </w:rPr>
        <w:t>Van Horn 1</w:t>
      </w:r>
      <w:r w:rsidRPr="0080534E">
        <w:t xml:space="preserve"> (Carl, </w:t>
      </w:r>
      <w:proofErr w:type="spellStart"/>
      <w:r w:rsidRPr="0080534E">
        <w:t>Heldrich</w:t>
      </w:r>
      <w:proofErr w:type="spellEnd"/>
      <w:r w:rsidRPr="0080534E">
        <w:t xml:space="preserve"> Center for Workforce Development – Rutgers University, et al., Politics and Public Policy, Third Edition, p. 181-182)</w:t>
      </w:r>
    </w:p>
    <w:p w14:paraId="5DC97C3E" w14:textId="77777777" w:rsidR="00CE00E9" w:rsidRPr="0080534E" w:rsidRDefault="00CE00E9" w:rsidP="00CE00E9">
      <w:pPr>
        <w:rPr>
          <w:rStyle w:val="StyleStyle49pt3Char"/>
          <w:rFonts w:cs="Times New Roman"/>
        </w:rPr>
      </w:pPr>
    </w:p>
    <w:p w14:paraId="54F1E7C3" w14:textId="77777777" w:rsidR="00A521B0" w:rsidRPr="0080534E" w:rsidRDefault="00A521B0" w:rsidP="00A521B0">
      <w:pPr>
        <w:rPr>
          <w:rStyle w:val="underline"/>
        </w:rPr>
      </w:pPr>
      <w:r w:rsidRPr="0080534E">
        <w:rPr>
          <w:rStyle w:val="underline"/>
        </w:rPr>
        <w:t>It is not uncommon for chief executives to contradict one of their publicly stated positions rather than to pursue policies that displease important voting blocs</w:t>
      </w:r>
      <w:r w:rsidRPr="0080534E">
        <w:rPr>
          <w:sz w:val="16"/>
        </w:rPr>
        <w:t xml:space="preserve">. </w:t>
      </w:r>
      <w:r w:rsidRPr="0080534E">
        <w:rPr>
          <w:sz w:val="14"/>
        </w:rPr>
        <w:t>F</w:t>
      </w:r>
      <w:r w:rsidRPr="0080534E">
        <w:rPr>
          <w:rStyle w:val="StyleBoldUnderline"/>
        </w:rPr>
        <w:t>or much of his public career, George Bush supported a woman’s right to choose an abortion, but he shifted positions 180 degrees in order to fit comfortably on the Republican ticket in 1980</w:t>
      </w:r>
      <w:r w:rsidRPr="0080534E">
        <w:rPr>
          <w:sz w:val="14"/>
        </w:rPr>
        <w:t>. By 1988, when he sought the presidency on his own, Bush had become an ardent advocate of restrictions on abortion. Reagan often changed his mind at politically opportune moments, making adept adjustments in his positions on Social Security, farm subsidies, public works programs, and import restrictions. For much of his public career</w:t>
      </w:r>
      <w:r w:rsidRPr="0080534E">
        <w:rPr>
          <w:sz w:val="16"/>
        </w:rPr>
        <w:t xml:space="preserve">, </w:t>
      </w:r>
      <w:r w:rsidRPr="0080534E">
        <w:rPr>
          <w:rStyle w:val="underline"/>
        </w:rPr>
        <w:t>Clinton</w:t>
      </w:r>
      <w:r w:rsidRPr="0080534E">
        <w:rPr>
          <w:sz w:val="16"/>
        </w:rPr>
        <w:t xml:space="preserve"> supported policies aligned with liberal ideologies. He </w:t>
      </w:r>
      <w:r w:rsidRPr="0080534E">
        <w:rPr>
          <w:rStyle w:val="underline"/>
        </w:rPr>
        <w:t xml:space="preserve">shifted his position somewhat in order to garner enough mainstream support to defeat Bush in the 1992 presidential elections. By 1995 it was often difficult to tell the difference between his policy proposals and those of the Republican Congress. Ironically, political leaders sometimes have to follow changes in the political wind in order to stay in charge. </w:t>
      </w:r>
    </w:p>
    <w:p w14:paraId="4F3A3841" w14:textId="77777777" w:rsidR="00CE00E9" w:rsidRPr="0080534E" w:rsidRDefault="00CE00E9" w:rsidP="00CE00E9">
      <w:pPr>
        <w:pStyle w:val="Heading3"/>
        <w:rPr>
          <w:rFonts w:cs="Times New Roman"/>
        </w:rPr>
      </w:pPr>
      <w:r w:rsidRPr="0080534E">
        <w:rPr>
          <w:rFonts w:cs="Times New Roman"/>
        </w:rPr>
        <w:lastRenderedPageBreak/>
        <w:t>Focus Key</w:t>
      </w:r>
    </w:p>
    <w:p w14:paraId="078CFCCB" w14:textId="77777777" w:rsidR="00CE00E9" w:rsidRPr="0080534E" w:rsidRDefault="00CE00E9" w:rsidP="00CE00E9"/>
    <w:p w14:paraId="46CAAFCB" w14:textId="77777777" w:rsidR="00CE00E9" w:rsidRPr="0080534E" w:rsidRDefault="00CE00E9" w:rsidP="00CE00E9"/>
    <w:p w14:paraId="68C6D37D" w14:textId="77777777" w:rsidR="00CE00E9" w:rsidRPr="0080534E" w:rsidRDefault="00CE00E9" w:rsidP="00A059FC">
      <w:pPr>
        <w:pStyle w:val="Heading4"/>
        <w:rPr>
          <w:rFonts w:cs="Times New Roman"/>
        </w:rPr>
      </w:pPr>
      <w:r w:rsidRPr="0080534E">
        <w:rPr>
          <w:rFonts w:cs="Times New Roman"/>
        </w:rPr>
        <w:t>-- Focus key</w:t>
      </w:r>
    </w:p>
    <w:p w14:paraId="2EAC4CF6" w14:textId="77777777" w:rsidR="00CE00E9" w:rsidRPr="0080534E" w:rsidRDefault="00CE00E9" w:rsidP="00CE00E9"/>
    <w:p w14:paraId="23113816" w14:textId="77777777" w:rsidR="00CE00E9" w:rsidRPr="0080534E" w:rsidRDefault="00CE00E9" w:rsidP="00CE00E9">
      <w:r w:rsidRPr="0080534E">
        <w:rPr>
          <w:rStyle w:val="StyleStyleBold12pt"/>
        </w:rPr>
        <w:t>Edwards and Barrett 99</w:t>
      </w:r>
      <w:r w:rsidRPr="0080534E">
        <w:t xml:space="preserve"> (George C. and Andrew, Professors of Political Science – Texas A&amp;M University, Presidential Agenda Setting in Congress, p. 2-5)</w:t>
      </w:r>
    </w:p>
    <w:p w14:paraId="66A158BD" w14:textId="77777777" w:rsidR="00CE00E9" w:rsidRPr="0080534E" w:rsidRDefault="00CE00E9" w:rsidP="00CE00E9"/>
    <w:p w14:paraId="56D64611" w14:textId="77777777" w:rsidR="00CE00E9" w:rsidRPr="0080534E" w:rsidRDefault="00CE00E9" w:rsidP="00CE00E9">
      <w:pPr>
        <w:rPr>
          <w:rStyle w:val="StyleStyle49pt3Char"/>
          <w:rFonts w:cs="Times New Roman"/>
          <w:highlight w:val="yellow"/>
        </w:rPr>
      </w:pPr>
      <w:r w:rsidRPr="0080534E">
        <w:rPr>
          <w:rStyle w:val="StyleStyle49pt3Char"/>
          <w:rFonts w:cs="Times New Roman"/>
          <w:highlight w:val="yellow"/>
        </w:rPr>
        <w:t xml:space="preserve">The White House must obtain agenda space </w:t>
      </w:r>
      <w:r w:rsidRPr="0080534E">
        <w:rPr>
          <w:rStyle w:val="StyleStyle49pt3Char"/>
          <w:rFonts w:cs="Times New Roman"/>
        </w:rPr>
        <w:t xml:space="preserve">for its proposals in order </w:t>
      </w:r>
      <w:r w:rsidRPr="0080534E">
        <w:rPr>
          <w:rStyle w:val="StyleStyle49pt3Char"/>
          <w:rFonts w:cs="Times New Roman"/>
          <w:highlight w:val="yellow"/>
        </w:rPr>
        <w:t xml:space="preserve">to </w:t>
      </w:r>
      <w:r w:rsidRPr="0080534E">
        <w:rPr>
          <w:rStyle w:val="StyleStyle4BoldChar"/>
          <w:rFonts w:cs="Times New Roman"/>
          <w:highlight w:val="yellow"/>
        </w:rPr>
        <w:t>build momentum</w:t>
      </w:r>
      <w:r w:rsidRPr="0080534E">
        <w:rPr>
          <w:rStyle w:val="StyleStyle49pt3Char"/>
          <w:rFonts w:cs="Times New Roman"/>
          <w:highlight w:val="yellow"/>
        </w:rPr>
        <w:t xml:space="preserve"> </w:t>
      </w:r>
    </w:p>
    <w:p w14:paraId="754ADA3B" w14:textId="77777777" w:rsidR="00CE00E9" w:rsidRPr="0080534E" w:rsidRDefault="00CE00E9" w:rsidP="00CE00E9">
      <w:pPr>
        <w:rPr>
          <w:rStyle w:val="StyleStyle49pt3Char"/>
          <w:rFonts w:cs="Times New Roman"/>
          <w:highlight w:val="yellow"/>
        </w:rPr>
      </w:pPr>
      <w:r w:rsidRPr="0080534E">
        <w:rPr>
          <w:rStyle w:val="StyleStyle49pt3Char"/>
          <w:rFonts w:cs="Times New Roman"/>
          <w:highlight w:val="yellow"/>
        </w:rPr>
        <w:t>AND</w:t>
      </w:r>
    </w:p>
    <w:p w14:paraId="53A30464" w14:textId="77777777" w:rsidR="00CE00E9" w:rsidRPr="0080534E" w:rsidRDefault="00CE00E9" w:rsidP="00CE00E9">
      <w:r w:rsidRPr="0080534E">
        <w:rPr>
          <w:rStyle w:val="Style9pt"/>
        </w:rPr>
        <w:t xml:space="preserve">but also prefers </w:t>
      </w:r>
      <w:r w:rsidRPr="0080534E">
        <w:rPr>
          <w:rStyle w:val="Heading3Char"/>
          <w:rFonts w:cs="Times New Roman"/>
          <w:highlight w:val="yellow"/>
        </w:rPr>
        <w:t>to</w:t>
      </w:r>
      <w:r w:rsidRPr="0080534E">
        <w:rPr>
          <w:rStyle w:val="StyleStyle49pt3Char"/>
          <w:rFonts w:cs="Times New Roman"/>
          <w:highlight w:val="yellow"/>
        </w:rPr>
        <w:t xml:space="preserve"> have fewer </w:t>
      </w:r>
      <w:r w:rsidRPr="0080534E">
        <w:rPr>
          <w:rStyle w:val="StyleStyle49pt3Char"/>
          <w:rFonts w:cs="Times New Roman"/>
        </w:rPr>
        <w:t xml:space="preserve">congressional </w:t>
      </w:r>
      <w:r w:rsidRPr="0080534E">
        <w:rPr>
          <w:rStyle w:val="StyleStyle49pt3Char"/>
          <w:rFonts w:cs="Times New Roman"/>
          <w:highlight w:val="yellow"/>
        </w:rPr>
        <w:t>initiatives</w:t>
      </w:r>
      <w:r w:rsidRPr="0080534E">
        <w:rPr>
          <w:highlight w:val="yellow"/>
        </w:rPr>
        <w:t xml:space="preserve"> </w:t>
      </w:r>
      <w:r w:rsidRPr="0080534E">
        <w:t>with which it must deal.</w:t>
      </w:r>
    </w:p>
    <w:p w14:paraId="2FEC4D04" w14:textId="77777777" w:rsidR="00CE00E9" w:rsidRPr="0080534E" w:rsidRDefault="00CE00E9" w:rsidP="00CE00E9">
      <w:pPr>
        <w:pStyle w:val="Heading3"/>
        <w:rPr>
          <w:rFonts w:cs="Times New Roman"/>
        </w:rPr>
      </w:pPr>
      <w:r w:rsidRPr="0080534E">
        <w:rPr>
          <w:rFonts w:cs="Times New Roman"/>
        </w:rPr>
        <w:lastRenderedPageBreak/>
        <w:t>A2: Focus</w:t>
      </w:r>
    </w:p>
    <w:p w14:paraId="17536062" w14:textId="77777777" w:rsidR="00CE00E9" w:rsidRPr="0080534E" w:rsidRDefault="00CE00E9" w:rsidP="00CE00E9"/>
    <w:p w14:paraId="74A53F7A" w14:textId="77777777" w:rsidR="00CE00E9" w:rsidRPr="0080534E" w:rsidRDefault="00CE00E9" w:rsidP="00A059FC">
      <w:pPr>
        <w:pStyle w:val="Heading4"/>
        <w:rPr>
          <w:rFonts w:cs="Times New Roman"/>
        </w:rPr>
      </w:pPr>
      <w:r w:rsidRPr="0080534E">
        <w:rPr>
          <w:rFonts w:cs="Times New Roman"/>
        </w:rPr>
        <w:t>-- No focus link – quick passage of plan means no resources spent</w:t>
      </w:r>
    </w:p>
    <w:p w14:paraId="02812E26" w14:textId="77777777" w:rsidR="00CE00E9" w:rsidRPr="0080534E" w:rsidRDefault="00CE00E9" w:rsidP="00CE00E9"/>
    <w:p w14:paraId="30D420FA" w14:textId="77777777" w:rsidR="00CE00E9" w:rsidRDefault="00CE00E9" w:rsidP="00CE00E9">
      <w:r w:rsidRPr="0080534E">
        <w:rPr>
          <w:rStyle w:val="StyleStyleBold12pt"/>
        </w:rPr>
        <w:t>Light 91</w:t>
      </w:r>
      <w:r w:rsidRPr="0080534E">
        <w:t xml:space="preserve"> (Paul, Professor – University of Michigan, The President’s Agenda, p. 167-168)</w:t>
      </w:r>
    </w:p>
    <w:p w14:paraId="05445D66" w14:textId="77777777" w:rsidR="00365913" w:rsidRDefault="00365913" w:rsidP="00CE00E9"/>
    <w:p w14:paraId="1B9221CD" w14:textId="63E7A149" w:rsidR="00CE00E9" w:rsidRPr="00365913" w:rsidRDefault="00365913" w:rsidP="00CE00E9">
      <w:pPr>
        <w:rPr>
          <w:sz w:val="16"/>
        </w:rPr>
      </w:pPr>
      <w:r w:rsidRPr="00365913">
        <w:rPr>
          <w:rStyle w:val="StyleBoldUnderline"/>
        </w:rPr>
        <w:t>Once an item reaches the top of the President's agenda</w:t>
      </w:r>
      <w:r w:rsidRPr="00365913">
        <w:rPr>
          <w:sz w:val="16"/>
        </w:rPr>
        <w:t xml:space="preserve">, it stays until one of two events occurs: </w:t>
      </w:r>
      <w:r w:rsidRPr="00365913">
        <w:rPr>
          <w:rStyle w:val="StyleBoldUnderline"/>
        </w:rPr>
        <w:t>the program may pass, automatically making room for another priority</w:t>
      </w:r>
      <w:r w:rsidRPr="00365913">
        <w:rPr>
          <w:sz w:val="16"/>
        </w:rPr>
        <w:t>-a first cousin or an unrelated program-</w:t>
      </w:r>
      <w:r w:rsidRPr="00365913">
        <w:rPr>
          <w:rStyle w:val="StyleBoldUnderline"/>
        </w:rPr>
        <w:t>or it may be deliberately abandoned by the President or the staff</w:t>
      </w:r>
      <w:r w:rsidRPr="00365913">
        <w:rPr>
          <w:sz w:val="16"/>
        </w:rPr>
        <w:t xml:space="preserve">. </w:t>
      </w:r>
      <w:r w:rsidRPr="00365913">
        <w:rPr>
          <w:rStyle w:val="StyleBoldUnderline"/>
        </w:rPr>
        <w:t>If Congress fails to approve the item or if the program costs increase, the President must give serious consideration to removal</w:t>
      </w:r>
      <w:r w:rsidRPr="00365913">
        <w:rPr>
          <w:sz w:val="16"/>
        </w:rPr>
        <w:t>. As we shall see in chapter 8, these decisions involve considerable staff conflict.</w:t>
      </w:r>
    </w:p>
    <w:p w14:paraId="5027844C" w14:textId="77777777" w:rsidR="00CE00E9" w:rsidRPr="0080534E" w:rsidRDefault="00CE00E9" w:rsidP="00A059FC">
      <w:pPr>
        <w:pStyle w:val="Heading4"/>
        <w:rPr>
          <w:rFonts w:cs="Times New Roman"/>
        </w:rPr>
      </w:pPr>
      <w:r w:rsidRPr="0080534E">
        <w:rPr>
          <w:rFonts w:cs="Times New Roman"/>
        </w:rPr>
        <w:t>-- Focus is constantly shifting – plan won’t disrupt top priorities</w:t>
      </w:r>
    </w:p>
    <w:p w14:paraId="170B34C0" w14:textId="77777777" w:rsidR="00CE00E9" w:rsidRPr="0080534E" w:rsidRDefault="00CE00E9" w:rsidP="00CE00E9"/>
    <w:p w14:paraId="23F354C3" w14:textId="77777777" w:rsidR="00CE00E9" w:rsidRPr="0080534E" w:rsidRDefault="00CE00E9" w:rsidP="00CE00E9">
      <w:pPr>
        <w:rPr>
          <w:rStyle w:val="StyleStyle49pt3Char"/>
          <w:rFonts w:cs="Times New Roman"/>
        </w:rPr>
      </w:pPr>
      <w:r w:rsidRPr="0080534E">
        <w:rPr>
          <w:rStyle w:val="StyleStyleBold12pt"/>
        </w:rPr>
        <w:t>Light 91</w:t>
      </w:r>
      <w:r w:rsidRPr="0080534E">
        <w:t xml:space="preserve"> (Paul, Professor – University of Michigan, The President’s Agenda, p. 1)</w:t>
      </w:r>
      <w:r w:rsidRPr="0080534E">
        <w:rPr>
          <w:rStyle w:val="StyleStyle49pt3Char"/>
          <w:rFonts w:cs="Times New Roman"/>
        </w:rPr>
        <w:t xml:space="preserve"> </w:t>
      </w:r>
    </w:p>
    <w:p w14:paraId="49077A5B" w14:textId="77777777" w:rsidR="00CE00E9" w:rsidRPr="0080534E" w:rsidRDefault="00CE00E9" w:rsidP="00CE00E9">
      <w:pPr>
        <w:rPr>
          <w:rStyle w:val="StyleStyle49pt3Char"/>
          <w:rFonts w:cs="Times New Roman"/>
        </w:rPr>
      </w:pPr>
    </w:p>
    <w:p w14:paraId="00685347" w14:textId="5567A40F" w:rsidR="00CE00E9" w:rsidRPr="00365913" w:rsidRDefault="00365913" w:rsidP="00CE00E9">
      <w:pPr>
        <w:rPr>
          <w:highlight w:val="yellow"/>
          <w:u w:val="single"/>
        </w:rPr>
      </w:pPr>
      <w:r w:rsidRPr="00365913">
        <w:rPr>
          <w:rStyle w:val="StyleBoldUnderline"/>
        </w:rPr>
        <w:t>The President's agenda</w:t>
      </w:r>
      <w:r>
        <w:rPr>
          <w:sz w:val="21"/>
          <w:szCs w:val="21"/>
        </w:rPr>
        <w:t xml:space="preserve"> is a remarkable list. It is rarely written</w:t>
      </w:r>
      <w:r w:rsidRPr="00365913">
        <w:rPr>
          <w:sz w:val="12"/>
          <w:szCs w:val="21"/>
        </w:rPr>
        <w:t xml:space="preserve">¶ </w:t>
      </w:r>
      <w:r>
        <w:rPr>
          <w:sz w:val="21"/>
          <w:szCs w:val="21"/>
        </w:rPr>
        <w:t xml:space="preserve">down. </w:t>
      </w:r>
      <w:r>
        <w:rPr>
          <w:szCs w:val="20"/>
        </w:rPr>
        <w:t xml:space="preserve">It </w:t>
      </w:r>
      <w:r w:rsidRPr="00365913">
        <w:rPr>
          <w:rStyle w:val="StyleBoldUnderline"/>
        </w:rPr>
        <w:t>constantly shifts and evolves. It is often in flux even for the President</w:t>
      </w:r>
      <w:r w:rsidRPr="00365913">
        <w:rPr>
          <w:rStyle w:val="StyleBoldUnderline"/>
          <w:sz w:val="12"/>
          <w:u w:val="none"/>
        </w:rPr>
        <w:t>¶</w:t>
      </w:r>
      <w:r w:rsidRPr="00365913">
        <w:rPr>
          <w:rStyle w:val="StyleBoldUnderline"/>
        </w:rPr>
        <w:t xml:space="preserve"> and the top staff. Items move onto the agenda one day and off the next.</w:t>
      </w:r>
      <w:r w:rsidRPr="00365913">
        <w:rPr>
          <w:rStyle w:val="StyleBoldUnderline"/>
          <w:sz w:val="12"/>
          <w:u w:val="none"/>
        </w:rPr>
        <w:t>¶</w:t>
      </w:r>
      <w:r w:rsidRPr="00365913">
        <w:rPr>
          <w:sz w:val="12"/>
          <w:szCs w:val="21"/>
        </w:rPr>
        <w:t xml:space="preserve"> </w:t>
      </w:r>
      <w:r>
        <w:rPr>
          <w:sz w:val="21"/>
          <w:szCs w:val="21"/>
        </w:rPr>
        <w:t xml:space="preserve">Because of its status in the policy process, </w:t>
      </w:r>
      <w:r w:rsidRPr="00365913">
        <w:rPr>
          <w:rStyle w:val="StyleBoldUnderline"/>
        </w:rPr>
        <w:t>the President's agenda is the subject</w:t>
      </w:r>
      <w:r w:rsidRPr="00365913">
        <w:rPr>
          <w:rStyle w:val="StyleBoldUnderline"/>
          <w:sz w:val="12"/>
          <w:u w:val="none"/>
        </w:rPr>
        <w:t>¶</w:t>
      </w:r>
      <w:r w:rsidRPr="00365913">
        <w:rPr>
          <w:rStyle w:val="StyleBoldUnderline"/>
        </w:rPr>
        <w:t xml:space="preserve"> of intense conflict</w:t>
      </w:r>
      <w:r>
        <w:rPr>
          <w:sz w:val="21"/>
          <w:szCs w:val="21"/>
        </w:rPr>
        <w:t xml:space="preserve">. </w:t>
      </w:r>
      <w:r w:rsidRPr="00365913">
        <w:rPr>
          <w:rStyle w:val="StyleBoldUnderline"/>
        </w:rPr>
        <w:t>The infighting is resolved sometimes through mutual</w:t>
      </w:r>
      <w:r w:rsidRPr="00365913">
        <w:rPr>
          <w:rStyle w:val="StyleBoldUnderline"/>
          <w:sz w:val="12"/>
          <w:u w:val="none"/>
        </w:rPr>
        <w:t>¶</w:t>
      </w:r>
      <w:r w:rsidRPr="00365913">
        <w:rPr>
          <w:rStyle w:val="StyleBoldUnderline"/>
        </w:rPr>
        <w:t xml:space="preserve"> consent and "collegial" bargaining, sometimes through marked struggle and</w:t>
      </w:r>
      <w:r w:rsidRPr="00365913">
        <w:rPr>
          <w:rStyle w:val="StyleBoldUnderline"/>
          <w:sz w:val="12"/>
          <w:u w:val="none"/>
        </w:rPr>
        <w:t>¶</w:t>
      </w:r>
      <w:r w:rsidRPr="00365913">
        <w:rPr>
          <w:rStyle w:val="StyleBoldUnderline"/>
        </w:rPr>
        <w:t xml:space="preserve"> domination.</w:t>
      </w:r>
      <w:r>
        <w:rPr>
          <w:sz w:val="21"/>
          <w:szCs w:val="21"/>
        </w:rPr>
        <w:t xml:space="preserve"> It is not surprising that we know so little about it.</w:t>
      </w:r>
    </w:p>
    <w:p w14:paraId="3D4F7175" w14:textId="77777777" w:rsidR="00CE00E9" w:rsidRPr="0080534E" w:rsidRDefault="00CE00E9" w:rsidP="00A059FC">
      <w:pPr>
        <w:pStyle w:val="Heading4"/>
        <w:rPr>
          <w:rFonts w:cs="Times New Roman"/>
        </w:rPr>
      </w:pPr>
      <w:r w:rsidRPr="0080534E">
        <w:rPr>
          <w:rFonts w:cs="Times New Roman"/>
        </w:rPr>
        <w:t>-- Other political factors outweigh</w:t>
      </w:r>
    </w:p>
    <w:p w14:paraId="2BC064DB" w14:textId="77777777" w:rsidR="00CE00E9" w:rsidRPr="0080534E" w:rsidRDefault="00CE00E9" w:rsidP="00CE00E9"/>
    <w:p w14:paraId="0EE9F523" w14:textId="77777777" w:rsidR="00CE00E9" w:rsidRPr="0080534E" w:rsidRDefault="00CE00E9" w:rsidP="00CE00E9">
      <w:proofErr w:type="spellStart"/>
      <w:r w:rsidRPr="0080534E">
        <w:rPr>
          <w:rStyle w:val="StyleStyleBold12pt"/>
        </w:rPr>
        <w:t>Pfiffner</w:t>
      </w:r>
      <w:proofErr w:type="spellEnd"/>
      <w:r w:rsidRPr="0080534E">
        <w:rPr>
          <w:rStyle w:val="StyleStyleBold12pt"/>
        </w:rPr>
        <w:t xml:space="preserve"> 99</w:t>
      </w:r>
      <w:r w:rsidRPr="0080534E">
        <w:t xml:space="preserve"> (James, Professor of Political Science – George Mason University, Presidential Policymaking: An End of Century Assessment, Ed: Shull, p. 32-33)</w:t>
      </w:r>
    </w:p>
    <w:p w14:paraId="406DEF72" w14:textId="77777777" w:rsidR="00CE00E9" w:rsidRPr="0080534E" w:rsidRDefault="00CE00E9" w:rsidP="00CE00E9">
      <w:pPr>
        <w:rPr>
          <w:rStyle w:val="Style9pt"/>
        </w:rPr>
      </w:pPr>
    </w:p>
    <w:p w14:paraId="5487B6F0" w14:textId="77777777" w:rsidR="00CE00E9" w:rsidRPr="0080534E" w:rsidRDefault="00CE00E9" w:rsidP="00CE00E9">
      <w:pPr>
        <w:rPr>
          <w:rStyle w:val="Style9pt"/>
        </w:rPr>
      </w:pPr>
      <w:r w:rsidRPr="0080534E">
        <w:rPr>
          <w:rStyle w:val="Style9pt"/>
        </w:rPr>
        <w:t xml:space="preserve">In considering presidential policy success with Congress much of the popular press dwells on the </w:t>
      </w:r>
    </w:p>
    <w:p w14:paraId="7581FCCF" w14:textId="77777777" w:rsidR="00CE00E9" w:rsidRPr="0080534E" w:rsidRDefault="00CE00E9" w:rsidP="00CE00E9">
      <w:pPr>
        <w:rPr>
          <w:rStyle w:val="Style9pt"/>
        </w:rPr>
      </w:pPr>
      <w:r w:rsidRPr="0080534E">
        <w:rPr>
          <w:rStyle w:val="Style9pt"/>
        </w:rPr>
        <w:t>AND</w:t>
      </w:r>
    </w:p>
    <w:p w14:paraId="16CC996C" w14:textId="77777777" w:rsidR="00CE00E9" w:rsidRPr="0080534E" w:rsidRDefault="00CE00E9" w:rsidP="00CE00E9">
      <w:pPr>
        <w:rPr>
          <w:rStyle w:val="Style9pt"/>
        </w:rPr>
      </w:pPr>
      <w:r w:rsidRPr="0080534E">
        <w:rPr>
          <w:rStyle w:val="StyleStyle49pt3Char"/>
          <w:rFonts w:cs="Times New Roman"/>
          <w:highlight w:val="yellow"/>
        </w:rPr>
        <w:t xml:space="preserve">determine success with Congress, </w:t>
      </w:r>
      <w:r w:rsidRPr="0080534E">
        <w:rPr>
          <w:rStyle w:val="StyleStyle49ptBold1Char"/>
          <w:rFonts w:cs="Times New Roman"/>
          <w:highlight w:val="yellow"/>
        </w:rPr>
        <w:t>not presidential</w:t>
      </w:r>
      <w:r w:rsidRPr="0080534E">
        <w:rPr>
          <w:rStyle w:val="Style9pt"/>
          <w:highlight w:val="yellow"/>
        </w:rPr>
        <w:t xml:space="preserve"> </w:t>
      </w:r>
      <w:r w:rsidRPr="0080534E">
        <w:rPr>
          <w:rStyle w:val="Style9pt"/>
        </w:rPr>
        <w:t xml:space="preserve">personality, skills, or </w:t>
      </w:r>
      <w:r w:rsidRPr="0080534E">
        <w:rPr>
          <w:rStyle w:val="StyleStyle49ptBold1Char"/>
          <w:rFonts w:cs="Times New Roman"/>
          <w:highlight w:val="yellow"/>
        </w:rPr>
        <w:t>energy</w:t>
      </w:r>
      <w:r w:rsidRPr="0080534E">
        <w:rPr>
          <w:rStyle w:val="Style9pt"/>
        </w:rPr>
        <w:t>.</w:t>
      </w:r>
    </w:p>
    <w:p w14:paraId="42268067" w14:textId="77777777" w:rsidR="00CE00E9" w:rsidRPr="0080534E" w:rsidRDefault="00CE00E9" w:rsidP="00CE00E9"/>
    <w:p w14:paraId="5A18C3C9" w14:textId="77777777" w:rsidR="00CE00E9" w:rsidRPr="0080534E" w:rsidRDefault="00CE00E9" w:rsidP="00A059FC">
      <w:pPr>
        <w:pStyle w:val="Heading4"/>
        <w:rPr>
          <w:rFonts w:cs="Times New Roman"/>
        </w:rPr>
      </w:pPr>
      <w:r w:rsidRPr="0080534E">
        <w:rPr>
          <w:rFonts w:cs="Times New Roman"/>
        </w:rPr>
        <w:t>-- Loss of focus is inevitable</w:t>
      </w:r>
    </w:p>
    <w:p w14:paraId="031BE418" w14:textId="77777777" w:rsidR="00CE00E9" w:rsidRPr="0080534E" w:rsidRDefault="00CE00E9" w:rsidP="00CE00E9">
      <w:pPr>
        <w:pStyle w:val="card"/>
        <w:ind w:left="0"/>
      </w:pPr>
    </w:p>
    <w:p w14:paraId="600A19AD" w14:textId="77777777" w:rsidR="00CE00E9" w:rsidRPr="0080534E" w:rsidRDefault="00CE00E9" w:rsidP="00CE00E9">
      <w:r w:rsidRPr="0080534E">
        <w:rPr>
          <w:rStyle w:val="StyleStyleBold12pt"/>
        </w:rPr>
        <w:t>Light 91</w:t>
      </w:r>
      <w:r w:rsidRPr="0080534E">
        <w:t xml:space="preserve"> (Paul, Professor – University of Michigan, The President’s Agenda, p. 191)</w:t>
      </w:r>
    </w:p>
    <w:p w14:paraId="7E87DB16" w14:textId="77777777" w:rsidR="00CE00E9" w:rsidRPr="0080534E" w:rsidRDefault="00CE00E9" w:rsidP="00CE00E9">
      <w:pPr>
        <w:pStyle w:val="card"/>
        <w:ind w:left="0"/>
      </w:pPr>
    </w:p>
    <w:p w14:paraId="3CECD8A6" w14:textId="77777777" w:rsidR="00CE00E9" w:rsidRPr="0080534E" w:rsidRDefault="00CE00E9" w:rsidP="00CE00E9">
      <w:pPr>
        <w:pStyle w:val="card"/>
        <w:ind w:left="0"/>
        <w:rPr>
          <w:rStyle w:val="underline"/>
        </w:rPr>
      </w:pPr>
      <w:r w:rsidRPr="0080534E">
        <w:t xml:space="preserve">The White House does seek to avoid uncertainty. Accordingly, </w:t>
      </w:r>
      <w:r w:rsidRPr="0080534E">
        <w:rPr>
          <w:rStyle w:val="underline"/>
        </w:rPr>
        <w:t xml:space="preserve">Presidents stay very much </w:t>
      </w:r>
    </w:p>
    <w:p w14:paraId="6540234E" w14:textId="77777777" w:rsidR="00CE00E9" w:rsidRPr="0080534E" w:rsidRDefault="00CE00E9" w:rsidP="00CE00E9">
      <w:pPr>
        <w:pStyle w:val="card"/>
        <w:ind w:left="0"/>
        <w:rPr>
          <w:rStyle w:val="underline"/>
        </w:rPr>
      </w:pPr>
      <w:r w:rsidRPr="0080534E">
        <w:rPr>
          <w:rStyle w:val="underline"/>
        </w:rPr>
        <w:t>AND</w:t>
      </w:r>
    </w:p>
    <w:p w14:paraId="12665694" w14:textId="13FE1D38" w:rsidR="000022F2" w:rsidRPr="0080534E" w:rsidRDefault="00CE00E9" w:rsidP="0080534E">
      <w:pPr>
        <w:pStyle w:val="card"/>
        <w:ind w:left="0"/>
      </w:pPr>
      <w:r w:rsidRPr="0080534E">
        <w:rPr>
          <w:rStyle w:val="underline"/>
        </w:rPr>
        <w:t xml:space="preserve">the President’s </w:t>
      </w:r>
      <w:r w:rsidRPr="0080534E">
        <w:rPr>
          <w:rStyle w:val="underline"/>
          <w:highlight w:val="yellow"/>
        </w:rPr>
        <w:t xml:space="preserve">time is devoted to dealing with </w:t>
      </w:r>
      <w:r w:rsidRPr="0080534E">
        <w:rPr>
          <w:rStyle w:val="underline"/>
        </w:rPr>
        <w:t xml:space="preserve">the </w:t>
      </w:r>
      <w:r w:rsidRPr="0080534E">
        <w:rPr>
          <w:rStyle w:val="underline"/>
          <w:highlight w:val="yellow"/>
        </w:rPr>
        <w:t xml:space="preserve">uncertainties </w:t>
      </w:r>
      <w:r w:rsidRPr="0080534E">
        <w:rPr>
          <w:rStyle w:val="underline"/>
        </w:rPr>
        <w:t>of the present</w:t>
      </w:r>
      <w:r w:rsidRPr="0080534E">
        <w:t>.</w:t>
      </w:r>
    </w:p>
    <w:p w14:paraId="16B3ADA3" w14:textId="77777777" w:rsidR="0080534E" w:rsidRDefault="0080534E" w:rsidP="0080534E"/>
    <w:p w14:paraId="2A73CA66" w14:textId="77777777" w:rsidR="008918C3" w:rsidRDefault="008918C3" w:rsidP="0080534E"/>
    <w:p w14:paraId="6D45BA15" w14:textId="29112AE5" w:rsidR="008918C3" w:rsidRPr="0080534E" w:rsidRDefault="008918C3" w:rsidP="008918C3">
      <w:pPr>
        <w:pStyle w:val="card"/>
        <w:ind w:left="0"/>
      </w:pPr>
      <w:r>
        <w:rPr>
          <w:szCs w:val="20"/>
        </w:rPr>
        <w:t xml:space="preserve">The White House does seek to avoid uncertainty. Accordingly, Presidents stay very much in the present, spending a great deal of time fire-fighting." Rather than engage in long-range planning, the domestic policy process tends to focus on impending events and crises. As one Johnson assistant argued, "Just when we would get on the top of one issue  a new problem would arise. We rarely had enough time to digest the new issues before we had to act. Most of what we did was fight brush fires. With hot winds coming down from the Hill, they were damn hard to control.” This emphasis on short-term problems is an accepted part of the domestic policy process; references to firefighting or “backstopping” recurred throughout the interviews. Much of </w:t>
      </w:r>
      <w:r w:rsidRPr="008918C3">
        <w:rPr>
          <w:rStyle w:val="underline"/>
          <w:u w:val="none"/>
        </w:rPr>
        <w:t xml:space="preserve">the President’s </w:t>
      </w:r>
      <w:r w:rsidRPr="008918C3">
        <w:rPr>
          <w:rStyle w:val="underline"/>
          <w:highlight w:val="yellow"/>
          <w:u w:val="none"/>
        </w:rPr>
        <w:t xml:space="preserve">time is devoted to dealing with </w:t>
      </w:r>
      <w:r w:rsidRPr="008918C3">
        <w:rPr>
          <w:rStyle w:val="underline"/>
          <w:u w:val="none"/>
        </w:rPr>
        <w:t xml:space="preserve">the </w:t>
      </w:r>
      <w:r w:rsidRPr="008918C3">
        <w:rPr>
          <w:rStyle w:val="underline"/>
          <w:highlight w:val="yellow"/>
          <w:u w:val="none"/>
        </w:rPr>
        <w:t xml:space="preserve">uncertainties </w:t>
      </w:r>
      <w:r w:rsidRPr="008918C3">
        <w:rPr>
          <w:rStyle w:val="underline"/>
          <w:u w:val="none"/>
        </w:rPr>
        <w:t>of the present</w:t>
      </w:r>
      <w:r w:rsidRPr="008918C3">
        <w:t>.</w:t>
      </w:r>
    </w:p>
    <w:p w14:paraId="6D9A4A77" w14:textId="41CCF509" w:rsidR="008918C3" w:rsidRPr="008918C3" w:rsidRDefault="008918C3" w:rsidP="008918C3">
      <w:pPr>
        <w:widowControl w:val="0"/>
        <w:autoSpaceDE w:val="0"/>
        <w:autoSpaceDN w:val="0"/>
        <w:adjustRightInd w:val="0"/>
        <w:rPr>
          <w:szCs w:val="20"/>
        </w:rPr>
      </w:pPr>
    </w:p>
    <w:p w14:paraId="064F9710" w14:textId="5194665C" w:rsidR="0080534E" w:rsidRPr="0080534E" w:rsidRDefault="0080534E" w:rsidP="0080534E"/>
    <w:sectPr w:rsidR="0080534E" w:rsidRPr="008053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02D57B" w14:textId="77777777" w:rsidR="00257D9C" w:rsidRDefault="00257D9C" w:rsidP="005F5576">
      <w:r>
        <w:separator/>
      </w:r>
    </w:p>
  </w:endnote>
  <w:endnote w:type="continuationSeparator" w:id="0">
    <w:p w14:paraId="176C709A" w14:textId="77777777" w:rsidR="00257D9C" w:rsidRDefault="00257D9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B0E973" w14:textId="77777777" w:rsidR="00257D9C" w:rsidRDefault="00257D9C" w:rsidP="005F5576">
      <w:r>
        <w:separator/>
      </w:r>
    </w:p>
  </w:footnote>
  <w:footnote w:type="continuationSeparator" w:id="0">
    <w:p w14:paraId="07D4B6D6" w14:textId="77777777" w:rsidR="00257D9C" w:rsidRDefault="00257D9C"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00E9"/>
    <w:rsid w:val="000022F2"/>
    <w:rsid w:val="00021F29"/>
    <w:rsid w:val="00027EED"/>
    <w:rsid w:val="00033028"/>
    <w:rsid w:val="000360A7"/>
    <w:rsid w:val="00052A1D"/>
    <w:rsid w:val="00055E12"/>
    <w:rsid w:val="00064A59"/>
    <w:rsid w:val="00067D80"/>
    <w:rsid w:val="0007162E"/>
    <w:rsid w:val="00090287"/>
    <w:rsid w:val="00090BA2"/>
    <w:rsid w:val="00097D7E"/>
    <w:rsid w:val="000A1D39"/>
    <w:rsid w:val="000A4FA5"/>
    <w:rsid w:val="000C767D"/>
    <w:rsid w:val="000D0B76"/>
    <w:rsid w:val="000D2AE5"/>
    <w:rsid w:val="000D3A26"/>
    <w:rsid w:val="000D3D8D"/>
    <w:rsid w:val="000E41A3"/>
    <w:rsid w:val="000F1E2C"/>
    <w:rsid w:val="000F37E7"/>
    <w:rsid w:val="000F6D0F"/>
    <w:rsid w:val="00113C68"/>
    <w:rsid w:val="00114663"/>
    <w:rsid w:val="0012057B"/>
    <w:rsid w:val="00126D92"/>
    <w:rsid w:val="00140397"/>
    <w:rsid w:val="0014072D"/>
    <w:rsid w:val="00141F7D"/>
    <w:rsid w:val="00141FBF"/>
    <w:rsid w:val="001569C7"/>
    <w:rsid w:val="0016509D"/>
    <w:rsid w:val="0016711C"/>
    <w:rsid w:val="00175018"/>
    <w:rsid w:val="00177A1E"/>
    <w:rsid w:val="00182D51"/>
    <w:rsid w:val="0019587B"/>
    <w:rsid w:val="001A4F0E"/>
    <w:rsid w:val="001C1D82"/>
    <w:rsid w:val="001C2147"/>
    <w:rsid w:val="001C7C90"/>
    <w:rsid w:val="001D0D51"/>
    <w:rsid w:val="001F3AFA"/>
    <w:rsid w:val="0020006E"/>
    <w:rsid w:val="002009AE"/>
    <w:rsid w:val="002101DA"/>
    <w:rsid w:val="002236FC"/>
    <w:rsid w:val="002306E5"/>
    <w:rsid w:val="0024023F"/>
    <w:rsid w:val="00240C4E"/>
    <w:rsid w:val="00243DC0"/>
    <w:rsid w:val="00250E16"/>
    <w:rsid w:val="00257696"/>
    <w:rsid w:val="00257D9C"/>
    <w:rsid w:val="0026382E"/>
    <w:rsid w:val="00272786"/>
    <w:rsid w:val="00287AB7"/>
    <w:rsid w:val="002A213E"/>
    <w:rsid w:val="002A612B"/>
    <w:rsid w:val="002C5772"/>
    <w:rsid w:val="002D2946"/>
    <w:rsid w:val="002D6BD6"/>
    <w:rsid w:val="002E4DD9"/>
    <w:rsid w:val="002F0314"/>
    <w:rsid w:val="0031182D"/>
    <w:rsid w:val="00314B9D"/>
    <w:rsid w:val="00315CA2"/>
    <w:rsid w:val="00326EEB"/>
    <w:rsid w:val="0033078A"/>
    <w:rsid w:val="00341D6C"/>
    <w:rsid w:val="00347123"/>
    <w:rsid w:val="0034756E"/>
    <w:rsid w:val="00347E74"/>
    <w:rsid w:val="00354B5B"/>
    <w:rsid w:val="00365913"/>
    <w:rsid w:val="00383E0A"/>
    <w:rsid w:val="00385298"/>
    <w:rsid w:val="00395C83"/>
    <w:rsid w:val="003A2A3B"/>
    <w:rsid w:val="003A440C"/>
    <w:rsid w:val="003B024E"/>
    <w:rsid w:val="003B0C84"/>
    <w:rsid w:val="003B183E"/>
    <w:rsid w:val="003B2F3E"/>
    <w:rsid w:val="003E4831"/>
    <w:rsid w:val="003E48DE"/>
    <w:rsid w:val="003E7E8B"/>
    <w:rsid w:val="00403971"/>
    <w:rsid w:val="004107C7"/>
    <w:rsid w:val="004138EF"/>
    <w:rsid w:val="00450882"/>
    <w:rsid w:val="00451C20"/>
    <w:rsid w:val="00452001"/>
    <w:rsid w:val="0045442E"/>
    <w:rsid w:val="00462418"/>
    <w:rsid w:val="00471A70"/>
    <w:rsid w:val="00473A79"/>
    <w:rsid w:val="00475E03"/>
    <w:rsid w:val="0047627C"/>
    <w:rsid w:val="00476723"/>
    <w:rsid w:val="0047798D"/>
    <w:rsid w:val="00487804"/>
    <w:rsid w:val="004931DE"/>
    <w:rsid w:val="004A6083"/>
    <w:rsid w:val="004A6E81"/>
    <w:rsid w:val="004A7806"/>
    <w:rsid w:val="004D0417"/>
    <w:rsid w:val="004D3745"/>
    <w:rsid w:val="004D3987"/>
    <w:rsid w:val="004E3132"/>
    <w:rsid w:val="004E552E"/>
    <w:rsid w:val="004E656D"/>
    <w:rsid w:val="004F0849"/>
    <w:rsid w:val="004F173C"/>
    <w:rsid w:val="004F1B8C"/>
    <w:rsid w:val="004F45B0"/>
    <w:rsid w:val="005020C3"/>
    <w:rsid w:val="005111F8"/>
    <w:rsid w:val="00513FA2"/>
    <w:rsid w:val="00514387"/>
    <w:rsid w:val="00516459"/>
    <w:rsid w:val="005349E1"/>
    <w:rsid w:val="00537EF5"/>
    <w:rsid w:val="005420CC"/>
    <w:rsid w:val="005434D0"/>
    <w:rsid w:val="0054437C"/>
    <w:rsid w:val="00546D61"/>
    <w:rsid w:val="005579BF"/>
    <w:rsid w:val="00563468"/>
    <w:rsid w:val="00565EAE"/>
    <w:rsid w:val="00573677"/>
    <w:rsid w:val="00575F7D"/>
    <w:rsid w:val="00580383"/>
    <w:rsid w:val="00580E40"/>
    <w:rsid w:val="00590731"/>
    <w:rsid w:val="005A506B"/>
    <w:rsid w:val="005A701C"/>
    <w:rsid w:val="005B3140"/>
    <w:rsid w:val="005C0B05"/>
    <w:rsid w:val="005D1156"/>
    <w:rsid w:val="005E0681"/>
    <w:rsid w:val="005E3FE4"/>
    <w:rsid w:val="005E48B1"/>
    <w:rsid w:val="005E572E"/>
    <w:rsid w:val="005F5576"/>
    <w:rsid w:val="006014AB"/>
    <w:rsid w:val="00613B77"/>
    <w:rsid w:val="0061680A"/>
    <w:rsid w:val="00623B70"/>
    <w:rsid w:val="0063578B"/>
    <w:rsid w:val="00636B3D"/>
    <w:rsid w:val="00641025"/>
    <w:rsid w:val="006672D8"/>
    <w:rsid w:val="00670D96"/>
    <w:rsid w:val="00672877"/>
    <w:rsid w:val="00683154"/>
    <w:rsid w:val="00690115"/>
    <w:rsid w:val="00690898"/>
    <w:rsid w:val="00693039"/>
    <w:rsid w:val="006C64D4"/>
    <w:rsid w:val="006D0716"/>
    <w:rsid w:val="006E53F0"/>
    <w:rsid w:val="006F7CDF"/>
    <w:rsid w:val="00700BDB"/>
    <w:rsid w:val="0070121B"/>
    <w:rsid w:val="00701E73"/>
    <w:rsid w:val="00711FE2"/>
    <w:rsid w:val="00712649"/>
    <w:rsid w:val="00725623"/>
    <w:rsid w:val="00743059"/>
    <w:rsid w:val="00744F58"/>
    <w:rsid w:val="00760A29"/>
    <w:rsid w:val="00771E18"/>
    <w:rsid w:val="007739F1"/>
    <w:rsid w:val="007745C6"/>
    <w:rsid w:val="007755F6"/>
    <w:rsid w:val="007815E5"/>
    <w:rsid w:val="00787343"/>
    <w:rsid w:val="00790BFA"/>
    <w:rsid w:val="00791121"/>
    <w:rsid w:val="00791C88"/>
    <w:rsid w:val="007A3D06"/>
    <w:rsid w:val="007D42AE"/>
    <w:rsid w:val="007D65A7"/>
    <w:rsid w:val="0080534E"/>
    <w:rsid w:val="008133F9"/>
    <w:rsid w:val="00823AAC"/>
    <w:rsid w:val="00854C66"/>
    <w:rsid w:val="008553E1"/>
    <w:rsid w:val="0087643B"/>
    <w:rsid w:val="00877669"/>
    <w:rsid w:val="008918C3"/>
    <w:rsid w:val="00897F92"/>
    <w:rsid w:val="008A64C9"/>
    <w:rsid w:val="008B24B7"/>
    <w:rsid w:val="008C68EE"/>
    <w:rsid w:val="008C7F44"/>
    <w:rsid w:val="008D4273"/>
    <w:rsid w:val="008D4EF3"/>
    <w:rsid w:val="008E0E4F"/>
    <w:rsid w:val="008F322F"/>
    <w:rsid w:val="00907DFE"/>
    <w:rsid w:val="00914596"/>
    <w:rsid w:val="009146BF"/>
    <w:rsid w:val="00930D1F"/>
    <w:rsid w:val="00935127"/>
    <w:rsid w:val="0094025E"/>
    <w:rsid w:val="0094256C"/>
    <w:rsid w:val="00943B9E"/>
    <w:rsid w:val="00950F13"/>
    <w:rsid w:val="009706C1"/>
    <w:rsid w:val="00984B38"/>
    <w:rsid w:val="009A0636"/>
    <w:rsid w:val="009A6FF5"/>
    <w:rsid w:val="009B2B47"/>
    <w:rsid w:val="009C4298"/>
    <w:rsid w:val="009D318C"/>
    <w:rsid w:val="00A059FC"/>
    <w:rsid w:val="00A10B8B"/>
    <w:rsid w:val="00A26733"/>
    <w:rsid w:val="00A3595E"/>
    <w:rsid w:val="00A46C7F"/>
    <w:rsid w:val="00A521B0"/>
    <w:rsid w:val="00A737B8"/>
    <w:rsid w:val="00A77145"/>
    <w:rsid w:val="00A82989"/>
    <w:rsid w:val="00A904FE"/>
    <w:rsid w:val="00AC222F"/>
    <w:rsid w:val="00AC7B3B"/>
    <w:rsid w:val="00AD3CE6"/>
    <w:rsid w:val="00AE1307"/>
    <w:rsid w:val="00AE7586"/>
    <w:rsid w:val="00AF6F96"/>
    <w:rsid w:val="00AF7A65"/>
    <w:rsid w:val="00B06710"/>
    <w:rsid w:val="00B166CB"/>
    <w:rsid w:val="00B235E1"/>
    <w:rsid w:val="00B3145D"/>
    <w:rsid w:val="00B357BA"/>
    <w:rsid w:val="00B564DB"/>
    <w:rsid w:val="00B768B6"/>
    <w:rsid w:val="00B816A3"/>
    <w:rsid w:val="00B908D1"/>
    <w:rsid w:val="00BE2408"/>
    <w:rsid w:val="00BE3EC6"/>
    <w:rsid w:val="00BE5BEB"/>
    <w:rsid w:val="00BE6528"/>
    <w:rsid w:val="00C105C1"/>
    <w:rsid w:val="00C116C5"/>
    <w:rsid w:val="00C27212"/>
    <w:rsid w:val="00C34185"/>
    <w:rsid w:val="00C42DD6"/>
    <w:rsid w:val="00C66858"/>
    <w:rsid w:val="00C7411E"/>
    <w:rsid w:val="00C81F0F"/>
    <w:rsid w:val="00C84988"/>
    <w:rsid w:val="00CA4AF6"/>
    <w:rsid w:val="00CA59CA"/>
    <w:rsid w:val="00CB2356"/>
    <w:rsid w:val="00CB4075"/>
    <w:rsid w:val="00CB4E6D"/>
    <w:rsid w:val="00CC23DE"/>
    <w:rsid w:val="00CD3E3A"/>
    <w:rsid w:val="00CE00E9"/>
    <w:rsid w:val="00CE55A6"/>
    <w:rsid w:val="00CF6C18"/>
    <w:rsid w:val="00CF7EA8"/>
    <w:rsid w:val="00CF7EF4"/>
    <w:rsid w:val="00D004DA"/>
    <w:rsid w:val="00D01673"/>
    <w:rsid w:val="00D07BA4"/>
    <w:rsid w:val="00D109BA"/>
    <w:rsid w:val="00D215F6"/>
    <w:rsid w:val="00D2765B"/>
    <w:rsid w:val="00D31DF7"/>
    <w:rsid w:val="00D33B91"/>
    <w:rsid w:val="00D415C6"/>
    <w:rsid w:val="00D51ABF"/>
    <w:rsid w:val="00D5444B"/>
    <w:rsid w:val="00D55302"/>
    <w:rsid w:val="00D57CBF"/>
    <w:rsid w:val="00D66ABC"/>
    <w:rsid w:val="00D71CFC"/>
    <w:rsid w:val="00D86024"/>
    <w:rsid w:val="00D94CA3"/>
    <w:rsid w:val="00D96595"/>
    <w:rsid w:val="00DA018C"/>
    <w:rsid w:val="00DB0F7E"/>
    <w:rsid w:val="00DB5489"/>
    <w:rsid w:val="00DB6C98"/>
    <w:rsid w:val="00DC701C"/>
    <w:rsid w:val="00DE72EE"/>
    <w:rsid w:val="00E00376"/>
    <w:rsid w:val="00E01016"/>
    <w:rsid w:val="00E125A0"/>
    <w:rsid w:val="00E14EBD"/>
    <w:rsid w:val="00E16734"/>
    <w:rsid w:val="00E2367A"/>
    <w:rsid w:val="00E35FC9"/>
    <w:rsid w:val="00E377A4"/>
    <w:rsid w:val="00E420E9"/>
    <w:rsid w:val="00E4635D"/>
    <w:rsid w:val="00E61D76"/>
    <w:rsid w:val="00E70912"/>
    <w:rsid w:val="00E90AA6"/>
    <w:rsid w:val="00E977B8"/>
    <w:rsid w:val="00E97AD1"/>
    <w:rsid w:val="00EA109B"/>
    <w:rsid w:val="00EA2926"/>
    <w:rsid w:val="00EC1A81"/>
    <w:rsid w:val="00EC7E5C"/>
    <w:rsid w:val="00ED78F1"/>
    <w:rsid w:val="00EF0F62"/>
    <w:rsid w:val="00EF7511"/>
    <w:rsid w:val="00F007E1"/>
    <w:rsid w:val="00F057C6"/>
    <w:rsid w:val="00F5019D"/>
    <w:rsid w:val="00F634D6"/>
    <w:rsid w:val="00F64385"/>
    <w:rsid w:val="00F6473F"/>
    <w:rsid w:val="00F76366"/>
    <w:rsid w:val="00F805C0"/>
    <w:rsid w:val="00FB4261"/>
    <w:rsid w:val="00FB43B1"/>
    <w:rsid w:val="00FC0608"/>
    <w:rsid w:val="00FC2155"/>
    <w:rsid w:val="00FC41A7"/>
    <w:rsid w:val="00FD675B"/>
    <w:rsid w:val="00FE380E"/>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73E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569C7"/>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1569C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569C7"/>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1569C7"/>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1569C7"/>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1569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69C7"/>
  </w:style>
  <w:style w:type="character" w:customStyle="1" w:styleId="Heading1Char">
    <w:name w:val="Heading 1 Char"/>
    <w:aliases w:val="Pocket Char"/>
    <w:basedOn w:val="DefaultParagraphFont"/>
    <w:link w:val="Heading1"/>
    <w:uiPriority w:val="1"/>
    <w:rsid w:val="001569C7"/>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1569C7"/>
    <w:rPr>
      <w:rFonts w:ascii="Times New Roman" w:eastAsiaTheme="majorEastAsia" w:hAnsi="Times New Roman" w:cstheme="majorBidi"/>
      <w:b/>
      <w:bCs/>
      <w:sz w:val="44"/>
      <w:szCs w:val="26"/>
      <w:u w:val="single"/>
    </w:rPr>
  </w:style>
  <w:style w:type="character" w:styleId="Emphasis">
    <w:name w:val="Emphasis"/>
    <w:aliases w:val="Evidence,Minimized,minimized,Highlighted,tag2,Size 10,emphasis in card,CD Card,Underlined,ED - Tag,emphasis"/>
    <w:basedOn w:val="DefaultParagraphFont"/>
    <w:uiPriority w:val="7"/>
    <w:qFormat/>
    <w:rsid w:val="001569C7"/>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1569C7"/>
    <w:rPr>
      <w:b/>
      <w:bCs/>
    </w:rPr>
  </w:style>
  <w:style w:type="character" w:customStyle="1" w:styleId="Heading3Char">
    <w:name w:val="Heading 3 Char"/>
    <w:aliases w:val="Block Char"/>
    <w:basedOn w:val="DefaultParagraphFont"/>
    <w:link w:val="Heading3"/>
    <w:uiPriority w:val="3"/>
    <w:rsid w:val="001569C7"/>
    <w:rPr>
      <w:rFonts w:ascii="Times New Roman" w:eastAsiaTheme="majorEastAsia" w:hAnsi="Times New Roman" w:cstheme="majorBidi"/>
      <w:b/>
      <w:bCs/>
      <w:sz w:val="28"/>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Bo"/>
    <w:basedOn w:val="DefaultParagraphFont"/>
    <w:rsid w:val="001569C7"/>
    <w:rPr>
      <w:u w:val="thick"/>
    </w:rPr>
  </w:style>
  <w:style w:type="character" w:customStyle="1" w:styleId="StyleStyleBold12pt">
    <w:name w:val="Style Style Bold + 12 pt"/>
    <w:aliases w:val="Cite,Style Style Bold,Style Style Bold + 12pt,Style Style + 12 pt,Style Style Bo... +,Old Cite"/>
    <w:basedOn w:val="StyleBold"/>
    <w:uiPriority w:val="5"/>
    <w:qFormat/>
    <w:rsid w:val="001569C7"/>
    <w:rPr>
      <w:rFonts w:ascii="Times New Roman" w:hAnsi="Times New Roman"/>
      <w:b/>
      <w:bCs/>
      <w:sz w:val="24"/>
      <w:u w:val="none"/>
    </w:rPr>
  </w:style>
  <w:style w:type="paragraph" w:styleId="Header">
    <w:name w:val="header"/>
    <w:basedOn w:val="Normal"/>
    <w:link w:val="HeaderChar"/>
    <w:uiPriority w:val="99"/>
    <w:rsid w:val="001569C7"/>
    <w:pPr>
      <w:tabs>
        <w:tab w:val="center" w:pos="4680"/>
        <w:tab w:val="right" w:pos="9360"/>
      </w:tabs>
    </w:pPr>
  </w:style>
  <w:style w:type="character" w:customStyle="1" w:styleId="HeaderChar">
    <w:name w:val="Header Char"/>
    <w:basedOn w:val="DefaultParagraphFont"/>
    <w:link w:val="Header"/>
    <w:uiPriority w:val="99"/>
    <w:rsid w:val="001569C7"/>
    <w:rPr>
      <w:rFonts w:ascii="Times New Roman" w:hAnsi="Times New Roman" w:cs="Times New Roman"/>
      <w:sz w:val="20"/>
    </w:rPr>
  </w:style>
  <w:style w:type="paragraph" w:styleId="Footer">
    <w:name w:val="footer"/>
    <w:basedOn w:val="Normal"/>
    <w:link w:val="FooterChar"/>
    <w:uiPriority w:val="99"/>
    <w:rsid w:val="001569C7"/>
    <w:pPr>
      <w:tabs>
        <w:tab w:val="center" w:pos="4680"/>
        <w:tab w:val="right" w:pos="9360"/>
      </w:tabs>
    </w:pPr>
  </w:style>
  <w:style w:type="character" w:customStyle="1" w:styleId="FooterChar">
    <w:name w:val="Footer Char"/>
    <w:basedOn w:val="DefaultParagraphFont"/>
    <w:link w:val="Footer"/>
    <w:uiPriority w:val="99"/>
    <w:rsid w:val="001569C7"/>
    <w:rPr>
      <w:rFonts w:ascii="Times New Roman" w:hAnsi="Times New Roman" w:cs="Times New Roman"/>
      <w:sz w:val="20"/>
    </w:rPr>
  </w:style>
  <w:style w:type="character" w:styleId="Hyperlink">
    <w:name w:val="Hyperlink"/>
    <w:aliases w:val="heading 1 (block title),Important,Read,Card Text"/>
    <w:basedOn w:val="DefaultParagraphFont"/>
    <w:uiPriority w:val="99"/>
    <w:rsid w:val="001569C7"/>
    <w:rPr>
      <w:color w:val="auto"/>
      <w:u w:val="none"/>
    </w:rPr>
  </w:style>
  <w:style w:type="character" w:styleId="FollowedHyperlink">
    <w:name w:val="FollowedHyperlink"/>
    <w:basedOn w:val="DefaultParagraphFont"/>
    <w:uiPriority w:val="99"/>
    <w:semiHidden/>
    <w:rsid w:val="001569C7"/>
    <w:rPr>
      <w:color w:val="auto"/>
      <w:u w:val="none"/>
    </w:rPr>
  </w:style>
  <w:style w:type="character" w:customStyle="1" w:styleId="Heading4Char">
    <w:name w:val="Heading 4 Char"/>
    <w:aliases w:val="Tag Char"/>
    <w:basedOn w:val="DefaultParagraphFont"/>
    <w:link w:val="Heading4"/>
    <w:uiPriority w:val="4"/>
    <w:rsid w:val="001569C7"/>
    <w:rPr>
      <w:rFonts w:ascii="Times New Roman" w:eastAsiaTheme="majorEastAsia" w:hAnsi="Times New Roman" w:cstheme="majorBidi"/>
      <w:b/>
      <w:bCs/>
      <w:iCs/>
      <w:sz w:val="24"/>
    </w:rPr>
  </w:style>
  <w:style w:type="paragraph" w:customStyle="1" w:styleId="card">
    <w:name w:val="card"/>
    <w:basedOn w:val="Normal"/>
    <w:next w:val="Normal"/>
    <w:link w:val="cardChar"/>
    <w:qFormat/>
    <w:rsid w:val="00CE00E9"/>
    <w:pPr>
      <w:ind w:left="288" w:right="288"/>
    </w:pPr>
  </w:style>
  <w:style w:type="character" w:customStyle="1" w:styleId="cardChar">
    <w:name w:val="card Char"/>
    <w:basedOn w:val="DefaultParagraphFont"/>
    <w:link w:val="card"/>
    <w:rsid w:val="00CE00E9"/>
    <w:rPr>
      <w:rFonts w:ascii="Times New Roman" w:hAnsi="Times New Roman" w:cs="Calibri"/>
      <w:sz w:val="20"/>
    </w:rPr>
  </w:style>
  <w:style w:type="paragraph" w:customStyle="1" w:styleId="Style4">
    <w:name w:val="Style4"/>
    <w:basedOn w:val="Normal"/>
    <w:link w:val="Style4Char"/>
    <w:rsid w:val="00CE00E9"/>
    <w:rPr>
      <w:u w:val="single"/>
    </w:rPr>
  </w:style>
  <w:style w:type="character" w:customStyle="1" w:styleId="Style4Char">
    <w:name w:val="Style4 Char"/>
    <w:basedOn w:val="DefaultParagraphFont"/>
    <w:link w:val="Style4"/>
    <w:rsid w:val="00CE00E9"/>
    <w:rPr>
      <w:rFonts w:ascii="Times New Roman" w:hAnsi="Times New Roman" w:cs="Calibri"/>
      <w:sz w:val="20"/>
      <w:szCs w:val="24"/>
      <w:u w:val="single"/>
    </w:rPr>
  </w:style>
  <w:style w:type="character" w:customStyle="1" w:styleId="underline">
    <w:name w:val="underline"/>
    <w:basedOn w:val="DefaultParagraphFont"/>
    <w:link w:val="textbold"/>
    <w:qFormat/>
    <w:rsid w:val="00CE00E9"/>
    <w:rPr>
      <w:u w:val="single"/>
    </w:rPr>
  </w:style>
  <w:style w:type="paragraph" w:customStyle="1" w:styleId="tag">
    <w:name w:val="tag"/>
    <w:basedOn w:val="Normal"/>
    <w:link w:val="tagChar"/>
    <w:rsid w:val="00CE00E9"/>
    <w:rPr>
      <w:b/>
      <w:bCs/>
      <w:sz w:val="24"/>
    </w:rPr>
  </w:style>
  <w:style w:type="character" w:customStyle="1" w:styleId="tagChar">
    <w:name w:val="tag Char"/>
    <w:basedOn w:val="DefaultParagraphFont"/>
    <w:link w:val="tag"/>
    <w:rsid w:val="00CE00E9"/>
    <w:rPr>
      <w:rFonts w:ascii="Times New Roman" w:hAnsi="Times New Roman" w:cs="Calibri"/>
      <w:b/>
      <w:bCs/>
      <w:sz w:val="24"/>
      <w:szCs w:val="24"/>
    </w:rPr>
  </w:style>
  <w:style w:type="paragraph" w:customStyle="1" w:styleId="StyleStyle49pt3">
    <w:name w:val="Style Style4 + 9 pt3"/>
    <w:basedOn w:val="Style4"/>
    <w:link w:val="StyleStyle49pt3Char"/>
    <w:rsid w:val="00CE00E9"/>
  </w:style>
  <w:style w:type="character" w:customStyle="1" w:styleId="StyleStyle49pt3Char">
    <w:name w:val="Style Style4 + 9 pt3 Char"/>
    <w:basedOn w:val="Style4Char"/>
    <w:link w:val="StyleStyle49pt3"/>
    <w:rsid w:val="00CE00E9"/>
    <w:rPr>
      <w:rFonts w:ascii="Times New Roman" w:hAnsi="Times New Roman" w:cs="Calibri"/>
      <w:sz w:val="20"/>
      <w:szCs w:val="24"/>
      <w:u w:val="single"/>
    </w:rPr>
  </w:style>
  <w:style w:type="paragraph" w:customStyle="1" w:styleId="Style">
    <w:name w:val="Style"/>
    <w:rsid w:val="00CE00E9"/>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
    <w:basedOn w:val="DefaultParagraphFont"/>
    <w:rsid w:val="00CE00E9"/>
    <w:rPr>
      <w:rFonts w:cs="Arial"/>
      <w:b/>
      <w:bCs/>
      <w:iCs/>
      <w:szCs w:val="28"/>
      <w:lang w:val="en-US" w:eastAsia="en-US" w:bidi="ar-SA"/>
    </w:rPr>
  </w:style>
  <w:style w:type="paragraph" w:customStyle="1" w:styleId="StyleStyle4Bold">
    <w:name w:val="Style Style4 + Bold"/>
    <w:basedOn w:val="Style4"/>
    <w:link w:val="StyleStyle4BoldChar"/>
    <w:rsid w:val="00CE00E9"/>
    <w:rPr>
      <w:b/>
      <w:bCs/>
    </w:rPr>
  </w:style>
  <w:style w:type="character" w:customStyle="1" w:styleId="StyleStyle4BoldChar">
    <w:name w:val="Style Style4 + Bold Char"/>
    <w:basedOn w:val="Style4Char"/>
    <w:link w:val="StyleStyle4Bold"/>
    <w:rsid w:val="00CE00E9"/>
    <w:rPr>
      <w:rFonts w:ascii="Times New Roman" w:hAnsi="Times New Roman" w:cs="Calibri"/>
      <w:b/>
      <w:bCs/>
      <w:sz w:val="20"/>
      <w:szCs w:val="24"/>
      <w:u w:val="single"/>
    </w:rPr>
  </w:style>
  <w:style w:type="paragraph" w:customStyle="1" w:styleId="StyleStyle49ptBold1">
    <w:name w:val="Style Style4 + 9 pt Bold1"/>
    <w:basedOn w:val="Style4"/>
    <w:link w:val="StyleStyle49ptBold1Char"/>
    <w:rsid w:val="00CE00E9"/>
    <w:rPr>
      <w:b/>
      <w:bCs/>
    </w:rPr>
  </w:style>
  <w:style w:type="character" w:customStyle="1" w:styleId="StyleStyle49ptBold1Char">
    <w:name w:val="Style Style4 + 9 pt Bold1 Char"/>
    <w:basedOn w:val="Style4Char"/>
    <w:link w:val="StyleStyle49ptBold1"/>
    <w:rsid w:val="00CE00E9"/>
    <w:rPr>
      <w:rFonts w:ascii="Times New Roman" w:hAnsi="Times New Roman" w:cs="Calibri"/>
      <w:b/>
      <w:bCs/>
      <w:sz w:val="20"/>
      <w:szCs w:val="24"/>
      <w:u w:val="single"/>
    </w:rPr>
  </w:style>
  <w:style w:type="character" w:customStyle="1" w:styleId="Style9pt">
    <w:name w:val="Style 9 pt"/>
    <w:basedOn w:val="DefaultParagraphFont"/>
    <w:rsid w:val="00CE00E9"/>
    <w:rPr>
      <w:rFonts w:ascii="Times New Roman" w:hAnsi="Times New Roman"/>
      <w:sz w:val="20"/>
    </w:rPr>
  </w:style>
  <w:style w:type="character" w:customStyle="1" w:styleId="smalltext">
    <w:name w:val="smalltext"/>
    <w:basedOn w:val="DefaultParagraphFont"/>
    <w:rsid w:val="00CE00E9"/>
  </w:style>
  <w:style w:type="paragraph" w:customStyle="1" w:styleId="cardCharCharCharCharCharCharCharCharCharCharCharChar">
    <w:name w:val="card Char Char Char Char Char Char Char Char Char Char Char Char"/>
    <w:basedOn w:val="Normal"/>
    <w:rsid w:val="00CE00E9"/>
    <w:pPr>
      <w:ind w:left="288" w:right="288"/>
    </w:pPr>
  </w:style>
  <w:style w:type="character" w:customStyle="1" w:styleId="boldunderline">
    <w:name w:val="bold underline"/>
    <w:basedOn w:val="underline"/>
    <w:rsid w:val="00CE00E9"/>
    <w:rPr>
      <w:b/>
      <w:u w:val="single"/>
    </w:rPr>
  </w:style>
  <w:style w:type="character" w:customStyle="1" w:styleId="UnderlineBold">
    <w:name w:val="Underline + Bold"/>
    <w:uiPriority w:val="1"/>
    <w:rsid w:val="00CE00E9"/>
    <w:rPr>
      <w:b/>
      <w:sz w:val="20"/>
      <w:u w:val="single"/>
    </w:rPr>
  </w:style>
  <w:style w:type="paragraph" w:customStyle="1" w:styleId="textbold">
    <w:name w:val="text bold"/>
    <w:basedOn w:val="Normal"/>
    <w:link w:val="underline"/>
    <w:rsid w:val="00CE00E9"/>
    <w:pPr>
      <w:ind w:left="720"/>
      <w:jc w:val="both"/>
    </w:pPr>
    <w:rPr>
      <w:rFonts w:asciiTheme="minorHAnsi" w:hAnsiTheme="minorHAnsi"/>
      <w:u w:val="single"/>
    </w:rPr>
  </w:style>
  <w:style w:type="character" w:customStyle="1" w:styleId="Heading3CharCharCharChar2">
    <w:name w:val="Heading 3 Char Char Char Char2"/>
    <w:basedOn w:val="DefaultParagraphFont"/>
    <w:rsid w:val="00CE00E9"/>
    <w:rPr>
      <w:rFonts w:cs="Arial"/>
      <w:bCs/>
      <w:szCs w:val="26"/>
      <w:u w:val="single"/>
      <w:lang w:val="en-US" w:eastAsia="en-US" w:bidi="ar-SA"/>
    </w:rPr>
  </w:style>
  <w:style w:type="paragraph" w:styleId="DocumentMap">
    <w:name w:val="Document Map"/>
    <w:basedOn w:val="Normal"/>
    <w:link w:val="DocumentMapChar"/>
    <w:uiPriority w:val="99"/>
    <w:semiHidden/>
    <w:unhideWhenUsed/>
    <w:rsid w:val="000F6D0F"/>
    <w:rPr>
      <w:rFonts w:ascii="Lucida Grande" w:hAnsi="Lucida Grande" w:cs="Lucida Grande"/>
    </w:rPr>
  </w:style>
  <w:style w:type="character" w:customStyle="1" w:styleId="DocumentMapChar">
    <w:name w:val="Document Map Char"/>
    <w:basedOn w:val="DefaultParagraphFont"/>
    <w:link w:val="DocumentMap"/>
    <w:uiPriority w:val="99"/>
    <w:semiHidden/>
    <w:rsid w:val="000F6D0F"/>
    <w:rPr>
      <w:rFonts w:ascii="Lucida Grande" w:eastAsiaTheme="minorEastAsia" w:hAnsi="Lucida Grande" w:cs="Lucida Grande"/>
      <w:szCs w:val="24"/>
    </w:rPr>
  </w:style>
  <w:style w:type="paragraph" w:styleId="NormalWeb">
    <w:name w:val="Normal (Web)"/>
    <w:basedOn w:val="Normal"/>
    <w:uiPriority w:val="99"/>
    <w:semiHidden/>
    <w:unhideWhenUsed/>
    <w:rsid w:val="00943B9E"/>
    <w:pPr>
      <w:spacing w:before="100" w:beforeAutospacing="1" w:after="100" w:afterAutospacing="1"/>
    </w:pPr>
    <w:rPr>
      <w:rFonts w:ascii="Times" w:hAnsi="Times"/>
      <w:szCs w:val="20"/>
    </w:rPr>
  </w:style>
  <w:style w:type="paragraph" w:customStyle="1" w:styleId="evidencetext">
    <w:name w:val="evidence text"/>
    <w:basedOn w:val="Normal"/>
    <w:link w:val="evidencetextChar1"/>
    <w:rsid w:val="00DE72EE"/>
    <w:pPr>
      <w:ind w:left="1008" w:right="720"/>
    </w:pPr>
    <w:rPr>
      <w:rFonts w:ascii="Arial" w:eastAsia="Times New Roman" w:hAnsi="Arial"/>
      <w:color w:val="000000"/>
      <w:sz w:val="16"/>
    </w:rPr>
  </w:style>
  <w:style w:type="character" w:customStyle="1" w:styleId="evidencetextChar1">
    <w:name w:val="evidence text Char1"/>
    <w:basedOn w:val="DefaultParagraphFont"/>
    <w:link w:val="evidencetext"/>
    <w:rsid w:val="00DE72EE"/>
    <w:rPr>
      <w:rFonts w:ascii="Arial" w:eastAsia="Times New Roman" w:hAnsi="Arial" w:cs="Times New Roman"/>
      <w:color w:val="000000"/>
      <w:sz w:val="16"/>
      <w:szCs w:val="24"/>
    </w:rPr>
  </w:style>
  <w:style w:type="character" w:customStyle="1" w:styleId="highlight2">
    <w:name w:val="highlight2"/>
    <w:basedOn w:val="DefaultParagraphFont"/>
    <w:rsid w:val="00DE72EE"/>
    <w:rPr>
      <w:rFonts w:ascii="Arial" w:hAnsi="Arial"/>
      <w:b/>
      <w:sz w:val="19"/>
      <w:u w:val="thick"/>
      <w:bdr w:val="none" w:sz="0" w:space="0" w:color="auto"/>
      <w:shd w:val="clear" w:color="auto" w:fill="auto"/>
    </w:rPr>
  </w:style>
  <w:style w:type="character" w:customStyle="1" w:styleId="Emphasis2">
    <w:name w:val="Emphasis2"/>
    <w:rsid w:val="00C116C5"/>
    <w:rPr>
      <w:rFonts w:ascii="Franklin Gothic Heavy" w:hAnsi="Franklin Gothic Heavy"/>
      <w:iCs/>
      <w:u w:val="single"/>
    </w:rPr>
  </w:style>
  <w:style w:type="paragraph" w:styleId="NoSpacing">
    <w:name w:val="No Spacing"/>
    <w:uiPriority w:val="1"/>
    <w:rsid w:val="000F6D0F"/>
    <w:pPr>
      <w:spacing w:after="0" w:line="240" w:lineRule="auto"/>
    </w:pPr>
    <w:rPr>
      <w:rFonts w:eastAsiaTheme="minorEastAsia"/>
      <w:sz w:val="24"/>
      <w:szCs w:val="24"/>
    </w:rPr>
  </w:style>
  <w:style w:type="paragraph" w:styleId="ListParagraph">
    <w:name w:val="List Paragraph"/>
    <w:basedOn w:val="Normal"/>
    <w:uiPriority w:val="34"/>
    <w:rsid w:val="000F6D0F"/>
    <w:pPr>
      <w:ind w:left="720"/>
      <w:contextualSpacing/>
    </w:pPr>
  </w:style>
  <w:style w:type="character" w:styleId="PageNumber">
    <w:name w:val="page number"/>
    <w:basedOn w:val="DefaultParagraphFont"/>
    <w:uiPriority w:val="99"/>
    <w:semiHidden/>
    <w:unhideWhenUsed/>
    <w:rsid w:val="000F6D0F"/>
  </w:style>
  <w:style w:type="character" w:customStyle="1" w:styleId="null">
    <w:name w:val="null"/>
    <w:basedOn w:val="DefaultParagraphFont"/>
    <w:rsid w:val="00A737B8"/>
  </w:style>
  <w:style w:type="paragraph" w:customStyle="1" w:styleId="BlockHidden">
    <w:name w:val="Block Hidden"/>
    <w:qFormat/>
    <w:rsid w:val="001569C7"/>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1569C7"/>
    <w:pPr>
      <w:ind w:left="288"/>
    </w:pPr>
  </w:style>
  <w:style w:type="character" w:customStyle="1" w:styleId="DebateUnderline">
    <w:name w:val="Debate Underline"/>
    <w:rsid w:val="001569C7"/>
    <w:rPr>
      <w:rFonts w:ascii="Times New Roman" w:hAnsi="Times New Roman"/>
      <w:sz w:val="20"/>
      <w:u w:val="thick"/>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569C7"/>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1569C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569C7"/>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1569C7"/>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1569C7"/>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1569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69C7"/>
  </w:style>
  <w:style w:type="character" w:customStyle="1" w:styleId="Heading1Char">
    <w:name w:val="Heading 1 Char"/>
    <w:aliases w:val="Pocket Char"/>
    <w:basedOn w:val="DefaultParagraphFont"/>
    <w:link w:val="Heading1"/>
    <w:uiPriority w:val="1"/>
    <w:rsid w:val="001569C7"/>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1569C7"/>
    <w:rPr>
      <w:rFonts w:ascii="Times New Roman" w:eastAsiaTheme="majorEastAsia" w:hAnsi="Times New Roman" w:cstheme="majorBidi"/>
      <w:b/>
      <w:bCs/>
      <w:sz w:val="44"/>
      <w:szCs w:val="26"/>
      <w:u w:val="single"/>
    </w:rPr>
  </w:style>
  <w:style w:type="character" w:styleId="Emphasis">
    <w:name w:val="Emphasis"/>
    <w:aliases w:val="Evidence,Minimized,minimized,Highlighted,tag2,Size 10,emphasis in card,CD Card,Underlined,ED - Tag,emphasis"/>
    <w:basedOn w:val="DefaultParagraphFont"/>
    <w:uiPriority w:val="7"/>
    <w:qFormat/>
    <w:rsid w:val="001569C7"/>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1569C7"/>
    <w:rPr>
      <w:b/>
      <w:bCs/>
    </w:rPr>
  </w:style>
  <w:style w:type="character" w:customStyle="1" w:styleId="Heading3Char">
    <w:name w:val="Heading 3 Char"/>
    <w:aliases w:val="Block Char"/>
    <w:basedOn w:val="DefaultParagraphFont"/>
    <w:link w:val="Heading3"/>
    <w:uiPriority w:val="3"/>
    <w:rsid w:val="001569C7"/>
    <w:rPr>
      <w:rFonts w:ascii="Times New Roman" w:eastAsiaTheme="majorEastAsia" w:hAnsi="Times New Roman" w:cstheme="majorBidi"/>
      <w:b/>
      <w:bCs/>
      <w:sz w:val="28"/>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Bo"/>
    <w:basedOn w:val="DefaultParagraphFont"/>
    <w:rsid w:val="001569C7"/>
    <w:rPr>
      <w:u w:val="thick"/>
    </w:rPr>
  </w:style>
  <w:style w:type="character" w:customStyle="1" w:styleId="StyleStyleBold12pt">
    <w:name w:val="Style Style Bold + 12 pt"/>
    <w:aliases w:val="Cite,Style Style Bold,Style Style Bold + 12pt,Style Style + 12 pt,Style Style Bo... +,Old Cite"/>
    <w:basedOn w:val="StyleBold"/>
    <w:uiPriority w:val="5"/>
    <w:qFormat/>
    <w:rsid w:val="001569C7"/>
    <w:rPr>
      <w:rFonts w:ascii="Times New Roman" w:hAnsi="Times New Roman"/>
      <w:b/>
      <w:bCs/>
      <w:sz w:val="24"/>
      <w:u w:val="none"/>
    </w:rPr>
  </w:style>
  <w:style w:type="paragraph" w:styleId="Header">
    <w:name w:val="header"/>
    <w:basedOn w:val="Normal"/>
    <w:link w:val="HeaderChar"/>
    <w:uiPriority w:val="99"/>
    <w:rsid w:val="001569C7"/>
    <w:pPr>
      <w:tabs>
        <w:tab w:val="center" w:pos="4680"/>
        <w:tab w:val="right" w:pos="9360"/>
      </w:tabs>
    </w:pPr>
  </w:style>
  <w:style w:type="character" w:customStyle="1" w:styleId="HeaderChar">
    <w:name w:val="Header Char"/>
    <w:basedOn w:val="DefaultParagraphFont"/>
    <w:link w:val="Header"/>
    <w:uiPriority w:val="99"/>
    <w:rsid w:val="001569C7"/>
    <w:rPr>
      <w:rFonts w:ascii="Times New Roman" w:hAnsi="Times New Roman" w:cs="Times New Roman"/>
      <w:sz w:val="20"/>
    </w:rPr>
  </w:style>
  <w:style w:type="paragraph" w:styleId="Footer">
    <w:name w:val="footer"/>
    <w:basedOn w:val="Normal"/>
    <w:link w:val="FooterChar"/>
    <w:uiPriority w:val="99"/>
    <w:rsid w:val="001569C7"/>
    <w:pPr>
      <w:tabs>
        <w:tab w:val="center" w:pos="4680"/>
        <w:tab w:val="right" w:pos="9360"/>
      </w:tabs>
    </w:pPr>
  </w:style>
  <w:style w:type="character" w:customStyle="1" w:styleId="FooterChar">
    <w:name w:val="Footer Char"/>
    <w:basedOn w:val="DefaultParagraphFont"/>
    <w:link w:val="Footer"/>
    <w:uiPriority w:val="99"/>
    <w:rsid w:val="001569C7"/>
    <w:rPr>
      <w:rFonts w:ascii="Times New Roman" w:hAnsi="Times New Roman" w:cs="Times New Roman"/>
      <w:sz w:val="20"/>
    </w:rPr>
  </w:style>
  <w:style w:type="character" w:styleId="Hyperlink">
    <w:name w:val="Hyperlink"/>
    <w:aliases w:val="heading 1 (block title),Important,Read,Card Text"/>
    <w:basedOn w:val="DefaultParagraphFont"/>
    <w:uiPriority w:val="99"/>
    <w:rsid w:val="001569C7"/>
    <w:rPr>
      <w:color w:val="auto"/>
      <w:u w:val="none"/>
    </w:rPr>
  </w:style>
  <w:style w:type="character" w:styleId="FollowedHyperlink">
    <w:name w:val="FollowedHyperlink"/>
    <w:basedOn w:val="DefaultParagraphFont"/>
    <w:uiPriority w:val="99"/>
    <w:semiHidden/>
    <w:rsid w:val="001569C7"/>
    <w:rPr>
      <w:color w:val="auto"/>
      <w:u w:val="none"/>
    </w:rPr>
  </w:style>
  <w:style w:type="character" w:customStyle="1" w:styleId="Heading4Char">
    <w:name w:val="Heading 4 Char"/>
    <w:aliases w:val="Tag Char"/>
    <w:basedOn w:val="DefaultParagraphFont"/>
    <w:link w:val="Heading4"/>
    <w:uiPriority w:val="4"/>
    <w:rsid w:val="001569C7"/>
    <w:rPr>
      <w:rFonts w:ascii="Times New Roman" w:eastAsiaTheme="majorEastAsia" w:hAnsi="Times New Roman" w:cstheme="majorBidi"/>
      <w:b/>
      <w:bCs/>
      <w:iCs/>
      <w:sz w:val="24"/>
    </w:rPr>
  </w:style>
  <w:style w:type="paragraph" w:customStyle="1" w:styleId="card">
    <w:name w:val="card"/>
    <w:basedOn w:val="Normal"/>
    <w:next w:val="Normal"/>
    <w:link w:val="cardChar"/>
    <w:qFormat/>
    <w:rsid w:val="00CE00E9"/>
    <w:pPr>
      <w:ind w:left="288" w:right="288"/>
    </w:pPr>
  </w:style>
  <w:style w:type="character" w:customStyle="1" w:styleId="cardChar">
    <w:name w:val="card Char"/>
    <w:basedOn w:val="DefaultParagraphFont"/>
    <w:link w:val="card"/>
    <w:rsid w:val="00CE00E9"/>
    <w:rPr>
      <w:rFonts w:ascii="Times New Roman" w:hAnsi="Times New Roman" w:cs="Calibri"/>
      <w:sz w:val="20"/>
    </w:rPr>
  </w:style>
  <w:style w:type="paragraph" w:customStyle="1" w:styleId="Style4">
    <w:name w:val="Style4"/>
    <w:basedOn w:val="Normal"/>
    <w:link w:val="Style4Char"/>
    <w:rsid w:val="00CE00E9"/>
    <w:rPr>
      <w:u w:val="single"/>
    </w:rPr>
  </w:style>
  <w:style w:type="character" w:customStyle="1" w:styleId="Style4Char">
    <w:name w:val="Style4 Char"/>
    <w:basedOn w:val="DefaultParagraphFont"/>
    <w:link w:val="Style4"/>
    <w:rsid w:val="00CE00E9"/>
    <w:rPr>
      <w:rFonts w:ascii="Times New Roman" w:hAnsi="Times New Roman" w:cs="Calibri"/>
      <w:sz w:val="20"/>
      <w:szCs w:val="24"/>
      <w:u w:val="single"/>
    </w:rPr>
  </w:style>
  <w:style w:type="character" w:customStyle="1" w:styleId="underline">
    <w:name w:val="underline"/>
    <w:basedOn w:val="DefaultParagraphFont"/>
    <w:link w:val="textbold"/>
    <w:qFormat/>
    <w:rsid w:val="00CE00E9"/>
    <w:rPr>
      <w:u w:val="single"/>
    </w:rPr>
  </w:style>
  <w:style w:type="paragraph" w:customStyle="1" w:styleId="tag">
    <w:name w:val="tag"/>
    <w:basedOn w:val="Normal"/>
    <w:link w:val="tagChar"/>
    <w:rsid w:val="00CE00E9"/>
    <w:rPr>
      <w:b/>
      <w:bCs/>
      <w:sz w:val="24"/>
    </w:rPr>
  </w:style>
  <w:style w:type="character" w:customStyle="1" w:styleId="tagChar">
    <w:name w:val="tag Char"/>
    <w:basedOn w:val="DefaultParagraphFont"/>
    <w:link w:val="tag"/>
    <w:rsid w:val="00CE00E9"/>
    <w:rPr>
      <w:rFonts w:ascii="Times New Roman" w:hAnsi="Times New Roman" w:cs="Calibri"/>
      <w:b/>
      <w:bCs/>
      <w:sz w:val="24"/>
      <w:szCs w:val="24"/>
    </w:rPr>
  </w:style>
  <w:style w:type="paragraph" w:customStyle="1" w:styleId="StyleStyle49pt3">
    <w:name w:val="Style Style4 + 9 pt3"/>
    <w:basedOn w:val="Style4"/>
    <w:link w:val="StyleStyle49pt3Char"/>
    <w:rsid w:val="00CE00E9"/>
  </w:style>
  <w:style w:type="character" w:customStyle="1" w:styleId="StyleStyle49pt3Char">
    <w:name w:val="Style Style4 + 9 pt3 Char"/>
    <w:basedOn w:val="Style4Char"/>
    <w:link w:val="StyleStyle49pt3"/>
    <w:rsid w:val="00CE00E9"/>
    <w:rPr>
      <w:rFonts w:ascii="Times New Roman" w:hAnsi="Times New Roman" w:cs="Calibri"/>
      <w:sz w:val="20"/>
      <w:szCs w:val="24"/>
      <w:u w:val="single"/>
    </w:rPr>
  </w:style>
  <w:style w:type="paragraph" w:customStyle="1" w:styleId="Style">
    <w:name w:val="Style"/>
    <w:rsid w:val="00CE00E9"/>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
    <w:basedOn w:val="DefaultParagraphFont"/>
    <w:rsid w:val="00CE00E9"/>
    <w:rPr>
      <w:rFonts w:cs="Arial"/>
      <w:b/>
      <w:bCs/>
      <w:iCs/>
      <w:szCs w:val="28"/>
      <w:lang w:val="en-US" w:eastAsia="en-US" w:bidi="ar-SA"/>
    </w:rPr>
  </w:style>
  <w:style w:type="paragraph" w:customStyle="1" w:styleId="StyleStyle4Bold">
    <w:name w:val="Style Style4 + Bold"/>
    <w:basedOn w:val="Style4"/>
    <w:link w:val="StyleStyle4BoldChar"/>
    <w:rsid w:val="00CE00E9"/>
    <w:rPr>
      <w:b/>
      <w:bCs/>
    </w:rPr>
  </w:style>
  <w:style w:type="character" w:customStyle="1" w:styleId="StyleStyle4BoldChar">
    <w:name w:val="Style Style4 + Bold Char"/>
    <w:basedOn w:val="Style4Char"/>
    <w:link w:val="StyleStyle4Bold"/>
    <w:rsid w:val="00CE00E9"/>
    <w:rPr>
      <w:rFonts w:ascii="Times New Roman" w:hAnsi="Times New Roman" w:cs="Calibri"/>
      <w:b/>
      <w:bCs/>
      <w:sz w:val="20"/>
      <w:szCs w:val="24"/>
      <w:u w:val="single"/>
    </w:rPr>
  </w:style>
  <w:style w:type="paragraph" w:customStyle="1" w:styleId="StyleStyle49ptBold1">
    <w:name w:val="Style Style4 + 9 pt Bold1"/>
    <w:basedOn w:val="Style4"/>
    <w:link w:val="StyleStyle49ptBold1Char"/>
    <w:rsid w:val="00CE00E9"/>
    <w:rPr>
      <w:b/>
      <w:bCs/>
    </w:rPr>
  </w:style>
  <w:style w:type="character" w:customStyle="1" w:styleId="StyleStyle49ptBold1Char">
    <w:name w:val="Style Style4 + 9 pt Bold1 Char"/>
    <w:basedOn w:val="Style4Char"/>
    <w:link w:val="StyleStyle49ptBold1"/>
    <w:rsid w:val="00CE00E9"/>
    <w:rPr>
      <w:rFonts w:ascii="Times New Roman" w:hAnsi="Times New Roman" w:cs="Calibri"/>
      <w:b/>
      <w:bCs/>
      <w:sz w:val="20"/>
      <w:szCs w:val="24"/>
      <w:u w:val="single"/>
    </w:rPr>
  </w:style>
  <w:style w:type="character" w:customStyle="1" w:styleId="Style9pt">
    <w:name w:val="Style 9 pt"/>
    <w:basedOn w:val="DefaultParagraphFont"/>
    <w:rsid w:val="00CE00E9"/>
    <w:rPr>
      <w:rFonts w:ascii="Times New Roman" w:hAnsi="Times New Roman"/>
      <w:sz w:val="20"/>
    </w:rPr>
  </w:style>
  <w:style w:type="character" w:customStyle="1" w:styleId="smalltext">
    <w:name w:val="smalltext"/>
    <w:basedOn w:val="DefaultParagraphFont"/>
    <w:rsid w:val="00CE00E9"/>
  </w:style>
  <w:style w:type="paragraph" w:customStyle="1" w:styleId="cardCharCharCharCharCharCharCharCharCharCharCharChar">
    <w:name w:val="card Char Char Char Char Char Char Char Char Char Char Char Char"/>
    <w:basedOn w:val="Normal"/>
    <w:rsid w:val="00CE00E9"/>
    <w:pPr>
      <w:ind w:left="288" w:right="288"/>
    </w:pPr>
  </w:style>
  <w:style w:type="character" w:customStyle="1" w:styleId="boldunderline">
    <w:name w:val="bold underline"/>
    <w:basedOn w:val="underline"/>
    <w:rsid w:val="00CE00E9"/>
    <w:rPr>
      <w:b/>
      <w:u w:val="single"/>
    </w:rPr>
  </w:style>
  <w:style w:type="character" w:customStyle="1" w:styleId="UnderlineBold">
    <w:name w:val="Underline + Bold"/>
    <w:uiPriority w:val="1"/>
    <w:rsid w:val="00CE00E9"/>
    <w:rPr>
      <w:b/>
      <w:sz w:val="20"/>
      <w:u w:val="single"/>
    </w:rPr>
  </w:style>
  <w:style w:type="paragraph" w:customStyle="1" w:styleId="textbold">
    <w:name w:val="text bold"/>
    <w:basedOn w:val="Normal"/>
    <w:link w:val="underline"/>
    <w:rsid w:val="00CE00E9"/>
    <w:pPr>
      <w:ind w:left="720"/>
      <w:jc w:val="both"/>
    </w:pPr>
    <w:rPr>
      <w:rFonts w:asciiTheme="minorHAnsi" w:hAnsiTheme="minorHAnsi"/>
      <w:u w:val="single"/>
    </w:rPr>
  </w:style>
  <w:style w:type="character" w:customStyle="1" w:styleId="Heading3CharCharCharChar2">
    <w:name w:val="Heading 3 Char Char Char Char2"/>
    <w:basedOn w:val="DefaultParagraphFont"/>
    <w:rsid w:val="00CE00E9"/>
    <w:rPr>
      <w:rFonts w:cs="Arial"/>
      <w:bCs/>
      <w:szCs w:val="26"/>
      <w:u w:val="single"/>
      <w:lang w:val="en-US" w:eastAsia="en-US" w:bidi="ar-SA"/>
    </w:rPr>
  </w:style>
  <w:style w:type="paragraph" w:styleId="DocumentMap">
    <w:name w:val="Document Map"/>
    <w:basedOn w:val="Normal"/>
    <w:link w:val="DocumentMapChar"/>
    <w:uiPriority w:val="99"/>
    <w:semiHidden/>
    <w:unhideWhenUsed/>
    <w:rsid w:val="000F6D0F"/>
    <w:rPr>
      <w:rFonts w:ascii="Lucida Grande" w:hAnsi="Lucida Grande" w:cs="Lucida Grande"/>
    </w:rPr>
  </w:style>
  <w:style w:type="character" w:customStyle="1" w:styleId="DocumentMapChar">
    <w:name w:val="Document Map Char"/>
    <w:basedOn w:val="DefaultParagraphFont"/>
    <w:link w:val="DocumentMap"/>
    <w:uiPriority w:val="99"/>
    <w:semiHidden/>
    <w:rsid w:val="000F6D0F"/>
    <w:rPr>
      <w:rFonts w:ascii="Lucida Grande" w:eastAsiaTheme="minorEastAsia" w:hAnsi="Lucida Grande" w:cs="Lucida Grande"/>
      <w:szCs w:val="24"/>
    </w:rPr>
  </w:style>
  <w:style w:type="paragraph" w:styleId="NormalWeb">
    <w:name w:val="Normal (Web)"/>
    <w:basedOn w:val="Normal"/>
    <w:uiPriority w:val="99"/>
    <w:semiHidden/>
    <w:unhideWhenUsed/>
    <w:rsid w:val="00943B9E"/>
    <w:pPr>
      <w:spacing w:before="100" w:beforeAutospacing="1" w:after="100" w:afterAutospacing="1"/>
    </w:pPr>
    <w:rPr>
      <w:rFonts w:ascii="Times" w:hAnsi="Times"/>
      <w:szCs w:val="20"/>
    </w:rPr>
  </w:style>
  <w:style w:type="paragraph" w:customStyle="1" w:styleId="evidencetext">
    <w:name w:val="evidence text"/>
    <w:basedOn w:val="Normal"/>
    <w:link w:val="evidencetextChar1"/>
    <w:rsid w:val="00DE72EE"/>
    <w:pPr>
      <w:ind w:left="1008" w:right="720"/>
    </w:pPr>
    <w:rPr>
      <w:rFonts w:ascii="Arial" w:eastAsia="Times New Roman" w:hAnsi="Arial"/>
      <w:color w:val="000000"/>
      <w:sz w:val="16"/>
    </w:rPr>
  </w:style>
  <w:style w:type="character" w:customStyle="1" w:styleId="evidencetextChar1">
    <w:name w:val="evidence text Char1"/>
    <w:basedOn w:val="DefaultParagraphFont"/>
    <w:link w:val="evidencetext"/>
    <w:rsid w:val="00DE72EE"/>
    <w:rPr>
      <w:rFonts w:ascii="Arial" w:eastAsia="Times New Roman" w:hAnsi="Arial" w:cs="Times New Roman"/>
      <w:color w:val="000000"/>
      <w:sz w:val="16"/>
      <w:szCs w:val="24"/>
    </w:rPr>
  </w:style>
  <w:style w:type="character" w:customStyle="1" w:styleId="highlight2">
    <w:name w:val="highlight2"/>
    <w:basedOn w:val="DefaultParagraphFont"/>
    <w:rsid w:val="00DE72EE"/>
    <w:rPr>
      <w:rFonts w:ascii="Arial" w:hAnsi="Arial"/>
      <w:b/>
      <w:sz w:val="19"/>
      <w:u w:val="thick"/>
      <w:bdr w:val="none" w:sz="0" w:space="0" w:color="auto"/>
      <w:shd w:val="clear" w:color="auto" w:fill="auto"/>
    </w:rPr>
  </w:style>
  <w:style w:type="character" w:customStyle="1" w:styleId="Emphasis2">
    <w:name w:val="Emphasis2"/>
    <w:rsid w:val="00C116C5"/>
    <w:rPr>
      <w:rFonts w:ascii="Franklin Gothic Heavy" w:hAnsi="Franklin Gothic Heavy"/>
      <w:iCs/>
      <w:u w:val="single"/>
    </w:rPr>
  </w:style>
  <w:style w:type="paragraph" w:styleId="NoSpacing">
    <w:name w:val="No Spacing"/>
    <w:uiPriority w:val="1"/>
    <w:rsid w:val="000F6D0F"/>
    <w:pPr>
      <w:spacing w:after="0" w:line="240" w:lineRule="auto"/>
    </w:pPr>
    <w:rPr>
      <w:rFonts w:eastAsiaTheme="minorEastAsia"/>
      <w:sz w:val="24"/>
      <w:szCs w:val="24"/>
    </w:rPr>
  </w:style>
  <w:style w:type="paragraph" w:styleId="ListParagraph">
    <w:name w:val="List Paragraph"/>
    <w:basedOn w:val="Normal"/>
    <w:uiPriority w:val="34"/>
    <w:rsid w:val="000F6D0F"/>
    <w:pPr>
      <w:ind w:left="720"/>
      <w:contextualSpacing/>
    </w:pPr>
  </w:style>
  <w:style w:type="character" w:styleId="PageNumber">
    <w:name w:val="page number"/>
    <w:basedOn w:val="DefaultParagraphFont"/>
    <w:uiPriority w:val="99"/>
    <w:semiHidden/>
    <w:unhideWhenUsed/>
    <w:rsid w:val="000F6D0F"/>
  </w:style>
  <w:style w:type="character" w:customStyle="1" w:styleId="null">
    <w:name w:val="null"/>
    <w:basedOn w:val="DefaultParagraphFont"/>
    <w:rsid w:val="00A737B8"/>
  </w:style>
  <w:style w:type="paragraph" w:customStyle="1" w:styleId="BlockHidden">
    <w:name w:val="Block Hidden"/>
    <w:qFormat/>
    <w:rsid w:val="001569C7"/>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1569C7"/>
    <w:pPr>
      <w:ind w:left="288"/>
    </w:pPr>
  </w:style>
  <w:style w:type="character" w:customStyle="1" w:styleId="DebateUnderline">
    <w:name w:val="Debate Underline"/>
    <w:rsid w:val="001569C7"/>
    <w:rPr>
      <w:rFonts w:ascii="Times New Roman" w:hAnsi="Times New Roman"/>
      <w:sz w:val="20"/>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33961">
      <w:bodyDiv w:val="1"/>
      <w:marLeft w:val="0"/>
      <w:marRight w:val="0"/>
      <w:marTop w:val="0"/>
      <w:marBottom w:val="0"/>
      <w:divBdr>
        <w:top w:val="none" w:sz="0" w:space="0" w:color="auto"/>
        <w:left w:val="none" w:sz="0" w:space="0" w:color="auto"/>
        <w:bottom w:val="none" w:sz="0" w:space="0" w:color="auto"/>
        <w:right w:val="none" w:sz="0" w:space="0" w:color="auto"/>
      </w:divBdr>
    </w:div>
    <w:div w:id="287512232">
      <w:bodyDiv w:val="1"/>
      <w:marLeft w:val="0"/>
      <w:marRight w:val="0"/>
      <w:marTop w:val="0"/>
      <w:marBottom w:val="0"/>
      <w:divBdr>
        <w:top w:val="none" w:sz="0" w:space="0" w:color="auto"/>
        <w:left w:val="none" w:sz="0" w:space="0" w:color="auto"/>
        <w:bottom w:val="none" w:sz="0" w:space="0" w:color="auto"/>
        <w:right w:val="none" w:sz="0" w:space="0" w:color="auto"/>
      </w:divBdr>
    </w:div>
    <w:div w:id="352154003">
      <w:bodyDiv w:val="1"/>
      <w:marLeft w:val="0"/>
      <w:marRight w:val="0"/>
      <w:marTop w:val="0"/>
      <w:marBottom w:val="0"/>
      <w:divBdr>
        <w:top w:val="none" w:sz="0" w:space="0" w:color="auto"/>
        <w:left w:val="none" w:sz="0" w:space="0" w:color="auto"/>
        <w:bottom w:val="none" w:sz="0" w:space="0" w:color="auto"/>
        <w:right w:val="none" w:sz="0" w:space="0" w:color="auto"/>
      </w:divBdr>
    </w:div>
    <w:div w:id="357003396">
      <w:bodyDiv w:val="1"/>
      <w:marLeft w:val="0"/>
      <w:marRight w:val="0"/>
      <w:marTop w:val="0"/>
      <w:marBottom w:val="0"/>
      <w:divBdr>
        <w:top w:val="none" w:sz="0" w:space="0" w:color="auto"/>
        <w:left w:val="none" w:sz="0" w:space="0" w:color="auto"/>
        <w:bottom w:val="none" w:sz="0" w:space="0" w:color="auto"/>
        <w:right w:val="none" w:sz="0" w:space="0" w:color="auto"/>
      </w:divBdr>
    </w:div>
    <w:div w:id="630021498">
      <w:bodyDiv w:val="1"/>
      <w:marLeft w:val="0"/>
      <w:marRight w:val="0"/>
      <w:marTop w:val="0"/>
      <w:marBottom w:val="0"/>
      <w:divBdr>
        <w:top w:val="none" w:sz="0" w:space="0" w:color="auto"/>
        <w:left w:val="none" w:sz="0" w:space="0" w:color="auto"/>
        <w:bottom w:val="none" w:sz="0" w:space="0" w:color="auto"/>
        <w:right w:val="none" w:sz="0" w:space="0" w:color="auto"/>
      </w:divBdr>
    </w:div>
    <w:div w:id="722755766">
      <w:bodyDiv w:val="1"/>
      <w:marLeft w:val="0"/>
      <w:marRight w:val="0"/>
      <w:marTop w:val="0"/>
      <w:marBottom w:val="0"/>
      <w:divBdr>
        <w:top w:val="none" w:sz="0" w:space="0" w:color="auto"/>
        <w:left w:val="none" w:sz="0" w:space="0" w:color="auto"/>
        <w:bottom w:val="none" w:sz="0" w:space="0" w:color="auto"/>
        <w:right w:val="none" w:sz="0" w:space="0" w:color="auto"/>
      </w:divBdr>
    </w:div>
    <w:div w:id="734350968">
      <w:bodyDiv w:val="1"/>
      <w:marLeft w:val="0"/>
      <w:marRight w:val="0"/>
      <w:marTop w:val="0"/>
      <w:marBottom w:val="0"/>
      <w:divBdr>
        <w:top w:val="none" w:sz="0" w:space="0" w:color="auto"/>
        <w:left w:val="none" w:sz="0" w:space="0" w:color="auto"/>
        <w:bottom w:val="none" w:sz="0" w:space="0" w:color="auto"/>
        <w:right w:val="none" w:sz="0" w:space="0" w:color="auto"/>
      </w:divBdr>
    </w:div>
    <w:div w:id="807163385">
      <w:bodyDiv w:val="1"/>
      <w:marLeft w:val="0"/>
      <w:marRight w:val="0"/>
      <w:marTop w:val="0"/>
      <w:marBottom w:val="0"/>
      <w:divBdr>
        <w:top w:val="none" w:sz="0" w:space="0" w:color="auto"/>
        <w:left w:val="none" w:sz="0" w:space="0" w:color="auto"/>
        <w:bottom w:val="none" w:sz="0" w:space="0" w:color="auto"/>
        <w:right w:val="none" w:sz="0" w:space="0" w:color="auto"/>
      </w:divBdr>
    </w:div>
    <w:div w:id="840898098">
      <w:bodyDiv w:val="1"/>
      <w:marLeft w:val="0"/>
      <w:marRight w:val="0"/>
      <w:marTop w:val="0"/>
      <w:marBottom w:val="0"/>
      <w:divBdr>
        <w:top w:val="none" w:sz="0" w:space="0" w:color="auto"/>
        <w:left w:val="none" w:sz="0" w:space="0" w:color="auto"/>
        <w:bottom w:val="none" w:sz="0" w:space="0" w:color="auto"/>
        <w:right w:val="none" w:sz="0" w:space="0" w:color="auto"/>
      </w:divBdr>
    </w:div>
    <w:div w:id="1226573744">
      <w:bodyDiv w:val="1"/>
      <w:marLeft w:val="0"/>
      <w:marRight w:val="0"/>
      <w:marTop w:val="0"/>
      <w:marBottom w:val="0"/>
      <w:divBdr>
        <w:top w:val="none" w:sz="0" w:space="0" w:color="auto"/>
        <w:left w:val="none" w:sz="0" w:space="0" w:color="auto"/>
        <w:bottom w:val="none" w:sz="0" w:space="0" w:color="auto"/>
        <w:right w:val="none" w:sz="0" w:space="0" w:color="auto"/>
      </w:divBdr>
    </w:div>
    <w:div w:id="1382635753">
      <w:bodyDiv w:val="1"/>
      <w:marLeft w:val="0"/>
      <w:marRight w:val="0"/>
      <w:marTop w:val="0"/>
      <w:marBottom w:val="0"/>
      <w:divBdr>
        <w:top w:val="none" w:sz="0" w:space="0" w:color="auto"/>
        <w:left w:val="none" w:sz="0" w:space="0" w:color="auto"/>
        <w:bottom w:val="none" w:sz="0" w:space="0" w:color="auto"/>
        <w:right w:val="none" w:sz="0" w:space="0" w:color="auto"/>
      </w:divBdr>
    </w:div>
    <w:div w:id="1653408572">
      <w:bodyDiv w:val="1"/>
      <w:marLeft w:val="0"/>
      <w:marRight w:val="0"/>
      <w:marTop w:val="0"/>
      <w:marBottom w:val="0"/>
      <w:divBdr>
        <w:top w:val="none" w:sz="0" w:space="0" w:color="auto"/>
        <w:left w:val="none" w:sz="0" w:space="0" w:color="auto"/>
        <w:bottom w:val="none" w:sz="0" w:space="0" w:color="auto"/>
        <w:right w:val="none" w:sz="0" w:space="0" w:color="auto"/>
      </w:divBdr>
    </w:div>
    <w:div w:id="1702591678">
      <w:bodyDiv w:val="1"/>
      <w:marLeft w:val="0"/>
      <w:marRight w:val="0"/>
      <w:marTop w:val="0"/>
      <w:marBottom w:val="0"/>
      <w:divBdr>
        <w:top w:val="none" w:sz="0" w:space="0" w:color="auto"/>
        <w:left w:val="none" w:sz="0" w:space="0" w:color="auto"/>
        <w:bottom w:val="none" w:sz="0" w:space="0" w:color="auto"/>
        <w:right w:val="none" w:sz="0" w:space="0" w:color="auto"/>
      </w:divBdr>
    </w:div>
    <w:div w:id="1788936246">
      <w:bodyDiv w:val="1"/>
      <w:marLeft w:val="0"/>
      <w:marRight w:val="0"/>
      <w:marTop w:val="0"/>
      <w:marBottom w:val="0"/>
      <w:divBdr>
        <w:top w:val="none" w:sz="0" w:space="0" w:color="auto"/>
        <w:left w:val="none" w:sz="0" w:space="0" w:color="auto"/>
        <w:bottom w:val="none" w:sz="0" w:space="0" w:color="auto"/>
        <w:right w:val="none" w:sz="0" w:space="0" w:color="auto"/>
      </w:divBdr>
    </w:div>
    <w:div w:id="1789934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salon.com/news/politics/war_room/2011/08/20/bernstein_presidential_power/index.html" TargetMode="External"/><Relationship Id="rId18" Type="http://schemas.openxmlformats.org/officeDocument/2006/relationships/hyperlink" Target="http://www.mydd.com/story/2009/3/3/191825/0428" TargetMode="External"/><Relationship Id="rId3" Type="http://schemas.openxmlformats.org/officeDocument/2006/relationships/customXml" Target="../customXml/item3.xml"/><Relationship Id="rId21" Type="http://schemas.openxmlformats.org/officeDocument/2006/relationships/hyperlink" Target="http://www.vanityfair.com/online/daily/2010/12/obama-is-suffering-because-of-his-achievements-not-despite-them.html" TargetMode="External"/><Relationship Id="rId7" Type="http://schemas.openxmlformats.org/officeDocument/2006/relationships/settings" Target="settings.xml"/><Relationship Id="rId12" Type="http://schemas.openxmlformats.org/officeDocument/2006/relationships/hyperlink" Target="http://www.bepress.com/forum/vol7/iss1/art10" TargetMode="External"/><Relationship Id="rId17" Type="http://schemas.openxmlformats.org/officeDocument/2006/relationships/hyperlink" Target="http://www.time.com/time/nation/article/0,8599,2044249,00.html" TargetMode="External"/><Relationship Id="rId2" Type="http://schemas.openxmlformats.org/officeDocument/2006/relationships/customXml" Target="../customXml/item2.xml"/><Relationship Id="rId16" Type="http://schemas.openxmlformats.org/officeDocument/2006/relationships/hyperlink" Target="http://www.time.com/time/politics/article/0,8599,1876912,00.html?imw=Y" TargetMode="External"/><Relationship Id="rId20" Type="http://schemas.openxmlformats.org/officeDocument/2006/relationships/hyperlink" Target="http://www.alternet.org/economy/138641/obama_has_amassed_enormous_political_capital,_but_he_doesn%27t_know_what_to_do_with_it/?page=entire"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prospect.org/cs/articles?article=barack_obamas_theory_of_power" TargetMode="External"/><Relationship Id="rId5" Type="http://schemas.openxmlformats.org/officeDocument/2006/relationships/styles" Target="styles.xml"/><Relationship Id="rId15" Type="http://schemas.openxmlformats.org/officeDocument/2006/relationships/hyperlink" Target="http://www.themonkeycage.org/2009/06/the_median_voter_theorem_as_a.html"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thehill.com/blogs/on-the-money/international-taxes/137599--jarrett-korea-fta-is-first-legislative-priority-in-pathto-compromise"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yglesias.thinkprogress.org/archives/2009/11/pressure-vs-purge.php"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27</Pages>
  <Words>11566</Words>
  <Characters>65930</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77342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chunsr5</dc:creator>
  <cp:lastModifiedBy>Daniel</cp:lastModifiedBy>
  <cp:revision>2</cp:revision>
  <dcterms:created xsi:type="dcterms:W3CDTF">2013-08-10T21:34:00Z</dcterms:created>
  <dcterms:modified xsi:type="dcterms:W3CDTF">2013-08-10T21:34:00Z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