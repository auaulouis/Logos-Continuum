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7160" w:rsidRDefault="00C57160" w:rsidP="00C57160">
      <w:pPr>
        <w:pStyle w:val="Heading1"/>
      </w:pPr>
      <w:bookmarkStart w:id="0" w:name="_Toc234066497"/>
      <w:r>
        <w:t>***NEG-China Disadvantage***</w:t>
      </w:r>
      <w:bookmarkEnd w:id="0"/>
      <w:r>
        <w:t xml:space="preserve"> </w:t>
      </w:r>
    </w:p>
    <w:p w:rsidR="00C57160" w:rsidRDefault="00C57160">
      <w:pPr>
        <w:pStyle w:val="TOC1"/>
        <w:tabs>
          <w:tab w:val="right" w:leader="dot" w:pos="9350"/>
        </w:tabs>
      </w:pP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fldChar w:fldCharType="begin"/>
      </w:r>
      <w:r>
        <w:instrText xml:space="preserve"> TOC \o "1-3" </w:instrText>
      </w:r>
      <w:r>
        <w:fldChar w:fldCharType="separate"/>
      </w:r>
      <w:r>
        <w:rPr>
          <w:noProof/>
        </w:rPr>
        <w:t>***NEG-China Disadvantage***</w:t>
      </w:r>
      <w:r>
        <w:rPr>
          <w:noProof/>
        </w:rPr>
        <w:tab/>
      </w:r>
      <w:r>
        <w:rPr>
          <w:noProof/>
        </w:rPr>
        <w:fldChar w:fldCharType="begin"/>
      </w:r>
      <w:r>
        <w:rPr>
          <w:noProof/>
        </w:rPr>
        <w:instrText xml:space="preserve"> PAGEREF _Toc234066497 \h </w:instrText>
      </w:r>
      <w:r>
        <w:rPr>
          <w:noProof/>
        </w:rPr>
      </w:r>
      <w:r>
        <w:rPr>
          <w:noProof/>
        </w:rPr>
        <w:fldChar w:fldCharType="separate"/>
      </w:r>
      <w:r w:rsidR="001D3B45">
        <w:rPr>
          <w:noProof/>
        </w:rPr>
        <w:t>1</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 Uniqueness- China/Cuba Coop</w:t>
      </w:r>
      <w:r>
        <w:rPr>
          <w:noProof/>
        </w:rPr>
        <w:tab/>
      </w:r>
      <w:r>
        <w:rPr>
          <w:noProof/>
        </w:rPr>
        <w:fldChar w:fldCharType="begin"/>
      </w:r>
      <w:r>
        <w:rPr>
          <w:noProof/>
        </w:rPr>
        <w:instrText xml:space="preserve"> PAGEREF _Toc234066498 \h </w:instrText>
      </w:r>
      <w:r>
        <w:rPr>
          <w:noProof/>
        </w:rPr>
      </w:r>
      <w:r>
        <w:rPr>
          <w:noProof/>
        </w:rPr>
        <w:fldChar w:fldCharType="separate"/>
      </w:r>
      <w:r w:rsidR="001D3B45">
        <w:rPr>
          <w:noProof/>
        </w:rPr>
        <w:t>2</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Relations high now</w:t>
      </w:r>
      <w:r>
        <w:rPr>
          <w:noProof/>
        </w:rPr>
        <w:tab/>
      </w:r>
      <w:r>
        <w:rPr>
          <w:noProof/>
        </w:rPr>
        <w:fldChar w:fldCharType="begin"/>
      </w:r>
      <w:r>
        <w:rPr>
          <w:noProof/>
        </w:rPr>
        <w:instrText xml:space="preserve"> PAGEREF _Toc234066499 \h </w:instrText>
      </w:r>
      <w:r>
        <w:rPr>
          <w:noProof/>
        </w:rPr>
      </w:r>
      <w:r>
        <w:rPr>
          <w:noProof/>
        </w:rPr>
        <w:fldChar w:fldCharType="separate"/>
      </w:r>
      <w:r w:rsidR="001D3B45">
        <w:rPr>
          <w:noProof/>
        </w:rPr>
        <w:t>3</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Uniqueness- China/US Coop</w:t>
      </w:r>
      <w:r>
        <w:rPr>
          <w:noProof/>
        </w:rPr>
        <w:tab/>
      </w:r>
      <w:r>
        <w:rPr>
          <w:noProof/>
        </w:rPr>
        <w:fldChar w:fldCharType="begin"/>
      </w:r>
      <w:r>
        <w:rPr>
          <w:noProof/>
        </w:rPr>
        <w:instrText xml:space="preserve"> PAGEREF _Toc234066500 \h </w:instrText>
      </w:r>
      <w:r>
        <w:rPr>
          <w:noProof/>
        </w:rPr>
      </w:r>
      <w:r>
        <w:rPr>
          <w:noProof/>
        </w:rPr>
        <w:fldChar w:fldCharType="separate"/>
      </w:r>
      <w:r w:rsidR="001D3B45">
        <w:rPr>
          <w:noProof/>
        </w:rPr>
        <w:t>4</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Uniqueness- Relations Low</w:t>
      </w:r>
      <w:r>
        <w:rPr>
          <w:noProof/>
        </w:rPr>
        <w:tab/>
      </w:r>
      <w:r>
        <w:rPr>
          <w:noProof/>
        </w:rPr>
        <w:fldChar w:fldCharType="begin"/>
      </w:r>
      <w:r>
        <w:rPr>
          <w:noProof/>
        </w:rPr>
        <w:instrText xml:space="preserve"> PAGEREF _Toc234066501 \h </w:instrText>
      </w:r>
      <w:r>
        <w:rPr>
          <w:noProof/>
        </w:rPr>
      </w:r>
      <w:r>
        <w:rPr>
          <w:noProof/>
        </w:rPr>
        <w:fldChar w:fldCharType="separate"/>
      </w:r>
      <w:r w:rsidR="001D3B45">
        <w:rPr>
          <w:noProof/>
        </w:rPr>
        <w:t>7</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Link-Generic</w:t>
      </w:r>
      <w:r>
        <w:rPr>
          <w:noProof/>
        </w:rPr>
        <w:tab/>
      </w:r>
      <w:r>
        <w:rPr>
          <w:noProof/>
        </w:rPr>
        <w:fldChar w:fldCharType="begin"/>
      </w:r>
      <w:r>
        <w:rPr>
          <w:noProof/>
        </w:rPr>
        <w:instrText xml:space="preserve"> PAGEREF _Toc234066502 \h </w:instrText>
      </w:r>
      <w:r>
        <w:rPr>
          <w:noProof/>
        </w:rPr>
      </w:r>
      <w:r>
        <w:rPr>
          <w:noProof/>
        </w:rPr>
        <w:fldChar w:fldCharType="separate"/>
      </w:r>
      <w:r w:rsidR="001D3B45">
        <w:rPr>
          <w:noProof/>
        </w:rPr>
        <w:t>8</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Link-Backlash</w:t>
      </w:r>
      <w:r>
        <w:rPr>
          <w:noProof/>
        </w:rPr>
        <w:tab/>
      </w:r>
      <w:r>
        <w:rPr>
          <w:noProof/>
        </w:rPr>
        <w:fldChar w:fldCharType="begin"/>
      </w:r>
      <w:r>
        <w:rPr>
          <w:noProof/>
        </w:rPr>
        <w:instrText xml:space="preserve"> PAGEREF _Toc234066503 \h </w:instrText>
      </w:r>
      <w:r>
        <w:rPr>
          <w:noProof/>
        </w:rPr>
      </w:r>
      <w:r>
        <w:rPr>
          <w:noProof/>
        </w:rPr>
        <w:fldChar w:fldCharType="separate"/>
      </w:r>
      <w:r w:rsidR="001D3B45">
        <w:rPr>
          <w:noProof/>
        </w:rPr>
        <w:t>9</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Brink-Relations</w:t>
      </w:r>
      <w:r>
        <w:rPr>
          <w:noProof/>
        </w:rPr>
        <w:tab/>
      </w:r>
      <w:r>
        <w:rPr>
          <w:noProof/>
        </w:rPr>
        <w:fldChar w:fldCharType="begin"/>
      </w:r>
      <w:r>
        <w:rPr>
          <w:noProof/>
        </w:rPr>
        <w:instrText xml:space="preserve"> PAGEREF _Toc234066504 \h </w:instrText>
      </w:r>
      <w:r>
        <w:rPr>
          <w:noProof/>
        </w:rPr>
      </w:r>
      <w:r>
        <w:rPr>
          <w:noProof/>
        </w:rPr>
        <w:fldChar w:fldCharType="separate"/>
      </w:r>
      <w:r w:rsidR="001D3B45">
        <w:rPr>
          <w:noProof/>
        </w:rPr>
        <w:t>11</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Impact Ext.</w:t>
      </w:r>
      <w:r>
        <w:rPr>
          <w:noProof/>
        </w:rPr>
        <w:tab/>
      </w:r>
      <w:r>
        <w:rPr>
          <w:noProof/>
        </w:rPr>
        <w:fldChar w:fldCharType="begin"/>
      </w:r>
      <w:r>
        <w:rPr>
          <w:noProof/>
        </w:rPr>
        <w:instrText xml:space="preserve"> PAGEREF _Toc234066505 \h </w:instrText>
      </w:r>
      <w:r>
        <w:rPr>
          <w:noProof/>
        </w:rPr>
      </w:r>
      <w:r>
        <w:rPr>
          <w:noProof/>
        </w:rPr>
        <w:fldChar w:fldCharType="separate"/>
      </w:r>
      <w:r w:rsidR="001D3B45">
        <w:rPr>
          <w:noProof/>
        </w:rPr>
        <w:t>12</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Impact- Generic</w:t>
      </w:r>
      <w:r>
        <w:rPr>
          <w:noProof/>
        </w:rPr>
        <w:tab/>
      </w:r>
      <w:r>
        <w:rPr>
          <w:noProof/>
        </w:rPr>
        <w:fldChar w:fldCharType="begin"/>
      </w:r>
      <w:r>
        <w:rPr>
          <w:noProof/>
        </w:rPr>
        <w:instrText xml:space="preserve"> PAGEREF _Toc234066506 \h </w:instrText>
      </w:r>
      <w:r>
        <w:rPr>
          <w:noProof/>
        </w:rPr>
      </w:r>
      <w:r>
        <w:rPr>
          <w:noProof/>
        </w:rPr>
        <w:fldChar w:fldCharType="separate"/>
      </w:r>
      <w:r w:rsidR="001D3B45">
        <w:rPr>
          <w:noProof/>
        </w:rPr>
        <w:t>14</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A2 Cyber Attack</w:t>
      </w:r>
      <w:r>
        <w:rPr>
          <w:noProof/>
        </w:rPr>
        <w:tab/>
      </w:r>
      <w:r>
        <w:rPr>
          <w:noProof/>
        </w:rPr>
        <w:fldChar w:fldCharType="begin"/>
      </w:r>
      <w:r>
        <w:rPr>
          <w:noProof/>
        </w:rPr>
        <w:instrText xml:space="preserve"> PAGEREF _Toc234066507 \h </w:instrText>
      </w:r>
      <w:r>
        <w:rPr>
          <w:noProof/>
        </w:rPr>
      </w:r>
      <w:r>
        <w:rPr>
          <w:noProof/>
        </w:rPr>
        <w:fldChar w:fldCharType="separate"/>
      </w:r>
      <w:r w:rsidR="001D3B45">
        <w:rPr>
          <w:noProof/>
        </w:rPr>
        <w:t>15</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Impact Brink-Relations</w:t>
      </w:r>
      <w:r>
        <w:rPr>
          <w:noProof/>
        </w:rPr>
        <w:tab/>
      </w:r>
      <w:r>
        <w:rPr>
          <w:noProof/>
        </w:rPr>
        <w:fldChar w:fldCharType="begin"/>
      </w:r>
      <w:r>
        <w:rPr>
          <w:noProof/>
        </w:rPr>
        <w:instrText xml:space="preserve"> PAGEREF _Toc234066508 \h </w:instrText>
      </w:r>
      <w:r>
        <w:rPr>
          <w:noProof/>
        </w:rPr>
      </w:r>
      <w:r>
        <w:rPr>
          <w:noProof/>
        </w:rPr>
        <w:fldChar w:fldCharType="separate"/>
      </w:r>
      <w:r w:rsidR="001D3B45">
        <w:rPr>
          <w:noProof/>
        </w:rPr>
        <w:t>16</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China Disadvantage</w:t>
      </w:r>
      <w:r>
        <w:rPr>
          <w:noProof/>
          <w:lang w:eastAsia="ja-JP"/>
        </w:rPr>
        <w:t xml:space="preserve">- </w:t>
      </w:r>
      <w:r>
        <w:rPr>
          <w:noProof/>
        </w:rPr>
        <w:t>A2 Snowden</w:t>
      </w:r>
      <w:r>
        <w:rPr>
          <w:noProof/>
        </w:rPr>
        <w:tab/>
      </w:r>
      <w:r>
        <w:rPr>
          <w:noProof/>
        </w:rPr>
        <w:fldChar w:fldCharType="begin"/>
      </w:r>
      <w:r>
        <w:rPr>
          <w:noProof/>
        </w:rPr>
        <w:instrText xml:space="preserve"> PAGEREF _Toc234066509 \h </w:instrText>
      </w:r>
      <w:r>
        <w:rPr>
          <w:noProof/>
        </w:rPr>
      </w:r>
      <w:r>
        <w:rPr>
          <w:noProof/>
        </w:rPr>
        <w:fldChar w:fldCharType="separate"/>
      </w:r>
      <w:r w:rsidR="001D3B45">
        <w:rPr>
          <w:noProof/>
        </w:rPr>
        <w:t>17</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***AFF ANSWERS***</w:t>
      </w:r>
      <w:r>
        <w:rPr>
          <w:noProof/>
        </w:rPr>
        <w:tab/>
      </w:r>
      <w:r>
        <w:rPr>
          <w:noProof/>
        </w:rPr>
        <w:fldChar w:fldCharType="begin"/>
      </w:r>
      <w:r>
        <w:rPr>
          <w:noProof/>
        </w:rPr>
        <w:instrText xml:space="preserve"> PAGEREF _Toc234066510 \h </w:instrText>
      </w:r>
      <w:r>
        <w:rPr>
          <w:noProof/>
        </w:rPr>
      </w:r>
      <w:r>
        <w:rPr>
          <w:noProof/>
        </w:rPr>
        <w:fldChar w:fldCharType="separate"/>
      </w:r>
      <w:r w:rsidR="001D3B45">
        <w:rPr>
          <w:noProof/>
        </w:rPr>
        <w:t>19</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AFF answers- China Disadvantage</w:t>
      </w:r>
      <w:r>
        <w:rPr>
          <w:noProof/>
          <w:lang w:eastAsia="ja-JP"/>
        </w:rPr>
        <w:t xml:space="preserve">- </w:t>
      </w:r>
      <w:r>
        <w:rPr>
          <w:noProof/>
        </w:rPr>
        <w:t>No Coop</w:t>
      </w:r>
      <w:r>
        <w:rPr>
          <w:noProof/>
        </w:rPr>
        <w:tab/>
      </w:r>
      <w:r>
        <w:rPr>
          <w:noProof/>
        </w:rPr>
        <w:fldChar w:fldCharType="begin"/>
      </w:r>
      <w:r>
        <w:rPr>
          <w:noProof/>
        </w:rPr>
        <w:instrText xml:space="preserve"> PAGEREF _Toc234066511 \h </w:instrText>
      </w:r>
      <w:r>
        <w:rPr>
          <w:noProof/>
        </w:rPr>
      </w:r>
      <w:r>
        <w:rPr>
          <w:noProof/>
        </w:rPr>
        <w:fldChar w:fldCharType="separate"/>
      </w:r>
      <w:r w:rsidR="001D3B45">
        <w:rPr>
          <w:noProof/>
        </w:rPr>
        <w:t>20</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lang w:eastAsia="ja-JP"/>
        </w:rPr>
        <w:t xml:space="preserve">AFF answers- </w:t>
      </w:r>
      <w:r>
        <w:rPr>
          <w:noProof/>
        </w:rPr>
        <w:t>China Disadvantage</w:t>
      </w:r>
      <w:r>
        <w:rPr>
          <w:noProof/>
          <w:lang w:eastAsia="ja-JP"/>
        </w:rPr>
        <w:t>- Relations Low</w:t>
      </w:r>
      <w:r>
        <w:rPr>
          <w:noProof/>
        </w:rPr>
        <w:tab/>
      </w:r>
      <w:r>
        <w:rPr>
          <w:noProof/>
        </w:rPr>
        <w:fldChar w:fldCharType="begin"/>
      </w:r>
      <w:r>
        <w:rPr>
          <w:noProof/>
        </w:rPr>
        <w:instrText xml:space="preserve"> PAGEREF _Toc234066512 \h </w:instrText>
      </w:r>
      <w:r>
        <w:rPr>
          <w:noProof/>
        </w:rPr>
      </w:r>
      <w:r>
        <w:rPr>
          <w:noProof/>
        </w:rPr>
        <w:fldChar w:fldCharType="separate"/>
      </w:r>
      <w:r w:rsidR="001D3B45">
        <w:rPr>
          <w:noProof/>
        </w:rPr>
        <w:t>21</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AFF answers- China Disadvantage</w:t>
      </w:r>
      <w:r>
        <w:rPr>
          <w:noProof/>
          <w:lang w:eastAsia="ja-JP"/>
        </w:rPr>
        <w:t xml:space="preserve">- </w:t>
      </w:r>
      <w:r>
        <w:rPr>
          <w:noProof/>
        </w:rPr>
        <w:t>Impact</w:t>
      </w:r>
      <w:r>
        <w:rPr>
          <w:noProof/>
        </w:rPr>
        <w:tab/>
      </w:r>
      <w:r>
        <w:rPr>
          <w:noProof/>
        </w:rPr>
        <w:fldChar w:fldCharType="begin"/>
      </w:r>
      <w:r>
        <w:rPr>
          <w:noProof/>
        </w:rPr>
        <w:instrText xml:space="preserve"> PAGEREF _Toc234066513 \h </w:instrText>
      </w:r>
      <w:r>
        <w:rPr>
          <w:noProof/>
        </w:rPr>
      </w:r>
      <w:r>
        <w:rPr>
          <w:noProof/>
        </w:rPr>
        <w:fldChar w:fldCharType="separate"/>
      </w:r>
      <w:r w:rsidR="001D3B45">
        <w:rPr>
          <w:noProof/>
        </w:rPr>
        <w:t>23</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AFF answers- China Disadvantage</w:t>
      </w:r>
      <w:r>
        <w:rPr>
          <w:noProof/>
          <w:lang w:eastAsia="ja-JP"/>
        </w:rPr>
        <w:t xml:space="preserve">- </w:t>
      </w:r>
      <w:r>
        <w:rPr>
          <w:noProof/>
        </w:rPr>
        <w:t>Plan Key</w:t>
      </w:r>
      <w:r>
        <w:rPr>
          <w:noProof/>
        </w:rPr>
        <w:tab/>
      </w:r>
      <w:r>
        <w:rPr>
          <w:noProof/>
        </w:rPr>
        <w:fldChar w:fldCharType="begin"/>
      </w:r>
      <w:r>
        <w:rPr>
          <w:noProof/>
        </w:rPr>
        <w:instrText xml:space="preserve"> PAGEREF _Toc234066514 \h </w:instrText>
      </w:r>
      <w:r>
        <w:rPr>
          <w:noProof/>
        </w:rPr>
      </w:r>
      <w:r>
        <w:rPr>
          <w:noProof/>
        </w:rPr>
        <w:fldChar w:fldCharType="separate"/>
      </w:r>
      <w:r w:rsidR="001D3B45">
        <w:rPr>
          <w:noProof/>
        </w:rPr>
        <w:t>24</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AFF answers- China Disadvantage</w:t>
      </w:r>
      <w:r>
        <w:rPr>
          <w:noProof/>
          <w:lang w:eastAsia="ja-JP"/>
        </w:rPr>
        <w:t xml:space="preserve">- </w:t>
      </w:r>
      <w:r>
        <w:rPr>
          <w:noProof/>
        </w:rPr>
        <w:t>Link</w:t>
      </w:r>
      <w:r>
        <w:rPr>
          <w:noProof/>
        </w:rPr>
        <w:tab/>
      </w:r>
      <w:r>
        <w:rPr>
          <w:noProof/>
        </w:rPr>
        <w:fldChar w:fldCharType="begin"/>
      </w:r>
      <w:r>
        <w:rPr>
          <w:noProof/>
        </w:rPr>
        <w:instrText xml:space="preserve"> PAGEREF _Toc234066515 \h </w:instrText>
      </w:r>
      <w:r>
        <w:rPr>
          <w:noProof/>
        </w:rPr>
      </w:r>
      <w:r>
        <w:rPr>
          <w:noProof/>
        </w:rPr>
        <w:fldChar w:fldCharType="separate"/>
      </w:r>
      <w:r w:rsidR="001D3B45">
        <w:rPr>
          <w:noProof/>
        </w:rPr>
        <w:t>25</w:t>
      </w:r>
      <w:r>
        <w:rPr>
          <w:noProof/>
        </w:rPr>
        <w:fldChar w:fldCharType="end"/>
      </w:r>
    </w:p>
    <w:p w:rsidR="00C57160" w:rsidRDefault="00C57160">
      <w:pPr>
        <w:pStyle w:val="TOC1"/>
        <w:tabs>
          <w:tab w:val="right" w:leader="dot" w:pos="9350"/>
        </w:tabs>
        <w:rPr>
          <w:rFonts w:asciiTheme="minorHAnsi" w:eastAsiaTheme="minorEastAsia" w:hAnsiTheme="minorHAnsi" w:cstheme="minorBidi"/>
          <w:noProof/>
          <w:sz w:val="24"/>
          <w:szCs w:val="24"/>
          <w:lang w:eastAsia="ja-JP"/>
        </w:rPr>
      </w:pPr>
      <w:r>
        <w:rPr>
          <w:noProof/>
        </w:rPr>
        <w:t>AFF answers- China Disadvantage</w:t>
      </w:r>
      <w:r>
        <w:rPr>
          <w:noProof/>
          <w:lang w:eastAsia="ja-JP"/>
        </w:rPr>
        <w:t xml:space="preserve">- </w:t>
      </w:r>
      <w:r>
        <w:rPr>
          <w:noProof/>
        </w:rPr>
        <w:t>Alt Cause</w:t>
      </w:r>
      <w:r>
        <w:rPr>
          <w:noProof/>
        </w:rPr>
        <w:tab/>
      </w:r>
      <w:r>
        <w:rPr>
          <w:noProof/>
        </w:rPr>
        <w:fldChar w:fldCharType="begin"/>
      </w:r>
      <w:r>
        <w:rPr>
          <w:noProof/>
        </w:rPr>
        <w:instrText xml:space="preserve"> PAGEREF _Toc234066516 \h </w:instrText>
      </w:r>
      <w:r>
        <w:rPr>
          <w:noProof/>
        </w:rPr>
      </w:r>
      <w:r>
        <w:rPr>
          <w:noProof/>
        </w:rPr>
        <w:fldChar w:fldCharType="separate"/>
      </w:r>
      <w:r w:rsidR="001D3B45">
        <w:rPr>
          <w:noProof/>
        </w:rPr>
        <w:t>26</w:t>
      </w:r>
      <w:r>
        <w:rPr>
          <w:noProof/>
        </w:rPr>
        <w:fldChar w:fldCharType="end"/>
      </w:r>
    </w:p>
    <w:p w:rsidR="00423226" w:rsidRDefault="00C57160" w:rsidP="00423226">
      <w:pPr>
        <w:pStyle w:val="Heading1"/>
      </w:pPr>
      <w:r>
        <w:lastRenderedPageBreak/>
        <w:fldChar w:fldCharType="end"/>
      </w:r>
      <w:bookmarkStart w:id="1" w:name="_Toc234066498"/>
      <w:r>
        <w:t xml:space="preserve">China Disadvantage- </w:t>
      </w:r>
      <w:r w:rsidR="00423226">
        <w:t>Uniqueness- China/Cuba Coop</w:t>
      </w:r>
      <w:bookmarkEnd w:id="1"/>
    </w:p>
    <w:p w:rsidR="00423226" w:rsidRDefault="00423226" w:rsidP="00423226">
      <w:pPr>
        <w:rPr>
          <w:b/>
          <w:szCs w:val="24"/>
        </w:rPr>
      </w:pPr>
    </w:p>
    <w:p w:rsidR="00423226" w:rsidRDefault="00423226" w:rsidP="00423226">
      <w:pPr>
        <w:pStyle w:val="Heading4"/>
      </w:pPr>
      <w:r w:rsidRPr="00E118A0">
        <w:t>China already acts unilaterally with Cuba</w:t>
      </w:r>
    </w:p>
    <w:p w:rsidR="00423226" w:rsidRPr="00E118A0" w:rsidRDefault="00423226" w:rsidP="00423226">
      <w:pPr>
        <w:rPr>
          <w:szCs w:val="24"/>
        </w:rPr>
      </w:pPr>
      <w:r w:rsidRPr="00E118A0">
        <w:rPr>
          <w:b/>
          <w:szCs w:val="24"/>
        </w:rPr>
        <w:t xml:space="preserve">China Daily, </w:t>
      </w:r>
      <w:r w:rsidRPr="00E118A0">
        <w:rPr>
          <w:szCs w:val="24"/>
        </w:rPr>
        <w:t>Chinese Daily Newspaper,</w:t>
      </w:r>
      <w:r w:rsidRPr="00E118A0">
        <w:rPr>
          <w:b/>
          <w:szCs w:val="24"/>
        </w:rPr>
        <w:t xml:space="preserve"> 6-18-13 </w:t>
      </w:r>
      <w:r w:rsidRPr="00E118A0">
        <w:rPr>
          <w:szCs w:val="24"/>
        </w:rPr>
        <w:t xml:space="preserve">(Zhao </w:t>
      </w:r>
      <w:proofErr w:type="spellStart"/>
      <w:r w:rsidRPr="00E118A0">
        <w:rPr>
          <w:szCs w:val="24"/>
        </w:rPr>
        <w:t>Yanrong</w:t>
      </w:r>
      <w:proofErr w:type="spellEnd"/>
      <w:r w:rsidRPr="00E118A0">
        <w:rPr>
          <w:szCs w:val="24"/>
        </w:rPr>
        <w:t xml:space="preserve"> and Wu Jiao, "Cuban official's visit expected to bolster links", www.chinadaily.com.cn/cndy/2013-06/18/content_16631891.htm) CTL</w:t>
      </w:r>
    </w:p>
    <w:p w:rsidR="00423226" w:rsidRDefault="00423226" w:rsidP="00423226">
      <w:pPr>
        <w:rPr>
          <w:rStyle w:val="StyleBoldUnderline"/>
        </w:rPr>
      </w:pPr>
      <w:r w:rsidRPr="00423226">
        <w:rPr>
          <w:sz w:val="14"/>
          <w:szCs w:val="24"/>
        </w:rPr>
        <w:t>"</w:t>
      </w:r>
      <w:r w:rsidRPr="005131EA">
        <w:rPr>
          <w:rStyle w:val="StyleBoldUnderline"/>
        </w:rPr>
        <w:t>China-Cuba relations have entered</w:t>
      </w:r>
      <w:r w:rsidRPr="00423226">
        <w:rPr>
          <w:sz w:val="14"/>
          <w:szCs w:val="24"/>
        </w:rPr>
        <w:t xml:space="preserve"> a new stage of </w:t>
      </w:r>
      <w:r w:rsidRPr="005131EA">
        <w:rPr>
          <w:rStyle w:val="StyleBoldUnderline"/>
        </w:rPr>
        <w:t>all-round development</w:t>
      </w:r>
      <w:r w:rsidRPr="00423226">
        <w:rPr>
          <w:sz w:val="14"/>
          <w:szCs w:val="24"/>
        </w:rPr>
        <w:t>. We should promote mutually beneficial cooperation and cultural and educational exchanges between the two countries," Li said. Diaz-</w:t>
      </w:r>
      <w:proofErr w:type="spellStart"/>
      <w:r w:rsidRPr="00423226">
        <w:rPr>
          <w:sz w:val="14"/>
          <w:szCs w:val="24"/>
        </w:rPr>
        <w:t>Canel</w:t>
      </w:r>
      <w:proofErr w:type="spellEnd"/>
      <w:r w:rsidRPr="00423226">
        <w:rPr>
          <w:sz w:val="14"/>
          <w:szCs w:val="24"/>
        </w:rPr>
        <w:t xml:space="preserve"> said </w:t>
      </w:r>
      <w:r w:rsidRPr="005131EA">
        <w:rPr>
          <w:rStyle w:val="StyleBoldUnderline"/>
        </w:rPr>
        <w:t>Cuba has a traditional friendship with China,</w:t>
      </w:r>
      <w:r w:rsidRPr="00423226">
        <w:rPr>
          <w:sz w:val="14"/>
          <w:szCs w:val="24"/>
        </w:rPr>
        <w:t xml:space="preserve"> resulting in Beijing being the first stop on his Asian trip. He said </w:t>
      </w:r>
      <w:r w:rsidRPr="005131EA">
        <w:rPr>
          <w:rStyle w:val="StyleBoldUnderline"/>
        </w:rPr>
        <w:t xml:space="preserve">the trip </w:t>
      </w:r>
      <w:proofErr w:type="gramStart"/>
      <w:r w:rsidRPr="005131EA">
        <w:rPr>
          <w:rStyle w:val="StyleBoldUnderline"/>
        </w:rPr>
        <w:t>will</w:t>
      </w:r>
      <w:proofErr w:type="gramEnd"/>
      <w:r w:rsidRPr="005131EA">
        <w:rPr>
          <w:rStyle w:val="StyleBoldUnderline"/>
        </w:rPr>
        <w:t xml:space="preserve"> further enhance the good relations between the two countries and their peoples. "Cuba attaches strategic importance to the relations with China</w:t>
      </w:r>
      <w:r w:rsidRPr="00423226">
        <w:rPr>
          <w:sz w:val="14"/>
          <w:szCs w:val="24"/>
        </w:rPr>
        <w:t xml:space="preserve">, and we want to constantly enhance the cooperation with China in many fields such as trade, culture, education and technology," he said. Liu </w:t>
      </w:r>
      <w:proofErr w:type="spellStart"/>
      <w:r w:rsidRPr="00423226">
        <w:rPr>
          <w:sz w:val="14"/>
          <w:szCs w:val="24"/>
        </w:rPr>
        <w:t>Yuqin</w:t>
      </w:r>
      <w:proofErr w:type="spellEnd"/>
      <w:r w:rsidRPr="00423226">
        <w:rPr>
          <w:sz w:val="14"/>
          <w:szCs w:val="24"/>
        </w:rPr>
        <w:t xml:space="preserve">, a researcher of Latin American studies at the China Foundation for International Studies and a former Chinese ambassador to Cuba, Ecuador and Chile, said more high-level contact is good for both countries. President Xi </w:t>
      </w:r>
      <w:proofErr w:type="spellStart"/>
      <w:r w:rsidRPr="00423226">
        <w:rPr>
          <w:sz w:val="14"/>
          <w:szCs w:val="24"/>
        </w:rPr>
        <w:t>Jinping</w:t>
      </w:r>
      <w:proofErr w:type="spellEnd"/>
      <w:r w:rsidRPr="00423226">
        <w:rPr>
          <w:sz w:val="14"/>
          <w:szCs w:val="24"/>
        </w:rPr>
        <w:t xml:space="preserve"> visited Cuba in 2011 when he was vice-president, while Cuban President Raul Castro visited Beijing in 2012. Liu said economic cooperation between China and Cuba has been very close. </w:t>
      </w:r>
      <w:r w:rsidRPr="005131EA">
        <w:rPr>
          <w:rStyle w:val="StyleBoldUnderline"/>
        </w:rPr>
        <w:t>China is Cuba's second-largest trading partner</w:t>
      </w:r>
      <w:r w:rsidRPr="00423226">
        <w:rPr>
          <w:sz w:val="14"/>
          <w:szCs w:val="24"/>
        </w:rPr>
        <w:t xml:space="preserve">, while </w:t>
      </w:r>
      <w:r w:rsidRPr="005131EA">
        <w:rPr>
          <w:rStyle w:val="StyleBoldUnderline"/>
        </w:rPr>
        <w:t>Cuba is the largest trade partner for China among</w:t>
      </w:r>
      <w:r w:rsidRPr="00423226">
        <w:rPr>
          <w:sz w:val="14"/>
          <w:szCs w:val="24"/>
        </w:rPr>
        <w:t xml:space="preserve"> all </w:t>
      </w:r>
      <w:r w:rsidRPr="005131EA">
        <w:rPr>
          <w:rStyle w:val="StyleBoldUnderline"/>
        </w:rPr>
        <w:t>Caribbean countries.</w:t>
      </w:r>
    </w:p>
    <w:p w:rsidR="005F7AED" w:rsidRDefault="005F7AED" w:rsidP="00423226">
      <w:pPr>
        <w:rPr>
          <w:rStyle w:val="StyleBoldUnderline"/>
        </w:rPr>
      </w:pPr>
    </w:p>
    <w:p w:rsidR="005F7AED" w:rsidRDefault="005F7AED" w:rsidP="00423226">
      <w:pPr>
        <w:rPr>
          <w:rStyle w:val="StyleBoldUnderline"/>
        </w:rPr>
      </w:pPr>
    </w:p>
    <w:p w:rsidR="005F7AED" w:rsidRDefault="005F7AED" w:rsidP="005F7AED">
      <w:pPr>
        <w:pStyle w:val="Heading4"/>
      </w:pPr>
      <w:r>
        <w:t>China/Latin American relations are improving now</w:t>
      </w:r>
    </w:p>
    <w:p w:rsidR="005F7AED" w:rsidRPr="005F7AED" w:rsidRDefault="005F7AED" w:rsidP="005F7AED">
      <w:pPr>
        <w:shd w:val="clear" w:color="auto" w:fill="FFFFFF"/>
        <w:spacing w:line="285" w:lineRule="atLeast"/>
        <w:textAlignment w:val="baseline"/>
        <w:rPr>
          <w:rStyle w:val="StyleStyleBold12pt"/>
        </w:rPr>
      </w:pPr>
      <w:proofErr w:type="spellStart"/>
      <w:r w:rsidRPr="005F7AED">
        <w:rPr>
          <w:rStyle w:val="StyleStyleBold12pt"/>
        </w:rPr>
        <w:t>Xinhuanet</w:t>
      </w:r>
      <w:proofErr w:type="spellEnd"/>
      <w:r w:rsidRPr="005F7AED">
        <w:rPr>
          <w:rStyle w:val="StyleStyleBold12pt"/>
        </w:rPr>
        <w:t xml:space="preserve"> 5/30/13</w:t>
      </w:r>
    </w:p>
    <w:p w:rsidR="005F7AED" w:rsidRDefault="005F7AED" w:rsidP="005F7AED">
      <w:pPr>
        <w:shd w:val="clear" w:color="auto" w:fill="FFFFFF"/>
        <w:spacing w:line="285" w:lineRule="atLeast"/>
        <w:textAlignment w:val="baseline"/>
        <w:rPr>
          <w:rFonts w:eastAsia="Times New Roman"/>
          <w:color w:val="000000"/>
          <w:sz w:val="24"/>
          <w:szCs w:val="24"/>
          <w:lang w:eastAsia="ja-JP"/>
        </w:rPr>
      </w:pPr>
      <w:r>
        <w:rPr>
          <w:rFonts w:eastAsia="Times New Roman"/>
          <w:color w:val="000000"/>
          <w:sz w:val="24"/>
          <w:szCs w:val="24"/>
          <w:lang w:eastAsia="ja-JP"/>
        </w:rPr>
        <w:t>(</w:t>
      </w:r>
      <w:proofErr w:type="spellStart"/>
      <w:r>
        <w:rPr>
          <w:rFonts w:eastAsia="Times New Roman"/>
          <w:color w:val="000000"/>
          <w:sz w:val="24"/>
          <w:szCs w:val="24"/>
          <w:lang w:eastAsia="ja-JP"/>
        </w:rPr>
        <w:t>Xinhuanet</w:t>
      </w:r>
      <w:proofErr w:type="spellEnd"/>
      <w:r>
        <w:rPr>
          <w:rFonts w:eastAsia="Times New Roman"/>
          <w:color w:val="000000"/>
          <w:sz w:val="24"/>
          <w:szCs w:val="24"/>
          <w:lang w:eastAsia="ja-JP"/>
        </w:rPr>
        <w:t xml:space="preserve"> “</w:t>
      </w:r>
      <w:r w:rsidRPr="002A413B">
        <w:rPr>
          <w:rFonts w:eastAsia="Times New Roman"/>
          <w:color w:val="000000"/>
          <w:sz w:val="24"/>
          <w:szCs w:val="24"/>
          <w:lang w:eastAsia="ja-JP"/>
        </w:rPr>
        <w:t>China-Latin America economic cooperation gains momentum: MOC</w:t>
      </w:r>
      <w:r>
        <w:rPr>
          <w:rFonts w:eastAsia="Times New Roman"/>
          <w:color w:val="000000"/>
          <w:sz w:val="24"/>
          <w:szCs w:val="24"/>
          <w:lang w:eastAsia="ja-JP"/>
        </w:rPr>
        <w:t xml:space="preserve">” </w:t>
      </w:r>
      <w:proofErr w:type="spellStart"/>
      <w:r>
        <w:rPr>
          <w:rFonts w:eastAsia="Times New Roman"/>
          <w:color w:val="000000"/>
          <w:sz w:val="24"/>
          <w:szCs w:val="24"/>
          <w:lang w:eastAsia="ja-JP"/>
        </w:rPr>
        <w:t>Xinhuanet</w:t>
      </w:r>
      <w:proofErr w:type="spellEnd"/>
      <w:r>
        <w:rPr>
          <w:rFonts w:eastAsia="Times New Roman"/>
          <w:color w:val="000000"/>
          <w:sz w:val="24"/>
          <w:szCs w:val="24"/>
          <w:lang w:eastAsia="ja-JP"/>
        </w:rPr>
        <w:t xml:space="preserve"> 5/30/13 </w:t>
      </w:r>
      <w:hyperlink r:id="rId8" w:history="1">
        <w:r w:rsidRPr="00C201FF">
          <w:rPr>
            <w:rStyle w:val="Hyperlink"/>
            <w:rFonts w:eastAsia="Times New Roman"/>
            <w:sz w:val="24"/>
            <w:szCs w:val="24"/>
            <w:lang w:eastAsia="ja-JP"/>
          </w:rPr>
          <w:t>http://news.xinhuanet.com/english/china/2013-05/30/c_132420425.htm accessed 6/27/13</w:t>
        </w:r>
      </w:hyperlink>
      <w:proofErr w:type="gramStart"/>
      <w:r>
        <w:rPr>
          <w:rFonts w:eastAsia="Times New Roman"/>
          <w:color w:val="000000"/>
          <w:sz w:val="24"/>
          <w:szCs w:val="24"/>
          <w:lang w:eastAsia="ja-JP"/>
        </w:rPr>
        <w:t xml:space="preserve"> )</w:t>
      </w:r>
      <w:proofErr w:type="gramEnd"/>
    </w:p>
    <w:p w:rsidR="005F7AED" w:rsidRDefault="005F7AED" w:rsidP="005F7AED">
      <w:pPr>
        <w:shd w:val="clear" w:color="auto" w:fill="FFFFFF"/>
        <w:spacing w:line="285" w:lineRule="atLeast"/>
        <w:textAlignment w:val="baseline"/>
        <w:rPr>
          <w:rFonts w:eastAsia="Times New Roman"/>
          <w:color w:val="000000"/>
          <w:sz w:val="24"/>
          <w:szCs w:val="24"/>
          <w:lang w:eastAsia="ja-JP"/>
        </w:rPr>
      </w:pPr>
    </w:p>
    <w:p w:rsidR="005F7AED" w:rsidRDefault="005F7AED" w:rsidP="005F7AED">
      <w:pPr>
        <w:shd w:val="clear" w:color="auto" w:fill="FFFFFF"/>
        <w:spacing w:line="285" w:lineRule="atLeast"/>
        <w:textAlignment w:val="baseline"/>
        <w:rPr>
          <w:rFonts w:eastAsia="Times New Roman"/>
          <w:color w:val="000000"/>
          <w:sz w:val="14"/>
          <w:szCs w:val="24"/>
          <w:lang w:eastAsia="ja-JP"/>
        </w:rPr>
      </w:pPr>
      <w:r w:rsidRPr="0015103A">
        <w:rPr>
          <w:rFonts w:eastAsia="Times New Roman"/>
          <w:color w:val="000000"/>
          <w:sz w:val="24"/>
          <w:szCs w:val="24"/>
          <w:u w:val="single"/>
          <w:lang w:eastAsia="ja-JP"/>
        </w:rPr>
        <w:t>Economic and trade cooperation between China and Latin America has gained momentum</w:t>
      </w:r>
      <w:r w:rsidRPr="005F7AED">
        <w:rPr>
          <w:rFonts w:eastAsia="Times New Roman"/>
          <w:color w:val="000000"/>
          <w:sz w:val="14"/>
          <w:szCs w:val="24"/>
          <w:lang w:eastAsia="ja-JP"/>
        </w:rPr>
        <w:t xml:space="preserve"> and been applied to more sectors, a spokesman for China's Ministry of Commerce (MOC) said on Thursday. </w:t>
      </w:r>
      <w:proofErr w:type="spellStart"/>
      <w:r w:rsidRPr="005F7AED">
        <w:rPr>
          <w:rFonts w:eastAsia="Times New Roman"/>
          <w:color w:val="000000"/>
          <w:sz w:val="14"/>
          <w:szCs w:val="24"/>
          <w:lang w:eastAsia="ja-JP"/>
        </w:rPr>
        <w:t>Shen</w:t>
      </w:r>
      <w:proofErr w:type="spellEnd"/>
      <w:r w:rsidRPr="005F7AED">
        <w:rPr>
          <w:rFonts w:eastAsia="Times New Roman"/>
          <w:color w:val="000000"/>
          <w:sz w:val="14"/>
          <w:szCs w:val="24"/>
          <w:lang w:eastAsia="ja-JP"/>
        </w:rPr>
        <w:t xml:space="preserve"> </w:t>
      </w:r>
      <w:proofErr w:type="spellStart"/>
      <w:r w:rsidRPr="005F7AED">
        <w:rPr>
          <w:rFonts w:eastAsia="Times New Roman"/>
          <w:color w:val="000000"/>
          <w:sz w:val="14"/>
          <w:szCs w:val="24"/>
          <w:lang w:eastAsia="ja-JP"/>
        </w:rPr>
        <w:t>Danyang</w:t>
      </w:r>
      <w:proofErr w:type="spellEnd"/>
      <w:r w:rsidRPr="005F7AED">
        <w:rPr>
          <w:rFonts w:eastAsia="Times New Roman"/>
          <w:color w:val="000000"/>
          <w:sz w:val="14"/>
          <w:szCs w:val="24"/>
          <w:lang w:eastAsia="ja-JP"/>
        </w:rPr>
        <w:t xml:space="preserve"> said </w:t>
      </w:r>
      <w:r w:rsidRPr="0015103A">
        <w:rPr>
          <w:rFonts w:eastAsia="Times New Roman"/>
          <w:color w:val="000000"/>
          <w:sz w:val="24"/>
          <w:szCs w:val="24"/>
          <w:u w:val="single"/>
          <w:lang w:eastAsia="ja-JP"/>
        </w:rPr>
        <w:t xml:space="preserve">the rapid trade growth has benefited the economic development of both sides, and </w:t>
      </w:r>
      <w:proofErr w:type="gramStart"/>
      <w:r w:rsidRPr="0015103A">
        <w:rPr>
          <w:rFonts w:eastAsia="Times New Roman"/>
          <w:color w:val="000000"/>
          <w:sz w:val="24"/>
          <w:szCs w:val="24"/>
          <w:u w:val="single"/>
          <w:lang w:eastAsia="ja-JP"/>
        </w:rPr>
        <w:t>interdependent trade relations between China and Latin America has</w:t>
      </w:r>
      <w:proofErr w:type="gramEnd"/>
      <w:r w:rsidRPr="0015103A">
        <w:rPr>
          <w:rFonts w:eastAsia="Times New Roman"/>
          <w:color w:val="000000"/>
          <w:sz w:val="24"/>
          <w:szCs w:val="24"/>
          <w:u w:val="single"/>
          <w:lang w:eastAsia="ja-JP"/>
        </w:rPr>
        <w:t xml:space="preserve"> been developed. China is the third-largest trade partner for Latin America after the United States and the European Union. The two-way trade's volume reached 261.2 billion U.S. dollars in 2012, up 8.2 percent year on year, according to China's General Administration of Customs</w:t>
      </w:r>
      <w:r w:rsidRPr="005F7AED">
        <w:rPr>
          <w:rFonts w:eastAsia="Times New Roman"/>
          <w:color w:val="000000"/>
          <w:sz w:val="14"/>
          <w:szCs w:val="24"/>
          <w:lang w:eastAsia="ja-JP"/>
        </w:rPr>
        <w:t xml:space="preserve">. </w:t>
      </w:r>
    </w:p>
    <w:p w:rsidR="005F7AED" w:rsidRDefault="005F7AED" w:rsidP="005F7AED">
      <w:pPr>
        <w:shd w:val="clear" w:color="auto" w:fill="FFFFFF"/>
        <w:spacing w:line="285" w:lineRule="atLeast"/>
        <w:textAlignment w:val="baseline"/>
        <w:rPr>
          <w:rFonts w:eastAsia="Times New Roman"/>
          <w:color w:val="000000"/>
          <w:sz w:val="14"/>
          <w:szCs w:val="24"/>
          <w:lang w:eastAsia="ja-JP"/>
        </w:rPr>
      </w:pPr>
    </w:p>
    <w:p w:rsidR="001D3B45" w:rsidRPr="001D3B45" w:rsidRDefault="001D3B45" w:rsidP="001D3B45">
      <w:pPr>
        <w:pStyle w:val="Heading4"/>
        <w:rPr>
          <w:lang w:eastAsia="ja-JP"/>
        </w:rPr>
      </w:pPr>
      <w:r w:rsidRPr="001D3B45">
        <w:rPr>
          <w:lang w:eastAsia="ja-JP"/>
        </w:rPr>
        <w:t>China and Cuba relations are growing – leaving U.S. out of ties</w:t>
      </w:r>
    </w:p>
    <w:p w:rsidR="001D3B45" w:rsidRPr="001D3B45" w:rsidRDefault="001D3B45" w:rsidP="001D3B45">
      <w:pPr>
        <w:shd w:val="clear" w:color="auto" w:fill="FFFFFF"/>
        <w:spacing w:line="285" w:lineRule="atLeast"/>
        <w:textAlignment w:val="baseline"/>
        <w:rPr>
          <w:rStyle w:val="StyleStyleBold12pt"/>
          <w:lang w:eastAsia="ja-JP"/>
        </w:rPr>
      </w:pPr>
      <w:r w:rsidRPr="001D3B45">
        <w:rPr>
          <w:rStyle w:val="StyleStyleBold12pt"/>
          <w:lang w:eastAsia="ja-JP"/>
        </w:rPr>
        <w:t>Xinhua 13</w:t>
      </w:r>
    </w:p>
    <w:p w:rsidR="001D3B45" w:rsidRPr="001D3B45" w:rsidRDefault="001D3B45" w:rsidP="001D3B45">
      <w:pPr>
        <w:shd w:val="clear" w:color="auto" w:fill="FFFFFF"/>
        <w:spacing w:line="285" w:lineRule="atLeast"/>
        <w:textAlignment w:val="baseline"/>
        <w:rPr>
          <w:rFonts w:eastAsia="Times New Roman"/>
          <w:color w:val="000000"/>
          <w:sz w:val="14"/>
          <w:szCs w:val="24"/>
          <w:lang w:eastAsia="ja-JP"/>
        </w:rPr>
      </w:pPr>
      <w:hyperlink r:id="rId9" w:history="1">
        <w:r w:rsidRPr="001D3B45">
          <w:rPr>
            <w:rStyle w:val="Hyperlink"/>
            <w:rFonts w:eastAsia="Times New Roman"/>
            <w:sz w:val="14"/>
            <w:szCs w:val="24"/>
            <w:lang w:eastAsia="ja-JP"/>
          </w:rPr>
          <w:t>http://english.peopledaily.com.cn/90883/8289889.html</w:t>
        </w:r>
      </w:hyperlink>
      <w:proofErr w:type="gramStart"/>
      <w:r w:rsidRPr="001D3B45">
        <w:rPr>
          <w:rFonts w:eastAsia="Times New Roman"/>
          <w:color w:val="000000"/>
          <w:sz w:val="14"/>
          <w:szCs w:val="24"/>
          <w:lang w:eastAsia="ja-JP"/>
        </w:rPr>
        <w:t xml:space="preserve"> ,</w:t>
      </w:r>
      <w:proofErr w:type="gramEnd"/>
      <w:r w:rsidRPr="001D3B45">
        <w:rPr>
          <w:rFonts w:eastAsia="Times New Roman"/>
          <w:color w:val="000000"/>
          <w:sz w:val="14"/>
          <w:szCs w:val="24"/>
          <w:lang w:eastAsia="ja-JP"/>
        </w:rPr>
        <w:t xml:space="preserve"> “Chinese President meets Cuban VP on stronger ties”,  6/19/13</w:t>
      </w:r>
    </w:p>
    <w:p w:rsidR="001D3B45" w:rsidRPr="001D3B45" w:rsidRDefault="001D3B45" w:rsidP="001D3B45">
      <w:pPr>
        <w:shd w:val="clear" w:color="auto" w:fill="FFFFFF"/>
        <w:spacing w:line="285" w:lineRule="atLeast"/>
        <w:textAlignment w:val="baseline"/>
        <w:rPr>
          <w:rFonts w:eastAsia="Times New Roman"/>
          <w:color w:val="000000"/>
          <w:sz w:val="20"/>
          <w:szCs w:val="20"/>
          <w:lang w:eastAsia="ja-JP"/>
        </w:rPr>
      </w:pPr>
      <w:r w:rsidRPr="001D3B45">
        <w:rPr>
          <w:rFonts w:eastAsia="Times New Roman"/>
          <w:color w:val="000000"/>
          <w:sz w:val="20"/>
          <w:szCs w:val="20"/>
          <w:u w:val="single"/>
          <w:lang w:eastAsia="ja-JP"/>
        </w:rPr>
        <w:t>Chinese President</w:t>
      </w:r>
      <w:r w:rsidRPr="001D3B45">
        <w:rPr>
          <w:rFonts w:eastAsia="Times New Roman"/>
          <w:color w:val="000000"/>
          <w:sz w:val="20"/>
          <w:szCs w:val="20"/>
          <w:lang w:eastAsia="ja-JP"/>
        </w:rPr>
        <w:t xml:space="preserve"> Xi </w:t>
      </w:r>
      <w:proofErr w:type="spellStart"/>
      <w:r w:rsidRPr="001D3B45">
        <w:rPr>
          <w:rFonts w:eastAsia="Times New Roman"/>
          <w:color w:val="000000"/>
          <w:sz w:val="20"/>
          <w:szCs w:val="20"/>
          <w:lang w:eastAsia="ja-JP"/>
        </w:rPr>
        <w:t>Jinping</w:t>
      </w:r>
      <w:proofErr w:type="spellEnd"/>
      <w:r w:rsidRPr="001D3B45">
        <w:rPr>
          <w:rFonts w:eastAsia="Times New Roman"/>
          <w:color w:val="000000"/>
          <w:sz w:val="20"/>
          <w:szCs w:val="20"/>
          <w:lang w:eastAsia="ja-JP"/>
        </w:rPr>
        <w:t xml:space="preserve"> on Tuesday </w:t>
      </w:r>
      <w:r w:rsidRPr="001D3B45">
        <w:rPr>
          <w:rFonts w:eastAsia="Times New Roman"/>
          <w:color w:val="000000"/>
          <w:sz w:val="20"/>
          <w:szCs w:val="20"/>
          <w:u w:val="single"/>
          <w:lang w:eastAsia="ja-JP"/>
        </w:rPr>
        <w:t xml:space="preserve">met with </w:t>
      </w:r>
      <w:r w:rsidRPr="001D3B45">
        <w:rPr>
          <w:rFonts w:eastAsia="Times New Roman"/>
          <w:color w:val="000000"/>
          <w:sz w:val="20"/>
          <w:szCs w:val="20"/>
          <w:lang w:eastAsia="ja-JP"/>
        </w:rPr>
        <w:t>Miguel Diaz-</w:t>
      </w:r>
      <w:proofErr w:type="spellStart"/>
      <w:r w:rsidRPr="001D3B45">
        <w:rPr>
          <w:rFonts w:eastAsia="Times New Roman"/>
          <w:color w:val="000000"/>
          <w:sz w:val="20"/>
          <w:szCs w:val="20"/>
          <w:lang w:eastAsia="ja-JP"/>
        </w:rPr>
        <w:t>Canel</w:t>
      </w:r>
      <w:proofErr w:type="spellEnd"/>
      <w:r w:rsidRPr="001D3B45">
        <w:rPr>
          <w:rFonts w:eastAsia="Times New Roman"/>
          <w:color w:val="000000"/>
          <w:sz w:val="20"/>
          <w:szCs w:val="20"/>
          <w:u w:val="single"/>
          <w:lang w:eastAsia="ja-JP"/>
        </w:rPr>
        <w:t>, Cuban first vice-president</w:t>
      </w:r>
      <w:r w:rsidRPr="001D3B45">
        <w:rPr>
          <w:rFonts w:eastAsia="Times New Roman"/>
          <w:color w:val="000000"/>
          <w:sz w:val="20"/>
          <w:szCs w:val="20"/>
          <w:lang w:eastAsia="ja-JP"/>
        </w:rPr>
        <w:t xml:space="preserve"> of the councils of state and ministers. Xi asked Diaz-</w:t>
      </w:r>
      <w:proofErr w:type="spellStart"/>
      <w:r w:rsidRPr="001D3B45">
        <w:rPr>
          <w:rFonts w:eastAsia="Times New Roman"/>
          <w:color w:val="000000"/>
          <w:sz w:val="20"/>
          <w:szCs w:val="20"/>
          <w:lang w:eastAsia="ja-JP"/>
        </w:rPr>
        <w:t>Canel</w:t>
      </w:r>
      <w:proofErr w:type="spellEnd"/>
      <w:r w:rsidRPr="001D3B45">
        <w:rPr>
          <w:rFonts w:eastAsia="Times New Roman"/>
          <w:color w:val="000000"/>
          <w:sz w:val="20"/>
          <w:szCs w:val="20"/>
          <w:lang w:eastAsia="ja-JP"/>
        </w:rPr>
        <w:t xml:space="preserve"> to convey his greetings to Cuban President Raul Castro and former leader Fidel Castro. </w:t>
      </w:r>
      <w:r w:rsidRPr="001D3B45">
        <w:rPr>
          <w:rFonts w:eastAsia="Times New Roman"/>
          <w:color w:val="000000"/>
          <w:sz w:val="20"/>
          <w:szCs w:val="20"/>
          <w:u w:val="single"/>
          <w:lang w:eastAsia="ja-JP"/>
        </w:rPr>
        <w:t xml:space="preserve">Xi reviewed the growth of China-Cuba relations since the two </w:t>
      </w:r>
      <w:r w:rsidRPr="001D3B45">
        <w:rPr>
          <w:rFonts w:eastAsia="Times New Roman"/>
          <w:color w:val="000000"/>
          <w:sz w:val="20"/>
          <w:szCs w:val="20"/>
          <w:lang w:eastAsia="ja-JP"/>
        </w:rPr>
        <w:t>countries</w:t>
      </w:r>
      <w:r w:rsidRPr="001D3B45">
        <w:rPr>
          <w:rFonts w:eastAsia="Times New Roman"/>
          <w:color w:val="000000"/>
          <w:sz w:val="20"/>
          <w:szCs w:val="20"/>
          <w:u w:val="single"/>
          <w:lang w:eastAsia="ja-JP"/>
        </w:rPr>
        <w:t xml:space="preserve"> forged diplomatic relations in 1960, particularly the increasingly mature relations and robust cooperation since the beginning of the 21st </w:t>
      </w:r>
      <w:proofErr w:type="spellStart"/>
      <w:proofErr w:type="gramStart"/>
      <w:r w:rsidRPr="001D3B45">
        <w:rPr>
          <w:rFonts w:eastAsia="Times New Roman"/>
          <w:color w:val="000000"/>
          <w:sz w:val="20"/>
          <w:szCs w:val="20"/>
          <w:u w:val="single"/>
          <w:lang w:eastAsia="ja-JP"/>
        </w:rPr>
        <w:t>century.The</w:t>
      </w:r>
      <w:proofErr w:type="spellEnd"/>
      <w:proofErr w:type="gramEnd"/>
      <w:r w:rsidRPr="001D3B45">
        <w:rPr>
          <w:rFonts w:eastAsia="Times New Roman"/>
          <w:color w:val="000000"/>
          <w:sz w:val="20"/>
          <w:szCs w:val="20"/>
          <w:u w:val="single"/>
          <w:lang w:eastAsia="ja-JP"/>
        </w:rPr>
        <w:t xml:space="preserve"> Communist Party of China (CPC) and the Chinese government cherish its friendship with Cuba.</w:t>
      </w:r>
      <w:r w:rsidRPr="001D3B45">
        <w:rPr>
          <w:rFonts w:eastAsia="Times New Roman"/>
          <w:color w:val="000000"/>
          <w:sz w:val="20"/>
          <w:szCs w:val="20"/>
          <w:lang w:eastAsia="ja-JP"/>
        </w:rPr>
        <w:t xml:space="preserve"> </w:t>
      </w:r>
      <w:r w:rsidRPr="001D3B45">
        <w:rPr>
          <w:rFonts w:eastAsia="Times New Roman"/>
          <w:color w:val="000000"/>
          <w:sz w:val="20"/>
          <w:szCs w:val="20"/>
          <w:u w:val="single"/>
          <w:lang w:eastAsia="ja-JP"/>
        </w:rPr>
        <w:t>It would like to maintain bilateral high-level exchange of visits, increase party-to-party exchange and experience sharing on state governance, enhance political trust, deepen mutual understanding, expand pragmatic cooperation and promote their own development and common prosperity</w:t>
      </w:r>
      <w:r w:rsidRPr="001D3B45">
        <w:rPr>
          <w:rFonts w:eastAsia="Times New Roman"/>
          <w:color w:val="000000"/>
          <w:sz w:val="20"/>
          <w:szCs w:val="20"/>
          <w:lang w:eastAsia="ja-JP"/>
        </w:rPr>
        <w:t xml:space="preserve">, Xi said. </w:t>
      </w:r>
      <w:r w:rsidRPr="001D3B45">
        <w:rPr>
          <w:rFonts w:eastAsia="Times New Roman"/>
          <w:color w:val="000000"/>
          <w:sz w:val="20"/>
          <w:szCs w:val="20"/>
          <w:u w:val="single"/>
          <w:lang w:eastAsia="ja-JP"/>
        </w:rPr>
        <w:t>China would like to work more closely with Cuba on international and regional issues and promote fairness and justice of the international community</w:t>
      </w:r>
      <w:r w:rsidRPr="001D3B45">
        <w:rPr>
          <w:rFonts w:eastAsia="Times New Roman"/>
          <w:color w:val="000000"/>
          <w:sz w:val="20"/>
          <w:szCs w:val="20"/>
          <w:lang w:eastAsia="ja-JP"/>
        </w:rPr>
        <w:t xml:space="preserve">, Xi said. </w:t>
      </w:r>
      <w:r w:rsidRPr="001D3B45">
        <w:rPr>
          <w:rFonts w:eastAsia="Times New Roman"/>
          <w:color w:val="000000"/>
          <w:sz w:val="20"/>
          <w:szCs w:val="20"/>
          <w:u w:val="single"/>
          <w:lang w:eastAsia="ja-JP"/>
        </w:rPr>
        <w:t xml:space="preserve">Xi said he witnessed vigor and potential of the Latin America and Caribbean region </w:t>
      </w:r>
      <w:r w:rsidRPr="001D3B45">
        <w:rPr>
          <w:rFonts w:eastAsia="Times New Roman"/>
          <w:color w:val="000000"/>
          <w:sz w:val="20"/>
          <w:szCs w:val="20"/>
          <w:lang w:eastAsia="ja-JP"/>
        </w:rPr>
        <w:t xml:space="preserve">during his visit earlier this month. </w:t>
      </w:r>
      <w:r w:rsidRPr="001D3B45">
        <w:rPr>
          <w:rFonts w:eastAsia="Times New Roman"/>
          <w:color w:val="000000"/>
          <w:sz w:val="20"/>
          <w:szCs w:val="20"/>
          <w:u w:val="single"/>
          <w:lang w:eastAsia="ja-JP"/>
        </w:rPr>
        <w:t>China would like a good partnership with Latin American and Caribbean countries, featuring political trust, economic cooperation and cultural mutual learning</w:t>
      </w:r>
      <w:r w:rsidRPr="001D3B45">
        <w:rPr>
          <w:rFonts w:eastAsia="Times New Roman"/>
          <w:color w:val="000000"/>
          <w:sz w:val="20"/>
          <w:szCs w:val="20"/>
          <w:lang w:eastAsia="ja-JP"/>
        </w:rPr>
        <w:t xml:space="preserve">, Xi said. </w:t>
      </w:r>
      <w:r w:rsidRPr="001D3B45">
        <w:rPr>
          <w:rFonts w:eastAsia="Times New Roman"/>
          <w:color w:val="000000"/>
          <w:sz w:val="20"/>
          <w:szCs w:val="20"/>
          <w:u w:val="single"/>
          <w:lang w:eastAsia="ja-JP"/>
        </w:rPr>
        <w:t>The Chinese leader called for stronger cooperation between China and Latin America through a comprehensive cooperation mechanism with China-Latin American Cooperation Forum at the core. China appreciates Cuba's efforts to promoting China-Latin America relations and expects growt</w:t>
      </w:r>
      <w:bookmarkStart w:id="2" w:name="_GoBack"/>
      <w:bookmarkEnd w:id="2"/>
      <w:r w:rsidRPr="001D3B45">
        <w:rPr>
          <w:rFonts w:eastAsia="Times New Roman"/>
          <w:color w:val="000000"/>
          <w:sz w:val="20"/>
          <w:szCs w:val="20"/>
          <w:u w:val="single"/>
          <w:lang w:eastAsia="ja-JP"/>
        </w:rPr>
        <w:t>h of relations during Cuba's role as the rotating chair of Community of Latin American and Caribbean states.</w:t>
      </w:r>
      <w:r w:rsidRPr="001D3B45">
        <w:rPr>
          <w:rFonts w:eastAsia="Times New Roman"/>
          <w:color w:val="000000"/>
          <w:sz w:val="20"/>
          <w:szCs w:val="20"/>
          <w:lang w:eastAsia="ja-JP"/>
        </w:rPr>
        <w:t xml:space="preserve"> Diaz-</w:t>
      </w:r>
      <w:proofErr w:type="spellStart"/>
      <w:r w:rsidRPr="001D3B45">
        <w:rPr>
          <w:rFonts w:eastAsia="Times New Roman"/>
          <w:color w:val="000000"/>
          <w:sz w:val="20"/>
          <w:szCs w:val="20"/>
          <w:lang w:eastAsia="ja-JP"/>
        </w:rPr>
        <w:t>Canel</w:t>
      </w:r>
      <w:proofErr w:type="spellEnd"/>
      <w:r w:rsidRPr="001D3B45">
        <w:rPr>
          <w:rFonts w:eastAsia="Times New Roman"/>
          <w:color w:val="000000"/>
          <w:sz w:val="20"/>
          <w:szCs w:val="20"/>
          <w:lang w:eastAsia="ja-JP"/>
        </w:rPr>
        <w:t xml:space="preserve"> conveyed the greetings of Cuban President Raul Castro and former leader Fidel Castro to Xi. Diaz-</w:t>
      </w:r>
      <w:proofErr w:type="spellStart"/>
      <w:r w:rsidRPr="001D3B45">
        <w:rPr>
          <w:rFonts w:eastAsia="Times New Roman"/>
          <w:color w:val="000000"/>
          <w:sz w:val="20"/>
          <w:szCs w:val="20"/>
          <w:lang w:eastAsia="ja-JP"/>
        </w:rPr>
        <w:t>Canel</w:t>
      </w:r>
      <w:proofErr w:type="spellEnd"/>
      <w:r w:rsidRPr="001D3B45">
        <w:rPr>
          <w:rFonts w:eastAsia="Times New Roman"/>
          <w:color w:val="000000"/>
          <w:sz w:val="20"/>
          <w:szCs w:val="20"/>
          <w:lang w:eastAsia="ja-JP"/>
        </w:rPr>
        <w:t xml:space="preserve"> said </w:t>
      </w:r>
      <w:r w:rsidRPr="001D3B45">
        <w:rPr>
          <w:rFonts w:eastAsia="Times New Roman"/>
          <w:color w:val="000000"/>
          <w:sz w:val="20"/>
          <w:szCs w:val="20"/>
          <w:u w:val="single"/>
          <w:lang w:eastAsia="ja-JP"/>
        </w:rPr>
        <w:t>Cuba places great importance on building ties with China, pledging to enhance high-level visits and communication, expand mutually-beneficial cooperation and seek growth of ties between the two countries and relations between China and Latin America.</w:t>
      </w:r>
      <w:r w:rsidRPr="001D3B45">
        <w:rPr>
          <w:rFonts w:eastAsia="Times New Roman"/>
          <w:color w:val="000000"/>
          <w:sz w:val="20"/>
          <w:szCs w:val="20"/>
          <w:lang w:eastAsia="ja-JP"/>
        </w:rPr>
        <w:t xml:space="preserve"> Diaz-</w:t>
      </w:r>
      <w:proofErr w:type="spellStart"/>
      <w:r w:rsidRPr="001D3B45">
        <w:rPr>
          <w:rFonts w:eastAsia="Times New Roman"/>
          <w:color w:val="000000"/>
          <w:sz w:val="20"/>
          <w:szCs w:val="20"/>
          <w:lang w:eastAsia="ja-JP"/>
        </w:rPr>
        <w:t>Canel</w:t>
      </w:r>
      <w:proofErr w:type="spellEnd"/>
      <w:r w:rsidRPr="001D3B45">
        <w:rPr>
          <w:rFonts w:eastAsia="Times New Roman"/>
          <w:color w:val="000000"/>
          <w:sz w:val="20"/>
          <w:szCs w:val="20"/>
          <w:lang w:eastAsia="ja-JP"/>
        </w:rPr>
        <w:t xml:space="preserve"> will conclude his three-day China visit on Wednesday. </w:t>
      </w:r>
    </w:p>
    <w:p w:rsidR="001D3B45" w:rsidRPr="001D3B45" w:rsidRDefault="001D3B45" w:rsidP="001D3B45">
      <w:pPr>
        <w:shd w:val="clear" w:color="auto" w:fill="FFFFFF"/>
        <w:spacing w:line="285" w:lineRule="atLeast"/>
        <w:textAlignment w:val="baseline"/>
        <w:rPr>
          <w:rFonts w:eastAsia="Times New Roman"/>
          <w:color w:val="000000"/>
          <w:sz w:val="14"/>
          <w:szCs w:val="24"/>
          <w:lang w:eastAsia="ja-JP"/>
        </w:rPr>
      </w:pPr>
    </w:p>
    <w:p w:rsidR="001D3B45" w:rsidRDefault="001D3B45" w:rsidP="005F7AED">
      <w:pPr>
        <w:shd w:val="clear" w:color="auto" w:fill="FFFFFF"/>
        <w:spacing w:line="285" w:lineRule="atLeast"/>
        <w:textAlignment w:val="baseline"/>
        <w:rPr>
          <w:rFonts w:eastAsia="Times New Roman"/>
          <w:color w:val="000000"/>
          <w:sz w:val="14"/>
          <w:szCs w:val="24"/>
          <w:lang w:eastAsia="ja-JP"/>
        </w:rPr>
      </w:pPr>
    </w:p>
    <w:p w:rsidR="005F7AED" w:rsidRDefault="00C57160" w:rsidP="005F7AED">
      <w:pPr>
        <w:pStyle w:val="Heading1"/>
        <w:rPr>
          <w:lang w:eastAsia="ja-JP"/>
        </w:rPr>
      </w:pPr>
      <w:bookmarkStart w:id="3" w:name="_Toc234066499"/>
      <w:r>
        <w:t>China Disadvantage</w:t>
      </w:r>
      <w:r>
        <w:rPr>
          <w:lang w:eastAsia="ja-JP"/>
        </w:rPr>
        <w:t xml:space="preserve">- </w:t>
      </w:r>
      <w:r w:rsidR="005F7AED">
        <w:rPr>
          <w:lang w:eastAsia="ja-JP"/>
        </w:rPr>
        <w:t>Relations high now</w:t>
      </w:r>
      <w:bookmarkEnd w:id="3"/>
    </w:p>
    <w:p w:rsidR="005F7AED" w:rsidRDefault="005F7AED" w:rsidP="005F7AED"/>
    <w:p w:rsidR="005F7AED" w:rsidRDefault="005F7AED" w:rsidP="005F7AED">
      <w:pPr>
        <w:pStyle w:val="Heading4"/>
        <w:rPr>
          <w:lang w:eastAsia="ja-JP"/>
        </w:rPr>
      </w:pPr>
      <w:r>
        <w:rPr>
          <w:lang w:eastAsia="ja-JP"/>
        </w:rPr>
        <w:t>Latin American relations with China are already high</w:t>
      </w:r>
    </w:p>
    <w:p w:rsidR="005F7AED" w:rsidRDefault="005F7AED" w:rsidP="005F7AED">
      <w:pPr>
        <w:shd w:val="clear" w:color="auto" w:fill="FFFFFF"/>
        <w:spacing w:line="285" w:lineRule="atLeast"/>
        <w:textAlignment w:val="baseline"/>
        <w:rPr>
          <w:rFonts w:eastAsia="Times New Roman"/>
          <w:b/>
          <w:color w:val="000000"/>
          <w:sz w:val="24"/>
          <w:szCs w:val="24"/>
          <w:lang w:eastAsia="ja-JP"/>
        </w:rPr>
      </w:pPr>
      <w:r>
        <w:rPr>
          <w:rFonts w:eastAsia="Times New Roman"/>
          <w:b/>
          <w:color w:val="000000"/>
          <w:sz w:val="24"/>
          <w:szCs w:val="24"/>
          <w:lang w:eastAsia="ja-JP"/>
        </w:rPr>
        <w:t>China</w:t>
      </w:r>
      <w:r w:rsidR="001D3B45">
        <w:rPr>
          <w:rFonts w:eastAsia="Times New Roman"/>
          <w:b/>
          <w:color w:val="000000"/>
          <w:sz w:val="24"/>
          <w:szCs w:val="24"/>
          <w:lang w:eastAsia="ja-JP"/>
        </w:rPr>
        <w:t>.org</w:t>
      </w:r>
      <w:r>
        <w:rPr>
          <w:rFonts w:eastAsia="Times New Roman"/>
          <w:b/>
          <w:color w:val="000000"/>
          <w:sz w:val="24"/>
          <w:szCs w:val="24"/>
          <w:lang w:eastAsia="ja-JP"/>
        </w:rPr>
        <w:t xml:space="preserve"> 6/8/13</w:t>
      </w:r>
    </w:p>
    <w:p w:rsidR="005F7AED" w:rsidRDefault="005F7AED" w:rsidP="005F7AED">
      <w:pPr>
        <w:shd w:val="clear" w:color="auto" w:fill="FFFFFF"/>
        <w:spacing w:line="285" w:lineRule="atLeast"/>
        <w:textAlignment w:val="baseline"/>
        <w:rPr>
          <w:rFonts w:eastAsia="Times New Roman"/>
          <w:color w:val="000000"/>
          <w:sz w:val="24"/>
          <w:szCs w:val="24"/>
          <w:lang w:eastAsia="ja-JP"/>
        </w:rPr>
      </w:pPr>
      <w:r>
        <w:rPr>
          <w:rFonts w:eastAsia="Times New Roman"/>
          <w:color w:val="000000"/>
          <w:sz w:val="24"/>
          <w:szCs w:val="24"/>
          <w:lang w:eastAsia="ja-JP"/>
        </w:rPr>
        <w:t>(China “</w:t>
      </w:r>
      <w:r w:rsidRPr="00384C9E">
        <w:rPr>
          <w:rFonts w:eastAsia="Times New Roman"/>
          <w:color w:val="000000"/>
          <w:sz w:val="24"/>
          <w:szCs w:val="24"/>
          <w:lang w:eastAsia="ja-JP"/>
        </w:rPr>
        <w:t>Xi's visit to Latin America enhances relations</w:t>
      </w:r>
      <w:r>
        <w:rPr>
          <w:rFonts w:eastAsia="Times New Roman"/>
          <w:color w:val="000000"/>
          <w:sz w:val="24"/>
          <w:szCs w:val="24"/>
          <w:lang w:eastAsia="ja-JP"/>
        </w:rPr>
        <w:t xml:space="preserve">” China.org 6/8/13 </w:t>
      </w:r>
      <w:hyperlink r:id="rId10" w:history="1">
        <w:r w:rsidRPr="00C201FF">
          <w:rPr>
            <w:rStyle w:val="Hyperlink"/>
            <w:rFonts w:eastAsia="Times New Roman"/>
            <w:sz w:val="24"/>
            <w:szCs w:val="24"/>
            <w:lang w:eastAsia="ja-JP"/>
          </w:rPr>
          <w:t>http://www.china.org.cn/opinion/2013-06/08/content_29068091.htm accessed 6/27/13</w:t>
        </w:r>
      </w:hyperlink>
      <w:proofErr w:type="gramStart"/>
      <w:r>
        <w:rPr>
          <w:rFonts w:eastAsia="Times New Roman"/>
          <w:color w:val="000000"/>
          <w:sz w:val="24"/>
          <w:szCs w:val="24"/>
          <w:lang w:eastAsia="ja-JP"/>
        </w:rPr>
        <w:t xml:space="preserve"> )</w:t>
      </w:r>
      <w:proofErr w:type="gramEnd"/>
    </w:p>
    <w:p w:rsidR="005F7AED" w:rsidRDefault="005F7AED" w:rsidP="005F7AED">
      <w:pPr>
        <w:shd w:val="clear" w:color="auto" w:fill="FFFFFF"/>
        <w:spacing w:line="285" w:lineRule="atLeast"/>
        <w:textAlignment w:val="baseline"/>
        <w:rPr>
          <w:rFonts w:eastAsia="Times New Roman"/>
          <w:color w:val="000000"/>
          <w:sz w:val="24"/>
          <w:szCs w:val="24"/>
          <w:lang w:eastAsia="ja-JP"/>
        </w:rPr>
      </w:pPr>
    </w:p>
    <w:p w:rsidR="005F7AED" w:rsidRPr="00384C9E" w:rsidRDefault="005F7AED" w:rsidP="005F7AED">
      <w:pPr>
        <w:shd w:val="clear" w:color="auto" w:fill="FFFFFF"/>
        <w:spacing w:line="285" w:lineRule="atLeast"/>
        <w:textAlignment w:val="baseline"/>
        <w:rPr>
          <w:rFonts w:eastAsia="Times New Roman"/>
          <w:color w:val="000000"/>
          <w:sz w:val="24"/>
          <w:szCs w:val="24"/>
          <w:lang w:eastAsia="ja-JP"/>
        </w:rPr>
      </w:pPr>
      <w:r w:rsidRPr="00384C9E">
        <w:rPr>
          <w:rFonts w:eastAsia="Times New Roman"/>
          <w:color w:val="000000"/>
          <w:sz w:val="24"/>
          <w:szCs w:val="24"/>
          <w:lang w:eastAsia="ja-JP"/>
        </w:rPr>
        <w:t xml:space="preserve">Burgeoning </w:t>
      </w:r>
      <w:r w:rsidRPr="00384C9E">
        <w:rPr>
          <w:rFonts w:eastAsia="Times New Roman"/>
          <w:color w:val="000000"/>
          <w:sz w:val="24"/>
          <w:szCs w:val="24"/>
          <w:u w:val="single"/>
          <w:lang w:eastAsia="ja-JP"/>
        </w:rPr>
        <w:t>trade relations between China and Latin America is the major driving force for improved ties between the two. China is now Latin America's second largest trading partner and major investment source</w:t>
      </w:r>
      <w:r w:rsidRPr="00384C9E">
        <w:rPr>
          <w:rFonts w:eastAsia="Times New Roman"/>
          <w:color w:val="000000"/>
          <w:sz w:val="24"/>
          <w:szCs w:val="24"/>
          <w:lang w:eastAsia="ja-JP"/>
        </w:rPr>
        <w:t>. It is also the largest trading partner of Brazil and Chile and second largest trading partner of Argentina, Mexico, Peru and Venezuela.</w:t>
      </w:r>
      <w:r>
        <w:rPr>
          <w:rFonts w:eastAsia="Times New Roman"/>
          <w:color w:val="000000"/>
          <w:sz w:val="24"/>
          <w:szCs w:val="24"/>
          <w:lang w:eastAsia="ja-JP"/>
        </w:rPr>
        <w:t xml:space="preserve"> </w:t>
      </w:r>
      <w:r w:rsidRPr="00745EE8">
        <w:rPr>
          <w:rFonts w:eastAsia="Times New Roman"/>
          <w:color w:val="000000"/>
          <w:sz w:val="24"/>
          <w:szCs w:val="24"/>
          <w:u w:val="single"/>
          <w:lang w:eastAsia="ja-JP"/>
        </w:rPr>
        <w:t>The value of trade between China and Latin America exceeded US$250 billion by 2012, with Latin America becoming China's second largest foreign investment destination.</w:t>
      </w:r>
    </w:p>
    <w:p w:rsidR="00423226" w:rsidRDefault="00423226" w:rsidP="001D3B45">
      <w:pPr>
        <w:rPr>
          <w:rFonts w:asciiTheme="minorHAnsi" w:eastAsiaTheme="minorEastAsia" w:hAnsiTheme="minorHAnsi" w:cstheme="minorBidi"/>
          <w:b/>
          <w:bCs/>
          <w:sz w:val="24"/>
          <w:szCs w:val="24"/>
        </w:rPr>
      </w:pPr>
    </w:p>
    <w:p w:rsidR="001D3B45" w:rsidRDefault="001D3B45" w:rsidP="001D3B45">
      <w:pPr>
        <w:rPr>
          <w:rFonts w:asciiTheme="minorHAnsi" w:eastAsiaTheme="minorEastAsia" w:hAnsiTheme="minorHAnsi" w:cstheme="minorBidi"/>
          <w:b/>
          <w:bCs/>
          <w:sz w:val="24"/>
          <w:szCs w:val="24"/>
        </w:rPr>
      </w:pPr>
    </w:p>
    <w:p w:rsidR="001D3B45" w:rsidRPr="00E628F8" w:rsidRDefault="001D3B45" w:rsidP="001D3B45">
      <w:pPr>
        <w:pStyle w:val="Heading4"/>
      </w:pPr>
      <w:bookmarkStart w:id="4" w:name="_Toc306396335"/>
      <w:r w:rsidRPr="00E628F8">
        <w:t xml:space="preserve">US-China </w:t>
      </w:r>
      <w:r w:rsidRPr="001D3B45">
        <w:t>relations</w:t>
      </w:r>
      <w:r w:rsidRPr="00E628F8">
        <w:t xml:space="preserve"> high now</w:t>
      </w:r>
      <w:bookmarkEnd w:id="4"/>
    </w:p>
    <w:p w:rsidR="001D3B45" w:rsidRPr="00E628F8" w:rsidRDefault="001D3B45" w:rsidP="001D3B45">
      <w:pPr>
        <w:pStyle w:val="NoSpacing"/>
        <w:rPr>
          <w:b/>
        </w:rPr>
      </w:pPr>
      <w:proofErr w:type="spellStart"/>
      <w:r w:rsidRPr="00E628F8">
        <w:rPr>
          <w:rStyle w:val="cite"/>
        </w:rPr>
        <w:t>Ching</w:t>
      </w:r>
      <w:proofErr w:type="spellEnd"/>
      <w:r w:rsidRPr="00E628F8">
        <w:rPr>
          <w:rStyle w:val="cite"/>
        </w:rPr>
        <w:t xml:space="preserve"> 09</w:t>
      </w:r>
    </w:p>
    <w:p w:rsidR="001D3B45" w:rsidRPr="00661845" w:rsidRDefault="001D3B45" w:rsidP="001D3B45">
      <w:pPr>
        <w:pStyle w:val="NoSpacing"/>
        <w:rPr>
          <w:szCs w:val="20"/>
        </w:rPr>
      </w:pPr>
      <w:proofErr w:type="gramStart"/>
      <w:r w:rsidRPr="00661845">
        <w:rPr>
          <w:szCs w:val="20"/>
        </w:rPr>
        <w:t xml:space="preserve">Frank, Hong Kong-based journalist and commentator, </w:t>
      </w:r>
      <w:proofErr w:type="gramEnd"/>
      <w:r w:rsidRPr="00661845">
        <w:rPr>
          <w:szCs w:val="20"/>
        </w:rPr>
        <w:t>http://search.japantimes.co.jp/cgi-bin/eo20091126fc.html</w:t>
      </w:r>
      <w:proofErr w:type="gramStart"/>
      <w:r w:rsidRPr="00661845">
        <w:rPr>
          <w:szCs w:val="20"/>
        </w:rPr>
        <w:t>, “U.S.-China relations shifting”, The Japan Times</w:t>
      </w:r>
      <w:r>
        <w:rPr>
          <w:szCs w:val="20"/>
        </w:rPr>
        <w:t>,</w:t>
      </w:r>
      <w:r w:rsidRPr="000D0571">
        <w:rPr>
          <w:szCs w:val="20"/>
        </w:rPr>
        <w:t xml:space="preserve"> </w:t>
      </w:r>
      <w:r w:rsidRPr="00661845">
        <w:rPr>
          <w:szCs w:val="20"/>
        </w:rPr>
        <w:t>11/26/09</w:t>
      </w:r>
      <w:r>
        <w:rPr>
          <w:szCs w:val="20"/>
        </w:rPr>
        <w:t>.</w:t>
      </w:r>
      <w:proofErr w:type="gramEnd"/>
    </w:p>
    <w:p w:rsidR="001D3B45" w:rsidRDefault="001D3B45" w:rsidP="001D3B45">
      <w:pPr>
        <w:pStyle w:val="NoSpacing"/>
        <w:rPr>
          <w:rFonts w:ascii="Times New Roman" w:hAnsi="Times New Roman" w:cs="Times New Roman"/>
          <w:sz w:val="20"/>
          <w:szCs w:val="20"/>
        </w:rPr>
      </w:pPr>
      <w:r w:rsidRPr="001D3B45">
        <w:rPr>
          <w:rStyle w:val="underline"/>
          <w:rFonts w:ascii="Times New Roman" w:hAnsi="Times New Roman" w:cs="Times New Roman"/>
          <w:sz w:val="20"/>
          <w:szCs w:val="20"/>
        </w:rPr>
        <w:t>Observers analyzing the visit of</w:t>
      </w:r>
      <w:r w:rsidRPr="001D3B45">
        <w:rPr>
          <w:rFonts w:ascii="Times New Roman" w:hAnsi="Times New Roman" w:cs="Times New Roman"/>
          <w:sz w:val="20"/>
          <w:szCs w:val="20"/>
        </w:rPr>
        <w:t xml:space="preserve"> U.S. President Barack </w:t>
      </w:r>
      <w:r w:rsidRPr="001D3B45">
        <w:rPr>
          <w:rStyle w:val="underline"/>
          <w:rFonts w:ascii="Times New Roman" w:hAnsi="Times New Roman" w:cs="Times New Roman"/>
          <w:sz w:val="20"/>
          <w:szCs w:val="20"/>
        </w:rPr>
        <w:t>Obama to China</w:t>
      </w:r>
      <w:r w:rsidRPr="001D3B45">
        <w:rPr>
          <w:rFonts w:ascii="Times New Roman" w:hAnsi="Times New Roman" w:cs="Times New Roman"/>
          <w:sz w:val="20"/>
          <w:szCs w:val="20"/>
        </w:rPr>
        <w:t xml:space="preserve">, not unnaturally, </w:t>
      </w:r>
      <w:r w:rsidRPr="001D3B45">
        <w:rPr>
          <w:rStyle w:val="underline"/>
          <w:rFonts w:ascii="Times New Roman" w:hAnsi="Times New Roman" w:cs="Times New Roman"/>
          <w:sz w:val="20"/>
          <w:szCs w:val="20"/>
        </w:rPr>
        <w:t>looked for signs of a shift in the world balance of power</w:t>
      </w:r>
      <w:r w:rsidRPr="001D3B45">
        <w:rPr>
          <w:rFonts w:ascii="Times New Roman" w:hAnsi="Times New Roman" w:cs="Times New Roman"/>
          <w:sz w:val="20"/>
          <w:szCs w:val="20"/>
        </w:rPr>
        <w:t xml:space="preserve"> — and they found them. For one thing, the American leader was noticeably respectful of his Chinese hosts and did not attempt to lecture them, at least not in public and probably not in private as well. And </w:t>
      </w:r>
      <w:r w:rsidRPr="001D3B45">
        <w:rPr>
          <w:rStyle w:val="underline"/>
          <w:rFonts w:ascii="Times New Roman" w:hAnsi="Times New Roman" w:cs="Times New Roman"/>
          <w:sz w:val="20"/>
          <w:szCs w:val="20"/>
        </w:rPr>
        <w:t>the Chinese side finally got what it had wanted for 30 years — being treated as an equal by the United States. Of course, the shift in the balance of power does not mean that China is going to replace the U.S. as a global hegemon</w:t>
      </w:r>
      <w:r w:rsidRPr="001D3B45">
        <w:rPr>
          <w:rFonts w:ascii="Times New Roman" w:hAnsi="Times New Roman" w:cs="Times New Roman"/>
          <w:sz w:val="20"/>
          <w:szCs w:val="20"/>
        </w:rPr>
        <w:t xml:space="preserve">. It does mean, however, that China will play a much bigger role in world affairs. During the Bush administration, Beijing was told that it had to learn to be a responsible stakeholder. Now, it is learning that it has to pay a price for a bigger voice in world affairs — the assumption of additional responsibilities. Power and responsibility go together. A joint statement issued by the two countries shows the extent to which they now share a common </w:t>
      </w:r>
      <w:proofErr w:type="gramStart"/>
      <w:r w:rsidRPr="001D3B45">
        <w:rPr>
          <w:rFonts w:ascii="Times New Roman" w:hAnsi="Times New Roman" w:cs="Times New Roman"/>
          <w:sz w:val="20"/>
          <w:szCs w:val="20"/>
        </w:rPr>
        <w:t>world view</w:t>
      </w:r>
      <w:proofErr w:type="gramEnd"/>
      <w:r w:rsidRPr="001D3B45">
        <w:rPr>
          <w:rFonts w:ascii="Times New Roman" w:hAnsi="Times New Roman" w:cs="Times New Roman"/>
          <w:sz w:val="20"/>
          <w:szCs w:val="20"/>
        </w:rPr>
        <w:t xml:space="preserve">. They reviewed global issues from the Middle East to South Asia, from the global economic recovery to climate change. Each acknowledged the right, indeed the responsibility, of the other to deal with global issues. "The two sides noted that, at a time when the international environment is undergoing complex and profound changes, the U.S. and China share a responsibility to cooperatively address regional and global security challenges," they said. In the joint statement, the U.S. "welcomes a strong, prosperous and successful China that plays a greater role in world affairs," addressing China's concerns of American attempts to frustrate its rise. On its part, </w:t>
      </w:r>
      <w:r w:rsidRPr="001D3B45">
        <w:rPr>
          <w:rStyle w:val="underline"/>
          <w:rFonts w:ascii="Times New Roman" w:hAnsi="Times New Roman" w:cs="Times New Roman"/>
          <w:sz w:val="20"/>
          <w:szCs w:val="20"/>
        </w:rPr>
        <w:t>China declared that it "welcomes the U.S. as an Asia-Pacific nation that contributes to peace, stability and prosperity in the region," thus ameliorating American fears that a rising China would attempt to squeeze it out of the region</w:t>
      </w:r>
      <w:r w:rsidRPr="001D3B45">
        <w:rPr>
          <w:rFonts w:ascii="Times New Roman" w:hAnsi="Times New Roman" w:cs="Times New Roman"/>
          <w:sz w:val="20"/>
          <w:szCs w:val="20"/>
        </w:rPr>
        <w:t xml:space="preserve">. In this emerging world order, both the U.S. and China will have to make adjustments. Washington, known for its predilections for unilateralism, will have to pay greater heed to the interests of China and other countries. And China will have to play a global leadership role to which it is unaccustomed. The late leader Deng Xiaoping warned his successors to keep a low profile and never take the lead, and China largely hewed to this course over the last two decades. But as the country has grown to become the world's third-largest economy — soon to become the </w:t>
      </w:r>
      <w:proofErr w:type="gramStart"/>
      <w:r w:rsidRPr="001D3B45">
        <w:rPr>
          <w:rFonts w:ascii="Times New Roman" w:hAnsi="Times New Roman" w:cs="Times New Roman"/>
          <w:sz w:val="20"/>
          <w:szCs w:val="20"/>
        </w:rPr>
        <w:t>second-largest</w:t>
      </w:r>
      <w:proofErr w:type="gramEnd"/>
      <w:r w:rsidRPr="001D3B45">
        <w:rPr>
          <w:rFonts w:ascii="Times New Roman" w:hAnsi="Times New Roman" w:cs="Times New Roman"/>
          <w:sz w:val="20"/>
          <w:szCs w:val="20"/>
        </w:rPr>
        <w:t xml:space="preserve"> after overtaking Japan — it will have to come to terms with an unaccustomed new role. In this new role, it will be difficult for China to be a follower in the international community, going along with majority views. Indeed, China will have to moderate its oft-stated policy of noninterference in other countries' internal affairs. This is implied in the joint statement, where </w:t>
      </w:r>
      <w:r w:rsidRPr="001D3B45">
        <w:rPr>
          <w:rStyle w:val="underline"/>
          <w:rFonts w:ascii="Times New Roman" w:hAnsi="Times New Roman" w:cs="Times New Roman"/>
          <w:sz w:val="20"/>
          <w:szCs w:val="20"/>
        </w:rPr>
        <w:t>the two countries agree that they "share increasingly important common responsibilities of major issues concerning global stability and prosperity" and agree to "work together to tackle challenges, and promote world peace, security and prosperity</w:t>
      </w:r>
      <w:r w:rsidRPr="001D3B45">
        <w:rPr>
          <w:rFonts w:ascii="Times New Roman" w:hAnsi="Times New Roman" w:cs="Times New Roman"/>
          <w:sz w:val="20"/>
          <w:szCs w:val="20"/>
        </w:rPr>
        <w:t>.</w:t>
      </w:r>
    </w:p>
    <w:p w:rsidR="001D3B45" w:rsidRPr="001D3B45" w:rsidRDefault="001D3B45" w:rsidP="001D3B45">
      <w:pPr>
        <w:pStyle w:val="NoSpacing"/>
        <w:rPr>
          <w:rFonts w:ascii="Times New Roman" w:hAnsi="Times New Roman" w:cs="Times New Roman"/>
          <w:sz w:val="20"/>
          <w:szCs w:val="20"/>
        </w:rPr>
      </w:pPr>
    </w:p>
    <w:p w:rsidR="00423226" w:rsidRPr="00423226" w:rsidRDefault="00C57160" w:rsidP="00423226">
      <w:pPr>
        <w:pStyle w:val="Heading1"/>
      </w:pPr>
      <w:bookmarkStart w:id="5" w:name="_Toc234066500"/>
      <w:r>
        <w:t>China Disadvantage</w:t>
      </w:r>
      <w:r>
        <w:rPr>
          <w:lang w:eastAsia="ja-JP"/>
        </w:rPr>
        <w:t xml:space="preserve">- </w:t>
      </w:r>
      <w:r w:rsidR="00423226" w:rsidRPr="00423226">
        <w:t>Uniqueness- China/US Coop</w:t>
      </w:r>
      <w:bookmarkEnd w:id="5"/>
      <w:r w:rsidR="00423226" w:rsidRPr="00423226">
        <w:t xml:space="preserve"> </w:t>
      </w:r>
    </w:p>
    <w:p w:rsidR="00423226" w:rsidRDefault="00423226" w:rsidP="00423226">
      <w:pPr>
        <w:jc w:val="both"/>
      </w:pPr>
    </w:p>
    <w:p w:rsidR="00423226" w:rsidRPr="00423226" w:rsidRDefault="00423226" w:rsidP="00423226">
      <w:pPr>
        <w:pStyle w:val="Heading4"/>
      </w:pPr>
      <w:r w:rsidRPr="00423226">
        <w:t xml:space="preserve">China and US cooperating in Latin America Now - Summits prove </w:t>
      </w:r>
    </w:p>
    <w:p w:rsidR="00423226" w:rsidRDefault="00423226" w:rsidP="00423226">
      <w:pPr>
        <w:jc w:val="both"/>
      </w:pPr>
      <w:r w:rsidRPr="008814EA">
        <w:rPr>
          <w:rStyle w:val="Heading4Char"/>
        </w:rPr>
        <w:t>Yi,</w:t>
      </w:r>
      <w:r w:rsidRPr="008814EA">
        <w:t xml:space="preserve"> staff writer for English News, China, </w:t>
      </w:r>
      <w:r w:rsidRPr="008814EA">
        <w:rPr>
          <w:b/>
        </w:rPr>
        <w:t>6-9-</w:t>
      </w:r>
      <w:r w:rsidRPr="008814EA">
        <w:t xml:space="preserve">13 (Yang, Xi, Obama agree to maintain coordination on hotspot issues in Asia-Pacific, </w:t>
      </w:r>
      <w:proofErr w:type="spellStart"/>
      <w:r w:rsidRPr="008814EA">
        <w:t>xinhuanet</w:t>
      </w:r>
      <w:proofErr w:type="spellEnd"/>
      <w:r w:rsidRPr="008814EA">
        <w:t>, news.xinhuanet.com/</w:t>
      </w:r>
      <w:proofErr w:type="spellStart"/>
      <w:r w:rsidRPr="008814EA">
        <w:t>english</w:t>
      </w:r>
      <w:proofErr w:type="spellEnd"/>
      <w:r w:rsidRPr="008814EA">
        <w:t>/china/2013-06/09/c_132443683.htm) CTL</w:t>
      </w:r>
    </w:p>
    <w:p w:rsidR="00423226" w:rsidRPr="00423226" w:rsidRDefault="00423226" w:rsidP="00423226">
      <w:pPr>
        <w:jc w:val="both"/>
        <w:rPr>
          <w:sz w:val="16"/>
        </w:rPr>
      </w:pPr>
      <w:r w:rsidRPr="00423226">
        <w:rPr>
          <w:sz w:val="16"/>
        </w:rPr>
        <w:t>He urged relevant parties to adopt a responsible attitude, stop provocation and return to talks as early as possible so as to properly solve the issues</w:t>
      </w:r>
      <w:proofErr w:type="gramStart"/>
      <w:r w:rsidRPr="00423226">
        <w:rPr>
          <w:sz w:val="16"/>
        </w:rPr>
        <w:t>.</w:t>
      </w:r>
      <w:r w:rsidRPr="00423226">
        <w:rPr>
          <w:sz w:val="12"/>
        </w:rPr>
        <w:t>¶</w:t>
      </w:r>
      <w:proofErr w:type="gramEnd"/>
      <w:r w:rsidRPr="00423226">
        <w:rPr>
          <w:sz w:val="16"/>
        </w:rPr>
        <w:t xml:space="preserve"> </w:t>
      </w:r>
      <w:r w:rsidRPr="005131EA">
        <w:rPr>
          <w:rStyle w:val="StyleBoldUnderline"/>
        </w:rPr>
        <w:t xml:space="preserve">The two leaders </w:t>
      </w:r>
      <w:r w:rsidRPr="00423226">
        <w:rPr>
          <w:sz w:val="16"/>
        </w:rPr>
        <w:t xml:space="preserve">also </w:t>
      </w:r>
      <w:r w:rsidRPr="005131EA">
        <w:rPr>
          <w:rStyle w:val="StyleBoldUnderline"/>
        </w:rPr>
        <w:t>agreed to support regional economic integration in the Asia-Pacific,</w:t>
      </w:r>
      <w:r w:rsidRPr="00423226">
        <w:rPr>
          <w:sz w:val="16"/>
        </w:rPr>
        <w:t xml:space="preserve"> to promote regional connectivity, and </w:t>
      </w:r>
      <w:r w:rsidRPr="005131EA">
        <w:rPr>
          <w:rStyle w:val="StyleBoldUnderline"/>
        </w:rPr>
        <w:t>to enhance cooperation in multilateral regional frameworks,</w:t>
      </w:r>
      <w:r w:rsidRPr="00423226">
        <w:rPr>
          <w:sz w:val="16"/>
        </w:rPr>
        <w:t xml:space="preserve"> Yang </w:t>
      </w:r>
      <w:proofErr w:type="spellStart"/>
      <w:r w:rsidRPr="00423226">
        <w:rPr>
          <w:sz w:val="16"/>
        </w:rPr>
        <w:t>said.The</w:t>
      </w:r>
      <w:proofErr w:type="spellEnd"/>
      <w:r w:rsidRPr="00423226">
        <w:rPr>
          <w:sz w:val="16"/>
        </w:rPr>
        <w:t xml:space="preserve"> Xi-Obama summit and the preceding </w:t>
      </w:r>
      <w:r w:rsidRPr="005131EA">
        <w:rPr>
          <w:rStyle w:val="StyleBoldUnderline"/>
        </w:rPr>
        <w:t>three-nation tour in Latin America have shown that China is committed to the promotion of trans-Pacific cooperation</w:t>
      </w:r>
      <w:r w:rsidRPr="00423226">
        <w:rPr>
          <w:sz w:val="16"/>
        </w:rPr>
        <w:t>, said Yang, who previously served as China's foreign minister.</w:t>
      </w:r>
      <w:r w:rsidRPr="00423226">
        <w:rPr>
          <w:sz w:val="12"/>
        </w:rPr>
        <w:t>¶</w:t>
      </w:r>
      <w:r w:rsidRPr="00423226">
        <w:rPr>
          <w:sz w:val="16"/>
        </w:rPr>
        <w:t xml:space="preserve"> "</w:t>
      </w:r>
      <w:r w:rsidRPr="005131EA">
        <w:rPr>
          <w:rStyle w:val="StyleBoldUnderline"/>
        </w:rPr>
        <w:t xml:space="preserve">The summit meeting and the visits also demonstrate China's willingness to work jointly with countries within or beyond the Asia-Pacific region to maintain peace and stability and promote common development in the region, </w:t>
      </w:r>
      <w:r w:rsidRPr="00423226">
        <w:rPr>
          <w:sz w:val="16"/>
        </w:rPr>
        <w:t>" Yang added. Xi left California for home Saturday afternoon after his meeting with Obama. Before his U.S. trip, Xi visited Trinidad and Tobago, Costa Rica and Mexico.</w:t>
      </w:r>
    </w:p>
    <w:p w:rsidR="00423226" w:rsidRDefault="00423226" w:rsidP="00423226">
      <w:pPr>
        <w:jc w:val="both"/>
      </w:pPr>
    </w:p>
    <w:p w:rsidR="00423226" w:rsidRDefault="00423226" w:rsidP="00423226">
      <w:pPr>
        <w:jc w:val="both"/>
      </w:pPr>
    </w:p>
    <w:p w:rsidR="00423226" w:rsidRDefault="00423226" w:rsidP="00423226">
      <w:pPr>
        <w:pStyle w:val="Heading4"/>
      </w:pPr>
      <w:r>
        <w:t xml:space="preserve">Cooperation now – Xi </w:t>
      </w:r>
      <w:proofErr w:type="spellStart"/>
      <w:r>
        <w:t>Jinping</w:t>
      </w:r>
      <w:proofErr w:type="spellEnd"/>
      <w:r>
        <w:t xml:space="preserve"> is willing to cooperate</w:t>
      </w:r>
    </w:p>
    <w:p w:rsidR="00423226" w:rsidRDefault="00423226" w:rsidP="00423226">
      <w:proofErr w:type="spellStart"/>
      <w:r w:rsidRPr="004D7AD5">
        <w:rPr>
          <w:b/>
        </w:rPr>
        <w:t>Qingchuan</w:t>
      </w:r>
      <w:proofErr w:type="spellEnd"/>
      <w:r>
        <w:rPr>
          <w:b/>
        </w:rPr>
        <w:t xml:space="preserve">, </w:t>
      </w:r>
      <w:r>
        <w:t xml:space="preserve">staff writer for World News, </w:t>
      </w:r>
      <w:r>
        <w:rPr>
          <w:b/>
        </w:rPr>
        <w:t>5-31</w:t>
      </w:r>
      <w:r>
        <w:t xml:space="preserve">-13 (Yang, </w:t>
      </w:r>
      <w:r w:rsidRPr="00BA2F5F">
        <w:t>Commentary: Xi's Americas tour shows balanced approach, innovative style</w:t>
      </w:r>
      <w:r>
        <w:t xml:space="preserve">, Accessed on Lexus Nexus, </w:t>
      </w:r>
      <w:hyperlink r:id="rId11" w:history="1">
        <w:r w:rsidRPr="00AC3946">
          <w:rPr>
            <w:rStyle w:val="Hyperlink"/>
          </w:rPr>
          <w:t>http://www.lexisnexis.com.mutex.gmu.edu/hottopics/lnacademic/</w:t>
        </w:r>
      </w:hyperlink>
      <w:r>
        <w:t>)</w:t>
      </w:r>
    </w:p>
    <w:p w:rsidR="00423226" w:rsidRPr="00BA2F5F" w:rsidRDefault="00423226" w:rsidP="00423226"/>
    <w:p w:rsidR="00423226" w:rsidRDefault="00423226" w:rsidP="00423226">
      <w:pPr>
        <w:rPr>
          <w:sz w:val="14"/>
        </w:rPr>
      </w:pPr>
      <w:r w:rsidRPr="00BA2F5F">
        <w:rPr>
          <w:rStyle w:val="StyleBoldUnderline"/>
        </w:rPr>
        <w:t xml:space="preserve">Xi </w:t>
      </w:r>
      <w:proofErr w:type="spellStart"/>
      <w:r w:rsidRPr="00BA2F5F">
        <w:rPr>
          <w:rStyle w:val="StyleBoldUnderline"/>
        </w:rPr>
        <w:t>Jinping's</w:t>
      </w:r>
      <w:proofErr w:type="spellEnd"/>
      <w:r w:rsidRPr="00BA2F5F">
        <w:rPr>
          <w:rStyle w:val="StyleBoldUnderline"/>
        </w:rPr>
        <w:t xml:space="preserve"> just-started journey to</w:t>
      </w:r>
      <w:r w:rsidRPr="00423226">
        <w:rPr>
          <w:sz w:val="14"/>
        </w:rPr>
        <w:t xml:space="preserve"> the west hemisphere will be his first tour to </w:t>
      </w:r>
      <w:r w:rsidRPr="00BA2F5F">
        <w:rPr>
          <w:rStyle w:val="StyleBoldUnderline"/>
        </w:rPr>
        <w:t>Latin America</w:t>
      </w:r>
      <w:r w:rsidRPr="00423226">
        <w:rPr>
          <w:sz w:val="14"/>
        </w:rPr>
        <w:t xml:space="preserve"> as Chinese president</w:t>
      </w:r>
      <w:proofErr w:type="gramStart"/>
      <w:r w:rsidRPr="00423226">
        <w:rPr>
          <w:sz w:val="14"/>
        </w:rPr>
        <w:t>.</w:t>
      </w:r>
      <w:r w:rsidRPr="00423226">
        <w:rPr>
          <w:sz w:val="12"/>
        </w:rPr>
        <w:t>¶</w:t>
      </w:r>
      <w:proofErr w:type="gramEnd"/>
      <w:r w:rsidRPr="00423226">
        <w:rPr>
          <w:sz w:val="14"/>
        </w:rPr>
        <w:t xml:space="preserve"> </w:t>
      </w:r>
      <w:r w:rsidRPr="00BA2F5F">
        <w:rPr>
          <w:rStyle w:val="StyleBoldUnderline"/>
        </w:rPr>
        <w:t xml:space="preserve">Meanwhile, his June 7-8 talks with his U.S. counterpart Barack Obama at </w:t>
      </w:r>
      <w:proofErr w:type="spellStart"/>
      <w:r w:rsidRPr="00BA2F5F">
        <w:rPr>
          <w:rStyle w:val="StyleBoldUnderline"/>
        </w:rPr>
        <w:t>Sunnylands</w:t>
      </w:r>
      <w:proofErr w:type="spellEnd"/>
      <w:r w:rsidRPr="00BA2F5F">
        <w:rPr>
          <w:rStyle w:val="StyleBoldUnderline"/>
        </w:rPr>
        <w:t xml:space="preserve"> estate, California, will also be the first summit between the world's two largest economies after both countries underwent leadership transition</w:t>
      </w:r>
      <w:r w:rsidRPr="00423226">
        <w:rPr>
          <w:sz w:val="14"/>
        </w:rPr>
        <w:t>.</w:t>
      </w:r>
      <w:r w:rsidRPr="00423226">
        <w:rPr>
          <w:sz w:val="12"/>
        </w:rPr>
        <w:t>¶</w:t>
      </w:r>
      <w:r w:rsidRPr="00423226">
        <w:rPr>
          <w:sz w:val="14"/>
        </w:rPr>
        <w:t xml:space="preserve"> As many global observers have noticed, </w:t>
      </w:r>
      <w:r w:rsidRPr="00BA2F5F">
        <w:rPr>
          <w:rStyle w:val="StyleBoldUnderline"/>
        </w:rPr>
        <w:t xml:space="preserve">Xi's visit is unprecedented </w:t>
      </w:r>
      <w:r w:rsidRPr="00423226">
        <w:rPr>
          <w:sz w:val="14"/>
        </w:rPr>
        <w:t xml:space="preserve">in its itinerary and other arrangements </w:t>
      </w:r>
      <w:r w:rsidRPr="00BA2F5F">
        <w:rPr>
          <w:rStyle w:val="StyleBoldUnderline"/>
        </w:rPr>
        <w:t>for a Chinese head of state</w:t>
      </w:r>
      <w:r w:rsidRPr="00423226">
        <w:rPr>
          <w:sz w:val="14"/>
        </w:rPr>
        <w:t>, which evince a balanced approach toward both developing and developed nations, as well as an innovative diplomacy style of the new Chinese leadership</w:t>
      </w:r>
      <w:r w:rsidRPr="00BA2F5F">
        <w:rPr>
          <w:rStyle w:val="StyleBoldUnderline"/>
        </w:rPr>
        <w:t>. Instead of competing with other world powers for the so-called "spheres of influence," Beijing is seeking pragmatic cooperation for mutual benefit when building rapport with Latin American countries,</w:t>
      </w:r>
      <w:r w:rsidRPr="00423226">
        <w:rPr>
          <w:sz w:val="14"/>
        </w:rPr>
        <w:t xml:space="preserve"> which is conducive to the region's social stability and economic growth.</w:t>
      </w:r>
    </w:p>
    <w:p w:rsidR="00423226" w:rsidRDefault="00423226" w:rsidP="00423226">
      <w:pPr>
        <w:rPr>
          <w:sz w:val="14"/>
        </w:rPr>
      </w:pPr>
    </w:p>
    <w:p w:rsidR="00423226" w:rsidRDefault="00423226" w:rsidP="00423226">
      <w:pPr>
        <w:rPr>
          <w:sz w:val="14"/>
        </w:rPr>
      </w:pPr>
    </w:p>
    <w:p w:rsidR="00423226" w:rsidRPr="00CE565C" w:rsidRDefault="00423226" w:rsidP="00423226">
      <w:pPr>
        <w:pStyle w:val="Heading4"/>
      </w:pPr>
      <w:r w:rsidRPr="00CE565C">
        <w:t>China, US, and Latin America begin to work together</w:t>
      </w:r>
    </w:p>
    <w:p w:rsidR="00423226" w:rsidRDefault="00423226" w:rsidP="00423226">
      <w:r w:rsidRPr="00423226">
        <w:rPr>
          <w:rStyle w:val="StyleStyleBold12pt"/>
        </w:rPr>
        <w:t>Shifter,</w:t>
      </w:r>
      <w:r w:rsidRPr="00CE565C">
        <w:rPr>
          <w:b/>
        </w:rPr>
        <w:t xml:space="preserve"> </w:t>
      </w:r>
      <w:r w:rsidRPr="00CE565C">
        <w:t xml:space="preserve">President of Inter-American </w:t>
      </w:r>
      <w:proofErr w:type="spellStart"/>
      <w:r w:rsidRPr="00CE565C">
        <w:t>Dialouge</w:t>
      </w:r>
      <w:proofErr w:type="spellEnd"/>
      <w:r w:rsidRPr="00CE565C">
        <w:t xml:space="preserve">, </w:t>
      </w:r>
      <w:r w:rsidRPr="00423226">
        <w:rPr>
          <w:rStyle w:val="StyleStyleBold12pt"/>
        </w:rPr>
        <w:t>13,</w:t>
      </w:r>
      <w:r w:rsidRPr="00CE565C">
        <w:t xml:space="preserve"> [Michael, "China and Latin America", Inter-American </w:t>
      </w:r>
      <w:proofErr w:type="spellStart"/>
      <w:r w:rsidRPr="00CE565C">
        <w:t>Dialouge</w:t>
      </w:r>
      <w:proofErr w:type="spellEnd"/>
      <w:r w:rsidRPr="00CE565C">
        <w:t>,</w:t>
      </w:r>
      <w:r>
        <w:t xml:space="preserve"> Not Specified,</w:t>
      </w:r>
      <w:r w:rsidRPr="00CE565C">
        <w:t xml:space="preserve"> AAH] </w:t>
      </w:r>
      <w:r w:rsidRPr="00B64974">
        <w:t>http://www.americasquarterly.org/content/latin-america-goes-global-0</w:t>
      </w:r>
    </w:p>
    <w:p w:rsidR="00423226" w:rsidRDefault="00423226" w:rsidP="00423226"/>
    <w:p w:rsidR="00423226" w:rsidRDefault="00423226" w:rsidP="00423226">
      <w:pPr>
        <w:widowControl w:val="0"/>
        <w:autoSpaceDE w:val="0"/>
        <w:autoSpaceDN w:val="0"/>
        <w:adjustRightInd w:val="0"/>
        <w:rPr>
          <w:rFonts w:cs="Verdana"/>
          <w:color w:val="262626"/>
          <w:sz w:val="14"/>
        </w:rPr>
      </w:pPr>
      <w:r w:rsidRPr="00423226">
        <w:rPr>
          <w:rFonts w:cs="Verdana"/>
          <w:color w:val="262626"/>
          <w:sz w:val="14"/>
        </w:rPr>
        <w:t xml:space="preserve">The Dialogue’s China and Latin America program engages and informs academics, policy makers, and private sector leaders from China, Latin America, and the United States on evolving themes in China-Latin America relations. We seek to determine areas of interest, identify shared priorities, and establish various means by which emerging relationships can be made productive for all countries involved. </w:t>
      </w:r>
      <w:r w:rsidRPr="00CE565C">
        <w:rPr>
          <w:rFonts w:cs="Verdana"/>
          <w:b/>
          <w:color w:val="262626"/>
          <w:u w:val="single"/>
        </w:rPr>
        <w:t>Since 2004</w:t>
      </w:r>
      <w:r w:rsidRPr="00423226">
        <w:rPr>
          <w:rFonts w:cs="Verdana"/>
          <w:color w:val="262626"/>
          <w:sz w:val="14"/>
        </w:rPr>
        <w:t xml:space="preserve">, and President Hu Jintao's historic visit to the </w:t>
      </w:r>
      <w:proofErr w:type="gramStart"/>
      <w:r w:rsidRPr="00423226">
        <w:rPr>
          <w:rFonts w:cs="Verdana"/>
          <w:color w:val="262626"/>
          <w:sz w:val="14"/>
        </w:rPr>
        <w:t>region,</w:t>
      </w:r>
      <w:proofErr w:type="gramEnd"/>
      <w:r w:rsidRPr="00423226">
        <w:rPr>
          <w:rFonts w:cs="Verdana"/>
          <w:color w:val="262626"/>
          <w:sz w:val="14"/>
        </w:rPr>
        <w:t xml:space="preserve"> </w:t>
      </w:r>
      <w:r w:rsidRPr="00CE565C">
        <w:rPr>
          <w:rFonts w:cs="Verdana"/>
          <w:b/>
          <w:color w:val="262626"/>
          <w:u w:val="single"/>
        </w:rPr>
        <w:t>China’s interactions in Latin America have expanded</w:t>
      </w:r>
      <w:r w:rsidRPr="00423226">
        <w:rPr>
          <w:rFonts w:cs="Verdana"/>
          <w:color w:val="262626"/>
          <w:sz w:val="14"/>
        </w:rPr>
        <w:t xml:space="preserve"> far </w:t>
      </w:r>
      <w:r w:rsidRPr="00CE565C">
        <w:rPr>
          <w:rFonts w:cs="Verdana"/>
          <w:b/>
          <w:color w:val="262626"/>
          <w:u w:val="single"/>
        </w:rPr>
        <w:t>beyond initial Taiwan-related diplomatic engagement. China’s</w:t>
      </w:r>
      <w:r w:rsidRPr="00423226">
        <w:rPr>
          <w:rFonts w:cs="Verdana"/>
          <w:color w:val="262626"/>
          <w:sz w:val="14"/>
        </w:rPr>
        <w:t xml:space="preserve"> </w:t>
      </w:r>
      <w:r w:rsidRPr="00CE565C">
        <w:rPr>
          <w:rFonts w:cs="Verdana"/>
          <w:b/>
          <w:color w:val="262626"/>
          <w:u w:val="single"/>
        </w:rPr>
        <w:t>political and trade-based ties with Latin America have flourished over the past decade</w:t>
      </w:r>
      <w:r w:rsidRPr="00423226">
        <w:rPr>
          <w:rFonts w:cs="Verdana"/>
          <w:color w:val="262626"/>
          <w:sz w:val="14"/>
        </w:rPr>
        <w:t xml:space="preserve">, </w:t>
      </w:r>
      <w:r w:rsidRPr="00CE565C">
        <w:rPr>
          <w:rFonts w:cs="Verdana"/>
          <w:b/>
          <w:color w:val="262626"/>
          <w:u w:val="single"/>
        </w:rPr>
        <w:t>producing</w:t>
      </w:r>
      <w:r w:rsidRPr="00423226">
        <w:rPr>
          <w:rFonts w:cs="Verdana"/>
          <w:color w:val="262626"/>
          <w:sz w:val="14"/>
        </w:rPr>
        <w:t xml:space="preserve"> substantial </w:t>
      </w:r>
      <w:r w:rsidRPr="00CE565C">
        <w:rPr>
          <w:rFonts w:cs="Verdana"/>
          <w:b/>
          <w:color w:val="262626"/>
          <w:u w:val="single"/>
        </w:rPr>
        <w:t>economic benefits for China and its principal trade partners in Latin America.</w:t>
      </w:r>
      <w:r w:rsidRPr="00423226">
        <w:rPr>
          <w:rFonts w:cs="Verdana"/>
          <w:color w:val="262626"/>
          <w:sz w:val="14"/>
        </w:rPr>
        <w:t xml:space="preserve"> Over the past few years, however, China has moved beyond initial trade-based contact toward more complex diplomatic, cultural, and investment-related interactions. As a result, a number of new themes and questions are emerging. </w:t>
      </w:r>
      <w:r w:rsidRPr="00CE565C">
        <w:rPr>
          <w:rFonts w:cs="Verdana"/>
          <w:b/>
          <w:color w:val="262626"/>
          <w:u w:val="single"/>
        </w:rPr>
        <w:t>Chinese and Latin American governments have yet to</w:t>
      </w:r>
      <w:r w:rsidRPr="00423226">
        <w:rPr>
          <w:rFonts w:cs="Verdana"/>
          <w:color w:val="262626"/>
          <w:sz w:val="14"/>
        </w:rPr>
        <w:t xml:space="preserve"> satisfactorily </w:t>
      </w:r>
      <w:r w:rsidRPr="00CE565C">
        <w:rPr>
          <w:rFonts w:cs="Verdana"/>
          <w:b/>
          <w:color w:val="262626"/>
          <w:u w:val="single"/>
        </w:rPr>
        <w:t>understand one another's interests or to fully determine the implications of increasingly complex Sino-Latin American relationships</w:t>
      </w:r>
      <w:r w:rsidRPr="00423226">
        <w:rPr>
          <w:rFonts w:cs="Verdana"/>
          <w:color w:val="262626"/>
          <w:sz w:val="14"/>
        </w:rPr>
        <w:t xml:space="preserve">. Nor have Latin American countries taken full advantage of the range of opportunities emerging from enhanced relations with China. </w:t>
      </w:r>
      <w:r w:rsidRPr="00CE565C">
        <w:rPr>
          <w:rFonts w:cs="Verdana"/>
          <w:b/>
          <w:color w:val="262626"/>
          <w:u w:val="single"/>
        </w:rPr>
        <w:t>Our working group,</w:t>
      </w:r>
      <w:r w:rsidRPr="00423226">
        <w:rPr>
          <w:rFonts w:cs="Verdana"/>
          <w:color w:val="262626"/>
          <w:sz w:val="14"/>
        </w:rPr>
        <w:t xml:space="preserve"> program events, and publications </w:t>
      </w:r>
      <w:r w:rsidRPr="00CE565C">
        <w:rPr>
          <w:rFonts w:cs="Verdana"/>
          <w:b/>
          <w:color w:val="262626"/>
          <w:u w:val="single"/>
        </w:rPr>
        <w:t>aim to address perceived challenges by forging the basis for constructive, mutually beneficial relations between China, Latin America, and the United States over the long term</w:t>
      </w:r>
      <w:r w:rsidRPr="00423226">
        <w:rPr>
          <w:rFonts w:cs="Verdana"/>
          <w:color w:val="262626"/>
          <w:sz w:val="14"/>
        </w:rPr>
        <w:t>.</w:t>
      </w:r>
    </w:p>
    <w:p w:rsidR="00423226" w:rsidRDefault="00423226" w:rsidP="00423226">
      <w:pPr>
        <w:widowControl w:val="0"/>
        <w:autoSpaceDE w:val="0"/>
        <w:autoSpaceDN w:val="0"/>
        <w:adjustRightInd w:val="0"/>
        <w:rPr>
          <w:rFonts w:cs="Verdana"/>
          <w:color w:val="262626"/>
          <w:sz w:val="14"/>
        </w:rPr>
      </w:pPr>
    </w:p>
    <w:p w:rsidR="00423226" w:rsidRPr="001E1AFB" w:rsidRDefault="00423226" w:rsidP="00423226">
      <w:pPr>
        <w:pStyle w:val="Heading4"/>
      </w:pPr>
      <w:r>
        <w:t>China and US are successfully working towards a peaceful future</w:t>
      </w:r>
    </w:p>
    <w:p w:rsidR="00423226" w:rsidRDefault="00423226" w:rsidP="00423226">
      <w:pPr>
        <w:widowControl w:val="0"/>
        <w:autoSpaceDE w:val="0"/>
        <w:autoSpaceDN w:val="0"/>
        <w:adjustRightInd w:val="0"/>
        <w:rPr>
          <w:color w:val="000000"/>
        </w:rPr>
      </w:pPr>
      <w:r w:rsidRPr="00423226">
        <w:rPr>
          <w:rStyle w:val="StyleStyleBold12pt"/>
        </w:rPr>
        <w:t>Lawrence</w:t>
      </w:r>
      <w:r w:rsidRPr="00394097">
        <w:rPr>
          <w:color w:val="000000"/>
        </w:rPr>
        <w:t>, Specialist in Asian Affairs, 20</w:t>
      </w:r>
      <w:r w:rsidRPr="00394097">
        <w:rPr>
          <w:b/>
          <w:color w:val="000000"/>
        </w:rPr>
        <w:t>13</w:t>
      </w:r>
      <w:r w:rsidRPr="00394097">
        <w:rPr>
          <w:color w:val="000000"/>
        </w:rPr>
        <w:t>, [Susan V, "U.S.-China Relations: Policy Issues", Congressional Research Services, 6-14, AAH]</w:t>
      </w:r>
      <w:r>
        <w:rPr>
          <w:color w:val="000000"/>
        </w:rPr>
        <w:t xml:space="preserve"> </w:t>
      </w:r>
      <w:hyperlink r:id="rId12" w:history="1">
        <w:r w:rsidRPr="007A10FF">
          <w:rPr>
            <w:rStyle w:val="Hyperlink"/>
          </w:rPr>
          <w:t>http://www.fas.org/sgp/crs/row/R41108.pdf</w:t>
        </w:r>
      </w:hyperlink>
    </w:p>
    <w:p w:rsidR="00423226" w:rsidRDefault="00423226" w:rsidP="00423226">
      <w:pPr>
        <w:widowControl w:val="0"/>
        <w:autoSpaceDE w:val="0"/>
        <w:autoSpaceDN w:val="0"/>
        <w:adjustRightInd w:val="0"/>
        <w:rPr>
          <w:color w:val="000000"/>
        </w:rPr>
      </w:pPr>
    </w:p>
    <w:p w:rsidR="00423226" w:rsidRDefault="00423226" w:rsidP="00423226">
      <w:pPr>
        <w:widowControl w:val="0"/>
        <w:autoSpaceDE w:val="0"/>
        <w:autoSpaceDN w:val="0"/>
        <w:adjustRightInd w:val="0"/>
        <w:rPr>
          <w:color w:val="000000"/>
          <w:sz w:val="13"/>
          <w:szCs w:val="13"/>
        </w:rPr>
      </w:pPr>
      <w:r>
        <w:rPr>
          <w:color w:val="000000"/>
        </w:rPr>
        <w:t xml:space="preserve">Other </w:t>
      </w:r>
      <w:r w:rsidRPr="00B64974">
        <w:rPr>
          <w:b/>
          <w:color w:val="000000"/>
          <w:u w:val="single"/>
        </w:rPr>
        <w:t>economic concerns for the United States include China’s “indigenous innovation”</w:t>
      </w:r>
      <w:r>
        <w:rPr>
          <w:color w:val="000000"/>
        </w:rPr>
        <w:t xml:space="preserve"> industrial policies, its weak protections for intellectual property rights, and its currency policy. </w:t>
      </w:r>
      <w:r w:rsidRPr="00B64974">
        <w:rPr>
          <w:b/>
          <w:color w:val="000000"/>
          <w:u w:val="single"/>
        </w:rPr>
        <w:t>The United States has differed with China over approaches to combating climate change, while cooperating with China in the development of clean energy technologies.</w:t>
      </w:r>
      <w:r>
        <w:rPr>
          <w:color w:val="000000"/>
        </w:rPr>
        <w:t xml:space="preserve"> Human rights remains one of the thorniest areas of the relationship, with the United States pressing China to ease restrictions on freedom of speech, internet freedom, religious and ethnic minorities, and labor rights, and China’s leaders suspicious that the United States’ real goal is to end Communist Party rule. Hanging over the relationship is the larger question of whether, as China grows in economic and military power, the United States and China can manage their relationship in such a way as to avoid debilitating rivalry and conflict that have accompanied the rise of new powers in previous eras. On a visit to the United States in February 2012, </w:t>
      </w:r>
      <w:r w:rsidRPr="00B64974">
        <w:rPr>
          <w:b/>
          <w:color w:val="000000"/>
          <w:u w:val="single"/>
        </w:rPr>
        <w:t xml:space="preserve">Xi </w:t>
      </w:r>
      <w:proofErr w:type="spellStart"/>
      <w:r w:rsidRPr="00B64974">
        <w:rPr>
          <w:b/>
          <w:color w:val="000000"/>
          <w:u w:val="single"/>
        </w:rPr>
        <w:t>Jinping</w:t>
      </w:r>
      <w:proofErr w:type="spellEnd"/>
      <w:r w:rsidRPr="00B64974">
        <w:rPr>
          <w:b/>
          <w:color w:val="000000"/>
          <w:u w:val="single"/>
        </w:rPr>
        <w:t xml:space="preserve">, who became China’s top leader later in the year, proposed that the two countries establish a “new type of great power relationship” </w:t>
      </w:r>
      <w:r>
        <w:rPr>
          <w:color w:val="000000"/>
        </w:rPr>
        <w:t xml:space="preserve">that explicitly seeks to avoid conflict. President </w:t>
      </w:r>
      <w:r w:rsidRPr="00B64974">
        <w:rPr>
          <w:b/>
          <w:color w:val="000000"/>
          <w:u w:val="single"/>
        </w:rPr>
        <w:t>Obama has accepted the challenge</w:t>
      </w:r>
      <w:r>
        <w:rPr>
          <w:color w:val="000000"/>
        </w:rPr>
        <w:t xml:space="preserve">. </w:t>
      </w:r>
      <w:r w:rsidRPr="00B64974">
        <w:rPr>
          <w:b/>
          <w:color w:val="000000"/>
          <w:u w:val="single"/>
        </w:rPr>
        <w:t>He described</w:t>
      </w:r>
      <w:r>
        <w:rPr>
          <w:color w:val="000000"/>
        </w:rPr>
        <w:t xml:space="preserve"> </w:t>
      </w:r>
      <w:r w:rsidRPr="00B64974">
        <w:rPr>
          <w:b/>
          <w:color w:val="000000"/>
          <w:u w:val="single"/>
        </w:rPr>
        <w:t>a June 7-8, 2013, summit</w:t>
      </w:r>
      <w:r>
        <w:rPr>
          <w:color w:val="000000"/>
        </w:rPr>
        <w:t xml:space="preserve"> with Xi in Rancho Mirage, CA, </w:t>
      </w:r>
      <w:r w:rsidRPr="00B64974">
        <w:rPr>
          <w:b/>
          <w:color w:val="000000"/>
          <w:u w:val="single"/>
        </w:rPr>
        <w:t>as an opportunity for conversations about “how we can forge a new model of cooperation between countries based on mutual interest and mutual respect.”</w:t>
      </w:r>
      <w:r w:rsidRPr="001E1AFB">
        <w:rPr>
          <w:b/>
          <w:color w:val="000000"/>
          <w:sz w:val="13"/>
          <w:szCs w:val="13"/>
          <w:u w:val="single"/>
        </w:rPr>
        <w:t xml:space="preserve">1 </w:t>
      </w:r>
      <w:r w:rsidRPr="001E1AFB">
        <w:rPr>
          <w:b/>
          <w:color w:val="000000"/>
          <w:u w:val="single"/>
        </w:rPr>
        <w:t>Some principles for this “new model” U.S.-China relationship are already in place.</w:t>
      </w:r>
      <w:r>
        <w:rPr>
          <w:color w:val="000000"/>
        </w:rPr>
        <w:t xml:space="preserve"> The </w:t>
      </w:r>
      <w:r w:rsidRPr="001E1AFB">
        <w:rPr>
          <w:color w:val="000000"/>
          <w:u w:val="single"/>
        </w:rPr>
        <w:t>Obama Administration has</w:t>
      </w:r>
      <w:r>
        <w:rPr>
          <w:color w:val="000000"/>
        </w:rPr>
        <w:t xml:space="preserve"> repeatedly </w:t>
      </w:r>
      <w:r w:rsidRPr="001E1AFB">
        <w:rPr>
          <w:color w:val="000000"/>
          <w:u w:val="single"/>
        </w:rPr>
        <w:t>assured China that it “welcomes a strong, prosperous and successful China that plays a greater role in world affairs,” a</w:t>
      </w:r>
      <w:r>
        <w:rPr>
          <w:color w:val="000000"/>
        </w:rPr>
        <w:t xml:space="preserve">nd </w:t>
      </w:r>
      <w:r w:rsidRPr="001E1AFB">
        <w:rPr>
          <w:color w:val="000000"/>
          <w:u w:val="single"/>
        </w:rPr>
        <w:t>China has stated that it “welcomes the United States as an Asia-Pacific nation that contributes to peace, stability, and prosperity in the region.”</w:t>
      </w:r>
      <w:r w:rsidRPr="001E1AFB">
        <w:rPr>
          <w:color w:val="000000"/>
          <w:sz w:val="13"/>
          <w:szCs w:val="13"/>
          <w:u w:val="single"/>
        </w:rPr>
        <w:t>2</w:t>
      </w:r>
      <w:r>
        <w:rPr>
          <w:color w:val="000000"/>
          <w:sz w:val="13"/>
          <w:szCs w:val="13"/>
        </w:rPr>
        <w:t xml:space="preserve"> </w:t>
      </w:r>
      <w:r>
        <w:rPr>
          <w:color w:val="000000"/>
        </w:rPr>
        <w:t xml:space="preserve">But the “new model” remains a work in progress, with many observers in both Washington and Beijing noting deep mistrust on both sides of the U.S.-China relationship. China has been keen to promote what it calls a “new type of great power relations” with the United States. </w:t>
      </w:r>
      <w:r w:rsidRPr="001E1AFB">
        <w:rPr>
          <w:color w:val="000000"/>
        </w:rPr>
        <w:t>In the words of China’s President Xi,</w:t>
      </w:r>
      <w:r>
        <w:rPr>
          <w:color w:val="000000"/>
        </w:rPr>
        <w:t xml:space="preserve"> “China and the United States must find a new path—one that is different from the inevitable confrontation and conflict between the major countries of the past. </w:t>
      </w:r>
      <w:r w:rsidRPr="001E1AFB">
        <w:rPr>
          <w:color w:val="000000"/>
          <w:u w:val="single"/>
        </w:rPr>
        <w:t>And that is to say the two sides must work together to build a new model of major country relationship based on mutual respect and win-win cooperation.”</w:t>
      </w:r>
      <w:r w:rsidRPr="001E1AFB">
        <w:rPr>
          <w:color w:val="000000"/>
          <w:sz w:val="13"/>
          <w:szCs w:val="13"/>
          <w:u w:val="single"/>
        </w:rPr>
        <w:t>22</w:t>
      </w:r>
      <w:r>
        <w:rPr>
          <w:color w:val="000000"/>
        </w:rPr>
        <w:t>The Obama Administration has accepted the premise of the need to forge a new kind of relationship with China. As noted above, President Obama embraced the idea explicitly in June 2013, when he stated that he saw his summit meeting with President Xi as an opportunity to discuss “how we can forge a new model of cooperation between countries based on mutual interest and mutual respect.”</w:t>
      </w:r>
      <w:r>
        <w:rPr>
          <w:color w:val="000000"/>
          <w:sz w:val="13"/>
          <w:szCs w:val="13"/>
        </w:rPr>
        <w:t xml:space="preserve">23 </w:t>
      </w:r>
      <w:r>
        <w:rPr>
          <w:color w:val="000000"/>
        </w:rPr>
        <w:t>Statements from the Chinese side have made clear, however, just how challenging it could be to build such a new kind of relationship.</w:t>
      </w:r>
    </w:p>
    <w:p w:rsidR="00423226" w:rsidRDefault="00423226" w:rsidP="00423226">
      <w:pPr>
        <w:widowControl w:val="0"/>
        <w:autoSpaceDE w:val="0"/>
        <w:autoSpaceDN w:val="0"/>
        <w:adjustRightInd w:val="0"/>
        <w:rPr>
          <w:color w:val="000000"/>
          <w:sz w:val="13"/>
          <w:szCs w:val="13"/>
        </w:rPr>
      </w:pPr>
      <w:r>
        <w:rPr>
          <w:color w:val="000000"/>
          <w:sz w:val="13"/>
          <w:szCs w:val="13"/>
        </w:rPr>
        <w:t xml:space="preserve"> </w:t>
      </w:r>
      <w:r w:rsidRPr="001E1AFB">
        <w:rPr>
          <w:b/>
          <w:color w:val="000000"/>
          <w:u w:val="single"/>
        </w:rPr>
        <w:t>The U.S. Ambassador</w:t>
      </w:r>
      <w:r>
        <w:rPr>
          <w:color w:val="000000"/>
        </w:rPr>
        <w:t xml:space="preserve"> to China Gary Locke, a former Secretary of Commerce, has worked hard to </w:t>
      </w:r>
      <w:proofErr w:type="gramStart"/>
      <w:r>
        <w:rPr>
          <w:color w:val="000000"/>
        </w:rPr>
        <w:t>overcome</w:t>
      </w:r>
      <w:proofErr w:type="gramEnd"/>
      <w:r>
        <w:rPr>
          <w:color w:val="000000"/>
        </w:rPr>
        <w:t xml:space="preserve"> that impression, explicitly </w:t>
      </w:r>
      <w:r w:rsidRPr="001E1AFB">
        <w:rPr>
          <w:b/>
          <w:color w:val="000000"/>
          <w:u w:val="single"/>
        </w:rPr>
        <w:t>stating that, “America welcomes Chinese investment,”</w:t>
      </w:r>
      <w:r>
        <w:rPr>
          <w:color w:val="000000"/>
        </w:rPr>
        <w:t xml:space="preserve"> and noting at investment seminars around China that only a small handful of Chinese investments are reviewed on national security grounds each year.</w:t>
      </w:r>
      <w:r>
        <w:rPr>
          <w:color w:val="000000"/>
          <w:sz w:val="13"/>
          <w:szCs w:val="13"/>
        </w:rPr>
        <w:t xml:space="preserve">137 </w:t>
      </w:r>
      <w:r>
        <w:rPr>
          <w:color w:val="000000"/>
        </w:rPr>
        <w:t>According to the Heritage Foundation, which maintains a running count of Chinese firms’ “troubled transactions” overseas as part of a project tracking global Chinese overseas investment, 2 of 16 failed Chinese overseas transactions worldwide in 2012 involved the United States. In 2011, the count was 1 out of 19.</w:t>
      </w:r>
      <w:r>
        <w:rPr>
          <w:color w:val="000000"/>
          <w:sz w:val="13"/>
          <w:szCs w:val="13"/>
        </w:rPr>
        <w:t>138</w:t>
      </w:r>
    </w:p>
    <w:p w:rsidR="00423226" w:rsidRDefault="00423226" w:rsidP="00423226">
      <w:pPr>
        <w:widowControl w:val="0"/>
        <w:autoSpaceDE w:val="0"/>
        <w:autoSpaceDN w:val="0"/>
        <w:adjustRightInd w:val="0"/>
        <w:rPr>
          <w:color w:val="000000"/>
          <w:sz w:val="13"/>
          <w:szCs w:val="13"/>
        </w:rPr>
      </w:pPr>
    </w:p>
    <w:p w:rsidR="005F7AED" w:rsidRDefault="005F7AED" w:rsidP="00423226">
      <w:pPr>
        <w:widowControl w:val="0"/>
        <w:autoSpaceDE w:val="0"/>
        <w:autoSpaceDN w:val="0"/>
        <w:adjustRightInd w:val="0"/>
        <w:rPr>
          <w:color w:val="000000"/>
          <w:sz w:val="13"/>
          <w:szCs w:val="13"/>
        </w:rPr>
      </w:pPr>
    </w:p>
    <w:p w:rsidR="005F7AED" w:rsidRPr="008D3FBE" w:rsidRDefault="005F7AED" w:rsidP="005F7AED">
      <w:pPr>
        <w:pStyle w:val="Heading4"/>
        <w:rPr>
          <w:lang w:eastAsia="ja-JP"/>
        </w:rPr>
      </w:pPr>
      <w:r w:rsidRPr="008D3FBE">
        <w:rPr>
          <w:lang w:eastAsia="ja-JP"/>
        </w:rPr>
        <w:t>United States/China Relations improving now</w:t>
      </w:r>
    </w:p>
    <w:p w:rsidR="005F7AED" w:rsidRPr="005F7AED" w:rsidRDefault="005F7AED" w:rsidP="005F7AED">
      <w:pPr>
        <w:shd w:val="clear" w:color="auto" w:fill="FFFFFF"/>
        <w:spacing w:line="285" w:lineRule="atLeast"/>
        <w:textAlignment w:val="baseline"/>
        <w:rPr>
          <w:rStyle w:val="StyleStyleBold12pt"/>
        </w:rPr>
      </w:pPr>
      <w:r w:rsidRPr="005F7AED">
        <w:rPr>
          <w:rStyle w:val="StyleStyleBold12pt"/>
        </w:rPr>
        <w:t>CNN NEWS 6/93/13</w:t>
      </w:r>
    </w:p>
    <w:p w:rsidR="005F7AED" w:rsidRPr="008D3FBE" w:rsidRDefault="005F7AED" w:rsidP="005F7AED">
      <w:pPr>
        <w:shd w:val="clear" w:color="auto" w:fill="FFFFFF"/>
        <w:spacing w:line="285" w:lineRule="atLeast"/>
        <w:textAlignment w:val="baseline"/>
        <w:rPr>
          <w:rFonts w:eastAsia="Times New Roman"/>
          <w:color w:val="000000"/>
          <w:sz w:val="24"/>
          <w:szCs w:val="24"/>
          <w:lang w:eastAsia="ja-JP"/>
        </w:rPr>
      </w:pPr>
      <w:r>
        <w:rPr>
          <w:rFonts w:eastAsia="Times New Roman"/>
          <w:color w:val="000000"/>
          <w:sz w:val="24"/>
          <w:szCs w:val="24"/>
          <w:lang w:eastAsia="ja-JP"/>
        </w:rPr>
        <w:t>(CNN “</w:t>
      </w:r>
      <w:r w:rsidRPr="008D3FBE">
        <w:rPr>
          <w:rFonts w:eastAsia="Times New Roman"/>
          <w:color w:val="000000"/>
          <w:sz w:val="24"/>
          <w:szCs w:val="24"/>
          <w:lang w:eastAsia="ja-JP"/>
        </w:rPr>
        <w:t>Despite tensions, U.S., Chinese leaders talk of forging 'new model' in relations</w:t>
      </w:r>
      <w:r>
        <w:rPr>
          <w:rFonts w:eastAsia="Times New Roman"/>
          <w:color w:val="000000"/>
          <w:sz w:val="24"/>
          <w:szCs w:val="24"/>
          <w:lang w:eastAsia="ja-JP"/>
        </w:rPr>
        <w:t xml:space="preserve">” 6/9/13 </w:t>
      </w:r>
      <w:hyperlink r:id="rId13" w:history="1">
        <w:r w:rsidRPr="00C201FF">
          <w:rPr>
            <w:rStyle w:val="Hyperlink"/>
            <w:rFonts w:eastAsia="Times New Roman"/>
            <w:sz w:val="24"/>
            <w:szCs w:val="24"/>
            <w:lang w:eastAsia="ja-JP"/>
          </w:rPr>
          <w:t>http://www.cnn.com/2013/06/07/politics/us-china-summit-cyber-spying/</w:t>
        </w:r>
      </w:hyperlink>
      <w:r>
        <w:rPr>
          <w:rFonts w:eastAsia="Times New Roman"/>
          <w:color w:val="000000"/>
          <w:sz w:val="24"/>
          <w:szCs w:val="24"/>
          <w:lang w:eastAsia="ja-JP"/>
        </w:rPr>
        <w:t xml:space="preserve"> Accessed 6/27/</w:t>
      </w:r>
      <w:proofErr w:type="gramStart"/>
      <w:r>
        <w:rPr>
          <w:rFonts w:eastAsia="Times New Roman"/>
          <w:color w:val="000000"/>
          <w:sz w:val="24"/>
          <w:szCs w:val="24"/>
          <w:lang w:eastAsia="ja-JP"/>
        </w:rPr>
        <w:t>13 )</w:t>
      </w:r>
      <w:proofErr w:type="gramEnd"/>
      <w:r>
        <w:rPr>
          <w:rFonts w:eastAsia="Times New Roman"/>
          <w:color w:val="000000"/>
          <w:sz w:val="24"/>
          <w:szCs w:val="24"/>
          <w:lang w:eastAsia="ja-JP"/>
        </w:rPr>
        <w:t xml:space="preserve"> </w:t>
      </w:r>
    </w:p>
    <w:p w:rsidR="005F7AED" w:rsidRPr="004F07A6" w:rsidRDefault="005F7AED" w:rsidP="005F7AED">
      <w:pPr>
        <w:shd w:val="clear" w:color="auto" w:fill="FFFFFF"/>
        <w:spacing w:line="285" w:lineRule="atLeast"/>
        <w:textAlignment w:val="baseline"/>
        <w:rPr>
          <w:rFonts w:eastAsia="Times New Roman"/>
          <w:color w:val="000000"/>
          <w:sz w:val="24"/>
          <w:szCs w:val="24"/>
          <w:lang w:eastAsia="ja-JP"/>
        </w:rPr>
      </w:pPr>
      <w:r w:rsidRPr="004F07A6">
        <w:rPr>
          <w:rFonts w:eastAsia="Times New Roman"/>
          <w:color w:val="000000"/>
          <w:sz w:val="24"/>
          <w:szCs w:val="24"/>
          <w:u w:val="single"/>
          <w:lang w:eastAsia="ja-JP"/>
        </w:rPr>
        <w:t xml:space="preserve">Even after months of tensions over alleged </w:t>
      </w:r>
      <w:proofErr w:type="spellStart"/>
      <w:r w:rsidRPr="004F07A6">
        <w:rPr>
          <w:rFonts w:eastAsia="Times New Roman"/>
          <w:color w:val="000000"/>
          <w:sz w:val="24"/>
          <w:szCs w:val="24"/>
          <w:u w:val="single"/>
          <w:lang w:eastAsia="ja-JP"/>
        </w:rPr>
        <w:t>cyberattacks</w:t>
      </w:r>
      <w:proofErr w:type="spellEnd"/>
      <w:r w:rsidRPr="004F07A6">
        <w:rPr>
          <w:rFonts w:eastAsia="Times New Roman"/>
          <w:color w:val="000000"/>
          <w:sz w:val="24"/>
          <w:szCs w:val="24"/>
          <w:u w:val="single"/>
          <w:lang w:eastAsia="ja-JP"/>
        </w:rPr>
        <w:t>, the leaders of China and the United States struck positive tones</w:t>
      </w:r>
      <w:r w:rsidRPr="004F07A6">
        <w:rPr>
          <w:rFonts w:eastAsia="Times New Roman"/>
          <w:color w:val="000000"/>
          <w:sz w:val="24"/>
          <w:szCs w:val="24"/>
          <w:lang w:eastAsia="ja-JP"/>
        </w:rPr>
        <w:t xml:space="preserve"> in a two-day summit that ended Saturday in the sweltering heat of the California desert as both talked of forging a "new model" for their relations going forward.</w:t>
      </w:r>
      <w:r>
        <w:rPr>
          <w:rFonts w:eastAsia="Times New Roman"/>
          <w:color w:val="000000"/>
          <w:sz w:val="24"/>
          <w:szCs w:val="24"/>
          <w:lang w:eastAsia="ja-JP"/>
        </w:rPr>
        <w:t xml:space="preserve"> </w:t>
      </w:r>
      <w:r w:rsidRPr="004F07A6">
        <w:rPr>
          <w:rFonts w:eastAsia="Times New Roman"/>
          <w:color w:val="000000"/>
          <w:sz w:val="24"/>
          <w:szCs w:val="24"/>
          <w:lang w:eastAsia="ja-JP"/>
        </w:rPr>
        <w:t xml:space="preserve">"We're meeting here today to chart the future of China-U.S. relations," Chinese President Xi </w:t>
      </w:r>
      <w:proofErr w:type="spellStart"/>
      <w:r w:rsidRPr="004F07A6">
        <w:rPr>
          <w:rFonts w:eastAsia="Times New Roman"/>
          <w:color w:val="000000"/>
          <w:sz w:val="24"/>
          <w:szCs w:val="24"/>
          <w:lang w:eastAsia="ja-JP"/>
        </w:rPr>
        <w:t>Jinping</w:t>
      </w:r>
      <w:proofErr w:type="spellEnd"/>
      <w:r w:rsidRPr="004F07A6">
        <w:rPr>
          <w:rFonts w:eastAsia="Times New Roman"/>
          <w:color w:val="000000"/>
          <w:sz w:val="24"/>
          <w:szCs w:val="24"/>
          <w:lang w:eastAsia="ja-JP"/>
        </w:rPr>
        <w:t xml:space="preserve"> said. "...We need to think creatively and act energetically so that working together we can build a new model of major country relationship."</w:t>
      </w:r>
      <w:r>
        <w:rPr>
          <w:rFonts w:eastAsia="Times New Roman"/>
          <w:color w:val="000000"/>
          <w:sz w:val="24"/>
          <w:szCs w:val="24"/>
          <w:lang w:eastAsia="ja-JP"/>
        </w:rPr>
        <w:t xml:space="preserve"> </w:t>
      </w:r>
      <w:r w:rsidRPr="004F07A6">
        <w:rPr>
          <w:rFonts w:eastAsia="Times New Roman"/>
          <w:color w:val="000000"/>
          <w:sz w:val="24"/>
          <w:szCs w:val="24"/>
          <w:lang w:eastAsia="ja-JP"/>
        </w:rPr>
        <w:t xml:space="preserve">The summit at the Annenberg Retreat at </w:t>
      </w:r>
      <w:proofErr w:type="spellStart"/>
      <w:r w:rsidRPr="004F07A6">
        <w:rPr>
          <w:rFonts w:eastAsia="Times New Roman"/>
          <w:color w:val="000000"/>
          <w:sz w:val="24"/>
          <w:szCs w:val="24"/>
          <w:lang w:eastAsia="ja-JP"/>
        </w:rPr>
        <w:t>Sunnylands</w:t>
      </w:r>
      <w:proofErr w:type="spellEnd"/>
      <w:r w:rsidRPr="004F07A6">
        <w:rPr>
          <w:rFonts w:eastAsia="Times New Roman"/>
          <w:color w:val="000000"/>
          <w:sz w:val="24"/>
          <w:szCs w:val="24"/>
          <w:lang w:eastAsia="ja-JP"/>
        </w:rPr>
        <w:t xml:space="preserve">, just outside Palm Springs, comes less than three months after Xi rose to his current post. Both he and U.S. President Barack Obama pointed out their meeting is happening sooner than some expected, a testament </w:t>
      </w:r>
      <w:r w:rsidRPr="004F07A6">
        <w:rPr>
          <w:rFonts w:eastAsia="Times New Roman"/>
          <w:color w:val="000000"/>
          <w:sz w:val="24"/>
          <w:szCs w:val="24"/>
          <w:u w:val="single"/>
          <w:lang w:eastAsia="ja-JP"/>
        </w:rPr>
        <w:t>they said to both men's recognition of the importance of solid relations between the two countries</w:t>
      </w:r>
      <w:r w:rsidRPr="004F07A6">
        <w:rPr>
          <w:rFonts w:eastAsia="Times New Roman"/>
          <w:color w:val="000000"/>
          <w:sz w:val="24"/>
          <w:szCs w:val="24"/>
          <w:lang w:eastAsia="ja-JP"/>
        </w:rPr>
        <w:t>.</w:t>
      </w:r>
      <w:r>
        <w:rPr>
          <w:rFonts w:eastAsia="Times New Roman"/>
          <w:color w:val="000000"/>
          <w:sz w:val="24"/>
          <w:szCs w:val="24"/>
          <w:lang w:eastAsia="ja-JP"/>
        </w:rPr>
        <w:t xml:space="preserve"> </w:t>
      </w:r>
      <w:r w:rsidRPr="004F07A6">
        <w:rPr>
          <w:rFonts w:eastAsia="Times New Roman"/>
          <w:color w:val="000000"/>
          <w:sz w:val="24"/>
          <w:szCs w:val="24"/>
          <w:lang w:eastAsia="ja-JP"/>
        </w:rPr>
        <w:t>And both heads of state, who met last year in Washington when Xi was China's vice president, spoke of pursuing policies that furthers their nation's respective interests.</w:t>
      </w:r>
      <w:r>
        <w:rPr>
          <w:rFonts w:eastAsia="Times New Roman"/>
          <w:color w:val="000000"/>
          <w:sz w:val="24"/>
          <w:szCs w:val="24"/>
          <w:lang w:eastAsia="ja-JP"/>
        </w:rPr>
        <w:t xml:space="preserve"> </w:t>
      </w:r>
      <w:bookmarkStart w:id="6" w:name="em1"/>
      <w:bookmarkEnd w:id="6"/>
      <w:r w:rsidRPr="004F07A6">
        <w:rPr>
          <w:rFonts w:eastAsia="Times New Roman"/>
          <w:color w:val="000000"/>
          <w:sz w:val="24"/>
          <w:szCs w:val="24"/>
          <w:lang w:eastAsia="ja-JP"/>
        </w:rPr>
        <w:t>From Obama's perspective -- even taking into account "</w:t>
      </w:r>
      <w:r w:rsidRPr="004F07A6">
        <w:rPr>
          <w:rFonts w:eastAsia="Times New Roman"/>
          <w:color w:val="000000"/>
          <w:sz w:val="24"/>
          <w:szCs w:val="24"/>
          <w:u w:val="single"/>
          <w:lang w:eastAsia="ja-JP"/>
        </w:rPr>
        <w:t>healthy economic competition" between the two powers -- that means seeing China continue to grow.</w:t>
      </w:r>
      <w:r w:rsidRPr="008D3FBE">
        <w:rPr>
          <w:rFonts w:eastAsia="Times New Roman"/>
          <w:color w:val="000000"/>
          <w:sz w:val="24"/>
          <w:szCs w:val="24"/>
          <w:u w:val="single"/>
          <w:lang w:eastAsia="ja-JP"/>
        </w:rPr>
        <w:t xml:space="preserve"> </w:t>
      </w:r>
      <w:r w:rsidRPr="004F07A6">
        <w:rPr>
          <w:rFonts w:eastAsia="Times New Roman"/>
          <w:color w:val="000000"/>
          <w:sz w:val="24"/>
          <w:szCs w:val="24"/>
          <w:u w:val="single"/>
          <w:lang w:eastAsia="ja-JP"/>
        </w:rPr>
        <w:t>"It is in the United States' interest that China continues on the path of success, because we believe that a peaceful and stable and prosperous china is not only good for Chinese but also good for the world and for the United States</w:t>
      </w:r>
      <w:r w:rsidRPr="004F07A6">
        <w:rPr>
          <w:rFonts w:eastAsia="Times New Roman"/>
          <w:color w:val="000000"/>
          <w:sz w:val="24"/>
          <w:szCs w:val="24"/>
          <w:lang w:eastAsia="ja-JP"/>
        </w:rPr>
        <w:t>," he said.</w:t>
      </w:r>
      <w:r w:rsidRPr="008D3FBE">
        <w:rPr>
          <w:rFonts w:eastAsia="Times New Roman"/>
          <w:color w:val="000000"/>
          <w:sz w:val="24"/>
          <w:szCs w:val="24"/>
          <w:lang w:eastAsia="ja-JP"/>
        </w:rPr>
        <w:t xml:space="preserve"> </w:t>
      </w:r>
      <w:r w:rsidRPr="004F07A6">
        <w:rPr>
          <w:rFonts w:eastAsia="Times New Roman"/>
          <w:color w:val="000000"/>
          <w:sz w:val="24"/>
          <w:szCs w:val="24"/>
          <w:lang w:eastAsia="ja-JP"/>
        </w:rPr>
        <w:t>The U.S. president did allude to the fact "areas of</w:t>
      </w:r>
      <w:r w:rsidRPr="004F07A6">
        <w:rPr>
          <w:rFonts w:eastAsia="Times New Roman"/>
          <w:color w:val="000000"/>
          <w:sz w:val="24"/>
          <w:szCs w:val="24"/>
          <w:u w:val="single"/>
          <w:lang w:eastAsia="ja-JP"/>
        </w:rPr>
        <w:t xml:space="preserve"> tensions" are inevitable, highlighted his nation's commitment to human rights, and its support for "an international economic </w:t>
      </w:r>
      <w:r w:rsidRPr="004F07A6">
        <w:rPr>
          <w:rFonts w:eastAsia="Times New Roman"/>
          <w:color w:val="000000"/>
          <w:sz w:val="24"/>
          <w:szCs w:val="24"/>
          <w:lang w:eastAsia="ja-JP"/>
        </w:rPr>
        <w:t>order where nations are playing by the same rules</w:t>
      </w:r>
      <w:r w:rsidRPr="004F07A6">
        <w:rPr>
          <w:rFonts w:eastAsia="Times New Roman"/>
          <w:color w:val="000000"/>
          <w:sz w:val="24"/>
          <w:szCs w:val="24"/>
          <w:u w:val="single"/>
          <w:lang w:eastAsia="ja-JP"/>
        </w:rPr>
        <w:t>."</w:t>
      </w:r>
      <w:r w:rsidRPr="008D3FBE">
        <w:rPr>
          <w:rFonts w:eastAsia="Times New Roman"/>
          <w:color w:val="000000"/>
          <w:sz w:val="24"/>
          <w:szCs w:val="24"/>
          <w:u w:val="single"/>
          <w:lang w:eastAsia="ja-JP"/>
        </w:rPr>
        <w:t xml:space="preserve"> </w:t>
      </w:r>
      <w:r w:rsidRPr="004F07A6">
        <w:rPr>
          <w:rFonts w:eastAsia="Times New Roman"/>
          <w:color w:val="000000"/>
          <w:sz w:val="24"/>
          <w:szCs w:val="24"/>
          <w:u w:val="single"/>
          <w:lang w:eastAsia="ja-JP"/>
        </w:rPr>
        <w:t xml:space="preserve">"And ... the United States and China (can) work together to address issues like </w:t>
      </w:r>
      <w:proofErr w:type="spellStart"/>
      <w:r w:rsidRPr="004F07A6">
        <w:rPr>
          <w:rFonts w:eastAsia="Times New Roman"/>
          <w:color w:val="000000"/>
          <w:sz w:val="24"/>
          <w:szCs w:val="24"/>
          <w:u w:val="single"/>
          <w:lang w:eastAsia="ja-JP"/>
        </w:rPr>
        <w:t>cybersecurity</w:t>
      </w:r>
      <w:proofErr w:type="spellEnd"/>
      <w:r w:rsidRPr="004F07A6">
        <w:rPr>
          <w:rFonts w:eastAsia="Times New Roman"/>
          <w:color w:val="000000"/>
          <w:sz w:val="24"/>
          <w:szCs w:val="24"/>
          <w:u w:val="single"/>
          <w:lang w:eastAsia="ja-JP"/>
        </w:rPr>
        <w:t xml:space="preserve"> and the protection of intellectual property</w:t>
      </w:r>
      <w:r w:rsidRPr="004F07A6">
        <w:rPr>
          <w:rFonts w:eastAsia="Times New Roman"/>
          <w:color w:val="000000"/>
          <w:sz w:val="24"/>
          <w:szCs w:val="24"/>
          <w:lang w:eastAsia="ja-JP"/>
        </w:rPr>
        <w:t>," he added.</w:t>
      </w:r>
    </w:p>
    <w:p w:rsidR="005F7AED" w:rsidRDefault="005F7AED" w:rsidP="00423226">
      <w:pPr>
        <w:widowControl w:val="0"/>
        <w:autoSpaceDE w:val="0"/>
        <w:autoSpaceDN w:val="0"/>
        <w:adjustRightInd w:val="0"/>
        <w:rPr>
          <w:color w:val="000000"/>
          <w:sz w:val="13"/>
          <w:szCs w:val="13"/>
        </w:rPr>
      </w:pPr>
    </w:p>
    <w:p w:rsidR="00423226" w:rsidRDefault="00423226" w:rsidP="00423226">
      <w:pPr>
        <w:widowControl w:val="0"/>
        <w:autoSpaceDE w:val="0"/>
        <w:autoSpaceDN w:val="0"/>
        <w:adjustRightInd w:val="0"/>
        <w:rPr>
          <w:color w:val="000000"/>
          <w:sz w:val="13"/>
          <w:szCs w:val="13"/>
        </w:rPr>
      </w:pPr>
    </w:p>
    <w:p w:rsidR="00423226" w:rsidRPr="00423226" w:rsidRDefault="00423226" w:rsidP="00423226">
      <w:pPr>
        <w:widowControl w:val="0"/>
        <w:autoSpaceDE w:val="0"/>
        <w:autoSpaceDN w:val="0"/>
        <w:adjustRightInd w:val="0"/>
        <w:rPr>
          <w:rFonts w:cs="Verdana"/>
          <w:color w:val="262626"/>
          <w:sz w:val="14"/>
        </w:rPr>
      </w:pPr>
    </w:p>
    <w:p w:rsidR="00423226" w:rsidRDefault="00423226" w:rsidP="00423226">
      <w:pPr>
        <w:widowControl w:val="0"/>
        <w:autoSpaceDE w:val="0"/>
        <w:autoSpaceDN w:val="0"/>
        <w:adjustRightInd w:val="0"/>
        <w:rPr>
          <w:rFonts w:cs="Verdana"/>
          <w:color w:val="262626"/>
        </w:rPr>
      </w:pPr>
    </w:p>
    <w:p w:rsidR="005F7AED" w:rsidRPr="00D34173" w:rsidRDefault="005F7AED" w:rsidP="005F7AED">
      <w:pPr>
        <w:pStyle w:val="Heading4"/>
      </w:pPr>
      <w:r w:rsidRPr="00D34173">
        <w:t>China and the United States are cooperating now on clean energy</w:t>
      </w:r>
    </w:p>
    <w:p w:rsidR="005F7AED" w:rsidRPr="00804B35" w:rsidRDefault="005F7AED" w:rsidP="005F7AED">
      <w:pPr>
        <w:rPr>
          <w:sz w:val="24"/>
          <w:szCs w:val="24"/>
        </w:rPr>
      </w:pPr>
      <w:r w:rsidRPr="00D34173">
        <w:rPr>
          <w:b/>
          <w:sz w:val="24"/>
          <w:szCs w:val="24"/>
        </w:rPr>
        <w:t>Zhao</w:t>
      </w:r>
      <w:r>
        <w:rPr>
          <w:sz w:val="24"/>
          <w:szCs w:val="24"/>
        </w:rPr>
        <w:t xml:space="preserve"> </w:t>
      </w:r>
      <w:r w:rsidRPr="00D34173">
        <w:rPr>
          <w:sz w:val="24"/>
          <w:szCs w:val="24"/>
        </w:rPr>
        <w:t>Research Assistant for IFFE</w:t>
      </w:r>
      <w:r>
        <w:rPr>
          <w:sz w:val="24"/>
          <w:szCs w:val="24"/>
        </w:rPr>
        <w:t xml:space="preserve"> </w:t>
      </w:r>
      <w:r w:rsidRPr="00D34173">
        <w:rPr>
          <w:b/>
          <w:sz w:val="24"/>
          <w:szCs w:val="24"/>
        </w:rPr>
        <w:t>6/20/13</w:t>
      </w:r>
    </w:p>
    <w:p w:rsidR="005F7AED" w:rsidRDefault="005F7AED" w:rsidP="005F7AED">
      <w:pPr>
        <w:rPr>
          <w:sz w:val="24"/>
          <w:szCs w:val="24"/>
        </w:rPr>
      </w:pPr>
      <w:r>
        <w:rPr>
          <w:sz w:val="24"/>
          <w:szCs w:val="24"/>
        </w:rPr>
        <w:t>(</w:t>
      </w:r>
      <w:proofErr w:type="spellStart"/>
      <w:r>
        <w:rPr>
          <w:sz w:val="24"/>
          <w:szCs w:val="24"/>
        </w:rPr>
        <w:t>Yingzhen</w:t>
      </w:r>
      <w:proofErr w:type="spellEnd"/>
      <w:r>
        <w:rPr>
          <w:sz w:val="24"/>
          <w:szCs w:val="24"/>
        </w:rPr>
        <w:t xml:space="preserve"> “</w:t>
      </w:r>
      <w:r w:rsidRPr="00D34173">
        <w:rPr>
          <w:sz w:val="24"/>
          <w:szCs w:val="24"/>
        </w:rPr>
        <w:t>Why Is China Investing So Much in U.S. Solar and Wind?</w:t>
      </w:r>
      <w:r>
        <w:rPr>
          <w:sz w:val="24"/>
          <w:szCs w:val="24"/>
        </w:rPr>
        <w:t xml:space="preserve">” Insights 6/20/13 </w:t>
      </w:r>
      <w:hyperlink r:id="rId14" w:history="1">
        <w:r w:rsidRPr="00C201FF">
          <w:rPr>
            <w:rStyle w:val="Hyperlink"/>
            <w:sz w:val="24"/>
            <w:szCs w:val="24"/>
          </w:rPr>
          <w:t>http://insights.wri.org/news/2013/06/why-china-investing-so-much-us-solar-and-wind</w:t>
        </w:r>
      </w:hyperlink>
      <w:r>
        <w:rPr>
          <w:sz w:val="24"/>
          <w:szCs w:val="24"/>
        </w:rPr>
        <w:t xml:space="preserve"> accessed 6/27/</w:t>
      </w:r>
      <w:proofErr w:type="gramStart"/>
      <w:r>
        <w:rPr>
          <w:sz w:val="24"/>
          <w:szCs w:val="24"/>
        </w:rPr>
        <w:t>13 )</w:t>
      </w:r>
      <w:proofErr w:type="gramEnd"/>
      <w:r>
        <w:rPr>
          <w:sz w:val="24"/>
          <w:szCs w:val="24"/>
        </w:rPr>
        <w:t xml:space="preserve"> </w:t>
      </w:r>
    </w:p>
    <w:p w:rsidR="005F7AED" w:rsidRPr="007D486B" w:rsidRDefault="005F7AED" w:rsidP="005F7AED">
      <w:pPr>
        <w:rPr>
          <w:sz w:val="24"/>
          <w:szCs w:val="24"/>
          <w:u w:val="single"/>
        </w:rPr>
      </w:pPr>
      <w:r w:rsidRPr="005F7AED">
        <w:rPr>
          <w:sz w:val="14"/>
          <w:szCs w:val="24"/>
        </w:rPr>
        <w:t>The world’s two largest greenhouse gas emitters—</w:t>
      </w:r>
      <w:r w:rsidRPr="00D34173">
        <w:rPr>
          <w:sz w:val="24"/>
          <w:szCs w:val="24"/>
          <w:u w:val="single"/>
        </w:rPr>
        <w:t>the United States and China—have been forging a growing bond in combating climate change</w:t>
      </w:r>
      <w:r w:rsidRPr="005F7AED">
        <w:rPr>
          <w:sz w:val="14"/>
          <w:szCs w:val="24"/>
        </w:rPr>
        <w:t>. Just last week</w:t>
      </w:r>
      <w:r w:rsidRPr="00D34173">
        <w:rPr>
          <w:sz w:val="24"/>
          <w:szCs w:val="24"/>
          <w:u w:val="single"/>
        </w:rPr>
        <w:t>, President Obama and President Xi made a</w:t>
      </w:r>
      <w:r w:rsidRPr="005F7AED">
        <w:rPr>
          <w:sz w:val="14"/>
          <w:szCs w:val="24"/>
        </w:rPr>
        <w:t xml:space="preserve"> landmark </w:t>
      </w:r>
      <w:r w:rsidRPr="00D34173">
        <w:rPr>
          <w:sz w:val="24"/>
          <w:szCs w:val="24"/>
          <w:u w:val="single"/>
        </w:rPr>
        <w:t>agreement to work towards reducing</w:t>
      </w:r>
      <w:r w:rsidRPr="005F7AED">
        <w:rPr>
          <w:sz w:val="14"/>
          <w:szCs w:val="24"/>
        </w:rPr>
        <w:t xml:space="preserve"> </w:t>
      </w:r>
      <w:proofErr w:type="spellStart"/>
      <w:r w:rsidRPr="005F7AED">
        <w:rPr>
          <w:sz w:val="14"/>
          <w:szCs w:val="24"/>
        </w:rPr>
        <w:t>hydrofluorocarbons</w:t>
      </w:r>
      <w:proofErr w:type="spellEnd"/>
      <w:r w:rsidRPr="005F7AED">
        <w:rPr>
          <w:sz w:val="14"/>
          <w:szCs w:val="24"/>
        </w:rPr>
        <w:t xml:space="preserve"> (HFCs), a potent </w:t>
      </w:r>
      <w:r w:rsidRPr="00D34173">
        <w:rPr>
          <w:sz w:val="24"/>
          <w:szCs w:val="24"/>
          <w:u w:val="single"/>
        </w:rPr>
        <w:t>greenhouse gas</w:t>
      </w:r>
      <w:r w:rsidRPr="005F7AED">
        <w:rPr>
          <w:sz w:val="14"/>
          <w:szCs w:val="24"/>
        </w:rPr>
        <w:t xml:space="preserve">. And </w:t>
      </w:r>
      <w:r w:rsidRPr="007D486B">
        <w:rPr>
          <w:sz w:val="24"/>
          <w:szCs w:val="24"/>
          <w:u w:val="single"/>
        </w:rPr>
        <w:t>both</w:t>
      </w:r>
      <w:r w:rsidRPr="005F7AED">
        <w:rPr>
          <w:sz w:val="14"/>
          <w:szCs w:val="24"/>
        </w:rPr>
        <w:t xml:space="preserve"> the United States and China </w:t>
      </w:r>
      <w:r w:rsidRPr="007D486B">
        <w:rPr>
          <w:sz w:val="24"/>
          <w:szCs w:val="24"/>
          <w:u w:val="single"/>
        </w:rPr>
        <w:t>are leading global investment and development of clean energy. The United States invested $30.4 billion and added 16.9 GW of wind and solar capacity in 2012. China invested $58.4 billion and added 19.2 GW in capacity.</w:t>
      </w:r>
      <w:r w:rsidRPr="005F7AED">
        <w:rPr>
          <w:sz w:val="14"/>
          <w:szCs w:val="24"/>
        </w:rPr>
        <w:t xml:space="preserve"> U.S.-China cooperation on clean energy was the topic of discussion at an event last week at the Woodrow Wilson International Center’s China Environment Forum. </w:t>
      </w:r>
      <w:r w:rsidRPr="007D486B">
        <w:rPr>
          <w:sz w:val="24"/>
          <w:szCs w:val="24"/>
          <w:u w:val="single"/>
        </w:rPr>
        <w:t>Experts from the World Resources Institute and the American Council on Renewable Energy (ACORE) looked at this cooperation from a seldom-discussed viewpoint – China’s renewable energy investments in the United States.</w:t>
      </w:r>
    </w:p>
    <w:p w:rsidR="00423226" w:rsidRDefault="00423226" w:rsidP="00423226">
      <w:pPr>
        <w:widowControl w:val="0"/>
        <w:autoSpaceDE w:val="0"/>
        <w:autoSpaceDN w:val="0"/>
        <w:adjustRightInd w:val="0"/>
        <w:rPr>
          <w:rFonts w:cs="Verdana"/>
          <w:color w:val="262626"/>
        </w:rPr>
      </w:pPr>
    </w:p>
    <w:p w:rsidR="00423226" w:rsidRPr="00423226" w:rsidRDefault="00423226" w:rsidP="00423226">
      <w:pPr>
        <w:rPr>
          <w:sz w:val="14"/>
        </w:rPr>
      </w:pPr>
    </w:p>
    <w:p w:rsidR="00423226" w:rsidRDefault="00423226" w:rsidP="00423226">
      <w:pPr>
        <w:jc w:val="both"/>
      </w:pPr>
    </w:p>
    <w:p w:rsidR="00423226" w:rsidRDefault="00423226" w:rsidP="00423226">
      <w:pPr>
        <w:jc w:val="both"/>
      </w:pPr>
    </w:p>
    <w:p w:rsidR="00423226" w:rsidRDefault="00C57160" w:rsidP="00423226">
      <w:pPr>
        <w:pStyle w:val="Heading1"/>
      </w:pPr>
      <w:bookmarkStart w:id="7" w:name="_Toc234066501"/>
      <w:r>
        <w:t>China Disadvantage</w:t>
      </w:r>
      <w:r>
        <w:rPr>
          <w:lang w:eastAsia="ja-JP"/>
        </w:rPr>
        <w:t xml:space="preserve">- </w:t>
      </w:r>
      <w:r w:rsidR="00423226">
        <w:t>Uniqueness- Relations Low</w:t>
      </w:r>
      <w:bookmarkEnd w:id="7"/>
    </w:p>
    <w:p w:rsidR="00423226" w:rsidRDefault="00423226" w:rsidP="00423226"/>
    <w:p w:rsidR="00423226" w:rsidRPr="00423226" w:rsidRDefault="00423226" w:rsidP="00423226">
      <w:pPr>
        <w:pStyle w:val="Heading4"/>
      </w:pPr>
      <w:r w:rsidRPr="00423226">
        <w:t xml:space="preserve">China U.S. relations bad- Snowden </w:t>
      </w:r>
    </w:p>
    <w:p w:rsidR="00423226" w:rsidRDefault="00423226" w:rsidP="00423226">
      <w:r w:rsidRPr="000C1531">
        <w:rPr>
          <w:rStyle w:val="StyleStyleBold12pt"/>
        </w:rPr>
        <w:t>Bruce</w:t>
      </w:r>
      <w:r>
        <w:rPr>
          <w:rStyle w:val="StyleStyleBold12pt"/>
        </w:rPr>
        <w:t xml:space="preserve">, </w:t>
      </w:r>
      <w:r w:rsidRPr="00A23AC7">
        <w:t>staff writer</w:t>
      </w:r>
      <w:r>
        <w:rPr>
          <w:rStyle w:val="StyleStyleBold12pt"/>
        </w:rPr>
        <w:t>,</w:t>
      </w:r>
      <w:r w:rsidRPr="000C1531">
        <w:rPr>
          <w:rStyle w:val="StyleStyleBold12pt"/>
        </w:rPr>
        <w:t xml:space="preserve"> 6-24</w:t>
      </w:r>
      <w:r w:rsidRPr="0049322B">
        <w:t>-13 (Mary, Hong Kong’s ‘Deliberate Choice’ to Release Snowden Damages US-China Relationship, White House Says, ABC NEWSabcnews.go.com/blogs/politics/2013/06/hong-kongs-deliberate-choice-to-release-snowden-damages-us-china-relationship-white-house-says/) CTL</w:t>
      </w:r>
    </w:p>
    <w:p w:rsidR="00423226" w:rsidRDefault="00423226" w:rsidP="00423226"/>
    <w:p w:rsidR="00423226" w:rsidRDefault="00423226" w:rsidP="00423226">
      <w:pPr>
        <w:rPr>
          <w:sz w:val="14"/>
        </w:rPr>
      </w:pPr>
      <w:r w:rsidRPr="00A23AC7">
        <w:rPr>
          <w:rStyle w:val="StyleBoldUnderline"/>
        </w:rPr>
        <w:t>Hong Kong authorities</w:t>
      </w:r>
      <w:r w:rsidRPr="00423226">
        <w:rPr>
          <w:sz w:val="14"/>
        </w:rPr>
        <w:t xml:space="preserve"> made a “deliberate choice” </w:t>
      </w:r>
      <w:r w:rsidRPr="00A23AC7">
        <w:rPr>
          <w:rStyle w:val="StyleBoldUnderline"/>
        </w:rPr>
        <w:t xml:space="preserve">to release </w:t>
      </w:r>
      <w:r w:rsidRPr="00423226">
        <w:rPr>
          <w:sz w:val="14"/>
        </w:rPr>
        <w:t xml:space="preserve">fugitive NSA whistleblower Edward </w:t>
      </w:r>
      <w:r w:rsidRPr="00A23AC7">
        <w:rPr>
          <w:rStyle w:val="StyleBoldUnderline"/>
        </w:rPr>
        <w:t xml:space="preserve">Snowden </w:t>
      </w:r>
      <w:r w:rsidRPr="00423226">
        <w:rPr>
          <w:sz w:val="14"/>
        </w:rPr>
        <w:t xml:space="preserve">and have </w:t>
      </w:r>
      <w:r w:rsidRPr="00A23AC7">
        <w:rPr>
          <w:rStyle w:val="StyleBoldUnderline"/>
        </w:rPr>
        <w:t xml:space="preserve">damaged U.S.-Chinese relations </w:t>
      </w:r>
      <w:r w:rsidRPr="00423226">
        <w:rPr>
          <w:sz w:val="14"/>
        </w:rPr>
        <w:t>as a result, White House Press Secretary Jay Carney said today</w:t>
      </w:r>
      <w:proofErr w:type="gramStart"/>
      <w:r w:rsidRPr="00423226">
        <w:rPr>
          <w:sz w:val="14"/>
        </w:rPr>
        <w:t>.</w:t>
      </w:r>
      <w:r w:rsidRPr="00423226">
        <w:rPr>
          <w:sz w:val="12"/>
        </w:rPr>
        <w:t>¶</w:t>
      </w:r>
      <w:proofErr w:type="gramEnd"/>
      <w:r w:rsidRPr="00423226">
        <w:rPr>
          <w:sz w:val="14"/>
        </w:rPr>
        <w:t xml:space="preserve"> We are just not buying that </w:t>
      </w:r>
      <w:r w:rsidRPr="00A23AC7">
        <w:rPr>
          <w:rStyle w:val="StyleBoldUnderline"/>
        </w:rPr>
        <w:t xml:space="preserve">this was a technical decision by a Hong Kong immigration official,” </w:t>
      </w:r>
      <w:r w:rsidRPr="00423226">
        <w:rPr>
          <w:sz w:val="14"/>
        </w:rPr>
        <w:t xml:space="preserve">Carney told reporters at the daily briefing. “This was a deliberate choice by the government to release a fugitive despite a valid arrest warrant, </w:t>
      </w:r>
      <w:r w:rsidRPr="00A23AC7">
        <w:rPr>
          <w:rStyle w:val="StyleBoldUnderline"/>
        </w:rPr>
        <w:t>and that decision unquestionably has a negative impact on the U.S.-China relationship.</w:t>
      </w:r>
      <w:r w:rsidRPr="00423226">
        <w:rPr>
          <w:sz w:val="14"/>
        </w:rPr>
        <w:t>”</w:t>
      </w:r>
      <w:r w:rsidRPr="00423226">
        <w:rPr>
          <w:sz w:val="12"/>
        </w:rPr>
        <w:t>¶</w:t>
      </w:r>
      <w:r w:rsidRPr="00423226">
        <w:rPr>
          <w:sz w:val="14"/>
        </w:rPr>
        <w:t xml:space="preserve"> Carney would not, however, speculate about the repercussions for U.S.-China relations</w:t>
      </w:r>
      <w:proofErr w:type="gramStart"/>
      <w:r w:rsidRPr="00423226">
        <w:rPr>
          <w:sz w:val="14"/>
        </w:rPr>
        <w:t>.</w:t>
      </w:r>
      <w:r w:rsidRPr="00423226">
        <w:rPr>
          <w:sz w:val="12"/>
        </w:rPr>
        <w:t>¶</w:t>
      </w:r>
      <w:proofErr w:type="gramEnd"/>
      <w:r w:rsidRPr="00423226">
        <w:rPr>
          <w:sz w:val="14"/>
        </w:rPr>
        <w:t xml:space="preserve"> “The Chinese have emphasized the importance of building mutual trust … and we think that they have dealt that effort a serious setback,” Carney said. “If we cannot count on them to honor their legal extradition obligations, then there is a problem. And that is a point we are making to them very directly.”</w:t>
      </w:r>
    </w:p>
    <w:p w:rsidR="00423226" w:rsidRDefault="00423226" w:rsidP="00423226">
      <w:pPr>
        <w:rPr>
          <w:sz w:val="14"/>
        </w:rPr>
      </w:pPr>
    </w:p>
    <w:p w:rsidR="00423226" w:rsidRDefault="00423226" w:rsidP="00423226">
      <w:pPr>
        <w:rPr>
          <w:sz w:val="14"/>
        </w:rPr>
      </w:pPr>
    </w:p>
    <w:p w:rsidR="00423226" w:rsidRDefault="00C57160" w:rsidP="00423226">
      <w:pPr>
        <w:pStyle w:val="Heading1"/>
      </w:pPr>
      <w:bookmarkStart w:id="8" w:name="_Toc234066502"/>
      <w:r>
        <w:t>China Disadvantage</w:t>
      </w:r>
      <w:r>
        <w:rPr>
          <w:lang w:eastAsia="ja-JP"/>
        </w:rPr>
        <w:t xml:space="preserve">- </w:t>
      </w:r>
      <w:r w:rsidR="00423226">
        <w:t>Link-Generic</w:t>
      </w:r>
      <w:bookmarkEnd w:id="8"/>
      <w:r w:rsidR="00423226">
        <w:t xml:space="preserve"> </w:t>
      </w:r>
    </w:p>
    <w:p w:rsidR="00423226" w:rsidRDefault="00423226" w:rsidP="00423226"/>
    <w:p w:rsidR="00423226" w:rsidRDefault="00423226" w:rsidP="00423226">
      <w:pPr>
        <w:pStyle w:val="Heading4"/>
      </w:pPr>
      <w:r>
        <w:t>American relations with China are better than ever but the plan would cause us to lose what little we have</w:t>
      </w:r>
    </w:p>
    <w:p w:rsidR="00423226" w:rsidRDefault="00423226" w:rsidP="004232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423226">
        <w:rPr>
          <w:rStyle w:val="StyleStyleBold12pt"/>
        </w:rPr>
        <w:t>Lawrence</w:t>
      </w:r>
      <w:r w:rsidRPr="00394097">
        <w:rPr>
          <w:color w:val="000000"/>
        </w:rPr>
        <w:t xml:space="preserve">, Specialist in Asian Affairs, </w:t>
      </w:r>
      <w:r w:rsidRPr="00423226">
        <w:rPr>
          <w:rStyle w:val="StyleStyleBold12pt"/>
        </w:rPr>
        <w:t>2013</w:t>
      </w:r>
      <w:r w:rsidRPr="00394097">
        <w:rPr>
          <w:color w:val="000000"/>
        </w:rPr>
        <w:t>, [Susan V, "U.S.-China Relations: Policy Issues", Congressional Research Services, 6-14, AAH]</w:t>
      </w:r>
      <w:r>
        <w:rPr>
          <w:color w:val="000000"/>
        </w:rPr>
        <w:t xml:space="preserve"> </w:t>
      </w:r>
      <w:hyperlink r:id="rId15" w:history="1">
        <w:r w:rsidRPr="007A10FF">
          <w:rPr>
            <w:rStyle w:val="Hyperlink"/>
          </w:rPr>
          <w:t>http://www.fas.org/sgp/crs/row/R41108.pdf</w:t>
        </w:r>
      </w:hyperlink>
    </w:p>
    <w:p w:rsidR="00423226" w:rsidRPr="00394097" w:rsidRDefault="00423226" w:rsidP="004232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rsidR="00423226" w:rsidRPr="00423226" w:rsidRDefault="00423226" w:rsidP="004232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4"/>
        </w:rPr>
      </w:pPr>
      <w:r w:rsidRPr="00423226">
        <w:rPr>
          <w:color w:val="000000"/>
          <w:sz w:val="14"/>
        </w:rPr>
        <w:t xml:space="preserve">Congress faces important questions about what sort of relationship the United States should have with China and how the United States should respond to China’s “rise.” After 30 years of fast- paced economic growth, China’s economy is now the </w:t>
      </w:r>
      <w:proofErr w:type="gramStart"/>
      <w:r w:rsidRPr="00423226">
        <w:rPr>
          <w:color w:val="000000"/>
          <w:sz w:val="14"/>
        </w:rPr>
        <w:t>second-largest</w:t>
      </w:r>
      <w:proofErr w:type="gramEnd"/>
      <w:r w:rsidRPr="00423226">
        <w:rPr>
          <w:color w:val="000000"/>
          <w:sz w:val="14"/>
        </w:rPr>
        <w:t xml:space="preserve"> in the world after the United States. With economic success, China has developed significant global strategic clout. It is also engaged in an ambitious military modernization drive, including development of extended-range power projection capabilities and such advanced weapons as a “carrier killer” anti-ship ballistic missile (ASBM). At home, it continues to suppress all perceived challenges to the Communist Party’s monopoly on power. In previous eras, the rise of new powers has often produced conflict. President Obama and China’s leader Xi </w:t>
      </w:r>
      <w:proofErr w:type="spellStart"/>
      <w:r w:rsidRPr="00423226">
        <w:rPr>
          <w:color w:val="000000"/>
          <w:sz w:val="14"/>
        </w:rPr>
        <w:t>Jinping</w:t>
      </w:r>
      <w:proofErr w:type="spellEnd"/>
      <w:r w:rsidRPr="00423226">
        <w:rPr>
          <w:color w:val="000000"/>
          <w:sz w:val="14"/>
        </w:rPr>
        <w:t xml:space="preserve"> have embraced the challenge of establishing a “new style great power relationship” that avoids such an outcome. </w:t>
      </w:r>
      <w:r w:rsidRPr="0035544C">
        <w:rPr>
          <w:b/>
          <w:color w:val="000000"/>
          <w:u w:val="single"/>
        </w:rPr>
        <w:t xml:space="preserve">The Obama Administration has repeatedly assured China that the United States “welcomes a strong, prosperous and successful China that plays a greater role in world affairs,” </w:t>
      </w:r>
      <w:r w:rsidRPr="00423226">
        <w:rPr>
          <w:color w:val="000000"/>
          <w:sz w:val="14"/>
        </w:rPr>
        <w:t xml:space="preserve">and that </w:t>
      </w:r>
      <w:r w:rsidRPr="0035544C">
        <w:rPr>
          <w:b/>
          <w:color w:val="000000"/>
          <w:u w:val="single"/>
        </w:rPr>
        <w:t xml:space="preserve">the United States does not seek to prevent China’s re- emergence as a great power. </w:t>
      </w:r>
      <w:r w:rsidRPr="00423226">
        <w:rPr>
          <w:color w:val="000000"/>
          <w:sz w:val="14"/>
        </w:rPr>
        <w:t xml:space="preserve">Washington has wrestled, however, with how to engage China on issues affecting stability and security in the Asia-Pacific region. Issues of concern for Washington include the intentions behind China’s military modernization program, China’s use of its paramilitary forces and military in disputes with its neighbors over territorial claims in the South China Sea and East China Sea, and its continuing threat to use force to bring Taiwan under its control. </w:t>
      </w:r>
      <w:r w:rsidRPr="00394097">
        <w:rPr>
          <w:b/>
          <w:color w:val="000000"/>
          <w:u w:val="single"/>
        </w:rPr>
        <w:t>With U.S.-China military-to-military ties fragile, Washington has struggled to convince Beijing that the U.S. policy of rebalancing toward the Asia Pacific is not intended to contain China.</w:t>
      </w:r>
      <w:r w:rsidRPr="00423226">
        <w:rPr>
          <w:color w:val="000000"/>
          <w:sz w:val="14"/>
        </w:rPr>
        <w:t xml:space="preserve"> The two countries have cooperated, with mixed results, to address nuclear proliferation concerns related to Iran and North Korea.</w:t>
      </w:r>
    </w:p>
    <w:p w:rsidR="00423226" w:rsidRDefault="00423226" w:rsidP="00423226">
      <w:pPr>
        <w:widowControl w:val="0"/>
        <w:autoSpaceDE w:val="0"/>
        <w:autoSpaceDN w:val="0"/>
        <w:adjustRightInd w:val="0"/>
        <w:rPr>
          <w:b/>
          <w:color w:val="000000"/>
          <w:u w:val="single"/>
        </w:rPr>
      </w:pPr>
      <w:r w:rsidRPr="00423226">
        <w:rPr>
          <w:color w:val="000000"/>
          <w:sz w:val="14"/>
        </w:rPr>
        <w:t xml:space="preserve">While working with China to revive the global economy, the United States has also wrestled with how to persuade China to address economic policies and activities the United States sees as denying a level playing field to U.S. firms trading with and operating in China. At the top of the </w:t>
      </w:r>
      <w:r w:rsidRPr="00394097">
        <w:rPr>
          <w:b/>
          <w:color w:val="000000"/>
          <w:u w:val="single"/>
        </w:rPr>
        <w:t xml:space="preserve">U.S. agenda is commercial cyber espionage that the U.S. government says appears to be directly attributable to the Chinese government and military. </w:t>
      </w:r>
    </w:p>
    <w:p w:rsidR="00423226" w:rsidRDefault="00423226" w:rsidP="00423226">
      <w:pPr>
        <w:widowControl w:val="0"/>
        <w:autoSpaceDE w:val="0"/>
        <w:autoSpaceDN w:val="0"/>
        <w:adjustRightInd w:val="0"/>
        <w:rPr>
          <w:b/>
          <w:color w:val="000000"/>
          <w:u w:val="single"/>
        </w:rPr>
      </w:pPr>
    </w:p>
    <w:p w:rsidR="00423226" w:rsidRDefault="00423226" w:rsidP="00423226">
      <w:pPr>
        <w:widowControl w:val="0"/>
        <w:autoSpaceDE w:val="0"/>
        <w:autoSpaceDN w:val="0"/>
        <w:adjustRightInd w:val="0"/>
        <w:rPr>
          <w:b/>
          <w:color w:val="000000"/>
          <w:u w:val="single"/>
        </w:rPr>
      </w:pPr>
    </w:p>
    <w:p w:rsidR="00423226" w:rsidRPr="00423226" w:rsidRDefault="00C57160" w:rsidP="00423226">
      <w:pPr>
        <w:pStyle w:val="Heading1"/>
      </w:pPr>
      <w:bookmarkStart w:id="9" w:name="_Toc234066503"/>
      <w:r>
        <w:t>China Disadvantage</w:t>
      </w:r>
      <w:r>
        <w:rPr>
          <w:lang w:eastAsia="ja-JP"/>
        </w:rPr>
        <w:t xml:space="preserve">- </w:t>
      </w:r>
      <w:r w:rsidR="00423226" w:rsidRPr="00423226">
        <w:t>Link-Backlash</w:t>
      </w:r>
      <w:bookmarkEnd w:id="9"/>
    </w:p>
    <w:p w:rsidR="00423226" w:rsidRDefault="00423226" w:rsidP="00423226">
      <w:pPr>
        <w:widowControl w:val="0"/>
        <w:autoSpaceDE w:val="0"/>
        <w:autoSpaceDN w:val="0"/>
        <w:adjustRightInd w:val="0"/>
        <w:rPr>
          <w:b/>
          <w:color w:val="000000"/>
          <w:u w:val="single"/>
        </w:rPr>
      </w:pPr>
    </w:p>
    <w:p w:rsidR="00423226" w:rsidRDefault="00423226" w:rsidP="00423226">
      <w:pPr>
        <w:widowControl w:val="0"/>
        <w:tabs>
          <w:tab w:val="left" w:pos="2070"/>
        </w:tabs>
        <w:autoSpaceDE w:val="0"/>
        <w:autoSpaceDN w:val="0"/>
        <w:adjustRightInd w:val="0"/>
        <w:rPr>
          <w:rFonts w:cs="Verdana"/>
          <w:color w:val="262626"/>
        </w:rPr>
      </w:pPr>
    </w:p>
    <w:p w:rsidR="00423226" w:rsidRPr="00B73D58" w:rsidRDefault="00423226" w:rsidP="00423226">
      <w:pPr>
        <w:pStyle w:val="Heading4"/>
      </w:pPr>
      <w:r w:rsidRPr="00B73D58">
        <w:t xml:space="preserve">US and China effectively cooperating, plan pits the two counties against </w:t>
      </w:r>
      <w:proofErr w:type="spellStart"/>
      <w:r w:rsidRPr="00B73D58">
        <w:t>eachother</w:t>
      </w:r>
      <w:proofErr w:type="spellEnd"/>
    </w:p>
    <w:p w:rsidR="00423226" w:rsidRDefault="00423226" w:rsidP="00423226">
      <w:pPr>
        <w:widowControl w:val="0"/>
        <w:tabs>
          <w:tab w:val="left" w:pos="2070"/>
        </w:tabs>
        <w:autoSpaceDE w:val="0"/>
        <w:autoSpaceDN w:val="0"/>
        <w:adjustRightInd w:val="0"/>
        <w:rPr>
          <w:rFonts w:cs="Verdana"/>
          <w:color w:val="262626"/>
        </w:rPr>
      </w:pPr>
      <w:proofErr w:type="spellStart"/>
      <w:r w:rsidRPr="007A0540">
        <w:rPr>
          <w:rFonts w:cs="Verdana"/>
          <w:b/>
          <w:color w:val="262626"/>
          <w:u w:val="single"/>
        </w:rPr>
        <w:t>Haibin</w:t>
      </w:r>
      <w:proofErr w:type="spellEnd"/>
      <w:r w:rsidRPr="007A0540">
        <w:rPr>
          <w:rFonts w:cs="Verdana"/>
          <w:color w:val="262626"/>
        </w:rPr>
        <w:t>,</w:t>
      </w:r>
      <w:r>
        <w:rPr>
          <w:rFonts w:cs="Verdana"/>
          <w:color w:val="262626"/>
        </w:rPr>
        <w:t xml:space="preserve"> </w:t>
      </w:r>
      <w:proofErr w:type="spellStart"/>
      <w:r w:rsidRPr="007A0540">
        <w:rPr>
          <w:rFonts w:cs="Verdana"/>
          <w:color w:val="262626"/>
        </w:rPr>
        <w:t>Niu</w:t>
      </w:r>
      <w:proofErr w:type="spellEnd"/>
      <w:r w:rsidRPr="007A0540">
        <w:rPr>
          <w:rFonts w:cs="Verdana"/>
          <w:color w:val="262626"/>
        </w:rPr>
        <w:t xml:space="preserve"> </w:t>
      </w:r>
      <w:proofErr w:type="spellStart"/>
      <w:r w:rsidRPr="007A0540">
        <w:rPr>
          <w:rFonts w:cs="Verdana"/>
          <w:color w:val="262626"/>
        </w:rPr>
        <w:t>Haibin</w:t>
      </w:r>
      <w:proofErr w:type="spellEnd"/>
      <w:r w:rsidRPr="007A0540">
        <w:rPr>
          <w:rFonts w:cs="Verdana"/>
          <w:color w:val="262626"/>
        </w:rPr>
        <w:t xml:space="preserve"> is a Research Fellow at the Shanghai Institutes for International Studi</w:t>
      </w:r>
      <w:r>
        <w:rPr>
          <w:rFonts w:cs="Verdana"/>
          <w:color w:val="262626"/>
        </w:rPr>
        <w:t>es,</w:t>
      </w:r>
      <w:r w:rsidRPr="007A0540">
        <w:rPr>
          <w:rFonts w:cs="Verdana"/>
          <w:color w:val="262626"/>
        </w:rPr>
        <w:t xml:space="preserve"> </w:t>
      </w:r>
      <w:r w:rsidRPr="007A0540">
        <w:rPr>
          <w:rFonts w:cs="Verdana"/>
          <w:b/>
          <w:color w:val="262626"/>
          <w:u w:val="single"/>
        </w:rPr>
        <w:t>6-23</w:t>
      </w:r>
      <w:r w:rsidRPr="007A0540">
        <w:rPr>
          <w:rFonts w:cs="Verdana"/>
          <w:color w:val="262626"/>
        </w:rPr>
        <w:t>, ["</w:t>
      </w:r>
      <w:proofErr w:type="spellStart"/>
      <w:r w:rsidRPr="007A0540">
        <w:rPr>
          <w:rFonts w:cs="Verdana"/>
          <w:color w:val="262626"/>
        </w:rPr>
        <w:t>Niu</w:t>
      </w:r>
      <w:proofErr w:type="spellEnd"/>
      <w:r w:rsidRPr="007A0540">
        <w:rPr>
          <w:rFonts w:cs="Verdana"/>
          <w:color w:val="262626"/>
        </w:rPr>
        <w:t xml:space="preserve">, "Latin America's Rising Status in </w:t>
      </w:r>
      <w:proofErr w:type="spellStart"/>
      <w:r w:rsidRPr="007A0540">
        <w:rPr>
          <w:rFonts w:cs="Verdana"/>
          <w:color w:val="262626"/>
        </w:rPr>
        <w:t>teh</w:t>
      </w:r>
      <w:proofErr w:type="spellEnd"/>
      <w:r w:rsidRPr="007A0540">
        <w:rPr>
          <w:rFonts w:cs="Verdana"/>
          <w:color w:val="262626"/>
        </w:rPr>
        <w:t xml:space="preserve"> Sino-US Relationship", China US Focus, 6-23-13, AAH]</w:t>
      </w:r>
    </w:p>
    <w:p w:rsidR="00423226" w:rsidRDefault="00423226" w:rsidP="00423226">
      <w:pPr>
        <w:widowControl w:val="0"/>
        <w:tabs>
          <w:tab w:val="left" w:pos="2070"/>
        </w:tabs>
        <w:autoSpaceDE w:val="0"/>
        <w:autoSpaceDN w:val="0"/>
        <w:adjustRightInd w:val="0"/>
        <w:rPr>
          <w:rFonts w:cs="Verdana"/>
          <w:color w:val="262626"/>
        </w:rPr>
      </w:pPr>
      <w:hyperlink r:id="rId16" w:history="1">
        <w:r w:rsidRPr="007A10FF">
          <w:rPr>
            <w:rStyle w:val="Hyperlink"/>
            <w:rFonts w:cs="Verdana"/>
          </w:rPr>
          <w:t>http://www.chinausfocus.com/foreign-policy/latin-americas-rising-status-in-the-sino-us-relationship/</w:t>
        </w:r>
      </w:hyperlink>
    </w:p>
    <w:p w:rsidR="00423226" w:rsidRDefault="00423226" w:rsidP="00423226">
      <w:pPr>
        <w:widowControl w:val="0"/>
        <w:tabs>
          <w:tab w:val="left" w:pos="2070"/>
        </w:tabs>
        <w:autoSpaceDE w:val="0"/>
        <w:autoSpaceDN w:val="0"/>
        <w:adjustRightInd w:val="0"/>
        <w:rPr>
          <w:rFonts w:cs="Verdana"/>
          <w:color w:val="262626"/>
        </w:rPr>
      </w:pPr>
    </w:p>
    <w:p w:rsidR="00423226" w:rsidRPr="00423226" w:rsidRDefault="00423226" w:rsidP="00423226">
      <w:pPr>
        <w:widowControl w:val="0"/>
        <w:tabs>
          <w:tab w:val="left" w:pos="2070"/>
        </w:tabs>
        <w:autoSpaceDE w:val="0"/>
        <w:autoSpaceDN w:val="0"/>
        <w:adjustRightInd w:val="0"/>
        <w:rPr>
          <w:rFonts w:cs="Verdana"/>
          <w:color w:val="262626"/>
          <w:sz w:val="14"/>
        </w:rPr>
      </w:pPr>
      <w:r w:rsidRPr="00423226">
        <w:rPr>
          <w:rFonts w:cs="Verdana"/>
          <w:color w:val="262626"/>
          <w:sz w:val="14"/>
        </w:rPr>
        <w:t xml:space="preserve">One interesting thing for international observers </w:t>
      </w:r>
      <w:r w:rsidRPr="0006573D">
        <w:rPr>
          <w:rFonts w:cs="Verdana"/>
          <w:b/>
          <w:color w:val="262626"/>
          <w:u w:val="single"/>
        </w:rPr>
        <w:t>recently</w:t>
      </w:r>
      <w:r w:rsidRPr="00423226">
        <w:rPr>
          <w:rFonts w:cs="Verdana"/>
          <w:color w:val="262626"/>
          <w:sz w:val="14"/>
        </w:rPr>
        <w:t xml:space="preserve"> is that </w:t>
      </w:r>
      <w:r w:rsidRPr="0006573D">
        <w:rPr>
          <w:rFonts w:cs="Verdana"/>
          <w:b/>
          <w:color w:val="262626"/>
          <w:u w:val="single"/>
        </w:rPr>
        <w:t xml:space="preserve">Latin America and the Caribbean has become a common foreign priority for both the </w:t>
      </w:r>
      <w:r w:rsidRPr="00423226">
        <w:rPr>
          <w:rFonts w:cs="Verdana"/>
          <w:color w:val="262626"/>
          <w:sz w:val="14"/>
        </w:rPr>
        <w:t xml:space="preserve">newly established administrations in the </w:t>
      </w:r>
      <w:r w:rsidRPr="0006573D">
        <w:rPr>
          <w:rFonts w:cs="Verdana"/>
          <w:b/>
          <w:color w:val="262626"/>
          <w:u w:val="single"/>
        </w:rPr>
        <w:t>US and China</w:t>
      </w:r>
      <w:r w:rsidRPr="00423226">
        <w:rPr>
          <w:rFonts w:cs="Verdana"/>
          <w:color w:val="262626"/>
          <w:sz w:val="14"/>
        </w:rPr>
        <w:t xml:space="preserve">. Both President Xi and President Obama made an overlapping trip to Latin America with an economic agenda. Both countries’ vice presidents also made visits to several South American countries. The Brazilian President </w:t>
      </w:r>
      <w:proofErr w:type="spellStart"/>
      <w:r w:rsidRPr="00423226">
        <w:rPr>
          <w:rFonts w:cs="Verdana"/>
          <w:color w:val="262626"/>
          <w:sz w:val="14"/>
        </w:rPr>
        <w:t>Dilma</w:t>
      </w:r>
      <w:proofErr w:type="spellEnd"/>
      <w:r w:rsidRPr="00423226">
        <w:rPr>
          <w:rFonts w:cs="Verdana"/>
          <w:color w:val="262626"/>
          <w:sz w:val="14"/>
        </w:rPr>
        <w:t xml:space="preserve"> </w:t>
      </w:r>
      <w:proofErr w:type="spellStart"/>
      <w:r w:rsidRPr="00423226">
        <w:rPr>
          <w:rFonts w:cs="Verdana"/>
          <w:color w:val="262626"/>
          <w:sz w:val="14"/>
        </w:rPr>
        <w:t>Rousseff</w:t>
      </w:r>
      <w:proofErr w:type="spellEnd"/>
      <w:r w:rsidRPr="00423226">
        <w:rPr>
          <w:rFonts w:cs="Verdana"/>
          <w:color w:val="262626"/>
          <w:sz w:val="14"/>
        </w:rPr>
        <w:t xml:space="preserve"> was invited to make a state visit that will be the only one for the White House this year. The other impressive achievement is a $300 billion bilateral currency swap agreement signed by Brazil and China during President Xi’s attendance at the Fifth BRICS Summit in March. Furthermore, a forum on Latin America has been established at the </w:t>
      </w:r>
      <w:proofErr w:type="spellStart"/>
      <w:r w:rsidRPr="00423226">
        <w:rPr>
          <w:rFonts w:cs="Verdana"/>
          <w:color w:val="262626"/>
          <w:sz w:val="14"/>
        </w:rPr>
        <w:t>Boao</w:t>
      </w:r>
      <w:proofErr w:type="spellEnd"/>
      <w:r w:rsidRPr="00423226">
        <w:rPr>
          <w:rFonts w:cs="Verdana"/>
          <w:color w:val="262626"/>
          <w:sz w:val="14"/>
        </w:rPr>
        <w:t xml:space="preserve"> Forum for Asia this year. Considering the daunting challenges facing both China and the U.S. in other regions their newly found interest in Latin America is impressive, but the reasons and context behind this interest is different. </w:t>
      </w:r>
      <w:r w:rsidRPr="0006573D">
        <w:rPr>
          <w:rFonts w:cs="Verdana"/>
          <w:b/>
          <w:color w:val="262626"/>
          <w:u w:val="single"/>
        </w:rPr>
        <w:t>For the Obama administration's second term, it is a major policy adjustment rather than a policy continuation to focus on Latin America</w:t>
      </w:r>
      <w:r w:rsidRPr="00423226">
        <w:rPr>
          <w:rFonts w:cs="Verdana"/>
          <w:color w:val="262626"/>
          <w:sz w:val="14"/>
        </w:rPr>
        <w:t xml:space="preserve">. Since 9/11, counter-terrorism efforts, the international financial crisis, and the pivot to Asia have occupied the majority of the U.S. foreign policy agenda. Subsequently, Latin America has been an overlooked region for more than a decade. </w:t>
      </w:r>
      <w:r w:rsidRPr="0006573D">
        <w:rPr>
          <w:rFonts w:cs="Verdana"/>
          <w:b/>
          <w:color w:val="262626"/>
          <w:u w:val="single"/>
        </w:rPr>
        <w:t>The Obama administration’s first term tried to improve its relationship with the region, but faced setbacks because of its policies on Cuba, immigration and anti-drug issues. Instead, the regional approach must be shifted to a bilateral, country-by-country approach.</w:t>
      </w:r>
      <w:r w:rsidRPr="00423226">
        <w:rPr>
          <w:rFonts w:cs="Verdana"/>
          <w:color w:val="262626"/>
          <w:sz w:val="14"/>
        </w:rPr>
        <w:t xml:space="preserve"> </w:t>
      </w:r>
      <w:r w:rsidRPr="0006573D">
        <w:rPr>
          <w:rFonts w:cs="Verdana"/>
          <w:b/>
          <w:color w:val="262626"/>
          <w:u w:val="single"/>
        </w:rPr>
        <w:t>There Obama administration’s policy shift in Latin America can be explained by two factors:  the rediscovered importance of Latin America to the United States’ economic recovery and Latin America’s position as a promising region</w:t>
      </w:r>
      <w:r w:rsidRPr="00423226">
        <w:rPr>
          <w:rFonts w:cs="Verdana"/>
          <w:color w:val="262626"/>
          <w:sz w:val="14"/>
        </w:rPr>
        <w:t xml:space="preserve"> could allow US engagement to make visible achievements. First, in the 2012 presidential debates, Republican candidate Mitt Romney criticized Obama's Latin American policy and treated the Latin American economy as an alternative to China, arguing to strengthen US trade with the region. This argument obviously had an impact on Obama’s second term agenda and Latin American policy. Second, following the same logic of its pivot to the Asia Pacific, </w:t>
      </w:r>
      <w:r w:rsidRPr="0006573D">
        <w:rPr>
          <w:rFonts w:cs="Verdana"/>
          <w:b/>
          <w:color w:val="262626"/>
          <w:u w:val="single"/>
        </w:rPr>
        <w:t>Latin America is a stable and promising region the U.S. can’t afford to overlook</w:t>
      </w:r>
      <w:r w:rsidRPr="00423226">
        <w:rPr>
          <w:rFonts w:cs="Verdana"/>
          <w:color w:val="262626"/>
          <w:sz w:val="14"/>
        </w:rPr>
        <w:t xml:space="preserve">. Achievements in US relations with Latin America will also help Democrats win future presidential elections considering the increasing influence of Latinos in domestic politics. In regards to President Xi’s Latin American policy, it is more a continuation than an adjustment of policy. </w:t>
      </w:r>
      <w:r w:rsidRPr="0006573D">
        <w:rPr>
          <w:rFonts w:cs="Verdana"/>
          <w:b/>
          <w:color w:val="262626"/>
          <w:u w:val="single"/>
        </w:rPr>
        <w:t>In the past decade, the Sino-Latin American relationship has witnessed a golden period of development</w:t>
      </w:r>
      <w:r w:rsidRPr="00423226">
        <w:rPr>
          <w:rFonts w:cs="Verdana"/>
          <w:color w:val="262626"/>
          <w:sz w:val="14"/>
        </w:rPr>
        <w:t xml:space="preserve">. China is the second largest trading partner for Latin America; its demand for raw materials and primary products has both improved Latin American countries’ terms of trade and contributed to the region’s better performance in dealing with the recent international financial crisis. Additionally, President Xi has worked to deepen the ties by addressing potential challenges, strengthening this promising relationship. China raised its strategic partnerships with Peru and Mexico to comprehensive strategic ones. Mutual investment, financial cooperation and open trade are being paid more attention from the Chinese side. One aim of China’s recent diplomacy is to establish a Sino-Latin American Dialogue Forum, which has received positive supports from Brazil, Mexico, and other countries within the region. </w:t>
      </w:r>
      <w:r w:rsidRPr="0006573D">
        <w:rPr>
          <w:rFonts w:cs="Verdana"/>
          <w:b/>
          <w:color w:val="262626"/>
          <w:u w:val="single"/>
        </w:rPr>
        <w:t>Now, it is necessary to understand how this strengthening interest by the US and China in Latin America could impact the Sino-US relationship as well as Latin America as a whole</w:t>
      </w:r>
      <w:r w:rsidRPr="00423226">
        <w:rPr>
          <w:rFonts w:cs="Verdana"/>
          <w:color w:val="262626"/>
          <w:sz w:val="14"/>
        </w:rPr>
        <w:t xml:space="preserve">. From a geopolitical perspective, both sides have some arguments to dilute each other’s influence globally. However, policy influence of such arguments is very limited. It is natural for both world powers’ diplomatic agendas to intersect. One noteworthy argument from Chinese side is that China should enhance its engagement with regions outside of Asia as the US pivot to the Asia Pacific attempts to contain China. This argument should be interpreted to explore the diplomatic space available for China as a global power rather than to counter US hegemony. Also, China needs to understand the recent intensive American engagement with Latin America by following the same logic. In fact, both countries demonstrated their pragmatic spirit and economic-oriented approach during their recent engagements with Latin America. The most cited achievement about President Xi's visit to Mexico was that China agreed to resume imports of Mexican pork and to import tequila. Similar review was also given to President Obama’s visit to Mexico by arguing the trip was to focus on economic cooperation rather than drug issues. This is a good posture considering that </w:t>
      </w:r>
      <w:r w:rsidRPr="00B73D58">
        <w:rPr>
          <w:rFonts w:cs="Verdana"/>
          <w:b/>
          <w:color w:val="262626"/>
          <w:u w:val="single"/>
        </w:rPr>
        <w:t>no Latin American country wants to choose side between the US and China</w:t>
      </w:r>
      <w:r w:rsidRPr="00423226">
        <w:rPr>
          <w:rFonts w:cs="Verdana"/>
          <w:color w:val="262626"/>
          <w:sz w:val="14"/>
        </w:rPr>
        <w:t xml:space="preserve">. Ultimately, Latin American countries benefit from cooperation with the world’s two largest markets. Although both countries are trying to avoid geopolitical competition, it is important to manage their interaction in Latin America. </w:t>
      </w:r>
      <w:r w:rsidRPr="00B73D58">
        <w:rPr>
          <w:rFonts w:cs="Verdana"/>
          <w:b/>
          <w:color w:val="262626"/>
          <w:u w:val="single"/>
        </w:rPr>
        <w:t>At the bilateral level, the United States and China have held several strategic dialogues on Latin American affairs since 2006.</w:t>
      </w:r>
      <w:r w:rsidRPr="00423226">
        <w:rPr>
          <w:rFonts w:cs="Verdana"/>
          <w:color w:val="262626"/>
          <w:sz w:val="14"/>
        </w:rPr>
        <w:t xml:space="preserve"> </w:t>
      </w:r>
      <w:r w:rsidRPr="00B73D58">
        <w:rPr>
          <w:rFonts w:cs="Verdana"/>
          <w:b/>
          <w:color w:val="262626"/>
          <w:u w:val="single"/>
        </w:rPr>
        <w:t>The purpose of the dialogue is to enhance mutual trust and prevent miscalculations by interpreting their engagements with Latin America</w:t>
      </w:r>
      <w:r w:rsidRPr="00423226">
        <w:rPr>
          <w:rFonts w:cs="Verdana"/>
          <w:color w:val="262626"/>
          <w:sz w:val="14"/>
        </w:rPr>
        <w:t xml:space="preserve">. This continual dialogue can help interpret why the US government holds a positive attitude to China’s increasing ties with Latin America despite some very conservative and suspicious attitudes in the US. The US has showed its support to both China’s permanent observer status in the Organization of American States and China’s membership at the Inter-American Development Bank. </w:t>
      </w:r>
      <w:r w:rsidRPr="00B73D58">
        <w:rPr>
          <w:rFonts w:cs="Verdana"/>
          <w:b/>
          <w:color w:val="262626"/>
          <w:u w:val="single"/>
        </w:rPr>
        <w:t>To build a more positive and constructive interaction among the US, China and Latin America, the key is to hold a mutually beneficial and win-win attitude to the trilateral relationship</w:t>
      </w:r>
      <w:r w:rsidRPr="00423226">
        <w:rPr>
          <w:rFonts w:cs="Verdana"/>
          <w:color w:val="262626"/>
          <w:sz w:val="14"/>
        </w:rPr>
        <w:t xml:space="preserve">. First, to respect the growing independence of Latin America per se is important for both the US and China in furthering their engagement with the region.  Second, </w:t>
      </w:r>
      <w:r w:rsidRPr="00B73D58">
        <w:rPr>
          <w:rFonts w:cs="Verdana"/>
          <w:b/>
          <w:color w:val="262626"/>
          <w:u w:val="single"/>
        </w:rPr>
        <w:t>both the US and China should build a development partnership to address Latin America’s sustainable development concerns. In doing so, the region has more chances to see a more hopeful future.</w:t>
      </w:r>
    </w:p>
    <w:p w:rsidR="00423226" w:rsidRPr="00394097" w:rsidRDefault="00423226" w:rsidP="00423226">
      <w:pPr>
        <w:widowControl w:val="0"/>
        <w:autoSpaceDE w:val="0"/>
        <w:autoSpaceDN w:val="0"/>
        <w:adjustRightInd w:val="0"/>
        <w:rPr>
          <w:b/>
          <w:color w:val="000000"/>
          <w:u w:val="single"/>
        </w:rPr>
      </w:pPr>
    </w:p>
    <w:p w:rsidR="00423226" w:rsidRPr="00423226" w:rsidRDefault="00423226" w:rsidP="00423226"/>
    <w:p w:rsidR="00423226" w:rsidRPr="00DF4803" w:rsidRDefault="00423226" w:rsidP="00423226"/>
    <w:p w:rsidR="00423226" w:rsidRPr="00423226" w:rsidRDefault="00423226" w:rsidP="00423226"/>
    <w:p w:rsidR="00423226" w:rsidRDefault="00C57160" w:rsidP="00423226">
      <w:pPr>
        <w:pStyle w:val="Heading1"/>
      </w:pPr>
      <w:bookmarkStart w:id="10" w:name="_Toc234066504"/>
      <w:r>
        <w:t>China Disadvantage</w:t>
      </w:r>
      <w:r>
        <w:rPr>
          <w:lang w:eastAsia="ja-JP"/>
        </w:rPr>
        <w:t xml:space="preserve">- </w:t>
      </w:r>
      <w:r w:rsidR="00423226">
        <w:t>Brink-Relations</w:t>
      </w:r>
      <w:bookmarkEnd w:id="10"/>
    </w:p>
    <w:p w:rsidR="00423226" w:rsidRDefault="00423226" w:rsidP="00423226">
      <w:pPr>
        <w:pStyle w:val="Heading4"/>
      </w:pPr>
      <w:r w:rsidRPr="002C12D7">
        <w:t xml:space="preserve">US, China relations on the Brink - </w:t>
      </w:r>
      <w:proofErr w:type="spellStart"/>
      <w:r w:rsidRPr="002C12D7">
        <w:t>Cybersecurity</w:t>
      </w:r>
      <w:proofErr w:type="spellEnd"/>
      <w:r w:rsidRPr="002C12D7">
        <w:t xml:space="preserve"> threatens</w:t>
      </w:r>
      <w:r>
        <w:t xml:space="preserve"> Americans ability to cooperate in Latin America</w:t>
      </w:r>
    </w:p>
    <w:p w:rsidR="00423226" w:rsidRDefault="00423226" w:rsidP="00423226">
      <w:pPr>
        <w:rPr>
          <w:b/>
        </w:rPr>
      </w:pPr>
      <w:r w:rsidRPr="00423226">
        <w:rPr>
          <w:rStyle w:val="StyleStyleBold12pt"/>
        </w:rPr>
        <w:t xml:space="preserve">The </w:t>
      </w:r>
      <w:proofErr w:type="spellStart"/>
      <w:r w:rsidRPr="00423226">
        <w:rPr>
          <w:rStyle w:val="StyleStyleBold12pt"/>
        </w:rPr>
        <w:t>Econimist</w:t>
      </w:r>
      <w:proofErr w:type="spellEnd"/>
      <w:r w:rsidRPr="00423226">
        <w:rPr>
          <w:rStyle w:val="StyleStyleBold12pt"/>
        </w:rPr>
        <w:t xml:space="preserve"> 6-8-13</w:t>
      </w:r>
      <w:r w:rsidRPr="002C12D7">
        <w:t xml:space="preserve"> (Here we go again, President Xi </w:t>
      </w:r>
      <w:proofErr w:type="spellStart"/>
      <w:r w:rsidRPr="002C12D7">
        <w:t>Jinping</w:t>
      </w:r>
      <w:proofErr w:type="spellEnd"/>
      <w:r w:rsidRPr="002C12D7">
        <w:t xml:space="preserve"> shows interest in reviving ties with America. How far is he prepared to go</w:t>
      </w:r>
      <w:proofErr w:type="gramStart"/>
      <w:r w:rsidRPr="002C12D7">
        <w:t>?,</w:t>
      </w:r>
      <w:proofErr w:type="gramEnd"/>
      <w:r w:rsidRPr="002C12D7">
        <w:t xml:space="preserve"> The Economist, www.economist.com/news/china/21579043-president-xi-jinping-shows-interest-reviving-ties-america-how-far-he-prepared) CTL</w:t>
      </w:r>
    </w:p>
    <w:p w:rsidR="00423226" w:rsidRPr="00423226" w:rsidRDefault="00423226" w:rsidP="00423226"/>
    <w:p w:rsidR="00423226" w:rsidRPr="00B91E84" w:rsidRDefault="00423226" w:rsidP="00423226">
      <w:pPr>
        <w:jc w:val="both"/>
        <w:rPr>
          <w:rStyle w:val="StyleBoldUnderline"/>
        </w:rPr>
      </w:pPr>
      <w:r w:rsidRPr="00423226">
        <w:rPr>
          <w:sz w:val="16"/>
        </w:rPr>
        <w:t xml:space="preserve">AFTER his historic meeting with Mao Zedong in 1972, Richard Nixon wrote in his diary of what he called “probably the most moving moment” of the hour-long encounter: the chairman clasping the American leader’s hand for about a minute as they sat talking. Such sparks of personal chemistry are what China’s new president, Xi </w:t>
      </w:r>
      <w:proofErr w:type="spellStart"/>
      <w:r w:rsidRPr="00423226">
        <w:rPr>
          <w:sz w:val="16"/>
        </w:rPr>
        <w:t>Jinping</w:t>
      </w:r>
      <w:proofErr w:type="spellEnd"/>
      <w:r w:rsidRPr="00423226">
        <w:rPr>
          <w:sz w:val="16"/>
        </w:rPr>
        <w:t>, and Barack Obama may be hoping to recreate during an informal summit on June 7th and 8th</w:t>
      </w:r>
      <w:proofErr w:type="gramStart"/>
      <w:r w:rsidRPr="00423226">
        <w:rPr>
          <w:sz w:val="16"/>
        </w:rPr>
        <w:t>.</w:t>
      </w:r>
      <w:r w:rsidRPr="00423226">
        <w:rPr>
          <w:sz w:val="12"/>
        </w:rPr>
        <w:t>¶</w:t>
      </w:r>
      <w:proofErr w:type="gramEnd"/>
      <w:r w:rsidRPr="00423226">
        <w:rPr>
          <w:sz w:val="16"/>
        </w:rPr>
        <w:t xml:space="preserve"> As The Economist went to press </w:t>
      </w:r>
      <w:proofErr w:type="spellStart"/>
      <w:r w:rsidRPr="00423226">
        <w:rPr>
          <w:sz w:val="16"/>
        </w:rPr>
        <w:t>Mr</w:t>
      </w:r>
      <w:proofErr w:type="spellEnd"/>
      <w:r w:rsidRPr="00423226">
        <w:rPr>
          <w:sz w:val="16"/>
        </w:rPr>
        <w:t xml:space="preserve"> Xi was winding up a week-long visit to Latin America and the Caribbean (see article) before heading on to meet </w:t>
      </w:r>
      <w:proofErr w:type="spellStart"/>
      <w:r w:rsidRPr="00423226">
        <w:rPr>
          <w:sz w:val="16"/>
        </w:rPr>
        <w:t>Mr</w:t>
      </w:r>
      <w:proofErr w:type="spellEnd"/>
      <w:r w:rsidRPr="00423226">
        <w:rPr>
          <w:sz w:val="16"/>
        </w:rPr>
        <w:t xml:space="preserve"> Obama at </w:t>
      </w:r>
      <w:proofErr w:type="spellStart"/>
      <w:r w:rsidRPr="00423226">
        <w:rPr>
          <w:sz w:val="16"/>
        </w:rPr>
        <w:t>Sunnylands</w:t>
      </w:r>
      <w:proofErr w:type="spellEnd"/>
      <w:r w:rsidRPr="00423226">
        <w:rPr>
          <w:sz w:val="16"/>
        </w:rPr>
        <w:t xml:space="preserve">, an estate in the desert town of Rancho Mirage, California, that once belonged to Walter Annenberg, a publisher. Never before has such a prolonged informal encounter between the two countries’ leaders been scheduled (dress code: “no neckties”). Its rarity and its timing so early in </w:t>
      </w:r>
      <w:proofErr w:type="spellStart"/>
      <w:r w:rsidRPr="00423226">
        <w:rPr>
          <w:sz w:val="16"/>
        </w:rPr>
        <w:t>Mr</w:t>
      </w:r>
      <w:proofErr w:type="spellEnd"/>
      <w:r w:rsidRPr="00423226">
        <w:rPr>
          <w:sz w:val="16"/>
        </w:rPr>
        <w:t xml:space="preserve"> Xi’s presidency suggest a recognition by both countries that their relationship badly needs new zest</w:t>
      </w:r>
      <w:proofErr w:type="gramStart"/>
      <w:r w:rsidRPr="00423226">
        <w:rPr>
          <w:sz w:val="16"/>
        </w:rPr>
        <w:t>.</w:t>
      </w:r>
      <w:r w:rsidRPr="00423226">
        <w:rPr>
          <w:sz w:val="12"/>
        </w:rPr>
        <w:t>¶</w:t>
      </w:r>
      <w:proofErr w:type="gramEnd"/>
      <w:r w:rsidRPr="00423226">
        <w:rPr>
          <w:sz w:val="16"/>
        </w:rPr>
        <w:t xml:space="preserve"> </w:t>
      </w:r>
      <w:r w:rsidRPr="00B91E84">
        <w:rPr>
          <w:rStyle w:val="StyleBoldUnderline"/>
        </w:rPr>
        <w:t>Relations have become increasingly strained by American allegations of Chinese government involvement in the widespread hacking of American computer systems</w:t>
      </w:r>
      <w:r w:rsidRPr="00423226">
        <w:rPr>
          <w:sz w:val="16"/>
        </w:rPr>
        <w:t xml:space="preserve"> (see article) and signs of greater assertiveness by China in its maritime disputes with American allies in the western Pacific. </w:t>
      </w:r>
      <w:r w:rsidRPr="00B91E84">
        <w:rPr>
          <w:rStyle w:val="StyleBoldUnderline"/>
        </w:rPr>
        <w:t>China is worried by America’s security “pivot” towards Asia</w:t>
      </w:r>
      <w:proofErr w:type="gramStart"/>
      <w:r w:rsidRPr="00B91E84">
        <w:rPr>
          <w:rStyle w:val="StyleBoldUnderline"/>
        </w:rPr>
        <w:t>.</w:t>
      </w:r>
      <w:r w:rsidRPr="00423226">
        <w:rPr>
          <w:rStyle w:val="StyleBoldUnderline"/>
          <w:sz w:val="12"/>
          <w:u w:val="none"/>
        </w:rPr>
        <w:t>¶</w:t>
      </w:r>
      <w:proofErr w:type="gramEnd"/>
      <w:r w:rsidRPr="00B91E84">
        <w:rPr>
          <w:rStyle w:val="StyleBoldUnderline"/>
        </w:rPr>
        <w:t xml:space="preserve"> American officials are encouraged, however, by </w:t>
      </w:r>
      <w:proofErr w:type="spellStart"/>
      <w:r w:rsidRPr="00B91E84">
        <w:rPr>
          <w:rStyle w:val="StyleBoldUnderline"/>
        </w:rPr>
        <w:t>Mr</w:t>
      </w:r>
      <w:proofErr w:type="spellEnd"/>
      <w:r w:rsidRPr="00B91E84">
        <w:rPr>
          <w:rStyle w:val="StyleBoldUnderline"/>
        </w:rPr>
        <w:t xml:space="preserve"> Xi’s willingness to engage in such freewheeling diplomacy</w:t>
      </w:r>
      <w:r w:rsidRPr="00423226">
        <w:rPr>
          <w:sz w:val="16"/>
        </w:rPr>
        <w:t xml:space="preserve">. </w:t>
      </w:r>
      <w:r w:rsidRPr="00B91E84">
        <w:rPr>
          <w:rStyle w:val="StyleBoldUnderline"/>
        </w:rPr>
        <w:t>His predecessor, Hu Jintao, shunned it, preferring to stick to formal agendas.</w:t>
      </w:r>
      <w:r w:rsidRPr="00423226">
        <w:rPr>
          <w:sz w:val="16"/>
        </w:rPr>
        <w:t xml:space="preserve"> Before </w:t>
      </w:r>
      <w:proofErr w:type="spellStart"/>
      <w:r w:rsidRPr="00423226">
        <w:rPr>
          <w:sz w:val="16"/>
        </w:rPr>
        <w:t>Mr</w:t>
      </w:r>
      <w:proofErr w:type="spellEnd"/>
      <w:r w:rsidRPr="00423226">
        <w:rPr>
          <w:sz w:val="16"/>
        </w:rPr>
        <w:t xml:space="preserve"> Hu, Jiang </w:t>
      </w:r>
      <w:proofErr w:type="spellStart"/>
      <w:r w:rsidRPr="00423226">
        <w:rPr>
          <w:sz w:val="16"/>
        </w:rPr>
        <w:t>Zemin</w:t>
      </w:r>
      <w:proofErr w:type="spellEnd"/>
      <w:r w:rsidRPr="00423226">
        <w:rPr>
          <w:sz w:val="16"/>
        </w:rPr>
        <w:t xml:space="preserve"> pressed for, and eventually secured, an informal summit with George W. Bush at his ranch in Crawford, Texas. </w:t>
      </w:r>
      <w:proofErr w:type="gramStart"/>
      <w:r w:rsidRPr="00423226">
        <w:rPr>
          <w:sz w:val="16"/>
        </w:rPr>
        <w:t xml:space="preserve">But that meeting in 2002 was much briefer, and </w:t>
      </w:r>
      <w:proofErr w:type="spellStart"/>
      <w:r w:rsidRPr="00423226">
        <w:rPr>
          <w:sz w:val="16"/>
        </w:rPr>
        <w:t>Mr</w:t>
      </w:r>
      <w:proofErr w:type="spellEnd"/>
      <w:r w:rsidRPr="00423226">
        <w:rPr>
          <w:sz w:val="16"/>
        </w:rPr>
        <w:t xml:space="preserve"> Jiang was just days away from stepping down.</w:t>
      </w:r>
      <w:proofErr w:type="gramEnd"/>
      <w:r w:rsidRPr="00423226">
        <w:rPr>
          <w:sz w:val="16"/>
        </w:rPr>
        <w:t xml:space="preserve"> </w:t>
      </w:r>
      <w:r w:rsidRPr="00B91E84">
        <w:rPr>
          <w:rStyle w:val="StyleBoldUnderline"/>
        </w:rPr>
        <w:t xml:space="preserve">For the newly installed </w:t>
      </w:r>
      <w:proofErr w:type="spellStart"/>
      <w:r w:rsidRPr="00B91E84">
        <w:rPr>
          <w:rStyle w:val="StyleBoldUnderline"/>
        </w:rPr>
        <w:t>Mr</w:t>
      </w:r>
      <w:proofErr w:type="spellEnd"/>
      <w:r w:rsidRPr="00B91E84">
        <w:rPr>
          <w:rStyle w:val="StyleBoldUnderline"/>
        </w:rPr>
        <w:t xml:space="preserve"> Xi, the decision to engage in unscripted discussions spread over two days shows unusual confidence in his political grip and his mastery of a vital and highly complex area of foreign policy.</w:t>
      </w:r>
    </w:p>
    <w:p w:rsidR="00423226" w:rsidRDefault="00423226" w:rsidP="00423226"/>
    <w:p w:rsidR="001D3B45" w:rsidRDefault="001D3B45" w:rsidP="00423226"/>
    <w:p w:rsidR="001D3B45" w:rsidRDefault="001D3B45" w:rsidP="001D3B45">
      <w:pPr>
        <w:pStyle w:val="Heading1"/>
      </w:pPr>
      <w:r>
        <w:t>China Disadvantage- Impact- NW</w:t>
      </w:r>
    </w:p>
    <w:p w:rsidR="001D3B45" w:rsidRDefault="001D3B45" w:rsidP="00423226"/>
    <w:p w:rsidR="001D3B45" w:rsidRPr="001D3B45" w:rsidRDefault="001D3B45" w:rsidP="001D3B45">
      <w:pPr>
        <w:pStyle w:val="Heading4"/>
      </w:pPr>
      <w:r w:rsidRPr="001D3B45">
        <w:t xml:space="preserve">Improving US-China relations - decreases chance of nuclear war </w:t>
      </w:r>
    </w:p>
    <w:p w:rsidR="001D3B45" w:rsidRPr="001D3B45" w:rsidRDefault="001D3B45" w:rsidP="001D3B45">
      <w:pPr>
        <w:rPr>
          <w:b/>
        </w:rPr>
      </w:pPr>
      <w:proofErr w:type="spellStart"/>
      <w:r w:rsidRPr="001D3B45">
        <w:rPr>
          <w:b/>
        </w:rPr>
        <w:t>Wittner</w:t>
      </w:r>
      <w:proofErr w:type="spellEnd"/>
      <w:r w:rsidRPr="001D3B45">
        <w:rPr>
          <w:b/>
        </w:rPr>
        <w:t xml:space="preserve"> 11</w:t>
      </w:r>
    </w:p>
    <w:p w:rsidR="001D3B45" w:rsidRPr="001D3B45" w:rsidRDefault="001D3B45" w:rsidP="001D3B45">
      <w:r w:rsidRPr="001D3B45">
        <w:rPr>
          <w:iCs/>
        </w:rPr>
        <w:t xml:space="preserve">Dr. Lawrence </w:t>
      </w:r>
      <w:proofErr w:type="spellStart"/>
      <w:r w:rsidRPr="001D3B45">
        <w:rPr>
          <w:iCs/>
        </w:rPr>
        <w:t>Wittner</w:t>
      </w:r>
      <w:proofErr w:type="spellEnd"/>
      <w:r w:rsidRPr="001D3B45">
        <w:rPr>
          <w:iCs/>
        </w:rPr>
        <w:t xml:space="preserve"> is Professor of History emeritus at SUNY/Albany,</w:t>
      </w:r>
      <w:r w:rsidRPr="001D3B45">
        <w:t xml:space="preserve"> </w:t>
      </w:r>
      <w:hyperlink r:id="rId17" w:history="1">
        <w:r w:rsidRPr="001D3B45">
          <w:rPr>
            <w:rStyle w:val="Hyperlink"/>
          </w:rPr>
          <w:t>http://www.huffingtonpost.com/lawrence-wittner/nuclear-war-china_b_1116556.html</w:t>
        </w:r>
      </w:hyperlink>
      <w:proofErr w:type="gramStart"/>
      <w:r w:rsidRPr="001D3B45">
        <w:t xml:space="preserve"> ,</w:t>
      </w:r>
      <w:proofErr w:type="gramEnd"/>
      <w:r w:rsidRPr="001D3B45">
        <w:t xml:space="preserve"> “Is a Nuclear War With China Possible?”, </w:t>
      </w:r>
      <w:proofErr w:type="spellStart"/>
      <w:r w:rsidRPr="001D3B45">
        <w:t>Huffingtonpost</w:t>
      </w:r>
      <w:proofErr w:type="spellEnd"/>
      <w:r w:rsidRPr="001D3B45">
        <w:t>, 11/30/11</w:t>
      </w:r>
    </w:p>
    <w:p w:rsidR="001D3B45" w:rsidRPr="001D3B45" w:rsidRDefault="001D3B45" w:rsidP="001D3B45">
      <w:r w:rsidRPr="001D3B45">
        <w:t xml:space="preserve">But what would that "victory" entail? </w:t>
      </w:r>
      <w:r w:rsidRPr="001D3B45">
        <w:rPr>
          <w:u w:val="single"/>
        </w:rPr>
        <w:t>An attack with these Chinese nuclear weapons would immediately slaughter at least 10 million Americans in a great storm of blast and fire, while leaving many more dying horribly of sickness and radiation poisoning.</w:t>
      </w:r>
      <w:r w:rsidRPr="001D3B45">
        <w:t xml:space="preserve"> </w:t>
      </w:r>
      <w:r w:rsidRPr="001D3B45">
        <w:rPr>
          <w:u w:val="single"/>
        </w:rPr>
        <w:t>The Chinese death toll in a nuclear war would be far higher. Both nations would be reduced to smoldering, radioactive wastelands. Also, radioactive debris sent aloft by the nuclear explosions would blot out the sun and bring on a "nuclear winter" around the globe -- destroying agriculture, creating worldwide famine, and generating chaos and destruction.</w:t>
      </w:r>
      <w:r w:rsidRPr="001D3B45">
        <w:t xml:space="preserve"> Moreover, in another decade the extent of this catastrophe would be far worse. The Chinese government is currently expanding its nuclear arsenal, and by the year 2020 it is </w:t>
      </w:r>
      <w:r w:rsidRPr="001D3B45">
        <w:fldChar w:fldCharType="begin"/>
      </w:r>
      <w:r w:rsidRPr="001D3B45">
        <w:instrText xml:space="preserve"> HYPERLINK "http://www.nukestrat.com/china/Book-35-125.pdf" \t "_hplink" </w:instrText>
      </w:r>
      <w:r w:rsidRPr="001D3B45">
        <w:fldChar w:fldCharType="separate"/>
      </w:r>
      <w:proofErr w:type="spellStart"/>
      <w:r w:rsidRPr="001D3B45">
        <w:rPr>
          <w:rStyle w:val="Hyperlink"/>
        </w:rPr>
        <w:t>expected</w:t>
      </w:r>
      <w:r w:rsidRPr="001D3B45">
        <w:fldChar w:fldCharType="end"/>
      </w:r>
      <w:r w:rsidRPr="001D3B45">
        <w:t>to</w:t>
      </w:r>
      <w:proofErr w:type="spellEnd"/>
      <w:r w:rsidRPr="001D3B45">
        <w:t xml:space="preserve"> more than double its number of nuclear weapons that can hit the United States. The U.S. government, in turn, has </w:t>
      </w:r>
      <w:r w:rsidRPr="001D3B45">
        <w:fldChar w:fldCharType="begin"/>
      </w:r>
      <w:r w:rsidRPr="001D3B45">
        <w:instrText xml:space="preserve"> HYPERLINK "http://www.guardian.co.uk/world/2011/oct/30/nuclear-powers-weapons-spending-report" \t "_hplink" </w:instrText>
      </w:r>
      <w:r w:rsidRPr="001D3B45">
        <w:fldChar w:fldCharType="separate"/>
      </w:r>
      <w:r w:rsidRPr="001D3B45">
        <w:rPr>
          <w:rStyle w:val="Hyperlink"/>
        </w:rPr>
        <w:t>plans</w:t>
      </w:r>
      <w:r w:rsidRPr="001D3B45">
        <w:fldChar w:fldCharType="end"/>
      </w:r>
      <w:r w:rsidRPr="001D3B45">
        <w:t xml:space="preserve"> to spend hundreds of billions of dollars "modernizing" its nuclear weapons and nuclear production facilities over the next decade. </w:t>
      </w:r>
      <w:r w:rsidRPr="001D3B45">
        <w:rPr>
          <w:u w:val="single"/>
        </w:rPr>
        <w:t>To avert the enormous disaster of a U.S.-China nuclear war</w:t>
      </w:r>
      <w:r w:rsidRPr="001D3B45">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1D3B45">
        <w:rPr>
          <w:u w:val="single"/>
        </w:rPr>
        <w:t>improve U.S.-China relations</w:t>
      </w:r>
      <w:r w:rsidRPr="001D3B45">
        <w:t xml:space="preserve">. </w:t>
      </w:r>
      <w:r w:rsidRPr="001D3B45">
        <w:rPr>
          <w:u w:val="single"/>
        </w:rPr>
        <w:t>If the American and Chinese people are interested in ensuring their survival and that of the world, they should be working to encourage these policies.</w:t>
      </w:r>
    </w:p>
    <w:p w:rsidR="001D3B45" w:rsidRDefault="001D3B45" w:rsidP="00423226"/>
    <w:p w:rsidR="001D3B45" w:rsidRDefault="001D3B45" w:rsidP="00423226"/>
    <w:p w:rsidR="001D3B45" w:rsidRDefault="001D3B45" w:rsidP="001D3B45">
      <w:pPr>
        <w:pStyle w:val="Heading1"/>
      </w:pPr>
      <w:r>
        <w:t>China Disadvantage- Impact- Everything</w:t>
      </w:r>
    </w:p>
    <w:p w:rsidR="001D3B45" w:rsidRDefault="001D3B45" w:rsidP="00423226"/>
    <w:p w:rsidR="001D3B45" w:rsidRPr="001D3B45" w:rsidRDefault="001D3B45" w:rsidP="001D3B45">
      <w:pPr>
        <w:pStyle w:val="Heading4"/>
      </w:pPr>
      <w:r w:rsidRPr="001D3B45">
        <w:t xml:space="preserve">China-US </w:t>
      </w:r>
      <w:proofErr w:type="gramStart"/>
      <w:r w:rsidRPr="001D3B45">
        <w:t>relations</w:t>
      </w:r>
      <w:proofErr w:type="gramEnd"/>
      <w:r w:rsidRPr="001D3B45">
        <w:t xml:space="preserve"> key to solving for all impacts – econ, climate, </w:t>
      </w:r>
      <w:proofErr w:type="spellStart"/>
      <w:r w:rsidRPr="001D3B45">
        <w:t>prolif</w:t>
      </w:r>
      <w:proofErr w:type="spellEnd"/>
      <w:r w:rsidRPr="001D3B45">
        <w:t>, terror, etc.</w:t>
      </w:r>
    </w:p>
    <w:p w:rsidR="001D3B45" w:rsidRPr="001D3B45" w:rsidRDefault="001D3B45" w:rsidP="001D3B45">
      <w:pPr>
        <w:rPr>
          <w:b/>
        </w:rPr>
      </w:pPr>
      <w:r w:rsidRPr="001D3B45">
        <w:rPr>
          <w:b/>
        </w:rPr>
        <w:t xml:space="preserve">Cohen, </w:t>
      </w:r>
      <w:proofErr w:type="spellStart"/>
      <w:r w:rsidRPr="001D3B45">
        <w:rPr>
          <w:b/>
        </w:rPr>
        <w:t>McGiffert</w:t>
      </w:r>
      <w:proofErr w:type="spellEnd"/>
      <w:r w:rsidRPr="001D3B45">
        <w:rPr>
          <w:b/>
        </w:rPr>
        <w:t xml:space="preserve"> and Greenberg 09</w:t>
      </w:r>
    </w:p>
    <w:p w:rsidR="001D3B45" w:rsidRPr="001D3B45" w:rsidRDefault="001D3B45" w:rsidP="001D3B45">
      <w:r w:rsidRPr="001D3B45">
        <w:t xml:space="preserve">(CSIS) William, former US secretary of defense and US senator, chairman and CEO of The Cohen Group, CSIS Trustee, </w:t>
      </w:r>
      <w:proofErr w:type="spellStart"/>
      <w:r w:rsidRPr="001D3B45">
        <w:t>Carola</w:t>
      </w:r>
      <w:proofErr w:type="spellEnd"/>
      <w:r w:rsidRPr="001D3B45">
        <w:t xml:space="preserve">, Senior fellow and director of CSIS smart power initiative, Maurice, Chairman and CEO of CV Starr &amp; Co. </w:t>
      </w:r>
      <w:proofErr w:type="spellStart"/>
      <w:r w:rsidRPr="001D3B45">
        <w:t>inc</w:t>
      </w:r>
      <w:proofErr w:type="spellEnd"/>
      <w:r w:rsidRPr="001D3B45">
        <w:t xml:space="preserve">, and former chairman of AIG, </w:t>
      </w:r>
      <w:hyperlink r:id="rId18" w:anchor="v=onepage&amp;q&amp;f=false" w:history="1">
        <w:r w:rsidRPr="001D3B45">
          <w:rPr>
            <w:rStyle w:val="Hyperlink"/>
          </w:rPr>
          <w:t>http://books.google.com/books?hl=en&amp;lr=&amp;id=8IFCpV3PSfwC&amp;oi=fnd&amp;pg=PR4&amp;dq=US+china+relations+key+to+preventing+war&amp;ots=HcAEGnP-o_&amp;sig=OXAc7xzDe4LzrO3R7VXdEoVBT_0#v=onepage&amp;q&amp;f=false</w:t>
        </w:r>
      </w:hyperlink>
      <w:r w:rsidRPr="001D3B45">
        <w:t xml:space="preserve"> ,“Smart power in United States-China Relations” pg. 1, 2009.</w:t>
      </w:r>
    </w:p>
    <w:p w:rsidR="001D3B45" w:rsidRPr="001D3B45" w:rsidRDefault="001D3B45" w:rsidP="001D3B45">
      <w:r w:rsidRPr="001D3B45">
        <w:t xml:space="preserve">The evolution of </w:t>
      </w:r>
      <w:r w:rsidRPr="001D3B45">
        <w:rPr>
          <w:u w:val="single"/>
        </w:rPr>
        <w:t>Sino-US relations</w:t>
      </w:r>
      <w:r w:rsidRPr="001D3B45">
        <w:t xml:space="preserve"> over the next months, years and decades </w:t>
      </w:r>
      <w:r w:rsidRPr="001D3B45">
        <w:rPr>
          <w:u w:val="single"/>
        </w:rPr>
        <w:t>has the potential to have a greater impact on global security and prosperity than any other bilateral or multilateral arrangement</w:t>
      </w:r>
      <w:r w:rsidRPr="001D3B45">
        <w:t xml:space="preserve">. In this sense, </w:t>
      </w:r>
      <w:r w:rsidRPr="001D3B45">
        <w:rPr>
          <w:u w:val="single"/>
        </w:rPr>
        <w:t>many analysts consider the US-China diplomatic relationship to be the most influential in the world</w:t>
      </w:r>
      <w:r w:rsidRPr="001D3B45">
        <w:t xml:space="preserve">. Without a question, </w:t>
      </w:r>
      <w:r w:rsidRPr="001D3B45">
        <w:rPr>
          <w:u w:val="single"/>
        </w:rPr>
        <w:t xml:space="preserve">strong and stable US alliances provide for the protection and promotion of </w:t>
      </w:r>
      <w:proofErr w:type="gramStart"/>
      <w:r w:rsidRPr="001D3B45">
        <w:rPr>
          <w:u w:val="single"/>
        </w:rPr>
        <w:t>US and global interests</w:t>
      </w:r>
      <w:proofErr w:type="gramEnd"/>
      <w:r w:rsidRPr="001D3B45">
        <w:rPr>
          <w:u w:val="single"/>
        </w:rPr>
        <w:t>. Yet, within that broad framework, the trajectory of US-China relations will determine the success, or failure or effort to address the toughest global challenges: global financial stability, energy security and climate change, nonproliferation, and terrorism, among other pressing issues</w:t>
      </w:r>
      <w:r w:rsidRPr="001D3B45">
        <w:t xml:space="preserve">. Shepherding that trajectory in the most constructive direction possible must therefore be a priority for Washington and Beijing. </w:t>
      </w:r>
      <w:r w:rsidRPr="001D3B45">
        <w:rPr>
          <w:u w:val="single"/>
        </w:rPr>
        <w:t>Virtually no major global challenge can be met without US-China cooperation</w:t>
      </w:r>
    </w:p>
    <w:p w:rsidR="001D3B45" w:rsidRDefault="001D3B45" w:rsidP="00423226"/>
    <w:p w:rsidR="001D3B45" w:rsidRDefault="001D3B45" w:rsidP="00423226"/>
    <w:p w:rsidR="001D3B45" w:rsidRDefault="001D3B45" w:rsidP="00423226"/>
    <w:p w:rsidR="001D3B45" w:rsidRDefault="001D3B45" w:rsidP="001D3B45">
      <w:pPr>
        <w:pStyle w:val="Heading1"/>
      </w:pPr>
      <w:r>
        <w:t>China Disadvantage- Impact- Econ</w:t>
      </w:r>
    </w:p>
    <w:p w:rsidR="001D3B45" w:rsidRDefault="001D3B45" w:rsidP="00423226"/>
    <w:p w:rsidR="001D3B45" w:rsidRPr="001D3B45" w:rsidRDefault="001D3B45" w:rsidP="001D3B45">
      <w:pPr>
        <w:pStyle w:val="Heading4"/>
      </w:pPr>
      <w:r w:rsidRPr="001D3B45">
        <w:t>US-China cooperation has positive effects on global economy</w:t>
      </w:r>
    </w:p>
    <w:p w:rsidR="001D3B45" w:rsidRPr="001D3B45" w:rsidRDefault="001D3B45" w:rsidP="001D3B45">
      <w:pPr>
        <w:rPr>
          <w:b/>
        </w:rPr>
      </w:pPr>
      <w:r w:rsidRPr="001D3B45">
        <w:rPr>
          <w:b/>
        </w:rPr>
        <w:t>Garrett 12</w:t>
      </w:r>
    </w:p>
    <w:p w:rsidR="001D3B45" w:rsidRPr="001D3B45" w:rsidRDefault="001D3B45" w:rsidP="001D3B45">
      <w:r w:rsidRPr="001D3B45">
        <w:rPr>
          <w:iCs/>
        </w:rPr>
        <w:t xml:space="preserve">Dr. Banning Garrett is director of both the Asia Program and the Strategic Foresight Initiative at the Atlantic Council, </w:t>
      </w:r>
      <w:hyperlink r:id="rId19" w:history="1">
        <w:r w:rsidRPr="001D3B45">
          <w:rPr>
            <w:rStyle w:val="Hyperlink"/>
          </w:rPr>
          <w:t>http://www.acus.org/new_atlanticist/where-next-us-china-relations</w:t>
        </w:r>
      </w:hyperlink>
      <w:proofErr w:type="gramStart"/>
      <w:r w:rsidRPr="001D3B45">
        <w:t xml:space="preserve"> ,</w:t>
      </w:r>
      <w:proofErr w:type="gramEnd"/>
      <w:r w:rsidRPr="001D3B45">
        <w:t xml:space="preserve"> “Where next for US-China relations?”, 2/23/12.</w:t>
      </w:r>
    </w:p>
    <w:p w:rsidR="001D3B45" w:rsidRPr="001D3B45" w:rsidRDefault="001D3B45" w:rsidP="001D3B45">
      <w:r w:rsidRPr="001D3B45">
        <w:t xml:space="preserve">Xi’s personality and background may lead him to gently move policy, when possible, toward greater reform and openness and a more cooperative foreign policy-at least that is the hope of many Chinese intellectuals. </w:t>
      </w:r>
      <w:r w:rsidRPr="001D3B45">
        <w:rPr>
          <w:u w:val="single"/>
        </w:rPr>
        <w:t xml:space="preserve">If Xi and the Fifth Generation do move policy in this direction—and if the US understands and responds to reinforce such moves—then presumably this will be positive for US-China relations. </w:t>
      </w:r>
      <w:r w:rsidRPr="001D3B45">
        <w:t xml:space="preserve">Some Chinese fear Xi and his cohorts may rely more on the military and hardline nationalists in foreign policy and further strengthen state capitalism and protections, which would presumably lead to more tension in China’s relations with the US and its neighbors. In my view, however, the future of the US-China relationship is likely to be less determined by leadership changes and more by the larger context of the relationship and the response of Chinese and American leaders to that context in their global, domestic and bilateral policies. </w:t>
      </w:r>
      <w:r w:rsidRPr="001D3B45">
        <w:rPr>
          <w:u w:val="single"/>
        </w:rPr>
        <w:t>Over the next ten years that Xi may be in power, the changing global context will include many great challenges and threats that require global and bilateral cooperation, including the impact of climate change; food, water and other resource scarcities; continued upheaval in weak and failing states; the great disruptive challenges posed by demographic changes, including population growth, aging societies and youth bulges, and rapid urbanization; and the usual list of terrorism, proliferation, international crime, and potential pandemics.</w:t>
      </w:r>
      <w:r w:rsidRPr="001D3B45">
        <w:t xml:space="preserve"> </w:t>
      </w:r>
      <w:r w:rsidRPr="001D3B45">
        <w:rPr>
          <w:u w:val="single"/>
        </w:rPr>
        <w:t>Affected by and affecting all of the above will be the future of the global economy and the need for the US and China to cooperate to maintain and rebalance economic growth, as well as to prevent or minimize future destabilizing events</w:t>
      </w:r>
      <w:r w:rsidRPr="001D3B45">
        <w:t xml:space="preserve"> like the 2008 financial crisis. </w:t>
      </w:r>
      <w:r w:rsidRPr="001D3B45">
        <w:rPr>
          <w:u w:val="single"/>
        </w:rPr>
        <w:t>Top Chinese and American leaders recognize that they are in the same “strategic boat” and that if they do not cooperate on these issues, both countries and the rest of the world will suffer severe economic, political, environmental and security consequences.</w:t>
      </w:r>
      <w:r w:rsidRPr="001D3B45">
        <w:t xml:space="preserve"> The question is whether leaders of the two countries can overcome domestic politics, special interests, and the pressure of near-term decision making focused on “tactical” differences and disputes rather than on common strategic challenges.</w:t>
      </w:r>
    </w:p>
    <w:p w:rsidR="001D3B45" w:rsidRDefault="001D3B45" w:rsidP="00423226"/>
    <w:p w:rsidR="00423226" w:rsidRDefault="00C57160" w:rsidP="00423226">
      <w:pPr>
        <w:pStyle w:val="Heading1"/>
      </w:pPr>
      <w:bookmarkStart w:id="11" w:name="_Toc234066505"/>
      <w:proofErr w:type="gramStart"/>
      <w:r>
        <w:t>China Disadvantage</w:t>
      </w:r>
      <w:r>
        <w:rPr>
          <w:lang w:eastAsia="ja-JP"/>
        </w:rPr>
        <w:t xml:space="preserve">- </w:t>
      </w:r>
      <w:r w:rsidR="00423226">
        <w:t>Impact</w:t>
      </w:r>
      <w:r w:rsidR="005F7AED">
        <w:t xml:space="preserve"> Ext.</w:t>
      </w:r>
      <w:bookmarkEnd w:id="11"/>
      <w:proofErr w:type="gramEnd"/>
    </w:p>
    <w:p w:rsidR="00423226" w:rsidRDefault="00423226" w:rsidP="00423226"/>
    <w:p w:rsidR="00423226" w:rsidRPr="004A051E" w:rsidRDefault="00423226" w:rsidP="00423226">
      <w:pPr>
        <w:pStyle w:val="Heading4"/>
      </w:pPr>
      <w:r>
        <w:t>The US- China relations are growing but the plan escalates tensions that lead to GNW</w:t>
      </w:r>
    </w:p>
    <w:p w:rsidR="00423226" w:rsidRDefault="00423226" w:rsidP="00423226">
      <w:pPr>
        <w:widowControl w:val="0"/>
        <w:tabs>
          <w:tab w:val="left" w:pos="2070"/>
        </w:tabs>
        <w:autoSpaceDE w:val="0"/>
        <w:autoSpaceDN w:val="0"/>
        <w:adjustRightInd w:val="0"/>
        <w:rPr>
          <w:rFonts w:cs="Verdana"/>
          <w:color w:val="262626"/>
        </w:rPr>
      </w:pPr>
      <w:proofErr w:type="spellStart"/>
      <w:r w:rsidRPr="00423226">
        <w:rPr>
          <w:rStyle w:val="StyleStyleBold12pt"/>
        </w:rPr>
        <w:t>Ikenson</w:t>
      </w:r>
      <w:proofErr w:type="spellEnd"/>
      <w:r w:rsidRPr="00423226">
        <w:rPr>
          <w:rStyle w:val="StyleStyleBold12pt"/>
        </w:rPr>
        <w:t>, 1-29</w:t>
      </w:r>
      <w:r w:rsidRPr="00942B59">
        <w:rPr>
          <w:rFonts w:cs="Verdana"/>
          <w:color w:val="262626"/>
        </w:rPr>
        <w:t>, [Daniel, "Reading the Tea Leaves on U.S.-China Economic Relations", Cato Institute, 1-29-13, AAH]</w:t>
      </w:r>
      <w:r>
        <w:rPr>
          <w:rFonts w:cs="Verdana"/>
          <w:color w:val="262626"/>
        </w:rPr>
        <w:t xml:space="preserve"> </w:t>
      </w:r>
      <w:r w:rsidRPr="00912A76">
        <w:rPr>
          <w:rFonts w:cs="Verdana"/>
          <w:color w:val="262626"/>
        </w:rPr>
        <w:t>http://www.cato.org/publications/commentary/reading-tea-leaves-us-china-economic-relations</w:t>
      </w:r>
      <w:proofErr w:type="gramStart"/>
      <w:r w:rsidRPr="00912A76">
        <w:rPr>
          <w:rFonts w:cs="Verdana"/>
          <w:color w:val="262626"/>
        </w:rPr>
        <w:t>?utm</w:t>
      </w:r>
      <w:proofErr w:type="gramEnd"/>
      <w:r w:rsidRPr="00912A76">
        <w:rPr>
          <w:rFonts w:cs="Verdana"/>
          <w:color w:val="262626"/>
        </w:rPr>
        <w:t>_source=dlvr.it&amp;utm_medium=twitter&amp;utm_campaign=Feed%3A+</w:t>
      </w:r>
    </w:p>
    <w:p w:rsidR="00423226" w:rsidRDefault="00423226" w:rsidP="00423226">
      <w:pPr>
        <w:widowControl w:val="0"/>
        <w:tabs>
          <w:tab w:val="left" w:pos="2070"/>
        </w:tabs>
        <w:autoSpaceDE w:val="0"/>
        <w:autoSpaceDN w:val="0"/>
        <w:adjustRightInd w:val="0"/>
        <w:rPr>
          <w:rFonts w:cs="Verdana"/>
          <w:color w:val="262626"/>
        </w:rPr>
      </w:pPr>
    </w:p>
    <w:p w:rsidR="00423226" w:rsidRDefault="00423226" w:rsidP="00423226">
      <w:pPr>
        <w:widowControl w:val="0"/>
        <w:tabs>
          <w:tab w:val="left" w:pos="2070"/>
        </w:tabs>
        <w:autoSpaceDE w:val="0"/>
        <w:autoSpaceDN w:val="0"/>
        <w:adjustRightInd w:val="0"/>
        <w:rPr>
          <w:rFonts w:cs="Verdana"/>
          <w:b/>
          <w:color w:val="262626"/>
          <w:u w:val="single"/>
        </w:rPr>
      </w:pPr>
      <w:r w:rsidRPr="00942B59">
        <w:rPr>
          <w:rFonts w:cs="Verdana"/>
          <w:b/>
          <w:color w:val="262626"/>
          <w:u w:val="single"/>
        </w:rPr>
        <w:t>The claim that the U.S.-China relationship will be the 21st century’s most important</w:t>
      </w:r>
      <w:r w:rsidRPr="00423226">
        <w:rPr>
          <w:rFonts w:cs="Verdana"/>
          <w:color w:val="262626"/>
          <w:sz w:val="14"/>
        </w:rPr>
        <w:t xml:space="preserve"> has become a cliché repeated at policy gatherings in Washington and Beijing. It also </w:t>
      </w:r>
      <w:r w:rsidRPr="00942B59">
        <w:rPr>
          <w:rFonts w:cs="Verdana"/>
          <w:b/>
          <w:color w:val="262626"/>
          <w:u w:val="single"/>
        </w:rPr>
        <w:t>happens to be the truth.</w:t>
      </w:r>
      <w:r w:rsidRPr="00423226">
        <w:rPr>
          <w:rFonts w:cs="Verdana"/>
          <w:color w:val="262626"/>
          <w:sz w:val="14"/>
        </w:rPr>
        <w:t xml:space="preserve"> For better or worse, the trajectory of that relationship will be established firmly before the next U.S. president takes the oath of office. If one were to predict the nature of the bilateral relationship over the next few decades by extrapolating from trends during any six-year period between 1978 and 2006, expectations would be quite positive. Despite occasional frictions, the relationship bore fruit for people in both countries and the broader geopolitical and philosophical differences between the U.S. and Chinese governments were, to a large extent, quarantined from infecting mutually beneficial economic relations. That appears to be no longer the case. Although the massive economic relationship — which reached a record half trillion dollars of trade </w:t>
      </w:r>
      <w:proofErr w:type="spellStart"/>
      <w:r w:rsidRPr="00423226">
        <w:rPr>
          <w:rFonts w:cs="Verdana"/>
          <w:color w:val="262626"/>
          <w:sz w:val="14"/>
        </w:rPr>
        <w:t>andinvestment</w:t>
      </w:r>
      <w:proofErr w:type="spellEnd"/>
      <w:r w:rsidRPr="00423226">
        <w:rPr>
          <w:rFonts w:cs="Verdana"/>
          <w:color w:val="262626"/>
          <w:sz w:val="14"/>
        </w:rPr>
        <w:t xml:space="preserve"> flows in 2012 — is still mutually beneficial, the future of U.S.-China relations based on developments over the most recent six years appears more problematic. Today, it seems, most bilateral economic frictions are magnified through the prism of those geopolitical and philosophical differences, making controversies seem larger and more intractable. In general, policymakers had been mostly welcoming of China’s growth until things started to change in the second half of the second term of the George W. Bush presidency. When Democrats regained control of Congress in January 2007, the emphasis of U.S. trade policy shifted from liberalization and accommodation to enforcement and prosecution. Skepticism over trade, its benefits, and the intentions of certain U.S. trade partners — China, in particular — animated the new congressional trade agenda. </w:t>
      </w:r>
      <w:r w:rsidRPr="004A051E">
        <w:rPr>
          <w:rFonts w:cs="Verdana"/>
          <w:b/>
          <w:color w:val="262626"/>
          <w:u w:val="single"/>
        </w:rPr>
        <w:t>The Great Recession and the election of Barack Obama accelerated reevaluation of the U.S.-China relationship</w:t>
      </w:r>
      <w:r w:rsidRPr="00423226">
        <w:rPr>
          <w:rFonts w:cs="Verdana"/>
          <w:color w:val="262626"/>
          <w:sz w:val="14"/>
        </w:rPr>
        <w:t xml:space="preserve">, which was rapidly swept into the emerging narrative of “American decline.” In 2009, as the United States was crawling out of recession at very low rates of growth, experiencing high unemployment, heavily indebted, and stricken by uncertainty about the future, opinion leaders observed China’s continued near-double digit </w:t>
      </w:r>
      <w:proofErr w:type="spellStart"/>
      <w:r w:rsidRPr="00423226">
        <w:rPr>
          <w:rFonts w:cs="Verdana"/>
          <w:color w:val="262626"/>
          <w:sz w:val="14"/>
        </w:rPr>
        <w:t>annualeconomic</w:t>
      </w:r>
      <w:proofErr w:type="spellEnd"/>
      <w:r w:rsidRPr="00423226">
        <w:rPr>
          <w:rFonts w:cs="Verdana"/>
          <w:color w:val="262626"/>
          <w:sz w:val="14"/>
        </w:rPr>
        <w:t xml:space="preserve"> growth rates and asked two questions: Where did we go wrong? What did China get right? The answers that most resonated were that the United States had been too permissive of China’s rise and that it was time for a tougher policy tack, and that the secrets of China’s success were five-year plans and other elements of state-directed capitalism. “A future in which both countries are fully committed to engagement looks very different from one where containment of China has become a more prominent policy objective.” The confluence of media hyperventilation over China’s inexorable rise to global preeminence and U.S. politicians’ habits of scapegoating China for their own failures spawned a popular impression of China as an adversary in a zero sum game. In that game, exports are considered Team America’s points, imports are Team China’s points, and the trade account is the scoreboard. Since the scoreboard showed a deficit, the United States was portrayed as losing at trade and it was losing because China perpetually cheats. Currency manipulation, subsidization of industry, dumping, intellectual property theft, discrimination against imports, forced technology transfer, indigenous innovation policies, raw material export restrictions, and other allegations of cheating came to define Chinese trade practices. Of course, some of the allegations had merit. Buoying these claims was a report published by the American Chamber of Commerce in China — an organization of American multinational corporations that had for years counseled the U.S. government against taking provocative actions that might frustrate the economic relationship. The report identified questionable and possibly illegal Chinese policies intended to thrust China to preeminence in a variety of industries and documented how China’s market reforms had been abandoned in 2002 and a subsequent re-embrace of state planning, support for state-owned enterprises, and official discrimination against imports and foreign companies operating in China had begun in 2003. Meanwhile, on the home front, the U.S. government seemed to be taking a page right out of the same Chinese playbook it had so frequently criticized. That may come as a surprise to some, but those who follow trade policy closely may be aware that the United States has a rich history of skirting the rules of trade that it so often invokes to discipline China’s (and other trade partners’) actions. In fact, U.S. policies have been the </w:t>
      </w:r>
      <w:proofErr w:type="gramStart"/>
      <w:r w:rsidRPr="00423226">
        <w:rPr>
          <w:rFonts w:cs="Verdana"/>
          <w:color w:val="262626"/>
          <w:sz w:val="14"/>
        </w:rPr>
        <w:t>subject of more World Trade Organization disputes (119) than have</w:t>
      </w:r>
      <w:proofErr w:type="gramEnd"/>
      <w:r w:rsidRPr="00423226">
        <w:rPr>
          <w:rFonts w:cs="Verdana"/>
          <w:color w:val="262626"/>
          <w:sz w:val="14"/>
        </w:rPr>
        <w:t xml:space="preserve"> any other countries policies. (The EU is second with 73 and China is third with 30). No government is more likely to be out of compliance with a final WTO ruling — or for a longer period — than the U.S. government. In fact, to this day, the United States remains out of compliance on issues adjudicated several years (and sometimes more than a decade) ago. U.S. subsidization of industry took off in earnest in 2009 under the American Recovery and Reinvestment Act and through other channels. Special deals for chosen companies, such as the infamous solar panel maker </w:t>
      </w:r>
      <w:proofErr w:type="spellStart"/>
      <w:r w:rsidRPr="00423226">
        <w:rPr>
          <w:rFonts w:cs="Verdana"/>
          <w:color w:val="262626"/>
          <w:sz w:val="14"/>
        </w:rPr>
        <w:t>Solyndra</w:t>
      </w:r>
      <w:proofErr w:type="spellEnd"/>
      <w:r w:rsidRPr="00423226">
        <w:rPr>
          <w:rFonts w:cs="Verdana"/>
          <w:color w:val="262626"/>
          <w:sz w:val="14"/>
        </w:rPr>
        <w:t xml:space="preserve">, were cut as though they were state-owned enterprises. President Obama did not so much explain his rationale, but offered a rallying cry for the green industrial policy his administration was promoting to the tune of nearly $100 billion in 2010 when he said: “Countries like China are moving even faster … I’m not going to settle for a situation where the United States comes in second place or third place or fourth place in what will be the most important economic engine of the future.” </w:t>
      </w:r>
      <w:r w:rsidRPr="004A051E">
        <w:rPr>
          <w:rFonts w:cs="Verdana"/>
          <w:b/>
          <w:color w:val="262626"/>
          <w:u w:val="single"/>
        </w:rPr>
        <w:t>Much like the Chinese government, President Obama was throwing the weight of the U.S. government behind the companies and industries that he believed mattered most to the future.</w:t>
      </w:r>
      <w:r w:rsidRPr="00423226">
        <w:rPr>
          <w:rFonts w:cs="Verdana"/>
          <w:color w:val="262626"/>
          <w:sz w:val="14"/>
        </w:rPr>
        <w:t xml:space="preserve"> And he was asserting his belief that the United States and China are economic rivals in a zero-sum game. By 2011, the Obama administration was advising U.S. telecom carriers that if they had aspirations to partake of the lucrative U.S. government procurement market, they should not purchase routers or other equipment from Chinese companies, Huawei and ZTE, citing them as cyber security threats to the United States. In 2012, the House Intelligence Committee produced a report reaching similar findings and advising all U.S. companies against doing business with those companies. Whether Huawei and ZTE present unique security risks or there is an effort in Washington to sabotage emerging Chinese economic rivals is unclear. What is clear is that the public version of the Committee’s report contained no evidence to support its allegations or recommendations, just as the administration’s admonitions in 2011 were based on classified analyses never released to the public. What is also clear is that, in 2012, </w:t>
      </w:r>
      <w:r w:rsidRPr="004A051E">
        <w:rPr>
          <w:rFonts w:cs="Verdana"/>
          <w:b/>
          <w:color w:val="262626"/>
          <w:u w:val="single"/>
        </w:rPr>
        <w:t>Chinese participation in U.S. green energy projects was scuttled by the Obama administration</w:t>
      </w:r>
      <w:r w:rsidRPr="00423226">
        <w:rPr>
          <w:rFonts w:cs="Verdana"/>
          <w:color w:val="262626"/>
          <w:sz w:val="14"/>
        </w:rPr>
        <w:t xml:space="preserve"> on several occasions, despite the president’s avowed commitment to wean the U.S. economy of off fossil fuels and promote renewable energy consumption. In addition to U.S. imposition of antidumping and countervailing duties on Chinese-made solar panels and wind towers, the U.S. Committee on Foreign Investment in t</w:t>
      </w:r>
      <w:r w:rsidRPr="004A051E">
        <w:rPr>
          <w:rFonts w:cs="Verdana"/>
          <w:b/>
          <w:color w:val="262626"/>
          <w:u w:val="single"/>
        </w:rPr>
        <w:t>he United States recommended that</w:t>
      </w:r>
      <w:r w:rsidRPr="00423226">
        <w:rPr>
          <w:rFonts w:cs="Verdana"/>
          <w:color w:val="262626"/>
          <w:sz w:val="14"/>
        </w:rPr>
        <w:t xml:space="preserve"> President </w:t>
      </w:r>
      <w:r w:rsidRPr="004A051E">
        <w:rPr>
          <w:rFonts w:cs="Verdana"/>
          <w:b/>
          <w:color w:val="262626"/>
          <w:u w:val="single"/>
        </w:rPr>
        <w:t>Obama</w:t>
      </w:r>
      <w:r w:rsidRPr="00423226">
        <w:rPr>
          <w:rFonts w:cs="Verdana"/>
          <w:color w:val="262626"/>
          <w:sz w:val="14"/>
        </w:rPr>
        <w:t xml:space="preserve"> block a Chinese purchase of a U.S. wind farm in Oregon, which he did, </w:t>
      </w:r>
      <w:r w:rsidRPr="004A051E">
        <w:rPr>
          <w:rFonts w:cs="Verdana"/>
          <w:b/>
          <w:color w:val="262626"/>
          <w:u w:val="single"/>
        </w:rPr>
        <w:t>reaffirming his view of China as an economic rival.</w:t>
      </w:r>
      <w:r w:rsidRPr="00423226">
        <w:rPr>
          <w:rFonts w:cs="Verdana"/>
          <w:color w:val="262626"/>
          <w:sz w:val="14"/>
        </w:rPr>
        <w:t xml:space="preserve"> Although an official decision has not yet been made, whispers in Washington are growing louder that the Obama administration is considering reneging on the United States’ obligation to begin treating China as a market economy for the purposes of calculating duties under the U.S. antidumping regime by no later than December 11, 2016. That would be a breach of exceptional consequence. When China acceded to the WTO in 2001, it agreed to allow standing WTO members to apply what amounts to a punitive antidumping calculation methodology — known as the non-market economy (NME) methodology — to Chinese companies for a period not to exceed 15 years. The methodology is arbitrary, capricious, utterly unrepresentative of economic reality, and it creates a cloud of uncertainty that essentially deters U.S. importers from purchasing Chinese products that could potentially be targeted by U.S. industries. It is also a stigma that the Chinese government is anxious to put in the past. Reneging on that commitment would be perceived by Beijing as the worst kind of affront. In 2012, the administration reported progress toward completion of a trade agreement between the United States and 10 other Asia-Pacific nations, which conspicuously excludes China. The Trans-Pacific Partnership was first embraced in the United States by the State Department as a potential tool of foreign policy, and not by the U.S. Trade Representative as a possible trade initiative. Negotiations have been evolving as the United States has been rather loudly announcing and executing a foreign policy “pivot to Asia,” all in the midst of intensifying acrimony between China and several neighboring countries over conflicting territorial claims on islands in the South and East China Seas. These developments have raised suspicions that the United States may be pulling back on its policy of engagement with China, as it commits more resources to a policy of containment. That makes the future of U.S.-China economic relations especially murky. A future in which both countries are fully committed to engagement looks very different from one where containment of China has become a more prominent policy objective. A recent report to Congress from the Office of the U.S. Trade Representative implies an ultimatum to the new Chinese leadership: recommit to the kinds of market reforms undertaken in the past and significantly curtail the state’s role in the economy or the United States will focus on thwarting China’s economic advances. Lending credibility to that threat is the fact that over the course of the next few years, the Obama administration will be the gatekeeper watching over billions of dollars of possible Chinese direct investment in the United States. The administration will unveil a national cyber security policy that could be crafted to the disadvantage of Chinese companies. It will decide one way or the other on antidumping policy toward China. And, it will presumably conclude trade agreements with several Asia-Pacific nations not named China, which may or may not be crafted to accommodate China’s eventual accession. Of course, one must wonder whether the United States will curtail its own burgeoning state-ism if China were to reform. After all, China’s interventions have served as rationalizations for the Obama administration’s generous subsidies and industrial policies. The shape and tenor of evolving U.S. policies will profoundly affect the bilateral relationship, but the future will not be decided exclusively in Washington. There is plenty that the new Beijing government can do to assuage growing fears in Washington that China is no longer committed to market reform. </w:t>
      </w:r>
      <w:r w:rsidRPr="004A051E">
        <w:rPr>
          <w:rFonts w:cs="Verdana"/>
          <w:b/>
          <w:color w:val="262626"/>
          <w:u w:val="single"/>
        </w:rPr>
        <w:t>But a nagging question is whether that reform would assuage growing fears that China is an economic adversary whose continued growth threatens U.S. interests.</w:t>
      </w:r>
    </w:p>
    <w:p w:rsidR="00423226" w:rsidRDefault="00423226" w:rsidP="00423226"/>
    <w:p w:rsidR="005F7AED" w:rsidRDefault="005F7AED" w:rsidP="00423226"/>
    <w:p w:rsidR="005F7AED" w:rsidRDefault="005F7AED" w:rsidP="00423226"/>
    <w:p w:rsidR="005F7AED" w:rsidRDefault="00C57160" w:rsidP="005F7AED">
      <w:pPr>
        <w:pStyle w:val="Heading1"/>
      </w:pPr>
      <w:bookmarkStart w:id="12" w:name="_Toc234066506"/>
      <w:r>
        <w:t>China Disadvantage</w:t>
      </w:r>
      <w:r>
        <w:rPr>
          <w:lang w:eastAsia="ja-JP"/>
        </w:rPr>
        <w:t xml:space="preserve">- </w:t>
      </w:r>
      <w:r w:rsidR="005F7AED">
        <w:t>Impact- Generic</w:t>
      </w:r>
      <w:bookmarkEnd w:id="12"/>
    </w:p>
    <w:p w:rsidR="005F7AED" w:rsidRDefault="005F7AED" w:rsidP="00423226"/>
    <w:p w:rsidR="005F7AED" w:rsidRPr="00465918" w:rsidRDefault="005F7AED" w:rsidP="005F7AED">
      <w:pPr>
        <w:pStyle w:val="Heading4"/>
      </w:pPr>
      <w:r w:rsidRPr="00465918">
        <w:t>Relations with china could cause competition and disrupt national order</w:t>
      </w:r>
    </w:p>
    <w:p w:rsidR="005F7AED" w:rsidRPr="00465918" w:rsidRDefault="005F7AED" w:rsidP="005F7AED">
      <w:pPr>
        <w:rPr>
          <w:b/>
          <w:sz w:val="24"/>
          <w:szCs w:val="24"/>
        </w:rPr>
      </w:pPr>
      <w:r w:rsidRPr="00465918">
        <w:rPr>
          <w:b/>
          <w:sz w:val="24"/>
          <w:szCs w:val="24"/>
        </w:rPr>
        <w:t>Goldstein</w:t>
      </w:r>
      <w:r w:rsidRPr="00465918">
        <w:rPr>
          <w:sz w:val="24"/>
          <w:szCs w:val="24"/>
        </w:rPr>
        <w:t xml:space="preserve"> Global Politics and International Relations </w:t>
      </w:r>
      <w:r w:rsidRPr="00465918">
        <w:rPr>
          <w:b/>
          <w:sz w:val="24"/>
          <w:szCs w:val="24"/>
        </w:rPr>
        <w:t>2013</w:t>
      </w:r>
    </w:p>
    <w:p w:rsidR="005F7AED" w:rsidRPr="00465918" w:rsidRDefault="005F7AED" w:rsidP="005F7AED">
      <w:pPr>
        <w:rPr>
          <w:sz w:val="24"/>
          <w:szCs w:val="24"/>
        </w:rPr>
      </w:pPr>
      <w:r w:rsidRPr="00465918">
        <w:rPr>
          <w:sz w:val="24"/>
          <w:szCs w:val="24"/>
        </w:rPr>
        <w:t xml:space="preserve">(Avery “First Things First the Pressing Danger of Crisis Instability in U.S.-China Relations” MIT 2013 </w:t>
      </w:r>
      <w:hyperlink r:id="rId20" w:history="1">
        <w:r w:rsidRPr="00465918">
          <w:rPr>
            <w:rStyle w:val="Hyperlink"/>
            <w:sz w:val="24"/>
            <w:szCs w:val="24"/>
          </w:rPr>
          <w:t>http://www.mitpressjournals.org/doi/pdf/10.1162/ISEC_a_00114</w:t>
        </w:r>
      </w:hyperlink>
      <w:proofErr w:type="gramStart"/>
      <w:r w:rsidRPr="00465918">
        <w:rPr>
          <w:sz w:val="24"/>
          <w:szCs w:val="24"/>
        </w:rPr>
        <w:t xml:space="preserve"> )</w:t>
      </w:r>
      <w:proofErr w:type="gramEnd"/>
    </w:p>
    <w:p w:rsidR="005F7AED" w:rsidRPr="00465918" w:rsidRDefault="005F7AED" w:rsidP="005F7AED">
      <w:pPr>
        <w:rPr>
          <w:sz w:val="24"/>
          <w:szCs w:val="24"/>
        </w:rPr>
      </w:pPr>
    </w:p>
    <w:p w:rsidR="005F7AED" w:rsidRPr="00465918" w:rsidRDefault="005F7AED" w:rsidP="005F7AED">
      <w:pPr>
        <w:rPr>
          <w:sz w:val="24"/>
          <w:szCs w:val="24"/>
          <w:u w:val="single"/>
        </w:rPr>
      </w:pPr>
      <w:r w:rsidRPr="00465918">
        <w:rPr>
          <w:sz w:val="24"/>
          <w:szCs w:val="24"/>
        </w:rPr>
        <w:t xml:space="preserve">Two concerns have driven much of the debate about international security in the post–Cold War era. </w:t>
      </w:r>
      <w:r w:rsidRPr="00465918">
        <w:rPr>
          <w:sz w:val="24"/>
          <w:szCs w:val="24"/>
          <w:u w:val="single"/>
        </w:rPr>
        <w:t>The first is the potentially deadly mix of nuclear proliferation, rogue states, and international terrorists</w:t>
      </w:r>
      <w:r w:rsidRPr="00465918">
        <w:rPr>
          <w:sz w:val="24"/>
          <w:szCs w:val="24"/>
        </w:rPr>
        <w:t xml:space="preserve">, a worry that became dominant after the terrorist attacks against the United States on September 11, 2001.1 The second concern, one whose prominence has waxed and waned since the mid-1990s, is </w:t>
      </w:r>
      <w:r w:rsidRPr="00465918">
        <w:rPr>
          <w:sz w:val="24"/>
          <w:szCs w:val="24"/>
          <w:u w:val="single"/>
        </w:rPr>
        <w:t>the potentially disruptive impact that China will have if it emerges as a peer competitor of the United States, challenging an international order established during the era of U.S. preponderance</w:t>
      </w:r>
      <w:r w:rsidRPr="00465918">
        <w:rPr>
          <w:sz w:val="24"/>
          <w:szCs w:val="24"/>
        </w:rPr>
        <w:t xml:space="preserve">. Reflecting this second concern, some analysts have expressed reservations about the dominant post–September 11 security agenda, arguing that </w:t>
      </w:r>
      <w:r w:rsidRPr="00465918">
        <w:rPr>
          <w:sz w:val="24"/>
          <w:szCs w:val="24"/>
          <w:u w:val="single"/>
        </w:rPr>
        <w:t xml:space="preserve">China could challenge U.S. global interests in ways </w:t>
      </w:r>
      <w:proofErr w:type="gramStart"/>
      <w:r w:rsidRPr="00465918">
        <w:rPr>
          <w:sz w:val="24"/>
          <w:szCs w:val="24"/>
          <w:u w:val="single"/>
        </w:rPr>
        <w:t>that terrorists</w:t>
      </w:r>
      <w:proofErr w:type="gramEnd"/>
      <w:r w:rsidRPr="00465918">
        <w:rPr>
          <w:sz w:val="24"/>
          <w:szCs w:val="24"/>
          <w:u w:val="single"/>
        </w:rPr>
        <w:t xml:space="preserve"> and rogue states cannot.</w:t>
      </w:r>
      <w:r w:rsidRPr="00465918">
        <w:rPr>
          <w:sz w:val="24"/>
          <w:szCs w:val="24"/>
        </w:rPr>
        <w:t xml:space="preserve"> In this article, I raise a more pressing issue, one to which not enough attention has been paid. For at least the next decade, while China remains relatively weak, the gravest danger in Sino- American relations is the </w:t>
      </w:r>
      <w:r w:rsidRPr="00465918">
        <w:rPr>
          <w:sz w:val="24"/>
          <w:szCs w:val="24"/>
          <w:u w:val="single"/>
        </w:rPr>
        <w:t>possibility the two countries will and themselves in a</w:t>
      </w:r>
    </w:p>
    <w:p w:rsidR="005F7AED" w:rsidRPr="00465918" w:rsidRDefault="005F7AED" w:rsidP="005F7AED">
      <w:pPr>
        <w:rPr>
          <w:sz w:val="24"/>
          <w:szCs w:val="24"/>
        </w:rPr>
      </w:pPr>
      <w:proofErr w:type="gramStart"/>
      <w:r w:rsidRPr="00465918">
        <w:rPr>
          <w:sz w:val="24"/>
          <w:szCs w:val="24"/>
          <w:u w:val="single"/>
        </w:rPr>
        <w:t>crisis</w:t>
      </w:r>
      <w:proofErr w:type="gramEnd"/>
      <w:r w:rsidRPr="00465918">
        <w:rPr>
          <w:sz w:val="24"/>
          <w:szCs w:val="24"/>
          <w:u w:val="single"/>
        </w:rPr>
        <w:t xml:space="preserve"> that could escalate to open military conflict</w:t>
      </w:r>
      <w:r w:rsidRPr="00465918">
        <w:rPr>
          <w:sz w:val="24"/>
          <w:szCs w:val="24"/>
        </w:rPr>
        <w:t>.</w:t>
      </w:r>
    </w:p>
    <w:p w:rsidR="005F7AED" w:rsidRPr="00423226" w:rsidRDefault="005F7AED" w:rsidP="00423226"/>
    <w:p w:rsidR="00423226" w:rsidRDefault="00C57160" w:rsidP="00423226">
      <w:pPr>
        <w:pStyle w:val="Heading1"/>
      </w:pPr>
      <w:bookmarkStart w:id="13" w:name="_Toc234066507"/>
      <w:r>
        <w:t>China Disadvantage</w:t>
      </w:r>
      <w:r>
        <w:rPr>
          <w:lang w:eastAsia="ja-JP"/>
        </w:rPr>
        <w:t xml:space="preserve">- </w:t>
      </w:r>
      <w:r w:rsidR="005F7AED">
        <w:t xml:space="preserve">A2 </w:t>
      </w:r>
      <w:r w:rsidR="00423226">
        <w:t>Cyber Attack</w:t>
      </w:r>
      <w:bookmarkEnd w:id="13"/>
    </w:p>
    <w:p w:rsidR="00423226" w:rsidRDefault="00423226" w:rsidP="00423226">
      <w:pPr>
        <w:rPr>
          <w:sz w:val="12"/>
        </w:rPr>
      </w:pPr>
    </w:p>
    <w:p w:rsidR="00423226" w:rsidRDefault="00423226" w:rsidP="00423226">
      <w:pPr>
        <w:pStyle w:val="Heading4"/>
      </w:pPr>
      <w:r>
        <w:t>Cyber Attacks do not hurt relations- America still willing to negotiate</w:t>
      </w:r>
    </w:p>
    <w:p w:rsidR="00423226" w:rsidRDefault="00423226" w:rsidP="00423226">
      <w:pPr>
        <w:rPr>
          <w:b/>
        </w:rPr>
      </w:pPr>
      <w:r w:rsidRPr="00423226">
        <w:rPr>
          <w:rStyle w:val="StyleStyleBold12pt"/>
        </w:rPr>
        <w:t xml:space="preserve">The </w:t>
      </w:r>
      <w:proofErr w:type="spellStart"/>
      <w:r w:rsidRPr="00423226">
        <w:rPr>
          <w:rStyle w:val="StyleStyleBold12pt"/>
        </w:rPr>
        <w:t>Econimist</w:t>
      </w:r>
      <w:proofErr w:type="spellEnd"/>
      <w:r w:rsidRPr="00423226">
        <w:rPr>
          <w:rStyle w:val="StyleStyleBold12pt"/>
        </w:rPr>
        <w:t xml:space="preserve"> 6-8-13</w:t>
      </w:r>
      <w:r w:rsidRPr="002C12D7">
        <w:t xml:space="preserve"> (Here we go again, President Xi </w:t>
      </w:r>
      <w:proofErr w:type="spellStart"/>
      <w:r w:rsidRPr="002C12D7">
        <w:t>Jinping</w:t>
      </w:r>
      <w:proofErr w:type="spellEnd"/>
      <w:r w:rsidRPr="002C12D7">
        <w:t xml:space="preserve"> shows interest in reviving ties with America. How far is he prepared to go</w:t>
      </w:r>
      <w:proofErr w:type="gramStart"/>
      <w:r w:rsidRPr="002C12D7">
        <w:t>?,</w:t>
      </w:r>
      <w:proofErr w:type="gramEnd"/>
      <w:r w:rsidRPr="002C12D7">
        <w:t xml:space="preserve"> The Economist, www.economist.com/news/china/21579043-president-xi-jinping-shows-interest-reviving-ties-america-how-far-he-prepared) CTL</w:t>
      </w:r>
    </w:p>
    <w:p w:rsidR="00423226" w:rsidRPr="00423226" w:rsidRDefault="00423226" w:rsidP="00423226"/>
    <w:p w:rsidR="00423226" w:rsidRPr="00B91E84" w:rsidRDefault="00423226" w:rsidP="00423226">
      <w:pPr>
        <w:jc w:val="both"/>
        <w:rPr>
          <w:rStyle w:val="StyleBoldUnderline"/>
        </w:rPr>
      </w:pPr>
      <w:r w:rsidRPr="00423226">
        <w:rPr>
          <w:sz w:val="16"/>
        </w:rPr>
        <w:t xml:space="preserve">AFTER his historic meeting with Mao Zedong in 1972, Richard Nixon wrote in his diary of what he called “probably the most moving moment” of the hour-long encounter: the chairman clasping the American leader’s hand for about a minute as they sat talking. Such sparks of personal chemistry are what China’s new president, Xi </w:t>
      </w:r>
      <w:proofErr w:type="spellStart"/>
      <w:r w:rsidRPr="00423226">
        <w:rPr>
          <w:sz w:val="16"/>
        </w:rPr>
        <w:t>Jinping</w:t>
      </w:r>
      <w:proofErr w:type="spellEnd"/>
      <w:r w:rsidRPr="00423226">
        <w:rPr>
          <w:sz w:val="16"/>
        </w:rPr>
        <w:t>, and Barack Obama may be hoping to recreate during an informal summit on June 7th and 8th</w:t>
      </w:r>
      <w:proofErr w:type="gramStart"/>
      <w:r w:rsidRPr="00423226">
        <w:rPr>
          <w:sz w:val="16"/>
        </w:rPr>
        <w:t>.</w:t>
      </w:r>
      <w:r w:rsidRPr="00423226">
        <w:rPr>
          <w:sz w:val="12"/>
        </w:rPr>
        <w:t>¶</w:t>
      </w:r>
      <w:proofErr w:type="gramEnd"/>
      <w:r w:rsidRPr="00423226">
        <w:rPr>
          <w:sz w:val="16"/>
        </w:rPr>
        <w:t xml:space="preserve"> As The Economist went to press </w:t>
      </w:r>
      <w:proofErr w:type="spellStart"/>
      <w:r w:rsidRPr="00423226">
        <w:rPr>
          <w:sz w:val="16"/>
        </w:rPr>
        <w:t>Mr</w:t>
      </w:r>
      <w:proofErr w:type="spellEnd"/>
      <w:r w:rsidRPr="00423226">
        <w:rPr>
          <w:sz w:val="16"/>
        </w:rPr>
        <w:t xml:space="preserve"> Xi was winding up a week-long visit to Latin America and the Caribbean (see article) before heading on to meet </w:t>
      </w:r>
      <w:proofErr w:type="spellStart"/>
      <w:r w:rsidRPr="00423226">
        <w:rPr>
          <w:sz w:val="16"/>
        </w:rPr>
        <w:t>Mr</w:t>
      </w:r>
      <w:proofErr w:type="spellEnd"/>
      <w:r w:rsidRPr="00423226">
        <w:rPr>
          <w:sz w:val="16"/>
        </w:rPr>
        <w:t xml:space="preserve"> Obama at </w:t>
      </w:r>
      <w:proofErr w:type="spellStart"/>
      <w:r w:rsidRPr="00423226">
        <w:rPr>
          <w:sz w:val="16"/>
        </w:rPr>
        <w:t>Sunnylands</w:t>
      </w:r>
      <w:proofErr w:type="spellEnd"/>
      <w:r w:rsidRPr="00423226">
        <w:rPr>
          <w:sz w:val="16"/>
        </w:rPr>
        <w:t xml:space="preserve">, an estate in the desert town of Rancho Mirage, California, that once belonged to Walter Annenberg, a publisher. Never before has such a prolonged informal encounter between the two countries’ leaders been scheduled (dress code: “no neckties”). Its rarity and its timing so early in </w:t>
      </w:r>
      <w:proofErr w:type="spellStart"/>
      <w:r w:rsidRPr="00423226">
        <w:rPr>
          <w:sz w:val="16"/>
        </w:rPr>
        <w:t>Mr</w:t>
      </w:r>
      <w:proofErr w:type="spellEnd"/>
      <w:r w:rsidRPr="00423226">
        <w:rPr>
          <w:sz w:val="16"/>
        </w:rPr>
        <w:t xml:space="preserve"> Xi’s presidency suggest a recognition by both countries that their relationship badly needs new zest</w:t>
      </w:r>
      <w:proofErr w:type="gramStart"/>
      <w:r w:rsidRPr="00423226">
        <w:rPr>
          <w:sz w:val="16"/>
        </w:rPr>
        <w:t>.</w:t>
      </w:r>
      <w:r w:rsidRPr="00423226">
        <w:rPr>
          <w:sz w:val="12"/>
        </w:rPr>
        <w:t>¶</w:t>
      </w:r>
      <w:proofErr w:type="gramEnd"/>
      <w:r w:rsidRPr="00423226">
        <w:rPr>
          <w:sz w:val="16"/>
        </w:rPr>
        <w:t xml:space="preserve"> </w:t>
      </w:r>
      <w:r w:rsidRPr="00B91E84">
        <w:rPr>
          <w:rStyle w:val="StyleBoldUnderline"/>
        </w:rPr>
        <w:t>Relations have become increasingly strained by American allegations of Chinese government involvement in the widespread hacking of American computer systems</w:t>
      </w:r>
      <w:r w:rsidRPr="00423226">
        <w:rPr>
          <w:sz w:val="16"/>
        </w:rPr>
        <w:t xml:space="preserve"> (see article) and signs of greater assertiveness by China in its maritime disputes with American allies in the western Pacific. </w:t>
      </w:r>
      <w:r w:rsidRPr="00B91E84">
        <w:rPr>
          <w:rStyle w:val="StyleBoldUnderline"/>
        </w:rPr>
        <w:t>China is worried by America’s security “pivot” towards Asia</w:t>
      </w:r>
      <w:proofErr w:type="gramStart"/>
      <w:r w:rsidRPr="00B91E84">
        <w:rPr>
          <w:rStyle w:val="StyleBoldUnderline"/>
        </w:rPr>
        <w:t>.</w:t>
      </w:r>
      <w:r w:rsidRPr="00423226">
        <w:rPr>
          <w:rStyle w:val="StyleBoldUnderline"/>
          <w:sz w:val="12"/>
          <w:u w:val="none"/>
        </w:rPr>
        <w:t>¶</w:t>
      </w:r>
      <w:proofErr w:type="gramEnd"/>
      <w:r w:rsidRPr="00B91E84">
        <w:rPr>
          <w:rStyle w:val="StyleBoldUnderline"/>
        </w:rPr>
        <w:t xml:space="preserve"> American officials are encouraged, however, by </w:t>
      </w:r>
      <w:proofErr w:type="spellStart"/>
      <w:r w:rsidRPr="00B91E84">
        <w:rPr>
          <w:rStyle w:val="StyleBoldUnderline"/>
        </w:rPr>
        <w:t>Mr</w:t>
      </w:r>
      <w:proofErr w:type="spellEnd"/>
      <w:r w:rsidRPr="00B91E84">
        <w:rPr>
          <w:rStyle w:val="StyleBoldUnderline"/>
        </w:rPr>
        <w:t xml:space="preserve"> Xi’s willingness to engage in such freewheeling diplomacy</w:t>
      </w:r>
      <w:r w:rsidRPr="00423226">
        <w:rPr>
          <w:sz w:val="16"/>
        </w:rPr>
        <w:t xml:space="preserve">. </w:t>
      </w:r>
      <w:r w:rsidRPr="00B91E84">
        <w:rPr>
          <w:rStyle w:val="StyleBoldUnderline"/>
        </w:rPr>
        <w:t>His predecessor, Hu Jintao, shunned it, preferring to stick to formal agendas.</w:t>
      </w:r>
      <w:r w:rsidRPr="00423226">
        <w:rPr>
          <w:sz w:val="16"/>
        </w:rPr>
        <w:t xml:space="preserve"> Before </w:t>
      </w:r>
      <w:proofErr w:type="spellStart"/>
      <w:r w:rsidRPr="00423226">
        <w:rPr>
          <w:sz w:val="16"/>
        </w:rPr>
        <w:t>Mr</w:t>
      </w:r>
      <w:proofErr w:type="spellEnd"/>
      <w:r w:rsidRPr="00423226">
        <w:rPr>
          <w:sz w:val="16"/>
        </w:rPr>
        <w:t xml:space="preserve"> Hu, Jiang </w:t>
      </w:r>
      <w:proofErr w:type="spellStart"/>
      <w:r w:rsidRPr="00423226">
        <w:rPr>
          <w:sz w:val="16"/>
        </w:rPr>
        <w:t>Zemin</w:t>
      </w:r>
      <w:proofErr w:type="spellEnd"/>
      <w:r w:rsidRPr="00423226">
        <w:rPr>
          <w:sz w:val="16"/>
        </w:rPr>
        <w:t xml:space="preserve"> pressed for, and eventually secured, an informal summit with George W. Bush at his ranch in Crawford, Texas. </w:t>
      </w:r>
      <w:proofErr w:type="gramStart"/>
      <w:r w:rsidRPr="00423226">
        <w:rPr>
          <w:sz w:val="16"/>
        </w:rPr>
        <w:t xml:space="preserve">But that meeting in 2002 was much briefer, and </w:t>
      </w:r>
      <w:proofErr w:type="spellStart"/>
      <w:r w:rsidRPr="00423226">
        <w:rPr>
          <w:sz w:val="16"/>
        </w:rPr>
        <w:t>Mr</w:t>
      </w:r>
      <w:proofErr w:type="spellEnd"/>
      <w:r w:rsidRPr="00423226">
        <w:rPr>
          <w:sz w:val="16"/>
        </w:rPr>
        <w:t xml:space="preserve"> Jiang was just days away from stepping down.</w:t>
      </w:r>
      <w:proofErr w:type="gramEnd"/>
      <w:r w:rsidRPr="00423226">
        <w:rPr>
          <w:sz w:val="16"/>
        </w:rPr>
        <w:t xml:space="preserve"> </w:t>
      </w:r>
      <w:r w:rsidRPr="00B91E84">
        <w:rPr>
          <w:rStyle w:val="StyleBoldUnderline"/>
        </w:rPr>
        <w:t xml:space="preserve">For the newly installed </w:t>
      </w:r>
      <w:proofErr w:type="spellStart"/>
      <w:r w:rsidRPr="00B91E84">
        <w:rPr>
          <w:rStyle w:val="StyleBoldUnderline"/>
        </w:rPr>
        <w:t>Mr</w:t>
      </w:r>
      <w:proofErr w:type="spellEnd"/>
      <w:r w:rsidRPr="00B91E84">
        <w:rPr>
          <w:rStyle w:val="StyleBoldUnderline"/>
        </w:rPr>
        <w:t xml:space="preserve"> Xi, the decision to engage in unscripted discussions spread over two days shows unusual confidence in his political grip and his mastery of a vital and highly complex area of foreign policy.</w:t>
      </w:r>
    </w:p>
    <w:p w:rsidR="00423226" w:rsidRDefault="00423226" w:rsidP="00423226"/>
    <w:p w:rsidR="00423226" w:rsidRDefault="00423226" w:rsidP="00423226"/>
    <w:p w:rsidR="00423226" w:rsidRDefault="00423226" w:rsidP="00423226"/>
    <w:p w:rsidR="00423226" w:rsidRDefault="00C57160" w:rsidP="00423226">
      <w:pPr>
        <w:pStyle w:val="Heading1"/>
      </w:pPr>
      <w:bookmarkStart w:id="14" w:name="_Toc234066508"/>
      <w:r>
        <w:t>China Disadvantage</w:t>
      </w:r>
      <w:r>
        <w:rPr>
          <w:lang w:eastAsia="ja-JP"/>
        </w:rPr>
        <w:t xml:space="preserve">- </w:t>
      </w:r>
      <w:r w:rsidR="00423226">
        <w:t>Impact Brink-Relations</w:t>
      </w:r>
      <w:bookmarkEnd w:id="14"/>
    </w:p>
    <w:p w:rsidR="00423226" w:rsidRDefault="00423226" w:rsidP="00423226">
      <w:pPr>
        <w:pStyle w:val="Heading4"/>
      </w:pPr>
      <w:r>
        <w:t>Relations strained- Now is key to avoid impact</w:t>
      </w:r>
    </w:p>
    <w:p w:rsidR="00423226" w:rsidRPr="00917BA1" w:rsidRDefault="00423226" w:rsidP="00423226">
      <w:pPr>
        <w:rPr>
          <w:rStyle w:val="StyleStyleBold12pt"/>
          <w:b w:val="0"/>
        </w:rPr>
      </w:pPr>
      <w:proofErr w:type="spellStart"/>
      <w:r>
        <w:rPr>
          <w:rStyle w:val="StyleStyleBold12pt"/>
        </w:rPr>
        <w:t>Zheng</w:t>
      </w:r>
      <w:proofErr w:type="spellEnd"/>
      <w:r>
        <w:rPr>
          <w:rStyle w:val="StyleStyleBold12pt"/>
          <w:b w:val="0"/>
        </w:rPr>
        <w:t xml:space="preserve">, </w:t>
      </w:r>
      <w:r w:rsidRPr="00352E4A">
        <w:t>staff writer</w:t>
      </w:r>
      <w:r>
        <w:rPr>
          <w:rStyle w:val="StyleStyleBold12pt"/>
          <w:b w:val="0"/>
        </w:rPr>
        <w:t>,</w:t>
      </w:r>
      <w:r>
        <w:rPr>
          <w:rStyle w:val="StyleStyleBold12pt"/>
        </w:rPr>
        <w:t xml:space="preserve"> 13 </w:t>
      </w:r>
      <w:r>
        <w:rPr>
          <w:rStyle w:val="StyleStyleBold12pt"/>
          <w:b w:val="0"/>
        </w:rPr>
        <w:t>(</w:t>
      </w:r>
      <w:r w:rsidRPr="00352E4A">
        <w:t xml:space="preserve">Henry, US-China Relations: Why Obama's 'Asia Pivot' Strategy Could Lead to Disaster, Policy </w:t>
      </w:r>
      <w:proofErr w:type="spellStart"/>
      <w:r w:rsidRPr="00352E4A">
        <w:t>Mic</w:t>
      </w:r>
      <w:proofErr w:type="spellEnd"/>
      <w:r w:rsidRPr="00352E4A">
        <w:t>,</w:t>
      </w:r>
      <w:r>
        <w:t xml:space="preserve"> 1-28,</w:t>
      </w:r>
      <w:r w:rsidRPr="00352E4A">
        <w:t xml:space="preserve"> </w:t>
      </w:r>
      <w:hyperlink r:id="rId21" w:history="1">
        <w:r w:rsidRPr="00352E4A">
          <w:rPr>
            <w:rStyle w:val="Hyperlink"/>
          </w:rPr>
          <w:t>http://www.policymic.com/articles/20675/us-china-relations-why-obama-s-asia-pivot-strategy-could-start-a-nuclear-war</w:t>
        </w:r>
      </w:hyperlink>
      <w:r w:rsidRPr="00352E4A">
        <w:t>) CTL</w:t>
      </w:r>
    </w:p>
    <w:p w:rsidR="00423226" w:rsidRPr="006C5840" w:rsidRDefault="00423226" w:rsidP="00423226">
      <w:pPr>
        <w:rPr>
          <w:rStyle w:val="StyleBoldUnderline"/>
        </w:rPr>
      </w:pPr>
      <w:r w:rsidRPr="00423226">
        <w:rPr>
          <w:sz w:val="14"/>
        </w:rPr>
        <w:t xml:space="preserve">In an interesting policy move that has been dubbed </w:t>
      </w:r>
      <w:r w:rsidRPr="006C5840">
        <w:rPr>
          <w:rStyle w:val="StyleBoldUnderline"/>
        </w:rPr>
        <w:t>the "Asia Pivot,"</w:t>
      </w:r>
      <w:r w:rsidRPr="00423226">
        <w:rPr>
          <w:sz w:val="14"/>
        </w:rPr>
        <w:t xml:space="preserve"> the Obama administration </w:t>
      </w:r>
      <w:r w:rsidRPr="006C5840">
        <w:rPr>
          <w:rStyle w:val="StyleBoldUnderline"/>
        </w:rPr>
        <w:t>has shifted its priorities to the Pacific region</w:t>
      </w:r>
      <w:r w:rsidRPr="00423226">
        <w:rPr>
          <w:sz w:val="14"/>
        </w:rPr>
        <w:t>. Secretary of Defense Leon Panetta indicated that by 2020, 60% of U.S. naval ships will be in the Pacific, and 40% percent in the Atlantic, "</w:t>
      </w:r>
      <w:r w:rsidRPr="006C5840">
        <w:rPr>
          <w:rStyle w:val="StyleBoldUnderline"/>
        </w:rPr>
        <w:t>compared with the current 50-50 split."</w:t>
      </w:r>
      <w:r w:rsidRPr="00423226">
        <w:rPr>
          <w:sz w:val="14"/>
        </w:rPr>
        <w:t xml:space="preserve"> Critics of the pivot say that it is verbal bravado and a mere "repackaging of policies begun in previous administrations, although </w:t>
      </w:r>
      <w:r w:rsidRPr="006C5840">
        <w:rPr>
          <w:rStyle w:val="StyleBoldUnderline"/>
        </w:rPr>
        <w:t>still enough to</w:t>
      </w:r>
      <w:r w:rsidRPr="00423226">
        <w:rPr>
          <w:sz w:val="14"/>
        </w:rPr>
        <w:t xml:space="preserve"> unnecessarily </w:t>
      </w:r>
      <w:r w:rsidRPr="006C5840">
        <w:rPr>
          <w:rStyle w:val="StyleBoldUnderline"/>
        </w:rPr>
        <w:t>antagonize the Chinese</w:t>
      </w:r>
      <w:r w:rsidRPr="00423226">
        <w:rPr>
          <w:sz w:val="14"/>
        </w:rPr>
        <w:t>."</w:t>
      </w:r>
      <w:r w:rsidRPr="00423226">
        <w:rPr>
          <w:sz w:val="12"/>
        </w:rPr>
        <w:t>¶</w:t>
      </w:r>
      <w:r w:rsidRPr="00423226">
        <w:rPr>
          <w:sz w:val="14"/>
        </w:rPr>
        <w:t xml:space="preserve"> This American response is due in part to the surprising advancements made by the Chinese military, such as the successful developments of its aircraft carrier, advanced jet fighters, and more cost-effective drones</w:t>
      </w:r>
      <w:r w:rsidRPr="006C5840">
        <w:rPr>
          <w:rStyle w:val="StyleBoldUnderline"/>
        </w:rPr>
        <w:t xml:space="preserve">. China-U.S. </w:t>
      </w:r>
      <w:proofErr w:type="gramStart"/>
      <w:r w:rsidRPr="006C5840">
        <w:rPr>
          <w:rStyle w:val="StyleBoldUnderline"/>
        </w:rPr>
        <w:t>relations</w:t>
      </w:r>
      <w:proofErr w:type="gramEnd"/>
      <w:r w:rsidRPr="006C5840">
        <w:rPr>
          <w:rStyle w:val="StyleBoldUnderline"/>
        </w:rPr>
        <w:t xml:space="preserve"> expert Wu </w:t>
      </w:r>
      <w:proofErr w:type="spellStart"/>
      <w:r w:rsidRPr="006C5840">
        <w:rPr>
          <w:rStyle w:val="StyleBoldUnderline"/>
        </w:rPr>
        <w:t>Xinbo</w:t>
      </w:r>
      <w:proofErr w:type="spellEnd"/>
      <w:r w:rsidRPr="006C5840">
        <w:rPr>
          <w:rStyle w:val="StyleBoldUnderline"/>
        </w:rPr>
        <w:t xml:space="preserve"> advises the U.S. not to just focus on China's rising capabilities, but also to "pay attention to how China will use its military power."</w:t>
      </w:r>
      <w:r w:rsidRPr="00423226">
        <w:rPr>
          <w:sz w:val="14"/>
        </w:rPr>
        <w:t xml:space="preserve"> It is not surprising that China wants to catch up militarily, as it is a dominant economic power that has the means to do so. However, the Chinese Communist Party and the People's Liberation Army may not necessarily want to undermine U.S. global military preeminence, but rather wish to assert their country's sovereignty in regional disputes involving territories in the East and South China seas. The Chinese might threaten U.S. dominance in these regions insofar as they see American forces as encroachments that they must guard against. Conversely, Washington sees itself as an important player in the Pacific, with certain obligations and diplomatic interests to which it must attend. Notable strategic maneuvers stemming from this perception include the stationing of 250 U.S. Marines in Australia, and military drills with Japan. </w:t>
      </w:r>
      <w:r w:rsidRPr="00423226">
        <w:rPr>
          <w:sz w:val="12"/>
        </w:rPr>
        <w:t>¶</w:t>
      </w:r>
      <w:r w:rsidRPr="00423226">
        <w:rPr>
          <w:sz w:val="14"/>
        </w:rPr>
        <w:t xml:space="preserve"> </w:t>
      </w:r>
      <w:proofErr w:type="gramStart"/>
      <w:r w:rsidRPr="00423226">
        <w:rPr>
          <w:sz w:val="14"/>
        </w:rPr>
        <w:t>An</w:t>
      </w:r>
      <w:proofErr w:type="gramEnd"/>
      <w:r w:rsidRPr="00423226">
        <w:rPr>
          <w:sz w:val="14"/>
        </w:rPr>
        <w:t xml:space="preserve"> important plan that is receiving greater official attention and Chinese condemnation is "Air Sea Battle," a comprehensive strategy developed by the Department of Defense in case "an angry, aggressive and heavily armed China" should decide to attack American forces. This counterattack by the Air Force and the Navy would involve conventional strike tactics. A graphic depicting the strategy can be found here. Developed by Andrew Marshall and Andrew </w:t>
      </w:r>
      <w:proofErr w:type="spellStart"/>
      <w:r w:rsidRPr="00423226">
        <w:rPr>
          <w:sz w:val="14"/>
        </w:rPr>
        <w:t>Krepinevich</w:t>
      </w:r>
      <w:proofErr w:type="spellEnd"/>
      <w:r w:rsidRPr="00423226">
        <w:rPr>
          <w:sz w:val="14"/>
        </w:rPr>
        <w:t>, the Air Sea Battle concept involves the following</w:t>
      </w:r>
      <w:proofErr w:type="gramStart"/>
      <w:r w:rsidRPr="00423226">
        <w:rPr>
          <w:sz w:val="14"/>
        </w:rPr>
        <w:t>:</w:t>
      </w:r>
      <w:r w:rsidRPr="00423226">
        <w:rPr>
          <w:sz w:val="12"/>
        </w:rPr>
        <w:t>¶</w:t>
      </w:r>
      <w:proofErr w:type="gramEnd"/>
      <w:r w:rsidRPr="00423226">
        <w:rPr>
          <w:sz w:val="14"/>
        </w:rPr>
        <w:t xml:space="preserve"> 1. Increasing bomb resistant aircraft shelters and bring repair kits to fix damaged airstrips</w:t>
      </w:r>
      <w:proofErr w:type="gramStart"/>
      <w:r w:rsidRPr="00423226">
        <w:rPr>
          <w:sz w:val="14"/>
        </w:rPr>
        <w:t>.</w:t>
      </w:r>
      <w:r w:rsidRPr="00423226">
        <w:rPr>
          <w:sz w:val="12"/>
        </w:rPr>
        <w:t>¶</w:t>
      </w:r>
      <w:proofErr w:type="gramEnd"/>
      <w:r w:rsidRPr="00423226">
        <w:rPr>
          <w:sz w:val="14"/>
        </w:rPr>
        <w:t xml:space="preserve"> 2. Using stealthy bombers and quiet submarines to wage a "blinding campaign" in which long range Chinese surveillance and precision missile systems are targeted to open up the area of denial, which includes the disputed areas within the East and South China seas</w:t>
      </w:r>
      <w:proofErr w:type="gramStart"/>
      <w:r w:rsidRPr="00423226">
        <w:rPr>
          <w:sz w:val="14"/>
        </w:rPr>
        <w:t>.</w:t>
      </w:r>
      <w:r w:rsidRPr="00423226">
        <w:rPr>
          <w:sz w:val="12"/>
        </w:rPr>
        <w:t>¶</w:t>
      </w:r>
      <w:proofErr w:type="gramEnd"/>
      <w:r w:rsidRPr="00423226">
        <w:rPr>
          <w:sz w:val="14"/>
        </w:rPr>
        <w:t xml:space="preserve"> 3. Dispersing aircraft to Tinian and Palau islands, which are outside the range of Chinese land-based anti-ship missiles, in order to confuse the enemy's targeting processes</w:t>
      </w:r>
      <w:proofErr w:type="gramStart"/>
      <w:r w:rsidRPr="00423226">
        <w:rPr>
          <w:sz w:val="14"/>
        </w:rPr>
        <w:t>.</w:t>
      </w:r>
      <w:r w:rsidRPr="00423226">
        <w:rPr>
          <w:sz w:val="12"/>
        </w:rPr>
        <w:t>¶</w:t>
      </w:r>
      <w:proofErr w:type="gramEnd"/>
      <w:r w:rsidRPr="00423226">
        <w:rPr>
          <w:sz w:val="14"/>
        </w:rPr>
        <w:t xml:space="preserve"> Critics doubt the necessity of such a plan. MIT Security Studies Program director Barry Posen says that instead of questioning whether there will be security concerns or threats, the highly influential Office of Net Assessment in the Pentagon, which Andrew Marshall heads, “convince[s] others to act as if the worst cases are inevitable.” In fact, over two dozen war scenarios run by </w:t>
      </w:r>
      <w:proofErr w:type="spellStart"/>
      <w:r w:rsidRPr="00423226">
        <w:rPr>
          <w:sz w:val="14"/>
        </w:rPr>
        <w:t>Krepinevich's</w:t>
      </w:r>
      <w:proofErr w:type="spellEnd"/>
      <w:r w:rsidRPr="00423226">
        <w:rPr>
          <w:sz w:val="14"/>
        </w:rPr>
        <w:t xml:space="preserve"> defense think tank, the Center for Budgetary and Strategic Assessments, cast China as an aggressive enemy</w:t>
      </w:r>
      <w:proofErr w:type="gramStart"/>
      <w:r w:rsidRPr="00423226">
        <w:rPr>
          <w:sz w:val="14"/>
        </w:rPr>
        <w:t>.</w:t>
      </w:r>
      <w:r w:rsidRPr="00423226">
        <w:rPr>
          <w:sz w:val="12"/>
        </w:rPr>
        <w:t>¶</w:t>
      </w:r>
      <w:proofErr w:type="gramEnd"/>
      <w:r w:rsidRPr="00423226">
        <w:rPr>
          <w:sz w:val="14"/>
        </w:rPr>
        <w:t xml:space="preserve"> This potentially alarmist thinking has lately attracted the attention of top military officials, suggesting that the plan or something similar may come to fruition. However, to realize this plan, there would have to be an increase in or reallocation of military spending, which is something that may not be realized if the U.S. goes over the fiscal cliff this upcoming January</w:t>
      </w:r>
      <w:proofErr w:type="gramStart"/>
      <w:r w:rsidRPr="00423226">
        <w:rPr>
          <w:sz w:val="14"/>
        </w:rPr>
        <w:t>.</w:t>
      </w:r>
      <w:r w:rsidRPr="00423226">
        <w:rPr>
          <w:sz w:val="12"/>
        </w:rPr>
        <w:t>¶</w:t>
      </w:r>
      <w:proofErr w:type="gramEnd"/>
      <w:r w:rsidRPr="00423226">
        <w:rPr>
          <w:sz w:val="14"/>
        </w:rPr>
        <w:t xml:space="preserve"> Undoubtedly, such strategies have been a growing source of concern for Beijing. Colonel Fan </w:t>
      </w:r>
      <w:proofErr w:type="spellStart"/>
      <w:r w:rsidRPr="00423226">
        <w:rPr>
          <w:sz w:val="14"/>
        </w:rPr>
        <w:t>Gaoyue</w:t>
      </w:r>
      <w:proofErr w:type="spellEnd"/>
      <w:r w:rsidRPr="00423226">
        <w:rPr>
          <w:sz w:val="14"/>
        </w:rPr>
        <w:t xml:space="preserve"> said, </w:t>
      </w:r>
      <w:r w:rsidRPr="006C5840">
        <w:rPr>
          <w:rStyle w:val="StyleBoldUnderline"/>
        </w:rPr>
        <w:t>“If the U.S. military develops Air-Sea Battle to deal with the [People’s Liberation Army], the PLA will be forced to develop anti-Air-Sea Battle."</w:t>
      </w:r>
      <w:r w:rsidRPr="00423226">
        <w:rPr>
          <w:rStyle w:val="StyleBoldUnderline"/>
          <w:sz w:val="12"/>
          <w:u w:val="none"/>
        </w:rPr>
        <w:t>¶</w:t>
      </w:r>
      <w:r w:rsidRPr="006C5840">
        <w:rPr>
          <w:rStyle w:val="StyleBoldUnderline"/>
        </w:rPr>
        <w:t xml:space="preserve"> </w:t>
      </w:r>
      <w:proofErr w:type="gramStart"/>
      <w:r w:rsidRPr="006C5840">
        <w:rPr>
          <w:rStyle w:val="StyleBoldUnderline"/>
        </w:rPr>
        <w:t>The</w:t>
      </w:r>
      <w:proofErr w:type="gramEnd"/>
      <w:r w:rsidRPr="006C5840">
        <w:rPr>
          <w:rStyle w:val="StyleBoldUnderline"/>
        </w:rPr>
        <w:t xml:space="preserve"> back-and-forth defense escalation bespeaks the suspicious nature of security agencies in general that could contribute to the deterioration of bilateral relations</w:t>
      </w:r>
      <w:r w:rsidRPr="00423226">
        <w:rPr>
          <w:sz w:val="14"/>
        </w:rPr>
        <w:t xml:space="preserve">. With things as they are now, tensions are quickly rising on both sides because they are both approaching each other with a zero-sum mentality. Even with their almost inextricable economic and trade interdependence, the politics of Chinese containment and American repulsion could become a military conflict before long. As shown by the Chinese-Japanese dispute over the </w:t>
      </w:r>
      <w:proofErr w:type="spellStart"/>
      <w:r w:rsidRPr="00423226">
        <w:rPr>
          <w:sz w:val="14"/>
        </w:rPr>
        <w:t>Diaoyu</w:t>
      </w:r>
      <w:proofErr w:type="spellEnd"/>
      <w:r w:rsidRPr="00423226">
        <w:rPr>
          <w:sz w:val="14"/>
        </w:rPr>
        <w:t>/</w:t>
      </w:r>
      <w:proofErr w:type="spellStart"/>
      <w:r w:rsidRPr="00423226">
        <w:rPr>
          <w:sz w:val="14"/>
        </w:rPr>
        <w:t>Senkaku</w:t>
      </w:r>
      <w:proofErr w:type="spellEnd"/>
      <w:r w:rsidRPr="00423226">
        <w:rPr>
          <w:sz w:val="14"/>
        </w:rPr>
        <w:t xml:space="preserve"> Islands, Chinese citizens are willing to boycott foreign goods and services in a surge of patriotic fervor. </w:t>
      </w:r>
      <w:r w:rsidRPr="006C5840">
        <w:rPr>
          <w:rStyle w:val="StyleBoldUnderline"/>
        </w:rPr>
        <w:t xml:space="preserve">Therefore, even economic interdependence may not deter war if the strategic interests of both the U.S. and China are compromised. The two leaders must engage in an open </w:t>
      </w:r>
      <w:proofErr w:type="gramStart"/>
      <w:r w:rsidRPr="006C5840">
        <w:rPr>
          <w:rStyle w:val="StyleBoldUnderline"/>
        </w:rPr>
        <w:t>discussion which</w:t>
      </w:r>
      <w:proofErr w:type="gramEnd"/>
      <w:r w:rsidRPr="006C5840">
        <w:rPr>
          <w:rStyle w:val="StyleBoldUnderline"/>
        </w:rPr>
        <w:t xml:space="preserve"> addresses these problems honestly, and come up with practical solutions that move beyond their ideological and cultural differences. If not done soon, we will all suffer.</w:t>
      </w:r>
    </w:p>
    <w:p w:rsidR="00423226" w:rsidRDefault="00423226" w:rsidP="00423226"/>
    <w:p w:rsidR="00423226" w:rsidRDefault="00423226" w:rsidP="00423226"/>
    <w:p w:rsidR="00DF4803" w:rsidRDefault="00DF4803" w:rsidP="00DF4803"/>
    <w:p w:rsidR="00423226" w:rsidRDefault="00C57160" w:rsidP="00423226">
      <w:pPr>
        <w:pStyle w:val="Heading1"/>
      </w:pPr>
      <w:bookmarkStart w:id="15" w:name="_Toc234066509"/>
      <w:r>
        <w:t>China Disadvantage</w:t>
      </w:r>
      <w:r>
        <w:rPr>
          <w:lang w:eastAsia="ja-JP"/>
        </w:rPr>
        <w:t xml:space="preserve">- </w:t>
      </w:r>
      <w:r w:rsidR="005F7AED">
        <w:t>A2 Snowden</w:t>
      </w:r>
      <w:bookmarkEnd w:id="15"/>
    </w:p>
    <w:p w:rsidR="005F7AED" w:rsidRDefault="005F7AED" w:rsidP="005F7AED"/>
    <w:p w:rsidR="005F7AED" w:rsidRDefault="005F7AED" w:rsidP="005F7AED"/>
    <w:p w:rsidR="005F7AED" w:rsidRPr="00D24DA7" w:rsidRDefault="005F7AED" w:rsidP="005F7AED">
      <w:pPr>
        <w:pStyle w:val="Heading4"/>
      </w:pPr>
      <w:r w:rsidRPr="00D24DA7">
        <w:t>Snowden conflict won’t hurt relations</w:t>
      </w:r>
    </w:p>
    <w:p w:rsidR="005F7AED" w:rsidRPr="005F7AED" w:rsidRDefault="005F7AED" w:rsidP="005F7AED">
      <w:pPr>
        <w:rPr>
          <w:rStyle w:val="StyleStyleBold12pt"/>
        </w:rPr>
      </w:pPr>
      <w:proofErr w:type="spellStart"/>
      <w:r w:rsidRPr="005F7AED">
        <w:rPr>
          <w:rStyle w:val="StyleStyleBold12pt"/>
        </w:rPr>
        <w:t>Jinwei</w:t>
      </w:r>
      <w:proofErr w:type="spellEnd"/>
      <w:r w:rsidRPr="005F7AED">
        <w:rPr>
          <w:rStyle w:val="StyleStyleBold12pt"/>
        </w:rPr>
        <w:t xml:space="preserve"> 6/25/13</w:t>
      </w:r>
    </w:p>
    <w:p w:rsidR="005F7AED" w:rsidRDefault="005F7AED" w:rsidP="005F7AED">
      <w:pPr>
        <w:rPr>
          <w:sz w:val="24"/>
          <w:szCs w:val="24"/>
        </w:rPr>
      </w:pPr>
      <w:r>
        <w:rPr>
          <w:sz w:val="24"/>
          <w:szCs w:val="24"/>
        </w:rPr>
        <w:t xml:space="preserve">(Ming </w:t>
      </w:r>
      <w:r w:rsidRPr="00D24DA7">
        <w:rPr>
          <w:sz w:val="24"/>
          <w:szCs w:val="24"/>
        </w:rPr>
        <w:t>Snowden case should not affect China-U.S. relationship</w:t>
      </w:r>
      <w:r>
        <w:rPr>
          <w:sz w:val="24"/>
          <w:szCs w:val="24"/>
        </w:rPr>
        <w:t xml:space="preserve">” People’s Daily Online 6/25/13 </w:t>
      </w:r>
      <w:hyperlink r:id="rId22" w:history="1">
        <w:r w:rsidRPr="00C201FF">
          <w:rPr>
            <w:rStyle w:val="Hyperlink"/>
            <w:sz w:val="24"/>
            <w:szCs w:val="24"/>
          </w:rPr>
          <w:t>http://english.peopledaily.com.cn/90883/8298252.html Accessed 6/27/13</w:t>
        </w:r>
      </w:hyperlink>
      <w:proofErr w:type="gramStart"/>
      <w:r>
        <w:rPr>
          <w:sz w:val="24"/>
          <w:szCs w:val="24"/>
        </w:rPr>
        <w:t xml:space="preserve"> )</w:t>
      </w:r>
      <w:proofErr w:type="gramEnd"/>
    </w:p>
    <w:p w:rsidR="005F7AED" w:rsidRPr="00D24DA7" w:rsidRDefault="005F7AED" w:rsidP="005F7AED">
      <w:pPr>
        <w:rPr>
          <w:sz w:val="24"/>
          <w:szCs w:val="24"/>
        </w:rPr>
      </w:pPr>
    </w:p>
    <w:p w:rsidR="005F7AED" w:rsidRPr="005F7AED" w:rsidRDefault="005F7AED" w:rsidP="005F7AED">
      <w:pPr>
        <w:rPr>
          <w:sz w:val="14"/>
        </w:rPr>
      </w:pPr>
      <w:r w:rsidRPr="005F7AED">
        <w:rPr>
          <w:sz w:val="14"/>
          <w:szCs w:val="24"/>
        </w:rPr>
        <w:t>The</w:t>
      </w:r>
      <w:r w:rsidRPr="005F7AED">
        <w:rPr>
          <w:rStyle w:val="apple-converted-space"/>
          <w:sz w:val="14"/>
          <w:szCs w:val="24"/>
        </w:rPr>
        <w:t xml:space="preserve"> </w:t>
      </w:r>
      <w:r w:rsidRPr="005F7AED">
        <w:rPr>
          <w:sz w:val="14"/>
          <w:szCs w:val="24"/>
        </w:rPr>
        <w:t>U.S.</w:t>
      </w:r>
      <w:r w:rsidRPr="005F7AED">
        <w:rPr>
          <w:rStyle w:val="apple-converted-space"/>
          <w:sz w:val="14"/>
          <w:szCs w:val="24"/>
        </w:rPr>
        <w:t xml:space="preserve"> </w:t>
      </w:r>
      <w:r w:rsidRPr="005F7AED">
        <w:rPr>
          <w:sz w:val="14"/>
          <w:szCs w:val="24"/>
        </w:rPr>
        <w:t>government,</w:t>
      </w:r>
      <w:r w:rsidRPr="005F7AED">
        <w:rPr>
          <w:rStyle w:val="apple-converted-space"/>
          <w:sz w:val="14"/>
          <w:szCs w:val="24"/>
        </w:rPr>
        <w:t xml:space="preserve"> </w:t>
      </w:r>
      <w:r w:rsidRPr="005F7AED">
        <w:rPr>
          <w:sz w:val="14"/>
          <w:szCs w:val="24"/>
        </w:rPr>
        <w:t>which</w:t>
      </w:r>
      <w:r w:rsidRPr="005F7AED">
        <w:rPr>
          <w:rStyle w:val="apple-converted-space"/>
          <w:sz w:val="14"/>
          <w:szCs w:val="24"/>
        </w:rPr>
        <w:t xml:space="preserve"> </w:t>
      </w:r>
      <w:r w:rsidRPr="005F7AED">
        <w:rPr>
          <w:sz w:val="14"/>
          <w:szCs w:val="24"/>
        </w:rPr>
        <w:t>has</w:t>
      </w:r>
      <w:r w:rsidRPr="005F7AED">
        <w:rPr>
          <w:rStyle w:val="apple-converted-space"/>
          <w:sz w:val="14"/>
          <w:szCs w:val="24"/>
        </w:rPr>
        <w:t xml:space="preserve"> </w:t>
      </w:r>
      <w:r w:rsidRPr="005F7AED">
        <w:rPr>
          <w:sz w:val="14"/>
          <w:szCs w:val="24"/>
        </w:rPr>
        <w:t>tried</w:t>
      </w:r>
      <w:r w:rsidRPr="005F7AED">
        <w:rPr>
          <w:rStyle w:val="apple-converted-space"/>
          <w:sz w:val="14"/>
          <w:szCs w:val="24"/>
        </w:rPr>
        <w:t xml:space="preserve"> </w:t>
      </w:r>
      <w:r w:rsidRPr="005F7AED">
        <w:rPr>
          <w:sz w:val="14"/>
          <w:szCs w:val="24"/>
        </w:rPr>
        <w:t>to</w:t>
      </w:r>
      <w:r w:rsidRPr="005F7AED">
        <w:rPr>
          <w:rStyle w:val="apple-converted-space"/>
          <w:sz w:val="14"/>
          <w:szCs w:val="24"/>
        </w:rPr>
        <w:t xml:space="preserve"> </w:t>
      </w:r>
      <w:r w:rsidRPr="005F7AED">
        <w:rPr>
          <w:sz w:val="14"/>
          <w:szCs w:val="24"/>
        </w:rPr>
        <w:t>extradite</w:t>
      </w:r>
      <w:r w:rsidRPr="005F7AED">
        <w:rPr>
          <w:rStyle w:val="apple-converted-space"/>
          <w:sz w:val="14"/>
          <w:szCs w:val="24"/>
        </w:rPr>
        <w:t xml:space="preserve"> </w:t>
      </w:r>
      <w:r w:rsidRPr="005F7AED">
        <w:rPr>
          <w:sz w:val="14"/>
          <w:szCs w:val="24"/>
        </w:rPr>
        <w:t>Snowden</w:t>
      </w:r>
      <w:r w:rsidRPr="005F7AED">
        <w:rPr>
          <w:rStyle w:val="apple-converted-space"/>
          <w:sz w:val="14"/>
          <w:szCs w:val="24"/>
        </w:rPr>
        <w:t xml:space="preserve"> </w:t>
      </w:r>
      <w:r w:rsidRPr="005F7AED">
        <w:rPr>
          <w:sz w:val="14"/>
          <w:szCs w:val="24"/>
        </w:rPr>
        <w:t>on</w:t>
      </w:r>
      <w:r w:rsidRPr="005F7AED">
        <w:rPr>
          <w:rStyle w:val="apple-converted-space"/>
          <w:sz w:val="14"/>
          <w:szCs w:val="24"/>
        </w:rPr>
        <w:t xml:space="preserve"> </w:t>
      </w:r>
      <w:r w:rsidRPr="005F7AED">
        <w:rPr>
          <w:sz w:val="14"/>
          <w:szCs w:val="24"/>
        </w:rPr>
        <w:t>criminal</w:t>
      </w:r>
      <w:r w:rsidRPr="005F7AED">
        <w:rPr>
          <w:rStyle w:val="apple-converted-space"/>
          <w:sz w:val="14"/>
          <w:szCs w:val="24"/>
        </w:rPr>
        <w:t xml:space="preserve"> </w:t>
      </w:r>
      <w:r w:rsidRPr="005F7AED">
        <w:rPr>
          <w:sz w:val="14"/>
          <w:szCs w:val="24"/>
        </w:rPr>
        <w:t>charges, expressed</w:t>
      </w:r>
      <w:r w:rsidRPr="005F7AED">
        <w:rPr>
          <w:rStyle w:val="apple-converted-space"/>
          <w:sz w:val="14"/>
          <w:szCs w:val="24"/>
        </w:rPr>
        <w:t xml:space="preserve"> </w:t>
      </w:r>
      <w:r w:rsidRPr="005F7AED">
        <w:rPr>
          <w:sz w:val="14"/>
          <w:szCs w:val="24"/>
        </w:rPr>
        <w:t>displeasure</w:t>
      </w:r>
      <w:r w:rsidRPr="005F7AED">
        <w:rPr>
          <w:rStyle w:val="apple-converted-space"/>
          <w:sz w:val="14"/>
          <w:szCs w:val="24"/>
        </w:rPr>
        <w:t xml:space="preserve"> </w:t>
      </w:r>
      <w:r w:rsidRPr="005F7AED">
        <w:rPr>
          <w:sz w:val="14"/>
          <w:szCs w:val="24"/>
        </w:rPr>
        <w:t>on</w:t>
      </w:r>
      <w:r w:rsidRPr="005F7AED">
        <w:rPr>
          <w:rStyle w:val="apple-converted-space"/>
          <w:sz w:val="14"/>
          <w:szCs w:val="24"/>
        </w:rPr>
        <w:t xml:space="preserve"> </w:t>
      </w:r>
      <w:r w:rsidRPr="005F7AED">
        <w:rPr>
          <w:sz w:val="14"/>
          <w:szCs w:val="24"/>
        </w:rPr>
        <w:t>Monday</w:t>
      </w:r>
      <w:r w:rsidRPr="005F7AED">
        <w:rPr>
          <w:rStyle w:val="apple-converted-space"/>
          <w:sz w:val="14"/>
          <w:szCs w:val="24"/>
        </w:rPr>
        <w:t xml:space="preserve"> </w:t>
      </w:r>
      <w:r w:rsidRPr="005F7AED">
        <w:rPr>
          <w:sz w:val="14"/>
          <w:szCs w:val="24"/>
        </w:rPr>
        <w:t>over</w:t>
      </w:r>
      <w:r w:rsidRPr="005F7AED">
        <w:rPr>
          <w:rStyle w:val="apple-converted-space"/>
          <w:sz w:val="14"/>
          <w:szCs w:val="24"/>
        </w:rPr>
        <w:t xml:space="preserve"> </w:t>
      </w:r>
      <w:r w:rsidRPr="005F7AED">
        <w:rPr>
          <w:sz w:val="14"/>
          <w:szCs w:val="24"/>
        </w:rPr>
        <w:t>the</w:t>
      </w:r>
      <w:r w:rsidRPr="005F7AED">
        <w:rPr>
          <w:rStyle w:val="apple-converted-space"/>
          <w:sz w:val="14"/>
          <w:szCs w:val="24"/>
        </w:rPr>
        <w:t xml:space="preserve"> </w:t>
      </w:r>
      <w:r w:rsidRPr="005F7AED">
        <w:rPr>
          <w:sz w:val="14"/>
          <w:szCs w:val="24"/>
        </w:rPr>
        <w:t>fact</w:t>
      </w:r>
      <w:r w:rsidRPr="005F7AED">
        <w:rPr>
          <w:rStyle w:val="apple-converted-space"/>
          <w:sz w:val="14"/>
          <w:szCs w:val="24"/>
        </w:rPr>
        <w:t xml:space="preserve"> </w:t>
      </w:r>
      <w:r w:rsidRPr="005F7AED">
        <w:rPr>
          <w:sz w:val="14"/>
          <w:szCs w:val="24"/>
        </w:rPr>
        <w:t>that</w:t>
      </w:r>
      <w:r w:rsidRPr="005F7AED">
        <w:rPr>
          <w:rStyle w:val="apple-converted-space"/>
          <w:sz w:val="14"/>
          <w:szCs w:val="24"/>
        </w:rPr>
        <w:t xml:space="preserve"> </w:t>
      </w:r>
      <w:r w:rsidRPr="005F7AED">
        <w:rPr>
          <w:sz w:val="14"/>
          <w:szCs w:val="24"/>
        </w:rPr>
        <w:t>the</w:t>
      </w:r>
      <w:r w:rsidRPr="005F7AED">
        <w:rPr>
          <w:rStyle w:val="apple-converted-space"/>
          <w:sz w:val="14"/>
          <w:szCs w:val="24"/>
        </w:rPr>
        <w:t xml:space="preserve"> </w:t>
      </w:r>
      <w:r w:rsidRPr="005F7AED">
        <w:rPr>
          <w:sz w:val="14"/>
          <w:szCs w:val="24"/>
        </w:rPr>
        <w:t>former</w:t>
      </w:r>
      <w:r w:rsidRPr="005F7AED">
        <w:rPr>
          <w:rStyle w:val="apple-converted-space"/>
          <w:sz w:val="14"/>
          <w:szCs w:val="24"/>
        </w:rPr>
        <w:t xml:space="preserve"> </w:t>
      </w:r>
      <w:r w:rsidRPr="005F7AED">
        <w:rPr>
          <w:sz w:val="14"/>
          <w:szCs w:val="24"/>
        </w:rPr>
        <w:t>U.S.</w:t>
      </w:r>
      <w:r w:rsidRPr="005F7AED">
        <w:rPr>
          <w:rStyle w:val="apple-converted-space"/>
          <w:sz w:val="14"/>
          <w:szCs w:val="24"/>
        </w:rPr>
        <w:t xml:space="preserve"> </w:t>
      </w:r>
      <w:r w:rsidRPr="005F7AED">
        <w:rPr>
          <w:sz w:val="14"/>
          <w:szCs w:val="24"/>
        </w:rPr>
        <w:t>government</w:t>
      </w:r>
      <w:r w:rsidRPr="005F7AED">
        <w:rPr>
          <w:rStyle w:val="apple-converted-space"/>
          <w:sz w:val="14"/>
          <w:szCs w:val="24"/>
        </w:rPr>
        <w:t xml:space="preserve"> </w:t>
      </w:r>
      <w:r w:rsidRPr="005F7AED">
        <w:rPr>
          <w:sz w:val="14"/>
          <w:szCs w:val="24"/>
        </w:rPr>
        <w:t>spy had</w:t>
      </w:r>
      <w:r w:rsidRPr="005F7AED">
        <w:rPr>
          <w:rStyle w:val="apple-converted-space"/>
          <w:sz w:val="14"/>
          <w:szCs w:val="24"/>
        </w:rPr>
        <w:t xml:space="preserve"> </w:t>
      </w:r>
      <w:r w:rsidRPr="005F7AED">
        <w:rPr>
          <w:sz w:val="14"/>
          <w:szCs w:val="24"/>
        </w:rPr>
        <w:t>managed</w:t>
      </w:r>
      <w:r w:rsidRPr="005F7AED">
        <w:rPr>
          <w:rStyle w:val="apple-converted-space"/>
          <w:sz w:val="14"/>
          <w:szCs w:val="24"/>
        </w:rPr>
        <w:t xml:space="preserve"> </w:t>
      </w:r>
      <w:r w:rsidRPr="005F7AED">
        <w:rPr>
          <w:sz w:val="14"/>
          <w:szCs w:val="24"/>
        </w:rPr>
        <w:t>to</w:t>
      </w:r>
      <w:r w:rsidRPr="005F7AED">
        <w:rPr>
          <w:rStyle w:val="apple-converted-space"/>
          <w:sz w:val="14"/>
          <w:szCs w:val="24"/>
        </w:rPr>
        <w:t xml:space="preserve"> </w:t>
      </w:r>
      <w:r w:rsidRPr="005F7AED">
        <w:rPr>
          <w:sz w:val="14"/>
          <w:szCs w:val="24"/>
        </w:rPr>
        <w:t>leave</w:t>
      </w:r>
      <w:r w:rsidRPr="005F7AED">
        <w:rPr>
          <w:rStyle w:val="apple-converted-space"/>
          <w:sz w:val="14"/>
          <w:szCs w:val="24"/>
        </w:rPr>
        <w:t xml:space="preserve"> </w:t>
      </w:r>
      <w:r w:rsidRPr="005F7AED">
        <w:rPr>
          <w:sz w:val="14"/>
          <w:szCs w:val="24"/>
        </w:rPr>
        <w:t>Hong</w:t>
      </w:r>
      <w:r w:rsidRPr="005F7AED">
        <w:rPr>
          <w:rStyle w:val="apple-converted-space"/>
          <w:sz w:val="14"/>
          <w:szCs w:val="24"/>
        </w:rPr>
        <w:t xml:space="preserve"> </w:t>
      </w:r>
      <w:r w:rsidRPr="005F7AED">
        <w:rPr>
          <w:sz w:val="14"/>
          <w:szCs w:val="24"/>
        </w:rPr>
        <w:t>Kong.</w:t>
      </w:r>
      <w:r w:rsidRPr="005F7AED">
        <w:rPr>
          <w:color w:val="010101"/>
          <w:sz w:val="14"/>
          <w:szCs w:val="24"/>
        </w:rPr>
        <w:t xml:space="preserve"> </w:t>
      </w:r>
      <w:r w:rsidRPr="005F7AED">
        <w:rPr>
          <w:sz w:val="14"/>
          <w:szCs w:val="24"/>
        </w:rPr>
        <w:t>A</w:t>
      </w:r>
      <w:r w:rsidRPr="005F7AED">
        <w:rPr>
          <w:rStyle w:val="apple-converted-space"/>
          <w:sz w:val="14"/>
          <w:szCs w:val="24"/>
        </w:rPr>
        <w:t xml:space="preserve"> </w:t>
      </w:r>
      <w:r w:rsidRPr="005F7AED">
        <w:rPr>
          <w:sz w:val="14"/>
          <w:szCs w:val="24"/>
        </w:rPr>
        <w:t>White</w:t>
      </w:r>
      <w:r w:rsidRPr="005F7AED">
        <w:rPr>
          <w:rStyle w:val="apple-converted-space"/>
          <w:sz w:val="14"/>
          <w:szCs w:val="24"/>
        </w:rPr>
        <w:t xml:space="preserve"> </w:t>
      </w:r>
      <w:r w:rsidRPr="005F7AED">
        <w:rPr>
          <w:sz w:val="14"/>
          <w:szCs w:val="24"/>
        </w:rPr>
        <w:t>House</w:t>
      </w:r>
      <w:r w:rsidRPr="005F7AED">
        <w:rPr>
          <w:rStyle w:val="apple-converted-space"/>
          <w:sz w:val="14"/>
          <w:szCs w:val="24"/>
        </w:rPr>
        <w:t xml:space="preserve"> </w:t>
      </w:r>
      <w:r w:rsidRPr="005F7AED">
        <w:rPr>
          <w:sz w:val="14"/>
          <w:szCs w:val="24"/>
        </w:rPr>
        <w:t>spokesman</w:t>
      </w:r>
      <w:r w:rsidRPr="005F7AED">
        <w:rPr>
          <w:rStyle w:val="apple-converted-space"/>
          <w:sz w:val="14"/>
          <w:szCs w:val="24"/>
        </w:rPr>
        <w:t xml:space="preserve"> </w:t>
      </w:r>
      <w:r w:rsidRPr="005F7AED">
        <w:rPr>
          <w:sz w:val="14"/>
          <w:szCs w:val="24"/>
        </w:rPr>
        <w:t>even</w:t>
      </w:r>
      <w:r w:rsidRPr="005F7AED">
        <w:rPr>
          <w:rStyle w:val="apple-converted-space"/>
          <w:sz w:val="14"/>
          <w:szCs w:val="24"/>
        </w:rPr>
        <w:t xml:space="preserve"> </w:t>
      </w:r>
      <w:r w:rsidRPr="005F7AED">
        <w:rPr>
          <w:sz w:val="14"/>
          <w:szCs w:val="24"/>
        </w:rPr>
        <w:t>hinted</w:t>
      </w:r>
      <w:r w:rsidRPr="005F7AED">
        <w:rPr>
          <w:rStyle w:val="apple-converted-space"/>
          <w:sz w:val="14"/>
          <w:szCs w:val="24"/>
        </w:rPr>
        <w:t xml:space="preserve"> </w:t>
      </w:r>
      <w:r w:rsidRPr="005F7AED">
        <w:rPr>
          <w:sz w:val="14"/>
          <w:szCs w:val="24"/>
        </w:rPr>
        <w:t>that</w:t>
      </w:r>
      <w:r w:rsidRPr="005F7AED">
        <w:rPr>
          <w:rStyle w:val="apple-converted-space"/>
          <w:sz w:val="14"/>
          <w:szCs w:val="24"/>
        </w:rPr>
        <w:t xml:space="preserve"> </w:t>
      </w:r>
      <w:r w:rsidRPr="005F7AED">
        <w:rPr>
          <w:sz w:val="14"/>
          <w:szCs w:val="24"/>
        </w:rPr>
        <w:t>the</w:t>
      </w:r>
      <w:r w:rsidRPr="005F7AED">
        <w:rPr>
          <w:rStyle w:val="apple-converted-space"/>
          <w:sz w:val="14"/>
          <w:szCs w:val="24"/>
        </w:rPr>
        <w:t xml:space="preserve"> </w:t>
      </w:r>
      <w:r w:rsidRPr="005F7AED">
        <w:rPr>
          <w:sz w:val="14"/>
          <w:szCs w:val="24"/>
        </w:rPr>
        <w:t>Snowden</w:t>
      </w:r>
      <w:r w:rsidRPr="005F7AED">
        <w:rPr>
          <w:rStyle w:val="apple-converted-space"/>
          <w:sz w:val="14"/>
          <w:szCs w:val="24"/>
        </w:rPr>
        <w:t xml:space="preserve"> </w:t>
      </w:r>
      <w:r w:rsidRPr="005F7AED">
        <w:rPr>
          <w:sz w:val="14"/>
          <w:szCs w:val="24"/>
        </w:rPr>
        <w:t>case</w:t>
      </w:r>
      <w:r w:rsidRPr="005F7AED">
        <w:rPr>
          <w:rStyle w:val="apple-converted-space"/>
          <w:sz w:val="14"/>
          <w:szCs w:val="24"/>
        </w:rPr>
        <w:t xml:space="preserve"> </w:t>
      </w:r>
      <w:r w:rsidRPr="005F7AED">
        <w:rPr>
          <w:sz w:val="14"/>
          <w:szCs w:val="24"/>
        </w:rPr>
        <w:t>might</w:t>
      </w:r>
      <w:r w:rsidRPr="005F7AED">
        <w:rPr>
          <w:rStyle w:val="apple-converted-space"/>
          <w:sz w:val="14"/>
          <w:szCs w:val="24"/>
        </w:rPr>
        <w:t xml:space="preserve"> </w:t>
      </w:r>
      <w:r w:rsidRPr="005F7AED">
        <w:rPr>
          <w:sz w:val="14"/>
          <w:szCs w:val="24"/>
        </w:rPr>
        <w:t>have</w:t>
      </w:r>
      <w:r w:rsidRPr="005F7AED">
        <w:rPr>
          <w:rStyle w:val="apple-converted-space"/>
          <w:sz w:val="14"/>
          <w:szCs w:val="24"/>
        </w:rPr>
        <w:t xml:space="preserve"> </w:t>
      </w:r>
      <w:r w:rsidRPr="005F7AED">
        <w:rPr>
          <w:sz w:val="14"/>
          <w:szCs w:val="24"/>
        </w:rPr>
        <w:t>a</w:t>
      </w:r>
      <w:r w:rsidRPr="005F7AED">
        <w:rPr>
          <w:rStyle w:val="apple-converted-space"/>
          <w:sz w:val="14"/>
          <w:szCs w:val="24"/>
        </w:rPr>
        <w:t xml:space="preserve"> </w:t>
      </w:r>
      <w:r w:rsidRPr="005F7AED">
        <w:rPr>
          <w:sz w:val="14"/>
          <w:szCs w:val="24"/>
        </w:rPr>
        <w:t>negative impact</w:t>
      </w:r>
      <w:r w:rsidRPr="005F7AED">
        <w:rPr>
          <w:rStyle w:val="apple-converted-space"/>
          <w:sz w:val="14"/>
          <w:szCs w:val="24"/>
        </w:rPr>
        <w:t xml:space="preserve"> </w:t>
      </w:r>
      <w:r w:rsidRPr="005F7AED">
        <w:rPr>
          <w:sz w:val="14"/>
          <w:szCs w:val="24"/>
        </w:rPr>
        <w:t>on</w:t>
      </w:r>
      <w:r w:rsidRPr="005F7AED">
        <w:rPr>
          <w:rStyle w:val="apple-converted-space"/>
          <w:sz w:val="14"/>
          <w:szCs w:val="24"/>
        </w:rPr>
        <w:t xml:space="preserve"> </w:t>
      </w:r>
      <w:r w:rsidRPr="005F7AED">
        <w:rPr>
          <w:sz w:val="14"/>
          <w:szCs w:val="24"/>
        </w:rPr>
        <w:t>the</w:t>
      </w:r>
      <w:r w:rsidRPr="005F7AED">
        <w:rPr>
          <w:rStyle w:val="apple-converted-space"/>
          <w:sz w:val="14"/>
          <w:szCs w:val="24"/>
        </w:rPr>
        <w:t xml:space="preserve"> </w:t>
      </w:r>
      <w:r w:rsidRPr="005F7AED">
        <w:rPr>
          <w:sz w:val="14"/>
          <w:szCs w:val="24"/>
        </w:rPr>
        <w:t>bigger</w:t>
      </w:r>
      <w:r w:rsidRPr="005F7AED">
        <w:rPr>
          <w:rStyle w:val="apple-converted-space"/>
          <w:sz w:val="14"/>
          <w:szCs w:val="24"/>
        </w:rPr>
        <w:t xml:space="preserve"> </w:t>
      </w:r>
      <w:r w:rsidRPr="005F7AED">
        <w:rPr>
          <w:sz w:val="14"/>
          <w:szCs w:val="24"/>
        </w:rPr>
        <w:t>China-U.S.</w:t>
      </w:r>
      <w:r w:rsidRPr="005F7AED">
        <w:rPr>
          <w:rStyle w:val="apple-converted-space"/>
          <w:sz w:val="14"/>
          <w:szCs w:val="24"/>
        </w:rPr>
        <w:t xml:space="preserve"> </w:t>
      </w:r>
      <w:r w:rsidRPr="005F7AED">
        <w:rPr>
          <w:sz w:val="14"/>
          <w:szCs w:val="24"/>
        </w:rPr>
        <w:t>relationship.</w:t>
      </w:r>
      <w:r w:rsidRPr="005F7AED">
        <w:rPr>
          <w:color w:val="010101"/>
          <w:sz w:val="14"/>
          <w:szCs w:val="24"/>
        </w:rPr>
        <w:t xml:space="preserve"> </w:t>
      </w:r>
      <w:r w:rsidRPr="005F7AED">
        <w:rPr>
          <w:sz w:val="14"/>
          <w:szCs w:val="24"/>
        </w:rPr>
        <w:t>For</w:t>
      </w:r>
      <w:r w:rsidRPr="005F7AED">
        <w:rPr>
          <w:rStyle w:val="apple-converted-space"/>
          <w:sz w:val="14"/>
          <w:szCs w:val="24"/>
        </w:rPr>
        <w:t xml:space="preserve"> </w:t>
      </w:r>
      <w:r w:rsidRPr="005F7AED">
        <w:rPr>
          <w:sz w:val="14"/>
          <w:szCs w:val="24"/>
        </w:rPr>
        <w:t>many</w:t>
      </w:r>
      <w:r w:rsidRPr="005F7AED">
        <w:rPr>
          <w:rStyle w:val="apple-converted-space"/>
          <w:sz w:val="14"/>
          <w:szCs w:val="24"/>
        </w:rPr>
        <w:t xml:space="preserve"> </w:t>
      </w:r>
      <w:r w:rsidRPr="005F7AED">
        <w:rPr>
          <w:sz w:val="14"/>
          <w:szCs w:val="24"/>
        </w:rPr>
        <w:t>people</w:t>
      </w:r>
      <w:r w:rsidRPr="005F7AED">
        <w:rPr>
          <w:rStyle w:val="apple-converted-space"/>
          <w:sz w:val="14"/>
          <w:szCs w:val="24"/>
        </w:rPr>
        <w:t xml:space="preserve"> </w:t>
      </w:r>
      <w:r w:rsidRPr="005F7AED">
        <w:rPr>
          <w:sz w:val="14"/>
          <w:szCs w:val="24"/>
        </w:rPr>
        <w:t>in</w:t>
      </w:r>
      <w:r w:rsidRPr="005F7AED">
        <w:rPr>
          <w:rStyle w:val="apple-converted-space"/>
          <w:sz w:val="14"/>
          <w:szCs w:val="24"/>
        </w:rPr>
        <w:t xml:space="preserve"> </w:t>
      </w:r>
      <w:r w:rsidRPr="005F7AED">
        <w:rPr>
          <w:sz w:val="14"/>
          <w:szCs w:val="24"/>
        </w:rPr>
        <w:t>China,</w:t>
      </w:r>
      <w:r w:rsidRPr="005F7AED">
        <w:rPr>
          <w:rStyle w:val="apple-converted-space"/>
          <w:sz w:val="14"/>
          <w:szCs w:val="24"/>
        </w:rPr>
        <w:t xml:space="preserve"> </w:t>
      </w:r>
      <w:r w:rsidRPr="005F7AED">
        <w:rPr>
          <w:sz w:val="14"/>
          <w:szCs w:val="24"/>
        </w:rPr>
        <w:t>this</w:t>
      </w:r>
      <w:r w:rsidRPr="005F7AED">
        <w:rPr>
          <w:rStyle w:val="apple-converted-space"/>
          <w:sz w:val="14"/>
          <w:szCs w:val="24"/>
        </w:rPr>
        <w:t xml:space="preserve"> </w:t>
      </w:r>
      <w:r w:rsidRPr="005F7AED">
        <w:rPr>
          <w:sz w:val="14"/>
          <w:szCs w:val="24"/>
        </w:rPr>
        <w:t>assertion</w:t>
      </w:r>
      <w:r w:rsidRPr="005F7AED">
        <w:rPr>
          <w:rStyle w:val="apple-converted-space"/>
          <w:sz w:val="14"/>
          <w:szCs w:val="24"/>
        </w:rPr>
        <w:t xml:space="preserve"> </w:t>
      </w:r>
      <w:r w:rsidRPr="005F7AED">
        <w:rPr>
          <w:sz w:val="14"/>
          <w:szCs w:val="24"/>
        </w:rPr>
        <w:t>goes</w:t>
      </w:r>
      <w:r w:rsidRPr="005F7AED">
        <w:rPr>
          <w:rStyle w:val="apple-converted-space"/>
          <w:sz w:val="14"/>
          <w:szCs w:val="24"/>
        </w:rPr>
        <w:t xml:space="preserve"> </w:t>
      </w:r>
      <w:r w:rsidRPr="005F7AED">
        <w:rPr>
          <w:sz w:val="14"/>
          <w:szCs w:val="24"/>
        </w:rPr>
        <w:t>a</w:t>
      </w:r>
      <w:r w:rsidRPr="005F7AED">
        <w:rPr>
          <w:rStyle w:val="apple-converted-space"/>
          <w:sz w:val="14"/>
          <w:szCs w:val="24"/>
        </w:rPr>
        <w:t xml:space="preserve"> </w:t>
      </w:r>
      <w:r w:rsidRPr="005F7AED">
        <w:rPr>
          <w:sz w:val="14"/>
          <w:szCs w:val="24"/>
        </w:rPr>
        <w:t>little</w:t>
      </w:r>
      <w:r w:rsidRPr="005F7AED">
        <w:rPr>
          <w:rStyle w:val="apple-converted-space"/>
          <w:sz w:val="14"/>
          <w:szCs w:val="24"/>
        </w:rPr>
        <w:t xml:space="preserve"> </w:t>
      </w:r>
      <w:r w:rsidRPr="005F7AED">
        <w:rPr>
          <w:sz w:val="14"/>
          <w:szCs w:val="24"/>
        </w:rPr>
        <w:t>bit</w:t>
      </w:r>
      <w:r w:rsidRPr="005F7AED">
        <w:rPr>
          <w:rStyle w:val="apple-converted-space"/>
          <w:sz w:val="14"/>
          <w:szCs w:val="24"/>
        </w:rPr>
        <w:t xml:space="preserve"> </w:t>
      </w:r>
      <w:r w:rsidRPr="005F7AED">
        <w:rPr>
          <w:sz w:val="14"/>
          <w:szCs w:val="24"/>
        </w:rPr>
        <w:t>too</w:t>
      </w:r>
      <w:r w:rsidRPr="005F7AED">
        <w:rPr>
          <w:rStyle w:val="apple-converted-space"/>
          <w:sz w:val="14"/>
          <w:szCs w:val="24"/>
        </w:rPr>
        <w:t xml:space="preserve"> </w:t>
      </w:r>
      <w:r w:rsidRPr="005F7AED">
        <w:rPr>
          <w:sz w:val="14"/>
          <w:szCs w:val="24"/>
        </w:rPr>
        <w:t>far.</w:t>
      </w:r>
      <w:r w:rsidRPr="005F7AED">
        <w:rPr>
          <w:color w:val="010101"/>
          <w:sz w:val="14"/>
          <w:szCs w:val="24"/>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Hong</w:t>
      </w:r>
      <w:r w:rsidRPr="00EA5F15">
        <w:rPr>
          <w:rStyle w:val="apple-converted-space"/>
          <w:sz w:val="24"/>
          <w:szCs w:val="24"/>
          <w:u w:val="single"/>
        </w:rPr>
        <w:t xml:space="preserve"> </w:t>
      </w:r>
      <w:r w:rsidRPr="00EA5F15">
        <w:rPr>
          <w:sz w:val="24"/>
          <w:szCs w:val="24"/>
          <w:u w:val="single"/>
        </w:rPr>
        <w:t>Kong</w:t>
      </w:r>
      <w:r w:rsidRPr="00EA5F15">
        <w:rPr>
          <w:rStyle w:val="apple-converted-space"/>
          <w:sz w:val="24"/>
          <w:szCs w:val="24"/>
          <w:u w:val="single"/>
        </w:rPr>
        <w:t xml:space="preserve"> </w:t>
      </w:r>
      <w:r w:rsidRPr="00EA5F15">
        <w:rPr>
          <w:sz w:val="24"/>
          <w:szCs w:val="24"/>
          <w:u w:val="single"/>
        </w:rPr>
        <w:t>Special</w:t>
      </w:r>
      <w:r w:rsidRPr="00EA5F15">
        <w:rPr>
          <w:rStyle w:val="apple-converted-space"/>
          <w:sz w:val="24"/>
          <w:szCs w:val="24"/>
          <w:u w:val="single"/>
        </w:rPr>
        <w:t xml:space="preserve"> </w:t>
      </w:r>
      <w:r w:rsidRPr="00EA5F15">
        <w:rPr>
          <w:sz w:val="24"/>
          <w:szCs w:val="24"/>
          <w:u w:val="single"/>
        </w:rPr>
        <w:t>Administrative</w:t>
      </w:r>
      <w:r w:rsidRPr="00EA5F15">
        <w:rPr>
          <w:rStyle w:val="apple-converted-space"/>
          <w:sz w:val="24"/>
          <w:szCs w:val="24"/>
          <w:u w:val="single"/>
        </w:rPr>
        <w:t xml:space="preserve"> </w:t>
      </w:r>
      <w:r w:rsidRPr="00EA5F15">
        <w:rPr>
          <w:sz w:val="24"/>
          <w:szCs w:val="24"/>
          <w:u w:val="single"/>
        </w:rPr>
        <w:t>Region</w:t>
      </w:r>
      <w:r w:rsidRPr="005F7AED">
        <w:rPr>
          <w:rStyle w:val="apple-converted-space"/>
          <w:sz w:val="14"/>
          <w:szCs w:val="24"/>
        </w:rPr>
        <w:t xml:space="preserve"> </w:t>
      </w:r>
      <w:r w:rsidRPr="005F7AED">
        <w:rPr>
          <w:sz w:val="14"/>
          <w:szCs w:val="24"/>
        </w:rPr>
        <w:t>(HKSAR)</w:t>
      </w:r>
      <w:r w:rsidRPr="005F7AED">
        <w:rPr>
          <w:rStyle w:val="apple-converted-space"/>
          <w:sz w:val="14"/>
          <w:szCs w:val="24"/>
        </w:rPr>
        <w:t xml:space="preserve"> </w:t>
      </w:r>
      <w:r w:rsidRPr="00EA5F15">
        <w:rPr>
          <w:sz w:val="24"/>
          <w:szCs w:val="24"/>
          <w:u w:val="single"/>
        </w:rPr>
        <w:t>government</w:t>
      </w:r>
      <w:r w:rsidRPr="00EA5F15">
        <w:rPr>
          <w:rStyle w:val="apple-converted-space"/>
          <w:sz w:val="24"/>
          <w:szCs w:val="24"/>
          <w:u w:val="single"/>
        </w:rPr>
        <w:t xml:space="preserve"> </w:t>
      </w:r>
      <w:r w:rsidRPr="00EA5F15">
        <w:rPr>
          <w:sz w:val="24"/>
          <w:szCs w:val="24"/>
          <w:u w:val="single"/>
        </w:rPr>
        <w:t>did</w:t>
      </w:r>
      <w:r w:rsidRPr="00EA5F15">
        <w:rPr>
          <w:rStyle w:val="apple-converted-space"/>
          <w:sz w:val="24"/>
          <w:szCs w:val="24"/>
          <w:u w:val="single"/>
        </w:rPr>
        <w:t xml:space="preserve"> </w:t>
      </w:r>
      <w:r w:rsidRPr="00EA5F15">
        <w:rPr>
          <w:sz w:val="24"/>
          <w:szCs w:val="24"/>
          <w:u w:val="single"/>
        </w:rPr>
        <w:t>have</w:t>
      </w:r>
      <w:r w:rsidRPr="00EA5F15">
        <w:rPr>
          <w:rStyle w:val="apple-converted-space"/>
          <w:sz w:val="24"/>
          <w:szCs w:val="24"/>
          <w:u w:val="single"/>
        </w:rPr>
        <w:t xml:space="preserve"> </w:t>
      </w:r>
      <w:r w:rsidRPr="00EA5F15">
        <w:rPr>
          <w:sz w:val="24"/>
          <w:szCs w:val="24"/>
          <w:u w:val="single"/>
        </w:rPr>
        <w:t>a legitimate</w:t>
      </w:r>
      <w:r w:rsidRPr="00EA5F15">
        <w:rPr>
          <w:rStyle w:val="apple-converted-space"/>
          <w:sz w:val="24"/>
          <w:szCs w:val="24"/>
          <w:u w:val="single"/>
        </w:rPr>
        <w:t xml:space="preserve"> </w:t>
      </w:r>
      <w:r w:rsidRPr="00EA5F15">
        <w:rPr>
          <w:sz w:val="24"/>
          <w:szCs w:val="24"/>
          <w:u w:val="single"/>
        </w:rPr>
        <w:t>case</w:t>
      </w:r>
      <w:r w:rsidRPr="00EA5F15">
        <w:rPr>
          <w:rStyle w:val="apple-converted-space"/>
          <w:sz w:val="24"/>
          <w:szCs w:val="24"/>
          <w:u w:val="single"/>
        </w:rPr>
        <w:t xml:space="preserve"> </w:t>
      </w:r>
      <w:r w:rsidRPr="00EA5F15">
        <w:rPr>
          <w:sz w:val="24"/>
          <w:szCs w:val="24"/>
          <w:u w:val="single"/>
        </w:rPr>
        <w:t>when</w:t>
      </w:r>
      <w:r w:rsidRPr="00EA5F15">
        <w:rPr>
          <w:rStyle w:val="apple-converted-space"/>
          <w:sz w:val="24"/>
          <w:szCs w:val="24"/>
          <w:u w:val="single"/>
        </w:rPr>
        <w:t xml:space="preserve"> </w:t>
      </w:r>
      <w:r w:rsidRPr="00EA5F15">
        <w:rPr>
          <w:sz w:val="24"/>
          <w:szCs w:val="24"/>
          <w:u w:val="single"/>
        </w:rPr>
        <w:t>it</w:t>
      </w:r>
      <w:r w:rsidRPr="00EA5F15">
        <w:rPr>
          <w:rStyle w:val="apple-converted-space"/>
          <w:sz w:val="24"/>
          <w:szCs w:val="24"/>
          <w:u w:val="single"/>
        </w:rPr>
        <w:t xml:space="preserve"> </w:t>
      </w:r>
      <w:r w:rsidRPr="00EA5F15">
        <w:rPr>
          <w:sz w:val="24"/>
          <w:szCs w:val="24"/>
          <w:u w:val="single"/>
        </w:rPr>
        <w:t>said</w:t>
      </w:r>
      <w:r w:rsidRPr="00EA5F15">
        <w:rPr>
          <w:rStyle w:val="apple-converted-space"/>
          <w:sz w:val="24"/>
          <w:szCs w:val="24"/>
          <w:u w:val="single"/>
        </w:rPr>
        <w:t xml:space="preserve"> </w:t>
      </w:r>
      <w:r w:rsidRPr="00EA5F15">
        <w:rPr>
          <w:sz w:val="24"/>
          <w:szCs w:val="24"/>
          <w:u w:val="single"/>
        </w:rPr>
        <w:t>that</w:t>
      </w:r>
      <w:r w:rsidRPr="00EA5F15">
        <w:rPr>
          <w:rStyle w:val="apple-converted-space"/>
          <w:sz w:val="24"/>
          <w:szCs w:val="24"/>
          <w:u w:val="single"/>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U.S.</w:t>
      </w:r>
      <w:r w:rsidRPr="00EA5F15">
        <w:rPr>
          <w:rStyle w:val="apple-converted-space"/>
          <w:sz w:val="24"/>
          <w:szCs w:val="24"/>
          <w:u w:val="single"/>
        </w:rPr>
        <w:t xml:space="preserve"> </w:t>
      </w:r>
      <w:r w:rsidRPr="00EA5F15">
        <w:rPr>
          <w:sz w:val="24"/>
          <w:szCs w:val="24"/>
          <w:u w:val="single"/>
        </w:rPr>
        <w:t>government's</w:t>
      </w:r>
      <w:r w:rsidRPr="00EA5F15">
        <w:rPr>
          <w:rStyle w:val="apple-converted-space"/>
          <w:sz w:val="24"/>
          <w:szCs w:val="24"/>
          <w:u w:val="single"/>
        </w:rPr>
        <w:t xml:space="preserve"> </w:t>
      </w:r>
      <w:r w:rsidRPr="00EA5F15">
        <w:rPr>
          <w:sz w:val="24"/>
          <w:szCs w:val="24"/>
          <w:u w:val="single"/>
        </w:rPr>
        <w:t>request</w:t>
      </w:r>
      <w:r w:rsidRPr="00EA5F15">
        <w:rPr>
          <w:rStyle w:val="apple-converted-space"/>
          <w:sz w:val="24"/>
          <w:szCs w:val="24"/>
          <w:u w:val="single"/>
        </w:rPr>
        <w:t xml:space="preserve"> </w:t>
      </w:r>
      <w:r w:rsidRPr="00EA5F15">
        <w:rPr>
          <w:sz w:val="24"/>
          <w:szCs w:val="24"/>
          <w:u w:val="single"/>
        </w:rPr>
        <w:t>for</w:t>
      </w:r>
      <w:r w:rsidRPr="00EA5F15">
        <w:rPr>
          <w:rStyle w:val="apple-converted-space"/>
          <w:sz w:val="24"/>
          <w:szCs w:val="24"/>
          <w:u w:val="single"/>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HKSAR government</w:t>
      </w:r>
      <w:r w:rsidRPr="00EA5F15">
        <w:rPr>
          <w:rStyle w:val="apple-converted-space"/>
          <w:sz w:val="24"/>
          <w:szCs w:val="24"/>
          <w:u w:val="single"/>
        </w:rPr>
        <w:t xml:space="preserve"> </w:t>
      </w:r>
      <w:r w:rsidRPr="00EA5F15">
        <w:rPr>
          <w:sz w:val="24"/>
          <w:szCs w:val="24"/>
          <w:u w:val="single"/>
        </w:rPr>
        <w:t>to</w:t>
      </w:r>
      <w:r w:rsidRPr="00EA5F15">
        <w:rPr>
          <w:rStyle w:val="apple-converted-space"/>
          <w:sz w:val="24"/>
          <w:szCs w:val="24"/>
          <w:u w:val="single"/>
        </w:rPr>
        <w:t xml:space="preserve"> </w:t>
      </w:r>
      <w:r w:rsidRPr="00EA5F15">
        <w:rPr>
          <w:sz w:val="24"/>
          <w:szCs w:val="24"/>
          <w:u w:val="single"/>
        </w:rPr>
        <w:t>issue</w:t>
      </w:r>
      <w:r w:rsidRPr="00EA5F15">
        <w:rPr>
          <w:rStyle w:val="apple-converted-space"/>
          <w:sz w:val="24"/>
          <w:szCs w:val="24"/>
          <w:u w:val="single"/>
        </w:rPr>
        <w:t xml:space="preserve"> </w:t>
      </w:r>
      <w:r w:rsidRPr="00EA5F15">
        <w:rPr>
          <w:sz w:val="24"/>
          <w:szCs w:val="24"/>
          <w:u w:val="single"/>
        </w:rPr>
        <w:t>a</w:t>
      </w:r>
      <w:r w:rsidRPr="00EA5F15">
        <w:rPr>
          <w:rStyle w:val="apple-converted-space"/>
          <w:sz w:val="24"/>
          <w:szCs w:val="24"/>
          <w:u w:val="single"/>
        </w:rPr>
        <w:t xml:space="preserve"> </w:t>
      </w:r>
      <w:r w:rsidRPr="00EA5F15">
        <w:rPr>
          <w:sz w:val="24"/>
          <w:szCs w:val="24"/>
          <w:u w:val="single"/>
        </w:rPr>
        <w:t>provisional</w:t>
      </w:r>
      <w:r w:rsidRPr="00EA5F15">
        <w:rPr>
          <w:rStyle w:val="apple-converted-space"/>
          <w:sz w:val="24"/>
          <w:szCs w:val="24"/>
          <w:u w:val="single"/>
        </w:rPr>
        <w:t xml:space="preserve"> </w:t>
      </w:r>
      <w:r w:rsidRPr="00EA5F15">
        <w:rPr>
          <w:sz w:val="24"/>
          <w:szCs w:val="24"/>
          <w:u w:val="single"/>
        </w:rPr>
        <w:t>arrest</w:t>
      </w:r>
      <w:r w:rsidRPr="00EA5F15">
        <w:rPr>
          <w:rStyle w:val="apple-converted-space"/>
          <w:sz w:val="24"/>
          <w:szCs w:val="24"/>
          <w:u w:val="single"/>
        </w:rPr>
        <w:t xml:space="preserve"> </w:t>
      </w:r>
      <w:r w:rsidRPr="00EA5F15">
        <w:rPr>
          <w:sz w:val="24"/>
          <w:szCs w:val="24"/>
          <w:u w:val="single"/>
        </w:rPr>
        <w:t>warrant</w:t>
      </w:r>
      <w:r w:rsidRPr="00EA5F15">
        <w:rPr>
          <w:rStyle w:val="apple-converted-space"/>
          <w:sz w:val="24"/>
          <w:szCs w:val="24"/>
          <w:u w:val="single"/>
        </w:rPr>
        <w:t xml:space="preserve"> </w:t>
      </w:r>
      <w:r w:rsidRPr="00EA5F15">
        <w:rPr>
          <w:sz w:val="24"/>
          <w:szCs w:val="24"/>
          <w:u w:val="single"/>
        </w:rPr>
        <w:t>for</w:t>
      </w:r>
      <w:r w:rsidRPr="00EA5F15">
        <w:rPr>
          <w:rStyle w:val="apple-converted-space"/>
          <w:sz w:val="24"/>
          <w:szCs w:val="24"/>
          <w:u w:val="single"/>
        </w:rPr>
        <w:t xml:space="preserve"> </w:t>
      </w:r>
      <w:r w:rsidRPr="00EA5F15">
        <w:rPr>
          <w:sz w:val="24"/>
          <w:szCs w:val="24"/>
          <w:u w:val="single"/>
        </w:rPr>
        <w:t>Snowden</w:t>
      </w:r>
      <w:r w:rsidRPr="00EA5F15">
        <w:rPr>
          <w:rStyle w:val="apple-converted-space"/>
          <w:sz w:val="24"/>
          <w:szCs w:val="24"/>
          <w:u w:val="single"/>
        </w:rPr>
        <w:t xml:space="preserve"> </w:t>
      </w:r>
      <w:r w:rsidRPr="00EA5F15">
        <w:rPr>
          <w:sz w:val="24"/>
          <w:szCs w:val="24"/>
          <w:u w:val="single"/>
        </w:rPr>
        <w:t>did</w:t>
      </w:r>
      <w:r w:rsidRPr="00EA5F15">
        <w:rPr>
          <w:rStyle w:val="apple-converted-space"/>
          <w:sz w:val="24"/>
          <w:szCs w:val="24"/>
          <w:u w:val="single"/>
        </w:rPr>
        <w:t xml:space="preserve"> </w:t>
      </w:r>
      <w:r w:rsidRPr="00EA5F15">
        <w:rPr>
          <w:sz w:val="24"/>
          <w:szCs w:val="24"/>
          <w:u w:val="single"/>
        </w:rPr>
        <w:t>not</w:t>
      </w:r>
      <w:r w:rsidRPr="00EA5F15">
        <w:rPr>
          <w:rStyle w:val="apple-converted-space"/>
          <w:sz w:val="24"/>
          <w:szCs w:val="24"/>
          <w:u w:val="single"/>
        </w:rPr>
        <w:t xml:space="preserve"> </w:t>
      </w:r>
      <w:r w:rsidRPr="00EA5F15">
        <w:rPr>
          <w:sz w:val="24"/>
          <w:szCs w:val="24"/>
          <w:u w:val="single"/>
        </w:rPr>
        <w:t>fully</w:t>
      </w:r>
      <w:r w:rsidRPr="00EA5F15">
        <w:rPr>
          <w:rStyle w:val="apple-converted-space"/>
          <w:sz w:val="24"/>
          <w:szCs w:val="24"/>
          <w:u w:val="single"/>
        </w:rPr>
        <w:t xml:space="preserve"> </w:t>
      </w:r>
      <w:r w:rsidRPr="00EA5F15">
        <w:rPr>
          <w:sz w:val="24"/>
          <w:szCs w:val="24"/>
          <w:u w:val="single"/>
        </w:rPr>
        <w:t>comply</w:t>
      </w:r>
      <w:r w:rsidRPr="00EA5F15">
        <w:rPr>
          <w:rStyle w:val="apple-converted-space"/>
          <w:sz w:val="24"/>
          <w:szCs w:val="24"/>
          <w:u w:val="single"/>
        </w:rPr>
        <w:t xml:space="preserve"> </w:t>
      </w:r>
      <w:r w:rsidRPr="00EA5F15">
        <w:rPr>
          <w:sz w:val="24"/>
          <w:szCs w:val="24"/>
          <w:u w:val="single"/>
        </w:rPr>
        <w:t>with the</w:t>
      </w:r>
      <w:r w:rsidRPr="00EA5F15">
        <w:rPr>
          <w:rStyle w:val="apple-converted-space"/>
          <w:sz w:val="24"/>
          <w:szCs w:val="24"/>
          <w:u w:val="single"/>
        </w:rPr>
        <w:t xml:space="preserve"> </w:t>
      </w:r>
      <w:r w:rsidRPr="00EA5F15">
        <w:rPr>
          <w:sz w:val="24"/>
          <w:szCs w:val="24"/>
          <w:u w:val="single"/>
        </w:rPr>
        <w:t>city's</w:t>
      </w:r>
      <w:r w:rsidRPr="00EA5F15">
        <w:rPr>
          <w:rStyle w:val="apple-converted-space"/>
          <w:sz w:val="24"/>
          <w:szCs w:val="24"/>
          <w:u w:val="single"/>
        </w:rPr>
        <w:t xml:space="preserve"> </w:t>
      </w:r>
      <w:r w:rsidRPr="00EA5F15">
        <w:rPr>
          <w:sz w:val="24"/>
          <w:szCs w:val="24"/>
          <w:u w:val="single"/>
        </w:rPr>
        <w:t>legal</w:t>
      </w:r>
      <w:r w:rsidRPr="00EA5F15">
        <w:rPr>
          <w:rStyle w:val="apple-converted-space"/>
          <w:sz w:val="24"/>
          <w:szCs w:val="24"/>
          <w:u w:val="single"/>
        </w:rPr>
        <w:t xml:space="preserve"> </w:t>
      </w:r>
      <w:r w:rsidRPr="00EA5F15">
        <w:rPr>
          <w:sz w:val="24"/>
          <w:szCs w:val="24"/>
          <w:u w:val="single"/>
        </w:rPr>
        <w:t>requirements</w:t>
      </w:r>
      <w:r w:rsidRPr="005F7AED">
        <w:rPr>
          <w:sz w:val="14"/>
          <w:szCs w:val="24"/>
        </w:rPr>
        <w:t>.</w:t>
      </w:r>
      <w:r w:rsidRPr="005F7AED">
        <w:rPr>
          <w:color w:val="010101"/>
          <w:sz w:val="14"/>
          <w:szCs w:val="24"/>
        </w:rPr>
        <w:t xml:space="preserve"> </w:t>
      </w:r>
      <w:r w:rsidRPr="005F7AED">
        <w:rPr>
          <w:sz w:val="14"/>
          <w:szCs w:val="24"/>
        </w:rPr>
        <w:t>For</w:t>
      </w:r>
      <w:r w:rsidRPr="005F7AED">
        <w:rPr>
          <w:rStyle w:val="apple-converted-space"/>
          <w:sz w:val="14"/>
          <w:szCs w:val="24"/>
        </w:rPr>
        <w:t xml:space="preserve"> </w:t>
      </w:r>
      <w:r w:rsidRPr="005F7AED">
        <w:rPr>
          <w:sz w:val="14"/>
          <w:szCs w:val="24"/>
        </w:rPr>
        <w:t>the</w:t>
      </w:r>
      <w:r w:rsidRPr="005F7AED">
        <w:rPr>
          <w:rStyle w:val="apple-converted-space"/>
          <w:sz w:val="14"/>
          <w:szCs w:val="24"/>
        </w:rPr>
        <w:t xml:space="preserve"> </w:t>
      </w:r>
      <w:r w:rsidRPr="005F7AED">
        <w:rPr>
          <w:sz w:val="14"/>
          <w:szCs w:val="24"/>
        </w:rPr>
        <w:t>China-U.S.</w:t>
      </w:r>
      <w:r w:rsidRPr="005F7AED">
        <w:rPr>
          <w:rStyle w:val="apple-converted-space"/>
          <w:sz w:val="14"/>
          <w:szCs w:val="24"/>
        </w:rPr>
        <w:t xml:space="preserve"> </w:t>
      </w:r>
      <w:r w:rsidRPr="005F7AED">
        <w:rPr>
          <w:sz w:val="14"/>
          <w:szCs w:val="24"/>
        </w:rPr>
        <w:t>relations,</w:t>
      </w:r>
      <w:r w:rsidRPr="005F7AED">
        <w:rPr>
          <w:rStyle w:val="apple-converted-space"/>
          <w:sz w:val="14"/>
          <w:szCs w:val="24"/>
        </w:rPr>
        <w:t xml:space="preserve"> </w:t>
      </w:r>
      <w:r w:rsidRPr="005F7AED">
        <w:rPr>
          <w:sz w:val="14"/>
          <w:szCs w:val="24"/>
        </w:rPr>
        <w:t>both</w:t>
      </w:r>
      <w:r w:rsidRPr="005F7AED">
        <w:rPr>
          <w:rStyle w:val="apple-converted-space"/>
          <w:sz w:val="14"/>
          <w:szCs w:val="24"/>
        </w:rPr>
        <w:t xml:space="preserve"> </w:t>
      </w:r>
      <w:r w:rsidRPr="005F7AED">
        <w:rPr>
          <w:sz w:val="14"/>
          <w:szCs w:val="24"/>
        </w:rPr>
        <w:t>Beijing</w:t>
      </w:r>
      <w:r w:rsidRPr="005F7AED">
        <w:rPr>
          <w:rStyle w:val="apple-converted-space"/>
          <w:sz w:val="14"/>
          <w:szCs w:val="24"/>
        </w:rPr>
        <w:t xml:space="preserve"> </w:t>
      </w:r>
      <w:r w:rsidRPr="005F7AED">
        <w:rPr>
          <w:sz w:val="14"/>
          <w:szCs w:val="24"/>
        </w:rPr>
        <w:t>and</w:t>
      </w:r>
      <w:r w:rsidRPr="005F7AED">
        <w:rPr>
          <w:rStyle w:val="apple-converted-space"/>
          <w:sz w:val="14"/>
          <w:szCs w:val="24"/>
        </w:rPr>
        <w:t xml:space="preserve"> </w:t>
      </w:r>
      <w:r w:rsidRPr="005F7AED">
        <w:rPr>
          <w:sz w:val="14"/>
          <w:szCs w:val="24"/>
        </w:rPr>
        <w:t>Washington</w:t>
      </w:r>
      <w:r w:rsidRPr="005F7AED">
        <w:rPr>
          <w:rStyle w:val="apple-converted-space"/>
          <w:sz w:val="14"/>
          <w:szCs w:val="24"/>
        </w:rPr>
        <w:t xml:space="preserve"> </w:t>
      </w:r>
      <w:r w:rsidRPr="005F7AED">
        <w:rPr>
          <w:sz w:val="14"/>
          <w:szCs w:val="24"/>
        </w:rPr>
        <w:t>fully</w:t>
      </w:r>
      <w:r w:rsidRPr="005F7AED">
        <w:rPr>
          <w:rStyle w:val="apple-converted-space"/>
          <w:sz w:val="14"/>
          <w:szCs w:val="24"/>
        </w:rPr>
        <w:t xml:space="preserve"> </w:t>
      </w:r>
      <w:r w:rsidRPr="005F7AED">
        <w:rPr>
          <w:sz w:val="14"/>
          <w:szCs w:val="24"/>
        </w:rPr>
        <w:t>know</w:t>
      </w:r>
      <w:r w:rsidRPr="005F7AED">
        <w:rPr>
          <w:rStyle w:val="apple-converted-space"/>
          <w:sz w:val="14"/>
          <w:szCs w:val="24"/>
        </w:rPr>
        <w:t xml:space="preserve"> </w:t>
      </w:r>
      <w:r w:rsidRPr="005F7AED">
        <w:rPr>
          <w:sz w:val="14"/>
          <w:szCs w:val="24"/>
        </w:rPr>
        <w:t>that</w:t>
      </w:r>
      <w:r w:rsidRPr="005F7AED">
        <w:rPr>
          <w:rStyle w:val="apple-converted-space"/>
          <w:sz w:val="14"/>
          <w:szCs w:val="24"/>
        </w:rPr>
        <w:t xml:space="preserve"> </w:t>
      </w:r>
      <w:r w:rsidRPr="00EA5F15">
        <w:rPr>
          <w:b/>
          <w:sz w:val="24"/>
          <w:szCs w:val="24"/>
          <w:u w:val="single"/>
        </w:rPr>
        <w:t>an</w:t>
      </w:r>
      <w:r w:rsidRPr="00EA5F15">
        <w:rPr>
          <w:rStyle w:val="apple-converted-space"/>
          <w:b/>
          <w:sz w:val="24"/>
          <w:szCs w:val="24"/>
          <w:u w:val="single"/>
        </w:rPr>
        <w:t xml:space="preserve"> </w:t>
      </w:r>
      <w:r w:rsidRPr="00EA5F15">
        <w:rPr>
          <w:b/>
          <w:sz w:val="24"/>
          <w:szCs w:val="24"/>
          <w:u w:val="single"/>
        </w:rPr>
        <w:t>isolated case</w:t>
      </w:r>
      <w:r w:rsidRPr="00EA5F15">
        <w:rPr>
          <w:rStyle w:val="apple-converted-space"/>
          <w:b/>
          <w:sz w:val="24"/>
          <w:szCs w:val="24"/>
          <w:u w:val="single"/>
        </w:rPr>
        <w:t xml:space="preserve"> </w:t>
      </w:r>
      <w:r w:rsidRPr="00EA5F15">
        <w:rPr>
          <w:b/>
          <w:sz w:val="24"/>
          <w:szCs w:val="24"/>
          <w:u w:val="single"/>
        </w:rPr>
        <w:t>should</w:t>
      </w:r>
      <w:r w:rsidRPr="00EA5F15">
        <w:rPr>
          <w:rStyle w:val="apple-converted-space"/>
          <w:b/>
          <w:sz w:val="24"/>
          <w:szCs w:val="24"/>
          <w:u w:val="single"/>
        </w:rPr>
        <w:t xml:space="preserve"> </w:t>
      </w:r>
      <w:r w:rsidRPr="00EA5F15">
        <w:rPr>
          <w:b/>
          <w:sz w:val="24"/>
          <w:szCs w:val="24"/>
          <w:u w:val="single"/>
        </w:rPr>
        <w:t>not</w:t>
      </w:r>
      <w:r w:rsidRPr="00EA5F15">
        <w:rPr>
          <w:rStyle w:val="apple-converted-space"/>
          <w:b/>
          <w:sz w:val="24"/>
          <w:szCs w:val="24"/>
          <w:u w:val="single"/>
        </w:rPr>
        <w:t xml:space="preserve"> </w:t>
      </w:r>
      <w:r w:rsidRPr="00EA5F15">
        <w:rPr>
          <w:b/>
          <w:sz w:val="24"/>
          <w:szCs w:val="24"/>
          <w:u w:val="single"/>
        </w:rPr>
        <w:t>be</w:t>
      </w:r>
      <w:r w:rsidRPr="00EA5F15">
        <w:rPr>
          <w:rStyle w:val="apple-converted-space"/>
          <w:b/>
          <w:sz w:val="24"/>
          <w:szCs w:val="24"/>
          <w:u w:val="single"/>
        </w:rPr>
        <w:t xml:space="preserve"> </w:t>
      </w:r>
      <w:r w:rsidRPr="00EA5F15">
        <w:rPr>
          <w:b/>
          <w:sz w:val="24"/>
          <w:szCs w:val="24"/>
          <w:u w:val="single"/>
        </w:rPr>
        <w:t>allowed</w:t>
      </w:r>
      <w:r w:rsidRPr="00EA5F15">
        <w:rPr>
          <w:rStyle w:val="apple-converted-space"/>
          <w:b/>
          <w:sz w:val="24"/>
          <w:szCs w:val="24"/>
          <w:u w:val="single"/>
        </w:rPr>
        <w:t xml:space="preserve"> </w:t>
      </w:r>
      <w:r w:rsidRPr="00EA5F15">
        <w:rPr>
          <w:b/>
          <w:sz w:val="24"/>
          <w:szCs w:val="24"/>
          <w:u w:val="single"/>
        </w:rPr>
        <w:t>to</w:t>
      </w:r>
      <w:r w:rsidRPr="00EA5F15">
        <w:rPr>
          <w:rStyle w:val="apple-converted-space"/>
          <w:b/>
          <w:sz w:val="24"/>
          <w:szCs w:val="24"/>
          <w:u w:val="single"/>
        </w:rPr>
        <w:t xml:space="preserve"> </w:t>
      </w:r>
      <w:r w:rsidRPr="00EA5F15">
        <w:rPr>
          <w:b/>
          <w:sz w:val="24"/>
          <w:szCs w:val="24"/>
          <w:u w:val="single"/>
        </w:rPr>
        <w:t>hurt</w:t>
      </w:r>
      <w:r w:rsidRPr="00EA5F15">
        <w:rPr>
          <w:rStyle w:val="apple-converted-space"/>
          <w:b/>
          <w:sz w:val="24"/>
          <w:szCs w:val="24"/>
          <w:u w:val="single"/>
        </w:rPr>
        <w:t xml:space="preserve"> </w:t>
      </w:r>
      <w:r w:rsidRPr="00EA5F15">
        <w:rPr>
          <w:b/>
          <w:sz w:val="24"/>
          <w:szCs w:val="24"/>
          <w:u w:val="single"/>
        </w:rPr>
        <w:t>one</w:t>
      </w:r>
      <w:r w:rsidRPr="00EA5F15">
        <w:rPr>
          <w:rStyle w:val="apple-converted-space"/>
          <w:b/>
          <w:sz w:val="24"/>
          <w:szCs w:val="24"/>
          <w:u w:val="single"/>
        </w:rPr>
        <w:t xml:space="preserve"> </w:t>
      </w:r>
      <w:r w:rsidRPr="00EA5F15">
        <w:rPr>
          <w:b/>
          <w:sz w:val="24"/>
          <w:szCs w:val="24"/>
          <w:u w:val="single"/>
        </w:rPr>
        <w:t>of</w:t>
      </w:r>
      <w:r w:rsidRPr="00EA5F15">
        <w:rPr>
          <w:rStyle w:val="apple-converted-space"/>
          <w:b/>
          <w:sz w:val="24"/>
          <w:szCs w:val="24"/>
          <w:u w:val="single"/>
        </w:rPr>
        <w:t xml:space="preserve"> </w:t>
      </w:r>
      <w:r w:rsidRPr="00EA5F15">
        <w:rPr>
          <w:b/>
          <w:sz w:val="24"/>
          <w:szCs w:val="24"/>
          <w:u w:val="single"/>
        </w:rPr>
        <w:t>the</w:t>
      </w:r>
      <w:r w:rsidRPr="00EA5F15">
        <w:rPr>
          <w:rStyle w:val="apple-converted-space"/>
          <w:b/>
          <w:sz w:val="24"/>
          <w:szCs w:val="24"/>
          <w:u w:val="single"/>
        </w:rPr>
        <w:t xml:space="preserve"> </w:t>
      </w:r>
      <w:r w:rsidRPr="00EA5F15">
        <w:rPr>
          <w:b/>
          <w:sz w:val="24"/>
          <w:szCs w:val="24"/>
          <w:u w:val="single"/>
        </w:rPr>
        <w:t>most</w:t>
      </w:r>
      <w:r w:rsidRPr="00EA5F15">
        <w:rPr>
          <w:rStyle w:val="apple-converted-space"/>
          <w:b/>
          <w:sz w:val="24"/>
          <w:szCs w:val="24"/>
          <w:u w:val="single"/>
        </w:rPr>
        <w:t xml:space="preserve"> </w:t>
      </w:r>
      <w:r w:rsidRPr="00EA5F15">
        <w:rPr>
          <w:b/>
          <w:sz w:val="24"/>
          <w:szCs w:val="24"/>
          <w:u w:val="single"/>
        </w:rPr>
        <w:t>critical</w:t>
      </w:r>
      <w:r w:rsidRPr="00EA5F15">
        <w:rPr>
          <w:rStyle w:val="apple-converted-space"/>
          <w:b/>
          <w:sz w:val="24"/>
          <w:szCs w:val="24"/>
          <w:u w:val="single"/>
        </w:rPr>
        <w:t xml:space="preserve"> </w:t>
      </w:r>
      <w:r w:rsidRPr="00EA5F15">
        <w:rPr>
          <w:b/>
          <w:sz w:val="24"/>
          <w:szCs w:val="24"/>
          <w:u w:val="single"/>
        </w:rPr>
        <w:t>relationships</w:t>
      </w:r>
      <w:r w:rsidRPr="00EA5F15">
        <w:rPr>
          <w:rStyle w:val="apple-converted-space"/>
          <w:b/>
          <w:sz w:val="24"/>
          <w:szCs w:val="24"/>
          <w:u w:val="single"/>
        </w:rPr>
        <w:t xml:space="preserve"> </w:t>
      </w:r>
      <w:r w:rsidRPr="00EA5F15">
        <w:rPr>
          <w:b/>
          <w:sz w:val="24"/>
          <w:szCs w:val="24"/>
          <w:u w:val="single"/>
        </w:rPr>
        <w:t>in</w:t>
      </w:r>
      <w:r w:rsidRPr="00EA5F15">
        <w:rPr>
          <w:rStyle w:val="apple-converted-space"/>
          <w:b/>
          <w:sz w:val="24"/>
          <w:szCs w:val="24"/>
          <w:u w:val="single"/>
        </w:rPr>
        <w:t xml:space="preserve"> </w:t>
      </w:r>
      <w:r w:rsidRPr="00EA5F15">
        <w:rPr>
          <w:b/>
          <w:sz w:val="24"/>
          <w:szCs w:val="24"/>
          <w:u w:val="single"/>
        </w:rPr>
        <w:t>the</w:t>
      </w:r>
      <w:r w:rsidRPr="00EA5F15">
        <w:rPr>
          <w:rStyle w:val="apple-converted-space"/>
          <w:b/>
          <w:sz w:val="24"/>
          <w:szCs w:val="24"/>
          <w:u w:val="single"/>
        </w:rPr>
        <w:t xml:space="preserve"> </w:t>
      </w:r>
      <w:r w:rsidRPr="00EA5F15">
        <w:rPr>
          <w:b/>
          <w:sz w:val="24"/>
          <w:szCs w:val="24"/>
          <w:u w:val="single"/>
        </w:rPr>
        <w:t>world.</w:t>
      </w:r>
      <w:r w:rsidRPr="005F7AED">
        <w:rPr>
          <w:color w:val="010101"/>
          <w:sz w:val="14"/>
          <w:szCs w:val="24"/>
        </w:rPr>
        <w:t xml:space="preserve"> </w:t>
      </w:r>
      <w:r w:rsidRPr="005F7AED">
        <w:rPr>
          <w:sz w:val="14"/>
          <w:szCs w:val="24"/>
        </w:rPr>
        <w:t>As</w:t>
      </w:r>
      <w:r w:rsidRPr="005F7AED">
        <w:rPr>
          <w:rStyle w:val="apple-converted-space"/>
          <w:sz w:val="14"/>
          <w:szCs w:val="24"/>
        </w:rPr>
        <w:t xml:space="preserve"> </w:t>
      </w:r>
      <w:r w:rsidRPr="005F7AED">
        <w:rPr>
          <w:sz w:val="14"/>
          <w:szCs w:val="24"/>
        </w:rPr>
        <w:t>many</w:t>
      </w:r>
      <w:r w:rsidRPr="005F7AED">
        <w:rPr>
          <w:rStyle w:val="apple-converted-space"/>
          <w:sz w:val="14"/>
          <w:szCs w:val="24"/>
        </w:rPr>
        <w:t xml:space="preserve"> </w:t>
      </w:r>
      <w:r w:rsidRPr="005F7AED">
        <w:rPr>
          <w:sz w:val="14"/>
          <w:szCs w:val="24"/>
        </w:rPr>
        <w:t>can</w:t>
      </w:r>
      <w:r w:rsidRPr="005F7AED">
        <w:rPr>
          <w:rStyle w:val="apple-converted-space"/>
          <w:sz w:val="14"/>
          <w:szCs w:val="24"/>
        </w:rPr>
        <w:t xml:space="preserve"> </w:t>
      </w:r>
      <w:r w:rsidRPr="005F7AED">
        <w:rPr>
          <w:sz w:val="14"/>
          <w:szCs w:val="24"/>
        </w:rPr>
        <w:t>see,</w:t>
      </w:r>
      <w:r w:rsidRPr="005F7AED">
        <w:rPr>
          <w:rStyle w:val="apple-converted-space"/>
          <w:sz w:val="14"/>
          <w:szCs w:val="24"/>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China-U.S.</w:t>
      </w:r>
      <w:r w:rsidRPr="00EA5F15">
        <w:rPr>
          <w:rStyle w:val="apple-converted-space"/>
          <w:sz w:val="24"/>
          <w:szCs w:val="24"/>
          <w:u w:val="single"/>
        </w:rPr>
        <w:t xml:space="preserve"> </w:t>
      </w:r>
      <w:r w:rsidRPr="00EA5F15">
        <w:rPr>
          <w:sz w:val="24"/>
          <w:szCs w:val="24"/>
          <w:u w:val="single"/>
        </w:rPr>
        <w:t>relationship</w:t>
      </w:r>
      <w:r w:rsidRPr="00EA5F15">
        <w:rPr>
          <w:rStyle w:val="apple-converted-space"/>
          <w:sz w:val="24"/>
          <w:szCs w:val="24"/>
          <w:u w:val="single"/>
        </w:rPr>
        <w:t xml:space="preserve"> </w:t>
      </w:r>
      <w:r w:rsidRPr="00EA5F15">
        <w:rPr>
          <w:sz w:val="24"/>
          <w:szCs w:val="24"/>
          <w:u w:val="single"/>
        </w:rPr>
        <w:t>has</w:t>
      </w:r>
      <w:r w:rsidRPr="00EA5F15">
        <w:rPr>
          <w:rStyle w:val="apple-converted-space"/>
          <w:sz w:val="24"/>
          <w:szCs w:val="24"/>
          <w:u w:val="single"/>
        </w:rPr>
        <w:t xml:space="preserve"> </w:t>
      </w:r>
      <w:r w:rsidRPr="00EA5F15">
        <w:rPr>
          <w:sz w:val="24"/>
          <w:szCs w:val="24"/>
          <w:u w:val="single"/>
        </w:rPr>
        <w:t>made</w:t>
      </w:r>
      <w:r w:rsidRPr="00EA5F15">
        <w:rPr>
          <w:rStyle w:val="apple-converted-space"/>
          <w:sz w:val="24"/>
          <w:szCs w:val="24"/>
          <w:u w:val="single"/>
        </w:rPr>
        <w:t xml:space="preserve"> </w:t>
      </w:r>
      <w:r w:rsidRPr="00EA5F15">
        <w:rPr>
          <w:sz w:val="24"/>
          <w:szCs w:val="24"/>
          <w:u w:val="single"/>
        </w:rPr>
        <w:t>valuable</w:t>
      </w:r>
      <w:r w:rsidRPr="00EA5F15">
        <w:rPr>
          <w:rStyle w:val="apple-converted-space"/>
          <w:sz w:val="24"/>
          <w:szCs w:val="24"/>
          <w:u w:val="single"/>
        </w:rPr>
        <w:t xml:space="preserve"> </w:t>
      </w:r>
      <w:r w:rsidRPr="00EA5F15">
        <w:rPr>
          <w:sz w:val="24"/>
          <w:szCs w:val="24"/>
          <w:u w:val="single"/>
        </w:rPr>
        <w:t>progress</w:t>
      </w:r>
      <w:r w:rsidRPr="00EA5F15">
        <w:rPr>
          <w:rStyle w:val="apple-converted-space"/>
          <w:sz w:val="24"/>
          <w:szCs w:val="24"/>
          <w:u w:val="single"/>
        </w:rPr>
        <w:t xml:space="preserve"> </w:t>
      </w:r>
      <w:r w:rsidRPr="00EA5F15">
        <w:rPr>
          <w:sz w:val="24"/>
          <w:szCs w:val="24"/>
          <w:u w:val="single"/>
        </w:rPr>
        <w:t>after</w:t>
      </w:r>
      <w:r w:rsidRPr="00EA5F15">
        <w:rPr>
          <w:rStyle w:val="apple-converted-space"/>
          <w:sz w:val="24"/>
          <w:szCs w:val="24"/>
          <w:u w:val="single"/>
        </w:rPr>
        <w:t xml:space="preserve"> </w:t>
      </w:r>
      <w:r w:rsidRPr="00EA5F15">
        <w:rPr>
          <w:sz w:val="24"/>
          <w:szCs w:val="24"/>
          <w:u w:val="single"/>
        </w:rPr>
        <w:t>the latest</w:t>
      </w:r>
      <w:r w:rsidRPr="00EA5F15">
        <w:rPr>
          <w:rStyle w:val="apple-converted-space"/>
          <w:sz w:val="24"/>
          <w:szCs w:val="24"/>
          <w:u w:val="single"/>
        </w:rPr>
        <w:t xml:space="preserve"> </w:t>
      </w:r>
      <w:r w:rsidRPr="00EA5F15">
        <w:rPr>
          <w:sz w:val="24"/>
          <w:szCs w:val="24"/>
          <w:u w:val="single"/>
        </w:rPr>
        <w:t>leadership</w:t>
      </w:r>
      <w:r w:rsidRPr="00EA5F15">
        <w:rPr>
          <w:rStyle w:val="apple-converted-space"/>
          <w:sz w:val="24"/>
          <w:szCs w:val="24"/>
          <w:u w:val="single"/>
        </w:rPr>
        <w:t xml:space="preserve"> </w:t>
      </w:r>
      <w:r w:rsidRPr="00EA5F15">
        <w:rPr>
          <w:sz w:val="24"/>
          <w:szCs w:val="24"/>
          <w:u w:val="single"/>
        </w:rPr>
        <w:t>transitions</w:t>
      </w:r>
      <w:r w:rsidRPr="00EA5F15">
        <w:rPr>
          <w:rStyle w:val="apple-converted-space"/>
          <w:sz w:val="24"/>
          <w:szCs w:val="24"/>
          <w:u w:val="single"/>
        </w:rPr>
        <w:t xml:space="preserve"> </w:t>
      </w:r>
      <w:r w:rsidRPr="00EA5F15">
        <w:rPr>
          <w:sz w:val="24"/>
          <w:szCs w:val="24"/>
          <w:u w:val="single"/>
        </w:rPr>
        <w:t>in</w:t>
      </w:r>
      <w:r w:rsidRPr="00EA5F15">
        <w:rPr>
          <w:rStyle w:val="apple-converted-space"/>
          <w:sz w:val="24"/>
          <w:szCs w:val="24"/>
          <w:u w:val="single"/>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two</w:t>
      </w:r>
      <w:r w:rsidRPr="00EA5F15">
        <w:rPr>
          <w:rStyle w:val="apple-converted-space"/>
          <w:sz w:val="24"/>
          <w:szCs w:val="24"/>
          <w:u w:val="single"/>
        </w:rPr>
        <w:t xml:space="preserve"> </w:t>
      </w:r>
      <w:r w:rsidRPr="00EA5F15">
        <w:rPr>
          <w:sz w:val="24"/>
          <w:szCs w:val="24"/>
          <w:u w:val="single"/>
        </w:rPr>
        <w:t>countries</w:t>
      </w:r>
      <w:r w:rsidRPr="005F7AED">
        <w:rPr>
          <w:sz w:val="14"/>
          <w:szCs w:val="24"/>
        </w:rPr>
        <w:t>.</w:t>
      </w:r>
      <w:r w:rsidRPr="005F7AED">
        <w:rPr>
          <w:rStyle w:val="apple-converted-space"/>
          <w:sz w:val="14"/>
          <w:szCs w:val="24"/>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first</w:t>
      </w:r>
      <w:r w:rsidRPr="00EA5F15">
        <w:rPr>
          <w:rStyle w:val="apple-converted-space"/>
          <w:sz w:val="24"/>
          <w:szCs w:val="24"/>
          <w:u w:val="single"/>
        </w:rPr>
        <w:t xml:space="preserve"> </w:t>
      </w:r>
      <w:r w:rsidRPr="00EA5F15">
        <w:rPr>
          <w:sz w:val="24"/>
          <w:szCs w:val="24"/>
          <w:u w:val="single"/>
        </w:rPr>
        <w:t>summit</w:t>
      </w:r>
      <w:r w:rsidRPr="005F7AED">
        <w:rPr>
          <w:rStyle w:val="apple-converted-space"/>
          <w:sz w:val="14"/>
          <w:szCs w:val="24"/>
        </w:rPr>
        <w:t xml:space="preserve"> </w:t>
      </w:r>
      <w:r w:rsidRPr="005F7AED">
        <w:rPr>
          <w:sz w:val="14"/>
          <w:szCs w:val="24"/>
        </w:rPr>
        <w:t>between</w:t>
      </w:r>
      <w:r w:rsidRPr="005F7AED">
        <w:rPr>
          <w:rStyle w:val="apple-converted-space"/>
          <w:sz w:val="14"/>
          <w:szCs w:val="24"/>
        </w:rPr>
        <w:t xml:space="preserve"> </w:t>
      </w:r>
      <w:r w:rsidRPr="005F7AED">
        <w:rPr>
          <w:sz w:val="14"/>
          <w:szCs w:val="24"/>
        </w:rPr>
        <w:t>Chinese President</w:t>
      </w:r>
      <w:r w:rsidRPr="005F7AED">
        <w:rPr>
          <w:rStyle w:val="apple-converted-space"/>
          <w:sz w:val="14"/>
          <w:szCs w:val="24"/>
        </w:rPr>
        <w:t xml:space="preserve"> </w:t>
      </w:r>
      <w:r w:rsidRPr="005F7AED">
        <w:rPr>
          <w:sz w:val="14"/>
          <w:szCs w:val="24"/>
        </w:rPr>
        <w:t>Xi</w:t>
      </w:r>
      <w:r w:rsidRPr="005F7AED">
        <w:rPr>
          <w:rStyle w:val="apple-converted-space"/>
          <w:sz w:val="14"/>
          <w:szCs w:val="24"/>
        </w:rPr>
        <w:t xml:space="preserve"> </w:t>
      </w:r>
      <w:proofErr w:type="spellStart"/>
      <w:r w:rsidRPr="005F7AED">
        <w:rPr>
          <w:sz w:val="14"/>
          <w:szCs w:val="24"/>
        </w:rPr>
        <w:t>Jinping</w:t>
      </w:r>
      <w:proofErr w:type="spellEnd"/>
      <w:r w:rsidRPr="005F7AED">
        <w:rPr>
          <w:rStyle w:val="apple-converted-space"/>
          <w:sz w:val="14"/>
          <w:szCs w:val="24"/>
        </w:rPr>
        <w:t xml:space="preserve"> </w:t>
      </w:r>
      <w:r w:rsidRPr="005F7AED">
        <w:rPr>
          <w:sz w:val="14"/>
          <w:szCs w:val="24"/>
        </w:rPr>
        <w:t>and</w:t>
      </w:r>
      <w:r w:rsidRPr="005F7AED">
        <w:rPr>
          <w:rStyle w:val="apple-converted-space"/>
          <w:sz w:val="14"/>
          <w:szCs w:val="24"/>
        </w:rPr>
        <w:t xml:space="preserve"> </w:t>
      </w:r>
      <w:r w:rsidRPr="005F7AED">
        <w:rPr>
          <w:sz w:val="14"/>
          <w:szCs w:val="24"/>
        </w:rPr>
        <w:t>his</w:t>
      </w:r>
      <w:r w:rsidRPr="005F7AED">
        <w:rPr>
          <w:rStyle w:val="apple-converted-space"/>
          <w:sz w:val="14"/>
          <w:szCs w:val="24"/>
        </w:rPr>
        <w:t xml:space="preserve"> </w:t>
      </w:r>
      <w:r w:rsidRPr="005F7AED">
        <w:rPr>
          <w:sz w:val="14"/>
          <w:szCs w:val="24"/>
        </w:rPr>
        <w:t>U.S.</w:t>
      </w:r>
      <w:r w:rsidRPr="005F7AED">
        <w:rPr>
          <w:rStyle w:val="apple-converted-space"/>
          <w:sz w:val="14"/>
          <w:szCs w:val="24"/>
        </w:rPr>
        <w:t xml:space="preserve"> </w:t>
      </w:r>
      <w:r w:rsidRPr="005F7AED">
        <w:rPr>
          <w:sz w:val="14"/>
          <w:szCs w:val="24"/>
        </w:rPr>
        <w:t>counterpart</w:t>
      </w:r>
      <w:r w:rsidRPr="005F7AED">
        <w:rPr>
          <w:rStyle w:val="apple-converted-space"/>
          <w:sz w:val="14"/>
          <w:szCs w:val="24"/>
        </w:rPr>
        <w:t xml:space="preserve"> </w:t>
      </w:r>
      <w:r w:rsidRPr="005F7AED">
        <w:rPr>
          <w:sz w:val="14"/>
          <w:szCs w:val="24"/>
        </w:rPr>
        <w:t>Barack</w:t>
      </w:r>
      <w:r w:rsidRPr="005F7AED">
        <w:rPr>
          <w:rStyle w:val="apple-converted-space"/>
          <w:sz w:val="14"/>
          <w:szCs w:val="24"/>
        </w:rPr>
        <w:t xml:space="preserve"> </w:t>
      </w:r>
      <w:r w:rsidRPr="005F7AED">
        <w:rPr>
          <w:sz w:val="14"/>
          <w:szCs w:val="24"/>
        </w:rPr>
        <w:t>Obama,</w:t>
      </w:r>
      <w:r w:rsidRPr="005F7AED">
        <w:rPr>
          <w:rStyle w:val="apple-converted-space"/>
          <w:sz w:val="14"/>
          <w:szCs w:val="24"/>
        </w:rPr>
        <w:t xml:space="preserve"> </w:t>
      </w:r>
      <w:r w:rsidRPr="005F7AED">
        <w:rPr>
          <w:sz w:val="14"/>
          <w:szCs w:val="24"/>
        </w:rPr>
        <w:t>held</w:t>
      </w:r>
      <w:r w:rsidRPr="005F7AED">
        <w:rPr>
          <w:rStyle w:val="apple-converted-space"/>
          <w:sz w:val="14"/>
          <w:szCs w:val="24"/>
        </w:rPr>
        <w:t xml:space="preserve"> </w:t>
      </w:r>
      <w:r w:rsidRPr="005F7AED">
        <w:rPr>
          <w:sz w:val="14"/>
          <w:szCs w:val="24"/>
        </w:rPr>
        <w:t>earlier</w:t>
      </w:r>
      <w:r w:rsidRPr="005F7AED">
        <w:rPr>
          <w:rStyle w:val="apple-converted-space"/>
          <w:sz w:val="14"/>
          <w:szCs w:val="24"/>
        </w:rPr>
        <w:t xml:space="preserve"> </w:t>
      </w:r>
      <w:r w:rsidRPr="005F7AED">
        <w:rPr>
          <w:sz w:val="14"/>
          <w:szCs w:val="24"/>
        </w:rPr>
        <w:t>this</w:t>
      </w:r>
      <w:r w:rsidRPr="005F7AED">
        <w:rPr>
          <w:rStyle w:val="apple-converted-space"/>
          <w:sz w:val="14"/>
          <w:szCs w:val="24"/>
        </w:rPr>
        <w:t xml:space="preserve"> </w:t>
      </w:r>
      <w:r w:rsidRPr="005F7AED">
        <w:rPr>
          <w:sz w:val="14"/>
          <w:szCs w:val="24"/>
        </w:rPr>
        <w:t>month</w:t>
      </w:r>
      <w:r w:rsidRPr="005F7AED">
        <w:rPr>
          <w:rStyle w:val="apple-converted-space"/>
          <w:sz w:val="14"/>
          <w:szCs w:val="24"/>
        </w:rPr>
        <w:t xml:space="preserve"> </w:t>
      </w:r>
      <w:r w:rsidRPr="005F7AED">
        <w:rPr>
          <w:sz w:val="14"/>
          <w:szCs w:val="24"/>
        </w:rPr>
        <w:t>in California,</w:t>
      </w:r>
      <w:r w:rsidRPr="005F7AED">
        <w:rPr>
          <w:rStyle w:val="apple-converted-space"/>
          <w:sz w:val="14"/>
          <w:szCs w:val="24"/>
        </w:rPr>
        <w:t xml:space="preserve"> </w:t>
      </w:r>
      <w:r w:rsidRPr="00EA5F15">
        <w:rPr>
          <w:sz w:val="24"/>
          <w:szCs w:val="24"/>
          <w:u w:val="single"/>
        </w:rPr>
        <w:t>has</w:t>
      </w:r>
      <w:r w:rsidRPr="00EA5F15">
        <w:rPr>
          <w:rStyle w:val="apple-converted-space"/>
          <w:sz w:val="24"/>
          <w:szCs w:val="24"/>
          <w:u w:val="single"/>
        </w:rPr>
        <w:t xml:space="preserve"> </w:t>
      </w:r>
      <w:r w:rsidRPr="00EA5F15">
        <w:rPr>
          <w:sz w:val="24"/>
          <w:szCs w:val="24"/>
          <w:u w:val="single"/>
        </w:rPr>
        <w:t>further</w:t>
      </w:r>
      <w:r w:rsidRPr="00EA5F15">
        <w:rPr>
          <w:rStyle w:val="apple-converted-space"/>
          <w:sz w:val="24"/>
          <w:szCs w:val="24"/>
          <w:u w:val="single"/>
        </w:rPr>
        <w:t xml:space="preserve"> </w:t>
      </w:r>
      <w:r w:rsidRPr="00EA5F15">
        <w:rPr>
          <w:sz w:val="24"/>
          <w:szCs w:val="24"/>
          <w:u w:val="single"/>
        </w:rPr>
        <w:t>boosted</w:t>
      </w:r>
      <w:r w:rsidRPr="00EA5F15">
        <w:rPr>
          <w:rStyle w:val="apple-converted-space"/>
          <w:sz w:val="24"/>
          <w:szCs w:val="24"/>
          <w:u w:val="single"/>
        </w:rPr>
        <w:t xml:space="preserve"> </w:t>
      </w:r>
      <w:r w:rsidRPr="00EA5F15">
        <w:rPr>
          <w:sz w:val="24"/>
          <w:szCs w:val="24"/>
          <w:u w:val="single"/>
        </w:rPr>
        <w:t>mutual</w:t>
      </w:r>
      <w:r w:rsidRPr="00EA5F15">
        <w:rPr>
          <w:rStyle w:val="apple-converted-space"/>
          <w:sz w:val="24"/>
          <w:szCs w:val="24"/>
          <w:u w:val="single"/>
        </w:rPr>
        <w:t xml:space="preserve"> </w:t>
      </w:r>
      <w:r w:rsidRPr="00EA5F15">
        <w:rPr>
          <w:sz w:val="24"/>
          <w:szCs w:val="24"/>
          <w:u w:val="single"/>
        </w:rPr>
        <w:t>trust</w:t>
      </w:r>
      <w:r w:rsidRPr="00EA5F15">
        <w:rPr>
          <w:rStyle w:val="apple-converted-space"/>
          <w:sz w:val="24"/>
          <w:szCs w:val="24"/>
          <w:u w:val="single"/>
        </w:rPr>
        <w:t xml:space="preserve"> </w:t>
      </w:r>
      <w:r w:rsidRPr="00EA5F15">
        <w:rPr>
          <w:sz w:val="24"/>
          <w:szCs w:val="24"/>
          <w:u w:val="single"/>
        </w:rPr>
        <w:t>and</w:t>
      </w:r>
      <w:r w:rsidRPr="00EA5F15">
        <w:rPr>
          <w:rStyle w:val="apple-converted-space"/>
          <w:sz w:val="24"/>
          <w:szCs w:val="24"/>
          <w:u w:val="single"/>
        </w:rPr>
        <w:t xml:space="preserve"> </w:t>
      </w:r>
      <w:r w:rsidRPr="00EA5F15">
        <w:rPr>
          <w:sz w:val="24"/>
          <w:szCs w:val="24"/>
          <w:u w:val="single"/>
        </w:rPr>
        <w:t>understanding</w:t>
      </w:r>
      <w:r w:rsidRPr="00EA5F15">
        <w:rPr>
          <w:rStyle w:val="apple-converted-space"/>
          <w:sz w:val="24"/>
          <w:szCs w:val="24"/>
          <w:u w:val="single"/>
        </w:rPr>
        <w:t xml:space="preserve"> </w:t>
      </w:r>
      <w:r w:rsidRPr="00EA5F15">
        <w:rPr>
          <w:sz w:val="24"/>
          <w:szCs w:val="24"/>
          <w:u w:val="single"/>
        </w:rPr>
        <w:t>between</w:t>
      </w:r>
      <w:r w:rsidRPr="00EA5F15">
        <w:rPr>
          <w:rStyle w:val="apple-converted-space"/>
          <w:sz w:val="24"/>
          <w:szCs w:val="24"/>
          <w:u w:val="single"/>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world's</w:t>
      </w:r>
      <w:r w:rsidRPr="00EA5F15">
        <w:rPr>
          <w:rStyle w:val="apple-converted-space"/>
          <w:sz w:val="24"/>
          <w:szCs w:val="24"/>
          <w:u w:val="single"/>
        </w:rPr>
        <w:t xml:space="preserve"> </w:t>
      </w:r>
      <w:r w:rsidRPr="00EA5F15">
        <w:rPr>
          <w:sz w:val="24"/>
          <w:szCs w:val="24"/>
          <w:u w:val="single"/>
        </w:rPr>
        <w:t>two largest</w:t>
      </w:r>
      <w:r w:rsidRPr="00EA5F15">
        <w:rPr>
          <w:rStyle w:val="apple-converted-space"/>
          <w:sz w:val="24"/>
          <w:szCs w:val="24"/>
          <w:u w:val="single"/>
        </w:rPr>
        <w:t xml:space="preserve"> </w:t>
      </w:r>
      <w:r w:rsidRPr="00EA5F15">
        <w:rPr>
          <w:sz w:val="24"/>
          <w:szCs w:val="24"/>
          <w:u w:val="single"/>
        </w:rPr>
        <w:t>economies.</w:t>
      </w:r>
      <w:r w:rsidRPr="00EA5F15">
        <w:rPr>
          <w:color w:val="010101"/>
          <w:sz w:val="24"/>
          <w:szCs w:val="24"/>
          <w:u w:val="single"/>
        </w:rPr>
        <w:t xml:space="preserve"> </w:t>
      </w:r>
      <w:r w:rsidRPr="00EA5F15">
        <w:rPr>
          <w:sz w:val="24"/>
          <w:szCs w:val="24"/>
          <w:u w:val="single"/>
        </w:rPr>
        <w:t>It</w:t>
      </w:r>
      <w:r w:rsidRPr="00EA5F15">
        <w:rPr>
          <w:rStyle w:val="apple-converted-space"/>
          <w:sz w:val="24"/>
          <w:szCs w:val="24"/>
          <w:u w:val="single"/>
        </w:rPr>
        <w:t xml:space="preserve"> </w:t>
      </w:r>
      <w:r w:rsidRPr="00EA5F15">
        <w:rPr>
          <w:sz w:val="24"/>
          <w:szCs w:val="24"/>
          <w:u w:val="single"/>
        </w:rPr>
        <w:t>is</w:t>
      </w:r>
      <w:r w:rsidRPr="00EA5F15">
        <w:rPr>
          <w:rStyle w:val="apple-converted-space"/>
          <w:sz w:val="24"/>
          <w:szCs w:val="24"/>
          <w:u w:val="single"/>
        </w:rPr>
        <w:t xml:space="preserve"> </w:t>
      </w:r>
      <w:r w:rsidRPr="00EA5F15">
        <w:rPr>
          <w:sz w:val="24"/>
          <w:szCs w:val="24"/>
          <w:u w:val="single"/>
        </w:rPr>
        <w:t>in</w:t>
      </w:r>
      <w:r w:rsidRPr="00EA5F15">
        <w:rPr>
          <w:rStyle w:val="apple-converted-space"/>
          <w:sz w:val="24"/>
          <w:szCs w:val="24"/>
          <w:u w:val="single"/>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interest</w:t>
      </w:r>
      <w:r w:rsidRPr="00EA5F15">
        <w:rPr>
          <w:rStyle w:val="apple-converted-space"/>
          <w:sz w:val="24"/>
          <w:szCs w:val="24"/>
          <w:u w:val="single"/>
        </w:rPr>
        <w:t xml:space="preserve"> </w:t>
      </w:r>
      <w:r w:rsidRPr="00EA5F15">
        <w:rPr>
          <w:sz w:val="24"/>
          <w:szCs w:val="24"/>
          <w:u w:val="single"/>
        </w:rPr>
        <w:t>of</w:t>
      </w:r>
      <w:r w:rsidRPr="00EA5F15">
        <w:rPr>
          <w:rStyle w:val="apple-converted-space"/>
          <w:sz w:val="24"/>
          <w:szCs w:val="24"/>
          <w:u w:val="single"/>
        </w:rPr>
        <w:t xml:space="preserve"> </w:t>
      </w:r>
      <w:r w:rsidRPr="00EA5F15">
        <w:rPr>
          <w:sz w:val="24"/>
          <w:szCs w:val="24"/>
          <w:u w:val="single"/>
        </w:rPr>
        <w:t>both</w:t>
      </w:r>
      <w:r w:rsidRPr="00EA5F15">
        <w:rPr>
          <w:rStyle w:val="apple-converted-space"/>
          <w:sz w:val="24"/>
          <w:szCs w:val="24"/>
          <w:u w:val="single"/>
        </w:rPr>
        <w:t xml:space="preserve"> </w:t>
      </w:r>
      <w:r w:rsidRPr="00EA5F15">
        <w:rPr>
          <w:sz w:val="24"/>
          <w:szCs w:val="24"/>
          <w:u w:val="single"/>
        </w:rPr>
        <w:t>countries</w:t>
      </w:r>
      <w:r w:rsidRPr="00EA5F15">
        <w:rPr>
          <w:rStyle w:val="apple-converted-space"/>
          <w:sz w:val="24"/>
          <w:szCs w:val="24"/>
          <w:u w:val="single"/>
        </w:rPr>
        <w:t xml:space="preserve"> </w:t>
      </w:r>
      <w:r w:rsidRPr="00EA5F15">
        <w:rPr>
          <w:sz w:val="24"/>
          <w:szCs w:val="24"/>
          <w:u w:val="single"/>
        </w:rPr>
        <w:t>to</w:t>
      </w:r>
      <w:r w:rsidRPr="00EA5F15">
        <w:rPr>
          <w:rStyle w:val="apple-converted-space"/>
          <w:sz w:val="24"/>
          <w:szCs w:val="24"/>
          <w:u w:val="single"/>
        </w:rPr>
        <w:t xml:space="preserve"> </w:t>
      </w:r>
      <w:r w:rsidRPr="00EA5F15">
        <w:rPr>
          <w:sz w:val="24"/>
          <w:szCs w:val="24"/>
          <w:u w:val="single"/>
        </w:rPr>
        <w:t>keep</w:t>
      </w:r>
      <w:r w:rsidRPr="00EA5F15">
        <w:rPr>
          <w:rStyle w:val="apple-converted-space"/>
          <w:sz w:val="24"/>
          <w:szCs w:val="24"/>
          <w:u w:val="single"/>
        </w:rPr>
        <w:t xml:space="preserve"> </w:t>
      </w:r>
      <w:r w:rsidRPr="00EA5F15">
        <w:rPr>
          <w:sz w:val="24"/>
          <w:szCs w:val="24"/>
          <w:u w:val="single"/>
        </w:rPr>
        <w:t>the</w:t>
      </w:r>
      <w:r w:rsidRPr="00EA5F15">
        <w:rPr>
          <w:rStyle w:val="apple-converted-space"/>
          <w:sz w:val="24"/>
          <w:szCs w:val="24"/>
          <w:u w:val="single"/>
        </w:rPr>
        <w:t xml:space="preserve"> </w:t>
      </w:r>
      <w:r w:rsidRPr="00EA5F15">
        <w:rPr>
          <w:sz w:val="24"/>
          <w:szCs w:val="24"/>
          <w:u w:val="single"/>
        </w:rPr>
        <w:t>positive</w:t>
      </w:r>
      <w:r w:rsidRPr="00EA5F15">
        <w:rPr>
          <w:rStyle w:val="apple-converted-space"/>
          <w:sz w:val="24"/>
          <w:szCs w:val="24"/>
          <w:u w:val="single"/>
        </w:rPr>
        <w:t xml:space="preserve"> </w:t>
      </w:r>
      <w:r w:rsidRPr="00EA5F15">
        <w:rPr>
          <w:sz w:val="24"/>
          <w:szCs w:val="24"/>
          <w:u w:val="single"/>
        </w:rPr>
        <w:t>momentum</w:t>
      </w:r>
      <w:r w:rsidRPr="00EA5F15">
        <w:rPr>
          <w:rStyle w:val="apple-converted-space"/>
          <w:sz w:val="24"/>
          <w:szCs w:val="24"/>
          <w:u w:val="single"/>
        </w:rPr>
        <w:t xml:space="preserve"> </w:t>
      </w:r>
      <w:r w:rsidRPr="00EA5F15">
        <w:rPr>
          <w:sz w:val="24"/>
          <w:szCs w:val="24"/>
          <w:u w:val="single"/>
        </w:rPr>
        <w:t>in</w:t>
      </w:r>
      <w:r w:rsidRPr="00EA5F15">
        <w:rPr>
          <w:rStyle w:val="apple-converted-space"/>
          <w:sz w:val="24"/>
          <w:szCs w:val="24"/>
          <w:u w:val="single"/>
        </w:rPr>
        <w:t xml:space="preserve"> </w:t>
      </w:r>
      <w:r w:rsidRPr="00EA5F15">
        <w:rPr>
          <w:sz w:val="24"/>
          <w:szCs w:val="24"/>
          <w:u w:val="single"/>
        </w:rPr>
        <w:t>bilateral relations</w:t>
      </w:r>
    </w:p>
    <w:p w:rsidR="00C57160" w:rsidRDefault="00C57160" w:rsidP="00423226">
      <w:pPr>
        <w:pStyle w:val="Heading1"/>
      </w:pPr>
    </w:p>
    <w:p w:rsidR="00C57160" w:rsidRDefault="00C57160" w:rsidP="00423226">
      <w:pPr>
        <w:pStyle w:val="Heading1"/>
      </w:pPr>
      <w:bookmarkStart w:id="16" w:name="_Toc234066510"/>
      <w:r>
        <w:t>***AFF ANSWERS***</w:t>
      </w:r>
      <w:bookmarkEnd w:id="16"/>
    </w:p>
    <w:p w:rsidR="005F7AED" w:rsidRDefault="005F7AED" w:rsidP="00423226">
      <w:pPr>
        <w:pStyle w:val="Heading1"/>
      </w:pPr>
      <w:bookmarkStart w:id="17" w:name="_Toc234066511"/>
      <w:r>
        <w:t xml:space="preserve">AFF answers- </w:t>
      </w:r>
      <w:r w:rsidR="00C57160">
        <w:t>China Disadvantage</w:t>
      </w:r>
      <w:r w:rsidR="00C57160">
        <w:rPr>
          <w:lang w:eastAsia="ja-JP"/>
        </w:rPr>
        <w:t xml:space="preserve">- </w:t>
      </w:r>
      <w:r>
        <w:t>No Coop</w:t>
      </w:r>
      <w:bookmarkEnd w:id="17"/>
    </w:p>
    <w:p w:rsidR="005F7AED" w:rsidRDefault="005F7AED" w:rsidP="005F7AED"/>
    <w:p w:rsidR="005F7AED" w:rsidRPr="00AE2891" w:rsidRDefault="005F7AED" w:rsidP="005F7AED">
      <w:pPr>
        <w:pStyle w:val="Heading4"/>
        <w:rPr>
          <w:lang w:eastAsia="ja-JP"/>
        </w:rPr>
      </w:pPr>
      <w:r w:rsidRPr="00AE2891">
        <w:rPr>
          <w:lang w:eastAsia="ja-JP"/>
        </w:rPr>
        <w:t>China doesn’t want cooperation- recent cyber hacks prove</w:t>
      </w:r>
    </w:p>
    <w:p w:rsidR="005F7AED" w:rsidRDefault="005F7AED" w:rsidP="005F7AED">
      <w:pPr>
        <w:shd w:val="clear" w:color="auto" w:fill="FFFFFF"/>
        <w:rPr>
          <w:rFonts w:eastAsia="Times New Roman"/>
          <w:b/>
          <w:sz w:val="24"/>
          <w:szCs w:val="24"/>
          <w:lang w:eastAsia="ja-JP"/>
        </w:rPr>
      </w:pPr>
      <w:r w:rsidRPr="00AE2891">
        <w:rPr>
          <w:rFonts w:eastAsia="Times New Roman"/>
          <w:b/>
          <w:sz w:val="24"/>
          <w:szCs w:val="24"/>
          <w:lang w:eastAsia="ja-JP"/>
        </w:rPr>
        <w:t>Business Line 6/27/13</w:t>
      </w:r>
    </w:p>
    <w:p w:rsidR="005F7AED" w:rsidRPr="00AE2891" w:rsidRDefault="005F7AED" w:rsidP="005F7AED">
      <w:pPr>
        <w:shd w:val="clear" w:color="auto" w:fill="FFFFFF"/>
        <w:rPr>
          <w:rFonts w:eastAsia="Times New Roman"/>
          <w:sz w:val="24"/>
          <w:szCs w:val="24"/>
          <w:lang w:eastAsia="ja-JP"/>
        </w:rPr>
      </w:pPr>
      <w:r>
        <w:rPr>
          <w:rFonts w:eastAsia="Times New Roman"/>
          <w:sz w:val="24"/>
          <w:szCs w:val="24"/>
          <w:lang w:eastAsia="ja-JP"/>
        </w:rPr>
        <w:t>(Business Line “</w:t>
      </w:r>
      <w:r w:rsidRPr="00AE2891">
        <w:rPr>
          <w:rFonts w:eastAsia="Times New Roman"/>
          <w:sz w:val="24"/>
          <w:szCs w:val="24"/>
          <w:lang w:eastAsia="ja-JP"/>
        </w:rPr>
        <w:t>Massive cyber-attacks threaten US-China relations: Lawmakers</w:t>
      </w:r>
      <w:r>
        <w:rPr>
          <w:rFonts w:eastAsia="Times New Roman"/>
          <w:sz w:val="24"/>
          <w:szCs w:val="24"/>
          <w:lang w:eastAsia="ja-JP"/>
        </w:rPr>
        <w:t xml:space="preserve">” The HINDU 6/27/13 </w:t>
      </w:r>
      <w:hyperlink r:id="rId23" w:history="1">
        <w:r w:rsidRPr="00C201FF">
          <w:rPr>
            <w:rStyle w:val="Hyperlink"/>
            <w:rFonts w:eastAsia="Times New Roman"/>
            <w:sz w:val="24"/>
            <w:szCs w:val="24"/>
            <w:lang w:eastAsia="ja-JP"/>
          </w:rPr>
          <w:t>http://www.thehindubusinessline.com/news/international/massive-cyberattacks-threatens-uschina-relations-lawmakers/article4855959.ece Accessed 6/27/13</w:t>
        </w:r>
      </w:hyperlink>
      <w:proofErr w:type="gramStart"/>
      <w:r>
        <w:rPr>
          <w:rFonts w:eastAsia="Times New Roman"/>
          <w:sz w:val="24"/>
          <w:szCs w:val="24"/>
          <w:lang w:eastAsia="ja-JP"/>
        </w:rPr>
        <w:t xml:space="preserve"> )</w:t>
      </w:r>
      <w:proofErr w:type="gramEnd"/>
    </w:p>
    <w:p w:rsidR="005F7AED" w:rsidRDefault="005F7AED" w:rsidP="005F7AED">
      <w:pPr>
        <w:shd w:val="clear" w:color="auto" w:fill="FFFFFF"/>
        <w:spacing w:after="150"/>
        <w:rPr>
          <w:rFonts w:eastAsia="Times New Roman"/>
          <w:sz w:val="24"/>
          <w:szCs w:val="24"/>
          <w:lang w:eastAsia="ja-JP"/>
        </w:rPr>
      </w:pPr>
    </w:p>
    <w:p w:rsidR="005F7AED" w:rsidRDefault="005F7AED" w:rsidP="005F7AED">
      <w:pPr>
        <w:shd w:val="clear" w:color="auto" w:fill="FFFFFF"/>
        <w:spacing w:after="150"/>
        <w:rPr>
          <w:rFonts w:eastAsia="Times New Roman"/>
          <w:sz w:val="24"/>
          <w:szCs w:val="24"/>
          <w:lang w:eastAsia="ja-JP"/>
        </w:rPr>
      </w:pPr>
      <w:r w:rsidRPr="005A0385">
        <w:rPr>
          <w:rFonts w:eastAsia="Times New Roman"/>
          <w:sz w:val="24"/>
          <w:szCs w:val="24"/>
          <w:lang w:eastAsia="ja-JP"/>
        </w:rPr>
        <w:t>Top American lawmakers and experts have warned that the</w:t>
      </w:r>
      <w:r w:rsidRPr="007B3FCC">
        <w:rPr>
          <w:rFonts w:eastAsia="Times New Roman"/>
          <w:sz w:val="24"/>
          <w:szCs w:val="24"/>
          <w:u w:val="single"/>
          <w:lang w:eastAsia="ja-JP"/>
        </w:rPr>
        <w:t xml:space="preserve"> massive cyber-hacking emanating from China seriously threatens the bilateral relationship</w:t>
      </w:r>
      <w:r w:rsidRPr="005A0385">
        <w:rPr>
          <w:rFonts w:eastAsia="Times New Roman"/>
          <w:sz w:val="24"/>
          <w:szCs w:val="24"/>
          <w:lang w:eastAsia="ja-JP"/>
        </w:rPr>
        <w:t xml:space="preserve"> and urged the Obama administration to take all necessary measures to counter the threat.</w:t>
      </w:r>
      <w:r>
        <w:rPr>
          <w:rFonts w:eastAsia="Times New Roman"/>
          <w:sz w:val="24"/>
          <w:szCs w:val="24"/>
          <w:lang w:eastAsia="ja-JP"/>
        </w:rPr>
        <w:t xml:space="preserve"> </w:t>
      </w:r>
      <w:r w:rsidRPr="005A0385">
        <w:rPr>
          <w:rFonts w:eastAsia="Times New Roman"/>
          <w:sz w:val="24"/>
          <w:szCs w:val="24"/>
          <w:lang w:eastAsia="ja-JP"/>
        </w:rPr>
        <w:t>“</w:t>
      </w:r>
      <w:r w:rsidRPr="007B3FCC">
        <w:rPr>
          <w:rFonts w:eastAsia="Times New Roman"/>
          <w:sz w:val="24"/>
          <w:szCs w:val="24"/>
          <w:u w:val="single"/>
          <w:lang w:eastAsia="ja-JP"/>
        </w:rPr>
        <w:t xml:space="preserve">We’ve seen in the last few years it’s not only American companies that are the targets, it’s media and it’s human rights </w:t>
      </w:r>
      <w:proofErr w:type="spellStart"/>
      <w:r w:rsidRPr="007B3FCC">
        <w:rPr>
          <w:rFonts w:eastAsia="Times New Roman"/>
          <w:sz w:val="24"/>
          <w:szCs w:val="24"/>
          <w:u w:val="single"/>
          <w:lang w:eastAsia="ja-JP"/>
        </w:rPr>
        <w:t>organisations</w:t>
      </w:r>
      <w:proofErr w:type="spellEnd"/>
      <w:r w:rsidRPr="005A0385">
        <w:rPr>
          <w:rFonts w:eastAsia="Times New Roman"/>
          <w:sz w:val="24"/>
          <w:szCs w:val="24"/>
          <w:lang w:eastAsia="ja-JP"/>
        </w:rPr>
        <w:t xml:space="preserve"> — something particularly important to Congressman Smith and me. Journalist writing about corruption in China find their computer systems hacked and their passwords stolen,” Senator Sherrod Brown said during a Congressional hearing yesterday.</w:t>
      </w:r>
      <w:r>
        <w:rPr>
          <w:rFonts w:eastAsia="Times New Roman"/>
          <w:sz w:val="24"/>
          <w:szCs w:val="24"/>
          <w:lang w:eastAsia="ja-JP"/>
        </w:rPr>
        <w:t xml:space="preserve"> </w:t>
      </w:r>
      <w:r w:rsidRPr="005A0385">
        <w:rPr>
          <w:rFonts w:eastAsia="Times New Roman"/>
          <w:sz w:val="24"/>
          <w:szCs w:val="24"/>
          <w:lang w:eastAsia="ja-JP"/>
        </w:rPr>
        <w:t>“</w:t>
      </w:r>
      <w:r w:rsidRPr="007B3FCC">
        <w:rPr>
          <w:rFonts w:eastAsia="Times New Roman"/>
          <w:sz w:val="24"/>
          <w:szCs w:val="24"/>
          <w:u w:val="single"/>
          <w:lang w:eastAsia="ja-JP"/>
        </w:rPr>
        <w:t xml:space="preserve">For human rights </w:t>
      </w:r>
      <w:proofErr w:type="spellStart"/>
      <w:r w:rsidRPr="007B3FCC">
        <w:rPr>
          <w:rFonts w:eastAsia="Times New Roman"/>
          <w:sz w:val="24"/>
          <w:szCs w:val="24"/>
          <w:u w:val="single"/>
          <w:lang w:eastAsia="ja-JP"/>
        </w:rPr>
        <w:t>organisations</w:t>
      </w:r>
      <w:proofErr w:type="spellEnd"/>
      <w:r w:rsidRPr="007B3FCC">
        <w:rPr>
          <w:rFonts w:eastAsia="Times New Roman"/>
          <w:sz w:val="24"/>
          <w:szCs w:val="24"/>
          <w:u w:val="single"/>
          <w:lang w:eastAsia="ja-JP"/>
        </w:rPr>
        <w:t xml:space="preserve"> and activists dealing with hacking attacks from China is almost a daily fact of life</w:t>
      </w:r>
      <w:r w:rsidRPr="005A0385">
        <w:rPr>
          <w:rFonts w:eastAsia="Times New Roman"/>
          <w:sz w:val="24"/>
          <w:szCs w:val="24"/>
          <w:lang w:eastAsia="ja-JP"/>
        </w:rPr>
        <w:t>. We can’t sit idly by. That’s why I support a comprehensive common sense bipartisan approach to hold China accountable,” he said.</w:t>
      </w:r>
      <w:r>
        <w:rPr>
          <w:rFonts w:eastAsia="Times New Roman"/>
          <w:sz w:val="24"/>
          <w:szCs w:val="24"/>
          <w:lang w:eastAsia="ja-JP"/>
        </w:rPr>
        <w:t xml:space="preserve"> </w:t>
      </w:r>
      <w:r w:rsidRPr="005A0385">
        <w:rPr>
          <w:rFonts w:eastAsia="Times New Roman"/>
          <w:sz w:val="24"/>
          <w:szCs w:val="24"/>
          <w:lang w:eastAsia="ja-JP"/>
        </w:rPr>
        <w:t xml:space="preserve">“With the growing prevalence of computer networks in America’s heavily wired economy, </w:t>
      </w:r>
      <w:r w:rsidRPr="00390A9B">
        <w:rPr>
          <w:rFonts w:eastAsia="Times New Roman"/>
          <w:sz w:val="24"/>
          <w:szCs w:val="24"/>
          <w:u w:val="single"/>
          <w:lang w:eastAsia="ja-JP"/>
        </w:rPr>
        <w:t>cyber-attacks represent an increasingly growing threat alongside more traditional forms of intellectual property theft</w:t>
      </w:r>
      <w:r w:rsidRPr="005A0385">
        <w:rPr>
          <w:rFonts w:eastAsia="Times New Roman"/>
          <w:sz w:val="24"/>
          <w:szCs w:val="24"/>
          <w:lang w:eastAsia="ja-JP"/>
        </w:rPr>
        <w:t xml:space="preserve">. </w:t>
      </w:r>
      <w:r w:rsidRPr="00390A9B">
        <w:rPr>
          <w:rFonts w:eastAsia="Times New Roman"/>
          <w:sz w:val="24"/>
          <w:szCs w:val="24"/>
          <w:lang w:eastAsia="ja-JP"/>
        </w:rPr>
        <w:t>China</w:t>
      </w:r>
      <w:r w:rsidRPr="005A0385">
        <w:rPr>
          <w:rFonts w:eastAsia="Times New Roman"/>
          <w:sz w:val="24"/>
          <w:szCs w:val="24"/>
          <w:lang w:eastAsia="ja-JP"/>
        </w:rPr>
        <w:t xml:space="preserve"> simply doesn’t play by the same rules as we do. Chinese Governments deny these attacks even though there is evidence of Chinese involvement,” he added.</w:t>
      </w:r>
      <w:r>
        <w:rPr>
          <w:rFonts w:eastAsia="Times New Roman"/>
          <w:sz w:val="24"/>
          <w:szCs w:val="24"/>
          <w:lang w:eastAsia="ja-JP"/>
        </w:rPr>
        <w:t xml:space="preserve"> </w:t>
      </w:r>
      <w:r w:rsidRPr="005A0385">
        <w:rPr>
          <w:rFonts w:eastAsia="Times New Roman"/>
          <w:sz w:val="24"/>
          <w:szCs w:val="24"/>
          <w:lang w:eastAsia="ja-JP"/>
        </w:rPr>
        <w:t>“</w:t>
      </w:r>
      <w:r w:rsidRPr="00390A9B">
        <w:rPr>
          <w:rFonts w:eastAsia="Times New Roman"/>
          <w:sz w:val="24"/>
          <w:szCs w:val="24"/>
          <w:u w:val="single"/>
          <w:lang w:eastAsia="ja-JP"/>
        </w:rPr>
        <w:t>Cyber-attacks on Congress are</w:t>
      </w:r>
      <w:r w:rsidRPr="005A0385">
        <w:rPr>
          <w:rFonts w:eastAsia="Times New Roman"/>
          <w:sz w:val="24"/>
          <w:szCs w:val="24"/>
          <w:lang w:eastAsia="ja-JP"/>
        </w:rPr>
        <w:t xml:space="preserve"> only a small, but not insignificant </w:t>
      </w:r>
      <w:r w:rsidRPr="00390A9B">
        <w:rPr>
          <w:rFonts w:eastAsia="Times New Roman"/>
          <w:sz w:val="24"/>
          <w:szCs w:val="24"/>
          <w:u w:val="single"/>
          <w:lang w:eastAsia="ja-JP"/>
        </w:rPr>
        <w:t>part of a much larger pattern of attacks that have targeted the executive branch</w:t>
      </w:r>
      <w:r w:rsidRPr="005A0385">
        <w:rPr>
          <w:rFonts w:eastAsia="Times New Roman"/>
          <w:sz w:val="24"/>
          <w:szCs w:val="24"/>
          <w:lang w:eastAsia="ja-JP"/>
        </w:rPr>
        <w:t>, the Pentagon and American businesses,” Congressman Christopher Smith said in his remarks, alleging that his own computers have been hacked by sources originating in China.</w:t>
      </w:r>
    </w:p>
    <w:p w:rsidR="005F7AED" w:rsidRDefault="005F7AED" w:rsidP="005F7AED">
      <w:pPr>
        <w:shd w:val="clear" w:color="auto" w:fill="FFFFFF"/>
        <w:spacing w:after="150"/>
        <w:rPr>
          <w:rFonts w:eastAsia="Times New Roman"/>
          <w:sz w:val="24"/>
          <w:szCs w:val="24"/>
          <w:lang w:eastAsia="ja-JP"/>
        </w:rPr>
      </w:pPr>
    </w:p>
    <w:p w:rsidR="005F7AED" w:rsidRDefault="005F7AED" w:rsidP="005F7AED">
      <w:pPr>
        <w:pStyle w:val="Heading4"/>
        <w:rPr>
          <w:lang w:eastAsia="ja-JP"/>
        </w:rPr>
      </w:pPr>
      <w:r>
        <w:rPr>
          <w:lang w:eastAsia="ja-JP"/>
        </w:rPr>
        <w:t>China’s conscious decision to release Snowden proves China doesn’t want a good relationship with the United States</w:t>
      </w:r>
    </w:p>
    <w:p w:rsidR="005F7AED" w:rsidRDefault="005F7AED" w:rsidP="005F7AED">
      <w:pPr>
        <w:shd w:val="clear" w:color="auto" w:fill="FFFFFF"/>
        <w:rPr>
          <w:rFonts w:eastAsia="Times New Roman"/>
          <w:b/>
          <w:sz w:val="24"/>
          <w:szCs w:val="24"/>
          <w:lang w:eastAsia="ja-JP"/>
        </w:rPr>
      </w:pPr>
      <w:r>
        <w:rPr>
          <w:rFonts w:eastAsia="Times New Roman"/>
          <w:b/>
          <w:sz w:val="24"/>
          <w:szCs w:val="24"/>
          <w:lang w:eastAsia="ja-JP"/>
        </w:rPr>
        <w:t>Associated Press 6/24/13</w:t>
      </w:r>
      <w:r>
        <w:rPr>
          <w:rFonts w:eastAsia="Times New Roman"/>
          <w:b/>
          <w:sz w:val="24"/>
          <w:szCs w:val="24"/>
          <w:lang w:eastAsia="ja-JP"/>
        </w:rPr>
        <w:tab/>
      </w:r>
    </w:p>
    <w:p w:rsidR="005F7AED" w:rsidRPr="003A7C96" w:rsidRDefault="005F7AED" w:rsidP="005F7AED">
      <w:pPr>
        <w:shd w:val="clear" w:color="auto" w:fill="FFFFFF"/>
        <w:rPr>
          <w:rFonts w:eastAsia="Times New Roman"/>
          <w:sz w:val="24"/>
          <w:szCs w:val="24"/>
          <w:lang w:eastAsia="ja-JP"/>
        </w:rPr>
      </w:pPr>
      <w:r>
        <w:rPr>
          <w:rFonts w:eastAsia="Times New Roman"/>
          <w:sz w:val="24"/>
          <w:szCs w:val="24"/>
          <w:lang w:eastAsia="ja-JP"/>
        </w:rPr>
        <w:t>(Associated Press “</w:t>
      </w:r>
      <w:r w:rsidRPr="003A7C96">
        <w:rPr>
          <w:rFonts w:eastAsia="Times New Roman"/>
          <w:sz w:val="24"/>
          <w:szCs w:val="24"/>
          <w:lang w:eastAsia="ja-JP"/>
        </w:rPr>
        <w:t>White House: Release of Snowden hurts relations with China</w:t>
      </w:r>
      <w:r>
        <w:rPr>
          <w:rFonts w:eastAsia="Times New Roman"/>
          <w:sz w:val="24"/>
          <w:szCs w:val="24"/>
          <w:lang w:eastAsia="ja-JP"/>
        </w:rPr>
        <w:t xml:space="preserve">” Associated Press 6/24/13 </w:t>
      </w:r>
      <w:hyperlink r:id="rId24" w:history="1">
        <w:r w:rsidRPr="00C201FF">
          <w:rPr>
            <w:rStyle w:val="Hyperlink"/>
            <w:rFonts w:eastAsia="Times New Roman"/>
            <w:sz w:val="24"/>
            <w:szCs w:val="24"/>
            <w:lang w:eastAsia="ja-JP"/>
          </w:rPr>
          <w:t>http://www.calgaryherald.com/news/White+House+Release+Snowden+hurts+relations+with+China/8570640/story.html Accessed 6/27/13</w:t>
        </w:r>
      </w:hyperlink>
      <w:proofErr w:type="gramStart"/>
      <w:r>
        <w:rPr>
          <w:rFonts w:eastAsia="Times New Roman"/>
          <w:sz w:val="24"/>
          <w:szCs w:val="24"/>
          <w:lang w:eastAsia="ja-JP"/>
        </w:rPr>
        <w:t xml:space="preserve"> )</w:t>
      </w:r>
      <w:proofErr w:type="gramEnd"/>
    </w:p>
    <w:p w:rsidR="005F7AED" w:rsidRDefault="005F7AED" w:rsidP="005F7AED">
      <w:pPr>
        <w:shd w:val="clear" w:color="auto" w:fill="FFFFFF"/>
        <w:spacing w:after="150"/>
        <w:rPr>
          <w:rFonts w:eastAsia="Times New Roman"/>
          <w:sz w:val="24"/>
          <w:szCs w:val="24"/>
          <w:lang w:eastAsia="ja-JP"/>
        </w:rPr>
      </w:pPr>
      <w:r w:rsidRPr="007C2B75">
        <w:rPr>
          <w:rFonts w:eastAsia="Times New Roman"/>
          <w:sz w:val="24"/>
          <w:szCs w:val="24"/>
          <w:u w:val="single"/>
          <w:lang w:eastAsia="ja-JP"/>
        </w:rPr>
        <w:t xml:space="preserve">The White House says it is "not buying" that the decision by Hong Kong authorities to let </w:t>
      </w:r>
      <w:r w:rsidRPr="007C2B75">
        <w:rPr>
          <w:rFonts w:eastAsia="Times New Roman"/>
          <w:sz w:val="24"/>
          <w:szCs w:val="24"/>
          <w:lang w:eastAsia="ja-JP"/>
        </w:rPr>
        <w:t xml:space="preserve">admitted leaker Edward </w:t>
      </w:r>
      <w:r w:rsidRPr="007C2B75">
        <w:rPr>
          <w:rFonts w:eastAsia="Times New Roman"/>
          <w:sz w:val="24"/>
          <w:szCs w:val="24"/>
          <w:u w:val="single"/>
          <w:lang w:eastAsia="ja-JP"/>
        </w:rPr>
        <w:t xml:space="preserve">Snowden </w:t>
      </w:r>
      <w:r w:rsidRPr="007C2B75">
        <w:rPr>
          <w:rFonts w:eastAsia="Times New Roman"/>
          <w:sz w:val="24"/>
          <w:szCs w:val="24"/>
          <w:lang w:eastAsia="ja-JP"/>
        </w:rPr>
        <w:t xml:space="preserve">leave for Russia was a technical decision. It says </w:t>
      </w:r>
      <w:r w:rsidRPr="007C2B75">
        <w:rPr>
          <w:rFonts w:eastAsia="Times New Roman"/>
          <w:sz w:val="24"/>
          <w:szCs w:val="24"/>
          <w:u w:val="single"/>
          <w:lang w:eastAsia="ja-JP"/>
        </w:rPr>
        <w:t>it was a deliberate choice to release a fugitive and that "unquestionably" damages U.S.-China relations.</w:t>
      </w:r>
      <w:r>
        <w:rPr>
          <w:rFonts w:eastAsia="Times New Roman"/>
          <w:sz w:val="24"/>
          <w:szCs w:val="24"/>
          <w:lang w:eastAsia="ja-JP"/>
        </w:rPr>
        <w:t xml:space="preserve"> </w:t>
      </w:r>
      <w:r w:rsidRPr="007C2B75">
        <w:rPr>
          <w:rFonts w:eastAsia="Times New Roman"/>
          <w:sz w:val="24"/>
          <w:szCs w:val="24"/>
          <w:lang w:eastAsia="ja-JP"/>
        </w:rPr>
        <w:t>White House spokesman Jay Carney says the U.S. assumes that Snowden is now in Russia and that the White House now expects Russian authorities to look at all the options available to them to expel Snowden to face charges in the U.S. for releasing secret surveillance information.</w:t>
      </w:r>
    </w:p>
    <w:p w:rsidR="005F7AED" w:rsidRDefault="005F7AED" w:rsidP="005F7AED">
      <w:pPr>
        <w:pStyle w:val="Heading1"/>
        <w:rPr>
          <w:lang w:eastAsia="ja-JP"/>
        </w:rPr>
      </w:pPr>
      <w:bookmarkStart w:id="18" w:name="_Toc234066512"/>
      <w:r>
        <w:rPr>
          <w:lang w:eastAsia="ja-JP"/>
        </w:rPr>
        <w:t xml:space="preserve">AFF answers- </w:t>
      </w:r>
      <w:r w:rsidR="00C57160">
        <w:t>China Disadvantage</w:t>
      </w:r>
      <w:r w:rsidR="00C57160">
        <w:rPr>
          <w:lang w:eastAsia="ja-JP"/>
        </w:rPr>
        <w:t xml:space="preserve">- </w:t>
      </w:r>
      <w:r>
        <w:rPr>
          <w:lang w:eastAsia="ja-JP"/>
        </w:rPr>
        <w:t>Relations Low</w:t>
      </w:r>
      <w:bookmarkEnd w:id="18"/>
    </w:p>
    <w:p w:rsidR="005F7AED" w:rsidRDefault="005F7AED" w:rsidP="005F7AED">
      <w:pPr>
        <w:shd w:val="clear" w:color="auto" w:fill="FFFFFF"/>
        <w:spacing w:after="150"/>
        <w:rPr>
          <w:rFonts w:eastAsia="Times New Roman"/>
          <w:sz w:val="24"/>
          <w:szCs w:val="24"/>
          <w:lang w:eastAsia="ja-JP"/>
        </w:rPr>
      </w:pPr>
    </w:p>
    <w:p w:rsidR="005F7AED" w:rsidRPr="00465918" w:rsidRDefault="005F7AED" w:rsidP="005F7AED">
      <w:pPr>
        <w:pStyle w:val="Heading4"/>
      </w:pPr>
      <w:proofErr w:type="gramStart"/>
      <w:r w:rsidRPr="00465918">
        <w:t>China relations still low.</w:t>
      </w:r>
      <w:proofErr w:type="gramEnd"/>
      <w:r w:rsidRPr="00465918">
        <w:t xml:space="preserve"> </w:t>
      </w:r>
    </w:p>
    <w:p w:rsidR="005F7AED" w:rsidRPr="00465918" w:rsidRDefault="005F7AED" w:rsidP="005F7AED">
      <w:pPr>
        <w:pStyle w:val="NormalWeb"/>
        <w:shd w:val="clear" w:color="auto" w:fill="FFFFFF"/>
        <w:spacing w:before="0" w:beforeAutospacing="0" w:after="0" w:afterAutospacing="0"/>
        <w:textAlignment w:val="baseline"/>
        <w:rPr>
          <w:b/>
        </w:rPr>
      </w:pPr>
      <w:r w:rsidRPr="00465918">
        <w:rPr>
          <w:b/>
        </w:rPr>
        <w:t xml:space="preserve">Cato Institute 2013 </w:t>
      </w:r>
    </w:p>
    <w:p w:rsidR="005F7AED" w:rsidRPr="00465918" w:rsidRDefault="005F7AED" w:rsidP="005F7AED">
      <w:pPr>
        <w:pStyle w:val="NormalWeb"/>
        <w:shd w:val="clear" w:color="auto" w:fill="FFFFFF"/>
        <w:spacing w:before="0" w:beforeAutospacing="0" w:after="0" w:afterAutospacing="0"/>
        <w:textAlignment w:val="baseline"/>
      </w:pPr>
      <w:r w:rsidRPr="00465918">
        <w:t>(Cato Institute “Reading the Tea Leaves on U.S. – China Economic Relations” 1/29/13 http://www.cato.org/publications/commentary/reading-tea-leaves-us-china-economic-relations</w:t>
      </w:r>
      <w:proofErr w:type="gramStart"/>
      <w:r w:rsidRPr="00465918">
        <w:t>?utm</w:t>
      </w:r>
      <w:proofErr w:type="gramEnd"/>
      <w:r w:rsidRPr="00465918">
        <w:t>_source=dlvr.it&amp;utm_medium=twitter&amp;utm_campaign=Feed%3A+CatoRecentOpeds+(</w:t>
      </w:r>
      <w:proofErr w:type="spellStart"/>
      <w:r w:rsidRPr="00465918">
        <w:t>Cato+Recent+Op-eds</w:t>
      </w:r>
      <w:proofErr w:type="spellEnd"/>
      <w:r w:rsidRPr="00465918">
        <w:t>)</w:t>
      </w:r>
      <w:r w:rsidRPr="00465918">
        <w:rPr>
          <w:b/>
        </w:rPr>
        <w:t xml:space="preserve"> </w:t>
      </w:r>
      <w:r w:rsidRPr="00465918">
        <w:rPr>
          <w:u w:val="single"/>
        </w:rPr>
        <w:t>China relations based on developments over the most recent six years appears more problematic.</w:t>
      </w:r>
      <w:r w:rsidRPr="00465918">
        <w:t xml:space="preserve"> Today, it seems, most bilateral </w:t>
      </w:r>
      <w:r w:rsidRPr="00465918">
        <w:rPr>
          <w:u w:val="single"/>
        </w:rPr>
        <w:t>economic frictions are</w:t>
      </w:r>
      <w:r w:rsidRPr="00465918">
        <w:t xml:space="preserve"> magnified through the prism of those geopolitical and philosophical differences, making controversies seem </w:t>
      </w:r>
      <w:r w:rsidRPr="00465918">
        <w:rPr>
          <w:u w:val="single"/>
        </w:rPr>
        <w:t>larger and more intractable</w:t>
      </w:r>
      <w:r w:rsidRPr="00465918">
        <w:t xml:space="preserve">. In general, policymakers had been mostly welcoming of China’s growth until </w:t>
      </w:r>
      <w:r w:rsidRPr="00465918">
        <w:rPr>
          <w:u w:val="single"/>
        </w:rPr>
        <w:t>things started to change in the second half of the second term of the George W. Bush presidency.</w:t>
      </w:r>
      <w:r w:rsidRPr="00465918">
        <w:t xml:space="preserve"> </w:t>
      </w:r>
      <w:r w:rsidRPr="00465918">
        <w:rPr>
          <w:u w:val="single"/>
        </w:rPr>
        <w:t>When Democrats regained control of Congress</w:t>
      </w:r>
      <w:r w:rsidRPr="00465918">
        <w:t xml:space="preserve"> in January 2007, the emphasis of </w:t>
      </w:r>
      <w:r w:rsidRPr="00465918">
        <w:rPr>
          <w:u w:val="single"/>
        </w:rPr>
        <w:t>U.S. trade policy shifted from liberalization and accommodation to enforcement and prosecution. Skepticism over trade, its benefits, and the intentions of certain U.S. trade partners</w:t>
      </w:r>
      <w:r w:rsidRPr="00465918">
        <w:t xml:space="preserve"> — China, in particular — </w:t>
      </w:r>
      <w:r w:rsidRPr="00465918">
        <w:rPr>
          <w:u w:val="single"/>
        </w:rPr>
        <w:t>animated the new congressional trade agenda.</w:t>
      </w:r>
    </w:p>
    <w:p w:rsidR="005F7AED" w:rsidRPr="00D30BB4" w:rsidRDefault="005F7AED" w:rsidP="005F7AED"/>
    <w:p w:rsidR="00C57160" w:rsidRPr="00C57160" w:rsidRDefault="00C57160" w:rsidP="00C57160">
      <w:pPr>
        <w:shd w:val="clear" w:color="auto" w:fill="FFFFFF"/>
        <w:spacing w:after="150"/>
        <w:rPr>
          <w:rFonts w:eastAsia="Times New Roman"/>
          <w:b/>
          <w:bCs/>
          <w:sz w:val="24"/>
          <w:szCs w:val="24"/>
          <w:u w:val="single"/>
          <w:lang w:eastAsia="ja-JP"/>
        </w:rPr>
      </w:pPr>
      <w:r w:rsidRPr="00C57160">
        <w:rPr>
          <w:rFonts w:eastAsia="Times New Roman"/>
          <w:b/>
          <w:bCs/>
          <w:sz w:val="24"/>
          <w:szCs w:val="24"/>
          <w:u w:val="single"/>
          <w:lang w:eastAsia="ja-JP"/>
        </w:rPr>
        <w:t>Uniqueness- Relations Low</w:t>
      </w:r>
    </w:p>
    <w:p w:rsidR="00C57160" w:rsidRPr="00C57160" w:rsidRDefault="00C57160" w:rsidP="00C57160">
      <w:pPr>
        <w:shd w:val="clear" w:color="auto" w:fill="FFFFFF"/>
        <w:spacing w:after="150"/>
        <w:rPr>
          <w:rFonts w:eastAsia="Times New Roman"/>
          <w:b/>
          <w:sz w:val="24"/>
          <w:szCs w:val="24"/>
          <w:lang w:eastAsia="ja-JP"/>
        </w:rPr>
      </w:pPr>
    </w:p>
    <w:p w:rsidR="00C57160" w:rsidRPr="00C57160" w:rsidRDefault="00C57160" w:rsidP="00C57160">
      <w:pPr>
        <w:pStyle w:val="Heading4"/>
        <w:rPr>
          <w:lang w:eastAsia="ja-JP"/>
        </w:rPr>
      </w:pPr>
      <w:proofErr w:type="gramStart"/>
      <w:r w:rsidRPr="00C57160">
        <w:rPr>
          <w:lang w:eastAsia="ja-JP"/>
        </w:rPr>
        <w:t>U.S.-Chinese relations taking big dives; U.S. policy getting stricter with China, using unilateral actions in Asia with trade agreements, economic ultimatums, and containment policies.</w:t>
      </w:r>
      <w:proofErr w:type="gramEnd"/>
    </w:p>
    <w:p w:rsidR="00C57160" w:rsidRPr="00C57160" w:rsidRDefault="00C57160" w:rsidP="00C57160">
      <w:proofErr w:type="spellStart"/>
      <w:r w:rsidRPr="00C57160">
        <w:t>Ikenson</w:t>
      </w:r>
      <w:proofErr w:type="spellEnd"/>
      <w:r w:rsidRPr="00C57160">
        <w:t>, M.A. in Economics, 13 (Daniel J., Reading the Tea Leaves on U.S.-China Economic Relations, Cato Institute, January 26, 2013, JH, www.cato.org/publications/commentary/reading-tea-leaves-us-china-economic-relations</w:t>
      </w:r>
      <w:proofErr w:type="gramStart"/>
      <w:r w:rsidRPr="00C57160">
        <w:t>?utm</w:t>
      </w:r>
      <w:proofErr w:type="gramEnd"/>
      <w:r w:rsidRPr="00C57160">
        <w:t>_source=dlvr.it&amp;utm_medium=twitter&amp;utm_campaign=Feed%3A+CatoRecentOpeds+(</w:t>
      </w:r>
      <w:proofErr w:type="spellStart"/>
      <w:r w:rsidRPr="00C57160">
        <w:t>Cato+Recent+Op-eds</w:t>
      </w:r>
      <w:proofErr w:type="spellEnd"/>
      <w:r w:rsidRPr="00C57160">
        <w:t>) )</w:t>
      </w:r>
    </w:p>
    <w:p w:rsidR="00C57160" w:rsidRPr="00C57160" w:rsidRDefault="00C57160" w:rsidP="00C57160">
      <w:pPr>
        <w:shd w:val="clear" w:color="auto" w:fill="FFFFFF"/>
        <w:spacing w:after="150"/>
        <w:rPr>
          <w:rFonts w:eastAsia="Times New Roman"/>
          <w:sz w:val="24"/>
          <w:szCs w:val="24"/>
          <w:u w:val="single"/>
          <w:lang w:eastAsia="ja-JP"/>
        </w:rPr>
      </w:pPr>
      <w:r w:rsidRPr="00C57160">
        <w:rPr>
          <w:rFonts w:eastAsia="Times New Roman"/>
          <w:sz w:val="24"/>
          <w:szCs w:val="24"/>
          <w:u w:val="single"/>
          <w:lang w:eastAsia="ja-JP"/>
        </w:rPr>
        <w:t>In 2012, the administration reported progress toward completion of a trade agreement between the United States and 10 other Asia-Pacific nations, which conspicuously excludes China.</w:t>
      </w:r>
      <w:r w:rsidRPr="00C57160">
        <w:rPr>
          <w:rFonts w:eastAsia="Times New Roman"/>
          <w:sz w:val="24"/>
          <w:szCs w:val="24"/>
          <w:lang w:eastAsia="ja-JP"/>
        </w:rPr>
        <w:t xml:space="preserve"> The Trans-Pacific Partnership was first embraced in the United States by the State Department as a potential tool of foreign policy, and not by the U.S. Trade Representative as a possible trade initiative. </w:t>
      </w:r>
      <w:r w:rsidRPr="00C57160">
        <w:rPr>
          <w:rFonts w:eastAsia="Times New Roman"/>
          <w:sz w:val="24"/>
          <w:szCs w:val="24"/>
          <w:u w:val="single"/>
          <w:lang w:eastAsia="ja-JP"/>
        </w:rPr>
        <w:t>Negotiations have been evolving as the United States has been rather loudly announcing and executing a foreign policy “pivot to Asia,” all in the midst of intensifying acrimony between China and several neighboring countries over conflicting territorial claims on islands in the South and East China Seas.</w:t>
      </w:r>
      <w:r w:rsidRPr="00C57160">
        <w:rPr>
          <w:rFonts w:eastAsia="Times New Roman"/>
          <w:sz w:val="24"/>
          <w:szCs w:val="24"/>
          <w:lang w:eastAsia="ja-JP"/>
        </w:rPr>
        <w:t xml:space="preserve"> </w:t>
      </w:r>
      <w:r w:rsidRPr="00C57160">
        <w:rPr>
          <w:rFonts w:eastAsia="Times New Roman"/>
          <w:sz w:val="24"/>
          <w:szCs w:val="24"/>
          <w:u w:val="single"/>
          <w:lang w:eastAsia="ja-JP"/>
        </w:rPr>
        <w:t>These developments have raised suspicions that the United States may be pulling back on its policy of engagement with China, as it commits more resources to a policy of containment. That makes the future of U.S.-China economic relations especially murky.</w:t>
      </w:r>
      <w:r w:rsidRPr="00C57160">
        <w:rPr>
          <w:rFonts w:eastAsia="Times New Roman"/>
          <w:sz w:val="24"/>
          <w:szCs w:val="24"/>
          <w:lang w:eastAsia="ja-JP"/>
        </w:rPr>
        <w:t xml:space="preserve"> A future in which both countries are fully committed to engagement looks very different from one where containment of China has become a more prominent policy objective. </w:t>
      </w:r>
      <w:r w:rsidRPr="00C57160">
        <w:rPr>
          <w:rFonts w:eastAsia="Times New Roman"/>
          <w:sz w:val="24"/>
          <w:szCs w:val="24"/>
          <w:u w:val="single"/>
          <w:lang w:eastAsia="ja-JP"/>
        </w:rPr>
        <w:t>A recent report to Congress from the Office of the U.S. Trade Representative implies an ultimatum to the new Chinese leadership: recommit to the kinds of market reforms undertaken in the past and significantly curtail the state’s role in the economy or the United States will focus on thwarting China’s economic advances.</w:t>
      </w:r>
      <w:r w:rsidRPr="00C57160">
        <w:rPr>
          <w:rFonts w:eastAsia="Times New Roman"/>
          <w:sz w:val="24"/>
          <w:szCs w:val="24"/>
          <w:lang w:eastAsia="ja-JP"/>
        </w:rPr>
        <w:t xml:space="preserve"> Lending credibility to that threat is the fact that over the course of the next few years, the Obama administration will be the gatekeeper watching over billions of dollars of possible Chinese direct investment in the United States</w:t>
      </w:r>
      <w:r w:rsidRPr="00C57160">
        <w:rPr>
          <w:rFonts w:eastAsia="Times New Roman"/>
          <w:sz w:val="24"/>
          <w:szCs w:val="24"/>
          <w:u w:val="single"/>
          <w:lang w:eastAsia="ja-JP"/>
        </w:rPr>
        <w:t>. The administration will unveil a national cyber security policy that could be crafted to the disadvantage of Chinese companies. It will decide one way or the other on antidumping policy toward China. And, it will presumably conclude trade agreements with several Asia-Pacific nations not named China, which may or may not be crafted to accommodate China’s eventual accession.</w:t>
      </w:r>
    </w:p>
    <w:p w:rsidR="00C57160" w:rsidRPr="00C57160" w:rsidRDefault="00C57160" w:rsidP="00C57160">
      <w:pPr>
        <w:shd w:val="clear" w:color="auto" w:fill="FFFFFF"/>
        <w:spacing w:after="150"/>
        <w:rPr>
          <w:rFonts w:eastAsia="Times New Roman"/>
          <w:sz w:val="24"/>
          <w:szCs w:val="24"/>
          <w:u w:val="single"/>
          <w:lang w:eastAsia="ja-JP"/>
        </w:rPr>
      </w:pPr>
    </w:p>
    <w:p w:rsidR="00C57160" w:rsidRPr="00C57160" w:rsidRDefault="00C57160" w:rsidP="00C57160">
      <w:pPr>
        <w:pStyle w:val="Heading4"/>
        <w:rPr>
          <w:lang w:eastAsia="ja-JP"/>
        </w:rPr>
      </w:pPr>
      <w:r w:rsidRPr="00C57160">
        <w:rPr>
          <w:lang w:eastAsia="ja-JP"/>
        </w:rPr>
        <w:t xml:space="preserve">China and U.S. dueling in Latin America- no cooperation in </w:t>
      </w:r>
      <w:proofErr w:type="spellStart"/>
      <w:r w:rsidRPr="00C57160">
        <w:rPr>
          <w:lang w:eastAsia="ja-JP"/>
        </w:rPr>
        <w:t>Squo</w:t>
      </w:r>
      <w:proofErr w:type="spellEnd"/>
    </w:p>
    <w:p w:rsidR="00C57160" w:rsidRPr="00C57160" w:rsidRDefault="00C57160" w:rsidP="00C57160">
      <w:r w:rsidRPr="00C57160">
        <w:t xml:space="preserve">Bloomberg, 5-28-13, (Biden Circles Xi as U.S. Duels China for Latin America Ties, Bloomberg </w:t>
      </w:r>
      <w:proofErr w:type="spellStart"/>
      <w:r w:rsidRPr="00C57160">
        <w:t>Businessweek</w:t>
      </w:r>
      <w:proofErr w:type="spellEnd"/>
      <w:r w:rsidRPr="00C57160">
        <w:t>, JH, www.businessweek.com/news/2013-05-28/biden-circles-xi-as-u-dot-s-dot-duels-china-for-latin-america-</w:t>
      </w:r>
      <w:proofErr w:type="gramStart"/>
      <w:r w:rsidRPr="00C57160">
        <w:t>influence )</w:t>
      </w:r>
      <w:proofErr w:type="gramEnd"/>
    </w:p>
    <w:p w:rsidR="00C57160" w:rsidRPr="00C57160" w:rsidRDefault="00C57160" w:rsidP="00C57160">
      <w:pPr>
        <w:shd w:val="clear" w:color="auto" w:fill="FFFFFF"/>
        <w:spacing w:after="150"/>
        <w:rPr>
          <w:rFonts w:eastAsia="Times New Roman"/>
          <w:sz w:val="24"/>
          <w:szCs w:val="24"/>
          <w:lang w:eastAsia="ja-JP"/>
        </w:rPr>
      </w:pPr>
      <w:r w:rsidRPr="00C57160">
        <w:rPr>
          <w:rFonts w:eastAsia="Times New Roman"/>
          <w:sz w:val="24"/>
          <w:szCs w:val="24"/>
          <w:u w:val="single"/>
          <w:lang w:eastAsia="ja-JP"/>
        </w:rPr>
        <w:t xml:space="preserve">The competition between the world’s two biggest economies for influence in Latin America is on display this week as U.S. Vice President Joe Biden visits Rio de Janeiro today near the end of a three-nation tour of the region with Chinese President Xi </w:t>
      </w:r>
      <w:proofErr w:type="spellStart"/>
      <w:r w:rsidRPr="00C57160">
        <w:rPr>
          <w:rFonts w:eastAsia="Times New Roman"/>
          <w:sz w:val="24"/>
          <w:szCs w:val="24"/>
          <w:u w:val="single"/>
          <w:lang w:eastAsia="ja-JP"/>
        </w:rPr>
        <w:t>Jinping</w:t>
      </w:r>
      <w:proofErr w:type="spellEnd"/>
      <w:r w:rsidRPr="00C57160">
        <w:rPr>
          <w:rFonts w:eastAsia="Times New Roman"/>
          <w:sz w:val="24"/>
          <w:szCs w:val="24"/>
          <w:u w:val="single"/>
          <w:lang w:eastAsia="ja-JP"/>
        </w:rPr>
        <w:t xml:space="preserve"> close behind. The dueling visits -- Biden departs Brazil May 31, the same day Xi arrives in Trinidad &amp; Tobago to begin his first tour of the region since China’s political transition ended in March -- underscore how Latin America’s natural resources and rising middle class are making it an increasingly attractive trade partner for the world’s top two economies.</w:t>
      </w:r>
      <w:r w:rsidRPr="00C57160">
        <w:rPr>
          <w:rFonts w:eastAsia="Times New Roman"/>
          <w:sz w:val="24"/>
          <w:szCs w:val="24"/>
          <w:lang w:eastAsia="ja-JP"/>
        </w:rPr>
        <w:t xml:space="preserve"> Competing with China’s checkbook isn’t easy for the U.S. Seeking </w:t>
      </w:r>
      <w:proofErr w:type="gramStart"/>
      <w:r w:rsidRPr="00C57160">
        <w:rPr>
          <w:rFonts w:eastAsia="Times New Roman"/>
          <w:sz w:val="24"/>
          <w:szCs w:val="24"/>
          <w:lang w:eastAsia="ja-JP"/>
        </w:rPr>
        <w:t>South  American</w:t>
      </w:r>
      <w:proofErr w:type="gramEnd"/>
      <w:r w:rsidRPr="00C57160">
        <w:rPr>
          <w:rFonts w:eastAsia="Times New Roman"/>
          <w:sz w:val="24"/>
          <w:szCs w:val="24"/>
          <w:lang w:eastAsia="ja-JP"/>
        </w:rPr>
        <w:t xml:space="preserve"> soy, copper and iron ore, </w:t>
      </w:r>
      <w:r w:rsidRPr="00C57160">
        <w:rPr>
          <w:rFonts w:eastAsia="Times New Roman"/>
          <w:sz w:val="24"/>
          <w:szCs w:val="24"/>
          <w:u w:val="single"/>
          <w:lang w:eastAsia="ja-JP"/>
        </w:rPr>
        <w:t>China boosted imports from Latin America 20-fold, to $86 billion in 2011 from $3.9 billion in 2000, according to calculations by the Inter-American Development Bank.</w:t>
      </w:r>
      <w:r w:rsidRPr="00C57160">
        <w:rPr>
          <w:rFonts w:eastAsia="Times New Roman"/>
          <w:sz w:val="24"/>
          <w:szCs w:val="24"/>
          <w:lang w:eastAsia="ja-JP"/>
        </w:rPr>
        <w:t xml:space="preserve"> By contrast, the U.S. policy of pursuing free-trade accords has been controversial, said Kevin Gallagher, a Boston University economist.</w:t>
      </w:r>
    </w:p>
    <w:p w:rsidR="00C57160" w:rsidRPr="00C57160" w:rsidRDefault="00C57160" w:rsidP="00C57160">
      <w:pPr>
        <w:shd w:val="clear" w:color="auto" w:fill="FFFFFF"/>
        <w:spacing w:after="150"/>
        <w:rPr>
          <w:rFonts w:eastAsia="Times New Roman"/>
          <w:sz w:val="24"/>
          <w:szCs w:val="24"/>
          <w:lang w:eastAsia="ja-JP"/>
        </w:rPr>
      </w:pPr>
    </w:p>
    <w:p w:rsidR="00C57160" w:rsidRPr="00C57160" w:rsidRDefault="00C57160" w:rsidP="00C57160">
      <w:pPr>
        <w:pStyle w:val="Heading4"/>
        <w:rPr>
          <w:lang w:eastAsia="ja-JP"/>
        </w:rPr>
      </w:pPr>
      <w:r w:rsidRPr="00C57160">
        <w:rPr>
          <w:lang w:eastAsia="ja-JP"/>
        </w:rPr>
        <w:t>American "Asia pivot" causing tensions in the status quo- proves non-unique</w:t>
      </w:r>
    </w:p>
    <w:p w:rsidR="00C57160" w:rsidRPr="00C57160" w:rsidRDefault="00C57160" w:rsidP="00C57160">
      <w:r w:rsidRPr="00C57160">
        <w:t xml:space="preserve">Carpenter, Senior Fellow on Foreign Policy at the Cato </w:t>
      </w:r>
      <w:proofErr w:type="spellStart"/>
      <w:r w:rsidRPr="00C57160">
        <w:t>Institue</w:t>
      </w:r>
      <w:proofErr w:type="spellEnd"/>
      <w:r w:rsidRPr="00C57160">
        <w:t xml:space="preserve">, 6-10-13 (Ted Galen, Cato Institute, JH, </w:t>
      </w:r>
      <w:hyperlink r:id="rId25" w:history="1">
        <w:r w:rsidRPr="00C57160">
          <w:t>www.cato.org/publications/commentary/us-china-summit-why-cooperation-remains-tentative?utm_source=feedburner&amp;utm_medium=feed&amp;utm_campaign=Feed%3A+CatoRecentOpeds+(Cato+Recent+Op-eds)</w:t>
        </w:r>
      </w:hyperlink>
      <w:proofErr w:type="gramStart"/>
      <w:r w:rsidRPr="00C57160">
        <w:t xml:space="preserve"> )</w:t>
      </w:r>
      <w:proofErr w:type="gramEnd"/>
    </w:p>
    <w:p w:rsidR="00C57160" w:rsidRPr="00C57160" w:rsidRDefault="00C57160" w:rsidP="00C57160">
      <w:pPr>
        <w:shd w:val="clear" w:color="auto" w:fill="FFFFFF"/>
        <w:spacing w:after="150"/>
        <w:rPr>
          <w:rFonts w:eastAsia="Times New Roman"/>
          <w:sz w:val="24"/>
          <w:szCs w:val="24"/>
          <w:lang w:eastAsia="ja-JP"/>
        </w:rPr>
      </w:pPr>
      <w:r w:rsidRPr="00C57160">
        <w:rPr>
          <w:rFonts w:eastAsia="Times New Roman"/>
          <w:sz w:val="24"/>
          <w:szCs w:val="24"/>
          <w:u w:val="single"/>
          <w:lang w:eastAsia="ja-JP"/>
        </w:rPr>
        <w:t>The principal security tensions between China and the United States, though, center around US suspicions regarding China’s regional ambitions as well as Beijing’s equally intense suspicions about Washington’s strategic pivot to East Asia and the initiatives associated with that shift.</w:t>
      </w:r>
      <w:r w:rsidRPr="00C57160">
        <w:rPr>
          <w:rFonts w:eastAsia="Times New Roman"/>
          <w:sz w:val="24"/>
          <w:szCs w:val="24"/>
          <w:lang w:eastAsia="ja-JP"/>
        </w:rPr>
        <w:t xml:space="preserve"> US leaders view China’s military modernization and rapid increase in military spending over the past decade and argue that it vastly exceeds the country’s legitimate defense needs. </w:t>
      </w:r>
      <w:r w:rsidRPr="00C57160">
        <w:rPr>
          <w:rFonts w:eastAsia="Times New Roman"/>
          <w:sz w:val="24"/>
          <w:szCs w:val="24"/>
          <w:u w:val="single"/>
          <w:lang w:eastAsia="ja-JP"/>
        </w:rPr>
        <w:t>Their Chinese counterparts are deeply skeptical about US assurances that the pivot is not a containment strategy directed against China.</w:t>
      </w:r>
      <w:r w:rsidRPr="00C57160">
        <w:rPr>
          <w:rFonts w:eastAsia="Times New Roman"/>
          <w:sz w:val="24"/>
          <w:szCs w:val="24"/>
          <w:lang w:eastAsia="ja-JP"/>
        </w:rPr>
        <w:t xml:space="preserve"> A recent report from the Washington-based Center for Strategic and International Studies concluded: </w:t>
      </w:r>
      <w:r w:rsidRPr="00C57160">
        <w:rPr>
          <w:rFonts w:eastAsia="Times New Roman"/>
          <w:sz w:val="24"/>
          <w:szCs w:val="24"/>
          <w:u w:val="single"/>
          <w:lang w:eastAsia="ja-JP"/>
        </w:rPr>
        <w:t>“The US Asia pivot has triggered an outpouring of anti-American sentiment in China that will increase pressure” on China’s leadership to “stand up to the United States.”</w:t>
      </w:r>
      <w:r w:rsidRPr="00C57160">
        <w:rPr>
          <w:rFonts w:eastAsia="Times New Roman"/>
          <w:sz w:val="24"/>
          <w:szCs w:val="24"/>
          <w:lang w:eastAsia="ja-JP"/>
        </w:rPr>
        <w:t xml:space="preserve"> The report notes further that </w:t>
      </w:r>
      <w:r w:rsidRPr="00C57160">
        <w:rPr>
          <w:rFonts w:eastAsia="Times New Roman"/>
          <w:sz w:val="24"/>
          <w:szCs w:val="24"/>
          <w:u w:val="single"/>
          <w:lang w:eastAsia="ja-JP"/>
        </w:rPr>
        <w:t>“nationalistic voices are calling for military countermeasures to the bolstering of America’s military posture in the region and the new US defense strategic guidelines.”</w:t>
      </w:r>
    </w:p>
    <w:p w:rsidR="005F7AED" w:rsidRPr="00465918" w:rsidRDefault="005F7AED" w:rsidP="005F7AED">
      <w:pPr>
        <w:shd w:val="clear" w:color="auto" w:fill="FFFFFF"/>
        <w:spacing w:after="150"/>
        <w:rPr>
          <w:rFonts w:eastAsia="Times New Roman"/>
          <w:sz w:val="24"/>
          <w:szCs w:val="24"/>
          <w:lang w:eastAsia="ja-JP"/>
        </w:rPr>
      </w:pPr>
    </w:p>
    <w:p w:rsidR="005F7AED" w:rsidRPr="005F7AED" w:rsidRDefault="005F7AED" w:rsidP="005F7AED"/>
    <w:p w:rsidR="00423226" w:rsidRDefault="00C57160" w:rsidP="00423226">
      <w:pPr>
        <w:pStyle w:val="Heading1"/>
      </w:pPr>
      <w:bookmarkStart w:id="19" w:name="_Toc234066513"/>
      <w:r>
        <w:t>AFF a</w:t>
      </w:r>
      <w:r w:rsidR="00423226">
        <w:t>nswer</w:t>
      </w:r>
      <w:r>
        <w:t>s</w:t>
      </w:r>
      <w:r w:rsidR="00423226">
        <w:t xml:space="preserve">- </w:t>
      </w:r>
      <w:r>
        <w:t>China Disadvantage</w:t>
      </w:r>
      <w:r>
        <w:rPr>
          <w:lang w:eastAsia="ja-JP"/>
        </w:rPr>
        <w:t xml:space="preserve">- </w:t>
      </w:r>
      <w:r w:rsidR="00423226">
        <w:t>Impact</w:t>
      </w:r>
      <w:bookmarkEnd w:id="19"/>
    </w:p>
    <w:p w:rsidR="00423226" w:rsidRDefault="00423226" w:rsidP="00DF4803"/>
    <w:p w:rsidR="00423226" w:rsidRDefault="00423226" w:rsidP="00DF4803"/>
    <w:p w:rsidR="00423226" w:rsidRPr="00423226" w:rsidRDefault="00423226" w:rsidP="00423226">
      <w:pPr>
        <w:pStyle w:val="Heading4"/>
      </w:pPr>
      <w:r w:rsidRPr="00423226">
        <w:t>China and Latin America have good trade relations, adding US makes situation better</w:t>
      </w:r>
    </w:p>
    <w:p w:rsidR="00423226" w:rsidRPr="00423226" w:rsidRDefault="00423226" w:rsidP="00423226">
      <w:proofErr w:type="spellStart"/>
      <w:r w:rsidRPr="00423226">
        <w:rPr>
          <w:rStyle w:val="StyleStyleBold12pt"/>
        </w:rPr>
        <w:t>Santibañes</w:t>
      </w:r>
      <w:proofErr w:type="spellEnd"/>
      <w:r w:rsidRPr="00423226">
        <w:rPr>
          <w:rStyle w:val="StyleStyleBold12pt"/>
        </w:rPr>
        <w:t>, 2009</w:t>
      </w:r>
      <w:r w:rsidRPr="00423226">
        <w:t>, ["An End to U.S. Hegemony? The Strategic Implications of China's Growing Presence in Latin America", Comparative Strategy (Book), 2-10-09, AAH]</w:t>
      </w:r>
    </w:p>
    <w:p w:rsidR="00423226" w:rsidRPr="00423226" w:rsidRDefault="00423226" w:rsidP="00423226">
      <w:r w:rsidRPr="00423226">
        <w:t>http://www.tandfonline.com/doi/full/10.1080/01495930802679728#tabModule</w:t>
      </w:r>
    </w:p>
    <w:p w:rsidR="00423226" w:rsidRPr="00423226" w:rsidRDefault="00423226" w:rsidP="00423226">
      <w:pPr>
        <w:rPr>
          <w:b/>
          <w:u w:val="single"/>
        </w:rPr>
      </w:pPr>
    </w:p>
    <w:p w:rsidR="00423226" w:rsidRPr="00423226" w:rsidRDefault="00423226" w:rsidP="00423226">
      <w:pPr>
        <w:rPr>
          <w:sz w:val="14"/>
        </w:rPr>
      </w:pPr>
      <w:r w:rsidRPr="00423226">
        <w:rPr>
          <w:sz w:val="14"/>
        </w:rPr>
        <w:t xml:space="preserve">Although the emergence of China as a world power has been one of the most discussed topics in recent decades, not much attention has been given to the dramatic changes this phenomenon is provoking in Latin America. Many economies are, indeed, seeing their patterns of trade being drastically modified; while some countries in the region are enjoying remarkable rates of economic growth, due to their exports to the Asian nation, others, such as Mexico, perceive the PRC as a real threat to their development. </w:t>
      </w:r>
      <w:r w:rsidRPr="00423226">
        <w:rPr>
          <w:b/>
          <w:u w:val="single"/>
        </w:rPr>
        <w:t>Sino-Latin American links, however, have not been restricted only to trade</w:t>
      </w:r>
      <w:r w:rsidRPr="00423226">
        <w:rPr>
          <w:sz w:val="14"/>
        </w:rPr>
        <w:t xml:space="preserve">. </w:t>
      </w:r>
      <w:r w:rsidRPr="00423226">
        <w:rPr>
          <w:b/>
          <w:u w:val="single"/>
        </w:rPr>
        <w:t xml:space="preserve">Political and military relations have also gotten stronger with the passage of time. </w:t>
      </w:r>
      <w:r w:rsidRPr="00423226">
        <w:rPr>
          <w:sz w:val="14"/>
        </w:rPr>
        <w:t xml:space="preserve">But let us focus first on the economic side of this partnership. </w:t>
      </w:r>
      <w:r w:rsidRPr="00423226">
        <w:rPr>
          <w:b/>
          <w:u w:val="single"/>
        </w:rPr>
        <w:t>Most Latin American leaders have also expressed an interest in Chinese foreign investment.</w:t>
      </w:r>
      <w:r w:rsidRPr="00423226">
        <w:rPr>
          <w:sz w:val="14"/>
        </w:rPr>
        <w:t xml:space="preserve"> By the end of 2004, Chinese stock investment in Latin America had already reached $4.62 billion, a figure that represents 14 percent of the total stock investment by the PRC outside its frontiers. 20 Furthermore, </w:t>
      </w:r>
      <w:r w:rsidRPr="00423226">
        <w:rPr>
          <w:b/>
          <w:u w:val="single"/>
        </w:rPr>
        <w:t>according to the Chinese minister of commerce, Latin America is the region of the world</w:t>
      </w:r>
      <w:r w:rsidRPr="00423226">
        <w:rPr>
          <w:sz w:val="14"/>
        </w:rPr>
        <w:t xml:space="preserve">, outside Asia, </w:t>
      </w:r>
      <w:r w:rsidRPr="00423226">
        <w:rPr>
          <w:b/>
          <w:u w:val="single"/>
        </w:rPr>
        <w:t>that receives the most Chinese investment</w:t>
      </w:r>
      <w:r w:rsidRPr="00423226">
        <w:rPr>
          <w:sz w:val="14"/>
        </w:rPr>
        <w:t xml:space="preserve">. 21 Nevertheless, with reserves reaching $795.1 billion the PRC can invest more, and that country seems to be taking the steps necessary to do so. </w:t>
      </w:r>
      <w:r w:rsidRPr="00423226">
        <w:rPr>
          <w:b/>
          <w:u w:val="single"/>
        </w:rPr>
        <w:t>Chinese companies have signed important agreements with Latin American firms to extract and then</w:t>
      </w:r>
      <w:r w:rsidRPr="00423226">
        <w:rPr>
          <w:sz w:val="14"/>
        </w:rPr>
        <w:t xml:space="preserve"> </w:t>
      </w:r>
      <w:r w:rsidRPr="00423226">
        <w:rPr>
          <w:b/>
          <w:u w:val="single"/>
        </w:rPr>
        <w:t>transport commodities to China</w:t>
      </w:r>
      <w:r w:rsidRPr="00423226">
        <w:rPr>
          <w:sz w:val="14"/>
        </w:rPr>
        <w:t xml:space="preserve">. 22 There are two joint ventures with Chilean mine companies, for </w:t>
      </w:r>
      <w:proofErr w:type="gramStart"/>
      <w:r w:rsidRPr="00423226">
        <w:rPr>
          <w:sz w:val="14"/>
        </w:rPr>
        <w:t>example, that</w:t>
      </w:r>
      <w:proofErr w:type="gramEnd"/>
      <w:r w:rsidRPr="00423226">
        <w:rPr>
          <w:sz w:val="14"/>
        </w:rPr>
        <w:t xml:space="preserve"> represent an investment of $2 billion, in one case, and $5 billion in the other. </w:t>
      </w:r>
    </w:p>
    <w:p w:rsidR="00423226" w:rsidRDefault="00423226" w:rsidP="00DF4803"/>
    <w:p w:rsidR="00423226" w:rsidRDefault="00423226" w:rsidP="00DF4803"/>
    <w:p w:rsidR="00423226" w:rsidRDefault="00423226" w:rsidP="00DF4803"/>
    <w:p w:rsidR="00423226" w:rsidRDefault="00423226" w:rsidP="00423226">
      <w:pPr>
        <w:pStyle w:val="Heading1"/>
      </w:pPr>
      <w:bookmarkStart w:id="20" w:name="_Toc234066514"/>
      <w:r>
        <w:t xml:space="preserve">AFF answers- </w:t>
      </w:r>
      <w:r w:rsidR="00C57160">
        <w:t>China Disadvantage</w:t>
      </w:r>
      <w:r w:rsidR="00C57160">
        <w:rPr>
          <w:lang w:eastAsia="ja-JP"/>
        </w:rPr>
        <w:t xml:space="preserve">- </w:t>
      </w:r>
      <w:r>
        <w:t>Plan Key</w:t>
      </w:r>
      <w:bookmarkEnd w:id="20"/>
    </w:p>
    <w:p w:rsidR="00423226" w:rsidRDefault="00423226" w:rsidP="00423226">
      <w:pPr>
        <w:pStyle w:val="Heading4"/>
      </w:pPr>
      <w:r>
        <w:t>Iran’s power waning in Latin America, window for US and China if plan not passed</w:t>
      </w:r>
    </w:p>
    <w:p w:rsidR="00423226" w:rsidRDefault="00423226" w:rsidP="00423226">
      <w:pPr>
        <w:widowControl w:val="0"/>
        <w:tabs>
          <w:tab w:val="left" w:pos="2070"/>
          <w:tab w:val="left" w:pos="4230"/>
        </w:tabs>
        <w:autoSpaceDE w:val="0"/>
        <w:autoSpaceDN w:val="0"/>
        <w:adjustRightInd w:val="0"/>
        <w:rPr>
          <w:rFonts w:cs="Verdana"/>
          <w:color w:val="262626"/>
        </w:rPr>
      </w:pPr>
      <w:r w:rsidRPr="00423226">
        <w:rPr>
          <w:rStyle w:val="StyleStyleBold12pt"/>
        </w:rPr>
        <w:t>Goodman</w:t>
      </w:r>
      <w:proofErr w:type="gramStart"/>
      <w:r w:rsidRPr="00423226">
        <w:rPr>
          <w:rStyle w:val="StyleStyleBold12pt"/>
        </w:rPr>
        <w:t>, ,</w:t>
      </w:r>
      <w:proofErr w:type="gramEnd"/>
      <w:r w:rsidRPr="00423226">
        <w:rPr>
          <w:rStyle w:val="StyleStyleBold12pt"/>
        </w:rPr>
        <w:t xml:space="preserve"> 6-26-13,</w:t>
      </w:r>
      <w:r w:rsidRPr="00E20FF9">
        <w:rPr>
          <w:rFonts w:cs="Verdana"/>
          <w:b/>
          <w:color w:val="262626"/>
          <w:u w:val="single"/>
        </w:rPr>
        <w:t xml:space="preserve"> </w:t>
      </w:r>
      <w:r w:rsidRPr="00E20FF9">
        <w:rPr>
          <w:rFonts w:cs="Verdana"/>
          <w:color w:val="262626"/>
        </w:rPr>
        <w:t>[Joshua, "Iran Influence in Latin America Waning, U.S. Report Says", Bloomberg, 6-26-13, AAH]</w:t>
      </w:r>
      <w:r>
        <w:rPr>
          <w:rFonts w:cs="Verdana"/>
          <w:color w:val="262626"/>
        </w:rPr>
        <w:t xml:space="preserve"> </w:t>
      </w:r>
      <w:hyperlink r:id="rId26" w:history="1">
        <w:r w:rsidRPr="007A10FF">
          <w:rPr>
            <w:rStyle w:val="Hyperlink"/>
            <w:rFonts w:cs="Verdana"/>
          </w:rPr>
          <w:t>http://www.bloomberg.com/news/2013-06-26/iran-influence-in-latin-america-waning-u-s-report-says.html</w:t>
        </w:r>
      </w:hyperlink>
    </w:p>
    <w:p w:rsidR="00423226" w:rsidRDefault="00423226" w:rsidP="00423226">
      <w:pPr>
        <w:widowControl w:val="0"/>
        <w:tabs>
          <w:tab w:val="left" w:pos="2070"/>
          <w:tab w:val="left" w:pos="4230"/>
        </w:tabs>
        <w:autoSpaceDE w:val="0"/>
        <w:autoSpaceDN w:val="0"/>
        <w:adjustRightInd w:val="0"/>
        <w:rPr>
          <w:rFonts w:cs="Verdana"/>
          <w:color w:val="262626"/>
        </w:rPr>
      </w:pPr>
    </w:p>
    <w:p w:rsidR="00423226" w:rsidRDefault="00423226" w:rsidP="00423226">
      <w:pPr>
        <w:widowControl w:val="0"/>
        <w:tabs>
          <w:tab w:val="left" w:pos="2070"/>
          <w:tab w:val="left" w:pos="4230"/>
        </w:tabs>
        <w:autoSpaceDE w:val="0"/>
        <w:autoSpaceDN w:val="0"/>
        <w:adjustRightInd w:val="0"/>
        <w:rPr>
          <w:rFonts w:cs="Verdana"/>
          <w:color w:val="262626"/>
        </w:rPr>
      </w:pPr>
      <w:r w:rsidRPr="00E20FF9">
        <w:rPr>
          <w:rFonts w:cs="Verdana"/>
          <w:b/>
          <w:color w:val="262626"/>
          <w:u w:val="single"/>
        </w:rPr>
        <w:t>Iran isn’t actively supporting terrorist cells in Latin America and its influence is waning in the region</w:t>
      </w:r>
      <w:r w:rsidRPr="00E20FF9">
        <w:rPr>
          <w:rFonts w:cs="Verdana"/>
          <w:color w:val="262626"/>
        </w:rPr>
        <w:t xml:space="preserve"> after almost a decade of promises to increase investment, according to a State Department report.</w:t>
      </w:r>
      <w:r>
        <w:rPr>
          <w:rFonts w:cs="Verdana"/>
          <w:color w:val="262626"/>
        </w:rPr>
        <w:t xml:space="preserve"> </w:t>
      </w:r>
      <w:r w:rsidRPr="00E20FF9">
        <w:rPr>
          <w:rFonts w:cs="Verdana"/>
          <w:color w:val="262626"/>
        </w:rPr>
        <w:t>While Iran’s interest in Latin America is a “concern,” sanctions have undermined efforts by the Islamic republic to expand its economic and political toehold in the region, according to the unclassified summary of yesterday’s report.</w:t>
      </w:r>
      <w:r>
        <w:rPr>
          <w:rFonts w:cs="Verdana"/>
          <w:color w:val="262626"/>
        </w:rPr>
        <w:t xml:space="preserve"> </w:t>
      </w:r>
      <w:r w:rsidRPr="00E20FF9">
        <w:rPr>
          <w:rFonts w:cs="Verdana"/>
          <w:color w:val="262626"/>
        </w:rPr>
        <w:t xml:space="preserve">“As a result of diplomatic outreach, strengthening of allies’ capacity, international nonproliferation efforts, a strong sanctions policy, and </w:t>
      </w:r>
      <w:r w:rsidRPr="00E20FF9">
        <w:rPr>
          <w:rFonts w:cs="Verdana"/>
          <w:b/>
          <w:color w:val="262626"/>
          <w:u w:val="single"/>
        </w:rPr>
        <w:t>Iran’s poor management of its foreign relations, Iranian influence in Latin America and the Caribbean is waning,”</w:t>
      </w:r>
      <w:r w:rsidRPr="00E20FF9">
        <w:rPr>
          <w:rFonts w:cs="Verdana"/>
          <w:color w:val="262626"/>
        </w:rPr>
        <w:t xml:space="preserve"> according to the report.</w:t>
      </w:r>
      <w:r>
        <w:rPr>
          <w:rFonts w:cs="Verdana"/>
          <w:color w:val="262626"/>
        </w:rPr>
        <w:t xml:space="preserve"> </w:t>
      </w:r>
      <w:r w:rsidRPr="00E20FF9">
        <w:rPr>
          <w:rFonts w:cs="Verdana"/>
          <w:color w:val="262626"/>
        </w:rPr>
        <w:t xml:space="preserve">The findings disappointed some Republican lawmakers who say President Barack Obama’s administration is underestimating the threat from Iran. The report comes as the U.S. takes a wait-and-see approach to President-elect Hassan </w:t>
      </w:r>
      <w:proofErr w:type="spellStart"/>
      <w:r w:rsidRPr="00E20FF9">
        <w:rPr>
          <w:rFonts w:cs="Verdana"/>
          <w:color w:val="262626"/>
        </w:rPr>
        <w:t>Rohani</w:t>
      </w:r>
      <w:proofErr w:type="spellEnd"/>
      <w:r w:rsidRPr="00E20FF9">
        <w:rPr>
          <w:rFonts w:cs="Verdana"/>
          <w:color w:val="262626"/>
        </w:rPr>
        <w:t>, who has vowed to seek more dialog with the U.S.</w:t>
      </w:r>
      <w:r>
        <w:rPr>
          <w:rFonts w:cs="Verdana"/>
          <w:color w:val="262626"/>
        </w:rPr>
        <w:t xml:space="preserve"> </w:t>
      </w:r>
      <w:r w:rsidRPr="00E20FF9">
        <w:rPr>
          <w:rFonts w:cs="Verdana"/>
          <w:color w:val="262626"/>
        </w:rPr>
        <w:t>“I believe the Administration has failed to consider the seriousness of Iran’s presence here at home,” said Congressman Jeff Duncan, a Republican from South Carolina who wrote the legislation requiring the State Department report. “I question the methodology that was used in developing this report.”</w:t>
      </w:r>
    </w:p>
    <w:p w:rsidR="00423226" w:rsidRDefault="00423226" w:rsidP="00423226">
      <w:pPr>
        <w:widowControl w:val="0"/>
        <w:tabs>
          <w:tab w:val="left" w:pos="2070"/>
          <w:tab w:val="left" w:pos="4230"/>
        </w:tabs>
        <w:autoSpaceDE w:val="0"/>
        <w:autoSpaceDN w:val="0"/>
        <w:adjustRightInd w:val="0"/>
        <w:rPr>
          <w:rFonts w:cs="Verdana"/>
          <w:color w:val="262626"/>
        </w:rPr>
      </w:pPr>
    </w:p>
    <w:p w:rsidR="00423226" w:rsidRDefault="00423226" w:rsidP="00DF4803"/>
    <w:p w:rsidR="00423226" w:rsidRDefault="00423226" w:rsidP="00DF4803"/>
    <w:p w:rsidR="00423226" w:rsidRDefault="00423226" w:rsidP="00423226">
      <w:pPr>
        <w:pStyle w:val="Heading1"/>
      </w:pPr>
      <w:bookmarkStart w:id="21" w:name="_Toc234066515"/>
      <w:r>
        <w:t xml:space="preserve">AFF answers- </w:t>
      </w:r>
      <w:r w:rsidR="00C57160">
        <w:t>China Disadvantage</w:t>
      </w:r>
      <w:r w:rsidR="00C57160">
        <w:rPr>
          <w:lang w:eastAsia="ja-JP"/>
        </w:rPr>
        <w:t xml:space="preserve">- </w:t>
      </w:r>
      <w:r>
        <w:t>Link</w:t>
      </w:r>
      <w:bookmarkEnd w:id="21"/>
    </w:p>
    <w:p w:rsidR="00423226" w:rsidRDefault="00423226" w:rsidP="00423226"/>
    <w:p w:rsidR="00423226" w:rsidRDefault="00423226" w:rsidP="00423226"/>
    <w:p w:rsidR="00423226" w:rsidRDefault="00423226" w:rsidP="00423226">
      <w:pPr>
        <w:pStyle w:val="Heading4"/>
      </w:pPr>
      <w:r>
        <w:t>US making advancements for a better Latin America</w:t>
      </w:r>
    </w:p>
    <w:p w:rsidR="00423226" w:rsidRDefault="00423226" w:rsidP="00423226">
      <w:pPr>
        <w:widowControl w:val="0"/>
        <w:tabs>
          <w:tab w:val="left" w:pos="2070"/>
          <w:tab w:val="left" w:pos="4230"/>
        </w:tabs>
        <w:autoSpaceDE w:val="0"/>
        <w:autoSpaceDN w:val="0"/>
        <w:adjustRightInd w:val="0"/>
        <w:rPr>
          <w:rFonts w:cs="Verdana"/>
          <w:color w:val="262626"/>
        </w:rPr>
      </w:pPr>
      <w:r w:rsidRPr="00423226">
        <w:rPr>
          <w:rStyle w:val="StyleStyleBold12pt"/>
        </w:rPr>
        <w:t>Latin American Herald Tribune, 6-21-13</w:t>
      </w:r>
      <w:r w:rsidRPr="00006970">
        <w:rPr>
          <w:rFonts w:cs="Verdana"/>
          <w:color w:val="262626"/>
        </w:rPr>
        <w:t>, [Latin American Herald Tribune, "U.S. Reaffirms Commitment to Latin America Security, Development", AAH]</w:t>
      </w:r>
    </w:p>
    <w:p w:rsidR="00423226" w:rsidRDefault="00423226" w:rsidP="00423226">
      <w:pPr>
        <w:widowControl w:val="0"/>
        <w:tabs>
          <w:tab w:val="left" w:pos="2070"/>
          <w:tab w:val="left" w:pos="4230"/>
        </w:tabs>
        <w:autoSpaceDE w:val="0"/>
        <w:autoSpaceDN w:val="0"/>
        <w:adjustRightInd w:val="0"/>
        <w:rPr>
          <w:rFonts w:cs="Verdana"/>
          <w:color w:val="262626"/>
        </w:rPr>
      </w:pPr>
      <w:hyperlink r:id="rId27" w:history="1">
        <w:r w:rsidRPr="007A10FF">
          <w:rPr>
            <w:rStyle w:val="Hyperlink"/>
            <w:rFonts w:cs="Verdana"/>
          </w:rPr>
          <w:t>http://www.laht.com/article.asp?ArticleId=815509&amp;CategoryId=12394</w:t>
        </w:r>
      </w:hyperlink>
    </w:p>
    <w:p w:rsidR="00423226" w:rsidRDefault="00423226" w:rsidP="00423226">
      <w:pPr>
        <w:widowControl w:val="0"/>
        <w:tabs>
          <w:tab w:val="left" w:pos="2070"/>
          <w:tab w:val="left" w:pos="4230"/>
        </w:tabs>
        <w:autoSpaceDE w:val="0"/>
        <w:autoSpaceDN w:val="0"/>
        <w:adjustRightInd w:val="0"/>
        <w:rPr>
          <w:rFonts w:cs="Verdana"/>
          <w:color w:val="262626"/>
        </w:rPr>
      </w:pPr>
    </w:p>
    <w:p w:rsidR="00423226" w:rsidRPr="00423226" w:rsidRDefault="00423226" w:rsidP="00423226">
      <w:pPr>
        <w:widowControl w:val="0"/>
        <w:tabs>
          <w:tab w:val="left" w:pos="2070"/>
          <w:tab w:val="left" w:pos="4230"/>
        </w:tabs>
        <w:autoSpaceDE w:val="0"/>
        <w:autoSpaceDN w:val="0"/>
        <w:adjustRightInd w:val="0"/>
        <w:rPr>
          <w:rFonts w:cs="Verdana"/>
          <w:color w:val="262626"/>
          <w:sz w:val="14"/>
        </w:rPr>
      </w:pPr>
      <w:r w:rsidRPr="00423226">
        <w:rPr>
          <w:rFonts w:cs="Verdana"/>
          <w:color w:val="262626"/>
          <w:sz w:val="14"/>
        </w:rPr>
        <w:t xml:space="preserve">WASHINGTON – </w:t>
      </w:r>
      <w:r w:rsidRPr="00006970">
        <w:rPr>
          <w:rFonts w:cs="Verdana"/>
          <w:b/>
          <w:color w:val="262626"/>
          <w:u w:val="single"/>
        </w:rPr>
        <w:t>The United States remains committed to Latin America’s security and development through multiple bilateral cooperation accords and within the framework of a “pragmatic” and mutually respectful relationship</w:t>
      </w:r>
      <w:r w:rsidRPr="00423226">
        <w:rPr>
          <w:rFonts w:cs="Verdana"/>
          <w:color w:val="262626"/>
          <w:sz w:val="14"/>
        </w:rPr>
        <w:t xml:space="preserve">, a senior Obama administration official told </w:t>
      </w:r>
      <w:proofErr w:type="spellStart"/>
      <w:r w:rsidRPr="00423226">
        <w:rPr>
          <w:rFonts w:cs="Verdana"/>
          <w:color w:val="262626"/>
          <w:sz w:val="14"/>
        </w:rPr>
        <w:t>Efe</w:t>
      </w:r>
      <w:proofErr w:type="spellEnd"/>
      <w:r w:rsidRPr="00423226">
        <w:rPr>
          <w:rFonts w:cs="Verdana"/>
          <w:color w:val="262626"/>
          <w:sz w:val="14"/>
        </w:rPr>
        <w:t xml:space="preserve">. The remarks served to counter criticism from some sectors in the United States who contend that Washington, despite its rhetoric and visits by top officials to the region, is not promoting closer ties with Latin America through concrete measures. “The most important message is that we view our relations in the hemisphere as a relationship of equal partners. I think the president has made that very clear through his words and through his actions in the region,” the official, who spoke on condition of anonymity, said. </w:t>
      </w:r>
      <w:r w:rsidRPr="00006970">
        <w:rPr>
          <w:rFonts w:cs="Verdana"/>
          <w:b/>
          <w:color w:val="262626"/>
          <w:u w:val="single"/>
        </w:rPr>
        <w:t xml:space="preserve">Since 2009, U.S. President Barack Obama has traveled to Latin America a total of six times, while Vice President Joe Biden has made four trips to the region, and over this period “our entire approach has been based on equal partnership,” </w:t>
      </w:r>
      <w:r w:rsidRPr="00423226">
        <w:rPr>
          <w:rFonts w:cs="Verdana"/>
          <w:color w:val="262626"/>
          <w:sz w:val="14"/>
        </w:rPr>
        <w:t xml:space="preserve">the official added. Latin America has seen “a massive increase in its middle class and a reduction in severe poverty” and, within the context of a “pragmatic” relationship, </w:t>
      </w:r>
      <w:r w:rsidRPr="00006970">
        <w:rPr>
          <w:rFonts w:cs="Verdana"/>
          <w:b/>
          <w:color w:val="262626"/>
          <w:u w:val="single"/>
        </w:rPr>
        <w:t>Washington is working jointly to respond to challenges such as promoting economic development, reducing energy costs and increasing the competitiveness of the region’s economies.</w:t>
      </w:r>
      <w:r w:rsidRPr="00423226">
        <w:rPr>
          <w:rFonts w:cs="Verdana"/>
          <w:color w:val="262626"/>
          <w:sz w:val="14"/>
        </w:rPr>
        <w:t xml:space="preserve"> The official noted that the United States has invested nearly $500 million since 2008 in security assistance alone and $200 million more in that same period in the Caribbean. “We do have a commitment to working with Central America, Mexico and other partners to reinforce citizen security and that goes beyond the direct assistance” because emphasis is also being placed on strengthening institutions. “Security overall is something that (is) important in our relationship with Mexico, and it’s an area where we’re going to continue working with them,” the official said, reiterating the Obama administration’s support for a comprehensive immigration overhaul with a strong border-security component. The official also defended a June 5 meeting between U.S. Secretary of State John Kerry and Venezuelan Foreign Minister Elias </w:t>
      </w:r>
      <w:proofErr w:type="spellStart"/>
      <w:r w:rsidRPr="00423226">
        <w:rPr>
          <w:rFonts w:cs="Verdana"/>
          <w:color w:val="262626"/>
          <w:sz w:val="14"/>
        </w:rPr>
        <w:t>Jaua</w:t>
      </w:r>
      <w:proofErr w:type="spellEnd"/>
      <w:r w:rsidRPr="00423226">
        <w:rPr>
          <w:rFonts w:cs="Verdana"/>
          <w:color w:val="262626"/>
          <w:sz w:val="14"/>
        </w:rPr>
        <w:t xml:space="preserve"> to try to “establish a more constructive relationship” with Caracas. Kerry “also made clear that we are going to continue to speak out when it’s appropriate on democratic governance issues, on fundamental freedoms, the rule of law, those are all part of our dialogue,” both public and private. According to </w:t>
      </w:r>
      <w:proofErr w:type="spellStart"/>
      <w:r w:rsidRPr="00423226">
        <w:rPr>
          <w:rFonts w:cs="Verdana"/>
          <w:color w:val="262626"/>
          <w:sz w:val="14"/>
        </w:rPr>
        <w:t>Jaua</w:t>
      </w:r>
      <w:proofErr w:type="spellEnd"/>
      <w:r w:rsidRPr="00423226">
        <w:rPr>
          <w:rFonts w:cs="Verdana"/>
          <w:color w:val="262626"/>
          <w:sz w:val="14"/>
        </w:rPr>
        <w:t>, during that meeting on the sidelines of an Organization of American States’ meeting in Guatemala, the two men discussed establishing a direct channel of communication “to clarify any differences” in the future, and work toward returning the countries’ respective ambassadors to their posts. The Obama administration official also referred to the Nicaraguan Congress’ approval earlier this month of legislation giving a Chinese company an up to 100-year concession to build and operate an inter-oceanic canal. “It’s up to Nicaragua and whatever private investors they found to determine the viability and suitability of the project,” the official said. “Every country has to weigh the potential ecological cost of any kind of development program, any kind of infrastructure project of this nature ... environmental considerations are big not just for this particular project but for any large infrastructure project,” the official said. The remarks constituted the Obama administration’s first public reaction to a mega-project that, if completed, would rival the Panama Canal. Asked about what interest the U.S. government may have in the project, the official said “this is all pretty much hypothetical at this point.” “There’s a pretty long distance between the idea of a canal and having the project actually ... development has to be something that contributes to the overall development of the country,” the official said. EFE</w:t>
      </w:r>
    </w:p>
    <w:p w:rsidR="00423226" w:rsidRPr="00006970" w:rsidRDefault="00423226" w:rsidP="00423226">
      <w:pPr>
        <w:widowControl w:val="0"/>
        <w:tabs>
          <w:tab w:val="left" w:pos="2070"/>
          <w:tab w:val="left" w:pos="4230"/>
        </w:tabs>
        <w:autoSpaceDE w:val="0"/>
        <w:autoSpaceDN w:val="0"/>
        <w:adjustRightInd w:val="0"/>
        <w:rPr>
          <w:rFonts w:cs="Verdana"/>
          <w:color w:val="262626"/>
        </w:rPr>
      </w:pPr>
    </w:p>
    <w:p w:rsidR="00423226" w:rsidRPr="00E20FF9" w:rsidRDefault="00423226" w:rsidP="00423226">
      <w:pPr>
        <w:widowControl w:val="0"/>
        <w:tabs>
          <w:tab w:val="left" w:pos="2070"/>
          <w:tab w:val="left" w:pos="4230"/>
        </w:tabs>
        <w:autoSpaceDE w:val="0"/>
        <w:autoSpaceDN w:val="0"/>
        <w:adjustRightInd w:val="0"/>
        <w:rPr>
          <w:rFonts w:cs="Verdana"/>
          <w:color w:val="262626"/>
        </w:rPr>
      </w:pPr>
    </w:p>
    <w:p w:rsidR="00423226" w:rsidRDefault="005F7AED" w:rsidP="005F7AED">
      <w:pPr>
        <w:pStyle w:val="Heading1"/>
      </w:pPr>
      <w:bookmarkStart w:id="22" w:name="_Toc234066516"/>
      <w:r>
        <w:t xml:space="preserve">AFF answers- </w:t>
      </w:r>
      <w:r w:rsidR="00C57160">
        <w:t>China Disadvantage</w:t>
      </w:r>
      <w:r w:rsidR="00C57160">
        <w:rPr>
          <w:lang w:eastAsia="ja-JP"/>
        </w:rPr>
        <w:t xml:space="preserve">- </w:t>
      </w:r>
      <w:r>
        <w:t>Alt Cause</w:t>
      </w:r>
      <w:bookmarkEnd w:id="22"/>
    </w:p>
    <w:p w:rsidR="005F7AED" w:rsidRDefault="005F7AED" w:rsidP="00423226"/>
    <w:p w:rsidR="005F7AED" w:rsidRDefault="005F7AED" w:rsidP="005F7AED">
      <w:pPr>
        <w:pStyle w:val="Heading4"/>
      </w:pPr>
      <w:r>
        <w:t>Alt Causes to relations – Snowden incident proves Obama wants to foster relations</w:t>
      </w:r>
    </w:p>
    <w:p w:rsidR="005F7AED" w:rsidRDefault="005F7AED" w:rsidP="005F7AED">
      <w:r>
        <w:rPr>
          <w:rStyle w:val="StyleStyleBold12pt"/>
        </w:rPr>
        <w:t>Richter</w:t>
      </w:r>
      <w:r w:rsidRPr="0092358A">
        <w:t>,</w:t>
      </w:r>
      <w:r>
        <w:t xml:space="preserve"> LA Times Staff Writer,</w:t>
      </w:r>
      <w:r>
        <w:rPr>
          <w:rStyle w:val="StyleStyleBold12pt"/>
        </w:rPr>
        <w:t xml:space="preserve"> 6-27 </w:t>
      </w:r>
      <w:r w:rsidRPr="00D8722D">
        <w:t>(Paul, Obama doesn't want Snowden hunt to damage ties with Russia, China, La Times, http://www.latimes.com/news/nationworld/world/la-fg-snowden-diplomacy-20130628</w:t>
      </w:r>
      <w:proofErr w:type="gramStart"/>
      <w:r w:rsidRPr="00D8722D">
        <w:t>,0,6272074.story</w:t>
      </w:r>
      <w:proofErr w:type="gramEnd"/>
      <w:r w:rsidRPr="00D8722D">
        <w:t>) CTL</w:t>
      </w:r>
    </w:p>
    <w:p w:rsidR="005F7AED" w:rsidRPr="00A37CD7" w:rsidRDefault="005F7AED" w:rsidP="005F7AED">
      <w:pPr>
        <w:rPr>
          <w:rStyle w:val="StyleStyleBold12pt"/>
          <w:b w:val="0"/>
        </w:rPr>
      </w:pPr>
    </w:p>
    <w:p w:rsidR="005F7AED" w:rsidRPr="00423226" w:rsidRDefault="005F7AED" w:rsidP="005F7AED">
      <w:pPr>
        <w:rPr>
          <w:sz w:val="14"/>
        </w:rPr>
      </w:pPr>
      <w:r w:rsidRPr="00423226">
        <w:rPr>
          <w:sz w:val="14"/>
        </w:rPr>
        <w:t xml:space="preserve">President Obama's declaration Thursday that he wouldn't be "scrambling jets" to capture Edward </w:t>
      </w:r>
      <w:r w:rsidRPr="006C5840">
        <w:rPr>
          <w:rStyle w:val="StyleBoldUnderline"/>
        </w:rPr>
        <w:t>Snowden provided the clearest public signal of how much the administration wants to shield key diplomatic relationships from damage over the case of the fugitive national security leaker</w:t>
      </w:r>
      <w:proofErr w:type="gramStart"/>
      <w:r w:rsidRPr="00423226">
        <w:rPr>
          <w:sz w:val="14"/>
        </w:rPr>
        <w:t>.</w:t>
      </w:r>
      <w:r w:rsidRPr="00423226">
        <w:rPr>
          <w:sz w:val="12"/>
        </w:rPr>
        <w:t>¶</w:t>
      </w:r>
      <w:proofErr w:type="gramEnd"/>
      <w:r w:rsidRPr="00423226">
        <w:rPr>
          <w:sz w:val="14"/>
        </w:rPr>
        <w:t xml:space="preserve"> The administration's efforts at downplaying may also stem, in part, from a desire to manage expectations, since Snowden may continue to elude U.S. custody. But it's clear that in the last several days, the administration has sought to de-escalate confrontations over his flight</w:t>
      </w:r>
      <w:proofErr w:type="gramStart"/>
      <w:r w:rsidRPr="00423226">
        <w:rPr>
          <w:sz w:val="14"/>
        </w:rPr>
        <w:t>.</w:t>
      </w:r>
      <w:r w:rsidRPr="00423226">
        <w:rPr>
          <w:sz w:val="12"/>
        </w:rPr>
        <w:t>¶</w:t>
      </w:r>
      <w:proofErr w:type="gramEnd"/>
      <w:r w:rsidRPr="00423226">
        <w:rPr>
          <w:sz w:val="14"/>
        </w:rPr>
        <w:t xml:space="preserve"> Snowden fled Hong Kong on Sunday to avoid a U.S. extradition request and landed in Russia. Since then, he has apparently been in a transit lounge at Moscow's </w:t>
      </w:r>
      <w:proofErr w:type="spellStart"/>
      <w:r w:rsidRPr="00423226">
        <w:rPr>
          <w:sz w:val="14"/>
        </w:rPr>
        <w:t>Sheremetyevo</w:t>
      </w:r>
      <w:proofErr w:type="spellEnd"/>
      <w:r w:rsidRPr="00423226">
        <w:rPr>
          <w:sz w:val="14"/>
        </w:rPr>
        <w:t xml:space="preserve"> airport while seeking asylum in Ecuador</w:t>
      </w:r>
      <w:proofErr w:type="gramStart"/>
      <w:r w:rsidRPr="00423226">
        <w:rPr>
          <w:sz w:val="14"/>
        </w:rPr>
        <w:t>.</w:t>
      </w:r>
      <w:r w:rsidRPr="00423226">
        <w:rPr>
          <w:sz w:val="12"/>
        </w:rPr>
        <w:t>¶</w:t>
      </w:r>
      <w:proofErr w:type="gramEnd"/>
      <w:r w:rsidRPr="00423226">
        <w:rPr>
          <w:sz w:val="14"/>
        </w:rPr>
        <w:t xml:space="preserve"> At the beginning of the week, administration officials, including Secretary of State John F. Kerry, were condemning Russia, China and Ecuador as repressive governments, comments that provoked pique, especially in Moscow.</w:t>
      </w:r>
      <w:r w:rsidRPr="00423226">
        <w:rPr>
          <w:sz w:val="12"/>
        </w:rPr>
        <w:t>¶</w:t>
      </w:r>
      <w:r w:rsidRPr="00423226">
        <w:rPr>
          <w:sz w:val="14"/>
        </w:rPr>
        <w:t xml:space="preserve"> Now, even as American officials continue their effort to get Snowden, Obama has made it clear that the administration wants to limit damage to its relationship with China, its largest trading partner, and Russia, which has leverage over Washington on the Syrian civil war, nuclear arms talks, the Iranian nuclear program and other matters.</w:t>
      </w:r>
    </w:p>
    <w:p w:rsidR="005F7AED" w:rsidRDefault="005F7AED" w:rsidP="005F7AED"/>
    <w:p w:rsidR="005F7AED" w:rsidRPr="00423226" w:rsidRDefault="005F7AED" w:rsidP="00423226"/>
    <w:sectPr w:rsidR="005F7AED" w:rsidRPr="004232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AED" w:rsidRDefault="005F7AED" w:rsidP="00E46E7E">
      <w:r>
        <w:separator/>
      </w:r>
    </w:p>
  </w:endnote>
  <w:endnote w:type="continuationSeparator" w:id="0">
    <w:p w:rsidR="005F7AED" w:rsidRDefault="005F7AE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AED" w:rsidRDefault="005F7AED" w:rsidP="00E46E7E">
      <w:r>
        <w:separator/>
      </w:r>
    </w:p>
  </w:footnote>
  <w:footnote w:type="continuationSeparator" w:id="0">
    <w:p w:rsidR="005F7AED" w:rsidRDefault="005F7AE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226"/>
    <w:rsid w:val="000140EC"/>
    <w:rsid w:val="00016A35"/>
    <w:rsid w:val="000C16B3"/>
    <w:rsid w:val="001408C0"/>
    <w:rsid w:val="00143FD7"/>
    <w:rsid w:val="001463FB"/>
    <w:rsid w:val="00186DB7"/>
    <w:rsid w:val="00187C7B"/>
    <w:rsid w:val="001A6044"/>
    <w:rsid w:val="001D3B45"/>
    <w:rsid w:val="001D7626"/>
    <w:rsid w:val="00226DE7"/>
    <w:rsid w:val="00227473"/>
    <w:rsid w:val="002613DA"/>
    <w:rsid w:val="00287603"/>
    <w:rsid w:val="002B0351"/>
    <w:rsid w:val="002B6353"/>
    <w:rsid w:val="002B68C8"/>
    <w:rsid w:val="002F35F4"/>
    <w:rsid w:val="002F3E28"/>
    <w:rsid w:val="002F40E6"/>
    <w:rsid w:val="003010CB"/>
    <w:rsid w:val="00303E5B"/>
    <w:rsid w:val="00305FA5"/>
    <w:rsid w:val="00313226"/>
    <w:rsid w:val="0031425E"/>
    <w:rsid w:val="00325059"/>
    <w:rsid w:val="00357719"/>
    <w:rsid w:val="00374144"/>
    <w:rsid w:val="003B3EC7"/>
    <w:rsid w:val="003F42AF"/>
    <w:rsid w:val="00412F6D"/>
    <w:rsid w:val="00423226"/>
    <w:rsid w:val="0042635A"/>
    <w:rsid w:val="00466B6F"/>
    <w:rsid w:val="004759D2"/>
    <w:rsid w:val="004B3188"/>
    <w:rsid w:val="004B3DB3"/>
    <w:rsid w:val="004B7E17"/>
    <w:rsid w:val="004C63B5"/>
    <w:rsid w:val="004D441A"/>
    <w:rsid w:val="004D461E"/>
    <w:rsid w:val="00517479"/>
    <w:rsid w:val="005A0BE5"/>
    <w:rsid w:val="005C0E1F"/>
    <w:rsid w:val="005E0D2B"/>
    <w:rsid w:val="005E2C99"/>
    <w:rsid w:val="005E4E58"/>
    <w:rsid w:val="005F7AED"/>
    <w:rsid w:val="00672258"/>
    <w:rsid w:val="0067575B"/>
    <w:rsid w:val="00692C26"/>
    <w:rsid w:val="006F2D3D"/>
    <w:rsid w:val="00700835"/>
    <w:rsid w:val="00726F87"/>
    <w:rsid w:val="007333B9"/>
    <w:rsid w:val="00784A8A"/>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D6E13"/>
    <w:rsid w:val="009E5822"/>
    <w:rsid w:val="009E691A"/>
    <w:rsid w:val="00A074CB"/>
    <w:rsid w:val="00A369C4"/>
    <w:rsid w:val="00A47986"/>
    <w:rsid w:val="00A91A24"/>
    <w:rsid w:val="00AC0E99"/>
    <w:rsid w:val="00AF1E67"/>
    <w:rsid w:val="00AF5046"/>
    <w:rsid w:val="00AF70D4"/>
    <w:rsid w:val="00B169A1"/>
    <w:rsid w:val="00B31FC8"/>
    <w:rsid w:val="00B33E0C"/>
    <w:rsid w:val="00B3621A"/>
    <w:rsid w:val="00B45FE9"/>
    <w:rsid w:val="00B55D49"/>
    <w:rsid w:val="00B65E97"/>
    <w:rsid w:val="00B84180"/>
    <w:rsid w:val="00BE63EA"/>
    <w:rsid w:val="00C35F43"/>
    <w:rsid w:val="00C42A3C"/>
    <w:rsid w:val="00C57160"/>
    <w:rsid w:val="00CD2C6D"/>
    <w:rsid w:val="00CF1A0F"/>
    <w:rsid w:val="00CF53CF"/>
    <w:rsid w:val="00D36252"/>
    <w:rsid w:val="00D4330B"/>
    <w:rsid w:val="00D460F1"/>
    <w:rsid w:val="00D51B44"/>
    <w:rsid w:val="00D6085D"/>
    <w:rsid w:val="00D66D57"/>
    <w:rsid w:val="00D81480"/>
    <w:rsid w:val="00DA2E40"/>
    <w:rsid w:val="00DA5BF8"/>
    <w:rsid w:val="00DC71AA"/>
    <w:rsid w:val="00DD2FAB"/>
    <w:rsid w:val="00DE627C"/>
    <w:rsid w:val="00DF1850"/>
    <w:rsid w:val="00DF4803"/>
    <w:rsid w:val="00E46E7E"/>
    <w:rsid w:val="00E95631"/>
    <w:rsid w:val="00F1173B"/>
    <w:rsid w:val="00F45F2E"/>
    <w:rsid w:val="00F6743E"/>
    <w:rsid w:val="00F932B3"/>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3226"/>
    <w:rPr>
      <w:rFonts w:ascii="Times New Roman" w:eastAsia="Calibri" w:hAnsi="Times New Roman" w:cs="Times New Roman"/>
      <w:sz w:val="22"/>
      <w:szCs w:val="22"/>
    </w:rPr>
  </w:style>
  <w:style w:type="paragraph" w:styleId="Heading1">
    <w:name w:val="heading 1"/>
    <w:aliases w:val="Pocket"/>
    <w:basedOn w:val="Normal"/>
    <w:next w:val="Normal"/>
    <w:link w:val="Heading1Char"/>
    <w:uiPriority w:val="9"/>
    <w:qFormat/>
    <w:rsid w:val="00DF4803"/>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DF4803"/>
    <w:pPr>
      <w:keepNext/>
      <w:keepLines/>
      <w:pageBreakBefore/>
      <w:jc w:val="center"/>
      <w:outlineLvl w:val="1"/>
    </w:pPr>
    <w:rPr>
      <w:rFonts w:eastAsiaTheme="majorEastAsia" w:cstheme="majorBidi"/>
      <w:b/>
      <w:bCs/>
      <w:sz w:val="32"/>
      <w:szCs w:val="36"/>
      <w:u w:val="single"/>
    </w:rPr>
  </w:style>
  <w:style w:type="paragraph" w:styleId="Heading3">
    <w:name w:val="heading 3"/>
    <w:aliases w:val="Block"/>
    <w:basedOn w:val="Normal"/>
    <w:next w:val="Normal"/>
    <w:link w:val="Heading3Char"/>
    <w:uiPriority w:val="9"/>
    <w:unhideWhenUsed/>
    <w:qFormat/>
    <w:rsid w:val="00DF4803"/>
    <w:pPr>
      <w:keepNext/>
      <w:keepLines/>
      <w:pageBreakBefore/>
      <w:jc w:val="center"/>
      <w:outlineLvl w:val="2"/>
    </w:pPr>
    <w:rPr>
      <w:rFonts w:eastAsiaTheme="majorEastAsia" w:cstheme="majorBidi"/>
      <w:b/>
      <w:bCs/>
      <w:sz w:val="32"/>
      <w:szCs w:val="24"/>
      <w:u w:val="single"/>
    </w:rPr>
  </w:style>
  <w:style w:type="paragraph" w:styleId="Heading4">
    <w:name w:val="heading 4"/>
    <w:aliases w:val="Tag"/>
    <w:basedOn w:val="Normal"/>
    <w:next w:val="Normal"/>
    <w:link w:val="Heading4Char"/>
    <w:uiPriority w:val="4"/>
    <w:unhideWhenUsed/>
    <w:qFormat/>
    <w:rsid w:val="00DF4803"/>
    <w:pPr>
      <w:keepNext/>
      <w:keepLines/>
      <w:outlineLvl w:val="3"/>
    </w:pPr>
    <w:rPr>
      <w:rFonts w:eastAsiaTheme="majorEastAsia" w:cstheme="majorBidi"/>
      <w:b/>
      <w:bCs/>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4803"/>
    <w:rPr>
      <w:rFonts w:ascii="Times New Roman" w:hAnsi="Times New Roman" w:cs="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DF4803"/>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DF4803"/>
    <w:rPr>
      <w:rFonts w:ascii="Times New Roman" w:eastAsiaTheme="majorEastAsia" w:hAnsi="Times New Roman" w:cstheme="majorBidi"/>
      <w:b/>
      <w:bCs/>
      <w:sz w:val="32"/>
      <w:szCs w:val="36"/>
      <w:u w:val="single"/>
    </w:rPr>
  </w:style>
  <w:style w:type="character" w:customStyle="1" w:styleId="Heading3Char">
    <w:name w:val="Heading 3 Char"/>
    <w:aliases w:val="Block Char"/>
    <w:basedOn w:val="DefaultParagraphFont"/>
    <w:link w:val="Heading3"/>
    <w:uiPriority w:val="9"/>
    <w:rsid w:val="00DF4803"/>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DF4803"/>
    <w:rPr>
      <w:rFonts w:ascii="Times New Roman" w:eastAsiaTheme="majorEastAsia" w:hAnsi="Times New Roman" w:cstheme="majorBidi"/>
      <w:b/>
      <w:bCs/>
      <w:iCs/>
    </w:rPr>
  </w:style>
  <w:style w:type="paragraph" w:styleId="NoSpacing">
    <w:name w:val="No Spacing"/>
    <w:uiPriority w:val="1"/>
    <w:qFormat/>
    <w:rsid w:val="00DF4803"/>
  </w:style>
  <w:style w:type="character" w:customStyle="1" w:styleId="StyleStyleBold12pt">
    <w:name w:val="Style Style Bold + 12 pt"/>
    <w:aliases w:val="Cite"/>
    <w:basedOn w:val="DefaultParagraphFont"/>
    <w:uiPriority w:val="5"/>
    <w:qFormat/>
    <w:rsid w:val="00DF4803"/>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DF4803"/>
    <w:rPr>
      <w:rFonts w:ascii="Times New Roman" w:hAnsi="Times New Roman"/>
      <w:b w:val="0"/>
      <w:sz w:val="20"/>
      <w:u w:val="single"/>
    </w:rPr>
  </w:style>
  <w:style w:type="paragraph" w:styleId="DocumentMap">
    <w:name w:val="Document Map"/>
    <w:basedOn w:val="Normal"/>
    <w:link w:val="DocumentMapChar"/>
    <w:uiPriority w:val="99"/>
    <w:semiHidden/>
    <w:unhideWhenUsed/>
    <w:rsid w:val="00DF4803"/>
    <w:rPr>
      <w:rFonts w:ascii="Lucida Grande" w:eastAsiaTheme="minorEastAsia" w:hAnsi="Lucida Grande" w:cs="Lucida Grande"/>
      <w:sz w:val="20"/>
      <w:szCs w:val="24"/>
    </w:rPr>
  </w:style>
  <w:style w:type="character" w:customStyle="1" w:styleId="DocumentMapChar">
    <w:name w:val="Document Map Char"/>
    <w:basedOn w:val="DefaultParagraphFont"/>
    <w:link w:val="DocumentMap"/>
    <w:uiPriority w:val="99"/>
    <w:semiHidden/>
    <w:rsid w:val="00DF4803"/>
    <w:rPr>
      <w:rFonts w:ascii="Lucida Grande" w:hAnsi="Lucida Grande" w:cs="Lucida Grande"/>
      <w:sz w:val="22"/>
    </w:rPr>
  </w:style>
  <w:style w:type="paragraph" w:styleId="ListParagraph">
    <w:name w:val="List Paragraph"/>
    <w:basedOn w:val="Normal"/>
    <w:uiPriority w:val="34"/>
    <w:rsid w:val="00DF4803"/>
    <w:pPr>
      <w:ind w:left="720"/>
      <w:contextualSpacing/>
    </w:pPr>
    <w:rPr>
      <w:rFonts w:eastAsiaTheme="minorEastAsia"/>
      <w:sz w:val="20"/>
      <w:szCs w:val="24"/>
    </w:rPr>
  </w:style>
  <w:style w:type="paragraph" w:styleId="Header">
    <w:name w:val="header"/>
    <w:basedOn w:val="Normal"/>
    <w:link w:val="HeaderChar"/>
    <w:uiPriority w:val="99"/>
    <w:unhideWhenUsed/>
    <w:rsid w:val="00DF4803"/>
    <w:pPr>
      <w:tabs>
        <w:tab w:val="center" w:pos="4320"/>
        <w:tab w:val="right" w:pos="8640"/>
      </w:tabs>
    </w:pPr>
    <w:rPr>
      <w:rFonts w:eastAsiaTheme="minorEastAsia"/>
      <w:sz w:val="20"/>
      <w:szCs w:val="24"/>
    </w:rPr>
  </w:style>
  <w:style w:type="character" w:customStyle="1" w:styleId="HeaderChar">
    <w:name w:val="Header Char"/>
    <w:basedOn w:val="DefaultParagraphFont"/>
    <w:link w:val="Header"/>
    <w:uiPriority w:val="99"/>
    <w:rsid w:val="00DF4803"/>
    <w:rPr>
      <w:rFonts w:ascii="Times New Roman" w:hAnsi="Times New Roman" w:cs="Times New Roman"/>
      <w:sz w:val="22"/>
    </w:rPr>
  </w:style>
  <w:style w:type="paragraph" w:styleId="Footer">
    <w:name w:val="footer"/>
    <w:basedOn w:val="Normal"/>
    <w:link w:val="FooterChar"/>
    <w:uiPriority w:val="99"/>
    <w:unhideWhenUsed/>
    <w:rsid w:val="00DF4803"/>
    <w:pPr>
      <w:tabs>
        <w:tab w:val="center" w:pos="4320"/>
        <w:tab w:val="right" w:pos="8640"/>
      </w:tabs>
    </w:pPr>
    <w:rPr>
      <w:rFonts w:eastAsiaTheme="minorEastAsia"/>
      <w:sz w:val="20"/>
      <w:szCs w:val="24"/>
    </w:rPr>
  </w:style>
  <w:style w:type="character" w:customStyle="1" w:styleId="FooterChar">
    <w:name w:val="Footer Char"/>
    <w:basedOn w:val="DefaultParagraphFont"/>
    <w:link w:val="Footer"/>
    <w:uiPriority w:val="99"/>
    <w:rsid w:val="00DF4803"/>
    <w:rPr>
      <w:rFonts w:ascii="Times New Roman" w:hAnsi="Times New Roman" w:cs="Times New Roman"/>
      <w:sz w:val="22"/>
    </w:rPr>
  </w:style>
  <w:style w:type="character" w:styleId="PageNumber">
    <w:name w:val="page number"/>
    <w:basedOn w:val="DefaultParagraphFont"/>
    <w:uiPriority w:val="99"/>
    <w:semiHidden/>
    <w:unhideWhenUsed/>
    <w:rsid w:val="00DF4803"/>
  </w:style>
  <w:style w:type="character" w:styleId="Hyperlink">
    <w:name w:val="Hyperlink"/>
    <w:basedOn w:val="DefaultParagraphFont"/>
    <w:uiPriority w:val="99"/>
    <w:unhideWhenUsed/>
    <w:rsid w:val="00DF4803"/>
    <w:rPr>
      <w:color w:val="0000FF" w:themeColor="hyperlink"/>
      <w:u w:val="single"/>
    </w:rPr>
  </w:style>
  <w:style w:type="character" w:customStyle="1" w:styleId="Box">
    <w:name w:val="Box"/>
    <w:basedOn w:val="DefaultParagraphFont"/>
    <w:uiPriority w:val="1"/>
    <w:qFormat/>
    <w:rsid w:val="00DF4803"/>
    <w:rPr>
      <w:rFonts w:ascii="Times New Roman" w:hAnsi="Times New Roman"/>
      <w:b/>
      <w:sz w:val="20"/>
      <w:u w:val="single"/>
      <w:bdr w:val="single" w:sz="8" w:space="0" w:color="auto"/>
    </w:rPr>
  </w:style>
  <w:style w:type="character" w:customStyle="1" w:styleId="apple-converted-space">
    <w:name w:val="apple-converted-space"/>
    <w:basedOn w:val="DefaultParagraphFont"/>
    <w:rsid w:val="005F7AED"/>
  </w:style>
  <w:style w:type="paragraph" w:styleId="NormalWeb">
    <w:name w:val="Normal (Web)"/>
    <w:basedOn w:val="Normal"/>
    <w:uiPriority w:val="99"/>
    <w:semiHidden/>
    <w:unhideWhenUsed/>
    <w:rsid w:val="005F7AED"/>
    <w:pPr>
      <w:spacing w:before="100" w:beforeAutospacing="1" w:after="100" w:afterAutospacing="1"/>
    </w:pPr>
    <w:rPr>
      <w:rFonts w:eastAsia="Times New Roman"/>
      <w:sz w:val="24"/>
      <w:szCs w:val="24"/>
      <w:lang w:eastAsia="ja-JP"/>
    </w:rPr>
  </w:style>
  <w:style w:type="paragraph" w:styleId="TOC1">
    <w:name w:val="toc 1"/>
    <w:basedOn w:val="Normal"/>
    <w:next w:val="Normal"/>
    <w:autoRedefine/>
    <w:uiPriority w:val="39"/>
    <w:unhideWhenUsed/>
    <w:rsid w:val="00C57160"/>
  </w:style>
  <w:style w:type="paragraph" w:styleId="TOC2">
    <w:name w:val="toc 2"/>
    <w:basedOn w:val="Normal"/>
    <w:next w:val="Normal"/>
    <w:autoRedefine/>
    <w:uiPriority w:val="39"/>
    <w:unhideWhenUsed/>
    <w:rsid w:val="00C57160"/>
    <w:pPr>
      <w:ind w:left="220"/>
    </w:pPr>
  </w:style>
  <w:style w:type="paragraph" w:styleId="TOC3">
    <w:name w:val="toc 3"/>
    <w:basedOn w:val="Normal"/>
    <w:next w:val="Normal"/>
    <w:autoRedefine/>
    <w:uiPriority w:val="39"/>
    <w:unhideWhenUsed/>
    <w:rsid w:val="00C57160"/>
    <w:pPr>
      <w:ind w:left="440"/>
    </w:pPr>
  </w:style>
  <w:style w:type="paragraph" w:styleId="TOC4">
    <w:name w:val="toc 4"/>
    <w:basedOn w:val="Normal"/>
    <w:next w:val="Normal"/>
    <w:autoRedefine/>
    <w:uiPriority w:val="39"/>
    <w:unhideWhenUsed/>
    <w:rsid w:val="00C57160"/>
    <w:pPr>
      <w:ind w:left="660"/>
    </w:pPr>
  </w:style>
  <w:style w:type="paragraph" w:styleId="TOC5">
    <w:name w:val="toc 5"/>
    <w:basedOn w:val="Normal"/>
    <w:next w:val="Normal"/>
    <w:autoRedefine/>
    <w:uiPriority w:val="39"/>
    <w:unhideWhenUsed/>
    <w:rsid w:val="00C57160"/>
    <w:pPr>
      <w:ind w:left="880"/>
    </w:pPr>
  </w:style>
  <w:style w:type="paragraph" w:styleId="TOC6">
    <w:name w:val="toc 6"/>
    <w:basedOn w:val="Normal"/>
    <w:next w:val="Normal"/>
    <w:autoRedefine/>
    <w:uiPriority w:val="39"/>
    <w:unhideWhenUsed/>
    <w:rsid w:val="00C57160"/>
    <w:pPr>
      <w:ind w:left="1100"/>
    </w:pPr>
  </w:style>
  <w:style w:type="paragraph" w:styleId="TOC7">
    <w:name w:val="toc 7"/>
    <w:basedOn w:val="Normal"/>
    <w:next w:val="Normal"/>
    <w:autoRedefine/>
    <w:uiPriority w:val="39"/>
    <w:unhideWhenUsed/>
    <w:rsid w:val="00C57160"/>
    <w:pPr>
      <w:ind w:left="1320"/>
    </w:pPr>
  </w:style>
  <w:style w:type="paragraph" w:styleId="TOC8">
    <w:name w:val="toc 8"/>
    <w:basedOn w:val="Normal"/>
    <w:next w:val="Normal"/>
    <w:autoRedefine/>
    <w:uiPriority w:val="39"/>
    <w:unhideWhenUsed/>
    <w:rsid w:val="00C57160"/>
    <w:pPr>
      <w:ind w:left="1540"/>
    </w:pPr>
  </w:style>
  <w:style w:type="paragraph" w:styleId="TOC9">
    <w:name w:val="toc 9"/>
    <w:basedOn w:val="Normal"/>
    <w:next w:val="Normal"/>
    <w:autoRedefine/>
    <w:uiPriority w:val="39"/>
    <w:unhideWhenUsed/>
    <w:rsid w:val="00C57160"/>
    <w:pPr>
      <w:ind w:left="1760"/>
    </w:pPr>
  </w:style>
  <w:style w:type="character" w:customStyle="1" w:styleId="arial11">
    <w:name w:val="arial_11"/>
    <w:basedOn w:val="DefaultParagraphFont"/>
    <w:rsid w:val="001D3B45"/>
  </w:style>
  <w:style w:type="character" w:customStyle="1" w:styleId="UnderlineChar1">
    <w:name w:val="Underline Char1"/>
    <w:locked/>
    <w:rsid w:val="001D3B45"/>
    <w:rPr>
      <w:rFonts w:ascii="Times New Roman" w:eastAsia="Times New Roman" w:hAnsi="Times New Roman" w:cs="Times New Roman"/>
      <w:sz w:val="20"/>
      <w:szCs w:val="24"/>
      <w:u w:val="single"/>
    </w:rPr>
  </w:style>
  <w:style w:type="character" w:customStyle="1" w:styleId="cite">
    <w:name w:val="cite"/>
    <w:aliases w:val="Heading 3 Char Char Char1,Char Char,Citation Char,Underlined Text Char,Block Writing Char,Heading 3 Char Char Char Char,Index Headers Char,Citation Char Char Char1,cites Char Char"/>
    <w:rsid w:val="001D3B45"/>
    <w:rPr>
      <w:rFonts w:ascii="Times New Roman" w:hAnsi="Times New Roman" w:cs="Times New Roman" w:hint="default"/>
      <w:b/>
      <w:bCs w:val="0"/>
      <w:sz w:val="24"/>
    </w:rPr>
  </w:style>
  <w:style w:type="character" w:customStyle="1" w:styleId="underline">
    <w:name w:val="underline"/>
    <w:rsid w:val="001D3B45"/>
    <w:rPr>
      <w:b/>
      <w:bCs w:val="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3226"/>
    <w:rPr>
      <w:rFonts w:ascii="Times New Roman" w:eastAsia="Calibri" w:hAnsi="Times New Roman" w:cs="Times New Roman"/>
      <w:sz w:val="22"/>
      <w:szCs w:val="22"/>
    </w:rPr>
  </w:style>
  <w:style w:type="paragraph" w:styleId="Heading1">
    <w:name w:val="heading 1"/>
    <w:aliases w:val="Pocket"/>
    <w:basedOn w:val="Normal"/>
    <w:next w:val="Normal"/>
    <w:link w:val="Heading1Char"/>
    <w:uiPriority w:val="9"/>
    <w:qFormat/>
    <w:rsid w:val="00DF4803"/>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DF4803"/>
    <w:pPr>
      <w:keepNext/>
      <w:keepLines/>
      <w:pageBreakBefore/>
      <w:jc w:val="center"/>
      <w:outlineLvl w:val="1"/>
    </w:pPr>
    <w:rPr>
      <w:rFonts w:eastAsiaTheme="majorEastAsia" w:cstheme="majorBidi"/>
      <w:b/>
      <w:bCs/>
      <w:sz w:val="32"/>
      <w:szCs w:val="36"/>
      <w:u w:val="single"/>
    </w:rPr>
  </w:style>
  <w:style w:type="paragraph" w:styleId="Heading3">
    <w:name w:val="heading 3"/>
    <w:aliases w:val="Block"/>
    <w:basedOn w:val="Normal"/>
    <w:next w:val="Normal"/>
    <w:link w:val="Heading3Char"/>
    <w:uiPriority w:val="9"/>
    <w:unhideWhenUsed/>
    <w:qFormat/>
    <w:rsid w:val="00DF4803"/>
    <w:pPr>
      <w:keepNext/>
      <w:keepLines/>
      <w:pageBreakBefore/>
      <w:jc w:val="center"/>
      <w:outlineLvl w:val="2"/>
    </w:pPr>
    <w:rPr>
      <w:rFonts w:eastAsiaTheme="majorEastAsia" w:cstheme="majorBidi"/>
      <w:b/>
      <w:bCs/>
      <w:sz w:val="32"/>
      <w:szCs w:val="24"/>
      <w:u w:val="single"/>
    </w:rPr>
  </w:style>
  <w:style w:type="paragraph" w:styleId="Heading4">
    <w:name w:val="heading 4"/>
    <w:aliases w:val="Tag"/>
    <w:basedOn w:val="Normal"/>
    <w:next w:val="Normal"/>
    <w:link w:val="Heading4Char"/>
    <w:uiPriority w:val="4"/>
    <w:unhideWhenUsed/>
    <w:qFormat/>
    <w:rsid w:val="00DF4803"/>
    <w:pPr>
      <w:keepNext/>
      <w:keepLines/>
      <w:outlineLvl w:val="3"/>
    </w:pPr>
    <w:rPr>
      <w:rFonts w:eastAsiaTheme="majorEastAsia" w:cstheme="majorBidi"/>
      <w:b/>
      <w:bCs/>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4803"/>
    <w:rPr>
      <w:rFonts w:ascii="Times New Roman" w:hAnsi="Times New Roman" w:cs="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DF4803"/>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DF4803"/>
    <w:rPr>
      <w:rFonts w:ascii="Times New Roman" w:eastAsiaTheme="majorEastAsia" w:hAnsi="Times New Roman" w:cstheme="majorBidi"/>
      <w:b/>
      <w:bCs/>
      <w:sz w:val="32"/>
      <w:szCs w:val="36"/>
      <w:u w:val="single"/>
    </w:rPr>
  </w:style>
  <w:style w:type="character" w:customStyle="1" w:styleId="Heading3Char">
    <w:name w:val="Heading 3 Char"/>
    <w:aliases w:val="Block Char"/>
    <w:basedOn w:val="DefaultParagraphFont"/>
    <w:link w:val="Heading3"/>
    <w:uiPriority w:val="9"/>
    <w:rsid w:val="00DF4803"/>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DF4803"/>
    <w:rPr>
      <w:rFonts w:ascii="Times New Roman" w:eastAsiaTheme="majorEastAsia" w:hAnsi="Times New Roman" w:cstheme="majorBidi"/>
      <w:b/>
      <w:bCs/>
      <w:iCs/>
    </w:rPr>
  </w:style>
  <w:style w:type="paragraph" w:styleId="NoSpacing">
    <w:name w:val="No Spacing"/>
    <w:uiPriority w:val="1"/>
    <w:qFormat/>
    <w:rsid w:val="00DF4803"/>
  </w:style>
  <w:style w:type="character" w:customStyle="1" w:styleId="StyleStyleBold12pt">
    <w:name w:val="Style Style Bold + 12 pt"/>
    <w:aliases w:val="Cite"/>
    <w:basedOn w:val="DefaultParagraphFont"/>
    <w:uiPriority w:val="5"/>
    <w:qFormat/>
    <w:rsid w:val="00DF4803"/>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DF4803"/>
    <w:rPr>
      <w:rFonts w:ascii="Times New Roman" w:hAnsi="Times New Roman"/>
      <w:b w:val="0"/>
      <w:sz w:val="20"/>
      <w:u w:val="single"/>
    </w:rPr>
  </w:style>
  <w:style w:type="paragraph" w:styleId="DocumentMap">
    <w:name w:val="Document Map"/>
    <w:basedOn w:val="Normal"/>
    <w:link w:val="DocumentMapChar"/>
    <w:uiPriority w:val="99"/>
    <w:semiHidden/>
    <w:unhideWhenUsed/>
    <w:rsid w:val="00DF4803"/>
    <w:rPr>
      <w:rFonts w:ascii="Lucida Grande" w:eastAsiaTheme="minorEastAsia" w:hAnsi="Lucida Grande" w:cs="Lucida Grande"/>
      <w:sz w:val="20"/>
      <w:szCs w:val="24"/>
    </w:rPr>
  </w:style>
  <w:style w:type="character" w:customStyle="1" w:styleId="DocumentMapChar">
    <w:name w:val="Document Map Char"/>
    <w:basedOn w:val="DefaultParagraphFont"/>
    <w:link w:val="DocumentMap"/>
    <w:uiPriority w:val="99"/>
    <w:semiHidden/>
    <w:rsid w:val="00DF4803"/>
    <w:rPr>
      <w:rFonts w:ascii="Lucida Grande" w:hAnsi="Lucida Grande" w:cs="Lucida Grande"/>
      <w:sz w:val="22"/>
    </w:rPr>
  </w:style>
  <w:style w:type="paragraph" w:styleId="ListParagraph">
    <w:name w:val="List Paragraph"/>
    <w:basedOn w:val="Normal"/>
    <w:uiPriority w:val="34"/>
    <w:rsid w:val="00DF4803"/>
    <w:pPr>
      <w:ind w:left="720"/>
      <w:contextualSpacing/>
    </w:pPr>
    <w:rPr>
      <w:rFonts w:eastAsiaTheme="minorEastAsia"/>
      <w:sz w:val="20"/>
      <w:szCs w:val="24"/>
    </w:rPr>
  </w:style>
  <w:style w:type="paragraph" w:styleId="Header">
    <w:name w:val="header"/>
    <w:basedOn w:val="Normal"/>
    <w:link w:val="HeaderChar"/>
    <w:uiPriority w:val="99"/>
    <w:unhideWhenUsed/>
    <w:rsid w:val="00DF4803"/>
    <w:pPr>
      <w:tabs>
        <w:tab w:val="center" w:pos="4320"/>
        <w:tab w:val="right" w:pos="8640"/>
      </w:tabs>
    </w:pPr>
    <w:rPr>
      <w:rFonts w:eastAsiaTheme="minorEastAsia"/>
      <w:sz w:val="20"/>
      <w:szCs w:val="24"/>
    </w:rPr>
  </w:style>
  <w:style w:type="character" w:customStyle="1" w:styleId="HeaderChar">
    <w:name w:val="Header Char"/>
    <w:basedOn w:val="DefaultParagraphFont"/>
    <w:link w:val="Header"/>
    <w:uiPriority w:val="99"/>
    <w:rsid w:val="00DF4803"/>
    <w:rPr>
      <w:rFonts w:ascii="Times New Roman" w:hAnsi="Times New Roman" w:cs="Times New Roman"/>
      <w:sz w:val="22"/>
    </w:rPr>
  </w:style>
  <w:style w:type="paragraph" w:styleId="Footer">
    <w:name w:val="footer"/>
    <w:basedOn w:val="Normal"/>
    <w:link w:val="FooterChar"/>
    <w:uiPriority w:val="99"/>
    <w:unhideWhenUsed/>
    <w:rsid w:val="00DF4803"/>
    <w:pPr>
      <w:tabs>
        <w:tab w:val="center" w:pos="4320"/>
        <w:tab w:val="right" w:pos="8640"/>
      </w:tabs>
    </w:pPr>
    <w:rPr>
      <w:rFonts w:eastAsiaTheme="minorEastAsia"/>
      <w:sz w:val="20"/>
      <w:szCs w:val="24"/>
    </w:rPr>
  </w:style>
  <w:style w:type="character" w:customStyle="1" w:styleId="FooterChar">
    <w:name w:val="Footer Char"/>
    <w:basedOn w:val="DefaultParagraphFont"/>
    <w:link w:val="Footer"/>
    <w:uiPriority w:val="99"/>
    <w:rsid w:val="00DF4803"/>
    <w:rPr>
      <w:rFonts w:ascii="Times New Roman" w:hAnsi="Times New Roman" w:cs="Times New Roman"/>
      <w:sz w:val="22"/>
    </w:rPr>
  </w:style>
  <w:style w:type="character" w:styleId="PageNumber">
    <w:name w:val="page number"/>
    <w:basedOn w:val="DefaultParagraphFont"/>
    <w:uiPriority w:val="99"/>
    <w:semiHidden/>
    <w:unhideWhenUsed/>
    <w:rsid w:val="00DF4803"/>
  </w:style>
  <w:style w:type="character" w:styleId="Hyperlink">
    <w:name w:val="Hyperlink"/>
    <w:basedOn w:val="DefaultParagraphFont"/>
    <w:uiPriority w:val="99"/>
    <w:unhideWhenUsed/>
    <w:rsid w:val="00DF4803"/>
    <w:rPr>
      <w:color w:val="0000FF" w:themeColor="hyperlink"/>
      <w:u w:val="single"/>
    </w:rPr>
  </w:style>
  <w:style w:type="character" w:customStyle="1" w:styleId="Box">
    <w:name w:val="Box"/>
    <w:basedOn w:val="DefaultParagraphFont"/>
    <w:uiPriority w:val="1"/>
    <w:qFormat/>
    <w:rsid w:val="00DF4803"/>
    <w:rPr>
      <w:rFonts w:ascii="Times New Roman" w:hAnsi="Times New Roman"/>
      <w:b/>
      <w:sz w:val="20"/>
      <w:u w:val="single"/>
      <w:bdr w:val="single" w:sz="8" w:space="0" w:color="auto"/>
    </w:rPr>
  </w:style>
  <w:style w:type="character" w:customStyle="1" w:styleId="apple-converted-space">
    <w:name w:val="apple-converted-space"/>
    <w:basedOn w:val="DefaultParagraphFont"/>
    <w:rsid w:val="005F7AED"/>
  </w:style>
  <w:style w:type="paragraph" w:styleId="NormalWeb">
    <w:name w:val="Normal (Web)"/>
    <w:basedOn w:val="Normal"/>
    <w:uiPriority w:val="99"/>
    <w:semiHidden/>
    <w:unhideWhenUsed/>
    <w:rsid w:val="005F7AED"/>
    <w:pPr>
      <w:spacing w:before="100" w:beforeAutospacing="1" w:after="100" w:afterAutospacing="1"/>
    </w:pPr>
    <w:rPr>
      <w:rFonts w:eastAsia="Times New Roman"/>
      <w:sz w:val="24"/>
      <w:szCs w:val="24"/>
      <w:lang w:eastAsia="ja-JP"/>
    </w:rPr>
  </w:style>
  <w:style w:type="paragraph" w:styleId="TOC1">
    <w:name w:val="toc 1"/>
    <w:basedOn w:val="Normal"/>
    <w:next w:val="Normal"/>
    <w:autoRedefine/>
    <w:uiPriority w:val="39"/>
    <w:unhideWhenUsed/>
    <w:rsid w:val="00C57160"/>
  </w:style>
  <w:style w:type="paragraph" w:styleId="TOC2">
    <w:name w:val="toc 2"/>
    <w:basedOn w:val="Normal"/>
    <w:next w:val="Normal"/>
    <w:autoRedefine/>
    <w:uiPriority w:val="39"/>
    <w:unhideWhenUsed/>
    <w:rsid w:val="00C57160"/>
    <w:pPr>
      <w:ind w:left="220"/>
    </w:pPr>
  </w:style>
  <w:style w:type="paragraph" w:styleId="TOC3">
    <w:name w:val="toc 3"/>
    <w:basedOn w:val="Normal"/>
    <w:next w:val="Normal"/>
    <w:autoRedefine/>
    <w:uiPriority w:val="39"/>
    <w:unhideWhenUsed/>
    <w:rsid w:val="00C57160"/>
    <w:pPr>
      <w:ind w:left="440"/>
    </w:pPr>
  </w:style>
  <w:style w:type="paragraph" w:styleId="TOC4">
    <w:name w:val="toc 4"/>
    <w:basedOn w:val="Normal"/>
    <w:next w:val="Normal"/>
    <w:autoRedefine/>
    <w:uiPriority w:val="39"/>
    <w:unhideWhenUsed/>
    <w:rsid w:val="00C57160"/>
    <w:pPr>
      <w:ind w:left="660"/>
    </w:pPr>
  </w:style>
  <w:style w:type="paragraph" w:styleId="TOC5">
    <w:name w:val="toc 5"/>
    <w:basedOn w:val="Normal"/>
    <w:next w:val="Normal"/>
    <w:autoRedefine/>
    <w:uiPriority w:val="39"/>
    <w:unhideWhenUsed/>
    <w:rsid w:val="00C57160"/>
    <w:pPr>
      <w:ind w:left="880"/>
    </w:pPr>
  </w:style>
  <w:style w:type="paragraph" w:styleId="TOC6">
    <w:name w:val="toc 6"/>
    <w:basedOn w:val="Normal"/>
    <w:next w:val="Normal"/>
    <w:autoRedefine/>
    <w:uiPriority w:val="39"/>
    <w:unhideWhenUsed/>
    <w:rsid w:val="00C57160"/>
    <w:pPr>
      <w:ind w:left="1100"/>
    </w:pPr>
  </w:style>
  <w:style w:type="paragraph" w:styleId="TOC7">
    <w:name w:val="toc 7"/>
    <w:basedOn w:val="Normal"/>
    <w:next w:val="Normal"/>
    <w:autoRedefine/>
    <w:uiPriority w:val="39"/>
    <w:unhideWhenUsed/>
    <w:rsid w:val="00C57160"/>
    <w:pPr>
      <w:ind w:left="1320"/>
    </w:pPr>
  </w:style>
  <w:style w:type="paragraph" w:styleId="TOC8">
    <w:name w:val="toc 8"/>
    <w:basedOn w:val="Normal"/>
    <w:next w:val="Normal"/>
    <w:autoRedefine/>
    <w:uiPriority w:val="39"/>
    <w:unhideWhenUsed/>
    <w:rsid w:val="00C57160"/>
    <w:pPr>
      <w:ind w:left="1540"/>
    </w:pPr>
  </w:style>
  <w:style w:type="paragraph" w:styleId="TOC9">
    <w:name w:val="toc 9"/>
    <w:basedOn w:val="Normal"/>
    <w:next w:val="Normal"/>
    <w:autoRedefine/>
    <w:uiPriority w:val="39"/>
    <w:unhideWhenUsed/>
    <w:rsid w:val="00C57160"/>
    <w:pPr>
      <w:ind w:left="1760"/>
    </w:pPr>
  </w:style>
  <w:style w:type="character" w:customStyle="1" w:styleId="arial11">
    <w:name w:val="arial_11"/>
    <w:basedOn w:val="DefaultParagraphFont"/>
    <w:rsid w:val="001D3B45"/>
  </w:style>
  <w:style w:type="character" w:customStyle="1" w:styleId="UnderlineChar1">
    <w:name w:val="Underline Char1"/>
    <w:locked/>
    <w:rsid w:val="001D3B45"/>
    <w:rPr>
      <w:rFonts w:ascii="Times New Roman" w:eastAsia="Times New Roman" w:hAnsi="Times New Roman" w:cs="Times New Roman"/>
      <w:sz w:val="20"/>
      <w:szCs w:val="24"/>
      <w:u w:val="single"/>
    </w:rPr>
  </w:style>
  <w:style w:type="character" w:customStyle="1" w:styleId="cite">
    <w:name w:val="cite"/>
    <w:aliases w:val="Heading 3 Char Char Char1,Char Char,Citation Char,Underlined Text Char,Block Writing Char,Heading 3 Char Char Char Char,Index Headers Char,Citation Char Char Char1,cites Char Char"/>
    <w:rsid w:val="001D3B45"/>
    <w:rPr>
      <w:rFonts w:ascii="Times New Roman" w:hAnsi="Times New Roman" w:cs="Times New Roman" w:hint="default"/>
      <w:b/>
      <w:bCs w:val="0"/>
      <w:sz w:val="24"/>
    </w:rPr>
  </w:style>
  <w:style w:type="character" w:customStyle="1" w:styleId="underline">
    <w:name w:val="underline"/>
    <w:rsid w:val="001D3B45"/>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english.peopledaily.com.cn/90883/8289889.html" TargetMode="External"/><Relationship Id="rId20" Type="http://schemas.openxmlformats.org/officeDocument/2006/relationships/hyperlink" Target="http://www.mitpressjournals.org/doi/pdf/10.1162/ISEC_a_00114" TargetMode="External"/><Relationship Id="rId21" Type="http://schemas.openxmlformats.org/officeDocument/2006/relationships/hyperlink" Target="http://www.policymic.com/articles/20675/us-china-relations-why-obama-s-asia-pivot-strategy-could-start-a-nuclear-war" TargetMode="External"/><Relationship Id="rId22" Type="http://schemas.openxmlformats.org/officeDocument/2006/relationships/hyperlink" Target="http://english.peopledaily.com.cn/90883/8298252.html%20Accessed%206/27/13" TargetMode="External"/><Relationship Id="rId23" Type="http://schemas.openxmlformats.org/officeDocument/2006/relationships/hyperlink" Target="http://www.thehindubusinessline.com/news/international/massive-cyberattacks-threatens-uschina-relations-lawmakers/article4855959.ece%20Accessed%206/27/13" TargetMode="External"/><Relationship Id="rId24" Type="http://schemas.openxmlformats.org/officeDocument/2006/relationships/hyperlink" Target="http://www.calgaryherald.com/news/White+House+Release+Snowden+hurts+relations+with+China/8570640/story.html%20Accessed%206/27/13" TargetMode="External"/><Relationship Id="rId25" Type="http://schemas.openxmlformats.org/officeDocument/2006/relationships/hyperlink" Target="http://www.cato.org/publications/commentary/us-china-summit-why-cooperation-remains-tentative?utm_source=feedburner&amp;utm_medium=feed&amp;utm_campaign=Feed%3A+CatoRecentOpeds+(Cato+Recent+Op-eds)" TargetMode="External"/><Relationship Id="rId26" Type="http://schemas.openxmlformats.org/officeDocument/2006/relationships/hyperlink" Target="http://www.bloomberg.com/news/2013-06-26/iran-influence-in-latin-america-waning-u-s-report-says.html" TargetMode="External"/><Relationship Id="rId27" Type="http://schemas.openxmlformats.org/officeDocument/2006/relationships/hyperlink" Target="http://www.laht.com/article.asp?ArticleId=815509&amp;CategoryId=12394"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www.china.org.cn/opinion/2013-06/08/content_29068091.htm%20accessed%206/27/13" TargetMode="External"/><Relationship Id="rId11" Type="http://schemas.openxmlformats.org/officeDocument/2006/relationships/hyperlink" Target="http://www.lexisnexis.com.mutex.gmu.edu/hottopics/lnacademic/" TargetMode="External"/><Relationship Id="rId12" Type="http://schemas.openxmlformats.org/officeDocument/2006/relationships/hyperlink" Target="http://www.fas.org/sgp/crs/row/R41108.pdf" TargetMode="External"/><Relationship Id="rId13" Type="http://schemas.openxmlformats.org/officeDocument/2006/relationships/hyperlink" Target="http://www.cnn.com/2013/06/07/politics/us-china-summit-cyber-spying/" TargetMode="External"/><Relationship Id="rId14" Type="http://schemas.openxmlformats.org/officeDocument/2006/relationships/hyperlink" Target="http://insights.wri.org/news/2013/06/why-china-investing-so-much-us-solar-and-wind" TargetMode="External"/><Relationship Id="rId15" Type="http://schemas.openxmlformats.org/officeDocument/2006/relationships/hyperlink" Target="http://www.fas.org/sgp/crs/row/R41108.pdf" TargetMode="External"/><Relationship Id="rId16" Type="http://schemas.openxmlformats.org/officeDocument/2006/relationships/hyperlink" Target="http://www.chinausfocus.com/foreign-policy/latin-americas-rising-status-in-the-sino-us-relationship/" TargetMode="External"/><Relationship Id="rId17" Type="http://schemas.openxmlformats.org/officeDocument/2006/relationships/hyperlink" Target="http://www.huffingtonpost.com/lawrence-wittner/nuclear-war-china_b_1116556.html" TargetMode="External"/><Relationship Id="rId18" Type="http://schemas.openxmlformats.org/officeDocument/2006/relationships/hyperlink" Target="http://books.google.com/books?hl=en&amp;lr=&amp;id=8IFCpV3PSfwC&amp;oi=fnd&amp;pg=PR4&amp;dq=US+china+relations+key+to+preventing+war&amp;ots=HcAEGnP-o_&amp;sig=OXAc7xzDe4LzrO3R7VXdEoVBT_0" TargetMode="External"/><Relationship Id="rId19" Type="http://schemas.openxmlformats.org/officeDocument/2006/relationships/hyperlink" Target="http://www.acus.org/new_atlanticist/where-next-us-china-relation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news.xinhuanet.com/english/china/2013-05/30/c_132420425.htm%20accessed%206/27/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odmohney: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30</Pages>
  <Words>12674</Words>
  <Characters>72245</Characters>
  <Application>Microsoft Macintosh Word</Application>
  <DocSecurity>0</DocSecurity>
  <Lines>602</Lines>
  <Paragraphs>169</Paragraphs>
  <ScaleCrop>false</ScaleCrop>
  <Company>Whitman College</Company>
  <LinksUpToDate>false</LinksUpToDate>
  <CharactersWithSpaces>84750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 Mohney</dc:creator>
  <cp:keywords/>
  <dc:description/>
  <cp:lastModifiedBy>Tod Mohney</cp:lastModifiedBy>
  <cp:revision>2</cp:revision>
  <dcterms:created xsi:type="dcterms:W3CDTF">2013-06-28T23:29:00Z</dcterms:created>
  <dcterms:modified xsi:type="dcterms:W3CDTF">2013-06-28T23:29:00Z</dcterms:modified>
</cp:coreProperties>
</file>