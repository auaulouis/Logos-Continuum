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E8A78C2" w14:textId="77777777" w:rsidR="00B014C3" w:rsidRDefault="00B014C3" w:rsidP="00B014C3">
      <w:pPr>
        <w:pStyle w:val="Heading1"/>
      </w:pPr>
      <w:bookmarkStart w:id="0" w:name="_GoBack"/>
      <w:bookmarkEnd w:id="0"/>
      <w:r>
        <w:t>Notes</w:t>
      </w:r>
    </w:p>
    <w:p w14:paraId="3ACF7692" w14:textId="77777777" w:rsidR="00A21CDB" w:rsidRPr="00B014C3" w:rsidRDefault="00A21CDB" w:rsidP="00A21CDB"/>
    <w:p w14:paraId="44048818" w14:textId="5859028E" w:rsidR="00B45FE9" w:rsidRDefault="008E4FFE" w:rsidP="008E4FFE">
      <w:pPr>
        <w:pStyle w:val="Heading2"/>
      </w:pPr>
      <w:r>
        <w:lastRenderedPageBreak/>
        <w:t xml:space="preserve">Venezuela </w:t>
      </w:r>
      <w:r w:rsidR="00B014C3">
        <w:t>Aff</w:t>
      </w:r>
      <w:r>
        <w:t xml:space="preserve"> --- Iran Adv</w:t>
      </w:r>
    </w:p>
    <w:p w14:paraId="19910B07" w14:textId="4080EC9A" w:rsidR="00B014C3" w:rsidRDefault="00B014C3" w:rsidP="00B014C3">
      <w:pPr>
        <w:pStyle w:val="Heading3"/>
      </w:pPr>
      <w:r>
        <w:lastRenderedPageBreak/>
        <w:t>1ac</w:t>
      </w:r>
      <w:r w:rsidR="00E249C8">
        <w:t xml:space="preserve"> Iran Advantages</w:t>
      </w:r>
    </w:p>
    <w:p w14:paraId="6E0E9542" w14:textId="77777777" w:rsidR="00E249C8" w:rsidRPr="00E249C8" w:rsidRDefault="00E249C8" w:rsidP="00E249C8"/>
    <w:p w14:paraId="597E129B" w14:textId="3A6491F3" w:rsidR="00B014C3" w:rsidRPr="00BA3260" w:rsidRDefault="00B014C3" w:rsidP="001C6196">
      <w:pPr>
        <w:pStyle w:val="Heading4"/>
      </w:pPr>
      <w:r w:rsidRPr="00BA3260">
        <w:t xml:space="preserve">Advantage </w:t>
      </w:r>
      <w:r w:rsidR="00FA110B" w:rsidRPr="00BA3260">
        <w:t xml:space="preserve"> </w:t>
      </w:r>
      <w:r w:rsidRPr="00BA3260">
        <w:t>___ is Venezuela - Iran relations</w:t>
      </w:r>
    </w:p>
    <w:p w14:paraId="549C9827" w14:textId="77777777" w:rsidR="00FA110B" w:rsidRDefault="00FA110B" w:rsidP="00FA110B">
      <w:pPr>
        <w:pStyle w:val="Heading4"/>
        <w:rPr>
          <w:rStyle w:val="StyleStyleBold12pt"/>
          <w:b/>
        </w:rPr>
      </w:pPr>
      <w:r>
        <w:t>Iran Venezuela relations are strong and increasing – new accords</w:t>
      </w:r>
    </w:p>
    <w:p w14:paraId="1685F3D3" w14:textId="77777777" w:rsidR="00FA110B" w:rsidRDefault="00FA110B" w:rsidP="00FA110B">
      <w:r w:rsidRPr="00A474D3">
        <w:rPr>
          <w:rStyle w:val="StyleStyleBold12pt"/>
        </w:rPr>
        <w:t>Aron 13</w:t>
      </w:r>
      <w:r>
        <w:t xml:space="preserve"> – </w:t>
      </w:r>
      <w:r>
        <w:rPr>
          <w:rFonts w:eastAsia="Times New Roman" w:cs="Times New Roman"/>
        </w:rPr>
        <w:t>Research Associate at the Council on Hemispheric Affairs. COHA is a nonprofit, tax-exempt independent research and information organization, established to promote the common interests of the hemisphere, raise the visibility of regional affairs and increase the importance of the inter-American relationship, as well as encourage the formulation of rational and constructive U.S. policies towards Latin America</w:t>
      </w:r>
      <w:r>
        <w:t xml:space="preserve"> (Jennifer, “Revisiting Iran’s Relations with Venezuela and Argentina”, Council on Hemispheric Affairs, 4/3, </w:t>
      </w:r>
      <w:r w:rsidRPr="00A474D3">
        <w:t>http://www.coha.org/revisiting-irans-relations-with-venezuela-and-argentina/</w:t>
      </w:r>
      <w:r>
        <w:t>)//JFHH</w:t>
      </w:r>
    </w:p>
    <w:p w14:paraId="2BE7AF75" w14:textId="77777777" w:rsidR="00FA110B" w:rsidRPr="004A5602" w:rsidRDefault="00FA110B" w:rsidP="00FA110B"/>
    <w:p w14:paraId="2468B521" w14:textId="77777777" w:rsidR="00FA110B" w:rsidRPr="004B58F3" w:rsidRDefault="00FA110B" w:rsidP="00FA110B">
      <w:r w:rsidRPr="004B58F3">
        <w:t>Venezuela- Iran Relations</w:t>
      </w:r>
    </w:p>
    <w:p w14:paraId="5FF96676" w14:textId="77777777" w:rsidR="00FA110B" w:rsidRPr="004B58F3" w:rsidRDefault="00FA110B" w:rsidP="00FA110B">
      <w:r w:rsidRPr="00D6315F">
        <w:rPr>
          <w:b/>
          <w:u w:val="single"/>
        </w:rPr>
        <w:t>Iran and Venezuela in recent years have increased the scope of their economic ties. </w:t>
      </w:r>
      <w:r w:rsidRPr="004B58F3">
        <w:t xml:space="preserve"> As CNN reported,  “</w:t>
      </w:r>
      <w:r w:rsidRPr="00D6315F">
        <w:rPr>
          <w:b/>
          <w:u w:val="single"/>
        </w:rPr>
        <w:t xml:space="preserve">Over the years, the two nations have signed more than 270 accords, including trade deals and agreements on construction projects, car and tractor factories, energy initiatives, and banking programs.” </w:t>
      </w:r>
      <w:r w:rsidRPr="004B58F3">
        <w:t xml:space="preserve">[15] Iran and Venezuela have numerous economic pacts, aid, and credit agreements. </w:t>
      </w:r>
      <w:r w:rsidRPr="00D6315F">
        <w:rPr>
          <w:b/>
          <w:u w:val="single"/>
        </w:rPr>
        <w:t xml:space="preserve">Unfortunately, they ultimately often turn out as little more than hot air. </w:t>
      </w:r>
      <w:r w:rsidRPr="004B58F3">
        <w:t xml:space="preserve">According to Fars New Agency, which professes to be an independent Iranian news agency,  “the Iranian Offshore Engineering and Construction Company (IOEC) …will soon sign a contract to build an offshore oil installation construction yard in Venezuela.” [16] If this report proves reliable, then </w:t>
      </w:r>
      <w:r w:rsidRPr="00D6315F">
        <w:rPr>
          <w:b/>
          <w:u w:val="single"/>
        </w:rPr>
        <w:t xml:space="preserve">Tehran and Caracas will be solidifying their relationship </w:t>
      </w:r>
      <w:r w:rsidRPr="00AD4797">
        <w:rPr>
          <w:rStyle w:val="Emphasis"/>
        </w:rPr>
        <w:t>in a post-Chávez world through oil deals.</w:t>
      </w:r>
      <w:r w:rsidRPr="00D6315F">
        <w:rPr>
          <w:b/>
          <w:u w:val="single"/>
        </w:rPr>
        <w:t xml:space="preserve"> Venezuela is currently selling weapons to Iran, which is not in compliance with the weapons sanctions placed on Iran</w:t>
      </w:r>
      <w:r w:rsidRPr="004B58F3">
        <w:t>. [17] Caracas claims that based on its definition of state sovereignty, Venezuela should be able to sell goods to anyone that it desires.  In 2009, the word was that Caracas was willing to sell uranium to Tehran, which caused uproar in the global community, but this so called claim lacked even a semblance of truth. [18]</w:t>
      </w:r>
    </w:p>
    <w:p w14:paraId="28A79F11" w14:textId="77777777" w:rsidR="00B014C3" w:rsidRPr="00B014C3" w:rsidRDefault="00B014C3" w:rsidP="00B014C3">
      <w:pPr>
        <w:pStyle w:val="Heading4"/>
      </w:pPr>
      <w:r w:rsidRPr="00B014C3">
        <w:t xml:space="preserve">Only direct </w:t>
      </w:r>
      <w:r w:rsidR="00C2546B">
        <w:t xml:space="preserve">US </w:t>
      </w:r>
      <w:r w:rsidRPr="00B014C3">
        <w:t xml:space="preserve">engagement will resolve anti-American sentiments and draw Venezuela away from </w:t>
      </w:r>
      <w:r w:rsidR="00FA110B">
        <w:t>Iran</w:t>
      </w:r>
    </w:p>
    <w:p w14:paraId="418E0A12" w14:textId="77777777" w:rsidR="00B014C3" w:rsidRPr="00A51DC7" w:rsidRDefault="00B014C3" w:rsidP="00B014C3">
      <w:r>
        <w:rPr>
          <w:b/>
        </w:rPr>
        <w:t>LeM</w:t>
      </w:r>
      <w:r w:rsidRPr="002C29E1">
        <w:rPr>
          <w:b/>
        </w:rPr>
        <w:t>aster 09</w:t>
      </w:r>
      <w:r>
        <w:rPr>
          <w:b/>
        </w:rPr>
        <w:t xml:space="preserve">, </w:t>
      </w:r>
      <w:r w:rsidRPr="00A51DC7">
        <w:t xml:space="preserve">Lieutenant Colonel in the United States Army(Dennis, "US POLICY OPTIONS MITIGATING VENEZUELAN SPONSORED SECURITY CHALLENGES" 3/12/09, </w:t>
      </w:r>
      <w:r>
        <w:t xml:space="preserve">US Army War College, </w:t>
      </w:r>
      <w:r w:rsidRPr="00A51DC7">
        <w:t>http://www.dtic.mil/cgi-bin/GetTRDoc?AD=ADA497699)//AD</w:t>
      </w:r>
    </w:p>
    <w:p w14:paraId="0125258A" w14:textId="77777777" w:rsidR="00B014C3" w:rsidRDefault="00B014C3" w:rsidP="00B014C3">
      <w:pPr>
        <w:rPr>
          <w:b/>
        </w:rPr>
      </w:pPr>
    </w:p>
    <w:p w14:paraId="091DE02D" w14:textId="77777777" w:rsidR="00B014C3" w:rsidRPr="009547A4" w:rsidRDefault="00B014C3" w:rsidP="00B014C3">
      <w:pPr>
        <w:rPr>
          <w:rStyle w:val="StyleBoldUnderline"/>
        </w:rPr>
      </w:pPr>
      <w:r w:rsidRPr="009547A4">
        <w:t xml:space="preserve">Increased engagement is the second policy option. </w:t>
      </w:r>
      <w:r w:rsidRPr="009547A4">
        <w:rPr>
          <w:rStyle w:val="StyleBoldUnderline"/>
        </w:rPr>
        <w:t>An engagement policy seeks</w:t>
      </w:r>
    </w:p>
    <w:p w14:paraId="5A2DC4F0" w14:textId="77777777" w:rsidR="00B014C3" w:rsidRPr="009547A4" w:rsidRDefault="00B014C3" w:rsidP="00B014C3">
      <w:pPr>
        <w:rPr>
          <w:rStyle w:val="StyleBoldUnderline"/>
        </w:rPr>
      </w:pPr>
      <w:r w:rsidRPr="009547A4">
        <w:rPr>
          <w:rStyle w:val="StyleBoldUnderline"/>
        </w:rPr>
        <w:t>a cooperative relationship with Venezuela that achieve interests vital to both nations. Its hallmark would be communication.</w:t>
      </w:r>
      <w:r w:rsidRPr="009547A4">
        <w:t xml:space="preserve"> The cent</w:t>
      </w:r>
      <w:r>
        <w:t>ral themes would be to reassure</w:t>
      </w:r>
      <w:r w:rsidRPr="009547A4">
        <w:t xml:space="preserve">Venezuela that the US is not contemplating the assassination of Chavez. </w:t>
      </w:r>
      <w:r w:rsidRPr="009547A4">
        <w:rPr>
          <w:rStyle w:val="StyleBoldUnderline"/>
        </w:rPr>
        <w:t>This</w:t>
      </w:r>
    </w:p>
    <w:p w14:paraId="28E8FF12" w14:textId="77777777" w:rsidR="00B014C3" w:rsidRPr="009547A4" w:rsidRDefault="00B014C3" w:rsidP="00B014C3">
      <w:pPr>
        <w:rPr>
          <w:rStyle w:val="StyleBoldUnderline"/>
        </w:rPr>
      </w:pPr>
      <w:r w:rsidRPr="009547A4">
        <w:rPr>
          <w:rStyle w:val="StyleBoldUnderline"/>
        </w:rPr>
        <w:t>assurance encourages the respect to the Venezuelan people because it affirms US</w:t>
      </w:r>
    </w:p>
    <w:p w14:paraId="0D8E2976" w14:textId="77777777" w:rsidR="00B014C3" w:rsidRPr="009547A4" w:rsidRDefault="00B014C3" w:rsidP="00B014C3">
      <w:pPr>
        <w:rPr>
          <w:rStyle w:val="StyleBoldUnderline"/>
        </w:rPr>
      </w:pPr>
      <w:r w:rsidRPr="009547A4">
        <w:rPr>
          <w:rStyle w:val="StyleBoldUnderline"/>
        </w:rPr>
        <w:lastRenderedPageBreak/>
        <w:t>approval of their democratic process</w:t>
      </w:r>
      <w:r w:rsidRPr="009547A4">
        <w:t xml:space="preserve">, to include their choice of President. Ideally, </w:t>
      </w:r>
      <w:r w:rsidRPr="009547A4">
        <w:rPr>
          <w:rStyle w:val="StyleBoldUnderline"/>
        </w:rPr>
        <w:t>this</w:t>
      </w:r>
    </w:p>
    <w:p w14:paraId="21D95821" w14:textId="77777777" w:rsidR="00B014C3" w:rsidRPr="009547A4" w:rsidRDefault="00B014C3" w:rsidP="00B014C3">
      <w:pPr>
        <w:rPr>
          <w:rStyle w:val="StyleBoldUnderline"/>
        </w:rPr>
      </w:pPr>
      <w:r w:rsidRPr="009547A4">
        <w:rPr>
          <w:rStyle w:val="StyleBoldUnderline"/>
        </w:rPr>
        <w:t xml:space="preserve">message would </w:t>
      </w:r>
      <w:r w:rsidRPr="009547A4">
        <w:rPr>
          <w:rStyle w:val="Emphasis"/>
        </w:rPr>
        <w:t>soften the perception</w:t>
      </w:r>
      <w:r w:rsidRPr="009547A4">
        <w:rPr>
          <w:rStyle w:val="StyleBoldUnderline"/>
        </w:rPr>
        <w:t xml:space="preserve"> of Venezuelans t</w:t>
      </w:r>
      <w:r>
        <w:rPr>
          <w:rStyle w:val="StyleBoldUnderline"/>
        </w:rPr>
        <w:t xml:space="preserve">hat the US is a bullying nation </w:t>
      </w:r>
      <w:r w:rsidRPr="009547A4">
        <w:rPr>
          <w:rStyle w:val="StyleBoldUnderline"/>
        </w:rPr>
        <w:t>whose dominant behavior on the international arena is unilateral.</w:t>
      </w:r>
      <w:r w:rsidRPr="009547A4">
        <w:t xml:space="preserve"> Finally, </w:t>
      </w:r>
      <w:r>
        <w:rPr>
          <w:rStyle w:val="StyleBoldUnderline"/>
        </w:rPr>
        <w:t xml:space="preserve">engagement </w:t>
      </w:r>
      <w:r w:rsidRPr="009547A4">
        <w:rPr>
          <w:rStyle w:val="StyleBoldUnderline"/>
        </w:rPr>
        <w:t>would include reestablishment of economic programs and military relationships.</w:t>
      </w:r>
    </w:p>
    <w:p w14:paraId="435E307A" w14:textId="77777777" w:rsidR="00B014C3" w:rsidRPr="009547A4" w:rsidRDefault="00B014C3" w:rsidP="00B014C3">
      <w:r w:rsidRPr="009547A4">
        <w:t>The recent change</w:t>
      </w:r>
      <w:r>
        <w:t xml:space="preserve"> </w:t>
      </w:r>
      <w:r w:rsidRPr="009547A4">
        <w:t xml:space="preserve">in US administrations makes </w:t>
      </w:r>
      <w:r w:rsidRPr="009547A4">
        <w:rPr>
          <w:rStyle w:val="StyleBoldUnderline"/>
        </w:rPr>
        <w:t>engagement</w:t>
      </w:r>
      <w:r w:rsidRPr="009547A4">
        <w:t xml:space="preserve"> highly feasible. A</w:t>
      </w:r>
    </w:p>
    <w:p w14:paraId="0F768DBE" w14:textId="77777777" w:rsidR="00B014C3" w:rsidRPr="009547A4" w:rsidRDefault="00B014C3" w:rsidP="00B014C3">
      <w:r w:rsidRPr="009547A4">
        <w:t xml:space="preserve">new administration provides </w:t>
      </w:r>
      <w:r w:rsidRPr="009547A4">
        <w:rPr>
          <w:rStyle w:val="StyleBoldUnderline"/>
        </w:rPr>
        <w:t>a logical juncture to usher in a new era of cooperation</w:t>
      </w:r>
      <w:r w:rsidRPr="009547A4">
        <w:t>.</w:t>
      </w:r>
    </w:p>
    <w:p w14:paraId="52286832" w14:textId="77777777" w:rsidR="00B014C3" w:rsidRPr="009547A4" w:rsidRDefault="00B014C3" w:rsidP="00B014C3">
      <w:pPr>
        <w:rPr>
          <w:rStyle w:val="StyleBoldUnderline"/>
        </w:rPr>
      </w:pPr>
      <w:r w:rsidRPr="009547A4">
        <w:t xml:space="preserve">President Obama has stated that </w:t>
      </w:r>
      <w:r w:rsidRPr="009547A4">
        <w:rPr>
          <w:rStyle w:val="StyleBoldUnderline"/>
        </w:rPr>
        <w:t>the US will operate from a multilateral platform in the</w:t>
      </w:r>
    </w:p>
    <w:p w14:paraId="73322C83" w14:textId="77777777" w:rsidR="00B014C3" w:rsidRPr="00CB6AE7" w:rsidRDefault="00B014C3" w:rsidP="00B014C3">
      <w:pPr>
        <w:rPr>
          <w:rStyle w:val="StyleBoldUnderline"/>
        </w:rPr>
      </w:pPr>
      <w:r w:rsidRPr="009547A4">
        <w:rPr>
          <w:rStyle w:val="StyleBoldUnderline"/>
        </w:rPr>
        <w:t>international system. This sends a clear message to he</w:t>
      </w:r>
      <w:r>
        <w:rPr>
          <w:rStyle w:val="StyleBoldUnderline"/>
        </w:rPr>
        <w:t xml:space="preserve">mispheric countries that the US </w:t>
      </w:r>
      <w:r w:rsidRPr="009547A4">
        <w:rPr>
          <w:rStyle w:val="StyleBoldUnderline"/>
        </w:rPr>
        <w:t>will abandon from unilateral methods</w:t>
      </w:r>
      <w:r w:rsidRPr="009547A4">
        <w:t xml:space="preserve">. </w:t>
      </w:r>
      <w:r w:rsidRPr="009547A4">
        <w:rPr>
          <w:rStyle w:val="Emphasis"/>
        </w:rPr>
        <w:t xml:space="preserve">This validates </w:t>
      </w:r>
      <w:r>
        <w:rPr>
          <w:rStyle w:val="Emphasis"/>
        </w:rPr>
        <w:t xml:space="preserve">visions and values that promote </w:t>
      </w:r>
      <w:r w:rsidRPr="009547A4">
        <w:rPr>
          <w:rStyle w:val="Emphasis"/>
        </w:rPr>
        <w:t>security, economic growth, and democratic processes</w:t>
      </w:r>
      <w:r w:rsidRPr="009547A4">
        <w:t xml:space="preserve">. </w:t>
      </w:r>
      <w:r w:rsidRPr="00CB6AE7">
        <w:rPr>
          <w:rStyle w:val="StyleBoldUnderline"/>
        </w:rPr>
        <w:t>Implementation will require increased resources and commitments across the spe</w:t>
      </w:r>
      <w:r>
        <w:rPr>
          <w:rStyle w:val="StyleBoldUnderline"/>
        </w:rPr>
        <w:t xml:space="preserve">ctrum of national power because </w:t>
      </w:r>
      <w:r w:rsidRPr="00CB6AE7">
        <w:rPr>
          <w:rStyle w:val="StyleBoldUnderline"/>
        </w:rPr>
        <w:t xml:space="preserve">there will be heightened activity between the US and Venezuela, </w:t>
      </w:r>
      <w:r w:rsidRPr="009547A4">
        <w:t>as well as other Latin</w:t>
      </w:r>
      <w:r>
        <w:rPr>
          <w:b/>
          <w:bCs/>
          <w:u w:val="single"/>
        </w:rPr>
        <w:t xml:space="preserve"> </w:t>
      </w:r>
      <w:r w:rsidRPr="009547A4">
        <w:t xml:space="preserve">American nations. </w:t>
      </w:r>
      <w:r w:rsidRPr="00CB6AE7">
        <w:rPr>
          <w:rStyle w:val="StyleBoldUnderline"/>
        </w:rPr>
        <w:t>The confidence levels of both nations would be high as engagement builds on rekindled relationships established long ago.</w:t>
      </w:r>
    </w:p>
    <w:p w14:paraId="1F7E7E7A" w14:textId="77777777" w:rsidR="00B014C3" w:rsidRPr="00CB6AE7" w:rsidRDefault="00B014C3" w:rsidP="00B014C3">
      <w:pPr>
        <w:rPr>
          <w:rStyle w:val="StyleBoldUnderline"/>
        </w:rPr>
      </w:pPr>
      <w:r w:rsidRPr="009547A4">
        <w:t xml:space="preserve">Acceptability and suitability are as alluring as feasibility. </w:t>
      </w:r>
      <w:r w:rsidRPr="00CB6AE7">
        <w:rPr>
          <w:rStyle w:val="StyleBoldUnderline"/>
        </w:rPr>
        <w:t>Healthy relations with</w:t>
      </w:r>
    </w:p>
    <w:p w14:paraId="30F3BF07" w14:textId="07CB912E" w:rsidR="00B014C3" w:rsidRPr="00203C75" w:rsidRDefault="00B014C3" w:rsidP="00B014C3">
      <w:pPr>
        <w:rPr>
          <w:b/>
          <w:bCs/>
          <w:u w:val="single"/>
        </w:rPr>
      </w:pPr>
      <w:r w:rsidRPr="00CB6AE7">
        <w:rPr>
          <w:rStyle w:val="StyleBoldUnderline"/>
        </w:rPr>
        <w:t>Venezuela are desirable for US businesses, particula</w:t>
      </w:r>
      <w:r>
        <w:rPr>
          <w:rStyle w:val="StyleBoldUnderline"/>
        </w:rPr>
        <w:t xml:space="preserve">rly energy companies with their </w:t>
      </w:r>
      <w:r w:rsidRPr="00CB6AE7">
        <w:rPr>
          <w:rStyle w:val="StyleBoldUnderline"/>
        </w:rPr>
        <w:t>large investments in Venezuela. Economic growth would</w:t>
      </w:r>
      <w:r>
        <w:rPr>
          <w:rStyle w:val="StyleBoldUnderline"/>
        </w:rPr>
        <w:t xml:space="preserve"> benefit the entire hemisphere. </w:t>
      </w:r>
      <w:r w:rsidRPr="00CB6AE7">
        <w:rPr>
          <w:rStyle w:val="StyleBoldUnderline"/>
        </w:rPr>
        <w:t>Engagement supports our interests as the prevailing nation in the Western Hemisphere.</w:t>
      </w:r>
      <w:r>
        <w:rPr>
          <w:rStyle w:val="StyleBoldUnderline"/>
        </w:rPr>
        <w:t xml:space="preserve"> </w:t>
      </w:r>
      <w:r w:rsidRPr="00CB6AE7">
        <w:rPr>
          <w:rStyle w:val="Emphasis"/>
        </w:rPr>
        <w:t>It is doubtful that an engaged Chavez Administration will as aggressively court our</w:t>
      </w:r>
      <w:r>
        <w:rPr>
          <w:rStyle w:val="Emphasis"/>
        </w:rPr>
        <w:t xml:space="preserve"> </w:t>
      </w:r>
      <w:r w:rsidRPr="00CB6AE7">
        <w:rPr>
          <w:rStyle w:val="Emphasis"/>
        </w:rPr>
        <w:t xml:space="preserve">competitors such as </w:t>
      </w:r>
      <w:r w:rsidRPr="00B014C3">
        <w:t xml:space="preserve">China, Russia, and </w:t>
      </w:r>
      <w:r w:rsidRPr="00CB6AE7">
        <w:rPr>
          <w:rStyle w:val="Emphasis"/>
        </w:rPr>
        <w:t>Iran</w:t>
      </w:r>
      <w:r w:rsidRPr="009547A4">
        <w:t xml:space="preserve">. </w:t>
      </w:r>
      <w:r w:rsidRPr="00CB6AE7">
        <w:rPr>
          <w:rStyle w:val="StyleBoldUnderline"/>
        </w:rPr>
        <w:t>He also will probably abandon foreign policies designed to block or diminish US influence in the region</w:t>
      </w:r>
      <w:r w:rsidRPr="009547A4">
        <w:t>. Finally, the suitability</w:t>
      </w:r>
      <w:r>
        <w:rPr>
          <w:b/>
          <w:bCs/>
          <w:u w:val="single"/>
        </w:rPr>
        <w:t xml:space="preserve"> </w:t>
      </w:r>
      <w:r w:rsidRPr="009547A4">
        <w:t xml:space="preserve">of </w:t>
      </w:r>
      <w:r w:rsidRPr="00CB6AE7">
        <w:rPr>
          <w:rStyle w:val="StyleBoldUnderline"/>
        </w:rPr>
        <w:t>engagement improves our counter-terrorism and illegal drug programs.</w:t>
      </w:r>
    </w:p>
    <w:p w14:paraId="11F44783" w14:textId="77777777" w:rsidR="00B014C3" w:rsidRPr="00CB6AE7" w:rsidRDefault="00B014C3" w:rsidP="00B014C3">
      <w:pPr>
        <w:rPr>
          <w:rStyle w:val="StyleBoldUnderline"/>
        </w:rPr>
      </w:pPr>
      <w:r w:rsidRPr="009547A4">
        <w:rPr>
          <w:rStyle w:val="StyleBoldUnderline"/>
        </w:rPr>
        <w:t>Engagement is a low-risk policy option.</w:t>
      </w:r>
      <w:r w:rsidRPr="009547A4">
        <w:t xml:space="preserve"> </w:t>
      </w:r>
      <w:r w:rsidRPr="00CB6AE7">
        <w:rPr>
          <w:rStyle w:val="StyleBoldUnderline"/>
        </w:rPr>
        <w:t>Reaching out and entering into dialogue</w:t>
      </w:r>
    </w:p>
    <w:p w14:paraId="63682981" w14:textId="77777777" w:rsidR="00B014C3" w:rsidRPr="00CB6AE7" w:rsidRDefault="00B014C3" w:rsidP="00B014C3">
      <w:pPr>
        <w:rPr>
          <w:rStyle w:val="StyleBoldUnderline"/>
        </w:rPr>
      </w:pPr>
      <w:r w:rsidRPr="00CB6AE7">
        <w:rPr>
          <w:rStyle w:val="StyleBoldUnderline"/>
        </w:rPr>
        <w:t>with the Chavez administration may alter the perception of a future US-led regime</w:t>
      </w:r>
    </w:p>
    <w:p w14:paraId="2E0D2D8E" w14:textId="77777777" w:rsidR="00B014C3" w:rsidRPr="009547A4" w:rsidRDefault="00B014C3" w:rsidP="00B014C3">
      <w:r w:rsidRPr="00CB6AE7">
        <w:rPr>
          <w:rStyle w:val="StyleBoldUnderline"/>
        </w:rPr>
        <w:t>change</w:t>
      </w:r>
      <w:r w:rsidRPr="009547A4">
        <w:t>. Much of Chavez’s posturing seeks to increase his power and to generate</w:t>
      </w:r>
    </w:p>
    <w:p w14:paraId="4A996572" w14:textId="77777777" w:rsidR="00B014C3" w:rsidRPr="009547A4" w:rsidRDefault="00B014C3" w:rsidP="00B014C3">
      <w:r w:rsidRPr="009547A4">
        <w:t>solidarity among South American states to resist US influence. As these efforts</w:t>
      </w:r>
    </w:p>
    <w:p w14:paraId="79D59D7A" w14:textId="77777777" w:rsidR="00B014C3" w:rsidRPr="009547A4" w:rsidRDefault="00B014C3" w:rsidP="00B014C3">
      <w:r w:rsidRPr="009547A4">
        <w:t>subside, there is a substantial reduction in risk for conflict and an increase in the</w:t>
      </w:r>
    </w:p>
    <w:p w14:paraId="13075413" w14:textId="77777777" w:rsidR="00B014C3" w:rsidRPr="00CB6AE7" w:rsidRDefault="00B014C3" w:rsidP="00B014C3">
      <w:pPr>
        <w:rPr>
          <w:rStyle w:val="Emphasis"/>
        </w:rPr>
      </w:pPr>
      <w:r w:rsidRPr="009547A4">
        <w:t xml:space="preserve">possibility for economic growth. </w:t>
      </w:r>
      <w:r w:rsidRPr="00CB6AE7">
        <w:rPr>
          <w:rStyle w:val="Emphasis"/>
        </w:rPr>
        <w:t>Engagement promotes regional harmony and</w:t>
      </w:r>
    </w:p>
    <w:p w14:paraId="1B310F08" w14:textId="77777777" w:rsidR="00B014C3" w:rsidRDefault="00B014C3" w:rsidP="00B014C3">
      <w:pPr>
        <w:rPr>
          <w:rStyle w:val="Emphasis"/>
        </w:rPr>
      </w:pPr>
      <w:r w:rsidRPr="00CB6AE7">
        <w:rPr>
          <w:rStyle w:val="Emphasis"/>
        </w:rPr>
        <w:t>guarantees US influence.</w:t>
      </w:r>
    </w:p>
    <w:p w14:paraId="441A6D3D" w14:textId="77777777" w:rsidR="00C2546B" w:rsidRDefault="00C2546B" w:rsidP="00B014C3">
      <w:pPr>
        <w:rPr>
          <w:rStyle w:val="Emphasis"/>
        </w:rPr>
      </w:pPr>
    </w:p>
    <w:p w14:paraId="44DD9401" w14:textId="1EE1BBFD" w:rsidR="00C2546B" w:rsidRDefault="00C2546B" w:rsidP="00C2546B">
      <w:pPr>
        <w:pStyle w:val="Heading4"/>
        <w:rPr>
          <w:rStyle w:val="StyleStyleBold12pt"/>
          <w:b/>
        </w:rPr>
      </w:pPr>
      <w:r>
        <w:rPr>
          <w:rStyle w:val="StyleStyleBold12pt"/>
          <w:b/>
        </w:rPr>
        <w:t xml:space="preserve">Iran will use Venezuela to target </w:t>
      </w:r>
      <w:r w:rsidR="00A139B8">
        <w:rPr>
          <w:rStyle w:val="StyleStyleBold12pt"/>
          <w:b/>
        </w:rPr>
        <w:t>U.S. with nuclear weapons</w:t>
      </w:r>
    </w:p>
    <w:p w14:paraId="0383B1D9" w14:textId="77777777" w:rsidR="00C2546B" w:rsidRDefault="00C2546B" w:rsidP="00C2546B">
      <w:pPr>
        <w:rPr>
          <w:rStyle w:val="StyleStyleBold12pt"/>
          <w:b w:val="0"/>
        </w:rPr>
      </w:pPr>
      <w:r>
        <w:rPr>
          <w:rStyle w:val="StyleStyleBold12pt"/>
        </w:rPr>
        <w:t>Noriega 12</w:t>
      </w:r>
      <w:r>
        <w:rPr>
          <w:rStyle w:val="StyleStyleBold12pt"/>
          <w:b w:val="0"/>
        </w:rPr>
        <w:t xml:space="preserve"> – Former Assistant Secretary of State for Western Hemisphere affairs; Former US Ambassador to the Organization of American States (OAS) – (Robert F., “Chavez’s Dangerous Liaisons with Tehran”, The American, American Enterprise Institute, 7/2/12, </w:t>
      </w:r>
      <w:r w:rsidRPr="00456FC7">
        <w:rPr>
          <w:rStyle w:val="StyleStyleBold12pt"/>
          <w:b w:val="0"/>
        </w:rPr>
        <w:t>http://www.aei.org/article/foreign-and-defense-policy/regional/latin-america/chvezs-dangerous-liaisons-with-tehran/</w:t>
      </w:r>
      <w:r>
        <w:rPr>
          <w:rStyle w:val="StyleStyleBold12pt"/>
          <w:b w:val="0"/>
        </w:rPr>
        <w:t>)//NK</w:t>
      </w:r>
    </w:p>
    <w:p w14:paraId="6E4A903F" w14:textId="77777777" w:rsidR="00C2546B" w:rsidRDefault="00C2546B" w:rsidP="00C2546B">
      <w:pPr>
        <w:rPr>
          <w:rStyle w:val="StyleStyleBold12pt"/>
          <w:b w:val="0"/>
        </w:rPr>
      </w:pPr>
    </w:p>
    <w:p w14:paraId="57DBEEF0" w14:textId="1C145FB2" w:rsidR="00C2546B" w:rsidRPr="00741761" w:rsidRDefault="00C2546B" w:rsidP="00C2546B">
      <w:pPr>
        <w:rPr>
          <w:rStyle w:val="StyleStyleBold12pt"/>
          <w:bCs w:val="0"/>
          <w:iCs/>
          <w:sz w:val="22"/>
          <w:u w:val="single"/>
          <w:bdr w:val="single" w:sz="18" w:space="0" w:color="auto"/>
        </w:rPr>
      </w:pPr>
      <w:r w:rsidRPr="00456FC7">
        <w:rPr>
          <w:rStyle w:val="StyleStyleBold12pt"/>
          <w:b w:val="0"/>
        </w:rPr>
        <w:lastRenderedPageBreak/>
        <w:t xml:space="preserve">Hugo </w:t>
      </w:r>
      <w:r w:rsidRPr="007163D5">
        <w:rPr>
          <w:rStyle w:val="Emphasis"/>
        </w:rPr>
        <w:t>Chávez admitted</w:t>
      </w:r>
      <w:r w:rsidRPr="00456FC7">
        <w:rPr>
          <w:rStyle w:val="StyleStyleBold12pt"/>
          <w:b w:val="0"/>
        </w:rPr>
        <w:t xml:space="preserve"> on June 13 </w:t>
      </w:r>
      <w:r w:rsidRPr="007163D5">
        <w:rPr>
          <w:rStyle w:val="Emphasis"/>
        </w:rPr>
        <w:t>that Venezuela is manufacturing Iranian drones and that Iran has built several explosives and chemical facilities in his country.</w:t>
      </w:r>
      <w:r w:rsidRPr="00456FC7">
        <w:rPr>
          <w:rStyle w:val="StyleStyleBold12pt"/>
          <w:b w:val="0"/>
        </w:rPr>
        <w:t xml:space="preserve"> However, </w:t>
      </w:r>
      <w:r w:rsidRPr="00741761">
        <w:rPr>
          <w:rStyle w:val="StyleBoldUnderline"/>
        </w:rPr>
        <w:t>Chávez is trying to throw international observers off his scent by acknowledging an unmanned aerial vehicle program for “peaceful purposes.” What</w:t>
      </w:r>
      <w:r w:rsidRPr="007163D5">
        <w:rPr>
          <w:rStyle w:val="StyleBoldUnderline"/>
        </w:rPr>
        <w:t xml:space="preserve">  he did not disclose are the many other troubling aspects of the extensive military cooperation between the two rabidly anti-U.S. regimes—not the least of which is that </w:t>
      </w:r>
      <w:r w:rsidRPr="007163D5">
        <w:rPr>
          <w:rStyle w:val="Emphasis"/>
        </w:rPr>
        <w:t>Venezuela secretly shipped an F-16 to Iran in 2006 that could be used today to test the air defenses around Teheran’s illicit nuclear facilities.</w:t>
      </w:r>
    </w:p>
    <w:p w14:paraId="27E8C112" w14:textId="54A801DC" w:rsidR="00C2546B" w:rsidRDefault="00C2546B" w:rsidP="00C2546B">
      <w:pPr>
        <w:rPr>
          <w:rStyle w:val="StyleStyleBold12pt"/>
          <w:b w:val="0"/>
        </w:rPr>
      </w:pPr>
      <w:r w:rsidRPr="007163D5">
        <w:rPr>
          <w:rStyle w:val="StyleBoldUnderline"/>
        </w:rPr>
        <w:t>U.S. diplomats have convinced themselves</w:t>
      </w:r>
      <w:r w:rsidRPr="00456FC7">
        <w:rPr>
          <w:rStyle w:val="StyleStyleBold12pt"/>
          <w:b w:val="0"/>
        </w:rPr>
        <w:t>—and have tried to convince members of Congress and the media—</w:t>
      </w:r>
      <w:r w:rsidRPr="007163D5">
        <w:rPr>
          <w:rStyle w:val="StyleBoldUnderline"/>
        </w:rPr>
        <w:t>that Iran’s push into the Americas poses no threat to U.S. security.</w:t>
      </w:r>
      <w:r w:rsidRPr="00456FC7">
        <w:rPr>
          <w:rStyle w:val="StyleStyleBold12pt"/>
          <w:b w:val="0"/>
        </w:rPr>
        <w:t xml:space="preserve"> Indeed, a State Department spokesperson quickly downplayed the significance of Chávez’s admission.</w:t>
      </w:r>
    </w:p>
    <w:p w14:paraId="27438B7C" w14:textId="77777777" w:rsidR="00C2546B" w:rsidRPr="007163D5" w:rsidRDefault="00C2546B" w:rsidP="00C2546B">
      <w:pPr>
        <w:rPr>
          <w:rStyle w:val="StyleBoldUnderline"/>
        </w:rPr>
      </w:pPr>
      <w:r w:rsidRPr="00456FC7">
        <w:rPr>
          <w:rStyle w:val="StyleStyleBold12pt"/>
          <w:b w:val="0"/>
        </w:rPr>
        <w:t xml:space="preserve">Here’s some of what </w:t>
      </w:r>
      <w:r w:rsidRPr="007163D5">
        <w:rPr>
          <w:rStyle w:val="StyleBoldUnderline"/>
        </w:rPr>
        <w:t>U.S. diplomats continue to ignore:</w:t>
      </w:r>
    </w:p>
    <w:p w14:paraId="654AD382" w14:textId="77777777" w:rsidR="00C2546B" w:rsidRPr="007163D5" w:rsidRDefault="00C2546B" w:rsidP="00C2546B">
      <w:pPr>
        <w:rPr>
          <w:rStyle w:val="StyleBoldUnderline"/>
        </w:rPr>
      </w:pPr>
      <w:r w:rsidRPr="007163D5">
        <w:rPr>
          <w:rStyle w:val="StyleBoldUnderline"/>
        </w:rPr>
        <w:t>The fact that Venezuela shipped one of its U.S.-manufactured F-16 fighter aircraft to Iran was revealed to me last month by a Venezuelan military officer who was present during an Iranian military delegation’s visit to El Libertador Air Base in Palo Negro. Because the Israeli air force operates modified F-16s, the Iranian military could use the purloined Venezuelan aircraft to calibrate its air defense systems.</w:t>
      </w:r>
    </w:p>
    <w:p w14:paraId="79D55196" w14:textId="08F90F51" w:rsidR="00C2546B" w:rsidRPr="00741761" w:rsidRDefault="00C2546B" w:rsidP="00C2546B">
      <w:pPr>
        <w:rPr>
          <w:rStyle w:val="StyleStyleBold12pt"/>
          <w:sz w:val="22"/>
          <w:u w:val="single"/>
        </w:rPr>
      </w:pPr>
      <w:r w:rsidRPr="007163D5">
        <w:rPr>
          <w:rStyle w:val="StyleBoldUnderline"/>
        </w:rPr>
        <w:t>Chávez also failed to reveal that Iran is bankrolling the production of marine (seaborne) mines that might one day be deployed in the Strait of Hormuz or across shipping lanes leading to the Panama Canal. According to another Venezuelan military source, the director of that mine program purchased some of the necessary technology here in the United States.</w:t>
      </w:r>
    </w:p>
    <w:p w14:paraId="50EECF36" w14:textId="4C5C38BA" w:rsidR="00C2546B" w:rsidRPr="00741761" w:rsidRDefault="00C2546B" w:rsidP="00C2546B">
      <w:pPr>
        <w:rPr>
          <w:rStyle w:val="StyleStyleBold12pt"/>
          <w:sz w:val="22"/>
          <w:u w:val="single"/>
        </w:rPr>
      </w:pPr>
      <w:r w:rsidRPr="007163D5">
        <w:rPr>
          <w:rStyle w:val="StyleBoldUnderline"/>
        </w:rPr>
        <w:t>Neither did the Venezuelan caudillo explain why six Iranian companies associated with the Iranian Revolutionary Guard Corps and sanctioned by the United Nations, United Kingdom, and European Union for their involvement in Tehran’s illicit ballistic missile and nuclear programs are now operating major industrial facilities at strategic locations in Venezuela.</w:t>
      </w:r>
      <w:r w:rsidRPr="00456FC7">
        <w:rPr>
          <w:rStyle w:val="StyleStyleBold12pt"/>
          <w:b w:val="0"/>
        </w:rPr>
        <w:t xml:space="preserve"> For example, the firm </w:t>
      </w:r>
      <w:r w:rsidRPr="007163D5">
        <w:rPr>
          <w:rStyle w:val="StyleBoldUnderline"/>
        </w:rPr>
        <w:t>Kimia Sanat, which is helping Venezuela build unmanned aerial vehicles near Maracay, Venezuela, was sanctioned under a 2007 UN Security Council resolution.</w:t>
      </w:r>
    </w:p>
    <w:p w14:paraId="5C8AE35E" w14:textId="55CD3E70" w:rsidR="00C2546B" w:rsidRPr="00741761" w:rsidRDefault="00C2546B" w:rsidP="00C2546B">
      <w:pPr>
        <w:rPr>
          <w:rStyle w:val="StyleStyleBold12pt"/>
          <w:sz w:val="22"/>
          <w:u w:val="single"/>
        </w:rPr>
      </w:pPr>
      <w:r w:rsidRPr="007163D5">
        <w:rPr>
          <w:rStyle w:val="StyleBoldUnderline"/>
        </w:rPr>
        <w:t>Parchin Chemical Industries, sanctioned under a UN resolution</w:t>
      </w:r>
      <w:r w:rsidRPr="00456FC7">
        <w:rPr>
          <w:rStyle w:val="StyleStyleBold12pt"/>
          <w:b w:val="0"/>
        </w:rPr>
        <w:t xml:space="preserve"> in 2007 </w:t>
      </w:r>
      <w:r w:rsidRPr="007163D5">
        <w:rPr>
          <w:rStyle w:val="StyleBoldUnderline"/>
        </w:rPr>
        <w:t>for exporting chemicals used for Iran’s ballistic missile program, has recently completed a factory near Morón, Venezuela, to produce “ball powder,” an explosive propellant. Likewise, Iran’s National Petrochemical Company was sanctioned by the United Kingdom in 2008 but continues to operate a “petrochemical training facility” in Venezuela, which was inaugurated personally by Chávez and Iranian President Mahmoud Ahmadinejad in 2006.</w:t>
      </w:r>
    </w:p>
    <w:p w14:paraId="0596ECE0" w14:textId="01D6D4FA" w:rsidR="00C2546B" w:rsidRPr="00741761" w:rsidRDefault="00C2546B" w:rsidP="00C2546B">
      <w:pPr>
        <w:rPr>
          <w:rStyle w:val="StyleStyleBold12pt"/>
          <w:sz w:val="22"/>
          <w:u w:val="single"/>
        </w:rPr>
      </w:pPr>
      <w:r w:rsidRPr="007163D5">
        <w:rPr>
          <w:rStyle w:val="StyleBoldUnderline"/>
        </w:rPr>
        <w:t>The Iranian Offshore Engineering Construction Company, which has operated a private port and shipyard on the strategic Paraguana peninsula</w:t>
      </w:r>
      <w:r w:rsidRPr="00456FC7">
        <w:rPr>
          <w:rStyle w:val="StyleStyleBold12pt"/>
          <w:b w:val="0"/>
        </w:rPr>
        <w:t xml:space="preserve"> since 2008, </w:t>
      </w:r>
      <w:r w:rsidRPr="007163D5">
        <w:rPr>
          <w:rStyle w:val="StyleBoldUnderline"/>
        </w:rPr>
        <w:t>was sanctioned last year for being involved in the construction of the Fordow uranium enrichment site near Qom.</w:t>
      </w:r>
    </w:p>
    <w:p w14:paraId="3D9E738E" w14:textId="3DE12861" w:rsidR="00C2546B" w:rsidRPr="00741761" w:rsidRDefault="00C2546B" w:rsidP="00C2546B">
      <w:pPr>
        <w:rPr>
          <w:rStyle w:val="StyleStyleBold12pt"/>
          <w:sz w:val="22"/>
          <w:u w:val="single"/>
        </w:rPr>
      </w:pPr>
      <w:r w:rsidRPr="007163D5">
        <w:rPr>
          <w:rStyle w:val="StyleBoldUnderline"/>
        </w:rPr>
        <w:t>Chávez failed to reveal that Iran is bankrolling the production of marine (seaborne) mines that might one day be deployed in the Strait of Hormuz or across shipping lanes leading to the Panama Canal.</w:t>
      </w:r>
    </w:p>
    <w:p w14:paraId="322E1E75" w14:textId="6F1F2CC8" w:rsidR="00C2546B" w:rsidRPr="00741761" w:rsidRDefault="00C2546B" w:rsidP="00C2546B">
      <w:pPr>
        <w:rPr>
          <w:rStyle w:val="StyleStyleBold12pt"/>
          <w:sz w:val="22"/>
          <w:u w:val="single"/>
        </w:rPr>
      </w:pPr>
      <w:r w:rsidRPr="00456FC7">
        <w:rPr>
          <w:rStyle w:val="StyleStyleBold12pt"/>
          <w:b w:val="0"/>
        </w:rPr>
        <w:lastRenderedPageBreak/>
        <w:t xml:space="preserve">According to reliable sources in the Venezuelan government, Iranian Major General Amir Ali Hajizadeh, the Revolutionary Guard Corps aerospace commander who previously headed Iran’s missile program, visited the facilities in Maracay and Moran in July 2009 and November 2011. </w:t>
      </w:r>
      <w:r w:rsidRPr="006024A6">
        <w:rPr>
          <w:rStyle w:val="StyleBoldUnderline"/>
        </w:rPr>
        <w:t>An independent source who infiltrated Hezbollah on behalf of a South American security agency attended several lectures from 2006 to 2008 at the Iranian-run petrochemical training facility by radical cleric Mohsen Rabbani, who is wanted by Interpol for his role in the 1992 and 1994 terrorist bombings against the Israeli Embassy and Jewish community center in Buenos Aires.</w:t>
      </w:r>
    </w:p>
    <w:p w14:paraId="4C2DBF17" w14:textId="71786EB3" w:rsidR="00C2546B" w:rsidRDefault="00C2546B" w:rsidP="00C2546B">
      <w:pPr>
        <w:rPr>
          <w:rStyle w:val="StyleStyleBold12pt"/>
          <w:b w:val="0"/>
        </w:rPr>
      </w:pPr>
      <w:r w:rsidRPr="00456FC7">
        <w:rPr>
          <w:rStyle w:val="StyleStyleBold12pt"/>
          <w:b w:val="0"/>
        </w:rPr>
        <w:t xml:space="preserve">Chávez is suffering from terminal cancer and may die before Venezuela’s October 7 presidential elections. In the meantime, </w:t>
      </w:r>
      <w:r w:rsidRPr="006024A6">
        <w:rPr>
          <w:rStyle w:val="StyleBoldUnderline"/>
        </w:rPr>
        <w:t>members of his ruthless inner circle—many of whom are implicated in narcotrafficking and corruption—are determined to hold on to power at all costs. The Venezuelan opposition is waging a lonely battle against an authoritarian regime that is managed by Cuba, bankrolled by China, and armed by Russia and Iran.</w:t>
      </w:r>
    </w:p>
    <w:p w14:paraId="74DF242F" w14:textId="1A05F443" w:rsidR="00C2546B" w:rsidRDefault="00C2546B" w:rsidP="00C2546B">
      <w:pPr>
        <w:rPr>
          <w:rStyle w:val="StyleStyleBold12pt"/>
          <w:b w:val="0"/>
        </w:rPr>
      </w:pPr>
      <w:r w:rsidRPr="00456FC7">
        <w:rPr>
          <w:rStyle w:val="StyleStyleBold12pt"/>
          <w:b w:val="0"/>
        </w:rPr>
        <w:t xml:space="preserve">U.S. diplomats have been silent on these growing alliances, determined to avoid a public confrontation with Chávez for fear of provoking the bombastic populist. However, these </w:t>
      </w:r>
      <w:r w:rsidRPr="006024A6">
        <w:rPr>
          <w:rStyle w:val="StyleBoldUnderline"/>
        </w:rPr>
        <w:t>fresh revelations about Chávez’s alliance with Iran demonstrate what he is capable of doing when he is not provoked.</w:t>
      </w:r>
    </w:p>
    <w:p w14:paraId="2F7C0D38" w14:textId="77777777" w:rsidR="00C2546B" w:rsidRPr="006024A6" w:rsidRDefault="00C2546B" w:rsidP="00C2546B">
      <w:pPr>
        <w:rPr>
          <w:rStyle w:val="StyleBoldUnderline"/>
        </w:rPr>
      </w:pPr>
      <w:r w:rsidRPr="006024A6">
        <w:rPr>
          <w:rStyle w:val="StyleBoldUnderline"/>
        </w:rPr>
        <w:t>With Iran’s back against the wall, squeezed by new international economic sanctions, it will scratch and claw to hold on to its economic ties to Venezuela, which it uses to gain illicit access to the international financial system and carry its struggle to the United States’ doorstep. As the United States and the international community square off with Iran in the months ahead, we may pay a dear price for having neglected Chávez’s dangerous liaisons with Tehran until it was too late.</w:t>
      </w:r>
    </w:p>
    <w:p w14:paraId="4513F7C8" w14:textId="77777777" w:rsidR="00C2546B" w:rsidRDefault="00C2546B" w:rsidP="00B014C3">
      <w:pPr>
        <w:rPr>
          <w:rStyle w:val="Emphasis"/>
        </w:rPr>
      </w:pPr>
    </w:p>
    <w:p w14:paraId="2A1596B7" w14:textId="68B987FA" w:rsidR="002166BB" w:rsidRPr="004B58F3" w:rsidRDefault="002166BB" w:rsidP="002166BB">
      <w:pPr>
        <w:pStyle w:val="Heading4"/>
        <w:rPr>
          <w:rStyle w:val="StyleStyleBold12pt"/>
          <w:b/>
        </w:rPr>
      </w:pPr>
      <w:r>
        <w:rPr>
          <w:rStyle w:val="StyleStyleBold12pt"/>
          <w:b/>
        </w:rPr>
        <w:t xml:space="preserve">Venezuela proliferation </w:t>
      </w:r>
      <w:r w:rsidR="00EF16CA">
        <w:rPr>
          <w:rStyle w:val="StyleStyleBold12pt"/>
          <w:b/>
        </w:rPr>
        <w:t>spurs wider Latin American prolif</w:t>
      </w:r>
    </w:p>
    <w:p w14:paraId="1943A2E7" w14:textId="3CB2E161" w:rsidR="002166BB" w:rsidRDefault="002166BB" w:rsidP="002166BB">
      <w:r w:rsidRPr="001A060D">
        <w:rPr>
          <w:rStyle w:val="StyleStyleBold12pt"/>
        </w:rPr>
        <w:t>Suchlicki 12</w:t>
      </w:r>
      <w:r w:rsidR="00201A80">
        <w:t xml:space="preserve"> – </w:t>
      </w:r>
      <w:r w:rsidRPr="001A060D">
        <w:t>director of the Institute for Cuban and Cuban-American Studies, University of Miami. He is author of “Cuba: From Columbus to Castro.”</w:t>
      </w:r>
      <w:r w:rsidRPr="001A060D">
        <w:rPr>
          <w:rFonts w:ascii="Times" w:hAnsi="Times" w:cs="Times New Roman"/>
          <w:sz w:val="20"/>
          <w:szCs w:val="20"/>
        </w:rPr>
        <w:t xml:space="preserve"> </w:t>
      </w:r>
      <w:r>
        <w:t xml:space="preserve">(Jaime, “Iran’s influence in Venezuela: Washington should worry”, Miami Herald, 8/5, </w:t>
      </w:r>
      <w:r w:rsidRPr="001A060D">
        <w:t>http://www.miamiherald.com/2012/08/05/v-fullstory/2930050/irans-influence-in-venezuela-washington.html</w:t>
      </w:r>
      <w:r>
        <w:t>)</w:t>
      </w:r>
      <w:r w:rsidRPr="001A060D">
        <w:t xml:space="preserve"> </w:t>
      </w:r>
      <w:r>
        <w:t>//JFHH</w:t>
      </w:r>
    </w:p>
    <w:p w14:paraId="343BCA5B" w14:textId="77777777" w:rsidR="00741761" w:rsidRDefault="00741761" w:rsidP="002166BB"/>
    <w:p w14:paraId="52CD4924" w14:textId="77777777" w:rsidR="002166BB" w:rsidRPr="001A060D" w:rsidRDefault="002166BB" w:rsidP="002166BB">
      <w:r w:rsidRPr="001A060D">
        <w:rPr>
          <w:rStyle w:val="StyleBoldUnderline"/>
        </w:rPr>
        <w:t>The same week that</w:t>
      </w:r>
      <w:r w:rsidRPr="003F58BA">
        <w:t xml:space="preserve"> President </w:t>
      </w:r>
      <w:r w:rsidRPr="001A060D">
        <w:rPr>
          <w:rStyle w:val="StyleBoldUnderline"/>
        </w:rPr>
        <w:t>Obama downplayed the threat to U.S. security from</w:t>
      </w:r>
      <w:r w:rsidRPr="00741761">
        <w:t xml:space="preserve"> Venezuela’s Hugo </w:t>
      </w:r>
      <w:r w:rsidRPr="001A060D">
        <w:rPr>
          <w:rStyle w:val="StyleBoldUnderline"/>
        </w:rPr>
        <w:t>Chávez, a high-level delegation from Hezbollah was visiting Caracas and Havana.</w:t>
      </w:r>
      <w:r w:rsidRPr="001A060D">
        <w:t xml:space="preserve"> Ammar Musawi, head of Hezbollah International Department, praised Cuba as a model on how to oppose “imperialist hegemony, arrogance, and plunder.” In Venezuela, he met with the Vice-Foreign Minister and condemned the “ferocious attack” against their Syrian ally. Venezuela’s growing relations with Iran and Chávez’ support for terrorist groups both in the Americas and the Middle East should worry the U.S.</w:t>
      </w:r>
    </w:p>
    <w:p w14:paraId="287BC006" w14:textId="77777777" w:rsidR="002166BB" w:rsidRPr="00DC6D6C" w:rsidRDefault="002166BB" w:rsidP="002166BB">
      <w:pPr>
        <w:rPr>
          <w:rStyle w:val="Emphasis"/>
        </w:rPr>
      </w:pPr>
      <w:r w:rsidRPr="00DC6D6C">
        <w:rPr>
          <w:b/>
          <w:u w:val="single"/>
        </w:rPr>
        <w:t xml:space="preserve">The most remarkable and dangerous foreign policy initiative of the Chávez regime has been allying Venezuela with Iran. Chávez has allowed the Iranians to use Venezuelan territory to penetrate the Western Hemisphere and to </w:t>
      </w:r>
      <w:r w:rsidRPr="00DC6D6C">
        <w:rPr>
          <w:rStyle w:val="Emphasis"/>
        </w:rPr>
        <w:t>mine for uranium</w:t>
      </w:r>
      <w:r w:rsidRPr="00DC6D6C">
        <w:rPr>
          <w:b/>
          <w:u w:val="single"/>
        </w:rPr>
        <w:t xml:space="preserve"> in Venezuela. Chávez policy is aiding Iran in </w:t>
      </w:r>
      <w:r w:rsidRPr="00DC6D6C">
        <w:rPr>
          <w:b/>
          <w:u w:val="single"/>
        </w:rPr>
        <w:lastRenderedPageBreak/>
        <w:t xml:space="preserve">developing nuclear technology and in </w:t>
      </w:r>
      <w:r w:rsidRPr="00DC6D6C">
        <w:rPr>
          <w:rStyle w:val="Emphasis"/>
        </w:rPr>
        <w:t>evading U.N. sanctions</w:t>
      </w:r>
      <w:r w:rsidRPr="00DC6D6C">
        <w:rPr>
          <w:b/>
          <w:u w:val="single"/>
        </w:rPr>
        <w:t xml:space="preserve"> and </w:t>
      </w:r>
      <w:r w:rsidRPr="00DC6D6C">
        <w:rPr>
          <w:rStyle w:val="Emphasis"/>
        </w:rPr>
        <w:t>U.S. vigilance of the Iranian drug trade and other illicit activities.</w:t>
      </w:r>
    </w:p>
    <w:p w14:paraId="2E8266C5" w14:textId="77777777" w:rsidR="002166BB" w:rsidRPr="001A060D" w:rsidRDefault="002166BB" w:rsidP="002166BB">
      <w:r w:rsidRPr="001A060D">
        <w:t xml:space="preserve">The Chávez regime is also providing Venezuelan passports to Iranian operatives. Venezuela’s Mining and Basic Industries Minister Rodolfo Sanz, acknowledged that Iran is “helping Venezuela to explore for uranium.” </w:t>
      </w:r>
    </w:p>
    <w:p w14:paraId="5BAD5D12" w14:textId="77777777" w:rsidR="002166BB" w:rsidRPr="00DC6D6C" w:rsidRDefault="002166BB" w:rsidP="002166BB">
      <w:pPr>
        <w:rPr>
          <w:b/>
          <w:u w:val="single"/>
        </w:rPr>
      </w:pPr>
      <w:r w:rsidRPr="00DC6D6C">
        <w:rPr>
          <w:b/>
          <w:u w:val="single"/>
        </w:rPr>
        <w:t xml:space="preserve">What would stop the Iranians, once they develop their own weapons, from providing some to their close ally in Caracas? Or worse, will the Iranians use Venezuela as a transshipment point to provide </w:t>
      </w:r>
      <w:r w:rsidRPr="00DC6D6C">
        <w:rPr>
          <w:rStyle w:val="Emphasis"/>
        </w:rPr>
        <w:t>nuclear weapons to terrorist groups</w:t>
      </w:r>
      <w:r w:rsidRPr="00DC6D6C">
        <w:rPr>
          <w:b/>
          <w:u w:val="single"/>
        </w:rPr>
        <w:t>? Or with the help of Venezuelans, would the Iranians smuggle a nuclear weapon into the U.S.?</w:t>
      </w:r>
    </w:p>
    <w:p w14:paraId="24D85CA6" w14:textId="77777777" w:rsidR="002166BB" w:rsidRPr="001A060D" w:rsidRDefault="002166BB" w:rsidP="002166BB">
      <w:r w:rsidRPr="00DC6D6C">
        <w:rPr>
          <w:b/>
          <w:u w:val="single"/>
        </w:rPr>
        <w:t xml:space="preserve">Given Chávez’s erratic and irresponsible behavior, these possibilities should not be dismissed lightly. </w:t>
      </w:r>
      <w:r w:rsidRPr="001A060D">
        <w:t>Fidel Castro helped the Soviet Union surreptitiously introduce nuclear weapons into Cuba aimed at the United States. The October 1962 missile crisis is a grim reminder that poor U.S. vigilance, a daring leader in the Caribbean and a reckless dictator in Russia almost brought the world to a nuclear holocaust.</w:t>
      </w:r>
    </w:p>
    <w:p w14:paraId="1B670F5E" w14:textId="77777777" w:rsidR="002166BB" w:rsidRPr="001A060D" w:rsidRDefault="002166BB" w:rsidP="002166BB">
      <w:r w:rsidRPr="00DC6D6C">
        <w:rPr>
          <w:rStyle w:val="StyleBoldUnderline"/>
        </w:rPr>
        <w:t>Iran is also providing Venezuela with technical assistance in the areas of defense, intelligence, energy and security</w:t>
      </w:r>
      <w:r w:rsidRPr="001A060D">
        <w:t>. Iranians, as well as Cuban personnel, are advising and protecting Chávez and training his security apparatus. This triple alliance represents a clear threat to the hemisphere.</w:t>
      </w:r>
    </w:p>
    <w:p w14:paraId="5BC5526D" w14:textId="77777777" w:rsidR="002166BB" w:rsidRPr="001A060D" w:rsidRDefault="002166BB" w:rsidP="002166BB">
      <w:r w:rsidRPr="001A060D">
        <w:t xml:space="preserve">Chávez is also using Venezuela’s oil wealth for other purposes. Chávez’ support for Cuba exceeds $7 billion per year in subsidized petroleum shipments and investments in Cuba’s oil infrastructure. </w:t>
      </w:r>
      <w:r w:rsidRPr="00DC6D6C">
        <w:rPr>
          <w:b/>
          <w:u w:val="single"/>
        </w:rPr>
        <w:t>The Venezuelan regime supports a variety of leftist, anti-American regimes in Latin America including Nicaragua, Bolivia and Ecuador</w:t>
      </w:r>
      <w:r w:rsidRPr="001A060D">
        <w:t>. And Chávez has spent more than $6 billion in purchasing Russian weapons, creating a longterm Venezuelan dependency on the Russian military. Venezuela remains an open back door for Cuba’s acquisition of sophisticated Russian weapons.</w:t>
      </w:r>
    </w:p>
    <w:p w14:paraId="3BF8122A" w14:textId="77777777" w:rsidR="002166BB" w:rsidRPr="001A060D" w:rsidRDefault="002166BB" w:rsidP="002166BB">
      <w:r w:rsidRPr="001A060D">
        <w:t>Emboldened by Venezuela’s vast oil resources and his close relationship with Iran and Russia, Chávez has laid claim to the leadership of the anti-American movement in the region. The collapse of the Soviet Union, Fidel Castro’s illness and Cuba’s weak economy thrusted the leadership of Latin America’s left onto Chávez</w:t>
      </w:r>
      <w:r>
        <w:t xml:space="preserve">. If Fidel was the godfather of </w:t>
      </w:r>
      <w:r w:rsidRPr="001A060D">
        <w:t>revolutionary/terrorist/anti-American groups, Chávez is the trusted “capo.”</w:t>
      </w:r>
    </w:p>
    <w:p w14:paraId="36DDA4AF" w14:textId="77777777" w:rsidR="002166BB" w:rsidRPr="00DC6D6C" w:rsidRDefault="002166BB" w:rsidP="002166BB">
      <w:pPr>
        <w:rPr>
          <w:b/>
          <w:u w:val="single"/>
        </w:rPr>
      </w:pPr>
      <w:r w:rsidRPr="001A060D">
        <w:t xml:space="preserve">The Venezuelan leader has manipulated past elections, and will manipulate future ones. He is increasingly deepening his Bolivarian revolution by weakening and subverting Venezuela’s democratic institutions. At best, </w:t>
      </w:r>
      <w:r w:rsidRPr="00DC6D6C">
        <w:rPr>
          <w:b/>
          <w:u w:val="single"/>
        </w:rPr>
        <w:t xml:space="preserve">Venezuela’s weapons </w:t>
      </w:r>
      <w:r w:rsidRPr="004B58F3">
        <w:rPr>
          <w:b/>
          <w:u w:val="single"/>
        </w:rPr>
        <w:t>purchases from Russia are</w:t>
      </w:r>
      <w:r w:rsidRPr="00DC6D6C">
        <w:rPr>
          <w:b/>
          <w:u w:val="single"/>
        </w:rPr>
        <w:t xml:space="preserve"> leading to a major arms race in the region, with Colombia acquiring U.S. weapons and Brazil turning to France. Other countries, such as Ecuador and Peru, are also spending their much-needed resources in the acquisition of weapons. A coalition of Venezuela and its allies, Cuba, Ecuador, Bolivia and Nicaragua, may develop into a club of well-armed, anti-American regimes exercising influence in the region by intimidating its neighbors.</w:t>
      </w:r>
    </w:p>
    <w:p w14:paraId="700395BA" w14:textId="77777777" w:rsidR="002166BB" w:rsidRPr="001A060D" w:rsidRDefault="002166BB" w:rsidP="002166BB">
      <w:r w:rsidRPr="001A060D">
        <w:t xml:space="preserve">Over the years, U.S. policy has either ignored or mildly chastised Chávez for his extremism. That policy is no longer viable or prudent. </w:t>
      </w:r>
      <w:r w:rsidRPr="00DC6D6C">
        <w:t>The United States needs to develop policies that undermine the Chávez regime, organize the opposition and accelerate the end of his rule.</w:t>
      </w:r>
      <w:r w:rsidRPr="001A060D">
        <w:t xml:space="preserve"> Covert operations to strengthen opposition groups and civil society need to be implemented. Vigilance and denunciation of Venezuelan-Iranian activities and Chávez’s meddling in Colombia and elsewhere are critical to gain international support for U.S. policies.</w:t>
      </w:r>
    </w:p>
    <w:p w14:paraId="5493FDB3" w14:textId="77777777" w:rsidR="002166BB" w:rsidRPr="001A060D" w:rsidRDefault="002166BB" w:rsidP="002166BB">
      <w:r w:rsidRPr="001A060D">
        <w:lastRenderedPageBreak/>
        <w:t xml:space="preserve">While regime change in Venezuela may be a difficult policy objective, U.S. policymakers need to understand that the long-term consolidation of Chavista power may present a greater threat than the Castro regime posed in the 1960s. Unlike Cuba, Chávez has significant oil wealth and Venezuela is a large country that borders on several South American neighbors. </w:t>
      </w:r>
    </w:p>
    <w:p w14:paraId="4C78A30E" w14:textId="77777777" w:rsidR="002166BB" w:rsidRPr="001A060D" w:rsidRDefault="002166BB" w:rsidP="002166BB">
      <w:r w:rsidRPr="001A060D">
        <w:t>Chávez’s alliances with Iran, Syria and other anti-American countries, and his support for terrorist groups, are as formidable a challenge as the old Cuba-Soviet alliance. The United States can also weaken Chávez’s power, and that of Russia, Iran and other countries, by a systematic policy that lowers the world price of petroleum.</w:t>
      </w:r>
    </w:p>
    <w:p w14:paraId="4B14208F" w14:textId="77777777" w:rsidR="002166BB" w:rsidRPr="001A060D" w:rsidRDefault="002166BB" w:rsidP="002166BB">
      <w:r w:rsidRPr="001A060D">
        <w:t>A comprehensive, alert policy is required to deal with the Venezuela-Iran threat. Chávez is, after all, Fidel Castro’s disciple and heir in the region. The lessons of the Missile Crisis of 1962 should increase our uneasiness about Chávez’s adventurism and Iranian motivations in Latin America.</w:t>
      </w:r>
    </w:p>
    <w:p w14:paraId="5E31EAEF" w14:textId="77777777" w:rsidR="002166BB" w:rsidRDefault="002166BB" w:rsidP="00B014C3">
      <w:pPr>
        <w:rPr>
          <w:rStyle w:val="Emphasis"/>
        </w:rPr>
      </w:pPr>
    </w:p>
    <w:p w14:paraId="3C0EBCA0" w14:textId="77777777" w:rsidR="00B014C3" w:rsidRDefault="002166BB" w:rsidP="002166BB">
      <w:r>
        <w:t>[INSERT IMPACT]</w:t>
      </w:r>
    </w:p>
    <w:p w14:paraId="1C670BE3" w14:textId="77777777" w:rsidR="005C5F2D" w:rsidRDefault="005C5F2D" w:rsidP="005C5F2D">
      <w:pPr>
        <w:pStyle w:val="Heading4"/>
      </w:pPr>
      <w:r>
        <w:t xml:space="preserve">Venezuela is the anchor to Iran’s position in </w:t>
      </w:r>
      <w:r w:rsidR="00C2546B">
        <w:t>Latin America</w:t>
      </w:r>
    </w:p>
    <w:p w14:paraId="383FBB10" w14:textId="77777777" w:rsidR="005C5F2D" w:rsidRDefault="005C5F2D" w:rsidP="005C5F2D">
      <w:pPr>
        <w:widowControl w:val="0"/>
        <w:autoSpaceDE w:val="0"/>
        <w:autoSpaceDN w:val="0"/>
        <w:adjustRightInd w:val="0"/>
        <w:spacing w:after="240"/>
        <w:rPr>
          <w:rFonts w:eastAsia="Times New Roman" w:cs="Times New Roman"/>
        </w:rPr>
      </w:pPr>
      <w:r w:rsidRPr="008D2DCF">
        <w:rPr>
          <w:rStyle w:val="StyleStyleBold12pt"/>
        </w:rPr>
        <w:t>Fara</w:t>
      </w:r>
      <w:r>
        <w:rPr>
          <w:rStyle w:val="StyleStyleBold12pt"/>
        </w:rPr>
        <w:t>h 8</w:t>
      </w:r>
      <w:r>
        <w:t xml:space="preserve"> - </w:t>
      </w:r>
      <w:r w:rsidRPr="00C676EA">
        <w:t xml:space="preserve">the president of national security consulting firm, </w:t>
      </w:r>
      <w:hyperlink r:id="rId8" w:history="1">
        <w:r w:rsidRPr="00C676EA">
          <w:t>IBI Consultants</w:t>
        </w:r>
      </w:hyperlink>
      <w:r w:rsidRPr="00C676EA">
        <w:t xml:space="preserve">, and a Senior Fellow at the </w:t>
      </w:r>
      <w:hyperlink r:id="rId9" w:history="1">
        <w:r w:rsidRPr="00C676EA">
          <w:t>International Assessment and Strategy Center</w:t>
        </w:r>
      </w:hyperlink>
      <w:r w:rsidRPr="00C676EA">
        <w:t>. He is an award-winning journalist and author of two critically acclaimed books.</w:t>
      </w:r>
      <w:r>
        <w:t xml:space="preserve"> (Douglas, </w:t>
      </w:r>
      <w:r w:rsidRPr="008D1D6A">
        <w:rPr>
          <w:u w:val="single"/>
        </w:rPr>
        <w:t>Iran in Latin America Threat or ‘Axis of Annoyance’?,</w:t>
      </w:r>
      <w:r>
        <w:t xml:space="preserve"> Article: “Iran in Latin America: An Overview”,</w:t>
      </w:r>
      <w:r>
        <w:rPr>
          <w:rFonts w:eastAsia="Times New Roman" w:cs="Times New Roman"/>
        </w:rPr>
        <w:t xml:space="preserve"> </w:t>
      </w:r>
      <w:r>
        <w:t xml:space="preserve">edited by Cynthia Arnson, Haleh Esfandiari, and Adam Stubits, </w:t>
      </w:r>
      <w:r>
        <w:rPr>
          <w:rFonts w:eastAsia="Times New Roman" w:cs="Times New Roman"/>
        </w:rPr>
        <w:t>p. 13 -20)//JFHH</w:t>
      </w:r>
    </w:p>
    <w:p w14:paraId="7FF8261B" w14:textId="77777777" w:rsidR="005C5F2D" w:rsidRDefault="005C5F2D" w:rsidP="005C5F2D">
      <w:pPr>
        <w:rPr>
          <w:sz w:val="24"/>
        </w:rPr>
      </w:pPr>
      <w:r w:rsidRPr="00F04E8D">
        <w:rPr>
          <w:b/>
          <w:u w:val="single"/>
        </w:rPr>
        <w:t>There is broad agreement that Iran’s expanding ties with Venezuela,</w:t>
      </w:r>
      <w:r>
        <w:t xml:space="preserve"> forged by the personal friendship between Presidents Mahmoud Ahmadinejad and Hugo Chávez respectively, </w:t>
      </w:r>
      <w:r w:rsidRPr="00F04E8D">
        <w:rPr>
          <w:rStyle w:val="Emphasis"/>
        </w:rPr>
        <w:t>anchor the relationships in the region.</w:t>
      </w:r>
      <w:r>
        <w:t xml:space="preserve"> </w:t>
      </w:r>
      <w:r w:rsidRPr="00F04E8D">
        <w:rPr>
          <w:b/>
          <w:u w:val="single"/>
        </w:rPr>
        <w:t>Iran’s relationships with Ecuador</w:t>
      </w:r>
      <w:r>
        <w:t xml:space="preserve">’s Rafael Correa </w:t>
      </w:r>
      <w:r w:rsidRPr="00F04E8D">
        <w:rPr>
          <w:b/>
          <w:u w:val="single"/>
        </w:rPr>
        <w:t>and Bolivia</w:t>
      </w:r>
      <w:r>
        <w:t xml:space="preserve">’s Evo Morales clearly pass through Venezuela and </w:t>
      </w:r>
      <w:r w:rsidRPr="00F04E8D">
        <w:rPr>
          <w:b/>
          <w:u w:val="single"/>
        </w:rPr>
        <w:t>are a direct result of the convergent interests of Iran and Venezuela in building these alliances</w:t>
      </w:r>
      <w:r>
        <w:t>. Iran’s relationship with Nicaragua is slightly different, given President Daniel Ortega’s long-standing personal relationship with the Iranian revolution, dating back to his first term as president (1979-1990). Nonetheless even Ortega’s relationship with Iran is closely tied to his relationship with Chávez, because Nicaragua is far more dependent on Chávez’s discounted oil than any of his other regional allies.</w:t>
      </w:r>
    </w:p>
    <w:p w14:paraId="6DDADD15" w14:textId="77777777" w:rsidR="005C5F2D" w:rsidRDefault="005C5F2D" w:rsidP="005C5F2D">
      <w:pPr>
        <w:rPr>
          <w:sz w:val="24"/>
        </w:rPr>
      </w:pPr>
      <w:r w:rsidRPr="00F04E8D">
        <w:rPr>
          <w:b/>
          <w:u w:val="single"/>
        </w:rPr>
        <w:t>A second point of general agreement is that Iran,</w:t>
      </w:r>
      <w:r>
        <w:t xml:space="preserve"> facing broad inter- national sanctions because of its non-transparent nuclear program</w:t>
      </w:r>
      <w:r w:rsidRPr="00F04E8D">
        <w:rPr>
          <w:b/>
          <w:u w:val="single"/>
        </w:rPr>
        <w:t>, is pri- marily seeking political support and leverage against the United States,</w:t>
      </w:r>
      <w:r w:rsidRPr="00F04E8D">
        <w:rPr>
          <w:b/>
          <w:sz w:val="24"/>
          <w:u w:val="single"/>
        </w:rPr>
        <w:t xml:space="preserve"> </w:t>
      </w:r>
      <w:r w:rsidRPr="00F04E8D">
        <w:rPr>
          <w:b/>
          <w:u w:val="single"/>
        </w:rPr>
        <w:t>rather than deep economic relationships in Latin America</w:t>
      </w:r>
      <w:r>
        <w:t>. The notable exceptions are ventures related to strategic minerals or hydrocarbons.</w:t>
      </w:r>
    </w:p>
    <w:p w14:paraId="00605177" w14:textId="77777777" w:rsidR="005C5F2D" w:rsidRDefault="005C5F2D" w:rsidP="005C5F2D">
      <w:pPr>
        <w:rPr>
          <w:sz w:val="24"/>
        </w:rPr>
      </w:pPr>
      <w:r>
        <w:t>Related to this is the third point of convergence: Iran’s overall dealings on the economic and diplomatic fronts are generally opaque, built on the personal dynamic between Ahmadinejad and Latin American heads of state, as demonstrated by the numerous personal visits conducted by and among Ahmadinejad, Chávez, Ortega, Morales and Correa. These personalized relationships have largely supplanted institutionalized, for- mal policies guided by input from the respective congresses or minis- tries of foreign affairs and economic issues. This is particularly clear in the cases of Ecuador (see Montúfar) and Nicaragua (see Maradiaga and Meléndez).</w:t>
      </w:r>
    </w:p>
    <w:p w14:paraId="0A21E5D3" w14:textId="77777777" w:rsidR="005C5F2D" w:rsidRDefault="005C5F2D" w:rsidP="005C5F2D">
      <w:pPr>
        <w:rPr>
          <w:sz w:val="24"/>
        </w:rPr>
      </w:pPr>
      <w:r>
        <w:t>This stands in contrast to Iran’s relationship with Brazil, where the ties are institutionalized and largely devoid of the personal diplomacy prevalent in the rest of the region. When institutional, rather than per- sonal relationships, prevail, Iran overtures are often rejected or forced into more transparent plane.</w:t>
      </w:r>
    </w:p>
    <w:p w14:paraId="517A8DD8" w14:textId="77777777" w:rsidR="005C5F2D" w:rsidRDefault="005C5F2D" w:rsidP="005C5F2D">
      <w:pPr>
        <w:rPr>
          <w:sz w:val="24"/>
        </w:rPr>
      </w:pPr>
      <w:r>
        <w:lastRenderedPageBreak/>
        <w:t>An important result of such an institutionalized relationship is that Brazil refused to help Venezuela with is nuclear program after it became clear that Venezuela was not willing to proceed without the direct in- volvement of Iran. Ahmadinejad has been unable to visit Brazil, despite various efforts to do so.</w:t>
      </w:r>
    </w:p>
    <w:p w14:paraId="65A0768B" w14:textId="77777777" w:rsidR="005C5F2D" w:rsidRDefault="005C5F2D" w:rsidP="005C5F2D">
      <w:pPr>
        <w:rPr>
          <w:sz w:val="24"/>
        </w:rPr>
      </w:pPr>
      <w:r>
        <w:t>While Iran’s nuclear program is often portrayed as primarily a con- cern of the United States--and Iran’s defiant rhetoric almost exclusively aimed at the Bush administration-- Iran has been sanctioned three times by the United Nations Security Council for its unwillingness to halt its uranium enrichment program.</w:t>
      </w:r>
      <w:r>
        <w:rPr>
          <w:position w:val="8"/>
          <w:sz w:val="16"/>
          <w:szCs w:val="16"/>
        </w:rPr>
        <w:t xml:space="preserve">1 </w:t>
      </w:r>
      <w:r>
        <w:t>This is important in viewing Iran’s ac- tions in Latin America and its attempts to expand its diplomatic reach and avoid international isolation.</w:t>
      </w:r>
    </w:p>
    <w:p w14:paraId="57F0904E" w14:textId="77777777" w:rsidR="005C5F2D" w:rsidRDefault="005C5F2D" w:rsidP="005C5F2D">
      <w:pPr>
        <w:rPr>
          <w:sz w:val="24"/>
        </w:rPr>
      </w:pPr>
      <w:r>
        <w:t>Venezuela had sought a uranium enrichment technology transfer from Brazil in October 2005. The prospect of Iranian involvement led Brazilian officials to retract any initial enthusiasm for the deal. A spokes- man for Brazil’s Ministry of Science and Technology stated: “In view of possible Iranian participation, as President Chávez has suggested, such a partnership would be risky for Brazil,” adding that, “Brazil is not in- terested in cooperating with countries that do not follow international treaties and whose programs are not monitored by competent authori-ties.”</w:t>
      </w:r>
      <w:r>
        <w:rPr>
          <w:position w:val="8"/>
          <w:sz w:val="16"/>
          <w:szCs w:val="16"/>
        </w:rPr>
        <w:t xml:space="preserve">2 </w:t>
      </w:r>
      <w:r>
        <w:t>Argentina took a similar position, based on its long-standing ten- sions with Iran.</w:t>
      </w:r>
      <w:r>
        <w:rPr>
          <w:position w:val="8"/>
          <w:sz w:val="16"/>
          <w:szCs w:val="16"/>
        </w:rPr>
        <w:t xml:space="preserve">3 </w:t>
      </w:r>
      <w:r>
        <w:t>Venezuela did, finally, sign an agreement with Russia to build a nuclear power plant, in September 2008. While Iran’s partici- pation was not explicitly mentioned, Atomstroyexport, the same com- pany building the Bushehr reactor in Iran, is expected to be the project operator in Venezuela.</w:t>
      </w:r>
      <w:r>
        <w:rPr>
          <w:position w:val="10"/>
          <w:sz w:val="16"/>
          <w:szCs w:val="16"/>
        </w:rPr>
        <w:t>4</w:t>
      </w:r>
    </w:p>
    <w:p w14:paraId="42DCEA0F" w14:textId="77777777" w:rsidR="005C5F2D" w:rsidRDefault="005C5F2D" w:rsidP="005C5F2D">
      <w:pPr>
        <w:rPr>
          <w:sz w:val="24"/>
        </w:rPr>
      </w:pPr>
      <w:r w:rsidRPr="00F04E8D">
        <w:t>A final, and perhaps most important point of agreement is that a pri- mary, and perhaps sole real point of convergence between</w:t>
      </w:r>
      <w:r w:rsidRPr="00F04E8D">
        <w:rPr>
          <w:b/>
        </w:rPr>
        <w:t xml:space="preserve"> </w:t>
      </w:r>
      <w:r w:rsidRPr="00F04E8D">
        <w:t xml:space="preserve">Ahmadinejad and Chávez in forging </w:t>
      </w:r>
      <w:r w:rsidRPr="00CE261A">
        <w:t>their relationship is</w:t>
      </w:r>
      <w:r w:rsidRPr="00E6678F">
        <w:t xml:space="preserve"> </w:t>
      </w:r>
      <w:r w:rsidRPr="00F04E8D">
        <w:rPr>
          <w:b/>
          <w:u w:val="single"/>
        </w:rPr>
        <w:t>both of these leaders’ openly declared hostility toward the United States and its allies in the region, and, to a lesser degree, the European Union and U.N. backers of the sanctions regime</w:t>
      </w:r>
      <w:r>
        <w:t xml:space="preserve">. As Brun noted, the meetings between Ahmadinejad and Chávez (as well as with Morales, Correa and Ortega) have become “occasions ...to attack the United States in the name of the struggle against imperialism and capitalism.” As Farhi notes, these leaders relish the angst their relationship causes Washington. Ortega has declared the Iranian and Nicaraguan revolutions are </w:t>
      </w:r>
      <w:r w:rsidRPr="00F04E8D">
        <w:rPr>
          <w:b/>
          <w:u w:val="single"/>
        </w:rPr>
        <w:t>“twin revolutions, with the same objectives of justice, liberty, sovereignty and peace...despite the aggres- sions of the imperialist policies.” Ahmandinejad couched the alliances as part of “a large anti-imperialist movement that has emerged in the region.”</w:t>
      </w:r>
    </w:p>
    <w:p w14:paraId="300C269B" w14:textId="77777777" w:rsidR="005C5F2D" w:rsidRPr="00F04E8D" w:rsidRDefault="005C5F2D" w:rsidP="005C5F2D">
      <w:pPr>
        <w:rPr>
          <w:b/>
          <w:sz w:val="24"/>
          <w:u w:val="single"/>
        </w:rPr>
      </w:pPr>
      <w:r w:rsidRPr="00F04E8D">
        <w:rPr>
          <w:b/>
          <w:u w:val="single"/>
        </w:rPr>
        <w:t>Indeed, this common desire to build an alternative power structure free of the dominance of the United States is one of the few reasons that populist and self-described revolutionary</w:t>
      </w:r>
      <w:r>
        <w:t xml:space="preserve">, staunchly secular govern- ments in Latin America (many who have been directly at odds with the Catholic church, the main religious force in their countries) </w:t>
      </w:r>
      <w:r w:rsidRPr="00F04E8D">
        <w:rPr>
          <w:b/>
          <w:u w:val="single"/>
        </w:rPr>
        <w:t>would make common cause with a reactionary, theocratic Islamist regime.</w:t>
      </w:r>
    </w:p>
    <w:p w14:paraId="5D31C406" w14:textId="77777777" w:rsidR="005C5F2D" w:rsidRDefault="005C5F2D" w:rsidP="005C5F2D">
      <w:pPr>
        <w:rPr>
          <w:sz w:val="24"/>
        </w:rPr>
      </w:pPr>
      <w:r>
        <w:t>Trade relations are still minimal, particularly when compared to commercial ties to the United States. There is little shared history or re- ligious heritage, and virtually no cultural bonds. Only a shared platform of deep dislike for a common enemy--and the desire to recruit allies in the cause--can explain this otherwise improbable alliance. Iran’s entry to Latin America has been possible, as Brun notes, as “an outgrowth of mounting criticism among Latin American governments of U.S. foreign policy.” In addition to the strain of U.S. policy in Iraq has caused, there is the perceived lack of interest in the region by the Bush administration. The multiple visits of Ahmadinejad and senior Iranian officials to Latin</w:t>
      </w:r>
      <w:r>
        <w:rPr>
          <w:sz w:val="24"/>
        </w:rPr>
        <w:t xml:space="preserve"> </w:t>
      </w:r>
      <w:r>
        <w:t>America and reciprocal state visits signal far more high-level interest in the region than the Bush administration is perceived to have.</w:t>
      </w:r>
    </w:p>
    <w:p w14:paraId="593A1177" w14:textId="77777777" w:rsidR="005C5F2D" w:rsidRDefault="005C5F2D" w:rsidP="005C5F2D">
      <w:pPr>
        <w:rPr>
          <w:sz w:val="24"/>
        </w:rPr>
      </w:pPr>
      <w:r>
        <w:t>The Crucial Dichotomy</w:t>
      </w:r>
    </w:p>
    <w:p w14:paraId="23BCE2AA" w14:textId="77777777" w:rsidR="005C5F2D" w:rsidRDefault="005C5F2D" w:rsidP="005C5F2D">
      <w:pPr>
        <w:rPr>
          <w:sz w:val="24"/>
        </w:rPr>
      </w:pPr>
      <w:r>
        <w:lastRenderedPageBreak/>
        <w:t>This is a key question which must be addressed in any discussion of Iran’s relationship to Latin America’s populist governments. The above- noted yawning chasm between the Bolivarian Revolution’s stated goals publicly embraced by Chávez, Ortega, Correa and Morales, and those of Ahmadinejad’s revolutionary Islamist government. The Bolivarian revolution claims as principles equality, secularism, socialism, women’s rights, and mass participation in governing. These are directly opposed to the goals of creating a theocracy where women’s rights are denied, democratic participation is circumscribed by religious dictates and theo- logians set social and economic policy based on their interpretation of Koran, rather than the writing of Simón Bolívar. This lack of a more broad-based set of shared values helps explain Iran’s behavior in the re- gion. One explanation can be found by looking at Iran’s promised eco- nomic aid, often undelivered, and its promises of diplomatic relations, which are promptly fulfilled.</w:t>
      </w:r>
    </w:p>
    <w:p w14:paraId="205064D5" w14:textId="77777777" w:rsidR="005C5F2D" w:rsidRDefault="005C5F2D" w:rsidP="005C5F2D">
      <w:pPr>
        <w:rPr>
          <w:sz w:val="24"/>
        </w:rPr>
      </w:pPr>
      <w:r w:rsidRPr="00F04E8D">
        <w:rPr>
          <w:b/>
          <w:u w:val="single"/>
        </w:rPr>
        <w:t>Iran has signed billions of dollars in bilateral agreements with Venezuela,</w:t>
      </w:r>
      <w:r>
        <w:t xml:space="preserve"> although financial accountability and monitoring is almost nonexistent.</w:t>
      </w:r>
      <w:r>
        <w:rPr>
          <w:position w:val="8"/>
          <w:sz w:val="16"/>
          <w:szCs w:val="16"/>
        </w:rPr>
        <w:t xml:space="preserve">5 </w:t>
      </w:r>
      <w:r w:rsidRPr="00F04E8D">
        <w:rPr>
          <w:b/>
          <w:u w:val="single"/>
        </w:rPr>
        <w:t>Iran has also promised hundreds of millions of dollars in aid and investments in Nicaragua, Bolivia, and Ecuador. Because most of the deals are opaque and there are few public records available, it is not clear how much of the promised aid has been delivered.</w:t>
      </w:r>
      <w:r>
        <w:t xml:space="preserve"> Maradiaga and Melédez clearly show the difficulties of discerning this in the case of Nicaragua, where Iran promised multiple projects, including $350 mil- lion deep-water canal and $120 million hydroelectric plant.</w:t>
      </w:r>
      <w:r>
        <w:rPr>
          <w:position w:val="10"/>
          <w:sz w:val="16"/>
          <w:szCs w:val="16"/>
        </w:rPr>
        <w:t xml:space="preserve">6 </w:t>
      </w:r>
      <w:r>
        <w:t>Yet they were unable to obtain information on the progress and expenditures on any of the major projects or loans.</w:t>
      </w:r>
    </w:p>
    <w:p w14:paraId="47390763" w14:textId="77777777" w:rsidR="005C5F2D" w:rsidRDefault="005C5F2D" w:rsidP="005C5F2D">
      <w:pPr>
        <w:rPr>
          <w:sz w:val="24"/>
        </w:rPr>
      </w:pPr>
      <w:r>
        <w:t>Montúfar shows that Ecuador has made little effort to follow through on the verbal economic agreements between Correa and Ahmadinejad during Ahmadinejad’s Jan. 15, 2007 visit to Quito when Correa was sworn in. There is little available information on the fate of the prom- ised $1.1 billion in investment in Bolivia in the next five years.</w:t>
      </w:r>
      <w:r>
        <w:rPr>
          <w:position w:val="10"/>
          <w:sz w:val="16"/>
          <w:szCs w:val="16"/>
        </w:rPr>
        <w:t>7</w:t>
      </w:r>
    </w:p>
    <w:p w14:paraId="71DD29CB" w14:textId="77777777" w:rsidR="005C5F2D" w:rsidRDefault="005C5F2D" w:rsidP="005C5F2D">
      <w:pPr>
        <w:rPr>
          <w:sz w:val="24"/>
        </w:rPr>
      </w:pPr>
      <w:r>
        <w:t>In contrast, the results of the promised diplomatic expansion are clearly visible. Post revolutionary Iran has had embassies in Cuba, Argentina, Uruguay, Brazil, Mexico and Venezuela.</w:t>
      </w:r>
      <w:r>
        <w:rPr>
          <w:position w:val="8"/>
          <w:sz w:val="16"/>
          <w:szCs w:val="16"/>
        </w:rPr>
        <w:t xml:space="preserve">8 </w:t>
      </w:r>
      <w:r>
        <w:t>In 2007, Iran reopened its em- bassies in Colombia</w:t>
      </w:r>
      <w:r>
        <w:rPr>
          <w:position w:val="8"/>
          <w:sz w:val="16"/>
          <w:szCs w:val="16"/>
        </w:rPr>
        <w:t xml:space="preserve">9 </w:t>
      </w:r>
      <w:r>
        <w:t>and in Nicaragua.</w:t>
      </w:r>
      <w:r>
        <w:rPr>
          <w:position w:val="8"/>
          <w:sz w:val="16"/>
          <w:szCs w:val="16"/>
        </w:rPr>
        <w:t xml:space="preserve">10 </w:t>
      </w:r>
      <w:r>
        <w:t>(Iran had closed its embassy in Nicaragua following the defeat of Ortega in the 1990 Presidential elec- tions.)</w:t>
      </w:r>
      <w:r>
        <w:rPr>
          <w:position w:val="8"/>
          <w:sz w:val="16"/>
          <w:szCs w:val="16"/>
        </w:rPr>
        <w:t xml:space="preserve">11 </w:t>
      </w:r>
      <w:r>
        <w:t>Following a February 2007 meeting in Tehran Iranian Foreign Minister Manoucher Mottaki announced plans to reopen embassies in Chile, Ecuador and Uruguay, and launch a representative office in Bolivia, to be followed by a full embassy.</w:t>
      </w:r>
      <w:r>
        <w:rPr>
          <w:position w:val="10"/>
          <w:sz w:val="16"/>
          <w:szCs w:val="16"/>
        </w:rPr>
        <w:t xml:space="preserve">12 </w:t>
      </w:r>
      <w:r>
        <w:t xml:space="preserve">The ties are growing in both directions. In 2007, Ortega announced Nicaragua would open an em- bassy in Tehran while Morales announced that he is moving Bolivia’s only embassy in the Middle East from Cairo to Tehran. </w:t>
      </w:r>
      <w:r>
        <w:rPr>
          <w:position w:val="10"/>
          <w:sz w:val="16"/>
          <w:szCs w:val="16"/>
        </w:rPr>
        <w:t>13</w:t>
      </w:r>
    </w:p>
    <w:p w14:paraId="4C993FDD" w14:textId="77777777" w:rsidR="005C5F2D" w:rsidRDefault="005C5F2D" w:rsidP="005C5F2D">
      <w:pPr>
        <w:rPr>
          <w:sz w:val="24"/>
        </w:rPr>
      </w:pPr>
      <w:r>
        <w:t>The expanding diplomatic ties clearly give Iran a broader platform for pressing its international agenda, primarily the avoidance of inter- national sanctions for its nuclear program and blunting efforts at inter- national condemnation in the United Nations and other international forums. What is more difficult to calculate, but must be included in assessing Iran’s goals, is Iran’s history of using its embassies to support activities of the Quds Force (the special forces branch of the Iranian Revolutionary Guard Corps, formed as the main security force in Iran following the 1979 revolution) and Hezbollah (the Party of God) op- eratives.</w:t>
      </w:r>
      <w:r>
        <w:rPr>
          <w:position w:val="8"/>
          <w:sz w:val="16"/>
          <w:szCs w:val="16"/>
        </w:rPr>
        <w:t xml:space="preserve">14 </w:t>
      </w:r>
      <w:r>
        <w:t>Alconada Mon shows the Quds Force and Hezbollah, which often operate cooperatively, are jointly implicated in the AMIA case in Argentina, while also outlining the flawed police work and judicial han- dling in the case.</w:t>
      </w:r>
    </w:p>
    <w:p w14:paraId="2E33E983" w14:textId="77777777" w:rsidR="005C5F2D" w:rsidRDefault="005C5F2D" w:rsidP="005C5F2D">
      <w:pPr>
        <w:rPr>
          <w:sz w:val="24"/>
        </w:rPr>
      </w:pPr>
      <w:r>
        <w:t xml:space="preserve">Another opaque aspect of Iran’s activities in Latin America is the se- lective recruitment of government cadres and students by the Iranian government in the countries where they have strong ties. The classes, lasting from 30 to 90 days, are described as “diplomatic training,” not something that Iran is particularly suited to teach to countries </w:t>
      </w:r>
      <w:r>
        <w:lastRenderedPageBreak/>
        <w:t>in the West. The classes, given in and around Tehran, include intelligence training, crowd control techniques, and counterintelligence. So far the training has involved several hundred people from Venezuela, Bolivia, Nicaragua, Ecuador and the Communist Party of El Salvador.</w:t>
      </w:r>
      <w:r>
        <w:rPr>
          <w:position w:val="10"/>
          <w:sz w:val="16"/>
          <w:szCs w:val="16"/>
        </w:rPr>
        <w:t xml:space="preserve">15 </w:t>
      </w:r>
      <w:r>
        <w:t>Given Iran’s apparent lack of true “diplomatic” classes in these courses, one has to ask what the ultimate training is for, and whom it benefits.</w:t>
      </w:r>
    </w:p>
    <w:p w14:paraId="18921378" w14:textId="77777777" w:rsidR="005C5F2D" w:rsidRDefault="005C5F2D" w:rsidP="005C5F2D">
      <w:pPr>
        <w:rPr>
          <w:sz w:val="24"/>
        </w:rPr>
      </w:pPr>
      <w:r>
        <w:t>Ties That Merit Further Examination</w:t>
      </w:r>
    </w:p>
    <w:p w14:paraId="3701A402" w14:textId="77777777" w:rsidR="005C5F2D" w:rsidRPr="00F04E8D" w:rsidRDefault="005C5F2D" w:rsidP="005C5F2D">
      <w:pPr>
        <w:rPr>
          <w:b/>
          <w:sz w:val="24"/>
          <w:u w:val="single"/>
        </w:rPr>
      </w:pPr>
      <w:r>
        <w:t xml:space="preserve">Because of the personalized nature and opaque relationships between Ahmadinejad and his Latin American allies there exists the potential, at least, for these alliances to be considered more than just an axis of an- noyance. </w:t>
      </w:r>
      <w:r w:rsidRPr="00F04E8D">
        <w:rPr>
          <w:b/>
          <w:u w:val="single"/>
        </w:rPr>
        <w:t>Venezuela is of particular concern because</w:t>
      </w:r>
      <w:r>
        <w:t xml:space="preserve"> Chávez has taken several steps that point to a calculation that </w:t>
      </w:r>
      <w:r w:rsidRPr="00F04E8D">
        <w:rPr>
          <w:b/>
          <w:u w:val="single"/>
        </w:rPr>
        <w:t xml:space="preserve">allowing Iran to evade the international sanctions regime is in </w:t>
      </w:r>
      <w:r w:rsidRPr="00F04E8D">
        <w:t>his own</w:t>
      </w:r>
      <w:r w:rsidRPr="00F04E8D">
        <w:rPr>
          <w:b/>
          <w:u w:val="single"/>
        </w:rPr>
        <w:t xml:space="preserve"> interest. Such activity lies beyond the normal scope of relations between two nations with little in common except oil production and aspirations to form an anti-U.S. coalition.</w:t>
      </w:r>
    </w:p>
    <w:p w14:paraId="54FDAA28" w14:textId="77777777" w:rsidR="005C5F2D" w:rsidRDefault="005C5F2D" w:rsidP="005C5F2D">
      <w:pPr>
        <w:rPr>
          <w:sz w:val="24"/>
        </w:rPr>
      </w:pPr>
      <w:r w:rsidRPr="00F04E8D">
        <w:rPr>
          <w:b/>
          <w:u w:val="single"/>
        </w:rPr>
        <w:t>Among the least explored elements is the Iranian financial presence in Venezuela and its possible use to help Iran avoid the international sanc- tions on its banking institutions.</w:t>
      </w:r>
      <w:r>
        <w:t xml:space="preserve"> The primary Iranian banking vehicle is Venezuela Banco Internacional de Desarrollo (BID), established in September 2007. The Toseyeh Saderat Iran bank owns all the 40 million shares of the bank, and each share is valued at 1,000 bolivars, the cur- rency of Venezuela. All seven of the bank directors, as well as their seven alternates, are Iranian citizens.</w:t>
      </w:r>
      <w:r>
        <w:rPr>
          <w:position w:val="8"/>
          <w:sz w:val="16"/>
          <w:szCs w:val="16"/>
        </w:rPr>
        <w:t xml:space="preserve">16 </w:t>
      </w:r>
      <w:r>
        <w:t xml:space="preserve">The Saderat bank group was designated by the U.S. Treasury Department’s Office of Foreign Asset Controls (OFAC) in October 2007 </w:t>
      </w:r>
      <w:r w:rsidRPr="00F04E8D">
        <w:t>as a financial vehicle for the government of Iran to fund Hezbollah, Hamas and other terrorist groups and helping Iran evade the international financial sanctions put in place by the inter- national community</w:t>
      </w:r>
      <w:r>
        <w:t>.</w:t>
      </w:r>
      <w:r>
        <w:rPr>
          <w:position w:val="8"/>
          <w:sz w:val="16"/>
          <w:szCs w:val="16"/>
        </w:rPr>
        <w:t xml:space="preserve">17 </w:t>
      </w:r>
      <w:r>
        <w:t>As noted earlier, the Saderat group is also under U.N. sanction as well, as part of the effort to cut off Iran’s access to inter- national banking institutions to fund its nuclear program. The irregular circumstances surrounding the formation of the bank, the unusual speed with which its charter was approved and its entirely foreign leadership makes it worthy of further study.</w:t>
      </w:r>
    </w:p>
    <w:p w14:paraId="22759AAC" w14:textId="77777777" w:rsidR="005C5F2D" w:rsidRDefault="005C5F2D" w:rsidP="005C5F2D">
      <w:pPr>
        <w:rPr>
          <w:sz w:val="24"/>
        </w:rPr>
      </w:pPr>
      <w:r w:rsidRPr="00F04E8D">
        <w:t>A second financial vehicle is the Banco Binacional Iraní-Venezolano, established May 19, 2008, with an initial capitalization of $1.2 billion, half put in by each country.</w:t>
      </w:r>
      <w:r w:rsidRPr="00F04E8D">
        <w:rPr>
          <w:b/>
          <w:u w:val="single"/>
        </w:rPr>
        <w:t xml:space="preserve"> </w:t>
      </w:r>
      <w:r w:rsidRPr="00F04E8D">
        <w:t>The</w:t>
      </w:r>
      <w:r>
        <w:t xml:space="preserve"> stated purpose of the bank is to finance activities in the areas of industry, trade, infrastructure, housing, energy, capital markets and technology. The bank will also issue bonds to be placed on the international capital markets and execute cooperation and technical assistance agreements with third parties.”</w:t>
      </w:r>
      <w:r>
        <w:rPr>
          <w:position w:val="10"/>
          <w:sz w:val="16"/>
          <w:szCs w:val="16"/>
        </w:rPr>
        <w:t xml:space="preserve">18 </w:t>
      </w:r>
      <w:r>
        <w:t>Yet I was unable to find any public record of any project being financed by these funds.</w:t>
      </w:r>
    </w:p>
    <w:p w14:paraId="14BB7FAB" w14:textId="77777777" w:rsidR="005C5F2D" w:rsidRDefault="005C5F2D" w:rsidP="005C5F2D">
      <w:pPr>
        <w:rPr>
          <w:sz w:val="24"/>
        </w:rPr>
      </w:pPr>
      <w:r>
        <w:t>Another unusual feature of the Iran-Venezuela relationship is the March 2008 inauguration of direct flights between Caracas and Tehran, returning via Damascus, Syria. Either Boeing 747s or Airbus 340s, oper- ated under a code share agreement between Venezuela’s state-controlled Conviasa airlines and Iran’s national carrier, Air Iran, carry out the weekly flights. This is unusual given the almost total absence of tour- ism and relative paucity of commercial ties between the two countries. Iran’s ambassador in Venezuela said such large aircraft were necessary for the flight because Chávez is “much loved in our country, and our people want to come and get to know this land.”</w:t>
      </w:r>
      <w:r>
        <w:rPr>
          <w:position w:val="10"/>
          <w:sz w:val="16"/>
          <w:szCs w:val="16"/>
        </w:rPr>
        <w:t xml:space="preserve">19 </w:t>
      </w:r>
      <w:r>
        <w:t>No known records of the passengers and cargo on the flights are maintained, and visas are not required</w:t>
      </w:r>
      <w:r>
        <w:rPr>
          <w:i/>
          <w:iCs/>
        </w:rPr>
        <w:t>.</w:t>
      </w:r>
      <w:r>
        <w:rPr>
          <w:position w:val="10"/>
          <w:sz w:val="16"/>
          <w:szCs w:val="16"/>
        </w:rPr>
        <w:t>20</w:t>
      </w:r>
    </w:p>
    <w:p w14:paraId="781D8C06" w14:textId="77777777" w:rsidR="005C5F2D" w:rsidRDefault="005C5F2D" w:rsidP="005C5F2D">
      <w:r>
        <w:t>The concerns about these and unusual activities, cloaked in official secrecy, would be more easily dismissed if not for a longstanding and complex web of relationships between state and non-state actors that carry across Iran’s relationships with its Latin American allies.</w:t>
      </w:r>
    </w:p>
    <w:p w14:paraId="2091B845" w14:textId="77777777" w:rsidR="005C5F2D" w:rsidRDefault="005C5F2D" w:rsidP="00B014C3"/>
    <w:p w14:paraId="1156ECBC" w14:textId="77777777" w:rsidR="005C5F2D" w:rsidRDefault="005C5F2D" w:rsidP="005C5F2D">
      <w:pPr>
        <w:pStyle w:val="Heading4"/>
      </w:pPr>
      <w:r>
        <w:t>Iran – Venezuela relations destabilize Latin America and empower FARC and Hezbollah</w:t>
      </w:r>
    </w:p>
    <w:p w14:paraId="4EC4AE94" w14:textId="77777777" w:rsidR="005C5F2D" w:rsidRDefault="005C5F2D" w:rsidP="005C5F2D">
      <w:pPr>
        <w:widowControl w:val="0"/>
        <w:autoSpaceDE w:val="0"/>
        <w:autoSpaceDN w:val="0"/>
        <w:adjustRightInd w:val="0"/>
        <w:spacing w:after="240"/>
        <w:rPr>
          <w:rFonts w:eastAsia="Times New Roman" w:cs="Times New Roman"/>
        </w:rPr>
      </w:pPr>
      <w:r w:rsidRPr="008D2DCF">
        <w:rPr>
          <w:rStyle w:val="StyleStyleBold12pt"/>
        </w:rPr>
        <w:t>Fara</w:t>
      </w:r>
      <w:r>
        <w:rPr>
          <w:rStyle w:val="StyleStyleBold12pt"/>
        </w:rPr>
        <w:t xml:space="preserve">h 8 </w:t>
      </w:r>
      <w:r>
        <w:t xml:space="preserve">- </w:t>
      </w:r>
      <w:r w:rsidRPr="00C676EA">
        <w:t xml:space="preserve">the president of national security consulting firm, </w:t>
      </w:r>
      <w:hyperlink r:id="rId10" w:history="1">
        <w:r w:rsidRPr="00C676EA">
          <w:t>IBI Consultants</w:t>
        </w:r>
      </w:hyperlink>
      <w:r w:rsidRPr="00C676EA">
        <w:t xml:space="preserve">, and a Senior Fellow at the </w:t>
      </w:r>
      <w:hyperlink r:id="rId11" w:history="1">
        <w:r w:rsidRPr="00C676EA">
          <w:t>International Assessment and Strategy Center</w:t>
        </w:r>
      </w:hyperlink>
      <w:r w:rsidRPr="00C676EA">
        <w:t>. He is an award-winning journalist and author of two critically acclaimed books.</w:t>
      </w:r>
      <w:r>
        <w:t xml:space="preserve"> (Douglas, </w:t>
      </w:r>
      <w:r w:rsidRPr="008D1D6A">
        <w:rPr>
          <w:u w:val="single"/>
        </w:rPr>
        <w:t xml:space="preserve">Iran in Latin America Threat or ‘Axis of Annoyance’?, </w:t>
      </w:r>
      <w:r>
        <w:t>Article: “Iran in Latin America: An Overview”,</w:t>
      </w:r>
      <w:r>
        <w:rPr>
          <w:rFonts w:eastAsia="Times New Roman" w:cs="Times New Roman"/>
        </w:rPr>
        <w:t xml:space="preserve"> </w:t>
      </w:r>
      <w:r>
        <w:t xml:space="preserve">edited by Cynthia Arnson, Haleh Esfandiari, and Adam Stubits, </w:t>
      </w:r>
      <w:r>
        <w:rPr>
          <w:rFonts w:eastAsia="Times New Roman" w:cs="Times New Roman"/>
        </w:rPr>
        <w:t>p. 20 -21)//JFHH</w:t>
      </w:r>
    </w:p>
    <w:p w14:paraId="6A6A4C23" w14:textId="77777777" w:rsidR="005C5F2D" w:rsidRDefault="005C5F2D" w:rsidP="005C5F2D">
      <w:pPr>
        <w:rPr>
          <w:rStyle w:val="Emphasis"/>
          <w:rFonts w:eastAsia="Times New Roman" w:cs="Times New Roman"/>
          <w:b w:val="0"/>
          <w:iCs w:val="0"/>
          <w:u w:val="none"/>
          <w:bdr w:val="none" w:sz="0" w:space="0" w:color="auto"/>
        </w:rPr>
      </w:pPr>
      <w:r w:rsidRPr="008D2DCF">
        <w:rPr>
          <w:b/>
          <w:u w:val="single"/>
        </w:rPr>
        <w:t>Multiple factors</w:t>
      </w:r>
      <w:r w:rsidRPr="00411EAB">
        <w:t xml:space="preserve">, </w:t>
      </w:r>
      <w:r w:rsidRPr="008D2DCF">
        <w:t>when taken together,</w:t>
      </w:r>
      <w:r w:rsidRPr="00411EAB">
        <w:t xml:space="preserve"> </w:t>
      </w:r>
      <w:r w:rsidRPr="008D2DCF">
        <w:rPr>
          <w:b/>
          <w:u w:val="single"/>
        </w:rPr>
        <w:t xml:space="preserve">point to Iran being </w:t>
      </w:r>
      <w:r w:rsidRPr="008D2DCF">
        <w:rPr>
          <w:rStyle w:val="Emphasis"/>
        </w:rPr>
        <w:t>more than a mere irritant</w:t>
      </w:r>
      <w:r w:rsidRPr="008D2DCF">
        <w:rPr>
          <w:b/>
          <w:u w:val="single"/>
        </w:rPr>
        <w:t xml:space="preserve"> in one of the most important and geographically proximate spheres of influence of the United States.</w:t>
      </w:r>
      <w:r>
        <w:t xml:space="preserve"> </w:t>
      </w:r>
      <w:r w:rsidRPr="008D2DCF">
        <w:rPr>
          <w:b/>
          <w:u w:val="single"/>
        </w:rPr>
        <w:t xml:space="preserve">Because the Iranian presence is based </w:t>
      </w:r>
      <w:r>
        <w:t xml:space="preserve">almost </w:t>
      </w:r>
      <w:r w:rsidRPr="008D2DCF">
        <w:rPr>
          <w:b/>
          <w:u w:val="single"/>
        </w:rPr>
        <w:t>exclusively on a shared anti-U.S. agenda</w:t>
      </w:r>
      <w:r>
        <w:t xml:space="preserve"> among the prin- cipal actors, and the ties of the Chávez and Ahmadinejad governments to armed non-state actors</w:t>
      </w:r>
      <w:r w:rsidRPr="008D2DCF">
        <w:t xml:space="preserve">, </w:t>
      </w:r>
      <w:r w:rsidRPr="008D2DCF">
        <w:rPr>
          <w:rStyle w:val="Emphasis"/>
        </w:rPr>
        <w:t>Iran’s presence is potentially destabilizing not only to the United States but to the region.</w:t>
      </w:r>
    </w:p>
    <w:p w14:paraId="0AF7DBE5" w14:textId="77777777" w:rsidR="005C5F2D" w:rsidRPr="00204E97" w:rsidRDefault="005C5F2D" w:rsidP="005C5F2D">
      <w:r>
        <w:t>The Iranian presence is due in no small measure to the sharp turn toward populism, with a strong anti-U.S. component, in recent elections across Latin America. The ascendency of radical populism is due in part</w:t>
      </w:r>
      <w:r>
        <w:rPr>
          <w:sz w:val="24"/>
        </w:rPr>
        <w:t xml:space="preserve"> </w:t>
      </w:r>
      <w:r>
        <w:t>to the corruption and inability of the prior “neo-liberal” governments to seriously curtail poverty. This shift has allowed Iran, operating through Venezuela, to spread its influence largely by invitation, using the promise (often unfulfilled) of significant economic aid. There is one sign of the lack of public accountability and transparency in the economic dealings between Iran and Venezuela and its allies in Latin America.</w:t>
      </w:r>
    </w:p>
    <w:p w14:paraId="61BB995C" w14:textId="77777777" w:rsidR="005C5F2D" w:rsidRDefault="005C5F2D" w:rsidP="005C5F2D">
      <w:pPr>
        <w:rPr>
          <w:sz w:val="24"/>
        </w:rPr>
      </w:pPr>
      <w:r>
        <w:t>The hemispheric picture is clouded by the close relationship of Chávez and Ortega to the FARC, an insurgency seeking to overthrow a democratically elected (although flawed, particularly in the field of human rights) government in neighboring Colombia and promoting armed revolution in other Latin American countries.</w:t>
      </w:r>
      <w:r>
        <w:rPr>
          <w:position w:val="10"/>
          <w:sz w:val="16"/>
          <w:szCs w:val="16"/>
        </w:rPr>
        <w:t xml:space="preserve">29 </w:t>
      </w:r>
      <w:r w:rsidRPr="008D2DCF">
        <w:rPr>
          <w:b/>
          <w:u w:val="single"/>
        </w:rPr>
        <w:t>Given Iran’s ties to Hezbollah and, Venezuela’s ties to</w:t>
      </w:r>
      <w:r w:rsidRPr="00043749">
        <w:t xml:space="preserve"> </w:t>
      </w:r>
      <w:r w:rsidRPr="008D2DCF">
        <w:t xml:space="preserve">Iran and the </w:t>
      </w:r>
      <w:r w:rsidRPr="008D2DCF">
        <w:rPr>
          <w:b/>
          <w:u w:val="single"/>
        </w:rPr>
        <w:t>FARC</w:t>
      </w:r>
      <w:r w:rsidRPr="00EB5E3B">
        <w:t>,</w:t>
      </w:r>
      <w:r w:rsidRPr="008D2DCF">
        <w:rPr>
          <w:b/>
          <w:u w:val="single"/>
        </w:rPr>
        <w:t xml:space="preserve"> </w:t>
      </w:r>
      <w:r w:rsidRPr="008D2DCF">
        <w:t>the FARC’s history of</w:t>
      </w:r>
      <w:r w:rsidRPr="008D2DCF">
        <w:rPr>
          <w:b/>
          <w:u w:val="single"/>
        </w:rPr>
        <w:t xml:space="preserve"> </w:t>
      </w:r>
      <w:r w:rsidRPr="008D2DCF">
        <w:t>building alliances with other</w:t>
      </w:r>
      <w:r w:rsidRPr="008D2DCF">
        <w:rPr>
          <w:b/>
          <w:u w:val="single"/>
        </w:rPr>
        <w:t xml:space="preserve"> </w:t>
      </w:r>
      <w:r w:rsidRPr="008D2DCF">
        <w:t>Venezuela</w:t>
      </w:r>
      <w:r w:rsidRPr="008D2DCF">
        <w:rPr>
          <w:b/>
          <w:u w:val="single"/>
        </w:rPr>
        <w:t xml:space="preserve"> </w:t>
      </w:r>
      <w:r w:rsidRPr="008D2DCF">
        <w:t>armed groups, and the presence of Hezbollah and other armed Islamist groups in Latin America</w:t>
      </w:r>
      <w:r w:rsidRPr="001C2473">
        <w:t xml:space="preserve">, </w:t>
      </w:r>
      <w:r w:rsidRPr="008D2DCF">
        <w:rPr>
          <w:b/>
          <w:u w:val="single"/>
        </w:rPr>
        <w:t>it would be imprudent to dismiss this alignment as an annoyance.</w:t>
      </w:r>
    </w:p>
    <w:p w14:paraId="74F74EF6" w14:textId="77777777" w:rsidR="005C5F2D" w:rsidRDefault="005C5F2D" w:rsidP="005C5F2D">
      <w:pPr>
        <w:rPr>
          <w:sz w:val="24"/>
        </w:rPr>
      </w:pPr>
      <w:r>
        <w:t>Given the global recession, low oil prices, the necessity of Venezuela to maintain a U.S. market for its oil, and the deep economic ties be- tween the United States and Latin America, the long-term extent of Iran ultimate threat remains unclear. The ability of Iran and Venezuela to present a viable anti-U.S. agenda and support non-state groups will likely be in direct proportion to the world price of oil.</w:t>
      </w:r>
    </w:p>
    <w:p w14:paraId="4E9D2CD3" w14:textId="77777777" w:rsidR="005C5F2D" w:rsidRPr="008D2DCF" w:rsidRDefault="005C5F2D" w:rsidP="005C5F2D">
      <w:pPr>
        <w:rPr>
          <w:b/>
          <w:sz w:val="24"/>
          <w:u w:val="single"/>
        </w:rPr>
      </w:pPr>
      <w:r>
        <w:t xml:space="preserve">Iran is spending scarce resources on courting Latin America, seizing the opportunity to break its international isolation while significantly improving its intelligence and logistical capabilities in an area of vital strategic value to the United States. </w:t>
      </w:r>
      <w:r w:rsidRPr="008D2DCF">
        <w:rPr>
          <w:b/>
          <w:u w:val="single"/>
        </w:rPr>
        <w:t>Iran’s presence is felt more acutely because of the absence of a U.S. agenda that is broadly embraced by Latin Americans, particularly since the 9/11 attacks. While the scope of the threat is open to debate, the intentions of Iran and is allies, led by Venezuela, should not be underestimated or dismissed.</w:t>
      </w:r>
    </w:p>
    <w:p w14:paraId="7ECD856C" w14:textId="77777777" w:rsidR="005C5F2D" w:rsidRDefault="005C5F2D" w:rsidP="005C5F2D"/>
    <w:p w14:paraId="2D847A38" w14:textId="77777777" w:rsidR="005C5F2D" w:rsidRDefault="005C5F2D" w:rsidP="005C5F2D">
      <w:r>
        <w:t xml:space="preserve"> [INSERT IMPACT]</w:t>
      </w:r>
    </w:p>
    <w:p w14:paraId="4E518518" w14:textId="77777777" w:rsidR="00C2546B" w:rsidRDefault="00C2546B" w:rsidP="005C5F2D"/>
    <w:p w14:paraId="286BBFE3" w14:textId="77777777" w:rsidR="00C2546B" w:rsidRDefault="00C2546B" w:rsidP="005C5F2D"/>
    <w:p w14:paraId="48AD3CF5" w14:textId="77777777" w:rsidR="005C5F2D" w:rsidRDefault="005C5F2D" w:rsidP="00B014C3"/>
    <w:p w14:paraId="39086682" w14:textId="77777777" w:rsidR="00B014C3" w:rsidRDefault="00B014C3" w:rsidP="00B014C3"/>
    <w:p w14:paraId="12516B76" w14:textId="77777777" w:rsidR="00C2546B" w:rsidRDefault="00C2546B" w:rsidP="008E4FFE">
      <w:pPr>
        <w:pStyle w:val="Heading3"/>
      </w:pPr>
      <w:r>
        <w:t>2ac –</w:t>
      </w:r>
      <w:r w:rsidR="002166BB">
        <w:t xml:space="preserve"> </w:t>
      </w:r>
      <w:r>
        <w:t>Heg add on</w:t>
      </w:r>
    </w:p>
    <w:p w14:paraId="5894465D" w14:textId="77777777" w:rsidR="00C2546B" w:rsidRPr="002D341A" w:rsidRDefault="00C2546B" w:rsidP="00C2546B">
      <w:pPr>
        <w:pStyle w:val="Heading4"/>
        <w:rPr>
          <w:rStyle w:val="StyleStyleBold12pt"/>
          <w:b/>
        </w:rPr>
      </w:pPr>
      <w:r>
        <w:rPr>
          <w:rStyle w:val="StyleStyleBold12pt"/>
          <w:b/>
        </w:rPr>
        <w:t xml:space="preserve">Ceding engagement in Venezuela to other countries will undermine US </w:t>
      </w:r>
      <w:r w:rsidR="002166BB">
        <w:rPr>
          <w:rStyle w:val="StyleStyleBold12pt"/>
          <w:b/>
        </w:rPr>
        <w:t>hegemony</w:t>
      </w:r>
    </w:p>
    <w:p w14:paraId="4B5C35FA" w14:textId="77777777" w:rsidR="00C2546B" w:rsidRDefault="00C2546B" w:rsidP="00C2546B">
      <w:r w:rsidRPr="0004017D">
        <w:rPr>
          <w:rStyle w:val="StyleStyleBold12pt"/>
        </w:rPr>
        <w:t>Golinger 12</w:t>
      </w:r>
      <w:r>
        <w:t xml:space="preserve"> – </w:t>
      </w:r>
      <w:r w:rsidRPr="0004017D">
        <w:t>accompanied President Chavez on his last trip to Iran in October 2010 and can attest to the legitimate relationship between both nations.</w:t>
      </w:r>
      <w:r>
        <w:t xml:space="preserve"> She</w:t>
      </w:r>
      <w:r w:rsidRPr="0004017D">
        <w:t xml:space="preserve"> also personally visited the Iranian-Venezuelan tractor factory in southeastern Bolivar state in Venezuela several years ago and rode on one of the tractors. I can solidly say it was not radioactive</w:t>
      </w:r>
      <w:r>
        <w:t xml:space="preserve"> nor a front for an atomic bomb (Eva, “Venezuela: A Threat to the Security of the USA?”,  Global Research Centre for Research on Globalization, 1/12, </w:t>
      </w:r>
      <w:r w:rsidRPr="0004017D">
        <w:t>http://www.globalresearch.ca/venezuela-a-threat-to-the-security-of-the-usa/28622</w:t>
      </w:r>
      <w:r>
        <w:t>)//JFHH</w:t>
      </w:r>
    </w:p>
    <w:p w14:paraId="2B8F89A5" w14:textId="77777777" w:rsidR="00C2546B" w:rsidRDefault="00C2546B" w:rsidP="00C2546B"/>
    <w:p w14:paraId="3CA03FE8" w14:textId="77777777" w:rsidR="00C2546B" w:rsidRPr="00B96773" w:rsidRDefault="00C2546B" w:rsidP="00C2546B">
      <w:r w:rsidRPr="00B96773">
        <w:t>The visit of Iranian President Mahmoud Ahmadinejad to Latin America this week caused a frenzy in Washington. The thought of US Enemy #1 just miles away, south of the border, cozying up to nations once dominated by Washington’s agenda was too much to bear for a government desperately trying to isolate Iran and rid the Persian nation of the Islamic Revolution. Days before Ahmadinejad’s arrival to Venezuela, his first stop on a four-country Latin American tour, the US State Department warned the region of receiving the Iranian President and strengthening ties while Washington was intensifying sanctions against Iran and increasing pressure on Ahmadinejad’s government. As a sign of its severity, Washington also expelled a Venezuelan diplomat serving as General Consul in Miami, for alleged links to an unsubstantiated Iranian plot against the United States.</w:t>
      </w:r>
    </w:p>
    <w:p w14:paraId="6AC06D43" w14:textId="77777777" w:rsidR="00C2546B" w:rsidRPr="00B96773" w:rsidRDefault="00C2546B" w:rsidP="00C2546B">
      <w:r w:rsidRPr="00B96773">
        <w:t xml:space="preserve">Venezuela’s President Hugo Chavez laughed off Washington’s warnings as words from a “ridiculous empire” that no longer “dominates us in Latin America”. “We are sovereign nations”, Chavez made clear, as he received the Iranian President with open arms. Chavez even ironized about Washington’s accusations that the Iranian-Venezuelan relationship represents a threat to the United States. </w:t>
      </w:r>
    </w:p>
    <w:p w14:paraId="732C9634" w14:textId="77777777" w:rsidR="00C2546B" w:rsidRPr="00B96773" w:rsidRDefault="00C2546B" w:rsidP="00C2546B">
      <w:r w:rsidRPr="00B96773">
        <w:t>“They accuse us over and over again of plans to attack the United States. They say we are building a bomb to launch against Washington. See that hill right there”, said President Chavez to journalists at the presidential palace covering Ahmadinejad’s arrival.  “The grass will open up to reveal a big atomic bomb that President Ahmadinejad and I will launch against the White House”, he joked.</w:t>
      </w:r>
    </w:p>
    <w:p w14:paraId="108B3431" w14:textId="77777777" w:rsidR="00C2546B" w:rsidRPr="00294B57" w:rsidRDefault="00C2546B" w:rsidP="00C2546B">
      <w:r w:rsidRPr="00294B57">
        <w:t xml:space="preserve">“The only war Venezuela and Iran are waging together is the war against hunger, against poverty, against exclusion”, clarified Chavez in a stern tone. </w:t>
      </w:r>
    </w:p>
    <w:p w14:paraId="475DF379" w14:textId="77777777" w:rsidR="00C2546B" w:rsidRPr="00B96773" w:rsidRDefault="00C2546B" w:rsidP="00C2546B">
      <w:r w:rsidRPr="00B96773">
        <w:t>For years now, US government officials, outside analysts, think tanks, government consultants and media commentators have made wild-eyed accusations against Venezuela, claiming it is building missile bases with Iran to plan attacks against the US and hosting terrorist training camps for members of Al Qaeda, Hezbollah and the Iranian Revolutionary Guard. These absurd claims go as far to allege Venezuelan-Iranian joint ventures, such as car and bicycle factories and milk processing plants are fronts for secret underground uranium enrichment sites where nuclear bombs are being made right now for use against the United States. Even a commercial flight between Caracas and Teheran was claimed by these US “analysts” and some members of Congress, such as Connie Mack and Ileana Ros-Lehtinen (both Florida Republicans), as a “terror flight” used to transport “radioactive materials” and “terrorists”.</w:t>
      </w:r>
    </w:p>
    <w:p w14:paraId="7A524138" w14:textId="77777777" w:rsidR="00C2546B" w:rsidRPr="0004017D" w:rsidRDefault="00C2546B" w:rsidP="00C2546B">
      <w:r w:rsidRPr="00B96773">
        <w:t xml:space="preserve">As ridiculous as </w:t>
      </w:r>
      <w:r w:rsidRPr="0004017D">
        <w:t>Washington’s allegations against Venezuela may seem, these dangerous, unsubstantied accusations are being used to amp up hostilities against the South American nation, channel multimillion-dollar funding to anti-Chavez groups in an attempt to destabilize the Venezuelan government and to further perpetuate a media campaign demonizing the Venezuelan head of state, painting the oil-producing country as a dictatorship.</w:t>
      </w:r>
    </w:p>
    <w:p w14:paraId="409D007F" w14:textId="77777777" w:rsidR="00C2546B" w:rsidRPr="00294B57" w:rsidRDefault="00C2546B" w:rsidP="00C2546B">
      <w:pPr>
        <w:rPr>
          <w:b/>
          <w:u w:val="single"/>
        </w:rPr>
      </w:pPr>
      <w:r w:rsidRPr="00B96773">
        <w:t>Over the past few years, as the campaign against Venezuela has intensified, common jargon in mass media referring to Venezuela and President Chavez includes terms such as “dictator”, “authoritarian”, “tyrant”, “terrorist”, “threat” and portrays the Latin American country as a “failed state” where human rights are constantly “violated” and freedom of expression is non-existent</w:t>
      </w:r>
      <w:r w:rsidRPr="00294B57">
        <w:t xml:space="preserve">. </w:t>
      </w:r>
      <w:r w:rsidRPr="00294B57">
        <w:rPr>
          <w:b/>
          <w:u w:val="single"/>
        </w:rPr>
        <w:t>Anyone who has ever visited Venezuela during the Chavez administration knows that not only is there no dictatorship, but democracy is open, vibrant and participatory, free speech flourishes and Venezuelans enjoy more human rights guarantees than their northern neighbors in the United States. Media need be reminded that President Chavez has been elected by more than 60% of the vote in transparent electoral processes with 80% voter participation certified by international observers.</w:t>
      </w:r>
    </w:p>
    <w:p w14:paraId="6228EB6A" w14:textId="77777777" w:rsidR="00C2546B" w:rsidRPr="00B96773" w:rsidRDefault="00C2546B" w:rsidP="00C2546B">
      <w:r w:rsidRPr="00B96773">
        <w:t>As President Chavez pointed out recently, the Venezuelan government is investing more in social programs and anti-poverty measures each year while countries such as the United States are cutting back social services. In Venezuela, poverty has been reduced by over 50% during the last ten years, thanks to the social policies of the Chavez administration, while in the United States, 1 in 5 children are currently living in extreme poverty. Unemployment in Venezuela was 6.5% in December 2011, while in the US, the rate sat at 8.5%. Exclusion, lack of opportunity, voter abstention and other social ills are on the rise in the United States.</w:t>
      </w:r>
    </w:p>
    <w:p w14:paraId="56DC3532" w14:textId="77777777" w:rsidR="00C2546B" w:rsidRPr="00B96773" w:rsidRDefault="00C2546B" w:rsidP="00C2546B">
      <w:r w:rsidRPr="00B96773">
        <w:t>“Obama, forget about it. Mind your own business and take care of your own country, where you have a lot of problems”, suggested President Chavez during a recent speech. Chavez was also quick to point out that Obama just cut federal assistance for home heating oil costs for low income families, leaving thousands to suffer through a bitter cold winter, choosing between food or warmth. Meanwhile, the Venezuelan government just renewed and expanded its home heating oil assistance program to communities in the US through Citgo, its US-based oil company. For the past 7 years, the Venezuelan company Citgo has been the only oil corporation in the US willing to provide reduced-cost home heating oil to those in need. It’s ironic that the Venezuelan government is helping people in the US while the US government and US companies refuse to do so.</w:t>
      </w:r>
    </w:p>
    <w:p w14:paraId="58F1AA63" w14:textId="77777777" w:rsidR="00C2546B" w:rsidRPr="00B96773" w:rsidRDefault="00C2546B" w:rsidP="00C2546B">
      <w:r w:rsidRPr="00B96773">
        <w:t>VENEZUELA &amp; IRAN: THE REAL THREAT</w:t>
      </w:r>
    </w:p>
    <w:p w14:paraId="4A226F08" w14:textId="77777777" w:rsidR="00C2546B" w:rsidRPr="00B96773" w:rsidRDefault="00C2546B" w:rsidP="00C2546B">
      <w:r w:rsidRPr="00294B57">
        <w:t xml:space="preserve">The relationship between Venezuela and Iran may cause alarm in some circles in Washington, but it’s not for the reasons portrayed in the media. </w:t>
      </w:r>
      <w:r w:rsidRPr="00294B57">
        <w:rPr>
          <w:b/>
          <w:u w:val="single"/>
        </w:rPr>
        <w:t>As founding members of</w:t>
      </w:r>
      <w:r w:rsidRPr="00294B57">
        <w:t xml:space="preserve"> the Organization of Petroleum Exporting Countries (</w:t>
      </w:r>
      <w:r w:rsidRPr="00294B57">
        <w:rPr>
          <w:b/>
          <w:u w:val="single"/>
        </w:rPr>
        <w:t>OPEC</w:t>
      </w:r>
      <w:r w:rsidRPr="00294B57">
        <w:t xml:space="preserve">) in 1960, </w:t>
      </w:r>
      <w:r w:rsidRPr="00294B57">
        <w:rPr>
          <w:b/>
          <w:u w:val="single"/>
        </w:rPr>
        <w:t>Venezuela and Iran have shared close relations for decades.</w:t>
      </w:r>
      <w:r w:rsidRPr="00B96773">
        <w:t xml:space="preserve"> Both countries have strategic interests around the world. However, it wasn’t until recently that these relations broadened beyond energy. </w:t>
      </w:r>
    </w:p>
    <w:p w14:paraId="260A624B" w14:textId="77777777" w:rsidR="00C2546B" w:rsidRPr="002D341A" w:rsidRDefault="00C2546B" w:rsidP="00C2546B">
      <w:pPr>
        <w:rPr>
          <w:rStyle w:val="Emphasis"/>
        </w:rPr>
      </w:pPr>
      <w:r w:rsidRPr="0004017D">
        <w:rPr>
          <w:b/>
          <w:u w:val="single"/>
        </w:rPr>
        <w:t xml:space="preserve">Iran’s entry into Latin America </w:t>
      </w:r>
      <w:r w:rsidRPr="00294B57">
        <w:rPr>
          <w:rStyle w:val="Emphasis"/>
        </w:rPr>
        <w:t>as a trade partner</w:t>
      </w:r>
      <w:r w:rsidRPr="0004017D">
        <w:rPr>
          <w:b/>
          <w:u w:val="single"/>
        </w:rPr>
        <w:t xml:space="preserve">, along with China and Russia, </w:t>
      </w:r>
      <w:r w:rsidRPr="00294B57">
        <w:rPr>
          <w:rStyle w:val="Emphasis"/>
        </w:rPr>
        <w:t>is the real threat to US hegemony in the region.</w:t>
      </w:r>
      <w:r w:rsidRPr="0004017D">
        <w:rPr>
          <w:b/>
          <w:u w:val="single"/>
        </w:rPr>
        <w:t xml:space="preserve"> US companies, that have monopolized </w:t>
      </w:r>
      <w:r w:rsidRPr="00294B57">
        <w:t>the hemisphere for over a century,</w:t>
      </w:r>
      <w:r w:rsidRPr="0004017D">
        <w:rPr>
          <w:b/>
          <w:u w:val="single"/>
        </w:rPr>
        <w:t xml:space="preserve"> are now being replaced by Asian, Middle Eastern and European ventures willing to provide more enticing offers to countries such as Venezuela. Agreements with Iran, </w:t>
      </w:r>
      <w:r w:rsidRPr="00294B57">
        <w:t>for example,</w:t>
      </w:r>
      <w:r w:rsidRPr="0004017D">
        <w:rPr>
          <w:b/>
          <w:u w:val="single"/>
        </w:rPr>
        <w:t xml:space="preserve"> include technology transfer</w:t>
      </w:r>
      <w:r w:rsidRPr="00294B57">
        <w:t>, not just the purch</w:t>
      </w:r>
      <w:r w:rsidRPr="002D341A">
        <w:t>ase of products. The car factories Iranian companies have built in Venezuela are not just for assembly of an Iranian product</w:t>
      </w:r>
      <w:r w:rsidRPr="001E0B2F">
        <w:t xml:space="preserve">. </w:t>
      </w:r>
      <w:r w:rsidRPr="0004017D">
        <w:rPr>
          <w:b/>
          <w:u w:val="single"/>
        </w:rPr>
        <w:t xml:space="preserve">The agreements include providing Venezuelans with the know-how to produce cars from the raw materials to the end product. This knowledge is essential </w:t>
      </w:r>
      <w:r w:rsidRPr="002D341A">
        <w:rPr>
          <w:rStyle w:val="Emphasis"/>
        </w:rPr>
        <w:t>to ensure long-term development, growth and economic stability.</w:t>
      </w:r>
    </w:p>
    <w:p w14:paraId="7769AFA9" w14:textId="77777777" w:rsidR="00C2546B" w:rsidRPr="00B96773" w:rsidRDefault="00C2546B" w:rsidP="00C2546B">
      <w:r w:rsidRPr="00B96773">
        <w:t>The hyped-up, falsified accusations of terrorism and warmongering against Venezuela – none of which have ever been substantiated with real evidence – are dangerous attempts to scare public opinion into justifying some kind of aggression against a peaceful nation. Venezuela has never invaded, attacked, threatened or intervened in another country, nor has it bombed or assassinated the citizens of other nations. Venezuela has a policy of peace, and it’s never broken or violated that promise.</w:t>
      </w:r>
    </w:p>
    <w:p w14:paraId="2C84CD1F" w14:textId="77777777" w:rsidR="00C2546B" w:rsidRDefault="00C2546B" w:rsidP="00C2546B">
      <w:pPr>
        <w:rPr>
          <w:rStyle w:val="Emphasis"/>
        </w:rPr>
      </w:pPr>
      <w:r w:rsidRPr="0004017D">
        <w:rPr>
          <w:b/>
          <w:u w:val="single"/>
        </w:rPr>
        <w:t xml:space="preserve">Venezuela also has the sovereign right to engage in relations with other nations as it sees fit and to develop its own internal policies to best benefit the well being of its people. </w:t>
      </w:r>
      <w:r w:rsidRPr="002D341A">
        <w:rPr>
          <w:rStyle w:val="Emphasis"/>
        </w:rPr>
        <w:t>That seems to be the greatest threat of all to the United States.</w:t>
      </w:r>
    </w:p>
    <w:p w14:paraId="7DBDF94C" w14:textId="77777777" w:rsidR="00C2546B" w:rsidRPr="00C2546B" w:rsidRDefault="00C2546B" w:rsidP="00C2546B"/>
    <w:p w14:paraId="4D91A65F" w14:textId="6F7790D9" w:rsidR="00CC2A48" w:rsidRDefault="005D6053" w:rsidP="008E4FFE">
      <w:pPr>
        <w:pStyle w:val="Heading3"/>
      </w:pPr>
      <w:r>
        <w:t>2ac Engagement Solves</w:t>
      </w:r>
    </w:p>
    <w:p w14:paraId="382D9659" w14:textId="77777777" w:rsidR="00CC2A48" w:rsidRDefault="00CC2A48" w:rsidP="00CC2A48">
      <w:pPr>
        <w:pStyle w:val="Heading4"/>
      </w:pPr>
      <w:r>
        <w:t>Economic engagement is key to push Iran out – now is key</w:t>
      </w:r>
    </w:p>
    <w:p w14:paraId="47EDB870" w14:textId="77777777" w:rsidR="00CC2A48" w:rsidRDefault="00CC2A48" w:rsidP="00CC2A48">
      <w:r w:rsidRPr="00196353">
        <w:rPr>
          <w:rStyle w:val="StyleStyleBold12pt"/>
        </w:rPr>
        <w:t>Fite 12</w:t>
      </w:r>
      <w:r>
        <w:t xml:space="preserve"> – Burke Chair at the Center for Strategic and International Studies(Brandon, “U.S. and Iranian Strategic Competition: The Impact of Latin America, Africa and Peripheral States”, Apr 4, 2012, </w:t>
      </w:r>
      <w:hyperlink r:id="rId12" w:history="1">
        <w:r w:rsidRPr="007C5A59">
          <w:rPr>
            <w:rStyle w:val="Hyperlink"/>
          </w:rPr>
          <w:t>http://csis.org/files/publication/120404_Iran_Chapter_XIII-Peripheral_States-Revised.pdf</w:t>
        </w:r>
      </w:hyperlink>
      <w:r>
        <w:t>, Daehyun)</w:t>
      </w:r>
    </w:p>
    <w:p w14:paraId="05C96DF1" w14:textId="77777777" w:rsidR="00CC2A48" w:rsidRDefault="00CC2A48" w:rsidP="00CC2A48"/>
    <w:p w14:paraId="1B8B7472" w14:textId="77777777" w:rsidR="00CC2A48" w:rsidRDefault="00CC2A48" w:rsidP="00CC2A48">
      <w:r w:rsidRPr="008811ED">
        <w:rPr>
          <w:rStyle w:val="StyleBoldUnderline"/>
        </w:rPr>
        <w:t xml:space="preserve">Iran pursues cooperation with states on the geographic and strategic periphery of the competition </w:t>
      </w:r>
      <w:r w:rsidRPr="00210985">
        <w:rPr>
          <w:rStyle w:val="StyleBoldUnderline"/>
          <w:sz w:val="12"/>
        </w:rPr>
        <w:t xml:space="preserve"> </w:t>
      </w:r>
      <w:r w:rsidRPr="008811ED">
        <w:rPr>
          <w:rStyle w:val="StyleBoldUnderline"/>
        </w:rPr>
        <w:t>between the US and Iran in order to create a network of diplomatic and economic relationships</w:t>
      </w:r>
      <w:r w:rsidRPr="00210985">
        <w:rPr>
          <w:rStyle w:val="StyleBoldUnderline"/>
          <w:sz w:val="12"/>
        </w:rPr>
        <w:t xml:space="preserve"> </w:t>
      </w:r>
      <w:r w:rsidRPr="008811ED">
        <w:rPr>
          <w:rStyle w:val="StyleBoldUnderline"/>
        </w:rPr>
        <w:t xml:space="preserve">or “partners” that can lessen the blow of international sanctions and generally oppose Western </w:t>
      </w:r>
      <w:r w:rsidRPr="00210985">
        <w:rPr>
          <w:rStyle w:val="StyleBoldUnderline"/>
          <w:sz w:val="12"/>
        </w:rPr>
        <w:t xml:space="preserve"> </w:t>
      </w:r>
      <w:r w:rsidRPr="008811ED">
        <w:rPr>
          <w:rStyle w:val="StyleBoldUnderline"/>
        </w:rPr>
        <w:t>attempts to constrict its ambitions. These peripheral “partners” located mainly in</w:t>
      </w:r>
      <w:r>
        <w:t xml:space="preserve"> Africa and </w:t>
      </w:r>
      <w:r w:rsidRPr="00210985">
        <w:rPr>
          <w:sz w:val="12"/>
        </w:rPr>
        <w:t xml:space="preserve"> </w:t>
      </w:r>
      <w:r w:rsidRPr="008811ED">
        <w:rPr>
          <w:rStyle w:val="StyleBoldUnderline"/>
        </w:rPr>
        <w:t xml:space="preserve">Latin America, also serve as alternative markets for Iranian oil, provide diplomatic cover for </w:t>
      </w:r>
      <w:r w:rsidRPr="00210985">
        <w:rPr>
          <w:rStyle w:val="StyleBoldUnderline"/>
          <w:sz w:val="12"/>
        </w:rPr>
        <w:t xml:space="preserve"> </w:t>
      </w:r>
      <w:r w:rsidRPr="008811ED">
        <w:rPr>
          <w:rStyle w:val="StyleBoldUnderline"/>
        </w:rPr>
        <w:t>Iran’s nuclear efforts, and aid Iran’s acquisition of goods proscribed by international sanctions</w:t>
      </w:r>
      <w:r>
        <w:t>.</w:t>
      </w:r>
      <w:r w:rsidRPr="00210985">
        <w:rPr>
          <w:sz w:val="12"/>
        </w:rPr>
        <w:t xml:space="preserve"> </w:t>
      </w:r>
      <w:r>
        <w:t xml:space="preserve">Tehran’s strategy pragmatically subordinates concerns for ideological and religious homogeneity </w:t>
      </w:r>
      <w:r w:rsidRPr="00210985">
        <w:rPr>
          <w:sz w:val="12"/>
        </w:rPr>
        <w:t xml:space="preserve"> </w:t>
      </w:r>
      <w:r>
        <w:t xml:space="preserve">to the goal of creating a coalition of non- or anti-Western states capable of influencing its </w:t>
      </w:r>
      <w:r w:rsidRPr="00210985">
        <w:rPr>
          <w:sz w:val="12"/>
        </w:rPr>
        <w:t xml:space="preserve"> </w:t>
      </w:r>
      <w:r>
        <w:t xml:space="preserve">competition with the United States. </w:t>
      </w:r>
      <w:r w:rsidRPr="008811ED">
        <w:rPr>
          <w:rStyle w:val="StyleBoldUnderline"/>
        </w:rPr>
        <w:t xml:space="preserve">The states involved are drawn to Iran by both promises of </w:t>
      </w:r>
      <w:r w:rsidRPr="00210985">
        <w:rPr>
          <w:rStyle w:val="StyleBoldUnderline"/>
          <w:sz w:val="12"/>
        </w:rPr>
        <w:t xml:space="preserve"> </w:t>
      </w:r>
      <w:r w:rsidRPr="008811ED">
        <w:rPr>
          <w:rStyle w:val="StyleBoldUnderline"/>
        </w:rPr>
        <w:t xml:space="preserve">economic help—particularly in the energy sector—and by Iranian appeals to commonly oppose </w:t>
      </w:r>
      <w:r w:rsidRPr="00210985">
        <w:rPr>
          <w:rStyle w:val="StyleBoldUnderline"/>
          <w:sz w:val="12"/>
        </w:rPr>
        <w:t xml:space="preserve"> </w:t>
      </w:r>
      <w:r w:rsidRPr="008811ED">
        <w:rPr>
          <w:rStyle w:val="StyleBoldUnderline"/>
        </w:rPr>
        <w:t xml:space="preserve">the Western international system. </w:t>
      </w:r>
      <w:r w:rsidRPr="00210985">
        <w:rPr>
          <w:rStyle w:val="StyleBoldUnderline"/>
          <w:sz w:val="12"/>
        </w:rPr>
        <w:t xml:space="preserve"> </w:t>
      </w:r>
      <w:r>
        <w:t xml:space="preserve">The Islamic Republic also portrays its present isolation by the US and Europe as a continuation </w:t>
      </w:r>
      <w:r w:rsidRPr="00210985">
        <w:rPr>
          <w:sz w:val="12"/>
        </w:rPr>
        <w:t xml:space="preserve"> </w:t>
      </w:r>
      <w:r>
        <w:t xml:space="preserve">of Western imperialism, and draws on its credentials as a member of the Non-Aligned </w:t>
      </w:r>
      <w:r w:rsidRPr="00210985">
        <w:rPr>
          <w:sz w:val="12"/>
        </w:rPr>
        <w:t xml:space="preserve"> </w:t>
      </w:r>
      <w:r>
        <w:t xml:space="preserve">Movement to elicit support from the disparate states throughout Africa and the Americas that </w:t>
      </w:r>
      <w:r w:rsidRPr="00210985">
        <w:rPr>
          <w:sz w:val="12"/>
        </w:rPr>
        <w:t xml:space="preserve"> </w:t>
      </w:r>
      <w:r>
        <w:t>have preexisting grievances with the Western order and its leading states.</w:t>
      </w:r>
      <w:r w:rsidRPr="00210985">
        <w:rPr>
          <w:sz w:val="12"/>
        </w:rPr>
        <w:t xml:space="preserve"> </w:t>
      </w:r>
      <w:r>
        <w:t xml:space="preserve">According to Iranian leaders, </w:t>
      </w:r>
      <w:r w:rsidRPr="008811ED">
        <w:rPr>
          <w:rStyle w:val="StyleBoldUnderline"/>
        </w:rPr>
        <w:t xml:space="preserve">the IRI’s competition with the US and its allies is not a just a </w:t>
      </w:r>
      <w:r w:rsidRPr="00210985">
        <w:rPr>
          <w:rStyle w:val="StyleBoldUnderline"/>
          <w:sz w:val="12"/>
        </w:rPr>
        <w:t xml:space="preserve"> </w:t>
      </w:r>
      <w:r w:rsidRPr="008811ED">
        <w:rPr>
          <w:rStyle w:val="StyleBoldUnderline"/>
        </w:rPr>
        <w:t xml:space="preserve">contest between states, but a clash of worldviews. </w:t>
      </w:r>
      <w:r>
        <w:t>The US represents an exploitative status quo,</w:t>
      </w:r>
      <w:r w:rsidRPr="00210985">
        <w:rPr>
          <w:sz w:val="12"/>
        </w:rPr>
        <w:t xml:space="preserve"> </w:t>
      </w:r>
      <w:r>
        <w:t xml:space="preserve">and Iran offers the promise of an alternative order geared toward promoting the sovereignty and </w:t>
      </w:r>
      <w:r w:rsidRPr="00210985">
        <w:rPr>
          <w:sz w:val="12"/>
        </w:rPr>
        <w:t xml:space="preserve"> </w:t>
      </w:r>
      <w:r>
        <w:t xml:space="preserve">interests of developing nations. Speaking to an audience in Nigeria in 2010, Iranian President </w:t>
      </w:r>
      <w:r w:rsidRPr="00210985">
        <w:rPr>
          <w:sz w:val="12"/>
        </w:rPr>
        <w:t xml:space="preserve"> </w:t>
      </w:r>
      <w:r>
        <w:t>Mahmoud Ahmadinejad called for a decisive break with the present Western-dominated system:</w:t>
      </w:r>
      <w:r w:rsidRPr="00210985">
        <w:rPr>
          <w:sz w:val="12"/>
        </w:rPr>
        <w:t xml:space="preserve"> </w:t>
      </w:r>
      <w:r>
        <w:t xml:space="preserve">We have to develop a proper cooperation among the developing nations in order to wriggle </w:t>
      </w:r>
      <w:r w:rsidRPr="00210985">
        <w:rPr>
          <w:sz w:val="12"/>
        </w:rPr>
        <w:t xml:space="preserve"> </w:t>
      </w:r>
      <w:r>
        <w:t xml:space="preserve">ourselves from the domination of the western powers. And this effort is going on among the </w:t>
      </w:r>
      <w:r w:rsidRPr="00210985">
        <w:rPr>
          <w:sz w:val="12"/>
        </w:rPr>
        <w:t xml:space="preserve"> </w:t>
      </w:r>
      <w:r>
        <w:t xml:space="preserve">independent developing nations today. We have to establish a collective effort with a view to </w:t>
      </w:r>
      <w:r w:rsidRPr="00210985">
        <w:rPr>
          <w:sz w:val="12"/>
        </w:rPr>
        <w:t xml:space="preserve"> </w:t>
      </w:r>
      <w:r>
        <w:t>create a new international independent economic system that should be on the basis of justice.1</w:t>
      </w:r>
      <w:r w:rsidRPr="00210985">
        <w:rPr>
          <w:sz w:val="12"/>
        </w:rPr>
        <w:t xml:space="preserve"> </w:t>
      </w:r>
      <w:r>
        <w:t xml:space="preserve">Though many of the countries Iran seeks to cooperate with are militarily and economically weak, </w:t>
      </w:r>
      <w:r w:rsidRPr="00210985">
        <w:rPr>
          <w:sz w:val="12"/>
        </w:rPr>
        <w:t xml:space="preserve"> </w:t>
      </w:r>
      <w:r w:rsidRPr="008811ED">
        <w:rPr>
          <w:rStyle w:val="StyleBoldUnderline"/>
        </w:rPr>
        <w:t>Tehran casts a wide net in trying to build an array of partners to counterbalance what it sees as</w:t>
      </w:r>
      <w:r w:rsidRPr="00210985">
        <w:rPr>
          <w:rStyle w:val="StyleBoldUnderline"/>
          <w:sz w:val="12"/>
        </w:rPr>
        <w:t xml:space="preserve"> </w:t>
      </w:r>
      <w:r w:rsidRPr="008811ED">
        <w:rPr>
          <w:rStyle w:val="StyleBoldUnderline"/>
        </w:rPr>
        <w:t xml:space="preserve">Western dominance of the global order. Iran seeks to be the hub of a non-Western bloc, and </w:t>
      </w:r>
      <w:r w:rsidRPr="00210985">
        <w:rPr>
          <w:rStyle w:val="StyleBoldUnderline"/>
          <w:sz w:val="12"/>
        </w:rPr>
        <w:t xml:space="preserve"> </w:t>
      </w:r>
      <w:r w:rsidRPr="008811ED">
        <w:rPr>
          <w:rStyle w:val="StyleBoldUnderline"/>
        </w:rPr>
        <w:t xml:space="preserve">intends to frustrate American influence over Iran and throughout the developing world. </w:t>
      </w:r>
      <w:r w:rsidRPr="00210985">
        <w:rPr>
          <w:rStyle w:val="StyleBoldUnderline"/>
          <w:sz w:val="12"/>
        </w:rPr>
        <w:t xml:space="preserve"> </w:t>
      </w:r>
      <w:r w:rsidRPr="008811ED">
        <w:rPr>
          <w:rStyle w:val="StyleBoldUnderline"/>
        </w:rPr>
        <w:t xml:space="preserve">US ability to push back against Iran’s attempts to widen its network of such countries is strongest </w:t>
      </w:r>
      <w:r w:rsidRPr="00210985">
        <w:rPr>
          <w:rStyle w:val="StyleBoldUnderline"/>
          <w:sz w:val="12"/>
        </w:rPr>
        <w:t xml:space="preserve"> </w:t>
      </w:r>
      <w:r w:rsidRPr="008811ED">
        <w:rPr>
          <w:rStyle w:val="StyleBoldUnderline"/>
        </w:rPr>
        <w:t xml:space="preserve">in states that benefit from US aid, trade, or that lack a significant basis for ideological </w:t>
      </w:r>
      <w:r w:rsidRPr="00210985">
        <w:rPr>
          <w:rStyle w:val="StyleBoldUnderline"/>
          <w:sz w:val="12"/>
        </w:rPr>
        <w:t xml:space="preserve"> </w:t>
      </w:r>
      <w:r w:rsidRPr="008811ED">
        <w:rPr>
          <w:rStyle w:val="StyleBoldUnderline"/>
        </w:rPr>
        <w:t xml:space="preserve">disagreement with US </w:t>
      </w:r>
      <w:r w:rsidRPr="005053FB">
        <w:rPr>
          <w:rStyle w:val="StyleBoldUnderline"/>
        </w:rPr>
        <w:t xml:space="preserve">practices. While Iran’s overtures to peripheral states have the potential to </w:t>
      </w:r>
      <w:r w:rsidRPr="00210985">
        <w:rPr>
          <w:rStyle w:val="StyleBoldUnderline"/>
          <w:sz w:val="12"/>
        </w:rPr>
        <w:t xml:space="preserve"> </w:t>
      </w:r>
      <w:r w:rsidRPr="005053FB">
        <w:rPr>
          <w:rStyle w:val="StyleBoldUnderline"/>
        </w:rPr>
        <w:t xml:space="preserve">weaken US attempts to contain and isolate Iran, Tehran’s web is fragile and possibly illusory. </w:t>
      </w:r>
      <w:r w:rsidRPr="00210985">
        <w:rPr>
          <w:rStyle w:val="StyleBoldUnderline"/>
          <w:sz w:val="12"/>
        </w:rPr>
        <w:t xml:space="preserve"> </w:t>
      </w:r>
      <w:r w:rsidRPr="005053FB">
        <w:rPr>
          <w:rStyle w:val="StyleBoldUnderline"/>
        </w:rPr>
        <w:t xml:space="preserve">It remains to be seen if Tehran can make good on the development commitments it has made to </w:t>
      </w:r>
      <w:r w:rsidRPr="00210985">
        <w:rPr>
          <w:rStyle w:val="StyleBoldUnderline"/>
          <w:sz w:val="12"/>
        </w:rPr>
        <w:t xml:space="preserve"> </w:t>
      </w:r>
      <w:r w:rsidRPr="005053FB">
        <w:rPr>
          <w:rStyle w:val="StyleBoldUnderline"/>
        </w:rPr>
        <w:t xml:space="preserve">potential partners or if its bonds with peripheral states can be institutionalized beyond a personal </w:t>
      </w:r>
      <w:r w:rsidRPr="00210985">
        <w:rPr>
          <w:rStyle w:val="StyleBoldUnderline"/>
          <w:sz w:val="12"/>
        </w:rPr>
        <w:t xml:space="preserve"> </w:t>
      </w:r>
      <w:r w:rsidRPr="005053FB">
        <w:rPr>
          <w:rStyle w:val="StyleBoldUnderline"/>
        </w:rPr>
        <w:t>relationship between heads of state</w:t>
      </w:r>
      <w:r>
        <w:t xml:space="preserve">. Iran’s plan to restructure the international system in </w:t>
      </w:r>
      <w:r w:rsidRPr="00210985">
        <w:rPr>
          <w:sz w:val="12"/>
        </w:rPr>
        <w:t xml:space="preserve"> </w:t>
      </w:r>
      <w:r>
        <w:t xml:space="preserve">opposition to the Western-led model remains the vision of a few fringe governments and does </w:t>
      </w:r>
      <w:r w:rsidRPr="00210985">
        <w:rPr>
          <w:sz w:val="12"/>
        </w:rPr>
        <w:t xml:space="preserve"> </w:t>
      </w:r>
      <w:r>
        <w:t>not appear likely to spread.</w:t>
      </w:r>
    </w:p>
    <w:p w14:paraId="41A0280F" w14:textId="77777777" w:rsidR="00CC2A48" w:rsidRPr="00CC2A48" w:rsidRDefault="00CC2A48" w:rsidP="00CC2A48"/>
    <w:p w14:paraId="7C11CD0B" w14:textId="67A8610D" w:rsidR="005C5F2D" w:rsidRDefault="002166BB" w:rsidP="008E4FFE">
      <w:pPr>
        <w:pStyle w:val="Heading3"/>
      </w:pPr>
      <w:r>
        <w:t xml:space="preserve">AT: not a </w:t>
      </w:r>
      <w:r w:rsidR="005C5F2D">
        <w:t>threat</w:t>
      </w:r>
    </w:p>
    <w:p w14:paraId="51F429B0" w14:textId="77777777" w:rsidR="005C5F2D" w:rsidRPr="00DC6D6C" w:rsidRDefault="005C5F2D" w:rsidP="005C5F2D">
      <w:pPr>
        <w:pStyle w:val="Heading4"/>
        <w:rPr>
          <w:rStyle w:val="StyleStyleBold12pt"/>
          <w:b/>
        </w:rPr>
      </w:pPr>
      <w:r w:rsidRPr="00DC6D6C">
        <w:rPr>
          <w:rStyle w:val="StyleStyleBold12pt"/>
          <w:b/>
        </w:rPr>
        <w:t xml:space="preserve">Iran </w:t>
      </w:r>
      <w:r>
        <w:rPr>
          <w:rStyle w:val="StyleStyleBold12pt"/>
          <w:b/>
        </w:rPr>
        <w:t xml:space="preserve">- </w:t>
      </w:r>
      <w:r w:rsidRPr="00DC6D6C">
        <w:rPr>
          <w:rStyle w:val="StyleStyleBold12pt"/>
          <w:b/>
        </w:rPr>
        <w:t>Venezuela engagement is a threat</w:t>
      </w:r>
      <w:r>
        <w:rPr>
          <w:rStyle w:val="StyleStyleBold12pt"/>
          <w:b/>
        </w:rPr>
        <w:t xml:space="preserve"> – military cooperation,</w:t>
      </w:r>
      <w:r w:rsidRPr="00DC6D6C">
        <w:rPr>
          <w:rStyle w:val="StyleStyleBold12pt"/>
          <w:b/>
        </w:rPr>
        <w:t xml:space="preserve"> </w:t>
      </w:r>
      <w:r>
        <w:rPr>
          <w:rStyle w:val="StyleStyleBold12pt"/>
          <w:b/>
        </w:rPr>
        <w:t xml:space="preserve">un-mined uranium and Hezbollah </w:t>
      </w:r>
    </w:p>
    <w:p w14:paraId="1EF0272C" w14:textId="77777777" w:rsidR="005C5F2D" w:rsidRDefault="005C5F2D" w:rsidP="005C5F2D">
      <w:pPr>
        <w:rPr>
          <w:sz w:val="24"/>
        </w:rPr>
      </w:pPr>
      <w:r w:rsidRPr="00073FC0">
        <w:rPr>
          <w:rStyle w:val="StyleStyleBold12pt"/>
        </w:rPr>
        <w:t>Morgenthau 10</w:t>
      </w:r>
      <w:r>
        <w:t xml:space="preserve"> – (Robert M., “The Iran-Venezuela Axis of Scam”, The American Interest, January/February, p. 50- 52)//JFHH</w:t>
      </w:r>
    </w:p>
    <w:p w14:paraId="7E1B7B7A" w14:textId="77777777" w:rsidR="005C5F2D" w:rsidRDefault="005C5F2D" w:rsidP="005C5F2D">
      <w:pPr>
        <w:rPr>
          <w:rFonts w:ascii="Times" w:hAnsi="Times" w:cs="Times"/>
          <w:sz w:val="24"/>
        </w:rPr>
      </w:pPr>
    </w:p>
    <w:p w14:paraId="7F5CF5DF" w14:textId="77777777" w:rsidR="005C5F2D" w:rsidRPr="00561E1E" w:rsidRDefault="005C5F2D" w:rsidP="005C5F2D">
      <w:pPr>
        <w:rPr>
          <w:b/>
          <w:sz w:val="24"/>
          <w:u w:val="single"/>
        </w:rPr>
      </w:pPr>
      <w:r w:rsidRPr="00561E1E">
        <w:rPr>
          <w:b/>
          <w:u w:val="single"/>
        </w:rPr>
        <w:t>A dangerous strategic intimacy is blos- soming between</w:t>
      </w:r>
      <w:r>
        <w:t xml:space="preserve"> two countries we might once have considered unlikely bedfellows: the Islamic Republic of </w:t>
      </w:r>
      <w:r w:rsidRPr="00561E1E">
        <w:rPr>
          <w:b/>
          <w:u w:val="single"/>
        </w:rPr>
        <w:t>Iran and</w:t>
      </w:r>
      <w:r>
        <w:t xml:space="preserve"> the Bolivarian Republic of </w:t>
      </w:r>
      <w:r w:rsidRPr="00561E1E">
        <w:rPr>
          <w:b/>
          <w:u w:val="single"/>
        </w:rPr>
        <w:t>Venezuela</w:t>
      </w:r>
      <w:r>
        <w:t xml:space="preserve">. This relationship has moved well beyond its 2005–06 courtship phase into a cozy finan- cial, political and military partnership </w:t>
      </w:r>
      <w:r w:rsidRPr="00561E1E">
        <w:rPr>
          <w:b/>
          <w:u w:val="single"/>
        </w:rPr>
        <w:t>based</w:t>
      </w:r>
      <w:r>
        <w:t xml:space="preserve"> essentially </w:t>
      </w:r>
      <w:r w:rsidRPr="00561E1E">
        <w:rPr>
          <w:b/>
          <w:u w:val="single"/>
        </w:rPr>
        <w:t>on shared anti-Americanism and the presence of certain complementary assets. For Iran, Venezuela’s established financial sys- tem can help it end-run UN Security Council sanctions, and its geographic location is ideal for building and storing weapons of mass de- struction far away from the prying eyes of the I</w:t>
      </w:r>
      <w:r>
        <w:t xml:space="preserve">nternational </w:t>
      </w:r>
      <w:r w:rsidRPr="00561E1E">
        <w:rPr>
          <w:b/>
          <w:u w:val="single"/>
        </w:rPr>
        <w:t>A</w:t>
      </w:r>
      <w:r>
        <w:t xml:space="preserve">tomic </w:t>
      </w:r>
      <w:r w:rsidRPr="00561E1E">
        <w:rPr>
          <w:b/>
          <w:u w:val="single"/>
        </w:rPr>
        <w:t>E</w:t>
      </w:r>
      <w:r>
        <w:t xml:space="preserve">nergy </w:t>
      </w:r>
      <w:r w:rsidRPr="00561E1E">
        <w:rPr>
          <w:b/>
          <w:u w:val="single"/>
        </w:rPr>
        <w:t>A</w:t>
      </w:r>
      <w:r>
        <w:t xml:space="preserve">gency and the international community generally. </w:t>
      </w:r>
      <w:r w:rsidRPr="00561E1E">
        <w:rPr>
          <w:b/>
          <w:u w:val="single"/>
        </w:rPr>
        <w:t>For Ven- ezuela, Iran provides political leverage against the United States by burnishing Caracas’s pretensions to leadership of Latin America’s anti-U.S. regimes and terrorist organizations. Iran also offers a source of military training and doctrine.</w:t>
      </w:r>
    </w:p>
    <w:p w14:paraId="2C516446" w14:textId="77777777" w:rsidR="005C5F2D" w:rsidRDefault="005C5F2D" w:rsidP="005C5F2D">
      <w:pPr>
        <w:rPr>
          <w:sz w:val="24"/>
        </w:rPr>
      </w:pPr>
      <w:r>
        <w:t>During a 2007 state visit to Tehran by Presi- dent Hugo Chávez, Venezuela and Iran declared themselves to be an “axis of unity” against the United States. Many observers took this to be an act of mostly empty political theater. It is turning out to be nothing of the sort.</w:t>
      </w:r>
    </w:p>
    <w:p w14:paraId="4980996F" w14:textId="77777777" w:rsidR="005C5F2D" w:rsidRDefault="005C5F2D" w:rsidP="005C5F2D">
      <w:pPr>
        <w:rPr>
          <w:sz w:val="24"/>
        </w:rPr>
      </w:pPr>
      <w:r>
        <w:t>Some aspects of the growing Iranian-Ven- ezuelan relationship are open for all to see. President Chávez has personally helped initiate relationships between Iran and Nicaragua, Bo- livia and Ecuador, opening the way for Iranian President Mahmoud Ahmadinejad’s recent visits to Latin America. In June, while tens of thousands lined the streets of Tehran and other Iranian cities to protest, at considerable risk to life and limb, the fraudulent re-election of Pres- ident Ahmadinejad, Chávez publicly offered him support.</w:t>
      </w:r>
    </w:p>
    <w:p w14:paraId="658B2684" w14:textId="77777777" w:rsidR="005C5F2D" w:rsidRDefault="005C5F2D" w:rsidP="005C5F2D">
      <w:pPr>
        <w:rPr>
          <w:sz w:val="24"/>
        </w:rPr>
      </w:pPr>
      <w:r w:rsidRPr="00561E1E">
        <w:rPr>
          <w:b/>
          <w:u w:val="single"/>
        </w:rPr>
        <w:t>Iranian investments inside of Venezuela are on the rise, and prospects for nuclear co- operation between the states are no secret</w:t>
      </w:r>
      <w:r>
        <w:t xml:space="preserve"> ei- ther. Several “memoranda of understanding” between </w:t>
      </w:r>
      <w:r w:rsidRPr="00561E1E">
        <w:rPr>
          <w:b/>
          <w:u w:val="single"/>
        </w:rPr>
        <w:t>the two governments pledge joint technology development, military coopera- tion, banking and finance links, cooperation over oil, gas and mineral exploration and re- fining, and joint agricultural research</w:t>
      </w:r>
      <w:r>
        <w:t>. Some of these pledges have migrated from paper to practice. Since 2006, Iranian military advisers have been embedded with Venezuelan troops.</w:t>
      </w:r>
      <w:r w:rsidRPr="00DC6D6C">
        <w:rPr>
          <w:b/>
          <w:u w:val="single"/>
        </w:rPr>
        <w:t xml:space="preserve"> Asymmetric warfare, taught to members of Iran’s Revolutionary Guard, Hizballah and Hamas, has replaced U.S. Army field manu- als as standard Venezuelan military doctrine</w:t>
      </w:r>
      <w:r>
        <w:t xml:space="preserve">. This development appears to have been assist- ed by key figures among </w:t>
      </w:r>
      <w:r w:rsidRPr="00DC6D6C">
        <w:rPr>
          <w:b/>
          <w:u w:val="single"/>
        </w:rPr>
        <w:t>Chávez’s intimates</w:t>
      </w:r>
      <w:r>
        <w:t xml:space="preserve"> who </w:t>
      </w:r>
      <w:r w:rsidRPr="00DC6D6C">
        <w:rPr>
          <w:b/>
          <w:u w:val="single"/>
        </w:rPr>
        <w:t>are strong supporters of Hizballah and the Iranian-Hizballah fundamentalist agen- da.</w:t>
      </w:r>
      <w:r>
        <w:t xml:space="preserve"> (See profile on p. 53.)</w:t>
      </w:r>
    </w:p>
    <w:p w14:paraId="26518513" w14:textId="77777777" w:rsidR="005C5F2D" w:rsidRDefault="005C5F2D" w:rsidP="005C5F2D">
      <w:pPr>
        <w:rPr>
          <w:sz w:val="24"/>
        </w:rPr>
      </w:pPr>
      <w:r w:rsidRPr="00DC6D6C">
        <w:rPr>
          <w:b/>
          <w:u w:val="single"/>
        </w:rPr>
        <w:t>The gravest dangers</w:t>
      </w:r>
      <w:r>
        <w:t xml:space="preserve">, however, may yet re- main hidden. According to a December 2008 Carnegie Endowment report, </w:t>
      </w:r>
      <w:r w:rsidRPr="00DC6D6C">
        <w:rPr>
          <w:rStyle w:val="Emphasis"/>
        </w:rPr>
        <w:t>Venezuela has an estimated 50,000 tons of un-mined uranium. Venezuela could be mining and to some degree processing uranium for Iran on Venezuelan soil.</w:t>
      </w:r>
      <w:r>
        <w:t xml:space="preserve"> My office has learned that, </w:t>
      </w:r>
      <w:r w:rsidRPr="00DC6D6C">
        <w:rPr>
          <w:b/>
          <w:u w:val="single"/>
        </w:rPr>
        <w:t>over the past three</w:t>
      </w:r>
      <w:r w:rsidRPr="00DC6D6C">
        <w:rPr>
          <w:b/>
          <w:sz w:val="24"/>
          <w:u w:val="single"/>
        </w:rPr>
        <w:t xml:space="preserve"> </w:t>
      </w:r>
      <w:r w:rsidRPr="00DC6D6C">
        <w:rPr>
          <w:b/>
          <w:u w:val="single"/>
        </w:rPr>
        <w:t>years, several Iranian-owned and controlled fac- tories have sprung up in remote, interior parts of Venezuela. The lack of infrastructure in and around these sites is offset by their remote loca- tions, making them ideal locations for the illicit production of weapons and weapons materiel.</w:t>
      </w:r>
      <w:r>
        <w:t xml:space="preserve"> Though we still lack much hard evidence of what goes on at these sites, their location and secretive nature merit attention.</w:t>
      </w:r>
    </w:p>
    <w:p w14:paraId="206AEBB1" w14:textId="77777777" w:rsidR="005C5F2D" w:rsidRDefault="005C5F2D" w:rsidP="005C5F2D">
      <w:pPr>
        <w:rPr>
          <w:sz w:val="24"/>
        </w:rPr>
      </w:pPr>
      <w:r>
        <w:t xml:space="preserve">That is so especially in light of a December 2008 incident in which </w:t>
      </w:r>
      <w:r w:rsidRPr="00DC6D6C">
        <w:rPr>
          <w:b/>
          <w:u w:val="single"/>
        </w:rPr>
        <w:t>Turkish authorities detained an Iranian vessel bound for Venezu- ela after discovering lab equipment capable of producing explosives packed inside 22 con- tainers marked “tractor parts.” The contain- ers also allegedly contained barrels labeled with “danger” signs. It is safe to assume that this was a lucky catch, and that shipments of this kind most often reach their destinations in Venezuela</w:t>
      </w:r>
      <w:r>
        <w:t>.</w:t>
      </w:r>
    </w:p>
    <w:p w14:paraId="40E0AB36" w14:textId="77777777" w:rsidR="005C5F2D" w:rsidRDefault="005C5F2D" w:rsidP="005C5F2D">
      <w:r>
        <w:t>The Venezuelan government has even made reference to these activities, but in a way de- signed to mask their likely purpose. Thus in early September in Tehran, Chávez was quoted as saying that with Iran’s help he plans to build a “nuclear village” in Venezuela. Supporting Iran’s claims that its nuclear ambitions are for peaceful purposes, Chávez stated, just a few weeks before the revelations about Iran’s secret nuclear complex near Qom, that “there is not a single proof that Iran is building a . . . nuclear bomb.”</w:t>
      </w:r>
    </w:p>
    <w:p w14:paraId="0614FC28" w14:textId="77777777" w:rsidR="005C5F2D" w:rsidRDefault="005C5F2D" w:rsidP="005C5F2D"/>
    <w:p w14:paraId="6E1A2D38" w14:textId="77777777" w:rsidR="005C5F2D" w:rsidRDefault="005C5F2D" w:rsidP="005C5F2D">
      <w:pPr>
        <w:pStyle w:val="Heading4"/>
      </w:pPr>
      <w:r>
        <w:t>Iran is using Venezuelan banks to launder money and finance nuclear weapons</w:t>
      </w:r>
    </w:p>
    <w:p w14:paraId="7D45C15D" w14:textId="77777777" w:rsidR="005C5F2D" w:rsidRDefault="005C5F2D" w:rsidP="005C5F2D">
      <w:pPr>
        <w:rPr>
          <w:sz w:val="24"/>
        </w:rPr>
      </w:pPr>
      <w:r w:rsidRPr="00073FC0">
        <w:rPr>
          <w:rStyle w:val="StyleStyleBold12pt"/>
        </w:rPr>
        <w:t>Morgenthau 10</w:t>
      </w:r>
      <w:r>
        <w:t xml:space="preserve"> – </w:t>
      </w:r>
      <w:r>
        <w:rPr>
          <w:rFonts w:eastAsia="Times New Roman" w:cs="Times New Roman"/>
        </w:rPr>
        <w:t>law degree at yale and a former US State Attorney in security frauds</w:t>
      </w:r>
      <w:r>
        <w:t xml:space="preserve"> (Robert M., “The Iran-Venezuela Axis of Scam”, The American Interest, January/February, p. 52- 54)//JFHH</w:t>
      </w:r>
    </w:p>
    <w:p w14:paraId="78180F15" w14:textId="77777777" w:rsidR="005C5F2D" w:rsidRDefault="005C5F2D" w:rsidP="005C5F2D"/>
    <w:p w14:paraId="4E079409" w14:textId="77777777" w:rsidR="005C5F2D" w:rsidRPr="00073FC0" w:rsidRDefault="005C5F2D" w:rsidP="005C5F2D">
      <w:pPr>
        <w:rPr>
          <w:b/>
          <w:sz w:val="24"/>
          <w:u w:val="single"/>
        </w:rPr>
      </w:pPr>
      <w:r w:rsidRPr="00073FC0">
        <w:t>M</w:t>
      </w:r>
      <w:r>
        <w:t xml:space="preserve">y office has taken a particular interest in </w:t>
      </w:r>
      <w:r w:rsidRPr="00432A5C">
        <w:rPr>
          <w:rStyle w:val="StyleBoldUnderline"/>
        </w:rPr>
        <w:t xml:space="preserve">the </w:t>
      </w:r>
      <w:r w:rsidRPr="00073FC0">
        <w:rPr>
          <w:b/>
          <w:u w:val="single"/>
        </w:rPr>
        <w:t>banking and financial connections between Iran and Venezuela</w:t>
      </w:r>
      <w:r>
        <w:t xml:space="preserve">, for this sort of cooperation </w:t>
      </w:r>
      <w:r w:rsidRPr="00073FC0">
        <w:rPr>
          <w:b/>
          <w:u w:val="single"/>
        </w:rPr>
        <w:t>constitutes the basic infrastructure for dealings in nuclear technology as well as the narco-terrorist activities in which the Venezu- elan government is clearly implicated.</w:t>
      </w:r>
      <w:r>
        <w:rPr>
          <w:position w:val="8"/>
        </w:rPr>
        <w:t xml:space="preserve">1 </w:t>
      </w:r>
      <w:r>
        <w:t>To that end, my office has publicly announced during the past year two investigations that highlight Iranian efforts to procure weapons materials despite U.S. and international economic sanc- tions designed to prevent Iran from develop- ing long-range missile capacity and nuclear technology for military purposes. Our efforts uncovered a pervasive system of deceitful and fraudulent practices employed by Iranian enti- ties to move money all over the world without detection, including through banks located in the jurisdiction I am responsible for protecting, Manhattan. The tactics used in these cases are instructive and should send signals to law en- forcement, intelligence agencies and military commands throughout the world about the style and level of deception the Iranians are em- ploying to advance their interests</w:t>
      </w:r>
      <w:r w:rsidRPr="00432A5C">
        <w:t xml:space="preserve">. </w:t>
      </w:r>
      <w:r w:rsidRPr="00073FC0">
        <w:rPr>
          <w:b/>
          <w:u w:val="single"/>
        </w:rPr>
        <w:t>The Iranian government is going to such lengths for a pur- pose as simple as it is obvious: to pay for ma- terials necessary to develop nuclear weapons</w:t>
      </w:r>
      <w:r w:rsidRPr="00073FC0">
        <w:t>, long-range missiles and sophisticated roadside bombs without being detected</w:t>
      </w:r>
      <w:r w:rsidRPr="00073FC0">
        <w:rPr>
          <w:b/>
          <w:u w:val="single"/>
        </w:rPr>
        <w:t>.</w:t>
      </w:r>
    </w:p>
    <w:p w14:paraId="13C6FD68" w14:textId="77777777" w:rsidR="005C5F2D" w:rsidRDefault="005C5F2D" w:rsidP="005C5F2D">
      <w:pPr>
        <w:rPr>
          <w:sz w:val="24"/>
        </w:rPr>
      </w:pPr>
      <w:r>
        <w:t>As to the first case, in January 2009 my office and the U.S. Department of Justice announced deferred prosecution agreements with the UK bank Lloyds TSB. From 2001 to 2004, Lloyds, on behalf of Iranian banks and their customers, engaged in a practice known as “stripping”, in</w:t>
      </w:r>
    </w:p>
    <w:p w14:paraId="53F433FB" w14:textId="77777777" w:rsidR="005C5F2D" w:rsidRDefault="005C5F2D" w:rsidP="005C5F2D">
      <w:pPr>
        <w:rPr>
          <w:sz w:val="24"/>
        </w:rPr>
      </w:pPr>
      <w:r>
        <w:t>which the bank intentionally participated in a systematic process of altering wire transfer in- formation to hide the identity of its clients. This process allowed the illegal transfer of more than $300 million of Iranian cash despite economic sanctions prohibiting Iranian access to the U.S. financial system. We are currently investigating similar misconduct by other banks.</w:t>
      </w:r>
    </w:p>
    <w:p w14:paraId="5A7AFCAC" w14:textId="77777777" w:rsidR="005C5F2D" w:rsidRDefault="005C5F2D" w:rsidP="005C5F2D">
      <w:pPr>
        <w:rPr>
          <w:sz w:val="24"/>
        </w:rPr>
      </w:pPr>
      <w:r>
        <w:t>As to the second case, in April we an- nounced the indictment of a Chinese company called Limmt and its manager, Li Fang Wei, a rogue provider of metal alloys and minerals to the global market. Limmt’s business includes selling high-strength metals and sophisticated military materials, many of which are banned from export to Iran under international agree- ments. Limmt was also banned by the U.S. Treasury Department’s Office of Foreign As- sets Control (OFAC) from engaging in trans- actions with or through the U.S. financial sys- tem for its role in the proliferation of weapons of mass destruction to Iran. Our investigation revealed that, despite sanctions, Li and Limmt used aliases and shell companies to deceive banks into processing payments related to the shipment of banned missile, nuclear and “dual- use” materials to subsidiary organizations of the Iranian Defense Industries Organization.</w:t>
      </w:r>
    </w:p>
    <w:p w14:paraId="3B3C402E" w14:textId="77777777" w:rsidR="005C5F2D" w:rsidRDefault="005C5F2D" w:rsidP="005C5F2D">
      <w:pPr>
        <w:rPr>
          <w:sz w:val="24"/>
        </w:rPr>
      </w:pPr>
      <w:r>
        <w:t>Our investigation pertains only to U.S. banks, but it should be noted that Limmt pur- chased and re-sold to Iran most banned mate- rials in euros and processed the sales through European banks. We have no jurisdiction over such activities.</w:t>
      </w:r>
    </w:p>
    <w:p w14:paraId="1176FB8E" w14:textId="77777777" w:rsidR="005C5F2D" w:rsidRDefault="005C5F2D" w:rsidP="005C5F2D">
      <w:pPr>
        <w:rPr>
          <w:sz w:val="24"/>
        </w:rPr>
      </w:pPr>
      <w:r>
        <w:t>These two cases hardly exhaust the list of dangerous activities likely going on. Based on information developed by my office, the Iranians, with Venezuelan help, are now en- gaged in similar schemes to bust economic and anti-proliferation sanctions. Note that in Janu- ary 2008 the Iranian government opened the International Development Bank in Caracas under the Spanish name Banco Internacional de Desarrollo C.A. (BID), an independent sub- sidiary of Export Development Bank of Iran (EDBI). In October 2008, OFAC imposed economic sanctions against these two Iranian banks for providing or attempting to provide financial services to Iran’s Ministry of Defense and its Armed Forces Logistics, the two Iranian military entities tasked with advancing Iran’s nuclear ambitions.</w:t>
      </w:r>
    </w:p>
    <w:p w14:paraId="1C9D3E12" w14:textId="77777777" w:rsidR="005C5F2D" w:rsidRDefault="005C5F2D" w:rsidP="005C5F2D">
      <w:pPr>
        <w:rPr>
          <w:sz w:val="24"/>
        </w:rPr>
      </w:pPr>
      <w:r w:rsidRPr="00073FC0">
        <w:rPr>
          <w:b/>
          <w:u w:val="single"/>
        </w:rPr>
        <w:t>The ostensible reason for opening Iran’s BID in Caracas was to expand economic ties with Venezuela. Our sources and experience lead us to suspect that Iran is seeking to diversify its foothold into the Venezuelan banking system for purposes of further “sanctions-busting.”</w:t>
      </w:r>
      <w:r>
        <w:t xml:space="preserve"> Despite being designated by OFAC, we believe</w:t>
      </w:r>
      <w:r>
        <w:rPr>
          <w:sz w:val="24"/>
        </w:rPr>
        <w:t xml:space="preserve"> </w:t>
      </w:r>
      <w:r>
        <w:t>that BID has several correspondent banking relationships with both Venezuelan banks and banks in Panama, a nation with a long-standing reputation as a money laundering safe haven. This scheme is known as “nesting.”</w:t>
      </w:r>
    </w:p>
    <w:p w14:paraId="5762F6F4" w14:textId="77777777" w:rsidR="005C5F2D" w:rsidRPr="00073FC0" w:rsidRDefault="005C5F2D" w:rsidP="005C5F2D">
      <w:pPr>
        <w:rPr>
          <w:b/>
          <w:sz w:val="24"/>
          <w:u w:val="single"/>
        </w:rPr>
      </w:pPr>
      <w:r>
        <w:t xml:space="preserve">Nested accounts occur when a foreign finan- cial institution gains access to the U.S. financial system by operating through a U.S. correspon- dent account belonging to another foreign fi- nancial institution. For example, </w:t>
      </w:r>
      <w:r w:rsidRPr="00073FC0">
        <w:rPr>
          <w:b/>
          <w:u w:val="single"/>
        </w:rPr>
        <w:t>BID,</w:t>
      </w:r>
      <w:r>
        <w:t xml:space="preserve"> which is prohibited from establishing a relationship with a U.S. bank, </w:t>
      </w:r>
      <w:r w:rsidRPr="00073FC0">
        <w:rPr>
          <w:b/>
          <w:u w:val="single"/>
        </w:rPr>
        <w:t>could</w:t>
      </w:r>
      <w:r>
        <w:t xml:space="preserve"> instead </w:t>
      </w:r>
      <w:r w:rsidRPr="00073FC0">
        <w:rPr>
          <w:b/>
          <w:u w:val="single"/>
        </w:rPr>
        <w:t>establish a relation- ship with a Venezuelan or Panamanian bank that has a relationship with a U.S. bank. If the U.S. bank is unaware that its foreign correspon- dent financial institution customer is providing such access to a sanctioned third-party foreign financial institution, this third-party financial institution can effectively gain anonymous ac- cess to the U.S. financial system.</w:t>
      </w:r>
    </w:p>
    <w:p w14:paraId="0AA8D43F" w14:textId="77777777" w:rsidR="005C5F2D" w:rsidRDefault="005C5F2D" w:rsidP="005C5F2D">
      <w:pPr>
        <w:rPr>
          <w:sz w:val="24"/>
        </w:rPr>
      </w:pPr>
      <w:r w:rsidRPr="00073FC0">
        <w:rPr>
          <w:b/>
          <w:u w:val="single"/>
        </w:rPr>
        <w:t>OFAC sanctions alone have no chance of preventing this stratagem from working</w:t>
      </w:r>
      <w:r>
        <w:t>. This is because Venezuela is not currently the subject of a U.S. or international economic sanctions program that significantly restricts the ability of Venezuelan banks to conduct business with the United States, including accessing U.S. banks to clear international U.S. dollar transac- tions. As matters stand now, U.S. banks pro- cessing wire transfers from Venezuelan banks rely almost exclusively on the Venezuelan bank to ensure the funds are being transferred for le- gitimate purposes. I have little faith that this is effectively being done, and the Iranians, aware of this vulnerability, appear to be taking advan- tage of it.</w:t>
      </w:r>
    </w:p>
    <w:p w14:paraId="09E3340E" w14:textId="77777777" w:rsidR="005C5F2D" w:rsidRDefault="005C5F2D" w:rsidP="005C5F2D">
      <w:pPr>
        <w:rPr>
          <w:sz w:val="24"/>
        </w:rPr>
      </w:pPr>
      <w:r w:rsidRPr="00073FC0">
        <w:t>I</w:t>
      </w:r>
      <w:r>
        <w:t xml:space="preserve">n my view, </w:t>
      </w:r>
      <w:r w:rsidRPr="00073FC0">
        <w:rPr>
          <w:b/>
          <w:u w:val="single"/>
        </w:rPr>
        <w:t xml:space="preserve">the opening of Venezuela’s banks to the Iranian government helps guarantee the continued development of its nuclear and long-range missile technology. The presence of mysterious manufacturing plants controlled by Iran and located deep in the interior of Ven- ezuela is also cause for concern, as is the appar- ent cooperation between Tehran and Caracas in assisting narco-terrorist operations in Latin </w:t>
      </w:r>
      <w:r w:rsidRPr="00561E1E">
        <w:rPr>
          <w:b/>
          <w:u w:val="single"/>
        </w:rPr>
        <w:t>America and the Middle East. The Iranian- Venezuelan relationship is making both coun- tries more dangerous adversaries of the United States</w:t>
      </w:r>
      <w:r>
        <w:t>, and I am not persuaded that the prob- lem has attracted sufficient concerted attention from the U.S. government.</w:t>
      </w:r>
    </w:p>
    <w:p w14:paraId="6C50B548" w14:textId="77777777" w:rsidR="005C5F2D" w:rsidRDefault="005C5F2D" w:rsidP="005C5F2D">
      <w:pPr>
        <w:rPr>
          <w:sz w:val="24"/>
        </w:rPr>
      </w:pPr>
      <w:r>
        <w:t>One reason for this is that the Iranian-Ven- ezuelan axis spreads across an unusual number of organizational “seams”: between Western Hemisphere and Southwest Asian bureaus and offices in the State and Defense Depart- ments and the U.S. intelligence community; between various law enforcement, diplomatic and military functions among the Justice, Treasury, Homeland Security, State, Defense and Commerce Departments; and between Federal, state and local jurisdictions as well. These organizational seams are mirrored (and more) with respect to congressional oversight.</w:t>
      </w:r>
    </w:p>
    <w:p w14:paraId="6F476DD6" w14:textId="77777777" w:rsidR="005C5F2D" w:rsidRDefault="005C5F2D" w:rsidP="005C5F2D">
      <w:pPr>
        <w:rPr>
          <w:sz w:val="24"/>
        </w:rPr>
      </w:pPr>
      <w:r>
        <w:t>The result is that it seems to be no one’s job to see the whole picture, and no one, short of the President himself, appears to have the author- ity to order coordinated, whole-of-government action.</w:t>
      </w:r>
    </w:p>
    <w:p w14:paraId="224D8D20" w14:textId="77777777" w:rsidR="005C5F2D" w:rsidRDefault="005C5F2D" w:rsidP="005C5F2D">
      <w:pPr>
        <w:rPr>
          <w:sz w:val="24"/>
        </w:rPr>
      </w:pPr>
      <w:r>
        <w:t xml:space="preserve">I fear that we are entering a period in which the toxic fruits of the Iran-Venezuela bond will ripen, and that we are far from prepared for the consequences of that harvest. </w:t>
      </w:r>
      <w:r w:rsidRPr="00561E1E">
        <w:rPr>
          <w:b/>
          <w:u w:val="single"/>
        </w:rPr>
        <w:t>We over- look creeping Iranian influence in the West- ern Hemisphere at our peril, and we assume that President Chávez is bluffing at risk to our reputation and safety</w:t>
      </w:r>
      <w:r>
        <w:t>. Both he and President Ahmadinejad often come across to us as buf- foonish characters, inviting of ridicule. They are not.</w:t>
      </w:r>
    </w:p>
    <w:p w14:paraId="142BCB23" w14:textId="77777777" w:rsidR="005C5F2D" w:rsidRDefault="005C5F2D" w:rsidP="005C5F2D">
      <w:pPr>
        <w:rPr>
          <w:sz w:val="24"/>
        </w:rPr>
      </w:pPr>
      <w:r w:rsidRPr="00561E1E">
        <w:t xml:space="preserve">My office and other </w:t>
      </w:r>
      <w:r w:rsidRPr="00561E1E">
        <w:rPr>
          <w:b/>
          <w:u w:val="single"/>
        </w:rPr>
        <w:t>law enforcement agen- cies</w:t>
      </w:r>
      <w:r w:rsidRPr="00561E1E">
        <w:t xml:space="preserve"> are doing what we can, but we </w:t>
      </w:r>
      <w:r w:rsidRPr="00561E1E">
        <w:rPr>
          <w:b/>
          <w:u w:val="single"/>
        </w:rPr>
        <w:t>can play only a small role in ensuring that money laundering, terror financing and sanctions violations are not ignored</w:t>
      </w:r>
      <w:r w:rsidRPr="00561E1E">
        <w:t>, and that criminals and the banks now aiding Iran will be discovered and prosecuted.</w:t>
      </w:r>
      <w:r w:rsidRPr="00561E1E">
        <w:rPr>
          <w:b/>
          <w:u w:val="single"/>
        </w:rPr>
        <w:t xml:space="preserve"> Certainly, stopping the flow of illicit funds cor- relates directly with curbing wrongful conduct, but law enforcement in the United States alone is not enough to counter the threat effective- ly.</w:t>
      </w:r>
      <w:r>
        <w:t xml:space="preserve"> Our law enforcement efforts must grow to include allies and friends in Europe, Asia and Latin America itself. For example, Brazil, whose constitution prohibits nuclear weapons, can play a significant role in influencing President Chávez. Together we must consider ways to monitor and sanction Venezuela’s banking sys- tem if it aids Iranian circumvention of Security Council sanctions.</w:t>
      </w:r>
    </w:p>
    <w:p w14:paraId="6F1CAE44" w14:textId="77777777" w:rsidR="005C5F2D" w:rsidRDefault="005C5F2D" w:rsidP="005C5F2D">
      <w:pPr>
        <w:rPr>
          <w:sz w:val="24"/>
        </w:rPr>
      </w:pPr>
      <w:r>
        <w:t xml:space="preserve">Above all, we must make our own govern- ment work more effectively to recognize and confront this challenge. </w:t>
      </w:r>
      <w:r w:rsidRPr="00561E1E">
        <w:rPr>
          <w:b/>
          <w:u w:val="single"/>
        </w:rPr>
        <w:t>Failure to act will leave open a window for money laundering by the Iranian government, for narcotics organizations with ties to the Chávez regime, and for the ter- rorist organizations that Iran supports openly. That is a window we must shut.</w:t>
      </w:r>
    </w:p>
    <w:p w14:paraId="3A565B84" w14:textId="77777777" w:rsidR="005C5F2D" w:rsidRPr="005C5F2D" w:rsidRDefault="005C5F2D" w:rsidP="005C5F2D"/>
    <w:p w14:paraId="1E01B7B0" w14:textId="77777777" w:rsidR="005C5F2D" w:rsidRDefault="002166BB" w:rsidP="008E4FFE">
      <w:pPr>
        <w:pStyle w:val="Heading3"/>
      </w:pPr>
      <w:r>
        <w:t>AT: Venezuela not key – LA instability</w:t>
      </w:r>
    </w:p>
    <w:p w14:paraId="42F0A185" w14:textId="77777777" w:rsidR="005C5F2D" w:rsidRPr="004A5602" w:rsidRDefault="005C5F2D" w:rsidP="005C5F2D">
      <w:pPr>
        <w:pStyle w:val="Heading4"/>
        <w:rPr>
          <w:rFonts w:ascii="Calibri" w:hAnsi="Calibri"/>
        </w:rPr>
      </w:pPr>
      <w:r w:rsidRPr="004A5602">
        <w:rPr>
          <w:rFonts w:ascii="Calibri" w:hAnsi="Calibri"/>
        </w:rPr>
        <w:t xml:space="preserve">Venezuela Iran relationship </w:t>
      </w:r>
      <w:r w:rsidR="002166BB">
        <w:rPr>
          <w:rFonts w:ascii="Calibri" w:hAnsi="Calibri"/>
        </w:rPr>
        <w:t>is key to Iran’s presence in the region</w:t>
      </w:r>
    </w:p>
    <w:p w14:paraId="24714934" w14:textId="77777777" w:rsidR="005C5F2D" w:rsidRPr="004A5602" w:rsidRDefault="005C5F2D" w:rsidP="005C5F2D">
      <w:r w:rsidRPr="004A5602">
        <w:rPr>
          <w:rStyle w:val="StyleStyleBold12pt"/>
        </w:rPr>
        <w:t>Rotella 7/18</w:t>
      </w:r>
      <w:r w:rsidRPr="004A5602">
        <w:t xml:space="preserve"> –  An award-winning foreign correspondent and investigative reporter, Sebastian worked for almost 23 years for the Los Angeles Times, covering everything from terrorism to arts to the Mexican border. He served most recently as a national security correspondent in Washington, D.C. (Sebastian, “The Terror Threat and Iran’s Inroads in Latin America”, ProPublica, http://www.propublica.org/site/author/sebastian_rotella)//JFHH</w:t>
      </w:r>
    </w:p>
    <w:p w14:paraId="29121A39" w14:textId="77777777" w:rsidR="005C5F2D" w:rsidRPr="004A5602" w:rsidRDefault="005C5F2D" w:rsidP="005C5F2D"/>
    <w:p w14:paraId="3684B760" w14:textId="77777777" w:rsidR="005C5F2D" w:rsidRPr="004A5602" w:rsidRDefault="005C5F2D" w:rsidP="005C5F2D">
      <w:r w:rsidRPr="004A5602">
        <w:t>Last year, Iranian President Mahmoud Ahmadinejad visited his ally President Hugo Chavez in Venezuela, where the firebrand leaders unleashed defiant rhetoric at the United States.</w:t>
      </w:r>
    </w:p>
    <w:p w14:paraId="1C7BC055" w14:textId="77777777" w:rsidR="005C5F2D" w:rsidRPr="004A5602" w:rsidRDefault="005C5F2D" w:rsidP="005C5F2D">
      <w:pPr>
        <w:rPr>
          <w:b/>
          <w:u w:val="single"/>
        </w:rPr>
      </w:pPr>
      <w:r w:rsidRPr="004A5602">
        <w:rPr>
          <w:b/>
          <w:u w:val="single"/>
        </w:rPr>
        <w:t>There was a quieter aspect to Ahmadinejad's visit in January 2012, according to Western intelligence officials. A senior officer in the Iranian Revolutionary Guards Corps</w:t>
      </w:r>
      <w:r w:rsidRPr="00A80D57">
        <w:t xml:space="preserve"> (IRGC) </w:t>
      </w:r>
      <w:r w:rsidRPr="004A5602">
        <w:rPr>
          <w:b/>
          <w:u w:val="single"/>
        </w:rPr>
        <w:t>traveled secretly with the presidential delegation and met with Venezuelan military and security chiefs. His mission: to set up a joint intelligence program between Iranian and Venezuelan spy agencies, according to the Western officials.</w:t>
      </w:r>
    </w:p>
    <w:p w14:paraId="528E4A47" w14:textId="77777777" w:rsidR="005C5F2D" w:rsidRPr="004A5602" w:rsidRDefault="005C5F2D" w:rsidP="005C5F2D">
      <w:r w:rsidRPr="004A5602">
        <w:rPr>
          <w:b/>
          <w:u w:val="single"/>
        </w:rPr>
        <w:t>At the secret meeting, Venezuelan spymasters agreed to provide systematic help to Iran with intelligence infrastructure such as arms, identification documents, bank accounts and pipelines for moving operatives and equipment between Iran and Latin America, according to Western intelligence officials.</w:t>
      </w:r>
      <w:r w:rsidRPr="004A5602">
        <w:t xml:space="preserve"> Although suffering from cancer, Chavez took interest in the secret talks as part of his energetic embrace of Iran, an intelligence official told ProPublica.</w:t>
      </w:r>
    </w:p>
    <w:p w14:paraId="37C477FC" w14:textId="77777777" w:rsidR="005C5F2D" w:rsidRPr="004A5602" w:rsidRDefault="005C5F2D" w:rsidP="005C5F2D">
      <w:r w:rsidRPr="004A5602">
        <w:t>The senior IRGC officer's meeting in Caracas has not been previously reported.</w:t>
      </w:r>
    </w:p>
    <w:p w14:paraId="073BD17F" w14:textId="77777777" w:rsidR="005C5F2D" w:rsidRPr="00A96C2E" w:rsidRDefault="005C5F2D" w:rsidP="005C5F2D">
      <w:pPr>
        <w:rPr>
          <w:rStyle w:val="Emphasis"/>
        </w:rPr>
      </w:pPr>
      <w:r w:rsidRPr="004A5602">
        <w:t xml:space="preserve">"The aim is to enable the IRGC to be able to distance itself from the criminal activities it is conducting in the region, removing the Iranian fingerprint," said the intelligence official, who requested anonymity because he is not authorized to speak publicly. "Since Chavez's early days in power, </w:t>
      </w:r>
      <w:r w:rsidRPr="004A5602">
        <w:rPr>
          <w:b/>
          <w:u w:val="single"/>
        </w:rPr>
        <w:t xml:space="preserve">Iran and Venezuela have grown consistently closer, with Venezuela </w:t>
      </w:r>
      <w:r w:rsidRPr="00A96C2E">
        <w:rPr>
          <w:rStyle w:val="Emphasis"/>
        </w:rPr>
        <w:t>serving as a gateway to South America for the Iranians."</w:t>
      </w:r>
    </w:p>
    <w:p w14:paraId="1CE0AB8A" w14:textId="77777777" w:rsidR="005C5F2D" w:rsidRPr="004A5602" w:rsidRDefault="005C5F2D" w:rsidP="005C5F2D">
      <w:pPr>
        <w:rPr>
          <w:b/>
          <w:u w:val="single"/>
        </w:rPr>
      </w:pPr>
      <w:r w:rsidRPr="004A5602">
        <w:rPr>
          <w:b/>
          <w:u w:val="single"/>
        </w:rPr>
        <w:t xml:space="preserve">A year and a half later, Chavez has died and Ahmadinejad is no longer president. But the alliance they built is part of an </w:t>
      </w:r>
      <w:r w:rsidRPr="004A5602">
        <w:rPr>
          <w:rStyle w:val="Emphasis"/>
        </w:rPr>
        <w:t>Iranian expansion in the Americas</w:t>
      </w:r>
      <w:r w:rsidRPr="004A5602">
        <w:rPr>
          <w:b/>
          <w:u w:val="single"/>
        </w:rPr>
        <w:t xml:space="preserve"> that worries U.S., Latin American, Israeli and European security officials.</w:t>
      </w:r>
    </w:p>
    <w:p w14:paraId="72217BA9" w14:textId="77777777" w:rsidR="005C5F2D" w:rsidRPr="004A5602" w:rsidRDefault="005C5F2D" w:rsidP="005C5F2D">
      <w:r w:rsidRPr="004A5602">
        <w:t>Experts cite public evidence: intensified Iranian diplomatic, military and commercial activity in the region; the sentencing this year of an Iranian-American terrorist in a plot to assassinate the Saudi ambassador in Washington; U.S. investigations alleging that Hezbollah, Iran's staunch ally, finances itself through cocaine trafficking; and a recent Argentine prosecutor's report describing Iran's South American spy web and its links to a 2007 plot to bomb New York's JFK airport.</w:t>
      </w:r>
    </w:p>
    <w:p w14:paraId="0991FAE2" w14:textId="77777777" w:rsidR="005C5F2D" w:rsidRPr="004A5602" w:rsidRDefault="005C5F2D" w:rsidP="005C5F2D">
      <w:r w:rsidRPr="004A5602">
        <w:t>There is considerable debate inside and outside the U.S. government about the extent and nature of Iran's activities, however. That debate dominated a U.S. congressional hearing this week about a new State Department report that assesses the Iranian threat in Latin America, a region made vulnerable by lawlessness and an increasingly anti-U.S. bloc of nations.</w:t>
      </w:r>
    </w:p>
    <w:p w14:paraId="40526693" w14:textId="77777777" w:rsidR="005C5F2D" w:rsidRPr="004A5602" w:rsidRDefault="005C5F2D" w:rsidP="005C5F2D">
      <w:pPr>
        <w:rPr>
          <w:b/>
          <w:u w:val="single"/>
        </w:rPr>
      </w:pPr>
      <w:r w:rsidRPr="004A5602">
        <w:t xml:space="preserve">The report resulted from a bipartisan bill, </w:t>
      </w:r>
      <w:r w:rsidRPr="004A5602">
        <w:rPr>
          <w:b/>
          <w:u w:val="single"/>
        </w:rPr>
        <w:t>the Countering Iran in the Western Hemisphere Act,</w:t>
      </w:r>
      <w:r w:rsidRPr="004A5602">
        <w:t xml:space="preserve"> signed into law by President Obama in January. That measure called for a comprehensive U.S. response to Iranian incursions and a study based on threat assessments by intelligence and law enforcement agencies. Most of the study is classified. </w:t>
      </w:r>
      <w:hyperlink r:id="rId13" w:history="1">
        <w:r w:rsidRPr="004A5602">
          <w:t>A two-page unclassified section</w:t>
        </w:r>
      </w:hyperlink>
      <w:r w:rsidRPr="004A5602">
        <w:t xml:space="preserve"> </w:t>
      </w:r>
      <w:r w:rsidRPr="004A5602">
        <w:rPr>
          <w:b/>
          <w:u w:val="single"/>
        </w:rPr>
        <w:t>says</w:t>
      </w:r>
      <w:r w:rsidRPr="004A5602">
        <w:t xml:space="preserve"> that "</w:t>
      </w:r>
      <w:r w:rsidRPr="004A5602">
        <w:rPr>
          <w:b/>
          <w:u w:val="single"/>
        </w:rPr>
        <w:t>Iran has increased its outreach to the region working to strengthen its political, economic, cultural and military ties."</w:t>
      </w:r>
    </w:p>
    <w:p w14:paraId="3435F144" w14:textId="77777777" w:rsidR="005C5F2D" w:rsidRPr="004A5602" w:rsidRDefault="005C5F2D" w:rsidP="005C5F2D">
      <w:pPr>
        <w:rPr>
          <w:b/>
          <w:u w:val="single"/>
        </w:rPr>
      </w:pPr>
      <w:r w:rsidRPr="004A5602">
        <w:rPr>
          <w:b/>
          <w:u w:val="single"/>
        </w:rPr>
        <w:t>Nonetheless, the State Department assessment concludes that "Iranian influence in Latin America and the Caribbean is waning" as a result of Western sanctions, U.S. cooperation with allies and "Iran's poor management of its foreign relations."</w:t>
      </w:r>
    </w:p>
    <w:p w14:paraId="14758BB5" w14:textId="77777777" w:rsidR="005C5F2D" w:rsidRPr="004A5602" w:rsidRDefault="005C5F2D" w:rsidP="005C5F2D">
      <w:r w:rsidRPr="004A5602">
        <w:t>In a recent interview about the issue, a senior U.S. government official gave a measured assessment comparable to the new report.</w:t>
      </w:r>
    </w:p>
    <w:p w14:paraId="7C7D5599" w14:textId="77777777" w:rsidR="005C5F2D" w:rsidRPr="004A5602" w:rsidRDefault="005C5F2D" w:rsidP="005C5F2D">
      <w:r w:rsidRPr="004A5602">
        <w:t>"The countries of the region need to watch carefully for Iran as a threat within a spectrum of issues of concern in the region," said the official, who was not authorized to speak publicly. "I don't see it as a major threat now. This is worth watching. It is something there is legitimate attention to given Iran's history."</w:t>
      </w:r>
    </w:p>
    <w:p w14:paraId="6F49CD49" w14:textId="77777777" w:rsidR="005C5F2D" w:rsidRPr="004A5602" w:rsidRDefault="005C5F2D" w:rsidP="005C5F2D">
      <w:r w:rsidRPr="004A5602">
        <w:t>The law's sponsor, Rep. Jeff Duncan, R-S.C., criticized the State Department's findings Tuesday at a hearing of a House homeland security subcommittee that he chairs. Duncan does not think Iranian influence has declined so soon after a series of events and trends — including recent public warnings by intelligence and Pentagon chiefs — that brought about the passage of the Countering Iran Act.</w:t>
      </w:r>
    </w:p>
    <w:p w14:paraId="7D554959" w14:textId="77777777" w:rsidR="005C5F2D" w:rsidRPr="004A5602" w:rsidRDefault="005C5F2D" w:rsidP="005C5F2D">
      <w:pPr>
        <w:rPr>
          <w:b/>
          <w:u w:val="single"/>
        </w:rPr>
      </w:pPr>
      <w:r w:rsidRPr="008E2FD3">
        <w:rPr>
          <w:rStyle w:val="StyleBoldUnderline"/>
        </w:rPr>
        <w:t>"This</w:t>
      </w:r>
      <w:r w:rsidRPr="004A5602">
        <w:rPr>
          <w:b/>
          <w:u w:val="single"/>
        </w:rPr>
        <w:t xml:space="preserve"> administration refuses to see Iran's presence — so near U.S. borders —as a threat to U.S. security," Duncan said. "We know that there is not consensus on this issue, but I seriously question the administration's judgment to downplay the seriousness of Iran's presence here at home."</w:t>
      </w:r>
    </w:p>
    <w:p w14:paraId="4BEBE7D2" w14:textId="77777777" w:rsidR="005C5F2D" w:rsidRPr="004A5602" w:rsidRDefault="005C5F2D" w:rsidP="005C5F2D">
      <w:r w:rsidRPr="004A5602">
        <w:t>State Department officials contacted by ProPublica declined to respond because the report is classified. They said they will discuss the issue with legislators in private.</w:t>
      </w:r>
    </w:p>
    <w:p w14:paraId="3429534F" w14:textId="77777777" w:rsidR="005C5F2D" w:rsidRPr="004A5602" w:rsidRDefault="005C5F2D" w:rsidP="005C5F2D">
      <w:r w:rsidRPr="004A5602">
        <w:t>As a sign of growing Iranian influence in South America, Duncan cited the absence of a key witness at the hearing: Alberto Nisman, an Argentine special prosecutor.</w:t>
      </w:r>
    </w:p>
    <w:p w14:paraId="306DC662" w14:textId="77777777" w:rsidR="005C5F2D" w:rsidRPr="004A5602" w:rsidRDefault="005C5F2D" w:rsidP="005C5F2D">
      <w:r w:rsidRPr="004A5602">
        <w:t>In May, Nisman released a 502-page report as part of a long investigation of a car-bombing that killed 85 people at the AMIA Jewish community center in Buenos Aires in 1994 — the deadliest terror attack in the Americas before 2001. The report describes the evolution of Iranian spy networks in the region and shows their role in attacks in Argentina and the foiled New York airport plot.</w:t>
      </w:r>
    </w:p>
    <w:p w14:paraId="7E60586B" w14:textId="77777777" w:rsidR="005C5F2D" w:rsidRPr="004A5602" w:rsidRDefault="005C5F2D" w:rsidP="005C5F2D">
      <w:r w:rsidRPr="004A5602">
        <w:t>Although Nisman had initially accepted the congressional invitation to discuss his investigation, last week his government abruptly barred him from traveling to Washington. The Argentine attorney general said that the topic of the hearing "had no relation to the official mission of the [Attorney General's] office," Nisman wrote in a July 1 letter to Rep. Michael McCaul, R-Texas, chairman of the House Committee on Homeland Security.</w:t>
      </w:r>
    </w:p>
    <w:p w14:paraId="512CF143" w14:textId="77777777" w:rsidR="005C5F2D" w:rsidRPr="004A5602" w:rsidRDefault="005C5F2D" w:rsidP="005C5F2D">
      <w:r w:rsidRPr="004A5602">
        <w:t>"The government of Argentina has silenced this prosecutor," McCaul declared at the hearing Tuesday. "I consider this to be a slap in the face of this committee and the U.S. Congress."</w:t>
      </w:r>
    </w:p>
    <w:p w14:paraId="443082DD" w14:textId="77777777" w:rsidR="005C5F2D" w:rsidRPr="004A5602" w:rsidRDefault="005C5F2D" w:rsidP="005C5F2D">
      <w:r w:rsidRPr="004A5602">
        <w:t>Expressing disappointment in a letter to Argentine President Cristina Fernández de Kirchner, McCaul and Duncan said the attorney general's decision "[calls] into question the authenticity of your intentions" to "pursue justice and truth on Iranian involvement in the AMIA bombing."</w:t>
      </w:r>
    </w:p>
    <w:p w14:paraId="141924DD" w14:textId="77777777" w:rsidR="005C5F2D" w:rsidRPr="004A5602" w:rsidRDefault="005C5F2D" w:rsidP="005C5F2D">
      <w:r w:rsidRPr="004A5602">
        <w:t>The context for the unusual move to block the testimony is Argentina's pro-Iranian shift. Argentina has had tense relations with Iran since the AMIA attack. A previous bombing in 1992 — also blamed on Iran — destroyed the Israeli embassy in Buenos Aires and killed 29 people.</w:t>
      </w:r>
    </w:p>
    <w:p w14:paraId="23A7FE31" w14:textId="77777777" w:rsidR="005C5F2D" w:rsidRPr="004A5602" w:rsidRDefault="005C5F2D" w:rsidP="005C5F2D">
      <w:r w:rsidRPr="004A5602">
        <w:t>In 2003, Nisman was appointed special prosecutor with a mandate to revive a probe that had bogged down in dysfunction and corruption. He indicted seven Iranian officials and a Hezbollah chief as the masterminds three years later, and Interpol issued arrest warrants for them. Iranian officials denied any role and described Nisman, who is Jewish, as "a Zionist."</w:t>
      </w:r>
    </w:p>
    <w:p w14:paraId="7ECF5159" w14:textId="77777777" w:rsidR="005C5F2D" w:rsidRPr="004A5602" w:rsidRDefault="005C5F2D" w:rsidP="005C5F2D">
      <w:r w:rsidRPr="004A5602">
        <w:t>But six months ago, the Fernández de Kirchner government agreed with Iran to form an independent "truth commission" about the AMIA case. Argentina's about-face was blasted by Jewish groups, the political opposition, the Israeli government and U.S. officials. Critics call it a political maneuver that makes justice even less likely at this late date. Argentina's growing ties to Iran coincide with an increasingly confrontational attitude toward the United States, Spain and other Western nations.</w:t>
      </w:r>
    </w:p>
    <w:p w14:paraId="7270C255" w14:textId="77777777" w:rsidR="005C5F2D" w:rsidRPr="004A5602" w:rsidRDefault="005C5F2D" w:rsidP="005C5F2D">
      <w:r w:rsidRPr="004A5602">
        <w:t>"The Argentine president has already made her decision to curtail DEA activities, publicly and repeatedly attack the United States as an imperialistic and warmongering nation, and reopen relations with Iran that make a mockery of the rule of law," Douglas Farah, president of the IBI Consultants national security consulting firm, testified at the hearing.</w:t>
      </w:r>
    </w:p>
    <w:p w14:paraId="6ADC3295" w14:textId="77777777" w:rsidR="005C5F2D" w:rsidRPr="004A5602" w:rsidRDefault="005C5F2D" w:rsidP="005C5F2D">
      <w:r w:rsidRPr="004A5602">
        <w:t>Duncan said in an interview that he believes Argentina's policy change results partly from economics. Iran-Argentine trade has increased by more than 500 percent to $1.2 billion annually in the past eight years, according to the testimony of Ilan Berman, vice president of the American Foreign Policy Council, a think-tank in Washington.</w:t>
      </w:r>
    </w:p>
    <w:p w14:paraId="1C8D7A23" w14:textId="77777777" w:rsidR="005C5F2D" w:rsidRPr="004A5602" w:rsidRDefault="005C5F2D" w:rsidP="005C5F2D">
      <w:r w:rsidRPr="004A5602">
        <w:t>The attacks in Buenos Aires in the 1990s revealed the existence of Iranian terror networks in the Americas. The Argentine investigation connected the plots to hubs of criminal activity and Hezbollah operational and financing cells in lawless zones, such as the triple border of Argentina, Brazil and Paraguay and the border between Colombia and Venezuela.</w:t>
      </w:r>
    </w:p>
    <w:p w14:paraId="7A935BDD" w14:textId="77777777" w:rsidR="005C5F2D" w:rsidRPr="004A5602" w:rsidRDefault="005C5F2D" w:rsidP="005C5F2D">
      <w:r w:rsidRPr="004A5602">
        <w:t>Indicted AMIA plotter Mohsen Rabbani, an alleged spymaster using the cover of Iranian cultural attaché in Buenos Aires, oversaw the establishment of intelligence networks in embassies, front companies and religious and cultural centers in Argentina, Brazil, Colombia, Chile, Guyana, Paraguay and Uruguay, according to the Argentine prosecutor's report. The Iranian spies teamed with Hezbollah to carry out both bombings, according to Argentine, Israeli and U.S. investigators.</w:t>
      </w:r>
    </w:p>
    <w:p w14:paraId="0238349C" w14:textId="77777777" w:rsidR="005C5F2D" w:rsidRPr="004A5602" w:rsidRDefault="005C5F2D" w:rsidP="005C5F2D">
      <w:r w:rsidRPr="004A5602">
        <w:t>Today, the fugitive Rabbani is based in Iran and continues to play a key role in Latin American espionage, directing ideological and operational training for recruits who travel from the region, according to U.S. law enforcement officials and witnesses at the hearing.</w:t>
      </w:r>
    </w:p>
    <w:p w14:paraId="4146F9F2" w14:textId="77777777" w:rsidR="005C5F2D" w:rsidRPr="004A5602" w:rsidRDefault="005C5F2D" w:rsidP="005C5F2D">
      <w:r w:rsidRPr="004A5602">
        <w:t>The election of Ahmadinejad in 2005 spurred an Iranian outreach campaign in Latin America intended to find new allies and markets and counter Western pressure over Iran's nuclear ambitions, according to Berman. Iran increased the number of its embassies in the region from five to 11, launched a Spanish-language television channel and doubled its regional trade to $3.67 billion today, though many of its economic commitments have not materialized.</w:t>
      </w:r>
    </w:p>
    <w:p w14:paraId="5AEF9860" w14:textId="77777777" w:rsidR="005C5F2D" w:rsidRPr="004A5602" w:rsidRDefault="005C5F2D" w:rsidP="005C5F2D">
      <w:r w:rsidRPr="004A5602">
        <w:t>The Iranian expansion dovetailed with the rise of the Bolivarian Alliance for the Americas (known by the Spanish acronym as ALBA), a bloc of leftist, populist, anti-U.S. governments including Venezuela, Cuba, Bolivia, Ecuador and Nicaragua.</w:t>
      </w:r>
    </w:p>
    <w:p w14:paraId="34B57517" w14:textId="77777777" w:rsidR="005C5F2D" w:rsidRPr="004A5602" w:rsidRDefault="005C5F2D" w:rsidP="005C5F2D">
      <w:r w:rsidRPr="004A5602">
        <w:t> In 2008, the U.S. Treasury Department designated a Venezuelan diplomat and a Venezuelan businessman as terrorists for allegedly raising funds for Hezbollah, discussing terrorist operations with Hezbollah operatives, and aiding travel of militants from Venezuela to training sessions in Iran. In 2011, Iranian Defense Minister Ahmad Vahidi, who is wanted by Interpol for the AMIA bombing, attended the inauguration of ALBA's regional defense school in Bolivia, according to testimony at the hearing.</w:t>
      </w:r>
    </w:p>
    <w:p w14:paraId="3059C182" w14:textId="77777777" w:rsidR="005C5F2D" w:rsidRPr="004A5602" w:rsidRDefault="005C5F2D" w:rsidP="005C5F2D">
      <w:r w:rsidRPr="004A5602">
        <w:t>The FBI and DEA teamed up that same year to foil a plot in which commanders of the Quds Force, the external operations wing of the IRGC, were charged with directing an Iranian-American operative to use Mexican cartel gunmen to kill the Saudi ambassador in Washington. Director of National Intelligence James Clapper told the U.S. Senate in January 2012 that the assassination plot “shows that some Iranian officials — probably including Supreme Leader Ali Khamenei — have changed their calculus and are now more willing to conduct an attack in the United States."</w:t>
      </w:r>
    </w:p>
    <w:p w14:paraId="7E615D02" w14:textId="77777777" w:rsidR="005C5F2D" w:rsidRPr="004A5602" w:rsidRDefault="005C5F2D" w:rsidP="005C5F2D">
      <w:r w:rsidRPr="004A5602">
        <w:t>At a hearing of the House Foreign Affairs Committee days later, U.S. Rep. Ileana Ros-Lehtinen, then the committee chairman, warned that Iran's Latin American alliances could pose "an immediate threat by giving Iran — directly through the IRGC, the Quds Force [an external unit of the IRGC] or its proxies like Hezbollah — a platform in the region to carry out attacks against the United States, our interests, and allies."</w:t>
      </w:r>
    </w:p>
    <w:p w14:paraId="783A0C2F" w14:textId="77777777" w:rsidR="005C5F2D" w:rsidRPr="004A5602" w:rsidRDefault="005C5F2D" w:rsidP="005C5F2D">
      <w:r w:rsidRPr="004A5602">
        <w:t>The aborted 2007 plot to attack JFK was an attempt to use that platform, according to the Argentine special prosecutor. A Guyanese-American Muslim who had once worked as a cargo handler conceived an idea to blow up jet fuel tanks at the airport. He formed a homegrown cell that first sought aid from al Qaida, then coalesced around Abdul Kadir, a Guyanese politician and Shiite Muslim leader.</w:t>
      </w:r>
    </w:p>
    <w:p w14:paraId="65F26E05" w14:textId="77777777" w:rsidR="005C5F2D" w:rsidRPr="004A5602" w:rsidRDefault="005C5F2D" w:rsidP="005C5F2D">
      <w:r w:rsidRPr="004A5602">
        <w:t>The trial in New York federal court revealed that Kadir was a longtime intelligence operative for Iran, reporting to the Iranian ambassador in Caracas and communicating also with Rabbani, the accused AMIA plotter.</w:t>
      </w:r>
    </w:p>
    <w:p w14:paraId="207394E7" w14:textId="77777777" w:rsidR="005C5F2D" w:rsidRPr="004A5602" w:rsidRDefault="005C5F2D" w:rsidP="005C5F2D">
      <w:r w:rsidRPr="004A5602">
        <w:t>"Kadir agreed to participate in the conspiracy, committing himself to reach out to his contacts in Venezuela and the Islamic Republic of Iran," Nisman's report says. "The entry of Kadir into the conspiracy brought the involvement and the support of the intelligence station established in Guyana by the Islamic regime."</w:t>
      </w:r>
    </w:p>
    <w:p w14:paraId="0D2428A7" w14:textId="77777777" w:rsidR="005C5F2D" w:rsidRPr="004A5602" w:rsidRDefault="005C5F2D" w:rsidP="005C5F2D">
      <w:r w:rsidRPr="004A5602">
        <w:t>Police arrested Kadir as he prepared to fly to Iran to discuss the New York plot with Iranian officials. He was convicted and sentenced to life in prison.</w:t>
      </w:r>
    </w:p>
    <w:p w14:paraId="3F385420" w14:textId="77777777" w:rsidR="005C5F2D" w:rsidRPr="004A5602" w:rsidRDefault="005C5F2D" w:rsidP="005C5F2D">
      <w:r w:rsidRPr="004A5602">
        <w:t>The Argentine investigation unearthed other signs of Iranian terrorist activity. It cites the testimony of the former director of Colombia's intelligence agency, Fernando Tabares. He described a mission by an Iranian operative to Colombia via Venezuela in 2008 or 2009. Working with Iranian officials based at the embassy in Bogota, the operative "was looking at targets in order to carry out possible attacks here in Colombia," Tabares testified.</w:t>
      </w:r>
    </w:p>
    <w:p w14:paraId="6F003813" w14:textId="77777777" w:rsidR="005C5F2D" w:rsidRPr="004A5602" w:rsidRDefault="005C5F2D" w:rsidP="005C5F2D">
      <w:r w:rsidRPr="004A5602">
        <w:t>Witnesses at the House subcommittee hearing Tuesday described Venezuela as a gateway through which Iranian operatives travel to and from the region unmolested and obtain authentic Venezuelan documents to enhance their covers.</w:t>
      </w:r>
    </w:p>
    <w:p w14:paraId="767412AE" w14:textId="77777777" w:rsidR="005C5F2D" w:rsidRPr="004A5602" w:rsidRDefault="005C5F2D" w:rsidP="005C5F2D">
      <w:r w:rsidRPr="004A5602">
        <w:t>Witness Joseph Humire, a security expert, cited a report last year in which the Canadian Border Services Agency described Iran as the top source of illegal migrants to Canada, most of them coming through Latin America. Between 2009 and 2011, the majority of those Iranian migrants passed through Caracas, where airport and airline personnel were implicated in providing them with fraudulent documents, according to the Canadian border agency.</w:t>
      </w:r>
    </w:p>
    <w:p w14:paraId="5DFD9F0F" w14:textId="77777777" w:rsidR="005C5F2D" w:rsidRPr="004A5602" w:rsidRDefault="005C5F2D" w:rsidP="005C5F2D">
      <w:r w:rsidRPr="004A5602">
        <w:t>The allegations are consistent with interviews in recent years in which U.S., Latin American and Israeli security officials have told ProPublica about suspected Middle Eastern operatives and Latin American drug lords obtaining Venezuelan documents through corruption or ideological complicity.</w:t>
      </w:r>
    </w:p>
    <w:p w14:paraId="65CBFA68" w14:textId="77777777" w:rsidR="005C5F2D" w:rsidRPr="004A5602" w:rsidRDefault="005C5F2D" w:rsidP="005C5F2D">
      <w:r w:rsidRPr="004A5602">
        <w:t>"There seems to be an effort by the Venezuelan government to make sure that Iranians have full sets of credentials," a U.S. law enforcement official said.</w:t>
      </w:r>
    </w:p>
    <w:p w14:paraId="5D526090" w14:textId="77777777" w:rsidR="005C5F2D" w:rsidRPr="004A5602" w:rsidRDefault="005C5F2D" w:rsidP="005C5F2D">
      <w:r w:rsidRPr="004A5602">
        <w:t>Last year's secret talks between Iranian and Venezuelan spies intensified such cooperation, according to Western intelligence officials who described the meetings to ProPublica. The senior Iranian officer who traveled with the presidential entourage asked Venezuelan counterparts to ensure access to key officials in airport police, customs and other agencies and "permits for transferring cargo through airports and swiftly arranging various bureaucratic matters," the intelligence official said.</w:t>
      </w:r>
    </w:p>
    <w:p w14:paraId="3C4F6D06" w14:textId="77777777" w:rsidR="005C5F2D" w:rsidRPr="004A34AC" w:rsidRDefault="005C5F2D" w:rsidP="005C5F2D">
      <w:pPr>
        <w:rPr>
          <w:rStyle w:val="StyleBoldUnderline"/>
        </w:rPr>
      </w:pPr>
      <w:r w:rsidRPr="004A34AC">
        <w:rPr>
          <w:rStyle w:val="StyleBoldUnderline"/>
        </w:rPr>
        <w:t>Venezuelan leaders have denied that their alliance with Iran has hostile intent. They have rejected concerns about flights that operated for years between Caracas and Tehran. The State Department and other U.S. agencies criticized Venezuela for failing to make public passenger and cargo manifests and other information about the secretive flights to Iran, raising the fear of a pipeline for clandestine movement of people and goods.</w:t>
      </w:r>
    </w:p>
    <w:p w14:paraId="4E164A8F" w14:textId="77777777" w:rsidR="005C5F2D" w:rsidRPr="004A5602" w:rsidRDefault="005C5F2D" w:rsidP="005C5F2D">
      <w:r w:rsidRPr="004A5602">
        <w:t>The flights have been discontinued, U.S. officials say.</w:t>
      </w:r>
    </w:p>
    <w:p w14:paraId="48371F73" w14:textId="77777777" w:rsidR="005C5F2D" w:rsidRPr="004A5602" w:rsidRDefault="005C5F2D" w:rsidP="005C5F2D">
      <w:r w:rsidRPr="004A5602">
        <w:t>State Department officials say the Iran report reflected a consensus among U.S. government agencies. In contrast, homeland security Chairman McCaul said the intelligence community is more concerned about the Iranian threat than the State Department.</w:t>
      </w:r>
    </w:p>
    <w:p w14:paraId="05BE4DE8" w14:textId="77777777" w:rsidR="005C5F2D" w:rsidRPr="004A5602" w:rsidRDefault="005C5F2D" w:rsidP="005C5F2D">
      <w:r w:rsidRPr="004A5602">
        <w:t>The DEA and Treasury Department have been especially active on the issue. Recent indictments and enforcement actions have revealed a complex global network of cocaine trafficking and money laundering networks that allegedly poured millions of dollars into the coffers of Hezbollah in Lebanon. Those mafias, led by accused gangsters of Lebanese origin operating in Colombia, Venezuela and Panama, allegedly have links to the Iranian government as well, according to U.S. court documents.</w:t>
      </w:r>
    </w:p>
    <w:p w14:paraId="70BF6990" w14:textId="77777777" w:rsidR="005C5F2D" w:rsidRPr="004A5602" w:rsidRDefault="005C5F2D" w:rsidP="005C5F2D">
      <w:r w:rsidRPr="004A5602">
        <w:t>The State Department says a concerted effort by diplomats, intelligence officers and law enforcement investigators has stymied Iran's advances. The end of the personal bond between Chavez and Ahmadinejad was another blow, officials say.</w:t>
      </w:r>
    </w:p>
    <w:p w14:paraId="7A41A08F" w14:textId="77777777" w:rsidR="005C5F2D" w:rsidRPr="004A5602" w:rsidRDefault="005C5F2D" w:rsidP="005C5F2D">
      <w:r w:rsidRPr="004A5602">
        <w:t>"The death of … Chavez and the election of a new president in Iran has changed the landscape of Iran's relationship in Venezuela and further weakened Iranian ties in the West," said Rep. Bennie Thompson, D-Miss., the ranking member of the Homeland Security Committee.</w:t>
      </w:r>
    </w:p>
    <w:p w14:paraId="42B999D7" w14:textId="77777777" w:rsidR="005C5F2D" w:rsidRDefault="005C5F2D" w:rsidP="005C5F2D">
      <w:r w:rsidRPr="004A5602">
        <w:t>The foreign policy of new Venezuelan President Nicolas Maduro is a work in progress. But as Duncan and others pointed out this week, Maduro was a point man for the alliance with Iran when he led served as foreign minister from 2006 to 2012.</w:t>
      </w:r>
    </w:p>
    <w:p w14:paraId="2CEFDE76" w14:textId="77777777" w:rsidR="00CC2A48" w:rsidRDefault="00CC2A48" w:rsidP="005C5F2D"/>
    <w:p w14:paraId="7E8DE8B7" w14:textId="77777777" w:rsidR="00CC2A48" w:rsidRDefault="00CC2A48" w:rsidP="00CC2A48">
      <w:pPr>
        <w:pStyle w:val="Heading4"/>
      </w:pPr>
      <w:r>
        <w:t>Iran is expanding its sphere of influence in Latin America through Venezuelan support</w:t>
      </w:r>
    </w:p>
    <w:p w14:paraId="2525B715" w14:textId="77777777" w:rsidR="00CC2A48" w:rsidRDefault="00CC2A48" w:rsidP="00CC2A48">
      <w:r w:rsidRPr="002E0EE3">
        <w:rPr>
          <w:rStyle w:val="StyleStyleBold12pt"/>
        </w:rPr>
        <w:t>Goodenough 12</w:t>
      </w:r>
      <w:r>
        <w:t xml:space="preserve"> – covered government and politics in South Africa and the Middle East before joining CNSNews.com in 1999. Since then he has launched foreign bureaus for CNSNews.com in Jerusalem, London and the Pacific Rim. From October 2006 to July 2007, Patrick served as Managing Editor at the organization's world headquarters in Alexandria, Va. Now back in the Pacific Rim, as International Editor he reports on politics, international relations, security, terrorism, ethics and religion, and oversees reporting by CNSNews.com's roster of international stringers(Patrick, “Iran-Venezuela Links Examined Amid Fresh Calls for Terror-Sponsor Designation”, CNS News, Feb 2, 2012, </w:t>
      </w:r>
      <w:hyperlink r:id="rId14" w:anchor="sthash.M4urhxdT.dpuf" w:history="1">
        <w:r w:rsidRPr="007C5A59">
          <w:rPr>
            <w:rStyle w:val="Hyperlink"/>
          </w:rPr>
          <w:t>http://cnsnews.com/news/article/iran-venezuela-links-examined-amid-fresh-calls-terror-sponsor-designation#sthash.M4urhxdT.dpuf</w:t>
        </w:r>
      </w:hyperlink>
      <w:r>
        <w:t>, Daehyun)</w:t>
      </w:r>
    </w:p>
    <w:p w14:paraId="32ED6B2F" w14:textId="77777777" w:rsidR="00CC2A48" w:rsidRDefault="00CC2A48" w:rsidP="00CC2A48"/>
    <w:p w14:paraId="5935B9A6" w14:textId="77777777" w:rsidR="00CC2A48" w:rsidRPr="004272CA" w:rsidRDefault="00CC2A48" w:rsidP="00CC2A48">
      <w:pPr>
        <w:rPr>
          <w:rStyle w:val="StyleBoldUnderline"/>
        </w:rPr>
      </w:pPr>
      <w:r>
        <w:t>(CNSNews.com) – U.S. lawmakers will turn a spotlight Thursday on the deepening links between Iran and leftist regimes in Latin America, at a meeting that will likely hear fresh calls for the administration to designate Venezuela as a state sponsor of terrorism.</w:t>
      </w:r>
      <w:r w:rsidRPr="00210985">
        <w:rPr>
          <w:sz w:val="12"/>
        </w:rPr>
        <w:t xml:space="preserve"> </w:t>
      </w:r>
      <w:r>
        <w:t>Three weeks after Iranian President Mahmoud Ahmadinejad visited Venezuela, Cuba, Nicaragua and Ecuador, the U.S. House Foreign Affairs Committee will hold a hearing entitled “Ahmadinejad’s Tour of Tyrants and Iran’s Agenda in the Western Hemisphere.”</w:t>
      </w:r>
      <w:r w:rsidRPr="00210985">
        <w:rPr>
          <w:sz w:val="12"/>
        </w:rPr>
        <w:t xml:space="preserve"> </w:t>
      </w:r>
      <w:r>
        <w:t>“</w:t>
      </w:r>
      <w:r w:rsidRPr="00BD50AB">
        <w:rPr>
          <w:rStyle w:val="StyleBoldUnderline"/>
        </w:rPr>
        <w:t>Iran has been actively working for years to expand its ties and influence in the Western Hemisphere, and it has found willing partners in the region’s anti-American despots,”</w:t>
      </w:r>
      <w:r>
        <w:t xml:space="preserve"> committee chairman Rep. Ileana Ros-Lehtinen (R-Fla.) said in an earlier statement.</w:t>
      </w:r>
      <w:r w:rsidRPr="00210985">
        <w:rPr>
          <w:sz w:val="12"/>
        </w:rPr>
        <w:t xml:space="preserve"> </w:t>
      </w:r>
      <w:r>
        <w:t>The panel aims to review steps the U.S. should take to advance American interests and counter Iran’s activities in the region.</w:t>
      </w:r>
      <w:r w:rsidRPr="00210985">
        <w:rPr>
          <w:sz w:val="12"/>
        </w:rPr>
        <w:t xml:space="preserve"> </w:t>
      </w:r>
      <w:r>
        <w:t>Among experts scheduled to testify is Institute for Global Economic Growth president Norman Bailey, who formerly served on the National Security Council and in the Office of the Director of Na­tional Intelligence, where he was appointed in November 2006 as “mission manager” for Cuba and Venezuela.</w:t>
      </w:r>
      <w:r w:rsidRPr="00210985">
        <w:rPr>
          <w:sz w:val="12"/>
        </w:rPr>
        <w:t xml:space="preserve"> </w:t>
      </w:r>
      <w:r>
        <w:t xml:space="preserve">In a briefing paper published by the American Foreign Policy Council on Wednesday, Bailey explored </w:t>
      </w:r>
      <w:r w:rsidRPr="00BD50AB">
        <w:rPr>
          <w:rStyle w:val="StyleBoldUnderline"/>
        </w:rPr>
        <w:t>the</w:t>
      </w:r>
      <w:r>
        <w:t xml:space="preserve"> Hugo </w:t>
      </w:r>
      <w:r w:rsidRPr="00BD50AB">
        <w:rPr>
          <w:rStyle w:val="StyleBoldUnderline"/>
        </w:rPr>
        <w:t>Chavez regime’s “facilitation and encouragement of the penetration of the Western Hemisphere by the Islamic Republic of Iran.”</w:t>
      </w:r>
      <w:r w:rsidRPr="00210985">
        <w:rPr>
          <w:sz w:val="12"/>
        </w:rPr>
        <w:t xml:space="preserve"> </w:t>
      </w:r>
      <w:r w:rsidRPr="00BD50AB">
        <w:rPr>
          <w:rStyle w:val="StyleBoldUnderline"/>
        </w:rPr>
        <w:t>“Since 2005, with Venezuela’s assistance, Iran has created an extensive regional network of economic, diplomatic, industrial and commercial activities, with significant effect,”</w:t>
      </w:r>
      <w:r>
        <w:t xml:space="preserve"> he wrote, noting that </w:t>
      </w:r>
      <w:r w:rsidRPr="00BD50AB">
        <w:rPr>
          <w:rStyle w:val="StyleBoldUnderline"/>
        </w:rPr>
        <w:t>Iran’s interests have extended to other Latin American countries</w:t>
      </w:r>
      <w:r>
        <w:t>, especially the leftist-governed Ecuador, Bolivia and Nicaragua.</w:t>
      </w:r>
      <w:r w:rsidRPr="00210985">
        <w:rPr>
          <w:sz w:val="12"/>
        </w:rPr>
        <w:t xml:space="preserve"> </w:t>
      </w:r>
      <w:r>
        <w:t xml:space="preserve">Bailey noted that although the Iran-Venezuela partnership had caught the attention of U.S. policymakers in recent years, “little by way of concrete responses has emerged to counter </w:t>
      </w:r>
      <w:r w:rsidRPr="004272CA">
        <w:rPr>
          <w:rStyle w:val="StyleBoldUnderline"/>
        </w:rPr>
        <w:t>the ex­tensive web of illicit activity and strategic connections that Iran has made in Ven­ezuela and throughout Latin America.”</w:t>
      </w:r>
      <w:r w:rsidRPr="00210985">
        <w:rPr>
          <w:sz w:val="12"/>
        </w:rPr>
        <w:t xml:space="preserve"> </w:t>
      </w:r>
      <w:r>
        <w:t>Among his recommendations – designation of Venezuela as a state sponsor of terrorism, for its collusion both with Iran and the Iranian-backed Lebanese terrorist group, Hezbollah.</w:t>
      </w:r>
      <w:r w:rsidRPr="00210985">
        <w:rPr>
          <w:sz w:val="12"/>
        </w:rPr>
        <w:t xml:space="preserve"> </w:t>
      </w:r>
      <w:r>
        <w:t>Bailey said designation would potentially result in a boycott of Venezuelan oil to the U.S., but argued that the oil shipments “could easily be made up with equivalent amounts re­leased from the U.S. Strategic Petroleum Reserve.”</w:t>
      </w:r>
      <w:r w:rsidRPr="00210985">
        <w:rPr>
          <w:sz w:val="12"/>
        </w:rPr>
        <w:t xml:space="preserve"> </w:t>
      </w:r>
      <w:r>
        <w:t>“By contrast, such a move would have a much more pronounced impact on the Venezuelan economy.”</w:t>
      </w:r>
      <w:r w:rsidRPr="00210985">
        <w:rPr>
          <w:sz w:val="12"/>
        </w:rPr>
        <w:t xml:space="preserve"> </w:t>
      </w:r>
      <w:r>
        <w:t>Links to foreign terrorist organizations</w:t>
      </w:r>
      <w:r w:rsidRPr="00210985">
        <w:rPr>
          <w:sz w:val="12"/>
        </w:rPr>
        <w:t xml:space="preserve"> </w:t>
      </w:r>
      <w:r>
        <w:t>The U.S. currently lists Cuba, Syria, Iran and Sudan as state sponsors of terrorism, a designation that carries sanctions including a ban on arms-related exports and sales, controls over exports of dual-use items, prohibitions on economic assistance, and various financial restrictions.</w:t>
      </w:r>
      <w:r w:rsidRPr="00210985">
        <w:rPr>
          <w:sz w:val="12"/>
        </w:rPr>
        <w:t xml:space="preserve"> </w:t>
      </w:r>
      <w:r>
        <w:t>Designation requires a determination by the secretary of state that a country’s government “has repeatedly provided support for acts of international terrorism,” for example through support for and links to “foreign terrorist organizations” (FTOs).</w:t>
      </w:r>
      <w:r w:rsidRPr="00210985">
        <w:rPr>
          <w:sz w:val="12"/>
        </w:rPr>
        <w:t xml:space="preserve"> </w:t>
      </w:r>
      <w:r>
        <w:t>In its most recent annual report on international terrorism, published last August, the State Department in its section on state sponsors cites Cuba’s links with the Basque separatist group ETA and the Revolutionary Armed Forces of Colombia (FARC) – both FTOs – as well as Iranian and Syrian sponsorship of Hezbollah and Palestinian FTOs including Hamas.</w:t>
      </w:r>
      <w:r w:rsidRPr="00210985">
        <w:rPr>
          <w:sz w:val="12"/>
        </w:rPr>
        <w:t xml:space="preserve"> </w:t>
      </w:r>
      <w:r>
        <w:t xml:space="preserve">Yet </w:t>
      </w:r>
      <w:r w:rsidRPr="004272CA">
        <w:rPr>
          <w:rStyle w:val="StyleBoldUnderline"/>
        </w:rPr>
        <w:t>Venezuela’s links to Hezbollah are well-documented</w:t>
      </w:r>
      <w:r>
        <w:t xml:space="preserve"> (as early as June 2008, the U.S. Treasury Department charged that </w:t>
      </w:r>
      <w:r w:rsidRPr="004272CA">
        <w:rPr>
          <w:rStyle w:val="StyleBoldUnderline"/>
        </w:rPr>
        <w:t>Chavez’ government was “employing and providing safe harbor to Hezbollah facilitators and fundraisers”) and he has also been accused of ties to FARC and to ETA.</w:t>
      </w:r>
    </w:p>
    <w:p w14:paraId="7D1FEB65" w14:textId="77777777" w:rsidR="00CC2A48" w:rsidRDefault="00CC2A48" w:rsidP="00CC2A48"/>
    <w:p w14:paraId="09362DF6" w14:textId="77777777" w:rsidR="00CC2A48" w:rsidRPr="004A5602" w:rsidRDefault="00CC2A48" w:rsidP="005C5F2D"/>
    <w:p w14:paraId="654FABBD" w14:textId="77777777" w:rsidR="005C5F2D" w:rsidRPr="005C5F2D" w:rsidRDefault="005C5F2D" w:rsidP="005C5F2D"/>
    <w:p w14:paraId="3C7C5B4F" w14:textId="77777777" w:rsidR="005C5F2D" w:rsidRDefault="002166BB" w:rsidP="008E4FFE">
      <w:pPr>
        <w:pStyle w:val="Heading3"/>
      </w:pPr>
      <w:r>
        <w:t>AT: Venezuela not key – FARC, Hezbollah</w:t>
      </w:r>
    </w:p>
    <w:p w14:paraId="497D3848" w14:textId="77777777" w:rsidR="00CC2A48" w:rsidRDefault="00CC2A48" w:rsidP="00CC2A48">
      <w:pPr>
        <w:pStyle w:val="Heading4"/>
      </w:pPr>
      <w:r>
        <w:t>Continued Venezuela-Iran ties leads to terrorism and Iran nuclearization</w:t>
      </w:r>
    </w:p>
    <w:p w14:paraId="63E50715" w14:textId="77777777" w:rsidR="00CC2A48" w:rsidRDefault="00CC2A48" w:rsidP="00CC2A48">
      <w:r w:rsidRPr="00073D2C">
        <w:rPr>
          <w:rStyle w:val="StyleStyleBold12pt"/>
        </w:rPr>
        <w:t>WSJ 9</w:t>
      </w:r>
      <w:r>
        <w:t xml:space="preserve"> –Wall Street Journal(“The Emerging Axis of Iran and Venezuela”, Sep 8, 2009, </w:t>
      </w:r>
      <w:hyperlink r:id="rId15" w:history="1">
        <w:r w:rsidRPr="007C5A59">
          <w:rPr>
            <w:rStyle w:val="Hyperlink"/>
          </w:rPr>
          <w:t>http://online.wsj.com/article/SB10001424052970203440104574400792835972018.html</w:t>
        </w:r>
      </w:hyperlink>
      <w:r>
        <w:t>, Daehyun)</w:t>
      </w:r>
    </w:p>
    <w:p w14:paraId="644DA42B" w14:textId="77777777" w:rsidR="00CC2A48" w:rsidRDefault="00CC2A48" w:rsidP="00CC2A48"/>
    <w:p w14:paraId="119FE2E9" w14:textId="77777777" w:rsidR="00CC2A48" w:rsidRPr="003F4CD1" w:rsidRDefault="00CC2A48" w:rsidP="00CC2A48">
      <w:pPr>
        <w:rPr>
          <w:rStyle w:val="StyleBoldUnderline"/>
        </w:rPr>
      </w:pPr>
      <w:r>
        <w:t xml:space="preserve">The </w:t>
      </w:r>
      <w:r w:rsidRPr="00D40D85">
        <w:rPr>
          <w:rStyle w:val="StyleBoldUnderline"/>
        </w:rPr>
        <w:t>diplomatic ties between Iran and Venezuela go back almost 50 years and until recently amounted to little more than the routine exchange of diplomats. With the election of Iranian President Mahmoud Ahmadinejad in 2005, the relationship dramatically changed</w:t>
      </w:r>
      <w:r>
        <w:t>.</w:t>
      </w:r>
      <w:r w:rsidRPr="00210985">
        <w:rPr>
          <w:sz w:val="12"/>
        </w:rPr>
        <w:t xml:space="preserve"> </w:t>
      </w:r>
      <w:r w:rsidRPr="00D40D85">
        <w:rPr>
          <w:rStyle w:val="StyleBoldUnderline"/>
        </w:rPr>
        <w:t>Today Mr. Ahmadinejad and Venezuelan President Hugo Chávez have created a cozy financial, political and military partnership rooted in a shared anti-American animus. Now is the time to develop policies in this country to ensure this partnership produces no poisonous fruit</w:t>
      </w:r>
      <w:r>
        <w:t>.</w:t>
      </w:r>
      <w:r w:rsidRPr="00210985">
        <w:rPr>
          <w:sz w:val="12"/>
        </w:rPr>
        <w:t xml:space="preserve"> </w:t>
      </w:r>
      <w:r>
        <w:t>Signs of the evolving partnership began to emerge in 2006, when Venezuela joined Cuba and Syria as the only nations to vote against a U.N. Atomic Energy Agency resolution to report Iran to the Security Council over its failures to abide U.N. sanctions to curtail its nuclear program. A year later, during a visit by Mr. Chávez to Tehran, the two nations declared an "axis of unity" against the U.S. and Ecuador. And in June of this year, while protesters lined the streets of Tehran following the substantial allegations of fraud in the re-election of Mr. Ahmadinejad, Mr. Chávez publicly offered him support. As the regime cracked down on political dissent, jailing, torturing and killing protesters, Venezuela stood with the Iranian hard-liners.</w:t>
      </w:r>
      <w:r w:rsidRPr="00210985">
        <w:rPr>
          <w:sz w:val="12"/>
        </w:rPr>
        <w:t xml:space="preserve"> </w:t>
      </w:r>
      <w:r>
        <w:t xml:space="preserve">Meanwhile, </w:t>
      </w:r>
      <w:r w:rsidRPr="00D40D85">
        <w:rPr>
          <w:rStyle w:val="StyleBoldUnderline"/>
        </w:rPr>
        <w:t>Iranian investments in Venezuela have been rising. The two countries have signed various Memoranda of Understanding on technology development, cooperation on banking and finance, and oil and gas exploration and refining</w:t>
      </w:r>
      <w:r>
        <w:t xml:space="preserve">. In April 2008, </w:t>
      </w:r>
      <w:r w:rsidRPr="00D40D85">
        <w:rPr>
          <w:rStyle w:val="StyleBoldUnderline"/>
        </w:rPr>
        <w:t xml:space="preserve">the two countries also signed a Memorandum of Understanding pledging full military support and cooperation. </w:t>
      </w:r>
      <w:r>
        <w:t xml:space="preserve">United Press International reported in August that </w:t>
      </w:r>
      <w:r w:rsidRPr="00D40D85">
        <w:rPr>
          <w:rStyle w:val="StyleBoldUnderline"/>
        </w:rPr>
        <w:t>Iranian military advisers have been embedded with Venezuelan troops.</w:t>
      </w:r>
      <w:r w:rsidRPr="00210985">
        <w:rPr>
          <w:sz w:val="12"/>
        </w:rPr>
        <w:t xml:space="preserve"> </w:t>
      </w:r>
      <w:r>
        <w:t xml:space="preserve">According to a report published by the Carnegie Endowment for International Peace in December of last year, </w:t>
      </w:r>
      <w:r w:rsidRPr="00D40D85">
        <w:rPr>
          <w:rStyle w:val="StyleBoldUnderline"/>
        </w:rPr>
        <w:t>Venezuela has an estimated 50,000 tons of unmined uranium</w:t>
      </w:r>
      <w:r>
        <w:t xml:space="preserve">. There is speculation in the Carnegie report that </w:t>
      </w:r>
      <w:r w:rsidRPr="00D40D85">
        <w:rPr>
          <w:rStyle w:val="StyleBoldUnderline"/>
        </w:rPr>
        <w:t>Venezuela could be mining uranium for Iran.</w:t>
      </w:r>
      <w:r w:rsidRPr="00210985">
        <w:rPr>
          <w:sz w:val="12"/>
        </w:rPr>
        <w:t xml:space="preserve"> </w:t>
      </w:r>
      <w:r>
        <w:t xml:space="preserve">The Iranians have also opened International Development Bank in Caracas under the Spanish name Banco Internacional de Desarrollo C.A., an independent subsidiary of Export Development Bank of Iran. Last October the U.S. Department of the Treasury's Office of Foreign Assets Control imposed economic sanctions against </w:t>
      </w:r>
      <w:r w:rsidRPr="009A161B">
        <w:rPr>
          <w:rStyle w:val="StyleBoldUnderline"/>
        </w:rPr>
        <w:t>both</w:t>
      </w:r>
      <w:r>
        <w:t xml:space="preserve"> of these </w:t>
      </w:r>
      <w:r w:rsidRPr="009A161B">
        <w:rPr>
          <w:rStyle w:val="StyleBoldUnderline"/>
        </w:rPr>
        <w:t>Iranian banks</w:t>
      </w:r>
      <w:r>
        <w:t xml:space="preserve"> for providing or </w:t>
      </w:r>
      <w:r w:rsidRPr="009A161B">
        <w:rPr>
          <w:rStyle w:val="StyleBoldUnderline"/>
        </w:rPr>
        <w:t>attempting to provide financial services to Iran's Ministry of Defense and its Armed Forces Logistics—the two Iranian military entities tasked with advancing Iran's nuclear ambitions.</w:t>
      </w:r>
      <w:r w:rsidRPr="00210985">
        <w:rPr>
          <w:rStyle w:val="StyleBoldUnderline"/>
          <w:sz w:val="12"/>
        </w:rPr>
        <w:t xml:space="preserve"> </w:t>
      </w:r>
      <w:r>
        <w:t xml:space="preserve">My office has been told that that over the past three years </w:t>
      </w:r>
      <w:r w:rsidRPr="009A161B">
        <w:rPr>
          <w:rStyle w:val="StyleBoldUnderline"/>
        </w:rPr>
        <w:t>a number of Iranian-owned and controlled factories have sprung up in remote and undeveloped parts of Venezuela—ideal locations for the illicit production of weapons</w:t>
      </w:r>
      <w:r>
        <w:t xml:space="preserve">. Evidence of the type of activity conducted inside the factories is limited. But we should be concerned, especially in light of an incident in December 2008. </w:t>
      </w:r>
      <w:r w:rsidRPr="009A161B">
        <w:rPr>
          <w:rStyle w:val="StyleBoldUnderline"/>
        </w:rPr>
        <w:t>Turkish authorities detained an Iranian vessel bound for Venezuela after discovering lab equipment capable of producing explosives packed inside 22 containers marked "tractor parts.</w:t>
      </w:r>
      <w:r>
        <w:t xml:space="preserve">" The containers also allegedly contained barrels labeled with "danger" signs. I think it is safe to assume that this was a lucky catch—and that </w:t>
      </w:r>
      <w:r w:rsidRPr="009A161B">
        <w:rPr>
          <w:rStyle w:val="StyleBoldUnderline"/>
        </w:rPr>
        <w:t>most often shipments of this kind reach their destination in Venezuela.</w:t>
      </w:r>
      <w:r w:rsidRPr="00210985">
        <w:rPr>
          <w:sz w:val="12"/>
        </w:rPr>
        <w:t xml:space="preserve"> </w:t>
      </w:r>
      <w:r>
        <w:t xml:space="preserve">A recent U.S. Government Accountability Office (GAO) study reported </w:t>
      </w:r>
      <w:r w:rsidRPr="009A161B">
        <w:rPr>
          <w:rStyle w:val="StyleBoldUnderline"/>
        </w:rPr>
        <w:t xml:space="preserve">a high level of corruption within the Venezuelan government, military and law enforcement </w:t>
      </w:r>
      <w:r>
        <w:t xml:space="preserve">that </w:t>
      </w:r>
      <w:r w:rsidRPr="009A161B">
        <w:rPr>
          <w:rStyle w:val="StyleBoldUnderline"/>
        </w:rPr>
        <w:t>has allowed that country to become a major transshipment route for trafficking cocaine out of Colombia.</w:t>
      </w:r>
      <w:r>
        <w:t xml:space="preserve"> Intelligence gathered by my office strongly supports the conclusion that Hezbollah supporters in South America are engaged in the trafficking of narcotics. The GAO study also confirms allegations of </w:t>
      </w:r>
      <w:r w:rsidRPr="000548B4">
        <w:rPr>
          <w:rStyle w:val="StyleBoldUnderline"/>
        </w:rPr>
        <w:t>Venezuelan support for FARC, the Colombian terrorist insurgency group that finances its operations through narcotics trafficking, extortion and kidnapping.</w:t>
      </w:r>
      <w:r w:rsidRPr="00210985">
        <w:rPr>
          <w:sz w:val="12"/>
        </w:rPr>
        <w:t xml:space="preserve"> </w:t>
      </w:r>
      <w:r>
        <w:t xml:space="preserve">In a raid on a FARC training camp this July, </w:t>
      </w:r>
      <w:r w:rsidRPr="000548B4">
        <w:rPr>
          <w:rStyle w:val="StyleBoldUnderline"/>
        </w:rPr>
        <w:t>Colombian military operatives recovered Swedish-made anti-tank rocket launchers sold to Venezuela in the 1980s</w:t>
      </w:r>
      <w:r>
        <w:t>. Sweden believes this demonstrates a violation of the end-user agreement by Venezuela, as the Swedish manufacturer was never authorized to sell arms to Colombia. Venezuelan Interior Minister Tareck El Aissami, a Venezuelan of Syrian origin, lamely called the allegations a "media show," and "part of a campaign against our people, our government and our institutions."</w:t>
      </w:r>
      <w:r w:rsidRPr="00210985">
        <w:rPr>
          <w:sz w:val="12"/>
        </w:rPr>
        <w:t xml:space="preserve"> </w:t>
      </w:r>
      <w:r>
        <w:t xml:space="preserve">In the past several years </w:t>
      </w:r>
      <w:r w:rsidRPr="000548B4">
        <w:rPr>
          <w:rStyle w:val="StyleBoldUnderline"/>
        </w:rPr>
        <w:t>Iranian entities have employed a pervasive system of deceitful and fraudulent practices to move money all over the world without detection. The regime has done this,</w:t>
      </w:r>
      <w:r>
        <w:t xml:space="preserve"> I believe, </w:t>
      </w:r>
      <w:r w:rsidRPr="000548B4">
        <w:rPr>
          <w:rStyle w:val="StyleBoldUnderline"/>
        </w:rPr>
        <w:t>to pay for materials necessary to develop nuclear weapons, long-range missiles, and road-side bombs</w:t>
      </w:r>
      <w:r>
        <w:t>. Venezuela has an established financial system that Iran, with the help of Mr. Chávez's government, can exploit to avoid economic sanctions.</w:t>
      </w:r>
      <w:r w:rsidRPr="00210985">
        <w:rPr>
          <w:sz w:val="12"/>
        </w:rPr>
        <w:t xml:space="preserve"> </w:t>
      </w:r>
      <w:r>
        <w:t>Consider, for example, the United Kingdom bank Lloyds TSB. From 2001 to 2004, on behalf of Iranian banks and their customers, the bank admitted in a statement of facts to my office that it intentionally altered wire transfer information to hide the identity of its clients. This allowed the illegal transfer of more than $300 million of Iranian cash despite economic sanctions prohibiting Iranian access to the U.S. financial system. In January, Lloyds entered into deferred prosecution agreements with my office and the Justice Department to resolve the investigation.</w:t>
      </w:r>
      <w:r w:rsidRPr="00210985">
        <w:rPr>
          <w:sz w:val="12"/>
        </w:rPr>
        <w:t xml:space="preserve"> </w:t>
      </w:r>
      <w:r>
        <w:t>In April, we also announced the indictment of a company called Limmt, and its manager, Li Fang Wei. The U.S. government had banned Limmt from engaging in transactions with or through the U.S. financial system because of its role in the proliferation of weapons of mass destruction to Iran. But our investigation revealed that Li Fang Wei and Limmt used aliases and shell companies to deceive banks into processing payments related to the shipment of banned missile, nuclear and so-called dual use materials to subsidiary organizations of the Iranian Defense Industries Organization. (Limmt, through the international press, has denied the allegations in the indictment.) The tactics used in these cases should send a strong signal to law enforcement, intelligence agencies, and military commands throughout the world about the style and level of deception the Iranians' employ. Based on information developed by my office, we believe that the Iranians, with the help of Venezuela, are now engaged in similar sanctions-busting schemes.</w:t>
      </w:r>
      <w:r w:rsidRPr="00210985">
        <w:rPr>
          <w:sz w:val="12"/>
        </w:rPr>
        <w:t xml:space="preserve"> </w:t>
      </w:r>
      <w:r>
        <w:t xml:space="preserve">Why is Hugo </w:t>
      </w:r>
      <w:r w:rsidRPr="000548B4">
        <w:rPr>
          <w:rStyle w:val="StyleBoldUnderline"/>
        </w:rPr>
        <w:t>Chávez</w:t>
      </w:r>
      <w:r>
        <w:t xml:space="preserve"> willing to open up his country to a foreign nation with little shared history or culture? I believe it is because his </w:t>
      </w:r>
      <w:r w:rsidRPr="000548B4">
        <w:rPr>
          <w:rStyle w:val="StyleBoldUnderline"/>
        </w:rPr>
        <w:t>regime is bent on becoming a regional power, and is fanatical in its approach to dealing with the U.S</w:t>
      </w:r>
      <w:r>
        <w:t xml:space="preserve">. The diplomatic overture of President Barack Obama in shaking Mr. Chávez's hand in April at the Summit of the Americas in Trinidad and Tobago is no reason to assume the threat has diminished. In fact, with the groundwork laid years ago, </w:t>
      </w:r>
      <w:r w:rsidRPr="000548B4">
        <w:rPr>
          <w:rStyle w:val="StyleBoldUnderline"/>
        </w:rPr>
        <w:t>we are entering a period where the fruits of the Iran-Venezuela bond will begin to ripen.</w:t>
      </w:r>
      <w:r w:rsidRPr="00210985">
        <w:rPr>
          <w:sz w:val="12"/>
        </w:rPr>
        <w:t xml:space="preserve"> </w:t>
      </w:r>
      <w:r>
        <w:t xml:space="preserve">That means </w:t>
      </w:r>
      <w:r w:rsidRPr="000548B4">
        <w:rPr>
          <w:rStyle w:val="StyleBoldUnderline"/>
        </w:rPr>
        <w:t>two of the world's most dangerous regimes</w:t>
      </w:r>
      <w:r>
        <w:t xml:space="preserve">, </w:t>
      </w:r>
      <w:r w:rsidRPr="000548B4">
        <w:rPr>
          <w:rStyle w:val="StyleBoldUnderline"/>
        </w:rPr>
        <w:t>the self-described "axis of unity," will be acting together in our backyard on the development of nuclear and missile technology. And it seems that terrorist groups have found the perfect operating ground for training and planning, and financing their activities through narco-trafficking.</w:t>
      </w:r>
      <w:r w:rsidRPr="00210985">
        <w:rPr>
          <w:sz w:val="12"/>
        </w:rPr>
        <w:t xml:space="preserve"> </w:t>
      </w:r>
      <w:r w:rsidRPr="003F4CD1">
        <w:rPr>
          <w:rStyle w:val="StyleBoldUnderline"/>
        </w:rPr>
        <w:t>The Iranian nuclear and long-range missile threats, and creeping Iranian influence in the Western Hemisphere, cannot be overlooked</w:t>
      </w:r>
      <w:r>
        <w:t>. My office and other law-enforcement agencies can help ensure that money laundering, terror financing, and sanctions violations are not ignored, and that criminals and the banks that aid Iran will be discovered and prosecuted. But U.S. law enforcement alone is not enough to counter the threat.</w:t>
      </w:r>
      <w:r w:rsidRPr="00210985">
        <w:rPr>
          <w:sz w:val="12"/>
        </w:rPr>
        <w:t xml:space="preserve"> </w:t>
      </w:r>
      <w:r>
        <w:t xml:space="preserve">The public needs to be aware of Iran's growing presence in Latin America. Moreover, </w:t>
      </w:r>
      <w:r w:rsidRPr="003F4CD1">
        <w:rPr>
          <w:rStyle w:val="StyleBoldUnderline"/>
        </w:rPr>
        <w:t>the U.S.</w:t>
      </w:r>
      <w:r>
        <w:t xml:space="preserve"> and the international community </w:t>
      </w:r>
      <w:r w:rsidRPr="003F4CD1">
        <w:rPr>
          <w:rStyle w:val="StyleBoldUnderline"/>
        </w:rPr>
        <w:t>must</w:t>
      </w:r>
      <w:r>
        <w:t xml:space="preserve"> </w:t>
      </w:r>
      <w:r w:rsidRPr="003F4CD1">
        <w:rPr>
          <w:rStyle w:val="StyleBoldUnderline"/>
        </w:rPr>
        <w:t>strongly consider ways to monitor</w:t>
      </w:r>
      <w:r>
        <w:t xml:space="preserve"> and sanction </w:t>
      </w:r>
      <w:r w:rsidRPr="003F4CD1">
        <w:rPr>
          <w:rStyle w:val="StyleBoldUnderline"/>
        </w:rPr>
        <w:t>Venezuela</w:t>
      </w:r>
      <w:r>
        <w:t xml:space="preserve">'s banking system. </w:t>
      </w:r>
      <w:r w:rsidRPr="003F4CD1">
        <w:rPr>
          <w:rStyle w:val="StyleBoldUnderline"/>
        </w:rPr>
        <w:t>Failure to act will leave open a window</w:t>
      </w:r>
      <w:r>
        <w:t xml:space="preserve"> susceptible </w:t>
      </w:r>
      <w:r w:rsidRPr="003F4CD1">
        <w:rPr>
          <w:rStyle w:val="StyleBoldUnderline"/>
        </w:rPr>
        <w:t>to</w:t>
      </w:r>
      <w:r>
        <w:t xml:space="preserve"> money laundering by </w:t>
      </w:r>
      <w:r w:rsidRPr="003F4CD1">
        <w:rPr>
          <w:rStyle w:val="StyleBoldUnderline"/>
        </w:rPr>
        <w:t>the Iranian government, the narcotics organizations with ties to corrupt elements in the Venezuelan government, and the terrorist organizations that Iran supports openly.</w:t>
      </w:r>
    </w:p>
    <w:p w14:paraId="3DD0BD97" w14:textId="77777777" w:rsidR="00CC2A48" w:rsidRDefault="00CC2A48" w:rsidP="00CC2A48"/>
    <w:p w14:paraId="09C7C3E3" w14:textId="77777777" w:rsidR="005C5F2D" w:rsidRDefault="005C5F2D" w:rsidP="005C5F2D">
      <w:pPr>
        <w:pStyle w:val="Heading4"/>
      </w:pPr>
      <w:r>
        <w:t>Venezuela is key to FARC and Hezbollah presence in Latin America</w:t>
      </w:r>
    </w:p>
    <w:p w14:paraId="4FB29B4E" w14:textId="77777777" w:rsidR="005C5F2D" w:rsidRPr="005C5F2D" w:rsidRDefault="005C5F2D" w:rsidP="005C5F2D">
      <w:pPr>
        <w:widowControl w:val="0"/>
        <w:autoSpaceDE w:val="0"/>
        <w:autoSpaceDN w:val="0"/>
        <w:adjustRightInd w:val="0"/>
        <w:spacing w:after="240"/>
        <w:rPr>
          <w:rFonts w:eastAsia="Times New Roman" w:cs="Times New Roman"/>
        </w:rPr>
      </w:pPr>
      <w:r w:rsidRPr="008D2DCF">
        <w:rPr>
          <w:rStyle w:val="StyleStyleBold12pt"/>
        </w:rPr>
        <w:t>Fara</w:t>
      </w:r>
      <w:r>
        <w:rPr>
          <w:rStyle w:val="StyleStyleBold12pt"/>
        </w:rPr>
        <w:t>h 8</w:t>
      </w:r>
      <w:r>
        <w:t xml:space="preserve"> - </w:t>
      </w:r>
      <w:r w:rsidRPr="00C676EA">
        <w:t xml:space="preserve">the president of national security consulting firm, </w:t>
      </w:r>
      <w:hyperlink r:id="rId16" w:history="1">
        <w:r w:rsidRPr="00C676EA">
          <w:t>IBI Consultants</w:t>
        </w:r>
      </w:hyperlink>
      <w:r w:rsidRPr="00C676EA">
        <w:t xml:space="preserve">, and a Senior Fellow at the </w:t>
      </w:r>
      <w:hyperlink r:id="rId17" w:history="1">
        <w:r w:rsidRPr="00C676EA">
          <w:t>International Assessment and Strategy Center</w:t>
        </w:r>
      </w:hyperlink>
      <w:r w:rsidRPr="00C676EA">
        <w:t>. He is an award-winning journalist and author of two critically acclaimed books.</w:t>
      </w:r>
      <w:r>
        <w:t xml:space="preserve"> (Douglas, </w:t>
      </w:r>
      <w:r w:rsidRPr="008D1D6A">
        <w:rPr>
          <w:u w:val="single"/>
        </w:rPr>
        <w:t>Iran in Latin America Threat or ‘Axis of Annoyance’?,</w:t>
      </w:r>
      <w:r>
        <w:t xml:space="preserve"> Article: “Iran in Latin America: An Overview”,</w:t>
      </w:r>
      <w:r>
        <w:rPr>
          <w:rFonts w:eastAsia="Times New Roman" w:cs="Times New Roman"/>
        </w:rPr>
        <w:t xml:space="preserve"> </w:t>
      </w:r>
      <w:r>
        <w:t xml:space="preserve">edited by Cynthia Arnson, Haleh Esfandiari, and Adam Stubits, </w:t>
      </w:r>
      <w:r>
        <w:rPr>
          <w:rFonts w:eastAsia="Times New Roman" w:cs="Times New Roman"/>
        </w:rPr>
        <w:t>p. 19-20)//JFHH</w:t>
      </w:r>
    </w:p>
    <w:p w14:paraId="11FCCFE3" w14:textId="77777777" w:rsidR="005C5F2D" w:rsidRPr="00F04E8D" w:rsidRDefault="005C5F2D" w:rsidP="005C5F2D">
      <w:pPr>
        <w:rPr>
          <w:b/>
          <w:sz w:val="24"/>
          <w:u w:val="single"/>
        </w:rPr>
      </w:pPr>
      <w:r w:rsidRPr="00F04E8D">
        <w:rPr>
          <w:b/>
          <w:u w:val="single"/>
        </w:rPr>
        <w:t>Iran is the primary sponsor of Hezbollah</w:t>
      </w:r>
      <w:r>
        <w:t>, a designated terrorist or- ganization by the United States, and one that has carried out numerous attacks against American citizens, as well being a likely participant in the attacks a decade ago in Argentina</w:t>
      </w:r>
      <w:r w:rsidRPr="001C7783">
        <w:t xml:space="preserve">. </w:t>
      </w:r>
      <w:r w:rsidRPr="00F04E8D">
        <w:rPr>
          <w:b/>
          <w:u w:val="single"/>
        </w:rPr>
        <w:t>Iran, in turn, has a cordial rela- tionship with Chávez, who, in turn has developed a deep relationship with</w:t>
      </w:r>
      <w:r>
        <w:t xml:space="preserve"> the Revolutionary Armed Forces of Colombia (Fuerzas Armadas Revolucionarias de Colombia-</w:t>
      </w:r>
      <w:r w:rsidRPr="00F04E8D">
        <w:rPr>
          <w:b/>
          <w:u w:val="single"/>
        </w:rPr>
        <w:t>FARC</w:t>
      </w:r>
      <w:r>
        <w:t>) in neighboring Colombia.</w:t>
      </w:r>
      <w:r>
        <w:rPr>
          <w:position w:val="10"/>
          <w:sz w:val="16"/>
          <w:szCs w:val="16"/>
        </w:rPr>
        <w:t xml:space="preserve">21 </w:t>
      </w:r>
      <w:r>
        <w:t>The FARC is also a designated terrorist organization by the United States</w:t>
      </w:r>
      <w:r>
        <w:rPr>
          <w:position w:val="8"/>
          <w:sz w:val="16"/>
          <w:szCs w:val="16"/>
        </w:rPr>
        <w:t xml:space="preserve">22 </w:t>
      </w:r>
      <w:r>
        <w:t>and the European Union.</w:t>
      </w:r>
      <w:r>
        <w:rPr>
          <w:position w:val="8"/>
          <w:sz w:val="16"/>
          <w:szCs w:val="16"/>
        </w:rPr>
        <w:t xml:space="preserve">23 </w:t>
      </w:r>
      <w:r>
        <w:t xml:space="preserve">In September 2008 the Treasury Department’s </w:t>
      </w:r>
      <w:r w:rsidRPr="00F04E8D">
        <w:rPr>
          <w:b/>
          <w:u w:val="single"/>
        </w:rPr>
        <w:t>OFAC sanctioned three of Chávez’s closest associates</w:t>
      </w:r>
      <w:r>
        <w:t xml:space="preserve">, in- cluding two intelligence chiefs, </w:t>
      </w:r>
      <w:r w:rsidRPr="00F04E8D">
        <w:rPr>
          <w:b/>
          <w:u w:val="single"/>
        </w:rPr>
        <w:t>for aiding the FARC in the purchase of weapons and drug trafficking.</w:t>
      </w:r>
      <w:r>
        <w:rPr>
          <w:position w:val="8"/>
          <w:sz w:val="16"/>
          <w:szCs w:val="16"/>
        </w:rPr>
        <w:t xml:space="preserve">24 </w:t>
      </w:r>
      <w:r w:rsidRPr="00F04E8D">
        <w:rPr>
          <w:b/>
          <w:u w:val="single"/>
        </w:rPr>
        <w:t>The FARC has a long history of making alliances with other terrorist organizations across ideological and geo- graphic boundaries, including the Provisional Irish Republican Army (P-IRA) and ETA separatists in Spain</w:t>
      </w:r>
      <w:r>
        <w:t>.</w:t>
      </w:r>
      <w:r>
        <w:rPr>
          <w:position w:val="10"/>
          <w:sz w:val="16"/>
          <w:szCs w:val="16"/>
        </w:rPr>
        <w:t xml:space="preserve">25 </w:t>
      </w:r>
      <w:r>
        <w:t>Another prominent regional player, Ortega in Nicaragua, has maintained a close relationship with both the FARC and Iran for more than two decades. The common de- nominators among the state protagonists are a strongly anti-U.S. plat- form and sponsorship of non-state armed groups operating outside their national borders. It is therefore necessary to ask whether the non-state actors, protected by their state sponsors, will themselves form alliances</w:t>
      </w:r>
      <w:r>
        <w:rPr>
          <w:sz w:val="24"/>
        </w:rPr>
        <w:t xml:space="preserve"> </w:t>
      </w:r>
      <w:r>
        <w:t xml:space="preserve">that will threaten the stability of the region, as well as that of </w:t>
      </w:r>
      <w:r w:rsidRPr="00F04E8D">
        <w:rPr>
          <w:b/>
          <w:u w:val="single"/>
        </w:rPr>
        <w:t>the United States</w:t>
      </w:r>
      <w:r>
        <w:t xml:space="preserve">. Of </w:t>
      </w:r>
      <w:r w:rsidRPr="00F04E8D">
        <w:rPr>
          <w:b/>
          <w:u w:val="single"/>
        </w:rPr>
        <w:t>primary concern is a</w:t>
      </w:r>
      <w:r>
        <w:t xml:space="preserve"> possible </w:t>
      </w:r>
      <w:r w:rsidRPr="00F04E8D">
        <w:rPr>
          <w:b/>
          <w:u w:val="single"/>
        </w:rPr>
        <w:t>Hezbollah-FARC alliance, cen- tered on training of armed groups and drug trafficking.</w:t>
      </w:r>
    </w:p>
    <w:p w14:paraId="2ABFF50F" w14:textId="77777777" w:rsidR="005C5F2D" w:rsidRDefault="005C5F2D" w:rsidP="005C5F2D">
      <w:pPr>
        <w:rPr>
          <w:sz w:val="24"/>
        </w:rPr>
      </w:pPr>
      <w:r>
        <w:t>There are public allegations of Chávez’s direct support for Hezbollah, among them the June 18, 2008 OFAC designations of two Venezuelan citizens, including a senior diplomat, as terrorist supporters for working with the armed group. Several businesses were also sanctioned. Among the things the two are alleged to have been doing on behalf of Hezbollah were coordinating possible terrorist attacks and building Hezbollah- sponsored community centers in Venezuela.</w:t>
      </w:r>
      <w:r>
        <w:rPr>
          <w:position w:val="10"/>
          <w:sz w:val="16"/>
          <w:szCs w:val="16"/>
        </w:rPr>
        <w:t>26</w:t>
      </w:r>
    </w:p>
    <w:p w14:paraId="2128FFC4" w14:textId="77777777" w:rsidR="005C5F2D" w:rsidRDefault="005C5F2D" w:rsidP="005C5F2D">
      <w:pPr>
        <w:rPr>
          <w:sz w:val="24"/>
        </w:rPr>
      </w:pPr>
      <w:r>
        <w:t xml:space="preserve">There is a long history of outside terrorist actors being active in Latin America, in addition to those in Argentina discussed by Alcona Mon. These include, in addition to ETA and the P-IRA in Colombia, the doc- umented visits in the late 1990s to the Tri-Border Area of Hezbollah’s chief of logistics Immad Mugnyiah (now deceased) and Khalid Sheikh Mohammed, the architect of the 9/11 attacks on New York and Washington and currently held in Guantanamo. </w:t>
      </w:r>
      <w:r>
        <w:rPr>
          <w:position w:val="10"/>
          <w:sz w:val="16"/>
          <w:szCs w:val="16"/>
        </w:rPr>
        <w:t xml:space="preserve">27 </w:t>
      </w:r>
      <w:r>
        <w:t>There is the possible presence of Osama bin Laden in the region in 1995, as reported by the Brazilian, French and U.S. media.</w:t>
      </w:r>
      <w:r>
        <w:rPr>
          <w:position w:val="8"/>
          <w:sz w:val="16"/>
          <w:szCs w:val="16"/>
        </w:rPr>
        <w:t xml:space="preserve">28 </w:t>
      </w:r>
      <w:r>
        <w:t>Given the security with which these senior operatives would have to move it is unlikely they would visit the region unless there were adequate security arrangements and infrastruc- ture to allow them to operate. It is also unlikely they would travel there if there were no reason to do so.</w:t>
      </w:r>
    </w:p>
    <w:p w14:paraId="3CE8C856" w14:textId="77777777" w:rsidR="005C5F2D" w:rsidRDefault="005C5F2D" w:rsidP="005C5F2D"/>
    <w:p w14:paraId="495A65AE" w14:textId="77777777" w:rsidR="005C5F2D" w:rsidRPr="005C5F2D" w:rsidRDefault="005C5F2D" w:rsidP="005C5F2D"/>
    <w:p w14:paraId="2BFBA745" w14:textId="77777777" w:rsidR="00B014C3" w:rsidRDefault="002166BB" w:rsidP="008E4FFE">
      <w:pPr>
        <w:pStyle w:val="Heading3"/>
      </w:pPr>
      <w:r>
        <w:t>AT: Decreasing in SQ</w:t>
      </w:r>
    </w:p>
    <w:p w14:paraId="704CBA7C" w14:textId="77777777" w:rsidR="005C5F2D" w:rsidRDefault="005C5F2D" w:rsidP="005C5F2D"/>
    <w:p w14:paraId="4A9B1EA2" w14:textId="77777777" w:rsidR="00C2546B" w:rsidRDefault="00C2546B" w:rsidP="00C2546B">
      <w:pPr>
        <w:pStyle w:val="Heading4"/>
      </w:pPr>
      <w:r>
        <w:t xml:space="preserve">Iran Presence is growing in Latin America – bilateral agreements, embassies, BID, and military ties </w:t>
      </w:r>
    </w:p>
    <w:p w14:paraId="3BF302CB" w14:textId="77777777" w:rsidR="00C2546B" w:rsidRPr="004A34AC" w:rsidRDefault="00C2546B" w:rsidP="00C2546B">
      <w:pPr>
        <w:rPr>
          <w:sz w:val="24"/>
        </w:rPr>
      </w:pPr>
      <w:r w:rsidRPr="008D1D6A">
        <w:rPr>
          <w:rStyle w:val="StyleStyleBold12pt"/>
        </w:rPr>
        <w:t>Stubit</w:t>
      </w:r>
      <w:r>
        <w:rPr>
          <w:rStyle w:val="StyleStyleBold12pt"/>
        </w:rPr>
        <w:t xml:space="preserve">s 8 </w:t>
      </w:r>
      <w:r>
        <w:t>– An expert on Latin America for Woodrow Wilson Center for Scholars (Adam, “</w:t>
      </w:r>
      <w:r w:rsidRPr="004A34AC">
        <w:t>Iran In Latin America Threat</w:t>
      </w:r>
      <w:r>
        <w:t xml:space="preserve"> or ‘axis of annoyance’?”</w:t>
      </w:r>
      <w:r>
        <w:rPr>
          <w:rFonts w:eastAsia="Times New Roman" w:cs="Times New Roman"/>
        </w:rPr>
        <w:t>, p. 1-3)//JFHH</w:t>
      </w:r>
    </w:p>
    <w:p w14:paraId="74BF0CB2" w14:textId="77777777" w:rsidR="00C2546B" w:rsidRDefault="00C2546B" w:rsidP="00C2546B">
      <w:pPr>
        <w:rPr>
          <w:sz w:val="24"/>
        </w:rPr>
      </w:pPr>
      <w:r w:rsidRPr="001B0F77">
        <w:t>O</w:t>
      </w:r>
      <w:r>
        <w:t>n December 2, 1823, President James Monroe, in his State of the Union Address, established the principles of what is now known as the Monroe Doctrine: that the United States would consider any nation’s attempt to extend “their system to any portion of this hemisphere as dangerous to our peace and safety.”</w:t>
      </w:r>
      <w:r>
        <w:rPr>
          <w:position w:val="10"/>
          <w:sz w:val="16"/>
          <w:szCs w:val="16"/>
        </w:rPr>
        <w:t xml:space="preserve">1 </w:t>
      </w:r>
      <w:r>
        <w:t>Nearly two hundred years later, President George W. Bush, in his 2002 State of the Union Address, included the Islamic Republic of Iran in his now famous “axis of evil,” emphasizing it was “arming to threaten the peace of the world.”</w:t>
      </w:r>
      <w:r>
        <w:rPr>
          <w:position w:val="8"/>
          <w:sz w:val="16"/>
          <w:szCs w:val="16"/>
        </w:rPr>
        <w:t xml:space="preserve">2 </w:t>
      </w:r>
      <w:r>
        <w:t>It is therefore not surprising that the developing economic and political relations between the Iranian government and the governments of Bolivia, Ecuador, and Nicaragua—in addition to the more long-term relationship with Venezuela—have raised concerns in both the United States and the region about Iranian objectives in Latin America.</w:t>
      </w:r>
    </w:p>
    <w:p w14:paraId="6056F888" w14:textId="77777777" w:rsidR="00C2546B" w:rsidRDefault="00C2546B" w:rsidP="00C2546B">
      <w:pPr>
        <w:rPr>
          <w:sz w:val="24"/>
        </w:rPr>
      </w:pPr>
      <w:r w:rsidRPr="001B0F77">
        <w:rPr>
          <w:b/>
          <w:u w:val="single"/>
        </w:rPr>
        <w:t>Iran’s involvement in Latin America is unquestionable, and is growing at a rapid pace; within four years of President Mahmoud Ahmadinejad being elected in 2005, Iran opened six new embassies</w:t>
      </w:r>
      <w:r>
        <w:t xml:space="preserve"> in Latin America including Bolivia, Chile, Colombia, Ecuador, Nicaragua, and Uruguay, </w:t>
      </w:r>
      <w:r w:rsidRPr="001B0F77">
        <w:rPr>
          <w:b/>
          <w:u w:val="single"/>
        </w:rPr>
        <w:t xml:space="preserve">in addition to the five embassies already in operation – </w:t>
      </w:r>
      <w:r>
        <w:t xml:space="preserve">Argentina, Brazil, </w:t>
      </w:r>
      <w:r w:rsidRPr="001B0F77">
        <w:rPr>
          <w:b/>
          <w:u w:val="single"/>
        </w:rPr>
        <w:t>Cuba, Mexico and Venezuela</w:t>
      </w:r>
      <w:r>
        <w:t>.</w:t>
      </w:r>
      <w:r>
        <w:rPr>
          <w:position w:val="10"/>
          <w:sz w:val="16"/>
          <w:szCs w:val="16"/>
        </w:rPr>
        <w:t xml:space="preserve">3 </w:t>
      </w:r>
      <w:r>
        <w:t xml:space="preserve">Indeed, in no uncertain terms, </w:t>
      </w:r>
      <w:r w:rsidRPr="001B0F77">
        <w:rPr>
          <w:b/>
          <w:u w:val="single"/>
        </w:rPr>
        <w:t>Ahmadinejad has declared, “When the Western countries were trying to isolate Iran, we went to the U.S. backyard.”</w:t>
      </w:r>
      <w:r w:rsidRPr="001B0F77">
        <w:rPr>
          <w:b/>
          <w:position w:val="10"/>
          <w:sz w:val="16"/>
          <w:szCs w:val="16"/>
          <w:u w:val="single"/>
        </w:rPr>
        <w:t xml:space="preserve">4 </w:t>
      </w:r>
      <w:r w:rsidRPr="001B0F77">
        <w:rPr>
          <w:b/>
          <w:u w:val="single"/>
        </w:rPr>
        <w:t xml:space="preserve">Throughout the re- gion, Iran is brokering potentially significant economic deals. </w:t>
      </w:r>
      <w:r w:rsidRPr="001B0F77">
        <w:rPr>
          <w:rStyle w:val="Emphasis"/>
        </w:rPr>
        <w:t>Iran and Venezuela have entered into more than two hundred bilateral agree- ments on a variety of issues5</w:t>
      </w:r>
      <w:r>
        <w:rPr>
          <w:position w:val="8"/>
          <w:sz w:val="16"/>
          <w:szCs w:val="16"/>
        </w:rPr>
        <w:t xml:space="preserve"> </w:t>
      </w:r>
      <w:r>
        <w:t>while Ecuador and Iran have entered into an energy cooperation deal that calls for cooperation in the building of an energy refinery and petrochemical unit in Ecuador, training of Ecuadorian oil sector workers by Iranian experts and assistance with maintenance of Ecuadorian facilities.</w:t>
      </w:r>
      <w:r>
        <w:rPr>
          <w:position w:val="10"/>
          <w:sz w:val="16"/>
          <w:szCs w:val="16"/>
        </w:rPr>
        <w:t xml:space="preserve">6 </w:t>
      </w:r>
      <w:r>
        <w:t>In Nicaragua, Ahmadinejad has pledged to rebuild a sea port on Monkey Bay at a cost of more than $350 million.</w:t>
      </w:r>
      <w:r>
        <w:rPr>
          <w:position w:val="8"/>
          <w:sz w:val="16"/>
          <w:szCs w:val="16"/>
        </w:rPr>
        <w:t xml:space="preserve">7 </w:t>
      </w:r>
      <w:r>
        <w:t>In addition, Bolivia has been promised Iranian invest-ments of more than $1 billion over the next five years</w:t>
      </w:r>
      <w:r>
        <w:rPr>
          <w:position w:val="8"/>
          <w:sz w:val="16"/>
          <w:szCs w:val="16"/>
        </w:rPr>
        <w:t>8</w:t>
      </w:r>
      <w:r>
        <w:t xml:space="preserve">. In August 2009, Iran “offered Bolivia a loan of $280 million, in addition to spending $200 million on building two cement factories and three milk facili- ties.” </w:t>
      </w:r>
      <w:r>
        <w:rPr>
          <w:position w:val="8"/>
          <w:sz w:val="16"/>
          <w:szCs w:val="16"/>
        </w:rPr>
        <w:t xml:space="preserve">9 </w:t>
      </w:r>
      <w:r>
        <w:t>These numbers and others frequently reported are agreements and do not represent actual investments or expenditures on the part of the Iranian government. Farideh Farhi, has noted that Ahmadinejad “can go around and sign all these things, but ultimately it’s the Iranian parliament that has to decide whether it’s going to” fund each specific initiative.</w:t>
      </w:r>
      <w:r>
        <w:rPr>
          <w:position w:val="8"/>
          <w:sz w:val="16"/>
          <w:szCs w:val="16"/>
        </w:rPr>
        <w:t xml:space="preserve">10 </w:t>
      </w:r>
      <w:r>
        <w:t>Between 2001 and 2007, Iran and Venezuela entered into 180 cooperative agreements, valued by Iran at $20 billion. Nevertheless, the International Monetary Fund estimated their bilateral trade at just $16 million in fiscal year 2006.</w:t>
      </w:r>
    </w:p>
    <w:p w14:paraId="03895A98" w14:textId="77777777" w:rsidR="00C2546B" w:rsidRPr="001B0F77" w:rsidRDefault="00C2546B" w:rsidP="00C2546B">
      <w:pPr>
        <w:rPr>
          <w:b/>
          <w:sz w:val="24"/>
          <w:u w:val="single"/>
        </w:rPr>
      </w:pPr>
      <w:r w:rsidRPr="001B0F77">
        <w:rPr>
          <w:b/>
          <w:u w:val="single"/>
        </w:rPr>
        <w:t>While Iran is clearly driving the relationship, Latin America is far more than a passive participant observer</w:t>
      </w:r>
      <w:r>
        <w:t>. Following Iran’s commitment to invest $1.1 billion in Bolivia’s gas facilities, Bolivian President Evo Morales declared that the country’s only embassy in the Middle East would move from Cairo to Tehran. More significantly, Morales lifted longstanding visa restrictions, allowing anyone with an Iranian passport to enter Bolivia without a visa or other documentation.</w:t>
      </w:r>
      <w:r>
        <w:rPr>
          <w:position w:val="10"/>
          <w:sz w:val="16"/>
          <w:szCs w:val="16"/>
        </w:rPr>
        <w:t xml:space="preserve">11 </w:t>
      </w:r>
      <w:r>
        <w:t xml:space="preserve">Morales’ plea on </w:t>
      </w:r>
      <w:r>
        <w:rPr>
          <w:i/>
          <w:iCs/>
        </w:rPr>
        <w:t>The Daily Show</w:t>
      </w:r>
      <w:r>
        <w:t>, “Please don’t consider me part of the axis of evil,”</w:t>
      </w:r>
      <w:r>
        <w:rPr>
          <w:position w:val="8"/>
          <w:sz w:val="16"/>
          <w:szCs w:val="16"/>
        </w:rPr>
        <w:t xml:space="preserve">12 </w:t>
      </w:r>
      <w:r>
        <w:t>notwithstanding, he has cautioned, “We will never promote war but nor do we accept that in the name of peace the criteria of the strongest prevails.”</w:t>
      </w:r>
      <w:r>
        <w:rPr>
          <w:position w:val="8"/>
          <w:sz w:val="16"/>
          <w:szCs w:val="16"/>
        </w:rPr>
        <w:t xml:space="preserve">13 </w:t>
      </w:r>
      <w:r w:rsidRPr="001B0F77">
        <w:rPr>
          <w:b/>
          <w:u w:val="single"/>
        </w:rPr>
        <w:t>Hugo Chávez’s decision to allow the establishment of</w:t>
      </w:r>
      <w:r>
        <w:t xml:space="preserve"> Iran’s Banco Internacional de Desarrollo (</w:t>
      </w:r>
      <w:r w:rsidRPr="001B0F77">
        <w:rPr>
          <w:b/>
          <w:u w:val="single"/>
        </w:rPr>
        <w:t>BID</w:t>
      </w:r>
      <w:r>
        <w:t xml:space="preserve">) </w:t>
      </w:r>
      <w:r w:rsidRPr="001B0F77">
        <w:rPr>
          <w:b/>
          <w:u w:val="single"/>
        </w:rPr>
        <w:t>in Caracas provided Iran with a “foothold into the Venezuelan banking system” , “a perfect ‘sanctions- busting’ method,” allowing Iran to evade U.S. financial sanctions.</w:t>
      </w:r>
      <w:r w:rsidRPr="001B0F77">
        <w:rPr>
          <w:b/>
          <w:position w:val="10"/>
          <w:sz w:val="16"/>
          <w:szCs w:val="16"/>
          <w:u w:val="single"/>
        </w:rPr>
        <w:t>14</w:t>
      </w:r>
    </w:p>
    <w:p w14:paraId="47651CE2" w14:textId="77777777" w:rsidR="00C2546B" w:rsidRDefault="00C2546B" w:rsidP="00C2546B">
      <w:pPr>
        <w:rPr>
          <w:sz w:val="24"/>
        </w:rPr>
      </w:pPr>
      <w:r>
        <w:t>Allegations abound, however, that Iran’s economic interests in Latin America are secondary, or at worst a cover, for more sinister desires. In November 2008, Turkish customs officials seized a suspicious Iranian shipment bound for Venezuela. The shipment, manifested as “tractor parts,” actually contained barrels of nitrate and sulfite chemicals, com- monly used for explosives, as well as dismantled laboratory equipment. Turkish officials engaged their Office of Atomic Energy and military experts to examine the materials.</w:t>
      </w:r>
      <w:r>
        <w:rPr>
          <w:position w:val="8"/>
          <w:sz w:val="16"/>
          <w:szCs w:val="16"/>
        </w:rPr>
        <w:t xml:space="preserve">15 </w:t>
      </w:r>
      <w:r>
        <w:t>Similarly, some doubt the legitimacy of the plants and factories constructed by Iran in Venezuela. Robert Morgenthau, District Attorney for New York County, has suggested, “we should be concerned that illegal activity might be taking place” be-cause of their “remote” location and “secretive nature.”</w:t>
      </w:r>
      <w:r>
        <w:rPr>
          <w:position w:val="10"/>
          <w:sz w:val="16"/>
          <w:szCs w:val="16"/>
        </w:rPr>
        <w:t xml:space="preserve">16 </w:t>
      </w:r>
      <w:r>
        <w:t>Nevertheless, on both sides, there exists a disconnect between pledges of coopera- tion and realities on the ground. U.S. Secretary of State Hilary Rodham Clinton commented, for example, “The Iranians are building a huge embassy in Managua,” concluding, “and you can only imagine what that’s for.”</w:t>
      </w:r>
      <w:r>
        <w:rPr>
          <w:position w:val="8"/>
          <w:sz w:val="16"/>
          <w:szCs w:val="16"/>
        </w:rPr>
        <w:t xml:space="preserve">17 </w:t>
      </w:r>
      <w:r>
        <w:t>Not only did the Nicaraguan and Iranian governments deny such a project, but even a U.S. diplomat in Managua admitted, “There is no huge Iranian Embassy being built as far as we can tell.” A U.S. State Department spokesperson concluded, “It perhaps suggests the Iranians are talking about investments and influence that they don’t yet have.”</w:t>
      </w:r>
      <w:r>
        <w:rPr>
          <w:position w:val="10"/>
          <w:sz w:val="16"/>
          <w:szCs w:val="16"/>
        </w:rPr>
        <w:t>18</w:t>
      </w:r>
    </w:p>
    <w:p w14:paraId="0D11F5A1" w14:textId="77777777" w:rsidR="00C2546B" w:rsidRDefault="00C2546B" w:rsidP="00C2546B">
      <w:pPr>
        <w:rPr>
          <w:sz w:val="24"/>
        </w:rPr>
      </w:pPr>
      <w:r w:rsidRPr="001B0F77">
        <w:rPr>
          <w:b/>
          <w:u w:val="single"/>
        </w:rPr>
        <w:t xml:space="preserve">Given Iran’s nuclear capabilities, there is concern </w:t>
      </w:r>
      <w:r w:rsidRPr="0051749C">
        <w:t xml:space="preserve">throughout the re- gion and </w:t>
      </w:r>
      <w:r w:rsidRPr="001B0F77">
        <w:rPr>
          <w:b/>
          <w:u w:val="single"/>
        </w:rPr>
        <w:t xml:space="preserve">in the United States as to what role supportive countries like Venezuela might play in the advancement and proliferation of nuclear technologies. </w:t>
      </w:r>
      <w:r w:rsidRPr="0051749C">
        <w:rPr>
          <w:b/>
          <w:u w:val="single"/>
        </w:rPr>
        <w:t xml:space="preserve">Colombian President Álvaro Uribe has expressed con- cern saying, </w:t>
      </w:r>
      <w:r w:rsidRPr="001B0F77">
        <w:rPr>
          <w:b/>
          <w:u w:val="single"/>
        </w:rPr>
        <w:t>“We are very worried and I can’t refrain from saying so, that nuclear war be brought to our neighborhood. This is very serious, very worrying,”</w:t>
      </w:r>
      <w:r w:rsidRPr="001B0F77">
        <w:rPr>
          <w:b/>
          <w:position w:val="8"/>
          <w:sz w:val="16"/>
          <w:szCs w:val="16"/>
          <w:u w:val="single"/>
        </w:rPr>
        <w:t>1</w:t>
      </w:r>
      <w:r>
        <w:rPr>
          <w:position w:val="8"/>
          <w:sz w:val="16"/>
          <w:szCs w:val="16"/>
        </w:rPr>
        <w:t xml:space="preserve">9 </w:t>
      </w:r>
      <w:r>
        <w:t xml:space="preserve">and with seemingly good reason. </w:t>
      </w:r>
      <w:r w:rsidRPr="00D35431">
        <w:t>In September 2009, “Iran said it test-fired short-range missiles, just days after it confirmed it is building a second uranium-enrichment facility.”20 Rodolfo Sanz, Venezuela’s minister of basic industries and mining has indicated that</w:t>
      </w:r>
      <w:r>
        <w:t xml:space="preserve"> Venezuela “could have important reserves of Uranium,” and while he rejects allegations that Venezuela is supplying Iran’s nuclear program, he did confirm that “Iran is helping us with geophysical aerial probes and geochemical analyses.”</w:t>
      </w:r>
      <w:r>
        <w:rPr>
          <w:position w:val="8"/>
          <w:sz w:val="16"/>
          <w:szCs w:val="16"/>
        </w:rPr>
        <w:t xml:space="preserve">21 </w:t>
      </w:r>
      <w:r>
        <w:t>In September 2009, Chávez announced an agreement with Russia for assistance in developing a nuclear energy pro- gram and plans for the establishment of a “nuclear village” with techno- logical assistance from Iran.</w:t>
      </w:r>
      <w:r>
        <w:rPr>
          <w:position w:val="10"/>
          <w:sz w:val="16"/>
          <w:szCs w:val="16"/>
        </w:rPr>
        <w:t>22</w:t>
      </w:r>
    </w:p>
    <w:p w14:paraId="0508C7B5" w14:textId="77777777" w:rsidR="005C5F2D" w:rsidRDefault="005C5F2D" w:rsidP="005C5F2D">
      <w:pPr>
        <w:pStyle w:val="Heading4"/>
        <w:rPr>
          <w:rStyle w:val="StyleStyleBold12pt"/>
          <w:b/>
        </w:rPr>
      </w:pPr>
      <w:r>
        <w:rPr>
          <w:rStyle w:val="StyleStyleBold12pt"/>
          <w:b/>
        </w:rPr>
        <w:t>Venezuela-Iran relations on the rise</w:t>
      </w:r>
    </w:p>
    <w:p w14:paraId="3CE2104B" w14:textId="77777777" w:rsidR="005C5F2D" w:rsidRDefault="005C5F2D" w:rsidP="005C5F2D">
      <w:pPr>
        <w:rPr>
          <w:rStyle w:val="StyleStyleBold12pt"/>
          <w:b w:val="0"/>
        </w:rPr>
      </w:pPr>
      <w:r>
        <w:rPr>
          <w:rStyle w:val="StyleStyleBold12pt"/>
        </w:rPr>
        <w:t>Kreiger 11</w:t>
      </w:r>
      <w:r>
        <w:rPr>
          <w:rStyle w:val="StyleStyleBold12pt"/>
          <w:b w:val="0"/>
        </w:rPr>
        <w:t xml:space="preserve"> – BA in Journalism; Editor in Chief of </w:t>
      </w:r>
      <w:r>
        <w:rPr>
          <w:rStyle w:val="StyleStyleBold12pt"/>
          <w:b w:val="0"/>
          <w:i/>
        </w:rPr>
        <w:t>The Cornell Daily Sun</w:t>
      </w:r>
      <w:r>
        <w:rPr>
          <w:rStyle w:val="StyleStyleBold12pt"/>
          <w:b w:val="0"/>
        </w:rPr>
        <w:t xml:space="preserve"> (Hilary Leila, “Mullen warns of growing Iranian influence in Venezuela”, The Jerusalem Post, 7/26/11, </w:t>
      </w:r>
      <w:r w:rsidRPr="00FE633B">
        <w:rPr>
          <w:rStyle w:val="StyleStyleBold12pt"/>
          <w:b w:val="0"/>
        </w:rPr>
        <w:t>http://www.jpost.com/Iranian-Threat/News/Mullen-warns-of-growing-Iranian-influence-in-Venezuela</w:t>
      </w:r>
      <w:r>
        <w:rPr>
          <w:rStyle w:val="StyleStyleBold12pt"/>
          <w:b w:val="0"/>
        </w:rPr>
        <w:t>)//NK</w:t>
      </w:r>
    </w:p>
    <w:p w14:paraId="4797E729" w14:textId="77777777" w:rsidR="005C5F2D" w:rsidRDefault="005C5F2D" w:rsidP="005C5F2D">
      <w:pPr>
        <w:rPr>
          <w:rStyle w:val="StyleStyleBold12pt"/>
          <w:b w:val="0"/>
        </w:rPr>
      </w:pPr>
    </w:p>
    <w:p w14:paraId="298BE889" w14:textId="77777777" w:rsidR="005C5F2D" w:rsidRPr="00FE633B" w:rsidRDefault="005C5F2D" w:rsidP="005C5F2D">
      <w:pPr>
        <w:rPr>
          <w:rStyle w:val="StyleBoldUnderline"/>
        </w:rPr>
      </w:pPr>
      <w:r w:rsidRPr="00FE633B">
        <w:rPr>
          <w:rStyle w:val="StyleStyleBold12pt"/>
          <w:b w:val="0"/>
        </w:rPr>
        <w:t xml:space="preserve">WASHINGTON – The outgoing head of </w:t>
      </w:r>
      <w:r w:rsidRPr="00FE633B">
        <w:rPr>
          <w:rStyle w:val="StyleBoldUnderline"/>
        </w:rPr>
        <w:t>America’s armed forces warned</w:t>
      </w:r>
      <w:r w:rsidRPr="00FE633B">
        <w:rPr>
          <w:rStyle w:val="StyleStyleBold12pt"/>
          <w:b w:val="0"/>
        </w:rPr>
        <w:t xml:space="preserve"> Monday </w:t>
      </w:r>
      <w:r w:rsidRPr="00FE633B">
        <w:rPr>
          <w:rStyle w:val="StyleBoldUnderline"/>
        </w:rPr>
        <w:t>about the growing ties between Iran and Venezuela and said the US is monitoring the burgeoning relationship.</w:t>
      </w:r>
    </w:p>
    <w:p w14:paraId="7764A509" w14:textId="77777777" w:rsidR="005C5F2D" w:rsidRPr="00FE633B" w:rsidRDefault="005C5F2D" w:rsidP="005C5F2D">
      <w:pPr>
        <w:rPr>
          <w:rStyle w:val="StyleStyleBold12pt"/>
          <w:b w:val="0"/>
        </w:rPr>
      </w:pPr>
    </w:p>
    <w:p w14:paraId="6B1C3F3B" w14:textId="77777777" w:rsidR="005C5F2D" w:rsidRPr="00FE633B" w:rsidRDefault="005C5F2D" w:rsidP="005C5F2D">
      <w:pPr>
        <w:rPr>
          <w:rStyle w:val="StyleBoldUnderline"/>
        </w:rPr>
      </w:pPr>
      <w:r w:rsidRPr="00FE633B">
        <w:rPr>
          <w:rStyle w:val="StyleBoldUnderline"/>
        </w:rPr>
        <w:t>Referring to criticism in Congress leveled at Venezuela recently because of its relationship with Iran, Adm. Mike Mullen, chairman of the Joint Chiefs of Staff, said, “I certainly share their concern in terms of Venezuela’s links to Iran, which have been there for a significant amount of time and are growing.”</w:t>
      </w:r>
    </w:p>
    <w:p w14:paraId="35B2A91B" w14:textId="77777777" w:rsidR="005C5F2D" w:rsidRDefault="005C5F2D" w:rsidP="005C5F2D">
      <w:pPr>
        <w:rPr>
          <w:rStyle w:val="StyleStyleBold12pt"/>
          <w:b w:val="0"/>
        </w:rPr>
      </w:pPr>
    </w:p>
    <w:p w14:paraId="220E2F3A" w14:textId="77777777" w:rsidR="005C5F2D" w:rsidRPr="00FE633B" w:rsidRDefault="005C5F2D" w:rsidP="005C5F2D">
      <w:pPr>
        <w:rPr>
          <w:rStyle w:val="StyleBoldUnderline"/>
        </w:rPr>
      </w:pPr>
      <w:r w:rsidRPr="00FE633B">
        <w:rPr>
          <w:rStyle w:val="StyleStyleBold12pt"/>
          <w:b w:val="0"/>
        </w:rPr>
        <w:t xml:space="preserve">Noting that </w:t>
      </w:r>
      <w:r w:rsidRPr="00FE633B">
        <w:rPr>
          <w:rStyle w:val="StyleBoldUnderline"/>
        </w:rPr>
        <w:t>the US has designated Iran as a state sponsor of terror</w:t>
      </w:r>
      <w:r w:rsidRPr="00FE633B">
        <w:rPr>
          <w:rStyle w:val="StyleStyleBold12pt"/>
          <w:b w:val="0"/>
        </w:rPr>
        <w:t xml:space="preserve">, Mullen added, </w:t>
      </w:r>
      <w:r w:rsidRPr="00FE633B">
        <w:rPr>
          <w:rStyle w:val="StyleBoldUnderline"/>
        </w:rPr>
        <w:t>“We pay a lot of attention to what they’re doing around the world.”</w:t>
      </w:r>
    </w:p>
    <w:p w14:paraId="15368350" w14:textId="77777777" w:rsidR="005C5F2D" w:rsidRPr="00FE633B" w:rsidRDefault="005C5F2D" w:rsidP="005C5F2D">
      <w:pPr>
        <w:rPr>
          <w:rStyle w:val="StyleStyleBold12pt"/>
          <w:b w:val="0"/>
        </w:rPr>
      </w:pPr>
    </w:p>
    <w:p w14:paraId="6758533A" w14:textId="77777777" w:rsidR="005C5F2D" w:rsidRPr="00FE633B" w:rsidRDefault="005C5F2D" w:rsidP="005C5F2D">
      <w:pPr>
        <w:rPr>
          <w:rStyle w:val="StyleBoldUnderline"/>
        </w:rPr>
      </w:pPr>
      <w:r w:rsidRPr="00FE633B">
        <w:rPr>
          <w:rStyle w:val="StyleStyleBold12pt"/>
          <w:b w:val="0"/>
        </w:rPr>
        <w:t xml:space="preserve">In his briefing with the foreign press, </w:t>
      </w:r>
      <w:r w:rsidRPr="00FE633B">
        <w:rPr>
          <w:rStyle w:val="StyleBoldUnderline"/>
        </w:rPr>
        <w:t>Mullen also pointed to US efforts to create a missile defense architecture in Eastern Europe to defend against Iranian capabilities, which he said Tehran has invested in increasing.</w:t>
      </w:r>
    </w:p>
    <w:p w14:paraId="427DB6A1" w14:textId="77777777" w:rsidR="005C5F2D" w:rsidRPr="00FE633B" w:rsidRDefault="005C5F2D" w:rsidP="005C5F2D">
      <w:pPr>
        <w:rPr>
          <w:rStyle w:val="StyleStyleBold12pt"/>
          <w:b w:val="0"/>
        </w:rPr>
      </w:pPr>
    </w:p>
    <w:p w14:paraId="6BD4212B" w14:textId="77777777" w:rsidR="005C5F2D" w:rsidRPr="00FE633B" w:rsidRDefault="005C5F2D" w:rsidP="005C5F2D">
      <w:pPr>
        <w:rPr>
          <w:rStyle w:val="StyleStyleBold12pt"/>
          <w:b w:val="0"/>
        </w:rPr>
      </w:pPr>
      <w:r w:rsidRPr="00FE633B">
        <w:rPr>
          <w:rStyle w:val="StyleStyleBold12pt"/>
          <w:b w:val="0"/>
        </w:rPr>
        <w:t>Mullen recently stopped in Israel while returning from a trip to the region, and he said Monday that he came away from that visit reassured that Israel is working assiduously to overcome the recent tensions with Turkey so that the military coordination between the two countries can continue.</w:t>
      </w:r>
    </w:p>
    <w:p w14:paraId="440950ED" w14:textId="77777777" w:rsidR="005C5F2D" w:rsidRPr="00FE633B" w:rsidRDefault="005C5F2D" w:rsidP="005C5F2D">
      <w:pPr>
        <w:rPr>
          <w:rStyle w:val="StyleStyleBold12pt"/>
          <w:b w:val="0"/>
        </w:rPr>
      </w:pPr>
    </w:p>
    <w:p w14:paraId="347279ED" w14:textId="77777777" w:rsidR="005C5F2D" w:rsidRPr="00FE633B" w:rsidRDefault="005C5F2D" w:rsidP="005C5F2D">
      <w:pPr>
        <w:rPr>
          <w:rStyle w:val="StyleStyleBold12pt"/>
          <w:b w:val="0"/>
        </w:rPr>
      </w:pPr>
      <w:r w:rsidRPr="00FE633B">
        <w:rPr>
          <w:rStyle w:val="StyleStyleBold12pt"/>
          <w:b w:val="0"/>
        </w:rPr>
        <w:t>“I was reassured by the Israeli leadership that they’re working to strengthen the ties with Turkey.</w:t>
      </w:r>
    </w:p>
    <w:p w14:paraId="26BC4D2B" w14:textId="77777777" w:rsidR="005C5F2D" w:rsidRPr="00FE633B" w:rsidRDefault="005C5F2D" w:rsidP="005C5F2D">
      <w:pPr>
        <w:rPr>
          <w:rStyle w:val="StyleStyleBold12pt"/>
          <w:b w:val="0"/>
        </w:rPr>
      </w:pPr>
    </w:p>
    <w:p w14:paraId="20E93CD2" w14:textId="77777777" w:rsidR="005C5F2D" w:rsidRPr="00FE633B" w:rsidRDefault="005C5F2D" w:rsidP="005C5F2D">
      <w:pPr>
        <w:rPr>
          <w:rStyle w:val="StyleStyleBold12pt"/>
          <w:b w:val="0"/>
        </w:rPr>
      </w:pPr>
      <w:r w:rsidRPr="00FE633B">
        <w:rPr>
          <w:rStyle w:val="Emphasis"/>
        </w:rPr>
        <w:t>That’s a significant relationship that is long-standing,”</w:t>
      </w:r>
      <w:r w:rsidRPr="00FE633B">
        <w:rPr>
          <w:rStyle w:val="StyleStyleBold12pt"/>
          <w:b w:val="0"/>
        </w:rPr>
        <w:t xml:space="preserve"> he said.</w:t>
      </w:r>
    </w:p>
    <w:p w14:paraId="2ECF01BB" w14:textId="77777777" w:rsidR="005C5F2D" w:rsidRPr="00FE633B" w:rsidRDefault="005C5F2D" w:rsidP="005C5F2D">
      <w:pPr>
        <w:rPr>
          <w:rStyle w:val="StyleStyleBold12pt"/>
          <w:b w:val="0"/>
        </w:rPr>
      </w:pPr>
    </w:p>
    <w:p w14:paraId="56823AAC" w14:textId="77777777" w:rsidR="005C5F2D" w:rsidRPr="00FE633B" w:rsidRDefault="005C5F2D" w:rsidP="005C5F2D">
      <w:pPr>
        <w:rPr>
          <w:rStyle w:val="StyleStyleBold12pt"/>
          <w:b w:val="0"/>
        </w:rPr>
      </w:pPr>
      <w:r w:rsidRPr="00FE633B">
        <w:rPr>
          <w:rStyle w:val="StyleStyleBold12pt"/>
          <w:b w:val="0"/>
        </w:rPr>
        <w:t>Relations between the two countries, including between the two militaries, have deteriorated since the Islamic AK Party has come to power and were then intensified by the efforts of a Turkish-flagged flotilla to break Israel’s blockade of Gaza last year, which left nine Turks dead at the hands of the IDF.</w:t>
      </w:r>
    </w:p>
    <w:p w14:paraId="5D11CD39" w14:textId="77777777" w:rsidR="005C5F2D" w:rsidRPr="00FE633B" w:rsidRDefault="005C5F2D" w:rsidP="005C5F2D">
      <w:pPr>
        <w:rPr>
          <w:rStyle w:val="StyleStyleBold12pt"/>
          <w:b w:val="0"/>
        </w:rPr>
      </w:pPr>
    </w:p>
    <w:p w14:paraId="0EFADD66" w14:textId="77777777" w:rsidR="005C5F2D" w:rsidRPr="00FE633B" w:rsidRDefault="005C5F2D" w:rsidP="005C5F2D">
      <w:pPr>
        <w:rPr>
          <w:rStyle w:val="StyleStyleBold12pt"/>
          <w:b w:val="0"/>
        </w:rPr>
      </w:pPr>
      <w:r w:rsidRPr="00FE633B">
        <w:rPr>
          <w:rStyle w:val="StyleStyleBold12pt"/>
          <w:b w:val="0"/>
        </w:rPr>
        <w:t>Mullen said that despite recent developments, the relations between the two countries endure.</w:t>
      </w:r>
    </w:p>
    <w:p w14:paraId="490C55CA" w14:textId="77777777" w:rsidR="005C5F2D" w:rsidRPr="00FE633B" w:rsidRDefault="005C5F2D" w:rsidP="005C5F2D">
      <w:pPr>
        <w:rPr>
          <w:rStyle w:val="StyleStyleBold12pt"/>
          <w:b w:val="0"/>
        </w:rPr>
      </w:pPr>
    </w:p>
    <w:p w14:paraId="79440803" w14:textId="77777777" w:rsidR="005C5F2D" w:rsidRPr="00FE633B" w:rsidRDefault="005C5F2D" w:rsidP="005C5F2D">
      <w:pPr>
        <w:rPr>
          <w:rStyle w:val="StyleStyleBold12pt"/>
          <w:b w:val="0"/>
        </w:rPr>
      </w:pPr>
      <w:r w:rsidRPr="00FE633B">
        <w:rPr>
          <w:rStyle w:val="StyleStyleBold12pt"/>
          <w:b w:val="0"/>
        </w:rPr>
        <w:t>“I don’t see anything that would indicate that they don’t exist or wouldn’t in the future [at least] to some degree,” he said.</w:t>
      </w:r>
    </w:p>
    <w:p w14:paraId="41F44EEE" w14:textId="77777777" w:rsidR="005C5F2D" w:rsidRPr="00FE633B" w:rsidRDefault="005C5F2D" w:rsidP="005C5F2D">
      <w:pPr>
        <w:rPr>
          <w:rStyle w:val="StyleStyleBold12pt"/>
          <w:b w:val="0"/>
        </w:rPr>
      </w:pPr>
    </w:p>
    <w:p w14:paraId="5484D368" w14:textId="77777777" w:rsidR="005C5F2D" w:rsidRPr="00FE633B" w:rsidRDefault="005C5F2D" w:rsidP="005C5F2D">
      <w:pPr>
        <w:rPr>
          <w:rStyle w:val="StyleStyleBold12pt"/>
          <w:b w:val="0"/>
        </w:rPr>
      </w:pPr>
      <w:r w:rsidRPr="00FE633B">
        <w:rPr>
          <w:rStyle w:val="StyleStyleBold12pt"/>
          <w:b w:val="0"/>
        </w:rPr>
        <w:t>America, too, faces a fraught relationship with a long-time ally in the region – Pakistan – and Mullen, who has invested a tremendous amount of personal and professional attention to nurturing ties with the country, acknowledged the US has a challenge in working with Islamabad.</w:t>
      </w:r>
    </w:p>
    <w:p w14:paraId="06AF198C" w14:textId="77777777" w:rsidR="005C5F2D" w:rsidRPr="00FE633B" w:rsidRDefault="005C5F2D" w:rsidP="005C5F2D">
      <w:pPr>
        <w:rPr>
          <w:rStyle w:val="StyleStyleBold12pt"/>
          <w:b w:val="0"/>
        </w:rPr>
      </w:pPr>
    </w:p>
    <w:p w14:paraId="0673BE65" w14:textId="77777777" w:rsidR="005C5F2D" w:rsidRPr="00FE633B" w:rsidRDefault="005C5F2D" w:rsidP="005C5F2D">
      <w:pPr>
        <w:rPr>
          <w:rStyle w:val="StyleStyleBold12pt"/>
          <w:b w:val="0"/>
        </w:rPr>
      </w:pPr>
      <w:r w:rsidRPr="00FE633B">
        <w:rPr>
          <w:rStyle w:val="StyleStyleBold12pt"/>
          <w:b w:val="0"/>
        </w:rPr>
        <w:t>“We’re in a very difficult time right now with respect to our military to military relationship,” he said.</w:t>
      </w:r>
    </w:p>
    <w:p w14:paraId="215BD474" w14:textId="77777777" w:rsidR="005C5F2D" w:rsidRPr="00FE633B" w:rsidRDefault="005C5F2D" w:rsidP="005C5F2D">
      <w:pPr>
        <w:rPr>
          <w:rStyle w:val="StyleStyleBold12pt"/>
          <w:b w:val="0"/>
        </w:rPr>
      </w:pPr>
    </w:p>
    <w:p w14:paraId="5AF21C9D" w14:textId="77777777" w:rsidR="005C5F2D" w:rsidRDefault="005C5F2D" w:rsidP="005C5F2D">
      <w:pPr>
        <w:rPr>
          <w:rStyle w:val="StyleStyleBold12pt"/>
          <w:b w:val="0"/>
        </w:rPr>
      </w:pPr>
      <w:r w:rsidRPr="00FE633B">
        <w:rPr>
          <w:rStyle w:val="StyleStyleBold12pt"/>
          <w:b w:val="0"/>
        </w:rPr>
        <w:t>But he continued, “I don’t believe we’re close to severing it and we shouldn’t do that. I think sustaining that relationship is critical. We’ve been through difficult times with them in the past. We should see this difficult time through.”</w:t>
      </w:r>
    </w:p>
    <w:p w14:paraId="15408EE6" w14:textId="77777777" w:rsidR="005C5F2D" w:rsidRDefault="005C5F2D" w:rsidP="005C5F2D"/>
    <w:p w14:paraId="68B6DB8E" w14:textId="77777777" w:rsidR="005C5F2D" w:rsidRPr="005C5F2D" w:rsidRDefault="005C5F2D" w:rsidP="005C5F2D"/>
    <w:p w14:paraId="4A11B3CC" w14:textId="77777777" w:rsidR="00FA110B" w:rsidRPr="00FA110B" w:rsidRDefault="00FA110B" w:rsidP="00FA110B"/>
    <w:p w14:paraId="242B7174" w14:textId="77777777" w:rsidR="00B014C3" w:rsidRPr="00B014C3" w:rsidRDefault="00B014C3" w:rsidP="00B014C3"/>
    <w:p w14:paraId="31AC2889" w14:textId="6225DF1D" w:rsidR="00B014C3" w:rsidRDefault="008E4FFE" w:rsidP="008E4FFE">
      <w:pPr>
        <w:pStyle w:val="Heading2"/>
      </w:pPr>
      <w:r>
        <w:t xml:space="preserve">Venezuela </w:t>
      </w:r>
      <w:r w:rsidR="00B014C3">
        <w:t>Neg</w:t>
      </w:r>
      <w:r>
        <w:t xml:space="preserve"> --- Iran Answers</w:t>
      </w:r>
    </w:p>
    <w:p w14:paraId="349BEEDB" w14:textId="77777777" w:rsidR="00C2546B" w:rsidRDefault="00C2546B" w:rsidP="00C2546B"/>
    <w:p w14:paraId="492B5C2B" w14:textId="77777777" w:rsidR="00F46218" w:rsidRDefault="00F46218" w:rsidP="00F46218">
      <w:pPr>
        <w:pStyle w:val="Heading3"/>
      </w:pPr>
      <w:r>
        <w:t>1nc Venezuela-Iran Adv</w:t>
      </w:r>
    </w:p>
    <w:p w14:paraId="1F7BA8ED" w14:textId="77777777" w:rsidR="00F46218" w:rsidRDefault="00F46218" w:rsidP="00F46218"/>
    <w:p w14:paraId="660C54A0" w14:textId="77777777" w:rsidR="00F46218" w:rsidRDefault="00F46218" w:rsidP="00F46218">
      <w:pPr>
        <w:pStyle w:val="Heading4"/>
      </w:pPr>
      <w:r>
        <w:t>Venezuela-Iran relations aren’t a threat --- just window dressing</w:t>
      </w:r>
    </w:p>
    <w:p w14:paraId="021777BD" w14:textId="77777777" w:rsidR="00F46218" w:rsidRDefault="00F46218" w:rsidP="00F46218">
      <w:r w:rsidRPr="00BE3AC1">
        <w:rPr>
          <w:rStyle w:val="StyleStyleBold12pt"/>
        </w:rPr>
        <w:t>Sullivan, 13</w:t>
      </w:r>
      <w:r>
        <w:t xml:space="preserve"> --- Specialist in Latin American Affairs at Congressional Research Service (1/10/2013, Mark P., “Venezuela: Issues for Congress,” </w:t>
      </w:r>
      <w:hyperlink r:id="rId18" w:history="1">
        <w:r w:rsidRPr="00400BBB">
          <w:rPr>
            <w:rStyle w:val="Hyperlink"/>
          </w:rPr>
          <w:t>http://www.fas.org/sgp/crs/row/R40938.pdf</w:t>
        </w:r>
      </w:hyperlink>
      <w:r>
        <w:t>, JMP)</w:t>
      </w:r>
    </w:p>
    <w:p w14:paraId="59593991" w14:textId="77777777" w:rsidR="00F46218" w:rsidRDefault="00F46218" w:rsidP="00F46218"/>
    <w:p w14:paraId="4F025A73" w14:textId="77777777" w:rsidR="00F46218" w:rsidRDefault="00F46218" w:rsidP="00F46218">
      <w:r>
        <w:t xml:space="preserve">Venezuela also has played a key role in the development of Iran’s expanding relations with other countries in the region. This outreach has largely focused on leftist governments—Bolivia, Ecuador, and Nicaragua—that share the goal of reducing U.S. influence in the region. </w:t>
      </w:r>
      <w:r w:rsidRPr="0065500E">
        <w:rPr>
          <w:rStyle w:val="StyleBoldUnderline"/>
        </w:rPr>
        <w:t>While Iran has promised significant assistance and investment to these countries, observers maintain that there is little evidence that such promises have been fulfilled.</w:t>
      </w:r>
      <w:r>
        <w:t xml:space="preserve">159 Iranian President </w:t>
      </w:r>
      <w:r w:rsidRPr="0065500E">
        <w:rPr>
          <w:rStyle w:val="StyleBoldUnderline"/>
        </w:rPr>
        <w:t>Ahmadinejad also visited Cuba, Nicaragua, and Ecuador in January 2012. Although he signed a number of agreements during his tour, it is doubtful that this will lead to significant Iranian investment or financial support. Analysts point out that leaders’ statements during these trips are largely propaganda, with the official Iranian press trumpeting relations with these countries in order to show that Iran is not isolated internationally</w:t>
      </w:r>
      <w:r>
        <w:t xml:space="preserve"> and that it has good relations with countries geographically close to the United States.160 Some press accounts characterized Ahmadinejad’s tour of the region as “lackluster” and a mere diplomatic show attempting to remind the world that Iran continues to have relations with countries in Latin America.161 </w:t>
      </w:r>
      <w:r w:rsidRPr="00E76B62">
        <w:rPr>
          <w:rStyle w:val="StyleBoldUnderline"/>
        </w:rPr>
        <w:t>Director of National Intelligence</w:t>
      </w:r>
      <w:r>
        <w:t xml:space="preserve"> James </w:t>
      </w:r>
      <w:r w:rsidRPr="00E76B62">
        <w:rPr>
          <w:rStyle w:val="StyleBoldUnderline"/>
        </w:rPr>
        <w:t>Clapper testified before Congress in late January 2012 that while the U.S. intelligence community remains concerned about Iran’s connection with Venezuela, Ahmadinejad’s recent trip to Latin America “was not all that successful.”</w:t>
      </w:r>
      <w:r>
        <w:t>162</w:t>
      </w:r>
    </w:p>
    <w:p w14:paraId="2854D867" w14:textId="77777777" w:rsidR="00F46218" w:rsidRDefault="00F46218" w:rsidP="00F46218">
      <w:r>
        <w:t xml:space="preserve">The State Department’s Country Reports on Terrorism 2011 (issued in July 2012) maintained that “Venezuela maintained its economic, financial, and diplomatic cooperation with Iran as well as limited military related agreements.” In a July 2012 press interview, President </w:t>
      </w:r>
      <w:r w:rsidRPr="00956706">
        <w:rPr>
          <w:rStyle w:val="StyleBoldUnderline"/>
        </w:rPr>
        <w:t>Obama expressed general concern about “Iran engaging in destabilizing activity around the globe,” but indicated that his “sense is that what</w:t>
      </w:r>
      <w:r>
        <w:t xml:space="preserve"> Mr. </w:t>
      </w:r>
      <w:r w:rsidRPr="00956706">
        <w:rPr>
          <w:rStyle w:val="StyleBoldUnderline"/>
        </w:rPr>
        <w:t xml:space="preserve">Chávez has done over the past several years has </w:t>
      </w:r>
      <w:r w:rsidRPr="00956706">
        <w:rPr>
          <w:rStyle w:val="Emphasis"/>
        </w:rPr>
        <w:t>not had a serious national security impact</w:t>
      </w:r>
      <w:r w:rsidRPr="00956706">
        <w:rPr>
          <w:rStyle w:val="StyleBoldUnderline"/>
        </w:rPr>
        <w:t xml:space="preserve"> on us.”</w:t>
      </w:r>
      <w:r>
        <w:t xml:space="preserve">163 This was reiterated by the </w:t>
      </w:r>
      <w:r w:rsidRPr="00956706">
        <w:rPr>
          <w:rStyle w:val="StyleBoldUnderline"/>
        </w:rPr>
        <w:t>head of the U.S. Southern Command, General</w:t>
      </w:r>
      <w:r>
        <w:t xml:space="preserve"> Douglas </w:t>
      </w:r>
      <w:r w:rsidRPr="00956706">
        <w:rPr>
          <w:rStyle w:val="StyleBoldUnderline"/>
        </w:rPr>
        <w:t>Fraser</w:t>
      </w:r>
      <w:r>
        <w:t xml:space="preserve">, who </w:t>
      </w:r>
      <w:r w:rsidRPr="00956706">
        <w:rPr>
          <w:rStyle w:val="StyleBoldUnderline"/>
        </w:rPr>
        <w:t>maintained that he does not see Venezuela as a “national security threat,” and that Iran’s connection with Venezuela is primarily diplomatic and economic.</w:t>
      </w:r>
      <w:r>
        <w:t>164</w:t>
      </w:r>
    </w:p>
    <w:p w14:paraId="59FEAD1A" w14:textId="77777777" w:rsidR="00F46218" w:rsidRDefault="00F46218" w:rsidP="00F46218">
      <w:pPr>
        <w:pStyle w:val="Heading4"/>
      </w:pPr>
      <w:r>
        <w:t>Relations will decline --- were based more on Chavez</w:t>
      </w:r>
    </w:p>
    <w:p w14:paraId="1A439571" w14:textId="77777777" w:rsidR="00F46218" w:rsidRDefault="00F46218" w:rsidP="00F46218">
      <w:r w:rsidRPr="00D2307D">
        <w:rPr>
          <w:rStyle w:val="StyleStyleBold12pt"/>
        </w:rPr>
        <w:t>Sullivan, 13</w:t>
      </w:r>
      <w:r>
        <w:t xml:space="preserve"> --- Specialist in Latin American Affairs at Congressional Research Service (4/9/2013, Mark P., “Hugo Chávez’s Death: Implications for Venezuela and U.S. Relations,” </w:t>
      </w:r>
      <w:hyperlink r:id="rId19" w:history="1">
        <w:r w:rsidRPr="00381F32">
          <w:rPr>
            <w:rStyle w:val="Hyperlink"/>
          </w:rPr>
          <w:t>http://www.fas.org/sgp/crs/row/R42989.pdf</w:t>
        </w:r>
      </w:hyperlink>
      <w:r>
        <w:t>, JMP)</w:t>
      </w:r>
    </w:p>
    <w:p w14:paraId="2DC8BF1B" w14:textId="77777777" w:rsidR="00F46218" w:rsidRDefault="00F46218" w:rsidP="00F46218"/>
    <w:p w14:paraId="09584B59" w14:textId="77777777" w:rsidR="00F46218" w:rsidRDefault="00F46218" w:rsidP="00F46218">
      <w:r>
        <w:t xml:space="preserve">In terms of Venezuela’s foreign policy, observers who believe that Maduro will win the election maintain that there would be continuity with the policy under President Chávez, especially since Maduro served as his Foreign Minister for more than six years. Many see Venezuela’s strong support for Cuba continuing under a Maduro presidency, although some analysts contend that a difficult economic situation in Venezuela could result in a diminishment of that support. </w:t>
      </w:r>
      <w:r w:rsidRPr="00203DF1">
        <w:rPr>
          <w:rStyle w:val="StyleBoldUnderline"/>
        </w:rPr>
        <w:t>Some observers</w:t>
      </w:r>
      <w:r>
        <w:t xml:space="preserve"> also </w:t>
      </w:r>
      <w:r w:rsidRPr="00203DF1">
        <w:rPr>
          <w:rStyle w:val="StyleBoldUnderline"/>
        </w:rPr>
        <w:t>contend that without Chávez at the helm, Venezuela’s role as a regional power could begin to wane as well as its relations with Iran.</w:t>
      </w:r>
      <w:r>
        <w:t xml:space="preserve">18 </w:t>
      </w:r>
      <w:r w:rsidRPr="00203DF1">
        <w:rPr>
          <w:rStyle w:val="StyleBoldUnderline"/>
        </w:rPr>
        <w:t>Venezuela’s strengthening of relations with Iran in recent years is viewed by many analysts as being driven by the personal relationship between Chávez and</w:t>
      </w:r>
      <w:r>
        <w:t xml:space="preserve"> Iranian President Mahmoud </w:t>
      </w:r>
      <w:r w:rsidRPr="00203DF1">
        <w:rPr>
          <w:rStyle w:val="StyleBoldUnderline"/>
        </w:rPr>
        <w:t>Ahmadinejad</w:t>
      </w:r>
      <w:r>
        <w:t>.</w:t>
      </w:r>
    </w:p>
    <w:p w14:paraId="1B4F5553" w14:textId="77777777" w:rsidR="00F46218" w:rsidRDefault="00F46218" w:rsidP="00F46218"/>
    <w:p w14:paraId="4D890946" w14:textId="77777777" w:rsidR="00F46218" w:rsidRDefault="00F46218" w:rsidP="00F46218">
      <w:pPr>
        <w:pStyle w:val="Heading4"/>
      </w:pPr>
      <w:r>
        <w:t>Their advantage is pure media hype</w:t>
      </w:r>
    </w:p>
    <w:p w14:paraId="1D359E25" w14:textId="77777777" w:rsidR="00F46218" w:rsidRDefault="00F46218" w:rsidP="00F46218">
      <w:r w:rsidRPr="00AD1BE9">
        <w:rPr>
          <w:rStyle w:val="StyleStyleBold12pt"/>
        </w:rPr>
        <w:t>Corcoran, 13</w:t>
      </w:r>
      <w:r>
        <w:t xml:space="preserve"> --- NACLA research associate (2/27/2013, Michael, “Little Credibility: U.S. Coverage of Iranian-Latin American Relations,” http://venezuelanalysis.com/analysis/7947, JMP)</w:t>
      </w:r>
    </w:p>
    <w:p w14:paraId="2D00B182" w14:textId="77777777" w:rsidR="00F46218" w:rsidRDefault="00F46218" w:rsidP="00F46218"/>
    <w:p w14:paraId="0EA68752" w14:textId="77777777" w:rsidR="00F46218" w:rsidRDefault="00F46218" w:rsidP="00F46218">
      <w:r w:rsidRPr="0073621B">
        <w:rPr>
          <w:rStyle w:val="StyleBoldUnderline"/>
        </w:rPr>
        <w:t>U.S. media coverage of the Ahmadinejad trip failed on two important counts. First, it conflated Venezuela and Iran</w:t>
      </w:r>
      <w:r>
        <w:t>. Venezuela has internationally recognized elections and works to empower the working class and the poor. Chávez’s opponents in Venezuela are free to broadcast their discontent and do.13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Yet for the U.S. media, Iran and the left-leaning Latin American governments are all of a piece. This assumption undergirds the demonization of the “pink tide” leaders as dangerous pawns in Iran’s supposed efforts to build nuclear weapons—efforts that are unconfirmed by U.S. intelligence agencies or the International Atomic Energy Agency.14</w:t>
      </w:r>
    </w:p>
    <w:p w14:paraId="25A20605" w14:textId="77777777" w:rsidR="00F46218" w:rsidRDefault="00F46218" w:rsidP="00F46218">
      <w:r>
        <w:t xml:space="preserve">The second failure of this coverage was the lack of any serious discussion of why Venezuela and other countries in the region are interested in building a relationship with Iran. That is, although the nations differ in their respect for democracy and in how their governments function, they do share some common tactics in surviving in a world that is dominated by the United States—which seeks to isolate these regimes and remove them from power, one way or another. </w:t>
      </w:r>
      <w:r w:rsidRPr="00045B95">
        <w:rPr>
          <w:rStyle w:val="StyleBoldUnderline"/>
        </w:rPr>
        <w:t>The</w:t>
      </w:r>
      <w:r>
        <w:t xml:space="preserve"> </w:t>
      </w:r>
      <w:r w:rsidRPr="00045B95">
        <w:rPr>
          <w:rStyle w:val="Emphasis"/>
        </w:rPr>
        <w:t>U</w:t>
      </w:r>
      <w:r>
        <w:t xml:space="preserve">nited </w:t>
      </w:r>
      <w:r w:rsidRPr="00045B95">
        <w:rPr>
          <w:rStyle w:val="Emphasis"/>
        </w:rPr>
        <w:t>S</w:t>
      </w:r>
      <w:r>
        <w:t xml:space="preserve">tates </w:t>
      </w:r>
      <w:r w:rsidRPr="00045B95">
        <w:rPr>
          <w:rStyle w:val="StyleBoldUnderline"/>
        </w:rPr>
        <w:t>chooses to support any number of undemocratic regimes across the world, but is rarely held to account for it in the media</w:t>
      </w:r>
      <w:r>
        <w:t>.</w:t>
      </w:r>
    </w:p>
    <w:p w14:paraId="53CDAE41" w14:textId="77777777" w:rsidR="00F46218" w:rsidRDefault="00F46218" w:rsidP="00F46218">
      <w:r>
        <w:t>If the media touched on how these nations have been isolated from the U.S.-dominated economic world order, the U.S. public might better understand why they cooperate. Venezuela, for instance, has opted out of such financial institutions as the World Bank and the International Monetary Fund, rightly critiquing them as U.S.-dominated tools to spread neoliberalism at the expense of the working class all over the world.15 Iran has been isolated from the global economy through various sanctions, urged for strongly by U.S. presidents, including Obama.16 So it makes sense that these countries would, as a matter of economic survival, seek to do business with nations that are not tightly controlled by the United States and the institutions it controls. This is also one reason there is such deep economic cooperation between many Latin American countries—such as the economic relationship between Cuba and Venezuela, which has garnered many attacks from U.S. power brokers in the corporate media.17 But the actual purpose of international relations—to seek mutually beneficial agreements between two or more different nations—is ignored when U.S. enemies are the subject. When the U.S. engages in diplomacy, however, the story is different.</w:t>
      </w:r>
    </w:p>
    <w:p w14:paraId="14A2D58C" w14:textId="77777777" w:rsidR="00F46218" w:rsidRDefault="00F46218" w:rsidP="00F46218">
      <w:r>
        <w:t>*</w:t>
      </w:r>
    </w:p>
    <w:p w14:paraId="45E71ED8" w14:textId="77777777" w:rsidR="00F46218" w:rsidRDefault="00F46218" w:rsidP="00F46218">
      <w:r>
        <w:t>The United States has alliances with many undemocratic countries that engage in all kinds of human rights abuses. Yet the U.S. relationships with, for example, Saudi Arabia and Egypt have been described by the media and the pundit class as geopolitically essential, if unfortunate. It is useful to compare U.S. media coverage of Iranian–Latin American diplomatic visits with that of the United States and its autocratic allies. The U.S.-Saudi relationship is instructive, since the Saudi government is known to be undemocratic and an egregious violator of human rights, according to numerous groups, including Human Rights Watch and Amnesty International.18</w:t>
      </w:r>
    </w:p>
    <w:p w14:paraId="4E972D25" w14:textId="77777777" w:rsidR="00F46218" w:rsidRDefault="00F46218" w:rsidP="00F46218">
      <w:r>
        <w:t>Unlike when Iran or left-leaning Latin American governments are involved, the U.S. media does not use these diplomatic visits as a chance to skewer the United States for engaging a regime with a poor human rights record. Instead, the media generally examine the purpose of the mission in terms of geopolitics. When President George W. Bush made his last visit as president to Saudi Arabia in 2008, The Washington Post did not attack the United States for engaging with an undemocratic regime. Rather, it considered the U.S. objectives, noting that Bush had “launched a new round of personal diplomacy with Persian Gulf nations,” diplomacy “aimed at persuading Arab countries to support U.S. efforts to achieve Palestinian-Israeli peace, contain Iran and stabilize Iraq.” The phrase “human rights” did not appear in the article, nor did it appear in the 14 articles the Post published covering Bush’s Saudi visit.19 But when covering the Iran trip to Venezuela, the Post quoted the U.S. president condemning Venezuela for having a “relationship with a country that violates universal human rights.”20</w:t>
      </w:r>
    </w:p>
    <w:p w14:paraId="18ABB4C4" w14:textId="77777777" w:rsidR="00F46218" w:rsidRDefault="00F46218" w:rsidP="00F46218">
      <w:r>
        <w:t>During Bush’s 2008 trip, the Post focused on issues of importance to the United States, such as Bush’s appeal for Saudi Arabia to produce more oil to help curb the rising gas prices that were dominating national discussion in the United States in 2008, or a major arms deal the two nations had just agreed on. The closest the Post came to critiquing Saudi Arabia’s policies was in an article noting that Bush would “step cautiously in discussing reform issues”:</w:t>
      </w:r>
    </w:p>
    <w:p w14:paraId="0E429241" w14:textId="77777777" w:rsidR="00F46218" w:rsidRDefault="00F46218" w:rsidP="00F46218">
      <w:r>
        <w:t>Speaking on background under White House rules, the official said the administration is taking heart in incremental steps, such as municipal elections.</w:t>
      </w:r>
    </w:p>
    <w:p w14:paraId="2AF1934B" w14:textId="77777777" w:rsidR="00F46218" w:rsidRDefault="00F46218" w:rsidP="00F46218">
      <w:r>
        <w:t>“This is a conservative society, and it is moving at a pace that King Abdullah believes is appropriate to that society,” the official said. “But he’s a man who thinks deeply about the future of his country and I think understands that it needs to change.” 21</w:t>
      </w:r>
    </w:p>
    <w:p w14:paraId="10AC6942" w14:textId="77777777" w:rsidR="00F46218" w:rsidRDefault="00F46218" w:rsidP="00F46218">
      <w:r>
        <w:t>Likewise, when Obama visited Saudi Arabia in 2009, the media paid little mind to Saudi Arabia’s human rights abuses. The New York Times did not mention Saudi abuses at all in its coverage of Obama’s visit to Riyadh, and the Post followed suit.22</w:t>
      </w:r>
    </w:p>
    <w:p w14:paraId="414EC79E" w14:textId="77777777" w:rsidR="00F46218" w:rsidRPr="00060759" w:rsidRDefault="00F46218" w:rsidP="00F46218">
      <w:pPr>
        <w:rPr>
          <w:rStyle w:val="StyleBoldUnderline"/>
        </w:rPr>
      </w:pPr>
      <w:r w:rsidRPr="00060759">
        <w:rPr>
          <w:rStyle w:val="StyleBoldUnderline"/>
        </w:rPr>
        <w:t>It is hard not to notice the difference in tone when the Post tackles Saudi abuses, compared with the paper’s tone when it focuses on the Latin American left or Iran. This is especially striking since the Latin American nations on Iran’s agenda have human rights records that are nothing like that of Saudi Arabia.</w:t>
      </w:r>
    </w:p>
    <w:p w14:paraId="064CCC8C" w14:textId="77777777" w:rsidR="00F46218" w:rsidRDefault="00F46218" w:rsidP="00F46218">
      <w:r>
        <w:t>The Times’ coverage was similar. In the 23 articles mentioning Saudi Arabia the week of Obama’s 2009 trip, only one included the phrase “human rights”—a Maureen Dowd column that touched on the issue briefly and lightheartedly.23 Otherwise, the tone was serious and centered on U.S. issues, notably gas prices and the arms deal the countries had agreed upon that week.24 Bush had also visited Egypt that week, where according to the Times, he “lavished praise on President Hosni Mubarak” while “publicly avoiding mention of the government’s actions in jailing or exiling opposition leaders and its severe restrictions on opposition political activities.”25 The Times did at least raise the issue, but it indulged in none of the hyperbole that dominated its coverage of the Ahmadinejad’s Latin America tour.</w:t>
      </w:r>
    </w:p>
    <w:p w14:paraId="4B4FC9A9" w14:textId="77777777" w:rsidR="00F46218" w:rsidRDefault="00F46218" w:rsidP="00F46218">
      <w:r>
        <w:t xml:space="preserve">The Times and other media outlets managed to take the Saudi-U.S. relationship with seriousness. In contrary, the U.S. media coverage repeatedly made a big joke of the relationship between Iran and the Americas. The CBS News website actually headlined one of its stories about Ahmadinejad’s visit to Cuba, “New BFFs? [Best Friends Forever] Ahmadinejad Visits, Jokes With Chávez.”26 The article, typical of others across the United States, simply made light of the leaders’ comments but never seriously addressed the larger issues (such as if evidence exists showing Iran is building nuclear weapons). </w:t>
      </w:r>
      <w:r w:rsidRPr="00C37484">
        <w:rPr>
          <w:rStyle w:val="StyleBoldUnderline"/>
        </w:rPr>
        <w:t>That the media seem to dismiss the tour as a joke, while at the same time ramping up fears that somehow Iranian relations in the Americas poses a security risk to the</w:t>
      </w:r>
      <w:r>
        <w:t xml:space="preserve"> </w:t>
      </w:r>
      <w:r w:rsidRPr="00C37484">
        <w:rPr>
          <w:rStyle w:val="Emphasis"/>
        </w:rPr>
        <w:t>U</w:t>
      </w:r>
      <w:r>
        <w:t xml:space="preserve">nited </w:t>
      </w:r>
      <w:r w:rsidRPr="00C37484">
        <w:rPr>
          <w:rStyle w:val="Emphasis"/>
        </w:rPr>
        <w:t>S</w:t>
      </w:r>
      <w:r>
        <w:t xml:space="preserve">tates, </w:t>
      </w:r>
      <w:r w:rsidRPr="00C37484">
        <w:rPr>
          <w:rStyle w:val="StyleBoldUnderline"/>
        </w:rPr>
        <w:t>only further shows how little credibility there is in the U.S. corporate media coverage of the Iranian–Latin American relationship.</w:t>
      </w:r>
    </w:p>
    <w:p w14:paraId="4EF83814" w14:textId="77777777" w:rsidR="00F46218" w:rsidRDefault="00F46218" w:rsidP="00F46218"/>
    <w:p w14:paraId="238C2F62" w14:textId="77777777" w:rsidR="00F46218" w:rsidRDefault="00F46218" w:rsidP="00F46218"/>
    <w:p w14:paraId="54028D74" w14:textId="77777777" w:rsidR="00F46218" w:rsidRDefault="00F46218" w:rsidP="00F46218"/>
    <w:p w14:paraId="00F98698" w14:textId="77777777" w:rsidR="00F46218" w:rsidRDefault="00F46218" w:rsidP="00F46218">
      <w:pPr>
        <w:pStyle w:val="Heading3"/>
      </w:pPr>
      <w:r>
        <w:t>--- XT: Iran-Venezuela Relations Not a Threat</w:t>
      </w:r>
    </w:p>
    <w:p w14:paraId="7FAD1476" w14:textId="77777777" w:rsidR="00F46218" w:rsidRPr="00B7375F" w:rsidRDefault="00F46218" w:rsidP="00F46218">
      <w:pPr>
        <w:pStyle w:val="Heading4"/>
      </w:pPr>
      <w:r>
        <w:t>Not a big threat</w:t>
      </w:r>
    </w:p>
    <w:p w14:paraId="2DF6E942" w14:textId="77777777" w:rsidR="00F46218" w:rsidRDefault="00F46218" w:rsidP="00F46218">
      <w:r w:rsidRPr="002A5AF9">
        <w:rPr>
          <w:rStyle w:val="StyleStyleBold12pt"/>
        </w:rPr>
        <w:t>Kurtzleben, 09</w:t>
      </w:r>
      <w:r>
        <w:t xml:space="preserve"> --- Economics Reporter at US News &amp; World Report (8/12/2009, Danielle, “Iran-Venezuela ties worry US,” </w:t>
      </w:r>
      <w:hyperlink r:id="rId20" w:history="1">
        <w:r w:rsidRPr="00400BBB">
          <w:rPr>
            <w:rStyle w:val="Hyperlink"/>
          </w:rPr>
          <w:t>http://www.atimes.com/atimes/Middle_East/KH12Ak02.html</w:t>
        </w:r>
      </w:hyperlink>
      <w:r>
        <w:t>, JMP)</w:t>
      </w:r>
    </w:p>
    <w:p w14:paraId="745F47B0" w14:textId="77777777" w:rsidR="00F46218" w:rsidRDefault="00F46218" w:rsidP="00F46218"/>
    <w:p w14:paraId="064E2C6B" w14:textId="77777777" w:rsidR="00F46218" w:rsidRDefault="00F46218" w:rsidP="00F46218">
      <w:r>
        <w:t>WASHINGTON - Some foreign policy experts are saying that the deepening relationship between Iran and Venezuela, while worrisome, is not currently a major threat to United States interests.</w:t>
      </w:r>
    </w:p>
    <w:p w14:paraId="000AB38E" w14:textId="77777777" w:rsidR="00F46218" w:rsidRDefault="00F46218" w:rsidP="00F46218">
      <w:r>
        <w:t>Speaking at the Center for Strategic and International Studies (CSIS), three leading academics in the fields of Iranian, Venezuelan and US foreign policy examined the relationship between Iran and Venezuela.</w:t>
      </w:r>
    </w:p>
    <w:p w14:paraId="35970848" w14:textId="77777777" w:rsidR="00F46218" w:rsidRDefault="00F46218" w:rsidP="00F46218">
      <w:r>
        <w:t>Over the past decade, Iran and Venezuela have increasingly cooperated with each other economically and militarily. President Mahmud Ahmadinejad of Iran and his counterpart President Hugo Chavez have expressed support of each other's most unpopular policies - often while expressing antipathy towards the US as well.</w:t>
      </w:r>
    </w:p>
    <w:p w14:paraId="7E2586C0" w14:textId="77777777" w:rsidR="00F46218" w:rsidRDefault="00F46218" w:rsidP="00F46218">
      <w:r>
        <w:t xml:space="preserve">David </w:t>
      </w:r>
      <w:r w:rsidRPr="009D52D7">
        <w:rPr>
          <w:rStyle w:val="StyleBoldUnderline"/>
        </w:rPr>
        <w:t>Myers, professor of political science at Penn</w:t>
      </w:r>
      <w:r>
        <w:t xml:space="preserve">sylvania </w:t>
      </w:r>
      <w:r w:rsidRPr="009D52D7">
        <w:rPr>
          <w:rStyle w:val="StyleBoldUnderline"/>
        </w:rPr>
        <w:t>State</w:t>
      </w:r>
      <w:r>
        <w:t xml:space="preserve"> University, </w:t>
      </w:r>
      <w:r w:rsidRPr="009D52D7">
        <w:rPr>
          <w:rStyle w:val="StyleBoldUnderline"/>
        </w:rPr>
        <w:t>characterized the relationship</w:t>
      </w:r>
      <w:r>
        <w:t xml:space="preserve"> between these two US antagonists </w:t>
      </w:r>
      <w:r w:rsidRPr="009D52D7">
        <w:rPr>
          <w:rStyle w:val="StyleBoldUnderline"/>
        </w:rPr>
        <w:t>as</w:t>
      </w:r>
      <w:r>
        <w:t xml:space="preserve"> potentially problematic for US interests, but </w:t>
      </w:r>
      <w:r w:rsidRPr="009D52D7">
        <w:rPr>
          <w:rStyle w:val="StyleBoldUnderline"/>
        </w:rPr>
        <w:t>not immediately threatening</w:t>
      </w:r>
      <w:r>
        <w:t>.</w:t>
      </w:r>
    </w:p>
    <w:p w14:paraId="00AF5E01" w14:textId="77777777" w:rsidR="00F46218" w:rsidRPr="007E16A1" w:rsidRDefault="00F46218" w:rsidP="00F46218">
      <w:pPr>
        <w:rPr>
          <w:rStyle w:val="StyleBoldUnderline"/>
        </w:rPr>
      </w:pPr>
      <w:r>
        <w:t xml:space="preserve">"I would argue that there's at least enough there that it bears watching," said Myers, adding, </w:t>
      </w:r>
      <w:r w:rsidRPr="007E16A1">
        <w:rPr>
          <w:rStyle w:val="StyleBoldUnderline"/>
        </w:rPr>
        <w:t>"I don't think it's a major national security threat."</w:t>
      </w:r>
    </w:p>
    <w:p w14:paraId="149C3F0C" w14:textId="77777777" w:rsidR="00F46218" w:rsidRDefault="00F46218" w:rsidP="00C2546B"/>
    <w:p w14:paraId="4B4DCBDE" w14:textId="77777777" w:rsidR="00AB218B" w:rsidRDefault="00AB218B" w:rsidP="00AB218B">
      <w:pPr>
        <w:rPr>
          <w:rStyle w:val="StyleStyleBold12pt"/>
        </w:rPr>
      </w:pPr>
      <w:r>
        <w:rPr>
          <w:rStyle w:val="StyleStyleBold12pt"/>
        </w:rPr>
        <w:t>Venezuela and Iran are not a threat – this card assumes all their warrants</w:t>
      </w:r>
    </w:p>
    <w:p w14:paraId="0292EFB3" w14:textId="77777777" w:rsidR="00AB218B" w:rsidRDefault="00AB218B" w:rsidP="00AB218B">
      <w:r w:rsidRPr="00007F4B">
        <w:rPr>
          <w:rStyle w:val="StyleStyleBold12pt"/>
        </w:rPr>
        <w:t>CAC 11</w:t>
      </w:r>
      <w:r>
        <w:t xml:space="preserve"> – U</w:t>
      </w:r>
      <w:r w:rsidRPr="00007F4B">
        <w:t xml:space="preserve">S </w:t>
      </w:r>
      <w:r>
        <w:t>C</w:t>
      </w:r>
      <w:r w:rsidRPr="00007F4B">
        <w:t xml:space="preserve">ombined Arms Center (“Iran &amp; Venezuela: The ‘Axis of Annoyance’”, </w:t>
      </w:r>
      <w:r>
        <w:t xml:space="preserve">February, </w:t>
      </w:r>
      <w:r w:rsidRPr="00007F4B">
        <w:t>http://usacac.army.mil/cac2/call/docs/11-15/ch_9.asp)//JFHH</w:t>
      </w:r>
    </w:p>
    <w:p w14:paraId="5A0256A8" w14:textId="77777777" w:rsidR="00AB218B" w:rsidRPr="00007F4B" w:rsidRDefault="00AB218B" w:rsidP="00AB218B">
      <w:pPr>
        <w:rPr>
          <w:u w:val="single"/>
        </w:rPr>
      </w:pPr>
    </w:p>
    <w:p w14:paraId="26C34074" w14:textId="77777777" w:rsidR="00AB218B" w:rsidRDefault="00AB218B" w:rsidP="00AB218B">
      <w:r>
        <w:t xml:space="preserve">In September 2007, Iranian President Mahmoud Ahmadinejad made a highly contentious visit to New York. In addition to addressing the General Assembly of the United Nations, Ahmadinejad's agenda included Columbia University, where his invitation to give a speech caused a public uproar days just prior to his arrival. Bowing to public pressure, the university's president, Lee Bollinger, made sure that Ahmadinejad's reception at Columbia was a chilly one. Bollinger introduced Ahmadinejad, who has previously denied the Holocaust, as a man who appeared to lack "intellectual courage" and might be "astonishingly undereducated." He went on to tell the Iranian leader that he exhibited "all the signs of a petty and cruel </w:t>
      </w:r>
      <w:r w:rsidRPr="00007F4B">
        <w:t>dictator."</w:t>
      </w:r>
      <w:hyperlink r:id="rId21" w:anchor="9-1" w:history="1">
        <w:r w:rsidRPr="00007F4B">
          <w:t>1</w:t>
        </w:r>
      </w:hyperlink>
      <w:r w:rsidRPr="00007F4B">
        <w:t xml:space="preserve"> On his way</w:t>
      </w:r>
      <w:r>
        <w:t xml:space="preserve"> home, Ahmadinejad made a stopover in Latin America. His first destination was Caracas, where his friend Venezuelan President Hugo Chavez greeted him like a long-lost brother. Chavez told Ahmadinejad that he had </w:t>
      </w:r>
      <w:r w:rsidRPr="00007F4B">
        <w:t>handled the personal criticism heaped upon him at Columbia University "with the greatness of a revolutionary."</w:t>
      </w:r>
      <w:hyperlink r:id="rId22" w:anchor="9-2" w:history="1">
        <w:r w:rsidRPr="00007F4B">
          <w:t>2</w:t>
        </w:r>
      </w:hyperlink>
    </w:p>
    <w:p w14:paraId="2B8C6F51" w14:textId="77777777" w:rsidR="00AB218B" w:rsidRDefault="00AB218B" w:rsidP="00AB218B">
      <w:r>
        <w:t xml:space="preserve">Such is the nature of the relationship between </w:t>
      </w:r>
      <w:r w:rsidRPr="000A663C">
        <w:rPr>
          <w:b/>
          <w:u w:val="single"/>
        </w:rPr>
        <w:t>Venezuela and Iran. The two countries' self-styled "axis of unity" is more bombastic than substantive</w:t>
      </w:r>
      <w:r>
        <w:t xml:space="preserve">. However, the substance is enough to cause concern. Chavez and Ahmadinejad have clearly formed an alliance of convenience based on formulaic anti-Americanism. </w:t>
      </w:r>
      <w:r w:rsidRPr="000A663C">
        <w:rPr>
          <w:b/>
          <w:u w:val="single"/>
        </w:rPr>
        <w:t xml:space="preserve">Their nations are so incompatible that most of their partnering efforts have resulted in </w:t>
      </w:r>
      <w:r w:rsidRPr="000A663C">
        <w:rPr>
          <w:rStyle w:val="Emphasis"/>
        </w:rPr>
        <w:t>unfulfilled promises and empty rhetoric.</w:t>
      </w:r>
      <w:r>
        <w:t xml:space="preserve"> Unfortunately, their fiery verbal assaults against the "imperialism" of the United States cannot be dismissed so easily. Booming oil prices have left the two leaders quite capable of backing up their hostile words with actions. That is why Cynthia Arnson, of the Woodrow Wilson International Center for Scholars, has wondered whether the relationship poses a threat to the United States or is merely an "Axis of </w:t>
      </w:r>
      <w:r w:rsidRPr="00007F4B">
        <w:t>Annoyance."</w:t>
      </w:r>
      <w:hyperlink r:id="rId23" w:anchor="9-3" w:history="1">
        <w:r w:rsidRPr="00007F4B">
          <w:t>3</w:t>
        </w:r>
      </w:hyperlink>
    </w:p>
    <w:p w14:paraId="459753B6" w14:textId="77777777" w:rsidR="00AB218B" w:rsidRDefault="00AB218B" w:rsidP="00AB218B">
      <w:r>
        <w:t>What Ahmadinejad Wants</w:t>
      </w:r>
    </w:p>
    <w:p w14:paraId="59734C6D" w14:textId="77777777" w:rsidR="00AB218B" w:rsidRPr="00B1771B" w:rsidRDefault="00AB218B" w:rsidP="00AB218B">
      <w:r>
        <w:t xml:space="preserve">The attention that Iran gives Venezuela today is relatively new. While there are a few examples of Iran previously doing business in Latin America, particularly with Cuba and Brazil, the current levels of Iranian involvement are unprecedented. Serious attention started in 2005 with the election of Ahmadinejad, who came into the presidency intent on using a new aggressive foreign policy to counter the U.S. effort to isolate and tarnish Iran's international reputation. Accordingly, he has been quick to engage the "new leftist" leaders in Latin America as they have turned away from Washington. Ahmadinejad answers to a regime that focuses on securing a dominant role for Iran in the Middle East and the Persian Gulf region. The United States has been the leading power in the Middle East since well before the birth of the Islamic Republic, a state of affairs that has always been unacceptable to the ruling mullahs. Currently, with the United States so heavily involved in countries on either side of Iran, Ahmadinejad sees it in Iran's best interest to make Washington as nervous as possible about as many issues as possible. That is one reason why Iran meddles in Iraq and Afghanistan by backing Hezbollah, pursuing nuclear weapons, and forming a strong relationship with Venezuela and Latin America. The fact that Chavez hates the United States provides a geopolitical opportunity that Ahmadinejad is ideologically incapable of passing up. </w:t>
      </w:r>
    </w:p>
    <w:p w14:paraId="3747CD3C" w14:textId="77777777" w:rsidR="00AB218B" w:rsidRDefault="00AB218B" w:rsidP="00AB218B">
      <w:pPr>
        <w:rPr>
          <w:rFonts w:cs="Times New Roman"/>
        </w:rPr>
      </w:pPr>
      <w:r>
        <w:t>What Chavez Wants</w:t>
      </w:r>
    </w:p>
    <w:p w14:paraId="58995641" w14:textId="77777777" w:rsidR="00AB218B" w:rsidRDefault="00AB218B" w:rsidP="00AB218B">
      <w:r>
        <w:t>Chavez wants Iran as a partner willing to share the burden of spreading his "Bolivarian" revolution in the region. Chavez has access to tremendous oil wealth, but even with oil at today's prices, his resources are limited. His regional and global ambitions are becoming more and more expensive. Chavez began his relationship with Iran in 2001 primarily as a means of diversifying Venezuela's export market. Once Ahmadinejad came to power, he found someone with interests that converged with his own.</w:t>
      </w:r>
    </w:p>
    <w:p w14:paraId="0D8EE531" w14:textId="77777777" w:rsidR="00AB218B" w:rsidRDefault="00AB218B" w:rsidP="00AB218B">
      <w:r>
        <w:t xml:space="preserve">Venezuela is too small a stage for Hugo Chavez. He is a megalomaniac who envisions himself to be the leader of a popular uprising against the "imperialism" of the United States. He has inspired a "lurch to the left" in much of Central and South America. Strong Chavez supporters have gained the presidencies of Nicaragua, Ecuador, </w:t>
      </w:r>
      <w:r w:rsidRPr="00007F4B">
        <w:t>and Bolivia.</w:t>
      </w:r>
      <w:hyperlink r:id="rId24" w:anchor="9-4" w:history="1">
        <w:r w:rsidRPr="00007F4B">
          <w:t>4</w:t>
        </w:r>
      </w:hyperlink>
      <w:r w:rsidRPr="00007F4B">
        <w:t xml:space="preserve"> During</w:t>
      </w:r>
      <w:r>
        <w:t xml:space="preserve"> the Summit of the Americas in Mar del Plata, Argentina, in 2005, Chavez gave a fiery speech to an audience of 25,000 people demonstrating against both the U.S. Free Trade Area of the Americas proposal and the presence of </w:t>
      </w:r>
      <w:r w:rsidRPr="00007F4B">
        <w:t>George Bush.</w:t>
      </w:r>
      <w:hyperlink r:id="rId25" w:anchor="9-5" w:history="1">
        <w:r w:rsidRPr="00007F4B">
          <w:t>5</w:t>
        </w:r>
      </w:hyperlink>
      <w:r w:rsidRPr="00007F4B">
        <w:t xml:space="preserve"> Chavez</w:t>
      </w:r>
      <w:r>
        <w:t xml:space="preserve"> whipped the crowd into such a frenzy that the demonstration turned into a violent riot that caused President Bush to cut short his visit to the region. </w:t>
      </w:r>
    </w:p>
    <w:p w14:paraId="3DFB39A8" w14:textId="77777777" w:rsidR="00AB218B" w:rsidRPr="00B1771B" w:rsidRDefault="00AB218B" w:rsidP="00AB218B">
      <w:r>
        <w:t xml:space="preserve">Chavez is a conniving enemy of those who oppose his anti-American stance. His relationship with Colombia is strained over that nation's close ties with the United States. Until recently, Chavez was a valuable ally of the Revolutionary Armed Forces of Colombia (FARC), which has conducted an insurgency against the Colombian government for four decades. In the past, he has recognized the FARC as a legitimate belligerent force and may have provided it with financial and material support and safe haven. However, he has proven to be a fickle ally. Once some of his covert support to the FARC came to light and Venezuela started receiving some bad press, he was quick to withdraw it. He recently stated that the guerrilla movement was "out of place" in Latin </w:t>
      </w:r>
      <w:r w:rsidRPr="00007F4B">
        <w:t>America.</w:t>
      </w:r>
      <w:hyperlink r:id="rId26" w:anchor="9-6" w:history="1">
        <w:r w:rsidRPr="00007F4B">
          <w:t>6</w:t>
        </w:r>
      </w:hyperlink>
    </w:p>
    <w:p w14:paraId="69DFA5FD" w14:textId="77777777" w:rsidR="00AB218B" w:rsidRDefault="00AB218B" w:rsidP="00AB218B">
      <w:pPr>
        <w:rPr>
          <w:rFonts w:cs="Times New Roman"/>
        </w:rPr>
      </w:pPr>
      <w:r>
        <w:t>Political Differences</w:t>
      </w:r>
    </w:p>
    <w:p w14:paraId="43EFD172" w14:textId="77777777" w:rsidR="00AB218B" w:rsidRDefault="00AB218B" w:rsidP="00AB218B">
      <w:r>
        <w:t xml:space="preserve">Chavez has likened the Iranian revolution to his Bolivarian revolution. However, </w:t>
      </w:r>
      <w:r w:rsidRPr="007A0EDF">
        <w:rPr>
          <w:b/>
          <w:u w:val="single"/>
        </w:rPr>
        <w:t>other than both countries having overthrown a long established and corrupt order, these two revolutions could not be more dissimilar</w:t>
      </w:r>
      <w:r>
        <w:t>. The political systems that emerged from each revolution reveal the starkest differences.</w:t>
      </w:r>
    </w:p>
    <w:p w14:paraId="6242E9E3" w14:textId="77777777" w:rsidR="00AB218B" w:rsidRDefault="00AB218B" w:rsidP="00AB218B">
      <w:r w:rsidRPr="007A0EDF">
        <w:t>Ahmadinejad</w:t>
      </w:r>
      <w:r>
        <w:t xml:space="preserve">, who is not a cleric, is not the lone voice in Iranian politics or the final authority on contentious issues. That role belongs to Ayatollah Kahmeni, Iran's supreme leader. </w:t>
      </w:r>
      <w:r w:rsidRPr="007A0EDF">
        <w:rPr>
          <w:b/>
          <w:u w:val="single"/>
        </w:rPr>
        <w:t>The Iranian system of government requires Ahmadinejad to look "over his shoulder" to make sure he maintains the favor of the ruling mullahs.</w:t>
      </w:r>
      <w:r>
        <w:t xml:space="preserve"> This political dynamic is the biggest difference between Ahmadinejad and </w:t>
      </w:r>
      <w:r w:rsidRPr="007A0EDF">
        <w:rPr>
          <w:b/>
          <w:u w:val="single"/>
        </w:rPr>
        <w:t>Chavez,</w:t>
      </w:r>
      <w:r>
        <w:t xml:space="preserve"> who seemingly </w:t>
      </w:r>
      <w:r w:rsidRPr="007A0EDF">
        <w:rPr>
          <w:b/>
          <w:u w:val="single"/>
        </w:rPr>
        <w:t>answers to no one.</w:t>
      </w:r>
    </w:p>
    <w:p w14:paraId="3C13A3C0" w14:textId="77777777" w:rsidR="00AB218B" w:rsidRDefault="00AB218B" w:rsidP="00AB218B">
      <w:r>
        <w:t xml:space="preserve">Chavez actively courts popular support through referenda to gain unprecedented power in Venezuela. </w:t>
      </w:r>
      <w:r w:rsidRPr="007A0EDF">
        <w:rPr>
          <w:b/>
          <w:u w:val="single"/>
        </w:rPr>
        <w:t xml:space="preserve">The nation approved a new constitution </w:t>
      </w:r>
      <w:r>
        <w:t xml:space="preserve">in 1999 </w:t>
      </w:r>
      <w:r w:rsidRPr="007A0EDF">
        <w:rPr>
          <w:b/>
          <w:u w:val="single"/>
        </w:rPr>
        <w:t>that created the Bolivarian Republic of Venezuela and allowed the president to run for two terms.</w:t>
      </w:r>
      <w:r>
        <w:t xml:space="preserve"> Voters later bolstered Chavez' power by approving two additional branches of government thereby adding to the classic executive, legislative, and judiciary. Chavez' electoral branch and a "citizens" or "moral" branch afford him the opportunity to pack the government with cronies dedicated to keeping him in control. Such is the extent of his popularity that all of this is legal because </w:t>
      </w:r>
      <w:r w:rsidRPr="007A0EDF">
        <w:t>Venezuela</w:t>
      </w:r>
      <w:r>
        <w:t xml:space="preserve">'s elections are almost universally acknowledged as fair. </w:t>
      </w:r>
    </w:p>
    <w:p w14:paraId="587DC102" w14:textId="77777777" w:rsidR="00AB218B" w:rsidRPr="00B1771B" w:rsidRDefault="00AB218B" w:rsidP="00AB218B">
      <w:r>
        <w:t xml:space="preserve">Following this formula, </w:t>
      </w:r>
      <w:r w:rsidRPr="007A0EDF">
        <w:rPr>
          <w:b/>
          <w:u w:val="single"/>
        </w:rPr>
        <w:t>Chavez has managed to achieve near autocratic powers in Venezuela</w:t>
      </w:r>
      <w:r>
        <w:t>. Opposition to him still exists: the electorate rejected his bid for absolute power in a 2007 referendum. However, for the near future the political dynamic in Venezuela will not be one in which Chavez will have to "look over his shoulder" very often for approval of his actions.</w:t>
      </w:r>
    </w:p>
    <w:p w14:paraId="6B6255C5" w14:textId="77777777" w:rsidR="00AB218B" w:rsidRDefault="00AB218B" w:rsidP="00AB218B">
      <w:pPr>
        <w:rPr>
          <w:rFonts w:cs="Times New Roman"/>
        </w:rPr>
      </w:pPr>
      <w:r>
        <w:t>Ideological Differences</w:t>
      </w:r>
    </w:p>
    <w:p w14:paraId="368163EC" w14:textId="77777777" w:rsidR="00AB218B" w:rsidRDefault="00AB218B" w:rsidP="00AB218B">
      <w:r w:rsidRPr="007A0EDF">
        <w:rPr>
          <w:b/>
          <w:u w:val="single"/>
        </w:rPr>
        <w:t>No matter how close the two leaders say they are, there is a fundamental contradiction in the Iran-Venezuela relationship that one cannot ignore. The axis of unity is an alliance between a leftist, socialist government and a conservative, theocratic one.</w:t>
      </w:r>
      <w:r>
        <w:t xml:space="preserve"> As far as political ideologies are concerned, </w:t>
      </w:r>
      <w:r w:rsidRPr="007A0EDF">
        <w:rPr>
          <w:b/>
          <w:u w:val="single"/>
        </w:rPr>
        <w:t>these two are like oil and water</w:t>
      </w:r>
      <w:r>
        <w:t xml:space="preserve">. </w:t>
      </w:r>
      <w:r w:rsidRPr="007A0EDF">
        <w:rPr>
          <w:b/>
          <w:u w:val="single"/>
        </w:rPr>
        <w:t xml:space="preserve">This contradiction was evident in </w:t>
      </w:r>
      <w:r>
        <w:t xml:space="preserve">September 2007, at </w:t>
      </w:r>
      <w:r w:rsidRPr="007A0EDF">
        <w:rPr>
          <w:b/>
          <w:u w:val="single"/>
        </w:rPr>
        <w:t>a conference</w:t>
      </w:r>
      <w:r>
        <w:t xml:space="preserve"> organized by Tehran University students attempting to show parallels between Iran's Islamic Revolution and the Latin American socialist movement. The story of the conference, as reported by Inter Press Service reporter Kimia Sanati, reads like a comedy of errors.</w:t>
      </w:r>
    </w:p>
    <w:p w14:paraId="1CE32A3B" w14:textId="77777777" w:rsidR="00AB218B" w:rsidRDefault="00AB218B" w:rsidP="00AB218B">
      <w:r>
        <w:t xml:space="preserve">The planned four-day "Che like Chamran" conference became an embarrassment for its organizers just a few hours after it began. As its title implies, the conference intended to promote the similarities between Che Guevara and Mustafa Chamran as two revolutionaries who had fought alongside rebels in other countries. </w:t>
      </w:r>
    </w:p>
    <w:p w14:paraId="51D7D693" w14:textId="77777777" w:rsidR="00AB218B" w:rsidRDefault="00AB218B" w:rsidP="00AB218B">
      <w:r>
        <w:t xml:space="preserve">Guevara, a leader in the Cuban revolution, spent much of the mid-1960s unsuccessfully attempting to incite socialist revolutions in Africa and Central America before being captured and executed in </w:t>
      </w:r>
      <w:r w:rsidRPr="00007F4B">
        <w:t>Bolivia in 1967.</w:t>
      </w:r>
      <w:hyperlink r:id="rId27" w:anchor="9-7" w:history="1">
        <w:r w:rsidRPr="00007F4B">
          <w:t>7</w:t>
        </w:r>
      </w:hyperlink>
      <w:r w:rsidRPr="00007F4B">
        <w:t xml:space="preserve"> His</w:t>
      </w:r>
      <w:r>
        <w:t xml:space="preserve"> children, Aleida and Camilo, were invited guests at the conference. </w:t>
      </w:r>
    </w:p>
    <w:p w14:paraId="604FA7A2" w14:textId="77777777" w:rsidR="00AB218B" w:rsidRDefault="00AB218B" w:rsidP="00AB218B">
      <w:r>
        <w:t xml:space="preserve">Chamran, an American-educated engineer and Islamist, organized and fought alongside the Amal guerrillas in southern Lebanon in the late 1970s. Early in the Iranian revolution, Ayatollah Khomeini appointed Chamran defense minister. He was killed in 1981 while leading Iranian paramilitary forces during the first phases of the </w:t>
      </w:r>
      <w:r w:rsidRPr="00007F4B">
        <w:t>Iran-Iraq war.</w:t>
      </w:r>
      <w:hyperlink r:id="rId28" w:anchor="9-8" w:history="1">
        <w:r w:rsidRPr="00007F4B">
          <w:t>8</w:t>
        </w:r>
      </w:hyperlink>
    </w:p>
    <w:p w14:paraId="6ADED0B5" w14:textId="77777777" w:rsidR="00AB218B" w:rsidRPr="00FC5861" w:rsidRDefault="00AB218B" w:rsidP="00AB218B">
      <w:pPr>
        <w:rPr>
          <w:b/>
          <w:u w:val="single"/>
        </w:rPr>
      </w:pPr>
      <w:r>
        <w:t xml:space="preserve">The conference's </w:t>
      </w:r>
      <w:r w:rsidRPr="00FC5861">
        <w:rPr>
          <w:b/>
          <w:u w:val="single"/>
        </w:rPr>
        <w:t xml:space="preserve">problems started with the first speaker </w:t>
      </w:r>
      <w:r>
        <w:t xml:space="preserve">Haj Saeed Ghasemi, who is associated with one of Iran's many militia organizations. As he held up a translated Che Guevara book </w:t>
      </w:r>
      <w:r w:rsidRPr="00FC5861">
        <w:rPr>
          <w:b/>
          <w:u w:val="single"/>
        </w:rPr>
        <w:t xml:space="preserve">he said, "Che was religious and believed in God," "Fidel and Che </w:t>
      </w:r>
      <w:r w:rsidRPr="00FC5861">
        <w:rPr>
          <w:rStyle w:val="Emphasis"/>
        </w:rPr>
        <w:t>were never socialist or communists</w:t>
      </w:r>
      <w:r w:rsidRPr="00FC5861">
        <w:rPr>
          <w:b/>
          <w:u w:val="single"/>
        </w:rPr>
        <w:t xml:space="preserve">," and "the people of Cuba </w:t>
      </w:r>
      <w:r w:rsidRPr="00FC5861">
        <w:rPr>
          <w:rStyle w:val="Emphasis"/>
        </w:rPr>
        <w:t>hated</w:t>
      </w:r>
      <w:r w:rsidRPr="00FC5861">
        <w:rPr>
          <w:b/>
          <w:u w:val="single"/>
        </w:rPr>
        <w:t xml:space="preserve"> the Soviets for all they had done."</w:t>
      </w:r>
      <w:r>
        <w:t xml:space="preserve"> </w:t>
      </w:r>
      <w:r w:rsidRPr="00FC5861">
        <w:rPr>
          <w:b/>
          <w:u w:val="single"/>
        </w:rPr>
        <w:t xml:space="preserve">He went on to say that "today, communism has been thrown into the trash bin of history </w:t>
      </w:r>
      <w:r>
        <w:t xml:space="preserve">as predicted by Ayatollah Khomeini," </w:t>
      </w:r>
      <w:r w:rsidRPr="00FC5861">
        <w:rPr>
          <w:b/>
          <w:u w:val="single"/>
        </w:rPr>
        <w:t>and the only way to save the world was through "the religious, pro-justice movement</w:t>
      </w:r>
      <w:r w:rsidRPr="00007F4B">
        <w:t>."</w:t>
      </w:r>
      <w:hyperlink r:id="rId29" w:anchor="9-9" w:history="1">
        <w:r w:rsidRPr="00007F4B">
          <w:t>9</w:t>
        </w:r>
      </w:hyperlink>
      <w:r w:rsidRPr="00007F4B">
        <w:t xml:space="preserve"> This sort of</w:t>
      </w:r>
      <w:r>
        <w:t xml:space="preserve"> language may be common </w:t>
      </w:r>
      <w:r w:rsidRPr="00FC5861">
        <w:rPr>
          <w:b/>
          <w:u w:val="single"/>
        </w:rPr>
        <w:t>in the Islamic republic</w:t>
      </w:r>
      <w:r>
        <w:t xml:space="preserve"> where </w:t>
      </w:r>
      <w:r w:rsidRPr="00FC5861">
        <w:rPr>
          <w:b/>
          <w:u w:val="single"/>
        </w:rPr>
        <w:t xml:space="preserve">socialism is illegal and punishable by death, but including it in an address to an audience that included Che's children was indelicate to say the least. </w:t>
      </w:r>
    </w:p>
    <w:p w14:paraId="00F9AE50" w14:textId="77777777" w:rsidR="00AB218B" w:rsidRDefault="00AB218B" w:rsidP="00AB218B">
      <w:r>
        <w:t xml:space="preserve">Predictably, </w:t>
      </w:r>
      <w:r w:rsidRPr="00FC5861">
        <w:rPr>
          <w:b/>
          <w:u w:val="single"/>
        </w:rPr>
        <w:t>Aleida was quick to take umbrage</w:t>
      </w:r>
      <w:r>
        <w:t xml:space="preserve">. In her own address, she responded to Ghasemi indignantly, advising him to "always refer to original sources instead of translations to find out about Che Guevara's beliefs." </w:t>
      </w:r>
      <w:r w:rsidRPr="00FC5861">
        <w:rPr>
          <w:b/>
          <w:u w:val="single"/>
        </w:rPr>
        <w:t>She spoke "on behalf of the Cuban people . . . who were grateful to the Soviet Union" and stated that her father "never talked about God, never met God, and knew there was no absolute truth."</w:t>
      </w:r>
      <w:hyperlink r:id="rId30" w:anchor="9-10" w:history="1">
        <w:r w:rsidRPr="00007F4B">
          <w:t>10</w:t>
        </w:r>
      </w:hyperlink>
    </w:p>
    <w:p w14:paraId="05A0DE9A" w14:textId="77777777" w:rsidR="00AB218B" w:rsidRPr="00B1771B" w:rsidRDefault="00AB218B" w:rsidP="00AB218B">
      <w:r>
        <w:t xml:space="preserve">The conference-turned-fiasco presented a microcosm of the structural flaws in the Iran-Venezuela relationship. The two countries are in an alliance of convenience based on only a few issues. </w:t>
      </w:r>
      <w:r w:rsidRPr="00FC5861">
        <w:rPr>
          <w:b/>
          <w:u w:val="single"/>
        </w:rPr>
        <w:t>Once either country feels it has gotten all it can out of the relationship, it is likely that political ideologies and wide cultural gaps will quickly overcome pragmatism, and the ostensibly close friendship will fade away.</w:t>
      </w:r>
    </w:p>
    <w:p w14:paraId="07885B85" w14:textId="77777777" w:rsidR="00AB218B" w:rsidRDefault="00AB218B" w:rsidP="00AB218B">
      <w:pPr>
        <w:rPr>
          <w:rFonts w:cs="Times New Roman"/>
        </w:rPr>
      </w:pPr>
      <w:r>
        <w:t>Economic Cooperation</w:t>
      </w:r>
    </w:p>
    <w:p w14:paraId="152BA452" w14:textId="77777777" w:rsidR="00AB218B" w:rsidRPr="00FC5861" w:rsidRDefault="00AB218B" w:rsidP="00AB218B">
      <w:pPr>
        <w:rPr>
          <w:b/>
          <w:u w:val="single"/>
        </w:rPr>
      </w:pPr>
      <w:r>
        <w:t>So far, Venezuela and Iran have overlooked their political and ideological differences and worked hard to forge genuine economic and diplomatic ties. The two nations have signed an estimated 180 economic and political accords. At one point last year, the Iranian foreign minister estimated these agreements to be worth $</w:t>
      </w:r>
      <w:r w:rsidRPr="00007F4B">
        <w:t>20 billion.</w:t>
      </w:r>
      <w:hyperlink r:id="rId31" w:anchor="9-11" w:history="1">
        <w:r w:rsidRPr="00007F4B">
          <w:t>11</w:t>
        </w:r>
      </w:hyperlink>
      <w:r w:rsidRPr="00007F4B">
        <w:t xml:space="preserve"> However</w:t>
      </w:r>
      <w:r>
        <w:t xml:space="preserve">, these </w:t>
      </w:r>
      <w:r w:rsidRPr="00FC5861">
        <w:rPr>
          <w:b/>
          <w:u w:val="single"/>
        </w:rPr>
        <w:t>agreements have proven to be largely symbolic</w:t>
      </w:r>
      <w:r>
        <w:t xml:space="preserve"> thus far </w:t>
      </w:r>
      <w:r w:rsidRPr="00FC5861">
        <w:rPr>
          <w:b/>
          <w:u w:val="single"/>
        </w:rPr>
        <w:t>because the two nations have very little to offer each other economically. Both rely on oil exports as their primary means of economic growth</w:t>
      </w:r>
      <w:r>
        <w:t xml:space="preserve">, with all other industries paling in comparison to oil production. </w:t>
      </w:r>
      <w:r w:rsidRPr="00FC5861">
        <w:rPr>
          <w:b/>
          <w:u w:val="single"/>
        </w:rPr>
        <w:t xml:space="preserve">Neither country has expertise in industries that would complement the other or is capable of competing in global markets </w:t>
      </w:r>
      <w:r w:rsidRPr="00FC5861">
        <w:t>without significant government subsidies.</w:t>
      </w:r>
    </w:p>
    <w:p w14:paraId="464B92F3" w14:textId="77777777" w:rsidR="00AB218B" w:rsidRDefault="00AB218B" w:rsidP="00AB218B">
      <w:r>
        <w:t xml:space="preserve">For example, Chavez's first accord with Iran came before Ahmadinejad's election. He visited Tehran in 2001 and 2003 to establish a relationship with the Iranian government of Mohammad Khatami, whose election as a "moderate" in 1997 had opened up possibilities for several Latin American countries (including Brazil) to trade with </w:t>
      </w:r>
      <w:r w:rsidRPr="00007F4B">
        <w:t>Iran.</w:t>
      </w:r>
      <w:hyperlink r:id="rId32" w:anchor="9-12" w:history="1">
        <w:r w:rsidRPr="00007F4B">
          <w:t>12</w:t>
        </w:r>
      </w:hyperlink>
      <w:r w:rsidRPr="00007F4B">
        <w:t xml:space="preserve"> After an extended courtship, Khatami agreed to a joint venture to produce tractors in Ciudad Bolivar, Venezuela, with Iran owning a 31 percent stake in the "Veniran" factory.</w:t>
      </w:r>
      <w:hyperlink r:id="rId33" w:anchor="9-13" w:history="1">
        <w:r w:rsidRPr="00007F4B">
          <w:t>13</w:t>
        </w:r>
      </w:hyperlink>
      <w:r w:rsidRPr="00007F4B">
        <w:t xml:space="preserve"> Today, the factory produces 4,000 tractors a year, but the economic value of the tractors to Venezuela is limit</w:t>
      </w:r>
      <w:r>
        <w:t xml:space="preserve">ed to being symbolic "agents of revolutionary change" because they are of such poor quality. The government gives or leases most of them to cooperatives working land that the socialists expropriated from ranchers and sugar plantations, although some have been sent to Bolivia and Nicaragua in support of Chavez's </w:t>
      </w:r>
      <w:r w:rsidRPr="00007F4B">
        <w:t>allies.</w:t>
      </w:r>
      <w:hyperlink r:id="rId34" w:anchor="9-14" w:history="1">
        <w:r w:rsidRPr="00007F4B">
          <w:t>14</w:t>
        </w:r>
      </w:hyperlink>
    </w:p>
    <w:p w14:paraId="5C515C77" w14:textId="77777777" w:rsidR="00AB218B" w:rsidRPr="00007F4B" w:rsidRDefault="00AB218B" w:rsidP="00AB218B">
      <w:r>
        <w:t xml:space="preserve">Since Ahmadinejad came to power in 2005, the two nations signed many more accords. These include a $4 billion Iranian commitment to build platforms for exploration in the Orinoco Delta oil deposits, jointly owned car factories intended to produce two versions of "anti-imperialist" cars, and a host of agreements to cooperate on </w:t>
      </w:r>
      <w:r w:rsidRPr="00007F4B">
        <w:t>agricultural and dairy production.</w:t>
      </w:r>
      <w:hyperlink r:id="rId35" w:anchor="9-15" w:history="1">
        <w:r w:rsidRPr="00007F4B">
          <w:t>15</w:t>
        </w:r>
      </w:hyperlink>
      <w:r w:rsidRPr="00007F4B">
        <w:t xml:space="preserve"> Venezuela has reciprocated by providing Iran with refined petroleum products because Iran lacks the capacity to produce enough gasoline for itself.</w:t>
      </w:r>
      <w:hyperlink r:id="rId36" w:anchor="9-16" w:history="1">
        <w:r w:rsidRPr="00007F4B">
          <w:t>16</w:t>
        </w:r>
      </w:hyperlink>
    </w:p>
    <w:p w14:paraId="38551DD8" w14:textId="77777777" w:rsidR="00AB218B" w:rsidRPr="00B1771B" w:rsidRDefault="00AB218B" w:rsidP="00AB218B">
      <w:r>
        <w:t xml:space="preserve">These </w:t>
      </w:r>
      <w:r w:rsidRPr="00FC5861">
        <w:rPr>
          <w:b/>
          <w:u w:val="single"/>
        </w:rPr>
        <w:t>efforts are primarily symbolic because they have not created significant economic growth.</w:t>
      </w:r>
      <w:r>
        <w:t xml:space="preserve"> A recent interview with an Iranian manager at the Veniran plant reveals that the true value of the tractors lies in their message to Washington. When first asked about the purpose of the plant, the Iranian manager said, "The idea is to help our brothers develop the land," but when asked if the objective was also to "stick a finger in George Bush's eye," the manager smiled and </w:t>
      </w:r>
      <w:r w:rsidRPr="00007F4B">
        <w:t>nodded yes.</w:t>
      </w:r>
      <w:hyperlink r:id="rId37" w:anchor="9-17" w:history="1">
        <w:r w:rsidRPr="00007F4B">
          <w:t>17</w:t>
        </w:r>
      </w:hyperlink>
      <w:r w:rsidRPr="00007F4B">
        <w:t xml:space="preserve"> Investing</w:t>
      </w:r>
      <w:r>
        <w:t xml:space="preserve"> in a joint auto plant may help the two leaders with their small circle of admirers, but </w:t>
      </w:r>
      <w:r w:rsidRPr="00FC5861">
        <w:rPr>
          <w:b/>
          <w:u w:val="single"/>
        </w:rPr>
        <w:t>it will have little or no impact on the United States</w:t>
      </w:r>
      <w:r>
        <w:t>. The production of poor-quality tractors or cars that cannot compete for a share of the world market is not an economic strategy. An economic plan created for its emblematic value may seem feasible as long as oil prices remain high, but the historic fluctuation of oil prices and failure to invest in its existing oil production infrastructure will certainly cause it to fail in the end.</w:t>
      </w:r>
    </w:p>
    <w:p w14:paraId="3466AE6D" w14:textId="77777777" w:rsidR="00AB218B" w:rsidRDefault="00AB218B" w:rsidP="00AB218B">
      <w:pPr>
        <w:rPr>
          <w:rFonts w:cs="Times New Roman"/>
        </w:rPr>
      </w:pPr>
      <w:r>
        <w:t>Diplomatic Cooperation</w:t>
      </w:r>
    </w:p>
    <w:p w14:paraId="623E65F6" w14:textId="77777777" w:rsidR="00AB218B" w:rsidRPr="00007F4B" w:rsidRDefault="00AB218B" w:rsidP="00AB218B">
      <w:r>
        <w:t xml:space="preserve">In keeping with both leaders' geopolitical desires, Chavez helped Ahmadinejad bolster relationships with his friends in the new governments of Bolivia, Nicaragua, and Ecuador. Ahmadinejad made well-publicized trips to Venezuela in July 2006; Venezuela, Nicaragua, and Ecuador in January 2007; and Venezuela and Bolivia in 2007. During the last trip, Bolivia and Iran established diplomatic relations and signed agreements for $100 million in Iranian </w:t>
      </w:r>
      <w:r w:rsidRPr="00007F4B">
        <w:t>financing.</w:t>
      </w:r>
      <w:hyperlink r:id="rId38" w:anchor="9-18" w:history="1">
        <w:r w:rsidRPr="00007F4B">
          <w:t>18</w:t>
        </w:r>
      </w:hyperlink>
      <w:r>
        <w:t xml:space="preserve"> Iran set up an embassy in Managua and pledged $350 million to Nicaragua to build a deepwater seaport and to plow a connecting dry canal corridor for pipelines, rails, and highways. Iran opened a trade office in Quito in January </w:t>
      </w:r>
      <w:r w:rsidRPr="00007F4B">
        <w:t>2008.</w:t>
      </w:r>
      <w:hyperlink r:id="rId39" w:anchor="9-19" w:history="1">
        <w:r w:rsidRPr="00007F4B">
          <w:t>19</w:t>
        </w:r>
      </w:hyperlink>
    </w:p>
    <w:p w14:paraId="0EDA6A75" w14:textId="77777777" w:rsidR="00AB218B" w:rsidRDefault="00AB218B" w:rsidP="00AB218B">
      <w:r>
        <w:t xml:space="preserve">However, there has been little follow-through on this initial flurry of activity. Iranian financing in Bolivia has not yet materialized, and there are rumors that Daniel Ortega put a planned trip to Tehran on indefinite hold because Iran did not come through on the deepwater seaport pledge. Surprisingly, even when oil prices were at an all-time high in the summer of 2008, Iran refused to forgive Nicaragua's $152 billion debt, despite Ortega's explicit public request to do so. </w:t>
      </w:r>
    </w:p>
    <w:p w14:paraId="6C32C70B" w14:textId="77777777" w:rsidR="00AB218B" w:rsidRPr="00007F4B" w:rsidRDefault="00AB218B" w:rsidP="00AB218B">
      <w:r>
        <w:t xml:space="preserve">Iran and Venezuela have consistently supported each other in the United Nations. Iran continues to suffer under UN sanctions because of its nuclear ambitions. In 2006, when the International Atomic Energy Agency put forth a resolution condemning Iran, the countries of Venezuela, Cuba, and Syria </w:t>
      </w:r>
      <w:r w:rsidRPr="00007F4B">
        <w:t>opposed it.</w:t>
      </w:r>
      <w:hyperlink r:id="rId40" w:anchor="9-20" w:history="1">
        <w:r w:rsidRPr="00007F4B">
          <w:t>20</w:t>
        </w:r>
      </w:hyperlink>
      <w:r w:rsidRPr="00007F4B">
        <w:t xml:space="preserve"> After Ahmadinejad's</w:t>
      </w:r>
      <w:r>
        <w:t xml:space="preserve"> visit to Nicaragua in early 2007, Daniel Ortega joined this short list of Iran supporters. In turn, Iran supported Venezuela's unsuccessful attempt to gain a seat on the Security Council in 2006. This pattern continued in late 2008, when Iran made its own failed bid for the Asian seat on the Security Council. It is likely that Iran's Latin American friends cast a few of the 32 votes Iran received in the secret </w:t>
      </w:r>
      <w:r w:rsidRPr="00007F4B">
        <w:t>ballot.</w:t>
      </w:r>
      <w:hyperlink r:id="rId41" w:anchor="9-21" w:history="1">
        <w:r w:rsidRPr="00007F4B">
          <w:t>21</w:t>
        </w:r>
      </w:hyperlink>
    </w:p>
    <w:p w14:paraId="730AE834" w14:textId="77777777" w:rsidR="00AB218B" w:rsidRPr="00B1771B" w:rsidRDefault="00AB218B" w:rsidP="00AB218B">
      <w:r>
        <w:t xml:space="preserve">In keeping with Chavez's desire to find a partner for his ambitious regional projects, and Ahmadinejad's desire to buy friends, the two nations launched a joint bank to fund development activities with each country contributing half of the start-up funds to support projects in "anti-imperialist" </w:t>
      </w:r>
      <w:r w:rsidRPr="00007F4B">
        <w:t>countries.</w:t>
      </w:r>
      <w:hyperlink r:id="rId42" w:anchor="9-22" w:history="1">
        <w:r w:rsidRPr="00007F4B">
          <w:t>22</w:t>
        </w:r>
      </w:hyperlink>
    </w:p>
    <w:p w14:paraId="047B12CC" w14:textId="77777777" w:rsidR="00AB218B" w:rsidRDefault="00AB218B" w:rsidP="00AB218B">
      <w:pPr>
        <w:rPr>
          <w:rFonts w:cs="Times New Roman"/>
        </w:rPr>
      </w:pPr>
      <w:r>
        <w:t>Causes for Concern</w:t>
      </w:r>
    </w:p>
    <w:p w14:paraId="008CD1FD" w14:textId="77777777" w:rsidR="00AB218B" w:rsidRDefault="00AB218B" w:rsidP="00AB218B">
      <w:r>
        <w:t>In March 2007, the two countries inaugurated a weekly flight between Tehran and Caracas with a stop in Damascus, Syria. Rumors are that immigration and screening rules in Caracas are quite lax for the passengers disembarking from this flight. Perhaps as a result, there is growing evidence of a Hezbollah presence in Venezuela.</w:t>
      </w:r>
    </w:p>
    <w:p w14:paraId="35607B07" w14:textId="77777777" w:rsidR="00AB218B" w:rsidRDefault="00AB218B" w:rsidP="00AB218B">
      <w:r>
        <w:t xml:space="preserve">A wholly owned subsidiary of the Iranian revolution in the 1980s, Hezbollah has grown into a huge political force in Lebanon today. It operates at least semi-autonomously, but the organization still takes marching orders from Iran, a source of much of Hezbollah's financial and military support. The U.S. Department of the Treasury's Office of Foreign Assets Control has targeted the assets of two Hezbollah supporters living in Venezuela, one of whom was a Venezuelan </w:t>
      </w:r>
      <w:r w:rsidRPr="00007F4B">
        <w:t>diplomat.</w:t>
      </w:r>
      <w:hyperlink r:id="rId43" w:anchor="9-23" w:history="1">
        <w:r w:rsidRPr="00007F4B">
          <w:t>23</w:t>
        </w:r>
      </w:hyperlink>
    </w:p>
    <w:p w14:paraId="515C8426" w14:textId="77777777" w:rsidR="00AB218B" w:rsidRPr="00B1771B" w:rsidRDefault="00AB218B" w:rsidP="00AB218B">
      <w:r>
        <w:t xml:space="preserve">The above information, when combined with Venezuelan actions and rhetoric, paints a disturbing picture of what could be going on covertly in the United States' own hemisphere. In the summer of 2006, Venezuela bought 100,000 AK-47 assault and sniper rifles from Russia. At the same time, Chavez and Russian President Vladimir Putin signed an agreement that licensed the AK-47 for domestic production in </w:t>
      </w:r>
      <w:r w:rsidRPr="00007F4B">
        <w:t>Caracas.</w:t>
      </w:r>
      <w:hyperlink r:id="rId44" w:anchor="9-24" w:history="1">
        <w:r w:rsidRPr="00007F4B">
          <w:t>24</w:t>
        </w:r>
      </w:hyperlink>
      <w:r w:rsidRPr="00007F4B">
        <w:t xml:space="preserve"> At</w:t>
      </w:r>
      <w:r>
        <w:t xml:space="preserve"> the time, much of the international concern about the agreement centered on Chavez's support for the FARC, but one can imagine an even more nefarious agenda behind the purchase as well. The rising numbers of Hezbollah Iranians, the increasing number of weapons in the region, and the porous borders in Central America cause some observers to worry about terrorist infiltration.</w:t>
      </w:r>
    </w:p>
    <w:p w14:paraId="65468B85" w14:textId="77777777" w:rsidR="00AB218B" w:rsidRDefault="00AB218B" w:rsidP="00AB218B">
      <w:pPr>
        <w:rPr>
          <w:rFonts w:cs="Times New Roman"/>
        </w:rPr>
      </w:pPr>
      <w:r>
        <w:t>Threat or Not?</w:t>
      </w:r>
    </w:p>
    <w:p w14:paraId="5E634A27" w14:textId="77777777" w:rsidR="00AB218B" w:rsidRPr="00FC5861" w:rsidRDefault="00AB218B" w:rsidP="00AB218B">
      <w:pPr>
        <w:rPr>
          <w:b/>
          <w:u w:val="single"/>
        </w:rPr>
      </w:pPr>
      <w:r w:rsidRPr="00FC5861">
        <w:rPr>
          <w:b/>
          <w:u w:val="single"/>
        </w:rPr>
        <w:t xml:space="preserve">Economic realities for Venezuela </w:t>
      </w:r>
      <w:r>
        <w:t xml:space="preserve">probably </w:t>
      </w:r>
      <w:r w:rsidRPr="00FC5861">
        <w:rPr>
          <w:b/>
          <w:u w:val="single"/>
        </w:rPr>
        <w:t xml:space="preserve">preclude the emergence of any serious security threats in the near term. Venezuela is heavily dependent on the United States economically, </w:t>
      </w:r>
      <w:r>
        <w:t xml:space="preserve">and Chavez has shown that he can be very pragmatic when it comes to protecting the Venezuelan economy. While Chavez has worked with China, Russia, and Iran to diversify his economy, </w:t>
      </w:r>
      <w:r w:rsidRPr="00FC5861">
        <w:rPr>
          <w:b/>
          <w:u w:val="single"/>
        </w:rPr>
        <w:t xml:space="preserve">the United States remains Venezuela's largest trading partner by far. </w:t>
      </w:r>
      <w:r>
        <w:t xml:space="preserve">The main destination for 53.9 percent of all of Venezuelan exports is the </w:t>
      </w:r>
      <w:r w:rsidRPr="00007F4B">
        <w:t>United States. The next highest destination, the Netherlands Antilles, receives only 8.8 percent of Venezuelan exports.</w:t>
      </w:r>
      <w:hyperlink r:id="rId45" w:anchor="9-25" w:history="1">
        <w:r w:rsidRPr="00007F4B">
          <w:t>25</w:t>
        </w:r>
      </w:hyperlink>
      <w:r w:rsidRPr="00007F4B">
        <w:t xml:space="preserve"> Venezuela</w:t>
      </w:r>
      <w:r>
        <w:t xml:space="preserve"> still sells over half of its oil, or more than 1.5 million barrels of oil a day, to the United States. </w:t>
      </w:r>
      <w:r w:rsidRPr="00FC5861">
        <w:rPr>
          <w:b/>
          <w:u w:val="single"/>
        </w:rPr>
        <w:t>A significant portion of Venezuelan refining capacity is located in the United States, which gets less than 15 percent of its oil from Venezuela. This relationship is not likely to change in the near future. An oil embargo would hurt the U.S., but cripple Venezuela. Chavez's recent turnabout of support for the FARC in Colombia was likely a demonstration of his economic concerns.</w:t>
      </w:r>
    </w:p>
    <w:p w14:paraId="22209608" w14:textId="77777777" w:rsidR="00AB218B" w:rsidRDefault="00AB218B" w:rsidP="00AB218B">
      <w:r w:rsidRPr="00FC5861">
        <w:rPr>
          <w:b/>
          <w:u w:val="single"/>
        </w:rPr>
        <w:t>There is no information currently available to justify concerns about terrorist activity due to Iran's growing presence in Venezuela. Given its Middle East focus and many opportunities there to cause military trouble for the United States, it is unlikely that Iran would resort to terrorist action from Latin America. Iran's current activities in the region are likely more pragmatic than nefarious</w:t>
      </w:r>
      <w:r>
        <w:t xml:space="preserve">. In keeping with Ahmadinejad's aggressive foreign policy, Iran is attempting to modify power relationships, which is normal behavior in the international environment. Ahmadinejad may sound like he is out of control, but Iran's mullahs will most assuredly keep him on a tight rein. </w:t>
      </w:r>
    </w:p>
    <w:p w14:paraId="57287EE8" w14:textId="77777777" w:rsidR="00AB218B" w:rsidRDefault="00AB218B" w:rsidP="00AB218B">
      <w:r>
        <w:t>Iran faces a tremendous asymmetry with the United States in virtually every instrument of national power. The Islamic Republic of Iran is attempting to erode some of that imbalance, and Chavez, always looking for the opportunity to annoy the United States, has been more than willing to aid this Iranian effort.</w:t>
      </w:r>
    </w:p>
    <w:p w14:paraId="4799677E" w14:textId="77777777" w:rsidR="00AB218B" w:rsidRPr="00B1771B" w:rsidRDefault="00AB218B" w:rsidP="00AB218B">
      <w:r>
        <w:t xml:space="preserve">Still, many in the United States argue that when Chavez and Ahmadinejad call each other brother, they are bound to be "up to </w:t>
      </w:r>
      <w:r w:rsidRPr="00007F4B">
        <w:t>no good."</w:t>
      </w:r>
      <w:hyperlink r:id="rId46" w:anchor="9-26" w:history="1">
        <w:r w:rsidRPr="00007F4B">
          <w:t>26</w:t>
        </w:r>
      </w:hyperlink>
      <w:r w:rsidRPr="00007F4B">
        <w:t xml:space="preserve"> Iran's</w:t>
      </w:r>
      <w:r>
        <w:t xml:space="preserve"> nuclear pursuits only add fuel to this argument. Chavez mentions nuclear cooperation with Iran often and has supported Iran's pursuit of nuclear power at every opportunity. Ahmadinejad does not often reciprocate this sentiment. Should Iran successfully develop a nuclear weapons capability, it is unclear whether the international community will react with engagement or further isolation. However, they will have to react. Iran will certainly have an increased international standing with nuclear weapons, even if it results in universal condemnation. This new status may not require the support of a socialist with whom the religious tenets of the Islamic Republic are at serious odds.</w:t>
      </w:r>
    </w:p>
    <w:p w14:paraId="6324251D" w14:textId="77777777" w:rsidR="00AB218B" w:rsidRDefault="00AB218B" w:rsidP="00AB218B">
      <w:pPr>
        <w:rPr>
          <w:rFonts w:cs="Times New Roman"/>
        </w:rPr>
      </w:pPr>
      <w:r>
        <w:t>An Undue Level of Attention</w:t>
      </w:r>
    </w:p>
    <w:p w14:paraId="7CB0A94A" w14:textId="77777777" w:rsidR="00AB218B" w:rsidRDefault="00AB218B" w:rsidP="00AB218B">
      <w:r w:rsidRPr="00FC5861">
        <w:rPr>
          <w:b/>
          <w:u w:val="single"/>
        </w:rPr>
        <w:t>The relationship between Iran and Venezuela is the result of a convergence of unique geopolitical circumstances. Both countries are seeking out all of the allies they can find in order to avoid isolation</w:t>
      </w:r>
      <w:r>
        <w:t>. Chavez and Ahmadinejad have similar personalities and seem to like each other, have taken advantage of every opportunity to antagonize the United States, and have been successful in doing so primarily because they are unpredictable.</w:t>
      </w:r>
    </w:p>
    <w:p w14:paraId="205B8155" w14:textId="77777777" w:rsidR="00AB218B" w:rsidRDefault="00AB218B" w:rsidP="00AB218B">
      <w:r w:rsidRPr="00FC5861">
        <w:rPr>
          <w:b/>
          <w:u w:val="single"/>
        </w:rPr>
        <w:t>Unfortunately for the two leaders, the foundations of the relationship are flawed. These two nations are based on opposite principles. Venezuela is a leftist nation moving further to the left. Iran is a theocracy and unapologetically conservative. The two countries do not complement each other economically because both nations rely primarily on oil exports for growth. In their enthusiasm to show the world how much they support each other, Chavez and Ahmadinejad have made promises that they simply cannot keep,</w:t>
      </w:r>
      <w:r w:rsidRPr="00FC5861">
        <w:t xml:space="preserve"> a fact that has become apparent with the recent downward turn in oil prices</w:t>
      </w:r>
      <w:r>
        <w:t>. Finally, Hugo Chavez and his Bolivarian revolution may be around for a long time, but Ahmadinejad will be gone in either one year or five. It is unlikely that the next Iranian President will see the wisdom of Ahmadinejad's Latin American focus.</w:t>
      </w:r>
    </w:p>
    <w:p w14:paraId="717D60AF" w14:textId="77777777" w:rsidR="00AB218B" w:rsidRDefault="00AB218B" w:rsidP="00AB218B">
      <w:r>
        <w:t xml:space="preserve">However, until the relationship changes, the rhetoric and hostility toward the United States is sure to continue. Iran and Venezuela will remain a cause for concern for U.S. security policy makers, and they will continue to draw a level of attention not commensurate with their actual threat. </w:t>
      </w:r>
      <w:r w:rsidRPr="00FC5861">
        <w:rPr>
          <w:b/>
          <w:u w:val="single"/>
        </w:rPr>
        <w:t>They have indeed earned the moniker "the axis of annoyance."</w:t>
      </w:r>
    </w:p>
    <w:p w14:paraId="71F30C5D" w14:textId="77777777" w:rsidR="00AB218B" w:rsidRDefault="00AB218B" w:rsidP="00AB218B">
      <w:pPr>
        <w:pStyle w:val="Heading4"/>
      </w:pPr>
      <w:r>
        <w:t>Relations doomed to fail – Political views and Rowhani’s globalization goals</w:t>
      </w:r>
    </w:p>
    <w:p w14:paraId="142E301E" w14:textId="77777777" w:rsidR="00AB218B" w:rsidRDefault="00AB218B" w:rsidP="00AB218B">
      <w:r w:rsidRPr="009944A7">
        <w:rPr>
          <w:rStyle w:val="StyleStyleBold12pt"/>
        </w:rPr>
        <w:t>Lansberg-Rodriquez and Zonis 13</w:t>
      </w:r>
      <w:r>
        <w:t xml:space="preserve"> - Daniel Lansberg-Rodriguez is a fellow at The Comparative Constitutions Project and a columnist for the Venezuelan newspaper El Universal.</w:t>
      </w:r>
    </w:p>
    <w:p w14:paraId="4AF8AAC4" w14:textId="77777777" w:rsidR="00AB218B" w:rsidRPr="009944A7" w:rsidRDefault="00AB218B" w:rsidP="00AB218B">
      <w:r>
        <w:t xml:space="preserve"> </w:t>
      </w:r>
      <w:r>
        <w:rPr>
          <w:rFonts w:eastAsia="Times New Roman" w:cs="Times New Roman"/>
        </w:rPr>
        <w:t xml:space="preserve">Marvin Zonis is a professor emeritus at the Graduate School of Business at the University of Chicago, where he teaches courses on International Political Economy, Leadership, and Business Strategy in the Era of E-Commerce. He also heads Marvin Zonis + Associates, Inc., political risk consultants. </w:t>
      </w:r>
      <w:r>
        <w:t xml:space="preserve">(Daniel and Marvin, “Venezuela and Iran: The End of The Affair?”, Economonitor, 7/4, </w:t>
      </w:r>
      <w:r w:rsidRPr="009944A7">
        <w:t>http://www.economonitor.com/blog/2013/07/venezuela-and-iran-the-end-of-the-affair/</w:t>
      </w:r>
      <w:r>
        <w:t>)//JFHH</w:t>
      </w:r>
    </w:p>
    <w:p w14:paraId="40BC0010" w14:textId="77777777" w:rsidR="00AB218B" w:rsidRDefault="00AB218B" w:rsidP="00AB218B"/>
    <w:p w14:paraId="075B3E02" w14:textId="77777777" w:rsidR="00AB218B" w:rsidRPr="00840EE5" w:rsidRDefault="00AB218B" w:rsidP="00AB218B">
      <w:r w:rsidRPr="00840EE5">
        <w:t>Over his fourteen year reign, the late Venezuelan president Hugo Chávez developed strong political ties to Iran: visiting that country several times and hosting Iranian presidents on reciprocal visits. Since then, spring boarding off of these Venezuelan ties, Iran has spread its tendrils into Argentina, Bolivia, Ecuador, Nicaragua and Brazil. Yet with Chávez deceased, and Mahmoud Ahmadinejad stepping down to be replaced by an ostensibly reform-minded successor, what – if anything – does the future have in store for this political odd couple?</w:t>
      </w:r>
    </w:p>
    <w:p w14:paraId="52667E2F" w14:textId="77777777" w:rsidR="00AB218B" w:rsidRPr="00840EE5" w:rsidRDefault="00AB218B" w:rsidP="00AB218B">
      <w:r w:rsidRPr="00840EE5">
        <w:t>At first glance, Iran and Venezuela may seem an unlikely match: more a recipe for redundancy than synergy. Both are relatively autocratic and rich in oil, rentier states with poorly diversified economies.</w:t>
      </w:r>
    </w:p>
    <w:p w14:paraId="4103B867" w14:textId="77777777" w:rsidR="00AB218B" w:rsidRPr="00840EE5" w:rsidRDefault="00AB218B" w:rsidP="00AB218B">
      <w:r w:rsidRPr="00840EE5">
        <w:t xml:space="preserve">And </w:t>
      </w:r>
      <w:r w:rsidRPr="00840EE5">
        <w:rPr>
          <w:b/>
          <w:u w:val="single"/>
        </w:rPr>
        <w:t xml:space="preserve">while geopolitical friendships between states can likewise be predicated on shared culture or values, here Venezuela and Iran </w:t>
      </w:r>
      <w:r w:rsidRPr="00840EE5">
        <w:t xml:space="preserve">might also </w:t>
      </w:r>
      <w:r w:rsidRPr="00840EE5">
        <w:rPr>
          <w:b/>
          <w:u w:val="single"/>
        </w:rPr>
        <w:t>seem mismatched</w:t>
      </w:r>
      <w:r w:rsidRPr="00840EE5">
        <w:t xml:space="preserve">. Socially, </w:t>
      </w:r>
      <w:r w:rsidRPr="00840EE5">
        <w:rPr>
          <w:b/>
          <w:u w:val="single"/>
        </w:rPr>
        <w:t>Venezuela has always been very progressive – among the first countries to allow for absolute freedom of religion and in 1863, the first country in the world to outlaw capital punishment. Meanwhile, Iran is heavily theocratic</w:t>
      </w:r>
      <w:r w:rsidRPr="00840EE5">
        <w:t>, legally imposing Islamic social conservatism, and with a justice system that executes more prisoners per capita (often publically) than any other country in the world.</w:t>
      </w:r>
    </w:p>
    <w:p w14:paraId="46C60D67" w14:textId="77777777" w:rsidR="00AB218B" w:rsidRPr="00840EE5" w:rsidRDefault="00AB218B" w:rsidP="00AB218B">
      <w:r w:rsidRPr="00840EE5">
        <w:t>Perhaps nothing illustrates the cultural differences more aptly however than an incident that took place in March 2013, during Hugo Chavez’s funeral. A picture surfaced showing Iranian president Ahmadinejad embracing Elena Chávez, the grieving elderly mother of his deceased friend. In Iran, where public physical contact between women and men is strictly forbidden barring a close family relationship, the result was a scandal. Ahmadinejad eventually announced that the photograph had been photo-shopped by some shadowy cabal of his enemies seeking to discredit him.</w:t>
      </w:r>
    </w:p>
    <w:p w14:paraId="36FCF4EC" w14:textId="77777777" w:rsidR="00AB218B" w:rsidRPr="00840EE5" w:rsidRDefault="00AB218B" w:rsidP="00AB218B">
      <w:r w:rsidRPr="00840EE5">
        <w:t>Yet regardless of these complicating factors there exists a strong connection. Under the respective administrations of Messrs. Chávez and Ahmadinejad there were two bellicose and opinionated “revolutionary” countries fallen upon hard times and nostalgic for remembered past glories.</w:t>
      </w:r>
    </w:p>
    <w:p w14:paraId="214CC6AC" w14:textId="77777777" w:rsidR="00AB218B" w:rsidRPr="00840EE5" w:rsidRDefault="00AB218B" w:rsidP="00AB218B">
      <w:r w:rsidRPr="00840EE5">
        <w:t>Both countries have likewise isolated themselves, by design, from much of the international establishment – instead, seeking to trade resource wealth for influence among their respective smaller, weaker neighbors – and in this regard both see the United States as their principle enemy. In a speech at the University of Tehran, for example, Chavez, according to Reuters, claimed, “If the U.S. Empire succeeds in consolidating its dominance, then humankind has no future. Therefore, we have to save humankind and put an end to the U.S. Empire.”</w:t>
      </w:r>
    </w:p>
    <w:p w14:paraId="196E6C29" w14:textId="77777777" w:rsidR="00AB218B" w:rsidRPr="00840EE5" w:rsidRDefault="00AB218B" w:rsidP="00AB218B">
      <w:r w:rsidRPr="00840EE5">
        <w:t>Yet now, given that they never did get around to ending the Empire, does this alliance still have a future? The answer to this question will be of no small consequence to the world as a whole. It will extend beyond their role as a self-proclaimed rhetorical international disestablishment: an Axis of Insults.</w:t>
      </w:r>
    </w:p>
    <w:p w14:paraId="3C3812CC" w14:textId="77777777" w:rsidR="00AB218B" w:rsidRPr="00840EE5" w:rsidRDefault="00AB218B" w:rsidP="00AB218B">
      <w:r w:rsidRPr="00840EE5">
        <w:t>The alliance between these two countries has generated concerns beyond the rhetoric. They have provided financial benefits to poorer neighbors and generated security risks to a great many others.  Some commentators, more than a few of them Republican congressmen, have publically surmised that Iran might have been using Caracas as a staging ground for terrorist plots throughout the Western hemisphere, although a State Department report released last week would seem to belie that fact.</w:t>
      </w:r>
    </w:p>
    <w:p w14:paraId="4E35F4E6" w14:textId="77777777" w:rsidR="00AB218B" w:rsidRPr="00840EE5" w:rsidRDefault="00AB218B" w:rsidP="00AB218B">
      <w:r w:rsidRPr="00840EE5">
        <w:t>Others believe that Iran’s true interest’s lies in accessing Latin America’s largely undeveloped uranium reserves, in hopes of advancing its ambitions towards the status of a nuclear power. What cannot be denied is that there are, at present, numerous Iranian agents active in Latin America operating at various official levels. The Iranian security apparatus has been instrumental in teaching Chavista security forces to more efficiently repress dissent among their own people. (The Venezuelan Jewish community, once among the largest in Latin America, has been a particular target.)</w:t>
      </w:r>
    </w:p>
    <w:p w14:paraId="0700FEC3" w14:textId="77777777" w:rsidR="00AB218B" w:rsidRPr="00840EE5" w:rsidRDefault="00AB218B" w:rsidP="00AB218B">
      <w:r w:rsidRPr="009944A7">
        <w:rPr>
          <w:b/>
          <w:u w:val="single"/>
        </w:rPr>
        <w:t>So what happens next?</w:t>
      </w:r>
      <w:r w:rsidRPr="00840EE5">
        <w:t xml:space="preserve"> Venezuela’s new president, Nicolas Maduro, has announced that he will meet soon with Iran’s new president-elect, Hassan Rowhani. And while neither country has provided any details, </w:t>
      </w:r>
      <w:r w:rsidRPr="00840EE5">
        <w:rPr>
          <w:b/>
          <w:u w:val="single"/>
        </w:rPr>
        <w:t>if Rowhani is the moderate he is touted to be, he may well seek better relations with Europe and the United States, advanced economies capable of engaging with Iran on more than a rhetorical level. Meanwhile, barring some unforeseen crisis precipitating the collapse of regime in Caracas, the Venezuelan government seems unlikely to do likewise.</w:t>
      </w:r>
      <w:r w:rsidRPr="00840EE5">
        <w:t xml:space="preserve"> Under fire from accusations of having stolen the recent election, Maduro’s domestic legitimacy is predicated primarily on his having been fingered by Chávez himself as successor, rather than on any personal charisma or qualifications. Under these circumstances, seeking rapprochement with “The Empire,” so often vilified by his hallowed predecessor, would be a dangerous game.</w:t>
      </w:r>
    </w:p>
    <w:p w14:paraId="4C3A4532" w14:textId="77777777" w:rsidR="00AB218B" w:rsidRPr="00840EE5" w:rsidRDefault="00AB218B" w:rsidP="00AB218B">
      <w:pPr>
        <w:rPr>
          <w:b/>
          <w:u w:val="single"/>
        </w:rPr>
      </w:pPr>
      <w:r w:rsidRPr="00840EE5">
        <w:t xml:space="preserve">In geopolitics, much as in interpersonal relationships, countries sometimes outgrow each other. </w:t>
      </w:r>
      <w:r w:rsidRPr="00840EE5">
        <w:rPr>
          <w:b/>
          <w:u w:val="single"/>
        </w:rPr>
        <w:t>For an Iran that might finally be coming of age, maintaining close ties with declining, unpopular Venezuela, would be no great benefit, and might hold back a more fruitful potential dalliance with the West.</w:t>
      </w:r>
    </w:p>
    <w:p w14:paraId="15E9F44C" w14:textId="77777777" w:rsidR="00AB218B" w:rsidRDefault="00AB218B" w:rsidP="00C2546B"/>
    <w:p w14:paraId="522C22EB" w14:textId="77777777" w:rsidR="00D51842" w:rsidRPr="006309F1" w:rsidRDefault="00D51842" w:rsidP="00D51842">
      <w:pPr>
        <w:pStyle w:val="Heading4"/>
        <w:rPr>
          <w:rStyle w:val="StyleStyleBold12pt"/>
        </w:rPr>
      </w:pPr>
      <w:r w:rsidRPr="006309F1">
        <w:rPr>
          <w:rStyle w:val="StyleStyleBold12pt"/>
          <w:b/>
        </w:rPr>
        <w:t>Iran-Venezuela relations are not a threat – a defensive relationship is a product of a hostile US policy</w:t>
      </w:r>
    </w:p>
    <w:p w14:paraId="024466F1" w14:textId="77777777" w:rsidR="00D51842" w:rsidRPr="006309F1" w:rsidRDefault="00D51842" w:rsidP="00D51842">
      <w:pPr>
        <w:rPr>
          <w:rStyle w:val="StyleStyleBold12pt"/>
          <w:b w:val="0"/>
        </w:rPr>
      </w:pPr>
      <w:r w:rsidRPr="006309F1">
        <w:rPr>
          <w:rStyle w:val="StyleStyleBold12pt"/>
        </w:rPr>
        <w:t>Mallett-Outtrim 7/21</w:t>
      </w:r>
      <w:r w:rsidRPr="006309F1">
        <w:rPr>
          <w:rStyle w:val="StyleStyleBold12pt"/>
          <w:b w:val="0"/>
        </w:rPr>
        <w:t xml:space="preserve"> – (Ryan, “The Myth And Reality Of Venezuela-Iran Ties – Analysis”, IDN, Eurasia Review, 7/21/13, http://www.eurasiareview.com/21072013-the-myth-and-reality-of-venezuela-iran-ties-analysis/)//NK</w:t>
      </w:r>
    </w:p>
    <w:p w14:paraId="152DEFAA" w14:textId="77777777" w:rsidR="00D51842" w:rsidRPr="006309F1" w:rsidRDefault="00D51842" w:rsidP="00D51842">
      <w:pPr>
        <w:rPr>
          <w:rStyle w:val="StyleStyleBold12pt"/>
          <w:b w:val="0"/>
        </w:rPr>
      </w:pPr>
    </w:p>
    <w:p w14:paraId="1E500482" w14:textId="77777777" w:rsidR="00D51842" w:rsidRPr="006309F1" w:rsidRDefault="00D51842" w:rsidP="00D51842">
      <w:pPr>
        <w:rPr>
          <w:rStyle w:val="StyleBoldUnderline"/>
        </w:rPr>
      </w:pPr>
      <w:r w:rsidRPr="006309F1">
        <w:t xml:space="preserve">Two events that defy hawk logic have taken place in the same month. First, on June 5 United States secretary of state John Kerry met with Venezuela’s foreign minister, Elias Jaua, and stated that he had agreed to pursue a more “positive relationship” with Venezuela. Then, just weeks later, Iranians voted in a president who has openly argued against nuclear proliferation. </w:t>
      </w:r>
      <w:r w:rsidRPr="006309F1">
        <w:rPr>
          <w:rStyle w:val="StyleStyleBold12pt"/>
          <w:b w:val="0"/>
        </w:rPr>
        <w:t xml:space="preserve">What happened? </w:t>
      </w:r>
      <w:r w:rsidRPr="006309F1">
        <w:rPr>
          <w:rStyle w:val="StyleBoldUnderline"/>
        </w:rPr>
        <w:t>Iran and Venezuela’s amiable relationship of the last decade was supposed to be the sum of all fears for Washington. Two “tyrants”, Mahmoud Ahmadinejad and Hugo Chavez, were accused of co-sponsoring all sorts of wild, fantastical plots by Washington’s warmongers. But was the Iran-Venezuela relationship ever about crushing the “free world” by assembling an unholy alliance of druglords, Islamists and socialists</w:t>
      </w:r>
      <w:r w:rsidRPr="006309F1">
        <w:rPr>
          <w:rStyle w:val="StyleStyleBold12pt"/>
          <w:b w:val="0"/>
        </w:rPr>
        <w:t xml:space="preserve">, or is there a slightly saner explanation? The crazy brigade It was just in March that Roger </w:t>
      </w:r>
      <w:r w:rsidRPr="006309F1">
        <w:rPr>
          <w:rStyle w:val="StyleBoldUnderline"/>
        </w:rPr>
        <w:t>Noriega delivered his red blooded testimony before the House Committee on Foreign Affairs that alleged that Latin American drug traffickers, Hezbollah, Venezuela and Iran have all united in some kind of convoluted plot that involves waging “asymmetrical warfare against U.S. security, interests and allies close to the homeland”.</w:t>
      </w:r>
      <w:r w:rsidRPr="006309F1">
        <w:rPr>
          <w:rStyle w:val="StyleStyleBold12pt"/>
          <w:b w:val="0"/>
        </w:rPr>
        <w:t xml:space="preserve"> </w:t>
      </w:r>
      <w:r w:rsidRPr="006309F1">
        <w:rPr>
          <w:rStyle w:val="StyleBoldUnderline"/>
        </w:rPr>
        <w:t xml:space="preserve">Along with stating that “Hezbollah operatives and their radical anti-Semitic allies hold important senior positions in the Venezuelan government”, Noriega also argued that Margarita Island is basically one big Hezbollah training camp (could put a slight dent in the government’s ambitions to develop the tourism sector) and that senior “chavista officials engage routinely in lucrative schemes involving Hezbollah front companies, Colombian terrorist groups, narcotraffickers, Venezuelan financial institutions and even powerful state-run entities”. </w:t>
      </w:r>
      <w:r w:rsidRPr="006309F1">
        <w:rPr>
          <w:rStyle w:val="StyleStyleBold12pt"/>
          <w:b w:val="0"/>
        </w:rPr>
        <w:t xml:space="preserve">In short a unified front of Arabs, Iranians, terrorism, drugs and state run enterprises united against Washington. </w:t>
      </w:r>
      <w:r w:rsidRPr="006309F1">
        <w:rPr>
          <w:rStyle w:val="StyleBoldUnderline"/>
        </w:rPr>
        <w:t>Noriega is far from a lone voice warning against this rainbow of conservative fears.</w:t>
      </w:r>
      <w:r w:rsidRPr="006309F1">
        <w:rPr>
          <w:rStyle w:val="StyleStyleBold12pt"/>
          <w:b w:val="0"/>
        </w:rPr>
        <w:t xml:space="preserve"> Vice president of the American Foreign Policy Council Ilan Berman has also warned that a myriad of recent events ranging from toilet paper shortages in Venezuela to the Colombian peace process are all possibly playing into the hands of a shadowy “network enabling Iran to carry out attacks in the region”. Last year, an opinion piece in </w:t>
      </w:r>
      <w:r w:rsidRPr="006309F1">
        <w:rPr>
          <w:rStyle w:val="StyleBoldUnderline"/>
        </w:rPr>
        <w:t>the Miami Herald penetrated to the core of this existential threat to the U.S.: the “most remarkable and dangerous foreign policy initiative of the [former] Chávez regime”, its positive relationship with Iran. The article continues by arguing that the threat of Iran and Venezuela cooperating to “smuggle a nuclear weapon into the U.S. . . should not be dismissed lightly”. The relationship between Caracas and Iran was a key consideration when lawmakers passed</w:t>
      </w:r>
      <w:r w:rsidRPr="006309F1">
        <w:rPr>
          <w:rStyle w:val="StyleStyleBold12pt"/>
          <w:b w:val="0"/>
        </w:rPr>
        <w:t xml:space="preserve"> the ‘Countering Iran in the Western Hemisphere Act of 2012 </w:t>
      </w:r>
      <w:r w:rsidRPr="006309F1">
        <w:rPr>
          <w:rStyle w:val="StyleBoldUnderline"/>
        </w:rPr>
        <w:t>(CIWHA)’, which aims to “address Iran’s growing hostile presence and activity” in the region</w:t>
      </w:r>
      <w:r w:rsidRPr="006309F1">
        <w:rPr>
          <w:rStyle w:val="StyleStyleBold12pt"/>
          <w:b w:val="0"/>
        </w:rPr>
        <w:t xml:space="preserve">. Since CIWHA was passed, Venezuela’s state arms manufacturer has been targeted by U.S. sanctions under the Iran, North Korea, and Syria Nonproliferation Act (INKSNA). Perhaps the events of June will make some of the fear brigade rethink the Iran-Venezuela relationship. After all, the relationship between the two countries isn’t quite as sinister as the likes of Noriega make it out to be. No, Iran and Venezuela are not cooperating to nuke Miami, and PDVSA might not actually be a Hezbollah front. The reality of the relationship is just as interesting, but it just doesn’t read like an Ian Fleming novel. And a dash of reality While military cooperation between Iran and Venezuela still hit the headlines every so often, energy resources are the real lynchpin of the relationship. In 2010 both countries agreed to invest US$760 million in each other’s energy sectors. On top of this, under another agreement, US$800 million worth of Venezuelan gasoline was shipped to Iran. In the following year over 14,000 homes that were built in Venezuela under the housing mission were constructed with Iranian assistance. In 2012, a slew of new agreements were signed between the two countries; mostly in the fields of technology, agriculture, food processing and civil construction. The relationship between Iran and Venezuela is clearly multifaceted – it has a defensive aspect, but is largely focused on civilian projects. A reasonable . . . nay, inevitable deterrence policy </w:t>
      </w:r>
      <w:r w:rsidRPr="006309F1">
        <w:rPr>
          <w:rStyle w:val="StyleBoldUnderline"/>
        </w:rPr>
        <w:t>Focusing on the Iran-Venezuela relationship as a defensive initiative does not give an accurate impression of</w:t>
      </w:r>
      <w:r w:rsidRPr="006309F1">
        <w:rPr>
          <w:rStyle w:val="StyleStyleBold12pt"/>
          <w:b w:val="0"/>
        </w:rPr>
        <w:t xml:space="preserve"> the whole story, but is, nonetheless, the most controversial aspect of the relationship. Yet this relationship as an aspect of </w:t>
      </w:r>
      <w:r w:rsidRPr="006309F1">
        <w:rPr>
          <w:rStyle w:val="StyleBoldUnderline"/>
        </w:rPr>
        <w:t>defence policy is not only reasonable, but almost inevitable given Washington’s handling of the two countries</w:t>
      </w:r>
      <w:r w:rsidRPr="006309F1">
        <w:rPr>
          <w:rStyle w:val="StyleStyleBold12pt"/>
          <w:b w:val="0"/>
        </w:rPr>
        <w:t xml:space="preserve"> in recent years. As Michael Corcoran rightly pointed out in February, despite being lumped in the same basket by much of the Western media, internally the governments of Iran and Venezuela couldn’t be more different. As Corcoran argues: “Venezuela has internationally recognized elections and works to empower the working class and the poor. Chávez’s opponents in Venezuela are free to broadcast their discontent and do. Venezuela may in fact be the only nation where the media could publicly call for a coup of an elected leader, as some Venezuelan media outlets did in 2002, and remain on the air. Certainly, such activities would not be permitted in the United States. In contrast, Iran, an Islamist state, jails dissidents, executes gays, and is ruled with absolute power by Supreme Leader Ayatollah Ali Khamenei. </w:t>
      </w:r>
      <w:r w:rsidRPr="006309F1">
        <w:rPr>
          <w:rStyle w:val="StyleBoldUnderline"/>
        </w:rPr>
        <w:t>“Yet for the U.S. media, Iran and the left-leaning Latin American governments are all of a piece. This assumption undergirds the demonization of the “pink tide” leaders as dangerous pawns in Iran’s supposed efforts to build nuclear weapons</w:t>
      </w:r>
      <w:r w:rsidRPr="006309F1">
        <w:rPr>
          <w:rStyle w:val="StyleStyleBold12pt"/>
          <w:b w:val="0"/>
        </w:rPr>
        <w:t xml:space="preserve">—efforts that are unconfirmed by U.S. intelligence agencies or the International Atomic Energy Agency.” I couldn’t put it better myself. Nonetheless, the disdain with which Washington has treated both countries over the last decade has led them to take a number of similar actions in the international theatre. </w:t>
      </w:r>
      <w:r w:rsidRPr="006309F1">
        <w:rPr>
          <w:rStyle w:val="StyleBoldUnderline"/>
        </w:rPr>
        <w:t>If a global hegemon treats two countries similarly, then it shouldn’t be a mystery</w:t>
      </w:r>
      <w:r w:rsidRPr="006309F1">
        <w:rPr>
          <w:rStyle w:val="StyleStyleBold12pt"/>
          <w:b w:val="0"/>
        </w:rPr>
        <w:t xml:space="preserve"> when they both respond in similar ways. It really shouldn’t have come as a surprise to anyone </w:t>
      </w:r>
      <w:r w:rsidRPr="006309F1">
        <w:rPr>
          <w:rStyle w:val="StyleBoldUnderline"/>
        </w:rPr>
        <w:t>to see both Iran and Venezuela pursuing policies of deterrence throughout the last decade. Since the U.S. backed the 2002 coup against Chávez, Venezuela has developed a multifaceted deterrence strategy primarily reliant on developing regional alliances</w:t>
      </w:r>
      <w:r w:rsidRPr="006309F1">
        <w:rPr>
          <w:rStyle w:val="StyleStyleBold12pt"/>
          <w:b w:val="0"/>
        </w:rPr>
        <w:t xml:space="preserve"> (the drive to modernise the Venezuelan military is supplementary at best). As was blatantly obvious to most observers of this year’s Organization of American States (OAS) summit, this strategy has been nothing short of a spectacular success. </w:t>
      </w:r>
      <w:r w:rsidRPr="006309F1">
        <w:rPr>
          <w:rStyle w:val="StyleBoldUnderline"/>
        </w:rPr>
        <w:t>From issues ranging from counter-narcotics to free trade, the U.S. and Canada were looking pretty lonely. However, Iran’s attempts to integrate into the international community have failed, largely due to U.S.-Israeli efforts.</w:t>
      </w:r>
      <w:r w:rsidRPr="006309F1">
        <w:rPr>
          <w:rStyle w:val="StyleStyleBold12pt"/>
          <w:b w:val="0"/>
        </w:rPr>
        <w:t xml:space="preserve"> Hence, while Venezuelan president Nicolas </w:t>
      </w:r>
      <w:r w:rsidRPr="006309F1">
        <w:rPr>
          <w:rStyle w:val="StyleBoldUnderline"/>
        </w:rPr>
        <w:t>Maduro enjoys strong support from most of Latin America</w:t>
      </w:r>
      <w:r w:rsidRPr="006309F1">
        <w:rPr>
          <w:rStyle w:val="StyleStyleBold12pt"/>
          <w:b w:val="0"/>
        </w:rPr>
        <w:t xml:space="preserve"> (for proof, look no further than his tour of the Southern Cone, which VA covered here and here), </w:t>
      </w:r>
      <w:r w:rsidRPr="006309F1">
        <w:rPr>
          <w:rStyle w:val="StyleBoldUnderline"/>
        </w:rPr>
        <w:t>Iran is encircled by U.S.-aligned regimes in Iraq, Pakistan, Afghanistan, Saudi Arabia and the other gulf states of Bahrain, Qatar, Kuwait, Oman and the United Arab Emirates.</w:t>
      </w:r>
      <w:r w:rsidRPr="006309F1">
        <w:t xml:space="preserve"> Moreover, contrary to Noriega’s fear mongering, as Bloomberg recently reported, even the State Department has conceded that “Iranian influence in Latin America and the Caribbean is waning”.</w:t>
      </w:r>
      <w:r w:rsidRPr="006309F1">
        <w:rPr>
          <w:rStyle w:val="StyleBoldUnderline"/>
        </w:rPr>
        <w:t xml:space="preserve"> </w:t>
      </w:r>
      <w:r w:rsidRPr="006309F1">
        <w:rPr>
          <w:rStyle w:val="StyleStyleBold12pt"/>
          <w:b w:val="0"/>
        </w:rPr>
        <w:t xml:space="preserve">In such a context, </w:t>
      </w:r>
      <w:r w:rsidRPr="006309F1">
        <w:rPr>
          <w:rStyle w:val="StyleBoldUnderline"/>
        </w:rPr>
        <w:t>if Iran is developing nuclear weapons (which there is scant evidence of) then it’s largely the result of U.S. policy. If the country’s atomic energy program really is peaceful, then the Iranian leadership is in desperate need of some kind of effective deterrence model; especially when</w:t>
      </w:r>
      <w:r w:rsidRPr="006309F1">
        <w:rPr>
          <w:rStyle w:val="StyleStyleBold12pt"/>
          <w:b w:val="0"/>
        </w:rPr>
        <w:t xml:space="preserve"> Benjamin </w:t>
      </w:r>
      <w:r w:rsidRPr="006309F1">
        <w:rPr>
          <w:rStyle w:val="StyleBoldUnderline"/>
        </w:rPr>
        <w:t xml:space="preserve">Netanyahu appears to be under the impression that Iran’s leaders are plotting a second holocaust. </w:t>
      </w:r>
      <w:r w:rsidRPr="006309F1">
        <w:rPr>
          <w:rStyle w:val="StyleStyleBold12pt"/>
          <w:b w:val="0"/>
        </w:rPr>
        <w:t xml:space="preserve">The supreme leader Ali Hosseini </w:t>
      </w:r>
      <w:r w:rsidRPr="006309F1">
        <w:rPr>
          <w:rStyle w:val="StyleBoldUnderline"/>
        </w:rPr>
        <w:t>Khamenei only needs to look next door to Iraq to see what happens when U.S/Israeli hawks come knocking and you don’t have any WMD’s</w:t>
      </w:r>
      <w:r w:rsidRPr="006309F1">
        <w:rPr>
          <w:rStyle w:val="StyleStyleBold12pt"/>
          <w:b w:val="0"/>
        </w:rPr>
        <w:t xml:space="preserve">. Indeed, if Saddam Hussein actually had WMD’s, the likelihood that even the hawks would have risked their deployment with an invasion is remote. So, while there are still plenty in Washington who are eager to beat the drums of war, in reality </w:t>
      </w:r>
      <w:r w:rsidRPr="006309F1">
        <w:rPr>
          <w:rStyle w:val="StyleBoldUnderline"/>
        </w:rPr>
        <w:t>both Venezuela and Iran are pursuing defensive policies in the face of very real U.S. aggression. For Iran, Washington’s aggression manifests mostly in its policy of encirclement, and the ever tightening economic sanctions, which have put millions of lives at risk. These are supplemented by Israeli aggression</w:t>
      </w:r>
      <w:r w:rsidRPr="006309F1">
        <w:rPr>
          <w:rStyle w:val="StyleStyleBold12pt"/>
          <w:b w:val="0"/>
        </w:rPr>
        <w:t xml:space="preserve">, most notably in the form of Mossad support of groups like the People’s Mujahedin of Iran, which has carried out a number of terrorist attacks on Iranian soil. </w:t>
      </w:r>
      <w:r w:rsidRPr="006309F1">
        <w:rPr>
          <w:rStyle w:val="StyleBoldUnderline"/>
        </w:rPr>
        <w:t>U.S. dependence on Venezuelan oil makes extensive sanctions undesirable for Washington, and attempts to encircle Venezuela have utterly failed, leaving the exploitation of Venezuela’s opposition as the only viable option</w:t>
      </w:r>
      <w:r w:rsidRPr="006309F1">
        <w:rPr>
          <w:rStyle w:val="StyleStyleBold12pt"/>
          <w:b w:val="0"/>
        </w:rPr>
        <w:t xml:space="preserve"> in recent years. However, as I have previously argued, </w:t>
      </w:r>
      <w:r w:rsidRPr="006309F1">
        <w:rPr>
          <w:rStyle w:val="StyleBoldUnderline"/>
        </w:rPr>
        <w:t>U.S. attempts to isolate and destabilise Venezuela have failed to the extent that as a last resort, Washington may try to actually foster cooperation with Caracas.</w:t>
      </w:r>
      <w:r w:rsidRPr="006309F1">
        <w:t xml:space="preserve"> Does </w:t>
      </w:r>
      <w:r w:rsidRPr="006309F1">
        <w:rPr>
          <w:rStyle w:val="StyleBoldUnderline"/>
        </w:rPr>
        <w:t xml:space="preserve">this mean the U.S. won’t try to extinguish Venezuela-Iran relations in the future? </w:t>
      </w:r>
      <w:r w:rsidRPr="006309F1">
        <w:rPr>
          <w:rStyle w:val="StyleStyleBold12pt"/>
          <w:b w:val="0"/>
        </w:rPr>
        <w:t xml:space="preserve">Not at all, though the focus will change. Unlike a decade ago, the Iran-Venezuela bond is no longer mutually beneficial as a deterrence strategy. While </w:t>
      </w:r>
      <w:r w:rsidRPr="006309F1">
        <w:rPr>
          <w:rStyle w:val="StyleBoldUnderline"/>
        </w:rPr>
        <w:t>Venezuela still has plenty to gain from cooperation with Iran in areas like agriculture and technology</w:t>
      </w:r>
      <w:r w:rsidRPr="006309F1">
        <w:rPr>
          <w:rStyle w:val="StyleStyleBold12pt"/>
          <w:b w:val="0"/>
        </w:rPr>
        <w:t xml:space="preserve"> (Cavim’s new Harpy is a great example of the latter), Venezuela probably won’t see deterrence dividends so much in the future. Between ALBA, PetroCaribe and Mercosur, </w:t>
      </w:r>
      <w:r w:rsidRPr="006309F1">
        <w:rPr>
          <w:rStyle w:val="StyleBoldUnderline"/>
        </w:rPr>
        <w:t>Venezuela’s geopolitical significance has skyrocketed</w:t>
      </w:r>
      <w:r w:rsidRPr="006309F1">
        <w:rPr>
          <w:rStyle w:val="StyleStyleBold12pt"/>
          <w:b w:val="0"/>
        </w:rPr>
        <w:t xml:space="preserve"> over the last decade, </w:t>
      </w:r>
      <w:r w:rsidRPr="006309F1">
        <w:rPr>
          <w:rStyle w:val="StyleBoldUnderline"/>
        </w:rPr>
        <w:t>while the U.S.’s iron grip on the western hemisphere is quickly becoming a bad memory. Iran, on the other hand, needs all the help it can get. If the Western media is to be believed, sanctions are working exactly as intended; punishing the poor. Meanwhile, the Israeli noose is tightening, and the U.S. propaganda machine keeps rolling on. As Hugo Chavez once said, “they accuse us of being a threat to the United States. They are the threat, and not a hypothetical one but a real, proven one.” Given the dwindling security dividends Iran can offer Venezuela, if Maduro continues to pursue close ties with Tehran, it will probably be with the hope of ensuring that Iranians are never the victim of anything like the humanitarian disaster unfolding in Syria. Nuking the U.S. mainland, or selling Caribbean holiday homes to Hezbollah probably aren’t too high on the agenda.</w:t>
      </w:r>
    </w:p>
    <w:p w14:paraId="7EC9BF19" w14:textId="77777777" w:rsidR="00D51842" w:rsidRPr="00C2546B" w:rsidRDefault="00D51842" w:rsidP="00D51842"/>
    <w:p w14:paraId="1CB5140D" w14:textId="77777777" w:rsidR="00D51842" w:rsidRDefault="00D51842" w:rsidP="00D51842"/>
    <w:p w14:paraId="1E2024AF" w14:textId="77777777" w:rsidR="00D51842" w:rsidRDefault="00D51842" w:rsidP="00C2546B"/>
    <w:p w14:paraId="2FE5E9DF" w14:textId="00ECB427" w:rsidR="00000E1A" w:rsidRPr="006309F1" w:rsidRDefault="00AB218B" w:rsidP="008E4FFE">
      <w:pPr>
        <w:pStyle w:val="Heading3"/>
      </w:pPr>
      <w:r>
        <w:t xml:space="preserve">--- XT: </w:t>
      </w:r>
      <w:r w:rsidR="00000E1A" w:rsidRPr="006309F1">
        <w:t>Iran Influence Decreasing</w:t>
      </w:r>
    </w:p>
    <w:p w14:paraId="2249DD57" w14:textId="77777777" w:rsidR="00000E1A" w:rsidRPr="006309F1" w:rsidRDefault="00000E1A" w:rsidP="00000E1A">
      <w:pPr>
        <w:pStyle w:val="Heading4"/>
      </w:pPr>
      <w:r w:rsidRPr="006309F1">
        <w:t>Venezuela-Iran relations are over – Chavez’s death</w:t>
      </w:r>
    </w:p>
    <w:p w14:paraId="06BD1778" w14:textId="77777777" w:rsidR="00000E1A" w:rsidRPr="006309F1" w:rsidRDefault="00000E1A" w:rsidP="00000E1A">
      <w:pPr>
        <w:rPr>
          <w:rStyle w:val="StyleStyleBold12pt"/>
          <w:b w:val="0"/>
        </w:rPr>
      </w:pPr>
      <w:r w:rsidRPr="006309F1">
        <w:rPr>
          <w:rStyle w:val="StyleStyleBold12pt"/>
        </w:rPr>
        <w:t>Lansberg-Rodriguez and Zonis 7/4</w:t>
      </w:r>
      <w:r w:rsidRPr="006309F1">
        <w:rPr>
          <w:rStyle w:val="StyleStyleBold12pt"/>
          <w:b w:val="0"/>
        </w:rPr>
        <w:t xml:space="preserve"> – *Fellow at The Comparative Constitutions Project; Columnist for the Venezuelan newspaper El Universal AND **Professor Emeritus at Booth School of Business (Daniel and Marvin, “Venezuela and Iran: The End of The Affair?”, EconoMonitor, 7/4/13, http://www.economonitor.com/blog/2013/07/venezuela-and-iran-the-end-of-the-affair/)//NK</w:t>
      </w:r>
    </w:p>
    <w:p w14:paraId="1F3A074D" w14:textId="77777777" w:rsidR="00000E1A" w:rsidRPr="006309F1" w:rsidRDefault="00000E1A" w:rsidP="00000E1A"/>
    <w:p w14:paraId="1036CB00" w14:textId="77777777" w:rsidR="00000E1A" w:rsidRPr="006309F1" w:rsidRDefault="00000E1A" w:rsidP="00000E1A">
      <w:pPr>
        <w:rPr>
          <w:rStyle w:val="Emphasis"/>
        </w:rPr>
      </w:pPr>
      <w:r w:rsidRPr="006309F1">
        <w:t xml:space="preserve">Over his fourteen year reign, the late Venezuelan president Hugo </w:t>
      </w:r>
      <w:r w:rsidRPr="006309F1">
        <w:rPr>
          <w:rStyle w:val="StyleBoldUnderline"/>
        </w:rPr>
        <w:t>Chávez developed strong political ties to Iran:</w:t>
      </w:r>
      <w:r w:rsidRPr="006309F1">
        <w:t xml:space="preserve"> visiting that country several times and hosting Iranian presidents on reciprocal visits. </w:t>
      </w:r>
      <w:r w:rsidRPr="006309F1">
        <w:rPr>
          <w:rStyle w:val="StyleBoldUnderline"/>
        </w:rPr>
        <w:t>Since then, spring boarding off of these Venezuelan ties, Iran has spread its tendrils into Argentina, Bolivia, Ecuador, Nicaragua and Brazil. Yet with Chávez deceased,</w:t>
      </w:r>
      <w:r w:rsidRPr="006309F1">
        <w:t xml:space="preserve"> and Mahmoud Ahmadinejad stepping down to be replaced by an ostensibly reform-minded successor, what – if anything – does the future have in store for this political odd couple? At first glance, </w:t>
      </w:r>
      <w:r w:rsidRPr="006309F1">
        <w:rPr>
          <w:rStyle w:val="Emphasis"/>
        </w:rPr>
        <w:t>Iran and Venezuela may seem an unlikely match: more a recipe for redundancy than synergy</w:t>
      </w:r>
      <w:r w:rsidRPr="006309F1">
        <w:t xml:space="preserve">. Both are relatively autocratic and rich in oil, rentier states with poorly diversified economies. And while </w:t>
      </w:r>
      <w:r w:rsidRPr="006309F1">
        <w:rPr>
          <w:rStyle w:val="StyleBoldUnderline"/>
        </w:rPr>
        <w:t>geopolitical friendships between states can likewise be predicated on shared culture or values, here Venezuela and Iran might also seem mismatched.</w:t>
      </w:r>
      <w:r w:rsidRPr="006309F1">
        <w:t xml:space="preserve"> Socially, </w:t>
      </w:r>
      <w:r w:rsidRPr="006309F1">
        <w:rPr>
          <w:rStyle w:val="StyleBoldUnderline"/>
        </w:rPr>
        <w:t>Venezuela has always been very progressive – among the first countries to allow for absolute freedom of religion and</w:t>
      </w:r>
      <w:r w:rsidRPr="006309F1">
        <w:t xml:space="preserve"> in 1863, the first country in the world to </w:t>
      </w:r>
      <w:r w:rsidRPr="006309F1">
        <w:rPr>
          <w:rStyle w:val="StyleBoldUnderline"/>
        </w:rPr>
        <w:t>outlaw capital punishment.</w:t>
      </w:r>
      <w:r w:rsidRPr="006309F1">
        <w:t xml:space="preserve"> Meanwhile, </w:t>
      </w:r>
      <w:r w:rsidRPr="006309F1">
        <w:rPr>
          <w:rStyle w:val="StyleBoldUnderline"/>
        </w:rPr>
        <w:t>Iran is heavily theocratic, legally imposing Islamic social conservatism, and with a justice system that executes more prisoners per capita (often publically) than any other country in the world.</w:t>
      </w:r>
      <w:r w:rsidRPr="006309F1">
        <w:t xml:space="preserve"> Perhaps nothing illustrates the cultural differences more aptly however than an incident that took place in March 2013, during Hugo Chavez’s funeral. A picture surfaced showing Iranian president </w:t>
      </w:r>
      <w:r w:rsidRPr="006309F1">
        <w:rPr>
          <w:rStyle w:val="StyleBoldUnderline"/>
        </w:rPr>
        <w:t xml:space="preserve">Ahmadinejad embracing Elena Chávez, the grieving elderly mother of his deceased friend. In Iran, where public physical contact between women and men is strictly forbidden barring a close family relationship, the result was a scandal. Ahmadinejad eventually announced that the photograph had been photo-shopped by some shadowy cabal of his enemies seeking to discredit him. </w:t>
      </w:r>
      <w:r w:rsidRPr="006309F1">
        <w:t xml:space="preserve">Yet regardless of these complicating factors there exists a strong connection. Under the respective administrations of Messrs. Chávez and Ahmadinejad there were two bellicose and opinionated “revolutionary” countries fallen upon hard times and nostalgic for remembered past glories. </w:t>
      </w:r>
      <w:r w:rsidRPr="006309F1">
        <w:rPr>
          <w:rStyle w:val="Emphasis"/>
        </w:rPr>
        <w:t>Both countries have likewise isolated themselves, by design, from much of the international establishment</w:t>
      </w:r>
      <w:r w:rsidRPr="006309F1">
        <w:t xml:space="preserve"> – instead, seeking to trade resource wealth for influence among their respective smaller, weaker neighbors – and in this regard both see the United States as their principle enemy. In a speech at the University of Tehran, for example, Chavez, according to Reuters, claimed, “If the U.S. Empire succeeds in consolidating its dominance, then humankind has no future. Therefore, we have to save humankind and put an end to the U.S. Empire.” Yet now, given that they never did get around to ending the Empire, does this alliance still have a future? The answer to this question will be of no small consequence to the world as a whole. It will extend beyond their role as a self-proclaimed rhetorical international disestablishment: an Axis of Insults. The alliance between these two countries has generated concerns beyond the rhetoric. They have provided financial benefits to poorer neighbors and generated security risks to a great many others. Some commentators, more than a few of them Republican congressmen, have publically surmised that Iran might have been using Caracas as a staging ground for terrorist plots throughout the Western hemisphere, although a State Department report released last week would seem to belie that fact. Others believe that Iran’s true interest’s lies in accessing Latin America’s largely undeveloped uranium reserves, in hopes of advancing its ambitions towards the status of a nuclear power. What cannot be denied is that there are, at present, numerous Iranian agents active in Latin America operating at various official levels. The Iranian security apparatus has been instrumental in teaching Chavista security forces to more efficiently repress dissent among their own people. (The Venezuelan Jewish community, once among the largest in Latin America, has been a particular target.) So what happens next? Venezuela’s new president, Nicolas Maduro, has announced that he will meet soon with Iran’s new president-elect, Hassan Rowhani. And while neither country has provided any details, if Rowhani is the moderate he is touted to be, he may well seek better relations with Europe and the United States, advanced economies capable of engaging with Iran on more than a rhetorical level. Meanwhile, barring some unforeseen crisis precipitating the collapse of regime in Caracas, the Venezuelan government seems unlikely to do likewise. Under fire from accusations of having stolen the recent election, Maduro’s domestic legitimacy is predicated primarily on his having been fingered by Chávez himself as successor, rather than on any personal charisma or qualifications. Under these circumstances, seeking rapprochement with “The Empire,” so often vilified by his hallowed predecessor, would be a dangerous game. In geopolitics, much as in interpersonal relationships, </w:t>
      </w:r>
      <w:r w:rsidRPr="006309F1">
        <w:rPr>
          <w:rStyle w:val="Emphasis"/>
        </w:rPr>
        <w:t>countries sometimes outgrow each other. For an Iran that might finally be coming of age, maintaining close ties with declining, unpopular Venezuela, would be no great benefit, and might hold back a more fruitful potential dalliance with the West.</w:t>
      </w:r>
    </w:p>
    <w:p w14:paraId="2116710E" w14:textId="77777777" w:rsidR="00000E1A" w:rsidRPr="006309F1" w:rsidRDefault="00000E1A" w:rsidP="00000E1A">
      <w:pPr>
        <w:rPr>
          <w:rStyle w:val="Emphasis"/>
        </w:rPr>
      </w:pPr>
    </w:p>
    <w:p w14:paraId="74FBE672" w14:textId="77777777" w:rsidR="00000E1A" w:rsidRPr="006309F1" w:rsidRDefault="00000E1A" w:rsidP="00000E1A">
      <w:pPr>
        <w:pStyle w:val="Heading4"/>
      </w:pPr>
      <w:r w:rsidRPr="006309F1">
        <w:t>Iran influence waning – economic, political, and diplomatic concerns</w:t>
      </w:r>
    </w:p>
    <w:p w14:paraId="7EC4A4BD" w14:textId="77777777" w:rsidR="00000E1A" w:rsidRPr="006309F1" w:rsidRDefault="00000E1A" w:rsidP="00000E1A">
      <w:pPr>
        <w:rPr>
          <w:rStyle w:val="StyleStyleBold12pt"/>
          <w:b w:val="0"/>
        </w:rPr>
      </w:pPr>
      <w:r w:rsidRPr="006309F1">
        <w:rPr>
          <w:rStyle w:val="StyleStyleBold12pt"/>
        </w:rPr>
        <w:t>Goodman 6/23</w:t>
      </w:r>
      <w:r w:rsidRPr="006309F1">
        <w:rPr>
          <w:rStyle w:val="StyleStyleBold12pt"/>
          <w:b w:val="0"/>
        </w:rPr>
        <w:t xml:space="preserve"> – Assistant Professor of Public Policy at Harvard University; BA in physics from Harvard University; MPhil in Education from Cambridge University; PhD in Economics from Columbia University (Joshua S., “Iran Influence in Latin America Waning, US report says”, 6/26/13, Bloomberg Businessweek,</w:t>
      </w:r>
      <w:r w:rsidRPr="006309F1">
        <w:t xml:space="preserve"> </w:t>
      </w:r>
      <w:r w:rsidRPr="006309F1">
        <w:rPr>
          <w:rStyle w:val="StyleStyleBold12pt"/>
          <w:b w:val="0"/>
        </w:rPr>
        <w:t>http://www.bloomberg.com/news/2013-06-26/iran-influence-in-latin-america-waning-u-s-report-says.html)//NK</w:t>
      </w:r>
    </w:p>
    <w:p w14:paraId="58F0D447" w14:textId="77777777" w:rsidR="00000E1A" w:rsidRPr="006309F1" w:rsidRDefault="00000E1A" w:rsidP="00000E1A">
      <w:pPr>
        <w:rPr>
          <w:rStyle w:val="StyleStyleBold12pt"/>
          <w:b w:val="0"/>
        </w:rPr>
      </w:pPr>
    </w:p>
    <w:p w14:paraId="2A0C9E1B" w14:textId="77777777" w:rsidR="00000E1A" w:rsidRPr="006309F1" w:rsidRDefault="00000E1A" w:rsidP="00000E1A">
      <w:pPr>
        <w:rPr>
          <w:rStyle w:val="StyleBoldUnderline"/>
        </w:rPr>
      </w:pPr>
      <w:r w:rsidRPr="006309F1">
        <w:rPr>
          <w:rStyle w:val="StyleBoldUnderline"/>
        </w:rPr>
        <w:t>Iran isn’t actively supporting terrorist cells in Latin America and its influence is waning in the region after almost a decade of promises to increase investment, according to a State Department report. While Iran’s interest in Latin America is a “concern,” sanctions have undermined efforts by the Islamic republic to expand its economic and political toehold in the region</w:t>
      </w:r>
      <w:r w:rsidRPr="006309F1">
        <w:rPr>
          <w:rStyle w:val="StyleStyleBold12pt"/>
          <w:b w:val="0"/>
        </w:rPr>
        <w:t xml:space="preserve">, according to the unclassified summary of yesterday’s report. </w:t>
      </w:r>
      <w:r w:rsidRPr="006309F1">
        <w:rPr>
          <w:rStyle w:val="StyleBoldUnderline"/>
        </w:rPr>
        <w:t>“As a result of diplomatic outreach, strengthening of allies’ capacity, international nonproliferation efforts, a strong sanctions policy, and Iran’s poor management of its foreign relations, Iranian influence in Latin America and the Caribbean is waning,”</w:t>
      </w:r>
      <w:r w:rsidRPr="006309F1">
        <w:rPr>
          <w:rStyle w:val="StyleStyleBold12pt"/>
          <w:b w:val="0"/>
        </w:rPr>
        <w:t xml:space="preserve"> according to the report. </w:t>
      </w:r>
      <w:r w:rsidRPr="006309F1">
        <w:rPr>
          <w:rStyle w:val="StyleBoldUnderline"/>
        </w:rPr>
        <w:t>The findings disappointed some Republican lawmakers who say</w:t>
      </w:r>
      <w:r w:rsidRPr="006309F1">
        <w:rPr>
          <w:rStyle w:val="StyleStyleBold12pt"/>
          <w:b w:val="0"/>
        </w:rPr>
        <w:t xml:space="preserve"> President Barack </w:t>
      </w:r>
      <w:r w:rsidRPr="006309F1">
        <w:rPr>
          <w:rStyle w:val="StyleBoldUnderline"/>
        </w:rPr>
        <w:t>Obama’s</w:t>
      </w:r>
      <w:r w:rsidRPr="006309F1">
        <w:rPr>
          <w:rStyle w:val="StyleStyleBold12pt"/>
          <w:b w:val="0"/>
        </w:rPr>
        <w:t xml:space="preserve"> administration is </w:t>
      </w:r>
      <w:r w:rsidRPr="006309F1">
        <w:rPr>
          <w:rStyle w:val="StyleBoldUnderline"/>
        </w:rPr>
        <w:t>underestimating the threat from Iran</w:t>
      </w:r>
      <w:r w:rsidRPr="006309F1">
        <w:rPr>
          <w:rStyle w:val="StyleStyleBold12pt"/>
          <w:b w:val="0"/>
        </w:rPr>
        <w:t xml:space="preserve">. The report comes as the U.S. takes a wait-and-see approach to President-elect Hassan Rohani, who has vowed to seek more dialog with the U.S. “I believe the Administration has failed to consider the seriousness of Iran’s presence here at home,” said Congressman Jeff Duncan, a Republican from South Carolina who wrote the legislation requiring the State Department report. “I question the methodology that was used in developing this report.” Chavez Alliance </w:t>
      </w:r>
      <w:r w:rsidRPr="006309F1">
        <w:rPr>
          <w:rStyle w:val="StyleBoldUnderline"/>
        </w:rPr>
        <w:t>The U.S. stepped up its monitoring of Iran’s presence in Latin America in a bid to isolate the country over its nuclear program and after President Mahmoud Ahmadinejad forged closer ties with anti-American allies of the late Venezuelan President Hugo Chavez. While Iran’s outreach bears watching, claims about more sinister activities are unproven</w:t>
      </w:r>
      <w:r w:rsidRPr="006309F1">
        <w:t>, said Christopher Sabatini, senior policy director at the Council of the Americas.</w:t>
      </w:r>
      <w:r w:rsidRPr="006309F1">
        <w:rPr>
          <w:rStyle w:val="StyleBoldUnderline"/>
        </w:rPr>
        <w:t xml:space="preserve"> “It’s a shame that in such a dynamic hemisphere in which we have so many diplomatic initiatives that for some -- especially Congress -- attention to the region has boiled down to mostly spurious charges about Iranian infiltration,”</w:t>
      </w:r>
      <w:r w:rsidRPr="006309F1">
        <w:rPr>
          <w:rStyle w:val="StyleStyleBold12pt"/>
          <w:b w:val="0"/>
        </w:rPr>
        <w:t xml:space="preserve"> Sabatini said via e-mail. Ahmadinejad made repeated trips to Latin America after taking office in 2005, most recently to Caracas to attend Chavez’s funeral in March and the inauguration of his successor, Nicolas Maduro, a month later. By contrast, Rohani has said little about the region since his surprise victory earlier this month. Instead, he said one of his main foreign policy priorities will be seeking “constructive dialog” with the U.S. and U.K., two nations with which the country has traditionally been at odds. ‘Good Relations’ “We’ll seek to have good relations with all nations, including Latin American states,” Rohani said during his first post-election press conference June 17, in response to a question about the attention he’ll devote to Latin America. Under Ahmadinejad’s watch, Iran added embassies in Latin America and more than doubled trade with Brazil, the region’s biggest economy. With Chavez, Ahmadinejad signed more than 100 accords to support everything from a campaign to build homes in Venezuela to a joint venture to manufacture bicycles, which Chavez jokingly referred to as “atomic” two-wheelers. The two countries also established in Caracas the Banco Internacional de Desarrollo, which together with its main Iranian shareholder, Bank Saderat, is accused by the U.S. of being a vehicle for the Ahmadinejad government’s funding of the Middle Eastern terrorist group Hezbollah. </w:t>
      </w:r>
      <w:r w:rsidRPr="006309F1">
        <w:rPr>
          <w:rStyle w:val="StyleBoldUnderline"/>
        </w:rPr>
        <w:t>Yet with Iran’s economy crippled by sanctions, many of the projects haven’t gotten off the ground. For example, pledges from 2007 and 2008 to help build a $350 million deep-water port off Nicaragua’s Atlantic coast and an oil refinery in Ecuador have yet to materialize. Nor has it built what former Secretary of State Hillary Clinton warned would be a “huge” embassy in Managua. That hasn’t prevented the Obama administration from trying to curb Iran’s influence. In 2011, it imposed sanctions on state-owned oil company Petroleos de Venezuela SA for defying sanctions on Iran. It also implicated an Iranian man working out of Mexico in a plot to kill Saudi Arabia’s ambassador to Washington.</w:t>
      </w:r>
    </w:p>
    <w:p w14:paraId="23342139" w14:textId="0F21FCD8" w:rsidR="00C2546B" w:rsidRDefault="00C2546B" w:rsidP="00C2546B">
      <w:pPr>
        <w:pStyle w:val="Heading4"/>
      </w:pPr>
      <w:r>
        <w:t>Iran’s influence in Latin America is decreasing – recent tour, campaigns, and Cuba and Syria</w:t>
      </w:r>
    </w:p>
    <w:p w14:paraId="21EB4EF7" w14:textId="77777777" w:rsidR="00C2546B" w:rsidRPr="0047138E" w:rsidRDefault="00C2546B" w:rsidP="00C2546B">
      <w:r w:rsidRPr="0047138E">
        <w:rPr>
          <w:rStyle w:val="StyleStyleBold12pt"/>
        </w:rPr>
        <w:t>Goforth 12</w:t>
      </w:r>
      <w:r>
        <w:t xml:space="preserve"> – t</w:t>
      </w:r>
      <w:r>
        <w:rPr>
          <w:rFonts w:eastAsia="Times New Roman" w:cs="Times New Roman"/>
        </w:rPr>
        <w:t>eaches international political economy at Coastal Carolina University</w:t>
      </w:r>
      <w:r>
        <w:t xml:space="preserve"> (Sean, “The Fraying Iran-Venezuela Alliance”, The National Interest, 3/6, </w:t>
      </w:r>
      <w:r w:rsidRPr="0047138E">
        <w:t>http://nationalinterest.org/commentary/the-fraying-iran-venezuela-alliance-6603?page=1</w:t>
      </w:r>
      <w:r>
        <w:t>)//JFHH</w:t>
      </w:r>
    </w:p>
    <w:p w14:paraId="5B41299A" w14:textId="77777777" w:rsidR="00C2546B" w:rsidRDefault="00C2546B" w:rsidP="00C2546B"/>
    <w:p w14:paraId="6DE5EAE9" w14:textId="77777777" w:rsidR="00C2546B" w:rsidRDefault="00C2546B" w:rsidP="00C2546B">
      <w:r>
        <w:t xml:space="preserve">Senator Richard Lugar recently warned of the growing threat posed by the Venezuela-Iran alliance. Lugar’s concern is a scenario in which Iran manages to block transit through the Strait </w:t>
      </w:r>
      <w:r w:rsidRPr="00585D48">
        <w:t>of Hormuz, giving Venezuelan president Hugo Chávez the opportunity to deal Washington a “</w:t>
      </w:r>
      <w:r w:rsidR="00106E49">
        <w:fldChar w:fldCharType="begin"/>
      </w:r>
      <w:r w:rsidR="00106E49">
        <w:instrText xml:space="preserve"> HYPERLINK "http://www.miamiherald.com/2012/02/15/v-print/2643399/growing-risk-posed-by-iran-venezuela.html" \t "_blank" </w:instrText>
      </w:r>
      <w:r w:rsidR="00106E49">
        <w:fldChar w:fldCharType="separate"/>
      </w:r>
      <w:r w:rsidRPr="00585D48">
        <w:t>double blow</w:t>
      </w:r>
      <w:r w:rsidR="00106E49">
        <w:fldChar w:fldCharType="end"/>
      </w:r>
      <w:r>
        <w:t>” by simultaneously cutting off oil exports to the United States.</w:t>
      </w:r>
    </w:p>
    <w:p w14:paraId="2871D10D" w14:textId="77777777" w:rsidR="00C2546B" w:rsidRDefault="00C2546B" w:rsidP="00C2546B">
      <w:r w:rsidRPr="00585D48">
        <w:rPr>
          <w:b/>
          <w:u w:val="single"/>
        </w:rPr>
        <w:t>On the surface, this may seem worrying</w:t>
      </w:r>
      <w:r>
        <w:t xml:space="preserve">. The two countries have a long tradition of trying to rile oil markets through a combination of bravado—Iran recently announced that it will preempt EU sanctions by </w:t>
      </w:r>
      <w:r w:rsidRPr="00585D48">
        <w:t xml:space="preserve">halting oil </w:t>
      </w:r>
      <w:r w:rsidR="00106E49">
        <w:fldChar w:fldCharType="begin"/>
      </w:r>
      <w:r w:rsidR="00106E49">
        <w:instrText xml:space="preserve"> HYPERLINK "http://www.freep.com/article/20120220/NEWS07/202200327/Iran-cuts-off-oil-to-Britain</w:instrText>
      </w:r>
      <w:r w:rsidR="00106E49">
        <w:instrText xml:space="preserve">-France" \t "_blank" </w:instrText>
      </w:r>
      <w:r w:rsidR="00106E49">
        <w:fldChar w:fldCharType="separate"/>
      </w:r>
      <w:r w:rsidRPr="00585D48">
        <w:t>sales to</w:t>
      </w:r>
      <w:r w:rsidR="00106E49">
        <w:fldChar w:fldCharType="end"/>
      </w:r>
      <w:r w:rsidRPr="00585D48">
        <w:t xml:space="preserve"> Britain and</w:t>
      </w:r>
      <w:r>
        <w:t xml:space="preserve"> France—military exercises and repeated vows to cripple the United States any way they can.</w:t>
      </w:r>
    </w:p>
    <w:p w14:paraId="316DA27C" w14:textId="77777777" w:rsidR="00C2546B" w:rsidRDefault="00C2546B" w:rsidP="00C2546B">
      <w:r>
        <w:t xml:space="preserve">Chávez has proven willing to use Venezuelan oil for his political ends, primarily by doling out fuel subsidies to his regional allies but also by </w:t>
      </w:r>
      <w:r w:rsidRPr="00585D48">
        <w:t xml:space="preserve">delivering </w:t>
      </w:r>
      <w:r w:rsidR="00106E49">
        <w:fldChar w:fldCharType="begin"/>
      </w:r>
      <w:r w:rsidR="00106E49">
        <w:instrText xml:space="preserve"> HYPERLINK "http://www.freep.com/article/20120220/NEWS07/202200327/Iran-cuts-off-oil-to-Britain-France%20" \t "_blank" </w:instrText>
      </w:r>
      <w:r w:rsidR="00106E49">
        <w:fldChar w:fldCharType="separate"/>
      </w:r>
      <w:r w:rsidRPr="00585D48">
        <w:t>oil products</w:t>
      </w:r>
      <w:r w:rsidR="00106E49">
        <w:fldChar w:fldCharType="end"/>
      </w:r>
      <w:r w:rsidRPr="00585D48">
        <w:t xml:space="preserve"> to Iran</w:t>
      </w:r>
      <w:r>
        <w:t xml:space="preserve"> in clear defiance of international sanctions. Yet despite his bluster, Chávez has kept the oil flowing north since he came into office, except for brief period in 2002–2003 when a worker’s strike against Chávez halted oil exports.</w:t>
      </w:r>
    </w:p>
    <w:p w14:paraId="55FF42D1" w14:textId="77777777" w:rsidR="00C2546B" w:rsidRDefault="00C2546B" w:rsidP="00C2546B">
      <w:r w:rsidRPr="00585D48">
        <w:rPr>
          <w:b/>
          <w:u w:val="single"/>
        </w:rPr>
        <w:t xml:space="preserve">Behind the scenes, the </w:t>
      </w:r>
      <w:r>
        <w:t xml:space="preserve">anti-American </w:t>
      </w:r>
      <w:r w:rsidRPr="00585D48">
        <w:rPr>
          <w:b/>
          <w:u w:val="single"/>
        </w:rPr>
        <w:t>alliance is in tatters. Key to the partnership is Iran’s ability to use Venezuela as a bridgehead for an expanded network of ties throughout Latin America.</w:t>
      </w:r>
      <w:r>
        <w:t xml:space="preserve"> Shortly after elections brought Chávez allies to power in Bolivia, Ecuador and Nicaragua, </w:t>
      </w:r>
      <w:r w:rsidRPr="00585D48">
        <w:rPr>
          <w:b/>
          <w:u w:val="single"/>
        </w:rPr>
        <w:t xml:space="preserve">Iran’s trade with Latin America soared, </w:t>
      </w:r>
      <w:r w:rsidR="00106E49">
        <w:fldChar w:fldCharType="begin"/>
      </w:r>
      <w:r w:rsidR="00106E49">
        <w:instrText xml:space="preserve"> HYPERLINK "http://www.latinbusine</w:instrText>
      </w:r>
      <w:r w:rsidR="00106E49">
        <w:instrText xml:space="preserve">sschronicle.com/app/article.aspx?id=3842" \t "_blank" </w:instrText>
      </w:r>
      <w:r w:rsidR="00106E49">
        <w:fldChar w:fldCharType="separate"/>
      </w:r>
      <w:r w:rsidRPr="00585D48">
        <w:rPr>
          <w:b/>
          <w:u w:val="single"/>
        </w:rPr>
        <w:t>tripling</w:t>
      </w:r>
      <w:r w:rsidR="00106E49">
        <w:rPr>
          <w:b/>
          <w:u w:val="single"/>
        </w:rPr>
        <w:fldChar w:fldCharType="end"/>
      </w:r>
      <w:r w:rsidRPr="00585D48">
        <w:rPr>
          <w:b/>
          <w:u w:val="single"/>
        </w:rPr>
        <w:t xml:space="preserve"> from 2007–2008</w:t>
      </w:r>
      <w:r>
        <w:t xml:space="preserve">. To help bring those leaders closer into the fold, Venezuela and Iran pledged aid to Bolivia and Nicaragua that, when combined, amounted to more than 20 percent of each country’s GDP. </w:t>
      </w:r>
      <w:r w:rsidRPr="00585D48">
        <w:rPr>
          <w:b/>
          <w:u w:val="single"/>
        </w:rPr>
        <w:t>Despite this, Iran’s support network in the region has thinned</w:t>
      </w:r>
      <w:r>
        <w:t xml:space="preserve"> since 2010.</w:t>
      </w:r>
    </w:p>
    <w:p w14:paraId="3CB3289D" w14:textId="77777777" w:rsidR="00C2546B" w:rsidRDefault="00C2546B" w:rsidP="00C2546B">
      <w:r>
        <w:t xml:space="preserve">Mahmoud </w:t>
      </w:r>
      <w:r w:rsidRPr="00585D48">
        <w:rPr>
          <w:b/>
          <w:u w:val="single"/>
        </w:rPr>
        <w:t>Ahmadinejad’s four-country tour of Latin America</w:t>
      </w:r>
      <w:r w:rsidRPr="00585D48">
        <w:t xml:space="preserve"> </w:t>
      </w:r>
      <w:r>
        <w:t xml:space="preserve">in January, which Lugar </w:t>
      </w:r>
      <w:r w:rsidRPr="00585D48">
        <w:t xml:space="preserve">and </w:t>
      </w:r>
      <w:r w:rsidR="00106E49">
        <w:fldChar w:fldCharType="begin"/>
      </w:r>
      <w:r w:rsidR="00106E49">
        <w:instrText xml:space="preserve"> HYPERLINK "http://www.miamiherald.com/2012/02/04/2623825/iran-latin-america-links-a-sc</w:instrText>
      </w:r>
      <w:r w:rsidR="00106E49">
        <w:instrText xml:space="preserve">ary.html" \t "_blank" </w:instrText>
      </w:r>
      <w:r w:rsidR="00106E49">
        <w:fldChar w:fldCharType="separate"/>
      </w:r>
      <w:r w:rsidRPr="00585D48">
        <w:t>others</w:t>
      </w:r>
      <w:r w:rsidR="00106E49">
        <w:fldChar w:fldCharType="end"/>
      </w:r>
      <w:r>
        <w:t xml:space="preserve"> have cited as a sign of a growing Iranian presence in Latin America, </w:t>
      </w:r>
      <w:r w:rsidRPr="00585D48">
        <w:rPr>
          <w:b/>
          <w:u w:val="single"/>
        </w:rPr>
        <w:t>actually demonstrates the decline of Iranian influence. Ahmadinejad didn’t visit Brazil, a country that championed Iran’s right to nuclear energy less than two years ago. He also didn’t go to Bolivia, which is probably the largest recipient of Iranian developmental aid in Latin America.</w:t>
      </w:r>
      <w:r>
        <w:t xml:space="preserve"> (Iran’s bypass of Bolivia is a sign of </w:t>
      </w:r>
      <w:r w:rsidRPr="00585D48">
        <w:t xml:space="preserve">ongoing </w:t>
      </w:r>
      <w:r w:rsidR="00106E49">
        <w:fldChar w:fldCharType="begin"/>
      </w:r>
      <w:r w:rsidR="00106E49">
        <w:instrText xml:space="preserve"> HYPERLINK "http://online.wsj.com/article/SB10001424052970203503204577040594</w:instrText>
      </w:r>
      <w:r w:rsidR="00106E49">
        <w:instrText xml:space="preserve">039247890.html" \t "_blank" </w:instrText>
      </w:r>
      <w:r w:rsidR="00106E49">
        <w:fldChar w:fldCharType="separate"/>
      </w:r>
      <w:r w:rsidRPr="00585D48">
        <w:t>fallout</w:t>
      </w:r>
      <w:r w:rsidR="00106E49">
        <w:fldChar w:fldCharType="end"/>
      </w:r>
      <w:r w:rsidRPr="00585D48">
        <w:t xml:space="preserve"> from a</w:t>
      </w:r>
      <w:r>
        <w:t xml:space="preserve"> visit by Ahmad Vahidi, Iran’s defense minister, to Bolivia last summer. The visit drew Argentina’s ire because the former Quds commander allegedly had a role in the 1994 bombing of a Jewish cultural center in Buenos Aires.)</w:t>
      </w:r>
    </w:p>
    <w:p w14:paraId="4029DCF6" w14:textId="77777777" w:rsidR="00C2546B" w:rsidRDefault="00C2546B" w:rsidP="00C2546B">
      <w:r>
        <w:t xml:space="preserve">Unable to keep up the guise of broad-based diplomatic support in Latin America, the central features of the illicit relationship between Venezuela and Iran have become more apparent. As one unclassified Department of </w:t>
      </w:r>
      <w:r w:rsidRPr="00585D48">
        <w:t xml:space="preserve">Defense </w:t>
      </w:r>
      <w:hyperlink r:id="rId47" w:history="1">
        <w:r w:rsidRPr="00585D48">
          <w:t>report</w:t>
        </w:r>
      </w:hyperlink>
      <w:r w:rsidRPr="00585D48">
        <w:t xml:space="preserve"> from</w:t>
      </w:r>
      <w:r>
        <w:t xml:space="preserve"> 2010 points out, members of Iran’s Revolutionary Guard, an elite wing of Iran’s military, “have an increased presence in Latin America, particularly Venezuela.” Given the surge of Hezbollah operatives in the area, the prevailing belief is that the groups may launch retaliatory attacks against the United States or Western-oriented countries in the Americas if Iran’s nuclear installations are bombed.</w:t>
      </w:r>
    </w:p>
    <w:p w14:paraId="210E9F9D" w14:textId="77777777" w:rsidR="00C2546B" w:rsidRDefault="00C2546B" w:rsidP="00C2546B">
      <w:r>
        <w:t xml:space="preserve">There is also </w:t>
      </w:r>
      <w:r w:rsidRPr="00585D48">
        <w:t xml:space="preserve">substantial </w:t>
      </w:r>
      <w:r w:rsidR="00106E49">
        <w:fldChar w:fldCharType="begin"/>
      </w:r>
      <w:r w:rsidR="00106E49">
        <w:instrText xml:space="preserve"> HYPERLINK</w:instrText>
      </w:r>
      <w:r w:rsidR="00106E49">
        <w:instrText xml:space="preserve"> "http://www.nytimes.com/2009/09/26/world/americas/26venez.html?scp=1&amp;sq=chavez%20aide%20says%20iran&amp;st=cse" \t "_blank" </w:instrText>
      </w:r>
      <w:r w:rsidR="00106E49">
        <w:fldChar w:fldCharType="separate"/>
      </w:r>
      <w:r w:rsidRPr="00585D48">
        <w:t>evidence</w:t>
      </w:r>
      <w:r w:rsidR="00106E49">
        <w:fldChar w:fldCharType="end"/>
      </w:r>
      <w:r w:rsidRPr="00585D48">
        <w:t xml:space="preserve"> to</w:t>
      </w:r>
      <w:r>
        <w:t xml:space="preserve"> suggest that Iran is helping mine uranium in Venezuela and that financial institutions in Venezuela have funneled money to Iran’s nuclear program. In December, a </w:t>
      </w:r>
      <w:r w:rsidRPr="00585D48">
        <w:t xml:space="preserve">Venezuelan </w:t>
      </w:r>
      <w:r w:rsidR="00106E49">
        <w:fldChar w:fldCharType="begin"/>
      </w:r>
      <w:r w:rsidR="00106E49">
        <w:instrText xml:space="preserve"> HYPERLINK "http://www.washingtontimes.com/news/2011/dec/13/us-probing-alleged-cyberattack-plot-iran-venezuela/?page=all" \t "_blank" </w:instrText>
      </w:r>
      <w:r w:rsidR="00106E49">
        <w:fldChar w:fldCharType="separate"/>
      </w:r>
      <w:r w:rsidRPr="00585D48">
        <w:t>diplomat</w:t>
      </w:r>
      <w:r w:rsidR="00106E49">
        <w:fldChar w:fldCharType="end"/>
      </w:r>
      <w:r w:rsidRPr="00585D48">
        <w:t xml:space="preserve"> posted in Miami</w:t>
      </w:r>
      <w:r>
        <w:t xml:space="preserve"> was implicated in a foiled Iranian cyber attack on the United States; if true, it is especially alarming because security experts regard the cyber arena as an area in which the playing field between Tehran and Washington is most even.</w:t>
      </w:r>
    </w:p>
    <w:p w14:paraId="490E0022" w14:textId="77777777" w:rsidR="00C2546B" w:rsidRDefault="00C2546B" w:rsidP="00C2546B">
      <w:r>
        <w:t>Managing the Threat</w:t>
      </w:r>
    </w:p>
    <w:p w14:paraId="3927F7BC" w14:textId="77777777" w:rsidR="00C2546B" w:rsidRPr="0047138E" w:rsidRDefault="00C2546B" w:rsidP="00C2546B">
      <w:pPr>
        <w:rPr>
          <w:rStyle w:val="Emphasis"/>
        </w:rPr>
      </w:pPr>
      <w:r w:rsidRPr="0047138E">
        <w:rPr>
          <w:b/>
          <w:u w:val="single"/>
        </w:rPr>
        <w:t xml:space="preserve">The Venezuela-Iran alliance does pose a threat to U.S. security. </w:t>
      </w:r>
      <w:r w:rsidRPr="0047138E">
        <w:rPr>
          <w:rStyle w:val="Emphasis"/>
        </w:rPr>
        <w:t>But it’s probably a manageable one.</w:t>
      </w:r>
    </w:p>
    <w:p w14:paraId="4D57C9E7" w14:textId="77777777" w:rsidR="00C2546B" w:rsidRDefault="00C2546B" w:rsidP="00C2546B">
      <w:r>
        <w:t xml:space="preserve">Led by Undersecretary Stuart Levey, the </w:t>
      </w:r>
      <w:r w:rsidRPr="0047138E">
        <w:rPr>
          <w:b/>
          <w:u w:val="single"/>
        </w:rPr>
        <w:t xml:space="preserve">U.S. Treasury has waged a global campaign to stop banks from laundering </w:t>
      </w:r>
      <w:r w:rsidR="00106E49">
        <w:fldChar w:fldCharType="begin"/>
      </w:r>
      <w:r w:rsidR="00106E49">
        <w:instrText xml:space="preserve"> HYPERLINK "http://www.reuters.com/article/2010/09/20/us-iran-usa-sanctions-idUSTRE68</w:instrText>
      </w:r>
      <w:r w:rsidR="00106E49">
        <w:instrText xml:space="preserve">J1AA20100920" \t "_blank" </w:instrText>
      </w:r>
      <w:r w:rsidR="00106E49">
        <w:fldChar w:fldCharType="separate"/>
      </w:r>
      <w:r w:rsidRPr="0047138E">
        <w:rPr>
          <w:b/>
          <w:u w:val="single"/>
        </w:rPr>
        <w:t>money</w:t>
      </w:r>
      <w:r w:rsidR="00106E49">
        <w:rPr>
          <w:b/>
          <w:u w:val="single"/>
        </w:rPr>
        <w:fldChar w:fldCharType="end"/>
      </w:r>
      <w:r w:rsidRPr="0047138E">
        <w:rPr>
          <w:b/>
          <w:u w:val="single"/>
        </w:rPr>
        <w:t xml:space="preserve"> for Iran’s nuclear program </w:t>
      </w:r>
      <w:r>
        <w:t>in recent years, and international sanctions are slowly crushing Iran’s economy.</w:t>
      </w:r>
    </w:p>
    <w:p w14:paraId="3BE97E42" w14:textId="77777777" w:rsidR="00C2546B" w:rsidRDefault="00C2546B" w:rsidP="00C2546B">
      <w:r>
        <w:t xml:space="preserve">Meanwhile, </w:t>
      </w:r>
      <w:r w:rsidRPr="0047138E">
        <w:rPr>
          <w:b/>
          <w:u w:val="single"/>
        </w:rPr>
        <w:t>Venezuela and Iran’s spheres of influence are breaking down, and a few of their allies—Cuba and Syria—have already begun death rattles</w:t>
      </w:r>
      <w:r>
        <w:t>.</w:t>
      </w:r>
    </w:p>
    <w:p w14:paraId="079D6D91" w14:textId="77777777" w:rsidR="00C2546B" w:rsidRDefault="00C2546B" w:rsidP="00C2546B">
      <w:r w:rsidRPr="0047138E">
        <w:rPr>
          <w:b/>
          <w:u w:val="single"/>
        </w:rPr>
        <w:t>Playing up the threat,</w:t>
      </w:r>
      <w:r w:rsidRPr="0047138E">
        <w:t xml:space="preserve"> </w:t>
      </w:r>
      <w:r>
        <w:t xml:space="preserve">as a recent House Foreign Affairs </w:t>
      </w:r>
      <w:r w:rsidRPr="00585D48">
        <w:t xml:space="preserve">Committee </w:t>
      </w:r>
      <w:r w:rsidR="00106E49">
        <w:fldChar w:fldCharType="begin"/>
      </w:r>
      <w:r w:rsidR="00106E49">
        <w:instrText xml:space="preserve"> HYPERLINK "http://foreignaffairs.house.gov/112/ros020212.pdf" \t "_blank" </w:instrText>
      </w:r>
      <w:r w:rsidR="00106E49">
        <w:fldChar w:fldCharType="separate"/>
      </w:r>
      <w:r w:rsidRPr="00585D48">
        <w:t>hearing</w:t>
      </w:r>
      <w:r w:rsidR="00106E49">
        <w:fldChar w:fldCharType="end"/>
      </w:r>
      <w:r w:rsidRPr="00585D48">
        <w:t xml:space="preserve"> chaired by Rep</w:t>
      </w:r>
      <w:r>
        <w:t xml:space="preserve">. Ileana Ros-Lehtinen tried to do, </w:t>
      </w:r>
      <w:r w:rsidRPr="0047138E">
        <w:rPr>
          <w:b/>
          <w:u w:val="single"/>
        </w:rPr>
        <w:t>unduly politicizes the issue</w:t>
      </w:r>
      <w:r>
        <w:t>. Republican presidential candidates have started to call for bold action against the Venezuela-Iran tag team, although they haven’t offered any specifics other than to advocate expanding sanctions or bombing Iran. Lugar’s choice remedy is completing construction of the Keystone XL pipeline; a new energy source would undoubtedly buoy America’s energy security, but it’s hard to imagine how it would alter Chávez’s behavior in the midst of current tensions.</w:t>
      </w:r>
    </w:p>
    <w:p w14:paraId="3D810102" w14:textId="77777777" w:rsidR="00C2546B" w:rsidRDefault="00C2546B" w:rsidP="00C2546B">
      <w:r>
        <w:t>There’s no way to rule out the possibility of Chávez or the Iranian leadership unleashing terrorist attacks against the United States or its allies in a desperate final-hour kamikaze, but Washington shouldn’t needlessly provoke that scenario—not when the current arrangement works to America’s advantage.</w:t>
      </w:r>
    </w:p>
    <w:p w14:paraId="61ED4BC7" w14:textId="77777777" w:rsidR="008E4FFE" w:rsidRPr="008E4FFE" w:rsidRDefault="008E4FFE" w:rsidP="008E4FFE"/>
    <w:p w14:paraId="314D9CA6" w14:textId="3BDF50B8" w:rsidR="00000E1A" w:rsidRPr="006309F1" w:rsidRDefault="003766BE" w:rsidP="008E4FFE">
      <w:pPr>
        <w:pStyle w:val="Heading3"/>
      </w:pPr>
      <w:r>
        <w:t>AT: Nuclear Terrorism</w:t>
      </w:r>
    </w:p>
    <w:p w14:paraId="097F66F9" w14:textId="77777777" w:rsidR="00000E1A" w:rsidRPr="006309F1" w:rsidRDefault="00000E1A" w:rsidP="00000E1A"/>
    <w:p w14:paraId="779E09B0" w14:textId="77777777" w:rsidR="00000E1A" w:rsidRPr="006309F1" w:rsidRDefault="00000E1A" w:rsidP="00000E1A">
      <w:pPr>
        <w:pStyle w:val="Heading4"/>
        <w:rPr>
          <w:rStyle w:val="StyleStyleBold12pt"/>
          <w:b/>
        </w:rPr>
      </w:pPr>
      <w:r w:rsidRPr="006309F1">
        <w:rPr>
          <w:rStyle w:val="StyleStyleBold12pt"/>
          <w:b/>
        </w:rPr>
        <w:t>No risk of Venezuelan nuclear terror – multiple warrants</w:t>
      </w:r>
    </w:p>
    <w:p w14:paraId="04E69DBA" w14:textId="77777777" w:rsidR="00000E1A" w:rsidRPr="006309F1" w:rsidRDefault="00000E1A" w:rsidP="00000E1A">
      <w:pPr>
        <w:rPr>
          <w:rStyle w:val="StyleStyleBold12pt"/>
          <w:b w:val="0"/>
        </w:rPr>
      </w:pPr>
      <w:r w:rsidRPr="006309F1">
        <w:rPr>
          <w:rStyle w:val="StyleStyleBold12pt"/>
        </w:rPr>
        <w:t>Bandow and Hidalgo 11</w:t>
      </w:r>
      <w:r w:rsidRPr="006309F1">
        <w:rPr>
          <w:rStyle w:val="StyleStyleBold12pt"/>
          <w:b w:val="0"/>
        </w:rPr>
        <w:t xml:space="preserve"> - *Senior Fellow at the Cato Institute AND **Project Coordinator for Latin America at the Cato Institute’s Center for Global Liberty and Prosperity (Doug and Juan Carlos, “Defusing Venezuela’s Nuclear Threat?”, Cato Institute, The Huffington Post, 1/12/11, http://www.cato.org/publications/commentary/defusing-venezuelas-nuclear-threat)//NK</w:t>
      </w:r>
    </w:p>
    <w:p w14:paraId="1E3D948E" w14:textId="77777777" w:rsidR="00000E1A" w:rsidRPr="006309F1" w:rsidRDefault="00000E1A" w:rsidP="00000E1A">
      <w:pPr>
        <w:rPr>
          <w:rStyle w:val="StyleStyleBold12pt"/>
          <w:b w:val="0"/>
        </w:rPr>
      </w:pPr>
    </w:p>
    <w:p w14:paraId="3B78D6F7" w14:textId="77777777" w:rsidR="00000E1A" w:rsidRPr="006309F1" w:rsidRDefault="00000E1A" w:rsidP="00000E1A">
      <w:pPr>
        <w:rPr>
          <w:rStyle w:val="StyleBoldUnderline"/>
        </w:rPr>
      </w:pPr>
      <w:r w:rsidRPr="006309F1">
        <w:t xml:space="preserve">Venezuela’s close relationship with Iran and plans to build nuclear facilities with Russian help are raising fears in Washington of another nuclear crisis. The incoming Republican House majority may place increased pressure on the Obama administration to confront Caracas. </w:t>
      </w:r>
      <w:r w:rsidRPr="006309F1">
        <w:rPr>
          <w:rStyle w:val="StyleBoldUnderline"/>
        </w:rPr>
        <w:t>Washington need not panic. A “Chávez bomb” is but a distant possibility and much will happen in Venezuela in the meantime</w:t>
      </w:r>
      <w:r w:rsidRPr="006309F1">
        <w:rPr>
          <w:rStyle w:val="StyleStyleBold12pt"/>
          <w:b w:val="0"/>
        </w:rPr>
        <w:t xml:space="preserve">. </w:t>
      </w:r>
      <w:r w:rsidRPr="006309F1">
        <w:t>The U.S. should work with other interested states to discourage Caracas from pursuing nuclear weapons</w:t>
      </w:r>
      <w:r w:rsidRPr="006309F1">
        <w:rPr>
          <w:rStyle w:val="StyleBoldUnderline"/>
        </w:rPr>
        <w:t xml:space="preserve">. </w:t>
      </w:r>
      <w:r w:rsidRPr="006309F1">
        <w:t xml:space="preserve">Venezuela suffers from severe energy shortages — primarily due to the Chávez government’s mismanagement — and there’s reason to doubt Chávez’s claim that his nuclear program is for purely peaceful purposes. For one — Chávez’s arms purchases far outstrip his nation’s security needs. Over the last decade Caracas has purchased fighters, attack helicopters, antiaircraft missiles, and 100,000 assault rifles. Yet Venezuela has been at peace since 1823 and faces no external threats. </w:t>
      </w:r>
      <w:r w:rsidRPr="006309F1">
        <w:rPr>
          <w:rStyle w:val="StyleStyleBold12pt"/>
          <w:b w:val="0"/>
        </w:rPr>
        <w:t xml:space="preserve">Yet </w:t>
      </w:r>
      <w:r w:rsidRPr="006309F1">
        <w:rPr>
          <w:rStyle w:val="StyleBoldUnderline"/>
        </w:rPr>
        <w:t>even if Venezuela chooses to pursue nuclear weapons, it’s far from certain that Caracas will succeed. The difficult process requires time, money, technology, and science. Developing nuclear weapons is even harder in the face of international opposition. Moreover, creating weapons of deliverable size poses another significant challenge. Despite Chávez’s pretensions of global leadership, his corruption-ridden and inept regime may be the biggest obstacle to a Venezuelan nuclear bomb. Worst is his gross economic mismanagement despite the government’s receipt of billions in oil revenues. The country’s infrastructure is crumbling</w:t>
      </w:r>
      <w:r w:rsidRPr="006309F1">
        <w:rPr>
          <w:rStyle w:val="StyleStyleBold12pt"/>
          <w:b w:val="0"/>
        </w:rPr>
        <w:t xml:space="preserve">. Last April an offshore drilling rig rented by PDVSA, Venezuela’s state-owned oil company, sank. The deal involved a questionable rental contract with former PDVSA executives and the accident was never properly investigated. Earlier this year power blackouts caused by a series of explosions at electrical plants and inadequate maintenance at the Guri hydro-electrical dam forced the government to impose electricity rationing. </w:t>
      </w:r>
      <w:r w:rsidRPr="006309F1">
        <w:rPr>
          <w:rStyle w:val="StyleBoldUnderline"/>
        </w:rPr>
        <w:t>Venezuela’s transportation infrastructure is literally falling apart. The government agency that manages the country’s food supply let 120,000 tons of imported food rot in port while its own supermarkets suffered shortages of basic staples</w:t>
      </w:r>
      <w:r w:rsidRPr="006309F1">
        <w:rPr>
          <w:rStyle w:val="StyleStyleBold12pt"/>
          <w:b w:val="0"/>
        </w:rPr>
        <w:t xml:space="preserve">. Chávez’s anti-business policies discourage private investment. </w:t>
      </w:r>
      <w:r w:rsidRPr="006309F1">
        <w:rPr>
          <w:rStyle w:val="StyleBoldUnderline"/>
        </w:rPr>
        <w:t xml:space="preserve">Although Caracas is a major oil supplier, it cannot easily afford an expensive nuclear program. With the days of skyrocketing oil prices over, at least in the foreseeable future, the government faces serious financial difficulties. </w:t>
      </w:r>
      <w:r w:rsidRPr="006309F1">
        <w:rPr>
          <w:rStyle w:val="StyleStyleBold12pt"/>
          <w:b w:val="0"/>
        </w:rPr>
        <w:t xml:space="preserve">For example, </w:t>
      </w:r>
      <w:r w:rsidRPr="006309F1">
        <w:rPr>
          <w:rStyle w:val="StyleBoldUnderline"/>
        </w:rPr>
        <w:t>Chávez’s regime owes Colombian businesses approximately $500 million for past exports. PDVSA has delayed payments to its contractors</w:t>
      </w:r>
      <w:r w:rsidRPr="006309F1">
        <w:rPr>
          <w:rStyle w:val="StyleStyleBold12pt"/>
          <w:b w:val="0"/>
        </w:rPr>
        <w:t xml:space="preserve">. After Chávez’s allies lost the legislative elections in October, his government launched an expropriation spree but only 9 percent of the confiscated industries have been paid for. Moreover, Chávez is not certain to retain power in the face of a contracting economy, staggering crime rate, unbridled corruption and an increasingly united opposition. Even if he wins reelection in 2012, Chávez likely will find it more difficult to achieve his international ambitions. </w:t>
      </w:r>
      <w:r w:rsidRPr="006309F1">
        <w:t xml:space="preserve">Obviously, it would be foolish to dismiss the possibility of Venezuela becoming a nuclear power, but it is equally mistaken to speak of “an over-the-horizon Cuban Missile Crisis,” in the words of the Heritage Foundation’s Peter Brookes. Venezuela is nowhere close to or certain of becoming a threat to the U.S. Thus, the Obama administration should develop a long-term strategy to head off any “Chávez bomb.” </w:t>
      </w:r>
      <w:r w:rsidRPr="006309F1">
        <w:rPr>
          <w:rStyle w:val="StyleBoldUnderline"/>
        </w:rPr>
        <w:t>The U.S. should maintain a low profile in Venezuelan affairs</w:t>
      </w:r>
      <w:r w:rsidRPr="006309F1">
        <w:rPr>
          <w:rStyle w:val="StyleStyleBold12pt"/>
          <w:b w:val="0"/>
        </w:rPr>
        <w:t xml:space="preserve">. The chief issue in the upcoming election should be Chávez’s disastrous record. </w:t>
      </w:r>
      <w:r w:rsidRPr="006309F1">
        <w:rPr>
          <w:rStyle w:val="StyleBoldUnderline"/>
        </w:rPr>
        <w:t xml:space="preserve">The less attention received by U.S. officials and policy, the less blame Chávez can off-load on Washington, and the less he can claim that America poses a threat. </w:t>
      </w:r>
      <w:r w:rsidRPr="006309F1">
        <w:rPr>
          <w:rStyle w:val="StyleStyleBold12pt"/>
          <w:b w:val="0"/>
        </w:rPr>
        <w:t xml:space="preserve">At the same time, American individuals and groups should support Venezuelan advocates of liberty. The strongest opposition to Chávez comes from grassroots activists committed to a free society. </w:t>
      </w:r>
      <w:r w:rsidRPr="006309F1">
        <w:t xml:space="preserve">The U.S. also should engage Moscow. The Obama administration should be prepared to make concessions on matters of NATO expansion and missile defense as part of a larger political understanding, which would limit or end Russia’s military relationship and nuclear plans with Caracas. </w:t>
      </w:r>
      <w:r w:rsidRPr="006309F1">
        <w:rPr>
          <w:rStyle w:val="StyleStyleBold12pt"/>
          <w:b w:val="0"/>
        </w:rPr>
        <w:t xml:space="preserve">Washington should encourage Venezuela’s neighbors and United Nations Security Council members to press Caracas, as a signatory of the Nuclear Non-Proliferation Treaty, to comply with International Atomic Energy Agency safeguards. Particularly important are the roles of Brazil and Argentina, which have had nuclear ambitions in the past. No one, other than, presumably, Hugo Chávez, wants Venezuela to build nuclear weapons. </w:t>
      </w:r>
      <w:r w:rsidRPr="006309F1">
        <w:rPr>
          <w:rStyle w:val="Emphasis"/>
        </w:rPr>
        <w:t>With the threat still distant, patience is a virtue.</w:t>
      </w:r>
      <w:r w:rsidRPr="006309F1">
        <w:rPr>
          <w:rStyle w:val="StyleStyleBold12pt"/>
          <w:b w:val="0"/>
        </w:rPr>
        <w:t xml:space="preserve"> </w:t>
      </w:r>
      <w:r w:rsidRPr="006309F1">
        <w:t>The U.S. should assemble a diplomatic coalition to constrain any nuclear ambitions in Caracas.</w:t>
      </w:r>
    </w:p>
    <w:p w14:paraId="25DB913B" w14:textId="77777777" w:rsidR="00000E1A" w:rsidRDefault="00000E1A" w:rsidP="00000E1A"/>
    <w:p w14:paraId="4D05295D" w14:textId="5A10A256" w:rsidR="006E780D" w:rsidRPr="006309F1" w:rsidRDefault="006E780D" w:rsidP="006E780D">
      <w:pPr>
        <w:pStyle w:val="Heading3"/>
      </w:pPr>
      <w:r>
        <w:t>AT: Venezuelan Prolif</w:t>
      </w:r>
    </w:p>
    <w:p w14:paraId="735F538E" w14:textId="77777777" w:rsidR="00000E1A" w:rsidRPr="006309F1" w:rsidRDefault="00000E1A" w:rsidP="00000E1A">
      <w:pPr>
        <w:pStyle w:val="Heading4"/>
        <w:rPr>
          <w:rStyle w:val="StyleStyleBold12pt"/>
          <w:b/>
        </w:rPr>
      </w:pPr>
      <w:r w:rsidRPr="006309F1">
        <w:rPr>
          <w:rStyle w:val="StyleStyleBold12pt"/>
          <w:b/>
        </w:rPr>
        <w:t>No risk of Venezuelan prolif – multiple warrants</w:t>
      </w:r>
    </w:p>
    <w:p w14:paraId="2B156799" w14:textId="77777777" w:rsidR="00000E1A" w:rsidRPr="006309F1" w:rsidRDefault="00000E1A" w:rsidP="00000E1A">
      <w:pPr>
        <w:rPr>
          <w:rStyle w:val="StyleStyleBold12pt"/>
          <w:b w:val="0"/>
        </w:rPr>
      </w:pPr>
      <w:r w:rsidRPr="006309F1">
        <w:rPr>
          <w:rStyle w:val="StyleStyleBold12pt"/>
        </w:rPr>
        <w:t>Bandow and Hidalgo 11</w:t>
      </w:r>
      <w:r w:rsidRPr="006309F1">
        <w:rPr>
          <w:rStyle w:val="StyleStyleBold12pt"/>
          <w:b w:val="0"/>
        </w:rPr>
        <w:t xml:space="preserve"> - *Senior Fellow at the Cato Institute AND **Project Coordinator for Latin America at the Cato Institute’s Center for Global Liberty and Prosperity (Doug and Juan Carlos, “Defusing Venezuela’s Nuclear Threat?”, Cato Institute, The Huffington Post, 1/12/11, http://www.cato.org/publications/commentary/defusing-venezuelas-nuclear-threat)//NK</w:t>
      </w:r>
    </w:p>
    <w:p w14:paraId="6F34198B" w14:textId="77777777" w:rsidR="00000E1A" w:rsidRPr="006309F1" w:rsidRDefault="00000E1A" w:rsidP="00000E1A">
      <w:pPr>
        <w:rPr>
          <w:rStyle w:val="StyleStyleBold12pt"/>
          <w:b w:val="0"/>
        </w:rPr>
      </w:pPr>
    </w:p>
    <w:p w14:paraId="3CC4D5D8" w14:textId="77777777" w:rsidR="00000E1A" w:rsidRDefault="00000E1A" w:rsidP="00000E1A">
      <w:pPr>
        <w:rPr>
          <w:rStyle w:val="StyleBoldUnderline"/>
        </w:rPr>
      </w:pPr>
      <w:r w:rsidRPr="006309F1">
        <w:rPr>
          <w:rStyle w:val="StyleBoldUnderline"/>
        </w:rPr>
        <w:t>Venezuela’s close relationship with Iran and plans to build nuclear facilities with Russian help are raising fears in Washington of another nuclear crisis. The</w:t>
      </w:r>
      <w:r w:rsidRPr="006309F1">
        <w:t xml:space="preserve"> incoming </w:t>
      </w:r>
      <w:r w:rsidRPr="006309F1">
        <w:rPr>
          <w:rStyle w:val="StyleBoldUnderline"/>
        </w:rPr>
        <w:t xml:space="preserve">Republican House majority may place increased pressure on the Obama administration to confront Caracas. </w:t>
      </w:r>
      <w:r w:rsidRPr="006309F1">
        <w:rPr>
          <w:rStyle w:val="StyleStyleBold12pt"/>
          <w:b w:val="0"/>
        </w:rPr>
        <w:t xml:space="preserve">Washington need not panic. A “Chávez bomb” is but a distant possibility and much will happen in Venezuela in the meantime. </w:t>
      </w:r>
      <w:r w:rsidRPr="006309F1">
        <w:rPr>
          <w:rStyle w:val="StyleBoldUnderline"/>
        </w:rPr>
        <w:t>The U.S. should work with other interested states to discourage Caracas from pursuing nuclear weapons. Venezuela suffers from severe energy shortages — primarily due to the Chávez government’s mismanagement — and there’s reason to doubt Chávez’s claim that his nuclear program is for purely peaceful purposes</w:t>
      </w:r>
      <w:r w:rsidRPr="006309F1">
        <w:rPr>
          <w:rStyle w:val="StyleStyleBold12pt"/>
          <w:b w:val="0"/>
        </w:rPr>
        <w:t xml:space="preserve">. For one — </w:t>
      </w:r>
      <w:r w:rsidRPr="006309F1">
        <w:rPr>
          <w:rStyle w:val="StyleBoldUnderline"/>
        </w:rPr>
        <w:t xml:space="preserve">Chávez’s arms purchases far outstrip his nation’s security needs. Over the last decade Caracas has purchased fighters, attack helicopters, antiaircraft missiles, and 100,000 assault rifles. Yet Venezuela has been at peace since 1823 and faces no external threats. </w:t>
      </w:r>
      <w:r w:rsidRPr="006309F1">
        <w:rPr>
          <w:rStyle w:val="StyleStyleBold12pt"/>
          <w:b w:val="0"/>
        </w:rPr>
        <w:t xml:space="preserve">Yet even if Venezuela chooses to pursue nuclear weapons, it’s far from certain that Caracas will succeed. The difficult process requires time, money, technology, and science. Developing nuclear weapons is even harder in the face of international opposition. Moreover, creating weapons of deliverable size poses another significant challenge. </w:t>
      </w:r>
      <w:r w:rsidRPr="006309F1">
        <w:rPr>
          <w:rStyle w:val="StyleBoldUnderline"/>
        </w:rPr>
        <w:t>Despite Chávez’s pretensions of global leadership, his corruption-ridden and inept regime may be the biggest obstacle to a Venezuelan nuclear bomb</w:t>
      </w:r>
      <w:r w:rsidRPr="006309F1">
        <w:rPr>
          <w:rStyle w:val="StyleStyleBold12pt"/>
          <w:b w:val="0"/>
        </w:rPr>
        <w:t xml:space="preserve">. Worst is his gross economic mismanagement despite the government’s receipt of billions in oil revenues. </w:t>
      </w:r>
      <w:r w:rsidRPr="006309F1">
        <w:rPr>
          <w:rStyle w:val="StyleBoldUnderline"/>
        </w:rPr>
        <w:t>The country’s infrastructure is crumbling</w:t>
      </w:r>
      <w:r w:rsidRPr="006309F1">
        <w:rPr>
          <w:rStyle w:val="StyleStyleBold12pt"/>
          <w:b w:val="0"/>
        </w:rPr>
        <w:t xml:space="preserve">. Last April an offshore drilling rig rented by PDVSA, Venezuela’s state-owned oil company, sank. The deal involved a questionable rental contract with former PDVSA executives and the accident was never properly investigated. Earlier this year power blackouts caused by a series of explosions at electrical plants and inadequate maintenance at the Guri hydro-electrical dam forced the government to impose electricity rationing. </w:t>
      </w:r>
      <w:r w:rsidRPr="006309F1">
        <w:rPr>
          <w:rStyle w:val="StyleBoldUnderline"/>
        </w:rPr>
        <w:t>Venezuela’s transportation infrastructure is literally falling apart. The government agency that manages the country’s food supply let 120,000 tons of imported food rot in port while its own supermarkets suffered shortages of basic staples</w:t>
      </w:r>
      <w:r w:rsidRPr="006309F1">
        <w:rPr>
          <w:rStyle w:val="StyleStyleBold12pt"/>
          <w:b w:val="0"/>
        </w:rPr>
        <w:t xml:space="preserve">. Chávez’s anti-business policies discourage private investment. Although Caracas is a major oil supplier, it cannot easily afford an expensive nuclear program. With the days of skyrocketing oil prices over, at least in the foreseeable future, the government faces serious financial difficulties. For example, Chávez’s regime owes Colombian businesses approximately $500 million for past exports. PDVSA has delayed payments to its contractors. After Chávez’s allies lost the legislative elections in October, his government launched an expropriation spree but only 9 percent of the confiscated industries have been paid for. Moreover, Chávez is not certain to retain power in the face of a contracting economy, staggering crime rate, unbridled corruption and an increasingly united opposition. Even if he wins reelection in 2012, Chávez likely will find it more difficult to achieve his international ambitions. Obviously, </w:t>
      </w:r>
      <w:r w:rsidRPr="006309F1">
        <w:rPr>
          <w:rStyle w:val="StyleBoldUnderline"/>
        </w:rPr>
        <w:t>it would be foolish to dismiss the possibility of Venezuela becoming a nuclear power</w:t>
      </w:r>
      <w:r w:rsidRPr="006309F1">
        <w:rPr>
          <w:rStyle w:val="StyleStyleBold12pt"/>
          <w:b w:val="0"/>
        </w:rPr>
        <w:t xml:space="preserve">, but it is equally mistaken to speak of “an over-the-horizon Cuban Missile Crisis,” in the words of the Heritage Foundation’s Peter Brookes. Venezuela is nowhere close to or certain of becoming a threat to the U.S. Thus, </w:t>
      </w:r>
      <w:r w:rsidRPr="006309F1">
        <w:rPr>
          <w:rStyle w:val="StyleBoldUnderline"/>
        </w:rPr>
        <w:t>the Obama administration should develop a long-term strategy to head off any “Chávez bomb.”</w:t>
      </w:r>
    </w:p>
    <w:p w14:paraId="72C3239E" w14:textId="77777777" w:rsidR="00A371EA" w:rsidRDefault="00A371EA" w:rsidP="00000E1A">
      <w:pPr>
        <w:rPr>
          <w:rStyle w:val="StyleBoldUnderline"/>
        </w:rPr>
      </w:pPr>
    </w:p>
    <w:p w14:paraId="433A5850" w14:textId="305ACEE7" w:rsidR="00A371EA" w:rsidRPr="00A371EA" w:rsidRDefault="00A371EA" w:rsidP="00A371EA">
      <w:pPr>
        <w:pStyle w:val="Heading3"/>
        <w:rPr>
          <w:rStyle w:val="StyleStyleBold12pt"/>
          <w:b/>
          <w:sz w:val="32"/>
          <w:szCs w:val="32"/>
          <w:u w:val="single"/>
        </w:rPr>
      </w:pPr>
      <w:r w:rsidRPr="00A371EA">
        <w:rPr>
          <w:rStyle w:val="StyleBoldUnderline"/>
          <w:b/>
          <w:sz w:val="32"/>
          <w:szCs w:val="32"/>
        </w:rPr>
        <w:t>--- AT: FARC</w:t>
      </w:r>
    </w:p>
    <w:p w14:paraId="21583041" w14:textId="77777777" w:rsidR="00000E1A" w:rsidRDefault="00000E1A" w:rsidP="00000E1A">
      <w:pPr>
        <w:pStyle w:val="Heading4"/>
      </w:pPr>
      <w:r w:rsidRPr="00026818">
        <w:t xml:space="preserve">Farc isn’t a threat – </w:t>
      </w:r>
      <w:r>
        <w:t>empirics</w:t>
      </w:r>
      <w:r w:rsidRPr="00026818">
        <w:t>, declining membership and death of leaders prove</w:t>
      </w:r>
    </w:p>
    <w:p w14:paraId="4F3FE7AF" w14:textId="77777777" w:rsidR="00000E1A" w:rsidRDefault="00000E1A" w:rsidP="00000E1A">
      <w:r w:rsidRPr="003D2130">
        <w:rPr>
          <w:rStyle w:val="StyleStyleBold12pt"/>
        </w:rPr>
        <w:t>Ford and Aarthun 12</w:t>
      </w:r>
      <w:r>
        <w:t xml:space="preserve"> –  (Dana and Sara,“Five facts about Colombia's FARC rebels”, CNN, </w:t>
      </w:r>
      <w:r>
        <w:rPr>
          <w:rFonts w:eastAsia="Times New Roman" w:cs="Times New Roman"/>
        </w:rPr>
        <w:t xml:space="preserve">August 28, </w:t>
      </w:r>
      <w:r w:rsidRPr="003D2130">
        <w:rPr>
          <w:rFonts w:eastAsia="Times New Roman" w:cs="Times New Roman"/>
        </w:rPr>
        <w:t>http://www.cnn.com/2012/08/28/world/americas/colombia-farc-facts</w:t>
      </w:r>
      <w:r>
        <w:rPr>
          <w:rFonts w:eastAsia="Times New Roman" w:cs="Times New Roman"/>
        </w:rPr>
        <w:t>)//JFHH</w:t>
      </w:r>
    </w:p>
    <w:p w14:paraId="61A7F5A5" w14:textId="77777777" w:rsidR="00000E1A" w:rsidRPr="00026818" w:rsidRDefault="00000E1A" w:rsidP="00000E1A"/>
    <w:p w14:paraId="0387A951" w14:textId="77777777" w:rsidR="00000E1A" w:rsidRDefault="00000E1A" w:rsidP="00000E1A">
      <w:r w:rsidRPr="00026818">
        <w:t>(CNN) --</w:t>
      </w:r>
      <w:r>
        <w:t xml:space="preserve"> The Colombian president said Monday the government is in "exploratory" talks with Latin America's oldest insurgency.</w:t>
      </w:r>
    </w:p>
    <w:p w14:paraId="06772AE6" w14:textId="77777777" w:rsidR="00000E1A" w:rsidRDefault="00000E1A" w:rsidP="00000E1A">
      <w:pPr>
        <w:rPr>
          <w:rFonts w:cs="Times New Roman"/>
        </w:rPr>
      </w:pPr>
      <w:r>
        <w:rPr>
          <w:rFonts w:cs="Times New Roman"/>
        </w:rPr>
        <w:t>Here are five facts about the Revolutionary Armed Forces of Colombia, commonly known as the FARC:</w:t>
      </w:r>
    </w:p>
    <w:p w14:paraId="24B55BF3" w14:textId="77777777" w:rsidR="00000E1A" w:rsidRPr="00026818" w:rsidRDefault="00000E1A" w:rsidP="00000E1A">
      <w:pPr>
        <w:rPr>
          <w:b/>
        </w:rPr>
      </w:pPr>
      <w:r w:rsidRPr="00026818">
        <w:rPr>
          <w:rStyle w:val="Strong"/>
          <w:rFonts w:cs="Times New Roman"/>
          <w:b w:val="0"/>
        </w:rPr>
        <w:t xml:space="preserve">1. The </w:t>
      </w:r>
      <w:r w:rsidRPr="00026818">
        <w:rPr>
          <w:rStyle w:val="Strong"/>
          <w:rFonts w:cs="Times New Roman"/>
          <w:u w:val="single"/>
        </w:rPr>
        <w:t>FARC has been at war with the Colombian government since the 1960s</w:t>
      </w:r>
    </w:p>
    <w:p w14:paraId="5C953B10" w14:textId="77777777" w:rsidR="00000E1A" w:rsidRPr="00026818" w:rsidRDefault="00000E1A" w:rsidP="00000E1A">
      <w:pPr>
        <w:rPr>
          <w:rFonts w:cs="Times New Roman"/>
          <w:b/>
          <w:u w:val="single"/>
        </w:rPr>
      </w:pPr>
      <w:r>
        <w:rPr>
          <w:rFonts w:cs="Times New Roman"/>
        </w:rPr>
        <w:t xml:space="preserve">The FARC was formed in 1964. </w:t>
      </w:r>
      <w:r w:rsidRPr="00026818">
        <w:rPr>
          <w:rFonts w:cs="Times New Roman"/>
          <w:b/>
          <w:u w:val="single"/>
        </w:rPr>
        <w:t>Espousing anti-U.S. and Marxist ideology, the group draws the overwhelming majority of its members from the rural poor. Its aim is to overthrow the government.</w:t>
      </w:r>
    </w:p>
    <w:p w14:paraId="6407C115" w14:textId="77777777" w:rsidR="00000E1A" w:rsidRDefault="00000E1A" w:rsidP="00000E1A">
      <w:pPr>
        <w:rPr>
          <w:rFonts w:cs="Times New Roman"/>
        </w:rPr>
      </w:pPr>
      <w:r>
        <w:rPr>
          <w:rFonts w:cs="Times New Roman"/>
        </w:rPr>
        <w:t xml:space="preserve">Though it began as an insurgency and continues to champion leftist causes, the </w:t>
      </w:r>
      <w:r w:rsidRPr="00026818">
        <w:rPr>
          <w:rFonts w:cs="Times New Roman"/>
          <w:b/>
          <w:u w:val="single"/>
        </w:rPr>
        <w:t>FARC is</w:t>
      </w:r>
      <w:r>
        <w:rPr>
          <w:rFonts w:cs="Times New Roman"/>
        </w:rPr>
        <w:t xml:space="preserve"> sometimes </w:t>
      </w:r>
      <w:r w:rsidRPr="00026818">
        <w:rPr>
          <w:rFonts w:cs="Times New Roman"/>
          <w:b/>
          <w:u w:val="single"/>
        </w:rPr>
        <w:t xml:space="preserve">criticized for eschewing its beliefs in favor of running drugs. </w:t>
      </w:r>
      <w:r>
        <w:rPr>
          <w:rFonts w:cs="Times New Roman"/>
        </w:rPr>
        <w:t xml:space="preserve">Colombia is one of the world's top cocaine producers and the </w:t>
      </w:r>
      <w:r w:rsidRPr="00026818">
        <w:rPr>
          <w:rFonts w:cs="Times New Roman"/>
          <w:b/>
          <w:u w:val="single"/>
        </w:rPr>
        <w:t>FARC is estimated to make around $500 million from the illicit trade per year</w:t>
      </w:r>
      <w:r>
        <w:rPr>
          <w:rFonts w:cs="Times New Roman"/>
        </w:rPr>
        <w:t>, according to the Council on Foreign Relations.</w:t>
      </w:r>
    </w:p>
    <w:p w14:paraId="18872E87" w14:textId="77777777" w:rsidR="00000E1A" w:rsidRPr="00026818" w:rsidRDefault="00000E1A" w:rsidP="00000E1A">
      <w:pPr>
        <w:rPr>
          <w:b/>
        </w:rPr>
      </w:pPr>
      <w:r w:rsidRPr="00026818">
        <w:rPr>
          <w:rStyle w:val="Strong"/>
          <w:rFonts w:cs="Times New Roman"/>
          <w:b w:val="0"/>
        </w:rPr>
        <w:t>2. The two sides have not sat down since 2002</w:t>
      </w:r>
    </w:p>
    <w:p w14:paraId="1510BA1A" w14:textId="77777777" w:rsidR="00000E1A" w:rsidRDefault="00000E1A" w:rsidP="00000E1A">
      <w:pPr>
        <w:rPr>
          <w:rFonts w:cs="Times New Roman"/>
        </w:rPr>
      </w:pPr>
      <w:r>
        <w:rPr>
          <w:rFonts w:cs="Times New Roman"/>
        </w:rPr>
        <w:t>Peace talks between the rebels and the government have occurred sporadically since the 1980s. A cease-fire brokered in 1984 included the release of a number of imprisoned guerrilla fighters. That truce ended in 1990 when several thousand former FARC members were killed.</w:t>
      </w:r>
    </w:p>
    <w:p w14:paraId="3DC02EBE" w14:textId="77777777" w:rsidR="00000E1A" w:rsidRDefault="00000E1A" w:rsidP="00000E1A">
      <w:pPr>
        <w:rPr>
          <w:rFonts w:cs="Times New Roman"/>
        </w:rPr>
      </w:pPr>
      <w:r>
        <w:rPr>
          <w:rFonts w:cs="Times New Roman"/>
        </w:rPr>
        <w:t>The last attempt at peace fell apart in 2002. Then-President Andres Pastrana ceded control of an area roughly the size of Switzerland to the FARC, but broke off talks after a series of high profile rebel attacks. The government moved to retake control of the so-called neutral zone, and the sides have been at war since.</w:t>
      </w:r>
    </w:p>
    <w:p w14:paraId="10CE0AD0" w14:textId="77777777" w:rsidR="00000E1A" w:rsidRPr="00026818" w:rsidRDefault="00000E1A" w:rsidP="00000E1A">
      <w:pPr>
        <w:rPr>
          <w:rFonts w:cs="Times New Roman"/>
          <w:b/>
          <w:u w:val="single"/>
        </w:rPr>
      </w:pPr>
      <w:r w:rsidRPr="00026818">
        <w:t xml:space="preserve">3. </w:t>
      </w:r>
      <w:r w:rsidRPr="00026818">
        <w:rPr>
          <w:b/>
          <w:u w:val="single"/>
        </w:rPr>
        <w:t>The rebels have suffered significant</w:t>
      </w:r>
      <w:r w:rsidRPr="00026818">
        <w:rPr>
          <w:rStyle w:val="Strong"/>
          <w:rFonts w:cs="Times New Roman"/>
          <w:b w:val="0"/>
          <w:u w:val="single"/>
        </w:rPr>
        <w:t xml:space="preserve"> </w:t>
      </w:r>
      <w:r w:rsidRPr="00026818">
        <w:rPr>
          <w:b/>
          <w:u w:val="single"/>
        </w:rPr>
        <w:t>setbacks</w:t>
      </w:r>
    </w:p>
    <w:p w14:paraId="4B819498" w14:textId="77777777" w:rsidR="00000E1A" w:rsidRPr="00026818" w:rsidRDefault="00000E1A" w:rsidP="00000E1A">
      <w:pPr>
        <w:rPr>
          <w:rFonts w:cs="Times New Roman"/>
          <w:b/>
          <w:u w:val="single"/>
        </w:rPr>
      </w:pPr>
      <w:r w:rsidRPr="00026818">
        <w:rPr>
          <w:rFonts w:cs="Times New Roman"/>
          <w:b/>
          <w:u w:val="single"/>
        </w:rPr>
        <w:t>From its peak, the FARC has shrunk considerably in both size and strength</w:t>
      </w:r>
      <w:r>
        <w:rPr>
          <w:rFonts w:cs="Times New Roman"/>
        </w:rPr>
        <w:t xml:space="preserve">, in part because of a U.S.-backed security campaign. </w:t>
      </w:r>
      <w:r w:rsidRPr="00026818">
        <w:rPr>
          <w:rFonts w:cs="Times New Roman"/>
          <w:b/>
          <w:u w:val="single"/>
        </w:rPr>
        <w:t>As of last year, the group was thought to have around 8,000 troops, down from more than 16,000 a decade earlier.</w:t>
      </w:r>
    </w:p>
    <w:p w14:paraId="452E6C8D" w14:textId="77777777" w:rsidR="00000E1A" w:rsidRDefault="00000E1A" w:rsidP="00000E1A">
      <w:pPr>
        <w:rPr>
          <w:rFonts w:cs="Times New Roman"/>
        </w:rPr>
      </w:pPr>
      <w:r w:rsidRPr="00026818">
        <w:rPr>
          <w:rFonts w:cs="Times New Roman"/>
          <w:b/>
          <w:u w:val="single"/>
        </w:rPr>
        <w:t>The FARC has also lost several of its top leaders.</w:t>
      </w:r>
      <w:r>
        <w:rPr>
          <w:rFonts w:cs="Times New Roman"/>
        </w:rPr>
        <w:t xml:space="preserve"> In November, </w:t>
      </w:r>
      <w:r w:rsidRPr="00026818">
        <w:rPr>
          <w:rFonts w:cs="Times New Roman"/>
          <w:b/>
          <w:u w:val="single"/>
        </w:rPr>
        <w:t>the group's head, Alfonso Cano</w:t>
      </w:r>
      <w:r>
        <w:rPr>
          <w:rFonts w:cs="Times New Roman"/>
        </w:rPr>
        <w:t>, was killed in what President Juan Manuel Santos described then as the nation's "most overwhelming blow" against the rebel organization.</w:t>
      </w:r>
    </w:p>
    <w:p w14:paraId="21073531" w14:textId="77777777" w:rsidR="00000E1A" w:rsidRDefault="00000E1A" w:rsidP="00000E1A">
      <w:pPr>
        <w:rPr>
          <w:rFonts w:cs="Times New Roman"/>
        </w:rPr>
      </w:pPr>
      <w:r>
        <w:rPr>
          <w:rFonts w:cs="Times New Roman"/>
        </w:rPr>
        <w:t xml:space="preserve">Colombian security forces killed the </w:t>
      </w:r>
      <w:r w:rsidRPr="00026818">
        <w:rPr>
          <w:rFonts w:cs="Times New Roman"/>
          <w:b/>
          <w:u w:val="single"/>
        </w:rPr>
        <w:t>then-second-in-command, Raul Reyes, during a</w:t>
      </w:r>
      <w:r w:rsidRPr="00026818">
        <w:rPr>
          <w:rFonts w:cs="Times New Roman"/>
          <w:u w:val="single"/>
        </w:rPr>
        <w:t xml:space="preserve"> </w:t>
      </w:r>
      <w:r w:rsidRPr="00026818">
        <w:rPr>
          <w:rFonts w:cs="Times New Roman"/>
        </w:rPr>
        <w:t>2008</w:t>
      </w:r>
      <w:r>
        <w:rPr>
          <w:rFonts w:cs="Times New Roman"/>
        </w:rPr>
        <w:t xml:space="preserve"> cross-border </w:t>
      </w:r>
      <w:r w:rsidRPr="00026818">
        <w:rPr>
          <w:rFonts w:cs="Times New Roman"/>
          <w:b/>
          <w:u w:val="single"/>
        </w:rPr>
        <w:t>raid</w:t>
      </w:r>
      <w:r>
        <w:rPr>
          <w:rFonts w:cs="Times New Roman"/>
        </w:rPr>
        <w:t xml:space="preserve"> into Ecuador. </w:t>
      </w:r>
      <w:r w:rsidRPr="00026818">
        <w:rPr>
          <w:rFonts w:cs="Times New Roman"/>
          <w:b/>
          <w:u w:val="single"/>
        </w:rPr>
        <w:t>That same year, FARC founder Manuel Marulanda died of an apparent heart attack.</w:t>
      </w:r>
    </w:p>
    <w:p w14:paraId="2C9055B8" w14:textId="77777777" w:rsidR="00000E1A" w:rsidRPr="00026818" w:rsidRDefault="00000E1A" w:rsidP="00000E1A">
      <w:r w:rsidRPr="00026818">
        <w:t>4. Despite its</w:t>
      </w:r>
      <w:r>
        <w:rPr>
          <w:rStyle w:val="Strong"/>
          <w:rFonts w:cs="Times New Roman"/>
        </w:rPr>
        <w:t xml:space="preserve"> </w:t>
      </w:r>
      <w:r w:rsidRPr="00026818">
        <w:t>losses, the FARC continues to carry out attacks</w:t>
      </w:r>
    </w:p>
    <w:p w14:paraId="3835412C" w14:textId="77777777" w:rsidR="00000E1A" w:rsidRDefault="00000E1A" w:rsidP="00000E1A">
      <w:r>
        <w:t>Rebels and government troops still clash with regularity and the FARC is capable of inflicting serious casualties.</w:t>
      </w:r>
    </w:p>
    <w:p w14:paraId="6E11F9D7" w14:textId="77777777" w:rsidR="00000E1A" w:rsidRDefault="00000E1A" w:rsidP="00000E1A">
      <w:pPr>
        <w:rPr>
          <w:rFonts w:cs="Times New Roman"/>
        </w:rPr>
      </w:pPr>
      <w:r>
        <w:rPr>
          <w:rFonts w:cs="Times New Roman"/>
        </w:rPr>
        <w:t>Between 2010-2011, attacks rose by 10%, according to the Colombian think tank Nuevo Arco Iris. Some saw the increase as evidence of a comeback, while others argued it reflected a desperate attempt by the FARC to hold strategic land.</w:t>
      </w:r>
    </w:p>
    <w:p w14:paraId="42AAAA89" w14:textId="77777777" w:rsidR="00000E1A" w:rsidRDefault="00000E1A" w:rsidP="00000E1A">
      <w:pPr>
        <w:rPr>
          <w:rFonts w:cs="Times New Roman"/>
        </w:rPr>
      </w:pPr>
      <w:r>
        <w:rPr>
          <w:rFonts w:cs="Times New Roman"/>
        </w:rPr>
        <w:t>The rebels remain in control of some remote regions, notably in the southern jungle.</w:t>
      </w:r>
    </w:p>
    <w:p w14:paraId="285D264F" w14:textId="77777777" w:rsidR="00000E1A" w:rsidRDefault="00000E1A" w:rsidP="00000E1A">
      <w:pPr>
        <w:rPr>
          <w:rFonts w:cs="Times New Roman"/>
        </w:rPr>
      </w:pPr>
      <w:r w:rsidRPr="00026818">
        <w:t>5. The United States and the</w:t>
      </w:r>
      <w:r>
        <w:rPr>
          <w:rStyle w:val="Strong"/>
          <w:rFonts w:cs="Times New Roman"/>
        </w:rPr>
        <w:t xml:space="preserve"> </w:t>
      </w:r>
      <w:r w:rsidRPr="00026818">
        <w:t>European Union consider the group a terrorist organization</w:t>
      </w:r>
    </w:p>
    <w:p w14:paraId="189364B1" w14:textId="77777777" w:rsidR="00000E1A" w:rsidRDefault="00000E1A" w:rsidP="00000E1A">
      <w:pPr>
        <w:rPr>
          <w:rFonts w:cs="Times New Roman"/>
        </w:rPr>
      </w:pPr>
      <w:r>
        <w:rPr>
          <w:rFonts w:cs="Times New Roman"/>
        </w:rPr>
        <w:t>In its struggle against the government, the FARC has engaged in bombings, murder, extortion and kidnappings.</w:t>
      </w:r>
    </w:p>
    <w:p w14:paraId="698A926B" w14:textId="77777777" w:rsidR="00000E1A" w:rsidRDefault="00000E1A" w:rsidP="00000E1A">
      <w:pPr>
        <w:rPr>
          <w:rFonts w:cs="Times New Roman"/>
        </w:rPr>
      </w:pPr>
      <w:r>
        <w:rPr>
          <w:rFonts w:cs="Times New Roman"/>
        </w:rPr>
        <w:t>Among the highest profile cases in recent years was that of Ingrid Betancourt, who was kidnapped in 2002 during her campaign for the presidency. She was freed in a helicopter rescue mission in 2008. Colombian commandos posed as humanitarian aid workers to liberate the group, which included three U.S. military contractors and 11 Colombian police and military members.</w:t>
      </w:r>
    </w:p>
    <w:p w14:paraId="042014F3" w14:textId="77777777" w:rsidR="00000E1A" w:rsidRDefault="00000E1A" w:rsidP="00000E1A">
      <w:pPr>
        <w:rPr>
          <w:rFonts w:cs="Times New Roman"/>
        </w:rPr>
      </w:pPr>
      <w:r>
        <w:rPr>
          <w:rFonts w:cs="Times New Roman"/>
        </w:rPr>
        <w:t>After Cano's death, the FARC tapped a new leader, Rodrigo Londono Echeverri, who is also known as Timoleon Jimenez or Timochenko.</w:t>
      </w:r>
    </w:p>
    <w:p w14:paraId="5DD06E57" w14:textId="77777777" w:rsidR="00000E1A" w:rsidRDefault="00000E1A" w:rsidP="00000E1A">
      <w:pPr>
        <w:rPr>
          <w:rFonts w:cs="Times New Roman"/>
        </w:rPr>
      </w:pPr>
      <w:r>
        <w:rPr>
          <w:rFonts w:cs="Times New Roman"/>
        </w:rPr>
        <w:t>The U.S. State Department alleges he has run the FARC's cocaine operations and ordered rebels to "shoot down fumigation aircrafts, increase coca production, kidnap United States citizens and kill farmers who sold cocaine paste to non-FARC buyers."</w:t>
      </w:r>
    </w:p>
    <w:p w14:paraId="2025E510" w14:textId="77777777" w:rsidR="00000E1A" w:rsidRDefault="00000E1A" w:rsidP="00000E1A">
      <w:pPr>
        <w:rPr>
          <w:rFonts w:cs="Times New Roman"/>
        </w:rPr>
      </w:pPr>
      <w:r>
        <w:rPr>
          <w:rFonts w:cs="Times New Roman"/>
        </w:rPr>
        <w:t>A $5 million reward is offered for information leading to his arrest.</w:t>
      </w:r>
    </w:p>
    <w:p w14:paraId="171CA73B" w14:textId="77777777" w:rsidR="00B014C3" w:rsidRPr="00AF5046" w:rsidRDefault="00B014C3" w:rsidP="007A3515"/>
    <w:sectPr w:rsidR="00B014C3"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E78EAD" w14:textId="77777777" w:rsidR="000E48A7" w:rsidRDefault="000E48A7" w:rsidP="00E46E7E">
      <w:r>
        <w:separator/>
      </w:r>
    </w:p>
  </w:endnote>
  <w:endnote w:type="continuationSeparator" w:id="0">
    <w:p w14:paraId="29CA032C" w14:textId="77777777" w:rsidR="000E48A7" w:rsidRDefault="000E48A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79536F" w14:textId="77777777" w:rsidR="000E48A7" w:rsidRDefault="000E48A7" w:rsidP="00E46E7E">
      <w:r>
        <w:separator/>
      </w:r>
    </w:p>
  </w:footnote>
  <w:footnote w:type="continuationSeparator" w:id="0">
    <w:p w14:paraId="5C04B99F" w14:textId="77777777" w:rsidR="000E48A7" w:rsidRDefault="000E48A7"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B145266"/>
    <w:multiLevelType w:val="hybridMultilevel"/>
    <w:tmpl w:val="73E0C1F2"/>
    <w:lvl w:ilvl="0" w:tplc="D1B47B58">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4C3"/>
    <w:rsid w:val="00000E1A"/>
    <w:rsid w:val="000140EC"/>
    <w:rsid w:val="00015DA8"/>
    <w:rsid w:val="00016A35"/>
    <w:rsid w:val="000C16B3"/>
    <w:rsid w:val="000E48A7"/>
    <w:rsid w:val="00104979"/>
    <w:rsid w:val="00106E49"/>
    <w:rsid w:val="001408C0"/>
    <w:rsid w:val="00143FD7"/>
    <w:rsid w:val="001463FB"/>
    <w:rsid w:val="00186DB7"/>
    <w:rsid w:val="001C6196"/>
    <w:rsid w:val="001D7626"/>
    <w:rsid w:val="00201A80"/>
    <w:rsid w:val="00203C75"/>
    <w:rsid w:val="002166BB"/>
    <w:rsid w:val="002613DA"/>
    <w:rsid w:val="002B6353"/>
    <w:rsid w:val="002B68C8"/>
    <w:rsid w:val="002F35F4"/>
    <w:rsid w:val="002F3E28"/>
    <w:rsid w:val="002F40E6"/>
    <w:rsid w:val="00303E5B"/>
    <w:rsid w:val="00313226"/>
    <w:rsid w:val="0031425E"/>
    <w:rsid w:val="00325059"/>
    <w:rsid w:val="00357719"/>
    <w:rsid w:val="00374144"/>
    <w:rsid w:val="003766BE"/>
    <w:rsid w:val="003A6C0F"/>
    <w:rsid w:val="003B3EC7"/>
    <w:rsid w:val="003F42AF"/>
    <w:rsid w:val="003F58BA"/>
    <w:rsid w:val="00412F6D"/>
    <w:rsid w:val="0042635A"/>
    <w:rsid w:val="00466B6F"/>
    <w:rsid w:val="004B3188"/>
    <w:rsid w:val="004B3DB3"/>
    <w:rsid w:val="004C63B5"/>
    <w:rsid w:val="004D461E"/>
    <w:rsid w:val="004E212A"/>
    <w:rsid w:val="00517479"/>
    <w:rsid w:val="00554F4D"/>
    <w:rsid w:val="005A0BE5"/>
    <w:rsid w:val="005C0E1F"/>
    <w:rsid w:val="005C5F2D"/>
    <w:rsid w:val="005D6053"/>
    <w:rsid w:val="005E0D2B"/>
    <w:rsid w:val="005E2C99"/>
    <w:rsid w:val="00672258"/>
    <w:rsid w:val="0067575B"/>
    <w:rsid w:val="00692C26"/>
    <w:rsid w:val="006E780D"/>
    <w:rsid w:val="006F2D3D"/>
    <w:rsid w:val="00700835"/>
    <w:rsid w:val="00726F87"/>
    <w:rsid w:val="007333B9"/>
    <w:rsid w:val="00741761"/>
    <w:rsid w:val="00791B7D"/>
    <w:rsid w:val="007A3515"/>
    <w:rsid w:val="007D7924"/>
    <w:rsid w:val="007E470C"/>
    <w:rsid w:val="007E5F71"/>
    <w:rsid w:val="00821415"/>
    <w:rsid w:val="0083768F"/>
    <w:rsid w:val="008B4691"/>
    <w:rsid w:val="008E4FFE"/>
    <w:rsid w:val="0091595A"/>
    <w:rsid w:val="009165EA"/>
    <w:rsid w:val="00930F4A"/>
    <w:rsid w:val="009829F2"/>
    <w:rsid w:val="00993F61"/>
    <w:rsid w:val="009B0746"/>
    <w:rsid w:val="009C198B"/>
    <w:rsid w:val="009D207E"/>
    <w:rsid w:val="009E5822"/>
    <w:rsid w:val="009E691A"/>
    <w:rsid w:val="00A074CB"/>
    <w:rsid w:val="00A139B8"/>
    <w:rsid w:val="00A21CDB"/>
    <w:rsid w:val="00A369C4"/>
    <w:rsid w:val="00A371EA"/>
    <w:rsid w:val="00A47986"/>
    <w:rsid w:val="00A51A74"/>
    <w:rsid w:val="00A91A24"/>
    <w:rsid w:val="00AB218B"/>
    <w:rsid w:val="00AC0E99"/>
    <w:rsid w:val="00AF1E67"/>
    <w:rsid w:val="00AF5046"/>
    <w:rsid w:val="00AF57A4"/>
    <w:rsid w:val="00AF70D4"/>
    <w:rsid w:val="00B014C3"/>
    <w:rsid w:val="00B169A1"/>
    <w:rsid w:val="00B33E0C"/>
    <w:rsid w:val="00B45FE9"/>
    <w:rsid w:val="00B55D49"/>
    <w:rsid w:val="00B65E97"/>
    <w:rsid w:val="00B84180"/>
    <w:rsid w:val="00BA3260"/>
    <w:rsid w:val="00BE63EA"/>
    <w:rsid w:val="00C2546B"/>
    <w:rsid w:val="00C42A3C"/>
    <w:rsid w:val="00CC2A48"/>
    <w:rsid w:val="00CD2C6D"/>
    <w:rsid w:val="00CF1A0F"/>
    <w:rsid w:val="00D36252"/>
    <w:rsid w:val="00D4330B"/>
    <w:rsid w:val="00D45856"/>
    <w:rsid w:val="00D460F1"/>
    <w:rsid w:val="00D51842"/>
    <w:rsid w:val="00D51B44"/>
    <w:rsid w:val="00D6085D"/>
    <w:rsid w:val="00D66768"/>
    <w:rsid w:val="00D66D57"/>
    <w:rsid w:val="00D81480"/>
    <w:rsid w:val="00DA2E40"/>
    <w:rsid w:val="00DA5BF8"/>
    <w:rsid w:val="00DC71AA"/>
    <w:rsid w:val="00DD2FAB"/>
    <w:rsid w:val="00DE627C"/>
    <w:rsid w:val="00DF1850"/>
    <w:rsid w:val="00E249C8"/>
    <w:rsid w:val="00E46E7E"/>
    <w:rsid w:val="00E95631"/>
    <w:rsid w:val="00EF16CA"/>
    <w:rsid w:val="00F1173B"/>
    <w:rsid w:val="00F45F2E"/>
    <w:rsid w:val="00F46218"/>
    <w:rsid w:val="00FA110B"/>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C9BD2F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249C8"/>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E249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249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249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249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E249C8"/>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E249C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249C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E249C8"/>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E249C8"/>
    <w:rPr>
      <w:rFonts w:ascii="Georgia" w:eastAsiaTheme="majorEastAsia" w:hAnsi="Georgia"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249C8"/>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E249C8"/>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E249C8"/>
    <w:pPr>
      <w:tabs>
        <w:tab w:val="center" w:pos="4680"/>
        <w:tab w:val="right" w:pos="9360"/>
      </w:tabs>
    </w:pPr>
  </w:style>
  <w:style w:type="character" w:customStyle="1" w:styleId="HeaderChar">
    <w:name w:val="Header Char"/>
    <w:basedOn w:val="DefaultParagraphFont"/>
    <w:link w:val="Header"/>
    <w:uiPriority w:val="99"/>
    <w:rsid w:val="00E249C8"/>
    <w:rPr>
      <w:rFonts w:ascii="Georgia" w:eastAsiaTheme="minorHAnsi" w:hAnsi="Georgia" w:cs="Calibri"/>
      <w:sz w:val="22"/>
      <w:szCs w:val="22"/>
    </w:rPr>
  </w:style>
  <w:style w:type="paragraph" w:styleId="Footer">
    <w:name w:val="footer"/>
    <w:basedOn w:val="Normal"/>
    <w:link w:val="FooterChar"/>
    <w:uiPriority w:val="99"/>
    <w:rsid w:val="00E249C8"/>
    <w:pPr>
      <w:tabs>
        <w:tab w:val="center" w:pos="4680"/>
        <w:tab w:val="right" w:pos="9360"/>
      </w:tabs>
    </w:pPr>
  </w:style>
  <w:style w:type="character" w:customStyle="1" w:styleId="FooterChar">
    <w:name w:val="Footer Char"/>
    <w:basedOn w:val="DefaultParagraphFont"/>
    <w:link w:val="Footer"/>
    <w:uiPriority w:val="99"/>
    <w:rsid w:val="00E249C8"/>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E249C8"/>
    <w:rPr>
      <w:color w:val="auto"/>
      <w:u w:val="none"/>
    </w:rPr>
  </w:style>
  <w:style w:type="character" w:styleId="Strong">
    <w:name w:val="Strong"/>
    <w:basedOn w:val="DefaultParagraphFont"/>
    <w:uiPriority w:val="22"/>
    <w:qFormat/>
    <w:rsid w:val="00000E1A"/>
    <w:rPr>
      <w:b/>
      <w:bCs/>
    </w:rPr>
  </w:style>
  <w:style w:type="character" w:customStyle="1" w:styleId="StyleBold">
    <w:name w:val="Style Bold"/>
    <w:basedOn w:val="DefaultParagraphFont"/>
    <w:uiPriority w:val="9"/>
    <w:semiHidden/>
    <w:rsid w:val="00E249C8"/>
    <w:rPr>
      <w:b/>
      <w:bCs/>
    </w:rPr>
  </w:style>
  <w:style w:type="character" w:styleId="FollowedHyperlink">
    <w:name w:val="FollowedHyperlink"/>
    <w:basedOn w:val="DefaultParagraphFont"/>
    <w:uiPriority w:val="99"/>
    <w:semiHidden/>
    <w:rsid w:val="00E249C8"/>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249C8"/>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E249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249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249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E249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Underlined,ED - Tag,emphasis,Emphasis!!,Bold Underline,small,Qualifications"/>
    <w:basedOn w:val="DefaultParagraphFont"/>
    <w:uiPriority w:val="7"/>
    <w:qFormat/>
    <w:rsid w:val="00E249C8"/>
    <w:rPr>
      <w:rFonts w:ascii="Georgia" w:hAnsi="Georgia"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E249C8"/>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249C8"/>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E249C8"/>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E249C8"/>
    <w:rPr>
      <w:rFonts w:ascii="Georgia" w:eastAsiaTheme="majorEastAsia" w:hAnsi="Georgia"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249C8"/>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E249C8"/>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E249C8"/>
    <w:pPr>
      <w:tabs>
        <w:tab w:val="center" w:pos="4680"/>
        <w:tab w:val="right" w:pos="9360"/>
      </w:tabs>
    </w:pPr>
  </w:style>
  <w:style w:type="character" w:customStyle="1" w:styleId="HeaderChar">
    <w:name w:val="Header Char"/>
    <w:basedOn w:val="DefaultParagraphFont"/>
    <w:link w:val="Header"/>
    <w:uiPriority w:val="99"/>
    <w:rsid w:val="00E249C8"/>
    <w:rPr>
      <w:rFonts w:ascii="Georgia" w:eastAsiaTheme="minorHAnsi" w:hAnsi="Georgia" w:cs="Calibri"/>
      <w:sz w:val="22"/>
      <w:szCs w:val="22"/>
    </w:rPr>
  </w:style>
  <w:style w:type="paragraph" w:styleId="Footer">
    <w:name w:val="footer"/>
    <w:basedOn w:val="Normal"/>
    <w:link w:val="FooterChar"/>
    <w:uiPriority w:val="99"/>
    <w:rsid w:val="00E249C8"/>
    <w:pPr>
      <w:tabs>
        <w:tab w:val="center" w:pos="4680"/>
        <w:tab w:val="right" w:pos="9360"/>
      </w:tabs>
    </w:pPr>
  </w:style>
  <w:style w:type="character" w:customStyle="1" w:styleId="FooterChar">
    <w:name w:val="Footer Char"/>
    <w:basedOn w:val="DefaultParagraphFont"/>
    <w:link w:val="Footer"/>
    <w:uiPriority w:val="99"/>
    <w:rsid w:val="00E249C8"/>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E249C8"/>
    <w:rPr>
      <w:color w:val="auto"/>
      <w:u w:val="none"/>
    </w:rPr>
  </w:style>
  <w:style w:type="character" w:styleId="Strong">
    <w:name w:val="Strong"/>
    <w:basedOn w:val="DefaultParagraphFont"/>
    <w:uiPriority w:val="22"/>
    <w:qFormat/>
    <w:rsid w:val="00000E1A"/>
    <w:rPr>
      <w:b/>
      <w:bCs/>
    </w:rPr>
  </w:style>
  <w:style w:type="character" w:customStyle="1" w:styleId="StyleBold">
    <w:name w:val="Style Bold"/>
    <w:basedOn w:val="DefaultParagraphFont"/>
    <w:uiPriority w:val="9"/>
    <w:semiHidden/>
    <w:rsid w:val="00E249C8"/>
    <w:rPr>
      <w:b/>
      <w:bCs/>
    </w:rPr>
  </w:style>
  <w:style w:type="character" w:styleId="FollowedHyperlink">
    <w:name w:val="FollowedHyperlink"/>
    <w:basedOn w:val="DefaultParagraphFont"/>
    <w:uiPriority w:val="99"/>
    <w:semiHidden/>
    <w:rsid w:val="00E249C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usacac.army.mil/cac2/call/docs/11-15/ch_9.asp" TargetMode="External"/><Relationship Id="rId47" Type="http://schemas.openxmlformats.org/officeDocument/2006/relationships/hyperlink" Target="http://www.foxnews.com/projects/pdf/IranReportUnclassified.pdf"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atimes.com/atimes/Middle_East/KH12Ak02.html" TargetMode="External"/><Relationship Id="rId21" Type="http://schemas.openxmlformats.org/officeDocument/2006/relationships/hyperlink" Target="http://usacac.army.mil/cac2/call/docs/11-15/ch_9.asp" TargetMode="External"/><Relationship Id="rId22" Type="http://schemas.openxmlformats.org/officeDocument/2006/relationships/hyperlink" Target="http://usacac.army.mil/cac2/call/docs/11-15/ch_9.asp" TargetMode="External"/><Relationship Id="rId23" Type="http://schemas.openxmlformats.org/officeDocument/2006/relationships/hyperlink" Target="http://usacac.army.mil/cac2/call/docs/11-15/ch_9.asp" TargetMode="External"/><Relationship Id="rId24" Type="http://schemas.openxmlformats.org/officeDocument/2006/relationships/hyperlink" Target="http://usacac.army.mil/cac2/call/docs/11-15/ch_9.asp" TargetMode="External"/><Relationship Id="rId25" Type="http://schemas.openxmlformats.org/officeDocument/2006/relationships/hyperlink" Target="http://usacac.army.mil/cac2/call/docs/11-15/ch_9.asp" TargetMode="External"/><Relationship Id="rId26" Type="http://schemas.openxmlformats.org/officeDocument/2006/relationships/hyperlink" Target="http://usacac.army.mil/cac2/call/docs/11-15/ch_9.asp" TargetMode="External"/><Relationship Id="rId27" Type="http://schemas.openxmlformats.org/officeDocument/2006/relationships/hyperlink" Target="http://usacac.army.mil/cac2/call/docs/11-15/ch_9.asp" TargetMode="External"/><Relationship Id="rId28" Type="http://schemas.openxmlformats.org/officeDocument/2006/relationships/hyperlink" Target="http://usacac.army.mil/cac2/call/docs/11-15/ch_9.asp" TargetMode="External"/><Relationship Id="rId29" Type="http://schemas.openxmlformats.org/officeDocument/2006/relationships/hyperlink" Target="http://usacac.army.mil/cac2/call/docs/11-15/ch_9.asp"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usacac.army.mil/cac2/call/docs/11-15/ch_9.asp" TargetMode="External"/><Relationship Id="rId31" Type="http://schemas.openxmlformats.org/officeDocument/2006/relationships/hyperlink" Target="http://usacac.army.mil/cac2/call/docs/11-15/ch_9.asp" TargetMode="External"/><Relationship Id="rId32" Type="http://schemas.openxmlformats.org/officeDocument/2006/relationships/hyperlink" Target="http://usacac.army.mil/cac2/call/docs/11-15/ch_9.asp" TargetMode="External"/><Relationship Id="rId9" Type="http://schemas.openxmlformats.org/officeDocument/2006/relationships/hyperlink" Target="http://www.strategycenter.net"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biconsultants.net" TargetMode="External"/><Relationship Id="rId33" Type="http://schemas.openxmlformats.org/officeDocument/2006/relationships/hyperlink" Target="http://usacac.army.mil/cac2/call/docs/11-15/ch_9.asp" TargetMode="External"/><Relationship Id="rId34" Type="http://schemas.openxmlformats.org/officeDocument/2006/relationships/hyperlink" Target="http://usacac.army.mil/cac2/call/docs/11-15/ch_9.asp" TargetMode="External"/><Relationship Id="rId35" Type="http://schemas.openxmlformats.org/officeDocument/2006/relationships/hyperlink" Target="http://usacac.army.mil/cac2/call/docs/11-15/ch_9.asp" TargetMode="External"/><Relationship Id="rId36" Type="http://schemas.openxmlformats.org/officeDocument/2006/relationships/hyperlink" Target="http://usacac.army.mil/cac2/call/docs/11-15/ch_9.asp" TargetMode="External"/><Relationship Id="rId10" Type="http://schemas.openxmlformats.org/officeDocument/2006/relationships/hyperlink" Target="http://www.ibiconsultants.net" TargetMode="External"/><Relationship Id="rId11" Type="http://schemas.openxmlformats.org/officeDocument/2006/relationships/hyperlink" Target="http://www.strategycenter.net" TargetMode="External"/><Relationship Id="rId12" Type="http://schemas.openxmlformats.org/officeDocument/2006/relationships/hyperlink" Target="http://csis.org/files/publication/120404_Iran_Chapter_XIII-Peripheral_States-Revised.pdf" TargetMode="External"/><Relationship Id="rId13" Type="http://schemas.openxmlformats.org/officeDocument/2006/relationships/hyperlink" Target="http://propublica.org/documents/item/725698-unclassified-annex-to-iran-in-the-western" TargetMode="External"/><Relationship Id="rId14" Type="http://schemas.openxmlformats.org/officeDocument/2006/relationships/hyperlink" Target="http://cnsnews.com/news/article/iran-venezuela-links-examined-amid-fresh-calls-terror-sponsor-designation" TargetMode="External"/><Relationship Id="rId15" Type="http://schemas.openxmlformats.org/officeDocument/2006/relationships/hyperlink" Target="http://online.wsj.com/article/SB10001424052970203440104574400792835972018.html" TargetMode="External"/><Relationship Id="rId16" Type="http://schemas.openxmlformats.org/officeDocument/2006/relationships/hyperlink" Target="http://www.ibiconsultants.net" TargetMode="External"/><Relationship Id="rId17" Type="http://schemas.openxmlformats.org/officeDocument/2006/relationships/hyperlink" Target="http://www.strategycenter.net" TargetMode="External"/><Relationship Id="rId18" Type="http://schemas.openxmlformats.org/officeDocument/2006/relationships/hyperlink" Target="http://www.fas.org/sgp/crs/row/R40938.pdf" TargetMode="External"/><Relationship Id="rId19" Type="http://schemas.openxmlformats.org/officeDocument/2006/relationships/hyperlink" Target="http://www.fas.org/sgp/crs/row/R42989.pdf" TargetMode="External"/><Relationship Id="rId37" Type="http://schemas.openxmlformats.org/officeDocument/2006/relationships/hyperlink" Target="http://usacac.army.mil/cac2/call/docs/11-15/ch_9.asp" TargetMode="External"/><Relationship Id="rId38" Type="http://schemas.openxmlformats.org/officeDocument/2006/relationships/hyperlink" Target="http://usacac.army.mil/cac2/call/docs/11-15/ch_9.asp" TargetMode="External"/><Relationship Id="rId39" Type="http://schemas.openxmlformats.org/officeDocument/2006/relationships/hyperlink" Target="http://usacac.army.mil/cac2/call/docs/11-15/ch_9.asp" TargetMode="External"/><Relationship Id="rId40" Type="http://schemas.openxmlformats.org/officeDocument/2006/relationships/hyperlink" Target="http://usacac.army.mil/cac2/call/docs/11-15/ch_9.asp" TargetMode="External"/><Relationship Id="rId41" Type="http://schemas.openxmlformats.org/officeDocument/2006/relationships/hyperlink" Target="http://usacac.army.mil/cac2/call/docs/11-15/ch_9.asp" TargetMode="External"/><Relationship Id="rId42" Type="http://schemas.openxmlformats.org/officeDocument/2006/relationships/hyperlink" Target="http://usacac.army.mil/cac2/call/docs/11-15/ch_9.asp" TargetMode="External"/><Relationship Id="rId43" Type="http://schemas.openxmlformats.org/officeDocument/2006/relationships/hyperlink" Target="http://usacac.army.mil/cac2/call/docs/11-15/ch_9.asp" TargetMode="External"/><Relationship Id="rId44" Type="http://schemas.openxmlformats.org/officeDocument/2006/relationships/hyperlink" Target="http://usacac.army.mil/cac2/call/docs/11-15/ch_9.asp" TargetMode="External"/><Relationship Id="rId45" Type="http://schemas.openxmlformats.org/officeDocument/2006/relationships/hyperlink" Target="http://usacac.army.mil/cac2/call/docs/11-15/ch_9.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13</Pages>
  <Words>28299</Words>
  <Characters>161308</Characters>
  <Application>Microsoft Macintosh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189229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Hoffen</dc:creator>
  <cp:lastModifiedBy>Megan</cp:lastModifiedBy>
  <cp:revision>2</cp:revision>
  <dcterms:created xsi:type="dcterms:W3CDTF">2013-08-05T15:21:00Z</dcterms:created>
  <dcterms:modified xsi:type="dcterms:W3CDTF">2013-08-05T15:21:00Z</dcterms:modified>
</cp:coreProperties>
</file>