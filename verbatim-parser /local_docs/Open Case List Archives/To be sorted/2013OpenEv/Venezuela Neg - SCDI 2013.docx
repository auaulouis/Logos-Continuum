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82D25" w14:textId="2643EBAD" w:rsidR="005067FD" w:rsidRDefault="00037AEF" w:rsidP="005067FD">
      <w:pPr>
        <w:pStyle w:val="Heading1"/>
      </w:pPr>
      <w:bookmarkStart w:id="0" w:name="_GoBack"/>
      <w:bookmarkEnd w:id="0"/>
      <w:r>
        <w:t>Venezuela</w:t>
      </w:r>
      <w:r w:rsidR="005067FD">
        <w:t xml:space="preserve"> Oil </w:t>
      </w:r>
      <w:r>
        <w:t>Answers</w:t>
      </w:r>
    </w:p>
    <w:p w14:paraId="6468CE9D" w14:textId="2A0985C1" w:rsidR="005067FD" w:rsidRDefault="005067FD" w:rsidP="00037AEF">
      <w:pPr>
        <w:pStyle w:val="Heading2"/>
      </w:pPr>
      <w:r>
        <w:lastRenderedPageBreak/>
        <w:t xml:space="preserve">US </w:t>
      </w:r>
      <w:r w:rsidR="00037AEF">
        <w:t>Economy</w:t>
      </w:r>
    </w:p>
    <w:p w14:paraId="6DA4F8E6" w14:textId="6CED918E" w:rsidR="00037AEF" w:rsidRPr="00037AEF" w:rsidRDefault="00037AEF" w:rsidP="00037AEF">
      <w:pPr>
        <w:pStyle w:val="Heading3"/>
      </w:pPr>
      <w:r>
        <w:t>No Impact to Oil Prices</w:t>
      </w:r>
    </w:p>
    <w:p w14:paraId="23CB45B6" w14:textId="77777777" w:rsidR="005067FD" w:rsidRPr="000222C0" w:rsidRDefault="005067FD" w:rsidP="005067FD">
      <w:pPr>
        <w:pStyle w:val="Heading4"/>
      </w:pPr>
      <w:r w:rsidRPr="000222C0">
        <w:t>High Oil Prices don’t hurt the economy enough to trigger the impact</w:t>
      </w:r>
    </w:p>
    <w:p w14:paraId="483E2771" w14:textId="77777777" w:rsidR="005067FD" w:rsidRPr="000222C0" w:rsidRDefault="005067FD" w:rsidP="005067FD">
      <w:pPr>
        <w:rPr>
          <w:rFonts w:eastAsia="Calibri" w:cs="Times New Roman"/>
          <w:sz w:val="16"/>
        </w:rPr>
      </w:pPr>
      <w:r w:rsidRPr="000222C0">
        <w:rPr>
          <w:rFonts w:eastAsia="Calibri" w:cs="Times New Roman"/>
          <w:b/>
          <w:lang w:eastAsia="zh-CN"/>
        </w:rPr>
        <w:t>Economist 12</w:t>
      </w:r>
      <w:r>
        <w:rPr>
          <w:rFonts w:eastAsia="Calibri" w:cs="Times New Roman"/>
          <w:b/>
          <w:lang w:eastAsia="zh-CN"/>
        </w:rPr>
        <w:t xml:space="preserve"> </w:t>
      </w:r>
      <w:r w:rsidRPr="000222C0">
        <w:rPr>
          <w:rFonts w:eastAsia="Calibri" w:cs="Times New Roman"/>
          <w:sz w:val="16"/>
          <w:lang w:eastAsia="zh-CN"/>
        </w:rPr>
        <w:t>[3/10/12, “The New Grease?</w:t>
      </w:r>
      <w:proofErr w:type="gramStart"/>
      <w:r w:rsidRPr="000222C0">
        <w:rPr>
          <w:rFonts w:eastAsia="Calibri" w:cs="Times New Roman"/>
          <w:sz w:val="16"/>
          <w:lang w:eastAsia="zh-CN"/>
        </w:rPr>
        <w:t>”,</w:t>
      </w:r>
      <w:proofErr w:type="gramEnd"/>
      <w:r w:rsidRPr="000222C0">
        <w:rPr>
          <w:rFonts w:eastAsia="Calibri" w:cs="Times New Roman"/>
          <w:sz w:val="16"/>
          <w:lang w:eastAsia="zh-CN"/>
        </w:rPr>
        <w:t xml:space="preserve"> </w:t>
      </w:r>
      <w:hyperlink r:id="rId8" w:history="1">
        <w:r w:rsidRPr="000222C0">
          <w:rPr>
            <w:rFonts w:eastAsia="Calibri" w:cs="Times New Roman"/>
            <w:sz w:val="16"/>
          </w:rPr>
          <w:t>http://www.economist.com/node/21549949</w:t>
        </w:r>
      </w:hyperlink>
      <w:r w:rsidRPr="000222C0">
        <w:rPr>
          <w:rFonts w:eastAsia="Calibri" w:cs="Times New Roman"/>
          <w:sz w:val="16"/>
        </w:rPr>
        <w:t>]</w:t>
      </w:r>
    </w:p>
    <w:p w14:paraId="137BE91A" w14:textId="77777777" w:rsidR="005067FD" w:rsidRPr="000222C0" w:rsidRDefault="005067FD" w:rsidP="005067FD">
      <w:pPr>
        <w:rPr>
          <w:rFonts w:eastAsia="Calibri" w:cs="Times New Roman"/>
          <w:sz w:val="16"/>
          <w:lang w:eastAsia="zh-CN"/>
        </w:rPr>
      </w:pPr>
    </w:p>
    <w:p w14:paraId="13AA5620" w14:textId="77777777" w:rsidR="005067FD" w:rsidRDefault="005067FD" w:rsidP="005067FD">
      <w:pPr>
        <w:rPr>
          <w:rFonts w:eastAsia="Calibri" w:cs="Times New Roman"/>
          <w:sz w:val="16"/>
          <w:lang w:eastAsia="zh-CN"/>
        </w:rPr>
      </w:pPr>
      <w:r w:rsidRPr="000222C0">
        <w:rPr>
          <w:rFonts w:eastAsia="Calibri" w:cs="Times New Roman"/>
          <w:sz w:val="16"/>
          <w:lang w:eastAsia="zh-CN"/>
        </w:rPr>
        <w:t xml:space="preserve">But </w:t>
      </w:r>
      <w:r w:rsidRPr="000222C0">
        <w:rPr>
          <w:rFonts w:eastAsia="Calibri" w:cs="Times New Roman"/>
          <w:u w:val="single"/>
          <w:lang w:eastAsia="zh-CN"/>
        </w:rPr>
        <w:t>the impact on growth</w:t>
      </w:r>
      <w:r w:rsidRPr="000222C0">
        <w:rPr>
          <w:rFonts w:eastAsia="Calibri" w:cs="Times New Roman"/>
          <w:sz w:val="16"/>
          <w:lang w:eastAsia="zh-CN"/>
        </w:rPr>
        <w:t xml:space="preserve"> and inflation </w:t>
      </w:r>
      <w:r w:rsidRPr="000222C0">
        <w:rPr>
          <w:rFonts w:eastAsia="Calibri" w:cs="Times New Roman"/>
          <w:u w:val="single"/>
          <w:lang w:eastAsia="zh-CN"/>
        </w:rPr>
        <w:t>in individual countries will differ. In America</w:t>
      </w:r>
      <w:r w:rsidRPr="000222C0">
        <w:rPr>
          <w:rFonts w:eastAsia="Calibri" w:cs="Times New Roman"/>
          <w:sz w:val="16"/>
          <w:lang w:eastAsia="zh-CN"/>
        </w:rPr>
        <w:t xml:space="preserve">, a net importer which taxes fuel lightly, the standard rule is that </w:t>
      </w:r>
      <w:r w:rsidRPr="000222C0">
        <w:rPr>
          <w:rFonts w:eastAsia="Calibri" w:cs="Times New Roman"/>
          <w:u w:val="single"/>
          <w:lang w:eastAsia="zh-CN"/>
        </w:rPr>
        <w:t>a $10 increase</w:t>
      </w:r>
      <w:r w:rsidRPr="000222C0">
        <w:rPr>
          <w:rFonts w:eastAsia="Calibri" w:cs="Times New Roman"/>
          <w:sz w:val="16"/>
          <w:lang w:eastAsia="zh-CN"/>
        </w:rPr>
        <w:t xml:space="preserve"> </w:t>
      </w:r>
      <w:r w:rsidRPr="000222C0">
        <w:rPr>
          <w:rFonts w:eastAsia="Calibri" w:cs="Times New Roman"/>
          <w:u w:val="single"/>
          <w:lang w:eastAsia="zh-CN"/>
        </w:rPr>
        <w:t>in oil prices</w:t>
      </w:r>
      <w:r w:rsidRPr="000222C0">
        <w:rPr>
          <w:rFonts w:eastAsia="Calibri" w:cs="Times New Roman"/>
          <w:sz w:val="16"/>
          <w:lang w:eastAsia="zh-CN"/>
        </w:rPr>
        <w:t xml:space="preserve"> (which corresponds to a 25-cent rise in the price of petrol) k</w:t>
      </w:r>
      <w:r w:rsidRPr="000222C0">
        <w:rPr>
          <w:rFonts w:eastAsia="Calibri" w:cs="Times New Roman"/>
          <w:u w:val="single"/>
          <w:lang w:eastAsia="zh-CN"/>
        </w:rPr>
        <w:t xml:space="preserve">nocks around 0.2% off output in the first year and 0.5% in the second year. </w:t>
      </w:r>
      <w:r w:rsidRPr="000222C0">
        <w:rPr>
          <w:rFonts w:eastAsia="Calibri" w:cs="Times New Roman"/>
          <w:b/>
          <w:iCs/>
          <w:u w:val="single"/>
          <w:bdr w:val="single" w:sz="18" w:space="0" w:color="auto"/>
        </w:rPr>
        <w:t>That would slow, but hardly fell, an economy that is widely expected to grow by more than 2%</w:t>
      </w:r>
      <w:r w:rsidRPr="000222C0">
        <w:rPr>
          <w:rFonts w:eastAsia="Calibri" w:cs="Times New Roman"/>
          <w:u w:val="single"/>
          <w:lang w:eastAsia="zh-CN"/>
        </w:rPr>
        <w:t xml:space="preserve"> this year</w:t>
      </w:r>
      <w:r w:rsidRPr="000222C0">
        <w:rPr>
          <w:rFonts w:eastAsia="Calibri" w:cs="Times New Roman"/>
          <w:sz w:val="16"/>
          <w:lang w:eastAsia="zh-CN"/>
        </w:rPr>
        <w:t xml:space="preserve">. </w:t>
      </w:r>
      <w:r w:rsidRPr="000222C0">
        <w:rPr>
          <w:rFonts w:eastAsia="Calibri" w:cs="Times New Roman"/>
          <w:u w:val="single"/>
          <w:lang w:eastAsia="zh-CN"/>
        </w:rPr>
        <w:t>There are</w:t>
      </w:r>
      <w:r w:rsidRPr="000222C0">
        <w:rPr>
          <w:rFonts w:eastAsia="Calibri" w:cs="Times New Roman"/>
          <w:sz w:val="16"/>
          <w:lang w:eastAsia="zh-CN"/>
        </w:rPr>
        <w:t xml:space="preserve"> in any case se</w:t>
      </w:r>
      <w:r w:rsidRPr="000222C0">
        <w:rPr>
          <w:rFonts w:eastAsia="Calibri" w:cs="Times New Roman"/>
          <w:u w:val="single"/>
          <w:lang w:eastAsia="zh-CN"/>
        </w:rPr>
        <w:t>veral reasons why America may be more resilient to dearer oil than in recent years. The jump in</w:t>
      </w:r>
      <w:r w:rsidRPr="000222C0">
        <w:rPr>
          <w:rFonts w:eastAsia="Calibri" w:cs="Times New Roman"/>
          <w:sz w:val="16"/>
          <w:lang w:eastAsia="zh-CN"/>
        </w:rPr>
        <w:t xml:space="preserve"> petrol </w:t>
      </w:r>
      <w:r w:rsidRPr="000222C0">
        <w:rPr>
          <w:rFonts w:eastAsia="Calibri" w:cs="Times New Roman"/>
          <w:u w:val="single"/>
          <w:lang w:eastAsia="zh-CN"/>
        </w:rPr>
        <w:t>prices has been far smaller than in 2011 or 2008. Rising employment gives consumers more income</w:t>
      </w:r>
      <w:r w:rsidRPr="000222C0">
        <w:rPr>
          <w:rFonts w:eastAsia="Calibri" w:cs="Times New Roman"/>
          <w:sz w:val="16"/>
          <w:lang w:eastAsia="zh-CN"/>
        </w:rPr>
        <w:t xml:space="preserve"> with which to pay for fuel. And </w:t>
      </w:r>
      <w:r w:rsidRPr="000222C0">
        <w:rPr>
          <w:rFonts w:eastAsia="Calibri" w:cs="Times New Roman"/>
          <w:u w:val="single"/>
          <w:lang w:eastAsia="zh-CN"/>
        </w:rPr>
        <w:t>America’s economy is becoming ever less energy-intensive, and less dependent on imports. Oil consumption has fallen in the past two years,</w:t>
      </w:r>
      <w:r w:rsidRPr="000222C0">
        <w:rPr>
          <w:rFonts w:eastAsia="Calibri" w:cs="Times New Roman"/>
          <w:sz w:val="16"/>
          <w:lang w:eastAsia="zh-CN"/>
        </w:rPr>
        <w:t xml:space="preserve"> even </w:t>
      </w:r>
      <w:r w:rsidRPr="000222C0">
        <w:rPr>
          <w:rFonts w:eastAsia="Calibri" w:cs="Times New Roman"/>
          <w:u w:val="single"/>
          <w:lang w:eastAsia="zh-CN"/>
        </w:rPr>
        <w:t>as GDP has risen</w:t>
      </w:r>
      <w:r w:rsidRPr="000222C0">
        <w:rPr>
          <w:rFonts w:eastAsia="Calibri" w:cs="Times New Roman"/>
          <w:sz w:val="16"/>
          <w:lang w:eastAsia="zh-CN"/>
        </w:rPr>
        <w:t xml:space="preserve">. </w:t>
      </w:r>
      <w:r w:rsidRPr="000222C0">
        <w:rPr>
          <w:rFonts w:eastAsia="Calibri" w:cs="Times New Roman"/>
          <w:u w:val="single"/>
          <w:lang w:eastAsia="zh-CN"/>
        </w:rPr>
        <w:t>Americans are driving less, and</w:t>
      </w:r>
      <w:r w:rsidRPr="000222C0">
        <w:rPr>
          <w:rFonts w:eastAsia="Calibri" w:cs="Times New Roman"/>
          <w:sz w:val="16"/>
          <w:lang w:eastAsia="zh-CN"/>
        </w:rPr>
        <w:t xml:space="preserve"> they are </w:t>
      </w:r>
      <w:r w:rsidRPr="000222C0">
        <w:rPr>
          <w:rFonts w:eastAsia="Calibri" w:cs="Times New Roman"/>
          <w:u w:val="single"/>
          <w:lang w:eastAsia="zh-CN"/>
        </w:rPr>
        <w:t>buying more fuel-efficient cars</w:t>
      </w:r>
      <w:r w:rsidRPr="000222C0">
        <w:rPr>
          <w:rFonts w:eastAsia="Calibri" w:cs="Times New Roman"/>
          <w:sz w:val="16"/>
          <w:lang w:eastAsia="zh-CN"/>
        </w:rPr>
        <w:t xml:space="preserve">. </w:t>
      </w:r>
      <w:r w:rsidRPr="000222C0">
        <w:rPr>
          <w:rFonts w:eastAsia="Calibri" w:cs="Times New Roman"/>
          <w:u w:val="single"/>
          <w:lang w:eastAsia="zh-CN"/>
        </w:rPr>
        <w:t>Net oil imports are well below their 2005 peak</w:t>
      </w:r>
      <w:r w:rsidRPr="000222C0">
        <w:rPr>
          <w:rFonts w:eastAsia="Calibri" w:cs="Times New Roman"/>
          <w:sz w:val="16"/>
          <w:lang w:eastAsia="zh-CN"/>
        </w:rPr>
        <w:t xml:space="preserve">, which means more of the money Americans spend on costlier oil stays within its borders. </w:t>
      </w:r>
      <w:r w:rsidRPr="000222C0">
        <w:rPr>
          <w:rFonts w:eastAsia="Calibri" w:cs="Times New Roman"/>
          <w:u w:val="single"/>
          <w:lang w:eastAsia="zh-CN"/>
        </w:rPr>
        <w:t>The development of copious amounts of natural gas means gas prices have plunged</w:t>
      </w:r>
      <w:r w:rsidRPr="000222C0">
        <w:rPr>
          <w:rFonts w:eastAsia="Calibri" w:cs="Times New Roman"/>
          <w:sz w:val="16"/>
          <w:lang w:eastAsia="zh-CN"/>
        </w:rPr>
        <w:t xml:space="preserve">. That, </w:t>
      </w:r>
      <w:r w:rsidRPr="000222C0">
        <w:rPr>
          <w:rFonts w:eastAsia="Calibri" w:cs="Times New Roman"/>
          <w:u w:val="single"/>
          <w:lang w:eastAsia="zh-CN"/>
        </w:rPr>
        <w:t>coupled with an unusually mild winter</w:t>
      </w:r>
      <w:r w:rsidRPr="000222C0">
        <w:rPr>
          <w:rFonts w:eastAsia="Calibri" w:cs="Times New Roman"/>
          <w:sz w:val="16"/>
          <w:lang w:eastAsia="zh-CN"/>
        </w:rPr>
        <w:t xml:space="preserve">, </w:t>
      </w:r>
      <w:r w:rsidRPr="000222C0">
        <w:rPr>
          <w:rFonts w:eastAsia="Calibri" w:cs="Times New Roman"/>
          <w:u w:val="single"/>
          <w:lang w:eastAsia="zh-CN"/>
        </w:rPr>
        <w:t>has kept bills for home heating unusually lo</w:t>
      </w:r>
      <w:r w:rsidRPr="000222C0">
        <w:rPr>
          <w:rFonts w:eastAsia="Calibri" w:cs="Times New Roman"/>
          <w:sz w:val="16"/>
          <w:lang w:eastAsia="zh-CN"/>
        </w:rPr>
        <w:t xml:space="preserve">w. In January the share of consumers’ spending on energy products was the </w:t>
      </w:r>
      <w:proofErr w:type="gramStart"/>
      <w:r w:rsidRPr="000222C0">
        <w:rPr>
          <w:rFonts w:eastAsia="Calibri" w:cs="Times New Roman"/>
          <w:sz w:val="16"/>
          <w:lang w:eastAsia="zh-CN"/>
        </w:rPr>
        <w:t>second-lowest</w:t>
      </w:r>
      <w:proofErr w:type="gramEnd"/>
      <w:r w:rsidRPr="000222C0">
        <w:rPr>
          <w:rFonts w:eastAsia="Calibri" w:cs="Times New Roman"/>
          <w:sz w:val="16"/>
          <w:lang w:eastAsia="zh-CN"/>
        </w:rPr>
        <w:t xml:space="preserve"> in 50 years. These factors do not imply that America is impervious to spiking oil, but they do suggest </w:t>
      </w:r>
      <w:r w:rsidRPr="000222C0">
        <w:rPr>
          <w:rFonts w:eastAsia="Calibri" w:cs="Times New Roman"/>
          <w:u w:val="single"/>
          <w:lang w:eastAsia="zh-CN"/>
        </w:rPr>
        <w:t>the impact of price rises to date will be modest</w:t>
      </w:r>
      <w:r w:rsidRPr="000222C0">
        <w:rPr>
          <w:rFonts w:eastAsia="Calibri" w:cs="Times New Roman"/>
          <w:sz w:val="16"/>
          <w:lang w:eastAsia="zh-CN"/>
        </w:rPr>
        <w:t xml:space="preserve">. </w:t>
      </w:r>
    </w:p>
    <w:p w14:paraId="08B6CEA3" w14:textId="77777777" w:rsidR="005067FD" w:rsidRDefault="005067FD" w:rsidP="005067FD">
      <w:pPr>
        <w:rPr>
          <w:rFonts w:eastAsia="Calibri" w:cs="Times New Roman"/>
          <w:sz w:val="16"/>
          <w:lang w:eastAsia="zh-CN"/>
        </w:rPr>
      </w:pPr>
    </w:p>
    <w:p w14:paraId="682201DA" w14:textId="77777777" w:rsidR="005067FD" w:rsidRPr="000222C0" w:rsidRDefault="005067FD" w:rsidP="005067FD">
      <w:pPr>
        <w:pStyle w:val="Heading4"/>
      </w:pPr>
      <w:r w:rsidRPr="000222C0">
        <w:t>High prices don’t hurt the economy – we’re prepared</w:t>
      </w:r>
    </w:p>
    <w:p w14:paraId="7BAE02B3" w14:textId="77777777" w:rsidR="005067FD" w:rsidRPr="000222C0" w:rsidRDefault="005067FD" w:rsidP="005067FD">
      <w:pPr>
        <w:rPr>
          <w:rFonts w:eastAsia="Calibri" w:cs="Times New Roman"/>
        </w:rPr>
      </w:pPr>
      <w:r w:rsidRPr="000222C0">
        <w:rPr>
          <w:rFonts w:eastAsia="Calibri" w:cs="Times New Roman"/>
          <w:b/>
        </w:rPr>
        <w:t xml:space="preserve">Crook 07 </w:t>
      </w:r>
      <w:proofErr w:type="gramStart"/>
      <w:r w:rsidRPr="000222C0">
        <w:rPr>
          <w:rFonts w:eastAsia="Calibri" w:cs="Times New Roman"/>
        </w:rPr>
        <w:t>Senior</w:t>
      </w:r>
      <w:proofErr w:type="gramEnd"/>
      <w:r w:rsidRPr="000222C0">
        <w:rPr>
          <w:rFonts w:eastAsia="Calibri" w:cs="Times New Roman"/>
        </w:rPr>
        <w:t xml:space="preserve"> editor of The Atlantic Monthly,</w:t>
      </w:r>
      <w:r w:rsidRPr="000222C0">
        <w:rPr>
          <w:rFonts w:eastAsia="Calibri" w:cs="Times New Roman"/>
          <w:b/>
        </w:rPr>
        <w:t xml:space="preserve"> g</w:t>
      </w:r>
      <w:r w:rsidRPr="000222C0">
        <w:rPr>
          <w:rFonts w:eastAsia="Calibri" w:cs="Times New Roman"/>
        </w:rPr>
        <w:t>raduate of Oxford and the London School of Economics, he has served as a consultant to the World Bank and worked as an official in the British Treasury</w:t>
      </w:r>
    </w:p>
    <w:p w14:paraId="5DAA8C8E" w14:textId="77777777" w:rsidR="005067FD" w:rsidRPr="000222C0" w:rsidRDefault="005067FD" w:rsidP="005067FD">
      <w:pPr>
        <w:rPr>
          <w:rFonts w:eastAsia="Calibri" w:cs="Times New Roman"/>
        </w:rPr>
      </w:pPr>
      <w:r w:rsidRPr="000222C0">
        <w:rPr>
          <w:rFonts w:eastAsia="Calibri" w:cs="Times New Roman"/>
        </w:rPr>
        <w:t>(Clive,  “Oil Shocks”, The Atlantic, December)</w:t>
      </w:r>
    </w:p>
    <w:p w14:paraId="72DF036B" w14:textId="77777777" w:rsidR="005067FD" w:rsidRPr="000222C0" w:rsidRDefault="005067FD" w:rsidP="005067FD">
      <w:pPr>
        <w:rPr>
          <w:rFonts w:eastAsia="Calibri" w:cs="Times New Roman"/>
          <w:szCs w:val="20"/>
        </w:rPr>
      </w:pPr>
    </w:p>
    <w:p w14:paraId="709305EC" w14:textId="77777777" w:rsidR="005067FD" w:rsidRDefault="005067FD" w:rsidP="005067FD">
      <w:pPr>
        <w:rPr>
          <w:rFonts w:eastAsia="Calibri" w:cs="Times New Roman"/>
          <w:szCs w:val="20"/>
          <w:u w:val="single"/>
        </w:rPr>
      </w:pPr>
      <w:r w:rsidRPr="000222C0">
        <w:rPr>
          <w:rFonts w:eastAsia="Calibri" w:cs="Times New Roman"/>
          <w:sz w:val="16"/>
          <w:szCs w:val="20"/>
        </w:rPr>
        <w:t xml:space="preserve">Even at that price, the </w:t>
      </w:r>
      <w:r w:rsidRPr="00B97755">
        <w:rPr>
          <w:rFonts w:eastAsia="Calibri" w:cs="Times New Roman"/>
          <w:szCs w:val="20"/>
          <w:highlight w:val="cyan"/>
          <w:u w:val="single"/>
        </w:rPr>
        <w:t>economy still wouldn’t seem</w:t>
      </w:r>
      <w:r w:rsidRPr="000222C0">
        <w:rPr>
          <w:rFonts w:eastAsia="Calibri" w:cs="Times New Roman"/>
          <w:szCs w:val="20"/>
          <w:u w:val="single"/>
        </w:rPr>
        <w:t xml:space="preserve"> as </w:t>
      </w:r>
      <w:r w:rsidRPr="00B97755">
        <w:rPr>
          <w:rFonts w:eastAsia="Calibri" w:cs="Times New Roman"/>
          <w:szCs w:val="20"/>
          <w:highlight w:val="cyan"/>
          <w:u w:val="single"/>
        </w:rPr>
        <w:t>vulnerable to oil</w:t>
      </w:r>
      <w:r w:rsidRPr="000222C0">
        <w:rPr>
          <w:rFonts w:eastAsia="Calibri" w:cs="Times New Roman"/>
          <w:sz w:val="16"/>
          <w:szCs w:val="20"/>
        </w:rPr>
        <w:t xml:space="preserve"> as it was in the 1970s. For one thing, as Hamilton points out, the domestic auto </w:t>
      </w:r>
      <w:r w:rsidRPr="000222C0">
        <w:rPr>
          <w:rFonts w:eastAsia="Calibri" w:cs="Times New Roman"/>
          <w:szCs w:val="20"/>
          <w:u w:val="single"/>
        </w:rPr>
        <w:t>industry’s importance to the economy has also fallen</w:t>
      </w:r>
      <w:r w:rsidRPr="000222C0">
        <w:rPr>
          <w:rFonts w:eastAsia="Calibri" w:cs="Times New Roman"/>
          <w:sz w:val="16"/>
          <w:szCs w:val="20"/>
        </w:rPr>
        <w:t xml:space="preserve">, and besides, </w:t>
      </w:r>
      <w:r w:rsidRPr="000222C0">
        <w:rPr>
          <w:rFonts w:eastAsia="Calibri" w:cs="Times New Roman"/>
          <w:szCs w:val="20"/>
          <w:u w:val="single"/>
        </w:rPr>
        <w:t>car makers now offer more small cars and fewer big ones—so consumers who fear high gas prices</w:t>
      </w:r>
      <w:r w:rsidRPr="000222C0">
        <w:rPr>
          <w:rFonts w:eastAsia="Calibri" w:cs="Times New Roman"/>
          <w:sz w:val="16"/>
          <w:szCs w:val="20"/>
        </w:rPr>
        <w:t xml:space="preserve"> can (and do) </w:t>
      </w:r>
      <w:r w:rsidRPr="000222C0">
        <w:rPr>
          <w:rFonts w:eastAsia="Calibri" w:cs="Times New Roman"/>
          <w:szCs w:val="20"/>
          <w:u w:val="single"/>
        </w:rPr>
        <w:t>buy smaller models, rather than not buying at all.</w:t>
      </w:r>
      <w:r w:rsidRPr="000222C0">
        <w:rPr>
          <w:rFonts w:eastAsia="Calibri" w:cs="Times New Roman"/>
          <w:sz w:val="16"/>
          <w:szCs w:val="20"/>
        </w:rPr>
        <w:t xml:space="preserve"> A recent </w:t>
      </w:r>
      <w:r>
        <w:fldChar w:fldCharType="begin"/>
      </w:r>
      <w:r>
        <w:instrText xml:space="preserve"> HYPERLINK "http://www.nber.org/papers/w13368" \t "outlink" </w:instrText>
      </w:r>
      <w:r>
        <w:fldChar w:fldCharType="separate"/>
      </w:r>
      <w:r w:rsidRPr="000222C0">
        <w:rPr>
          <w:rFonts w:eastAsia="Calibri" w:cs="Times New Roman"/>
          <w:sz w:val="16"/>
          <w:szCs w:val="20"/>
        </w:rPr>
        <w:t xml:space="preserve">paper by the economists Olivier Blanchard and </w:t>
      </w:r>
      <w:proofErr w:type="spellStart"/>
      <w:r w:rsidRPr="000222C0">
        <w:rPr>
          <w:rFonts w:eastAsia="Calibri" w:cs="Times New Roman"/>
          <w:sz w:val="16"/>
          <w:szCs w:val="20"/>
        </w:rPr>
        <w:t>Jordi</w:t>
      </w:r>
      <w:proofErr w:type="spellEnd"/>
      <w:r w:rsidRPr="000222C0">
        <w:rPr>
          <w:rFonts w:eastAsia="Calibri" w:cs="Times New Roman"/>
          <w:sz w:val="16"/>
          <w:szCs w:val="20"/>
        </w:rPr>
        <w:t xml:space="preserve"> </w:t>
      </w:r>
      <w:proofErr w:type="spellStart"/>
      <w:r w:rsidRPr="000222C0">
        <w:rPr>
          <w:rFonts w:eastAsia="Calibri" w:cs="Times New Roman"/>
          <w:sz w:val="16"/>
          <w:szCs w:val="20"/>
        </w:rPr>
        <w:t>Gali</w:t>
      </w:r>
      <w:proofErr w:type="spellEnd"/>
      <w:r>
        <w:rPr>
          <w:rFonts w:eastAsia="Calibri" w:cs="Times New Roman"/>
          <w:sz w:val="16"/>
          <w:szCs w:val="20"/>
        </w:rPr>
        <w:fldChar w:fldCharType="end"/>
      </w:r>
      <w:r w:rsidRPr="000222C0">
        <w:rPr>
          <w:rFonts w:eastAsia="Calibri" w:cs="Times New Roman"/>
          <w:sz w:val="16"/>
          <w:szCs w:val="20"/>
        </w:rPr>
        <w:t xml:space="preserve"> attributes the resistance of the U.S. to the oil bug to three other things in addition. One is that </w:t>
      </w:r>
      <w:r w:rsidRPr="00B97755">
        <w:rPr>
          <w:rFonts w:eastAsia="Calibri" w:cs="Times New Roman"/>
          <w:szCs w:val="20"/>
          <w:highlight w:val="cyan"/>
          <w:u w:val="single"/>
        </w:rPr>
        <w:t>previous</w:t>
      </w:r>
      <w:r w:rsidRPr="000222C0">
        <w:rPr>
          <w:rFonts w:eastAsia="Calibri" w:cs="Times New Roman"/>
          <w:szCs w:val="20"/>
          <w:u w:val="single"/>
        </w:rPr>
        <w:t xml:space="preserve"> oil </w:t>
      </w:r>
      <w:r w:rsidRPr="00B97755">
        <w:rPr>
          <w:rFonts w:eastAsia="Calibri" w:cs="Times New Roman"/>
          <w:szCs w:val="20"/>
          <w:highlight w:val="cyan"/>
          <w:u w:val="single"/>
        </w:rPr>
        <w:t>shocks happened alongside other</w:t>
      </w:r>
      <w:r w:rsidRPr="000222C0">
        <w:rPr>
          <w:rFonts w:eastAsia="Calibri" w:cs="Times New Roman"/>
          <w:szCs w:val="20"/>
          <w:u w:val="single"/>
        </w:rPr>
        <w:t xml:space="preserve"> bad </w:t>
      </w:r>
      <w:r w:rsidRPr="00B97755">
        <w:rPr>
          <w:rFonts w:eastAsia="Calibri" w:cs="Times New Roman"/>
          <w:szCs w:val="20"/>
          <w:highlight w:val="cyan"/>
          <w:u w:val="single"/>
        </w:rPr>
        <w:t>surprises. In the</w:t>
      </w:r>
      <w:r w:rsidRPr="000222C0">
        <w:rPr>
          <w:rFonts w:eastAsia="Calibri" w:cs="Times New Roman"/>
          <w:szCs w:val="20"/>
          <w:u w:val="single"/>
        </w:rPr>
        <w:t xml:space="preserve"> 19</w:t>
      </w:r>
      <w:r w:rsidRPr="00B97755">
        <w:rPr>
          <w:rFonts w:eastAsia="Calibri" w:cs="Times New Roman"/>
          <w:szCs w:val="20"/>
          <w:highlight w:val="cyan"/>
          <w:u w:val="single"/>
        </w:rPr>
        <w:t>70s</w:t>
      </w:r>
      <w:r w:rsidRPr="000222C0">
        <w:rPr>
          <w:rFonts w:eastAsia="Calibri" w:cs="Times New Roman"/>
          <w:szCs w:val="20"/>
          <w:u w:val="single"/>
        </w:rPr>
        <w:t xml:space="preserve"> and 1980s, in other words, </w:t>
      </w:r>
      <w:r w:rsidRPr="00B97755">
        <w:rPr>
          <w:rFonts w:eastAsia="Calibri" w:cs="Times New Roman"/>
          <w:szCs w:val="20"/>
          <w:highlight w:val="cyan"/>
          <w:u w:val="single"/>
        </w:rPr>
        <w:t>we were</w:t>
      </w:r>
      <w:r w:rsidRPr="000222C0">
        <w:rPr>
          <w:rFonts w:eastAsia="Calibri" w:cs="Times New Roman"/>
          <w:szCs w:val="20"/>
          <w:u w:val="single"/>
        </w:rPr>
        <w:t xml:space="preserve"> just </w:t>
      </w:r>
      <w:r w:rsidRPr="00B97755">
        <w:rPr>
          <w:rFonts w:eastAsia="Calibri" w:cs="Times New Roman"/>
          <w:szCs w:val="20"/>
          <w:highlight w:val="cyan"/>
          <w:u w:val="single"/>
        </w:rPr>
        <w:t>unlucky.</w:t>
      </w:r>
      <w:r w:rsidRPr="00B97755">
        <w:rPr>
          <w:rFonts w:eastAsia="Calibri" w:cs="Times New Roman"/>
          <w:sz w:val="16"/>
          <w:szCs w:val="20"/>
          <w:highlight w:val="cyan"/>
        </w:rPr>
        <w:t xml:space="preserve"> </w:t>
      </w:r>
      <w:r w:rsidRPr="00B97755">
        <w:rPr>
          <w:rFonts w:eastAsia="Calibri" w:cs="Times New Roman"/>
          <w:szCs w:val="20"/>
          <w:highlight w:val="cyan"/>
          <w:u w:val="single"/>
        </w:rPr>
        <w:t>The economy</w:t>
      </w:r>
      <w:r w:rsidRPr="000222C0">
        <w:rPr>
          <w:rFonts w:eastAsia="Calibri" w:cs="Times New Roman"/>
          <w:szCs w:val="20"/>
          <w:u w:val="single"/>
        </w:rPr>
        <w:t xml:space="preserve"> also </w:t>
      </w:r>
      <w:r w:rsidRPr="00B97755">
        <w:rPr>
          <w:rFonts w:eastAsia="Calibri" w:cs="Times New Roman"/>
          <w:szCs w:val="20"/>
          <w:highlight w:val="cyan"/>
          <w:u w:val="single"/>
        </w:rPr>
        <w:t>may be more flexible</w:t>
      </w:r>
      <w:r w:rsidRPr="000222C0">
        <w:rPr>
          <w:rFonts w:eastAsia="Calibri" w:cs="Times New Roman"/>
          <w:sz w:val="16"/>
          <w:szCs w:val="20"/>
        </w:rPr>
        <w:t xml:space="preserve">—a point also mentioned by the </w:t>
      </w:r>
      <w:r>
        <w:fldChar w:fldCharType="begin"/>
      </w:r>
      <w:r>
        <w:instrText xml:space="preserve"> HYPERLINK "http://www.cbo.gov/ftpdocs/74xx/doc7420/07-21-Energy%20DIST.pdf" \t "outlink" </w:instrText>
      </w:r>
      <w:r>
        <w:fldChar w:fldCharType="separate"/>
      </w:r>
      <w:r w:rsidRPr="000222C0">
        <w:rPr>
          <w:rFonts w:eastAsia="Calibri" w:cs="Times New Roman"/>
          <w:sz w:val="16"/>
          <w:szCs w:val="20"/>
        </w:rPr>
        <w:t>Congressional Budget Office in its own recent study</w:t>
      </w:r>
      <w:r>
        <w:rPr>
          <w:rFonts w:eastAsia="Calibri" w:cs="Times New Roman"/>
          <w:sz w:val="16"/>
          <w:szCs w:val="20"/>
        </w:rPr>
        <w:fldChar w:fldCharType="end"/>
      </w:r>
      <w:r w:rsidRPr="000222C0">
        <w:rPr>
          <w:rFonts w:eastAsia="Calibri" w:cs="Times New Roman"/>
          <w:sz w:val="16"/>
          <w:szCs w:val="20"/>
        </w:rPr>
        <w:t xml:space="preserve">, citing </w:t>
      </w:r>
      <w:r w:rsidRPr="000222C0">
        <w:rPr>
          <w:rFonts w:eastAsia="Calibri" w:cs="Times New Roman"/>
          <w:szCs w:val="20"/>
          <w:u w:val="single"/>
        </w:rPr>
        <w:t>deregulation</w:t>
      </w:r>
      <w:r w:rsidRPr="000222C0">
        <w:rPr>
          <w:rFonts w:eastAsia="Calibri" w:cs="Times New Roman"/>
          <w:sz w:val="16"/>
          <w:szCs w:val="20"/>
        </w:rPr>
        <w:t xml:space="preserve"> (notably in transport), </w:t>
      </w:r>
      <w:r w:rsidRPr="000222C0">
        <w:rPr>
          <w:rFonts w:eastAsia="Calibri" w:cs="Times New Roman"/>
          <w:szCs w:val="20"/>
          <w:u w:val="single"/>
        </w:rPr>
        <w:t xml:space="preserve">foreign competition, and advances in information technology. </w:t>
      </w:r>
      <w:r w:rsidRPr="000222C0">
        <w:rPr>
          <w:rFonts w:eastAsia="Calibri" w:cs="Times New Roman"/>
          <w:sz w:val="16"/>
          <w:szCs w:val="20"/>
        </w:rPr>
        <w:t xml:space="preserve">Today’s </w:t>
      </w:r>
      <w:r w:rsidRPr="000222C0">
        <w:rPr>
          <w:rFonts w:eastAsia="Calibri" w:cs="Times New Roman"/>
          <w:szCs w:val="20"/>
          <w:u w:val="single"/>
        </w:rPr>
        <w:t xml:space="preserve">economy </w:t>
      </w:r>
      <w:r w:rsidRPr="00B97755">
        <w:rPr>
          <w:rFonts w:eastAsia="Calibri" w:cs="Times New Roman"/>
          <w:szCs w:val="20"/>
          <w:highlight w:val="cyan"/>
          <w:u w:val="single"/>
        </w:rPr>
        <w:t>just copes with shocks</w:t>
      </w:r>
      <w:r w:rsidRPr="000222C0">
        <w:rPr>
          <w:rFonts w:eastAsia="Calibri" w:cs="Times New Roman"/>
          <w:szCs w:val="20"/>
          <w:u w:val="single"/>
        </w:rPr>
        <w:t xml:space="preserve"> of every kind </w:t>
      </w:r>
      <w:r w:rsidRPr="00B97755">
        <w:rPr>
          <w:rFonts w:eastAsia="Calibri" w:cs="Times New Roman"/>
          <w:szCs w:val="20"/>
          <w:highlight w:val="cyan"/>
          <w:u w:val="single"/>
        </w:rPr>
        <w:t>more smoothly than it used</w:t>
      </w:r>
      <w:r w:rsidRPr="000222C0">
        <w:rPr>
          <w:rFonts w:eastAsia="Calibri" w:cs="Times New Roman"/>
          <w:szCs w:val="20"/>
          <w:u w:val="single"/>
        </w:rPr>
        <w:t xml:space="preserve"> </w:t>
      </w:r>
      <w:r w:rsidRPr="00B97755">
        <w:rPr>
          <w:rFonts w:eastAsia="Calibri" w:cs="Times New Roman"/>
          <w:szCs w:val="20"/>
          <w:highlight w:val="cyan"/>
          <w:u w:val="single"/>
        </w:rPr>
        <w:t>to</w:t>
      </w:r>
      <w:r w:rsidRPr="000222C0">
        <w:rPr>
          <w:rFonts w:eastAsia="Calibri" w:cs="Times New Roman"/>
          <w:szCs w:val="20"/>
          <w:u w:val="single"/>
        </w:rPr>
        <w:t>.</w:t>
      </w:r>
      <w:r w:rsidRPr="000222C0">
        <w:rPr>
          <w:rFonts w:eastAsia="Calibri" w:cs="Times New Roman"/>
          <w:sz w:val="16"/>
          <w:szCs w:val="20"/>
        </w:rPr>
        <w:t xml:space="preserve"> Finally, </w:t>
      </w:r>
      <w:r w:rsidRPr="00B97755">
        <w:rPr>
          <w:rFonts w:eastAsia="Calibri" w:cs="Times New Roman"/>
          <w:szCs w:val="20"/>
          <w:highlight w:val="cyan"/>
          <w:u w:val="single"/>
        </w:rPr>
        <w:t>the Fed</w:t>
      </w:r>
      <w:r w:rsidRPr="000222C0">
        <w:rPr>
          <w:rFonts w:eastAsia="Calibri" w:cs="Times New Roman"/>
          <w:szCs w:val="20"/>
          <w:u w:val="single"/>
        </w:rPr>
        <w:t xml:space="preserve">eral Reserve </w:t>
      </w:r>
      <w:r w:rsidRPr="00B97755">
        <w:rPr>
          <w:rFonts w:eastAsia="Calibri" w:cs="Times New Roman"/>
          <w:szCs w:val="20"/>
          <w:highlight w:val="cyan"/>
          <w:u w:val="single"/>
        </w:rPr>
        <w:t>is</w:t>
      </w:r>
      <w:r w:rsidRPr="000222C0">
        <w:rPr>
          <w:rFonts w:eastAsia="Calibri" w:cs="Times New Roman"/>
          <w:szCs w:val="20"/>
          <w:u w:val="single"/>
        </w:rPr>
        <w:t xml:space="preserve"> nowadays </w:t>
      </w:r>
      <w:r w:rsidRPr="00B97755">
        <w:rPr>
          <w:rFonts w:eastAsia="Calibri" w:cs="Times New Roman"/>
          <w:szCs w:val="20"/>
          <w:highlight w:val="cyan"/>
          <w:u w:val="single"/>
        </w:rPr>
        <w:t>better equipped</w:t>
      </w:r>
      <w:r w:rsidRPr="000222C0">
        <w:rPr>
          <w:rFonts w:eastAsia="Calibri" w:cs="Times New Roman"/>
          <w:szCs w:val="20"/>
          <w:u w:val="single"/>
        </w:rPr>
        <w:t xml:space="preserve"> to do its job. </w:t>
      </w:r>
      <w:r w:rsidRPr="000222C0">
        <w:rPr>
          <w:rFonts w:eastAsia="Calibri" w:cs="Times New Roman"/>
          <w:sz w:val="16"/>
          <w:szCs w:val="20"/>
        </w:rPr>
        <w:t xml:space="preserve">The </w:t>
      </w:r>
      <w:r w:rsidRPr="000222C0">
        <w:rPr>
          <w:rFonts w:eastAsia="Calibri" w:cs="Times New Roman"/>
          <w:szCs w:val="20"/>
          <w:u w:val="single"/>
        </w:rPr>
        <w:t>reason</w:t>
      </w:r>
      <w:r w:rsidRPr="000222C0">
        <w:rPr>
          <w:rFonts w:eastAsia="Calibri" w:cs="Times New Roman"/>
          <w:sz w:val="16"/>
          <w:szCs w:val="20"/>
        </w:rPr>
        <w:t xml:space="preserve"> for that, the argument goes, </w:t>
      </w:r>
      <w:r w:rsidRPr="000222C0">
        <w:rPr>
          <w:rFonts w:eastAsia="Calibri" w:cs="Times New Roman"/>
          <w:szCs w:val="20"/>
          <w:u w:val="single"/>
        </w:rPr>
        <w:t>is the success of the Fed’s own past efforts in curbing inflation.</w:t>
      </w:r>
      <w:r w:rsidRPr="000222C0">
        <w:rPr>
          <w:rFonts w:eastAsia="Calibri" w:cs="Times New Roman"/>
          <w:sz w:val="16"/>
          <w:szCs w:val="20"/>
        </w:rPr>
        <w:t xml:space="preserve"> Many economists believe, as the CBO puts it, “that the deep </w:t>
      </w:r>
      <w:r w:rsidRPr="00B97755">
        <w:rPr>
          <w:rFonts w:eastAsia="Calibri" w:cs="Times New Roman"/>
          <w:szCs w:val="20"/>
          <w:highlight w:val="cyan"/>
          <w:u w:val="single"/>
        </w:rPr>
        <w:t>recession of 1973</w:t>
      </w:r>
      <w:r w:rsidRPr="000222C0">
        <w:rPr>
          <w:rFonts w:eastAsia="Calibri" w:cs="Times New Roman"/>
          <w:szCs w:val="20"/>
          <w:u w:val="single"/>
        </w:rPr>
        <w:t xml:space="preserve"> to 1975 and back-to-back recessions of 1980 and 1981 to 1982 </w:t>
      </w:r>
      <w:r w:rsidRPr="00B97755">
        <w:rPr>
          <w:rFonts w:eastAsia="Calibri" w:cs="Times New Roman"/>
          <w:szCs w:val="20"/>
          <w:highlight w:val="cyan"/>
          <w:u w:val="single"/>
        </w:rPr>
        <w:t>were caused</w:t>
      </w:r>
      <w:r w:rsidRPr="000222C0">
        <w:rPr>
          <w:rFonts w:eastAsia="Calibri" w:cs="Times New Roman"/>
          <w:szCs w:val="20"/>
          <w:u w:val="single"/>
        </w:rPr>
        <w:t xml:space="preserve"> </w:t>
      </w:r>
      <w:r w:rsidRPr="00B97755">
        <w:rPr>
          <w:rFonts w:eastAsia="Calibri" w:cs="Times New Roman"/>
          <w:szCs w:val="20"/>
          <w:highlight w:val="cyan"/>
          <w:u w:val="single"/>
        </w:rPr>
        <w:t>not by the energy price</w:t>
      </w:r>
      <w:r w:rsidRPr="000222C0">
        <w:rPr>
          <w:rFonts w:eastAsia="Calibri" w:cs="Times New Roman"/>
          <w:szCs w:val="20"/>
          <w:u w:val="single"/>
        </w:rPr>
        <w:t xml:space="preserve"> shocks as such </w:t>
      </w:r>
      <w:r w:rsidRPr="00B97755">
        <w:rPr>
          <w:rFonts w:eastAsia="Calibri" w:cs="Times New Roman"/>
          <w:szCs w:val="20"/>
          <w:highlight w:val="cyan"/>
          <w:u w:val="single"/>
        </w:rPr>
        <w:t>but by monetary policy.</w:t>
      </w:r>
      <w:r w:rsidRPr="000222C0">
        <w:rPr>
          <w:rFonts w:eastAsia="Calibri" w:cs="Times New Roman"/>
          <w:szCs w:val="20"/>
          <w:u w:val="single"/>
        </w:rPr>
        <w:t>” In those previous recessions, inflation was already a problem before the oil price went up</w:t>
      </w:r>
      <w:r w:rsidRPr="000222C0">
        <w:rPr>
          <w:rFonts w:eastAsia="Calibri" w:cs="Times New Roman"/>
          <w:sz w:val="16"/>
          <w:szCs w:val="20"/>
        </w:rPr>
        <w:t xml:space="preserve">. Given the additional inflationary impact of dearer oil, restoring stable prices meant having to endure deep recessions. With the Fed’s credibility in curbing inflation now established, the argument goes, </w:t>
      </w:r>
      <w:r w:rsidRPr="000222C0">
        <w:rPr>
          <w:rFonts w:eastAsia="Calibri" w:cs="Times New Roman"/>
          <w:szCs w:val="20"/>
          <w:u w:val="single"/>
        </w:rPr>
        <w:t xml:space="preserve">gentler tightening of monetary policy is enough to neuter the inflationary impact of dearer oil. </w:t>
      </w:r>
      <w:r w:rsidRPr="000222C0">
        <w:rPr>
          <w:rFonts w:eastAsia="Calibri" w:cs="Times New Roman"/>
          <w:sz w:val="16"/>
          <w:szCs w:val="20"/>
        </w:rPr>
        <w:t xml:space="preserve">One of the more measured pessimists on oil and Iraq back in 2003 was Yale’s William </w:t>
      </w:r>
      <w:proofErr w:type="spellStart"/>
      <w:r w:rsidRPr="000222C0">
        <w:rPr>
          <w:rFonts w:eastAsia="Calibri" w:cs="Times New Roman"/>
          <w:sz w:val="16"/>
          <w:szCs w:val="20"/>
        </w:rPr>
        <w:t>Nordhaus</w:t>
      </w:r>
      <w:proofErr w:type="spellEnd"/>
      <w:r w:rsidRPr="000222C0">
        <w:rPr>
          <w:rFonts w:eastAsia="Calibri" w:cs="Times New Roman"/>
          <w:sz w:val="16"/>
          <w:szCs w:val="20"/>
        </w:rPr>
        <w:t xml:space="preserve">. He too has lately revisited the issue in a paper entitled </w:t>
      </w:r>
      <w:r>
        <w:fldChar w:fldCharType="begin"/>
      </w:r>
      <w:r>
        <w:instrText xml:space="preserve"> HYPERLINK "http://www.econ.yale.edu/%7Enordhaus/homepage/Big_Bad_Oil_Shock_Meeting.pdf" \t "outlink" </w:instrText>
      </w:r>
      <w:r>
        <w:fldChar w:fldCharType="separate"/>
      </w:r>
      <w:r w:rsidRPr="000222C0">
        <w:rPr>
          <w:rFonts w:eastAsia="Calibri" w:cs="Times New Roman"/>
          <w:sz w:val="16"/>
          <w:szCs w:val="20"/>
        </w:rPr>
        <w:t>“Who’s Afraid of a Big Bad Oil Shock?”</w:t>
      </w:r>
      <w:r>
        <w:rPr>
          <w:rFonts w:eastAsia="Calibri" w:cs="Times New Roman"/>
          <w:sz w:val="16"/>
          <w:szCs w:val="20"/>
        </w:rPr>
        <w:fldChar w:fldCharType="end"/>
      </w:r>
      <w:r w:rsidRPr="000222C0">
        <w:rPr>
          <w:rFonts w:eastAsia="Calibri" w:cs="Times New Roman"/>
          <w:sz w:val="16"/>
          <w:szCs w:val="20"/>
        </w:rPr>
        <w:t xml:space="preserve"> In this he underlines another more speculative factor that could be the most important of all—namely, that “</w:t>
      </w:r>
      <w:r w:rsidRPr="000222C0">
        <w:rPr>
          <w:rFonts w:eastAsia="Calibri" w:cs="Times New Roman"/>
          <w:szCs w:val="20"/>
          <w:u w:val="single"/>
        </w:rPr>
        <w:t>consumers, businesses, and workers may see oil-price increases as volatile and temporary movements rather than the earth-shaking changes of the 1970s</w:t>
      </w:r>
      <w:r w:rsidRPr="000222C0">
        <w:rPr>
          <w:rFonts w:eastAsia="Calibri" w:cs="Times New Roman"/>
          <w:sz w:val="16"/>
          <w:szCs w:val="20"/>
        </w:rPr>
        <w:t>.” F</w:t>
      </w:r>
      <w:r w:rsidRPr="000222C0">
        <w:rPr>
          <w:rFonts w:eastAsia="Calibri" w:cs="Times New Roman"/>
          <w:szCs w:val="20"/>
          <w:u w:val="single"/>
        </w:rPr>
        <w:t>irms and households have come to expect the oil price to move around wildly, and they allow for that when deciding where to invest, or what kind of car to buy, or whether they need to press hard for higher wages</w:t>
      </w:r>
      <w:r w:rsidRPr="000222C0">
        <w:rPr>
          <w:rFonts w:eastAsia="Calibri" w:cs="Times New Roman"/>
          <w:sz w:val="16"/>
          <w:szCs w:val="20"/>
        </w:rPr>
        <w:t xml:space="preserve"> (which also can lead to inflation). “In the end,” </w:t>
      </w:r>
      <w:proofErr w:type="spellStart"/>
      <w:r w:rsidRPr="000222C0">
        <w:rPr>
          <w:rFonts w:eastAsia="Calibri" w:cs="Times New Roman"/>
          <w:sz w:val="16"/>
          <w:szCs w:val="20"/>
        </w:rPr>
        <w:t>Nordhaus</w:t>
      </w:r>
      <w:proofErr w:type="spellEnd"/>
      <w:r w:rsidRPr="000222C0">
        <w:rPr>
          <w:rFonts w:eastAsia="Calibri" w:cs="Times New Roman"/>
          <w:sz w:val="16"/>
          <w:szCs w:val="20"/>
        </w:rPr>
        <w:t xml:space="preserve"> concludes, “…</w:t>
      </w:r>
      <w:r w:rsidRPr="00B97755">
        <w:rPr>
          <w:rFonts w:eastAsia="Calibri" w:cs="Times New Roman"/>
          <w:szCs w:val="20"/>
          <w:highlight w:val="cyan"/>
          <w:u w:val="single"/>
        </w:rPr>
        <w:t>much of what we should fear from</w:t>
      </w:r>
      <w:r w:rsidRPr="000222C0">
        <w:rPr>
          <w:rFonts w:eastAsia="Calibri" w:cs="Times New Roman"/>
          <w:szCs w:val="20"/>
          <w:u w:val="single"/>
        </w:rPr>
        <w:t xml:space="preserve"> oil-price </w:t>
      </w:r>
      <w:r w:rsidRPr="00B97755">
        <w:rPr>
          <w:rFonts w:eastAsia="Calibri" w:cs="Times New Roman"/>
          <w:szCs w:val="20"/>
          <w:highlight w:val="cyan"/>
          <w:u w:val="single"/>
        </w:rPr>
        <w:t>shocks is the</w:t>
      </w:r>
      <w:r w:rsidRPr="000222C0">
        <w:rPr>
          <w:rFonts w:eastAsia="Calibri" w:cs="Times New Roman"/>
          <w:szCs w:val="20"/>
          <w:u w:val="single"/>
        </w:rPr>
        <w:t xml:space="preserve"> fearful </w:t>
      </w:r>
      <w:r w:rsidRPr="00B97755">
        <w:rPr>
          <w:rFonts w:eastAsia="Calibri" w:cs="Times New Roman"/>
          <w:szCs w:val="20"/>
          <w:highlight w:val="cyan"/>
          <w:u w:val="single"/>
        </w:rPr>
        <w:t>overreactions</w:t>
      </w:r>
      <w:r w:rsidRPr="000222C0">
        <w:rPr>
          <w:rFonts w:eastAsia="Calibri" w:cs="Times New Roman"/>
          <w:szCs w:val="20"/>
          <w:u w:val="single"/>
        </w:rPr>
        <w:t xml:space="preserve"> of the monetary authority, consumers, businesses, and workers… [</w:t>
      </w:r>
      <w:proofErr w:type="gramStart"/>
      <w:r w:rsidRPr="00B97755">
        <w:rPr>
          <w:rFonts w:eastAsia="Calibri" w:cs="Times New Roman"/>
          <w:szCs w:val="20"/>
          <w:highlight w:val="cyan"/>
          <w:u w:val="single"/>
        </w:rPr>
        <w:t>P]</w:t>
      </w:r>
      <w:proofErr w:type="spellStart"/>
      <w:r w:rsidRPr="00B97755">
        <w:rPr>
          <w:rFonts w:eastAsia="Calibri" w:cs="Times New Roman"/>
          <w:szCs w:val="20"/>
          <w:highlight w:val="cyan"/>
          <w:u w:val="single"/>
        </w:rPr>
        <w:t>olicymakers</w:t>
      </w:r>
      <w:proofErr w:type="spellEnd"/>
      <w:proofErr w:type="gramEnd"/>
      <w:r w:rsidRPr="00B97755">
        <w:rPr>
          <w:rFonts w:eastAsia="Calibri" w:cs="Times New Roman"/>
          <w:szCs w:val="20"/>
          <w:highlight w:val="cyan"/>
          <w:u w:val="single"/>
        </w:rPr>
        <w:t xml:space="preserve"> should not be afraid</w:t>
      </w:r>
      <w:r w:rsidRPr="000222C0">
        <w:rPr>
          <w:rFonts w:eastAsia="Calibri" w:cs="Times New Roman"/>
          <w:szCs w:val="20"/>
          <w:u w:val="single"/>
        </w:rPr>
        <w:t xml:space="preserve"> </w:t>
      </w:r>
      <w:r w:rsidRPr="00B97755">
        <w:rPr>
          <w:rFonts w:eastAsia="Calibri" w:cs="Times New Roman"/>
          <w:szCs w:val="20"/>
          <w:highlight w:val="cyan"/>
          <w:u w:val="single"/>
        </w:rPr>
        <w:t>of</w:t>
      </w:r>
      <w:r w:rsidRPr="000222C0">
        <w:rPr>
          <w:rFonts w:eastAsia="Calibri" w:cs="Times New Roman"/>
          <w:szCs w:val="20"/>
          <w:u w:val="single"/>
        </w:rPr>
        <w:t xml:space="preserve"> </w:t>
      </w:r>
      <w:r w:rsidRPr="00B97755">
        <w:rPr>
          <w:rFonts w:eastAsia="Calibri" w:cs="Times New Roman"/>
          <w:szCs w:val="20"/>
          <w:highlight w:val="cyan"/>
          <w:u w:val="single"/>
        </w:rPr>
        <w:t>a</w:t>
      </w:r>
      <w:r w:rsidRPr="000222C0">
        <w:rPr>
          <w:rFonts w:eastAsia="Calibri" w:cs="Times New Roman"/>
          <w:szCs w:val="20"/>
          <w:u w:val="single"/>
        </w:rPr>
        <w:t xml:space="preserve"> Big Bad </w:t>
      </w:r>
      <w:r w:rsidRPr="00B97755">
        <w:rPr>
          <w:rFonts w:eastAsia="Calibri" w:cs="Times New Roman"/>
          <w:szCs w:val="20"/>
          <w:highlight w:val="cyan"/>
          <w:u w:val="single"/>
        </w:rPr>
        <w:t>Oil Shock.”</w:t>
      </w:r>
    </w:p>
    <w:p w14:paraId="535717DC" w14:textId="77777777" w:rsidR="005067FD" w:rsidRDefault="005067FD" w:rsidP="005067FD">
      <w:pPr>
        <w:rPr>
          <w:rFonts w:eastAsia="Calibri" w:cs="Times New Roman"/>
          <w:szCs w:val="20"/>
          <w:u w:val="single"/>
        </w:rPr>
      </w:pPr>
    </w:p>
    <w:p w14:paraId="68C74CE1" w14:textId="77777777" w:rsidR="00037AEF" w:rsidRDefault="00037AEF" w:rsidP="00037AEF">
      <w:pPr>
        <w:pStyle w:val="Heading3"/>
      </w:pPr>
      <w:r>
        <w:t>No Shortage Impact</w:t>
      </w:r>
    </w:p>
    <w:p w14:paraId="747FC46D" w14:textId="40DD4F72" w:rsidR="00037AEF" w:rsidRDefault="00037AEF" w:rsidP="00037AEF">
      <w:pPr>
        <w:pStyle w:val="Heading4"/>
      </w:pPr>
      <w:r>
        <w:t xml:space="preserve">No risk of shortage – </w:t>
      </w:r>
    </w:p>
    <w:p w14:paraId="649F8E38" w14:textId="77777777" w:rsidR="00037AEF" w:rsidRDefault="00037AEF" w:rsidP="00037AEF">
      <w:pPr>
        <w:pStyle w:val="Heading4"/>
      </w:pPr>
      <w:r>
        <w:t xml:space="preserve">a. Venezuela would never cut us off because their economy depends on selling us oil – that </w:t>
      </w:r>
      <w:r w:rsidRPr="00FD0C6C">
        <w:rPr>
          <w:u w:val="single"/>
        </w:rPr>
        <w:t>interdependence</w:t>
      </w:r>
      <w:r>
        <w:t xml:space="preserve"> trumps the </w:t>
      </w:r>
      <w:proofErr w:type="spellStart"/>
      <w:r>
        <w:t>aff’s</w:t>
      </w:r>
      <w:proofErr w:type="spellEnd"/>
      <w:r>
        <w:t xml:space="preserve"> scare mongering. </w:t>
      </w:r>
    </w:p>
    <w:p w14:paraId="581FE7AA" w14:textId="77777777" w:rsidR="00037AEF" w:rsidRDefault="00037AEF" w:rsidP="00037AEF">
      <w:pPr>
        <w:pStyle w:val="Heading4"/>
      </w:pPr>
      <w:r>
        <w:t xml:space="preserve">b. </w:t>
      </w:r>
      <w:r w:rsidRPr="00FD0C6C">
        <w:rPr>
          <w:u w:val="single"/>
        </w:rPr>
        <w:t>Canada</w:t>
      </w:r>
      <w:r>
        <w:t xml:space="preserve"> would just fill in the gap. </w:t>
      </w:r>
    </w:p>
    <w:p w14:paraId="5B073F1F" w14:textId="77777777" w:rsidR="00037AEF" w:rsidRDefault="00037AEF" w:rsidP="00037AEF">
      <w:proofErr w:type="spellStart"/>
      <w:r w:rsidRPr="00EB153A">
        <w:rPr>
          <w:rStyle w:val="StyleStyleBold12pt"/>
        </w:rPr>
        <w:t>Hussain</w:t>
      </w:r>
      <w:proofErr w:type="spellEnd"/>
      <w:r w:rsidRPr="00EB153A">
        <w:rPr>
          <w:rStyle w:val="StyleStyleBold12pt"/>
        </w:rPr>
        <w:t>, 13</w:t>
      </w:r>
      <w:r>
        <w:t xml:space="preserve"> (3/6/2013, </w:t>
      </w:r>
      <w:proofErr w:type="spellStart"/>
      <w:r>
        <w:t>Yadullah</w:t>
      </w:r>
      <w:proofErr w:type="spellEnd"/>
      <w:r>
        <w:t xml:space="preserve">, “Life after Chavez: America’s oil gains could be Canada’s loss,” </w:t>
      </w:r>
      <w:hyperlink r:id="rId9" w:history="1">
        <w:r w:rsidRPr="006F16FC">
          <w:rPr>
            <w:rStyle w:val="Hyperlink"/>
          </w:rPr>
          <w:t>http://business.financialpost.com/2013/03/06/life-after-chavez-venezuela-u-s-oil-industries-are-naturally-attractive-trading-partners/?__lsa=d8ad-15ca</w:t>
        </w:r>
      </w:hyperlink>
      <w:r>
        <w:rPr>
          <w:rStyle w:val="Hyperlink"/>
        </w:rPr>
        <w:t>, JMP)</w:t>
      </w:r>
    </w:p>
    <w:p w14:paraId="400D6459" w14:textId="77777777" w:rsidR="00037AEF" w:rsidRDefault="00037AEF" w:rsidP="00037AEF"/>
    <w:p w14:paraId="5CCF8D3C" w14:textId="77777777" w:rsidR="00037AEF" w:rsidRDefault="00037AEF" w:rsidP="00037AEF">
      <w:r w:rsidRPr="00A34498">
        <w:rPr>
          <w:rStyle w:val="StyleBoldUnderline"/>
        </w:rPr>
        <w:t>Despite severe disagreements, the two countries’ oil industries are “naturally attractive oil trading partners” due to their proximity</w:t>
      </w:r>
      <w:r>
        <w:t xml:space="preserve">, according to the U.S. Department of Energy. </w:t>
      </w:r>
      <w:r w:rsidRPr="0052080C">
        <w:rPr>
          <w:rStyle w:val="StyleBoldUnderline"/>
        </w:rPr>
        <w:t>“The robust trade in crude oil from Venezuela to the</w:t>
      </w:r>
      <w:r>
        <w:t xml:space="preserve"> </w:t>
      </w:r>
      <w:r w:rsidRPr="0052080C">
        <w:rPr>
          <w:rStyle w:val="Emphasis"/>
        </w:rPr>
        <w:t>U</w:t>
      </w:r>
      <w:r>
        <w:t xml:space="preserve">nited </w:t>
      </w:r>
      <w:r w:rsidRPr="0052080C">
        <w:rPr>
          <w:rStyle w:val="Emphasis"/>
        </w:rPr>
        <w:t>S</w:t>
      </w:r>
      <w:r>
        <w:t xml:space="preserve">tates </w:t>
      </w:r>
      <w:r w:rsidRPr="0052080C">
        <w:rPr>
          <w:rStyle w:val="StyleBoldUnderline"/>
        </w:rPr>
        <w:t>is due to the compatibility between the configuration of some U.S. refineries and the quality characteristics of Venezuelan crude</w:t>
      </w:r>
      <w:r>
        <w:t xml:space="preserve">, which is predominately sour and medium or heavy.” This is a worrying development for </w:t>
      </w:r>
      <w:r w:rsidRPr="00A52F1B">
        <w:rPr>
          <w:rStyle w:val="StyleBoldUnderline"/>
        </w:rPr>
        <w:t>Canadian crude producers</w:t>
      </w:r>
      <w:r>
        <w:t xml:space="preserve">, which offer similar type of heavy crude to the U.S. Gulf Coast refineries, and </w:t>
      </w:r>
      <w:r w:rsidRPr="00A52F1B">
        <w:rPr>
          <w:rStyle w:val="StyleBoldUnderline"/>
        </w:rPr>
        <w:t>may lose out if Venezuela reforms its oil industry</w:t>
      </w:r>
      <w:r>
        <w:t xml:space="preserve">. </w:t>
      </w:r>
      <w:r w:rsidRPr="00B01894">
        <w:rPr>
          <w:rStyle w:val="StyleBoldUnderline"/>
        </w:rPr>
        <w:t xml:space="preserve">Despite shrinking U.S. oil imports, Canada is now it southern </w:t>
      </w:r>
      <w:proofErr w:type="spellStart"/>
      <w:r w:rsidRPr="00B01894">
        <w:rPr>
          <w:rStyle w:val="StyleBoldUnderline"/>
        </w:rPr>
        <w:t>neighbour’s</w:t>
      </w:r>
      <w:proofErr w:type="spellEnd"/>
      <w:r w:rsidRPr="00B01894">
        <w:rPr>
          <w:rStyle w:val="StyleBoldUnderline"/>
        </w:rPr>
        <w:t xml:space="preserve"> largest supplier of crude, accounting for nearly</w:t>
      </w:r>
      <w:r>
        <w:rPr>
          <w:rStyle w:val="StyleBoldUnderline"/>
        </w:rPr>
        <w:t xml:space="preserve"> </w:t>
      </w:r>
      <w:r w:rsidRPr="00B01894">
        <w:rPr>
          <w:rStyle w:val="StyleBoldUnderline"/>
        </w:rPr>
        <w:t>30% of all U.S. imports last year. Much of these gains were at the expense of heavier crudes from Venezuela and Mexico.</w:t>
      </w:r>
      <w:r>
        <w:rPr>
          <w:rStyle w:val="StyleBoldUnderline"/>
        </w:rPr>
        <w:t xml:space="preserve"> </w:t>
      </w:r>
      <w:r w:rsidRPr="00B01894">
        <w:rPr>
          <w:rStyle w:val="StyleBoldUnderline"/>
        </w:rPr>
        <w:t xml:space="preserve">A long-term reversal in Venezuela oil production could </w:t>
      </w:r>
      <w:r w:rsidRPr="006F6CC6">
        <w:rPr>
          <w:rStyle w:val="Emphasis"/>
        </w:rPr>
        <w:t>compete with Canada</w:t>
      </w:r>
      <w:r w:rsidRPr="00B01894">
        <w:rPr>
          <w:rStyle w:val="StyleBoldUnderline"/>
        </w:rPr>
        <w:t xml:space="preserve"> in the</w:t>
      </w:r>
      <w:r>
        <w:t xml:space="preserve"> </w:t>
      </w:r>
      <w:r w:rsidRPr="00B01894">
        <w:rPr>
          <w:rStyle w:val="Emphasis"/>
        </w:rPr>
        <w:t>U</w:t>
      </w:r>
      <w:r>
        <w:t xml:space="preserve">nited </w:t>
      </w:r>
      <w:r w:rsidRPr="00B01894">
        <w:rPr>
          <w:rStyle w:val="Emphasis"/>
        </w:rPr>
        <w:t>S</w:t>
      </w:r>
      <w:r>
        <w:t xml:space="preserve">tates </w:t>
      </w:r>
      <w:r w:rsidRPr="00B01894">
        <w:rPr>
          <w:rStyle w:val="StyleBoldUnderline"/>
        </w:rPr>
        <w:t>and even China and Asian markets</w:t>
      </w:r>
      <w:r>
        <w:t>.</w:t>
      </w:r>
    </w:p>
    <w:p w14:paraId="216A2E03" w14:textId="77777777" w:rsidR="00037AEF" w:rsidRDefault="00037AEF" w:rsidP="00037AEF">
      <w:pPr>
        <w:pStyle w:val="Heading4"/>
      </w:pPr>
      <w:r>
        <w:t xml:space="preserve">c. Or the U.S. could just use its </w:t>
      </w:r>
      <w:r w:rsidRPr="00FD0C6C">
        <w:rPr>
          <w:u w:val="single"/>
        </w:rPr>
        <w:t>strategic reserves</w:t>
      </w:r>
    </w:p>
    <w:p w14:paraId="0173DC32" w14:textId="77777777" w:rsidR="00037AEF" w:rsidRDefault="00037AEF" w:rsidP="00037AEF">
      <w:proofErr w:type="spellStart"/>
      <w:r w:rsidRPr="00EB153A">
        <w:rPr>
          <w:rStyle w:val="StyleStyleBold12pt"/>
        </w:rPr>
        <w:t>Hussain</w:t>
      </w:r>
      <w:proofErr w:type="spellEnd"/>
      <w:r w:rsidRPr="00EB153A">
        <w:rPr>
          <w:rStyle w:val="StyleStyleBold12pt"/>
        </w:rPr>
        <w:t>, 13</w:t>
      </w:r>
      <w:r>
        <w:t xml:space="preserve"> (3/6/2013, </w:t>
      </w:r>
      <w:proofErr w:type="spellStart"/>
      <w:r>
        <w:t>Yadullah</w:t>
      </w:r>
      <w:proofErr w:type="spellEnd"/>
      <w:r>
        <w:t xml:space="preserve">, “Life after Chavez: America’s oil gains could be Canada’s loss,” </w:t>
      </w:r>
      <w:hyperlink r:id="rId10" w:history="1">
        <w:r w:rsidRPr="006F16FC">
          <w:rPr>
            <w:rStyle w:val="Hyperlink"/>
          </w:rPr>
          <w:t>http://business.financialpost.com/2013/03/06/life-after-chavez-venezuela-u-s-oil-industries-are-naturally-attractive-trading-partners/?__lsa=d8ad-15ca</w:t>
        </w:r>
      </w:hyperlink>
      <w:r>
        <w:rPr>
          <w:rStyle w:val="Hyperlink"/>
        </w:rPr>
        <w:t>, JMP)</w:t>
      </w:r>
    </w:p>
    <w:p w14:paraId="54D318FE" w14:textId="77777777" w:rsidR="00037AEF" w:rsidRDefault="00037AEF" w:rsidP="00037AEF"/>
    <w:p w14:paraId="4172B645" w14:textId="77777777" w:rsidR="00037AEF" w:rsidRPr="0088428E" w:rsidRDefault="00037AEF" w:rsidP="00037AEF">
      <w:pPr>
        <w:rPr>
          <w:rStyle w:val="StyleBoldUnderline"/>
        </w:rPr>
      </w:pPr>
      <w:r>
        <w:t xml:space="preserve">But </w:t>
      </w:r>
      <w:r w:rsidRPr="0088428E">
        <w:rPr>
          <w:rStyle w:val="StyleBoldUnderline"/>
        </w:rPr>
        <w:t>Capital Economics’</w:t>
      </w:r>
      <w:r>
        <w:t xml:space="preserve"> Mr. </w:t>
      </w:r>
      <w:r w:rsidRPr="0088428E">
        <w:rPr>
          <w:rStyle w:val="StyleBoldUnderline"/>
        </w:rPr>
        <w:t>Pugh argues that Venezuelan oil and gas is less important to the rest of the world than it used to be, especially given the boom in North American supply. “In a worst case scenario, the US in particular could draw on ample strategic reserves.”</w:t>
      </w:r>
    </w:p>
    <w:p w14:paraId="06BBFA58" w14:textId="77777777" w:rsidR="00037AEF" w:rsidRDefault="00037AEF" w:rsidP="005067FD">
      <w:pPr>
        <w:rPr>
          <w:rFonts w:eastAsia="Calibri" w:cs="Times New Roman"/>
          <w:szCs w:val="20"/>
          <w:u w:val="single"/>
        </w:rPr>
      </w:pPr>
    </w:p>
    <w:p w14:paraId="4F3B26C4" w14:textId="2492478E" w:rsidR="005067FD" w:rsidRDefault="00037AEF" w:rsidP="00037AEF">
      <w:pPr>
        <w:pStyle w:val="Heading2"/>
      </w:pPr>
      <w:r>
        <w:t>Venezuela Economy</w:t>
      </w:r>
    </w:p>
    <w:p w14:paraId="70F5D41E" w14:textId="3D0784E7" w:rsidR="00037AEF" w:rsidRPr="00037AEF" w:rsidRDefault="00037AEF" w:rsidP="00037AEF">
      <w:pPr>
        <w:pStyle w:val="Heading3"/>
      </w:pPr>
      <w:r>
        <w:t>Venezuela Econ Up</w:t>
      </w:r>
    </w:p>
    <w:p w14:paraId="2B4B10DC" w14:textId="77777777" w:rsidR="005067FD" w:rsidRPr="00024762" w:rsidRDefault="005067FD" w:rsidP="005067FD">
      <w:pPr>
        <w:pStyle w:val="Heading4"/>
      </w:pPr>
      <w:r>
        <w:t>Venezuelan economy is on the rebound- increase in oil extraction and diplomatic relations</w:t>
      </w:r>
    </w:p>
    <w:p w14:paraId="79D291B9" w14:textId="77777777" w:rsidR="005067FD" w:rsidRPr="00024762" w:rsidRDefault="005067FD" w:rsidP="005067FD">
      <w:proofErr w:type="spellStart"/>
      <w:r w:rsidRPr="00D251C9">
        <w:rPr>
          <w:rStyle w:val="StyleStyleBold12pt"/>
        </w:rPr>
        <w:t>Smilde</w:t>
      </w:r>
      <w:proofErr w:type="spellEnd"/>
      <w:r w:rsidRPr="00D251C9">
        <w:rPr>
          <w:rStyle w:val="StyleStyleBold12pt"/>
        </w:rPr>
        <w:t>/</w:t>
      </w:r>
      <w:proofErr w:type="spellStart"/>
      <w:r w:rsidRPr="00D251C9">
        <w:rPr>
          <w:rStyle w:val="StyleStyleBold12pt"/>
        </w:rPr>
        <w:t>Uzcategui</w:t>
      </w:r>
      <w:proofErr w:type="spellEnd"/>
      <w:r w:rsidRPr="00D251C9">
        <w:rPr>
          <w:rStyle w:val="StyleStyleBold12pt"/>
        </w:rPr>
        <w:t>, 3/1</w:t>
      </w:r>
      <w:r>
        <w:t xml:space="preserve"> </w:t>
      </w:r>
      <w:r w:rsidRPr="00D251C9">
        <w:rPr>
          <w:sz w:val="20"/>
        </w:rPr>
        <w:t>(David/Daniel, Senior Fellows at the Washington Office on Latin America, March 1, 2013, “Hugo Chávez's Venezuela: What does the political and economic future hold?</w:t>
      </w:r>
      <w:proofErr w:type="gramStart"/>
      <w:r w:rsidRPr="00D251C9">
        <w:rPr>
          <w:sz w:val="20"/>
        </w:rPr>
        <w:t>”,</w:t>
      </w:r>
      <w:proofErr w:type="gramEnd"/>
      <w:r w:rsidRPr="00D251C9">
        <w:rPr>
          <w:sz w:val="20"/>
        </w:rPr>
        <w:t xml:space="preserve"> &lt;http://www.csmonitor.com/World/Americas/Latin-America-Monitor/2013/0301/Hugo-Chavez-s-Venezuela-What-does-the-political-and-economic-future-hold&gt;)</w:t>
      </w:r>
      <w:r>
        <w:rPr>
          <w:sz w:val="20"/>
        </w:rPr>
        <w:t>ZB</w:t>
      </w:r>
    </w:p>
    <w:p w14:paraId="1E2D6331" w14:textId="77777777" w:rsidR="005067FD" w:rsidRDefault="005067FD" w:rsidP="005067FD">
      <w:pPr>
        <w:rPr>
          <w:sz w:val="16"/>
        </w:rPr>
      </w:pPr>
      <w:proofErr w:type="spellStart"/>
      <w:r w:rsidRPr="00024762">
        <w:rPr>
          <w:sz w:val="16"/>
        </w:rPr>
        <w:t>Risa</w:t>
      </w:r>
      <w:proofErr w:type="spellEnd"/>
      <w:r w:rsidRPr="00024762">
        <w:rPr>
          <w:sz w:val="16"/>
        </w:rPr>
        <w:t xml:space="preserve"> </w:t>
      </w:r>
      <w:proofErr w:type="spellStart"/>
      <w:r w:rsidRPr="00024762">
        <w:rPr>
          <w:sz w:val="16"/>
        </w:rPr>
        <w:t>Grais-Targo</w:t>
      </w:r>
      <w:proofErr w:type="spellEnd"/>
      <w:r w:rsidRPr="00024762">
        <w:rPr>
          <w:sz w:val="16"/>
        </w:rPr>
        <w:t xml:space="preserve"> (Eurasia Group) pointed out that </w:t>
      </w:r>
      <w:r w:rsidRPr="00024762">
        <w:rPr>
          <w:rStyle w:val="StyleBoldUnderline"/>
        </w:rPr>
        <w:t xml:space="preserve">since Chávez came to power oil production has declined. This has been masked by high oil prices, </w:t>
      </w:r>
      <w:r w:rsidRPr="00024762">
        <w:rPr>
          <w:sz w:val="16"/>
        </w:rPr>
        <w:t xml:space="preserve">but now a good deal of their oil is already committed to diplomatic deals like </w:t>
      </w:r>
      <w:proofErr w:type="spellStart"/>
      <w:r w:rsidRPr="00024762">
        <w:rPr>
          <w:sz w:val="16"/>
        </w:rPr>
        <w:t>Petrocaribe</w:t>
      </w:r>
      <w:proofErr w:type="spellEnd"/>
      <w:r w:rsidRPr="00024762">
        <w:rPr>
          <w:sz w:val="16"/>
        </w:rPr>
        <w:t xml:space="preserve">, and to pay back loans from China. </w:t>
      </w:r>
      <w:r w:rsidRPr="00024762">
        <w:rPr>
          <w:rStyle w:val="StyleBoldUnderline"/>
        </w:rPr>
        <w:t xml:space="preserve">In the medium term they will be able to begin to exploit the immense reserves of heavy oil in the Orinoco belt. </w:t>
      </w:r>
      <w:r w:rsidRPr="00024762">
        <w:rPr>
          <w:sz w:val="16"/>
        </w:rPr>
        <w:t xml:space="preserve">In the question and answer period both Ms. </w:t>
      </w:r>
      <w:proofErr w:type="spellStart"/>
      <w:r w:rsidRPr="00024762">
        <w:rPr>
          <w:sz w:val="16"/>
        </w:rPr>
        <w:t>López</w:t>
      </w:r>
      <w:proofErr w:type="spellEnd"/>
      <w:r w:rsidRPr="00024762">
        <w:rPr>
          <w:sz w:val="16"/>
        </w:rPr>
        <w:t xml:space="preserve"> Maya and Ms. </w:t>
      </w:r>
      <w:proofErr w:type="spellStart"/>
      <w:r w:rsidRPr="00024762">
        <w:rPr>
          <w:sz w:val="16"/>
        </w:rPr>
        <w:t>Grais-Targo</w:t>
      </w:r>
      <w:proofErr w:type="spellEnd"/>
      <w:r w:rsidRPr="00024762">
        <w:rPr>
          <w:sz w:val="16"/>
        </w:rPr>
        <w:t xml:space="preserve"> argued that </w:t>
      </w:r>
      <w:r w:rsidRPr="00024762">
        <w:rPr>
          <w:rStyle w:val="StyleBoldUnderline"/>
        </w:rPr>
        <w:t xml:space="preserve">Venezuela has some wiggle room in their finances and are not on the brink of economic </w:t>
      </w:r>
      <w:proofErr w:type="gramStart"/>
      <w:r w:rsidRPr="00024762">
        <w:rPr>
          <w:rStyle w:val="StyleBoldUnderline"/>
        </w:rPr>
        <w:t>collapse</w:t>
      </w:r>
      <w:proofErr w:type="gramEnd"/>
      <w:r w:rsidRPr="00024762">
        <w:rPr>
          <w:rStyle w:val="StyleBoldUnderline"/>
        </w:rPr>
        <w:t xml:space="preserve"> as some would suggest.</w:t>
      </w:r>
      <w:r>
        <w:rPr>
          <w:rStyle w:val="StyleBoldUnderline"/>
        </w:rPr>
        <w:t xml:space="preserve"> </w:t>
      </w:r>
      <w:r w:rsidRPr="00024762">
        <w:rPr>
          <w:rStyle w:val="StyleBoldUnderline"/>
        </w:rPr>
        <w:t>Former US Ambassador</w:t>
      </w:r>
      <w:r w:rsidRPr="00024762">
        <w:rPr>
          <w:sz w:val="16"/>
        </w:rPr>
        <w:t xml:space="preserve"> to Venezuela Patrick </w:t>
      </w:r>
      <w:proofErr w:type="spellStart"/>
      <w:r w:rsidRPr="00024762">
        <w:rPr>
          <w:sz w:val="16"/>
        </w:rPr>
        <w:t>Duddy</w:t>
      </w:r>
      <w:proofErr w:type="spellEnd"/>
      <w:r w:rsidRPr="00024762">
        <w:rPr>
          <w:sz w:val="16"/>
        </w:rPr>
        <w:t xml:space="preserve"> (Duke University) </w:t>
      </w:r>
      <w:r w:rsidRPr="00024762">
        <w:rPr>
          <w:rStyle w:val="StyleBoldUnderline"/>
        </w:rPr>
        <w:t>emphasized that the US is still Venezuela’s biggest commercial partner and there are a lot of US companies doing business in Venezuela. Information on attempts to reestablish diplomatic relations continues to leak</w:t>
      </w:r>
      <w:r w:rsidRPr="00024762">
        <w:rPr>
          <w:sz w:val="16"/>
        </w:rPr>
        <w:t xml:space="preserve">. Mr. </w:t>
      </w:r>
      <w:proofErr w:type="spellStart"/>
      <w:r w:rsidRPr="00024762">
        <w:rPr>
          <w:sz w:val="16"/>
        </w:rPr>
        <w:t>Duddy</w:t>
      </w:r>
      <w:proofErr w:type="spellEnd"/>
      <w:r w:rsidRPr="00024762">
        <w:rPr>
          <w:sz w:val="16"/>
        </w:rPr>
        <w:t xml:space="preserve"> emphasized the unsustainability of the Venezuela’s </w:t>
      </w:r>
      <w:proofErr w:type="spellStart"/>
      <w:r w:rsidRPr="00024762">
        <w:rPr>
          <w:sz w:val="16"/>
        </w:rPr>
        <w:t>monoexport</w:t>
      </w:r>
      <w:proofErr w:type="spellEnd"/>
      <w:r w:rsidRPr="00024762">
        <w:rPr>
          <w:sz w:val="16"/>
        </w:rPr>
        <w:t xml:space="preserve"> </w:t>
      </w:r>
      <w:proofErr w:type="gramStart"/>
      <w:r w:rsidRPr="00024762">
        <w:rPr>
          <w:sz w:val="16"/>
        </w:rPr>
        <w:t>economy which</w:t>
      </w:r>
      <w:proofErr w:type="gramEnd"/>
      <w:r w:rsidRPr="00024762">
        <w:rPr>
          <w:sz w:val="16"/>
        </w:rPr>
        <w:t xml:space="preserve"> now needs to import almost everything. Venezuela has had inflation over 20 percent for ten years. However, it is undeniable that Chávez remains highly popular, even in his absence. There are also many countries hoping Chávez makes a full recovery, most particularly Cuba, since Venezuela has been very generous with them.</w:t>
      </w:r>
    </w:p>
    <w:p w14:paraId="3FCC831B" w14:textId="77777777" w:rsidR="005067FD" w:rsidRPr="00D6630F" w:rsidRDefault="005067FD" w:rsidP="005067FD">
      <w:pPr>
        <w:pStyle w:val="Heading4"/>
      </w:pPr>
      <w:r>
        <w:t>Venezuela profit nearly double thanks to higher oil prices</w:t>
      </w:r>
    </w:p>
    <w:p w14:paraId="23CE7BC0" w14:textId="77777777" w:rsidR="005067FD" w:rsidRDefault="005067FD" w:rsidP="005067FD">
      <w:proofErr w:type="spellStart"/>
      <w:r w:rsidRPr="00D54C6B">
        <w:rPr>
          <w:rStyle w:val="StyleStyleBold12pt"/>
        </w:rPr>
        <w:t>Parraga</w:t>
      </w:r>
      <w:proofErr w:type="spellEnd"/>
      <w:r w:rsidRPr="00D54C6B">
        <w:rPr>
          <w:rStyle w:val="StyleStyleBold12pt"/>
        </w:rPr>
        <w:t xml:space="preserve"> &amp; Wallis 12</w:t>
      </w:r>
      <w:r>
        <w:t xml:space="preserve"> (</w:t>
      </w:r>
      <w:r w:rsidRPr="00D54C6B">
        <w:t xml:space="preserve">Marianna </w:t>
      </w:r>
      <w:proofErr w:type="spellStart"/>
      <w:r w:rsidRPr="00D54C6B">
        <w:t>Parraga</w:t>
      </w:r>
      <w:proofErr w:type="spellEnd"/>
      <w:r w:rsidRPr="00D54C6B">
        <w:t xml:space="preserve"> and Daniel Wallis, Contributors on foreign economic situations, Apr 17, 2012, “UPDATE 4-Venezuela PDVSA's 2011 net profit rises 42 </w:t>
      </w:r>
      <w:proofErr w:type="spellStart"/>
      <w:r w:rsidRPr="00D54C6B">
        <w:t>pct</w:t>
      </w:r>
      <w:proofErr w:type="spellEnd"/>
      <w:r w:rsidRPr="00D54C6B">
        <w:t xml:space="preserve">,” Reuters, </w:t>
      </w:r>
      <w:hyperlink r:id="rId11" w:history="1">
        <w:r w:rsidRPr="008E13CB">
          <w:rPr>
            <w:rStyle w:val="Hyperlink"/>
          </w:rPr>
          <w:t>http://www.reuters.com/article/2012/04/17/venezuela-pdvsa-idUSL2E8FH4QI20120417)kw</w:t>
        </w:r>
      </w:hyperlink>
    </w:p>
    <w:p w14:paraId="436E3F87" w14:textId="77777777" w:rsidR="005067FD" w:rsidRDefault="005067FD" w:rsidP="005067FD">
      <w:r>
        <w:t xml:space="preserve">CARACAS, April 17 (Reuters) - </w:t>
      </w:r>
      <w:r w:rsidRPr="00D54C6B">
        <w:rPr>
          <w:rStyle w:val="StyleBoldUnderline"/>
        </w:rPr>
        <w:t>Net profit at Venezuela's state oil company PDVSA leaped 42 percent to $4.49 billion last year</w:t>
      </w:r>
      <w:r>
        <w:t xml:space="preserve">, helping to double its funding of President Hugo Chavez's government programs to almost $50 billion, the company said on Tuesday. Chavez is seeking a new six-year term in the country's Oct. 7 elections and has been increasingly leaning on PDVSA, one of the world's biggest energy companies, to serve as the financial motor of his socialist "revolution". </w:t>
      </w:r>
      <w:r w:rsidRPr="00D54C6B">
        <w:rPr>
          <w:rStyle w:val="StyleBoldUnderline"/>
        </w:rPr>
        <w:t>PDVSA funds everything from free health clinics to sports and cultural projects</w:t>
      </w:r>
      <w:r>
        <w:t xml:space="preserve">, </w:t>
      </w:r>
      <w:r w:rsidRPr="00D6630F">
        <w:rPr>
          <w:rStyle w:val="StyleBoldUnderline"/>
        </w:rPr>
        <w:t xml:space="preserve">and is leading an ambitious government </w:t>
      </w:r>
      <w:proofErr w:type="gramStart"/>
      <w:r w:rsidRPr="00D6630F">
        <w:rPr>
          <w:rStyle w:val="StyleBoldUnderline"/>
        </w:rPr>
        <w:t>plan</w:t>
      </w:r>
      <w:proofErr w:type="gramEnd"/>
      <w:r w:rsidRPr="00D6630F">
        <w:rPr>
          <w:rStyle w:val="StyleBoldUnderline"/>
        </w:rPr>
        <w:t xml:space="preserve"> to build hundreds of thousands of new homes.</w:t>
      </w:r>
      <w:r>
        <w:t xml:space="preserve"> Energy Minister and PDVSA President Rafael Ramirez said </w:t>
      </w:r>
      <w:r w:rsidRPr="00D6630F">
        <w:rPr>
          <w:rStyle w:val="StyleBoldUnderline"/>
        </w:rPr>
        <w:t>the company also increased its investment in the oil industry by about one-third to $17.9 billion last year</w:t>
      </w:r>
      <w:r>
        <w:t xml:space="preserve">, compared with 2010. "PDVSA is one of the top companies in the world in terms of its investment," Ramirez said at a presentation of its 2011 results. "This is a state company. It doesn't respond to private companies or stock markets ... It makes special distributions, supporting programs for our owner, the Venezuelan state." </w:t>
      </w:r>
      <w:r w:rsidRPr="00D6630F">
        <w:rPr>
          <w:rStyle w:val="StyleBoldUnderline"/>
        </w:rPr>
        <w:t>The company's revenue grew to a record $124.8 billion last year from $94.9 billion a year before, thanks to higher world oil prices that allowed PDVSA an unprecedented average price for its basket of crude and products of $101.06 a barrel in the year.</w:t>
      </w:r>
      <w:r>
        <w:t xml:space="preserve"> Financial debt climbed to $34.9 billion from $21.3 billion over the same period, Ramirez said. PDVSA said Venezuela's oil production last year was 2.99 million barrels per day (bpd), up slightly from 2.97 million bpd in 2010, while exports rose 2.5 percent to 2.47 million bpd. Chavez's government aims to boost output to 3.5 million bpd in 2012, which would be the biggest annual rise of the 57-year-old former soldier's 13 years in power. Output had peaked at 3.2 million bpd in 2008. </w:t>
      </w:r>
    </w:p>
    <w:p w14:paraId="64825AD2" w14:textId="77777777" w:rsidR="00037AEF" w:rsidRDefault="00037AEF" w:rsidP="005067FD"/>
    <w:p w14:paraId="3ABDF8BB" w14:textId="7D400676" w:rsidR="00037AEF" w:rsidRDefault="00037AEF" w:rsidP="00037AEF">
      <w:pPr>
        <w:pStyle w:val="Heading3"/>
      </w:pPr>
      <w:r>
        <w:t>Alt Cause</w:t>
      </w:r>
    </w:p>
    <w:p w14:paraId="20130B20" w14:textId="1580944A" w:rsidR="00037AEF" w:rsidRDefault="00037AEF" w:rsidP="00037AEF">
      <w:pPr>
        <w:pStyle w:val="Heading4"/>
      </w:pPr>
      <w:r>
        <w:t>Inflation</w:t>
      </w:r>
      <w:r>
        <w:t xml:space="preserve"> is the biggest factor to economic downturn in Venezuela</w:t>
      </w:r>
    </w:p>
    <w:p w14:paraId="159E7CE8" w14:textId="77777777" w:rsidR="00037AEF" w:rsidRPr="00A07C3F" w:rsidRDefault="00037AEF" w:rsidP="00037AEF">
      <w:r w:rsidRPr="00037473">
        <w:rPr>
          <w:rStyle w:val="StyleStyleBold12pt"/>
        </w:rPr>
        <w:t>Holland, 3/7</w:t>
      </w:r>
      <w:r>
        <w:t xml:space="preserve"> </w:t>
      </w:r>
      <w:r w:rsidRPr="00037473">
        <w:rPr>
          <w:sz w:val="20"/>
        </w:rPr>
        <w:t xml:space="preserve">(Tom, finance reporter for the South China Morning Post, March 7, 2013, “Chavez was a clown whose policies cost a ruinous price; The late president squandered vast resources, leaving the poorest still mired in poverty and Venezuelans burdened by double-digit inflation”, </w:t>
      </w:r>
      <w:proofErr w:type="gramStart"/>
      <w:r w:rsidRPr="00037473">
        <w:rPr>
          <w:sz w:val="20"/>
        </w:rPr>
        <w:t>lexis)</w:t>
      </w:r>
      <w:r>
        <w:rPr>
          <w:sz w:val="20"/>
        </w:rPr>
        <w:t>ZB</w:t>
      </w:r>
      <w:proofErr w:type="gramEnd"/>
    </w:p>
    <w:p w14:paraId="7C2A7F2F" w14:textId="77777777" w:rsidR="00037AEF" w:rsidRDefault="00037AEF" w:rsidP="00037AEF">
      <w:pPr>
        <w:rPr>
          <w:sz w:val="16"/>
        </w:rPr>
      </w:pPr>
      <w:r w:rsidRPr="00037473">
        <w:rPr>
          <w:rStyle w:val="StyleBoldUnderline"/>
        </w:rPr>
        <w:t xml:space="preserve">Venezuela is blessed with greater proven oil reserves than Saudi Arabia. But thanks to Chavez's policy of resource </w:t>
      </w:r>
      <w:proofErr w:type="spellStart"/>
      <w:r w:rsidRPr="00037473">
        <w:rPr>
          <w:rStyle w:val="StyleBoldUnderline"/>
        </w:rPr>
        <w:t>nationalisation</w:t>
      </w:r>
      <w:proofErr w:type="spellEnd"/>
      <w:r w:rsidRPr="00037473">
        <w:rPr>
          <w:rStyle w:val="StyleBoldUnderline"/>
        </w:rPr>
        <w:t>, under his presidency the country's crude production slumped 23 per cent, from 3.5 million barrels a day in 1998 to just 2.7 million in 2011.</w:t>
      </w:r>
      <w:r>
        <w:rPr>
          <w:rStyle w:val="StyleBoldUnderline"/>
        </w:rPr>
        <w:t xml:space="preserve"> </w:t>
      </w:r>
      <w:r w:rsidRPr="00037473">
        <w:rPr>
          <w:sz w:val="16"/>
        </w:rPr>
        <w:t xml:space="preserve">Meanwhile, the Chavez government lashed out some US$20 billion a year on energy subsidies, more than twice the amount it spent on education. Ordinary Venezuelans were able to buy petrol at just 1 per cent of the price paid by motorists in Hong Kong, while the handouts for business were so generous that corporate tax rates were effectively negative. Not surprisingly, domestic oil consumption almost doubled. As a result, despite surging international demand, under Chavez Venezuela's oil exports collapsed by more than a third. </w:t>
      </w:r>
      <w:r w:rsidRPr="00037473">
        <w:rPr>
          <w:rStyle w:val="StyleBoldUnderline"/>
        </w:rPr>
        <w:t xml:space="preserve">The effect on Venezuela's economy was devastating. Loose monetary policies combined with profligate government spending meant that consumer inflation stayed in double figures throughout Chavez's presidency. </w:t>
      </w:r>
      <w:r w:rsidRPr="00037473">
        <w:rPr>
          <w:rStyle w:val="Emphasis"/>
        </w:rPr>
        <w:t>In January, the inflation rate hit 21.6 per cent.</w:t>
      </w:r>
      <w:r>
        <w:rPr>
          <w:rStyle w:val="StyleBoldUnderline"/>
        </w:rPr>
        <w:t xml:space="preserve"> </w:t>
      </w:r>
      <w:r w:rsidRPr="00037473">
        <w:rPr>
          <w:rStyle w:val="StyleBoldUnderline"/>
        </w:rPr>
        <w:t>In response, Chavez's government was forced to devalue Venezuela's currency repeatedly, with the most recent 30 per cent devaluation coming last month.</w:t>
      </w:r>
      <w:r w:rsidRPr="00037473">
        <w:rPr>
          <w:sz w:val="16"/>
        </w:rPr>
        <w:t xml:space="preserve"> Altogether over the course of Chavez's presidency, the bolivar lost more than 90 per cent of its value against the US dollar. And that was during a period when the dollar itself declined </w:t>
      </w:r>
      <w:proofErr w:type="gramStart"/>
      <w:r w:rsidRPr="00037473">
        <w:rPr>
          <w:sz w:val="16"/>
        </w:rPr>
        <w:t>18 per cent</w:t>
      </w:r>
      <w:proofErr w:type="gramEnd"/>
      <w:r w:rsidRPr="00037473">
        <w:rPr>
          <w:sz w:val="16"/>
        </w:rPr>
        <w:t xml:space="preserve"> in value against a basket of currencies. No doubt enthusiasts for Chavez's brand of Bolivarian socialism will attempt to defend his economic record by claiming his policies benefited Venezuela's poor and narrowed the country's income divide. Yes, it is true that between 1998 and 2006 (the last year for which figures are available) Venezuela's </w:t>
      </w:r>
      <w:proofErr w:type="spellStart"/>
      <w:r w:rsidRPr="00037473">
        <w:rPr>
          <w:sz w:val="16"/>
        </w:rPr>
        <w:t>Gini</w:t>
      </w:r>
      <w:proofErr w:type="spellEnd"/>
      <w:r w:rsidRPr="00037473">
        <w:rPr>
          <w:sz w:val="16"/>
        </w:rPr>
        <w:t xml:space="preserve"> co-efficient of income inequality dropped by 3 percentage points. But that narrowing did nothing for the country's poor. According to World Bank figures, when Chavez took over, the poorest 10 per cent of Venezuelans took home just 1 per cent of the country's household income. By 2006, that share had not changed, with the poorest 10 per cent still earning only a 1 per cent share of total income. </w:t>
      </w:r>
      <w:r w:rsidRPr="00037473">
        <w:rPr>
          <w:rStyle w:val="StyleBoldUnderline"/>
        </w:rPr>
        <w:t xml:space="preserve">In the meantime, the total size of Venezuela's income pie barely expanded. Between 1998 and 2011, the </w:t>
      </w:r>
      <w:proofErr w:type="gramStart"/>
      <w:r w:rsidRPr="00037473">
        <w:rPr>
          <w:rStyle w:val="StyleBoldUnderline"/>
        </w:rPr>
        <w:t>country's</w:t>
      </w:r>
      <w:proofErr w:type="gramEnd"/>
      <w:r w:rsidRPr="00037473">
        <w:rPr>
          <w:rStyle w:val="StyleBoldUnderline"/>
        </w:rPr>
        <w:t xml:space="preserve"> per capita income grew by just 10 per cent in real terms.</w:t>
      </w:r>
      <w:r>
        <w:rPr>
          <w:rStyle w:val="StyleBoldUnderline"/>
        </w:rPr>
        <w:t xml:space="preserve"> </w:t>
      </w:r>
      <w:r w:rsidRPr="00037473">
        <w:rPr>
          <w:sz w:val="16"/>
        </w:rPr>
        <w:t xml:space="preserve">To put that into perspective, compare Venezuela with Chile, another South American country blessed with natural resources where the </w:t>
      </w:r>
      <w:proofErr w:type="spellStart"/>
      <w:r w:rsidRPr="00037473">
        <w:rPr>
          <w:sz w:val="16"/>
        </w:rPr>
        <w:t>Gini</w:t>
      </w:r>
      <w:proofErr w:type="spellEnd"/>
      <w:r w:rsidRPr="00037473">
        <w:rPr>
          <w:sz w:val="16"/>
        </w:rPr>
        <w:t xml:space="preserve"> co-efficient has also declined. Between 1998 and 2011, Chile's income per head shot up by 40 per cent, with the share taken home by the poorest 10 per cent rising by a quarter. </w:t>
      </w:r>
      <w:r w:rsidRPr="00037473">
        <w:rPr>
          <w:rStyle w:val="StyleBoldUnderline"/>
        </w:rPr>
        <w:t xml:space="preserve">In short, for all his </w:t>
      </w:r>
      <w:proofErr w:type="spellStart"/>
      <w:r w:rsidRPr="00037473">
        <w:rPr>
          <w:rStyle w:val="StyleBoldUnderline"/>
        </w:rPr>
        <w:t>colourful</w:t>
      </w:r>
      <w:proofErr w:type="spellEnd"/>
      <w:r w:rsidRPr="00037473">
        <w:rPr>
          <w:rStyle w:val="StyleBoldUnderline"/>
        </w:rPr>
        <w:t xml:space="preserve"> costumes, Chavez was an economic disaster.</w:t>
      </w:r>
      <w:r w:rsidRPr="00037473">
        <w:rPr>
          <w:sz w:val="16"/>
        </w:rPr>
        <w:t xml:space="preserve"> If he was a clown, then ordinary Venezuelans paid a ruinous price for our entertainment.</w:t>
      </w:r>
    </w:p>
    <w:p w14:paraId="055E230B" w14:textId="77777777" w:rsidR="00037AEF" w:rsidRDefault="00037AEF" w:rsidP="00037AEF">
      <w:pPr>
        <w:rPr>
          <w:sz w:val="16"/>
        </w:rPr>
      </w:pPr>
    </w:p>
    <w:p w14:paraId="72D2E7C9" w14:textId="77777777" w:rsidR="00037AEF" w:rsidRPr="00037AEF" w:rsidRDefault="00037AEF" w:rsidP="00037AEF"/>
    <w:p w14:paraId="77E3205F" w14:textId="77777777" w:rsidR="00037AEF" w:rsidRDefault="00037AEF" w:rsidP="005067FD"/>
    <w:p w14:paraId="77880285" w14:textId="77777777" w:rsidR="005067FD" w:rsidRDefault="005067FD" w:rsidP="005067FD">
      <w:pPr>
        <w:rPr>
          <w:b/>
        </w:rPr>
      </w:pPr>
    </w:p>
    <w:p w14:paraId="24D99F8C" w14:textId="77777777" w:rsidR="00037AEF" w:rsidRDefault="00037AEF" w:rsidP="00037AEF">
      <w:pPr>
        <w:pStyle w:val="Heading3"/>
      </w:pPr>
      <w:r>
        <w:t>A2: Venezuelan Stability</w:t>
      </w:r>
    </w:p>
    <w:p w14:paraId="4BCA92C1" w14:textId="77777777" w:rsidR="00037AEF" w:rsidRPr="008924A1" w:rsidRDefault="00037AEF" w:rsidP="00037AEF">
      <w:pPr>
        <w:pStyle w:val="Heading4"/>
      </w:pPr>
      <w:r>
        <w:t>Latin America stable – no risk of widespread chaos</w:t>
      </w:r>
    </w:p>
    <w:p w14:paraId="356CDF3D" w14:textId="77777777" w:rsidR="00037AEF" w:rsidRPr="008924A1" w:rsidRDefault="00037AEF" w:rsidP="00037AEF">
      <w:pPr>
        <w:widowControl w:val="0"/>
        <w:rPr>
          <w:rFonts w:eastAsia="Times New Roman" w:cs="Times New Roman"/>
          <w:szCs w:val="20"/>
        </w:rPr>
      </w:pPr>
      <w:r w:rsidRPr="00B45345">
        <w:rPr>
          <w:rStyle w:val="StyleStyleBold12pt"/>
        </w:rPr>
        <w:t>Graham 6</w:t>
      </w:r>
      <w:r w:rsidRPr="008924A1">
        <w:rPr>
          <w:rFonts w:eastAsia="Times New Roman" w:cs="Times New Roman"/>
          <w:szCs w:val="20"/>
        </w:rPr>
        <w:t xml:space="preserve"> (Carol, Senior Fellow in Economic Studies and Global Economy and Development – Brookings Institution, Ph.D. – Oxford University, author of multiple books on Latin American political and economic development, “Is Latin America Going Radical?</w:t>
      </w:r>
      <w:proofErr w:type="gramStart"/>
      <w:r w:rsidRPr="008924A1">
        <w:rPr>
          <w:rFonts w:eastAsia="Times New Roman" w:cs="Times New Roman"/>
          <w:szCs w:val="20"/>
        </w:rPr>
        <w:t>”,</w:t>
      </w:r>
      <w:proofErr w:type="gramEnd"/>
      <w:r w:rsidRPr="008924A1">
        <w:rPr>
          <w:rFonts w:eastAsia="Times New Roman" w:cs="Times New Roman"/>
          <w:szCs w:val="20"/>
        </w:rPr>
        <w:t xml:space="preserve"> 3-1, http://www.brookings.edu/views/op-ed/graham/20060301.htm)</w:t>
      </w:r>
    </w:p>
    <w:p w14:paraId="2CBCFAEE" w14:textId="77777777" w:rsidR="00037AEF" w:rsidRPr="008924A1" w:rsidRDefault="00037AEF" w:rsidP="00037AEF">
      <w:pPr>
        <w:widowControl w:val="0"/>
        <w:rPr>
          <w:rFonts w:eastAsia="Times New Roman" w:cs="Times New Roman"/>
          <w:szCs w:val="20"/>
        </w:rPr>
      </w:pPr>
    </w:p>
    <w:p w14:paraId="68F35925" w14:textId="77777777" w:rsidR="00037AEF" w:rsidRDefault="00037AEF" w:rsidP="00037AEF">
      <w:pPr>
        <w:widowControl w:val="0"/>
        <w:rPr>
          <w:rFonts w:eastAsia="Times New Roman" w:cs="Times New Roman"/>
          <w:szCs w:val="20"/>
          <w:u w:val="single"/>
        </w:rPr>
      </w:pPr>
      <w:r w:rsidRPr="008924A1">
        <w:rPr>
          <w:rFonts w:eastAsia="Times New Roman" w:cs="Times New Roman"/>
          <w:szCs w:val="20"/>
        </w:rPr>
        <w:t xml:space="preserve">With Hugo Chavez as an increasingly vocal critic of the United States, the electoral victory of </w:t>
      </w:r>
      <w:proofErr w:type="spellStart"/>
      <w:r w:rsidRPr="008924A1">
        <w:rPr>
          <w:rFonts w:eastAsia="Times New Roman" w:cs="Times New Roman"/>
          <w:szCs w:val="20"/>
        </w:rPr>
        <w:t>Evo</w:t>
      </w:r>
      <w:proofErr w:type="spellEnd"/>
      <w:r w:rsidRPr="008924A1">
        <w:rPr>
          <w:rFonts w:eastAsia="Times New Roman" w:cs="Times New Roman"/>
          <w:szCs w:val="20"/>
        </w:rPr>
        <w:t xml:space="preserve"> Morales in Bolivia, continued political instability in Ecuador; and the recent emergence of </w:t>
      </w:r>
      <w:proofErr w:type="spellStart"/>
      <w:r w:rsidRPr="008924A1">
        <w:rPr>
          <w:rFonts w:eastAsia="Times New Roman" w:cs="Times New Roman"/>
          <w:szCs w:val="20"/>
        </w:rPr>
        <w:t>Ollanta</w:t>
      </w:r>
      <w:proofErr w:type="spellEnd"/>
      <w:r w:rsidRPr="008924A1">
        <w:rPr>
          <w:rFonts w:eastAsia="Times New Roman" w:cs="Times New Roman"/>
          <w:szCs w:val="20"/>
        </w:rPr>
        <w:t xml:space="preserve"> </w:t>
      </w:r>
      <w:proofErr w:type="spellStart"/>
      <w:r w:rsidRPr="008924A1">
        <w:rPr>
          <w:rFonts w:eastAsia="Times New Roman" w:cs="Times New Roman"/>
          <w:szCs w:val="20"/>
        </w:rPr>
        <w:t>Humala</w:t>
      </w:r>
      <w:proofErr w:type="spellEnd"/>
      <w:r w:rsidRPr="008924A1">
        <w:rPr>
          <w:rFonts w:eastAsia="Times New Roman" w:cs="Times New Roman"/>
          <w:szCs w:val="20"/>
        </w:rPr>
        <w:t xml:space="preserve">, an anti-market, extreme nationalist dark-horse political candidate in the electoral race in Peru, </w:t>
      </w:r>
      <w:r w:rsidRPr="008924A1">
        <w:rPr>
          <w:rFonts w:eastAsia="Times New Roman" w:cs="Times New Roman"/>
          <w:szCs w:val="20"/>
          <w:u w:val="single"/>
        </w:rPr>
        <w:t>there is much discussion of Latin America's looming lurch to the radical left</w:t>
      </w:r>
      <w:r w:rsidRPr="008924A1">
        <w:rPr>
          <w:rFonts w:eastAsia="Times New Roman" w:cs="Times New Roman"/>
          <w:szCs w:val="20"/>
        </w:rPr>
        <w:t xml:space="preserve">, </w:t>
      </w:r>
      <w:r w:rsidRPr="008924A1">
        <w:rPr>
          <w:rFonts w:eastAsia="Times New Roman" w:cs="Times New Roman"/>
          <w:sz w:val="18"/>
          <w:szCs w:val="20"/>
        </w:rPr>
        <w:t xml:space="preserve">with a host of negative implications for democracy, trade, and foreign investment in the region. Is this really Latin America's future? </w:t>
      </w:r>
      <w:proofErr w:type="gramStart"/>
      <w:r w:rsidRPr="008924A1">
        <w:rPr>
          <w:rFonts w:eastAsia="Times New Roman" w:cs="Times New Roman"/>
          <w:sz w:val="18"/>
          <w:szCs w:val="20"/>
        </w:rPr>
        <w:t>An</w:t>
      </w:r>
      <w:proofErr w:type="gramEnd"/>
      <w:r w:rsidRPr="008924A1">
        <w:rPr>
          <w:rFonts w:eastAsia="Times New Roman" w:cs="Times New Roman"/>
          <w:sz w:val="18"/>
          <w:szCs w:val="20"/>
        </w:rPr>
        <w:t xml:space="preserve"> </w:t>
      </w:r>
      <w:proofErr w:type="spellStart"/>
      <w:r w:rsidRPr="008924A1">
        <w:rPr>
          <w:rFonts w:eastAsia="Times New Roman" w:cs="Times New Roman"/>
          <w:sz w:val="18"/>
          <w:szCs w:val="20"/>
        </w:rPr>
        <w:t>Humala</w:t>
      </w:r>
      <w:proofErr w:type="spellEnd"/>
      <w:r w:rsidRPr="008924A1">
        <w:rPr>
          <w:rFonts w:eastAsia="Times New Roman" w:cs="Times New Roman"/>
          <w:sz w:val="18"/>
          <w:szCs w:val="20"/>
        </w:rPr>
        <w:t xml:space="preserve"> victory in Peru's April elections would certainly support those who predict that such a shift is in store. Such a change in the direction of the region's leadership would indeed be a chilling scenario, particularly after years of failed experiments with populist governments and the time and effort that much of the region's leadership and citizens have spent investing in democracy and markets in the past two decades. Yet </w:t>
      </w:r>
      <w:r w:rsidRPr="00B97755">
        <w:rPr>
          <w:rFonts w:eastAsia="Times New Roman" w:cs="Times New Roman"/>
          <w:szCs w:val="20"/>
          <w:highlight w:val="cyan"/>
          <w:u w:val="single"/>
        </w:rPr>
        <w:t>a broader view of economic and political trends in the region</w:t>
      </w:r>
      <w:r w:rsidRPr="008924A1">
        <w:rPr>
          <w:rFonts w:eastAsia="Times New Roman" w:cs="Times New Roman"/>
          <w:szCs w:val="20"/>
        </w:rPr>
        <w:t>—as well as my own research—</w:t>
      </w:r>
      <w:r w:rsidRPr="00B97755">
        <w:rPr>
          <w:rFonts w:eastAsia="Times New Roman" w:cs="Times New Roman"/>
          <w:szCs w:val="20"/>
          <w:highlight w:val="cyan"/>
          <w:u w:val="single"/>
        </w:rPr>
        <w:t>suggest</w:t>
      </w:r>
      <w:r w:rsidRPr="008924A1">
        <w:rPr>
          <w:rFonts w:eastAsia="Times New Roman" w:cs="Times New Roman"/>
          <w:szCs w:val="20"/>
          <w:u w:val="single"/>
        </w:rPr>
        <w:t xml:space="preserve"> </w:t>
      </w:r>
      <w:r w:rsidRPr="00B97755">
        <w:rPr>
          <w:rFonts w:eastAsia="Times New Roman" w:cs="Times New Roman"/>
          <w:szCs w:val="20"/>
          <w:highlight w:val="cyan"/>
          <w:u w:val="single"/>
        </w:rPr>
        <w:t>that these predictions of a region-wide shift to the radical left are</w:t>
      </w:r>
      <w:r w:rsidRPr="008924A1">
        <w:rPr>
          <w:rFonts w:eastAsia="Times New Roman" w:cs="Times New Roman"/>
          <w:szCs w:val="20"/>
          <w:u w:val="single"/>
        </w:rPr>
        <w:t xml:space="preserve"> </w:t>
      </w:r>
      <w:r w:rsidRPr="008924A1">
        <w:rPr>
          <w:rFonts w:eastAsia="Times New Roman" w:cs="Times New Roman"/>
          <w:b/>
          <w:szCs w:val="20"/>
          <w:u w:val="single"/>
        </w:rPr>
        <w:t xml:space="preserve">far too </w:t>
      </w:r>
      <w:r w:rsidRPr="00B97755">
        <w:rPr>
          <w:rFonts w:eastAsia="Times New Roman" w:cs="Times New Roman"/>
          <w:b/>
          <w:szCs w:val="20"/>
          <w:highlight w:val="cyan"/>
          <w:u w:val="single"/>
        </w:rPr>
        <w:t>pessimistic</w:t>
      </w:r>
      <w:r w:rsidRPr="008924A1">
        <w:rPr>
          <w:rFonts w:eastAsia="Times New Roman" w:cs="Times New Roman"/>
          <w:b/>
          <w:szCs w:val="20"/>
          <w:u w:val="single"/>
        </w:rPr>
        <w:t>.</w:t>
      </w:r>
      <w:r w:rsidRPr="008924A1">
        <w:rPr>
          <w:rFonts w:eastAsia="Times New Roman" w:cs="Times New Roman"/>
          <w:szCs w:val="20"/>
        </w:rPr>
        <w:t xml:space="preserve"> First of all, </w:t>
      </w:r>
      <w:r w:rsidRPr="008924A1">
        <w:rPr>
          <w:rFonts w:eastAsia="Times New Roman" w:cs="Times New Roman"/>
          <w:szCs w:val="20"/>
          <w:u w:val="single"/>
        </w:rPr>
        <w:t>there are clearly radicals on the horizon</w:t>
      </w:r>
      <w:r w:rsidRPr="008924A1">
        <w:rPr>
          <w:rFonts w:eastAsia="Times New Roman" w:cs="Times New Roman"/>
          <w:szCs w:val="20"/>
        </w:rPr>
        <w:t xml:space="preserve">—Chavez, Morales, and, in the worst instance, a victorious </w:t>
      </w:r>
      <w:proofErr w:type="spellStart"/>
      <w:r w:rsidRPr="008924A1">
        <w:rPr>
          <w:rFonts w:eastAsia="Times New Roman" w:cs="Times New Roman"/>
          <w:szCs w:val="20"/>
        </w:rPr>
        <w:t>Humala</w:t>
      </w:r>
      <w:proofErr w:type="spellEnd"/>
      <w:r w:rsidRPr="008924A1">
        <w:rPr>
          <w:rFonts w:eastAsia="Times New Roman" w:cs="Times New Roman"/>
          <w:szCs w:val="20"/>
        </w:rPr>
        <w:t xml:space="preserve">. </w:t>
      </w:r>
      <w:r w:rsidRPr="008924A1">
        <w:rPr>
          <w:rFonts w:eastAsia="Times New Roman" w:cs="Times New Roman"/>
          <w:szCs w:val="20"/>
          <w:u w:val="single"/>
        </w:rPr>
        <w:t xml:space="preserve">Yet the broader regional picture does not fit this pattern. </w:t>
      </w:r>
      <w:r w:rsidRPr="00B97755">
        <w:rPr>
          <w:rFonts w:eastAsia="Times New Roman" w:cs="Times New Roman"/>
          <w:szCs w:val="20"/>
          <w:highlight w:val="cyan"/>
          <w:u w:val="single"/>
        </w:rPr>
        <w:t>None of the representatives of the established "left"</w:t>
      </w:r>
      <w:r w:rsidRPr="008924A1">
        <w:rPr>
          <w:rFonts w:eastAsia="Times New Roman" w:cs="Times New Roman"/>
          <w:szCs w:val="20"/>
          <w:u w:val="single"/>
        </w:rPr>
        <w:t xml:space="preserve"> in the region, who</w:t>
      </w:r>
      <w:r w:rsidRPr="008924A1">
        <w:rPr>
          <w:rFonts w:eastAsia="Times New Roman" w:cs="Times New Roman"/>
          <w:szCs w:val="20"/>
        </w:rPr>
        <w:t xml:space="preserve"> for the most part </w:t>
      </w:r>
      <w:r w:rsidRPr="00B97755">
        <w:rPr>
          <w:rFonts w:eastAsia="Times New Roman" w:cs="Times New Roman"/>
          <w:szCs w:val="20"/>
          <w:highlight w:val="cyan"/>
          <w:u w:val="single"/>
        </w:rPr>
        <w:t>are</w:t>
      </w:r>
      <w:r w:rsidRPr="008924A1">
        <w:rPr>
          <w:rFonts w:eastAsia="Times New Roman" w:cs="Times New Roman"/>
          <w:szCs w:val="20"/>
        </w:rPr>
        <w:t xml:space="preserve"> also </w:t>
      </w:r>
      <w:r w:rsidRPr="00B97755">
        <w:rPr>
          <w:rFonts w:eastAsia="Times New Roman" w:cs="Times New Roman"/>
          <w:szCs w:val="20"/>
          <w:highlight w:val="cyan"/>
          <w:u w:val="single"/>
        </w:rPr>
        <w:t xml:space="preserve">in command </w:t>
      </w:r>
      <w:r w:rsidRPr="008924A1">
        <w:rPr>
          <w:rFonts w:eastAsia="Times New Roman" w:cs="Times New Roman"/>
          <w:szCs w:val="20"/>
          <w:u w:val="single"/>
        </w:rPr>
        <w:t>of the economic powerhouses</w:t>
      </w:r>
      <w:r w:rsidRPr="008924A1">
        <w:rPr>
          <w:rFonts w:eastAsia="Times New Roman" w:cs="Times New Roman"/>
          <w:szCs w:val="20"/>
        </w:rPr>
        <w:t xml:space="preserve"> of the region—Lula in Brazil, Lagos and now </w:t>
      </w:r>
      <w:proofErr w:type="spellStart"/>
      <w:r w:rsidRPr="008924A1">
        <w:rPr>
          <w:rFonts w:eastAsia="Times New Roman" w:cs="Times New Roman"/>
          <w:szCs w:val="20"/>
        </w:rPr>
        <w:t>Bachelet</w:t>
      </w:r>
      <w:proofErr w:type="spellEnd"/>
      <w:r w:rsidRPr="008924A1">
        <w:rPr>
          <w:rFonts w:eastAsia="Times New Roman" w:cs="Times New Roman"/>
          <w:szCs w:val="20"/>
        </w:rPr>
        <w:t xml:space="preserve"> in Chile, and even </w:t>
      </w:r>
      <w:proofErr w:type="spellStart"/>
      <w:r w:rsidRPr="008924A1">
        <w:rPr>
          <w:rFonts w:eastAsia="Times New Roman" w:cs="Times New Roman"/>
          <w:szCs w:val="20"/>
        </w:rPr>
        <w:t>Kirschner</w:t>
      </w:r>
      <w:proofErr w:type="spellEnd"/>
      <w:r w:rsidRPr="008924A1">
        <w:rPr>
          <w:rFonts w:eastAsia="Times New Roman" w:cs="Times New Roman"/>
          <w:szCs w:val="20"/>
        </w:rPr>
        <w:t xml:space="preserve"> in Argentina—</w:t>
      </w:r>
      <w:r w:rsidRPr="008924A1">
        <w:rPr>
          <w:rFonts w:eastAsia="Times New Roman" w:cs="Times New Roman"/>
          <w:szCs w:val="20"/>
          <w:u w:val="single"/>
        </w:rPr>
        <w:t>are anti-market.</w:t>
      </w:r>
      <w:r w:rsidRPr="008924A1">
        <w:rPr>
          <w:rFonts w:eastAsia="Times New Roman" w:cs="Times New Roman"/>
          <w:szCs w:val="20"/>
        </w:rPr>
        <w:t xml:space="preserve"> Instead </w:t>
      </w:r>
      <w:r w:rsidRPr="008924A1">
        <w:rPr>
          <w:rFonts w:eastAsia="Times New Roman" w:cs="Times New Roman"/>
          <w:szCs w:val="20"/>
          <w:u w:val="single"/>
        </w:rPr>
        <w:t>they more closely resemble the "new left" of Tony Blair</w:t>
      </w:r>
      <w:r w:rsidRPr="008924A1">
        <w:rPr>
          <w:rFonts w:eastAsia="Times New Roman" w:cs="Times New Roman"/>
          <w:szCs w:val="20"/>
        </w:rPr>
        <w:t xml:space="preserve"> in England and Felipe Gonzales in Spain. </w:t>
      </w:r>
      <w:r w:rsidRPr="00B97755">
        <w:rPr>
          <w:rFonts w:eastAsia="Times New Roman" w:cs="Times New Roman"/>
          <w:szCs w:val="20"/>
          <w:highlight w:val="cyan"/>
          <w:u w:val="single"/>
        </w:rPr>
        <w:t>The political dominance of this "new left</w:t>
      </w:r>
      <w:r w:rsidRPr="008924A1">
        <w:rPr>
          <w:rFonts w:eastAsia="Times New Roman" w:cs="Times New Roman"/>
          <w:szCs w:val="20"/>
          <w:u w:val="single"/>
        </w:rPr>
        <w:t xml:space="preserve">", </w:t>
      </w:r>
      <w:r w:rsidRPr="00B97755">
        <w:rPr>
          <w:rFonts w:eastAsia="Times New Roman" w:cs="Times New Roman"/>
          <w:szCs w:val="20"/>
          <w:highlight w:val="cyan"/>
          <w:u w:val="single"/>
        </w:rPr>
        <w:t>coupled</w:t>
      </w:r>
      <w:r w:rsidRPr="008924A1">
        <w:rPr>
          <w:rFonts w:eastAsia="Times New Roman" w:cs="Times New Roman"/>
          <w:szCs w:val="20"/>
          <w:u w:val="single"/>
        </w:rPr>
        <w:t xml:space="preserve"> </w:t>
      </w:r>
      <w:r w:rsidRPr="00B97755">
        <w:rPr>
          <w:rFonts w:eastAsia="Times New Roman" w:cs="Times New Roman"/>
          <w:szCs w:val="20"/>
          <w:highlight w:val="cyan"/>
          <w:u w:val="single"/>
        </w:rPr>
        <w:t>with</w:t>
      </w:r>
      <w:r w:rsidRPr="008924A1">
        <w:rPr>
          <w:rFonts w:eastAsia="Times New Roman" w:cs="Times New Roman"/>
          <w:szCs w:val="20"/>
          <w:u w:val="single"/>
        </w:rPr>
        <w:t xml:space="preserve"> </w:t>
      </w:r>
      <w:r w:rsidRPr="00B97755">
        <w:rPr>
          <w:rFonts w:eastAsia="Times New Roman" w:cs="Times New Roman"/>
          <w:szCs w:val="20"/>
          <w:highlight w:val="cyan"/>
          <w:u w:val="single"/>
        </w:rPr>
        <w:t>Mexico's</w:t>
      </w:r>
      <w:r w:rsidRPr="008924A1">
        <w:rPr>
          <w:rFonts w:eastAsia="Times New Roman" w:cs="Times New Roman"/>
          <w:szCs w:val="20"/>
        </w:rPr>
        <w:t xml:space="preserve"> structured </w:t>
      </w:r>
      <w:r w:rsidRPr="00B97755">
        <w:rPr>
          <w:rFonts w:eastAsia="Times New Roman" w:cs="Times New Roman"/>
          <w:szCs w:val="20"/>
          <w:highlight w:val="cyan"/>
          <w:u w:val="single"/>
        </w:rPr>
        <w:t>integration into the US</w:t>
      </w:r>
      <w:r w:rsidRPr="008924A1">
        <w:rPr>
          <w:rFonts w:eastAsia="Times New Roman" w:cs="Times New Roman"/>
          <w:szCs w:val="20"/>
        </w:rPr>
        <w:t xml:space="preserve"> market, </w:t>
      </w:r>
      <w:r w:rsidRPr="00B97755">
        <w:rPr>
          <w:rFonts w:eastAsia="Times New Roman" w:cs="Times New Roman"/>
          <w:szCs w:val="20"/>
          <w:highlight w:val="cyan"/>
          <w:u w:val="single"/>
        </w:rPr>
        <w:t>Colombia's</w:t>
      </w:r>
      <w:r w:rsidRPr="008924A1">
        <w:rPr>
          <w:rFonts w:eastAsia="Times New Roman" w:cs="Times New Roman"/>
          <w:szCs w:val="20"/>
          <w:u w:val="single"/>
        </w:rPr>
        <w:t xml:space="preserve"> long-term</w:t>
      </w:r>
      <w:r w:rsidRPr="008924A1">
        <w:rPr>
          <w:rFonts w:eastAsia="Times New Roman" w:cs="Times New Roman"/>
          <w:szCs w:val="20"/>
        </w:rPr>
        <w:t xml:space="preserve"> record of </w:t>
      </w:r>
      <w:r w:rsidRPr="00B97755">
        <w:rPr>
          <w:rFonts w:eastAsia="Times New Roman" w:cs="Times New Roman"/>
          <w:szCs w:val="20"/>
          <w:highlight w:val="cyan"/>
          <w:u w:val="single"/>
        </w:rPr>
        <w:t>conservative</w:t>
      </w:r>
      <w:r w:rsidRPr="008924A1">
        <w:rPr>
          <w:rFonts w:eastAsia="Times New Roman" w:cs="Times New Roman"/>
          <w:szCs w:val="20"/>
        </w:rPr>
        <w:t xml:space="preserve"> fiscal </w:t>
      </w:r>
      <w:r w:rsidRPr="00B97755">
        <w:rPr>
          <w:rFonts w:eastAsia="Times New Roman" w:cs="Times New Roman"/>
          <w:szCs w:val="20"/>
          <w:highlight w:val="cyan"/>
          <w:u w:val="single"/>
        </w:rPr>
        <w:t>policies</w:t>
      </w:r>
      <w:r w:rsidRPr="008924A1">
        <w:rPr>
          <w:rFonts w:eastAsia="Times New Roman" w:cs="Times New Roman"/>
          <w:szCs w:val="20"/>
          <w:u w:val="single"/>
        </w:rPr>
        <w:t xml:space="preserve">, </w:t>
      </w:r>
      <w:r w:rsidRPr="00B97755">
        <w:rPr>
          <w:rFonts w:eastAsia="Times New Roman" w:cs="Times New Roman"/>
          <w:szCs w:val="20"/>
          <w:highlight w:val="cyan"/>
          <w:u w:val="single"/>
        </w:rPr>
        <w:t>and</w:t>
      </w:r>
      <w:r w:rsidRPr="008924A1">
        <w:rPr>
          <w:rFonts w:eastAsia="Times New Roman" w:cs="Times New Roman"/>
          <w:szCs w:val="20"/>
          <w:u w:val="single"/>
        </w:rPr>
        <w:t xml:space="preserve"> </w:t>
      </w:r>
      <w:r w:rsidRPr="00B97755">
        <w:rPr>
          <w:rFonts w:eastAsia="Times New Roman" w:cs="Times New Roman"/>
          <w:szCs w:val="20"/>
          <w:highlight w:val="cyan"/>
          <w:u w:val="single"/>
        </w:rPr>
        <w:t>Peru's</w:t>
      </w:r>
      <w:r w:rsidRPr="008924A1">
        <w:rPr>
          <w:rFonts w:eastAsia="Times New Roman" w:cs="Times New Roman"/>
          <w:szCs w:val="20"/>
        </w:rPr>
        <w:t xml:space="preserve"> ability to maintain prudent </w:t>
      </w:r>
      <w:r w:rsidRPr="00B97755">
        <w:rPr>
          <w:rFonts w:eastAsia="Times New Roman" w:cs="Times New Roman"/>
          <w:szCs w:val="20"/>
          <w:highlight w:val="cyan"/>
          <w:u w:val="single"/>
        </w:rPr>
        <w:t>macroeconomic management</w:t>
      </w:r>
      <w:r w:rsidRPr="00B97755">
        <w:rPr>
          <w:rFonts w:eastAsia="Times New Roman" w:cs="Times New Roman"/>
          <w:szCs w:val="20"/>
          <w:highlight w:val="cyan"/>
        </w:rPr>
        <w:t xml:space="preserve"> </w:t>
      </w:r>
      <w:r w:rsidRPr="008924A1">
        <w:rPr>
          <w:rFonts w:eastAsia="Times New Roman" w:cs="Times New Roman"/>
          <w:szCs w:val="20"/>
        </w:rPr>
        <w:t xml:space="preserve">for over a decade, </w:t>
      </w:r>
      <w:r w:rsidRPr="00B97755">
        <w:rPr>
          <w:rFonts w:eastAsia="Times New Roman" w:cs="Times New Roman"/>
          <w:szCs w:val="20"/>
          <w:highlight w:val="cyan"/>
          <w:u w:val="single"/>
        </w:rPr>
        <w:t xml:space="preserve">despite major political swings, all suggest that </w:t>
      </w:r>
      <w:r w:rsidRPr="00B97755">
        <w:rPr>
          <w:rFonts w:eastAsia="Times New Roman" w:cs="Times New Roman"/>
          <w:b/>
          <w:szCs w:val="20"/>
          <w:highlight w:val="cyan"/>
          <w:u w:val="single"/>
        </w:rPr>
        <w:t>the region will continue to embrace markets and democratic governments</w:t>
      </w:r>
      <w:r w:rsidRPr="008924A1">
        <w:rPr>
          <w:rFonts w:eastAsia="Times New Roman" w:cs="Times New Roman"/>
          <w:b/>
          <w:szCs w:val="20"/>
          <w:u w:val="single"/>
        </w:rPr>
        <w:t>.</w:t>
      </w:r>
      <w:r w:rsidRPr="008924A1">
        <w:rPr>
          <w:rFonts w:eastAsia="Times New Roman" w:cs="Times New Roman"/>
          <w:szCs w:val="20"/>
        </w:rPr>
        <w:t xml:space="preserve"> Secondly, over-time </w:t>
      </w:r>
      <w:r w:rsidRPr="00B97755">
        <w:rPr>
          <w:rFonts w:eastAsia="Times New Roman" w:cs="Times New Roman"/>
          <w:szCs w:val="20"/>
          <w:highlight w:val="cyan"/>
          <w:u w:val="single"/>
        </w:rPr>
        <w:t>trends in public opinion</w:t>
      </w:r>
      <w:r w:rsidRPr="008924A1">
        <w:rPr>
          <w:rFonts w:eastAsia="Times New Roman" w:cs="Times New Roman"/>
          <w:szCs w:val="20"/>
        </w:rPr>
        <w:t xml:space="preserve">, as gauged by my analysis of the region-wide </w:t>
      </w:r>
      <w:proofErr w:type="spellStart"/>
      <w:r w:rsidRPr="008924A1">
        <w:rPr>
          <w:rFonts w:eastAsia="Times New Roman" w:cs="Times New Roman"/>
          <w:szCs w:val="20"/>
        </w:rPr>
        <w:t>Latinobarometro</w:t>
      </w:r>
      <w:proofErr w:type="spellEnd"/>
      <w:r w:rsidRPr="008924A1">
        <w:rPr>
          <w:rFonts w:eastAsia="Times New Roman" w:cs="Times New Roman"/>
          <w:szCs w:val="20"/>
        </w:rPr>
        <w:t xml:space="preserve"> poll, </w:t>
      </w:r>
      <w:r w:rsidRPr="00B97755">
        <w:rPr>
          <w:rFonts w:eastAsia="Times New Roman" w:cs="Times New Roman"/>
          <w:szCs w:val="20"/>
          <w:highlight w:val="cyan"/>
          <w:u w:val="single"/>
        </w:rPr>
        <w:t>suggest</w:t>
      </w:r>
      <w:r w:rsidRPr="008924A1">
        <w:rPr>
          <w:rFonts w:eastAsia="Times New Roman" w:cs="Times New Roman"/>
          <w:szCs w:val="20"/>
          <w:u w:val="single"/>
        </w:rPr>
        <w:t xml:space="preserve"> </w:t>
      </w:r>
      <w:r w:rsidRPr="00B97755">
        <w:rPr>
          <w:rFonts w:eastAsia="Times New Roman" w:cs="Times New Roman"/>
          <w:szCs w:val="20"/>
          <w:highlight w:val="cyan"/>
          <w:u w:val="single"/>
        </w:rPr>
        <w:t xml:space="preserve">that support for </w:t>
      </w:r>
      <w:r w:rsidRPr="008924A1">
        <w:rPr>
          <w:rFonts w:eastAsia="Times New Roman" w:cs="Times New Roman"/>
          <w:szCs w:val="20"/>
          <w:u w:val="single"/>
        </w:rPr>
        <w:t xml:space="preserve">markets and </w:t>
      </w:r>
      <w:r w:rsidRPr="00B97755">
        <w:rPr>
          <w:rFonts w:eastAsia="Times New Roman" w:cs="Times New Roman"/>
          <w:szCs w:val="20"/>
          <w:highlight w:val="cyan"/>
          <w:u w:val="single"/>
        </w:rPr>
        <w:t>democracy remains solid</w:t>
      </w:r>
      <w:r w:rsidRPr="008924A1">
        <w:rPr>
          <w:rFonts w:eastAsia="Times New Roman" w:cs="Times New Roman"/>
          <w:szCs w:val="20"/>
          <w:u w:val="single"/>
        </w:rPr>
        <w:t>.</w:t>
      </w:r>
      <w:r w:rsidRPr="008924A1">
        <w:rPr>
          <w:rFonts w:eastAsia="Times New Roman" w:cs="Times New Roman"/>
          <w:szCs w:val="20"/>
        </w:rPr>
        <w:t xml:space="preserve"> Just over a year ago I published an article in the Financial Times highlighting that preference for democracy as a system of government and for market policies had actually increased during the 2001-2002 economic crisis in the region, even though satisfaction with how the systems were working had gone down. Most recently, </w:t>
      </w:r>
      <w:r w:rsidRPr="008924A1">
        <w:rPr>
          <w:rFonts w:eastAsia="Times New Roman" w:cs="Times New Roman"/>
          <w:szCs w:val="20"/>
          <w:u w:val="single"/>
        </w:rPr>
        <w:t xml:space="preserve">roughly </w:t>
      </w:r>
      <w:r w:rsidRPr="00B97755">
        <w:rPr>
          <w:rFonts w:eastAsia="Times New Roman" w:cs="Times New Roman"/>
          <w:szCs w:val="20"/>
          <w:highlight w:val="cyan"/>
          <w:u w:val="single"/>
        </w:rPr>
        <w:t>60 percent of</w:t>
      </w:r>
      <w:r w:rsidRPr="008924A1">
        <w:rPr>
          <w:rFonts w:eastAsia="Times New Roman" w:cs="Times New Roman"/>
          <w:szCs w:val="20"/>
          <w:u w:val="single"/>
        </w:rPr>
        <w:t xml:space="preserve"> the region's </w:t>
      </w:r>
      <w:r w:rsidRPr="00B97755">
        <w:rPr>
          <w:rFonts w:eastAsia="Times New Roman" w:cs="Times New Roman"/>
          <w:szCs w:val="20"/>
          <w:highlight w:val="cyan"/>
          <w:u w:val="single"/>
        </w:rPr>
        <w:t xml:space="preserve">respondents reported that democracy is preferable </w:t>
      </w:r>
      <w:r w:rsidRPr="008924A1">
        <w:rPr>
          <w:rFonts w:eastAsia="Times New Roman" w:cs="Times New Roman"/>
          <w:szCs w:val="20"/>
          <w:u w:val="single"/>
        </w:rPr>
        <w:t>to any other system</w:t>
      </w:r>
      <w:r w:rsidRPr="008924A1">
        <w:rPr>
          <w:rFonts w:eastAsia="Times New Roman" w:cs="Times New Roman"/>
          <w:szCs w:val="20"/>
        </w:rPr>
        <w:t xml:space="preserve"> of government in the 2005 </w:t>
      </w:r>
      <w:proofErr w:type="gramStart"/>
      <w:r w:rsidRPr="008924A1">
        <w:rPr>
          <w:rFonts w:eastAsia="Times New Roman" w:cs="Times New Roman"/>
          <w:szCs w:val="20"/>
        </w:rPr>
        <w:t>poll,</w:t>
      </w:r>
      <w:proofErr w:type="gramEnd"/>
      <w:r w:rsidRPr="008924A1">
        <w:rPr>
          <w:rFonts w:eastAsia="Times New Roman" w:cs="Times New Roman"/>
          <w:szCs w:val="20"/>
        </w:rPr>
        <w:t xml:space="preserve"> a significant increase over previous years.1 </w:t>
      </w:r>
      <w:r w:rsidRPr="008924A1">
        <w:rPr>
          <w:rFonts w:eastAsia="Times New Roman" w:cs="Times New Roman"/>
          <w:szCs w:val="20"/>
          <w:u w:val="single"/>
        </w:rPr>
        <w:t>Thirdly, no doubt the US has been laggard indeed in</w:t>
      </w:r>
      <w:r w:rsidRPr="008924A1">
        <w:rPr>
          <w:rFonts w:eastAsia="Times New Roman" w:cs="Times New Roman"/>
          <w:szCs w:val="20"/>
        </w:rPr>
        <w:t xml:space="preserve"> meeting its promises on </w:t>
      </w:r>
      <w:r w:rsidRPr="008924A1">
        <w:rPr>
          <w:rFonts w:eastAsia="Times New Roman" w:cs="Times New Roman"/>
          <w:szCs w:val="20"/>
          <w:u w:val="single"/>
          <w:bdr w:val="single" w:sz="4" w:space="0" w:color="auto"/>
        </w:rPr>
        <w:t>f</w:t>
      </w:r>
      <w:r w:rsidRPr="008924A1">
        <w:rPr>
          <w:rFonts w:eastAsia="Times New Roman" w:cs="Times New Roman"/>
          <w:szCs w:val="20"/>
        </w:rPr>
        <w:t xml:space="preserve">ree </w:t>
      </w:r>
      <w:r w:rsidRPr="008924A1">
        <w:rPr>
          <w:rFonts w:eastAsia="Times New Roman" w:cs="Times New Roman"/>
          <w:szCs w:val="20"/>
          <w:u w:val="single"/>
          <w:bdr w:val="single" w:sz="4" w:space="0" w:color="auto"/>
        </w:rPr>
        <w:t>t</w:t>
      </w:r>
      <w:r w:rsidRPr="008924A1">
        <w:rPr>
          <w:rFonts w:eastAsia="Times New Roman" w:cs="Times New Roman"/>
          <w:szCs w:val="20"/>
        </w:rPr>
        <w:t xml:space="preserve">rade </w:t>
      </w:r>
      <w:r w:rsidRPr="008924A1">
        <w:rPr>
          <w:rFonts w:eastAsia="Times New Roman" w:cs="Times New Roman"/>
          <w:szCs w:val="20"/>
          <w:u w:val="single"/>
          <w:bdr w:val="single" w:sz="4" w:space="0" w:color="auto"/>
        </w:rPr>
        <w:t>a</w:t>
      </w:r>
      <w:r w:rsidRPr="008924A1">
        <w:rPr>
          <w:rFonts w:eastAsia="Times New Roman" w:cs="Times New Roman"/>
          <w:szCs w:val="20"/>
        </w:rPr>
        <w:t>greement</w:t>
      </w:r>
      <w:r w:rsidRPr="008924A1">
        <w:rPr>
          <w:rFonts w:eastAsia="Times New Roman" w:cs="Times New Roman"/>
          <w:szCs w:val="20"/>
          <w:u w:val="single"/>
        </w:rPr>
        <w:t>s. Yet in the meantime, many countries</w:t>
      </w:r>
      <w:r w:rsidRPr="008924A1">
        <w:rPr>
          <w:rFonts w:eastAsia="Times New Roman" w:cs="Times New Roman"/>
          <w:szCs w:val="20"/>
        </w:rPr>
        <w:t>—and certainly the key economic players—</w:t>
      </w:r>
      <w:r w:rsidRPr="008924A1">
        <w:rPr>
          <w:rFonts w:eastAsia="Times New Roman" w:cs="Times New Roman"/>
          <w:szCs w:val="20"/>
          <w:u w:val="single"/>
        </w:rPr>
        <w:t>have</w:t>
      </w:r>
      <w:r w:rsidRPr="008924A1">
        <w:rPr>
          <w:rFonts w:eastAsia="Times New Roman" w:cs="Times New Roman"/>
          <w:szCs w:val="20"/>
        </w:rPr>
        <w:t xml:space="preserve"> wisely </w:t>
      </w:r>
      <w:r w:rsidRPr="008924A1">
        <w:rPr>
          <w:rFonts w:eastAsia="Times New Roman" w:cs="Times New Roman"/>
          <w:szCs w:val="20"/>
          <w:u w:val="single"/>
        </w:rPr>
        <w:t>developed new trade ties with</w:t>
      </w:r>
      <w:r w:rsidRPr="008924A1">
        <w:rPr>
          <w:rFonts w:eastAsia="Times New Roman" w:cs="Times New Roman"/>
          <w:szCs w:val="20"/>
        </w:rPr>
        <w:t xml:space="preserve"> </w:t>
      </w:r>
      <w:r w:rsidRPr="008924A1">
        <w:rPr>
          <w:rFonts w:eastAsia="Times New Roman" w:cs="Times New Roman"/>
          <w:szCs w:val="20"/>
          <w:u w:val="single"/>
        </w:rPr>
        <w:t>China, Europe, and</w:t>
      </w:r>
      <w:r w:rsidRPr="008924A1">
        <w:rPr>
          <w:rFonts w:eastAsia="Times New Roman" w:cs="Times New Roman"/>
          <w:szCs w:val="20"/>
        </w:rPr>
        <w:t xml:space="preserve"> a host of </w:t>
      </w:r>
      <w:r w:rsidRPr="008924A1">
        <w:rPr>
          <w:rFonts w:eastAsia="Times New Roman" w:cs="Times New Roman"/>
          <w:szCs w:val="20"/>
          <w:u w:val="single"/>
        </w:rPr>
        <w:t>other countries. Those ties</w:t>
      </w:r>
      <w:r w:rsidRPr="008924A1">
        <w:rPr>
          <w:rFonts w:eastAsia="Times New Roman" w:cs="Times New Roman"/>
          <w:szCs w:val="20"/>
        </w:rPr>
        <w:t>—and their continued increase—</w:t>
      </w:r>
      <w:r w:rsidRPr="008924A1">
        <w:rPr>
          <w:rFonts w:eastAsia="Times New Roman" w:cs="Times New Roman"/>
          <w:szCs w:val="20"/>
          <w:u w:val="single"/>
        </w:rPr>
        <w:t>are unlikely to be reversed</w:t>
      </w:r>
      <w:r w:rsidRPr="008924A1">
        <w:rPr>
          <w:rFonts w:eastAsia="Times New Roman" w:cs="Times New Roman"/>
          <w:szCs w:val="20"/>
        </w:rPr>
        <w:t xml:space="preserve">, even in the unlikely event that the Bush administration wakes up and begins to deliver on free trade in a serious way. So what is in store? Bolivia and Venezuela are both a mess, no doubt. Short of a miracle, </w:t>
      </w:r>
      <w:r w:rsidRPr="008924A1">
        <w:rPr>
          <w:rFonts w:eastAsia="Times New Roman" w:cs="Times New Roman"/>
          <w:szCs w:val="20"/>
          <w:u w:val="single"/>
        </w:rPr>
        <w:t>Bolivia may implode politically</w:t>
      </w:r>
      <w:r w:rsidRPr="008924A1">
        <w:rPr>
          <w:rFonts w:eastAsia="Times New Roman" w:cs="Times New Roman"/>
          <w:szCs w:val="20"/>
        </w:rPr>
        <w:t xml:space="preserve">, at high costs to that country's already impoverished population. Meanwhile, </w:t>
      </w:r>
      <w:r w:rsidRPr="008924A1">
        <w:rPr>
          <w:rFonts w:eastAsia="Times New Roman" w:cs="Times New Roman"/>
          <w:szCs w:val="20"/>
          <w:u w:val="single"/>
        </w:rPr>
        <w:t>Venezuela</w:t>
      </w:r>
      <w:r w:rsidRPr="008924A1">
        <w:rPr>
          <w:rFonts w:eastAsia="Times New Roman" w:cs="Times New Roman"/>
          <w:szCs w:val="20"/>
        </w:rPr>
        <w:t>—and Chavez—</w:t>
      </w:r>
      <w:r w:rsidRPr="008924A1">
        <w:rPr>
          <w:rFonts w:eastAsia="Times New Roman" w:cs="Times New Roman"/>
          <w:szCs w:val="20"/>
          <w:u w:val="single"/>
        </w:rPr>
        <w:t>can afford to stumble</w:t>
      </w:r>
      <w:r w:rsidRPr="008924A1">
        <w:rPr>
          <w:rFonts w:eastAsia="Times New Roman" w:cs="Times New Roman"/>
          <w:szCs w:val="20"/>
        </w:rPr>
        <w:t xml:space="preserve"> on </w:t>
      </w:r>
      <w:r w:rsidRPr="008924A1">
        <w:rPr>
          <w:rFonts w:eastAsia="Times New Roman" w:cs="Times New Roman"/>
          <w:szCs w:val="20"/>
          <w:u w:val="single"/>
        </w:rPr>
        <w:t>with irresponsible</w:t>
      </w:r>
      <w:r w:rsidRPr="008924A1">
        <w:rPr>
          <w:rFonts w:eastAsia="Times New Roman" w:cs="Times New Roman"/>
          <w:szCs w:val="20"/>
        </w:rPr>
        <w:t xml:space="preserve"> macroeconomic </w:t>
      </w:r>
      <w:r w:rsidRPr="008924A1">
        <w:rPr>
          <w:rFonts w:eastAsia="Times New Roman" w:cs="Times New Roman"/>
          <w:szCs w:val="20"/>
          <w:u w:val="single"/>
        </w:rPr>
        <w:t>management and political rhetoric</w:t>
      </w:r>
      <w:r w:rsidRPr="008924A1">
        <w:rPr>
          <w:rFonts w:eastAsia="Times New Roman" w:cs="Times New Roman"/>
          <w:szCs w:val="20"/>
        </w:rPr>
        <w:t xml:space="preserve"> (at a cost of a gradually increasing poverty rate) </w:t>
      </w:r>
      <w:r w:rsidRPr="008924A1">
        <w:rPr>
          <w:rFonts w:eastAsia="Times New Roman" w:cs="Times New Roman"/>
          <w:szCs w:val="20"/>
          <w:u w:val="single"/>
        </w:rPr>
        <w:t xml:space="preserve">because it has oil. </w:t>
      </w:r>
      <w:r w:rsidRPr="00B97755">
        <w:rPr>
          <w:rFonts w:eastAsia="Times New Roman" w:cs="Times New Roman"/>
          <w:b/>
          <w:szCs w:val="20"/>
          <w:highlight w:val="cyan"/>
          <w:u w:val="single"/>
        </w:rPr>
        <w:t>Neither country provides a credible or attractive model for others to follow.</w:t>
      </w:r>
      <w:r w:rsidRPr="00B97755">
        <w:rPr>
          <w:rFonts w:eastAsia="Times New Roman" w:cs="Times New Roman"/>
          <w:szCs w:val="20"/>
          <w:highlight w:val="cyan"/>
          <w:u w:val="single"/>
        </w:rPr>
        <w:t xml:space="preserve"> None of the major leaders</w:t>
      </w:r>
      <w:r w:rsidRPr="00B97755">
        <w:rPr>
          <w:rFonts w:eastAsia="Times New Roman" w:cs="Times New Roman"/>
          <w:szCs w:val="20"/>
          <w:highlight w:val="cyan"/>
        </w:rPr>
        <w:t xml:space="preserve"> </w:t>
      </w:r>
      <w:r w:rsidRPr="008924A1">
        <w:rPr>
          <w:rFonts w:eastAsia="Times New Roman" w:cs="Times New Roman"/>
          <w:szCs w:val="20"/>
        </w:rPr>
        <w:t xml:space="preserve">of the region's new left have gone out of their way to </w:t>
      </w:r>
      <w:r w:rsidRPr="00B97755">
        <w:rPr>
          <w:rFonts w:eastAsia="Times New Roman" w:cs="Times New Roman"/>
          <w:szCs w:val="20"/>
          <w:highlight w:val="cyan"/>
          <w:u w:val="single"/>
        </w:rPr>
        <w:t>endorse Chavez</w:t>
      </w:r>
      <w:r w:rsidRPr="008924A1">
        <w:rPr>
          <w:rFonts w:eastAsia="Times New Roman" w:cs="Times New Roman"/>
          <w:szCs w:val="20"/>
          <w:u w:val="single"/>
        </w:rPr>
        <w:t>, despite numerous opportunities.</w:t>
      </w:r>
    </w:p>
    <w:p w14:paraId="5AAFD4BB" w14:textId="77777777" w:rsidR="00037AEF" w:rsidRPr="00B45345" w:rsidRDefault="00037AEF" w:rsidP="00037AEF"/>
    <w:p w14:paraId="02C6EF5E" w14:textId="77777777" w:rsidR="00037AEF" w:rsidRDefault="00037AEF" w:rsidP="005067FD">
      <w:pPr>
        <w:rPr>
          <w:b/>
        </w:rPr>
      </w:pPr>
    </w:p>
    <w:p w14:paraId="37D59869" w14:textId="77777777" w:rsidR="005067FD" w:rsidRDefault="005067FD" w:rsidP="005067FD">
      <w:pPr>
        <w:rPr>
          <w:b/>
        </w:rPr>
      </w:pPr>
    </w:p>
    <w:p w14:paraId="1844C3CC" w14:textId="77777777" w:rsidR="005067FD" w:rsidRDefault="005067FD" w:rsidP="00037AEF">
      <w:pPr>
        <w:pStyle w:val="Heading2"/>
      </w:pPr>
      <w:r>
        <w:t>A2 Russia Add-on</w:t>
      </w:r>
    </w:p>
    <w:p w14:paraId="21181FCF" w14:textId="77777777" w:rsidR="005067FD" w:rsidRDefault="005067FD" w:rsidP="005067FD">
      <w:pPr>
        <w:pStyle w:val="Heading4"/>
      </w:pPr>
      <w:r>
        <w:t>No Russian threat- motives are strictly geopolitical and can’t influence leaders.</w:t>
      </w:r>
    </w:p>
    <w:p w14:paraId="3589129B" w14:textId="77777777" w:rsidR="005067FD" w:rsidRPr="00B8437D" w:rsidRDefault="005067FD" w:rsidP="005067FD">
      <w:pPr>
        <w:rPr>
          <w:sz w:val="20"/>
        </w:rPr>
      </w:pPr>
      <w:r w:rsidRPr="001122A2">
        <w:rPr>
          <w:rStyle w:val="StyleStyleBold12pt"/>
        </w:rPr>
        <w:t>Blank, 1</w:t>
      </w:r>
      <w:r>
        <w:rPr>
          <w:rStyle w:val="StyleStyleBold12pt"/>
        </w:rPr>
        <w:t xml:space="preserve">0 </w:t>
      </w:r>
      <w:r w:rsidRPr="001122A2">
        <w:rPr>
          <w:sz w:val="20"/>
        </w:rPr>
        <w:t>(St</w:t>
      </w:r>
      <w:r>
        <w:rPr>
          <w:sz w:val="20"/>
        </w:rPr>
        <w:t>eph</w:t>
      </w:r>
      <w:r w:rsidRPr="001122A2">
        <w:rPr>
          <w:sz w:val="20"/>
        </w:rPr>
        <w:t xml:space="preserve">en, Professor of Strategic Studies at the United States Army War College, </w:t>
      </w:r>
      <w:r>
        <w:rPr>
          <w:sz w:val="20"/>
        </w:rPr>
        <w:t>April 13, 2010</w:t>
      </w:r>
      <w:r w:rsidRPr="001122A2">
        <w:rPr>
          <w:sz w:val="20"/>
        </w:rPr>
        <w:t xml:space="preserve">, </w:t>
      </w:r>
      <w:r>
        <w:rPr>
          <w:sz w:val="20"/>
        </w:rPr>
        <w:t>“Russia and Latin America: Motives and Consequences”</w:t>
      </w:r>
      <w:r w:rsidRPr="001122A2">
        <w:rPr>
          <w:sz w:val="20"/>
        </w:rPr>
        <w:t>,</w:t>
      </w:r>
      <w:r>
        <w:rPr>
          <w:sz w:val="20"/>
        </w:rPr>
        <w:t xml:space="preserve"> </w:t>
      </w:r>
      <w:r w:rsidRPr="001122A2">
        <w:rPr>
          <w:sz w:val="20"/>
        </w:rPr>
        <w:t>&lt;</w:t>
      </w:r>
      <w:r>
        <w:rPr>
          <w:sz w:val="20"/>
        </w:rPr>
        <w:t>https://umshare.miami.edu/web/wda/hemisphericpolicy/Blank_miamirussia_04-13-10.pdf</w:t>
      </w:r>
      <w:r w:rsidRPr="001122A2">
        <w:rPr>
          <w:sz w:val="20"/>
        </w:rPr>
        <w:t>&gt;</w:t>
      </w:r>
      <w:proofErr w:type="gramStart"/>
      <w:r w:rsidRPr="001122A2">
        <w:rPr>
          <w:sz w:val="20"/>
        </w:rPr>
        <w:t>)</w:t>
      </w:r>
      <w:r>
        <w:rPr>
          <w:sz w:val="20"/>
        </w:rPr>
        <w:t>ZB</w:t>
      </w:r>
      <w:proofErr w:type="gramEnd"/>
    </w:p>
    <w:p w14:paraId="669B85F2" w14:textId="77777777" w:rsidR="005067FD" w:rsidRDefault="005067FD" w:rsidP="005067FD">
      <w:pPr>
        <w:rPr>
          <w:rStyle w:val="StyleBoldUnderline"/>
        </w:rPr>
      </w:pPr>
      <w:r w:rsidRPr="00B8437D">
        <w:rPr>
          <w:sz w:val="16"/>
        </w:rPr>
        <w:t xml:space="preserve">First, </w:t>
      </w:r>
      <w:r w:rsidRPr="00B8437D">
        <w:rPr>
          <w:rStyle w:val="StyleBoldUnderline"/>
        </w:rPr>
        <w:t>Moscow’s main motives in Latin America are geopolitical and tied to its self-presentation as a great global superpower and rival of America.</w:t>
      </w:r>
      <w:r w:rsidRPr="00B8437D">
        <w:rPr>
          <w:sz w:val="16"/>
        </w:rPr>
        <w:t xml:space="preserve"> Second, its capabilities for achieving decisive strategic influence are limited in nature and in appeal to a few struggling Latin American leftist states. Third, the current economic crisis has constricted those capabilities still further. Fourth, </w:t>
      </w:r>
      <w:r w:rsidRPr="00B8437D">
        <w:rPr>
          <w:rStyle w:val="StyleBoldUnderline"/>
        </w:rPr>
        <w:t>most Latin American states will not follow Russian policies against their own interests simply to gain trade or let Russia hijack them for its purposes, unless the Obama administration utterly neglects or disregards them, which is unlikely.</w:t>
      </w:r>
      <w:r w:rsidRPr="00B8437D">
        <w:rPr>
          <w:sz w:val="16"/>
        </w:rPr>
        <w:t xml:space="preserve"> Even Russian commentators and some military officers recognize, and publicly admit, that the posturing seen in exercises in Venezuela and the Caribbean are just that, posturing with little or no strategic benefit to be gained. </w:t>
      </w:r>
      <w:r w:rsidRPr="00B8437D">
        <w:rPr>
          <w:rStyle w:val="StyleBoldUnderline"/>
        </w:rPr>
        <w:t>The only way in which Russian policy truly threatens the United States and Latin America is its military and intelligence support for Chávez and other similar leaders</w:t>
      </w:r>
      <w:r w:rsidRPr="00B8437D">
        <w:rPr>
          <w:sz w:val="16"/>
        </w:rPr>
        <w:t xml:space="preserve"> that then goes to insurgents and drug traffickers to destabilize pro-American regimes while strengthening Chávez and his allies. The responses to such threats are inherently economic and political and only ultimately military. </w:t>
      </w:r>
      <w:r w:rsidRPr="00B8437D">
        <w:rPr>
          <w:rStyle w:val="StyleBoldUnderline"/>
        </w:rPr>
        <w:t>We must meet them on the economic and political grounds lest even more areas of Latin America become truly ungovernable spaces.</w:t>
      </w:r>
    </w:p>
    <w:p w14:paraId="776E733F" w14:textId="77777777" w:rsidR="005067FD" w:rsidRDefault="005067FD" w:rsidP="005067FD">
      <w:pPr>
        <w:pStyle w:val="Heading4"/>
      </w:pPr>
      <w:r>
        <w:t>Russia’s economic engagement is irrelevant- arms are the main focus of Russia in Latin Venezuela and Cuba.</w:t>
      </w:r>
    </w:p>
    <w:p w14:paraId="63482C06" w14:textId="77777777" w:rsidR="005067FD" w:rsidRPr="008F1C01" w:rsidRDefault="005067FD" w:rsidP="005067FD">
      <w:pPr>
        <w:rPr>
          <w:sz w:val="20"/>
        </w:rPr>
      </w:pPr>
      <w:r w:rsidRPr="001122A2">
        <w:rPr>
          <w:rStyle w:val="StyleStyleBold12pt"/>
        </w:rPr>
        <w:t>Blank, 1</w:t>
      </w:r>
      <w:r>
        <w:rPr>
          <w:rStyle w:val="StyleStyleBold12pt"/>
        </w:rPr>
        <w:t xml:space="preserve">0 </w:t>
      </w:r>
      <w:r>
        <w:rPr>
          <w:sz w:val="20"/>
        </w:rPr>
        <w:t>(Steph</w:t>
      </w:r>
      <w:r w:rsidRPr="001122A2">
        <w:rPr>
          <w:sz w:val="20"/>
        </w:rPr>
        <w:t xml:space="preserve">en, Professor of Strategic Studies at the United States Army War College, </w:t>
      </w:r>
      <w:r>
        <w:rPr>
          <w:sz w:val="20"/>
        </w:rPr>
        <w:t>April 13, 2010</w:t>
      </w:r>
      <w:r w:rsidRPr="001122A2">
        <w:rPr>
          <w:sz w:val="20"/>
        </w:rPr>
        <w:t xml:space="preserve">, </w:t>
      </w:r>
      <w:r>
        <w:rPr>
          <w:sz w:val="20"/>
        </w:rPr>
        <w:t>“Russia and Latin America: Motives and Consequences”</w:t>
      </w:r>
      <w:r w:rsidRPr="001122A2">
        <w:rPr>
          <w:sz w:val="20"/>
        </w:rPr>
        <w:t>,</w:t>
      </w:r>
      <w:r>
        <w:rPr>
          <w:sz w:val="20"/>
        </w:rPr>
        <w:t xml:space="preserve"> </w:t>
      </w:r>
      <w:r w:rsidRPr="001122A2">
        <w:rPr>
          <w:sz w:val="20"/>
        </w:rPr>
        <w:t>&lt;</w:t>
      </w:r>
      <w:r>
        <w:rPr>
          <w:sz w:val="20"/>
        </w:rPr>
        <w:t>https://umshare.miami.edu/web/wda/hemisphericpolicy/Blank_miamirussia_04-13-10.pdf</w:t>
      </w:r>
      <w:r w:rsidRPr="001122A2">
        <w:rPr>
          <w:sz w:val="20"/>
        </w:rPr>
        <w:t>&gt;</w:t>
      </w:r>
      <w:proofErr w:type="gramStart"/>
      <w:r w:rsidRPr="001122A2">
        <w:rPr>
          <w:sz w:val="20"/>
        </w:rPr>
        <w:t>)</w:t>
      </w:r>
      <w:r>
        <w:rPr>
          <w:sz w:val="20"/>
        </w:rPr>
        <w:t>ZB</w:t>
      </w:r>
      <w:proofErr w:type="gramEnd"/>
    </w:p>
    <w:p w14:paraId="62CDD0FF" w14:textId="77777777" w:rsidR="005067FD" w:rsidRPr="00A755B9" w:rsidRDefault="005067FD" w:rsidP="005067FD">
      <w:pPr>
        <w:rPr>
          <w:sz w:val="16"/>
        </w:rPr>
      </w:pPr>
      <w:r w:rsidRPr="008F1C01">
        <w:rPr>
          <w:rStyle w:val="StyleBoldUnderline"/>
        </w:rPr>
        <w:t>The dominance of geopolitics emerges quite strongly in Russian foreign policy towards its main partners in Latin America, Venezuela and Cuba. Russia’s interests are fundamentally geostrategic, not economic</w:t>
      </w:r>
      <w:r w:rsidRPr="008F1C01">
        <w:rPr>
          <w:sz w:val="16"/>
        </w:rPr>
        <w:t xml:space="preserve">, and no Latin economy save perhaps Brazil can offer Russia much tangible benefit. </w:t>
      </w:r>
      <w:r w:rsidRPr="008F1C01">
        <w:rPr>
          <w:rStyle w:val="StyleBoldUnderline"/>
        </w:rPr>
        <w:t xml:space="preserve">Therefore, geopolitical and strategic aims outweigh economic interaction with these states. For example, the BBC reported that </w:t>
      </w:r>
      <w:proofErr w:type="spellStart"/>
      <w:r w:rsidRPr="008F1C01">
        <w:rPr>
          <w:rStyle w:val="StyleBoldUnderline"/>
        </w:rPr>
        <w:t>Patrushev</w:t>
      </w:r>
      <w:proofErr w:type="spellEnd"/>
      <w:r w:rsidRPr="008F1C01">
        <w:rPr>
          <w:rStyle w:val="StyleBoldUnderline"/>
        </w:rPr>
        <w:t xml:space="preserve"> told Ecuador’s government that Russia wanted to collaborate with its intelligence agency, “to expand Moscow’s influence in Latin America.” Moscow also signed an agreement to sell Ecuador weapons</w:t>
      </w:r>
      <w:r w:rsidRPr="008F1C01">
        <w:rPr>
          <w:sz w:val="16"/>
        </w:rPr>
        <w:t>. Most probably Russia wants to link Ecuador and Venezuela with Russian weapons and intelligence support against Colombia. Since they are both antagonistic to Colombia, they can then support the Revolutionary Armed Forces of Colombia (FARC), threaten a U.S. ally and seek to pin Washington down in another dirty war. Chávez’s open support of the FARC with Russian weapons strongly suggests that Moscow knows all about his efforts and approves of them. The case of Viktor Bout, the notorious arms dealer who enjoys protection from Russia’s government, reinforces this analysis. In 2008 Bout was arrested in Thailand for offering to deliver weapons to the FARC as part of a sting organized by the United States. It may not be coincidental that Bout’s offers coincide with Russian support for Chávez’s latest clash with Colombia. Once Bout was arrested and obliged to undergo an extradition hearing, Moscow brought immense pressure to bear upon Bangkok so that he would not be extradited to the United States and forced to name names, dates, places and people.</w:t>
      </w:r>
    </w:p>
    <w:p w14:paraId="0CD7B948" w14:textId="77777777" w:rsidR="005067FD" w:rsidRPr="000222C0" w:rsidRDefault="005067FD" w:rsidP="005067FD">
      <w:pPr>
        <w:rPr>
          <w:rFonts w:eastAsia="Calibri" w:cs="Times New Roman"/>
          <w:szCs w:val="20"/>
          <w:u w:val="single"/>
        </w:rPr>
      </w:pPr>
    </w:p>
    <w:p w14:paraId="4AEBAF2F" w14:textId="77777777" w:rsidR="005067FD" w:rsidRDefault="005067FD" w:rsidP="005067FD"/>
    <w:p w14:paraId="0194C03C" w14:textId="77777777" w:rsidR="005067FD" w:rsidRPr="00B45345" w:rsidRDefault="005067FD" w:rsidP="005067FD"/>
    <w:p w14:paraId="445856A5" w14:textId="77777777" w:rsidR="00294E19" w:rsidRDefault="00294E19" w:rsidP="00294E19">
      <w:pPr>
        <w:rPr>
          <w:rStyle w:val="StyleBoldUnderline"/>
        </w:rPr>
      </w:pPr>
    </w:p>
    <w:p w14:paraId="56C7FA65" w14:textId="77777777" w:rsidR="00037AEF" w:rsidRDefault="00037AEF" w:rsidP="00037AEF">
      <w:pPr>
        <w:pStyle w:val="Heading2"/>
      </w:pPr>
    </w:p>
    <w:p w14:paraId="6ABDCE4A" w14:textId="77777777" w:rsidR="00037AEF" w:rsidRDefault="00037AEF" w:rsidP="00037AEF">
      <w:pPr>
        <w:pStyle w:val="Heading1"/>
      </w:pPr>
      <w:r w:rsidRPr="00037AEF">
        <w:t>Relations Answers</w:t>
      </w:r>
    </w:p>
    <w:p w14:paraId="0C00DC5A" w14:textId="0E9FEC1D" w:rsidR="00294E19" w:rsidRPr="00037AEF" w:rsidRDefault="00037AEF" w:rsidP="00037AEF">
      <w:pPr>
        <w:pStyle w:val="Heading3"/>
      </w:pPr>
      <w:r>
        <w:t>Inevitable</w:t>
      </w:r>
    </w:p>
    <w:p w14:paraId="18121C19" w14:textId="77777777" w:rsidR="00294E19" w:rsidRDefault="00294E19" w:rsidP="00294E19">
      <w:pPr>
        <w:pStyle w:val="Heading4"/>
      </w:pPr>
      <w:r>
        <w:t>U.S. influence and relations in Latin America are inevitable</w:t>
      </w:r>
    </w:p>
    <w:p w14:paraId="09CCB5CA" w14:textId="77777777" w:rsidR="00294E19" w:rsidRDefault="00294E19" w:rsidP="00294E19">
      <w:r w:rsidRPr="00E32104">
        <w:rPr>
          <w:rStyle w:val="StyleStyleBold12pt"/>
        </w:rPr>
        <w:t>Alvarado, 13</w:t>
      </w:r>
      <w:r>
        <w:t xml:space="preserve"> --- former diplomat in the Mission of Venezuela to the Organization of American States (5/31/2013, Liza Torres Alvarado, “The U.S. Must Re-evaluate its Foreign Policy in Latin America,” </w:t>
      </w:r>
      <w:hyperlink r:id="rId12" w:history="1">
        <w:r w:rsidRPr="00400BBB">
          <w:rPr>
            <w:rStyle w:val="Hyperlink"/>
          </w:rPr>
          <w:t>http://www.isn.ethz.ch/isn/Digital-Library/Articles/Detail/?lng=en&amp;id=164370</w:t>
        </w:r>
      </w:hyperlink>
      <w:r>
        <w:t>, JMP)</w:t>
      </w:r>
    </w:p>
    <w:p w14:paraId="0D66BD89" w14:textId="77777777" w:rsidR="00294E19" w:rsidRDefault="00294E19" w:rsidP="00294E19"/>
    <w:p w14:paraId="3981D842" w14:textId="77777777" w:rsidR="00294E19" w:rsidRDefault="00294E19" w:rsidP="00294E19">
      <w:pPr>
        <w:rPr>
          <w:rStyle w:val="StyleBoldUnderline"/>
        </w:rPr>
      </w:pPr>
      <w:r w:rsidRPr="00D03DD9">
        <w:rPr>
          <w:rStyle w:val="StyleBoldUnderline"/>
        </w:rPr>
        <w:t xml:space="preserve">Although there has been a decline in U.S. influence in the region, its presence is still there. In Venezuela, for example, U.S. oil companies have seen their actions </w:t>
      </w:r>
      <w:proofErr w:type="gramStart"/>
      <w:r w:rsidRPr="00D03DD9">
        <w:rPr>
          <w:rStyle w:val="StyleBoldUnderline"/>
        </w:rPr>
        <w:t>limited,</w:t>
      </w:r>
      <w:proofErr w:type="gramEnd"/>
      <w:r w:rsidRPr="00D03DD9">
        <w:rPr>
          <w:rStyle w:val="StyleBoldUnderline"/>
        </w:rPr>
        <w:t xml:space="preserve"> yet they still operate there. The</w:t>
      </w:r>
      <w:r w:rsidRPr="00942E17">
        <w:rPr>
          <w:sz w:val="16"/>
        </w:rPr>
        <w:t xml:space="preserve"> </w:t>
      </w:r>
      <w:r w:rsidRPr="00D03DD9">
        <w:rPr>
          <w:rStyle w:val="Emphasis"/>
        </w:rPr>
        <w:t>U</w:t>
      </w:r>
      <w:r w:rsidRPr="00942E17">
        <w:rPr>
          <w:sz w:val="16"/>
        </w:rPr>
        <w:t xml:space="preserve">nited </w:t>
      </w:r>
      <w:r w:rsidRPr="00D03DD9">
        <w:rPr>
          <w:rStyle w:val="Emphasis"/>
        </w:rPr>
        <w:t>S</w:t>
      </w:r>
      <w:r w:rsidRPr="00942E17">
        <w:rPr>
          <w:sz w:val="16"/>
        </w:rPr>
        <w:t xml:space="preserve">tates </w:t>
      </w:r>
      <w:r w:rsidRPr="00D03DD9">
        <w:rPr>
          <w:rStyle w:val="StyleBoldUnderline"/>
        </w:rPr>
        <w:t>is Venezuela’s top commercial partner</w:t>
      </w:r>
      <w:r w:rsidRPr="00942E17">
        <w:rPr>
          <w:sz w:val="16"/>
        </w:rPr>
        <w:t xml:space="preserve">, as Venezuela supplies 12 percent of U.S. oil imports. </w:t>
      </w:r>
      <w:r w:rsidRPr="001A41E4">
        <w:rPr>
          <w:rStyle w:val="StyleBoldUnderline"/>
        </w:rPr>
        <w:t>Relations between 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BoldUnderline"/>
        </w:rPr>
        <w:t>and Latin America have experienced cyclical ups and downs. Geographically, 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BoldUnderline"/>
        </w:rPr>
        <w:t xml:space="preserve">and Latin America are linked and have a natural shared market, so </w:t>
      </w:r>
      <w:r w:rsidRPr="001A41E4">
        <w:rPr>
          <w:rStyle w:val="Emphasis"/>
        </w:rPr>
        <w:t>there will always be a relationship of one sort or another</w:t>
      </w:r>
      <w:r w:rsidRPr="001A41E4">
        <w:rPr>
          <w:rStyle w:val="StyleBoldUnderline"/>
        </w:rPr>
        <w:t>.</w:t>
      </w:r>
      <w:r w:rsidRPr="00942E17">
        <w:rPr>
          <w:sz w:val="16"/>
        </w:rPr>
        <w:t xml:space="preserve"> </w:t>
      </w:r>
      <w:r w:rsidRPr="001A41E4">
        <w:rPr>
          <w:rStyle w:val="StyleBoldUnderline"/>
        </w:rPr>
        <w:t>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BoldUnderline"/>
        </w:rPr>
        <w:t>will continue to seek to exert its influence over the region, whether through future plans for the placement of military bases or the promotion of bilateral trade agreements.</w:t>
      </w:r>
    </w:p>
    <w:p w14:paraId="45522B40" w14:textId="2831D859" w:rsidR="005067FD" w:rsidRPr="00037AEF" w:rsidRDefault="00037AEF" w:rsidP="00037AEF">
      <w:pPr>
        <w:pStyle w:val="Heading3"/>
      </w:pPr>
      <w:proofErr w:type="spellStart"/>
      <w:r w:rsidRPr="00037AEF">
        <w:t>Maduro</w:t>
      </w:r>
      <w:proofErr w:type="spellEnd"/>
      <w:r w:rsidRPr="00037AEF">
        <w:t xml:space="preserve"> Turn</w:t>
      </w:r>
    </w:p>
    <w:p w14:paraId="7C5216D4" w14:textId="77777777" w:rsidR="005067FD" w:rsidRDefault="005067FD" w:rsidP="005067FD">
      <w:pPr>
        <w:pStyle w:val="Heading4"/>
      </w:pPr>
      <w:r>
        <w:t xml:space="preserve">Attempts to improve relations have negative consequences—legitimizes </w:t>
      </w:r>
      <w:proofErr w:type="spellStart"/>
      <w:r>
        <w:t>Maduro’s</w:t>
      </w:r>
      <w:proofErr w:type="spellEnd"/>
      <w:r>
        <w:t xml:space="preserve"> democratic opposition—empirical evidence</w:t>
      </w:r>
    </w:p>
    <w:p w14:paraId="7442C863" w14:textId="77777777" w:rsidR="005067FD" w:rsidRPr="00536328" w:rsidRDefault="005067FD" w:rsidP="005067FD">
      <w:r w:rsidRPr="00536328">
        <w:rPr>
          <w:rStyle w:val="StyleStyleBold12pt"/>
        </w:rPr>
        <w:t>Christy 6/13</w:t>
      </w:r>
      <w:r>
        <w:t xml:space="preserve"> (By PATRICK CHRISTY June 13, 2013, </w:t>
      </w:r>
      <w:r w:rsidRPr="00536328">
        <w:t xml:space="preserve">Patrick Christy is a senior policy analyst at the Foreign Policy Initiative. </w:t>
      </w:r>
      <w:r>
        <w:t>“</w:t>
      </w:r>
      <w:r w:rsidRPr="00536328">
        <w:t xml:space="preserve">U.S. Overtures to </w:t>
      </w:r>
      <w:proofErr w:type="spellStart"/>
      <w:r w:rsidRPr="00536328">
        <w:t>Maduro</w:t>
      </w:r>
      <w:proofErr w:type="spellEnd"/>
      <w:r w:rsidRPr="00536328">
        <w:t xml:space="preserve"> Hurt Venezuela’s Democratic Opposition</w:t>
      </w:r>
      <w:r>
        <w:t xml:space="preserve">” </w:t>
      </w:r>
      <w:r w:rsidRPr="00536328">
        <w:t>http://www.usnews.com/opinion/blogs/world-report/2013/06/13/us-overtures-to-chavez-successor-maduro-hurt-venezuelas-opposition</w:t>
      </w:r>
      <w:r>
        <w:t>)</w:t>
      </w:r>
    </w:p>
    <w:p w14:paraId="410E6418" w14:textId="77777777" w:rsidR="005067FD" w:rsidRPr="00B92EB6" w:rsidRDefault="005067FD" w:rsidP="005067FD">
      <w:pPr>
        <w:rPr>
          <w:b/>
          <w:bCs/>
          <w:u w:val="single"/>
        </w:rPr>
      </w:pPr>
      <w:r w:rsidRPr="00536328">
        <w:rPr>
          <w:sz w:val="16"/>
        </w:rPr>
        <w:t xml:space="preserve">On the margins of a multilateral summit in Guatemala last week, Secretary of State John </w:t>
      </w:r>
      <w:r w:rsidRPr="00536328">
        <w:rPr>
          <w:rStyle w:val="StyleBoldUnderline"/>
        </w:rPr>
        <w:t xml:space="preserve">Kerry met with Venezuelan Foreign Minister Elias Jose </w:t>
      </w:r>
      <w:proofErr w:type="spellStart"/>
      <w:r w:rsidRPr="00536328">
        <w:rPr>
          <w:rStyle w:val="StyleBoldUnderline"/>
        </w:rPr>
        <w:t>Jaua</w:t>
      </w:r>
      <w:proofErr w:type="spellEnd"/>
      <w:r w:rsidRPr="00536328">
        <w:rPr>
          <w:rStyle w:val="StyleBoldUnderline"/>
        </w:rPr>
        <w:t>, marking the Obama administration's latest attempt to reset relations with the South American nation.</w:t>
      </w:r>
      <w:r w:rsidRPr="00536328">
        <w:rPr>
          <w:sz w:val="16"/>
        </w:rPr>
        <w:t xml:space="preserve"> What's worrisome is that Secretary Kerry's enthusiasm to find, in his words</w:t>
      </w:r>
      <w:r w:rsidRPr="00536328">
        <w:rPr>
          <w:rStyle w:val="StyleBoldUnderline"/>
        </w:rPr>
        <w:t xml:space="preserve">, a "new way forward" with Venezuela could end up legitimizing Chavez-successor Nicolas </w:t>
      </w:r>
      <w:proofErr w:type="spellStart"/>
      <w:r w:rsidRPr="00536328">
        <w:rPr>
          <w:rStyle w:val="StyleBoldUnderline"/>
        </w:rPr>
        <w:t>Maduro's</w:t>
      </w:r>
      <w:proofErr w:type="spellEnd"/>
      <w:r w:rsidRPr="00536328">
        <w:rPr>
          <w:rStyle w:val="StyleBoldUnderline"/>
        </w:rPr>
        <w:t xml:space="preserve"> quest for power and undermining the country's democratic opposition and state institutions</w:t>
      </w:r>
      <w:r w:rsidRPr="00536328">
        <w:rPr>
          <w:sz w:val="16"/>
        </w:rPr>
        <w:t xml:space="preserve">. Since the death of Venezuelan strongman Hugo Chavez in March, </w:t>
      </w:r>
      <w:proofErr w:type="spellStart"/>
      <w:r w:rsidRPr="00536328">
        <w:rPr>
          <w:rStyle w:val="StyleBoldUnderline"/>
        </w:rPr>
        <w:t>Maduro's</w:t>
      </w:r>
      <w:proofErr w:type="spellEnd"/>
      <w:r w:rsidRPr="00536328">
        <w:rPr>
          <w:rStyle w:val="StyleBoldUnderline"/>
        </w:rPr>
        <w:t xml:space="preserve"> actions have more resembled those of a Cuban strongman than a </w:t>
      </w:r>
      <w:proofErr w:type="gramStart"/>
      <w:r w:rsidRPr="00536328">
        <w:rPr>
          <w:rStyle w:val="StyleBoldUnderline"/>
        </w:rPr>
        <w:t>democratically-elected</w:t>
      </w:r>
      <w:proofErr w:type="gramEnd"/>
      <w:r w:rsidRPr="00536328">
        <w:rPr>
          <w:rStyle w:val="StyleBoldUnderline"/>
        </w:rPr>
        <w:t xml:space="preserve"> official</w:t>
      </w:r>
      <w:r w:rsidRPr="00536328">
        <w:rPr>
          <w:sz w:val="16"/>
        </w:rPr>
        <w:t xml:space="preserve">. Indeed, he has taken drastic moves to preserve his power and discredit his critics in recent months. </w:t>
      </w:r>
      <w:r w:rsidRPr="00536328">
        <w:rPr>
          <w:rStyle w:val="StyleBoldUnderline"/>
        </w:rPr>
        <w:t xml:space="preserve">First, the </w:t>
      </w:r>
      <w:proofErr w:type="spellStart"/>
      <w:r w:rsidRPr="00536328">
        <w:rPr>
          <w:rStyle w:val="StyleBoldUnderline"/>
        </w:rPr>
        <w:t>Maduro</w:t>
      </w:r>
      <w:proofErr w:type="spellEnd"/>
      <w:r w:rsidRPr="00536328">
        <w:rPr>
          <w:rStyle w:val="StyleBoldUnderline"/>
        </w:rPr>
        <w:t xml:space="preserve"> regime is refusing to allow a full audit of the fraudulent April 13th presidential elections</w:t>
      </w:r>
      <w:r w:rsidRPr="00536328">
        <w:rPr>
          <w:sz w:val="16"/>
        </w:rPr>
        <w:t xml:space="preserve">, as opposition presidential candidate Henrique </w:t>
      </w:r>
      <w:proofErr w:type="spellStart"/>
      <w:r w:rsidRPr="00536328">
        <w:rPr>
          <w:sz w:val="16"/>
        </w:rPr>
        <w:t>Capriles</w:t>
      </w:r>
      <w:proofErr w:type="spellEnd"/>
      <w:r w:rsidRPr="00536328">
        <w:rPr>
          <w:sz w:val="16"/>
        </w:rPr>
        <w:t xml:space="preserve">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[See a collection of political cartoons on the economy.] Second, </w:t>
      </w:r>
      <w:proofErr w:type="spellStart"/>
      <w:r w:rsidRPr="00536328">
        <w:rPr>
          <w:rStyle w:val="StyleBoldUnderline"/>
        </w:rPr>
        <w:t>Maduro's</w:t>
      </w:r>
      <w:proofErr w:type="spellEnd"/>
      <w:r w:rsidRPr="00536328">
        <w:rPr>
          <w:rStyle w:val="StyleBoldUnderline"/>
        </w:rPr>
        <w:t xml:space="preserve"> government is taking steps to dominate radio and television coverage of the regime.</w:t>
      </w:r>
      <w:r w:rsidRPr="00536328">
        <w:rPr>
          <w:sz w:val="16"/>
        </w:rPr>
        <w:t xml:space="preserve"> Last month, </w:t>
      </w:r>
      <w:proofErr w:type="spellStart"/>
      <w:r w:rsidRPr="00536328">
        <w:rPr>
          <w:sz w:val="16"/>
        </w:rPr>
        <w:t>Globovision</w:t>
      </w:r>
      <w:proofErr w:type="spellEnd"/>
      <w:r w:rsidRPr="00536328">
        <w:rPr>
          <w:sz w:val="16"/>
        </w:rPr>
        <w:t xml:space="preserve">, one of Venezuela's last remaining independent news channels, was sold to a group of investors with close ties to </w:t>
      </w:r>
      <w:proofErr w:type="spellStart"/>
      <w:r w:rsidRPr="00536328">
        <w:rPr>
          <w:sz w:val="16"/>
        </w:rPr>
        <w:t>Maduro</w:t>
      </w:r>
      <w:proofErr w:type="spellEnd"/>
      <w:r w:rsidRPr="00536328">
        <w:rPr>
          <w:sz w:val="16"/>
        </w:rPr>
        <w:t xml:space="preserve">. Under Chavez, the independent broadcasting station faced years of pressure as government authorities frequently threatened to arrest the group's owners and journalists. To no one's surprise, the company's new ownership has banned live video coverage of opposition leader Henrique </w:t>
      </w:r>
      <w:proofErr w:type="spellStart"/>
      <w:r w:rsidRPr="00536328">
        <w:rPr>
          <w:sz w:val="16"/>
        </w:rPr>
        <w:t>Capriles</w:t>
      </w:r>
      <w:proofErr w:type="spellEnd"/>
      <w:r w:rsidRPr="00536328">
        <w:rPr>
          <w:sz w:val="16"/>
        </w:rPr>
        <w:t xml:space="preserve"> and many of the station's prominent journalists have been fired or have resigned. </w:t>
      </w:r>
      <w:r w:rsidRPr="00536328">
        <w:rPr>
          <w:rStyle w:val="StyleBoldUnderline"/>
        </w:rPr>
        <w:t>Third, the regime and its allies are using fear and intimidation to silence the opposition. On April 30th, pro-</w:t>
      </w:r>
      <w:proofErr w:type="spellStart"/>
      <w:r w:rsidRPr="00536328">
        <w:rPr>
          <w:rStyle w:val="StyleBoldUnderline"/>
        </w:rPr>
        <w:t>Maduro</w:t>
      </w:r>
      <w:proofErr w:type="spellEnd"/>
      <w:r w:rsidRPr="00536328">
        <w:rPr>
          <w:rStyle w:val="StyleBoldUnderline"/>
        </w:rPr>
        <w:t xml:space="preserve"> lawmakers physically attacked opposition legislators on the floor of Venezuela's National Assembly</w:t>
      </w:r>
      <w:r w:rsidRPr="00536328">
        <w:rPr>
          <w:sz w:val="16"/>
        </w:rPr>
        <w:t xml:space="preserve">. </w:t>
      </w:r>
      <w:proofErr w:type="gramStart"/>
      <w:r w:rsidRPr="00536328">
        <w:rPr>
          <w:sz w:val="16"/>
        </w:rPr>
        <w:t>Days</w:t>
      </w:r>
      <w:proofErr w:type="gramEnd"/>
      <w:r w:rsidRPr="00536328">
        <w:rPr>
          <w:sz w:val="16"/>
        </w:rPr>
        <w:t xml:space="preserve"> prior, the regime arrested a former military general who was critical of Cuba's growing influence on Venezuela's armed forces. More recently, </w:t>
      </w:r>
      <w:proofErr w:type="spellStart"/>
      <w:r w:rsidRPr="00536328">
        <w:rPr>
          <w:sz w:val="16"/>
        </w:rPr>
        <w:t>Maduro</w:t>
      </w:r>
      <w:proofErr w:type="spellEnd"/>
      <w:r w:rsidRPr="00536328">
        <w:rPr>
          <w:sz w:val="16"/>
        </w:rPr>
        <w:t xml:space="preserve"> even called for the creation of "Bolivarian Militias of Workers" to "defend the sovereignty of the homeland." In light of all this, </w:t>
      </w:r>
      <w:r w:rsidRPr="00536328">
        <w:rPr>
          <w:rStyle w:val="StyleBoldUnderline"/>
        </w:rPr>
        <w:t>it remains unclear why the Obama administration seeks, in Secretary Kerry's words, "an ongoing, continuing dialogue at a high level between the State Department and the [Venezuelan] Foreign Ministry</w:t>
      </w:r>
      <w:r w:rsidRPr="00536328">
        <w:rPr>
          <w:sz w:val="16"/>
        </w:rPr>
        <w:t xml:space="preserve">" – let alone believe that such engagement will lead to any substantive change in </w:t>
      </w:r>
      <w:proofErr w:type="spellStart"/>
      <w:r w:rsidRPr="00536328">
        <w:rPr>
          <w:sz w:val="16"/>
        </w:rPr>
        <w:t>Maduro's</w:t>
      </w:r>
      <w:proofErr w:type="spellEnd"/>
      <w:r w:rsidRPr="00536328">
        <w:rPr>
          <w:sz w:val="16"/>
        </w:rPr>
        <w:t xml:space="preserve">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[See a collection of political cartoons on defense spending</w:t>
      </w:r>
      <w:r w:rsidRPr="00536328">
        <w:rPr>
          <w:rStyle w:val="StyleBoldUnderline"/>
        </w:rPr>
        <w:t>.] While Secretary Kerry said that his meeting with his Venezuelan counterpart included discussion of human rights and democracy issues, the Obama administration's overall track record in the region gives reason for concern.</w:t>
      </w:r>
      <w:r w:rsidRPr="00536328">
        <w:rPr>
          <w:sz w:val="16"/>
        </w:rPr>
        <w:t xml:space="preserve"> President </w:t>
      </w:r>
      <w:r w:rsidRPr="00536328">
        <w:rPr>
          <w:rStyle w:val="StyleBoldUnderline"/>
        </w:rPr>
        <w:t>Obama failed to mention Venezuela or Chavez's abuse of power during his weeklong trip to the region in 2011.</w:t>
      </w:r>
      <w:r w:rsidRPr="00536328">
        <w:rPr>
          <w:sz w:val="16"/>
        </w:rPr>
        <w:t xml:space="preserve">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 For Venezuela's opposition, the Obama administration's eagerness to revive relations with </w:t>
      </w:r>
      <w:proofErr w:type="spellStart"/>
      <w:r w:rsidRPr="00536328">
        <w:rPr>
          <w:sz w:val="16"/>
        </w:rPr>
        <w:t>Maduro</w:t>
      </w:r>
      <w:proofErr w:type="spellEnd"/>
      <w:r w:rsidRPr="00536328">
        <w:rPr>
          <w:sz w:val="16"/>
        </w:rPr>
        <w:t xml:space="preserve"> is a punch to the gut. </w:t>
      </w:r>
      <w:r w:rsidRPr="00536328">
        <w:rPr>
          <w:rStyle w:val="StyleBoldUnderline"/>
        </w:rPr>
        <w:t>Pro-</w:t>
      </w:r>
      <w:proofErr w:type="spellStart"/>
      <w:r w:rsidRPr="00536328">
        <w:rPr>
          <w:rStyle w:val="StyleBoldUnderline"/>
        </w:rPr>
        <w:t>Maduro</w:t>
      </w:r>
      <w:proofErr w:type="spellEnd"/>
      <w:r w:rsidRPr="00536328">
        <w:rPr>
          <w:rStyle w:val="StyleBoldUnderline"/>
        </w:rPr>
        <w:t xml:space="preserve"> legislators in the National Assembly have banned opposition lawmakers from committee hearings and speaking on the assembly floor</w:t>
      </w:r>
      <w:r w:rsidRPr="00536328">
        <w:rPr>
          <w:sz w:val="16"/>
        </w:rPr>
        <w:t xml:space="preserve">. Other outspoken critics of the regime face criminal charges, and government officials repeatedly vilify and slander </w:t>
      </w:r>
      <w:proofErr w:type="spellStart"/>
      <w:r w:rsidRPr="00536328">
        <w:rPr>
          <w:sz w:val="16"/>
        </w:rPr>
        <w:t>Capriles</w:t>
      </w:r>
      <w:proofErr w:type="spellEnd"/>
      <w:r w:rsidRPr="00536328">
        <w:rPr>
          <w:sz w:val="16"/>
        </w:rPr>
        <w:t>. What's worse</w:t>
      </w:r>
      <w:r w:rsidRPr="00536328">
        <w:rPr>
          <w:rStyle w:val="StyleBoldUnderline"/>
        </w:rPr>
        <w:t xml:space="preserve">, if the United States grants or is perceived to grant legitimacy to the </w:t>
      </w:r>
      <w:proofErr w:type="spellStart"/>
      <w:r w:rsidRPr="00536328">
        <w:rPr>
          <w:rStyle w:val="StyleBoldUnderline"/>
        </w:rPr>
        <w:t>Maduro</w:t>
      </w:r>
      <w:proofErr w:type="spellEnd"/>
      <w:r w:rsidRPr="00536328">
        <w:rPr>
          <w:rStyle w:val="StyleBoldUnderline"/>
        </w:rPr>
        <w:t xml:space="preserve"> government, that could give further cover to the regime as it systematically undermines Venezuela's remaining institutions. </w:t>
      </w:r>
      <w:r w:rsidRPr="00536328">
        <w:rPr>
          <w:sz w:val="16"/>
        </w:rPr>
        <w:t xml:space="preserve">The Obama administration's </w:t>
      </w:r>
      <w:proofErr w:type="gramStart"/>
      <w:r w:rsidRPr="00536328">
        <w:rPr>
          <w:sz w:val="16"/>
        </w:rPr>
        <w:t xml:space="preserve">overtures to </w:t>
      </w:r>
      <w:proofErr w:type="spellStart"/>
      <w:r w:rsidRPr="00536328">
        <w:rPr>
          <w:sz w:val="16"/>
        </w:rPr>
        <w:t>Maduro's</w:t>
      </w:r>
      <w:proofErr w:type="spellEnd"/>
      <w:r w:rsidRPr="00536328">
        <w:rPr>
          <w:sz w:val="16"/>
        </w:rPr>
        <w:t xml:space="preserve"> government come as the region is</w:t>
      </w:r>
      <w:proofErr w:type="gramEnd"/>
      <w:r w:rsidRPr="00536328">
        <w:rPr>
          <w:sz w:val="16"/>
        </w:rPr>
        <w:t xml:space="preserve"> increasingly skeptical of the Chavez successor's reign. Last month, </w:t>
      </w:r>
      <w:proofErr w:type="spellStart"/>
      <w:r w:rsidRPr="00536328">
        <w:rPr>
          <w:sz w:val="16"/>
        </w:rPr>
        <w:t>Capriles</w:t>
      </w:r>
      <w:proofErr w:type="spellEnd"/>
      <w:r w:rsidRPr="00536328">
        <w:rPr>
          <w:sz w:val="16"/>
        </w:rPr>
        <w:t xml:space="preserve"> met with Colombian President Juan Manuel Santos in Bogota. Chile's Senate unanimously passed a resolution urging a total audit of all polling stations. And in recent weeks, opposition lawmakers led by </w:t>
      </w:r>
      <w:proofErr w:type="spellStart"/>
      <w:r w:rsidRPr="00536328">
        <w:rPr>
          <w:sz w:val="16"/>
        </w:rPr>
        <w:t>María</w:t>
      </w:r>
      <w:proofErr w:type="spellEnd"/>
      <w:r w:rsidRPr="00536328">
        <w:rPr>
          <w:sz w:val="16"/>
        </w:rPr>
        <w:t xml:space="preserve"> </w:t>
      </w:r>
      <w:proofErr w:type="spellStart"/>
      <w:r w:rsidRPr="00536328">
        <w:rPr>
          <w:sz w:val="16"/>
        </w:rPr>
        <w:t>Corina</w:t>
      </w:r>
      <w:proofErr w:type="spellEnd"/>
      <w:r w:rsidRPr="00536328">
        <w:rPr>
          <w:sz w:val="16"/>
        </w:rPr>
        <w:t xml:space="preserve"> Machado, a representative from the National Assembly of Venezuela, have held meetings in capitals around the region to educate foreign leaders about </w:t>
      </w:r>
      <w:proofErr w:type="spellStart"/>
      <w:r w:rsidRPr="00536328">
        <w:rPr>
          <w:sz w:val="16"/>
        </w:rPr>
        <w:t>Maduro's</w:t>
      </w:r>
      <w:proofErr w:type="spellEnd"/>
      <w:r w:rsidRPr="00536328">
        <w:rPr>
          <w:sz w:val="16"/>
        </w:rPr>
        <w:t xml:space="preserve"> illegitimate hold on power. [Read the U.S. News Debate: Given The Current Deficit Crisis, Should Foreign Aid Be Cut?] </w:t>
      </w:r>
      <w:r w:rsidRPr="00536328">
        <w:rPr>
          <w:rStyle w:val="StyleBoldUnderline"/>
        </w:rPr>
        <w:t xml:space="preserve">Rather than accept </w:t>
      </w:r>
      <w:proofErr w:type="spellStart"/>
      <w:r w:rsidRPr="00536328">
        <w:rPr>
          <w:rStyle w:val="StyleBoldUnderline"/>
        </w:rPr>
        <w:t>Maduro's</w:t>
      </w:r>
      <w:proofErr w:type="spellEnd"/>
      <w:r w:rsidRPr="00536328">
        <w:rPr>
          <w:rStyle w:val="StyleBoldUnderline"/>
        </w:rPr>
        <w:t xml:space="preserve">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w:t>
      </w:r>
      <w:r w:rsidRPr="00536328">
        <w:rPr>
          <w:sz w:val="16"/>
        </w:rPr>
        <w:t xml:space="preserve">. </w:t>
      </w:r>
      <w:r w:rsidRPr="00536328">
        <w:rPr>
          <w:rStyle w:val="StyleBoldUnderline"/>
        </w:rPr>
        <w:t xml:space="preserve">Venezuela's economy is in a free-fall, </w:t>
      </w:r>
      <w:proofErr w:type="spellStart"/>
      <w:r w:rsidRPr="00536328">
        <w:rPr>
          <w:rStyle w:val="StyleBoldUnderline"/>
        </w:rPr>
        <w:t>Maduro's</w:t>
      </w:r>
      <w:proofErr w:type="spellEnd"/>
      <w:r w:rsidRPr="00536328">
        <w:rPr>
          <w:rStyle w:val="StyleBoldUnderline"/>
        </w:rPr>
        <w:t xml:space="preserve"> popularity is plummeting, and various public scandal</w:t>
      </w:r>
      <w:r w:rsidRPr="00536328">
        <w:rPr>
          <w:sz w:val="16"/>
        </w:rPr>
        <w:t xml:space="preserve">s – especially those related to institutional corruption – </w:t>
      </w:r>
      <w:r w:rsidRPr="00536328">
        <w:rPr>
          <w:rStyle w:val="StyleBoldUnderline"/>
        </w:rPr>
        <w:t xml:space="preserve">could further erode public confidence in the current government. By resetting relations with the </w:t>
      </w:r>
      <w:proofErr w:type="spellStart"/>
      <w:r w:rsidRPr="00536328">
        <w:rPr>
          <w:rStyle w:val="StyleBoldUnderline"/>
        </w:rPr>
        <w:t>Maduro</w:t>
      </w:r>
      <w:proofErr w:type="spellEnd"/>
      <w:r w:rsidRPr="00536328">
        <w:rPr>
          <w:rStyle w:val="StyleBoldUnderline"/>
        </w:rPr>
        <w:t xml:space="preserve"> government now, the United States risks legitimizing the Chavez protégé's ill-gotten hold on power and undercutting the Venezuelan democratic opposition efforts to sustain and expand its popular support. It's time the Obama administration rethink this hasty reset with </w:t>
      </w:r>
      <w:proofErr w:type="spellStart"/>
      <w:r w:rsidRPr="00536328">
        <w:rPr>
          <w:rStyle w:val="StyleBoldUnderline"/>
        </w:rPr>
        <w:t>Maduro</w:t>
      </w:r>
      <w:proofErr w:type="spellEnd"/>
      <w:r w:rsidRPr="00536328">
        <w:rPr>
          <w:rStyle w:val="StyleBoldUnderline"/>
        </w:rPr>
        <w:t>.</w:t>
      </w:r>
    </w:p>
    <w:p w14:paraId="6022B65F" w14:textId="77777777" w:rsidR="005067FD" w:rsidRPr="00942E17" w:rsidRDefault="005067FD" w:rsidP="00294E19">
      <w:pPr>
        <w:rPr>
          <w:sz w:val="16"/>
        </w:rPr>
      </w:pPr>
    </w:p>
    <w:p w14:paraId="1B459092" w14:textId="77777777" w:rsidR="00037AEF" w:rsidRDefault="00037AEF" w:rsidP="00037AEF">
      <w:pPr>
        <w:pStyle w:val="Heading3"/>
      </w:pPr>
    </w:p>
    <w:p w14:paraId="2EBB498F" w14:textId="61543B3E" w:rsidR="005067FD" w:rsidRPr="00037AEF" w:rsidRDefault="00037AEF" w:rsidP="00037AEF">
      <w:pPr>
        <w:pStyle w:val="Heading1"/>
      </w:pPr>
      <w:r w:rsidRPr="00037AEF">
        <w:t xml:space="preserve">No </w:t>
      </w:r>
      <w:r w:rsidR="005067FD" w:rsidRPr="00037AEF">
        <w:t>Solvency</w:t>
      </w:r>
    </w:p>
    <w:p w14:paraId="6201ADC4" w14:textId="77777777" w:rsidR="005067FD" w:rsidRDefault="005067FD" w:rsidP="005067FD">
      <w:pPr>
        <w:pStyle w:val="Heading3"/>
      </w:pPr>
      <w:r>
        <w:t>Says No</w:t>
      </w:r>
    </w:p>
    <w:p w14:paraId="75742898" w14:textId="77777777" w:rsidR="005067FD" w:rsidRPr="00AD72D8" w:rsidRDefault="005067FD" w:rsidP="005067FD">
      <w:pPr>
        <w:pStyle w:val="Heading4"/>
      </w:pPr>
      <w:r w:rsidRPr="00AD72D8">
        <w:t>Venezuela won’t allow U.S. investment – the U.S. will be locked out</w:t>
      </w:r>
    </w:p>
    <w:p w14:paraId="04463ABF" w14:textId="77777777" w:rsidR="005067FD" w:rsidRPr="00AD72D8" w:rsidRDefault="005067FD" w:rsidP="005067FD">
      <w:r w:rsidRPr="00B45345">
        <w:rPr>
          <w:rStyle w:val="StyleStyleBold12pt"/>
        </w:rPr>
        <w:t xml:space="preserve">Epperson &amp; </w:t>
      </w:r>
      <w:proofErr w:type="spellStart"/>
      <w:r w:rsidRPr="00B45345">
        <w:rPr>
          <w:rStyle w:val="StyleStyleBold12pt"/>
        </w:rPr>
        <w:t>Domm</w:t>
      </w:r>
      <w:proofErr w:type="spellEnd"/>
      <w:r w:rsidRPr="00B45345">
        <w:rPr>
          <w:rStyle w:val="StyleStyleBold12pt"/>
        </w:rPr>
        <w:t xml:space="preserve"> 13</w:t>
      </w:r>
      <w:r w:rsidRPr="00AD72D8">
        <w:rPr>
          <w:b/>
        </w:rPr>
        <w:t xml:space="preserve"> </w:t>
      </w:r>
      <w:r w:rsidRPr="00AD72D8">
        <w:t>(Sharon &amp; Patti, ‘With Hugo Chavez gone, US oil industry eyes Venezuela’, Christian Science Monitor, March 6, 2013, http://www.csmonitor.com/Environment/Latest-News-Wires/2013/0306/With-Hugo-Chavez-gone-US-oil-industry-eyes-Venezuela)//MJ</w:t>
      </w:r>
    </w:p>
    <w:p w14:paraId="154857AE" w14:textId="77777777" w:rsidR="005067FD" w:rsidRDefault="005067FD" w:rsidP="005067FD">
      <w:pPr>
        <w:rPr>
          <w:rFonts w:cs="Arial"/>
          <w:color w:val="000000"/>
          <w:szCs w:val="16"/>
        </w:rPr>
      </w:pPr>
      <w:r w:rsidRPr="00AD72D8">
        <w:rPr>
          <w:rFonts w:cs="Arial"/>
          <w:color w:val="000000"/>
          <w:szCs w:val="16"/>
        </w:rPr>
        <w:t>Venezuela has more oil reserves than any other country thanks to massive deposits of asphalt-like crude in what’s called the Orinoco oil belt. Development of these deposits is both technology- and capital-intensive</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b/>
          <w:color w:val="000000"/>
          <w:szCs w:val="16"/>
          <w:u w:val="single"/>
        </w:rPr>
        <w:t>Chávez’s push for more national control over the oil sector in 2007 led Exxon Mobil Corp. and ConocoPhillips Co. to abandon big Orinoco projects.</w:t>
      </w:r>
      <w:r w:rsidRPr="00AD72D8">
        <w:rPr>
          <w:rFonts w:cs="Arial"/>
          <w:color w:val="000000"/>
          <w:szCs w:val="16"/>
        </w:rPr>
        <w:t xml:space="preserve"> Other international companies stayed, including firms from Russia, China and Vietnam, and the Orinoco now accounts for about 20 percent of Venezuela’s oil production</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color w:val="000000"/>
          <w:szCs w:val="16"/>
        </w:rPr>
        <w:t xml:space="preserve">Mark </w:t>
      </w:r>
      <w:r w:rsidRPr="00AD72D8">
        <w:rPr>
          <w:rFonts w:cs="Arial"/>
          <w:b/>
          <w:color w:val="000000"/>
          <w:szCs w:val="16"/>
          <w:u w:val="single"/>
        </w:rPr>
        <w:t>McNabb, director of the Emerging Markets Research Center at UTD’s Naveen Jindal School of Management</w:t>
      </w:r>
      <w:r w:rsidRPr="00AD72D8">
        <w:rPr>
          <w:rFonts w:cs="Arial"/>
          <w:color w:val="000000"/>
          <w:szCs w:val="16"/>
        </w:rPr>
        <w:t xml:space="preserve">, said in a phone interview that he </w:t>
      </w:r>
      <w:r w:rsidRPr="00AD72D8">
        <w:rPr>
          <w:rFonts w:cs="Arial"/>
          <w:b/>
          <w:color w:val="000000"/>
          <w:szCs w:val="16"/>
          <w:u w:val="single"/>
        </w:rPr>
        <w:t>expects U.S. firms will remain on the outside looking in.</w:t>
      </w:r>
      <w:r w:rsidRPr="00AD72D8">
        <w:rPr>
          <w:rFonts w:cs="Arial"/>
          <w:b/>
          <w:color w:val="000000"/>
          <w:sz w:val="12"/>
          <w:szCs w:val="16"/>
          <w:u w:val="single"/>
        </w:rPr>
        <w:t xml:space="preserve">¶ </w:t>
      </w:r>
      <w:r w:rsidRPr="00AD72D8">
        <w:rPr>
          <w:rFonts w:cs="Arial"/>
          <w:b/>
          <w:color w:val="000000"/>
          <w:szCs w:val="16"/>
          <w:u w:val="single"/>
        </w:rPr>
        <w:t>“We’re kind of frozen out for the next three to five years,”</w:t>
      </w:r>
      <w:r w:rsidRPr="00AD72D8">
        <w:rPr>
          <w:rFonts w:cs="Arial"/>
          <w:color w:val="000000"/>
          <w:szCs w:val="16"/>
        </w:rPr>
        <w:t xml:space="preserve"> he said.</w:t>
      </w:r>
      <w:r w:rsidRPr="00AD72D8">
        <w:rPr>
          <w:rFonts w:cs="Arial"/>
          <w:color w:val="000000"/>
          <w:sz w:val="12"/>
          <w:szCs w:val="16"/>
        </w:rPr>
        <w:t xml:space="preserve">¶ </w:t>
      </w:r>
      <w:r w:rsidRPr="00AD72D8">
        <w:rPr>
          <w:rFonts w:cs="Arial"/>
          <w:b/>
          <w:color w:val="000000"/>
          <w:szCs w:val="16"/>
          <w:u w:val="single"/>
        </w:rPr>
        <w:t>Venezuela’s oil sector has been in decline for a decade. In 2002, PDVSA employees went on strike and joined in an anti-Chávez movement that briefly ousted the president. When he regained power, Chávez fired many of his opponents in the firm and installed thousands of supporters</w:t>
      </w:r>
      <w:proofErr w:type="gramStart"/>
      <w:r w:rsidRPr="00AD72D8">
        <w:rPr>
          <w:rFonts w:cs="Arial"/>
          <w:b/>
          <w:color w:val="000000"/>
          <w:szCs w:val="16"/>
          <w:u w:val="single"/>
        </w:rPr>
        <w:t>.</w:t>
      </w:r>
      <w:r w:rsidRPr="00AD72D8">
        <w:rPr>
          <w:rFonts w:cs="Arial"/>
          <w:b/>
          <w:color w:val="000000"/>
          <w:sz w:val="12"/>
          <w:szCs w:val="16"/>
          <w:u w:val="single"/>
        </w:rPr>
        <w:t>¶</w:t>
      </w:r>
      <w:proofErr w:type="gramEnd"/>
      <w:r w:rsidRPr="00AD72D8">
        <w:rPr>
          <w:rFonts w:cs="Arial"/>
          <w:b/>
          <w:color w:val="000000"/>
          <w:sz w:val="12"/>
          <w:szCs w:val="16"/>
          <w:u w:val="single"/>
        </w:rPr>
        <w:t xml:space="preserve"> </w:t>
      </w:r>
      <w:r w:rsidRPr="00AD72D8">
        <w:rPr>
          <w:rFonts w:cs="Arial"/>
          <w:b/>
          <w:color w:val="000000"/>
          <w:szCs w:val="16"/>
          <w:u w:val="single"/>
        </w:rPr>
        <w:t>“PDVSA’s been drained of its professionals,”</w:t>
      </w:r>
      <w:r w:rsidRPr="00AD72D8">
        <w:rPr>
          <w:rFonts w:cs="Arial"/>
          <w:color w:val="000000"/>
          <w:szCs w:val="16"/>
        </w:rPr>
        <w:t xml:space="preserve"> said Eric Farnsworth, a vice president with the Council of the Americas. “</w:t>
      </w:r>
      <w:r w:rsidRPr="00AD72D8">
        <w:rPr>
          <w:rFonts w:cs="Arial"/>
          <w:b/>
          <w:color w:val="000000"/>
          <w:szCs w:val="16"/>
          <w:u w:val="single"/>
        </w:rPr>
        <w:t>It’s now a political group that pumps oil.”</w:t>
      </w:r>
      <w:r w:rsidRPr="00AD72D8">
        <w:rPr>
          <w:rFonts w:cs="Arial"/>
          <w:b/>
          <w:color w:val="000000"/>
          <w:sz w:val="12"/>
          <w:szCs w:val="16"/>
          <w:u w:val="single"/>
        </w:rPr>
        <w:t>¶</w:t>
      </w:r>
      <w:r w:rsidRPr="00AD72D8">
        <w:rPr>
          <w:rFonts w:cs="Arial"/>
          <w:color w:val="000000"/>
          <w:sz w:val="12"/>
          <w:szCs w:val="16"/>
        </w:rPr>
        <w:t xml:space="preserve"> </w:t>
      </w:r>
      <w:r w:rsidRPr="00AD72D8">
        <w:rPr>
          <w:rFonts w:cs="Arial"/>
          <w:color w:val="000000"/>
          <w:szCs w:val="16"/>
        </w:rPr>
        <w:t>Venezuela’s Energy Minister Rafael Ramirez said Wednesday that PDVSA workers would remain on the job</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color w:val="000000"/>
          <w:szCs w:val="16"/>
        </w:rPr>
        <w:t>“The key to driving the oil industry is in the hands of the 100,000 valiant men and women who have shown their loyalty to Commander Chavez in everything we have been through,” he said, referring to PDVSA’s staff. “</w:t>
      </w:r>
      <w:r w:rsidRPr="00AD72D8">
        <w:rPr>
          <w:rFonts w:cs="Arial"/>
          <w:b/>
          <w:color w:val="000000"/>
          <w:szCs w:val="16"/>
          <w:u w:val="single"/>
        </w:rPr>
        <w:t>That situation will not change.”</w:t>
      </w:r>
      <w:r w:rsidRPr="00AD72D8">
        <w:rPr>
          <w:rFonts w:cs="Arial"/>
          <w:color w:val="000000"/>
          <w:sz w:val="12"/>
          <w:szCs w:val="16"/>
        </w:rPr>
        <w:t xml:space="preserve">¶ </w:t>
      </w:r>
      <w:r w:rsidRPr="00AD72D8">
        <w:rPr>
          <w:rFonts w:cs="Arial"/>
          <w:color w:val="000000"/>
          <w:szCs w:val="16"/>
        </w:rPr>
        <w:t>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14:paraId="13585AB9" w14:textId="77777777" w:rsidR="005067FD" w:rsidRDefault="005067FD" w:rsidP="005067FD">
      <w:pPr>
        <w:rPr>
          <w:rFonts w:cs="Arial"/>
          <w:color w:val="000000"/>
          <w:szCs w:val="16"/>
        </w:rPr>
      </w:pPr>
    </w:p>
    <w:p w14:paraId="3F9D1AA3" w14:textId="77777777" w:rsidR="005067FD" w:rsidRDefault="005067FD" w:rsidP="005067FD">
      <w:pPr>
        <w:rPr>
          <w:rStyle w:val="StyleBoldUnderline"/>
        </w:rPr>
      </w:pPr>
    </w:p>
    <w:p w14:paraId="0913B83C" w14:textId="77777777" w:rsidR="005067FD" w:rsidRPr="006B52A3" w:rsidRDefault="005067FD" w:rsidP="005067FD">
      <w:pPr>
        <w:pStyle w:val="Heading4"/>
      </w:pPr>
      <w:r w:rsidRPr="006B52A3">
        <w:t>Venezuela will say no --- anti-Americanism is too entrenched</w:t>
      </w:r>
    </w:p>
    <w:p w14:paraId="548F812E" w14:textId="77777777" w:rsidR="005067FD" w:rsidRDefault="005067FD" w:rsidP="005067FD">
      <w:proofErr w:type="spellStart"/>
      <w:r w:rsidRPr="006B52A3">
        <w:rPr>
          <w:rStyle w:val="StyleStyleBold12pt"/>
          <w:sz w:val="22"/>
        </w:rPr>
        <w:t>Dr</w:t>
      </w:r>
      <w:r w:rsidRPr="00B45345">
        <w:rPr>
          <w:rStyle w:val="StyleStyleBold12pt"/>
        </w:rPr>
        <w:t>ezner</w:t>
      </w:r>
      <w:proofErr w:type="spellEnd"/>
      <w:r w:rsidRPr="00B45345">
        <w:rPr>
          <w:rStyle w:val="StyleStyleBold12pt"/>
        </w:rPr>
        <w:t xml:space="preserve"> 13</w:t>
      </w:r>
      <w:r w:rsidRPr="006B52A3">
        <w:rPr>
          <w:sz w:val="18"/>
        </w:rPr>
        <w:t xml:space="preserve"> </w:t>
      </w:r>
      <w:r>
        <w:t xml:space="preserve">--- professor of international politics at the Fletcher School of Law and Diplomacy at Tufts University (3/7/2013, Daniel W., “Why post-Chavez Venezuela won't be a U.S. ally anytime soon,” </w:t>
      </w:r>
      <w:r w:rsidRPr="006B52A3">
        <w:t>http://drezner.foreignpolicy.com/category/wordpress_tag/venezuela</w:t>
      </w:r>
      <w:r>
        <w:t>, JMP)</w:t>
      </w:r>
    </w:p>
    <w:p w14:paraId="205BA212" w14:textId="77777777" w:rsidR="005067FD" w:rsidRPr="00E62F5F" w:rsidRDefault="005067FD" w:rsidP="005067FD">
      <w:pPr>
        <w:rPr>
          <w:b/>
          <w:bCs/>
          <w:u w:val="single"/>
        </w:rPr>
      </w:pPr>
      <w:r w:rsidRPr="006B52A3">
        <w:rPr>
          <w:sz w:val="16"/>
        </w:rPr>
        <w:t xml:space="preserve">The passing of Hugo Chavez has prompted the usual 21st century cycle of news coverage and commentary that follows the death of a polarizing figure: the breaking news on Twitter, followed by the news obits, followed by the </w:t>
      </w:r>
      <w:proofErr w:type="spellStart"/>
      <w:r w:rsidRPr="006B52A3">
        <w:rPr>
          <w:sz w:val="16"/>
        </w:rPr>
        <w:t>hosannahs</w:t>
      </w:r>
      <w:proofErr w:type="spellEnd"/>
      <w:r w:rsidRPr="006B52A3">
        <w:rPr>
          <w:sz w:val="16"/>
        </w:rPr>
        <w:t xml:space="preserve"> from supporters, followed by denunciations of the figure, followed by official statements, followed by mealy-mouthed op-eds, followed by hysterical, unhinged criticism of standard diplomatic language. </w:t>
      </w:r>
      <w:r w:rsidRPr="006B52A3">
        <w:rPr>
          <w:sz w:val="12"/>
        </w:rPr>
        <w:t>¶</w:t>
      </w:r>
      <w:r w:rsidRPr="006B52A3">
        <w:rPr>
          <w:sz w:val="16"/>
        </w:rPr>
        <w:t xml:space="preserve"> Now that the first news cycle has passed, we can get to the more interesting question of assessing Venezuela's future. There was always a fundamental irony to Hugo </w:t>
      </w:r>
      <w:r w:rsidRPr="00633C3E">
        <w:rPr>
          <w:rStyle w:val="StyleBoldUnderline"/>
        </w:rPr>
        <w:t>Chavez</w:t>
      </w:r>
      <w:r w:rsidRPr="006B52A3">
        <w:rPr>
          <w:sz w:val="16"/>
        </w:rPr>
        <w:t xml:space="preserve">'s foreign policy. Despite his best efforts to chart a course at odds with the United States, he </w:t>
      </w:r>
      <w:r w:rsidRPr="00633C3E">
        <w:rPr>
          <w:rStyle w:val="StyleBoldUnderline"/>
        </w:rPr>
        <w:t>could never escape a fundamental geopolitical fact of life: Venezuela's economic engine was based on exporting a kind of oil that could pretty much only be refined in the</w:t>
      </w:r>
      <w:r w:rsidRPr="006B52A3">
        <w:rPr>
          <w:sz w:val="16"/>
        </w:rPr>
        <w:t xml:space="preserve"> </w:t>
      </w:r>
      <w:r w:rsidRPr="00633C3E">
        <w:rPr>
          <w:rStyle w:val="Emphasis"/>
        </w:rPr>
        <w:t>U</w:t>
      </w:r>
      <w:r w:rsidRPr="006B52A3">
        <w:rPr>
          <w:sz w:val="16"/>
        </w:rPr>
        <w:t xml:space="preserve">nited </w:t>
      </w:r>
      <w:r w:rsidRPr="00633C3E">
        <w:rPr>
          <w:rStyle w:val="Emphasis"/>
        </w:rPr>
        <w:t>S</w:t>
      </w:r>
      <w:r w:rsidRPr="006B52A3">
        <w:rPr>
          <w:sz w:val="16"/>
        </w:rPr>
        <w:t xml:space="preserve">tates. </w:t>
      </w:r>
      <w:r w:rsidRPr="006B52A3">
        <w:rPr>
          <w:sz w:val="12"/>
        </w:rPr>
        <w:t>¶</w:t>
      </w:r>
      <w:r w:rsidRPr="006B52A3">
        <w:rPr>
          <w:sz w:val="16"/>
        </w:rPr>
        <w:t xml:space="preserve"> </w:t>
      </w:r>
      <w:proofErr w:type="gramStart"/>
      <w:r w:rsidRPr="00953661">
        <w:rPr>
          <w:rStyle w:val="StyleBoldUnderline"/>
        </w:rPr>
        <w:t>So</w:t>
      </w:r>
      <w:proofErr w:type="gramEnd"/>
      <w:r w:rsidRPr="00953661">
        <w:rPr>
          <w:rStyle w:val="StyleBoldUnderline"/>
        </w:rPr>
        <w:t>, with Chavez's passing, it would seem like a no-brainer for his successor to tamp down hostility with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After all, Chavez's "Bolivarian" foreign policy was rather expensive -- energy subsidies to Cuba alone were equal to U.S. foreign aid to Israel, for example. </w:t>
      </w:r>
      <w:r w:rsidRPr="00953661">
        <w:rPr>
          <w:rStyle w:val="StyleBoldUnderline"/>
        </w:rPr>
        <w:t xml:space="preserve">With U.S. oil multinationals looking hopefully at Venezuela and Caracas in desperate need of foreign investment, could Chavez's successor re-align foreign relations closer to the U.S.A.? </w:t>
      </w:r>
      <w:r w:rsidRPr="006B52A3">
        <w:rPr>
          <w:bCs/>
          <w:sz w:val="12"/>
        </w:rPr>
        <w:t>¶</w:t>
      </w:r>
      <w:r w:rsidRPr="006B52A3">
        <w:rPr>
          <w:b/>
          <w:bCs/>
          <w:sz w:val="12"/>
          <w:u w:val="single"/>
        </w:rPr>
        <w:t xml:space="preserve"> </w:t>
      </w:r>
      <w:r w:rsidRPr="00953661">
        <w:rPr>
          <w:rStyle w:val="StyleBoldUnderline"/>
        </w:rPr>
        <w:t>I'm not betting on it</w:t>
      </w:r>
      <w:r w:rsidRPr="006B52A3">
        <w:rPr>
          <w:sz w:val="16"/>
        </w:rPr>
        <w:t xml:space="preserve">, however, for one simple reason: </w:t>
      </w:r>
      <w:r w:rsidRPr="00953661">
        <w:rPr>
          <w:rStyle w:val="StyleBoldUnderline"/>
        </w:rPr>
        <w:t xml:space="preserve">Venezuela might be </w:t>
      </w:r>
      <w:r w:rsidRPr="00D624BD">
        <w:rPr>
          <w:rStyle w:val="Emphasis"/>
        </w:rPr>
        <w:t>the most primed country in the world for anti-American conspiracy theories</w:t>
      </w:r>
      <w:r w:rsidRPr="00953661">
        <w:rPr>
          <w:rStyle w:val="StyleBoldUnderline"/>
        </w:rPr>
        <w:t>.</w:t>
      </w:r>
      <w:r w:rsidRPr="006B52A3">
        <w:rPr>
          <w:sz w:val="16"/>
        </w:rPr>
        <w:t xml:space="preserve"> </w:t>
      </w:r>
      <w:r w:rsidRPr="006B52A3">
        <w:rPr>
          <w:sz w:val="12"/>
        </w:rPr>
        <w:t>¶</w:t>
      </w:r>
      <w:r w:rsidRPr="006B52A3">
        <w:rPr>
          <w:sz w:val="16"/>
        </w:rPr>
        <w:t xml:space="preserve"> </w:t>
      </w:r>
      <w:r w:rsidRPr="00953661">
        <w:rPr>
          <w:rStyle w:val="StyleBoldUnderline"/>
        </w:rPr>
        <w:t>International relations theory doesn't talk a lot about conspiracy thinking, but I've read up a bit on it, and I'd say post-Chavez Venezuela is the perfect breeding ground. Indeed, the day of Chavez's death his vice president/anointed successor was already accusing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w:t>
      </w:r>
      <w:r w:rsidRPr="00953661">
        <w:rPr>
          <w:rStyle w:val="StyleBoldUnderline"/>
        </w:rPr>
        <w:t>of giving Chavez his cancer.</w:t>
      </w:r>
      <w:r w:rsidRPr="006B52A3">
        <w:rPr>
          <w:sz w:val="16"/>
        </w:rPr>
        <w:t xml:space="preserve"> </w:t>
      </w:r>
      <w:r w:rsidRPr="006B52A3">
        <w:rPr>
          <w:sz w:val="12"/>
        </w:rPr>
        <w:t>¶</w:t>
      </w:r>
      <w:r w:rsidRPr="006B52A3">
        <w:rPr>
          <w:sz w:val="16"/>
        </w:rPr>
        <w:t xml:space="preserve"> Besides that, </w:t>
      </w:r>
      <w:r w:rsidRPr="005746FA">
        <w:rPr>
          <w:rStyle w:val="StyleBoldUnderline"/>
        </w:rPr>
        <w:t>here's a recipe for creating a political climate that is just itching to believe any wild-ass theory involving a malevolent</w:t>
      </w:r>
      <w:r w:rsidRPr="006B52A3">
        <w:rPr>
          <w:sz w:val="16"/>
        </w:rPr>
        <w:t xml:space="preserve"> </w:t>
      </w:r>
      <w:r w:rsidRPr="005746FA">
        <w:rPr>
          <w:rStyle w:val="Emphasis"/>
        </w:rPr>
        <w:t>U</w:t>
      </w:r>
      <w:r w:rsidRPr="006B52A3">
        <w:rPr>
          <w:sz w:val="16"/>
        </w:rPr>
        <w:t xml:space="preserve">nited </w:t>
      </w:r>
      <w:r w:rsidRPr="005746FA">
        <w:rPr>
          <w:rStyle w:val="Emphasis"/>
        </w:rPr>
        <w:t>S</w:t>
      </w:r>
      <w:r w:rsidRPr="006B52A3">
        <w:rPr>
          <w:sz w:val="16"/>
        </w:rPr>
        <w:t>tates</w:t>
      </w:r>
      <w:proofErr w:type="gramStart"/>
      <w:r w:rsidRPr="006B52A3">
        <w:rPr>
          <w:sz w:val="16"/>
        </w:rPr>
        <w:t>:</w:t>
      </w:r>
      <w:r w:rsidRPr="006B52A3">
        <w:rPr>
          <w:sz w:val="12"/>
        </w:rPr>
        <w:t>¶</w:t>
      </w:r>
      <w:proofErr w:type="gramEnd"/>
      <w:r w:rsidRPr="006B52A3">
        <w:rPr>
          <w:sz w:val="16"/>
        </w:rPr>
        <w:t xml:space="preserve"> 1) Pick a country that possesses very high levels of national self-regard. </w:t>
      </w:r>
      <w:r w:rsidRPr="006B52A3">
        <w:rPr>
          <w:sz w:val="12"/>
        </w:rPr>
        <w:t>¶</w:t>
      </w:r>
      <w:r w:rsidRPr="006B52A3">
        <w:rPr>
          <w:sz w:val="16"/>
        </w:rPr>
        <w:t xml:space="preserve"> 2) Make sure that the country's economic performance fails to match expectations</w:t>
      </w:r>
      <w:proofErr w:type="gramStart"/>
      <w:r w:rsidRPr="006B52A3">
        <w:rPr>
          <w:sz w:val="16"/>
        </w:rPr>
        <w:t>.</w:t>
      </w:r>
      <w:r w:rsidRPr="006B52A3">
        <w:rPr>
          <w:sz w:val="12"/>
        </w:rPr>
        <w:t>¶</w:t>
      </w:r>
      <w:proofErr w:type="gramEnd"/>
      <w:r w:rsidRPr="006B52A3">
        <w:rPr>
          <w:sz w:val="16"/>
        </w:rPr>
        <w:t xml:space="preserve"> 3) Create political institutions within the country that are semi-authoritarian or authoritarian. </w:t>
      </w:r>
      <w:r w:rsidRPr="006B52A3">
        <w:rPr>
          <w:sz w:val="12"/>
        </w:rPr>
        <w:t>¶</w:t>
      </w:r>
      <w:r w:rsidRPr="006B52A3">
        <w:rPr>
          <w:sz w:val="16"/>
        </w:rPr>
        <w:t xml:space="preserve"> 4) Select a nation with a past history of U.S. interventions in the domestic body politic</w:t>
      </w:r>
      <w:proofErr w:type="gramStart"/>
      <w:r w:rsidRPr="006B52A3">
        <w:rPr>
          <w:sz w:val="16"/>
        </w:rPr>
        <w:t>.</w:t>
      </w:r>
      <w:r w:rsidRPr="006B52A3">
        <w:rPr>
          <w:sz w:val="12"/>
        </w:rPr>
        <w:t>¶</w:t>
      </w:r>
      <w:proofErr w:type="gramEnd"/>
      <w:r w:rsidRPr="006B52A3">
        <w:rPr>
          <w:sz w:val="16"/>
        </w:rPr>
        <w:t xml:space="preserve"> 5) Have the United States play a minor supporting role in a recent coup attempt. </w:t>
      </w:r>
      <w:r w:rsidRPr="006B52A3">
        <w:rPr>
          <w:sz w:val="12"/>
        </w:rPr>
        <w:t>¶</w:t>
      </w:r>
      <w:r w:rsidRPr="006B52A3">
        <w:rPr>
          <w:sz w:val="16"/>
        </w:rPr>
        <w:t xml:space="preserve"> 6) Make sure the United States is closely allied with the enduring rival of the country in question</w:t>
      </w:r>
      <w:proofErr w:type="gramStart"/>
      <w:r w:rsidRPr="006B52A3">
        <w:rPr>
          <w:sz w:val="16"/>
        </w:rPr>
        <w:t>.</w:t>
      </w:r>
      <w:r w:rsidRPr="006B52A3">
        <w:rPr>
          <w:sz w:val="12"/>
        </w:rPr>
        <w:t>¶</w:t>
      </w:r>
      <w:proofErr w:type="gramEnd"/>
      <w:r w:rsidRPr="006B52A3">
        <w:rPr>
          <w:sz w:val="16"/>
        </w:rPr>
        <w:t xml:space="preserve"> 7) Inculcate a long history of accusations of nutty, American-led conspiracies from the political elite. </w:t>
      </w:r>
      <w:r w:rsidRPr="006B52A3">
        <w:rPr>
          <w:sz w:val="12"/>
        </w:rPr>
        <w:t>¶</w:t>
      </w:r>
      <w:r w:rsidRPr="006B52A3">
        <w:rPr>
          <w:sz w:val="16"/>
        </w:rPr>
        <w:t xml:space="preserve"> 8) Finally, create a political transition in which the new leader is desperate to appropriate any popular tropes used by the previous leader. </w:t>
      </w:r>
      <w:r w:rsidRPr="006B52A3">
        <w:rPr>
          <w:sz w:val="12"/>
        </w:rPr>
        <w:t>¶</w:t>
      </w:r>
      <w:r w:rsidRPr="006B52A3">
        <w:rPr>
          <w:sz w:val="16"/>
        </w:rPr>
        <w:t xml:space="preserve"> </w:t>
      </w:r>
      <w:r w:rsidRPr="00D90E38">
        <w:rPr>
          <w:rStyle w:val="StyleBoldUnderline"/>
        </w:rPr>
        <w:t xml:space="preserve">Venezuela is the perfect breeding ground for populist, anti-American conspiracy theories. And once a conspiratorial, anti-American culture is fomented, it </w:t>
      </w:r>
      <w:r w:rsidRPr="00D90E38">
        <w:rPr>
          <w:rStyle w:val="Emphasis"/>
        </w:rPr>
        <w:t>sets like concrete</w:t>
      </w:r>
      <w:r w:rsidRPr="00D90E38">
        <w:rPr>
          <w:rStyle w:val="StyleBoldUnderline"/>
        </w:rPr>
        <w:t xml:space="preserve">. Only genuine political reform in Venezuela will cure it, and </w:t>
      </w:r>
      <w:r w:rsidRPr="00D90E38">
        <w:rPr>
          <w:rStyle w:val="Emphasis"/>
        </w:rPr>
        <w:t>I don't expect that anytime soon</w:t>
      </w:r>
      <w:r w:rsidRPr="00D90E38">
        <w:rPr>
          <w:rStyle w:val="StyleBoldUnderline"/>
        </w:rPr>
        <w:t xml:space="preserve">. </w:t>
      </w:r>
    </w:p>
    <w:p w14:paraId="766556A4" w14:textId="77777777" w:rsidR="005067FD" w:rsidRPr="00B45345" w:rsidRDefault="005067FD" w:rsidP="005067FD"/>
    <w:p w14:paraId="28B9C412" w14:textId="77777777" w:rsidR="005067FD" w:rsidRDefault="005067FD" w:rsidP="005067FD">
      <w:pPr>
        <w:pStyle w:val="Heading4"/>
      </w:pPr>
      <w:proofErr w:type="spellStart"/>
      <w:r>
        <w:t>Maduro</w:t>
      </w:r>
      <w:proofErr w:type="spellEnd"/>
      <w:r>
        <w:t xml:space="preserve"> is clearly Chavez’s </w:t>
      </w:r>
      <w:proofErr w:type="spellStart"/>
      <w:r>
        <w:t>Protege</w:t>
      </w:r>
      <w:proofErr w:type="spellEnd"/>
    </w:p>
    <w:p w14:paraId="79A3AEFE" w14:textId="77777777" w:rsidR="005067FD" w:rsidRPr="001D0F54" w:rsidRDefault="005067FD" w:rsidP="005067FD">
      <w:pPr>
        <w:rPr>
          <w:b/>
          <w:bCs/>
          <w:sz w:val="26"/>
        </w:rPr>
      </w:pPr>
      <w:proofErr w:type="spellStart"/>
      <w:r w:rsidRPr="001D0F54">
        <w:rPr>
          <w:rStyle w:val="StyleStyleBold12pt"/>
        </w:rPr>
        <w:t>Ellner</w:t>
      </w:r>
      <w:proofErr w:type="spellEnd"/>
      <w:r w:rsidRPr="001D0F54">
        <w:rPr>
          <w:rStyle w:val="StyleStyleBold12pt"/>
        </w:rPr>
        <w:t xml:space="preserve"> 7/11</w:t>
      </w:r>
      <w:r>
        <w:rPr>
          <w:rStyle w:val="StyleStyleBold12pt"/>
        </w:rPr>
        <w:t xml:space="preserve"> </w:t>
      </w:r>
      <w:r>
        <w:t xml:space="preserve">(Steve </w:t>
      </w:r>
      <w:proofErr w:type="spellStart"/>
      <w:r>
        <w:t>Ellner</w:t>
      </w:r>
      <w:proofErr w:type="spellEnd"/>
      <w:r>
        <w:t>,</w:t>
      </w:r>
      <w:r w:rsidRPr="001D0F54">
        <w:t xml:space="preserve"> Steve </w:t>
      </w:r>
      <w:proofErr w:type="spellStart"/>
      <w:r w:rsidRPr="001D0F54">
        <w:t>Ellner</w:t>
      </w:r>
      <w:proofErr w:type="spellEnd"/>
      <w:r w:rsidRPr="001D0F54">
        <w:t xml:space="preserve">, professor of economic history at the Universidad de </w:t>
      </w:r>
      <w:proofErr w:type="spellStart"/>
      <w:r w:rsidRPr="001D0F54">
        <w:t>Oriente</w:t>
      </w:r>
      <w:proofErr w:type="spellEnd"/>
      <w:r w:rsidRPr="001D0F54">
        <w:t xml:space="preserve">, Venezuela, is the editor of Latin America’s Radical Left: Challenges and Complexities of Political Power to be published by </w:t>
      </w:r>
      <w:proofErr w:type="spellStart"/>
      <w:r w:rsidRPr="001D0F54">
        <w:t>Rowman</w:t>
      </w:r>
      <w:proofErr w:type="spellEnd"/>
      <w:r w:rsidRPr="001D0F54">
        <w:t xml:space="preserve"> and Li</w:t>
      </w:r>
      <w:r>
        <w:t>ttlefield in the Spring of 2013,</w:t>
      </w:r>
      <w:r w:rsidRPr="001D0F54">
        <w:t xml:space="preserve"> "Just How Radical is President </w:t>
      </w:r>
      <w:proofErr w:type="spellStart"/>
      <w:r w:rsidRPr="001D0F54">
        <w:t>Nicolás</w:t>
      </w:r>
      <w:proofErr w:type="spellEnd"/>
      <w:r w:rsidRPr="001D0F54">
        <w:t xml:space="preserve"> </w:t>
      </w:r>
      <w:proofErr w:type="spellStart"/>
      <w:r w:rsidRPr="001D0F54">
        <w:t>Maduro</w:t>
      </w:r>
      <w:proofErr w:type="spellEnd"/>
      <w:r w:rsidRPr="001D0F54">
        <w:t>?</w:t>
      </w:r>
      <w:proofErr w:type="gramStart"/>
      <w:r w:rsidRPr="001D0F54">
        <w:t>”</w:t>
      </w:r>
      <w:r>
        <w:t>,</w:t>
      </w:r>
      <w:proofErr w:type="gramEnd"/>
      <w:r w:rsidRPr="001D0F54">
        <w:t xml:space="preserve"> </w:t>
      </w:r>
      <w:r>
        <w:t xml:space="preserve"> NACLA, July 11th 2013)</w:t>
      </w:r>
    </w:p>
    <w:p w14:paraId="177D38EB" w14:textId="77777777" w:rsidR="005067FD" w:rsidRDefault="005067FD" w:rsidP="005067FD"/>
    <w:p w14:paraId="39FD3F8D" w14:textId="77777777" w:rsidR="005067FD" w:rsidRDefault="005067FD" w:rsidP="005067FD">
      <w:pPr>
        <w:rPr>
          <w:sz w:val="16"/>
        </w:rPr>
      </w:pPr>
      <w:r w:rsidRPr="00703A80">
        <w:rPr>
          <w:rStyle w:val="StyleBoldUnderline"/>
        </w:rPr>
        <w:t xml:space="preserve">On April 2, the first day of Venezuela’s 2013 presidential campaign, </w:t>
      </w:r>
      <w:proofErr w:type="spellStart"/>
      <w:r w:rsidRPr="00B97755">
        <w:rPr>
          <w:rStyle w:val="StyleBoldUnderline"/>
          <w:highlight w:val="cyan"/>
        </w:rPr>
        <w:t>Nicolás</w:t>
      </w:r>
      <w:proofErr w:type="spellEnd"/>
      <w:r w:rsidRPr="00B97755">
        <w:rPr>
          <w:rStyle w:val="StyleBoldUnderline"/>
          <w:highlight w:val="cyan"/>
        </w:rPr>
        <w:t xml:space="preserve"> </w:t>
      </w:r>
      <w:proofErr w:type="spellStart"/>
      <w:r w:rsidRPr="00B97755">
        <w:rPr>
          <w:rStyle w:val="StyleBoldUnderline"/>
          <w:highlight w:val="cyan"/>
        </w:rPr>
        <w:t>Maduro</w:t>
      </w:r>
      <w:proofErr w:type="spellEnd"/>
      <w:r w:rsidRPr="00B97755">
        <w:rPr>
          <w:rStyle w:val="StyleBoldUnderline"/>
          <w:highlight w:val="cyan"/>
        </w:rPr>
        <w:t xml:space="preserve"> committed himself to “breaking with </w:t>
      </w:r>
      <w:proofErr w:type="spellStart"/>
      <w:r w:rsidRPr="00B97755">
        <w:rPr>
          <w:rStyle w:val="StyleBoldUnderline"/>
          <w:highlight w:val="cyan"/>
        </w:rPr>
        <w:t>bureaucratism</w:t>
      </w:r>
      <w:proofErr w:type="spellEnd"/>
      <w:r w:rsidRPr="00B97755">
        <w:rPr>
          <w:rStyle w:val="StyleBoldUnderline"/>
          <w:highlight w:val="cyan"/>
        </w:rPr>
        <w:t xml:space="preserve">,” which he labeled “the mode of the petty bourgeoisie.” In its place </w:t>
      </w:r>
      <w:proofErr w:type="spellStart"/>
      <w:r w:rsidRPr="00B97755">
        <w:rPr>
          <w:rStyle w:val="StyleBoldUnderline"/>
          <w:highlight w:val="cyan"/>
        </w:rPr>
        <w:t>Maduro</w:t>
      </w:r>
      <w:proofErr w:type="spellEnd"/>
      <w:r w:rsidRPr="00B97755">
        <w:rPr>
          <w:rStyle w:val="StyleBoldUnderline"/>
          <w:highlight w:val="cyan"/>
        </w:rPr>
        <w:t xml:space="preserve"> (a former bus driver) pledged to create a “government of the streets”</w:t>
      </w:r>
      <w:r w:rsidRPr="00703A80">
        <w:rPr>
          <w:rStyle w:val="StyleBoldUnderline"/>
        </w:rPr>
        <w:t xml:space="preserve"> in which he would arrive to individual locations driving a bus along with cabinet members in order to listen to the people and design policies with them</w:t>
      </w:r>
      <w:r w:rsidRPr="001106BD">
        <w:rPr>
          <w:sz w:val="16"/>
        </w:rPr>
        <w:t xml:space="preserve">. On that day, </w:t>
      </w:r>
      <w:proofErr w:type="spellStart"/>
      <w:r w:rsidRPr="001106BD">
        <w:rPr>
          <w:sz w:val="16"/>
        </w:rPr>
        <w:t>Maduro</w:t>
      </w:r>
      <w:proofErr w:type="spellEnd"/>
      <w:r w:rsidRPr="001106BD">
        <w:rPr>
          <w:sz w:val="16"/>
        </w:rPr>
        <w:t xml:space="preserve"> told his audience in Zulia that their state would be his first stop. The next day, speaking at a campaign rally in neighboring Táchira, he promised that his second stop would be in their state</w:t>
      </w:r>
      <w:proofErr w:type="gramStart"/>
      <w:r w:rsidRPr="001106BD">
        <w:rPr>
          <w:sz w:val="16"/>
        </w:rPr>
        <w:t>.</w:t>
      </w:r>
      <w:r w:rsidRPr="001106BD">
        <w:rPr>
          <w:sz w:val="12"/>
        </w:rPr>
        <w:t>¶</w:t>
      </w:r>
      <w:proofErr w:type="gramEnd"/>
      <w:r w:rsidRPr="001106BD">
        <w:rPr>
          <w:sz w:val="16"/>
        </w:rPr>
        <w:t xml:space="preserve"> </w:t>
      </w:r>
      <w:r w:rsidRPr="00703A80">
        <w:rPr>
          <w:rStyle w:val="StyleBoldUnderline"/>
        </w:rPr>
        <w:t>While some may have brushed the statements off as empty campaign rhetoric</w:t>
      </w:r>
      <w:r w:rsidRPr="00B97755">
        <w:rPr>
          <w:rStyle w:val="StyleBoldUnderline"/>
          <w:highlight w:val="cyan"/>
        </w:rPr>
        <w:t xml:space="preserve">, they indicate </w:t>
      </w:r>
      <w:proofErr w:type="spellStart"/>
      <w:r w:rsidRPr="00B97755">
        <w:rPr>
          <w:rStyle w:val="StyleBoldUnderline"/>
          <w:highlight w:val="cyan"/>
        </w:rPr>
        <w:t>Maduro’s</w:t>
      </w:r>
      <w:proofErr w:type="spellEnd"/>
      <w:r w:rsidRPr="00B97755">
        <w:rPr>
          <w:rStyle w:val="StyleBoldUnderline"/>
          <w:highlight w:val="cyan"/>
        </w:rPr>
        <w:t xml:space="preserve"> intention to follow in the footsteps of his mentor Hugo Chávez. During his </w:t>
      </w:r>
      <w:proofErr w:type="gramStart"/>
      <w:r w:rsidRPr="00B97755">
        <w:rPr>
          <w:rStyle w:val="StyleBoldUnderline"/>
          <w:highlight w:val="cyan"/>
        </w:rPr>
        <w:t>14 year</w:t>
      </w:r>
      <w:proofErr w:type="gramEnd"/>
      <w:r w:rsidRPr="00B97755">
        <w:rPr>
          <w:rStyle w:val="StyleBoldUnderline"/>
          <w:highlight w:val="cyan"/>
        </w:rPr>
        <w:t xml:space="preserve"> rule, Chávez occasionally scolded the bureaucrats and demanded that they get in tune with the people</w:t>
      </w:r>
      <w:r w:rsidRPr="001106BD">
        <w:rPr>
          <w:sz w:val="16"/>
        </w:rPr>
        <w:t xml:space="preserve">. The reproaches were accompanied by concrete actions in favor of the workers in clashes with state managers and politicians and in favor of the rank and file of his </w:t>
      </w:r>
      <w:proofErr w:type="spellStart"/>
      <w:r w:rsidRPr="001106BD">
        <w:rPr>
          <w:sz w:val="16"/>
        </w:rPr>
        <w:t>Partido</w:t>
      </w:r>
      <w:proofErr w:type="spellEnd"/>
      <w:r w:rsidRPr="001106BD">
        <w:rPr>
          <w:sz w:val="16"/>
        </w:rPr>
        <w:t xml:space="preserve"> </w:t>
      </w:r>
      <w:proofErr w:type="spellStart"/>
      <w:r w:rsidRPr="001106BD">
        <w:rPr>
          <w:sz w:val="16"/>
        </w:rPr>
        <w:t>Socialista</w:t>
      </w:r>
      <w:proofErr w:type="spellEnd"/>
      <w:r w:rsidRPr="001106BD">
        <w:rPr>
          <w:sz w:val="16"/>
        </w:rPr>
        <w:t xml:space="preserve"> </w:t>
      </w:r>
      <w:proofErr w:type="spellStart"/>
      <w:r w:rsidRPr="001106BD">
        <w:rPr>
          <w:sz w:val="16"/>
        </w:rPr>
        <w:t>Unido</w:t>
      </w:r>
      <w:proofErr w:type="spellEnd"/>
      <w:r w:rsidRPr="001106BD">
        <w:rPr>
          <w:sz w:val="16"/>
        </w:rPr>
        <w:t xml:space="preserve"> de Venezuela (PSUV) in disputes with party bosses</w:t>
      </w:r>
      <w:proofErr w:type="gramStart"/>
      <w:r w:rsidRPr="001106BD">
        <w:rPr>
          <w:sz w:val="16"/>
        </w:rPr>
        <w:t>.</w:t>
      </w:r>
      <w:r w:rsidRPr="001106BD">
        <w:rPr>
          <w:sz w:val="12"/>
        </w:rPr>
        <w:t>¶</w:t>
      </w:r>
      <w:proofErr w:type="gramEnd"/>
      <w:r w:rsidRPr="001106BD">
        <w:rPr>
          <w:sz w:val="16"/>
        </w:rPr>
        <w:t xml:space="preserve"> </w:t>
      </w:r>
      <w:proofErr w:type="spellStart"/>
      <w:r w:rsidRPr="00B97755">
        <w:rPr>
          <w:rStyle w:val="StyleBoldUnderline"/>
          <w:highlight w:val="cyan"/>
        </w:rPr>
        <w:t>Maduro’s</w:t>
      </w:r>
      <w:proofErr w:type="spellEnd"/>
      <w:r w:rsidRPr="00B97755">
        <w:rPr>
          <w:rStyle w:val="StyleBoldUnderline"/>
          <w:highlight w:val="cyan"/>
        </w:rPr>
        <w:t xml:space="preserve"> statements also point in the direction of a continuation of the ongoing transformations of Chávez’s fourteen years as president</w:t>
      </w:r>
      <w:r w:rsidRPr="00703A80">
        <w:rPr>
          <w:rStyle w:val="StyleBoldUnderline"/>
        </w:rPr>
        <w:t xml:space="preserve">, </w:t>
      </w:r>
      <w:r w:rsidRPr="001106BD">
        <w:rPr>
          <w:sz w:val="16"/>
        </w:rPr>
        <w:t xml:space="preserve">although at a slower pace given the narrowness of </w:t>
      </w:r>
      <w:proofErr w:type="spellStart"/>
      <w:r w:rsidRPr="001106BD">
        <w:rPr>
          <w:sz w:val="16"/>
        </w:rPr>
        <w:t>Maduro’s</w:t>
      </w:r>
      <w:proofErr w:type="spellEnd"/>
      <w:r w:rsidRPr="001106BD">
        <w:rPr>
          <w:sz w:val="16"/>
        </w:rPr>
        <w:t xml:space="preserve"> electoral victory. Chávez began in 1999 with an emphasis on political reform embodied in a new constitution and ended up embracing socialist rhetoric and promoting widespread expropriations. The process of change was slowed down, but not halted, by several disappointing electoral results, such as the proposed constitutional reform defeated at the polls in 2007 and the National Assembly elections of 2010</w:t>
      </w:r>
      <w:proofErr w:type="gramStart"/>
      <w:r w:rsidRPr="001106BD">
        <w:rPr>
          <w:sz w:val="16"/>
        </w:rPr>
        <w:t>.</w:t>
      </w:r>
      <w:r w:rsidRPr="001106BD">
        <w:rPr>
          <w:sz w:val="12"/>
        </w:rPr>
        <w:t>¶</w:t>
      </w:r>
      <w:proofErr w:type="gramEnd"/>
      <w:r w:rsidRPr="001106BD">
        <w:rPr>
          <w:sz w:val="16"/>
        </w:rPr>
        <w:t xml:space="preserve"> Indeed, </w:t>
      </w:r>
      <w:r w:rsidRPr="00B97755">
        <w:rPr>
          <w:rStyle w:val="StyleBoldUnderline"/>
          <w:highlight w:val="cyan"/>
        </w:rPr>
        <w:t xml:space="preserve">the underlying message of </w:t>
      </w:r>
      <w:proofErr w:type="spellStart"/>
      <w:r w:rsidRPr="00B97755">
        <w:rPr>
          <w:rStyle w:val="StyleBoldUnderline"/>
          <w:highlight w:val="cyan"/>
        </w:rPr>
        <w:t>Maduro’s</w:t>
      </w:r>
      <w:proofErr w:type="spellEnd"/>
      <w:r w:rsidRPr="00B97755">
        <w:rPr>
          <w:rStyle w:val="StyleBoldUnderline"/>
          <w:highlight w:val="cyan"/>
        </w:rPr>
        <w:t xml:space="preserve"> campaign was that he was closely tied to the Chávez legacy and would continue where his predecessor left off. In rally after rally, the recording of Chávez’s last public appearance in which he implored his followers to maintain unity and support </w:t>
      </w:r>
      <w:proofErr w:type="spellStart"/>
      <w:r w:rsidRPr="00B97755">
        <w:rPr>
          <w:rStyle w:val="StyleBoldUnderline"/>
          <w:highlight w:val="cyan"/>
        </w:rPr>
        <w:t>Maduro’s</w:t>
      </w:r>
      <w:proofErr w:type="spellEnd"/>
      <w:r w:rsidRPr="00B97755">
        <w:rPr>
          <w:rStyle w:val="StyleBoldUnderline"/>
          <w:highlight w:val="cyan"/>
        </w:rPr>
        <w:t xml:space="preserve"> presidential candidacy was played</w:t>
      </w:r>
      <w:r w:rsidRPr="00703A80">
        <w:rPr>
          <w:rStyle w:val="StyleBoldUnderline"/>
        </w:rPr>
        <w:t xml:space="preserve">. </w:t>
      </w:r>
      <w:proofErr w:type="spellStart"/>
      <w:r w:rsidRPr="001106BD">
        <w:rPr>
          <w:sz w:val="16"/>
        </w:rPr>
        <w:t>Maduro</w:t>
      </w:r>
      <w:proofErr w:type="spellEnd"/>
      <w:r w:rsidRPr="001106BD">
        <w:rPr>
          <w:sz w:val="16"/>
        </w:rPr>
        <w:t xml:space="preserve">, who became provisional president following Chávez’s death on March 5, received 50.8 percent of the vote as opposed to the 49.0 percent of his main rival Henrique </w:t>
      </w:r>
      <w:proofErr w:type="spellStart"/>
      <w:r w:rsidRPr="001106BD">
        <w:rPr>
          <w:sz w:val="16"/>
        </w:rPr>
        <w:t>Capriles</w:t>
      </w:r>
      <w:proofErr w:type="spellEnd"/>
      <w:r w:rsidRPr="001106BD">
        <w:rPr>
          <w:sz w:val="16"/>
        </w:rPr>
        <w:t>. The 1</w:t>
      </w:r>
      <w:proofErr w:type="gramStart"/>
      <w:r w:rsidRPr="001106BD">
        <w:rPr>
          <w:sz w:val="16"/>
        </w:rPr>
        <w:t>.8 point</w:t>
      </w:r>
      <w:proofErr w:type="gramEnd"/>
      <w:r w:rsidRPr="001106BD">
        <w:rPr>
          <w:sz w:val="16"/>
        </w:rPr>
        <w:t xml:space="preserve"> margin compared unfavorably with the 11.1 decimal points that separated Chávez and </w:t>
      </w:r>
      <w:proofErr w:type="spellStart"/>
      <w:r w:rsidRPr="001106BD">
        <w:rPr>
          <w:sz w:val="16"/>
        </w:rPr>
        <w:t>Capriles</w:t>
      </w:r>
      <w:proofErr w:type="spellEnd"/>
      <w:r w:rsidRPr="001106BD">
        <w:rPr>
          <w:sz w:val="16"/>
        </w:rPr>
        <w:t xml:space="preserve"> in the October 2012 presidential elections. The heightened polarization has energized an intransigent opposition but could also have a radicalizing effect as well. </w:t>
      </w:r>
    </w:p>
    <w:p w14:paraId="437BD632" w14:textId="77777777" w:rsidR="005067FD" w:rsidRDefault="005067FD" w:rsidP="005067FD">
      <w:pPr>
        <w:pStyle w:val="Heading3"/>
      </w:pPr>
      <w:r>
        <w:t>No Liberalization</w:t>
      </w:r>
    </w:p>
    <w:p w14:paraId="00D50B11" w14:textId="77777777" w:rsidR="005067FD" w:rsidRPr="001A63DE" w:rsidRDefault="005067FD" w:rsidP="005067FD">
      <w:pPr>
        <w:pStyle w:val="Heading4"/>
      </w:pPr>
      <w:r>
        <w:t xml:space="preserve">Venezuela says no- suspended talks, blame game, empirics </w:t>
      </w:r>
    </w:p>
    <w:p w14:paraId="081648EC" w14:textId="77777777" w:rsidR="005067FD" w:rsidRPr="001A63DE" w:rsidRDefault="005067FD" w:rsidP="005067FD">
      <w:r w:rsidRPr="001A63DE">
        <w:rPr>
          <w:rStyle w:val="StyleStyleBold12pt"/>
        </w:rPr>
        <w:t>Meacham 6/21</w:t>
      </w:r>
      <w:r>
        <w:t xml:space="preserve"> (</w:t>
      </w:r>
      <w:r w:rsidRPr="001A63DE">
        <w:t>Carl Meacham, M.A. degrees from American University and Columbia University and is director of the CSIS Americas Program. He joined CSIS from the Senate Foreign Relations Committee (SFRC), where he served on the professional staff for over a decade, 21 June 2013, “The Kerry-</w:t>
      </w:r>
      <w:proofErr w:type="spellStart"/>
      <w:r w:rsidRPr="001A63DE">
        <w:t>Jaua</w:t>
      </w:r>
      <w:proofErr w:type="spellEnd"/>
      <w:r w:rsidRPr="001A63DE">
        <w:t xml:space="preserve"> Meeting: Resetting U.S.-Venezuela Relations?” Center for Strategic and International Studies, http://csis.org/publication/kerry-jaua-meeting-resetting-us-venezuela-</w:t>
      </w:r>
      <w:proofErr w:type="gramStart"/>
      <w:r w:rsidRPr="001A63DE">
        <w:t>relations)</w:t>
      </w:r>
      <w:r>
        <w:t>kw</w:t>
      </w:r>
      <w:proofErr w:type="gramEnd"/>
    </w:p>
    <w:p w14:paraId="59F82C9F" w14:textId="77777777" w:rsidR="005067FD" w:rsidRPr="00A755B9" w:rsidRDefault="005067FD" w:rsidP="005067FD">
      <w:pPr>
        <w:rPr>
          <w:b/>
          <w:bCs/>
          <w:u w:val="single"/>
        </w:rPr>
      </w:pPr>
      <w:r w:rsidRPr="001A63DE">
        <w:t>Q2: Does the Venezuelan government want good relations?</w:t>
      </w:r>
      <w:r>
        <w:t xml:space="preserve"> </w:t>
      </w:r>
      <w:r w:rsidRPr="001A63DE">
        <w:t xml:space="preserve">A2: </w:t>
      </w:r>
      <w:r w:rsidRPr="00087A6D">
        <w:rPr>
          <w:rStyle w:val="StyleBoldUnderline"/>
        </w:rPr>
        <w:t>Despite recent discussions with the United States, it doesn’t seem to be the case.</w:t>
      </w:r>
      <w:r w:rsidRPr="001A63DE">
        <w:t xml:space="preserve"> Earlier this year, </w:t>
      </w:r>
      <w:r w:rsidRPr="00087A6D">
        <w:rPr>
          <w:rStyle w:val="StyleBoldUnderline"/>
        </w:rPr>
        <w:t xml:space="preserve">the Venezuelan government suspended talks between the U.S. State Department and Venezuelan Foreign Ministry </w:t>
      </w:r>
      <w:r w:rsidRPr="001A63DE">
        <w:t xml:space="preserve">that had begun in late 2012, citing alleged U.S. meddling in Venezuela’s April election. The </w:t>
      </w:r>
      <w:proofErr w:type="spellStart"/>
      <w:r w:rsidRPr="001A63DE">
        <w:t>Maduro</w:t>
      </w:r>
      <w:proofErr w:type="spellEnd"/>
      <w:r w:rsidRPr="001A63DE">
        <w:t xml:space="preserve"> government has also largely followed the Chávez playbook, constantly </w:t>
      </w:r>
      <w:r w:rsidRPr="00087A6D">
        <w:rPr>
          <w:rStyle w:val="StyleBoldUnderline"/>
        </w:rPr>
        <w:t xml:space="preserve">accusing the United States of assassination plots, spying, and economic and political sabotage. </w:t>
      </w:r>
      <w:r w:rsidRPr="001A63DE">
        <w:t>While the Kerry-</w:t>
      </w:r>
      <w:proofErr w:type="spellStart"/>
      <w:r w:rsidRPr="001A63DE">
        <w:t>Jaua</w:t>
      </w:r>
      <w:proofErr w:type="spellEnd"/>
      <w:r w:rsidRPr="001A63DE">
        <w:t xml:space="preserve"> meeting may have made for nice headlines, it’s difficult to imagine that the Venezuelan government will not play the anti-U.S. card again, if needed.</w:t>
      </w:r>
      <w:r>
        <w:t xml:space="preserve"> </w:t>
      </w:r>
      <w:r w:rsidRPr="001A63DE">
        <w:t xml:space="preserve">This week, </w:t>
      </w:r>
      <w:proofErr w:type="spellStart"/>
      <w:r w:rsidRPr="001A63DE">
        <w:t>Calixto</w:t>
      </w:r>
      <w:proofErr w:type="spellEnd"/>
      <w:r w:rsidRPr="001A63DE">
        <w:t xml:space="preserve"> Ortega—appointed to handle matters with the United States—will meet with Assistant Secretary of State for Western Hemisphere Affairs Roberta Jacobson to continue discussions and establish a new set of concrete goals to guide the relationship forward.</w:t>
      </w:r>
      <w:r>
        <w:t xml:space="preserve"> </w:t>
      </w:r>
      <w:r w:rsidRPr="001A63DE">
        <w:t xml:space="preserve">These </w:t>
      </w:r>
      <w:r w:rsidRPr="00087A6D">
        <w:rPr>
          <w:rStyle w:val="StyleBoldUnderline"/>
        </w:rPr>
        <w:t>good-faith gestures made by the Venezuelan government are neither new nor unheard of.</w:t>
      </w:r>
      <w:r w:rsidRPr="001A63DE">
        <w:t xml:space="preserve"> Despite recent efforts, </w:t>
      </w:r>
      <w:r w:rsidRPr="00087A6D">
        <w:rPr>
          <w:rStyle w:val="StyleBoldUnderline"/>
        </w:rPr>
        <w:t xml:space="preserve">U.S. policymakers should temper any positive expectations, as a core basis of </w:t>
      </w:r>
      <w:proofErr w:type="spellStart"/>
      <w:r w:rsidRPr="00087A6D">
        <w:rPr>
          <w:rStyle w:val="StyleBoldUnderline"/>
        </w:rPr>
        <w:t>Chavismo</w:t>
      </w:r>
      <w:proofErr w:type="spellEnd"/>
      <w:r w:rsidRPr="00087A6D">
        <w:rPr>
          <w:rStyle w:val="StyleBoldUnderline"/>
        </w:rPr>
        <w:t xml:space="preserve"> is its anti-U.S. ideology. It’s </w:t>
      </w:r>
      <w:r w:rsidRPr="001A63DE">
        <w:t xml:space="preserve">of course </w:t>
      </w:r>
      <w:r w:rsidRPr="00087A6D">
        <w:rPr>
          <w:rStyle w:val="StyleBoldUnderline"/>
        </w:rPr>
        <w:t>difficult to improve relations with a government that consistently defines itself as vehemently against your foreign policy agenda</w:t>
      </w:r>
      <w:r w:rsidRPr="001A63DE">
        <w:t>. This suggests that Venezuela may be looking to reestablish a purely economic relationship—one that will eliminate U.S. sanctions.</w:t>
      </w:r>
      <w:r>
        <w:t xml:space="preserve"> </w:t>
      </w:r>
      <w:r w:rsidRPr="00087A6D">
        <w:rPr>
          <w:rStyle w:val="StyleBoldUnderline"/>
        </w:rPr>
        <w:t xml:space="preserve">Still, even if certain positive steps are taken, history suggests that the Venezuelan government could quickly scuttle progress made, likely with the goal of </w:t>
      </w:r>
      <w:proofErr w:type="spellStart"/>
      <w:r w:rsidRPr="00087A6D">
        <w:rPr>
          <w:rStyle w:val="StyleBoldUnderline"/>
        </w:rPr>
        <w:t>Maduro</w:t>
      </w:r>
      <w:proofErr w:type="spellEnd"/>
      <w:r w:rsidRPr="00087A6D">
        <w:rPr>
          <w:rStyle w:val="StyleBoldUnderline"/>
        </w:rPr>
        <w:t xml:space="preserve"> shoring up support within his own ranks.</w:t>
      </w:r>
    </w:p>
    <w:p w14:paraId="20D4BF85" w14:textId="77777777" w:rsidR="005067FD" w:rsidRDefault="005067FD" w:rsidP="005067FD">
      <w:pPr>
        <w:pStyle w:val="Heading4"/>
      </w:pPr>
      <w:r>
        <w:t>Liberalization fails- judicial and executive power</w:t>
      </w:r>
    </w:p>
    <w:p w14:paraId="1CC414C1" w14:textId="77777777" w:rsidR="005067FD" w:rsidRPr="00D14AB6" w:rsidRDefault="005067FD" w:rsidP="005067FD">
      <w:pPr>
        <w:rPr>
          <w:sz w:val="20"/>
        </w:rPr>
      </w:pPr>
      <w:r w:rsidRPr="00DD7FE4">
        <w:rPr>
          <w:rStyle w:val="StyleStyleBold12pt"/>
        </w:rPr>
        <w:t>Fontaine et al, 6/28</w:t>
      </w:r>
      <w:r>
        <w:t xml:space="preserve"> </w:t>
      </w:r>
      <w:r w:rsidRPr="00DD7FE4">
        <w:rPr>
          <w:sz w:val="20"/>
        </w:rPr>
        <w:t>(Guillaume Fontaine, José Luis Fuentes and Susan Velasco, of The Latin American Faculty for Social Sciences, June 28, 2013, “How Instruments Shape Policies: the Case of National Oil Companies in Venezuela and Bolivia”, &lt;http://www.icpublicpolicy.org/IMG/pdf/panel_8_s1_fontaine_fuentes_velasco.pdf&gt;</w:t>
      </w:r>
      <w:proofErr w:type="gramStart"/>
      <w:r w:rsidRPr="00DD7FE4">
        <w:rPr>
          <w:sz w:val="20"/>
        </w:rPr>
        <w:t>)</w:t>
      </w:r>
      <w:r>
        <w:rPr>
          <w:sz w:val="20"/>
        </w:rPr>
        <w:t>ZB</w:t>
      </w:r>
      <w:proofErr w:type="gramEnd"/>
    </w:p>
    <w:p w14:paraId="295CF5E0" w14:textId="77777777" w:rsidR="005067FD" w:rsidRPr="00D14AB6" w:rsidRDefault="005067FD" w:rsidP="005067FD">
      <w:pPr>
        <w:rPr>
          <w:rStyle w:val="StyleBoldUnderline"/>
        </w:rPr>
      </w:pPr>
      <w:r w:rsidRPr="00D14AB6">
        <w:rPr>
          <w:rStyle w:val="StyleBoldUnderline"/>
        </w:rPr>
        <w:t xml:space="preserve">The leading role of PDVSA in Venezuelan oil policy has been enhanced by the Constitution </w:t>
      </w:r>
      <w:r w:rsidRPr="00D14AB6">
        <w:rPr>
          <w:sz w:val="16"/>
        </w:rPr>
        <w:t>of 2000,</w:t>
      </w:r>
      <w:r w:rsidRPr="00D14AB6">
        <w:rPr>
          <w:rStyle w:val="StyleBoldUnderline"/>
        </w:rPr>
        <w:t xml:space="preserve"> the Organic Law for </w:t>
      </w:r>
      <w:proofErr w:type="spellStart"/>
      <w:r w:rsidRPr="00D14AB6">
        <w:rPr>
          <w:rStyle w:val="StyleBoldUnderline"/>
        </w:rPr>
        <w:t>Hidrocarbon</w:t>
      </w:r>
      <w:proofErr w:type="spellEnd"/>
      <w:r w:rsidRPr="00D14AB6">
        <w:rPr>
          <w:rStyle w:val="StyleBoldUnderline"/>
        </w:rPr>
        <w:t xml:space="preserve"> </w:t>
      </w:r>
      <w:r w:rsidRPr="00D14AB6">
        <w:rPr>
          <w:sz w:val="16"/>
        </w:rPr>
        <w:t>(in 2001)</w:t>
      </w:r>
      <w:r w:rsidRPr="00D14AB6">
        <w:rPr>
          <w:rStyle w:val="StyleBoldUnderline"/>
        </w:rPr>
        <w:t xml:space="preserve"> and their regulation, and the reform of the company´s special status </w:t>
      </w:r>
      <w:r w:rsidRPr="00D14AB6">
        <w:rPr>
          <w:sz w:val="16"/>
        </w:rPr>
        <w:t xml:space="preserve">(in 2005). Through this regulation, planning, design and implementation of oil policy was entrusted to the Ministry of Energy and Oils, while the execution of primary activities was entrusted by the executive power to PDVSA, directly or with the intervention of mixt companies owned by the State or by operators whose capital is owned by the State by 51% or more. Actually, </w:t>
      </w:r>
      <w:r w:rsidRPr="00D14AB6">
        <w:rPr>
          <w:rStyle w:val="StyleBoldUnderline"/>
        </w:rPr>
        <w:t xml:space="preserve">PDVSA fits exactly this juridical frame and is the only State </w:t>
      </w:r>
      <w:proofErr w:type="gramStart"/>
      <w:r w:rsidRPr="00D14AB6">
        <w:rPr>
          <w:rStyle w:val="StyleBoldUnderline"/>
        </w:rPr>
        <w:t>company</w:t>
      </w:r>
      <w:proofErr w:type="gramEnd"/>
      <w:r w:rsidRPr="00D14AB6">
        <w:rPr>
          <w:rStyle w:val="StyleBoldUnderline"/>
        </w:rPr>
        <w:t xml:space="preserve"> with primary activities for the moment. </w:t>
      </w:r>
      <w:r>
        <w:rPr>
          <w:rStyle w:val="StyleBoldUnderline"/>
        </w:rPr>
        <w:t xml:space="preserve"> </w:t>
      </w:r>
      <w:r w:rsidRPr="00D14AB6">
        <w:rPr>
          <w:sz w:val="16"/>
        </w:rPr>
        <w:t xml:space="preserve">According to the Organic Law on </w:t>
      </w:r>
      <w:proofErr w:type="spellStart"/>
      <w:r w:rsidRPr="00D14AB6">
        <w:rPr>
          <w:sz w:val="16"/>
        </w:rPr>
        <w:t>Hidrocarbon</w:t>
      </w:r>
      <w:proofErr w:type="spellEnd"/>
      <w:r w:rsidRPr="00D14AB6">
        <w:rPr>
          <w:sz w:val="16"/>
        </w:rPr>
        <w:t xml:space="preserve"> (Art. 9 and 22), the company´s core activity is the execution of crude exploration, exploitation, transportation and commercialization activities. The State keeps the execution of these activities back and PDVSA is the institution in charge with dealing with them. Although </w:t>
      </w:r>
      <w:proofErr w:type="spellStart"/>
      <w:r w:rsidRPr="00D14AB6">
        <w:rPr>
          <w:sz w:val="16"/>
        </w:rPr>
        <w:t>refination</w:t>
      </w:r>
      <w:proofErr w:type="spellEnd"/>
      <w:r w:rsidRPr="00D14AB6">
        <w:rPr>
          <w:sz w:val="16"/>
        </w:rPr>
        <w:t xml:space="preserve"> and internal commercialization are not exclusively of the State´s responsibility, the company also got involved into these activities. </w:t>
      </w:r>
      <w:r w:rsidRPr="00D14AB6">
        <w:rPr>
          <w:rStyle w:val="StyleBoldUnderline"/>
        </w:rPr>
        <w:t>As an operator of the industry, it is in charge with recollecting the oil rent and then to transfer two thirds of it to the executive power</w:t>
      </w:r>
      <w:r w:rsidRPr="00D14AB6">
        <w:rPr>
          <w:sz w:val="16"/>
        </w:rPr>
        <w:t xml:space="preserve"> (for royalties, taxes and pay outs, as defined by the law). The company is allowed to dedicate to activities complementary to the production, such as the emission of commodity bounds with the support of the company, used as a means for </w:t>
      </w:r>
      <w:proofErr w:type="spellStart"/>
      <w:r w:rsidRPr="00D14AB6">
        <w:rPr>
          <w:sz w:val="16"/>
        </w:rPr>
        <w:t>paiement</w:t>
      </w:r>
      <w:proofErr w:type="spellEnd"/>
      <w:r w:rsidRPr="00D14AB6">
        <w:rPr>
          <w:sz w:val="16"/>
        </w:rPr>
        <w:t xml:space="preserve">. This has turned PDVSA into a major economics policy instrument and it increased the company´s importance for the Venezuelan economy. </w:t>
      </w:r>
      <w:r w:rsidRPr="00D14AB6">
        <w:rPr>
          <w:rStyle w:val="StyleBoldUnderline"/>
        </w:rPr>
        <w:t>An important share of the company´s incomes is dedicated to financing social programs by the government.</w:t>
      </w:r>
    </w:p>
    <w:p w14:paraId="6E5149F8" w14:textId="77777777" w:rsidR="005067FD" w:rsidRDefault="005067FD" w:rsidP="005067FD">
      <w:pPr>
        <w:pStyle w:val="Heading4"/>
      </w:pPr>
      <w:r>
        <w:t>No chance for liberalization- mass employment and political climate</w:t>
      </w:r>
    </w:p>
    <w:p w14:paraId="3F8FA6C1" w14:textId="77777777" w:rsidR="005067FD" w:rsidRPr="00D251C9" w:rsidRDefault="005067FD" w:rsidP="005067FD">
      <w:pPr>
        <w:rPr>
          <w:sz w:val="20"/>
        </w:rPr>
      </w:pPr>
      <w:proofErr w:type="spellStart"/>
      <w:r w:rsidRPr="00F86200">
        <w:rPr>
          <w:rStyle w:val="StyleStyleBold12pt"/>
        </w:rPr>
        <w:t>Belsie</w:t>
      </w:r>
      <w:proofErr w:type="spellEnd"/>
      <w:r w:rsidRPr="00F86200">
        <w:rPr>
          <w:rStyle w:val="StyleStyleBold12pt"/>
        </w:rPr>
        <w:t>, 3/7</w:t>
      </w:r>
      <w:r>
        <w:t xml:space="preserve"> </w:t>
      </w:r>
      <w:r w:rsidRPr="00F86200">
        <w:rPr>
          <w:sz w:val="20"/>
        </w:rPr>
        <w:t xml:space="preserve">(Laurent, Business Editor and the Christian Science Monitor, March 7, 2013, </w:t>
      </w:r>
      <w:r>
        <w:rPr>
          <w:sz w:val="20"/>
        </w:rPr>
        <w:t xml:space="preserve">“What will Venezuela do with its oil? Top five energy challenges after </w:t>
      </w:r>
      <w:proofErr w:type="spellStart"/>
      <w:r>
        <w:rPr>
          <w:sz w:val="20"/>
        </w:rPr>
        <w:t>Chàvez</w:t>
      </w:r>
      <w:proofErr w:type="spellEnd"/>
      <w:r>
        <w:rPr>
          <w:sz w:val="20"/>
        </w:rPr>
        <w:t>.</w:t>
      </w:r>
      <w:proofErr w:type="gramStart"/>
      <w:r>
        <w:rPr>
          <w:sz w:val="20"/>
        </w:rPr>
        <w:t>”,</w:t>
      </w:r>
      <w:proofErr w:type="gramEnd"/>
      <w:r>
        <w:rPr>
          <w:sz w:val="20"/>
        </w:rPr>
        <w:t xml:space="preserve"> </w:t>
      </w:r>
      <w:r w:rsidRPr="00F86200">
        <w:rPr>
          <w:sz w:val="20"/>
        </w:rPr>
        <w:t>&lt;http://www.csmonitor.com/layout/set/print/Environment/2013/0307/What-will-Venezuela-do-with-its-oil-Top-five-energy-challenges-after-Chavez/The-Orinoco-Belt&gt;)</w:t>
      </w:r>
      <w:r>
        <w:rPr>
          <w:sz w:val="20"/>
        </w:rPr>
        <w:t>ZB</w:t>
      </w:r>
    </w:p>
    <w:p w14:paraId="04FD171A" w14:textId="77777777" w:rsidR="005067FD" w:rsidRDefault="005067FD" w:rsidP="005067FD">
      <w:pPr>
        <w:rPr>
          <w:rStyle w:val="Emphasis"/>
        </w:rPr>
      </w:pPr>
      <w:r w:rsidRPr="00611BDA">
        <w:rPr>
          <w:rStyle w:val="StyleBoldUnderline"/>
        </w:rPr>
        <w:t>Under Chávez, the national oil company became more than just a company. It funded his social programs, provided foreign aid, and boosted employment.</w:t>
      </w:r>
      <w:r w:rsidRPr="00F15EE4">
        <w:rPr>
          <w:sz w:val="16"/>
        </w:rPr>
        <w:t xml:space="preserve"> PDVSA has twice the employees it had when Chávez came to power in 1999, even though its production has fallen. The business approach would be to cut back the bloated payroll and reduce the company's operating costs (and ballooning debt). But with the economy suffering from years of mismanagement, cuts are politically sensitive. Even Mr. </w:t>
      </w:r>
      <w:proofErr w:type="spellStart"/>
      <w:r w:rsidRPr="00F15EE4">
        <w:rPr>
          <w:sz w:val="16"/>
        </w:rPr>
        <w:t>Capriles</w:t>
      </w:r>
      <w:proofErr w:type="spellEnd"/>
      <w:r w:rsidRPr="00F15EE4">
        <w:rPr>
          <w:sz w:val="16"/>
        </w:rPr>
        <w:t xml:space="preserve">, the opposition candidate in last year's election, said he would not cut jobs at PDVSA. Another way to justify the company's bigger payroll is to boost production, something that Venezuela has tried to do, but with little success so far. Pressures may grow to open up its oil industry to more foreign investment if the </w:t>
      </w:r>
      <w:proofErr w:type="gramStart"/>
      <w:r w:rsidRPr="00F15EE4">
        <w:rPr>
          <w:sz w:val="16"/>
        </w:rPr>
        <w:t>economy – and oil production – continue</w:t>
      </w:r>
      <w:proofErr w:type="gramEnd"/>
      <w:r w:rsidRPr="00F15EE4">
        <w:rPr>
          <w:sz w:val="16"/>
        </w:rPr>
        <w:t xml:space="preserve"> to stagnate. </w:t>
      </w:r>
      <w:r w:rsidRPr="00611BDA">
        <w:rPr>
          <w:rStyle w:val="Emphasis"/>
        </w:rPr>
        <w:t>Privatizing the PDVSA does not appear to be on the table</w:t>
      </w:r>
      <w:r w:rsidRPr="00611BDA">
        <w:rPr>
          <w:rStyle w:val="StyleBoldUnderline"/>
        </w:rPr>
        <w:t xml:space="preserve">. First nationalized in the 1970s, Venezuela experimented with liberalizing the oil sector. That initiative was quickly squelched when Chávez was elected president. </w:t>
      </w:r>
      <w:r w:rsidRPr="00611BDA">
        <w:rPr>
          <w:rStyle w:val="Emphasis"/>
        </w:rPr>
        <w:t>Even the opposition doesn't talk about privatization.</w:t>
      </w:r>
    </w:p>
    <w:p w14:paraId="7C6C03E1" w14:textId="77777777" w:rsidR="005067FD" w:rsidRDefault="005067FD" w:rsidP="005067FD">
      <w:pPr>
        <w:pStyle w:val="Heading4"/>
      </w:pPr>
      <w:r>
        <w:t>Says no—the regime is not going to deviate from Chavez’s policies</w:t>
      </w:r>
    </w:p>
    <w:p w14:paraId="56DDBADC" w14:textId="77777777" w:rsidR="005067FD" w:rsidRDefault="005067FD" w:rsidP="005067FD">
      <w:proofErr w:type="spellStart"/>
      <w:r w:rsidRPr="00687702">
        <w:rPr>
          <w:rStyle w:val="Heading4Char"/>
        </w:rPr>
        <w:t>Larison</w:t>
      </w:r>
      <w:proofErr w:type="spellEnd"/>
      <w:r w:rsidRPr="00687702">
        <w:rPr>
          <w:rStyle w:val="Heading4Char"/>
        </w:rPr>
        <w:t xml:space="preserve"> 3/7</w:t>
      </w:r>
      <w:r>
        <w:t xml:space="preserve"> (By DANIEL LARISON </w:t>
      </w:r>
      <w:r w:rsidRPr="00687702">
        <w:t>March 7, 2013, 9:10 AM</w:t>
      </w:r>
      <w:r>
        <w:t xml:space="preserve"> </w:t>
      </w:r>
      <w:r w:rsidRPr="00687702">
        <w:t xml:space="preserve">Daniel </w:t>
      </w:r>
      <w:proofErr w:type="spellStart"/>
      <w:r w:rsidRPr="00687702">
        <w:t>Larison</w:t>
      </w:r>
      <w:proofErr w:type="spellEnd"/>
      <w:r w:rsidRPr="00687702">
        <w:t xml:space="preserve"> is a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w:t>
      </w:r>
      <w:r>
        <w:t xml:space="preserve"> “</w:t>
      </w:r>
      <w:r w:rsidRPr="00687702">
        <w:t>U.S.-Venezuela Relations After Chavez</w:t>
      </w:r>
      <w:r>
        <w:t xml:space="preserve">” </w:t>
      </w:r>
      <w:r w:rsidRPr="00687702">
        <w:t>http://www.theamericanconservative.com/larison/u-s-venezuela-relations-after-chavez/</w:t>
      </w:r>
      <w:r>
        <w:t>)</w:t>
      </w:r>
    </w:p>
    <w:p w14:paraId="135667F6" w14:textId="77777777" w:rsidR="005067FD" w:rsidRPr="00B92EB6" w:rsidRDefault="005067FD" w:rsidP="005067FD">
      <w:pPr>
        <w:rPr>
          <w:rStyle w:val="Emphasis"/>
          <w:b w:val="0"/>
          <w:iCs w:val="0"/>
          <w:sz w:val="16"/>
          <w:u w:val="none"/>
        </w:rPr>
      </w:pPr>
      <w:r w:rsidRPr="00687702">
        <w:rPr>
          <w:sz w:val="16"/>
        </w:rPr>
        <w:t xml:space="preserve">Dan </w:t>
      </w:r>
      <w:proofErr w:type="spellStart"/>
      <w:r w:rsidRPr="00687702">
        <w:rPr>
          <w:sz w:val="16"/>
        </w:rPr>
        <w:t>Drezner</w:t>
      </w:r>
      <w:proofErr w:type="spellEnd"/>
      <w:r w:rsidRPr="00687702">
        <w:rPr>
          <w:sz w:val="16"/>
        </w:rPr>
        <w:t xml:space="preserve"> speculates </w:t>
      </w:r>
      <w:r w:rsidRPr="00DB4DDB">
        <w:rPr>
          <w:rStyle w:val="StyleBoldUnderline"/>
        </w:rPr>
        <w:t>that post-Chavez Venezuela is likely to continue Chavez’s foreign policy: Venezuela is the perfect breeding ground for populist, anti-American conspiracy theories</w:t>
      </w:r>
      <w:r w:rsidRPr="00687702">
        <w:rPr>
          <w:sz w:val="16"/>
        </w:rPr>
        <w:t xml:space="preserve">. And </w:t>
      </w:r>
      <w:r w:rsidRPr="00DB4DDB">
        <w:rPr>
          <w:rStyle w:val="StyleBoldUnderline"/>
        </w:rPr>
        <w:t>once a conspiratorial, anti-American culture is fomented, it sets like concrete</w:t>
      </w:r>
      <w:r w:rsidRPr="00687702">
        <w:rPr>
          <w:sz w:val="16"/>
        </w:rPr>
        <w:t xml:space="preserve">. </w:t>
      </w:r>
      <w:r w:rsidRPr="00DB4DDB">
        <w:rPr>
          <w:rStyle w:val="StyleBoldUnderline"/>
        </w:rPr>
        <w:t xml:space="preserve">Only genuine political reform in Venezuela will cure it, and I don’t expect that anytime soon. </w:t>
      </w:r>
      <w:proofErr w:type="spellStart"/>
      <w:r w:rsidRPr="00687702">
        <w:rPr>
          <w:sz w:val="16"/>
        </w:rPr>
        <w:t>Drezner</w:t>
      </w:r>
      <w:proofErr w:type="spellEnd"/>
      <w:r w:rsidRPr="00687702">
        <w:rPr>
          <w:sz w:val="16"/>
        </w:rPr>
        <w:t xml:space="preserve"> could be right about that, but even in the absence of conspiracy theories </w:t>
      </w:r>
      <w:r w:rsidRPr="00DB4DDB">
        <w:rPr>
          <w:rStyle w:val="StyleBoldUnderline"/>
        </w:rPr>
        <w:t>I wouldn’t expect a dramatic change in Venezuela’s relations with the U.S.</w:t>
      </w:r>
      <w:r w:rsidRPr="00687702">
        <w:rPr>
          <w:sz w:val="16"/>
        </w:rPr>
        <w:t xml:space="preserve"> A relationship less defined by antagonism on both sides would be welcome, but after more than a decade of the current strained relationship </w:t>
      </w:r>
      <w:r w:rsidRPr="00DB4DDB">
        <w:rPr>
          <w:rStyle w:val="StyleBoldUnderline"/>
        </w:rPr>
        <w:t xml:space="preserve">Chavez’s allies and opponents probably feel no urgency to seek rapprochement with Washington. Chavez leaves behind a large number of supporters that have incentives to continue his policies </w:t>
      </w:r>
      <w:r w:rsidRPr="00687702">
        <w:rPr>
          <w:sz w:val="16"/>
        </w:rPr>
        <w:t xml:space="preserve">and probably don’t see why they would change them, and to the extent that his allies share Chavez’s stated ideology they will try to keep conducting Venezuelan foreign policy as he did. </w:t>
      </w:r>
      <w:r w:rsidRPr="00DB4DDB">
        <w:rPr>
          <w:rStyle w:val="StyleBoldUnderline"/>
        </w:rPr>
        <w:t xml:space="preserve">Even if the opposition candidate had prevailed in the last election and </w:t>
      </w:r>
      <w:proofErr w:type="spellStart"/>
      <w:r w:rsidRPr="00DB4DDB">
        <w:rPr>
          <w:rStyle w:val="StyleBoldUnderline"/>
        </w:rPr>
        <w:t>Capriles</w:t>
      </w:r>
      <w:proofErr w:type="spellEnd"/>
      <w:r w:rsidRPr="00DB4DDB">
        <w:rPr>
          <w:rStyle w:val="StyleBoldUnderline"/>
        </w:rPr>
        <w:t xml:space="preserve"> were now president, there would not be much reason to expect a significant departure from Chavez’s foreign policy</w:t>
      </w:r>
      <w:r w:rsidRPr="00687702">
        <w:rPr>
          <w:sz w:val="16"/>
        </w:rPr>
        <w:t xml:space="preserve">, at least not in the near term. Especially </w:t>
      </w:r>
      <w:r w:rsidRPr="00DB4DDB">
        <w:rPr>
          <w:rStyle w:val="StyleBoldUnderline"/>
        </w:rPr>
        <w:t>in a country with a political culture saturated with anti-imperialist and anti-American rhetoric, members of the political opposition are limited by their local foreign policy consensus</w:t>
      </w:r>
      <w:r w:rsidRPr="00687702">
        <w:rPr>
          <w:sz w:val="16"/>
        </w:rPr>
        <w:t xml:space="preserve">, and reconciling with the U.S. is usually not a high priority for them (and why would it be?). Whenever there is an authoritarian regime opposed to the U.S. to whatever degree, many </w:t>
      </w:r>
      <w:r w:rsidRPr="00DB4DDB">
        <w:rPr>
          <w:rStyle w:val="StyleBoldUnderline"/>
        </w:rPr>
        <w:t>Americans make the mistake of assuming that the current leadership of that regime is the chief and sometimes only obstacle to good relations</w:t>
      </w:r>
      <w:r w:rsidRPr="00687702">
        <w:rPr>
          <w:sz w:val="16"/>
        </w:rPr>
        <w:t xml:space="preserve">, but it is often the case that the </w:t>
      </w:r>
      <w:r w:rsidRPr="00DB4DDB">
        <w:rPr>
          <w:rStyle w:val="StyleBoldUnderline"/>
        </w:rPr>
        <w:t>authoritarian leadership profits from perpetuating a strained or hostile relationship because it is broadly popular to do so.</w:t>
      </w:r>
      <w:r w:rsidRPr="00687702">
        <w:rPr>
          <w:sz w:val="16"/>
        </w:rPr>
        <w:t xml:space="preserve"> Naturally, it doesn’t help the cause of improved relations with the U.S. when the last period of close relations is identified with earlier, </w:t>
      </w:r>
      <w:proofErr w:type="gramStart"/>
      <w:r w:rsidRPr="00687702">
        <w:rPr>
          <w:sz w:val="16"/>
        </w:rPr>
        <w:t>widely-despised</w:t>
      </w:r>
      <w:proofErr w:type="gramEnd"/>
      <w:r w:rsidRPr="00687702">
        <w:rPr>
          <w:sz w:val="16"/>
        </w:rPr>
        <w:t xml:space="preserve"> political leaders. In the near term, Chavez’s would-be successors are probably going to be doing more to compete over who is best-suited to managing and/or improving upon his legacy rather than planning to throw out parts of it. Michael McCarthy outlines what can be expected from the forthcoming election campaign: For </w:t>
      </w:r>
      <w:proofErr w:type="spellStart"/>
      <w:r w:rsidRPr="00687702">
        <w:rPr>
          <w:sz w:val="16"/>
        </w:rPr>
        <w:t>Maduro</w:t>
      </w:r>
      <w:proofErr w:type="spellEnd"/>
      <w:r w:rsidRPr="00687702">
        <w:rPr>
          <w:sz w:val="16"/>
        </w:rPr>
        <w:t xml:space="preserve">, Chávez’s legacy is summed up in one word: patria (fatherland). If </w:t>
      </w:r>
      <w:proofErr w:type="spellStart"/>
      <w:r w:rsidRPr="00687702">
        <w:rPr>
          <w:sz w:val="16"/>
        </w:rPr>
        <w:t>Maduro</w:t>
      </w:r>
      <w:proofErr w:type="spellEnd"/>
      <w:r w:rsidRPr="00687702">
        <w:rPr>
          <w:sz w:val="16"/>
        </w:rPr>
        <w:t xml:space="preserve">, a former union leader and then a loyal foreign minister in the previous government, follows the Chávez playbook in 2012’s elections, he will tamp down the Leftist discourse and situate his platform in the nationalist sentiments </w:t>
      </w:r>
      <w:proofErr w:type="spellStart"/>
      <w:r w:rsidRPr="00687702">
        <w:rPr>
          <w:sz w:val="16"/>
        </w:rPr>
        <w:t>chavismo</w:t>
      </w:r>
      <w:proofErr w:type="spellEnd"/>
      <w:r w:rsidRPr="00687702">
        <w:rPr>
          <w:sz w:val="16"/>
        </w:rPr>
        <w:t xml:space="preserve"> cultivates and deploys. This will include nationalism’s jingoistic side—depicting opponent </w:t>
      </w:r>
      <w:proofErr w:type="spellStart"/>
      <w:r w:rsidRPr="00687702">
        <w:rPr>
          <w:sz w:val="16"/>
        </w:rPr>
        <w:t>Capriles</w:t>
      </w:r>
      <w:proofErr w:type="spellEnd"/>
      <w:r w:rsidRPr="00687702">
        <w:rPr>
          <w:sz w:val="16"/>
        </w:rPr>
        <w:t xml:space="preserve"> as an inauthentic Venezuelan, a </w:t>
      </w:r>
      <w:proofErr w:type="spellStart"/>
      <w:r w:rsidRPr="00687702">
        <w:rPr>
          <w:sz w:val="16"/>
        </w:rPr>
        <w:t>piti-yanqui</w:t>
      </w:r>
      <w:proofErr w:type="spellEnd"/>
      <w:r w:rsidRPr="00687702">
        <w:rPr>
          <w:sz w:val="16"/>
        </w:rPr>
        <w:t xml:space="preserve">. For </w:t>
      </w:r>
      <w:proofErr w:type="spellStart"/>
      <w:r w:rsidRPr="00687702">
        <w:rPr>
          <w:sz w:val="16"/>
        </w:rPr>
        <w:t>Capriles</w:t>
      </w:r>
      <w:proofErr w:type="spellEnd"/>
      <w:r w:rsidRPr="00687702">
        <w:rPr>
          <w:sz w:val="16"/>
        </w:rPr>
        <w:t xml:space="preserve">, the relevant part of the Chávez legacy is the social question. During the campaign, </w:t>
      </w:r>
      <w:proofErr w:type="spellStart"/>
      <w:r w:rsidRPr="00687702">
        <w:rPr>
          <w:sz w:val="16"/>
        </w:rPr>
        <w:t>Capriles</w:t>
      </w:r>
      <w:proofErr w:type="spellEnd"/>
      <w:r w:rsidRPr="00687702">
        <w:rPr>
          <w:sz w:val="16"/>
        </w:rPr>
        <w:t xml:space="preserve"> ran with a center-right party slate but as a center-left politician promoting a future of progress. He proposed deepening Chávez’s social policies, but still lacked populist credibility. After Chávez, will </w:t>
      </w:r>
      <w:proofErr w:type="spellStart"/>
      <w:r w:rsidRPr="00687702">
        <w:rPr>
          <w:sz w:val="16"/>
        </w:rPr>
        <w:t>Capriles</w:t>
      </w:r>
      <w:proofErr w:type="spellEnd"/>
      <w:r w:rsidRPr="00687702">
        <w:rPr>
          <w:sz w:val="16"/>
        </w:rPr>
        <w:t xml:space="preserve"> continue the same strategy or change gears? Can he frame </w:t>
      </w:r>
      <w:proofErr w:type="spellStart"/>
      <w:r w:rsidRPr="00687702">
        <w:rPr>
          <w:sz w:val="16"/>
        </w:rPr>
        <w:t>Maduro</w:t>
      </w:r>
      <w:proofErr w:type="spellEnd"/>
      <w:r w:rsidRPr="00687702">
        <w:rPr>
          <w:sz w:val="16"/>
        </w:rPr>
        <w:t>, a man who lacks the charisma Chávez used so effectively to link nationalist and ideological rhetoric, as an out of touch bureaucrat?</w:t>
      </w:r>
    </w:p>
    <w:p w14:paraId="74DEFA44" w14:textId="77777777" w:rsidR="005067FD" w:rsidRDefault="005067FD" w:rsidP="005067FD">
      <w:pPr>
        <w:rPr>
          <w:sz w:val="16"/>
        </w:rPr>
      </w:pPr>
    </w:p>
    <w:p w14:paraId="293401DC" w14:textId="77777777" w:rsidR="005067FD" w:rsidRDefault="005067FD" w:rsidP="005067FD">
      <w:pPr>
        <w:rPr>
          <w:rStyle w:val="StyleBoldUnderline"/>
        </w:rPr>
      </w:pPr>
      <w:r>
        <w:rPr>
          <w:sz w:val="14"/>
        </w:rPr>
        <w:t xml:space="preserve"> </w:t>
      </w:r>
    </w:p>
    <w:p w14:paraId="4B3811D7" w14:textId="77777777" w:rsidR="005067FD" w:rsidRDefault="005067FD" w:rsidP="005067FD">
      <w:pPr>
        <w:pStyle w:val="Heading3"/>
      </w:pPr>
      <w:r w:rsidRPr="00B45345">
        <w:t>Investment Not Enough</w:t>
      </w:r>
    </w:p>
    <w:p w14:paraId="739F63FE" w14:textId="77777777" w:rsidR="00037AEF" w:rsidRPr="008F5E6F" w:rsidRDefault="00037AEF" w:rsidP="00037AEF">
      <w:pPr>
        <w:pStyle w:val="Heading4"/>
      </w:pPr>
      <w:r>
        <w:t xml:space="preserve">Takes </w:t>
      </w:r>
      <w:r>
        <w:rPr>
          <w:u w:val="single"/>
        </w:rPr>
        <w:t>years</w:t>
      </w:r>
      <w:r>
        <w:t xml:space="preserve"> to solve</w:t>
      </w:r>
    </w:p>
    <w:p w14:paraId="44CBFBC9" w14:textId="77777777" w:rsidR="00037AEF" w:rsidRDefault="00037AEF" w:rsidP="00037AEF">
      <w:r w:rsidRPr="00DB3DF7">
        <w:rPr>
          <w:rStyle w:val="StyleStyleBold12pt"/>
        </w:rPr>
        <w:t>AP, 13</w:t>
      </w:r>
      <w:r>
        <w:t xml:space="preserve"> (5/4/2013, </w:t>
      </w:r>
      <w:proofErr w:type="spellStart"/>
      <w:r>
        <w:t>Fabiola</w:t>
      </w:r>
      <w:proofErr w:type="spellEnd"/>
      <w:r>
        <w:t xml:space="preserve"> Sanchez, “Outlook grim in Venezuela's essential oil industry,” </w:t>
      </w:r>
      <w:hyperlink r:id="rId13" w:history="1">
        <w:r w:rsidRPr="00400BBB">
          <w:rPr>
            <w:rStyle w:val="Hyperlink"/>
          </w:rPr>
          <w:t>http://news.yahoo.com/outlook-grim-venezuelas-essential-oil-industry-143827999.html</w:t>
        </w:r>
      </w:hyperlink>
      <w:r>
        <w:t>, JMP)</w:t>
      </w:r>
    </w:p>
    <w:p w14:paraId="6087393E" w14:textId="77777777" w:rsidR="00037AEF" w:rsidRDefault="00037AEF" w:rsidP="00037AEF"/>
    <w:p w14:paraId="3EABD697" w14:textId="77777777" w:rsidR="00037AEF" w:rsidRDefault="00037AEF" w:rsidP="00037AEF">
      <w:pPr>
        <w:rPr>
          <w:rStyle w:val="StyleBoldUnderline"/>
        </w:rPr>
      </w:pPr>
      <w:r w:rsidRPr="00BE4D84">
        <w:rPr>
          <w:sz w:val="16"/>
        </w:rPr>
        <w:t xml:space="preserve">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 </w:t>
      </w:r>
      <w:r w:rsidRPr="009A0150">
        <w:rPr>
          <w:rStyle w:val="StyleBoldUnderline"/>
        </w:rPr>
        <w:t>"We're in a process of trying to attract investment in dollars other than ours,"</w:t>
      </w:r>
      <w:r w:rsidRPr="00BE4D84">
        <w:rPr>
          <w:sz w:val="16"/>
        </w:rPr>
        <w:t xml:space="preserve"> Ramirez said, assuring reporters that PDVSA would work with private investors to not take on more debt to make new investment. </w:t>
      </w:r>
      <w:r w:rsidRPr="009A0150">
        <w:rPr>
          <w:rStyle w:val="StyleBoldUnderline"/>
        </w:rPr>
        <w:t>Outside experts</w:t>
      </w:r>
      <w:r w:rsidRPr="00BE4D84">
        <w:rPr>
          <w:sz w:val="16"/>
        </w:rPr>
        <w:t xml:space="preserve">, however, </w:t>
      </w:r>
      <w:r w:rsidRPr="009A0150">
        <w:rPr>
          <w:rStyle w:val="StyleBoldUnderline"/>
        </w:rPr>
        <w:t xml:space="preserve">are deeply skeptical. They say PDVSA is badly mismanaged and that even a radical overhaul would </w:t>
      </w:r>
      <w:r w:rsidRPr="008F5E6F">
        <w:rPr>
          <w:rStyle w:val="Emphasis"/>
        </w:rPr>
        <w:t>take years to show results</w:t>
      </w:r>
      <w:r w:rsidRPr="009A0150">
        <w:rPr>
          <w:rStyle w:val="StyleBoldUnderline"/>
        </w:rPr>
        <w:t>.</w:t>
      </w:r>
    </w:p>
    <w:p w14:paraId="6FA3A289" w14:textId="77777777" w:rsidR="00037AEF" w:rsidRPr="00037AEF" w:rsidRDefault="00037AEF" w:rsidP="00037AEF"/>
    <w:p w14:paraId="4111326F" w14:textId="77777777" w:rsidR="005067FD" w:rsidRPr="000D4645" w:rsidRDefault="005067FD" w:rsidP="005067FD">
      <w:pPr>
        <w:pStyle w:val="Heading4"/>
        <w:rPr>
          <w:rStyle w:val="StyleBoldUnderline"/>
        </w:rPr>
      </w:pPr>
      <w:r>
        <w:t xml:space="preserve">Oil Collapse Inevitable – the industry is terminally doomed and US </w:t>
      </w:r>
      <w:proofErr w:type="spellStart"/>
      <w:r>
        <w:t>fracking</w:t>
      </w:r>
      <w:proofErr w:type="spellEnd"/>
      <w:r>
        <w:t xml:space="preserve"> keeps oil prices low. </w:t>
      </w:r>
    </w:p>
    <w:p w14:paraId="4BC8912F" w14:textId="77777777" w:rsidR="005067FD" w:rsidRPr="000D4645" w:rsidRDefault="005067FD" w:rsidP="005067FD">
      <w:r w:rsidRPr="00C53D9F">
        <w:rPr>
          <w:rStyle w:val="StyleStyleBold12pt"/>
        </w:rPr>
        <w:t xml:space="preserve">Nagel </w:t>
      </w:r>
      <w:r>
        <w:rPr>
          <w:rStyle w:val="StyleStyleBold12pt"/>
        </w:rPr>
        <w:t>‘</w:t>
      </w:r>
      <w:r w:rsidRPr="00C53D9F">
        <w:rPr>
          <w:rStyle w:val="StyleStyleBold12pt"/>
        </w:rPr>
        <w:t>13</w:t>
      </w:r>
      <w:r>
        <w:t xml:space="preserve"> (</w:t>
      </w:r>
      <w:r w:rsidRPr="00E30E52">
        <w:t>Juan Nagel</w:t>
      </w:r>
      <w:r>
        <w:t>,</w:t>
      </w:r>
      <w:r w:rsidRPr="00E30E52">
        <w:t xml:space="preserve"> </w:t>
      </w:r>
      <w:r>
        <w:t>Foreign Policy, “</w:t>
      </w:r>
      <w:hyperlink r:id="rId14" w:tooltip="Is Venezuela becoming a failed state?" w:history="1">
        <w:r w:rsidRPr="00E30E52">
          <w:rPr>
            <w:rStyle w:val="Hyperlink"/>
          </w:rPr>
          <w:t>Is Venezuela becoming a failed state?</w:t>
        </w:r>
      </w:hyperlink>
      <w:r>
        <w:t>”</w:t>
      </w:r>
      <w:r w:rsidRPr="00C53D9F">
        <w:t xml:space="preserve"> http://transitions.foreignpolicy.com/posts/2013/05/16/is_venezuela_becoming_a_failed_state</w:t>
      </w:r>
      <w:proofErr w:type="gramStart"/>
      <w:r w:rsidRPr="00C53D9F">
        <w:t>?wp</w:t>
      </w:r>
      <w:proofErr w:type="gramEnd"/>
      <w:r w:rsidRPr="00C53D9F">
        <w:t>_login_redirect=0</w:t>
      </w:r>
      <w:r>
        <w:t>,</w:t>
      </w:r>
      <w:r w:rsidRPr="00E30E52">
        <w:t xml:space="preserve"> </w:t>
      </w:r>
      <w:r>
        <w:t>Thursday, May 16, 2013)</w:t>
      </w:r>
    </w:p>
    <w:p w14:paraId="68768F24" w14:textId="77777777" w:rsidR="005067FD" w:rsidRDefault="005067FD" w:rsidP="005067FD">
      <w:pPr>
        <w:spacing w:before="100" w:beforeAutospacing="1" w:after="100" w:afterAutospacing="1"/>
        <w:rPr>
          <w:rFonts w:ascii="Times New Roman" w:eastAsia="Times New Roman" w:hAnsi="Times New Roman" w:cs="Times New Roman"/>
          <w:sz w:val="14"/>
        </w:rPr>
      </w:pPr>
      <w:r w:rsidRPr="009F6560">
        <w:rPr>
          <w:rStyle w:val="StyleBoldUnderline"/>
        </w:rPr>
        <w:t>Venezuela remains</w:t>
      </w:r>
      <w:r w:rsidRPr="009F6560">
        <w:rPr>
          <w:rFonts w:ascii="Times New Roman" w:eastAsia="Times New Roman" w:hAnsi="Times New Roman" w:cs="Times New Roman"/>
          <w:sz w:val="14"/>
        </w:rPr>
        <w:t xml:space="preserve"> mired </w:t>
      </w:r>
      <w:r w:rsidRPr="009F6560">
        <w:rPr>
          <w:rStyle w:val="StyleBoldUnderline"/>
        </w:rPr>
        <w:t>in a political and economic crisis that shows no signs of letting up</w:t>
      </w:r>
      <w:r w:rsidRPr="009F6560">
        <w:rPr>
          <w:rFonts w:ascii="Times New Roman" w:eastAsia="Times New Roman" w:hAnsi="Times New Roman" w:cs="Times New Roman"/>
          <w:sz w:val="14"/>
        </w:rPr>
        <w:t xml:space="preserve">. But while </w:t>
      </w:r>
      <w:r w:rsidRPr="009F6560">
        <w:rPr>
          <w:rStyle w:val="StyleBoldUnderline"/>
        </w:rPr>
        <w:t>street protests, soaring inflation, scarcity, and skyrocketing crime are massive</w:t>
      </w:r>
      <w:r w:rsidRPr="009F6560">
        <w:rPr>
          <w:rFonts w:ascii="Times New Roman" w:eastAsia="Times New Roman" w:hAnsi="Times New Roman" w:cs="Times New Roman"/>
          <w:sz w:val="14"/>
        </w:rPr>
        <w:t xml:space="preserve"> headaches, the government can count on still-high oil prices to soothe the pain a bit. The question that begs asking is: How will Venezuela maintain stability if oil prices drop?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Style w:val="StyleBoldUnderline"/>
        </w:rPr>
        <w:t>A</w:t>
      </w:r>
      <w:proofErr w:type="gramEnd"/>
      <w:r w:rsidRPr="009F6560">
        <w:rPr>
          <w:rFonts w:ascii="Times New Roman" w:eastAsia="Times New Roman" w:hAnsi="Times New Roman" w:cs="Times New Roman"/>
          <w:sz w:val="14"/>
        </w:rPr>
        <w:t xml:space="preserve"> </w:t>
      </w:r>
      <w:r>
        <w:fldChar w:fldCharType="begin"/>
      </w:r>
      <w:r>
        <w:instrText xml:space="preserve"> HYPERLINK "http://www.ibtimes.com/iea-says-supply-shock-north-american-shale-tar-sands-transforming-global-energy-scene-1257095" \t "_blank" </w:instrText>
      </w:r>
      <w:r>
        <w:fldChar w:fldCharType="separate"/>
      </w:r>
      <w:r w:rsidRPr="009F6560">
        <w:rPr>
          <w:rStyle w:val="StyleBoldUnderline"/>
        </w:rPr>
        <w:t>recent report</w:t>
      </w:r>
      <w:r>
        <w:rPr>
          <w:rStyle w:val="StyleBoldUnderline"/>
        </w:rPr>
        <w:fldChar w:fldCharType="end"/>
      </w:r>
      <w:r w:rsidRPr="009F6560">
        <w:rPr>
          <w:rStyle w:val="StyleBoldUnderline"/>
        </w:rPr>
        <w:t xml:space="preserve"> by the</w:t>
      </w:r>
      <w:r w:rsidRPr="009F6560">
        <w:rPr>
          <w:sz w:val="14"/>
        </w:rPr>
        <w:t xml:space="preserve"> </w:t>
      </w:r>
      <w:r w:rsidRPr="009F6560">
        <w:rPr>
          <w:rStyle w:val="StyleBoldUnderline"/>
        </w:rPr>
        <w:t>I</w:t>
      </w:r>
      <w:r w:rsidRPr="009F6560">
        <w:rPr>
          <w:rFonts w:ascii="Times New Roman" w:eastAsia="Times New Roman" w:hAnsi="Times New Roman" w:cs="Times New Roman"/>
          <w:sz w:val="14"/>
        </w:rPr>
        <w:t xml:space="preserve">nternational </w:t>
      </w:r>
      <w:r w:rsidRPr="009F6560">
        <w:rPr>
          <w:rStyle w:val="StyleBoldUnderline"/>
        </w:rPr>
        <w:t>E</w:t>
      </w:r>
      <w:r w:rsidRPr="009F6560">
        <w:rPr>
          <w:rFonts w:ascii="Times New Roman" w:eastAsia="Times New Roman" w:hAnsi="Times New Roman" w:cs="Times New Roman"/>
          <w:sz w:val="14"/>
        </w:rPr>
        <w:t xml:space="preserve">nergy </w:t>
      </w:r>
      <w:r w:rsidRPr="009F6560">
        <w:rPr>
          <w:rStyle w:val="StyleBoldUnderline"/>
        </w:rPr>
        <w:t>A</w:t>
      </w:r>
      <w:r w:rsidRPr="009F6560">
        <w:rPr>
          <w:rFonts w:ascii="Times New Roman" w:eastAsia="Times New Roman" w:hAnsi="Times New Roman" w:cs="Times New Roman"/>
          <w:sz w:val="14"/>
        </w:rPr>
        <w:t xml:space="preserve">gency </w:t>
      </w:r>
      <w:r w:rsidRPr="009F6560">
        <w:rPr>
          <w:rStyle w:val="StyleBoldUnderline"/>
        </w:rPr>
        <w:t>underscores the challenges the country faces in the short term.</w:t>
      </w:r>
      <w:r w:rsidRPr="009F6560">
        <w:rPr>
          <w:rFonts w:ascii="Times New Roman" w:eastAsia="Times New Roman" w:hAnsi="Times New Roman" w:cs="Times New Roman"/>
          <w:sz w:val="14"/>
        </w:rPr>
        <w:t xml:space="preserve"> </w:t>
      </w:r>
      <w:r w:rsidRPr="009F6560">
        <w:rPr>
          <w:rStyle w:val="StyleBoldUnderline"/>
        </w:rPr>
        <w:t>The U</w:t>
      </w:r>
      <w:r w:rsidRPr="009F6560">
        <w:rPr>
          <w:rFonts w:ascii="Times New Roman" w:eastAsia="Times New Roman" w:hAnsi="Times New Roman" w:cs="Times New Roman"/>
          <w:sz w:val="14"/>
        </w:rPr>
        <w:t xml:space="preserve">nited </w:t>
      </w:r>
      <w:r w:rsidRPr="009F6560">
        <w:rPr>
          <w:rStyle w:val="StyleBoldUnderline"/>
        </w:rPr>
        <w:t>S</w:t>
      </w:r>
      <w:r w:rsidRPr="009F6560">
        <w:rPr>
          <w:rFonts w:ascii="Times New Roman" w:eastAsia="Times New Roman" w:hAnsi="Times New Roman" w:cs="Times New Roman"/>
          <w:sz w:val="14"/>
        </w:rPr>
        <w:t xml:space="preserve">tates </w:t>
      </w:r>
      <w:r w:rsidRPr="009F6560">
        <w:rPr>
          <w:rStyle w:val="StyleBoldUnderline"/>
        </w:rPr>
        <w:t xml:space="preserve">has made huge progress in oil extraction thanks to </w:t>
      </w:r>
      <w:proofErr w:type="spellStart"/>
      <w:r w:rsidRPr="009F6560">
        <w:rPr>
          <w:rStyle w:val="StyleBoldUnderline"/>
        </w:rPr>
        <w:t>fracking</w:t>
      </w:r>
      <w:proofErr w:type="spellEnd"/>
      <w:r w:rsidRPr="009F6560">
        <w:rPr>
          <w:rFonts w:ascii="Times New Roman" w:eastAsia="Times New Roman" w:hAnsi="Times New Roman" w:cs="Times New Roman"/>
          <w:sz w:val="14"/>
        </w:rPr>
        <w:t xml:space="preserve"> technology</w:t>
      </w:r>
      <w:r w:rsidRPr="009F6560">
        <w:rPr>
          <w:rStyle w:val="StyleBoldUnderline"/>
        </w:rPr>
        <w:t xml:space="preserve">. It is set to become the world's largest oil producer by the year 2020, and the global spread of </w:t>
      </w:r>
      <w:proofErr w:type="spellStart"/>
      <w:r w:rsidRPr="009F6560">
        <w:rPr>
          <w:rStyle w:val="StyleBoldUnderline"/>
        </w:rPr>
        <w:t>fracking</w:t>
      </w:r>
      <w:proofErr w:type="spellEnd"/>
      <w:r w:rsidRPr="009F6560">
        <w:rPr>
          <w:rStyle w:val="StyleBoldUnderline"/>
        </w:rPr>
        <w:t xml:space="preserve"> is bound to significantly increase international recoverable oil reserves</w:t>
      </w:r>
      <w:r w:rsidRPr="009F6560">
        <w:rPr>
          <w:rFonts w:ascii="Times New Roman" w:eastAsia="Times New Roman" w:hAnsi="Times New Roman" w:cs="Times New Roman"/>
          <w:sz w:val="14"/>
        </w:rPr>
        <w:t xml:space="preserve"> in the near future. The agency crows that </w:t>
      </w:r>
      <w:proofErr w:type="spellStart"/>
      <w:r w:rsidRPr="009F6560">
        <w:rPr>
          <w:rStyle w:val="StyleBoldUnderline"/>
        </w:rPr>
        <w:t>fracking</w:t>
      </w:r>
      <w:proofErr w:type="spellEnd"/>
      <w:r w:rsidRPr="009F6560">
        <w:rPr>
          <w:rStyle w:val="StyleBoldUnderline"/>
        </w:rPr>
        <w:t xml:space="preserve"> is creating a "supply shock that is sending ripples around the world." </w:t>
      </w:r>
      <w:r w:rsidRPr="009F6560">
        <w:rPr>
          <w:rStyle w:val="StyleBoldUnderline"/>
          <w:sz w:val="12"/>
        </w:rPr>
        <w:t xml:space="preserve">¶ </w:t>
      </w:r>
      <w:proofErr w:type="gramStart"/>
      <w:r w:rsidRPr="009F6560">
        <w:rPr>
          <w:rStyle w:val="StyleBoldUnderline"/>
        </w:rPr>
        <w:t>This</w:t>
      </w:r>
      <w:proofErr w:type="gramEnd"/>
      <w:r w:rsidRPr="009F6560">
        <w:rPr>
          <w:sz w:val="14"/>
        </w:rPr>
        <w:t xml:space="preserve"> obviously </w:t>
      </w:r>
      <w:r w:rsidRPr="009F6560">
        <w:rPr>
          <w:rStyle w:val="StyleBoldUnderline"/>
        </w:rPr>
        <w:t>matters to Venezuela, a country that exports large amounts of oil and little else.</w:t>
      </w:r>
      <w:r w:rsidRPr="009F6560">
        <w:rPr>
          <w:rFonts w:ascii="Times New Roman" w:eastAsia="Times New Roman" w:hAnsi="Times New Roman" w:cs="Times New Roman"/>
          <w:sz w:val="14"/>
        </w:rPr>
        <w:t xml:space="preserve"> </w:t>
      </w:r>
      <w:r w:rsidRPr="009F6560">
        <w:rPr>
          <w:rStyle w:val="StyleBoldUnderline"/>
        </w:rPr>
        <w:t>Venezuela is increasingly reliant on high oil prices to maintain</w:t>
      </w:r>
      <w:r w:rsidRPr="009F6560">
        <w:rPr>
          <w:rFonts w:ascii="Times New Roman" w:eastAsia="Times New Roman" w:hAnsi="Times New Roman" w:cs="Times New Roman"/>
          <w:sz w:val="14"/>
        </w:rPr>
        <w:t xml:space="preserve"> some semblance of </w:t>
      </w:r>
      <w:r w:rsidRPr="009F6560">
        <w:rPr>
          <w:rStyle w:val="StyleBoldUnderline"/>
        </w:rPr>
        <w:t>stability</w:t>
      </w:r>
      <w:r w:rsidRPr="009F6560">
        <w:rPr>
          <w:rFonts w:ascii="Times New Roman" w:eastAsia="Times New Roman" w:hAnsi="Times New Roman" w:cs="Times New Roman"/>
          <w:sz w:val="14"/>
        </w:rPr>
        <w:t xml:space="preserve">. </w:t>
      </w:r>
      <w:r w:rsidRPr="009F6560">
        <w:rPr>
          <w:rStyle w:val="StyleBoldUnderline"/>
        </w:rPr>
        <w:t>A</w:t>
      </w:r>
      <w:r w:rsidRPr="009F6560">
        <w:rPr>
          <w:rFonts w:ascii="Times New Roman" w:eastAsia="Times New Roman" w:hAnsi="Times New Roman" w:cs="Times New Roman"/>
          <w:sz w:val="14"/>
        </w:rPr>
        <w:t xml:space="preserve"> prolonged </w:t>
      </w:r>
      <w:r w:rsidRPr="009F6560">
        <w:rPr>
          <w:rStyle w:val="StyleBoldUnderline"/>
        </w:rPr>
        <w:t xml:space="preserve">drop in oil prices will undoubtedly shake the foundations of the petro-state to its core. </w:t>
      </w:r>
      <w:r w:rsidRPr="009F6560">
        <w:rPr>
          <w:rStyle w:val="StyleBoldUnderline"/>
          <w:sz w:val="12"/>
        </w:rPr>
        <w:t xml:space="preserve">¶ </w:t>
      </w:r>
      <w:r w:rsidRPr="009F6560">
        <w:rPr>
          <w:rFonts w:ascii="Times New Roman" w:eastAsia="Times New Roman" w:hAnsi="Times New Roman" w:cs="Times New Roman"/>
          <w:sz w:val="14"/>
        </w:rPr>
        <w:t xml:space="preserve">Being an oil producer, </w:t>
      </w:r>
      <w:r w:rsidRPr="009F6560">
        <w:rPr>
          <w:rStyle w:val="StyleBoldUnderline"/>
        </w:rPr>
        <w:t>Venezuela can earn money in two ways: by sustaining high prices, or by increasing production</w:t>
      </w:r>
      <w:r w:rsidRPr="009F6560">
        <w:rPr>
          <w:rFonts w:ascii="Times New Roman" w:eastAsia="Times New Roman" w:hAnsi="Times New Roman" w:cs="Times New Roman"/>
          <w:sz w:val="14"/>
        </w:rPr>
        <w:t xml:space="preserve">. (Obviously, if it can do both things, it has hit the jackpot). </w:t>
      </w:r>
      <w:proofErr w:type="spellStart"/>
      <w:r w:rsidRPr="009F6560">
        <w:rPr>
          <w:rStyle w:val="StyleBoldUnderline"/>
        </w:rPr>
        <w:t>Fracking</w:t>
      </w:r>
      <w:proofErr w:type="spellEnd"/>
      <w:r w:rsidRPr="009F6560">
        <w:rPr>
          <w:rStyle w:val="StyleBoldUnderline"/>
        </w:rPr>
        <w:t xml:space="preserve"> threatens the first, and the country has seriously failed on the latter. </w:t>
      </w:r>
      <w:r w:rsidRPr="009F6560">
        <w:rPr>
          <w:rStyle w:val="StyleBoldUnderline"/>
          <w:sz w:val="12"/>
        </w:rPr>
        <w:t xml:space="preserve">¶ </w:t>
      </w:r>
      <w:r w:rsidRPr="009F6560">
        <w:rPr>
          <w:rStyle w:val="StyleBoldUnderline"/>
        </w:rPr>
        <w:t>Venezuela produces less oil now than it did in 1999</w:t>
      </w:r>
      <w:r w:rsidRPr="009F6560">
        <w:rPr>
          <w:rFonts w:ascii="Times New Roman" w:eastAsia="Times New Roman" w:hAnsi="Times New Roman" w:cs="Times New Roman"/>
          <w:sz w:val="14"/>
        </w:rPr>
        <w:t xml:space="preserve">, the year Hugo Chávez first came to power. Worryingly, </w:t>
      </w:r>
      <w:r w:rsidRPr="009F6560">
        <w:rPr>
          <w:rStyle w:val="StyleBoldUnderline"/>
        </w:rPr>
        <w:t xml:space="preserve">the IEA sees </w:t>
      </w:r>
      <w:r>
        <w:fldChar w:fldCharType="begin"/>
      </w:r>
      <w:r>
        <w:instrText xml:space="preserve"> HYPERLINK "http://www2.petroguia.com.ve/pub/?q=node/1803" \t "_blank" </w:instrText>
      </w:r>
      <w:r>
        <w:fldChar w:fldCharType="separate"/>
      </w:r>
      <w:r w:rsidRPr="009F6560">
        <w:rPr>
          <w:rStyle w:val="StyleBoldUnderline"/>
        </w:rPr>
        <w:t>few prospects</w:t>
      </w:r>
      <w:r>
        <w:rPr>
          <w:rStyle w:val="StyleBoldUnderline"/>
        </w:rPr>
        <w:fldChar w:fldCharType="end"/>
      </w:r>
      <w:r w:rsidRPr="009F6560">
        <w:rPr>
          <w:rStyle w:val="StyleBoldUnderline"/>
        </w:rPr>
        <w:t xml:space="preserve"> for increased production</w:t>
      </w:r>
      <w:r w:rsidRPr="009F6560">
        <w:rPr>
          <w:rFonts w:ascii="Times New Roman" w:eastAsia="Times New Roman" w:hAnsi="Times New Roman" w:cs="Times New Roman"/>
          <w:sz w:val="14"/>
        </w:rPr>
        <w:t xml:space="preserve">. For example, </w:t>
      </w:r>
      <w:r w:rsidRPr="009F6560">
        <w:rPr>
          <w:rStyle w:val="StyleBoldUnderline"/>
        </w:rPr>
        <w:t xml:space="preserve">in spite of </w:t>
      </w:r>
      <w:r>
        <w:fldChar w:fldCharType="begin"/>
      </w:r>
      <w:r>
        <w:instrText xml:space="preserve"> HYPERLINK "http://settysoutham.wordpress.com/2012/04/17/pdvsa-investment-surged-in-2011-missed-goal-and-other-annual-report-stuff/" \t "_blank" </w:instrText>
      </w:r>
      <w:r>
        <w:fldChar w:fldCharType="separate"/>
      </w:r>
      <w:r w:rsidRPr="009F6560">
        <w:rPr>
          <w:rStyle w:val="StyleBoldUnderline"/>
        </w:rPr>
        <w:t>increasing</w:t>
      </w:r>
      <w:r>
        <w:rPr>
          <w:rStyle w:val="StyleBoldUnderline"/>
        </w:rPr>
        <w:fldChar w:fldCharType="end"/>
      </w:r>
      <w:r w:rsidRPr="009F6560">
        <w:rPr>
          <w:rStyle w:val="StyleBoldUnderline"/>
        </w:rPr>
        <w:t xml:space="preserve"> investment to $22 billion last year, Venezuelan production barely budged.</w:t>
      </w:r>
      <w:r w:rsidRPr="009F6560">
        <w:rPr>
          <w:rFonts w:ascii="Times New Roman" w:eastAsia="Times New Roman" w:hAnsi="Times New Roman" w:cs="Times New Roman"/>
          <w:sz w:val="14"/>
        </w:rPr>
        <w:t xml:space="preserve"> </w:t>
      </w:r>
      <w:r w:rsidRPr="009F6560">
        <w:rPr>
          <w:rStyle w:val="StyleBoldUnderline"/>
        </w:rPr>
        <w:t xml:space="preserve">State oil giant PDVSA vows to increase production by 3 million barrels per day in the next six years, but the IEA believes that a combination of the company's inefficiency and its heavy debt burden means the increase will actually be a tenth of that amount. </w:t>
      </w:r>
      <w:r w:rsidRPr="009F6560">
        <w:rPr>
          <w:rStyle w:val="StyleBoldUnderline"/>
          <w:sz w:val="12"/>
        </w:rPr>
        <w:t xml:space="preserve">¶ </w:t>
      </w:r>
      <w:r w:rsidRPr="009F6560">
        <w:rPr>
          <w:sz w:val="14"/>
        </w:rPr>
        <w:t xml:space="preserve">Two </w:t>
      </w:r>
      <w:r w:rsidRPr="009F6560">
        <w:rPr>
          <w:rStyle w:val="StyleBoldUnderline"/>
        </w:rPr>
        <w:t xml:space="preserve">other developments conspire against the future viability of Venezuela's oil industry. The country is increasing sales of </w:t>
      </w:r>
      <w:r>
        <w:fldChar w:fldCharType="begin"/>
      </w:r>
      <w:r>
        <w:instrText xml:space="preserve"> HYPERLINK "http://lta.reuters.com/article/domesticNews/idLTASIE94E05T20130515?sp=true" \t "_blank" </w:instrText>
      </w:r>
      <w:r>
        <w:fldChar w:fldCharType="separate"/>
      </w:r>
      <w:r w:rsidRPr="009F6560">
        <w:rPr>
          <w:rStyle w:val="StyleBoldUnderline"/>
        </w:rPr>
        <w:t>crude oil to China</w:t>
      </w:r>
      <w:r>
        <w:rPr>
          <w:rStyle w:val="StyleBoldUnderline"/>
        </w:rPr>
        <w:fldChar w:fldCharType="end"/>
      </w:r>
      <w:r w:rsidRPr="009F6560">
        <w:rPr>
          <w:rStyle w:val="StyleBoldUnderline"/>
        </w:rPr>
        <w:t xml:space="preserve">, as part of a geo-strategic move </w:t>
      </w:r>
      <w:r w:rsidRPr="009F6560">
        <w:rPr>
          <w:rFonts w:ascii="Times New Roman" w:eastAsia="Times New Roman" w:hAnsi="Times New Roman" w:cs="Times New Roman"/>
          <w:sz w:val="14"/>
        </w:rPr>
        <w:t xml:space="preserve">the Chávez administration embarked on many years ago. </w:t>
      </w:r>
      <w:r w:rsidRPr="009F6560">
        <w:rPr>
          <w:rStyle w:val="StyleBoldUnderline"/>
        </w:rPr>
        <w:t xml:space="preserve">The problem is that the oil being shipped </w:t>
      </w:r>
      <w:r>
        <w:fldChar w:fldCharType="begin"/>
      </w:r>
      <w:r>
        <w:instrText xml:space="preserve"> HYPERLINK "http://www.reuters.com/article/2012/09/26/us-venezuela-chavez-fund-idUSBRE88P0N020120926" \t "_blank" </w:instrText>
      </w:r>
      <w:r>
        <w:fldChar w:fldCharType="separate"/>
      </w:r>
      <w:r w:rsidRPr="009F6560">
        <w:rPr>
          <w:rStyle w:val="StyleBoldUnderline"/>
        </w:rPr>
        <w:t>has already been paid for</w:t>
      </w:r>
      <w:r>
        <w:rPr>
          <w:rStyle w:val="StyleBoldUnderline"/>
        </w:rPr>
        <w:fldChar w:fldCharType="end"/>
      </w:r>
      <w:r w:rsidRPr="009F6560">
        <w:rPr>
          <w:rStyle w:val="StyleBoldUnderline"/>
        </w:rPr>
        <w:t xml:space="preserve">, and the government has also </w:t>
      </w:r>
      <w:r>
        <w:fldChar w:fldCharType="begin"/>
      </w:r>
      <w:r>
        <w:instrText xml:space="preserve"> HYPERLINK "http://latitude.blogs.nytimes.com/2012/10/09/mourning-chavezs-reelection-as-venezuelas-president/" \t "_blank" </w:instrText>
      </w:r>
      <w:r>
        <w:fldChar w:fldCharType="separate"/>
      </w:r>
      <w:r w:rsidRPr="009F6560">
        <w:rPr>
          <w:rStyle w:val="StyleBoldUnderline"/>
        </w:rPr>
        <w:t>already spent the money</w:t>
      </w:r>
      <w:r>
        <w:rPr>
          <w:rStyle w:val="StyleBoldUnderline"/>
        </w:rPr>
        <w:fldChar w:fldCharType="end"/>
      </w:r>
      <w:r w:rsidRPr="009F6560">
        <w:rPr>
          <w:rStyle w:val="StyleBoldUnderline"/>
        </w:rPr>
        <w:t>.</w:t>
      </w:r>
      <w:r w:rsidRPr="009F6560">
        <w:rPr>
          <w:rFonts w:ascii="Times New Roman" w:eastAsia="Times New Roman" w:hAnsi="Times New Roman" w:cs="Times New Roman"/>
          <w:sz w:val="14"/>
        </w:rPr>
        <w:t xml:space="preserve">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Style w:val="StyleBoldUnderline"/>
        </w:rPr>
        <w:t>The</w:t>
      </w:r>
      <w:proofErr w:type="gramEnd"/>
      <w:r w:rsidRPr="009F6560">
        <w:rPr>
          <w:rStyle w:val="StyleBoldUnderline"/>
        </w:rPr>
        <w:t xml:space="preserve"> other issue is Venezuela's creaking refining infrastructure</w:t>
      </w:r>
      <w:r w:rsidRPr="009F6560">
        <w:rPr>
          <w:rFonts w:ascii="Times New Roman" w:eastAsia="Times New Roman" w:hAnsi="Times New Roman" w:cs="Times New Roman"/>
          <w:sz w:val="14"/>
        </w:rPr>
        <w:t xml:space="preserve">. </w:t>
      </w:r>
      <w:r w:rsidRPr="009F6560">
        <w:rPr>
          <w:rStyle w:val="StyleBoldUnderline"/>
        </w:rPr>
        <w:t>Last year,</w:t>
      </w:r>
      <w:r w:rsidRPr="009F6560">
        <w:rPr>
          <w:rFonts w:ascii="Times New Roman" w:eastAsia="Times New Roman" w:hAnsi="Times New Roman" w:cs="Times New Roman"/>
          <w:sz w:val="14"/>
        </w:rPr>
        <w:t xml:space="preserve"> following </w:t>
      </w:r>
      <w:r>
        <w:fldChar w:fldCharType="begin"/>
      </w:r>
      <w:r>
        <w:instrText xml:space="preserve"> HYPERLINK "http://news.nationalgeographic.com/news/energy/2012/08/pictures/120830-venezuela-refinery-fire-pictures/" \t "_blank" </w:instrText>
      </w:r>
      <w:r>
        <w:fldChar w:fldCharType="separate"/>
      </w:r>
      <w:r w:rsidRPr="009F6560">
        <w:rPr>
          <w:rFonts w:ascii="Times New Roman" w:eastAsia="Times New Roman" w:hAnsi="Times New Roman" w:cs="Times New Roman"/>
          <w:sz w:val="14"/>
          <w:szCs w:val="16"/>
        </w:rPr>
        <w:t>several accidents</w:t>
      </w:r>
      <w:r>
        <w:rPr>
          <w:rFonts w:ascii="Times New Roman" w:eastAsia="Times New Roman" w:hAnsi="Times New Roman" w:cs="Times New Roman"/>
          <w:sz w:val="14"/>
          <w:szCs w:val="16"/>
        </w:rPr>
        <w:fldChar w:fldCharType="end"/>
      </w:r>
      <w:r w:rsidRPr="009F6560">
        <w:rPr>
          <w:rFonts w:ascii="Times New Roman" w:eastAsia="Times New Roman" w:hAnsi="Times New Roman" w:cs="Times New Roman"/>
          <w:sz w:val="14"/>
        </w:rPr>
        <w:t xml:space="preserve"> at its refineries</w:t>
      </w:r>
      <w:r w:rsidRPr="009F6560">
        <w:rPr>
          <w:rStyle w:val="StyleBoldUnderline"/>
        </w:rPr>
        <w:t xml:space="preserve">, </w:t>
      </w:r>
      <w:r w:rsidRPr="009F6560">
        <w:rPr>
          <w:sz w:val="14"/>
        </w:rPr>
        <w:t xml:space="preserve">Venezuela became a </w:t>
      </w:r>
      <w:r>
        <w:fldChar w:fldCharType="begin"/>
      </w:r>
      <w:r>
        <w:instrText xml:space="preserve"> HYPERLINK "http://lta.reuters.com/article/topNews/idLTASIE94D01X20130514" \t "_blank" </w:instrText>
      </w:r>
      <w:r>
        <w:fldChar w:fldCharType="separate"/>
      </w:r>
      <w:r w:rsidRPr="009F6560">
        <w:rPr>
          <w:rStyle w:val="Hyperlink"/>
          <w:sz w:val="14"/>
        </w:rPr>
        <w:t>net importer</w:t>
      </w:r>
      <w:r>
        <w:rPr>
          <w:rStyle w:val="Hyperlink"/>
          <w:sz w:val="14"/>
        </w:rPr>
        <w:fldChar w:fldCharType="end"/>
      </w:r>
      <w:r w:rsidRPr="009F6560">
        <w:rPr>
          <w:sz w:val="14"/>
        </w:rPr>
        <w:t xml:space="preserve"> of gasoline and other refined products. In the last part of the year alone, PDVSA bought refined products for $1.5 billion, only to turn around and give it away for practically nothing</w:t>
      </w:r>
      <w:r w:rsidRPr="009F6560">
        <w:rPr>
          <w:rFonts w:ascii="Times New Roman" w:eastAsia="Times New Roman" w:hAnsi="Times New Roman" w:cs="Times New Roman"/>
          <w:sz w:val="14"/>
        </w:rPr>
        <w:t xml:space="preserve">, thanks to the heavy subsidies that characterize its internal market.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Fonts w:ascii="Times New Roman" w:eastAsia="Times New Roman" w:hAnsi="Times New Roman" w:cs="Times New Roman"/>
          <w:sz w:val="14"/>
        </w:rPr>
        <w:t>The</w:t>
      </w:r>
      <w:proofErr w:type="gramEnd"/>
      <w:r w:rsidRPr="009F6560">
        <w:rPr>
          <w:rFonts w:ascii="Times New Roman" w:eastAsia="Times New Roman" w:hAnsi="Times New Roman" w:cs="Times New Roman"/>
          <w:sz w:val="14"/>
        </w:rPr>
        <w:t xml:space="preserve"> consensus is that </w:t>
      </w:r>
      <w:r w:rsidRPr="009F6560">
        <w:rPr>
          <w:rStyle w:val="StyleBoldUnderline"/>
        </w:rPr>
        <w:t xml:space="preserve">Venezuela </w:t>
      </w:r>
      <w:r>
        <w:fldChar w:fldCharType="begin"/>
      </w:r>
      <w:r>
        <w:instrText xml:space="preserve"> HYPERLINK "http://online.wsj.com/article/SB10000872396390444320704577565020463797512.html" \t "_blank" </w:instrText>
      </w:r>
      <w:r>
        <w:fldChar w:fldCharType="separate"/>
      </w:r>
      <w:r w:rsidRPr="009F6560">
        <w:rPr>
          <w:rStyle w:val="StyleBoldUnderline"/>
        </w:rPr>
        <w:t>needs high oil prices</w:t>
      </w:r>
      <w:r>
        <w:rPr>
          <w:rStyle w:val="StyleBoldUnderline"/>
        </w:rPr>
        <w:fldChar w:fldCharType="end"/>
      </w:r>
      <w:r w:rsidRPr="009F6560">
        <w:rPr>
          <w:rStyle w:val="StyleBoldUnderline"/>
        </w:rPr>
        <w:t xml:space="preserve"> just to stay afloat</w:t>
      </w:r>
      <w:r w:rsidRPr="009F6560">
        <w:rPr>
          <w:rFonts w:ascii="Times New Roman" w:eastAsia="Times New Roman" w:hAnsi="Times New Roman" w:cs="Times New Roman"/>
          <w:sz w:val="14"/>
        </w:rPr>
        <w:t xml:space="preserve">. </w:t>
      </w:r>
      <w:r w:rsidRPr="009F6560">
        <w:rPr>
          <w:rStyle w:val="StyleBoldUnderline"/>
        </w:rPr>
        <w:t xml:space="preserve">But if the </w:t>
      </w:r>
      <w:proofErr w:type="spellStart"/>
      <w:r w:rsidRPr="009F6560">
        <w:rPr>
          <w:rStyle w:val="StyleBoldUnderline"/>
        </w:rPr>
        <w:t>fracking</w:t>
      </w:r>
      <w:proofErr w:type="spellEnd"/>
      <w:r w:rsidRPr="009F6560">
        <w:rPr>
          <w:rStyle w:val="StyleBoldUnderline"/>
        </w:rPr>
        <w:t xml:space="preserve"> oil boom results in low oil prices, </w:t>
      </w:r>
      <w:r w:rsidRPr="009F6560">
        <w:rPr>
          <w:rFonts w:ascii="Times New Roman" w:eastAsia="Times New Roman" w:hAnsi="Times New Roman" w:cs="Times New Roman"/>
          <w:sz w:val="14"/>
        </w:rPr>
        <w:t xml:space="preserve">what does the future hold for the South American country?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Sadly, </w:t>
      </w:r>
      <w:r w:rsidRPr="009F6560">
        <w:rPr>
          <w:rStyle w:val="StyleBoldUnderline"/>
        </w:rPr>
        <w:t>Venezuelans have nothing else to fall back on.</w:t>
      </w:r>
      <w:r w:rsidRPr="009F6560">
        <w:rPr>
          <w:rFonts w:ascii="Times New Roman" w:eastAsia="Times New Roman" w:hAnsi="Times New Roman" w:cs="Times New Roman"/>
          <w:sz w:val="14"/>
        </w:rPr>
        <w:t xml:space="preserve"> </w:t>
      </w:r>
      <w:r w:rsidRPr="009F6560">
        <w:rPr>
          <w:rStyle w:val="StyleBoldUnderline"/>
        </w:rPr>
        <w:t>Its private industry is a shambles</w:t>
      </w:r>
      <w:r w:rsidRPr="009F6560">
        <w:rPr>
          <w:rFonts w:ascii="Times New Roman" w:eastAsia="Times New Roman" w:hAnsi="Times New Roman" w:cs="Times New Roman"/>
          <w:sz w:val="14"/>
        </w:rPr>
        <w:t xml:space="preserve">, and the country is even </w:t>
      </w:r>
      <w:hyperlink r:id="rId15" w:history="1">
        <w:r w:rsidRPr="009F6560">
          <w:rPr>
            <w:rFonts w:ascii="Times New Roman" w:eastAsia="Times New Roman" w:hAnsi="Times New Roman" w:cs="Times New Roman"/>
            <w:sz w:val="24"/>
            <w:u w:val="single"/>
          </w:rPr>
          <w:t>importing toilet paper</w:t>
        </w:r>
      </w:hyperlink>
      <w:r w:rsidRPr="009F6560">
        <w:rPr>
          <w:rFonts w:ascii="Times New Roman" w:eastAsia="Times New Roman" w:hAnsi="Times New Roman" w:cs="Times New Roman"/>
          <w:sz w:val="14"/>
        </w:rPr>
        <w:t xml:space="preserve">. </w:t>
      </w:r>
      <w:r w:rsidRPr="009F6560">
        <w:rPr>
          <w:rStyle w:val="StyleBoldUnderline"/>
        </w:rPr>
        <w:t xml:space="preserve">Years of populism have left the state crippled and heavily in debt. The public deficit </w:t>
      </w:r>
      <w:r>
        <w:fldChar w:fldCharType="begin"/>
      </w:r>
      <w:r>
        <w:instrText xml:space="preserve"> HYPERLINK "http://www.eluniversal.com/economia/121025/research-firm-estimates-venezuelas-fiscal-deficit-at-15-of-gdp" \t "_blank" </w:instrText>
      </w:r>
      <w:r>
        <w:fldChar w:fldCharType="separate"/>
      </w:r>
      <w:r w:rsidRPr="009F6560">
        <w:rPr>
          <w:rStyle w:val="StyleBoldUnderline"/>
        </w:rPr>
        <w:t>reached</w:t>
      </w:r>
      <w:r>
        <w:rPr>
          <w:rStyle w:val="StyleBoldUnderline"/>
        </w:rPr>
        <w:fldChar w:fldCharType="end"/>
      </w:r>
      <w:r w:rsidRPr="009F6560">
        <w:rPr>
          <w:rStyle w:val="StyleBoldUnderline"/>
        </w:rPr>
        <w:t xml:space="preserve"> a whopping 15 percent of GDP last year, even in the context of high oil prices. Most of the spending came in the form of entitlements and subsidies that will not be easily eliminated.</w:t>
      </w:r>
      <w:r w:rsidRPr="009F6560">
        <w:rPr>
          <w:rFonts w:ascii="Times New Roman" w:eastAsia="Times New Roman" w:hAnsi="Times New Roman" w:cs="Times New Roman"/>
          <w:sz w:val="14"/>
        </w:rPr>
        <w:t xml:space="preserve"> Furthermore, </w:t>
      </w:r>
      <w:r w:rsidRPr="009F6560">
        <w:rPr>
          <w:rStyle w:val="StyleBoldUnderline"/>
        </w:rPr>
        <w:t xml:space="preserve">the country's current power clique seems </w:t>
      </w:r>
      <w:r>
        <w:fldChar w:fldCharType="begin"/>
      </w:r>
      <w:r>
        <w:instrText xml:space="preserve"> HYPERLINK "http://www.businessweek.com/news/2013-05-15/venezuela-may-allow-companies-to-repatriate-some-dividends" \t "_blank" </w:instrText>
      </w:r>
      <w:r>
        <w:fldChar w:fldCharType="separate"/>
      </w:r>
      <w:r w:rsidRPr="009F6560">
        <w:rPr>
          <w:rStyle w:val="StyleBoldUnderline"/>
        </w:rPr>
        <w:t>particularly inept</w:t>
      </w:r>
      <w:r>
        <w:rPr>
          <w:rStyle w:val="StyleBoldUnderline"/>
        </w:rPr>
        <w:fldChar w:fldCharType="end"/>
      </w:r>
      <w:r w:rsidRPr="009F6560">
        <w:rPr>
          <w:rStyle w:val="StyleBoldUnderline"/>
        </w:rPr>
        <w:t xml:space="preserve"> in dealing with the complicated economic and political conditions it has inherited.</w:t>
      </w:r>
      <w:r w:rsidRPr="009F6560">
        <w:rPr>
          <w:sz w:val="14"/>
        </w:rPr>
        <w:t xml:space="preserve"> </w:t>
      </w:r>
      <w:r w:rsidRPr="009F6560">
        <w:rPr>
          <w:sz w:val="12"/>
        </w:rPr>
        <w:t>¶</w:t>
      </w:r>
      <w:r w:rsidRPr="009F6560">
        <w:rPr>
          <w:sz w:val="14"/>
        </w:rPr>
        <w:t xml:space="preserve"> </w:t>
      </w:r>
      <w:proofErr w:type="spellStart"/>
      <w:r w:rsidRPr="009F6560">
        <w:rPr>
          <w:rFonts w:ascii="Times New Roman" w:eastAsia="Times New Roman" w:hAnsi="Times New Roman" w:cs="Times New Roman"/>
          <w:sz w:val="14"/>
        </w:rPr>
        <w:t>Nicolás</w:t>
      </w:r>
      <w:proofErr w:type="spellEnd"/>
      <w:r w:rsidRPr="009F6560">
        <w:rPr>
          <w:rFonts w:ascii="Times New Roman" w:eastAsia="Times New Roman" w:hAnsi="Times New Roman" w:cs="Times New Roman"/>
          <w:sz w:val="14"/>
        </w:rPr>
        <w:t xml:space="preserve"> </w:t>
      </w:r>
      <w:proofErr w:type="spellStart"/>
      <w:r w:rsidRPr="009F6560">
        <w:rPr>
          <w:rStyle w:val="StyleBoldUnderline"/>
        </w:rPr>
        <w:t>Maduro's</w:t>
      </w:r>
      <w:proofErr w:type="spellEnd"/>
      <w:r w:rsidRPr="009F6560">
        <w:rPr>
          <w:rFonts w:ascii="Times New Roman" w:eastAsia="Times New Roman" w:hAnsi="Times New Roman" w:cs="Times New Roman"/>
          <w:sz w:val="14"/>
        </w:rPr>
        <w:t xml:space="preserve"> only claim to legitimacy is that Hugo Chávez chose him. Now he is left with the thankless task of dealing with the </w:t>
      </w:r>
      <w:r>
        <w:fldChar w:fldCharType="begin"/>
      </w:r>
      <w:r>
        <w:instrText xml:space="preserve"> HYPERLINK "http://www.theglobeandmail.com/commentary/editorials/hugo-chavez-leaves-a-mess-behind/article9317467/" \t "_blank" </w:instrText>
      </w:r>
      <w:r>
        <w:fldChar w:fldCharType="separate"/>
      </w:r>
      <w:r w:rsidRPr="009F6560">
        <w:rPr>
          <w:rFonts w:ascii="Times New Roman" w:eastAsia="Times New Roman" w:hAnsi="Times New Roman" w:cs="Times New Roman"/>
          <w:sz w:val="24"/>
          <w:u w:val="single"/>
        </w:rPr>
        <w:t>Chávez mess</w:t>
      </w:r>
      <w:r>
        <w:rPr>
          <w:rFonts w:ascii="Times New Roman" w:eastAsia="Times New Roman" w:hAnsi="Times New Roman" w:cs="Times New Roman"/>
          <w:sz w:val="24"/>
          <w:u w:val="single"/>
        </w:rPr>
        <w:fldChar w:fldCharType="end"/>
      </w:r>
      <w:r w:rsidRPr="009F6560">
        <w:rPr>
          <w:rFonts w:ascii="Times New Roman" w:eastAsia="Times New Roman" w:hAnsi="Times New Roman" w:cs="Times New Roman"/>
          <w:sz w:val="14"/>
        </w:rPr>
        <w:t>. H</w:t>
      </w:r>
      <w:r w:rsidRPr="009F6560">
        <w:rPr>
          <w:sz w:val="14"/>
        </w:rPr>
        <w:t>e</w:t>
      </w:r>
      <w:r w:rsidRPr="009F6560">
        <w:rPr>
          <w:rStyle w:val="StyleBoldUnderline"/>
        </w:rPr>
        <w:t xml:space="preserve"> </w:t>
      </w:r>
      <w:r w:rsidRPr="009F6560">
        <w:rPr>
          <w:rFonts w:ascii="Times New Roman" w:eastAsia="Times New Roman" w:hAnsi="Times New Roman" w:cs="Times New Roman"/>
          <w:sz w:val="14"/>
        </w:rPr>
        <w:t xml:space="preserve">has surrounded himself with a Cabinet composed of many of the same old faces, and neither </w:t>
      </w:r>
      <w:r w:rsidRPr="009F6560">
        <w:rPr>
          <w:rStyle w:val="StyleBoldUnderline"/>
        </w:rPr>
        <w:t xml:space="preserve">his policies nor his rhetoric suggest any shift toward the type of solutions that could steer Venezuela away from the precipice. </w:t>
      </w:r>
      <w:r w:rsidRPr="009F6560">
        <w:rPr>
          <w:rStyle w:val="StyleBoldUnderline"/>
          <w:sz w:val="12"/>
        </w:rPr>
        <w:t xml:space="preserve">¶ </w:t>
      </w:r>
      <w:proofErr w:type="gramStart"/>
      <w:r w:rsidRPr="009F6560">
        <w:rPr>
          <w:rStyle w:val="StyleBoldUnderline"/>
        </w:rPr>
        <w:t>The</w:t>
      </w:r>
      <w:proofErr w:type="gramEnd"/>
      <w:r w:rsidRPr="009F6560">
        <w:rPr>
          <w:rStyle w:val="StyleBoldUnderline"/>
        </w:rPr>
        <w:t xml:space="preserve"> problem</w:t>
      </w:r>
      <w:r w:rsidRPr="009F6560">
        <w:rPr>
          <w:rFonts w:ascii="Times New Roman" w:eastAsia="Times New Roman" w:hAnsi="Times New Roman" w:cs="Times New Roman"/>
          <w:sz w:val="14"/>
        </w:rPr>
        <w:t xml:space="preserve"> for </w:t>
      </w:r>
      <w:r w:rsidRPr="009F6560">
        <w:rPr>
          <w:rStyle w:val="StyleBoldUnderline"/>
        </w:rPr>
        <w:t>Venezuelans is that there is no great reformer in the governing party.</w:t>
      </w:r>
      <w:r w:rsidRPr="009F6560">
        <w:rPr>
          <w:rFonts w:ascii="Times New Roman" w:eastAsia="Times New Roman" w:hAnsi="Times New Roman" w:cs="Times New Roman"/>
          <w:sz w:val="14"/>
        </w:rPr>
        <w:t xml:space="preserve"> And while </w:t>
      </w:r>
      <w:r w:rsidRPr="009F6560">
        <w:rPr>
          <w:rStyle w:val="StyleBoldUnderline"/>
        </w:rPr>
        <w:t xml:space="preserve">opposition leader Henrique </w:t>
      </w:r>
      <w:proofErr w:type="spellStart"/>
      <w:r w:rsidRPr="009F6560">
        <w:rPr>
          <w:rStyle w:val="StyleBoldUnderline"/>
        </w:rPr>
        <w:t>Capriles</w:t>
      </w:r>
      <w:proofErr w:type="spellEnd"/>
      <w:r w:rsidRPr="009F6560">
        <w:rPr>
          <w:rStyle w:val="StyleBoldUnderline"/>
        </w:rPr>
        <w:t xml:space="preserve"> would undoubtedly steer Venezuela toward greater economic freedoms, there is little he would be able to do if the price of oil were to tank. </w:t>
      </w:r>
      <w:r w:rsidRPr="009F6560">
        <w:rPr>
          <w:rStyle w:val="StyleBoldUnderline"/>
          <w:sz w:val="12"/>
        </w:rPr>
        <w:t xml:space="preserve">¶ </w:t>
      </w:r>
      <w:proofErr w:type="gramStart"/>
      <w:r w:rsidRPr="009F6560">
        <w:rPr>
          <w:rStyle w:val="StyleBoldUnderline"/>
        </w:rPr>
        <w:t>A</w:t>
      </w:r>
      <w:proofErr w:type="gramEnd"/>
      <w:r w:rsidRPr="009F6560">
        <w:rPr>
          <w:rStyle w:val="StyleBoldUnderline"/>
        </w:rPr>
        <w:t xml:space="preserve"> long period of low oil prices spells doom for Venezuela's political sustainability. Without high oil revenues,</w:t>
      </w:r>
      <w:r w:rsidRPr="009F6560">
        <w:rPr>
          <w:rFonts w:ascii="Times New Roman" w:eastAsia="Times New Roman" w:hAnsi="Times New Roman" w:cs="Times New Roman"/>
          <w:sz w:val="14"/>
        </w:rPr>
        <w:t xml:space="preserve"> basic services would practically disappear, and </w:t>
      </w:r>
      <w:r w:rsidRPr="009F6560">
        <w:rPr>
          <w:rStyle w:val="StyleBoldUnderline"/>
        </w:rPr>
        <w:t>the potential for instability would be enormous.</w:t>
      </w:r>
      <w:r w:rsidRPr="009F6560">
        <w:rPr>
          <w:rFonts w:ascii="Times New Roman" w:eastAsia="Times New Roman" w:hAnsi="Times New Roman" w:cs="Times New Roman"/>
          <w:sz w:val="14"/>
        </w:rPr>
        <w:t xml:space="preserve"> </w:t>
      </w:r>
      <w:r w:rsidRPr="009F6560">
        <w:rPr>
          <w:rStyle w:val="StyleBoldUnderline"/>
        </w:rPr>
        <w:t>Already the country is stuck in a state of undeclared</w:t>
      </w:r>
      <w:r w:rsidRPr="009F6560">
        <w:rPr>
          <w:rFonts w:ascii="Times New Roman" w:eastAsia="Times New Roman" w:hAnsi="Times New Roman" w:cs="Times New Roman"/>
          <w:sz w:val="14"/>
        </w:rPr>
        <w:t xml:space="preserve"> in </w:t>
      </w:r>
      <w:r w:rsidRPr="009F6560">
        <w:rPr>
          <w:rStyle w:val="StyleBoldUnderline"/>
        </w:rPr>
        <w:t>civil war</w:t>
      </w:r>
      <w:r w:rsidRPr="009F6560">
        <w:rPr>
          <w:rFonts w:ascii="Times New Roman" w:eastAsia="Times New Roman" w:hAnsi="Times New Roman" w:cs="Times New Roman"/>
          <w:sz w:val="14"/>
        </w:rPr>
        <w:t xml:space="preserve">, and there are claims that drug smuggling has </w:t>
      </w:r>
      <w:r>
        <w:fldChar w:fldCharType="begin"/>
      </w:r>
      <w:r>
        <w:instrText xml:space="preserve"> HYPERLINK "http://www.insightcrime.org/groups-venezuela/cartel-de-los-soles" \t "_blank" </w:instrText>
      </w:r>
      <w:r>
        <w:fldChar w:fldCharType="separate"/>
      </w:r>
      <w:r w:rsidRPr="009F6560">
        <w:rPr>
          <w:rFonts w:ascii="Times New Roman" w:eastAsia="Times New Roman" w:hAnsi="Times New Roman" w:cs="Times New Roman"/>
          <w:sz w:val="14"/>
          <w:szCs w:val="16"/>
        </w:rPr>
        <w:t>permeated</w:t>
      </w:r>
      <w:r>
        <w:rPr>
          <w:rFonts w:ascii="Times New Roman" w:eastAsia="Times New Roman" w:hAnsi="Times New Roman" w:cs="Times New Roman"/>
          <w:sz w:val="14"/>
          <w:szCs w:val="16"/>
        </w:rPr>
        <w:fldChar w:fldCharType="end"/>
      </w:r>
      <w:r w:rsidRPr="009F6560">
        <w:rPr>
          <w:rFonts w:ascii="Times New Roman" w:eastAsia="Times New Roman" w:hAnsi="Times New Roman" w:cs="Times New Roman"/>
          <w:sz w:val="14"/>
          <w:szCs w:val="16"/>
        </w:rPr>
        <w:t xml:space="preserve"> </w:t>
      </w:r>
      <w:r w:rsidRPr="009F6560">
        <w:rPr>
          <w:rFonts w:ascii="Times New Roman" w:eastAsia="Times New Roman" w:hAnsi="Times New Roman" w:cs="Times New Roman"/>
          <w:sz w:val="14"/>
        </w:rPr>
        <w:t xml:space="preserve">the higher echelons of the government.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r w:rsidRPr="009F6560">
        <w:rPr>
          <w:rStyle w:val="StyleBoldUnderline"/>
        </w:rPr>
        <w:t xml:space="preserve">Venezuela has </w:t>
      </w:r>
      <w:r w:rsidRPr="009F6560">
        <w:rPr>
          <w:rFonts w:ascii="Times New Roman" w:eastAsia="Times New Roman" w:hAnsi="Times New Roman" w:cs="Times New Roman"/>
          <w:sz w:val="14"/>
        </w:rPr>
        <w:t xml:space="preserve">so far avoided </w:t>
      </w:r>
      <w:r w:rsidRPr="009F6560">
        <w:rPr>
          <w:rStyle w:val="StyleBoldUnderline"/>
        </w:rPr>
        <w:t xml:space="preserve">the fate of its neighbor Colombia, a country still deep in a long civil war </w:t>
      </w:r>
      <w:r w:rsidRPr="009F6560">
        <w:rPr>
          <w:rFonts w:ascii="Times New Roman" w:eastAsia="Times New Roman" w:hAnsi="Times New Roman" w:cs="Times New Roman"/>
          <w:sz w:val="14"/>
        </w:rPr>
        <w:t xml:space="preserve">with Marxist guerrillas and drug cartels. </w:t>
      </w:r>
      <w:r w:rsidRPr="009F6560">
        <w:rPr>
          <w:rStyle w:val="StyleBoldUnderline"/>
        </w:rPr>
        <w:t>This is largely due to the deep pockets oil has afforded the government</w:t>
      </w:r>
      <w:r w:rsidRPr="009F6560">
        <w:rPr>
          <w:rFonts w:ascii="Times New Roman" w:eastAsia="Times New Roman" w:hAnsi="Times New Roman" w:cs="Times New Roman"/>
          <w:sz w:val="14"/>
        </w:rPr>
        <w:t xml:space="preserve">, which allowed for state presence even in the most remote corners of the country. </w:t>
      </w:r>
      <w:r w:rsidRPr="009F6560">
        <w:rPr>
          <w:rStyle w:val="StyleBoldUnderline"/>
        </w:rPr>
        <w:t>It is hard to see how that presence could be maintained if oil rents were to dry up significantly, and for a prolonged period.</w:t>
      </w:r>
      <w:r w:rsidRPr="009F6560">
        <w:rPr>
          <w:rFonts w:ascii="Times New Roman" w:eastAsia="Times New Roman" w:hAnsi="Times New Roman" w:cs="Times New Roman"/>
          <w:sz w:val="14"/>
        </w:rPr>
        <w:t xml:space="preserve"> This could lead to the type of problems that have bedeviled Colombia, or even poorer neighboring failed states such as Haiti.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Even though its problems are of its own making, </w:t>
      </w:r>
      <w:r w:rsidRPr="009F6560">
        <w:rPr>
          <w:rStyle w:val="StyleBoldUnderline"/>
        </w:rPr>
        <w:t>the thought of a large, failed state in the heart of the Western Hemisphere should trouble the continent's leaders.</w:t>
      </w:r>
      <w:r w:rsidRPr="009F6560">
        <w:rPr>
          <w:rFonts w:ascii="Times New Roman" w:eastAsia="Times New Roman" w:hAnsi="Times New Roman" w:cs="Times New Roman"/>
          <w:sz w:val="14"/>
        </w:rPr>
        <w:t xml:space="preserve"> </w:t>
      </w:r>
    </w:p>
    <w:p w14:paraId="275E3477" w14:textId="77777777" w:rsidR="005067FD" w:rsidRDefault="005067FD" w:rsidP="005067FD">
      <w:pPr>
        <w:pStyle w:val="Heading3"/>
      </w:pPr>
      <w:r>
        <w:t>Status Quo Solves</w:t>
      </w:r>
    </w:p>
    <w:p w14:paraId="640F91A5" w14:textId="77777777" w:rsidR="005067FD" w:rsidRDefault="005067FD" w:rsidP="005067FD"/>
    <w:p w14:paraId="44534DAB" w14:textId="77777777" w:rsidR="005067FD" w:rsidRPr="006A389D" w:rsidRDefault="005067FD" w:rsidP="005067FD">
      <w:pPr>
        <w:pStyle w:val="Heading4"/>
      </w:pPr>
      <w:r w:rsidRPr="006A389D">
        <w:t xml:space="preserve">Status quo solves – China &amp; Russia providing funding </w:t>
      </w:r>
    </w:p>
    <w:p w14:paraId="4AD77415" w14:textId="77777777" w:rsidR="005067FD" w:rsidRPr="00AD72D8" w:rsidRDefault="005067FD" w:rsidP="005067FD">
      <w:pPr>
        <w:rPr>
          <w:sz w:val="20"/>
        </w:rPr>
      </w:pPr>
      <w:r w:rsidRPr="00B45345">
        <w:rPr>
          <w:rStyle w:val="StyleStyleBold12pt"/>
        </w:rPr>
        <w:t>Iwata 13</w:t>
      </w:r>
      <w:r w:rsidRPr="00AD72D8">
        <w:t xml:space="preserve"> – </w:t>
      </w:r>
      <w:r w:rsidRPr="00AD72D8">
        <w:rPr>
          <w:sz w:val="20"/>
        </w:rPr>
        <w:t xml:space="preserve">(Mari, “Venezuela Secures $4 Billion Funding from China,” Wall Street Journal, 6/6/13, </w:t>
      </w:r>
      <w:r w:rsidRPr="009F1E67">
        <w:rPr>
          <w:sz w:val="20"/>
        </w:rPr>
        <w:t>http://online.wsj.com/article/SB10001424127887324798904578528922435217366.html)//SR</w:t>
      </w:r>
    </w:p>
    <w:p w14:paraId="468D3719" w14:textId="77777777" w:rsidR="005067FD" w:rsidRDefault="005067FD" w:rsidP="005067FD">
      <w:pPr>
        <w:rPr>
          <w:sz w:val="16"/>
        </w:rPr>
      </w:pPr>
      <w:r w:rsidRPr="00AD72D8">
        <w:rPr>
          <w:u w:val="single"/>
        </w:rPr>
        <w:t>Venezuela has secured $4 billion in funds from China to be used for oil field development</w:t>
      </w:r>
      <w:r w:rsidRPr="00AD72D8">
        <w:rPr>
          <w:sz w:val="16"/>
        </w:rPr>
        <w:t xml:space="preserve">, Oil Minister Rafael Ramirez said Thursday. The minister didn't give details of the new funding from China, </w:t>
      </w:r>
      <w:r w:rsidRPr="00AD72D8">
        <w:rPr>
          <w:u w:val="single"/>
        </w:rPr>
        <w:t>which will add to at least $35 billion of credit Beijing has provided to Venezuela, mostly in return for future oil deliveries</w:t>
      </w:r>
      <w:r w:rsidRPr="00AD72D8">
        <w:rPr>
          <w:sz w:val="16"/>
        </w:rPr>
        <w:t xml:space="preserve">. The South American country's state energy company </w:t>
      </w:r>
      <w:proofErr w:type="spellStart"/>
      <w:r w:rsidRPr="00AD72D8">
        <w:rPr>
          <w:sz w:val="16"/>
        </w:rPr>
        <w:t>Petroleos</w:t>
      </w:r>
      <w:proofErr w:type="spellEnd"/>
      <w:r w:rsidRPr="00AD72D8">
        <w:rPr>
          <w:sz w:val="16"/>
        </w:rPr>
        <w:t xml:space="preserve"> de Venezuela SA, or </w:t>
      </w:r>
      <w:r w:rsidRPr="00AD72D8">
        <w:rPr>
          <w:u w:val="single"/>
        </w:rPr>
        <w:t>PDVSA, said</w:t>
      </w:r>
      <w:r w:rsidRPr="00AD72D8">
        <w:rPr>
          <w:sz w:val="16"/>
        </w:rPr>
        <w:t xml:space="preserve"> Wednesday that </w:t>
      </w:r>
      <w:r w:rsidRPr="00AD72D8">
        <w:rPr>
          <w:u w:val="single"/>
        </w:rPr>
        <w:t>Venezuela was negotiating a $4 billion credit line from Export-Import Bank of China</w:t>
      </w:r>
      <w:r w:rsidRPr="00AD72D8">
        <w:rPr>
          <w:sz w:val="16"/>
        </w:rPr>
        <w:t xml:space="preserve">. Mr. Ramirez was speaking in Tokyo following a trip to Beijing for talks with Exim Bank President Li </w:t>
      </w:r>
      <w:proofErr w:type="spellStart"/>
      <w:r w:rsidRPr="00AD72D8">
        <w:rPr>
          <w:sz w:val="16"/>
        </w:rPr>
        <w:t>Ruogu</w:t>
      </w:r>
      <w:proofErr w:type="spellEnd"/>
      <w:r w:rsidRPr="00AD72D8">
        <w:rPr>
          <w:sz w:val="16"/>
        </w:rPr>
        <w:t xml:space="preserve"> and other officials. </w:t>
      </w:r>
      <w:r w:rsidRPr="00AD72D8">
        <w:rPr>
          <w:u w:val="single"/>
        </w:rPr>
        <w:t xml:space="preserve">Venezuela has also secured a number of financing agreements with its partners, ranging from Russia's </w:t>
      </w:r>
      <w:proofErr w:type="spellStart"/>
      <w:r w:rsidRPr="00AD72D8">
        <w:rPr>
          <w:u w:val="single"/>
        </w:rPr>
        <w:t>Rosneft</w:t>
      </w:r>
      <w:proofErr w:type="spellEnd"/>
      <w:r w:rsidRPr="00AD72D8">
        <w:rPr>
          <w:u w:val="single"/>
        </w:rPr>
        <w:t xml:space="preserve"> to U.S.</w:t>
      </w:r>
      <w:r w:rsidRPr="00AD72D8">
        <w:rPr>
          <w:sz w:val="16"/>
        </w:rPr>
        <w:t xml:space="preserve"> oil major</w:t>
      </w:r>
      <w:r w:rsidRPr="00AD72D8">
        <w:rPr>
          <w:rStyle w:val="apple-converted-space"/>
          <w:rFonts w:cs="Arial"/>
          <w:color w:val="000000"/>
          <w:sz w:val="16"/>
          <w:szCs w:val="36"/>
        </w:rPr>
        <w:t xml:space="preserve"> </w:t>
      </w:r>
      <w:hyperlink r:id="rId16" w:history="1">
        <w:r w:rsidRPr="00AD72D8">
          <w:rPr>
            <w:rStyle w:val="Hyperlink"/>
            <w:rFonts w:cs="Arial"/>
            <w:color w:val="093D72"/>
            <w:szCs w:val="36"/>
          </w:rPr>
          <w:t>Chevron</w:t>
        </w:r>
      </w:hyperlink>
      <w:r w:rsidRPr="00AD72D8">
        <w:rPr>
          <w:rStyle w:val="apple-converted-space"/>
          <w:rFonts w:cs="Arial"/>
          <w:color w:val="000000"/>
          <w:szCs w:val="36"/>
          <w:u w:val="single"/>
        </w:rPr>
        <w:t xml:space="preserve"> </w:t>
      </w:r>
      <w:r w:rsidRPr="00AD72D8">
        <w:rPr>
          <w:u w:val="single"/>
        </w:rPr>
        <w:t>Corp</w:t>
      </w:r>
      <w:r w:rsidRPr="00AD72D8">
        <w:rPr>
          <w:sz w:val="16"/>
        </w:rPr>
        <w:t>.,</w:t>
      </w:r>
      <w:r w:rsidRPr="00AD72D8">
        <w:rPr>
          <w:rStyle w:val="apple-converted-space"/>
          <w:rFonts w:cs="Arial"/>
          <w:color w:val="000000"/>
          <w:sz w:val="16"/>
          <w:szCs w:val="36"/>
        </w:rPr>
        <w:t xml:space="preserve"> </w:t>
      </w:r>
      <w:hyperlink r:id="rId17" w:history="1">
        <w:r w:rsidRPr="00AD72D8">
          <w:rPr>
            <w:rStyle w:val="tkrname"/>
            <w:rFonts w:cs="Arial"/>
            <w:color w:val="CC0000"/>
            <w:sz w:val="16"/>
            <w:szCs w:val="31"/>
            <w:bdr w:val="single" w:sz="6" w:space="0" w:color="CC0000" w:frame="1"/>
          </w:rPr>
          <w:t>CVX</w:t>
        </w:r>
        <w:r w:rsidRPr="00AD72D8">
          <w:rPr>
            <w:rStyle w:val="Hyperlink"/>
            <w:rFonts w:cs="Arial"/>
            <w:color w:val="CC0000"/>
            <w:sz w:val="16"/>
            <w:szCs w:val="31"/>
            <w:bdr w:val="single" w:sz="6" w:space="0" w:color="CC0000" w:frame="1"/>
          </w:rPr>
          <w:t xml:space="preserve"> </w:t>
        </w:r>
        <w:r w:rsidRPr="00AD72D8">
          <w:rPr>
            <w:rStyle w:val="tkrchange"/>
            <w:rFonts w:cs="Arial"/>
            <w:color w:val="CC0000"/>
            <w:sz w:val="16"/>
            <w:szCs w:val="31"/>
            <w:bdr w:val="single" w:sz="6" w:space="0" w:color="CC0000" w:frame="1"/>
          </w:rPr>
          <w:t>-0.06%</w:t>
        </w:r>
      </w:hyperlink>
      <w:r w:rsidRPr="00AD72D8">
        <w:rPr>
          <w:rStyle w:val="apple-converted-space"/>
          <w:rFonts w:cs="Arial"/>
          <w:color w:val="000000"/>
          <w:sz w:val="16"/>
          <w:szCs w:val="36"/>
        </w:rPr>
        <w:t xml:space="preserve"> </w:t>
      </w:r>
      <w:r w:rsidRPr="00AD72D8">
        <w:rPr>
          <w:sz w:val="16"/>
        </w:rPr>
        <w:t xml:space="preserve">during the past few weeks </w:t>
      </w:r>
      <w:r w:rsidRPr="00AD72D8">
        <w:rPr>
          <w:u w:val="single"/>
        </w:rPr>
        <w:t>as it looks for funding</w:t>
      </w:r>
      <w:r w:rsidRPr="00AD72D8">
        <w:rPr>
          <w:sz w:val="16"/>
        </w:rPr>
        <w:t xml:space="preserve"> for its plans </w:t>
      </w:r>
      <w:r w:rsidRPr="00AD72D8">
        <w:rPr>
          <w:u w:val="single"/>
        </w:rPr>
        <w:t>to rapidly boost oil production</w:t>
      </w:r>
      <w:r w:rsidRPr="00AD72D8">
        <w:rPr>
          <w:sz w:val="16"/>
        </w:rPr>
        <w:t xml:space="preserve">. The new Chinese funds add to a separate $4 billion loan that PDVSA will receive from the Chinese government to boost oil production at </w:t>
      </w:r>
      <w:proofErr w:type="spellStart"/>
      <w:r w:rsidRPr="00AD72D8">
        <w:rPr>
          <w:sz w:val="16"/>
        </w:rPr>
        <w:t>Petrolera</w:t>
      </w:r>
      <w:proofErr w:type="spellEnd"/>
      <w:r w:rsidRPr="00AD72D8">
        <w:rPr>
          <w:sz w:val="16"/>
        </w:rPr>
        <w:t xml:space="preserve"> </w:t>
      </w:r>
      <w:proofErr w:type="spellStart"/>
      <w:r w:rsidRPr="00AD72D8">
        <w:rPr>
          <w:sz w:val="16"/>
        </w:rPr>
        <w:t>Sinovensa</w:t>
      </w:r>
      <w:proofErr w:type="spellEnd"/>
      <w:r w:rsidRPr="00AD72D8">
        <w:rPr>
          <w:sz w:val="16"/>
        </w:rPr>
        <w:t>, a joint venture in Venezuela's between PDVSA and China National Petroleum Corp. in Venezuela's rich Orinoco heavy oil belt. "</w:t>
      </w:r>
      <w:r w:rsidRPr="00AD72D8">
        <w:rPr>
          <w:u w:val="single"/>
        </w:rPr>
        <w:t>We plan to increase output to four million barrels a day by 2014</w:t>
      </w:r>
      <w:r w:rsidRPr="00AD72D8">
        <w:rPr>
          <w:sz w:val="16"/>
        </w:rPr>
        <w:t xml:space="preserve"> and six million barrels a day by 2016. </w:t>
      </w:r>
      <w:r w:rsidRPr="00AD72D8">
        <w:rPr>
          <w:u w:val="single"/>
        </w:rPr>
        <w:t>Only Asia can absorb these increases</w:t>
      </w:r>
      <w:r w:rsidRPr="00AD72D8">
        <w:rPr>
          <w:sz w:val="16"/>
        </w:rPr>
        <w:t xml:space="preserve">," Mr. Ramirez told reporters. Venezuela currently produces about three million barrels a day of crude oil. Mr. Ramirez met Japanese Industry Minister </w:t>
      </w:r>
      <w:proofErr w:type="spellStart"/>
      <w:r w:rsidRPr="00AD72D8">
        <w:rPr>
          <w:sz w:val="16"/>
        </w:rPr>
        <w:t>Toshimitsu</w:t>
      </w:r>
      <w:proofErr w:type="spellEnd"/>
      <w:r w:rsidRPr="00AD72D8">
        <w:rPr>
          <w:sz w:val="16"/>
        </w:rPr>
        <w:t xml:space="preserve"> </w:t>
      </w:r>
      <w:proofErr w:type="spellStart"/>
      <w:r w:rsidRPr="00AD72D8">
        <w:rPr>
          <w:sz w:val="16"/>
        </w:rPr>
        <w:t>Motegi</w:t>
      </w:r>
      <w:proofErr w:type="spellEnd"/>
      <w:r w:rsidRPr="00AD72D8">
        <w:rPr>
          <w:sz w:val="16"/>
        </w:rPr>
        <w:t xml:space="preserve"> and was later due to meet officials of</w:t>
      </w:r>
      <w:r w:rsidRPr="00AD72D8">
        <w:rPr>
          <w:rStyle w:val="apple-converted-space"/>
          <w:rFonts w:cs="Arial"/>
          <w:color w:val="000000"/>
          <w:sz w:val="16"/>
          <w:szCs w:val="36"/>
        </w:rPr>
        <w:t xml:space="preserve"> </w:t>
      </w:r>
      <w:hyperlink r:id="rId18" w:history="1">
        <w:proofErr w:type="spellStart"/>
        <w:r w:rsidRPr="00AD72D8">
          <w:rPr>
            <w:rStyle w:val="Hyperlink"/>
            <w:rFonts w:cs="Arial"/>
            <w:color w:val="093D72"/>
            <w:szCs w:val="36"/>
          </w:rPr>
          <w:t>Inpex</w:t>
        </w:r>
        <w:proofErr w:type="spellEnd"/>
      </w:hyperlink>
      <w:r w:rsidRPr="00AD72D8">
        <w:rPr>
          <w:rStyle w:val="apple-converted-space"/>
          <w:rFonts w:cs="Arial"/>
          <w:color w:val="000000"/>
          <w:sz w:val="16"/>
          <w:szCs w:val="36"/>
        </w:rPr>
        <w:t xml:space="preserve"> </w:t>
      </w:r>
      <w:r w:rsidRPr="00AD72D8">
        <w:rPr>
          <w:sz w:val="16"/>
        </w:rPr>
        <w:t>Corp.</w:t>
      </w:r>
      <w:r w:rsidRPr="00AD72D8">
        <w:rPr>
          <w:rStyle w:val="apple-converted-space"/>
          <w:rFonts w:cs="Arial"/>
          <w:color w:val="000000"/>
          <w:sz w:val="16"/>
          <w:szCs w:val="36"/>
        </w:rPr>
        <w:t xml:space="preserve"> </w:t>
      </w:r>
      <w:hyperlink r:id="rId19" w:history="1">
        <w:r w:rsidRPr="00AD72D8">
          <w:rPr>
            <w:rStyle w:val="tkrname"/>
            <w:rFonts w:cs="Arial"/>
            <w:color w:val="009900"/>
            <w:sz w:val="16"/>
            <w:szCs w:val="31"/>
            <w:bdr w:val="single" w:sz="6" w:space="0" w:color="009900" w:frame="1"/>
          </w:rPr>
          <w:t>1605.TO</w:t>
        </w:r>
        <w:r w:rsidRPr="00AD72D8">
          <w:rPr>
            <w:rStyle w:val="Hyperlink"/>
            <w:rFonts w:cs="Arial"/>
            <w:color w:val="009900"/>
            <w:sz w:val="16"/>
            <w:szCs w:val="31"/>
            <w:bdr w:val="single" w:sz="6" w:space="0" w:color="009900" w:frame="1"/>
          </w:rPr>
          <w:t xml:space="preserve"> </w:t>
        </w:r>
        <w:r w:rsidRPr="00AD72D8">
          <w:rPr>
            <w:rStyle w:val="tkrchange"/>
            <w:rFonts w:cs="Arial"/>
            <w:color w:val="009900"/>
            <w:sz w:val="16"/>
            <w:szCs w:val="31"/>
            <w:bdr w:val="single" w:sz="6" w:space="0" w:color="009900" w:frame="1"/>
          </w:rPr>
          <w:t>+2.48%</w:t>
        </w:r>
      </w:hyperlink>
      <w:r w:rsidRPr="00AD72D8">
        <w:rPr>
          <w:rStyle w:val="apple-converted-space"/>
          <w:rFonts w:cs="Arial"/>
          <w:color w:val="000000"/>
          <w:sz w:val="16"/>
          <w:szCs w:val="36"/>
        </w:rPr>
        <w:t xml:space="preserve"> </w:t>
      </w:r>
      <w:r w:rsidRPr="00AD72D8">
        <w:rPr>
          <w:sz w:val="16"/>
        </w:rPr>
        <w:t>and state-funded Japan Oil, Gas and Metals National Corp.</w:t>
      </w:r>
    </w:p>
    <w:p w14:paraId="3287A262" w14:textId="77777777" w:rsidR="005067FD" w:rsidRDefault="005067FD" w:rsidP="005067FD">
      <w:pPr>
        <w:rPr>
          <w:sz w:val="16"/>
        </w:rPr>
      </w:pPr>
    </w:p>
    <w:p w14:paraId="186D5D73" w14:textId="77777777" w:rsidR="005067FD" w:rsidRPr="00FA46D0" w:rsidRDefault="005067FD" w:rsidP="005067FD">
      <w:pPr>
        <w:pStyle w:val="Heading4"/>
      </w:pPr>
      <w:r w:rsidRPr="00FA46D0">
        <w:t>Market p</w:t>
      </w:r>
      <w:r>
        <w:t>ressures will solve the case -</w:t>
      </w:r>
      <w:r w:rsidRPr="00FA46D0">
        <w:t xml:space="preserve"> will push Venezuela to change</w:t>
      </w:r>
    </w:p>
    <w:p w14:paraId="36A6C212" w14:textId="77777777" w:rsidR="005067FD" w:rsidRDefault="005067FD" w:rsidP="005067FD">
      <w:r w:rsidRPr="00B45345">
        <w:rPr>
          <w:rStyle w:val="StyleStyleBold12pt"/>
        </w:rPr>
        <w:t xml:space="preserve">González and </w:t>
      </w:r>
      <w:proofErr w:type="spellStart"/>
      <w:r w:rsidRPr="00B45345">
        <w:rPr>
          <w:rStyle w:val="StyleStyleBold12pt"/>
        </w:rPr>
        <w:t>Vyas</w:t>
      </w:r>
      <w:proofErr w:type="spellEnd"/>
      <w:r w:rsidRPr="00B45345">
        <w:rPr>
          <w:rStyle w:val="StyleStyleBold12pt"/>
        </w:rPr>
        <w:t xml:space="preserve"> 13</w:t>
      </w:r>
      <w:r w:rsidRPr="00FA46D0">
        <w:rPr>
          <w:sz w:val="18"/>
        </w:rPr>
        <w:t xml:space="preserve"> </w:t>
      </w:r>
      <w:r>
        <w:t xml:space="preserve">(4/4/2013, Angel González and </w:t>
      </w:r>
      <w:proofErr w:type="spellStart"/>
      <w:r>
        <w:t>Kejal</w:t>
      </w:r>
      <w:proofErr w:type="spellEnd"/>
      <w:r>
        <w:t xml:space="preserve"> </w:t>
      </w:r>
      <w:proofErr w:type="spellStart"/>
      <w:r>
        <w:t>Vyas</w:t>
      </w:r>
      <w:proofErr w:type="spellEnd"/>
      <w:r>
        <w:t xml:space="preserve">, “Unlocking Venezuela’s vast energy potential; Revival of the country’s oil sector post-Chávez on standby,” </w:t>
      </w:r>
      <w:r w:rsidRPr="00FA46D0">
        <w:t>http://www.businesswithoutborders.com/topics/opportunities/unlocking-venezuelas-vast-energy-potential/</w:t>
      </w:r>
      <w:r>
        <w:t>, JMP)</w:t>
      </w:r>
    </w:p>
    <w:p w14:paraId="366FF658" w14:textId="77777777" w:rsidR="005067FD" w:rsidRDefault="005067FD" w:rsidP="005067FD">
      <w:pPr>
        <w:rPr>
          <w:sz w:val="16"/>
        </w:rPr>
      </w:pPr>
      <w:r w:rsidRPr="00B27A51">
        <w:rPr>
          <w:sz w:val="16"/>
        </w:rPr>
        <w:t xml:space="preserve">But </w:t>
      </w:r>
      <w:r w:rsidRPr="005A0AF8">
        <w:rPr>
          <w:rStyle w:val="StyleBoldUnderline"/>
        </w:rPr>
        <w:t>declining oil output and rising shale-oil production in the U.S., Venezuela’s main market, may force a redirection.</w:t>
      </w:r>
      <w:r w:rsidRPr="00B27A51">
        <w:rPr>
          <w:sz w:val="16"/>
        </w:rPr>
        <w:t xml:space="preserve"> Barring any new political or military shocks in the Middle East, </w:t>
      </w:r>
      <w:r w:rsidRPr="005A0AF8">
        <w:rPr>
          <w:rStyle w:val="StyleBoldUnderline"/>
        </w:rPr>
        <w:t>global oil prices look like “a balloon with a slow leak</w:t>
      </w:r>
      <w:r w:rsidRPr="00B27A51">
        <w:rPr>
          <w:sz w:val="16"/>
        </w:rPr>
        <w:t xml:space="preserve">,” said Amy Myers Jaffe, executive director for energy and sustainability at the University of California-Davis. The Venezuelan government can’t count on high oil prices to match rising public spending, she added. </w:t>
      </w:r>
      <w:proofErr w:type="spellStart"/>
      <w:r w:rsidRPr="00B27A51">
        <w:rPr>
          <w:sz w:val="16"/>
        </w:rPr>
        <w:t>Anticapitalist</w:t>
      </w:r>
      <w:proofErr w:type="spellEnd"/>
      <w:r w:rsidRPr="00B27A51">
        <w:rPr>
          <w:sz w:val="16"/>
        </w:rPr>
        <w:t xml:space="preserve"> rhetoric heated up in the days leading to Mr. Chávez’s death. Venezuelan Acting President </w:t>
      </w:r>
      <w:proofErr w:type="spellStart"/>
      <w:r w:rsidRPr="00B27A51">
        <w:rPr>
          <w:sz w:val="16"/>
        </w:rPr>
        <w:t>Nicolás</w:t>
      </w:r>
      <w:proofErr w:type="spellEnd"/>
      <w:r w:rsidRPr="00B27A51">
        <w:rPr>
          <w:sz w:val="16"/>
        </w:rPr>
        <w:t xml:space="preserve"> </w:t>
      </w:r>
      <w:proofErr w:type="spellStart"/>
      <w:r w:rsidRPr="00B27A51">
        <w:rPr>
          <w:sz w:val="16"/>
        </w:rPr>
        <w:t>Maduro</w:t>
      </w:r>
      <w:proofErr w:type="spellEnd"/>
      <w:r w:rsidRPr="00B27A51">
        <w:rPr>
          <w:sz w:val="16"/>
        </w:rPr>
        <w:t xml:space="preserve"> accused Chevron Corp., the No. 2 U.S. oil company by market value behind Exxon, of aggression against Ecuador in a multibillion-dollar environmental lawsuit pitting the company against Ecuadorean plaintiffs. 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w:t>
      </w:r>
      <w:proofErr w:type="spellStart"/>
      <w:r w:rsidRPr="00B27A51">
        <w:rPr>
          <w:sz w:val="16"/>
        </w:rPr>
        <w:t>Maduro’s</w:t>
      </w:r>
      <w:proofErr w:type="spellEnd"/>
      <w:r w:rsidRPr="00B27A51">
        <w:rPr>
          <w:sz w:val="16"/>
        </w:rPr>
        <w:t xml:space="preserve"> assertion. Despite the posturing, Mr. Chávez’s death presents an opportunity for a new administration to lift some of the burdens heaped on PDVSA, which has supplied billions of dollars in cheap oil to Cuba and other friendly foreign governments, said Carlos </w:t>
      </w:r>
      <w:proofErr w:type="spellStart"/>
      <w:r w:rsidRPr="00B27A51">
        <w:rPr>
          <w:sz w:val="16"/>
        </w:rPr>
        <w:t>Jordá</w:t>
      </w:r>
      <w:proofErr w:type="spellEnd"/>
      <w:r w:rsidRPr="00B27A51">
        <w:rPr>
          <w:sz w:val="16"/>
        </w:rPr>
        <w:t xml:space="preserve">, a Houston-based oil consultant who was once a senior manager at the oil company. To reach its full potential, Venezuela´s entire oil industry sector needs to be reinvented, something that is unlikely, said Luis Pacheco, a former PDVSA executive fired during the oil strike of 2003 along with 20,000 other employees who opposed Mr. Chávez.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w:t>
      </w:r>
      <w:proofErr w:type="spellStart"/>
      <w:r w:rsidRPr="00B27A51">
        <w:rPr>
          <w:sz w:val="16"/>
        </w:rPr>
        <w:t>Jordá</w:t>
      </w:r>
      <w:proofErr w:type="spellEnd"/>
      <w:r w:rsidRPr="00B27A51">
        <w:rPr>
          <w:sz w:val="16"/>
        </w:rPr>
        <w:t xml:space="preserve">, who called those oil deals unsustainable, said that domestic fuel prices, the world’s lowest at around 6 cents a gallon, </w:t>
      </w:r>
      <w:proofErr w:type="gramStart"/>
      <w:r w:rsidRPr="00B27A51">
        <w:rPr>
          <w:sz w:val="16"/>
        </w:rPr>
        <w:t>will</w:t>
      </w:r>
      <w:proofErr w:type="gramEnd"/>
      <w:r w:rsidRPr="00B27A51">
        <w:rPr>
          <w:sz w:val="16"/>
        </w:rPr>
        <w:t xml:space="preserve"> also have to rise at some point. The cost to the country of the domestic fuel subsidies has also increased because refinery accidents forced the government to import growing quantities of gasoline, according to the EIA. The Venezuelan government denies it imports fuel. </w:t>
      </w:r>
      <w:r w:rsidRPr="00C40593">
        <w:rPr>
          <w:rStyle w:val="StyleBoldUnderline"/>
        </w:rPr>
        <w:t>Worsening fiscal conditions will</w:t>
      </w:r>
      <w:r w:rsidRPr="00B27A51">
        <w:rPr>
          <w:sz w:val="16"/>
        </w:rPr>
        <w:t xml:space="preserve"> also </w:t>
      </w:r>
      <w:r w:rsidRPr="00C40593">
        <w:rPr>
          <w:rStyle w:val="StyleBoldUnderline"/>
        </w:rPr>
        <w:t>prompt</w:t>
      </w:r>
      <w:r w:rsidRPr="00B27A51">
        <w:rPr>
          <w:sz w:val="16"/>
        </w:rPr>
        <w:t xml:space="preserve"> Mr. </w:t>
      </w:r>
      <w:r w:rsidRPr="00C40593">
        <w:rPr>
          <w:rStyle w:val="StyleBoldUnderline"/>
        </w:rPr>
        <w:t>Chávez’s successors to improve relations with foreign investors—and eliminate bottlenecks</w:t>
      </w:r>
      <w:r w:rsidRPr="00B27A51">
        <w:rPr>
          <w:sz w:val="16"/>
        </w:rPr>
        <w:t xml:space="preserve"> created by the deceased leader’s highly-personal, hands-on management style, </w:t>
      </w:r>
      <w:r w:rsidRPr="00C40593">
        <w:rPr>
          <w:rStyle w:val="StyleBoldUnderline"/>
        </w:rPr>
        <w:t>said</w:t>
      </w:r>
      <w:r w:rsidRPr="00B27A51">
        <w:rPr>
          <w:sz w:val="16"/>
        </w:rPr>
        <w:t xml:space="preserve"> Jim </w:t>
      </w:r>
      <w:proofErr w:type="spellStart"/>
      <w:r w:rsidRPr="00C40593">
        <w:rPr>
          <w:rStyle w:val="StyleBoldUnderline"/>
        </w:rPr>
        <w:t>Loftis</w:t>
      </w:r>
      <w:proofErr w:type="spellEnd"/>
      <w:r w:rsidRPr="00C40593">
        <w:rPr>
          <w:rStyle w:val="StyleBoldUnderline"/>
        </w:rPr>
        <w:t>, a partner with Vinson &amp; Elkins LLC’s international arbitration practice</w:t>
      </w:r>
      <w:r w:rsidRPr="00B27A51">
        <w:rPr>
          <w:sz w:val="16"/>
        </w:rPr>
        <w:t xml:space="preserve">. </w:t>
      </w:r>
      <w:r w:rsidRPr="00C40593">
        <w:rPr>
          <w:rStyle w:val="StyleBoldUnderline"/>
        </w:rPr>
        <w:t>The country also needs to increase oil production to pay for tens of billions of dollars in Chinese loans</w:t>
      </w:r>
      <w:r w:rsidRPr="00B27A51">
        <w:rPr>
          <w:sz w:val="16"/>
        </w:rPr>
        <w:t xml:space="preserve"> it undertook to finance large social projects and a big boost in election spending last year. “Venezuelans see their relationship with oil as if the nation’s virility is at stake,” Mr. Pacheco said. Until that perception changes, the oil industry will “keep dancing in a circle around the fire, waiting for it to rain.”</w:t>
      </w:r>
    </w:p>
    <w:p w14:paraId="004A6497" w14:textId="77777777" w:rsidR="00294E19" w:rsidRDefault="00294E19" w:rsidP="00294E19"/>
    <w:p w14:paraId="50DDC7DC" w14:textId="77777777" w:rsidR="00037AEF" w:rsidRDefault="00037AEF" w:rsidP="00037AEF">
      <w:pPr>
        <w:pStyle w:val="Heading2"/>
      </w:pPr>
    </w:p>
    <w:p w14:paraId="4101A76F" w14:textId="77777777" w:rsidR="005067FD" w:rsidRDefault="005067FD" w:rsidP="00037AEF">
      <w:pPr>
        <w:pStyle w:val="Heading1"/>
      </w:pPr>
      <w:r>
        <w:t>Off Case</w:t>
      </w:r>
    </w:p>
    <w:p w14:paraId="2A0EF18C" w14:textId="5BA9F50D" w:rsidR="00683BE0" w:rsidRDefault="00683BE0" w:rsidP="00683BE0">
      <w:pPr>
        <w:pStyle w:val="Heading3"/>
      </w:pPr>
      <w:r>
        <w:t>Politics Links</w:t>
      </w:r>
    </w:p>
    <w:p w14:paraId="4C95B1A0" w14:textId="77777777" w:rsidR="00683BE0" w:rsidRDefault="00683BE0" w:rsidP="00683BE0">
      <w:pPr>
        <w:pStyle w:val="Heading4"/>
      </w:pPr>
      <w:r>
        <w:t>Congressional opposition to Venezuela because of ties to Iran</w:t>
      </w:r>
    </w:p>
    <w:p w14:paraId="25CC27C9" w14:textId="77777777" w:rsidR="00683BE0" w:rsidRDefault="00683BE0" w:rsidP="00683BE0">
      <w:r w:rsidRPr="00711218">
        <w:rPr>
          <w:rStyle w:val="StyleStyleBold12pt"/>
        </w:rPr>
        <w:t>Bowman, 12</w:t>
      </w:r>
      <w:r>
        <w:t xml:space="preserve"> (2/16/2012, Michael, “U.S. Congress Warns Venezuela over Ties with Iran,” </w:t>
      </w:r>
      <w:hyperlink r:id="rId20" w:history="1">
        <w:r w:rsidRPr="00400BBB">
          <w:rPr>
            <w:rStyle w:val="Hyperlink"/>
          </w:rPr>
          <w:t>http://www.thecuttingedgenews.com/index.php?article=72042&amp;pageid=17&amp;pagename=News</w:t>
        </w:r>
      </w:hyperlink>
      <w:r>
        <w:t>, JMP)</w:t>
      </w:r>
    </w:p>
    <w:p w14:paraId="241F09A3" w14:textId="77777777" w:rsidR="00683BE0" w:rsidRDefault="00683BE0" w:rsidP="00683BE0"/>
    <w:p w14:paraId="6C43FE29" w14:textId="46F397D9" w:rsidR="00683BE0" w:rsidRDefault="00683BE0" w:rsidP="00683BE0">
      <w:r w:rsidRPr="002A352C">
        <w:rPr>
          <w:rStyle w:val="StyleBoldUnderline"/>
        </w:rPr>
        <w:t>U.S. senators are warning Latin American nations against deepening financial and military ties with Iran</w:t>
      </w:r>
      <w:r>
        <w:t xml:space="preserve">, pledging heightened U.S. vigilance of Iranian activities in the Western Hemisphere. The Senate's Foreign Relations Subcommittee took a close look on February 16 at Tehran’s dealings with Latin America. </w:t>
      </w:r>
      <w:r w:rsidRPr="002A352C">
        <w:rPr>
          <w:rStyle w:val="StyleBoldUnderline"/>
        </w:rPr>
        <w:t>Iran</w:t>
      </w:r>
      <w:r>
        <w:t xml:space="preserve">’s increasingly isolated regime </w:t>
      </w:r>
      <w:r w:rsidRPr="002A352C">
        <w:rPr>
          <w:rStyle w:val="StyleBoldUnderline"/>
        </w:rPr>
        <w:t xml:space="preserve">retains friends in Latin America, most notably </w:t>
      </w:r>
      <w:r w:rsidRPr="00A84D4E">
        <w:rPr>
          <w:rStyle w:val="StyleBoldUnderline"/>
        </w:rPr>
        <w:t>Venezuelan President</w:t>
      </w:r>
      <w:r>
        <w:t xml:space="preserve"> Hugo </w:t>
      </w:r>
      <w:r w:rsidRPr="00A84D4E">
        <w:rPr>
          <w:rStyle w:val="StyleBoldUnderline"/>
        </w:rPr>
        <w:t>Chavez</w:t>
      </w:r>
      <w:r>
        <w:t>.</w:t>
      </w:r>
      <w:r>
        <w:t xml:space="preserve"> </w:t>
      </w:r>
      <w:r>
        <w:t>U.S. Democratic Senator Robert Menendez had a stern message for the region. “Unfortunately, there are some countries in this hemisphere that, for political or financial gain, have courted Iranian overtures.</w:t>
      </w:r>
      <w:r>
        <w:t xml:space="preserve"> </w:t>
      </w:r>
      <w:r>
        <w:t>They proceed at their own risk: the risk of sanctions from the United States, and the risk of abetting a terrorist state,” he said.</w:t>
      </w:r>
      <w:r>
        <w:t xml:space="preserve"> </w:t>
      </w:r>
      <w:r w:rsidRPr="002A352C">
        <w:rPr>
          <w:rStyle w:val="StyleBoldUnderline"/>
        </w:rPr>
        <w:t>Republican Senator Marco Rubio echoed</w:t>
      </w:r>
      <w:r w:rsidRPr="002A352C">
        <w:t xml:space="preserve"> that message. </w:t>
      </w:r>
      <w:r w:rsidRPr="002A352C">
        <w:rPr>
          <w:rStyle w:val="StyleBoldUnderline"/>
        </w:rPr>
        <w:t>“The leaders of these [Latin American] countries are playing with fire,”</w:t>
      </w:r>
      <w:r>
        <w:t xml:space="preserve"> Rubio said.</w:t>
      </w:r>
      <w:r>
        <w:t xml:space="preserve"> </w:t>
      </w:r>
      <w:r>
        <w:t>Researcher Douglas Farah said Iran's intentions in Latin America are twofold. “To develop the capacity and capability to wreak havoc in Latin America and possibly the U.S. homeland, if the Iranian leadership views this as necessary to the survival of its nuclear program, and to develop and expand the ability to blunt international sanctions that are crippling the regime’s economic life,” Farah said.</w:t>
      </w:r>
      <w:r>
        <w:t xml:space="preserve"> </w:t>
      </w:r>
      <w:r>
        <w:t xml:space="preserve">Of particular concern: Iran’s quest for raw nuclear materials and what U.S. National Intelligence Director James Clapper recently described as Iran’s increasing willingness to mount attacks on U.S. soil. </w:t>
      </w:r>
    </w:p>
    <w:p w14:paraId="077A6674" w14:textId="77777777" w:rsidR="00683BE0" w:rsidRDefault="00683BE0" w:rsidP="00683BE0"/>
    <w:p w14:paraId="7DB937D8" w14:textId="77777777" w:rsidR="00683BE0" w:rsidRDefault="00683BE0" w:rsidP="00683BE0">
      <w:pPr>
        <w:pStyle w:val="Heading4"/>
      </w:pPr>
      <w:r>
        <w:t>Perceived terror ties makes Venezuela unpopular</w:t>
      </w:r>
    </w:p>
    <w:p w14:paraId="45A05327" w14:textId="77777777" w:rsidR="00683BE0" w:rsidRDefault="00683BE0" w:rsidP="00683BE0">
      <w:r w:rsidRPr="00BE3AC1">
        <w:rPr>
          <w:rStyle w:val="StyleStyleBold12pt"/>
        </w:rPr>
        <w:t>Sullivan, 13</w:t>
      </w:r>
      <w:r>
        <w:t xml:space="preserve"> --- Specialist in Latin American Affairs at Congressional Research Service (1/10/2013, Mark P., “Venezuela: Issues for Congress,” </w:t>
      </w:r>
      <w:hyperlink r:id="rId21" w:history="1">
        <w:r w:rsidRPr="00400BBB">
          <w:rPr>
            <w:rStyle w:val="Hyperlink"/>
          </w:rPr>
          <w:t>http://www.fas.org/sgp/crs/row/R40938.pdf</w:t>
        </w:r>
      </w:hyperlink>
      <w:r>
        <w:t>, JMP)</w:t>
      </w:r>
    </w:p>
    <w:p w14:paraId="32A2D869" w14:textId="77777777" w:rsidR="00683BE0" w:rsidRDefault="00683BE0" w:rsidP="00683BE0"/>
    <w:p w14:paraId="2C54F46F" w14:textId="77777777" w:rsidR="00683BE0" w:rsidRDefault="00683BE0" w:rsidP="00683BE0">
      <w:r>
        <w:t>Terrorism Issues</w:t>
      </w:r>
    </w:p>
    <w:p w14:paraId="52321A51" w14:textId="77777777" w:rsidR="00683BE0" w:rsidRDefault="00683BE0" w:rsidP="00683BE0">
      <w:r w:rsidRPr="00D74F54">
        <w:rPr>
          <w:rStyle w:val="StyleBoldUnderline"/>
        </w:rPr>
        <w:t>U.S. officials have expressed concerns over the past several years about Venezuela’s lack of cooperation on antiterrorism efforts</w:t>
      </w:r>
      <w:r>
        <w:t xml:space="preserve">, President </w:t>
      </w:r>
      <w:r w:rsidRPr="00D74F54">
        <w:rPr>
          <w:rStyle w:val="StyleBoldUnderline"/>
        </w:rPr>
        <w:t>Chávez’s sympathetic statements for Colombian terrorist groups</w:t>
      </w:r>
      <w:r>
        <w:t xml:space="preserve"> (the FARC and ELN), </w:t>
      </w:r>
      <w:r w:rsidRPr="00D74F54">
        <w:rPr>
          <w:rStyle w:val="StyleBoldUnderline"/>
        </w:rPr>
        <w:t>and Venezuela’s relations with Cuba and Iran</w:t>
      </w:r>
      <w:r>
        <w:t>. Since May 2006, the Secretary of State has made an annual determination that Venezuela has not been “cooperating fully with United States antiterrorism efforts” pursuant to Section 40A of the Arms Export Control Act (P.L. 90-629)</w:t>
      </w:r>
      <w:proofErr w:type="gramStart"/>
      <w:r>
        <w:t>.143</w:t>
      </w:r>
      <w:proofErr w:type="gramEnd"/>
      <w:r>
        <w:t xml:space="preserve"> As a result, the United States has imposed an arms embargo on Venezuela since 2006, which prohibits all U.S. commercial arms sales and retransfers to Venezuela. For several years, U.S. officials also expressed concern that Venezuelan citizenship, identity, and travel documents were easy to obtain, making the country a potentially attractive </w:t>
      </w:r>
      <w:proofErr w:type="gramStart"/>
      <w:r>
        <w:t>way-station</w:t>
      </w:r>
      <w:proofErr w:type="gramEnd"/>
      <w:r>
        <w:t xml:space="preserve"> for terrorists. </w:t>
      </w:r>
      <w:r w:rsidRPr="00D74F54">
        <w:rPr>
          <w:rStyle w:val="StyleBoldUnderline"/>
        </w:rPr>
        <w:t>In June 2011 congressional testimony, State Department officials again expressed concern about “Venezuela’s relations with Iran, its support for the FARC, [and] its lackluster cooperation on counterterrorism.”</w:t>
      </w:r>
      <w:r>
        <w:t xml:space="preserve">144  </w:t>
      </w:r>
    </w:p>
    <w:p w14:paraId="67288704" w14:textId="77777777" w:rsidR="00683BE0" w:rsidRDefault="00683BE0" w:rsidP="00683BE0"/>
    <w:p w14:paraId="55AC4310" w14:textId="77777777" w:rsidR="00683BE0" w:rsidRPr="00683BE0" w:rsidRDefault="00683BE0" w:rsidP="00683BE0"/>
    <w:p w14:paraId="7781181A" w14:textId="77777777" w:rsidR="005067FD" w:rsidRDefault="005067FD" w:rsidP="005067FD">
      <w:pPr>
        <w:pStyle w:val="Heading3"/>
      </w:pPr>
      <w:r>
        <w:t>Oil DA Link</w:t>
      </w:r>
    </w:p>
    <w:p w14:paraId="2E869050" w14:textId="77777777" w:rsidR="005067FD" w:rsidRDefault="005067FD" w:rsidP="005067FD">
      <w:pPr>
        <w:pStyle w:val="Heading4"/>
      </w:pPr>
      <w:r>
        <w:t xml:space="preserve">Oil engagement with Venezuela eliminates our dependence on the Middle East &amp; Russia. </w:t>
      </w:r>
    </w:p>
    <w:p w14:paraId="7B5B1211" w14:textId="77777777" w:rsidR="005067FD" w:rsidRDefault="005067FD" w:rsidP="005067FD">
      <w:proofErr w:type="spellStart"/>
      <w:r w:rsidRPr="00B46AE6">
        <w:rPr>
          <w:rStyle w:val="Heading4Char"/>
        </w:rPr>
        <w:t>Weafer</w:t>
      </w:r>
      <w:proofErr w:type="spellEnd"/>
      <w:r w:rsidRPr="00B46AE6">
        <w:rPr>
          <w:rStyle w:val="Heading4Char"/>
        </w:rPr>
        <w:t xml:space="preserve"> ‘13</w:t>
      </w:r>
      <w:r>
        <w:t xml:space="preserve"> (Chris </w:t>
      </w:r>
      <w:proofErr w:type="spellStart"/>
      <w:r>
        <w:t>Weafer</w:t>
      </w:r>
      <w:proofErr w:type="spellEnd"/>
      <w:r>
        <w:t xml:space="preserve"> is chief strategist at </w:t>
      </w:r>
      <w:proofErr w:type="spellStart"/>
      <w:r>
        <w:t>Sberbank</w:t>
      </w:r>
      <w:proofErr w:type="spellEnd"/>
      <w:r>
        <w:t xml:space="preserve"> Investment Research, BBC Monitoring Former Soviet Union – Political, “No business as usual for Russia in Venezuela – paper,” 3-12-13, Supplied by BBC Worldwide Monitoring) </w:t>
      </w:r>
    </w:p>
    <w:p w14:paraId="6FD1218A" w14:textId="77777777" w:rsidR="005067FD" w:rsidRDefault="005067FD" w:rsidP="005067FD"/>
    <w:p w14:paraId="4500A5A4" w14:textId="77777777" w:rsidR="005067FD" w:rsidRPr="001A14B2" w:rsidRDefault="005067FD" w:rsidP="005067FD">
      <w:pPr>
        <w:rPr>
          <w:rStyle w:val="StyleBoldUnderline"/>
        </w:rPr>
      </w:pPr>
      <w:r w:rsidRPr="00B46AE6">
        <w:rPr>
          <w:rStyle w:val="StyleBoldUnderline"/>
        </w:rPr>
        <w:t>Venezuela is certainly an attractive option for the world's big oil majors</w:t>
      </w:r>
      <w:r w:rsidRPr="00B46AE6">
        <w:rPr>
          <w:sz w:val="16"/>
        </w:rPr>
        <w:t xml:space="preserve">. Recoverable reserves are now put at just under 300 billion barrels, compared to about 265 billion in Saudi Arabia and less than 100 billion in Russia. Most of Venezuelan oil is heavy and more expensive to refine, but it lies only a few hundred meters below the Orinoco Belt. That makes it a lot more attractive than, for example, speculatively drilling in the hostile Russian Arctic while dodging icebergs.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Venezuela needs the money. </w:t>
      </w:r>
      <w:r w:rsidRPr="00B46AE6">
        <w:rPr>
          <w:rStyle w:val="StyleBoldUnderline"/>
        </w:rPr>
        <w:t>Venezuela has also very likely moved to near the top of the US government's list of geopolitical priorities</w:t>
      </w:r>
      <w:r w:rsidRPr="00B46AE6">
        <w:rPr>
          <w:sz w:val="16"/>
        </w:rPr>
        <w:t xml:space="preserve">. The US is set on a course to become energy independent, and the International Energy Agency calculates this may take two to three decades based on current trends and with optimistic assumptions for US shale oil production. Such assumptions have always been speculative when it comes to the oil industry. But </w:t>
      </w:r>
      <w:r w:rsidRPr="001A14B2">
        <w:rPr>
          <w:rStyle w:val="StyleBoldUnderline"/>
        </w:rPr>
        <w:t>a more achievable target for the US is to become regionally oil independent -that is, to only source its oil</w:t>
      </w:r>
      <w:r w:rsidRPr="00B46AE6">
        <w:rPr>
          <w:sz w:val="16"/>
        </w:rPr>
        <w:t xml:space="preserve"> requirements domestically and from Canada, Mexico and now perhaps </w:t>
      </w:r>
      <w:r w:rsidRPr="001A14B2">
        <w:rPr>
          <w:rStyle w:val="StyleBoldUnderline"/>
        </w:rPr>
        <w:t>from Venezuela</w:t>
      </w:r>
      <w:r w:rsidRPr="001A14B2">
        <w:rPr>
          <w:rStyle w:val="Emphasis"/>
        </w:rPr>
        <w:t xml:space="preserve">. That would allow the US to become completely independent of Middle East oil </w:t>
      </w:r>
      <w:r w:rsidRPr="00B46AE6">
        <w:rPr>
          <w:sz w:val="16"/>
        </w:rPr>
        <w:t xml:space="preserve">within 10 years or so. A change in Venezuela's political and economic priorities would also weaken the Cuban economy since Chavez supplied Cuba with almost free oil. That would hasten the inevitable regime change </w:t>
      </w:r>
      <w:proofErr w:type="gramStart"/>
      <w:r w:rsidRPr="00B46AE6">
        <w:rPr>
          <w:sz w:val="16"/>
        </w:rPr>
        <w:t>there</w:t>
      </w:r>
      <w:proofErr w:type="gramEnd"/>
      <w:r w:rsidRPr="00B46AE6">
        <w:rPr>
          <w:sz w:val="16"/>
        </w:rPr>
        <w:t xml:space="preserve"> as well, an extra bonus for Washington. But while such an outcome would be very </w:t>
      </w:r>
      <w:proofErr w:type="spellStart"/>
      <w:r w:rsidRPr="00B46AE6">
        <w:rPr>
          <w:sz w:val="16"/>
        </w:rPr>
        <w:t>favourable</w:t>
      </w:r>
      <w:proofErr w:type="spellEnd"/>
      <w:r w:rsidRPr="00B46AE6">
        <w:rPr>
          <w:sz w:val="16"/>
        </w:rPr>
        <w:t xml:space="preserve"> for the US economy</w:t>
      </w:r>
      <w:r w:rsidRPr="001A14B2">
        <w:rPr>
          <w:rStyle w:val="StyleBoldUnderline"/>
        </w:rPr>
        <w:t>, it would accelerate the game change already started in the global oil industry with the rapid growth in shale oil volumes</w:t>
      </w:r>
      <w:r w:rsidRPr="00B46AE6">
        <w:rPr>
          <w:sz w:val="16"/>
        </w:rPr>
        <w:t xml:space="preserve">. No matter how you work the assumptions, the world is heading for a lot more oil supply over the balance of this decade. </w:t>
      </w:r>
      <w:r w:rsidRPr="001A14B2">
        <w:rPr>
          <w:rStyle w:val="StyleBoldUnderline"/>
        </w:rPr>
        <w:t>New major oil production will come from North America</w:t>
      </w:r>
      <w:r w:rsidRPr="00B46AE6">
        <w:rPr>
          <w:sz w:val="16"/>
        </w:rPr>
        <w:t xml:space="preserve">, Iraq and the Caspian Sea, </w:t>
      </w:r>
      <w:r w:rsidRPr="001A14B2">
        <w:rPr>
          <w:rStyle w:val="StyleBoldUnderline"/>
        </w:rPr>
        <w:t xml:space="preserve">where Kazakhstan's giant </w:t>
      </w:r>
      <w:proofErr w:type="spellStart"/>
      <w:r w:rsidRPr="001A14B2">
        <w:rPr>
          <w:rStyle w:val="StyleBoldUnderline"/>
        </w:rPr>
        <w:t>Kashagan</w:t>
      </w:r>
      <w:proofErr w:type="spellEnd"/>
      <w:r w:rsidRPr="001A14B2">
        <w:rPr>
          <w:rStyle w:val="StyleBoldUnderline"/>
        </w:rPr>
        <w:t xml:space="preserve"> field starts to produce from this year, almost certainly from Venezuela if a new administration takes concrete steps to increase foreign investment and production in the oil sector. This may be the real reason Russian officials shed a few tears at Chavez's funeral on Friday.</w:t>
      </w:r>
    </w:p>
    <w:p w14:paraId="44DF5DD1" w14:textId="77777777" w:rsidR="005067FD" w:rsidRDefault="005067FD" w:rsidP="005067FD"/>
    <w:p w14:paraId="481F0194" w14:textId="77777777" w:rsidR="005067FD" w:rsidRDefault="005067FD" w:rsidP="005067FD">
      <w:pPr>
        <w:pStyle w:val="Heading3"/>
      </w:pPr>
      <w:r>
        <w:t>China DA Link</w:t>
      </w:r>
    </w:p>
    <w:p w14:paraId="688C5EC2" w14:textId="77777777" w:rsidR="005067FD" w:rsidRPr="00B45345" w:rsidRDefault="005067FD" w:rsidP="005067FD">
      <w:pPr>
        <w:pStyle w:val="Heading4"/>
      </w:pPr>
      <w:r w:rsidRPr="00B45345">
        <w:t xml:space="preserve">Oil investment causes China </w:t>
      </w:r>
      <w:proofErr w:type="spellStart"/>
      <w:r w:rsidRPr="00B45345">
        <w:t>freakout</w:t>
      </w:r>
      <w:proofErr w:type="spellEnd"/>
    </w:p>
    <w:p w14:paraId="6C1C2A11" w14:textId="77777777" w:rsidR="005067FD" w:rsidRPr="00B45345" w:rsidRDefault="005067FD" w:rsidP="005067FD">
      <w:r w:rsidRPr="00B45345">
        <w:rPr>
          <w:rStyle w:val="StyleStyleBold12pt"/>
        </w:rPr>
        <w:t>Levi and Clayton ’12</w:t>
      </w:r>
      <w:r w:rsidRPr="00B45345">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w:t>
      </w:r>
      <w:r w:rsidRPr="00B45345">
        <w:rPr>
          <w:i/>
        </w:rPr>
        <w:t>Survival</w:t>
      </w:r>
      <w:r w:rsidRPr="00B45345">
        <w:t>, Vol. 54, No. 6, online]</w:t>
      </w:r>
    </w:p>
    <w:p w14:paraId="0F86B61B" w14:textId="77777777" w:rsidR="005067FD" w:rsidRPr="00B45345" w:rsidRDefault="005067FD" w:rsidP="005067FD"/>
    <w:p w14:paraId="3E04DAE3" w14:textId="77777777" w:rsidR="005067FD" w:rsidRPr="00B45345" w:rsidRDefault="005067FD" w:rsidP="005067FD">
      <w:pPr>
        <w:rPr>
          <w:sz w:val="16"/>
        </w:rPr>
      </w:pPr>
      <w:r w:rsidRPr="00B45345">
        <w:rPr>
          <w:u w:val="single"/>
        </w:rPr>
        <w:t>What about fights over investment?</w:t>
      </w:r>
      <w:r w:rsidRPr="00B45345">
        <w:rPr>
          <w:sz w:val="16"/>
        </w:rPr>
        <w:t xml:space="preserve"> There is no question that </w:t>
      </w:r>
      <w:r w:rsidRPr="00B45345">
        <w:rPr>
          <w:u w:val="single"/>
        </w:rPr>
        <w:t>cross-border investment in oil production is often politically charged</w:t>
      </w:r>
      <w:r w:rsidRPr="00B45345">
        <w:rPr>
          <w:sz w:val="16"/>
        </w:rPr>
        <w:t xml:space="preserve">. In many ways, though, this does not make oil special. China, for example, discriminates between domestic and foreign firms, and among foreign companies too, in determining when to allow investment in a host of industrial sectors, from telecommunications to banking. That said, in some cases, oil investment is particularly touchy. </w:t>
      </w:r>
      <w:r w:rsidRPr="00B45345">
        <w:rPr>
          <w:u w:val="single"/>
        </w:rPr>
        <w:t>In Latin America</w:t>
      </w:r>
      <w:r w:rsidRPr="00B45345">
        <w:rPr>
          <w:sz w:val="16"/>
        </w:rPr>
        <w:t xml:space="preserve">, for example, </w:t>
      </w:r>
      <w:r w:rsidRPr="00B45345">
        <w:rPr>
          <w:u w:val="single"/>
        </w:rPr>
        <w:t>oil is typically seen as a country’s patrimony, and selling it to foreigners is something that triggers deep emotional reactions</w:t>
      </w:r>
      <w:r w:rsidRPr="00B45345">
        <w:rPr>
          <w:sz w:val="16"/>
        </w:rPr>
        <w:t xml:space="preserve">.6 Oil </w:t>
      </w:r>
      <w:r w:rsidRPr="00B45345">
        <w:rPr>
          <w:u w:val="single"/>
        </w:rPr>
        <w:t>investment decisions can thus take on a special cast</w:t>
      </w:r>
      <w:r w:rsidRPr="00B45345">
        <w:rPr>
          <w:sz w:val="16"/>
        </w:rPr>
        <w:t xml:space="preserve">.3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 </w:t>
      </w:r>
      <w:r w:rsidRPr="00B45345">
        <w:rPr>
          <w:u w:val="single"/>
        </w:rPr>
        <w:t>Chinese oil companies</w:t>
      </w:r>
      <w:r w:rsidRPr="00B45345">
        <w:rPr>
          <w:sz w:val="16"/>
        </w:rPr>
        <w:t xml:space="preserve">, meanwhile, </w:t>
      </w:r>
      <w:r w:rsidRPr="00B45345">
        <w:rPr>
          <w:u w:val="single"/>
        </w:rPr>
        <w:t>appear to select their targets for outward investment primarily based on assessments of commercial attractiveness, with foreign policy objectives taking a decisive back seat. But that does not mean that politics has not have not affected where these companies have deployed their capital. Chinese national oil companies have opportunistically taken advantage of investment opportunities</w:t>
      </w:r>
      <w:r w:rsidRPr="00B45345">
        <w:rPr>
          <w:sz w:val="16"/>
        </w:rPr>
        <w:t xml:space="preserve"> in places like Sudan and Burma, </w:t>
      </w:r>
      <w:r w:rsidRPr="00B45345">
        <w:rPr>
          <w:u w:val="single"/>
        </w:rPr>
        <w:t>where Western sanctions have kept Western oil majors at bay</w:t>
      </w:r>
      <w:r w:rsidRPr="00B45345">
        <w:rPr>
          <w:sz w:val="16"/>
        </w:rPr>
        <w:t>.</w:t>
      </w:r>
    </w:p>
    <w:p w14:paraId="5B4E0F54" w14:textId="77777777" w:rsidR="005067FD" w:rsidRPr="00B45345" w:rsidRDefault="005067FD" w:rsidP="005067FD"/>
    <w:p w14:paraId="5CAEF3B0" w14:textId="77777777" w:rsidR="005067FD" w:rsidRPr="002319B4" w:rsidRDefault="005067FD" w:rsidP="005067FD">
      <w:pPr>
        <w:pStyle w:val="Heading3"/>
      </w:pPr>
      <w:r>
        <w:t>Consult Brazil</w:t>
      </w:r>
    </w:p>
    <w:p w14:paraId="3EC78F8A" w14:textId="77777777" w:rsidR="005067FD" w:rsidRDefault="005067FD" w:rsidP="005067FD">
      <w:pPr>
        <w:pStyle w:val="Heading4"/>
      </w:pPr>
      <w:r>
        <w:t xml:space="preserve">Consultation with Brazil over Venezuela action is critical to solve. </w:t>
      </w:r>
    </w:p>
    <w:p w14:paraId="08DA6A7E" w14:textId="77777777" w:rsidR="005067FD" w:rsidRPr="00C47526" w:rsidRDefault="005067FD" w:rsidP="005067FD">
      <w:r w:rsidRPr="00C47526">
        <w:rPr>
          <w:rStyle w:val="StyleStyleBold12pt"/>
        </w:rPr>
        <w:t>Shifter ‘13</w:t>
      </w:r>
      <w:r w:rsidRPr="00C47526">
        <w:t xml:space="preserve"> - President of the Inter-American Dialogue and an Adjunct Professor of Latin American Studies at Georgetown University's School of Foreign Service (3/11, “The Empire Makes Nice,” Foreign Policy</w:t>
      </w:r>
    </w:p>
    <w:p w14:paraId="3E341095" w14:textId="77777777" w:rsidR="005067FD" w:rsidRDefault="005067FD" w:rsidP="005067FD">
      <w:hyperlink r:id="rId22" w:history="1">
        <w:r w:rsidRPr="00C47526">
          <w:t>http://www.foreignpolicy.com/articles/2013/03/11/the_empire_makes_nice_venezuela_hugo_chavez?page=0,0</w:t>
        </w:r>
      </w:hyperlink>
      <w:r w:rsidRPr="00C47526">
        <w:t>.)</w:t>
      </w:r>
    </w:p>
    <w:p w14:paraId="6E6CEF6E" w14:textId="77777777" w:rsidR="005067FD" w:rsidRDefault="005067FD" w:rsidP="005067FD"/>
    <w:p w14:paraId="642A3DDA" w14:textId="77777777" w:rsidR="005067FD" w:rsidRDefault="005067FD" w:rsidP="005067FD">
      <w:r w:rsidRPr="002319B4">
        <w:rPr>
          <w:rStyle w:val="StyleBoldUnderline"/>
        </w:rPr>
        <w:t>To anticipate potential turmoil in Venezuela in the coming period, Washington should be consulting regularly and at the highest levels with</w:t>
      </w:r>
      <w:r w:rsidRPr="00C47526">
        <w:t xml:space="preserve"> South American allies, </w:t>
      </w:r>
      <w:r w:rsidRPr="002319B4">
        <w:t>especially</w:t>
      </w:r>
      <w:r w:rsidRPr="00C47526">
        <w:t xml:space="preserve"> Colombia and </w:t>
      </w:r>
      <w:r w:rsidRPr="002319B4">
        <w:rPr>
          <w:rStyle w:val="StyleBoldUnderline"/>
        </w:rPr>
        <w:t>Brazil, who have the most at stake should the security situation deteriorate.</w:t>
      </w:r>
      <w:r w:rsidRPr="00C47526">
        <w:t xml:space="preserve"> Although many commentators have drawn attention to Cuba's role in the Venezuelan transition, and have particularly highlighted Cuba's huge dependence on Venezuelan oil and money, </w:t>
      </w:r>
      <w:r w:rsidRPr="002319B4">
        <w:rPr>
          <w:rStyle w:val="StyleBoldUnderline"/>
        </w:rPr>
        <w:t>Brazil will probably end up being just as influential as the situation unfolds. South America's undisputed superpower -- whose leverage on Venezuela stems from key</w:t>
      </w:r>
      <w:r w:rsidRPr="00C47526">
        <w:t xml:space="preserve"> exports, especially food, and political </w:t>
      </w:r>
      <w:r w:rsidRPr="002319B4">
        <w:rPr>
          <w:rStyle w:val="StyleBoldUnderline"/>
        </w:rPr>
        <w:t>backing -- is chiefly interested in maintaining social peace within its own neighborhood</w:t>
      </w:r>
      <w:r w:rsidRPr="00C47526">
        <w:t xml:space="preserve">. In keeping with Brazil's own governance and political evolution in recent years, Brasilia will aim to keep the situation in Venezuela under control and to encourage moderation, gradualism, and communication on both sides. It does not want trouble on its borders. Venezuela's recent entry into the Brazil-led MERCOSUR trade group will makes this issue of even greater concern for President </w:t>
      </w:r>
      <w:proofErr w:type="spellStart"/>
      <w:r w:rsidRPr="00C47526">
        <w:t>Dilma</w:t>
      </w:r>
      <w:proofErr w:type="spellEnd"/>
      <w:r w:rsidRPr="00C47526">
        <w:t xml:space="preserve"> </w:t>
      </w:r>
      <w:proofErr w:type="spellStart"/>
      <w:r w:rsidRPr="00C47526">
        <w:t>Rousseff's</w:t>
      </w:r>
      <w:proofErr w:type="spellEnd"/>
      <w:r w:rsidRPr="00C47526">
        <w:t xml:space="preserve"> government. </w:t>
      </w:r>
      <w:r w:rsidRPr="002319B4">
        <w:rPr>
          <w:rStyle w:val="StyleBoldUnderline"/>
        </w:rPr>
        <w:t>In this respect, there is ample coincidence of interests between Washington and Brasília.</w:t>
      </w:r>
      <w:r w:rsidRPr="00C47526">
        <w:t xml:space="preserve"> </w:t>
      </w:r>
    </w:p>
    <w:p w14:paraId="4393CDCE" w14:textId="77777777" w:rsidR="005067FD" w:rsidRPr="00AF5046" w:rsidRDefault="005067FD" w:rsidP="005067FD"/>
    <w:p w14:paraId="184B2A1C" w14:textId="77777777" w:rsidR="005067FD" w:rsidRDefault="005067FD" w:rsidP="005067FD">
      <w:pPr>
        <w:pStyle w:val="Heading4"/>
      </w:pPr>
      <w:r>
        <w:t>Brazil consultation is key for Venezuela- assertive foreign policy and regional power</w:t>
      </w:r>
    </w:p>
    <w:p w14:paraId="169B3896" w14:textId="77777777" w:rsidR="005067FD" w:rsidRPr="00EB3479" w:rsidRDefault="005067FD" w:rsidP="005067FD">
      <w:proofErr w:type="spellStart"/>
      <w:r w:rsidRPr="00EB3479">
        <w:rPr>
          <w:rStyle w:val="StyleStyleBold12pt"/>
        </w:rPr>
        <w:t>Durns</w:t>
      </w:r>
      <w:proofErr w:type="spellEnd"/>
      <w:r w:rsidRPr="00EB3479">
        <w:rPr>
          <w:rStyle w:val="StyleStyleBold12pt"/>
        </w:rPr>
        <w:t>, 5/21</w:t>
      </w:r>
      <w:r>
        <w:t xml:space="preserve"> </w:t>
      </w:r>
      <w:r w:rsidRPr="00EB3479">
        <w:rPr>
          <w:sz w:val="20"/>
        </w:rPr>
        <w:t>(Sean, co-founder of Global Risk Insights and postgraduate student at the London School of Economics, May 21, 2013, “Will Venezuela’s Crisis Become Brazil’s Opportunity?</w:t>
      </w:r>
      <w:proofErr w:type="gramStart"/>
      <w:r w:rsidRPr="00EB3479">
        <w:rPr>
          <w:sz w:val="20"/>
        </w:rPr>
        <w:t>”,</w:t>
      </w:r>
      <w:proofErr w:type="gramEnd"/>
      <w:r w:rsidRPr="00EB3479">
        <w:rPr>
          <w:sz w:val="20"/>
        </w:rPr>
        <w:t xml:space="preserve"> &lt;http://globalriskinsights.com/2013/05/21/will-venezuelas-crisis-become-brazils-opportunity/&gt;)</w:t>
      </w:r>
      <w:r>
        <w:rPr>
          <w:sz w:val="20"/>
        </w:rPr>
        <w:t>ZB</w:t>
      </w:r>
    </w:p>
    <w:p w14:paraId="5BD67FBF" w14:textId="77777777" w:rsidR="005067FD" w:rsidRPr="00E20550" w:rsidRDefault="005067FD" w:rsidP="005067FD">
      <w:pPr>
        <w:rPr>
          <w:sz w:val="16"/>
        </w:rPr>
      </w:pPr>
      <w:r w:rsidRPr="00EB3479">
        <w:rPr>
          <w:rStyle w:val="StyleBoldUnderline"/>
        </w:rPr>
        <w:t>Will Brazil act in an assertive manner to address the unfolding situation in Venezuela? There are reasons to think so. Brazil has a solid history of leading on the subcontinent and has, at various times, and to varying degrees encouraged trade stability and settled continental territorial disputes.</w:t>
      </w:r>
      <w:r w:rsidRPr="00EB3479">
        <w:rPr>
          <w:sz w:val="16"/>
        </w:rPr>
        <w:t xml:space="preserve"> Additionally, </w:t>
      </w:r>
      <w:r w:rsidRPr="00EB3479">
        <w:rPr>
          <w:rStyle w:val="StyleBoldUnderline"/>
        </w:rPr>
        <w:t xml:space="preserve">Brazil has evidenced a dramatically </w:t>
      </w:r>
      <w:r w:rsidRPr="00EB3479">
        <w:rPr>
          <w:rStyle w:val="Emphasis"/>
        </w:rPr>
        <w:t>expanding role</w:t>
      </w:r>
      <w:r w:rsidRPr="00EB3479">
        <w:rPr>
          <w:rStyle w:val="StyleBoldUnderline"/>
        </w:rPr>
        <w:t xml:space="preserve"> in the international community</w:t>
      </w:r>
      <w:r w:rsidRPr="00EB3479">
        <w:rPr>
          <w:sz w:val="16"/>
        </w:rPr>
        <w:t xml:space="preserve"> under the able leadership of former President </w:t>
      </w:r>
      <w:proofErr w:type="spellStart"/>
      <w:r w:rsidRPr="00EB3479">
        <w:rPr>
          <w:sz w:val="16"/>
        </w:rPr>
        <w:t>Luiz</w:t>
      </w:r>
      <w:proofErr w:type="spellEnd"/>
      <w:r w:rsidRPr="00EB3479">
        <w:rPr>
          <w:sz w:val="16"/>
        </w:rPr>
        <w:t xml:space="preserve"> </w:t>
      </w:r>
      <w:proofErr w:type="spellStart"/>
      <w:r w:rsidRPr="00EB3479">
        <w:rPr>
          <w:sz w:val="16"/>
        </w:rPr>
        <w:t>Inacio</w:t>
      </w:r>
      <w:proofErr w:type="spellEnd"/>
      <w:r w:rsidRPr="00EB3479">
        <w:rPr>
          <w:sz w:val="16"/>
        </w:rPr>
        <w:t xml:space="preserve"> Lula da Silva and his foreign minister, </w:t>
      </w:r>
      <w:proofErr w:type="spellStart"/>
      <w:r w:rsidRPr="00EB3479">
        <w:rPr>
          <w:sz w:val="16"/>
        </w:rPr>
        <w:t>Celso</w:t>
      </w:r>
      <w:proofErr w:type="spellEnd"/>
      <w:r w:rsidRPr="00EB3479">
        <w:rPr>
          <w:sz w:val="16"/>
        </w:rPr>
        <w:t xml:space="preserve"> </w:t>
      </w:r>
      <w:proofErr w:type="spellStart"/>
      <w:r w:rsidRPr="00EB3479">
        <w:rPr>
          <w:sz w:val="16"/>
        </w:rPr>
        <w:t>Amorim</w:t>
      </w:r>
      <w:proofErr w:type="spellEnd"/>
      <w:r w:rsidRPr="00EB3479">
        <w:rPr>
          <w:sz w:val="16"/>
        </w:rPr>
        <w:t xml:space="preserve">. Under Lula and </w:t>
      </w:r>
      <w:proofErr w:type="spellStart"/>
      <w:r w:rsidRPr="00EB3479">
        <w:rPr>
          <w:sz w:val="16"/>
        </w:rPr>
        <w:t>Amorim</w:t>
      </w:r>
      <w:proofErr w:type="spellEnd"/>
      <w:r w:rsidRPr="00EB3479">
        <w:rPr>
          <w:sz w:val="16"/>
        </w:rPr>
        <w:t xml:space="preserve">, Brazil showed greater independence in its foreign policy than it had for much of the latter half of the 20th century.  Brazil also adopted the policy of seeking to work with Chavez while carefully and skillfully avoiding larger scale backing and support of the Venezuelan leader. </w:t>
      </w:r>
      <w:proofErr w:type="gramStart"/>
      <w:r w:rsidRPr="00EB3479">
        <w:rPr>
          <w:rStyle w:val="StyleBoldUnderline"/>
        </w:rPr>
        <w:t xml:space="preserve">Brazil’s unique relationship with Venezuela and its increasingly assertive foreign policy have continued under current President </w:t>
      </w:r>
      <w:proofErr w:type="spellStart"/>
      <w:r w:rsidRPr="00EB3479">
        <w:rPr>
          <w:rStyle w:val="StyleBoldUnderline"/>
        </w:rPr>
        <w:t>Dilma</w:t>
      </w:r>
      <w:proofErr w:type="spellEnd"/>
      <w:r w:rsidRPr="00EB3479">
        <w:rPr>
          <w:rStyle w:val="StyleBoldUnderline"/>
        </w:rPr>
        <w:t xml:space="preserve"> </w:t>
      </w:r>
      <w:proofErr w:type="spellStart"/>
      <w:r w:rsidRPr="00EB3479">
        <w:rPr>
          <w:rStyle w:val="StyleBoldUnderline"/>
        </w:rPr>
        <w:t>Rousseff</w:t>
      </w:r>
      <w:proofErr w:type="spellEnd"/>
      <w:r w:rsidRPr="00EB3479">
        <w:rPr>
          <w:sz w:val="16"/>
        </w:rPr>
        <w:t xml:space="preserve"> and her foreign minister, Antonio </w:t>
      </w:r>
      <w:proofErr w:type="spellStart"/>
      <w:r w:rsidRPr="00EB3479">
        <w:rPr>
          <w:sz w:val="16"/>
        </w:rPr>
        <w:t>Patriota</w:t>
      </w:r>
      <w:proofErr w:type="spellEnd"/>
      <w:r w:rsidRPr="00EB3479">
        <w:rPr>
          <w:sz w:val="16"/>
        </w:rPr>
        <w:t>.</w:t>
      </w:r>
      <w:proofErr w:type="gramEnd"/>
      <w:r w:rsidRPr="00EB3479">
        <w:rPr>
          <w:sz w:val="16"/>
        </w:rPr>
        <w:t xml:space="preserve"> The relationship between </w:t>
      </w:r>
      <w:proofErr w:type="spellStart"/>
      <w:r w:rsidRPr="00EB3479">
        <w:rPr>
          <w:sz w:val="16"/>
        </w:rPr>
        <w:t>Maduro</w:t>
      </w:r>
      <w:proofErr w:type="spellEnd"/>
      <w:r w:rsidRPr="00EB3479">
        <w:rPr>
          <w:sz w:val="16"/>
        </w:rPr>
        <w:t xml:space="preserve"> and </w:t>
      </w:r>
      <w:proofErr w:type="spellStart"/>
      <w:r w:rsidRPr="00EB3479">
        <w:rPr>
          <w:sz w:val="16"/>
        </w:rPr>
        <w:t>Rousseff</w:t>
      </w:r>
      <w:proofErr w:type="spellEnd"/>
      <w:r w:rsidRPr="00EB3479">
        <w:rPr>
          <w:sz w:val="16"/>
        </w:rPr>
        <w:t xml:space="preserve"> remains to be seen and will likely hinge on </w:t>
      </w:r>
      <w:proofErr w:type="spellStart"/>
      <w:r w:rsidRPr="00EB3479">
        <w:rPr>
          <w:sz w:val="16"/>
        </w:rPr>
        <w:t>Rousseff’s</w:t>
      </w:r>
      <w:proofErr w:type="spellEnd"/>
      <w:r w:rsidRPr="00EB3479">
        <w:rPr>
          <w:sz w:val="16"/>
        </w:rPr>
        <w:t xml:space="preserve"> willingness to invest increasingly precious political capital in an uncertain situation as she faces her own re-election in 2014. While the risk for </w:t>
      </w:r>
      <w:proofErr w:type="spellStart"/>
      <w:r w:rsidRPr="00EB3479">
        <w:rPr>
          <w:sz w:val="16"/>
        </w:rPr>
        <w:t>Rousseff</w:t>
      </w:r>
      <w:proofErr w:type="spellEnd"/>
      <w:r w:rsidRPr="00EB3479">
        <w:rPr>
          <w:sz w:val="16"/>
        </w:rPr>
        <w:t xml:space="preserve"> may be large, the need for the much needed boost offers a strong incentive. Indeed, regional politics may force </w:t>
      </w:r>
      <w:proofErr w:type="spellStart"/>
      <w:r w:rsidRPr="00EB3479">
        <w:rPr>
          <w:sz w:val="16"/>
        </w:rPr>
        <w:t>Rousseff</w:t>
      </w:r>
      <w:proofErr w:type="spellEnd"/>
      <w:r w:rsidRPr="00EB3479">
        <w:rPr>
          <w:sz w:val="16"/>
        </w:rPr>
        <w:t xml:space="preserve"> to do so. </w:t>
      </w:r>
      <w:r w:rsidRPr="00EB3479">
        <w:rPr>
          <w:rStyle w:val="StyleBoldUnderline"/>
        </w:rPr>
        <w:t xml:space="preserve">Despite its slowing growth and ensuing international skepticism, Brazil remains a dominant and persuasive force on the subcontinent with considerable soft power draw and behind-the-scenes negotiating strength. </w:t>
      </w:r>
      <w:r w:rsidRPr="00EB3479">
        <w:rPr>
          <w:sz w:val="16"/>
        </w:rPr>
        <w:t xml:space="preserve">By leveraging its considerable economic and political strengths, Brazil could do much to lessen growing regional and international worries about Venezuela and assuage concerns about its own capabilities going forward. </w:t>
      </w:r>
      <w:r w:rsidRPr="00EB3479">
        <w:rPr>
          <w:rStyle w:val="StyleBoldUnderline"/>
        </w:rPr>
        <w:t>By acting as a mediating force in the increasingly divisive Venezuelan political situation, Brazil has much to gain.</w:t>
      </w:r>
      <w:r w:rsidRPr="00EB3479">
        <w:rPr>
          <w:sz w:val="16"/>
        </w:rPr>
        <w:t xml:space="preserve"> It can restore shaken short-term investor confidence and return to the narrative of an emerging power ready to take its rightful place as an economic power, ably managed. This may further assist with more positive impressions of Brazil as it moves towards the 2016 games. If the aforementioned assessment of expectations playing the largest role in Brazil’s future is correct, then the crisis in Venezuela presents an intriguing opportunity to restore perception and quiet the doubters.</w:t>
      </w:r>
    </w:p>
    <w:p w14:paraId="4EEFB780" w14:textId="77777777" w:rsidR="005067FD" w:rsidRPr="003C5DAE" w:rsidRDefault="005067FD" w:rsidP="005067FD"/>
    <w:p w14:paraId="5D5F7FAB" w14:textId="77777777" w:rsidR="005067FD" w:rsidRDefault="005067FD" w:rsidP="005067FD">
      <w:pPr>
        <w:rPr>
          <w:rStyle w:val="StyleStyleBold12pt"/>
        </w:rPr>
      </w:pPr>
      <w:r>
        <w:rPr>
          <w:rStyle w:val="StyleStyleBold12pt"/>
        </w:rPr>
        <w:t>US should work with Brazil and they like the plan—previous interest to improve Venezuelan security</w:t>
      </w:r>
    </w:p>
    <w:p w14:paraId="33B1989E" w14:textId="77777777" w:rsidR="005067FD" w:rsidRDefault="005067FD" w:rsidP="005067FD">
      <w:r w:rsidRPr="00C33C90">
        <w:rPr>
          <w:rStyle w:val="StyleStyleBold12pt"/>
        </w:rPr>
        <w:t>Pagano 3/18</w:t>
      </w:r>
      <w:r>
        <w:t xml:space="preserve"> (</w:t>
      </w:r>
      <w:r w:rsidRPr="00C33C90">
        <w:t>By James Pagano | 3.18.13</w:t>
      </w:r>
      <w:r>
        <w:t xml:space="preserve">, </w:t>
      </w:r>
      <w:r w:rsidRPr="00C33C90">
        <w:t>James Pagano is a contributing writer to the Truman Doctrine</w:t>
      </w:r>
      <w:r>
        <w:t>, “</w:t>
      </w:r>
      <w:r w:rsidRPr="00C33C90">
        <w:t>Moving Venezuela to the Center</w:t>
      </w:r>
      <w:r>
        <w:t xml:space="preserve">” </w:t>
      </w:r>
      <w:r w:rsidRPr="00C33C90">
        <w:t>http://trumanproject.org/doctrine-blog/moving-venezuela-to-the-center/</w:t>
      </w:r>
      <w:r>
        <w:t>)</w:t>
      </w:r>
    </w:p>
    <w:p w14:paraId="3F38A28A" w14:textId="77777777" w:rsidR="005067FD" w:rsidRPr="008A12A7" w:rsidRDefault="005067FD" w:rsidP="005067FD">
      <w:r>
        <w:t xml:space="preserve">After over a decade in power, </w:t>
      </w:r>
      <w:r w:rsidRPr="00C33C90">
        <w:rPr>
          <w:rStyle w:val="StyleBoldUnderline"/>
        </w:rPr>
        <w:t>Hugo Chavez is now dead, providing U.S. policy makers an opening to mend fences</w:t>
      </w:r>
      <w:r>
        <w:t xml:space="preserve"> and steer Venezuela’s next president towards the center. With smart policy and a light touch, </w:t>
      </w:r>
      <w:r w:rsidRPr="00C33C90">
        <w:rPr>
          <w:rStyle w:val="StyleBoldUnderline"/>
        </w:rPr>
        <w:t>the United States can help Venezuela’s next president lead his country out of the mess that Chavez built</w:t>
      </w:r>
      <w:r>
        <w:t xml:space="preserve">. 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 Meanwhile, Chavez became an increasingly authoritarian leader, consolidating power in the executive. He blacklisted opposition figures, altered the constitution and unevenly enforced laws for personal benefit. By creating a steeply slanted playing field, Chavez was able to retain power. </w:t>
      </w:r>
      <w:r w:rsidRPr="00C33C90">
        <w:rPr>
          <w:rStyle w:val="StyleBoldUnderline"/>
        </w:rPr>
        <w:t>Venezuela’s next president will have to decide whether to reverse these trends, or continue the slide to outright authoritarianism. The United States can and should influence this decision. The United States must support the democratic process and engage</w:t>
      </w:r>
      <w:r>
        <w:t xml:space="preserve"> the likely winner of April’s election, Chavez’s chosen successor, </w:t>
      </w:r>
      <w:proofErr w:type="spellStart"/>
      <w:r>
        <w:t>Nicolás</w:t>
      </w:r>
      <w:proofErr w:type="spellEnd"/>
      <w:r>
        <w:t xml:space="preserve"> </w:t>
      </w:r>
      <w:proofErr w:type="spellStart"/>
      <w:r w:rsidRPr="00C33C90">
        <w:rPr>
          <w:rStyle w:val="StyleBoldUnderline"/>
        </w:rPr>
        <w:t>Maduro</w:t>
      </w:r>
      <w:proofErr w:type="spellEnd"/>
      <w:r w:rsidRPr="00C33C90">
        <w:rPr>
          <w:rStyle w:val="StyleBoldUnderline"/>
        </w:rPr>
        <w:t>. He will have a real opportunity to put Venezuela back on the path to a free-market democracy.</w:t>
      </w:r>
      <w:r>
        <w:t xml:space="preserve"> The next president will face an extremely politicized Supreme Court and military and reforms are likely more palatable if made by </w:t>
      </w:r>
      <w:proofErr w:type="spellStart"/>
      <w:r>
        <w:t>Maduro</w:t>
      </w:r>
      <w:proofErr w:type="spellEnd"/>
      <w:r>
        <w:t xml:space="preserve">. Changes to apportionment, food subsidies or tax rates coming from Enrique </w:t>
      </w:r>
      <w:proofErr w:type="spellStart"/>
      <w:r>
        <w:t>Capriles</w:t>
      </w:r>
      <w:proofErr w:type="spellEnd"/>
      <w:r>
        <w:t xml:space="preserve"> (the opposition candidate) could spark a legal challenge from the supreme court; or worse, opposition from the military. What should the U.S. role be? </w:t>
      </w:r>
      <w:r w:rsidRPr="00C33C90">
        <w:rPr>
          <w:rStyle w:val="StyleBoldUnderline"/>
        </w:rPr>
        <w:t xml:space="preserve">It must work with its Latin American allies in the region, Chile, Brazil, Colombia and Mexico to gently pressure </w:t>
      </w:r>
      <w:proofErr w:type="spellStart"/>
      <w:r w:rsidRPr="00C33C90">
        <w:rPr>
          <w:rStyle w:val="StyleBoldUnderline"/>
        </w:rPr>
        <w:t>Maduro</w:t>
      </w:r>
      <w:proofErr w:type="spellEnd"/>
      <w:r w:rsidRPr="00C33C90">
        <w:rPr>
          <w:rStyle w:val="StyleBoldUnderline"/>
        </w:rPr>
        <w:t xml:space="preserve"> into making the types of institutional and economic changes necessary for Venezuela to prosper. Failure to do so could lead to the reemergence of authoritarianism in Latin America, instability in world oil markets and serious regional security repercussions. </w:t>
      </w:r>
      <w:r>
        <w:t xml:space="preserve">Chavez was infamous for his anti-American tirades. George W. Bush’s poor global standing gave Chavez an easy target. With a more positive global image, </w:t>
      </w:r>
      <w:r w:rsidRPr="00C33C90">
        <w:rPr>
          <w:rStyle w:val="StyleBoldUnderline"/>
        </w:rPr>
        <w:t>the most important step President Obama can take is to normalize relations with Cuba.</w:t>
      </w:r>
      <w:r>
        <w:t xml:space="preserve"> As Venezuela’s closest ally, Cuba has remained a persistent problem in U.S.-Latin American relations. </w:t>
      </w:r>
      <w:r w:rsidRPr="00C33C90">
        <w:rPr>
          <w:rStyle w:val="StyleBoldUnderline"/>
        </w:rPr>
        <w:t>By normalizing relations, Obama would take a huge step in reducing anti-Americanism in Venezuela</w:t>
      </w:r>
      <w:r>
        <w:t>. Simultaneously, Obama would ingratiate himself to the rest of the region by ending the dated embargo. Perhaps most importantly, eliminating this issue would give Venezuela’s next president the political cover necessary to mend relations with the United States</w:t>
      </w:r>
      <w:r w:rsidRPr="00C33C90">
        <w:t xml:space="preserve">. </w:t>
      </w:r>
      <w:r w:rsidRPr="00C33C90">
        <w:rPr>
          <w:rStyle w:val="StyleBoldUnderline"/>
        </w:rPr>
        <w:t xml:space="preserve">The U.S. should push for economic reform with the help of </w:t>
      </w:r>
      <w:proofErr w:type="gramStart"/>
      <w:r w:rsidRPr="00C33C90">
        <w:rPr>
          <w:rStyle w:val="StyleBoldUnderline"/>
        </w:rPr>
        <w:t>Brazil which</w:t>
      </w:r>
      <w:proofErr w:type="gramEnd"/>
      <w:r w:rsidRPr="00C33C90">
        <w:rPr>
          <w:rStyle w:val="StyleBoldUnderline"/>
        </w:rPr>
        <w:t xml:space="preserve"> seeks a greater role in international and regional politics.</w:t>
      </w:r>
      <w:r>
        <w:t xml:space="preserve"> Former Brazilian President Lula da Silva has close ties to Venezuela</w:t>
      </w:r>
      <w:r w:rsidRPr="00C33C90">
        <w:rPr>
          <w:rStyle w:val="StyleBoldUnderline"/>
        </w:rPr>
        <w:t xml:space="preserve">, and touting the recent successes of his center-left government in Brazil could help persuade </w:t>
      </w:r>
      <w:proofErr w:type="spellStart"/>
      <w:r w:rsidRPr="00C33C90">
        <w:rPr>
          <w:rStyle w:val="StyleBoldUnderline"/>
        </w:rPr>
        <w:t>Maduro</w:t>
      </w:r>
      <w:proofErr w:type="spellEnd"/>
      <w:r w:rsidRPr="00C33C90">
        <w:rPr>
          <w:rStyle w:val="StyleBoldUnderline"/>
        </w:rPr>
        <w:t xml:space="preserve"> to moderate his government. Brazil has made huge societal gains without suffering the kind of economic setbacks seen in Venezuela.</w:t>
      </w:r>
      <w:r>
        <w:t xml:space="preserve"> Friendly cajoling, along with the promise of closer economic ties could help lead </w:t>
      </w:r>
      <w:proofErr w:type="spellStart"/>
      <w:r>
        <w:t>Maduro</w:t>
      </w:r>
      <w:proofErr w:type="spellEnd"/>
      <w:r>
        <w:t xml:space="preserve"> onto a path of economic reform necessary to extend certain “</w:t>
      </w:r>
      <w:proofErr w:type="spellStart"/>
      <w:r>
        <w:t>Chavista</w:t>
      </w:r>
      <w:proofErr w:type="spellEnd"/>
      <w:r>
        <w:t xml:space="preserve">” social programs. </w:t>
      </w:r>
      <w:r w:rsidRPr="00C33C90">
        <w:rPr>
          <w:rStyle w:val="StyleBoldUnderline"/>
        </w:rPr>
        <w:t>Colombia, Brazil and the U.S. also have a shared interest in improving Venezuelan security</w:t>
      </w:r>
      <w:r>
        <w:t xml:space="preserve">. Under Chavez, Venezuela became on the most violent countries in Latin America, as drug related crimes skyrocketed. Violence is the number one concern of Venezuelans, and significant reductions would be a major political victory for whoever is in power. </w:t>
      </w:r>
      <w:r w:rsidRPr="00C33C90">
        <w:rPr>
          <w:rStyle w:val="StyleBoldUnderline"/>
        </w:rPr>
        <w:t xml:space="preserve">Brazil </w:t>
      </w:r>
      <w:r w:rsidRPr="00C33C90">
        <w:t>and Colombia</w:t>
      </w:r>
      <w:r w:rsidRPr="00C33C90">
        <w:rPr>
          <w:rStyle w:val="StyleBoldUnderline"/>
        </w:rPr>
        <w:t xml:space="preserve"> together should pressure Venezuela</w:t>
      </w:r>
      <w:r>
        <w:t xml:space="preserve"> to accept sorely needed D.E.A assistance with the tacit acceptance of modest political reforms, most importantly freer press. </w:t>
      </w:r>
      <w:r w:rsidRPr="00C33C90">
        <w:rPr>
          <w:rStyle w:val="StyleBoldUnderline"/>
        </w:rPr>
        <w:t xml:space="preserve">The death of Chavez is a critical juncture in U.S.-Latin American relations and it is important the United States not miss this opportunity. </w:t>
      </w:r>
      <w:r>
        <w:t xml:space="preserve">Having a stable trustworthy Venezuela would allow the United States to continue to draw down operations in the ever-volatile Middle East, fight </w:t>
      </w:r>
      <w:proofErr w:type="spellStart"/>
      <w:r>
        <w:t>narcotrafficking</w:t>
      </w:r>
      <w:proofErr w:type="spellEnd"/>
      <w:r>
        <w:t xml:space="preserve"> and expand trade. Careful, well thought-out overtures and policy changes will help quell lingering anti-Americanism while also improving regional stability. Ending the Cuban embargo would provide absolute economic gain for all parties, while providing cover for </w:t>
      </w:r>
      <w:proofErr w:type="spellStart"/>
      <w:r>
        <w:t>Maduro</w:t>
      </w:r>
      <w:proofErr w:type="spellEnd"/>
      <w:r>
        <w:t xml:space="preserve"> to thaw relations with the United States and receive aid to stop uncontrollable violence. Strategic engagement with regional allies could help spur the economic and institutional reforms necessary for Venezuela to prosper moving forward. </w:t>
      </w:r>
      <w:r w:rsidRPr="00C33C90">
        <w:rPr>
          <w:rStyle w:val="StyleBoldUnderline"/>
        </w:rPr>
        <w:t>The situation in Venezuela could be potentially destabilizing to the region.</w:t>
      </w:r>
      <w:r>
        <w:t xml:space="preserve"> The United must act deliberately to make Hugo Chavez’s passing an unmitigated positive development.</w:t>
      </w:r>
    </w:p>
    <w:p w14:paraId="7AC06A5C" w14:textId="77777777" w:rsidR="005067FD" w:rsidRDefault="005067FD" w:rsidP="005067FD"/>
    <w:p w14:paraId="42BD50A5" w14:textId="77777777" w:rsidR="005067FD" w:rsidRDefault="005067FD" w:rsidP="005067FD">
      <w:pPr>
        <w:pStyle w:val="Heading4"/>
      </w:pPr>
      <w:r>
        <w:t>Cooperation with other countries is key—only way Venezuela says yes</w:t>
      </w:r>
    </w:p>
    <w:p w14:paraId="73CBA247" w14:textId="77777777" w:rsidR="005067FD" w:rsidRDefault="005067FD" w:rsidP="005067FD">
      <w:r w:rsidRPr="005B065A">
        <w:rPr>
          <w:rStyle w:val="StyleStyleBold12pt"/>
        </w:rPr>
        <w:t>Sires 3/8</w:t>
      </w:r>
      <w:r>
        <w:t xml:space="preserve"> (By Rep. </w:t>
      </w:r>
      <w:proofErr w:type="spellStart"/>
      <w:r>
        <w:t>Albio</w:t>
      </w:r>
      <w:proofErr w:type="spellEnd"/>
      <w:r>
        <w:t xml:space="preserve"> Sires (D-N.J.) - 03/08/13 01:05 PM ET Sires is the ranking member of the Foreign Affairs Subcommittee on the Western Hemisphere. “</w:t>
      </w:r>
      <w:r w:rsidRPr="005B065A">
        <w:t>Time for a new Venezuela</w:t>
      </w:r>
      <w:r>
        <w:t xml:space="preserve">” </w:t>
      </w:r>
      <w:r w:rsidRPr="005B065A">
        <w:t>http://thehill.com/blogs/congress-blog/foreign-policy/287019-time-for-a-new-venezuela</w:t>
      </w:r>
      <w:r>
        <w:t>)</w:t>
      </w:r>
    </w:p>
    <w:p w14:paraId="661D83EA" w14:textId="77777777" w:rsidR="005067FD" w:rsidRPr="005B065A" w:rsidRDefault="005067FD" w:rsidP="005067FD">
      <w:pPr>
        <w:rPr>
          <w:sz w:val="16"/>
        </w:rPr>
      </w:pPr>
      <w:r w:rsidRPr="005B065A">
        <w:rPr>
          <w:sz w:val="16"/>
        </w:rPr>
        <w:t xml:space="preserve">Venezuela’s President Hugo </w:t>
      </w:r>
      <w:r w:rsidRPr="00AE0AE6">
        <w:rPr>
          <w:rStyle w:val="StyleBoldUnderline"/>
        </w:rPr>
        <w:t>Chavez</w:t>
      </w:r>
      <w:r w:rsidRPr="005B065A">
        <w:rPr>
          <w:sz w:val="16"/>
        </w:rPr>
        <w:t xml:space="preserve"> died of cancer on Tuesday</w:t>
      </w:r>
      <w:r w:rsidRPr="00AE0AE6">
        <w:rPr>
          <w:rStyle w:val="StyleBoldUnderline"/>
        </w:rPr>
        <w:t>. His passing has the potential to mark the end of an antagonistic and divisive 14-year chapter in this hemisphere.</w:t>
      </w:r>
      <w:r w:rsidRPr="005B065A">
        <w:rPr>
          <w:sz w:val="16"/>
        </w:rPr>
        <w:t xml:space="preserve"> Notwithstanding recent accusations of U.S. involvement in Mr. Chavez’s death, for now, </w:t>
      </w:r>
      <w:r w:rsidRPr="00AE0AE6">
        <w:rPr>
          <w:rStyle w:val="StyleBoldUnderline"/>
        </w:rPr>
        <w:t>incendiary and vitriolic anti-American rhetoric is somewhat muted</w:t>
      </w:r>
      <w:r w:rsidRPr="005B065A">
        <w:rPr>
          <w:sz w:val="16"/>
        </w:rPr>
        <w:t xml:space="preserve">. Additionally, the fate of anti-democratic alliances with Cuba, Russia, and Iran are in doubt as are the regional organizations of ALBA, the Bolivarian Alliance of the Americas, and CELAC, the Community of Latin American and Caribbean States, that have excluded the United States and further fragmented the region. </w:t>
      </w:r>
      <w:r w:rsidRPr="00AE0AE6">
        <w:rPr>
          <w:rStyle w:val="StyleBoldUnderline"/>
        </w:rPr>
        <w:t xml:space="preserve">The momentum of a perpetual era of </w:t>
      </w:r>
      <w:proofErr w:type="spellStart"/>
      <w:r w:rsidRPr="00AE0AE6">
        <w:rPr>
          <w:rStyle w:val="StyleBoldUnderline"/>
        </w:rPr>
        <w:t>Chavismo</w:t>
      </w:r>
      <w:proofErr w:type="spellEnd"/>
      <w:r w:rsidRPr="00AE0AE6">
        <w:rPr>
          <w:rStyle w:val="StyleBoldUnderline"/>
        </w:rPr>
        <w:t xml:space="preserve"> – his unique blend of authoritarian styled populism and socialism – has slowed.</w:t>
      </w:r>
      <w:r w:rsidRPr="005B065A">
        <w:rPr>
          <w:sz w:val="16"/>
        </w:rPr>
        <w:t xml:space="preserve"> More importantly, the passing of Hugo Chavez represents a chance for the people of Venezuela to turn a difficult page in its history and embark on a brighter future</w:t>
      </w:r>
      <w:r w:rsidRPr="00AE0AE6">
        <w:rPr>
          <w:rStyle w:val="StyleBoldUnderline"/>
        </w:rPr>
        <w:t>. The Venezuelan people now have the opportunity to usher a peaceful transition from its past that will respect the principles of democracy, rule of law, and freedoms of expression.</w:t>
      </w:r>
      <w:r w:rsidRPr="005B065A">
        <w:rPr>
          <w:sz w:val="16"/>
        </w:rPr>
        <w:t xml:space="preserve"> These principles are vital to the security and prosperity of our hemisphere and Venezuela’s commitment to them can help bridge the divide between our two nations. </w:t>
      </w:r>
      <w:r w:rsidRPr="00AE0AE6">
        <w:rPr>
          <w:rStyle w:val="StyleBoldUnderline"/>
        </w:rPr>
        <w:t>A post-Chavez Venezuela presents both a heavy task and tremendous opportunity for the United States. On the one hand, both the U.S. and Venezuela have the opportunity to redefine the terms of their relationship.</w:t>
      </w:r>
      <w:r w:rsidRPr="005B065A">
        <w:rPr>
          <w:sz w:val="16"/>
        </w:rPr>
        <w:t xml:space="preserve"> On the other, the U.S. is tasked to work with a Venezuela that has long blurred the separation of powers, deteriorated the rule of law, and dismantled democratic institutions while systematically working to undermine the influence of the U.S. in the hemisphere. </w:t>
      </w:r>
      <w:r w:rsidRPr="00C004C5">
        <w:rPr>
          <w:rStyle w:val="StyleBoldUnderline"/>
        </w:rPr>
        <w:t xml:space="preserve">In the short term, the U.S. must commit itself to </w:t>
      </w:r>
      <w:r w:rsidRPr="005B065A">
        <w:rPr>
          <w:sz w:val="16"/>
        </w:rPr>
        <w:t>work with our regional allies in</w:t>
      </w:r>
      <w:r w:rsidRPr="00C004C5">
        <w:rPr>
          <w:rStyle w:val="StyleBoldUnderline"/>
        </w:rPr>
        <w:t xml:space="preserve"> pressing Venezuela for a peaceful transition of power and transparency in the election of its next leader.</w:t>
      </w:r>
      <w:r w:rsidRPr="005B065A">
        <w:rPr>
          <w:sz w:val="16"/>
        </w:rPr>
        <w:t xml:space="preserve"> Free and fair elections are paramount to a constitutional democracy and a necessary step to improved relations between our countries. A first test will be whether or not the interim government in Venezuela will uphold the constitutional requirement to hold elections within the first 30 days after Chavez’s passing. The people of Venezuela are beset with a future that is unbeknownst them. The prospects for Venezuela’s next leader fares no better. The current field of candidates range from current Vice President and Mr. Chavez’s chosen successor, Nicolas </w:t>
      </w:r>
      <w:proofErr w:type="spellStart"/>
      <w:r w:rsidRPr="005B065A">
        <w:rPr>
          <w:sz w:val="16"/>
        </w:rPr>
        <w:t>Maduro</w:t>
      </w:r>
      <w:proofErr w:type="spellEnd"/>
      <w:r w:rsidRPr="005B065A">
        <w:rPr>
          <w:sz w:val="16"/>
        </w:rPr>
        <w:t xml:space="preserve">, </w:t>
      </w:r>
      <w:proofErr w:type="spellStart"/>
      <w:r w:rsidRPr="005B065A">
        <w:rPr>
          <w:sz w:val="16"/>
        </w:rPr>
        <w:t>Diosdado</w:t>
      </w:r>
      <w:proofErr w:type="spellEnd"/>
      <w:r w:rsidRPr="005B065A">
        <w:rPr>
          <w:sz w:val="16"/>
        </w:rPr>
        <w:t xml:space="preserve"> Cabello, the head of the National Assembly, or opposition candidate and runner up in the 2012 October presidential elections, Henrique </w:t>
      </w:r>
      <w:proofErr w:type="spellStart"/>
      <w:r w:rsidRPr="005B065A">
        <w:rPr>
          <w:sz w:val="16"/>
        </w:rPr>
        <w:t>Caprilles</w:t>
      </w:r>
      <w:proofErr w:type="spellEnd"/>
      <w:r w:rsidRPr="005B065A">
        <w:rPr>
          <w:sz w:val="16"/>
        </w:rPr>
        <w:t xml:space="preserve">. Whichever candidate manages to replace Mr. Chavez will be tasked with a heavy undertaking that includes a slowing and inflationary economy, food shortages, rampant crime and violence, a deeply polarized society, pressures to sustain the levels of popular social programs and patronage, and a declining and incapacitated oil sector which accounts for more than 90 percent of the country’s export revenue. </w:t>
      </w:r>
      <w:r w:rsidRPr="00C004C5">
        <w:rPr>
          <w:rStyle w:val="StyleBoldUnderline"/>
        </w:rPr>
        <w:t>The spike in the price of oil was a boon for the firebrand Chavez but a sudden drop in the price of oil will be disastrous. The U.S. will also have to be ready for the destabilizing economic effect that may result from a potential drying up of financial support Venezuela outpoured to its regional allies</w:t>
      </w:r>
      <w:r w:rsidRPr="005B065A">
        <w:rPr>
          <w:sz w:val="16"/>
        </w:rPr>
        <w:t xml:space="preserve">, Cuba in particular. Cuba’s economy is almost entirely reliant on Venezuelan support and is beneficiary to nearly 100,000 barrels of Venezuelan oil every day at deeply discounted financial terms. In the same vein, countries like Bolivia, Nicaragua, and many of the Caribbean Basin nations that fall under the rubric of </w:t>
      </w:r>
      <w:proofErr w:type="spellStart"/>
      <w:r w:rsidRPr="005B065A">
        <w:rPr>
          <w:sz w:val="16"/>
        </w:rPr>
        <w:t>PetroCaribe</w:t>
      </w:r>
      <w:proofErr w:type="spellEnd"/>
      <w:r w:rsidRPr="005B065A">
        <w:rPr>
          <w:sz w:val="16"/>
        </w:rPr>
        <w:t xml:space="preserve">, Chavez’s program of providing fuel at heavily subsidized prices, stand to lose heavily. </w:t>
      </w:r>
      <w:r w:rsidRPr="00C004C5">
        <w:rPr>
          <w:rStyle w:val="StyleBoldUnderline"/>
        </w:rPr>
        <w:t>With Chavez’s passing, a major destabilizing force in the region has been silenced.</w:t>
      </w:r>
      <w:r w:rsidRPr="005B065A">
        <w:rPr>
          <w:sz w:val="16"/>
        </w:rPr>
        <w:t xml:space="preserve"> However, just like </w:t>
      </w:r>
      <w:proofErr w:type="spellStart"/>
      <w:r w:rsidRPr="005B065A">
        <w:rPr>
          <w:sz w:val="16"/>
        </w:rPr>
        <w:t>Peronism</w:t>
      </w:r>
      <w:proofErr w:type="spellEnd"/>
      <w:r w:rsidRPr="005B065A">
        <w:rPr>
          <w:sz w:val="16"/>
        </w:rPr>
        <w:t xml:space="preserve"> in Argentina, the echoes and remnants of </w:t>
      </w:r>
      <w:proofErr w:type="spellStart"/>
      <w:r w:rsidRPr="005B065A">
        <w:rPr>
          <w:sz w:val="16"/>
        </w:rPr>
        <w:t>Chavismo</w:t>
      </w:r>
      <w:proofErr w:type="spellEnd"/>
      <w:r w:rsidRPr="005B065A">
        <w:rPr>
          <w:sz w:val="16"/>
        </w:rPr>
        <w:t xml:space="preserve"> are likely to endure in the near future. The expulsion of two American military attachés and accusations blasted against the U.S. in Chavez’s death are one indication that this may be the second verse of the same song we have long heard before. A likely scenario is that the current caretakers are simply trying to rally </w:t>
      </w:r>
      <w:proofErr w:type="spellStart"/>
      <w:r w:rsidRPr="005B065A">
        <w:rPr>
          <w:sz w:val="16"/>
        </w:rPr>
        <w:t>Chavistas</w:t>
      </w:r>
      <w:proofErr w:type="spellEnd"/>
      <w:r w:rsidRPr="005B065A">
        <w:rPr>
          <w:sz w:val="16"/>
        </w:rPr>
        <w:t xml:space="preserve"> against Venezuela’s purported arch nemesis, the U.S. in order to gain momentum and further capture the sympathy vote. Another indication that </w:t>
      </w:r>
      <w:proofErr w:type="spellStart"/>
      <w:r w:rsidRPr="005B065A">
        <w:rPr>
          <w:sz w:val="16"/>
        </w:rPr>
        <w:t>Chavismo</w:t>
      </w:r>
      <w:proofErr w:type="spellEnd"/>
      <w:r w:rsidRPr="005B065A">
        <w:rPr>
          <w:sz w:val="16"/>
        </w:rPr>
        <w:t xml:space="preserve"> will endure regardless of who is elected is the unstable state of the Venezuelan economy, deeply fractured society, and decrepit state of institutions. Moreover, Mr. Chavez’s successor will have to confront a legislature, Supreme Court, state-run oil company, and upper echelons of the military that remain loyal to Chavez’s ideology.</w:t>
      </w:r>
      <w:r w:rsidRPr="00C004C5">
        <w:rPr>
          <w:rStyle w:val="StyleBoldUnderline"/>
        </w:rPr>
        <w:t xml:space="preserve"> The U.S. should work with our regional allies to insist that the current caretakers of the Venezuelan government respect the constitutionality of holding free and fair elections in accordance with the Inter-American Democratic Charter. Hopefully, after a transparent electoral process and a genuine effort to uphold the rule of law, rebuild democratic institutions, combat </w:t>
      </w:r>
      <w:proofErr w:type="spellStart"/>
      <w:r w:rsidRPr="00C004C5">
        <w:rPr>
          <w:rStyle w:val="StyleBoldUnderline"/>
        </w:rPr>
        <w:t>narco</w:t>
      </w:r>
      <w:proofErr w:type="spellEnd"/>
      <w:r w:rsidRPr="00C004C5">
        <w:rPr>
          <w:rStyle w:val="StyleBoldUnderline"/>
        </w:rPr>
        <w:t>-trafficking and terrorist activities, and respect the freedoms of speech from all sectors of Venezuelan society, our two countries can begin on the track of improving the nature of our relationship</w:t>
      </w:r>
      <w:r w:rsidRPr="005B065A">
        <w:rPr>
          <w:sz w:val="16"/>
        </w:rPr>
        <w:t xml:space="preserve">. Until then, the new Venezuela that we all hope for will remain the same old Venezuela we have known. </w:t>
      </w:r>
    </w:p>
    <w:p w14:paraId="155A873F" w14:textId="77777777" w:rsidR="005067FD" w:rsidRPr="00A755B9" w:rsidRDefault="005067FD" w:rsidP="005067FD"/>
    <w:p w14:paraId="4D032A31" w14:textId="77777777" w:rsidR="005067FD" w:rsidRPr="00294E19" w:rsidRDefault="005067FD" w:rsidP="00294E19"/>
    <w:p w14:paraId="0D767D62" w14:textId="77777777" w:rsidR="00294E19" w:rsidRPr="00294E19" w:rsidRDefault="00294E19" w:rsidP="00294E19"/>
    <w:p w14:paraId="15B4DB71" w14:textId="67493496" w:rsidR="00294E19" w:rsidRPr="00820366" w:rsidRDefault="00294E19" w:rsidP="00294E19">
      <w:pPr>
        <w:pStyle w:val="Heading3"/>
      </w:pPr>
      <w:proofErr w:type="spellStart"/>
      <w:r>
        <w:t>Adv</w:t>
      </w:r>
      <w:proofErr w:type="spellEnd"/>
      <w:r>
        <w:t xml:space="preserve"> CP</w:t>
      </w:r>
    </w:p>
    <w:p w14:paraId="5653326D" w14:textId="77777777" w:rsidR="00294E19" w:rsidRPr="00B7515F" w:rsidRDefault="00294E19" w:rsidP="00294E19">
      <w:pPr>
        <w:pStyle w:val="Heading4"/>
      </w:pPr>
      <w:r>
        <w:t xml:space="preserve">Text: The United States federal government should officially recognize the </w:t>
      </w:r>
      <w:proofErr w:type="spellStart"/>
      <w:r>
        <w:t>Maduro</w:t>
      </w:r>
      <w:proofErr w:type="spellEnd"/>
      <w:r>
        <w:t xml:space="preserve"> government of Venezuela and offer to exchange ambassadors. </w:t>
      </w:r>
    </w:p>
    <w:p w14:paraId="50C2582A" w14:textId="77777777" w:rsidR="00294E19" w:rsidRDefault="00294E19" w:rsidP="00294E19"/>
    <w:p w14:paraId="4ABD118F" w14:textId="77777777" w:rsidR="00294E19" w:rsidRDefault="00294E19" w:rsidP="00294E19">
      <w:pPr>
        <w:pStyle w:val="Heading4"/>
      </w:pPr>
      <w:r>
        <w:t xml:space="preserve">The CP solves the </w:t>
      </w:r>
      <w:proofErr w:type="gramStart"/>
      <w:r>
        <w:t>relations</w:t>
      </w:r>
      <w:proofErr w:type="gramEnd"/>
      <w:r>
        <w:t xml:space="preserve"> advantage. </w:t>
      </w:r>
    </w:p>
    <w:p w14:paraId="52576DAB" w14:textId="77777777" w:rsidR="00294E19" w:rsidRDefault="00294E19" w:rsidP="00294E19">
      <w:proofErr w:type="spellStart"/>
      <w:r w:rsidRPr="002F6E22">
        <w:rPr>
          <w:rStyle w:val="StyleStyleBold12pt"/>
        </w:rPr>
        <w:t>Metzker</w:t>
      </w:r>
      <w:proofErr w:type="spellEnd"/>
      <w:r w:rsidRPr="002F6E22">
        <w:rPr>
          <w:rStyle w:val="StyleStyleBold12pt"/>
        </w:rPr>
        <w:t>, their own 1AC author, ’13</w:t>
      </w:r>
      <w:r>
        <w:t xml:space="preserve"> </w:t>
      </w:r>
      <w:r w:rsidRPr="002F6E22">
        <w:t xml:space="preserve">(6/17/2013, Jared, “Analysts Say Oil Could Help Mend U.S.-Venezuela Relations,” </w:t>
      </w:r>
      <w:hyperlink r:id="rId23" w:history="1">
        <w:r w:rsidRPr="002F6E22">
          <w:t>http://www.ipsnews.net/2013/06/analysts-say-oil-could-help-mend-u-s-venezuela-relations/</w:t>
        </w:r>
      </w:hyperlink>
      <w:r w:rsidRPr="002F6E22">
        <w:t>, JMP)</w:t>
      </w:r>
    </w:p>
    <w:p w14:paraId="7F172756" w14:textId="77777777" w:rsidR="00294E19" w:rsidRDefault="00294E19" w:rsidP="00294E19"/>
    <w:p w14:paraId="364D15DD" w14:textId="77777777" w:rsidR="00294E19" w:rsidRPr="00A87223" w:rsidRDefault="00294E19" w:rsidP="00294E19">
      <w:pPr>
        <w:rPr>
          <w:rStyle w:val="StyleBoldUnderline"/>
        </w:rPr>
      </w:pPr>
      <w:r w:rsidRPr="00A87223">
        <w:rPr>
          <w:sz w:val="16"/>
        </w:rPr>
        <w:t xml:space="preserve">Indeed, </w:t>
      </w:r>
      <w:r w:rsidRPr="00A87223">
        <w:rPr>
          <w:rStyle w:val="StyleBoldUnderline"/>
        </w:rPr>
        <w:t>Negroponte said she was “optimistic” about the possibility of rapprochement between the two countries within the next six months</w:t>
      </w:r>
      <w:r w:rsidRPr="00A87223">
        <w:rPr>
          <w:sz w:val="16"/>
        </w:rPr>
        <w:t xml:space="preserve">. She notes a “troika” of issues on which the United States is looking for Venezuelan cooperation: counter-terrorism, counter-narcotics and assistance in ridding Colombia of its FARC rebels. Nonetheless, </w:t>
      </w:r>
      <w:r w:rsidRPr="0059781E">
        <w:rPr>
          <w:rStyle w:val="StyleBoldUnderline"/>
        </w:rPr>
        <w:t xml:space="preserve">major actions remain to be taken if </w:t>
      </w:r>
      <w:proofErr w:type="spellStart"/>
      <w:r w:rsidRPr="0059781E">
        <w:rPr>
          <w:rStyle w:val="StyleBoldUnderline"/>
        </w:rPr>
        <w:t>normalisation</w:t>
      </w:r>
      <w:proofErr w:type="spellEnd"/>
      <w:r w:rsidRPr="0059781E">
        <w:rPr>
          <w:rStyle w:val="StyleBoldUnderline"/>
        </w:rPr>
        <w:t xml:space="preserve"> is to even begin, such as the </w:t>
      </w:r>
      <w:r w:rsidRPr="0059781E">
        <w:rPr>
          <w:rStyle w:val="Emphasis"/>
        </w:rPr>
        <w:t xml:space="preserve">exchange of ambassadors and official U.S. recognition of the </w:t>
      </w:r>
      <w:proofErr w:type="spellStart"/>
      <w:r w:rsidRPr="0059781E">
        <w:rPr>
          <w:rStyle w:val="Emphasis"/>
        </w:rPr>
        <w:t>Maduro</w:t>
      </w:r>
      <w:proofErr w:type="spellEnd"/>
      <w:r w:rsidRPr="0059781E">
        <w:rPr>
          <w:rStyle w:val="Emphasis"/>
        </w:rPr>
        <w:t xml:space="preserve"> government</w:t>
      </w:r>
      <w:r w:rsidRPr="00A87223">
        <w:rPr>
          <w:sz w:val="16"/>
        </w:rPr>
        <w:t>. Shifter (who regards the Kerry-</w:t>
      </w:r>
      <w:proofErr w:type="spellStart"/>
      <w:r w:rsidRPr="00A87223">
        <w:rPr>
          <w:sz w:val="16"/>
        </w:rPr>
        <w:t>Jaua</w:t>
      </w:r>
      <w:proofErr w:type="spellEnd"/>
      <w:r w:rsidRPr="00A87223">
        <w:rPr>
          <w:sz w:val="16"/>
        </w:rPr>
        <w:t xml:space="preserve"> meeting as “a small step”) was not optimistic that these larger requirements will be completed in the short term. “I don’t think Washington is going to push hard to send an ambassador to Caracas,” he said. </w:t>
      </w:r>
      <w:r w:rsidRPr="00A87223">
        <w:rPr>
          <w:rStyle w:val="StyleBoldUnderline"/>
        </w:rPr>
        <w:t>“It will probably take more time to observe the new government and see where it is going.”</w:t>
      </w:r>
    </w:p>
    <w:p w14:paraId="464C906F"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83EA7" w14:textId="77777777" w:rsidR="00294E19" w:rsidRDefault="00294E19" w:rsidP="00E46E7E">
      <w:r>
        <w:separator/>
      </w:r>
    </w:p>
  </w:endnote>
  <w:endnote w:type="continuationSeparator" w:id="0">
    <w:p w14:paraId="662FC067" w14:textId="77777777" w:rsidR="00294E19" w:rsidRDefault="00294E1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4DC14D" w14:textId="77777777" w:rsidR="00294E19" w:rsidRDefault="00294E19" w:rsidP="00E46E7E">
      <w:r>
        <w:separator/>
      </w:r>
    </w:p>
  </w:footnote>
  <w:footnote w:type="continuationSeparator" w:id="0">
    <w:p w14:paraId="4418E1B5" w14:textId="77777777" w:rsidR="00294E19" w:rsidRDefault="00294E1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E19"/>
    <w:rsid w:val="000140EC"/>
    <w:rsid w:val="00016A35"/>
    <w:rsid w:val="00037AEF"/>
    <w:rsid w:val="000C16B3"/>
    <w:rsid w:val="001408C0"/>
    <w:rsid w:val="00143FD7"/>
    <w:rsid w:val="001463FB"/>
    <w:rsid w:val="00186DB7"/>
    <w:rsid w:val="001D7626"/>
    <w:rsid w:val="002613DA"/>
    <w:rsid w:val="00294E19"/>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67FD"/>
    <w:rsid w:val="00517479"/>
    <w:rsid w:val="005A0BE5"/>
    <w:rsid w:val="005C0E1F"/>
    <w:rsid w:val="005E0D2B"/>
    <w:rsid w:val="005E2C99"/>
    <w:rsid w:val="00610D10"/>
    <w:rsid w:val="00672258"/>
    <w:rsid w:val="0067575B"/>
    <w:rsid w:val="00683BE0"/>
    <w:rsid w:val="00692C26"/>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445DB"/>
    <w:rsid w:val="00CD2C6D"/>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10E887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94E1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underline">
    <w:name w:val="underline"/>
    <w:link w:val="textbold"/>
    <w:qFormat/>
    <w:rsid w:val="00294E19"/>
    <w:rPr>
      <w:b/>
      <w:u w:val="single"/>
    </w:rPr>
  </w:style>
  <w:style w:type="paragraph" w:customStyle="1" w:styleId="textbold">
    <w:name w:val="text bold"/>
    <w:basedOn w:val="Normal"/>
    <w:link w:val="underline"/>
    <w:rsid w:val="00294E19"/>
    <w:pPr>
      <w:ind w:left="720"/>
      <w:jc w:val="both"/>
    </w:pPr>
    <w:rPr>
      <w:rFonts w:asciiTheme="minorHAnsi" w:hAnsiTheme="minorHAnsi"/>
      <w:b/>
      <w:sz w:val="24"/>
      <w:u w:val="single"/>
    </w:rPr>
  </w:style>
  <w:style w:type="character" w:customStyle="1" w:styleId="apple-converted-space">
    <w:name w:val="apple-converted-space"/>
    <w:basedOn w:val="DefaultParagraphFont"/>
    <w:rsid w:val="005067FD"/>
  </w:style>
  <w:style w:type="character" w:customStyle="1" w:styleId="tkrname">
    <w:name w:val="tkrname"/>
    <w:basedOn w:val="DefaultParagraphFont"/>
    <w:rsid w:val="005067FD"/>
  </w:style>
  <w:style w:type="character" w:customStyle="1" w:styleId="tkrchange">
    <w:name w:val="tkrchange"/>
    <w:basedOn w:val="DefaultParagraphFont"/>
    <w:rsid w:val="005067F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94E1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underline">
    <w:name w:val="underline"/>
    <w:link w:val="textbold"/>
    <w:qFormat/>
    <w:rsid w:val="00294E19"/>
    <w:rPr>
      <w:b/>
      <w:u w:val="single"/>
    </w:rPr>
  </w:style>
  <w:style w:type="paragraph" w:customStyle="1" w:styleId="textbold">
    <w:name w:val="text bold"/>
    <w:basedOn w:val="Normal"/>
    <w:link w:val="underline"/>
    <w:rsid w:val="00294E19"/>
    <w:pPr>
      <w:ind w:left="720"/>
      <w:jc w:val="both"/>
    </w:pPr>
    <w:rPr>
      <w:rFonts w:asciiTheme="minorHAnsi" w:hAnsiTheme="minorHAnsi"/>
      <w:b/>
      <w:sz w:val="24"/>
      <w:u w:val="single"/>
    </w:rPr>
  </w:style>
  <w:style w:type="character" w:customStyle="1" w:styleId="apple-converted-space">
    <w:name w:val="apple-converted-space"/>
    <w:basedOn w:val="DefaultParagraphFont"/>
    <w:rsid w:val="005067FD"/>
  </w:style>
  <w:style w:type="character" w:customStyle="1" w:styleId="tkrname">
    <w:name w:val="tkrname"/>
    <w:basedOn w:val="DefaultParagraphFont"/>
    <w:rsid w:val="005067FD"/>
  </w:style>
  <w:style w:type="character" w:customStyle="1" w:styleId="tkrchange">
    <w:name w:val="tkrchange"/>
    <w:basedOn w:val="DefaultParagraphFont"/>
    <w:rsid w:val="00506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business.financialpost.com/2013/03/06/life-after-chavez-venezuela-u-s-oil-industries-are-naturally-attractive-trading-partners/?__lsa=d8ad-15ca" TargetMode="External"/><Relationship Id="rId20" Type="http://schemas.openxmlformats.org/officeDocument/2006/relationships/hyperlink" Target="http://www.thecuttingedgenews.com/index.php?article=72042&amp;pageid=17&amp;pagename=News" TargetMode="External"/><Relationship Id="rId21" Type="http://schemas.openxmlformats.org/officeDocument/2006/relationships/hyperlink" Target="http://www.fas.org/sgp/crs/row/R40938.pdf" TargetMode="External"/><Relationship Id="rId22" Type="http://schemas.openxmlformats.org/officeDocument/2006/relationships/hyperlink" Target="http://www.foreignpolicy.com/articles/2013/03/11/the_empire_makes_nice_venezuela_hugo_chavez?page=0,0" TargetMode="External"/><Relationship Id="rId23" Type="http://schemas.openxmlformats.org/officeDocument/2006/relationships/hyperlink" Target="http://www.ipsnews.net/2013/06/analysts-say-oil-could-help-mend-u-s-venezuela-relations/"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business.financialpost.com/2013/03/06/life-after-chavez-venezuela-u-s-oil-industries-are-naturally-attractive-trading-partners/?__lsa=d8ad-15ca" TargetMode="External"/><Relationship Id="rId11" Type="http://schemas.openxmlformats.org/officeDocument/2006/relationships/hyperlink" Target="http://www.reuters.com/article/2012/04/17/venezuela-pdvsa-idUSL2E8FH4QI20120417)kw" TargetMode="External"/><Relationship Id="rId12" Type="http://schemas.openxmlformats.org/officeDocument/2006/relationships/hyperlink" Target="http://www.isn.ethz.ch/isn/Digital-Library/Articles/Detail/?lng=en&amp;id=164370" TargetMode="External"/><Relationship Id="rId13" Type="http://schemas.openxmlformats.org/officeDocument/2006/relationships/hyperlink" Target="http://news.yahoo.com/outlook-grim-venezuelas-essential-oil-industry-143827999.html" TargetMode="External"/><Relationship Id="rId14" Type="http://schemas.openxmlformats.org/officeDocument/2006/relationships/hyperlink" Target="http://transitions.foreignpolicy.com/posts/2013/05/16/is_venezuela_becoming_a_failed_state" TargetMode="External"/><Relationship Id="rId15" Type="http://schemas.openxmlformats.org/officeDocument/2006/relationships/hyperlink" Target="http://blog.foreignpolicy.com/posts/2013/05/16/venezuela_is_running_low_on_toilet_paper_and_it_s_blaming_the_media" TargetMode="External"/><Relationship Id="rId16" Type="http://schemas.openxmlformats.org/officeDocument/2006/relationships/hyperlink" Target="http://online.wsj.com/public/quotes/main.html?type=djn&amp;symbol=CVX" TargetMode="External"/><Relationship Id="rId17" Type="http://schemas.openxmlformats.org/officeDocument/2006/relationships/hyperlink" Target="http://online.wsj.com/public/quotes/main.html?type=djn&amp;symbol=CVX?mod=inlineTicker" TargetMode="External"/><Relationship Id="rId18" Type="http://schemas.openxmlformats.org/officeDocument/2006/relationships/hyperlink" Target="http://online.wsj.com/public/quotes/main.html?type=djn&amp;symbol=1605.TO" TargetMode="External"/><Relationship Id="rId19" Type="http://schemas.openxmlformats.org/officeDocument/2006/relationships/hyperlink" Target="http://online.wsj.com/public/quotes/main.html?type=djn&amp;symbol=1605.TO?mod=inlineTicke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conomist.com/node/215499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37</Pages>
  <Words>13156</Words>
  <Characters>74993</Characters>
  <Application>Microsoft Macintosh Word</Application>
  <DocSecurity>0</DocSecurity>
  <Lines>624</Lines>
  <Paragraphs>175</Paragraphs>
  <ScaleCrop>false</ScaleCrop>
  <Company>Whitman College</Company>
  <LinksUpToDate>false</LinksUpToDate>
  <CharactersWithSpaces>87974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5</cp:revision>
  <dcterms:created xsi:type="dcterms:W3CDTF">2013-07-20T17:40:00Z</dcterms:created>
  <dcterms:modified xsi:type="dcterms:W3CDTF">2013-07-21T20:05:00Z</dcterms:modified>
</cp:coreProperties>
</file>