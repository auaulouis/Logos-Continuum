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657FF8" w14:textId="69DB8530" w:rsidR="00E34FCF" w:rsidRDefault="00940575" w:rsidP="00375013">
      <w:pPr>
        <w:pStyle w:val="Heading2"/>
      </w:pPr>
      <w:bookmarkStart w:id="0" w:name="_Toc147165309"/>
      <w:bookmarkStart w:id="1" w:name="_Toc234763003"/>
      <w:r>
        <w:t>Democracy Core</w:t>
      </w:r>
      <w:bookmarkEnd w:id="1"/>
    </w:p>
    <w:p w14:paraId="21C55772" w14:textId="77777777" w:rsidR="00C8251C" w:rsidRDefault="00940575">
      <w:pPr>
        <w:pStyle w:val="TOC2"/>
        <w:tabs>
          <w:tab w:val="right" w:leader="dot" w:pos="9350"/>
        </w:tabs>
        <w:rPr>
          <w:rFonts w:asciiTheme="minorHAnsi" w:eastAsiaTheme="minorEastAsia" w:hAnsiTheme="minorHAnsi" w:cstheme="minorBidi"/>
          <w:noProof/>
          <w:lang w:eastAsia="ja-JP"/>
        </w:rPr>
      </w:pPr>
      <w:r>
        <w:fldChar w:fldCharType="begin"/>
      </w:r>
      <w:r>
        <w:instrText xml:space="preserve"> TOC \o "1-3" </w:instrText>
      </w:r>
      <w:r>
        <w:fldChar w:fldCharType="separate"/>
      </w:r>
      <w:r w:rsidR="00C8251C">
        <w:rPr>
          <w:noProof/>
        </w:rPr>
        <w:t>Democracy Core</w:t>
      </w:r>
      <w:r w:rsidR="00C8251C">
        <w:rPr>
          <w:noProof/>
        </w:rPr>
        <w:tab/>
      </w:r>
      <w:r w:rsidR="00C8251C">
        <w:rPr>
          <w:noProof/>
        </w:rPr>
        <w:fldChar w:fldCharType="begin"/>
      </w:r>
      <w:r w:rsidR="00C8251C">
        <w:rPr>
          <w:noProof/>
        </w:rPr>
        <w:instrText xml:space="preserve"> PAGEREF _Toc234763003 \h </w:instrText>
      </w:r>
      <w:r w:rsidR="00C8251C">
        <w:rPr>
          <w:noProof/>
        </w:rPr>
      </w:r>
      <w:r w:rsidR="00C8251C">
        <w:rPr>
          <w:noProof/>
        </w:rPr>
        <w:fldChar w:fldCharType="separate"/>
      </w:r>
      <w:r w:rsidR="00C8251C">
        <w:rPr>
          <w:noProof/>
        </w:rPr>
        <w:t>1</w:t>
      </w:r>
      <w:r w:rsidR="00C8251C">
        <w:rPr>
          <w:noProof/>
        </w:rPr>
        <w:fldChar w:fldCharType="end"/>
      </w:r>
    </w:p>
    <w:p w14:paraId="2AB881F0"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Uniqueness</w:t>
      </w:r>
      <w:r>
        <w:rPr>
          <w:noProof/>
        </w:rPr>
        <w:tab/>
      </w:r>
      <w:r>
        <w:rPr>
          <w:noProof/>
        </w:rPr>
        <w:fldChar w:fldCharType="begin"/>
      </w:r>
      <w:r>
        <w:rPr>
          <w:noProof/>
        </w:rPr>
        <w:instrText xml:space="preserve"> PAGEREF _Toc234763004 \h </w:instrText>
      </w:r>
      <w:r>
        <w:rPr>
          <w:noProof/>
        </w:rPr>
      </w:r>
      <w:r>
        <w:rPr>
          <w:noProof/>
        </w:rPr>
        <w:fldChar w:fldCharType="separate"/>
      </w:r>
      <w:r>
        <w:rPr>
          <w:noProof/>
        </w:rPr>
        <w:t>3</w:t>
      </w:r>
      <w:r>
        <w:rPr>
          <w:noProof/>
        </w:rPr>
        <w:fldChar w:fldCharType="end"/>
      </w:r>
    </w:p>
    <w:p w14:paraId="035D9FA5"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Global Democracy Low</w:t>
      </w:r>
      <w:r>
        <w:rPr>
          <w:noProof/>
        </w:rPr>
        <w:tab/>
      </w:r>
      <w:r>
        <w:rPr>
          <w:noProof/>
        </w:rPr>
        <w:fldChar w:fldCharType="begin"/>
      </w:r>
      <w:r>
        <w:rPr>
          <w:noProof/>
        </w:rPr>
        <w:instrText xml:space="preserve"> PAGEREF _Toc234763005 \h </w:instrText>
      </w:r>
      <w:r>
        <w:rPr>
          <w:noProof/>
        </w:rPr>
      </w:r>
      <w:r>
        <w:rPr>
          <w:noProof/>
        </w:rPr>
        <w:fldChar w:fldCharType="separate"/>
      </w:r>
      <w:r>
        <w:rPr>
          <w:noProof/>
        </w:rPr>
        <w:t>4</w:t>
      </w:r>
      <w:r>
        <w:rPr>
          <w:noProof/>
        </w:rPr>
        <w:fldChar w:fldCharType="end"/>
      </w:r>
    </w:p>
    <w:p w14:paraId="39C22D0C"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AT: Global Democracy Low</w:t>
      </w:r>
      <w:r>
        <w:rPr>
          <w:noProof/>
        </w:rPr>
        <w:tab/>
      </w:r>
      <w:r>
        <w:rPr>
          <w:noProof/>
        </w:rPr>
        <w:fldChar w:fldCharType="begin"/>
      </w:r>
      <w:r>
        <w:rPr>
          <w:noProof/>
        </w:rPr>
        <w:instrText xml:space="preserve"> PAGEREF _Toc234763006 \h </w:instrText>
      </w:r>
      <w:r>
        <w:rPr>
          <w:noProof/>
        </w:rPr>
      </w:r>
      <w:r>
        <w:rPr>
          <w:noProof/>
        </w:rPr>
        <w:fldChar w:fldCharType="separate"/>
      </w:r>
      <w:r>
        <w:rPr>
          <w:noProof/>
        </w:rPr>
        <w:t>7</w:t>
      </w:r>
      <w:r>
        <w:rPr>
          <w:noProof/>
        </w:rPr>
        <w:fldChar w:fldCharType="end"/>
      </w:r>
    </w:p>
    <w:p w14:paraId="6946F05C"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Democracy Good</w:t>
      </w:r>
      <w:r>
        <w:rPr>
          <w:noProof/>
        </w:rPr>
        <w:tab/>
      </w:r>
      <w:r>
        <w:rPr>
          <w:noProof/>
        </w:rPr>
        <w:fldChar w:fldCharType="begin"/>
      </w:r>
      <w:r>
        <w:rPr>
          <w:noProof/>
        </w:rPr>
        <w:instrText xml:space="preserve"> PAGEREF _Toc234763007 \h </w:instrText>
      </w:r>
      <w:r>
        <w:rPr>
          <w:noProof/>
        </w:rPr>
      </w:r>
      <w:r>
        <w:rPr>
          <w:noProof/>
        </w:rPr>
        <w:fldChar w:fldCharType="separate"/>
      </w:r>
      <w:r>
        <w:rPr>
          <w:noProof/>
        </w:rPr>
        <w:t>8</w:t>
      </w:r>
      <w:r>
        <w:rPr>
          <w:noProof/>
        </w:rPr>
        <w:fldChar w:fldCharType="end"/>
      </w:r>
    </w:p>
    <w:p w14:paraId="617FF2CE"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Democracy Good-Laundry List</w:t>
      </w:r>
      <w:r>
        <w:rPr>
          <w:noProof/>
        </w:rPr>
        <w:tab/>
      </w:r>
      <w:r>
        <w:rPr>
          <w:noProof/>
        </w:rPr>
        <w:fldChar w:fldCharType="begin"/>
      </w:r>
      <w:r>
        <w:rPr>
          <w:noProof/>
        </w:rPr>
        <w:instrText xml:space="preserve"> PAGEREF _Toc234763008 \h </w:instrText>
      </w:r>
      <w:r>
        <w:rPr>
          <w:noProof/>
        </w:rPr>
      </w:r>
      <w:r>
        <w:rPr>
          <w:noProof/>
        </w:rPr>
        <w:fldChar w:fldCharType="separate"/>
      </w:r>
      <w:r>
        <w:rPr>
          <w:noProof/>
        </w:rPr>
        <w:t>9</w:t>
      </w:r>
      <w:r>
        <w:rPr>
          <w:noProof/>
        </w:rPr>
        <w:fldChar w:fldCharType="end"/>
      </w:r>
    </w:p>
    <w:p w14:paraId="0492AC92"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Democracy Good – War</w:t>
      </w:r>
      <w:r>
        <w:rPr>
          <w:noProof/>
        </w:rPr>
        <w:tab/>
      </w:r>
      <w:r>
        <w:rPr>
          <w:noProof/>
        </w:rPr>
        <w:fldChar w:fldCharType="begin"/>
      </w:r>
      <w:r>
        <w:rPr>
          <w:noProof/>
        </w:rPr>
        <w:instrText xml:space="preserve"> PAGEREF _Toc234763009 \h </w:instrText>
      </w:r>
      <w:r>
        <w:rPr>
          <w:noProof/>
        </w:rPr>
      </w:r>
      <w:r>
        <w:rPr>
          <w:noProof/>
        </w:rPr>
        <w:fldChar w:fldCharType="separate"/>
      </w:r>
      <w:r>
        <w:rPr>
          <w:noProof/>
        </w:rPr>
        <w:t>10</w:t>
      </w:r>
      <w:r>
        <w:rPr>
          <w:noProof/>
        </w:rPr>
        <w:fldChar w:fldCharType="end"/>
      </w:r>
    </w:p>
    <w:p w14:paraId="09F30774"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Democratic Peace Theory True</w:t>
      </w:r>
      <w:r>
        <w:rPr>
          <w:noProof/>
        </w:rPr>
        <w:tab/>
      </w:r>
      <w:r>
        <w:rPr>
          <w:noProof/>
        </w:rPr>
        <w:fldChar w:fldCharType="begin"/>
      </w:r>
      <w:r>
        <w:rPr>
          <w:noProof/>
        </w:rPr>
        <w:instrText xml:space="preserve"> PAGEREF _Toc234763010 \h </w:instrText>
      </w:r>
      <w:r>
        <w:rPr>
          <w:noProof/>
        </w:rPr>
      </w:r>
      <w:r>
        <w:rPr>
          <w:noProof/>
        </w:rPr>
        <w:fldChar w:fldCharType="separate"/>
      </w:r>
      <w:r>
        <w:rPr>
          <w:noProof/>
        </w:rPr>
        <w:t>12</w:t>
      </w:r>
      <w:r>
        <w:rPr>
          <w:noProof/>
        </w:rPr>
        <w:fldChar w:fldCharType="end"/>
      </w:r>
    </w:p>
    <w:p w14:paraId="4B719946"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Democracy Good – Economy</w:t>
      </w:r>
      <w:r>
        <w:rPr>
          <w:noProof/>
        </w:rPr>
        <w:tab/>
      </w:r>
      <w:r>
        <w:rPr>
          <w:noProof/>
        </w:rPr>
        <w:fldChar w:fldCharType="begin"/>
      </w:r>
      <w:r>
        <w:rPr>
          <w:noProof/>
        </w:rPr>
        <w:instrText xml:space="preserve"> PAGEREF _Toc234763011 \h </w:instrText>
      </w:r>
      <w:r>
        <w:rPr>
          <w:noProof/>
        </w:rPr>
      </w:r>
      <w:r>
        <w:rPr>
          <w:noProof/>
        </w:rPr>
        <w:fldChar w:fldCharType="separate"/>
      </w:r>
      <w:r>
        <w:rPr>
          <w:noProof/>
        </w:rPr>
        <w:t>14</w:t>
      </w:r>
      <w:r>
        <w:rPr>
          <w:noProof/>
        </w:rPr>
        <w:fldChar w:fldCharType="end"/>
      </w:r>
    </w:p>
    <w:p w14:paraId="6011EBBE"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Democracy Good – Environment</w:t>
      </w:r>
      <w:r>
        <w:rPr>
          <w:noProof/>
        </w:rPr>
        <w:tab/>
      </w:r>
      <w:r>
        <w:rPr>
          <w:noProof/>
        </w:rPr>
        <w:fldChar w:fldCharType="begin"/>
      </w:r>
      <w:r>
        <w:rPr>
          <w:noProof/>
        </w:rPr>
        <w:instrText xml:space="preserve"> PAGEREF _Toc234763012 \h </w:instrText>
      </w:r>
      <w:r>
        <w:rPr>
          <w:noProof/>
        </w:rPr>
      </w:r>
      <w:r>
        <w:rPr>
          <w:noProof/>
        </w:rPr>
        <w:fldChar w:fldCharType="separate"/>
      </w:r>
      <w:r>
        <w:rPr>
          <w:noProof/>
        </w:rPr>
        <w:t>15</w:t>
      </w:r>
      <w:r>
        <w:rPr>
          <w:noProof/>
        </w:rPr>
        <w:fldChar w:fldCharType="end"/>
      </w:r>
    </w:p>
    <w:p w14:paraId="2A8DC5A5"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Democracy Good – State Failure</w:t>
      </w:r>
      <w:r>
        <w:rPr>
          <w:noProof/>
        </w:rPr>
        <w:tab/>
      </w:r>
      <w:r>
        <w:rPr>
          <w:noProof/>
        </w:rPr>
        <w:fldChar w:fldCharType="begin"/>
      </w:r>
      <w:r>
        <w:rPr>
          <w:noProof/>
        </w:rPr>
        <w:instrText xml:space="preserve"> PAGEREF _Toc234763013 \h </w:instrText>
      </w:r>
      <w:r>
        <w:rPr>
          <w:noProof/>
        </w:rPr>
      </w:r>
      <w:r>
        <w:rPr>
          <w:noProof/>
        </w:rPr>
        <w:fldChar w:fldCharType="separate"/>
      </w:r>
      <w:r>
        <w:rPr>
          <w:noProof/>
        </w:rPr>
        <w:t>16</w:t>
      </w:r>
      <w:r>
        <w:rPr>
          <w:noProof/>
        </w:rPr>
        <w:fldChar w:fldCharType="end"/>
      </w:r>
    </w:p>
    <w:p w14:paraId="1BE41AD1"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Democracy Good – Terrorism</w:t>
      </w:r>
      <w:r>
        <w:rPr>
          <w:noProof/>
        </w:rPr>
        <w:tab/>
      </w:r>
      <w:r>
        <w:rPr>
          <w:noProof/>
        </w:rPr>
        <w:fldChar w:fldCharType="begin"/>
      </w:r>
      <w:r>
        <w:rPr>
          <w:noProof/>
        </w:rPr>
        <w:instrText xml:space="preserve"> PAGEREF _Toc234763014 \h </w:instrText>
      </w:r>
      <w:r>
        <w:rPr>
          <w:noProof/>
        </w:rPr>
      </w:r>
      <w:r>
        <w:rPr>
          <w:noProof/>
        </w:rPr>
        <w:fldChar w:fldCharType="separate"/>
      </w:r>
      <w:r>
        <w:rPr>
          <w:noProof/>
        </w:rPr>
        <w:t>17</w:t>
      </w:r>
      <w:r>
        <w:rPr>
          <w:noProof/>
        </w:rPr>
        <w:fldChar w:fldCharType="end"/>
      </w:r>
    </w:p>
    <w:p w14:paraId="18E58F88"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AT: Democracy Bad – Terrorism</w:t>
      </w:r>
      <w:r>
        <w:rPr>
          <w:noProof/>
        </w:rPr>
        <w:tab/>
      </w:r>
      <w:r>
        <w:rPr>
          <w:noProof/>
        </w:rPr>
        <w:fldChar w:fldCharType="begin"/>
      </w:r>
      <w:r>
        <w:rPr>
          <w:noProof/>
        </w:rPr>
        <w:instrText xml:space="preserve"> PAGEREF _Toc234763015 \h </w:instrText>
      </w:r>
      <w:r>
        <w:rPr>
          <w:noProof/>
        </w:rPr>
      </w:r>
      <w:r>
        <w:rPr>
          <w:noProof/>
        </w:rPr>
        <w:fldChar w:fldCharType="separate"/>
      </w:r>
      <w:r>
        <w:rPr>
          <w:noProof/>
        </w:rPr>
        <w:t>18</w:t>
      </w:r>
      <w:r>
        <w:rPr>
          <w:noProof/>
        </w:rPr>
        <w:fldChar w:fldCharType="end"/>
      </w:r>
    </w:p>
    <w:p w14:paraId="39C01273"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AT: Transition Wars</w:t>
      </w:r>
      <w:r>
        <w:rPr>
          <w:noProof/>
        </w:rPr>
        <w:tab/>
      </w:r>
      <w:r>
        <w:rPr>
          <w:noProof/>
        </w:rPr>
        <w:fldChar w:fldCharType="begin"/>
      </w:r>
      <w:r>
        <w:rPr>
          <w:noProof/>
        </w:rPr>
        <w:instrText xml:space="preserve"> PAGEREF _Toc234763016 \h </w:instrText>
      </w:r>
      <w:r>
        <w:rPr>
          <w:noProof/>
        </w:rPr>
      </w:r>
      <w:r>
        <w:rPr>
          <w:noProof/>
        </w:rPr>
        <w:fldChar w:fldCharType="separate"/>
      </w:r>
      <w:r>
        <w:rPr>
          <w:noProof/>
        </w:rPr>
        <w:t>19</w:t>
      </w:r>
      <w:r>
        <w:rPr>
          <w:noProof/>
        </w:rPr>
        <w:fldChar w:fldCharType="end"/>
      </w:r>
    </w:p>
    <w:p w14:paraId="1890888B"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AT: Transition Wars – Backsliding Outweighs</w:t>
      </w:r>
      <w:r>
        <w:rPr>
          <w:noProof/>
        </w:rPr>
        <w:tab/>
      </w:r>
      <w:r>
        <w:rPr>
          <w:noProof/>
        </w:rPr>
        <w:fldChar w:fldCharType="begin"/>
      </w:r>
      <w:r>
        <w:rPr>
          <w:noProof/>
        </w:rPr>
        <w:instrText xml:space="preserve"> PAGEREF _Toc234763017 \h </w:instrText>
      </w:r>
      <w:r>
        <w:rPr>
          <w:noProof/>
        </w:rPr>
      </w:r>
      <w:r>
        <w:rPr>
          <w:noProof/>
        </w:rPr>
        <w:fldChar w:fldCharType="separate"/>
      </w:r>
      <w:r>
        <w:rPr>
          <w:noProof/>
        </w:rPr>
        <w:t>20</w:t>
      </w:r>
      <w:r>
        <w:rPr>
          <w:noProof/>
        </w:rPr>
        <w:fldChar w:fldCharType="end"/>
      </w:r>
    </w:p>
    <w:p w14:paraId="7BD2E9E6"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Democracy Bad</w:t>
      </w:r>
      <w:r>
        <w:rPr>
          <w:noProof/>
        </w:rPr>
        <w:tab/>
      </w:r>
      <w:r>
        <w:rPr>
          <w:noProof/>
        </w:rPr>
        <w:fldChar w:fldCharType="begin"/>
      </w:r>
      <w:r>
        <w:rPr>
          <w:noProof/>
        </w:rPr>
        <w:instrText xml:space="preserve"> PAGEREF _Toc234763018 \h </w:instrText>
      </w:r>
      <w:r>
        <w:rPr>
          <w:noProof/>
        </w:rPr>
      </w:r>
      <w:r>
        <w:rPr>
          <w:noProof/>
        </w:rPr>
        <w:fldChar w:fldCharType="separate"/>
      </w:r>
      <w:r>
        <w:rPr>
          <w:noProof/>
        </w:rPr>
        <w:t>21</w:t>
      </w:r>
      <w:r>
        <w:rPr>
          <w:noProof/>
        </w:rPr>
        <w:fldChar w:fldCharType="end"/>
      </w:r>
    </w:p>
    <w:p w14:paraId="65641F9A"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1NC</w:t>
      </w:r>
      <w:r>
        <w:rPr>
          <w:noProof/>
        </w:rPr>
        <w:tab/>
      </w:r>
      <w:r>
        <w:rPr>
          <w:noProof/>
        </w:rPr>
        <w:fldChar w:fldCharType="begin"/>
      </w:r>
      <w:r>
        <w:rPr>
          <w:noProof/>
        </w:rPr>
        <w:instrText xml:space="preserve"> PAGEREF _Toc234763019 \h </w:instrText>
      </w:r>
      <w:r>
        <w:rPr>
          <w:noProof/>
        </w:rPr>
      </w:r>
      <w:r>
        <w:rPr>
          <w:noProof/>
        </w:rPr>
        <w:fldChar w:fldCharType="separate"/>
      </w:r>
      <w:r>
        <w:rPr>
          <w:noProof/>
        </w:rPr>
        <w:t>22</w:t>
      </w:r>
      <w:r>
        <w:rPr>
          <w:noProof/>
        </w:rPr>
        <w:fldChar w:fldCharType="end"/>
      </w:r>
    </w:p>
    <w:p w14:paraId="4D1D4B4F"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Little Ext</w:t>
      </w:r>
      <w:r>
        <w:rPr>
          <w:noProof/>
        </w:rPr>
        <w:tab/>
      </w:r>
      <w:r>
        <w:rPr>
          <w:noProof/>
        </w:rPr>
        <w:fldChar w:fldCharType="begin"/>
      </w:r>
      <w:r>
        <w:rPr>
          <w:noProof/>
        </w:rPr>
        <w:instrText xml:space="preserve"> PAGEREF _Toc234763020 \h </w:instrText>
      </w:r>
      <w:r>
        <w:rPr>
          <w:noProof/>
        </w:rPr>
      </w:r>
      <w:r>
        <w:rPr>
          <w:noProof/>
        </w:rPr>
        <w:fldChar w:fldCharType="separate"/>
      </w:r>
      <w:r>
        <w:rPr>
          <w:noProof/>
        </w:rPr>
        <w:t>25</w:t>
      </w:r>
      <w:r>
        <w:rPr>
          <w:noProof/>
        </w:rPr>
        <w:fldChar w:fldCharType="end"/>
      </w:r>
    </w:p>
    <w:p w14:paraId="77DEF2E8"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Democracy</w:t>
      </w:r>
      <w:r>
        <w:rPr>
          <w:noProof/>
        </w:rPr>
        <w:sym w:font="Wingdings" w:char="F0E0"/>
      </w:r>
      <w:r>
        <w:rPr>
          <w:noProof/>
        </w:rPr>
        <w:t>War</w:t>
      </w:r>
      <w:r>
        <w:rPr>
          <w:noProof/>
        </w:rPr>
        <w:tab/>
      </w:r>
      <w:r>
        <w:rPr>
          <w:noProof/>
        </w:rPr>
        <w:fldChar w:fldCharType="begin"/>
      </w:r>
      <w:r>
        <w:rPr>
          <w:noProof/>
        </w:rPr>
        <w:instrText xml:space="preserve"> PAGEREF _Toc234763021 \h </w:instrText>
      </w:r>
      <w:r>
        <w:rPr>
          <w:noProof/>
        </w:rPr>
      </w:r>
      <w:r>
        <w:rPr>
          <w:noProof/>
        </w:rPr>
        <w:fldChar w:fldCharType="separate"/>
      </w:r>
      <w:r>
        <w:rPr>
          <w:noProof/>
        </w:rPr>
        <w:t>26</w:t>
      </w:r>
      <w:r>
        <w:rPr>
          <w:noProof/>
        </w:rPr>
        <w:fldChar w:fldCharType="end"/>
      </w:r>
    </w:p>
    <w:p w14:paraId="3F19ACFC"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AT: Solves War</w:t>
      </w:r>
      <w:r>
        <w:rPr>
          <w:noProof/>
        </w:rPr>
        <w:tab/>
      </w:r>
      <w:r>
        <w:rPr>
          <w:noProof/>
        </w:rPr>
        <w:fldChar w:fldCharType="begin"/>
      </w:r>
      <w:r>
        <w:rPr>
          <w:noProof/>
        </w:rPr>
        <w:instrText xml:space="preserve"> PAGEREF _Toc234763022 \h </w:instrText>
      </w:r>
      <w:r>
        <w:rPr>
          <w:noProof/>
        </w:rPr>
      </w:r>
      <w:r>
        <w:rPr>
          <w:noProof/>
        </w:rPr>
        <w:fldChar w:fldCharType="separate"/>
      </w:r>
      <w:r>
        <w:rPr>
          <w:noProof/>
        </w:rPr>
        <w:t>28</w:t>
      </w:r>
      <w:r>
        <w:rPr>
          <w:noProof/>
        </w:rPr>
        <w:fldChar w:fldCharType="end"/>
      </w:r>
    </w:p>
    <w:p w14:paraId="570E1F61"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AT: Democratic Peace Theory True</w:t>
      </w:r>
      <w:r>
        <w:rPr>
          <w:noProof/>
        </w:rPr>
        <w:tab/>
      </w:r>
      <w:r>
        <w:rPr>
          <w:noProof/>
        </w:rPr>
        <w:fldChar w:fldCharType="begin"/>
      </w:r>
      <w:r>
        <w:rPr>
          <w:noProof/>
        </w:rPr>
        <w:instrText xml:space="preserve"> PAGEREF _Toc234763023 \h </w:instrText>
      </w:r>
      <w:r>
        <w:rPr>
          <w:noProof/>
        </w:rPr>
      </w:r>
      <w:r>
        <w:rPr>
          <w:noProof/>
        </w:rPr>
        <w:fldChar w:fldCharType="separate"/>
      </w:r>
      <w:r>
        <w:rPr>
          <w:noProof/>
        </w:rPr>
        <w:t>30</w:t>
      </w:r>
      <w:r>
        <w:rPr>
          <w:noProof/>
        </w:rPr>
        <w:fldChar w:fldCharType="end"/>
      </w:r>
    </w:p>
    <w:p w14:paraId="53D6B24A"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AT: Accountability</w:t>
      </w:r>
      <w:r>
        <w:rPr>
          <w:noProof/>
        </w:rPr>
        <w:tab/>
      </w:r>
      <w:r>
        <w:rPr>
          <w:noProof/>
        </w:rPr>
        <w:fldChar w:fldCharType="begin"/>
      </w:r>
      <w:r>
        <w:rPr>
          <w:noProof/>
        </w:rPr>
        <w:instrText xml:space="preserve"> PAGEREF _Toc234763024 \h </w:instrText>
      </w:r>
      <w:r>
        <w:rPr>
          <w:noProof/>
        </w:rPr>
      </w:r>
      <w:r>
        <w:rPr>
          <w:noProof/>
        </w:rPr>
        <w:fldChar w:fldCharType="separate"/>
      </w:r>
      <w:r>
        <w:rPr>
          <w:noProof/>
        </w:rPr>
        <w:t>33</w:t>
      </w:r>
      <w:r>
        <w:rPr>
          <w:noProof/>
        </w:rPr>
        <w:fldChar w:fldCharType="end"/>
      </w:r>
    </w:p>
    <w:p w14:paraId="6E82A9DB"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Transition Wars</w:t>
      </w:r>
      <w:r>
        <w:rPr>
          <w:noProof/>
        </w:rPr>
        <w:tab/>
      </w:r>
      <w:r>
        <w:rPr>
          <w:noProof/>
        </w:rPr>
        <w:fldChar w:fldCharType="begin"/>
      </w:r>
      <w:r>
        <w:rPr>
          <w:noProof/>
        </w:rPr>
        <w:instrText xml:space="preserve"> PAGEREF _Toc234763025 \h </w:instrText>
      </w:r>
      <w:r>
        <w:rPr>
          <w:noProof/>
        </w:rPr>
      </w:r>
      <w:r>
        <w:rPr>
          <w:noProof/>
        </w:rPr>
        <w:fldChar w:fldCharType="separate"/>
      </w:r>
      <w:r>
        <w:rPr>
          <w:noProof/>
        </w:rPr>
        <w:t>34</w:t>
      </w:r>
      <w:r>
        <w:rPr>
          <w:noProof/>
        </w:rPr>
        <w:fldChar w:fldCharType="end"/>
      </w:r>
    </w:p>
    <w:p w14:paraId="25BB22C2"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Democracy – Econ Collapse</w:t>
      </w:r>
      <w:r>
        <w:rPr>
          <w:noProof/>
        </w:rPr>
        <w:tab/>
      </w:r>
      <w:r>
        <w:rPr>
          <w:noProof/>
        </w:rPr>
        <w:fldChar w:fldCharType="begin"/>
      </w:r>
      <w:r>
        <w:rPr>
          <w:noProof/>
        </w:rPr>
        <w:instrText xml:space="preserve"> PAGEREF _Toc234763026 \h </w:instrText>
      </w:r>
      <w:r>
        <w:rPr>
          <w:noProof/>
        </w:rPr>
      </w:r>
      <w:r>
        <w:rPr>
          <w:noProof/>
        </w:rPr>
        <w:fldChar w:fldCharType="separate"/>
      </w:r>
      <w:r>
        <w:rPr>
          <w:noProof/>
        </w:rPr>
        <w:t>36</w:t>
      </w:r>
      <w:r>
        <w:rPr>
          <w:noProof/>
        </w:rPr>
        <w:fldChar w:fldCharType="end"/>
      </w:r>
    </w:p>
    <w:p w14:paraId="17312B0B"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Democracy – Environmental Destruction</w:t>
      </w:r>
      <w:r>
        <w:rPr>
          <w:noProof/>
        </w:rPr>
        <w:tab/>
      </w:r>
      <w:r>
        <w:rPr>
          <w:noProof/>
        </w:rPr>
        <w:fldChar w:fldCharType="begin"/>
      </w:r>
      <w:r>
        <w:rPr>
          <w:noProof/>
        </w:rPr>
        <w:instrText xml:space="preserve"> PAGEREF _Toc234763027 \h </w:instrText>
      </w:r>
      <w:r>
        <w:rPr>
          <w:noProof/>
        </w:rPr>
      </w:r>
      <w:r>
        <w:rPr>
          <w:noProof/>
        </w:rPr>
        <w:fldChar w:fldCharType="separate"/>
      </w:r>
      <w:r>
        <w:rPr>
          <w:noProof/>
        </w:rPr>
        <w:t>38</w:t>
      </w:r>
      <w:r>
        <w:rPr>
          <w:noProof/>
        </w:rPr>
        <w:fldChar w:fldCharType="end"/>
      </w:r>
    </w:p>
    <w:p w14:paraId="544D122C"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Democracy Bad – European Wars</w:t>
      </w:r>
      <w:r>
        <w:rPr>
          <w:noProof/>
        </w:rPr>
        <w:tab/>
      </w:r>
      <w:r>
        <w:rPr>
          <w:noProof/>
        </w:rPr>
        <w:fldChar w:fldCharType="begin"/>
      </w:r>
      <w:r>
        <w:rPr>
          <w:noProof/>
        </w:rPr>
        <w:instrText xml:space="preserve"> PAGEREF _Toc234763028 \h </w:instrText>
      </w:r>
      <w:r>
        <w:rPr>
          <w:noProof/>
        </w:rPr>
      </w:r>
      <w:r>
        <w:rPr>
          <w:noProof/>
        </w:rPr>
        <w:fldChar w:fldCharType="separate"/>
      </w:r>
      <w:r>
        <w:rPr>
          <w:noProof/>
        </w:rPr>
        <w:t>40</w:t>
      </w:r>
      <w:r>
        <w:rPr>
          <w:noProof/>
        </w:rPr>
        <w:fldChar w:fldCharType="end"/>
      </w:r>
    </w:p>
    <w:p w14:paraId="2BBEFF46"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Democracy – Hegemony Collapse</w:t>
      </w:r>
      <w:r>
        <w:rPr>
          <w:noProof/>
        </w:rPr>
        <w:tab/>
      </w:r>
      <w:r>
        <w:rPr>
          <w:noProof/>
        </w:rPr>
        <w:fldChar w:fldCharType="begin"/>
      </w:r>
      <w:r>
        <w:rPr>
          <w:noProof/>
        </w:rPr>
        <w:instrText xml:space="preserve"> PAGEREF _Toc234763029 \h </w:instrText>
      </w:r>
      <w:r>
        <w:rPr>
          <w:noProof/>
        </w:rPr>
      </w:r>
      <w:r>
        <w:rPr>
          <w:noProof/>
        </w:rPr>
        <w:fldChar w:fldCharType="separate"/>
      </w:r>
      <w:r>
        <w:rPr>
          <w:noProof/>
        </w:rPr>
        <w:t>41</w:t>
      </w:r>
      <w:r>
        <w:rPr>
          <w:noProof/>
        </w:rPr>
        <w:fldChar w:fldCharType="end"/>
      </w:r>
    </w:p>
    <w:p w14:paraId="5953D960"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Democracy – Terrorism</w:t>
      </w:r>
      <w:r>
        <w:rPr>
          <w:noProof/>
        </w:rPr>
        <w:tab/>
      </w:r>
      <w:r>
        <w:rPr>
          <w:noProof/>
        </w:rPr>
        <w:fldChar w:fldCharType="begin"/>
      </w:r>
      <w:r>
        <w:rPr>
          <w:noProof/>
        </w:rPr>
        <w:instrText xml:space="preserve"> PAGEREF _Toc234763030 \h </w:instrText>
      </w:r>
      <w:r>
        <w:rPr>
          <w:noProof/>
        </w:rPr>
      </w:r>
      <w:r>
        <w:rPr>
          <w:noProof/>
        </w:rPr>
        <w:fldChar w:fldCharType="separate"/>
      </w:r>
      <w:r>
        <w:rPr>
          <w:noProof/>
        </w:rPr>
        <w:t>43</w:t>
      </w:r>
      <w:r>
        <w:rPr>
          <w:noProof/>
        </w:rPr>
        <w:fldChar w:fldCharType="end"/>
      </w:r>
    </w:p>
    <w:p w14:paraId="00C71384"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2NC Truth Claims DA</w:t>
      </w:r>
      <w:r>
        <w:rPr>
          <w:noProof/>
        </w:rPr>
        <w:tab/>
      </w:r>
      <w:r>
        <w:rPr>
          <w:noProof/>
        </w:rPr>
        <w:fldChar w:fldCharType="begin"/>
      </w:r>
      <w:r>
        <w:rPr>
          <w:noProof/>
        </w:rPr>
        <w:instrText xml:space="preserve"> PAGEREF _Toc234763031 \h </w:instrText>
      </w:r>
      <w:r>
        <w:rPr>
          <w:noProof/>
        </w:rPr>
      </w:r>
      <w:r>
        <w:rPr>
          <w:noProof/>
        </w:rPr>
        <w:fldChar w:fldCharType="separate"/>
      </w:r>
      <w:r>
        <w:rPr>
          <w:noProof/>
        </w:rPr>
        <w:t>46</w:t>
      </w:r>
      <w:r>
        <w:rPr>
          <w:noProof/>
        </w:rPr>
        <w:fldChar w:fldCharType="end"/>
      </w:r>
    </w:p>
    <w:p w14:paraId="7044680C"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Latin American Democracy</w:t>
      </w:r>
      <w:r>
        <w:rPr>
          <w:noProof/>
        </w:rPr>
        <w:tab/>
      </w:r>
      <w:r>
        <w:rPr>
          <w:noProof/>
        </w:rPr>
        <w:fldChar w:fldCharType="begin"/>
      </w:r>
      <w:r>
        <w:rPr>
          <w:noProof/>
        </w:rPr>
        <w:instrText xml:space="preserve"> PAGEREF _Toc234763032 \h </w:instrText>
      </w:r>
      <w:r>
        <w:rPr>
          <w:noProof/>
        </w:rPr>
      </w:r>
      <w:r>
        <w:rPr>
          <w:noProof/>
        </w:rPr>
        <w:fldChar w:fldCharType="separate"/>
      </w:r>
      <w:r>
        <w:rPr>
          <w:noProof/>
        </w:rPr>
        <w:t>48</w:t>
      </w:r>
      <w:r>
        <w:rPr>
          <w:noProof/>
        </w:rPr>
        <w:fldChar w:fldCharType="end"/>
      </w:r>
    </w:p>
    <w:p w14:paraId="0B587DF0"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Mexican Democracy Good</w:t>
      </w:r>
      <w:r>
        <w:rPr>
          <w:noProof/>
        </w:rPr>
        <w:tab/>
      </w:r>
      <w:r>
        <w:rPr>
          <w:noProof/>
        </w:rPr>
        <w:fldChar w:fldCharType="begin"/>
      </w:r>
      <w:r>
        <w:rPr>
          <w:noProof/>
        </w:rPr>
        <w:instrText xml:space="preserve"> PAGEREF _Toc234763033 \h </w:instrText>
      </w:r>
      <w:r>
        <w:rPr>
          <w:noProof/>
        </w:rPr>
      </w:r>
      <w:r>
        <w:rPr>
          <w:noProof/>
        </w:rPr>
        <w:fldChar w:fldCharType="separate"/>
      </w:r>
      <w:r>
        <w:rPr>
          <w:noProof/>
        </w:rPr>
        <w:t>52</w:t>
      </w:r>
      <w:r>
        <w:rPr>
          <w:noProof/>
        </w:rPr>
        <w:fldChar w:fldCharType="end"/>
      </w:r>
    </w:p>
    <w:p w14:paraId="5CE41CA7"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Uniqueness</w:t>
      </w:r>
      <w:r>
        <w:rPr>
          <w:noProof/>
        </w:rPr>
        <w:tab/>
      </w:r>
      <w:r>
        <w:rPr>
          <w:noProof/>
        </w:rPr>
        <w:fldChar w:fldCharType="begin"/>
      </w:r>
      <w:r>
        <w:rPr>
          <w:noProof/>
        </w:rPr>
        <w:instrText xml:space="preserve"> PAGEREF _Toc234763034 \h </w:instrText>
      </w:r>
      <w:r>
        <w:rPr>
          <w:noProof/>
        </w:rPr>
      </w:r>
      <w:r>
        <w:rPr>
          <w:noProof/>
        </w:rPr>
        <w:fldChar w:fldCharType="separate"/>
      </w:r>
      <w:r>
        <w:rPr>
          <w:noProof/>
        </w:rPr>
        <w:t>53</w:t>
      </w:r>
      <w:r>
        <w:rPr>
          <w:noProof/>
        </w:rPr>
        <w:fldChar w:fldCharType="end"/>
      </w:r>
    </w:p>
    <w:p w14:paraId="362C22E9"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Environment</w:t>
      </w:r>
      <w:r>
        <w:rPr>
          <w:noProof/>
        </w:rPr>
        <w:tab/>
      </w:r>
      <w:r>
        <w:rPr>
          <w:noProof/>
        </w:rPr>
        <w:fldChar w:fldCharType="begin"/>
      </w:r>
      <w:r>
        <w:rPr>
          <w:noProof/>
        </w:rPr>
        <w:instrText xml:space="preserve"> PAGEREF _Toc234763035 \h </w:instrText>
      </w:r>
      <w:r>
        <w:rPr>
          <w:noProof/>
        </w:rPr>
      </w:r>
      <w:r>
        <w:rPr>
          <w:noProof/>
        </w:rPr>
        <w:fldChar w:fldCharType="separate"/>
      </w:r>
      <w:r>
        <w:rPr>
          <w:noProof/>
        </w:rPr>
        <w:t>54</w:t>
      </w:r>
      <w:r>
        <w:rPr>
          <w:noProof/>
        </w:rPr>
        <w:fldChar w:fldCharType="end"/>
      </w:r>
    </w:p>
    <w:p w14:paraId="5644223B"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Stability</w:t>
      </w:r>
      <w:r>
        <w:rPr>
          <w:noProof/>
        </w:rPr>
        <w:tab/>
      </w:r>
      <w:r>
        <w:rPr>
          <w:noProof/>
        </w:rPr>
        <w:fldChar w:fldCharType="begin"/>
      </w:r>
      <w:r>
        <w:rPr>
          <w:noProof/>
        </w:rPr>
        <w:instrText xml:space="preserve"> PAGEREF _Toc234763036 \h </w:instrText>
      </w:r>
      <w:r>
        <w:rPr>
          <w:noProof/>
        </w:rPr>
      </w:r>
      <w:r>
        <w:rPr>
          <w:noProof/>
        </w:rPr>
        <w:fldChar w:fldCharType="separate"/>
      </w:r>
      <w:r>
        <w:rPr>
          <w:noProof/>
        </w:rPr>
        <w:t>56</w:t>
      </w:r>
      <w:r>
        <w:rPr>
          <w:noProof/>
        </w:rPr>
        <w:fldChar w:fldCharType="end"/>
      </w:r>
    </w:p>
    <w:p w14:paraId="0EE20641"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Demo Promo</w:t>
      </w:r>
      <w:r>
        <w:rPr>
          <w:noProof/>
        </w:rPr>
        <w:tab/>
      </w:r>
      <w:r>
        <w:rPr>
          <w:noProof/>
        </w:rPr>
        <w:fldChar w:fldCharType="begin"/>
      </w:r>
      <w:r>
        <w:rPr>
          <w:noProof/>
        </w:rPr>
        <w:instrText xml:space="preserve"> PAGEREF _Toc234763037 \h </w:instrText>
      </w:r>
      <w:r>
        <w:rPr>
          <w:noProof/>
        </w:rPr>
      </w:r>
      <w:r>
        <w:rPr>
          <w:noProof/>
        </w:rPr>
        <w:fldChar w:fldCharType="separate"/>
      </w:r>
      <w:r>
        <w:rPr>
          <w:noProof/>
        </w:rPr>
        <w:t>58</w:t>
      </w:r>
      <w:r>
        <w:rPr>
          <w:noProof/>
        </w:rPr>
        <w:fldChar w:fldCharType="end"/>
      </w:r>
    </w:p>
    <w:p w14:paraId="1016B6C5"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Mexican Democracy Bad</w:t>
      </w:r>
      <w:r>
        <w:rPr>
          <w:noProof/>
        </w:rPr>
        <w:tab/>
      </w:r>
      <w:r>
        <w:rPr>
          <w:noProof/>
        </w:rPr>
        <w:fldChar w:fldCharType="begin"/>
      </w:r>
      <w:r>
        <w:rPr>
          <w:noProof/>
        </w:rPr>
        <w:instrText xml:space="preserve"> PAGEREF _Toc234763038 \h </w:instrText>
      </w:r>
      <w:r>
        <w:rPr>
          <w:noProof/>
        </w:rPr>
      </w:r>
      <w:r>
        <w:rPr>
          <w:noProof/>
        </w:rPr>
        <w:fldChar w:fldCharType="separate"/>
      </w:r>
      <w:r>
        <w:rPr>
          <w:noProof/>
        </w:rPr>
        <w:t>59</w:t>
      </w:r>
      <w:r>
        <w:rPr>
          <w:noProof/>
        </w:rPr>
        <w:fldChar w:fldCharType="end"/>
      </w:r>
    </w:p>
    <w:p w14:paraId="526E5E29"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Environment</w:t>
      </w:r>
      <w:r>
        <w:rPr>
          <w:noProof/>
        </w:rPr>
        <w:tab/>
      </w:r>
      <w:r>
        <w:rPr>
          <w:noProof/>
        </w:rPr>
        <w:fldChar w:fldCharType="begin"/>
      </w:r>
      <w:r>
        <w:rPr>
          <w:noProof/>
        </w:rPr>
        <w:instrText xml:space="preserve"> PAGEREF _Toc234763039 \h </w:instrText>
      </w:r>
      <w:r>
        <w:rPr>
          <w:noProof/>
        </w:rPr>
      </w:r>
      <w:r>
        <w:rPr>
          <w:noProof/>
        </w:rPr>
        <w:fldChar w:fldCharType="separate"/>
      </w:r>
      <w:r>
        <w:rPr>
          <w:noProof/>
        </w:rPr>
        <w:t>60</w:t>
      </w:r>
      <w:r>
        <w:rPr>
          <w:noProof/>
        </w:rPr>
        <w:fldChar w:fldCharType="end"/>
      </w:r>
    </w:p>
    <w:p w14:paraId="6F1F2661"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Stability</w:t>
      </w:r>
      <w:r>
        <w:rPr>
          <w:noProof/>
        </w:rPr>
        <w:tab/>
      </w:r>
      <w:r>
        <w:rPr>
          <w:noProof/>
        </w:rPr>
        <w:fldChar w:fldCharType="begin"/>
      </w:r>
      <w:r>
        <w:rPr>
          <w:noProof/>
        </w:rPr>
        <w:instrText xml:space="preserve"> PAGEREF _Toc234763040 \h </w:instrText>
      </w:r>
      <w:r>
        <w:rPr>
          <w:noProof/>
        </w:rPr>
      </w:r>
      <w:r>
        <w:rPr>
          <w:noProof/>
        </w:rPr>
        <w:fldChar w:fldCharType="separate"/>
      </w:r>
      <w:r>
        <w:rPr>
          <w:noProof/>
        </w:rPr>
        <w:t>62</w:t>
      </w:r>
      <w:r>
        <w:rPr>
          <w:noProof/>
        </w:rPr>
        <w:fldChar w:fldCharType="end"/>
      </w:r>
    </w:p>
    <w:p w14:paraId="19104F20"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Demo Promo</w:t>
      </w:r>
      <w:r>
        <w:rPr>
          <w:noProof/>
        </w:rPr>
        <w:tab/>
      </w:r>
      <w:r>
        <w:rPr>
          <w:noProof/>
        </w:rPr>
        <w:fldChar w:fldCharType="begin"/>
      </w:r>
      <w:r>
        <w:rPr>
          <w:noProof/>
        </w:rPr>
        <w:instrText xml:space="preserve"> PAGEREF _Toc234763041 \h </w:instrText>
      </w:r>
      <w:r>
        <w:rPr>
          <w:noProof/>
        </w:rPr>
      </w:r>
      <w:r>
        <w:rPr>
          <w:noProof/>
        </w:rPr>
        <w:fldChar w:fldCharType="separate"/>
      </w:r>
      <w:r>
        <w:rPr>
          <w:noProof/>
        </w:rPr>
        <w:t>63</w:t>
      </w:r>
      <w:r>
        <w:rPr>
          <w:noProof/>
        </w:rPr>
        <w:fldChar w:fldCharType="end"/>
      </w:r>
    </w:p>
    <w:p w14:paraId="21B84A14"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Cuban Democracy Good</w:t>
      </w:r>
      <w:r>
        <w:rPr>
          <w:noProof/>
        </w:rPr>
        <w:tab/>
      </w:r>
      <w:r>
        <w:rPr>
          <w:noProof/>
        </w:rPr>
        <w:fldChar w:fldCharType="begin"/>
      </w:r>
      <w:r>
        <w:rPr>
          <w:noProof/>
        </w:rPr>
        <w:instrText xml:space="preserve"> PAGEREF _Toc234763042 \h </w:instrText>
      </w:r>
      <w:r>
        <w:rPr>
          <w:noProof/>
        </w:rPr>
      </w:r>
      <w:r>
        <w:rPr>
          <w:noProof/>
        </w:rPr>
        <w:fldChar w:fldCharType="separate"/>
      </w:r>
      <w:r>
        <w:rPr>
          <w:noProof/>
        </w:rPr>
        <w:t>64</w:t>
      </w:r>
      <w:r>
        <w:rPr>
          <w:noProof/>
        </w:rPr>
        <w:fldChar w:fldCharType="end"/>
      </w:r>
    </w:p>
    <w:p w14:paraId="35FEB7BC"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Environment</w:t>
      </w:r>
      <w:r>
        <w:rPr>
          <w:noProof/>
        </w:rPr>
        <w:tab/>
      </w:r>
      <w:r>
        <w:rPr>
          <w:noProof/>
        </w:rPr>
        <w:fldChar w:fldCharType="begin"/>
      </w:r>
      <w:r>
        <w:rPr>
          <w:noProof/>
        </w:rPr>
        <w:instrText xml:space="preserve"> PAGEREF _Toc234763043 \h </w:instrText>
      </w:r>
      <w:r>
        <w:rPr>
          <w:noProof/>
        </w:rPr>
      </w:r>
      <w:r>
        <w:rPr>
          <w:noProof/>
        </w:rPr>
        <w:fldChar w:fldCharType="separate"/>
      </w:r>
      <w:r>
        <w:rPr>
          <w:noProof/>
        </w:rPr>
        <w:t>65</w:t>
      </w:r>
      <w:r>
        <w:rPr>
          <w:noProof/>
        </w:rPr>
        <w:fldChar w:fldCharType="end"/>
      </w:r>
    </w:p>
    <w:p w14:paraId="07DB724E"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Stability</w:t>
      </w:r>
      <w:r>
        <w:rPr>
          <w:noProof/>
        </w:rPr>
        <w:tab/>
      </w:r>
      <w:r>
        <w:rPr>
          <w:noProof/>
        </w:rPr>
        <w:fldChar w:fldCharType="begin"/>
      </w:r>
      <w:r>
        <w:rPr>
          <w:noProof/>
        </w:rPr>
        <w:instrText xml:space="preserve"> PAGEREF _Toc234763044 \h </w:instrText>
      </w:r>
      <w:r>
        <w:rPr>
          <w:noProof/>
        </w:rPr>
      </w:r>
      <w:r>
        <w:rPr>
          <w:noProof/>
        </w:rPr>
        <w:fldChar w:fldCharType="separate"/>
      </w:r>
      <w:r>
        <w:rPr>
          <w:noProof/>
        </w:rPr>
        <w:t>69</w:t>
      </w:r>
      <w:r>
        <w:rPr>
          <w:noProof/>
        </w:rPr>
        <w:fldChar w:fldCharType="end"/>
      </w:r>
    </w:p>
    <w:p w14:paraId="08BCC6FF"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Cuban Democracy Bad</w:t>
      </w:r>
      <w:r>
        <w:rPr>
          <w:noProof/>
        </w:rPr>
        <w:tab/>
      </w:r>
      <w:r>
        <w:rPr>
          <w:noProof/>
        </w:rPr>
        <w:fldChar w:fldCharType="begin"/>
      </w:r>
      <w:r>
        <w:rPr>
          <w:noProof/>
        </w:rPr>
        <w:instrText xml:space="preserve"> PAGEREF _Toc234763045 \h </w:instrText>
      </w:r>
      <w:r>
        <w:rPr>
          <w:noProof/>
        </w:rPr>
      </w:r>
      <w:r>
        <w:rPr>
          <w:noProof/>
        </w:rPr>
        <w:fldChar w:fldCharType="separate"/>
      </w:r>
      <w:r>
        <w:rPr>
          <w:noProof/>
        </w:rPr>
        <w:t>72</w:t>
      </w:r>
      <w:r>
        <w:rPr>
          <w:noProof/>
        </w:rPr>
        <w:fldChar w:fldCharType="end"/>
      </w:r>
    </w:p>
    <w:p w14:paraId="4D2AE201"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Environment</w:t>
      </w:r>
      <w:r>
        <w:rPr>
          <w:noProof/>
        </w:rPr>
        <w:tab/>
      </w:r>
      <w:r>
        <w:rPr>
          <w:noProof/>
        </w:rPr>
        <w:fldChar w:fldCharType="begin"/>
      </w:r>
      <w:r>
        <w:rPr>
          <w:noProof/>
        </w:rPr>
        <w:instrText xml:space="preserve"> PAGEREF _Toc234763046 \h </w:instrText>
      </w:r>
      <w:r>
        <w:rPr>
          <w:noProof/>
        </w:rPr>
      </w:r>
      <w:r>
        <w:rPr>
          <w:noProof/>
        </w:rPr>
        <w:fldChar w:fldCharType="separate"/>
      </w:r>
      <w:r>
        <w:rPr>
          <w:noProof/>
        </w:rPr>
        <w:t>73</w:t>
      </w:r>
      <w:r>
        <w:rPr>
          <w:noProof/>
        </w:rPr>
        <w:fldChar w:fldCharType="end"/>
      </w:r>
    </w:p>
    <w:p w14:paraId="012D1124"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lastRenderedPageBreak/>
        <w:t>Stability</w:t>
      </w:r>
      <w:r>
        <w:rPr>
          <w:noProof/>
        </w:rPr>
        <w:tab/>
      </w:r>
      <w:r>
        <w:rPr>
          <w:noProof/>
        </w:rPr>
        <w:fldChar w:fldCharType="begin"/>
      </w:r>
      <w:r>
        <w:rPr>
          <w:noProof/>
        </w:rPr>
        <w:instrText xml:space="preserve"> PAGEREF _Toc234763047 \h </w:instrText>
      </w:r>
      <w:r>
        <w:rPr>
          <w:noProof/>
        </w:rPr>
      </w:r>
      <w:r>
        <w:rPr>
          <w:noProof/>
        </w:rPr>
        <w:fldChar w:fldCharType="separate"/>
      </w:r>
      <w:r>
        <w:rPr>
          <w:noProof/>
        </w:rPr>
        <w:t>76</w:t>
      </w:r>
      <w:r>
        <w:rPr>
          <w:noProof/>
        </w:rPr>
        <w:fldChar w:fldCharType="end"/>
      </w:r>
    </w:p>
    <w:p w14:paraId="38F73E36"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Venezuelan Democracy Good</w:t>
      </w:r>
      <w:r>
        <w:rPr>
          <w:noProof/>
        </w:rPr>
        <w:tab/>
      </w:r>
      <w:r>
        <w:rPr>
          <w:noProof/>
        </w:rPr>
        <w:fldChar w:fldCharType="begin"/>
      </w:r>
      <w:r>
        <w:rPr>
          <w:noProof/>
        </w:rPr>
        <w:instrText xml:space="preserve"> PAGEREF _Toc234763048 \h </w:instrText>
      </w:r>
      <w:r>
        <w:rPr>
          <w:noProof/>
        </w:rPr>
      </w:r>
      <w:r>
        <w:rPr>
          <w:noProof/>
        </w:rPr>
        <w:fldChar w:fldCharType="separate"/>
      </w:r>
      <w:r>
        <w:rPr>
          <w:noProof/>
        </w:rPr>
        <w:t>81</w:t>
      </w:r>
      <w:r>
        <w:rPr>
          <w:noProof/>
        </w:rPr>
        <w:fldChar w:fldCharType="end"/>
      </w:r>
    </w:p>
    <w:p w14:paraId="001A76F0"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Environment</w:t>
      </w:r>
      <w:r>
        <w:rPr>
          <w:noProof/>
        </w:rPr>
        <w:tab/>
      </w:r>
      <w:r>
        <w:rPr>
          <w:noProof/>
        </w:rPr>
        <w:fldChar w:fldCharType="begin"/>
      </w:r>
      <w:r>
        <w:rPr>
          <w:noProof/>
        </w:rPr>
        <w:instrText xml:space="preserve"> PAGEREF _Toc234763049 \h </w:instrText>
      </w:r>
      <w:r>
        <w:rPr>
          <w:noProof/>
        </w:rPr>
      </w:r>
      <w:r>
        <w:rPr>
          <w:noProof/>
        </w:rPr>
        <w:fldChar w:fldCharType="separate"/>
      </w:r>
      <w:r>
        <w:rPr>
          <w:noProof/>
        </w:rPr>
        <w:t>82</w:t>
      </w:r>
      <w:r>
        <w:rPr>
          <w:noProof/>
        </w:rPr>
        <w:fldChar w:fldCharType="end"/>
      </w:r>
    </w:p>
    <w:p w14:paraId="1251818C"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Stability</w:t>
      </w:r>
      <w:r>
        <w:rPr>
          <w:noProof/>
        </w:rPr>
        <w:tab/>
      </w:r>
      <w:r>
        <w:rPr>
          <w:noProof/>
        </w:rPr>
        <w:fldChar w:fldCharType="begin"/>
      </w:r>
      <w:r>
        <w:rPr>
          <w:noProof/>
        </w:rPr>
        <w:instrText xml:space="preserve"> PAGEREF _Toc234763050 \h </w:instrText>
      </w:r>
      <w:r>
        <w:rPr>
          <w:noProof/>
        </w:rPr>
      </w:r>
      <w:r>
        <w:rPr>
          <w:noProof/>
        </w:rPr>
        <w:fldChar w:fldCharType="separate"/>
      </w:r>
      <w:r>
        <w:rPr>
          <w:noProof/>
        </w:rPr>
        <w:t>84</w:t>
      </w:r>
      <w:r>
        <w:rPr>
          <w:noProof/>
        </w:rPr>
        <w:fldChar w:fldCharType="end"/>
      </w:r>
    </w:p>
    <w:p w14:paraId="5BE39FB7"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Venezuelan Democracy Bad</w:t>
      </w:r>
      <w:r>
        <w:rPr>
          <w:noProof/>
        </w:rPr>
        <w:tab/>
      </w:r>
      <w:r>
        <w:rPr>
          <w:noProof/>
        </w:rPr>
        <w:fldChar w:fldCharType="begin"/>
      </w:r>
      <w:r>
        <w:rPr>
          <w:noProof/>
        </w:rPr>
        <w:instrText xml:space="preserve"> PAGEREF _Toc234763051 \h </w:instrText>
      </w:r>
      <w:r>
        <w:rPr>
          <w:noProof/>
        </w:rPr>
      </w:r>
      <w:r>
        <w:rPr>
          <w:noProof/>
        </w:rPr>
        <w:fldChar w:fldCharType="separate"/>
      </w:r>
      <w:r>
        <w:rPr>
          <w:noProof/>
        </w:rPr>
        <w:t>86</w:t>
      </w:r>
      <w:r>
        <w:rPr>
          <w:noProof/>
        </w:rPr>
        <w:fldChar w:fldCharType="end"/>
      </w:r>
    </w:p>
    <w:p w14:paraId="46731F1B"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Stability</w:t>
      </w:r>
      <w:r>
        <w:rPr>
          <w:noProof/>
        </w:rPr>
        <w:tab/>
      </w:r>
      <w:r>
        <w:rPr>
          <w:noProof/>
        </w:rPr>
        <w:fldChar w:fldCharType="begin"/>
      </w:r>
      <w:r>
        <w:rPr>
          <w:noProof/>
        </w:rPr>
        <w:instrText xml:space="preserve"> PAGEREF _Toc234763052 \h </w:instrText>
      </w:r>
      <w:r>
        <w:rPr>
          <w:noProof/>
        </w:rPr>
      </w:r>
      <w:r>
        <w:rPr>
          <w:noProof/>
        </w:rPr>
        <w:fldChar w:fldCharType="separate"/>
      </w:r>
      <w:r>
        <w:rPr>
          <w:noProof/>
        </w:rPr>
        <w:t>87</w:t>
      </w:r>
      <w:r>
        <w:rPr>
          <w:noProof/>
        </w:rPr>
        <w:fldChar w:fldCharType="end"/>
      </w:r>
    </w:p>
    <w:p w14:paraId="497D22E1" w14:textId="77777777" w:rsidR="00C8251C" w:rsidRDefault="00C8251C">
      <w:pPr>
        <w:pStyle w:val="TOC3"/>
        <w:tabs>
          <w:tab w:val="right" w:leader="dot" w:pos="9350"/>
        </w:tabs>
        <w:rPr>
          <w:rFonts w:asciiTheme="minorHAnsi" w:eastAsiaTheme="minorEastAsia" w:hAnsiTheme="minorHAnsi" w:cstheme="minorBidi"/>
          <w:noProof/>
          <w:lang w:eastAsia="ja-JP"/>
        </w:rPr>
      </w:pPr>
      <w:r>
        <w:rPr>
          <w:noProof/>
        </w:rPr>
        <w:t>Enviornment</w:t>
      </w:r>
      <w:r>
        <w:rPr>
          <w:noProof/>
        </w:rPr>
        <w:tab/>
      </w:r>
      <w:r>
        <w:rPr>
          <w:noProof/>
        </w:rPr>
        <w:fldChar w:fldCharType="begin"/>
      </w:r>
      <w:r>
        <w:rPr>
          <w:noProof/>
        </w:rPr>
        <w:instrText xml:space="preserve"> PAGEREF _Toc234763053 \h </w:instrText>
      </w:r>
      <w:r>
        <w:rPr>
          <w:noProof/>
        </w:rPr>
      </w:r>
      <w:r>
        <w:rPr>
          <w:noProof/>
        </w:rPr>
        <w:fldChar w:fldCharType="separate"/>
      </w:r>
      <w:r>
        <w:rPr>
          <w:noProof/>
        </w:rPr>
        <w:t>88</w:t>
      </w:r>
      <w:r>
        <w:rPr>
          <w:noProof/>
        </w:rPr>
        <w:fldChar w:fldCharType="end"/>
      </w:r>
    </w:p>
    <w:p w14:paraId="60AFE3EF" w14:textId="77777777" w:rsidR="00C8251C" w:rsidRDefault="00C8251C">
      <w:pPr>
        <w:pStyle w:val="TOC2"/>
        <w:tabs>
          <w:tab w:val="right" w:leader="dot" w:pos="9350"/>
        </w:tabs>
        <w:rPr>
          <w:rFonts w:asciiTheme="minorHAnsi" w:eastAsiaTheme="minorEastAsia" w:hAnsiTheme="minorHAnsi" w:cstheme="minorBidi"/>
          <w:noProof/>
          <w:lang w:eastAsia="ja-JP"/>
        </w:rPr>
      </w:pPr>
      <w:r>
        <w:rPr>
          <w:noProof/>
        </w:rPr>
        <w:t>Venezuelan Stability Impacts</w:t>
      </w:r>
      <w:r>
        <w:rPr>
          <w:noProof/>
        </w:rPr>
        <w:tab/>
      </w:r>
      <w:r>
        <w:rPr>
          <w:noProof/>
        </w:rPr>
        <w:fldChar w:fldCharType="begin"/>
      </w:r>
      <w:r>
        <w:rPr>
          <w:noProof/>
        </w:rPr>
        <w:instrText xml:space="preserve"> PAGEREF _Toc234763054 \h </w:instrText>
      </w:r>
      <w:r>
        <w:rPr>
          <w:noProof/>
        </w:rPr>
      </w:r>
      <w:r>
        <w:rPr>
          <w:noProof/>
        </w:rPr>
        <w:fldChar w:fldCharType="separate"/>
      </w:r>
      <w:r>
        <w:rPr>
          <w:noProof/>
        </w:rPr>
        <w:t>89</w:t>
      </w:r>
      <w:r>
        <w:rPr>
          <w:noProof/>
        </w:rPr>
        <w:fldChar w:fldCharType="end"/>
      </w:r>
    </w:p>
    <w:p w14:paraId="25917142" w14:textId="77777777" w:rsidR="00940575" w:rsidRPr="00940575" w:rsidRDefault="00940575" w:rsidP="00940575">
      <w:r>
        <w:fldChar w:fldCharType="end"/>
      </w:r>
    </w:p>
    <w:p w14:paraId="6A5740CC" w14:textId="77777777" w:rsidR="00375013" w:rsidRDefault="00375013" w:rsidP="00375013">
      <w:pPr>
        <w:pStyle w:val="Heading2"/>
      </w:pPr>
      <w:bookmarkStart w:id="2" w:name="_Toc234763004"/>
      <w:r>
        <w:t>Uniqueness</w:t>
      </w:r>
      <w:bookmarkEnd w:id="2"/>
    </w:p>
    <w:p w14:paraId="305DB70A" w14:textId="77777777" w:rsidR="00375013" w:rsidRDefault="00375013" w:rsidP="00375013">
      <w:pPr>
        <w:pStyle w:val="Heading3"/>
      </w:pPr>
      <w:bookmarkStart w:id="3" w:name="_Toc234763005"/>
      <w:r>
        <w:t>Global Democracy Low</w:t>
      </w:r>
      <w:bookmarkEnd w:id="3"/>
    </w:p>
    <w:p w14:paraId="1643C7D0" w14:textId="77777777" w:rsidR="00375013" w:rsidRDefault="00375013" w:rsidP="00375013">
      <w:pPr>
        <w:pStyle w:val="Heading4"/>
      </w:pPr>
      <w:r>
        <w:t>Democracy is declining globally – in numbers, quality, and public support.</w:t>
      </w:r>
    </w:p>
    <w:p w14:paraId="41552D7C" w14:textId="77777777" w:rsidR="00375013" w:rsidRPr="00F304F0" w:rsidRDefault="00375013" w:rsidP="00375013">
      <w:pPr>
        <w:rPr>
          <w:rStyle w:val="StyleStyleBold12pt"/>
        </w:rPr>
      </w:pPr>
      <w:proofErr w:type="spellStart"/>
      <w:r w:rsidRPr="00F304F0">
        <w:rPr>
          <w:rStyle w:val="StyleStyleBold12pt"/>
        </w:rPr>
        <w:t>Kurlantzick</w:t>
      </w:r>
      <w:proofErr w:type="spellEnd"/>
      <w:r w:rsidRPr="00F304F0">
        <w:rPr>
          <w:rStyle w:val="StyleStyleBold12pt"/>
        </w:rPr>
        <w:t xml:space="preserve"> ‘11</w:t>
      </w:r>
    </w:p>
    <w:p w14:paraId="7BBECD5A" w14:textId="77777777" w:rsidR="00375013" w:rsidRDefault="00375013" w:rsidP="00375013">
      <w:r w:rsidRPr="00F304F0">
        <w:t xml:space="preserve">Joshua </w:t>
      </w:r>
      <w:proofErr w:type="spellStart"/>
      <w:r w:rsidRPr="00F304F0">
        <w:t>Kurlantzick</w:t>
      </w:r>
      <w:proofErr w:type="spellEnd"/>
      <w:r w:rsidRPr="00F304F0">
        <w:t xml:space="preserve"> is a fellow for South-east Asia at the Council on Foreign Relations.</w:t>
      </w:r>
      <w:r>
        <w:t xml:space="preserve"> </w:t>
      </w:r>
      <w:proofErr w:type="gramStart"/>
      <w:r>
        <w:t>“</w:t>
      </w:r>
      <w:r w:rsidRPr="00F304F0">
        <w:t>Democracy in steep decline around the world</w:t>
      </w:r>
      <w:r>
        <w:t>”.</w:t>
      </w:r>
      <w:proofErr w:type="gramEnd"/>
      <w:r>
        <w:t xml:space="preserve"> The National. July 15, 2011. </w:t>
      </w:r>
      <w:r w:rsidRPr="00F304F0">
        <w:t>http://www.thenational.ae/news/worldwide/middle-east/democracy-in-steep-decline-around-the-world</w:t>
      </w:r>
      <w:proofErr w:type="gramStart"/>
      <w:r w:rsidRPr="00F304F0">
        <w:t>?pageCount</w:t>
      </w:r>
      <w:proofErr w:type="gramEnd"/>
      <w:r w:rsidRPr="00F304F0">
        <w:t>=0</w:t>
      </w:r>
    </w:p>
    <w:p w14:paraId="61D8F7B2" w14:textId="77777777" w:rsidR="00375013" w:rsidRDefault="00375013" w:rsidP="00375013">
      <w:pPr>
        <w:pStyle w:val="card"/>
      </w:pPr>
      <w:r>
        <w:t xml:space="preserve">But the Arab Spring is, in many ways, a mirage. Several nations in the region may eventually make the transition to democracy - this is hardly assured - but in reality, </w:t>
      </w:r>
      <w:r w:rsidRPr="00F304F0">
        <w:rPr>
          <w:rStyle w:val="StyleBoldUnderline"/>
        </w:rPr>
        <w:t>democracy is faltering throughout the developing world, from Asia to Latin America, from Africa to the former Soviet states</w:t>
      </w:r>
      <w:r>
        <w:t xml:space="preserve">. </w:t>
      </w:r>
      <w:r w:rsidRPr="00F304F0">
        <w:rPr>
          <w:rStyle w:val="StyleBoldUnderline"/>
        </w:rPr>
        <w:t>In its annual survey</w:t>
      </w:r>
      <w:r>
        <w:t xml:space="preserve">, the monitoring group </w:t>
      </w:r>
      <w:r w:rsidRPr="00F304F0">
        <w:rPr>
          <w:rStyle w:val="StyleBoldUnderline"/>
        </w:rPr>
        <w:t>Freedom House</w:t>
      </w:r>
      <w:r>
        <w:t xml:space="preserve">, which uses a range of data to assess social, political and economic freedoms, </w:t>
      </w:r>
      <w:r w:rsidRPr="00F304F0">
        <w:rPr>
          <w:rStyle w:val="StyleBoldUnderline"/>
        </w:rPr>
        <w:t>found that global freedom plummeted for the fifth year in a row in 2010, the longest continuous decline in nearly 40 years</w:t>
      </w:r>
      <w:r>
        <w:t xml:space="preserve">. In fact, </w:t>
      </w:r>
      <w:r w:rsidRPr="00F304F0">
        <w:rPr>
          <w:rStyle w:val="StyleBoldUnderline"/>
        </w:rPr>
        <w:t>there are now fewer elected democracies than there were in 1995</w:t>
      </w:r>
      <w:r>
        <w:t xml:space="preserve">. A mountain of other evidence supported Freedom House's findings. </w:t>
      </w:r>
      <w:r w:rsidRPr="00F304F0">
        <w:rPr>
          <w:rStyle w:val="StyleBoldUnderline"/>
        </w:rPr>
        <w:t>One of the</w:t>
      </w:r>
      <w:r>
        <w:t xml:space="preserve"> other </w:t>
      </w:r>
      <w:r w:rsidRPr="00F304F0">
        <w:rPr>
          <w:rStyle w:val="StyleBoldUnderline"/>
        </w:rPr>
        <w:t>most comprehensive studies</w:t>
      </w:r>
      <w:r>
        <w:t xml:space="preserve"> of global democracy, compiled </w:t>
      </w:r>
      <w:r w:rsidRPr="00F304F0">
        <w:rPr>
          <w:rStyle w:val="StyleBoldUnderline"/>
        </w:rPr>
        <w:t>by</w:t>
      </w:r>
      <w:r>
        <w:t xml:space="preserve"> Germany's </w:t>
      </w:r>
      <w:r w:rsidRPr="00F304F0">
        <w:rPr>
          <w:rStyle w:val="StyleBoldUnderline"/>
        </w:rPr>
        <w:t>Bertelsmann Foundation</w:t>
      </w:r>
      <w:r>
        <w:t xml:space="preserve">, uses data examining the ability of democracies to function, manage government and uphold freedoms to produce what it calls the Transformation Index. The most recent index </w:t>
      </w:r>
      <w:r w:rsidRPr="00F304F0">
        <w:rPr>
          <w:rStyle w:val="StyleBoldUnderline"/>
        </w:rPr>
        <w:t>found "the overall quality of democracy has eroded</w:t>
      </w:r>
      <w:r>
        <w:t xml:space="preserve"> [throughout the developing world] ... the key components of a functioning democracy, such as political participation and civil liberties, have suffered qualitative erosion ... </w:t>
      </w:r>
      <w:r w:rsidRPr="00F304F0">
        <w:rPr>
          <w:rStyle w:val="StyleBoldUnderline"/>
        </w:rPr>
        <w:t>these developments threaten to hollow out the quality and substance of governance</w:t>
      </w:r>
      <w:r>
        <w:t xml:space="preserve">". </w:t>
      </w:r>
      <w:r w:rsidRPr="00F304F0">
        <w:rPr>
          <w:rStyle w:val="StyleBoldUnderline"/>
        </w:rPr>
        <w:t>The index concluded</w:t>
      </w:r>
      <w:r>
        <w:t xml:space="preserve"> that </w:t>
      </w:r>
      <w:r w:rsidRPr="00F304F0">
        <w:rPr>
          <w:rStyle w:val="StyleBoldUnderline"/>
        </w:rPr>
        <w:t>the number of "highly defective democracies"</w:t>
      </w:r>
      <w:r>
        <w:t xml:space="preserve"> - democracies with institutions, elections and political culture so flawed that they no longer qualified as real democracies - </w:t>
      </w:r>
      <w:r w:rsidRPr="00F304F0">
        <w:rPr>
          <w:rStyle w:val="StyleBoldUnderline"/>
        </w:rPr>
        <w:t>had</w:t>
      </w:r>
      <w:r>
        <w:t xml:space="preserve"> roughly </w:t>
      </w:r>
      <w:r w:rsidRPr="00F304F0">
        <w:rPr>
          <w:rStyle w:val="StyleBoldUnderline"/>
        </w:rPr>
        <w:t>doubled between 2006 and 2010</w:t>
      </w:r>
      <w:r>
        <w:t xml:space="preserve">. </w:t>
      </w:r>
      <w:r w:rsidRPr="00F304F0">
        <w:rPr>
          <w:rStyle w:val="StyleBoldUnderline"/>
        </w:rPr>
        <w:t xml:space="preserve">The Economist Intelligence Unit's Index of Democracy </w:t>
      </w:r>
      <w:r w:rsidRPr="00F304F0">
        <w:t>only</w:t>
      </w:r>
      <w:r>
        <w:t xml:space="preserve"> further </w:t>
      </w:r>
      <w:r w:rsidRPr="00F304F0">
        <w:rPr>
          <w:rStyle w:val="StyleBoldUnderline"/>
        </w:rPr>
        <w:t>confirmed these findings</w:t>
      </w:r>
      <w:r>
        <w:t xml:space="preserve">. The unit analyses </w:t>
      </w:r>
      <w:proofErr w:type="gramStart"/>
      <w:r>
        <w:t>democracy using</w:t>
      </w:r>
      <w:proofErr w:type="gramEnd"/>
      <w:r>
        <w:t xml:space="preserve"> categories for electoral process, pluralism, political participation, political culture, functioning of government and civil liberties. It found that democracy was in retreat around the globe. "In all regions, the average democracy score for 2010 is lower than in 2008," it reported. </w:t>
      </w:r>
      <w:r w:rsidRPr="00F304F0">
        <w:rPr>
          <w:rStyle w:val="StyleBoldUnderline"/>
        </w:rPr>
        <w:t>In 91 of 167 countries it studied, the democracy score had deteriorated</w:t>
      </w:r>
      <w:r>
        <w:t xml:space="preserve"> in that time period and in many others it had only remained stagnant. Of the 79 nations that it assessed as having some significant democratic qualities, only 26 made the grade as what the EIU calls "full democracies", while the other 53 were ranked only as "flawed democracies" because of serious deficiencies in many of the areas it assessed. In Latin America, Africa, Asia and even most of Africa, coups, which had been a frequent means of changing governments during the Cold War, had become nearly extinct by the early 2000s. </w:t>
      </w:r>
      <w:r w:rsidRPr="00F304F0">
        <w:rPr>
          <w:rStyle w:val="StyleBoldUnderline"/>
        </w:rPr>
        <w:t>But between 2006 and 2010, the military grabbed power in Mauritania, Niger, Guinea-Bissau, Bangladesh, Fiji and Madagascar, among others</w:t>
      </w:r>
      <w:r>
        <w:t xml:space="preserve">. </w:t>
      </w:r>
      <w:r w:rsidRPr="00F304F0">
        <w:rPr>
          <w:rStyle w:val="StyleBoldUnderline"/>
        </w:rPr>
        <w:t>In many</w:t>
      </w:r>
      <w:r>
        <w:t xml:space="preserve"> other </w:t>
      </w:r>
      <w:r w:rsidRPr="00F304F0">
        <w:rPr>
          <w:rStyle w:val="StyleBoldUnderline"/>
        </w:rPr>
        <w:t>developing nations</w:t>
      </w:r>
      <w:r>
        <w:t xml:space="preserve">, </w:t>
      </w:r>
      <w:r w:rsidRPr="00F304F0">
        <w:rPr>
          <w:rStyle w:val="StyleBoldUnderline"/>
        </w:rPr>
        <w:t>such as Mexico, Pakistan and the Philippines, the military managed to restore its power</w:t>
      </w:r>
      <w:r>
        <w:t xml:space="preserve"> as the central actor in political life, dominating the civilian governments that clung to power only through the support of the armed forces. "It's almost like we've gone back to the [Ferdinand] Marcos era," prominent Filipino rights activist and lawyer Harry </w:t>
      </w:r>
      <w:proofErr w:type="spellStart"/>
      <w:r>
        <w:t>Roque</w:t>
      </w:r>
      <w:proofErr w:type="spellEnd"/>
      <w:r>
        <w:t xml:space="preserve"> </w:t>
      </w:r>
      <w:proofErr w:type="spellStart"/>
      <w:r>
        <w:t>Jr</w:t>
      </w:r>
      <w:proofErr w:type="spellEnd"/>
      <w:r>
        <w:t xml:space="preserve"> said, as he waited in his office for the security forces to come and interrogate him. "There's the same type of fear, the same abuses, the same attitude by the military that their actions will never face consequences." Support for democracy has become so tepid in parts of the developing world that many of these coups were cheered: in Niger last year, thousands celebrated the military takeover in Niamey, the capital, in part because the overthrown leader had been destroying the country's democratic institutions. Overall, an analysis of military coups in developing nations over the past 20 years, conducted by David Silverman, my Council on Foreign Relations research associate, found that in nearly 50 per cent of cases drawn from Africa, Latin America, Asia and the Middle East, middle-class men and women either agitated in advance for the coup, or, in polls or prominent media coverage afterwards, expressed their support for the army takeover. Opinion polls also reveal that </w:t>
      </w:r>
      <w:r w:rsidRPr="00F304F0">
        <w:rPr>
          <w:rStyle w:val="StyleBoldUnderline"/>
        </w:rPr>
        <w:t>the quality of democracy is declining, but also that how the public views democracy is deteriorating as well</w:t>
      </w:r>
      <w:r>
        <w:t xml:space="preserve">. The Barometer Series of polls uses questionnaires to ask people in a range of nations about their views on democracy. The survey of the African continent has found declining levels of support for democracy in many countries. Meanwhile, in Russia, where hope for democracy was high in the early 1990s, today the New Europe Barometer shows that half of Russians believe it is acceptable to stop having elections if this decision strengthens the country. Elsewhere, in Ecuador, Guatemala, Paraguay, Colombia, Peru, Honduras and Nicaragua, either a minority or only a tiny majority of people think democracy is preferable to any other type of government. Polls and studies of South Asia have revealed similar dissatisfaction. In Pakistan, roughly 60 per cent of respondents in a comprehensive regional survey said the </w:t>
      </w:r>
      <w:proofErr w:type="gramStart"/>
      <w:r>
        <w:t>country should be ruled by the army</w:t>
      </w:r>
      <w:proofErr w:type="gramEnd"/>
      <w:r>
        <w:t xml:space="preserve">. </w:t>
      </w:r>
      <w:r w:rsidRPr="00F304F0">
        <w:rPr>
          <w:rStyle w:val="StyleBoldUnderline"/>
        </w:rPr>
        <w:t>Even in East Asia</w:t>
      </w:r>
      <w:r>
        <w:t xml:space="preserve">, one of the most economically vibrant regions of the world, </w:t>
      </w:r>
      <w:r w:rsidRPr="00F304F0">
        <w:rPr>
          <w:rStyle w:val="StyleBoldUnderline"/>
        </w:rPr>
        <w:t>polls reveal the same rising dissatisfaction with democracy</w:t>
      </w:r>
      <w:r>
        <w:t>. In fact, several countries in the region have developed what Yu-</w:t>
      </w:r>
      <w:proofErr w:type="spellStart"/>
      <w:r>
        <w:t>tzung</w:t>
      </w:r>
      <w:proofErr w:type="spellEnd"/>
      <w:r>
        <w:t xml:space="preserve"> Chang, </w:t>
      </w:r>
      <w:proofErr w:type="spellStart"/>
      <w:r>
        <w:t>Yunhan</w:t>
      </w:r>
      <w:proofErr w:type="spellEnd"/>
      <w:r>
        <w:t xml:space="preserve"> Zhu and Chong-min Park, who studied data from the regular Asian Barometer surveys, have termed "authoritarian nostalgia".</w:t>
      </w:r>
    </w:p>
    <w:p w14:paraId="5BA34732" w14:textId="77777777" w:rsidR="00375013" w:rsidRDefault="00375013" w:rsidP="00375013">
      <w:pPr>
        <w:pStyle w:val="Heading4"/>
      </w:pPr>
      <w:r>
        <w:t>Democracy is declining globally.</w:t>
      </w:r>
    </w:p>
    <w:p w14:paraId="21EF39B5" w14:textId="77777777" w:rsidR="00375013" w:rsidRPr="00602CB9" w:rsidRDefault="00375013" w:rsidP="00375013">
      <w:pPr>
        <w:rPr>
          <w:rStyle w:val="StyleStyleBold12pt"/>
        </w:rPr>
      </w:pPr>
      <w:proofErr w:type="spellStart"/>
      <w:r w:rsidRPr="00602CB9">
        <w:rPr>
          <w:rStyle w:val="StyleStyleBold12pt"/>
        </w:rPr>
        <w:t>Puddington</w:t>
      </w:r>
      <w:proofErr w:type="spellEnd"/>
      <w:r w:rsidRPr="00602CB9">
        <w:rPr>
          <w:rStyle w:val="StyleStyleBold12pt"/>
        </w:rPr>
        <w:t xml:space="preserve"> ‘11</w:t>
      </w:r>
    </w:p>
    <w:p w14:paraId="7185A7D9" w14:textId="77777777" w:rsidR="00375013" w:rsidRDefault="00375013" w:rsidP="00375013">
      <w:r w:rsidRPr="00602CB9">
        <w:t xml:space="preserve">Arch </w:t>
      </w:r>
      <w:proofErr w:type="spellStart"/>
      <w:r w:rsidRPr="00602CB9">
        <w:t>Puddington</w:t>
      </w:r>
      <w:proofErr w:type="spellEnd"/>
      <w:r w:rsidRPr="00602CB9">
        <w:t xml:space="preserve"> is director of research at Freedom House.</w:t>
      </w:r>
      <w:r>
        <w:t xml:space="preserve"> </w:t>
      </w:r>
      <w:proofErr w:type="gramStart"/>
      <w:r>
        <w:t>“</w:t>
      </w:r>
      <w:r w:rsidRPr="00602CB9">
        <w:t>Democracy Under Duress</w:t>
      </w:r>
      <w:r>
        <w:t>”.</w:t>
      </w:r>
      <w:proofErr w:type="gramEnd"/>
      <w:r>
        <w:t xml:space="preserve"> </w:t>
      </w:r>
      <w:proofErr w:type="gramStart"/>
      <w:r>
        <w:t>Journal of Democracy.</w:t>
      </w:r>
      <w:proofErr w:type="gramEnd"/>
      <w:r>
        <w:t xml:space="preserve"> </w:t>
      </w:r>
      <w:r w:rsidRPr="00602CB9">
        <w:t>Volume 22, Number 2, April 2011</w:t>
      </w:r>
      <w:r>
        <w:t xml:space="preserve">. </w:t>
      </w:r>
      <w:proofErr w:type="spellStart"/>
      <w:r>
        <w:t>ProQuest</w:t>
      </w:r>
      <w:proofErr w:type="spellEnd"/>
      <w:r>
        <w:t>.</w:t>
      </w:r>
    </w:p>
    <w:p w14:paraId="2F851A88" w14:textId="77777777" w:rsidR="00375013" w:rsidRPr="00602CB9" w:rsidRDefault="00375013" w:rsidP="00375013">
      <w:pPr>
        <w:pStyle w:val="card"/>
      </w:pPr>
      <w:r>
        <w:t xml:space="preserve">The increasing truculence of the world's most potent authoritarian regimes has coincided with a growing inability or unwillingness on the part of the world's democracies to meet the authoritarian challenge, with important consequences for the state of global freedom. </w:t>
      </w:r>
      <w:r w:rsidRPr="00602CB9">
        <w:rPr>
          <w:rStyle w:val="StyleBoldUnderline"/>
        </w:rPr>
        <w:t>According to Freedom in the World 2011, the latest edition of Freedom House's annual survey</w:t>
      </w:r>
      <w:r>
        <w:t xml:space="preserve"> of global political rights and civil liberties, </w:t>
      </w:r>
      <w:r w:rsidRPr="00602CB9">
        <w:rPr>
          <w:rStyle w:val="StyleBoldUnderline"/>
        </w:rPr>
        <w:t>2010 saw conditions worsen for the fifth consecutive yea</w:t>
      </w:r>
      <w:r>
        <w:t xml:space="preserve">r. While 2010's deterioration was not as bad as some years', </w:t>
      </w:r>
      <w:r w:rsidRPr="00602CB9">
        <w:rPr>
          <w:rStyle w:val="StyleBoldUnderline"/>
        </w:rPr>
        <w:t>the multiyear spate of backsliding is the longest of its kind</w:t>
      </w:r>
      <w:r>
        <w:t xml:space="preserve"> since Freedom in the World was first published in 1972, </w:t>
      </w:r>
      <w:r w:rsidRPr="00602CB9">
        <w:rPr>
          <w:rStyle w:val="StyleBoldUnderline"/>
        </w:rPr>
        <w:t>and threatens gains dating to the post-Cold War era in Africa, Latin America, Asia, and the former Soviet bloc</w:t>
      </w:r>
      <w:r>
        <w:t xml:space="preserve">. </w:t>
      </w:r>
      <w:r w:rsidRPr="00602CB9">
        <w:rPr>
          <w:rStyle w:val="StyleBoldUnderline"/>
        </w:rPr>
        <w:t>The number of countries listed as Free dropped from 89 to 87, but more disturbing was the further decline in the number of electoral democracies, from 116 to 115</w:t>
      </w:r>
      <w:r>
        <w:t xml:space="preserve">, putting the figure well below its 2005 level of 123. The electoral-democracy roster has not been so short since 1995. The Table on pp. 22-23 provides the 2010 freedom status (Not Free, Partly Free, or Free) and political-rights and civil-liberties ratings (with 1 representing the most free and 7 the least) of the world's independent countries, as well as trend arrows indicating positive or negative shifts that were not enough to cause a country's ratings to change, but were significant nonetheless. </w:t>
      </w:r>
      <w:r w:rsidRPr="00602CB9">
        <w:rPr>
          <w:rStyle w:val="StyleBoldUnderline"/>
        </w:rPr>
        <w:t xml:space="preserve">The </w:t>
      </w:r>
      <w:proofErr w:type="gramStart"/>
      <w:r w:rsidRPr="00602CB9">
        <w:rPr>
          <w:rStyle w:val="StyleBoldUnderline"/>
        </w:rPr>
        <w:t>number of countries exhibiting declines for the past year</w:t>
      </w:r>
      <w:r>
        <w:t xml:space="preserve"> (25) </w:t>
      </w:r>
      <w:r w:rsidRPr="00602CB9">
        <w:rPr>
          <w:rStyle w:val="StyleBoldUnderline"/>
        </w:rPr>
        <w:t>was more than double</w:t>
      </w:r>
      <w:proofErr w:type="gramEnd"/>
      <w:r w:rsidRPr="00602CB9">
        <w:rPr>
          <w:rStyle w:val="StyleBoldUnderline"/>
        </w:rPr>
        <w:t xml:space="preserve"> the number showing gains</w:t>
      </w:r>
      <w:r>
        <w:t xml:space="preserve"> (11). The most notable changes occurred in Mexico and Ukraine, both of which declined from Free to Partly Free, and Ethiopia, which dropped from Partly Free to Not Free. Among other countries showing declines were Côte d'Ivoire, Egypt, Kuwait, Rwanda, and Sri Lanka. Countries that notched important </w:t>
      </w:r>
      <w:proofErr w:type="gramStart"/>
      <w:r>
        <w:t>gains</w:t>
      </w:r>
      <w:proofErr w:type="gramEnd"/>
      <w:r>
        <w:t xml:space="preserve"> included Colombia, Guinea, Kenya, Nigeria, the Philippines, and Tanzania. For the first time in years, the former USSR also saw modest gains, with improvements noted in Georgia, Kyrgyzstan, and Moldova. At the same time, the region's democracy indicators continued to rank near the global bottom, only slightly above those for the Middle East. The poor performance of the countries of the Middle East and North Africa remains a source of concern. The region deepened its multiyear democratic decline from an already-low baseline. Among the year's troubling trends were: • Violence and organized crime as enemies of democracy: Mexico's decline from Free to Partly Free was a result of the uncontrolled wave of organized criminal activity that has afflicted several states. The problem is </w:t>
      </w:r>
      <w:proofErr w:type="spellStart"/>
      <w:r>
        <w:t>regionwide</w:t>
      </w:r>
      <w:proofErr w:type="spellEnd"/>
      <w:r>
        <w:t xml:space="preserve">. At year's end, Guatemala declared a state of siege in a part of the country where criminal violence has grown unchecked, and there is strong evidence that similar problems could be migrating from the Americas to Africa. • The persistent freedom gap in Muslim-majority countries: Despite a few noteworthy gains, primarily Indonesia's embrace of democracy and civil rights, Muslim-majority countries have failed to make significant progress over the past decade. Only a pair are ranked as Free, as opposed to 19 Partly Free and 26 Not Free. While practically no improvements were registered in the Middle East and North Africa, some gains were recorded in Muslim-majority countries outside the region. • </w:t>
      </w:r>
      <w:proofErr w:type="gramStart"/>
      <w:r>
        <w:t>The</w:t>
      </w:r>
      <w:proofErr w:type="gramEnd"/>
      <w:r>
        <w:t xml:space="preserve"> economic crisis challenging Central Europe's progress: Among the countries worst hit by the global economic downturn are a number of ex-communist states in Central Europe and the Baltic region. Although EU influence and the consolidation of democratic institutions have prevented major regressions, there is evidence of backsliding, especially in Hungary and Latvia. • China's latest pretext for repression: In 2008, Beijing cited the need for security during the Olympic </w:t>
      </w:r>
      <w:proofErr w:type="gramStart"/>
      <w:r>
        <w:t>Games</w:t>
      </w:r>
      <w:proofErr w:type="gramEnd"/>
      <w:r>
        <w:t xml:space="preserve"> as the reason for [End Page 20] its crackdown on dissidents, journalists, and others. In 2009, it claimed a need for order around the celebration of the sixtieth anniversary of the CCP's seizure of power. In 2010, repression was presented as a response to the hostility supposedly evinced by Liu </w:t>
      </w:r>
      <w:proofErr w:type="spellStart"/>
      <w:r>
        <w:t>Xiaobo's</w:t>
      </w:r>
      <w:proofErr w:type="spellEnd"/>
      <w:r>
        <w:t xml:space="preserve"> Nobel Prize. The 87 countries designated as Free in 2010 by Freedom in the World represented 45 percent of the world's 194 polities and almost </w:t>
      </w:r>
      <w:proofErr w:type="gramStart"/>
      <w:r>
        <w:t>three-billion</w:t>
      </w:r>
      <w:proofErr w:type="gramEnd"/>
      <w:r>
        <w:t xml:space="preserve"> people—43 percent of the global population. </w:t>
      </w:r>
      <w:r w:rsidRPr="00602CB9">
        <w:rPr>
          <w:rStyle w:val="StyleBoldUnderline"/>
        </w:rPr>
        <w:t xml:space="preserve">The number of </w:t>
      </w:r>
      <w:proofErr w:type="gramStart"/>
      <w:r w:rsidRPr="00602CB9">
        <w:rPr>
          <w:rStyle w:val="StyleBoldUnderline"/>
        </w:rPr>
        <w:t>Free</w:t>
      </w:r>
      <w:proofErr w:type="gramEnd"/>
      <w:r w:rsidRPr="00602CB9">
        <w:rPr>
          <w:rStyle w:val="StyleBoldUnderline"/>
        </w:rPr>
        <w:t xml:space="preserve"> countries declined by two from the previous year's survey</w:t>
      </w:r>
      <w:r>
        <w:t xml:space="preserve">. The number of countries qualifying as Partly Free stood at 60, or 31 percent of all countries assessed by the survey, and they were home to about a billion and a half people, or 22 percent of the world's total. The number of Partly Free countries increased by two from the previous year. A total of 47 countries were deemed Not Free, representing 24 percent of the world's polities. The number of people living under Not Free conditions stood at slightly over 2.4 billion or 35 percent of the global population, though it is important to note that more than half this number lives in just one country: China. The number of Not Free countries remained unchanged from 2009. </w:t>
      </w:r>
      <w:r w:rsidRPr="00602CB9">
        <w:rPr>
          <w:rStyle w:val="StyleBoldUnderline"/>
        </w:rPr>
        <w:t>The number of electoral democracies dropped by one</w:t>
      </w:r>
      <w:r>
        <w:t xml:space="preserve">, and stands at 115. Three countries achieved electoral-democracy status (a rating easier to attain than Free) due to elections that were widely regarded as improvements over previous polls: the Philippines, Tanzania, and Tonga. </w:t>
      </w:r>
      <w:r w:rsidRPr="00602CB9">
        <w:rPr>
          <w:rStyle w:val="StyleBoldUnderline"/>
        </w:rPr>
        <w:t>Four countries dropped off the electoral-democracies roster: Burundi, Guinea-Bissau, Haiti, and Sri Lanka</w:t>
      </w:r>
      <w:r>
        <w:t>.</w:t>
      </w:r>
    </w:p>
    <w:p w14:paraId="2057A00F" w14:textId="77777777" w:rsidR="00375013" w:rsidRDefault="00375013" w:rsidP="00375013">
      <w:pPr>
        <w:pStyle w:val="Heading3"/>
      </w:pPr>
      <w:bookmarkStart w:id="4" w:name="_Toc234763006"/>
      <w:r>
        <w:t>AT: Global Democracy Low</w:t>
      </w:r>
      <w:bookmarkEnd w:id="4"/>
    </w:p>
    <w:p w14:paraId="5CA43252" w14:textId="77777777" w:rsidR="00375013" w:rsidRPr="0088076E" w:rsidRDefault="00375013" w:rsidP="00375013">
      <w:pPr>
        <w:pStyle w:val="Heading4"/>
      </w:pPr>
      <w:r>
        <w:t xml:space="preserve">Democracy is not in retreat – the </w:t>
      </w:r>
      <w:proofErr w:type="gramStart"/>
      <w:r>
        <w:t>number of democracies have</w:t>
      </w:r>
      <w:proofErr w:type="gramEnd"/>
      <w:r>
        <w:t xml:space="preserve"> increased.</w:t>
      </w:r>
    </w:p>
    <w:p w14:paraId="222B4996" w14:textId="77777777" w:rsidR="00375013" w:rsidRPr="00152A10" w:rsidRDefault="00375013" w:rsidP="00375013">
      <w:pPr>
        <w:rPr>
          <w:rStyle w:val="StyleStyleBold12pt"/>
        </w:rPr>
      </w:pPr>
      <w:r w:rsidRPr="00152A10">
        <w:rPr>
          <w:rStyle w:val="StyleStyleBold12pt"/>
        </w:rPr>
        <w:t xml:space="preserve">Nye </w:t>
      </w:r>
      <w:r>
        <w:rPr>
          <w:rStyle w:val="StyleStyleBold12pt"/>
        </w:rPr>
        <w:t>8/4 – Professor at Harvard University</w:t>
      </w:r>
    </w:p>
    <w:p w14:paraId="71B2B224" w14:textId="77777777" w:rsidR="00375013" w:rsidRPr="0095679E" w:rsidRDefault="00375013" w:rsidP="00375013">
      <w:r w:rsidRPr="0095679E">
        <w:t>Joseph S. Nye, a professor at Harvard University, was rated by a recent poll as the most influential scholar on American foreign policy</w:t>
      </w:r>
      <w:r>
        <w:t xml:space="preserve">. </w:t>
      </w:r>
      <w:proofErr w:type="gramStart"/>
      <w:r>
        <w:t>“</w:t>
      </w:r>
      <w:r w:rsidRPr="0095679E">
        <w:t>Democracy’s drama in terrorism’s theater</w:t>
      </w:r>
      <w:r>
        <w:t>”.</w:t>
      </w:r>
      <w:proofErr w:type="gramEnd"/>
      <w:r>
        <w:t xml:space="preserve"> August 4, 2011. </w:t>
      </w:r>
      <w:r w:rsidRPr="0095679E">
        <w:t>http://globalpublicsquare.blogs.cnn.com/2011/08/04/democracy%E2%80%99s-drama-in-terrorism%E2%80%99s-theater/</w:t>
      </w:r>
    </w:p>
    <w:p w14:paraId="6F690730" w14:textId="77777777" w:rsidR="00375013" w:rsidRDefault="00375013" w:rsidP="00375013">
      <w:pPr>
        <w:pStyle w:val="card"/>
        <w:rPr>
          <w:rStyle w:val="StyleBoldUnderline"/>
        </w:rPr>
      </w:pPr>
      <w:r>
        <w:t xml:space="preserve">President George W. </w:t>
      </w:r>
      <w:r w:rsidRPr="0088076E">
        <w:rPr>
          <w:rStyle w:val="StyleBoldUnderline"/>
        </w:rPr>
        <w:t>Bush was famous for proclaiming democracy promotion as a central focus of American foreign policy</w:t>
      </w:r>
      <w:r>
        <w:t xml:space="preserve">. He was not alone in this rhetoric. </w:t>
      </w:r>
      <w:r w:rsidRPr="0088076E">
        <w:rPr>
          <w:rStyle w:val="StyleBoldUnderline"/>
        </w:rPr>
        <w:t>Most US presidents since</w:t>
      </w:r>
      <w:r>
        <w:t xml:space="preserve"> Woodrow </w:t>
      </w:r>
      <w:r w:rsidRPr="0088076E">
        <w:rPr>
          <w:rStyle w:val="StyleBoldUnderline"/>
        </w:rPr>
        <w:t>Wilson have made similar statements</w:t>
      </w:r>
      <w:r>
        <w:t>. So it was a striking departure when US Secretary of State Hillary Clinton testified to Congress earlier this year about the “three D’s” of American foreign policy – defense, diplomacy, and development. The “D” of democracy was glaringly absent, suggesting a fundamental policy change by President Barack Obama’s administration. Both Bill Clinton and George W. Bush frequently referred to democracy’s benefits for security. They cited social-science research showing that democracies rarely go to war with each other. But, more carefully stated, what scholars have shown is that liberal democracies almost never go to war with each other. Indeed, it might be that a liberal constitutional culture is more important than the mere fact of competitive elections. While free and fair elections are important, liberal democracy is more than “</w:t>
      </w:r>
      <w:proofErr w:type="spellStart"/>
      <w:r>
        <w:t>electocracy</w:t>
      </w:r>
      <w:proofErr w:type="spellEnd"/>
      <w:r>
        <w:t xml:space="preserve">.” Elections in the absence of constitutional and cultural constraints can produce violence, as in Bosnia or the Palestinian Authority. And illiberal democracies have in fact gone to war with each other quite recently, as Ecuador and Peru did in the 1990’s. In the eyes of many critics at home and abroad, the Bush administration’s excesses tarnished the idea of democracy promotion. Bush’s invocation of democracy to justify the invasion of Iraq implied that democracy could be imposed at the barrel of a gun. Democracy came to be associated with its particular American variant, and took on an imperialist connotation. Moreover, Bush’s exaggerated rhetoric was often at odds with his practice, giving rise to charges of hypocrisy. He somehow found it easier to criticize Zimbabwe, Cuba, and Burma than Saudi Arabia and Pakistan, and he quickly toned down his initial reproach of Egypt. There is a danger, however, in over-reacting to the Bush administration’s policy failures. Democracy is not an American imposition, and it can take many forms. </w:t>
      </w:r>
      <w:r w:rsidRPr="0088076E">
        <w:rPr>
          <w:rStyle w:val="StyleBoldUnderline"/>
        </w:rPr>
        <w:t>The desire for greater participation grows as economies develop and people adjust to modernization</w:t>
      </w:r>
      <w:r>
        <w:t xml:space="preserve">. </w:t>
      </w:r>
      <w:r w:rsidRPr="0088076E">
        <w:rPr>
          <w:rStyle w:val="StyleBoldUnderline"/>
        </w:rPr>
        <w:t>Nor is democracy in retreat. Freedom House</w:t>
      </w:r>
      <w:r>
        <w:t xml:space="preserve">, a non-governmental organization, </w:t>
      </w:r>
      <w:r w:rsidRPr="0088076E">
        <w:rPr>
          <w:rStyle w:val="StyleBoldUnderline"/>
        </w:rPr>
        <w:t>listed 86 free countries at the beginning of the Bush years, a total that increased slightly, to 89, by the end of his term</w:t>
      </w:r>
      <w:r>
        <w:rPr>
          <w:rStyle w:val="StyleBoldUnderline"/>
        </w:rPr>
        <w:t>.</w:t>
      </w:r>
    </w:p>
    <w:p w14:paraId="2B459CDF" w14:textId="77777777" w:rsidR="00375013" w:rsidRPr="004522DB" w:rsidRDefault="00375013" w:rsidP="00375013"/>
    <w:p w14:paraId="289FE829" w14:textId="77777777" w:rsidR="00375013" w:rsidRDefault="00375013" w:rsidP="00375013">
      <w:pPr>
        <w:pStyle w:val="Heading2"/>
      </w:pPr>
      <w:bookmarkStart w:id="5" w:name="_Toc234763007"/>
      <w:r>
        <w:t>Democracy Good</w:t>
      </w:r>
      <w:bookmarkEnd w:id="5"/>
    </w:p>
    <w:p w14:paraId="199A3BDF" w14:textId="77777777" w:rsidR="00375013" w:rsidRDefault="00375013" w:rsidP="00375013">
      <w:pPr>
        <w:pStyle w:val="Heading3"/>
      </w:pPr>
      <w:bookmarkStart w:id="6" w:name="_Toc234763008"/>
      <w:r>
        <w:t>Democracy Good-Laundry List</w:t>
      </w:r>
      <w:bookmarkEnd w:id="6"/>
    </w:p>
    <w:p w14:paraId="4CF79EB8" w14:textId="77777777" w:rsidR="00375013" w:rsidRPr="00E025BB" w:rsidRDefault="00375013" w:rsidP="00375013">
      <w:pPr>
        <w:pStyle w:val="Heading4"/>
      </w:pPr>
      <w:r w:rsidRPr="00E025BB">
        <w:t>Global democratic consolidation prevents many scenarios for war and extinction</w:t>
      </w:r>
    </w:p>
    <w:p w14:paraId="5290E856" w14:textId="77777777" w:rsidR="00375013" w:rsidRPr="00E025BB" w:rsidRDefault="00375013" w:rsidP="00375013">
      <w:pPr>
        <w:rPr>
          <w:rStyle w:val="StyleStyleBold12pt"/>
        </w:rPr>
      </w:pPr>
      <w:r w:rsidRPr="00E025BB">
        <w:rPr>
          <w:rStyle w:val="StyleStyleBold12pt"/>
        </w:rPr>
        <w:t>Diamond 95</w:t>
      </w:r>
    </w:p>
    <w:p w14:paraId="1C2E0FE0" w14:textId="77777777" w:rsidR="00375013" w:rsidRPr="006C58A4" w:rsidRDefault="00375013" w:rsidP="00375013">
      <w:r w:rsidRPr="006C58A4">
        <w:t>Larry Diamond, senior fellow at the Hoover Institution, December 1995, Promoting Democracy in the 1990s, http://wwics.si.edu/subsites/ccpdc/pubs/di/1.htm</w:t>
      </w:r>
    </w:p>
    <w:p w14:paraId="2E23B5AE" w14:textId="77777777" w:rsidR="00375013" w:rsidRPr="007A6CC5" w:rsidRDefault="00375013" w:rsidP="00375013">
      <w:pPr>
        <w:pStyle w:val="card"/>
      </w:pPr>
      <w:r w:rsidRPr="006C58A4">
        <w:rPr>
          <w:sz w:val="18"/>
        </w:rPr>
        <w:t xml:space="preserve">OTHER THREATS </w:t>
      </w:r>
      <w:proofErr w:type="gramStart"/>
      <w:r w:rsidRPr="006C58A4">
        <w:rPr>
          <w:sz w:val="18"/>
        </w:rPr>
        <w:t>This</w:t>
      </w:r>
      <w:proofErr w:type="gramEnd"/>
      <w:r w:rsidRPr="006C58A4">
        <w:rPr>
          <w:sz w:val="18"/>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6C58A4">
        <w:t xml:space="preserve">. </w:t>
      </w:r>
      <w:r w:rsidRPr="00E359F3">
        <w:rPr>
          <w:rStyle w:val="StyleBoldUnderline"/>
          <w:highlight w:val="yellow"/>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E025BB">
        <w:rPr>
          <w:rStyle w:val="StyleBoldUnderline"/>
        </w:rPr>
        <w:t>,</w:t>
      </w:r>
      <w:r w:rsidRPr="006C58A4">
        <w:t xml:space="preserve"> </w:t>
      </w:r>
      <w:r w:rsidRPr="00E025BB">
        <w:rPr>
          <w:rStyle w:val="StyleBoldUnderline"/>
        </w:rPr>
        <w:t>with its provisions for</w:t>
      </w:r>
      <w:r w:rsidRPr="006C58A4">
        <w:t xml:space="preserve"> legality, </w:t>
      </w:r>
      <w:r w:rsidRPr="00E025BB">
        <w:rPr>
          <w:rStyle w:val="StyleBoldUnderline"/>
        </w:rPr>
        <w:t>accountability</w:t>
      </w:r>
      <w:r w:rsidRPr="006C58A4">
        <w:t xml:space="preserve">, popular sovereignty, </w:t>
      </w:r>
      <w:r w:rsidRPr="00E025BB">
        <w:rPr>
          <w:rStyle w:val="StyleBoldUnderline"/>
        </w:rPr>
        <w:t>and openness.</w:t>
      </w:r>
      <w:r w:rsidRPr="006C58A4">
        <w:t xml:space="preserve"> </w:t>
      </w:r>
      <w:proofErr w:type="gramStart"/>
      <w:r w:rsidRPr="006C58A4">
        <w:t>LESSONS OF THE TWENTIETH CENTURY The experience of this century offers</w:t>
      </w:r>
      <w:proofErr w:type="gramEnd"/>
      <w:r w:rsidRPr="006C58A4">
        <w:t xml:space="preserve"> important lessons. </w:t>
      </w:r>
      <w:r w:rsidRPr="00E359F3">
        <w:rPr>
          <w:rStyle w:val="StyleBoldUnderline"/>
          <w:highlight w:val="yellow"/>
        </w:rPr>
        <w:t>Countries that govern themselves in a truly democratic fashion do not go to war with one another</w:t>
      </w:r>
      <w:r w:rsidRPr="00E359F3">
        <w:rPr>
          <w:highlight w:val="yellow"/>
        </w:rPr>
        <w:t>.</w:t>
      </w:r>
      <w:r w:rsidRPr="006C58A4">
        <w:t xml:space="preserve"> They do not aggress against their neighbors to aggrandize themselves or glorify their leaders. </w:t>
      </w:r>
      <w:r w:rsidRPr="00E025BB">
        <w:rPr>
          <w:rStyle w:val="StyleBoldUnderline"/>
        </w:rPr>
        <w:t>Democratic governments do not ethnically "cleanse" their own populations</w:t>
      </w:r>
      <w:r w:rsidRPr="006C58A4">
        <w:t xml:space="preserve">, and they are much less likely to face ethnic insurgency. Democracies do not sponsor terrorism against one another. </w:t>
      </w:r>
      <w:r w:rsidRPr="00E025BB">
        <w:rPr>
          <w:rStyle w:val="StyleBoldUnderline"/>
        </w:rPr>
        <w:t>They do not build weapons of mass destruction to use on</w:t>
      </w:r>
      <w:r w:rsidRPr="006C58A4">
        <w:t xml:space="preserve"> or to threaten </w:t>
      </w:r>
      <w:r w:rsidRPr="00E025BB">
        <w:rPr>
          <w:rStyle w:val="StyleBoldUnderline"/>
        </w:rPr>
        <w:t>one another</w:t>
      </w:r>
      <w:r w:rsidRPr="006C58A4">
        <w:t>. Democratic countries form more reliable, open, and enduring trading partnerships. In the long run they offer better and more stable climates for investment</w:t>
      </w:r>
      <w:r w:rsidRPr="00E359F3">
        <w:rPr>
          <w:highlight w:val="yellow"/>
        </w:rPr>
        <w:t xml:space="preserve">. </w:t>
      </w:r>
      <w:r w:rsidRPr="00E359F3">
        <w:rPr>
          <w:rStyle w:val="StyleBoldUnderline"/>
          <w:highlight w:val="yellow"/>
        </w:rPr>
        <w:t>They are more environmentally responsible because they must answer to their own citizens</w:t>
      </w:r>
      <w:r w:rsidRPr="006C58A4">
        <w:t>, who organize to protest the destruction of their environments</w:t>
      </w:r>
      <w:proofErr w:type="gramStart"/>
      <w:r w:rsidRPr="006C58A4">
        <w:t>.</w:t>
      </w:r>
      <w:proofErr w:type="gramEnd"/>
      <w:r w:rsidRPr="006C58A4">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2AFD9B9F" w14:textId="77777777" w:rsidR="00375013" w:rsidRDefault="00375013" w:rsidP="00375013">
      <w:pPr>
        <w:pStyle w:val="Heading3"/>
      </w:pPr>
      <w:bookmarkStart w:id="7" w:name="_Toc234763009"/>
      <w:r>
        <w:t>Democracy Good – War</w:t>
      </w:r>
      <w:bookmarkEnd w:id="7"/>
    </w:p>
    <w:p w14:paraId="5E47DA35" w14:textId="77777777" w:rsidR="00375013" w:rsidRPr="00E025BB" w:rsidRDefault="00375013" w:rsidP="00375013">
      <w:pPr>
        <w:pStyle w:val="Heading4"/>
      </w:pPr>
      <w:r w:rsidRPr="00E025BB">
        <w:t>Democracies don’t go to war—popular accountability checks military adventurism</w:t>
      </w:r>
    </w:p>
    <w:p w14:paraId="058B0CFB" w14:textId="77777777" w:rsidR="00375013" w:rsidRPr="00E025BB" w:rsidRDefault="00375013" w:rsidP="00375013">
      <w:pPr>
        <w:rPr>
          <w:rStyle w:val="StyleStyleBold12pt"/>
        </w:rPr>
      </w:pPr>
      <w:proofErr w:type="spellStart"/>
      <w:r w:rsidRPr="00E025BB">
        <w:rPr>
          <w:rStyle w:val="StyleStyleBold12pt"/>
        </w:rPr>
        <w:t>Sharansky</w:t>
      </w:r>
      <w:proofErr w:type="spellEnd"/>
      <w:r w:rsidRPr="00E025BB">
        <w:rPr>
          <w:rStyle w:val="StyleStyleBold12pt"/>
        </w:rPr>
        <w:t xml:space="preserve"> 4</w:t>
      </w:r>
    </w:p>
    <w:p w14:paraId="427DB7F9" w14:textId="77777777" w:rsidR="00375013" w:rsidRPr="006C58A4" w:rsidRDefault="00375013" w:rsidP="00375013">
      <w:r w:rsidRPr="006C58A4">
        <w:t xml:space="preserve">Nathan </w:t>
      </w:r>
      <w:proofErr w:type="spellStart"/>
      <w:r w:rsidRPr="006C58A4">
        <w:t>Sharansky</w:t>
      </w:r>
      <w:proofErr w:type="spellEnd"/>
      <w:r w:rsidRPr="006C58A4">
        <w:t>, Israel’s Minister for Jerusalem and Diaspora Affairs and former Soviet dissident, 2004, The Case for Democracy, p. 78-80</w:t>
      </w:r>
    </w:p>
    <w:p w14:paraId="6C07AD89" w14:textId="77777777" w:rsidR="00375013" w:rsidRPr="006C58A4" w:rsidRDefault="00375013" w:rsidP="00375013">
      <w:pPr>
        <w:pStyle w:val="card"/>
      </w:pPr>
      <w:r w:rsidRPr="006C58A4">
        <w:t xml:space="preserve">So if the majority of people in all societies are inherently </w:t>
      </w:r>
      <w:proofErr w:type="gramStart"/>
      <w:r w:rsidRPr="006C58A4">
        <w:t>peace-loving</w:t>
      </w:r>
      <w:proofErr w:type="gramEnd"/>
      <w:r w:rsidRPr="006C58A4">
        <w:t xml:space="preserve">, then what is so unique about democracies that keeps them from waging war with one another? The answer can be found in the political mechanics of every democratic society. </w:t>
      </w:r>
      <w:r w:rsidRPr="00E359F3">
        <w:rPr>
          <w:rStyle w:val="StyleBoldUnderline"/>
          <w:highlight w:val="yellow"/>
        </w:rPr>
        <w:t>Democratic leaders</w:t>
      </w:r>
      <w:r w:rsidRPr="00E025BB">
        <w:rPr>
          <w:rStyle w:val="StyleBoldUnderline"/>
        </w:rPr>
        <w:t xml:space="preserve"> </w:t>
      </w:r>
      <w:r w:rsidRPr="006C58A4">
        <w:t xml:space="preserve">depend on their people. </w:t>
      </w:r>
      <w:proofErr w:type="gramStart"/>
      <w:r w:rsidRPr="006C58A4">
        <w:t>There-fore</w:t>
      </w:r>
      <w:proofErr w:type="gramEnd"/>
      <w:r w:rsidRPr="006C58A4">
        <w:t xml:space="preserve"> they </w:t>
      </w:r>
      <w:r w:rsidRPr="00E359F3">
        <w:rPr>
          <w:highlight w:val="yellow"/>
        </w:rPr>
        <w:t>h</w:t>
      </w:r>
      <w:r w:rsidRPr="00E359F3">
        <w:rPr>
          <w:rStyle w:val="StyleBoldUnderline"/>
          <w:highlight w:val="yellow"/>
        </w:rPr>
        <w:t>ave an enormous incentive to satisfy the demands of their constituencies</w:t>
      </w:r>
      <w:r w:rsidRPr="006C58A4">
        <w:t xml:space="preserve"> if they want to stay in power. In democracies, the personal interests of the political leader</w:t>
      </w:r>
      <w:r w:rsidRPr="006C58A4">
        <w:softHyphen/>
        <w:t>ship, even the most venal among them, is effectively tied to improving the lives of those they govern. Those</w:t>
      </w:r>
      <w:r w:rsidRPr="00E025BB">
        <w:rPr>
          <w:rStyle w:val="StyleBoldUnderline"/>
        </w:rPr>
        <w:t xml:space="preserve"> leaders who are perceived to be delivering peace</w:t>
      </w:r>
      <w:r w:rsidRPr="006C58A4">
        <w:t xml:space="preserve"> and prosperity </w:t>
      </w:r>
      <w:r w:rsidRPr="00E025BB">
        <w:rPr>
          <w:rStyle w:val="StyleBoldUnderline"/>
        </w:rPr>
        <w:t>tend to be reelected,</w:t>
      </w:r>
      <w:r w:rsidRPr="006C58A4">
        <w:t xml:space="preserve"> while those who are not tend to be removed from office. </w:t>
      </w:r>
      <w:r w:rsidRPr="00E025BB">
        <w:rPr>
          <w:rStyle w:val="StyleBoldUnderline"/>
        </w:rPr>
        <w:t>As the U</w:t>
      </w:r>
      <w:r w:rsidRPr="006C58A4">
        <w:t xml:space="preserve">nited </w:t>
      </w:r>
      <w:r w:rsidRPr="00E025BB">
        <w:rPr>
          <w:rStyle w:val="StyleBoldUnderline"/>
        </w:rPr>
        <w:t>S</w:t>
      </w:r>
      <w:r w:rsidRPr="006C58A4">
        <w:t xml:space="preserve">tates </w:t>
      </w:r>
      <w:r w:rsidRPr="00E025BB">
        <w:rPr>
          <w:rStyle w:val="StyleBoldUnderline"/>
        </w:rPr>
        <w:t>learned during Vietnam, and</w:t>
      </w:r>
      <w:r w:rsidRPr="006C58A4">
        <w:t xml:space="preserve"> the government of </w:t>
      </w:r>
      <w:r w:rsidRPr="00E025BB">
        <w:rPr>
          <w:rStyle w:val="StyleBoldUnderline"/>
        </w:rPr>
        <w:t>Spain learned during the recent war in Iraq</w:t>
      </w:r>
      <w:r w:rsidRPr="006C58A4">
        <w:t>, no</w:t>
      </w:r>
      <w:r w:rsidRPr="00E025BB">
        <w:rPr>
          <w:rStyle w:val="StyleBoldUnderline"/>
        </w:rPr>
        <w:t xml:space="preserve"> </w:t>
      </w:r>
      <w:r w:rsidRPr="00E359F3">
        <w:rPr>
          <w:rStyle w:val="StyleBoldUnderline"/>
          <w:highlight w:val="yellow"/>
        </w:rPr>
        <w:t xml:space="preserve">democratic government will be able to fight a protracted war that the majority of its citizens </w:t>
      </w:r>
      <w:proofErr w:type="gramStart"/>
      <w:r w:rsidRPr="00E359F3">
        <w:rPr>
          <w:rStyle w:val="StyleBoldUnderline"/>
          <w:highlight w:val="yellow"/>
        </w:rPr>
        <w:t>does</w:t>
      </w:r>
      <w:proofErr w:type="gramEnd"/>
      <w:r w:rsidRPr="00E359F3">
        <w:rPr>
          <w:rStyle w:val="StyleBoldUnderline"/>
          <w:highlight w:val="yellow"/>
        </w:rPr>
        <w:t xml:space="preserve"> not support</w:t>
      </w:r>
      <w:r w:rsidRPr="00E025BB">
        <w:rPr>
          <w:rStyle w:val="StyleBoldUnderline"/>
        </w:rPr>
        <w:t>.</w:t>
      </w:r>
      <w:r w:rsidRPr="006C58A4">
        <w:t xml:space="preserve"> This is especially true when the costs of war are felt close to home. </w:t>
      </w:r>
      <w:r w:rsidRPr="00E359F3">
        <w:rPr>
          <w:highlight w:val="yellow"/>
        </w:rPr>
        <w:t>I</w:t>
      </w:r>
      <w:r w:rsidRPr="00E359F3">
        <w:rPr>
          <w:rStyle w:val="StyleBoldUnderline"/>
          <w:highlight w:val="yellow"/>
        </w:rPr>
        <w:t>f democratic peoples believe there is an alternative to war</w:t>
      </w:r>
      <w:r w:rsidRPr="006C58A4">
        <w:t xml:space="preserve">— whether that alternative is real or imagined is immaterial— </w:t>
      </w:r>
      <w:r w:rsidRPr="00E359F3">
        <w:rPr>
          <w:highlight w:val="yellow"/>
        </w:rPr>
        <w:t>th</w:t>
      </w:r>
      <w:r w:rsidRPr="00E359F3">
        <w:rPr>
          <w:rStyle w:val="StyleBoldUnderline"/>
          <w:highlight w:val="yellow"/>
        </w:rPr>
        <w:t>ey will demand that their government pursue it</w:t>
      </w:r>
      <w:r w:rsidRPr="006C58A4">
        <w:t>. And a democratic government that does not heed the will of the people will sooner or later be replaced by one that does. Thus, the critical factor that prevents democratic nations from fighting against each other is not values that are partic</w:t>
      </w:r>
      <w:r w:rsidRPr="006C58A4">
        <w:softHyphen/>
        <w:t>ular to democratic peoples but rather the fact that the power of a democratic government is ultimately dependent on the popular will. When two democratic states are faced with an issue that can potentially lead to conflict, their lead</w:t>
      </w:r>
      <w:r w:rsidRPr="006C58A4">
        <w:softHyphen/>
        <w:t xml:space="preserve">ers, whose own power depends on citizens who see war as a last resort, will do everything possible to avoid war and reach a compromise. For this reason, </w:t>
      </w:r>
      <w:r w:rsidRPr="00E025BB">
        <w:rPr>
          <w:rStyle w:val="StyleBoldUnderline"/>
        </w:rPr>
        <w:t>democratic leaders also have a propen</w:t>
      </w:r>
      <w:r w:rsidRPr="00E025BB">
        <w:rPr>
          <w:rStyle w:val="StyleBoldUnderline"/>
        </w:rPr>
        <w:softHyphen/>
        <w:t>sity towards appeasement.</w:t>
      </w:r>
      <w:r w:rsidRPr="006C58A4">
        <w:t xml:space="preserve"> Their first instinct is to seek a peaceful solution first, and they are slow to relinquish this approach. War is almost always seen as an expensive, dis</w:t>
      </w:r>
      <w:r w:rsidRPr="006C58A4">
        <w:softHyphen/>
        <w:t>ruptive last resort, and few democratic leaders embrace the prospect with anything other than extreme caution. Indeed, so strong is the popular antipathy to war that democratic societies are at a disadvantage when confronting threats that require preemptive military action. In response to their vot</w:t>
      </w:r>
      <w:r w:rsidRPr="006C58A4">
        <w:softHyphen/>
        <w:t>ers, most democratic leaders will be inhibited by a pacific reflex, be slow to act, and be overly cautious. This propen</w:t>
      </w:r>
      <w:r w:rsidRPr="006C58A4">
        <w:softHyphen/>
        <w:t>sity for appeasement can be extremely dangerous if poten</w:t>
      </w:r>
      <w:r w:rsidRPr="006C58A4">
        <w:softHyphen/>
        <w:t>tial threats that could have been nipped in the bud are instead allowed to grow more dangerous.</w:t>
      </w:r>
    </w:p>
    <w:p w14:paraId="7D99580D" w14:textId="77777777" w:rsidR="00375013" w:rsidRPr="00E025BB" w:rsidRDefault="00375013" w:rsidP="00375013">
      <w:pPr>
        <w:pStyle w:val="Heading4"/>
      </w:pPr>
      <w:r w:rsidRPr="00E025BB">
        <w:t>Democracy solves great power war – more likely to negotiate, and when they do fight they choose easy targets</w:t>
      </w:r>
    </w:p>
    <w:p w14:paraId="7ED3F184" w14:textId="77777777" w:rsidR="00375013" w:rsidRPr="00E025BB" w:rsidRDefault="00375013" w:rsidP="00375013">
      <w:pPr>
        <w:rPr>
          <w:rStyle w:val="StyleStyleBold12pt"/>
        </w:rPr>
      </w:pPr>
      <w:proofErr w:type="spellStart"/>
      <w:r w:rsidRPr="00E025BB">
        <w:rPr>
          <w:rStyle w:val="StyleStyleBold12pt"/>
        </w:rPr>
        <w:t>Tarzi</w:t>
      </w:r>
      <w:proofErr w:type="spellEnd"/>
      <w:r w:rsidRPr="00E025BB">
        <w:rPr>
          <w:rStyle w:val="StyleStyleBold12pt"/>
        </w:rPr>
        <w:t xml:space="preserve"> 7</w:t>
      </w:r>
    </w:p>
    <w:p w14:paraId="23E54C77" w14:textId="77777777" w:rsidR="00375013" w:rsidRPr="00BA5BBD" w:rsidRDefault="00375013" w:rsidP="00375013">
      <w:r w:rsidRPr="00BA5BBD">
        <w:t xml:space="preserve">Shah, Professor of Economic Affairs @ Bradley, Democratic Peace, Illiberal Democracy and Conflict Behavior, </w:t>
      </w:r>
      <w:r>
        <w:t xml:space="preserve">International Journal on World Peace, </w:t>
      </w:r>
      <w:proofErr w:type="spellStart"/>
      <w:r>
        <w:t>vol</w:t>
      </w:r>
      <w:proofErr w:type="spellEnd"/>
      <w:r>
        <w:t xml:space="preserve"> 24</w:t>
      </w:r>
    </w:p>
    <w:p w14:paraId="2EB34048" w14:textId="77777777" w:rsidR="00375013" w:rsidRPr="007A6CC5" w:rsidRDefault="00375013" w:rsidP="00375013">
      <w:pPr>
        <w:pStyle w:val="card"/>
      </w:pPr>
      <w:proofErr w:type="spellStart"/>
      <w:r w:rsidRPr="007A5684">
        <w:t>Bueno</w:t>
      </w:r>
      <w:proofErr w:type="spellEnd"/>
      <w:r w:rsidRPr="007A5684">
        <w:t xml:space="preserve"> de </w:t>
      </w:r>
      <w:proofErr w:type="spellStart"/>
      <w:r w:rsidRPr="007A5684">
        <w:t>Mequita</w:t>
      </w:r>
      <w:proofErr w:type="spellEnd"/>
      <w:r w:rsidRPr="007A5684">
        <w:t xml:space="preserve">, Morrow, </w:t>
      </w:r>
      <w:proofErr w:type="spellStart"/>
      <w:r w:rsidRPr="007A5684">
        <w:t>Siverson</w:t>
      </w:r>
      <w:proofErr w:type="spellEnd"/>
      <w:r w:rsidRPr="007A5684">
        <w:t>, and Smith are among the few who have sought to overcome the conceptual dilemmas noted above. Specifically they have provided insights on the link between institutions and foreign policy choices with reference to international disputes and conflicts. They find that democratic leaders, when faced with a choice, are more likely to shift greater resources to war efforts than leaders of the autocratic governments because political survival of the elected democratic regime demands successful policy performance, especially as the winning coalition grows. Thus, democratic regimes tend to have a military edge over autocratic regimes in war because of the extra efforts required. Also, "</w:t>
      </w:r>
      <w:r w:rsidRPr="00E359F3">
        <w:rPr>
          <w:rStyle w:val="StyleBoldUnderline"/>
          <w:highlight w:val="yellow"/>
        </w:rPr>
        <w:t>democratic leaders only choose to fight when they are confident of victory. Otherwise they prefer to negotiate</w:t>
      </w:r>
      <w:r w:rsidRPr="007A5684">
        <w:t xml:space="preserve">." (22) </w:t>
      </w:r>
      <w:proofErr w:type="spellStart"/>
      <w:r w:rsidRPr="007A5684">
        <w:t>Bueno</w:t>
      </w:r>
      <w:proofErr w:type="spellEnd"/>
      <w:r w:rsidRPr="007A5684">
        <w:t xml:space="preserve"> de </w:t>
      </w:r>
      <w:proofErr w:type="spellStart"/>
      <w:r w:rsidRPr="007A5684">
        <w:t>Mequita</w:t>
      </w:r>
      <w:proofErr w:type="spellEnd"/>
      <w:r w:rsidRPr="007A5684">
        <w:t xml:space="preserve"> and his colleagues conclude</w:t>
      </w:r>
      <w:proofErr w:type="gramStart"/>
      <w:r w:rsidRPr="007A5684">
        <w:t>,</w:t>
      </w:r>
      <w:r>
        <w:t xml:space="preserve">  </w:t>
      </w:r>
      <w:r w:rsidRPr="007A5684">
        <w:t xml:space="preserve"> </w:t>
      </w:r>
      <w:r w:rsidRPr="00E025BB">
        <w:rPr>
          <w:rStyle w:val="StyleBoldUnderline"/>
        </w:rPr>
        <w:t>Democrats</w:t>
      </w:r>
      <w:proofErr w:type="gramEnd"/>
      <w:r w:rsidRPr="00E025BB">
        <w:rPr>
          <w:rStyle w:val="StyleBoldUnderline"/>
        </w:rPr>
        <w:t xml:space="preserve"> make relatively unattractive targets because domestic   reselection pressures cause leaders to mobilize resources for the war   effort. This makes it harder for other states to target them for   aggression. In addition to trying harder than autocrats, </w:t>
      </w:r>
      <w:r w:rsidRPr="00E359F3">
        <w:rPr>
          <w:rStyle w:val="StyleBoldUnderline"/>
          <w:highlight w:val="yellow"/>
        </w:rPr>
        <w:t>democrats are   more selective in their choice of targets. Defeat typically leads to   domestic replacement for democrats, so they only initiate war when   they expect to win</w:t>
      </w:r>
      <w:r w:rsidRPr="007A5684">
        <w:t xml:space="preserve">. These two factors lead to the interaction between </w:t>
      </w:r>
      <w:r>
        <w:t xml:space="preserve"> </w:t>
      </w:r>
      <w:r w:rsidRPr="007A5684">
        <w:t xml:space="preserve"> polities that is often termed the democratic peace. </w:t>
      </w:r>
      <w:r w:rsidRPr="00E025BB">
        <w:rPr>
          <w:rStyle w:val="StyleBoldUnderline"/>
        </w:rPr>
        <w:t>Autocrats need a   slight expected advantage over other autocratic adversaries in   devoting additional resources to the war effort. In order to initiate   war, democrats need overwhelming odds of victory</w:t>
      </w:r>
      <w:r w:rsidRPr="007A5684">
        <w:t xml:space="preserve">, but that does not </w:t>
      </w:r>
      <w:r>
        <w:t xml:space="preserve"> </w:t>
      </w:r>
      <w:r w:rsidRPr="007A5684">
        <w:t xml:space="preserve"> mean they are passive. Because democrats use their resources for the </w:t>
      </w:r>
      <w:r>
        <w:t xml:space="preserve"> </w:t>
      </w:r>
      <w:r w:rsidRPr="007A5684">
        <w:t xml:space="preserve"> war effort rather than reserve them to reward backers, they are </w:t>
      </w:r>
      <w:r>
        <w:t xml:space="preserve"> </w:t>
      </w:r>
      <w:r w:rsidRPr="007A5684">
        <w:t xml:space="preserve"> generally able, given their selection criteria for fighting, to </w:t>
      </w:r>
      <w:r>
        <w:t xml:space="preserve"> </w:t>
      </w:r>
      <w:r w:rsidRPr="007A5684">
        <w:t xml:space="preserve"> overwhelm autocracies, which results in short and relatively less </w:t>
      </w:r>
      <w:r>
        <w:t xml:space="preserve"> </w:t>
      </w:r>
      <w:r w:rsidRPr="007A5684">
        <w:t xml:space="preserve"> costly wars. Yet, </w:t>
      </w:r>
      <w:r w:rsidRPr="00E359F3">
        <w:rPr>
          <w:rStyle w:val="StyleBoldUnderline"/>
          <w:highlight w:val="yellow"/>
        </w:rPr>
        <w:t>democracies find it hard to overwhelm other   democracies because they also try hard</w:t>
      </w:r>
      <w:r w:rsidRPr="00E025BB">
        <w:rPr>
          <w:rStyle w:val="StyleBoldUnderline"/>
        </w:rPr>
        <w:t xml:space="preserve">. In general, </w:t>
      </w:r>
      <w:r w:rsidRPr="00E359F3">
        <w:rPr>
          <w:rStyle w:val="StyleBoldUnderline"/>
          <w:highlight w:val="yellow"/>
        </w:rPr>
        <w:t>democracies make   unattractive targets,</w:t>
      </w:r>
      <w:r w:rsidRPr="00E025BB">
        <w:rPr>
          <w:rStyle w:val="StyleBoldUnderline"/>
        </w:rPr>
        <w:t xml:space="preserve"> particularly for other democracies. Hence</w:t>
      </w:r>
      <w:proofErr w:type="gramStart"/>
      <w:r w:rsidRPr="00E025BB">
        <w:rPr>
          <w:rStyle w:val="StyleBoldUnderline"/>
        </w:rPr>
        <w:t>,   democratic</w:t>
      </w:r>
      <w:proofErr w:type="gramEnd"/>
      <w:r w:rsidRPr="00E025BB">
        <w:rPr>
          <w:rStyle w:val="StyleBoldUnderline"/>
        </w:rPr>
        <w:t xml:space="preserve"> states rarely attack one another</w:t>
      </w:r>
      <w:r w:rsidRPr="007A5684">
        <w:t>. (23)</w:t>
      </w:r>
      <w:r>
        <w:t xml:space="preserve"> </w:t>
      </w:r>
    </w:p>
    <w:p w14:paraId="2DB5D5D6" w14:textId="77777777" w:rsidR="00375013" w:rsidRDefault="00375013" w:rsidP="00375013">
      <w:pPr>
        <w:pStyle w:val="Heading3"/>
      </w:pPr>
      <w:bookmarkStart w:id="8" w:name="_Toc234763010"/>
      <w:r>
        <w:t>Democratic Peace Theory True</w:t>
      </w:r>
      <w:bookmarkEnd w:id="8"/>
    </w:p>
    <w:p w14:paraId="33D937C1" w14:textId="77777777" w:rsidR="00375013" w:rsidRPr="00E025BB" w:rsidRDefault="00375013" w:rsidP="00375013">
      <w:pPr>
        <w:pStyle w:val="Heading4"/>
      </w:pPr>
      <w:r w:rsidRPr="00E025BB">
        <w:t>A preponderance of studies affirm the democratic peace theory</w:t>
      </w:r>
    </w:p>
    <w:p w14:paraId="2F3CA5C1" w14:textId="77777777" w:rsidR="00375013" w:rsidRPr="00E025BB" w:rsidRDefault="00375013" w:rsidP="00375013">
      <w:pPr>
        <w:rPr>
          <w:rStyle w:val="StyleStyleBold12pt"/>
        </w:rPr>
      </w:pPr>
      <w:proofErr w:type="spellStart"/>
      <w:r w:rsidRPr="00E025BB">
        <w:rPr>
          <w:rStyle w:val="StyleStyleBold12pt"/>
        </w:rPr>
        <w:t>Tessler</w:t>
      </w:r>
      <w:proofErr w:type="spellEnd"/>
      <w:r w:rsidRPr="00E025BB">
        <w:rPr>
          <w:rStyle w:val="StyleStyleBold12pt"/>
        </w:rPr>
        <w:t xml:space="preserve"> and </w:t>
      </w:r>
      <w:proofErr w:type="spellStart"/>
      <w:r w:rsidRPr="00E025BB">
        <w:rPr>
          <w:rStyle w:val="StyleStyleBold12pt"/>
        </w:rPr>
        <w:t>Grobschmidt</w:t>
      </w:r>
      <w:proofErr w:type="spellEnd"/>
      <w:r w:rsidRPr="00E025BB">
        <w:rPr>
          <w:rStyle w:val="StyleStyleBold12pt"/>
        </w:rPr>
        <w:t xml:space="preserve"> 95</w:t>
      </w:r>
    </w:p>
    <w:p w14:paraId="44AFB142" w14:textId="77777777" w:rsidR="00375013" w:rsidRPr="006C58A4" w:rsidRDefault="00375013" w:rsidP="00375013">
      <w:r w:rsidRPr="006C58A4">
        <w:t xml:space="preserve">Mark </w:t>
      </w:r>
      <w:proofErr w:type="spellStart"/>
      <w:r w:rsidRPr="006C58A4">
        <w:t>Tessler</w:t>
      </w:r>
      <w:proofErr w:type="spellEnd"/>
      <w:r w:rsidRPr="006C58A4">
        <w:t xml:space="preserve"> Professor of Political Science and Director of the Center for International Studies at the University of Milwaukee, and Marilyn </w:t>
      </w:r>
      <w:proofErr w:type="spellStart"/>
      <w:r w:rsidRPr="006C58A4">
        <w:t>Grobschmidt</w:t>
      </w:r>
      <w:proofErr w:type="spellEnd"/>
      <w:r w:rsidRPr="006C58A4">
        <w:t>, doctoral student in International Relations and Comparative Politics at Indiana University, 1995, Democracy War &amp; Peace, p. 140-141</w:t>
      </w:r>
    </w:p>
    <w:p w14:paraId="23300A25" w14:textId="77777777" w:rsidR="00375013" w:rsidRDefault="00375013" w:rsidP="00375013">
      <w:pPr>
        <w:pStyle w:val="card"/>
      </w:pPr>
      <w:r w:rsidRPr="006C58A4">
        <w:t>Although a number of studies have demonstrated that democracies, in gen</w:t>
      </w:r>
      <w:r w:rsidRPr="006C58A4">
        <w:softHyphen/>
        <w:t xml:space="preserve">eral, are no more peaceful than non-democratic states (Small and Singer 1976; Chan 1984; </w:t>
      </w:r>
      <w:proofErr w:type="spellStart"/>
      <w:r w:rsidRPr="006C58A4">
        <w:t>Weede</w:t>
      </w:r>
      <w:proofErr w:type="spellEnd"/>
      <w:r w:rsidRPr="006C58A4">
        <w:t xml:space="preserve"> 1984), </w:t>
      </w:r>
      <w:r w:rsidRPr="00E359F3">
        <w:rPr>
          <w:rStyle w:val="StyleBoldUnderline"/>
          <w:highlight w:val="yellow"/>
        </w:rPr>
        <w:t>there is compelling evidence</w:t>
      </w:r>
      <w:r w:rsidRPr="00E025BB">
        <w:rPr>
          <w:rStyle w:val="StyleBoldUnderline"/>
        </w:rPr>
        <w:t xml:space="preserve"> that democracies do not go to war against one another</w:t>
      </w:r>
      <w:r w:rsidRPr="006C58A4">
        <w:t xml:space="preserve">. As expressed by </w:t>
      </w:r>
      <w:proofErr w:type="spellStart"/>
      <w:r w:rsidRPr="006C58A4">
        <w:t>Rummel</w:t>
      </w:r>
      <w:proofErr w:type="spellEnd"/>
      <w:r w:rsidRPr="006C58A4">
        <w:t xml:space="preserve">, “libertarian systems mutually preclude violence,” in other words, “violence will occur between states only if at least one is </w:t>
      </w:r>
      <w:proofErr w:type="spellStart"/>
      <w:r w:rsidRPr="006C58A4">
        <w:t>nonlibertarian</w:t>
      </w:r>
      <w:proofErr w:type="spellEnd"/>
      <w:r w:rsidRPr="006C58A4">
        <w:t xml:space="preserve">.” By libertarian, </w:t>
      </w:r>
      <w:proofErr w:type="spellStart"/>
      <w:r w:rsidRPr="006C58A4">
        <w:t>Rummel</w:t>
      </w:r>
      <w:proofErr w:type="spellEnd"/>
      <w:r w:rsidRPr="006C58A4">
        <w:t xml:space="preserve"> means those states that “[emphasize] individual freedom and civil liberties and the rights associated with the competitive and open election of leaders” (</w:t>
      </w:r>
      <w:proofErr w:type="spellStart"/>
      <w:r w:rsidRPr="006C58A4">
        <w:t>Rummel</w:t>
      </w:r>
      <w:proofErr w:type="spellEnd"/>
      <w:r w:rsidRPr="006C58A4">
        <w:t xml:space="preserve"> 1983, pp. 27—28). </w:t>
      </w:r>
      <w:r w:rsidRPr="00E359F3">
        <w:rPr>
          <w:rStyle w:val="StyleBoldUnderline"/>
          <w:highlight w:val="yellow"/>
        </w:rPr>
        <w:t>One study</w:t>
      </w:r>
      <w:r w:rsidRPr="006C58A4">
        <w:t xml:space="preserve"> providing evidence in support of this conclusion was conducted by </w:t>
      </w:r>
      <w:proofErr w:type="spellStart"/>
      <w:r w:rsidRPr="006C58A4">
        <w:t>Babst</w:t>
      </w:r>
      <w:proofErr w:type="spellEnd"/>
      <w:r w:rsidRPr="006C58A4">
        <w:t xml:space="preserve">, who </w:t>
      </w:r>
      <w:r w:rsidRPr="00E359F3">
        <w:rPr>
          <w:rStyle w:val="StyleBoldUnderline"/>
          <w:highlight w:val="yellow"/>
        </w:rPr>
        <w:t>examined 116 major wars</w:t>
      </w:r>
      <w:r w:rsidRPr="00E025BB">
        <w:rPr>
          <w:rStyle w:val="StyleBoldUnderline"/>
        </w:rPr>
        <w:t xml:space="preserve"> from 1789 to 1941 </w:t>
      </w:r>
      <w:r w:rsidRPr="00E359F3">
        <w:rPr>
          <w:rStyle w:val="StyleBoldUnderline"/>
          <w:highlight w:val="yellow"/>
        </w:rPr>
        <w:t>and found that “no wars [had] been fought between</w:t>
      </w:r>
      <w:r w:rsidRPr="00E025BB">
        <w:rPr>
          <w:rStyle w:val="StyleBoldUnderline"/>
        </w:rPr>
        <w:t xml:space="preserve"> independent nations with </w:t>
      </w:r>
      <w:r w:rsidRPr="00E359F3">
        <w:rPr>
          <w:rStyle w:val="StyleBoldUnderline"/>
          <w:highlight w:val="yellow"/>
        </w:rPr>
        <w:t>elective govern</w:t>
      </w:r>
      <w:r w:rsidRPr="00E359F3">
        <w:rPr>
          <w:rStyle w:val="StyleBoldUnderline"/>
          <w:highlight w:val="yellow"/>
        </w:rPr>
        <w:softHyphen/>
        <w:t>ments”</w:t>
      </w:r>
      <w:r w:rsidRPr="006C58A4">
        <w:t xml:space="preserve"> (</w:t>
      </w:r>
      <w:proofErr w:type="spellStart"/>
      <w:r w:rsidRPr="006C58A4">
        <w:t>Babst</w:t>
      </w:r>
      <w:proofErr w:type="spellEnd"/>
      <w:r w:rsidRPr="006C58A4">
        <w:t xml:space="preserve"> 1972, p. 55). In another investigation, </w:t>
      </w:r>
      <w:r w:rsidRPr="00E025BB">
        <w:rPr>
          <w:rStyle w:val="StyleBoldUnderline"/>
        </w:rPr>
        <w:t>Doyle examined “liberal” regimes dating back to the eighteenth century and found that</w:t>
      </w:r>
      <w:r w:rsidRPr="006C58A4">
        <w:t xml:space="preserve"> “even though liberal states have become involved in numerous wars with </w:t>
      </w:r>
      <w:proofErr w:type="spellStart"/>
      <w:r w:rsidRPr="006C58A4">
        <w:t>nonliberal</w:t>
      </w:r>
      <w:proofErr w:type="spellEnd"/>
      <w:r w:rsidRPr="006C58A4">
        <w:t xml:space="preserve"> states, </w:t>
      </w:r>
      <w:r w:rsidRPr="00E025BB">
        <w:rPr>
          <w:rStyle w:val="StyleBoldUnderline"/>
        </w:rPr>
        <w:t>constitutionally secure liberal states have yet to engage in war with one an</w:t>
      </w:r>
      <w:r w:rsidRPr="00E025BB">
        <w:rPr>
          <w:rStyle w:val="StyleBoldUnderline"/>
        </w:rPr>
        <w:softHyphen/>
        <w:t>other”</w:t>
      </w:r>
      <w:r w:rsidRPr="006C58A4">
        <w:t xml:space="preserve"> (Doyle 1983, p. 213). Doyle defined liberal states as “polities that are ex</w:t>
      </w:r>
      <w:r w:rsidRPr="006C58A4">
        <w:softHyphen/>
        <w:t>ternally sovereign</w:t>
      </w:r>
      <w:proofErr w:type="gramStart"/>
      <w:r w:rsidRPr="006C58A4">
        <w:t>. ..</w:t>
      </w:r>
      <w:proofErr w:type="gramEnd"/>
      <w:r w:rsidRPr="006C58A4">
        <w:t xml:space="preserve"> [</w:t>
      </w:r>
      <w:proofErr w:type="gramStart"/>
      <w:r w:rsidRPr="006C58A4">
        <w:t>where</w:t>
      </w:r>
      <w:proofErr w:type="gramEnd"/>
      <w:r w:rsidRPr="006C58A4">
        <w:t xml:space="preserve"> citizens] possess juridical rights.. . [</w:t>
      </w:r>
      <w:proofErr w:type="gramStart"/>
      <w:r w:rsidRPr="006C58A4">
        <w:t>and</w:t>
      </w:r>
      <w:proofErr w:type="gramEnd"/>
      <w:r w:rsidRPr="006C58A4">
        <w:t xml:space="preserve"> are ruled by a] representative government” (ibid.). A third study was conducted by </w:t>
      </w:r>
      <w:proofErr w:type="spellStart"/>
      <w:r w:rsidRPr="006C58A4">
        <w:t>Maoz</w:t>
      </w:r>
      <w:proofErr w:type="spellEnd"/>
      <w:r w:rsidRPr="006C58A4">
        <w:t xml:space="preserve"> and </w:t>
      </w:r>
      <w:proofErr w:type="spellStart"/>
      <w:r w:rsidRPr="006C58A4">
        <w:t>Abdolali</w:t>
      </w:r>
      <w:proofErr w:type="spellEnd"/>
      <w:r w:rsidRPr="006C58A4">
        <w:t xml:space="preserve"> (1989), who reported that while democracies are no more peaceful than other states, they almost always go to war with nondemocratic regimes, rather than other democracies. There has been some debate about whether the relationship between de</w:t>
      </w:r>
      <w:r w:rsidRPr="006C58A4">
        <w:softHyphen/>
        <w:t xml:space="preserve">mocracy and peace is spurious. For example, arguing that societies with greater wealth have more to lose and are therefore reluctant to go to war, one analyst suggests that the correlation may be an artifact of the high level of economic development that characterizes most democratic countries (Mueller 1989, p. 264). Yet </w:t>
      </w:r>
      <w:r w:rsidRPr="00E359F3">
        <w:rPr>
          <w:rStyle w:val="StyleBoldUnderline"/>
          <w:highlight w:val="yellow"/>
        </w:rPr>
        <w:t>empirical studies report that the relationship between democracy and peace holds when statistical controls for wealth and other variables are intro</w:t>
      </w:r>
      <w:r w:rsidRPr="00E359F3">
        <w:rPr>
          <w:rStyle w:val="StyleBoldUnderline"/>
          <w:highlight w:val="yellow"/>
        </w:rPr>
        <w:softHyphen/>
        <w:t>duced</w:t>
      </w:r>
      <w:r w:rsidRPr="00E359F3">
        <w:rPr>
          <w:highlight w:val="yellow"/>
        </w:rPr>
        <w:t>.</w:t>
      </w:r>
      <w:r w:rsidRPr="006C58A4">
        <w:t xml:space="preserve"> Studies by </w:t>
      </w:r>
      <w:proofErr w:type="spellStart"/>
      <w:r w:rsidRPr="006C58A4">
        <w:t>Maoz</w:t>
      </w:r>
      <w:proofErr w:type="spellEnd"/>
      <w:r w:rsidRPr="006C58A4">
        <w:t xml:space="preserve"> and </w:t>
      </w:r>
      <w:proofErr w:type="spellStart"/>
      <w:r w:rsidRPr="006C58A4">
        <w:t>Russett</w:t>
      </w:r>
      <w:proofErr w:type="spellEnd"/>
      <w:r w:rsidRPr="006C58A4">
        <w:t xml:space="preserve"> (1992, pp. 245—46; 1991, p. 30) demonstrate that peace among democracies cannot be explained by level or rate of develop</w:t>
      </w:r>
      <w:r w:rsidRPr="006C58A4">
        <w:softHyphen/>
        <w:t>ment, by political stability, or by the lack of common borders. Also, with re</w:t>
      </w:r>
      <w:r w:rsidRPr="006C58A4">
        <w:softHyphen/>
        <w:t xml:space="preserve">spect to the impact of wealth and economic development, Ember, Ember, and </w:t>
      </w:r>
      <w:proofErr w:type="spellStart"/>
      <w:r w:rsidRPr="006C58A4">
        <w:t>Russett</w:t>
      </w:r>
      <w:proofErr w:type="spellEnd"/>
      <w:r w:rsidRPr="006C58A4">
        <w:t xml:space="preserve"> (1992, p. 575) correctly observe that this does not explain the peace that existed among democracies prior to industrialization. Nor does it explain the outbreak of World War II, which pitted” ‘advanced capitalist</w:t>
      </w:r>
      <w:proofErr w:type="gramStart"/>
      <w:r w:rsidRPr="006C58A4">
        <w:t>..,</w:t>
      </w:r>
      <w:proofErr w:type="gramEnd"/>
      <w:r w:rsidRPr="006C58A4">
        <w:t xml:space="preserve"> states against each other?” </w:t>
      </w:r>
    </w:p>
    <w:p w14:paraId="0501E6C4" w14:textId="77777777" w:rsidR="00375013" w:rsidRPr="00E025BB" w:rsidRDefault="00375013" w:rsidP="00375013">
      <w:pPr>
        <w:pStyle w:val="Heading4"/>
      </w:pPr>
      <w:r w:rsidRPr="00E025BB">
        <w:t>Democratic peace theory is sound—the preponderance of studies and the decline of conflict in the 90s proves</w:t>
      </w:r>
    </w:p>
    <w:p w14:paraId="34FE9EF5" w14:textId="77777777" w:rsidR="00375013" w:rsidRPr="00A444D8" w:rsidRDefault="00375013" w:rsidP="00375013">
      <w:pPr>
        <w:rPr>
          <w:rStyle w:val="StyleStyleBold12pt"/>
        </w:rPr>
      </w:pPr>
      <w:proofErr w:type="spellStart"/>
      <w:r w:rsidRPr="00A444D8">
        <w:rPr>
          <w:rStyle w:val="StyleStyleBold12pt"/>
        </w:rPr>
        <w:t>Halperin</w:t>
      </w:r>
      <w:proofErr w:type="spellEnd"/>
      <w:r w:rsidRPr="00A444D8">
        <w:rPr>
          <w:rStyle w:val="StyleStyleBold12pt"/>
        </w:rPr>
        <w:t xml:space="preserve"> 5</w:t>
      </w:r>
    </w:p>
    <w:p w14:paraId="2724E7DC" w14:textId="77777777" w:rsidR="00375013" w:rsidRPr="006C58A4" w:rsidRDefault="00375013" w:rsidP="00375013">
      <w:r w:rsidRPr="006C58A4">
        <w:t xml:space="preserve">Morton </w:t>
      </w:r>
      <w:proofErr w:type="spellStart"/>
      <w:r w:rsidRPr="006C58A4">
        <w:t>Halperin</w:t>
      </w:r>
      <w:proofErr w:type="spellEnd"/>
      <w:r w:rsidRPr="006C58A4">
        <w:t xml:space="preserve"> et al, Senior Vice President of the Center for American Progress and Director of the Open Society Policy Center, 2005, The Democracy Advantage, p. 12</w:t>
      </w:r>
    </w:p>
    <w:p w14:paraId="4DDFA801" w14:textId="77777777" w:rsidR="00375013" w:rsidRPr="00767B62" w:rsidRDefault="00375013" w:rsidP="00375013">
      <w:pPr>
        <w:pStyle w:val="card"/>
      </w:pPr>
      <w:r w:rsidRPr="006C58A4">
        <w:t>Counter to the expectations of the prevailing school</w:t>
      </w:r>
      <w:r w:rsidRPr="00A444D8">
        <w:t xml:space="preserve">, </w:t>
      </w:r>
      <w:r w:rsidRPr="00A444D8">
        <w:rPr>
          <w:rStyle w:val="StyleBoldUnderline"/>
        </w:rPr>
        <w:t>a great deal of re</w:t>
      </w:r>
      <w:r w:rsidRPr="00A444D8">
        <w:rPr>
          <w:rStyle w:val="StyleBoldUnderline"/>
        </w:rPr>
        <w:softHyphen/>
        <w:t>search in the 1990s on the political dimension of conflict has revealed a powerful pattern of a “democratic peace.” Democracies rarely, if ever, go to war with each other.</w:t>
      </w:r>
      <w:r w:rsidRPr="006C58A4">
        <w:t xml:space="preserve"> This pattern has held from the establishment of the first modern democracies in the nineteenth century to the present. As an ever-greater share of the world’s states become democratic, the implica</w:t>
      </w:r>
      <w:r w:rsidRPr="006C58A4">
        <w:softHyphen/>
        <w:t>tions for global peace are profound. Indeed, as</w:t>
      </w:r>
      <w:r w:rsidRPr="003D22A8">
        <w:rPr>
          <w:rStyle w:val="StyleBold"/>
          <w:rFonts w:eastAsia="ＭＳ ゴシック"/>
        </w:rPr>
        <w:t xml:space="preserve"> </w:t>
      </w:r>
      <w:r w:rsidRPr="00A444D8">
        <w:rPr>
          <w:rStyle w:val="StyleBoldUnderline"/>
        </w:rPr>
        <w:t xml:space="preserve">the number of democracies has been increasing, major conflicts around the world (including civil wars) have declined sharply. </w:t>
      </w:r>
      <w:proofErr w:type="gramStart"/>
      <w:r w:rsidRPr="00A444D8">
        <w:rPr>
          <w:rStyle w:val="StyleBoldUnderline"/>
        </w:rPr>
        <w:t>Since 1992, they have fallen by two-thirds</w:t>
      </w:r>
      <w:r w:rsidRPr="006C58A4">
        <w:t>, numbering just 13 as of 2003.</w:t>
      </w:r>
      <w:proofErr w:type="gramEnd"/>
    </w:p>
    <w:p w14:paraId="183D1A56" w14:textId="77777777" w:rsidR="00375013" w:rsidRPr="004522DB" w:rsidRDefault="00375013" w:rsidP="00375013"/>
    <w:p w14:paraId="7B282543" w14:textId="77777777" w:rsidR="00375013" w:rsidRDefault="00375013" w:rsidP="00375013">
      <w:pPr>
        <w:pStyle w:val="Heading3"/>
      </w:pPr>
      <w:bookmarkStart w:id="9" w:name="_Toc109461107"/>
      <w:bookmarkStart w:id="10" w:name="_Toc234763011"/>
      <w:r w:rsidRPr="00E025BB">
        <w:t>Democracy Good – Economy</w:t>
      </w:r>
      <w:bookmarkEnd w:id="9"/>
      <w:bookmarkEnd w:id="10"/>
    </w:p>
    <w:p w14:paraId="4E2A7B3E" w14:textId="77777777" w:rsidR="00375013" w:rsidRPr="00E025BB" w:rsidRDefault="00375013" w:rsidP="00375013">
      <w:pPr>
        <w:pStyle w:val="Heading4"/>
      </w:pPr>
      <w:r w:rsidRPr="00E025BB">
        <w:t>Open democracies are key to the global economy</w:t>
      </w:r>
    </w:p>
    <w:p w14:paraId="4EC6D5C2" w14:textId="77777777" w:rsidR="00375013" w:rsidRPr="00E025BB" w:rsidRDefault="00375013" w:rsidP="00375013">
      <w:pPr>
        <w:rPr>
          <w:rStyle w:val="StyleStyleBold12pt"/>
        </w:rPr>
      </w:pPr>
      <w:proofErr w:type="spellStart"/>
      <w:r w:rsidRPr="00E025BB">
        <w:rPr>
          <w:rStyle w:val="StyleStyleBold12pt"/>
        </w:rPr>
        <w:t>Halperin</w:t>
      </w:r>
      <w:proofErr w:type="spellEnd"/>
      <w:r w:rsidRPr="00E025BB">
        <w:rPr>
          <w:rStyle w:val="StyleStyleBold12pt"/>
        </w:rPr>
        <w:t xml:space="preserve"> 5</w:t>
      </w:r>
    </w:p>
    <w:p w14:paraId="3D036452" w14:textId="77777777" w:rsidR="00375013" w:rsidRPr="006C58A4" w:rsidRDefault="00375013" w:rsidP="00375013">
      <w:r w:rsidRPr="006C58A4">
        <w:t xml:space="preserve">Morton </w:t>
      </w:r>
      <w:proofErr w:type="spellStart"/>
      <w:r w:rsidRPr="006C58A4">
        <w:t>Halperin</w:t>
      </w:r>
      <w:proofErr w:type="spellEnd"/>
      <w:r w:rsidRPr="006C58A4">
        <w:t xml:space="preserve"> et al, Senior Vice President of the Center for American Progress and Director of the Open Society Policy Center, 2005, The Democracy Advantage, p. 12</w:t>
      </w:r>
    </w:p>
    <w:p w14:paraId="462C6665" w14:textId="77777777" w:rsidR="00375013" w:rsidRPr="006C58A4" w:rsidRDefault="00375013" w:rsidP="00375013">
      <w:pPr>
        <w:pStyle w:val="card"/>
      </w:pPr>
      <w:r w:rsidRPr="006C58A4">
        <w:t>What explains the consistently superior development outcomes of democ</w:t>
      </w:r>
      <w:r w:rsidRPr="006C58A4">
        <w:softHyphen/>
        <w:t>racies? We outline the conceptual underpinnings of democracy’s superior developmental performance in Chapter 2. The reasons are many and var</w:t>
      </w:r>
      <w:r w:rsidRPr="006C58A4">
        <w:softHyphen/>
        <w:t>ied, but boil down to three core characteristics of representative govern</w:t>
      </w:r>
      <w:r w:rsidRPr="006C58A4">
        <w:softHyphen/>
        <w:t xml:space="preserve">ment: shared power, openness, and adaptability. Although holding free elections is what commonly defines democracy, what makes it work is the way it disperses power. Consequently, in contrast </w:t>
      </w:r>
      <w:proofErr w:type="gramStart"/>
      <w:r w:rsidRPr="006C58A4">
        <w:t>to</w:t>
      </w:r>
      <w:proofErr w:type="gramEnd"/>
      <w:r w:rsidRPr="006C58A4">
        <w:t xml:space="preserve"> most autocratic governments, a broader range of interests are considered on a more regular basis. This increases the likelihood that the priorities of the general public will be weighed. Indeed,</w:t>
      </w:r>
      <w:r w:rsidRPr="00E025BB">
        <w:rPr>
          <w:rStyle w:val="StyleBoldUnderline"/>
        </w:rPr>
        <w:t xml:space="preserve"> the argument that authoritarian governments can ignore special interest groups and therefore make deci</w:t>
      </w:r>
      <w:r w:rsidRPr="00E025BB">
        <w:rPr>
          <w:rStyle w:val="StyleBoldUnderline"/>
        </w:rPr>
        <w:softHyphen/>
        <w:t xml:space="preserve">sions </w:t>
      </w:r>
      <w:proofErr w:type="gramStart"/>
      <w:r w:rsidRPr="00E025BB">
        <w:rPr>
          <w:rStyle w:val="StyleBoldUnderline"/>
        </w:rPr>
        <w:t>that are</w:t>
      </w:r>
      <w:proofErr w:type="gramEnd"/>
      <w:r w:rsidRPr="00E025BB">
        <w:rPr>
          <w:rStyle w:val="StyleBoldUnderline"/>
        </w:rPr>
        <w:t xml:space="preserve"> for the overall good of </w:t>
      </w:r>
      <w:r w:rsidRPr="006C58A4">
        <w:t xml:space="preserve">the </w:t>
      </w:r>
      <w:r w:rsidRPr="00E025BB">
        <w:rPr>
          <w:rStyle w:val="StyleBoldUnderline"/>
        </w:rPr>
        <w:t>society is based on</w:t>
      </w:r>
      <w:r w:rsidRPr="006C58A4">
        <w:t xml:space="preserve"> a series of highly </w:t>
      </w:r>
      <w:r w:rsidRPr="00E025BB">
        <w:rPr>
          <w:rStyle w:val="StyleBoldUnderline"/>
        </w:rPr>
        <w:t>dubious assumptions.</w:t>
      </w:r>
      <w:r w:rsidRPr="006C58A4">
        <w:t xml:space="preserve"> </w:t>
      </w:r>
      <w:r w:rsidRPr="00E025BB">
        <w:rPr>
          <w:rStyle w:val="StyleBoldUnderline"/>
        </w:rPr>
        <w:t>One is that</w:t>
      </w:r>
      <w:r w:rsidRPr="006C58A4">
        <w:t xml:space="preserve"> the u</w:t>
      </w:r>
      <w:r w:rsidRPr="00E025BB">
        <w:rPr>
          <w:rStyle w:val="StyleBoldUnderline"/>
        </w:rPr>
        <w:t>nelected leaders</w:t>
      </w:r>
      <w:r w:rsidRPr="006C58A4">
        <w:t xml:space="preserve"> in these systems </w:t>
      </w:r>
      <w:r w:rsidRPr="00E025BB">
        <w:rPr>
          <w:rStyle w:val="StyleBoldUnderline"/>
        </w:rPr>
        <w:t>ac</w:t>
      </w:r>
      <w:r w:rsidRPr="00E025BB">
        <w:rPr>
          <w:rStyle w:val="StyleBoldUnderline"/>
        </w:rPr>
        <w:softHyphen/>
        <w:t xml:space="preserve">tually have the interest of the public at heart. </w:t>
      </w:r>
      <w:r w:rsidRPr="006C58A4">
        <w:t xml:space="preserve">The behavior of Fidel Castro in Cuba, Kim Jung-Il in North Korea, Alexander </w:t>
      </w:r>
      <w:proofErr w:type="spellStart"/>
      <w:r w:rsidRPr="006C58A4">
        <w:t>Lukashenko</w:t>
      </w:r>
      <w:proofErr w:type="spellEnd"/>
      <w:r w:rsidRPr="006C58A4">
        <w:t xml:space="preserve"> in Belarus, and Hassan Ahmad al-Bashir in Sudan, to say nothing of former Iraqi dic</w:t>
      </w:r>
      <w:r w:rsidRPr="006C58A4">
        <w:softHyphen/>
        <w:t xml:space="preserve">tator, Saddam Hussein, would strongly suggest otherwise. Another assumption is that authoritarian governments don’t have to satisfy their own special-interest constituencies. In fact, </w:t>
      </w:r>
      <w:r w:rsidRPr="00E359F3">
        <w:rPr>
          <w:highlight w:val="yellow"/>
        </w:rPr>
        <w:t>m</w:t>
      </w:r>
      <w:r w:rsidRPr="00E359F3">
        <w:rPr>
          <w:rStyle w:val="StyleBoldUnderline"/>
          <w:highlight w:val="yellow"/>
        </w:rPr>
        <w:t>ost authoritarian systems are built on the foundations of extensive patronage networks</w:t>
      </w:r>
      <w:r w:rsidRPr="00E025BB">
        <w:rPr>
          <w:rStyle w:val="StyleBoldUnderline"/>
        </w:rPr>
        <w:t xml:space="preserve"> upon which they rely to stay in power</w:t>
      </w:r>
      <w:r w:rsidRPr="006C58A4">
        <w:t xml:space="preserve">. Although typically shielded from public view, </w:t>
      </w:r>
      <w:r w:rsidRPr="00E359F3">
        <w:rPr>
          <w:rStyle w:val="StyleBoldUnderline"/>
          <w:highlight w:val="yellow"/>
        </w:rPr>
        <w:t>these networks have enormous impacts on economic opportunity</w:t>
      </w:r>
      <w:r w:rsidRPr="00E025BB">
        <w:rPr>
          <w:rStyle w:val="StyleBoldUnderline"/>
        </w:rPr>
        <w:t xml:space="preserve"> and development</w:t>
      </w:r>
      <w:r w:rsidRPr="006C58A4">
        <w:t xml:space="preserve">. </w:t>
      </w:r>
      <w:r w:rsidRPr="00E359F3">
        <w:rPr>
          <w:rStyle w:val="StyleBoldUnderline"/>
          <w:highlight w:val="yellow"/>
        </w:rPr>
        <w:t>The separation of powers</w:t>
      </w:r>
      <w:r w:rsidRPr="006C58A4">
        <w:t xml:space="preserve"> inherent i</w:t>
      </w:r>
      <w:r w:rsidRPr="00E025BB">
        <w:rPr>
          <w:rStyle w:val="StyleBoldUnderline"/>
        </w:rPr>
        <w:t xml:space="preserve">n a democracy acts </w:t>
      </w:r>
      <w:r w:rsidRPr="006C58A4">
        <w:t xml:space="preserve">as a constant reminder to the public that the central government’s powers are limited. Thus, it </w:t>
      </w:r>
      <w:r w:rsidRPr="00E359F3">
        <w:rPr>
          <w:rStyle w:val="StyleBoldUnderline"/>
          <w:highlight w:val="yellow"/>
        </w:rPr>
        <w:t>encourages the expansion</w:t>
      </w:r>
      <w:r w:rsidRPr="00E025BB">
        <w:rPr>
          <w:rStyle w:val="StyleBoldUnderline"/>
        </w:rPr>
        <w:t>—and the independence—</w:t>
      </w:r>
      <w:r w:rsidRPr="00E359F3">
        <w:rPr>
          <w:rStyle w:val="StyleBoldUnderline"/>
          <w:highlight w:val="yellow"/>
        </w:rPr>
        <w:t>of the private sector. This</w:t>
      </w:r>
      <w:r w:rsidRPr="006C58A4">
        <w:t xml:space="preserve">, in turn, </w:t>
      </w:r>
      <w:r w:rsidRPr="00E359F3">
        <w:rPr>
          <w:rStyle w:val="StyleBoldUnderline"/>
          <w:highlight w:val="yellow"/>
        </w:rPr>
        <w:t>fosters a climate of innovation and entre</w:t>
      </w:r>
      <w:r w:rsidRPr="00E359F3">
        <w:rPr>
          <w:rStyle w:val="StyleBoldUnderline"/>
          <w:highlight w:val="yellow"/>
        </w:rPr>
        <w:softHyphen/>
        <w:t>preneurship, the engines of economic growth</w:t>
      </w:r>
      <w:r w:rsidRPr="006C58A4">
        <w:t xml:space="preserve">. The </w:t>
      </w:r>
      <w:r w:rsidRPr="00E025BB">
        <w:rPr>
          <w:rStyle w:val="StyleBoldUnderline"/>
        </w:rPr>
        <w:t>multiplicity of influences on</w:t>
      </w:r>
      <w:r w:rsidRPr="006C58A4">
        <w:t xml:space="preserve"> the </w:t>
      </w:r>
      <w:r w:rsidRPr="00E025BB">
        <w:rPr>
          <w:rStyle w:val="StyleBoldUnderline"/>
        </w:rPr>
        <w:t xml:space="preserve">decision-making </w:t>
      </w:r>
      <w:r w:rsidRPr="006C58A4">
        <w:t>process i</w:t>
      </w:r>
      <w:r w:rsidRPr="00E025BB">
        <w:rPr>
          <w:rStyle w:val="StyleBoldUnderline"/>
        </w:rPr>
        <w:t>n democracies</w:t>
      </w:r>
      <w:r w:rsidRPr="006C58A4">
        <w:t xml:space="preserve"> also l</w:t>
      </w:r>
      <w:r w:rsidRPr="00E025BB">
        <w:rPr>
          <w:rStyle w:val="StyleBoldUnderline"/>
        </w:rPr>
        <w:t xml:space="preserve">eads to more moderate and nuanced policies. This </w:t>
      </w:r>
      <w:r w:rsidRPr="006C58A4">
        <w:t>mod</w:t>
      </w:r>
      <w:r w:rsidRPr="006C58A4">
        <w:softHyphen/>
        <w:t xml:space="preserve">erating influence </w:t>
      </w:r>
      <w:r w:rsidRPr="00E025BB">
        <w:rPr>
          <w:rStyle w:val="StyleBoldUnderline"/>
        </w:rPr>
        <w:t>contributes to</w:t>
      </w:r>
      <w:r w:rsidRPr="006C58A4">
        <w:t xml:space="preserve"> one of the most distinctive qualities of democratic development—its </w:t>
      </w:r>
      <w:r w:rsidRPr="00E025BB">
        <w:rPr>
          <w:rStyle w:val="StyleBoldUnderline"/>
        </w:rPr>
        <w:t>steadiness.</w:t>
      </w:r>
      <w:r w:rsidRPr="006C58A4">
        <w:t xml:space="preserve"> The ups and downs of economic growth in low-income countries are smaller in democracies. </w:t>
      </w:r>
      <w:r w:rsidRPr="00E025BB">
        <w:rPr>
          <w:rStyle w:val="StyleBoldUnderline"/>
        </w:rPr>
        <w:t xml:space="preserve">Rather than </w:t>
      </w:r>
      <w:r w:rsidRPr="006C58A4">
        <w:t xml:space="preserve">experiencing alternating bouts of </w:t>
      </w:r>
      <w:r w:rsidRPr="00E025BB">
        <w:rPr>
          <w:rStyle w:val="StyleBoldUnderline"/>
        </w:rPr>
        <w:t>boom and bust, economies in democra</w:t>
      </w:r>
      <w:r w:rsidRPr="00E025BB">
        <w:rPr>
          <w:rStyle w:val="StyleBoldUnderline"/>
        </w:rPr>
        <w:softHyphen/>
        <w:t xml:space="preserve">cies are </w:t>
      </w:r>
      <w:r w:rsidRPr="006C58A4">
        <w:t xml:space="preserve">more likely to undergo a </w:t>
      </w:r>
      <w:r w:rsidRPr="00E025BB">
        <w:rPr>
          <w:rStyle w:val="StyleBoldUnderline"/>
        </w:rPr>
        <w:t xml:space="preserve">stable </w:t>
      </w:r>
      <w:r w:rsidRPr="006C58A4">
        <w:t>pattern of moderate gains and small declines. For poor democracies, that quality of steadiness is exceedingly important, for it means that they are more able than countries run by dic</w:t>
      </w:r>
      <w:r w:rsidRPr="006C58A4">
        <w:softHyphen/>
        <w:t xml:space="preserve">tators to avoid economic and humanitarian catastrophes. </w:t>
      </w:r>
      <w:r w:rsidRPr="00E025BB">
        <w:rPr>
          <w:rStyle w:val="StyleBoldUnderline"/>
        </w:rPr>
        <w:t>For broad seg</w:t>
      </w:r>
      <w:r w:rsidRPr="00E025BB">
        <w:rPr>
          <w:rStyle w:val="StyleBoldUnderline"/>
        </w:rPr>
        <w:softHyphen/>
        <w:t>ments of their populations, this is the difference between life and death.</w:t>
      </w:r>
      <w:r w:rsidRPr="006C58A4">
        <w:t xml:space="preserve"> Consider this remarkable statistic: </w:t>
      </w:r>
      <w:proofErr w:type="gramStart"/>
      <w:r w:rsidRPr="00E359F3">
        <w:rPr>
          <w:rStyle w:val="StyleBoldUnderline"/>
          <w:highlight w:val="yellow"/>
        </w:rPr>
        <w:t>95 percent of the worst economic performances over the past 40 years were overseen by nondemocratic gov</w:t>
      </w:r>
      <w:r w:rsidRPr="00E359F3">
        <w:rPr>
          <w:rStyle w:val="StyleBoldUnderline"/>
          <w:highlight w:val="yellow"/>
        </w:rPr>
        <w:softHyphen/>
        <w:t>ernments</w:t>
      </w:r>
      <w:proofErr w:type="gramEnd"/>
      <w:r w:rsidRPr="00E025BB">
        <w:rPr>
          <w:rStyle w:val="StyleBoldUnderline"/>
        </w:rPr>
        <w:t>.</w:t>
      </w:r>
      <w:r w:rsidRPr="006C58A4">
        <w:t xml:space="preserve"> Similarly, virtually </w:t>
      </w:r>
      <w:proofErr w:type="gramStart"/>
      <w:r w:rsidRPr="006C58A4">
        <w:t>all contemporary</w:t>
      </w:r>
      <w:proofErr w:type="gramEnd"/>
      <w:r w:rsidRPr="006C58A4">
        <w:t xml:space="preserve"> refugee crises have been wrought by autocratic governments. Although shared decision-making is frequently slower, this process is more likely to weigh risks, thereby avoid</w:t>
      </w:r>
      <w:r w:rsidRPr="006C58A4">
        <w:softHyphen/>
        <w:t xml:space="preserve">ing calamitous policies. When something is going wrong, leaders hear about it and are forced to take action. </w:t>
      </w:r>
      <w:r w:rsidRPr="006C58A4">
        <w:br w:type="page"/>
      </w:r>
    </w:p>
    <w:p w14:paraId="30610AE8" w14:textId="77777777" w:rsidR="00375013" w:rsidRPr="00E025BB" w:rsidRDefault="00375013" w:rsidP="00375013">
      <w:pPr>
        <w:pStyle w:val="Heading3"/>
      </w:pPr>
      <w:bookmarkStart w:id="11" w:name="_Toc109461115"/>
      <w:bookmarkStart w:id="12" w:name="_Toc234763012"/>
      <w:r w:rsidRPr="00E025BB">
        <w:t>Democracy Good – Environment</w:t>
      </w:r>
      <w:bookmarkEnd w:id="11"/>
      <w:bookmarkEnd w:id="12"/>
    </w:p>
    <w:p w14:paraId="15EC346F" w14:textId="77777777" w:rsidR="00375013" w:rsidRPr="00E025BB" w:rsidRDefault="00375013" w:rsidP="00375013">
      <w:pPr>
        <w:pStyle w:val="Heading4"/>
      </w:pPr>
      <w:r w:rsidRPr="00E025BB">
        <w:t>Democracy is key to environmental protection</w:t>
      </w:r>
    </w:p>
    <w:p w14:paraId="21A44B1C" w14:textId="77777777" w:rsidR="00375013" w:rsidRPr="00E025BB" w:rsidRDefault="00375013" w:rsidP="00375013">
      <w:pPr>
        <w:rPr>
          <w:rStyle w:val="StyleStyleBold12pt"/>
        </w:rPr>
      </w:pPr>
      <w:proofErr w:type="spellStart"/>
      <w:r w:rsidRPr="00E025BB">
        <w:rPr>
          <w:rStyle w:val="StyleStyleBold12pt"/>
        </w:rPr>
        <w:t>Janicke</w:t>
      </w:r>
      <w:proofErr w:type="spellEnd"/>
      <w:r w:rsidRPr="00E025BB">
        <w:rPr>
          <w:rStyle w:val="StyleStyleBold12pt"/>
        </w:rPr>
        <w:t xml:space="preserve"> 96</w:t>
      </w:r>
    </w:p>
    <w:p w14:paraId="36E24145" w14:textId="77777777" w:rsidR="00375013" w:rsidRPr="006C58A4" w:rsidRDefault="00375013" w:rsidP="00375013">
      <w:r w:rsidRPr="006C58A4">
        <w:t xml:space="preserve">Martin </w:t>
      </w:r>
      <w:proofErr w:type="spellStart"/>
      <w:r w:rsidRPr="006C58A4">
        <w:t>Janicke</w:t>
      </w:r>
      <w:proofErr w:type="spellEnd"/>
      <w:r w:rsidRPr="006C58A4">
        <w:t>, Professor of Comparative Policy and Head of the Research Unit for Environmental Policy at the Free University of Berlin, 1996, Democracy and the Environment, p. 71</w:t>
      </w:r>
    </w:p>
    <w:p w14:paraId="20EED494" w14:textId="77777777" w:rsidR="00375013" w:rsidRDefault="00375013" w:rsidP="00375013">
      <w:pPr>
        <w:pStyle w:val="card"/>
      </w:pPr>
      <w:r w:rsidRPr="00E025BB">
        <w:rPr>
          <w:rStyle w:val="StyleBoldUnderline"/>
        </w:rPr>
        <w:t>That democracy</w:t>
      </w:r>
      <w:r w:rsidRPr="006C58A4">
        <w:t xml:space="preserve"> in general </w:t>
      </w:r>
      <w:r w:rsidRPr="00E025BB">
        <w:rPr>
          <w:rStyle w:val="StyleBoldUnderline"/>
        </w:rPr>
        <w:t>is</w:t>
      </w:r>
      <w:r w:rsidRPr="006C58A4">
        <w:t xml:space="preserve"> a </w:t>
      </w:r>
      <w:r w:rsidRPr="00E025BB">
        <w:rPr>
          <w:rStyle w:val="StyleBoldUnderline"/>
        </w:rPr>
        <w:t>better</w:t>
      </w:r>
      <w:r w:rsidRPr="006C58A4">
        <w:t xml:space="preserve"> precondition </w:t>
      </w:r>
      <w:r w:rsidRPr="00E025BB">
        <w:rPr>
          <w:rStyle w:val="StyleBoldUnderline"/>
        </w:rPr>
        <w:t>for environmental policy than authoritarian rule is extremely plausible</w:t>
      </w:r>
      <w:r w:rsidRPr="006C58A4">
        <w:t xml:space="preserve">. There seems to be no need for explanation. </w:t>
      </w:r>
      <w:r w:rsidRPr="00E025BB">
        <w:rPr>
          <w:rStyle w:val="StyleBoldUnderline"/>
        </w:rPr>
        <w:t>From comparative research we are aware of the poor record on pollution control in the former communist countries. The previous rightist dictatorships in southern Europe</w:t>
      </w:r>
      <w:r w:rsidRPr="006C58A4">
        <w:t xml:space="preserve"> (from Turkey to Portugal) </w:t>
      </w:r>
      <w:r w:rsidRPr="00E025BB">
        <w:rPr>
          <w:rStyle w:val="StyleBoldUnderline"/>
        </w:rPr>
        <w:t>have</w:t>
      </w:r>
      <w:r w:rsidRPr="006C58A4">
        <w:t xml:space="preserve"> also shown </w:t>
      </w:r>
      <w:r w:rsidRPr="00E025BB">
        <w:rPr>
          <w:rStyle w:val="StyleBoldUnderline"/>
        </w:rPr>
        <w:t>similar records</w:t>
      </w:r>
      <w:r w:rsidRPr="006C58A4">
        <w:t xml:space="preserve">. It is also easy on theoretical grounds to develop plausible hypotheses about the causal connection between successful (or at least better) environmental policy and democracy. </w:t>
      </w:r>
      <w:r w:rsidRPr="00E025BB">
        <w:rPr>
          <w:rStyle w:val="StyleBoldUnderline"/>
        </w:rPr>
        <w:t>Environmental policy goals are usually in direct opposition to current economic trends. Oppositional rights are, therefore, an important resource for the successful formulation and imple</w:t>
      </w:r>
      <w:r w:rsidRPr="00E025BB">
        <w:rPr>
          <w:rStyle w:val="StyleBoldUnderline"/>
        </w:rPr>
        <w:softHyphen/>
        <w:t>mentation of ‘green’ policy</w:t>
      </w:r>
      <w:r w:rsidRPr="006C58A4">
        <w:t xml:space="preserve">. </w:t>
      </w:r>
      <w:r w:rsidRPr="00E025BB">
        <w:rPr>
          <w:rStyle w:val="StyleBoldUnderline"/>
        </w:rPr>
        <w:t>Critical roles for science and the media can also,</w:t>
      </w:r>
      <w:r w:rsidRPr="006C58A4">
        <w:t xml:space="preserve"> in this respect, </w:t>
      </w:r>
      <w:r w:rsidRPr="00E025BB">
        <w:rPr>
          <w:rStyle w:val="StyleBoldUnderline"/>
        </w:rPr>
        <w:t>be</w:t>
      </w:r>
      <w:r w:rsidRPr="006C58A4">
        <w:t xml:space="preserve"> as </w:t>
      </w:r>
      <w:r w:rsidRPr="00E025BB">
        <w:rPr>
          <w:rStyle w:val="StyleBoldUnderline"/>
        </w:rPr>
        <w:t xml:space="preserve">important </w:t>
      </w:r>
      <w:r w:rsidRPr="006C58A4">
        <w:t>as civil rights or a competitive party system.</w:t>
      </w:r>
    </w:p>
    <w:p w14:paraId="055DE372" w14:textId="77777777" w:rsidR="00375013" w:rsidRPr="00E025BB" w:rsidRDefault="00375013" w:rsidP="00375013">
      <w:pPr>
        <w:pStyle w:val="Heading3"/>
      </w:pPr>
      <w:bookmarkStart w:id="13" w:name="_Toc109461120"/>
      <w:bookmarkStart w:id="14" w:name="_Toc234763013"/>
      <w:r w:rsidRPr="00E025BB">
        <w:t>Democracy Good – State Failure</w:t>
      </w:r>
      <w:bookmarkEnd w:id="13"/>
      <w:bookmarkEnd w:id="14"/>
    </w:p>
    <w:p w14:paraId="7DEB504C" w14:textId="77777777" w:rsidR="00375013" w:rsidRPr="00E025BB" w:rsidRDefault="00375013" w:rsidP="00375013">
      <w:pPr>
        <w:pStyle w:val="Heading4"/>
      </w:pPr>
      <w:r w:rsidRPr="00E025BB">
        <w:t>Democracy prevents state failure</w:t>
      </w:r>
    </w:p>
    <w:p w14:paraId="4774632D" w14:textId="77777777" w:rsidR="00375013" w:rsidRPr="00E025BB" w:rsidRDefault="00375013" w:rsidP="00375013">
      <w:pPr>
        <w:rPr>
          <w:rStyle w:val="StyleStyleBold12pt"/>
        </w:rPr>
      </w:pPr>
      <w:proofErr w:type="spellStart"/>
      <w:r w:rsidRPr="00E025BB">
        <w:rPr>
          <w:rStyle w:val="StyleStyleBold12pt"/>
        </w:rPr>
        <w:t>Halperin</w:t>
      </w:r>
      <w:proofErr w:type="spellEnd"/>
      <w:r w:rsidRPr="00E025BB">
        <w:rPr>
          <w:rStyle w:val="StyleStyleBold12pt"/>
        </w:rPr>
        <w:t xml:space="preserve"> 5</w:t>
      </w:r>
    </w:p>
    <w:p w14:paraId="570DA105" w14:textId="77777777" w:rsidR="00375013" w:rsidRPr="006C58A4" w:rsidRDefault="00375013" w:rsidP="00375013">
      <w:r w:rsidRPr="006C58A4">
        <w:t xml:space="preserve">Morton </w:t>
      </w:r>
      <w:proofErr w:type="spellStart"/>
      <w:r w:rsidRPr="006C58A4">
        <w:t>Halperin</w:t>
      </w:r>
      <w:proofErr w:type="spellEnd"/>
      <w:r w:rsidRPr="006C58A4">
        <w:t xml:space="preserve"> et al, Senior Vice President of the Center for American Progress and Director of the Open Society Policy Center, 2005, The Democracy Advantage, p. 97</w:t>
      </w:r>
    </w:p>
    <w:p w14:paraId="40E71754" w14:textId="77777777" w:rsidR="00375013" w:rsidRPr="00E1763C" w:rsidRDefault="00375013" w:rsidP="00375013">
      <w:pPr>
        <w:pStyle w:val="card"/>
        <w:rPr>
          <w:bCs/>
          <w:sz w:val="22"/>
          <w:u w:val="single"/>
        </w:rPr>
      </w:pPr>
      <w:r w:rsidRPr="00E025BB">
        <w:rPr>
          <w:rStyle w:val="StyleBoldUnderline"/>
        </w:rPr>
        <w:t>Democratic government is also a bulwark against state failure</w:t>
      </w:r>
      <w:r w:rsidRPr="006C58A4">
        <w:t>—the col</w:t>
      </w:r>
      <w:r w:rsidRPr="006C58A4">
        <w:softHyphen/>
        <w:t>lapse of a central state’s ability to maintain political order outside the cap</w:t>
      </w:r>
      <w:r w:rsidRPr="006C58A4">
        <w:softHyphen/>
        <w:t>ital city.</w:t>
      </w:r>
      <w:r w:rsidRPr="006C58A4">
        <w:rPr>
          <w:vertAlign w:val="superscript"/>
        </w:rPr>
        <w:t xml:space="preserve">19 </w:t>
      </w:r>
      <w:r w:rsidRPr="00E025BB">
        <w:rPr>
          <w:rStyle w:val="StyleBoldUnderline"/>
        </w:rPr>
        <w:t xml:space="preserve">State failure usually results in violent civil conflict </w:t>
      </w:r>
      <w:r w:rsidRPr="006C58A4">
        <w:t xml:space="preserve">and is typified by the experiences of Somalia, Liberia, Sierra Leone, Bosnia, and Afghanistan in the 1 990s. </w:t>
      </w:r>
      <w:r w:rsidRPr="00E025BB">
        <w:rPr>
          <w:rStyle w:val="StyleBoldUnderline"/>
        </w:rPr>
        <w:t>A comprehensive analysis of 75 potential predic</w:t>
      </w:r>
      <w:r w:rsidRPr="00E025BB">
        <w:rPr>
          <w:rStyle w:val="StyleBoldUnderline"/>
        </w:rPr>
        <w:softHyphen/>
        <w:t xml:space="preserve">tors of state failure </w:t>
      </w:r>
      <w:r w:rsidRPr="006C58A4">
        <w:t xml:space="preserve">from 1955 to 1996 </w:t>
      </w:r>
      <w:r w:rsidRPr="00E025BB">
        <w:rPr>
          <w:rStyle w:val="StyleBoldUnderline"/>
        </w:rPr>
        <w:t>found that lack of democracy was one of the three most importan</w:t>
      </w:r>
      <w:r w:rsidRPr="006C58A4">
        <w:t>t.</w:t>
      </w:r>
      <w:r w:rsidRPr="006C58A4">
        <w:rPr>
          <w:vertAlign w:val="superscript"/>
        </w:rPr>
        <w:t xml:space="preserve">20 </w:t>
      </w:r>
      <w:r w:rsidRPr="006C58A4">
        <w:t xml:space="preserve">(The two others were material well being as measured by infant mortality rates and the level of trade.) In other words, </w:t>
      </w:r>
      <w:r w:rsidRPr="00E025BB">
        <w:rPr>
          <w:rStyle w:val="StyleBoldUnderline"/>
        </w:rPr>
        <w:t>the stronger a country’s democratic institutions, the lower the like</w:t>
      </w:r>
      <w:r w:rsidRPr="00E025BB">
        <w:rPr>
          <w:rStyle w:val="StyleBoldUnderline"/>
        </w:rPr>
        <w:softHyphen/>
        <w:t>lihood that it will become a failed state.</w:t>
      </w:r>
    </w:p>
    <w:p w14:paraId="7C76DB89" w14:textId="77777777" w:rsidR="00375013" w:rsidRDefault="00375013" w:rsidP="00375013">
      <w:pPr>
        <w:pStyle w:val="Heading3"/>
      </w:pPr>
      <w:bookmarkStart w:id="15" w:name="_Toc234763014"/>
      <w:r w:rsidRPr="00E025BB">
        <w:t>Democracy Good – Terrorism</w:t>
      </w:r>
      <w:bookmarkEnd w:id="15"/>
    </w:p>
    <w:p w14:paraId="76D117CB" w14:textId="77777777" w:rsidR="00375013" w:rsidRPr="00E3322C" w:rsidRDefault="00375013" w:rsidP="00375013">
      <w:pPr>
        <w:pStyle w:val="Heading4"/>
      </w:pPr>
      <w:r>
        <w:t>Democracy eliminates the need for terrorism- many non-violent outlets for expression</w:t>
      </w:r>
    </w:p>
    <w:p w14:paraId="4E8ABEDB" w14:textId="77777777" w:rsidR="00375013" w:rsidRPr="00E3322C" w:rsidRDefault="00375013" w:rsidP="00375013">
      <w:pPr>
        <w:rPr>
          <w:rStyle w:val="StyleStyleBold12pt"/>
        </w:rPr>
      </w:pPr>
      <w:r w:rsidRPr="00E3322C">
        <w:rPr>
          <w:rStyle w:val="StyleStyleBold12pt"/>
        </w:rPr>
        <w:t>Li 5</w:t>
      </w:r>
    </w:p>
    <w:p w14:paraId="3BC8B7FE" w14:textId="77777777" w:rsidR="00375013" w:rsidRDefault="00375013" w:rsidP="00375013">
      <w:proofErr w:type="spellStart"/>
      <w:r>
        <w:t>Quan</w:t>
      </w:r>
      <w:proofErr w:type="spellEnd"/>
      <w:r>
        <w:t>, “Does Democracy Promote or Reduce Transnational Terrorist Incidents?</w:t>
      </w:r>
      <w:proofErr w:type="gramStart"/>
      <w:r>
        <w:t>”,</w:t>
      </w:r>
      <w:proofErr w:type="gramEnd"/>
      <w:r>
        <w:t xml:space="preserve"> Department of Political Science, The Pennsylvania State University, </w:t>
      </w:r>
      <w:r w:rsidRPr="00E3322C">
        <w:t>http://www.psci.unt.edu/jbooks/TerrorBib_files/Statistical%20Studies%20of%20Terrorism/Li-Does%20Democracy%20Promote.pdf</w:t>
      </w:r>
    </w:p>
    <w:p w14:paraId="1E475C59" w14:textId="77777777" w:rsidR="00375013" w:rsidRPr="00503E90" w:rsidRDefault="00375013" w:rsidP="00375013">
      <w:pPr>
        <w:pStyle w:val="card"/>
      </w:pPr>
      <w:r>
        <w:t xml:space="preserve">One argument in the democracy-terrorism literature posits </w:t>
      </w:r>
      <w:r w:rsidRPr="00955BE2">
        <w:t>that aspects of</w:t>
      </w:r>
      <w:r w:rsidRPr="00E3322C">
        <w:rPr>
          <w:rStyle w:val="StyleBoldUnderline"/>
        </w:rPr>
        <w:t xml:space="preserve"> democracy reduce terrorism. In nondemocratic societies, the lack of opportunities for political participation induces political grievances and dissatisfaction among dissenters, motivating terrorism </w:t>
      </w:r>
      <w:r>
        <w:t xml:space="preserve">(Crenshaw 1981, 383). In contrast, </w:t>
      </w:r>
      <w:r w:rsidRPr="00E3322C">
        <w:rPr>
          <w:rStyle w:val="StyleBoldUnderline"/>
        </w:rPr>
        <w:t xml:space="preserve">in democratic societies, free and fair elections ensure that rulers can be removed and </w:t>
      </w:r>
      <w:proofErr w:type="gramStart"/>
      <w:r w:rsidRPr="00E3322C">
        <w:rPr>
          <w:rStyle w:val="StyleBoldUnderline"/>
        </w:rPr>
        <w:t>that desirable social changes can be brought about by voters, reducing the need to resort to violence</w:t>
      </w:r>
      <w:proofErr w:type="gramEnd"/>
      <w:r>
        <w:t xml:space="preserve"> (</w:t>
      </w:r>
      <w:proofErr w:type="spellStart"/>
      <w:r>
        <w:t>Schmid</w:t>
      </w:r>
      <w:proofErr w:type="spellEnd"/>
      <w:r>
        <w:t xml:space="preserve"> 1992). </w:t>
      </w:r>
      <w:r w:rsidRPr="00E3322C">
        <w:rPr>
          <w:rStyle w:val="StyleBoldUnderline"/>
        </w:rPr>
        <w:t>Democratic rules enable nonviolent resolution of political conflict. Democracies permit dissenters to express their policy preferences and seek redress</w:t>
      </w:r>
      <w:r>
        <w:t xml:space="preserve"> (Ross 1993). </w:t>
      </w:r>
      <w:r w:rsidRPr="00E3322C">
        <w:rPr>
          <w:rStyle w:val="StyleBoldUnderline"/>
        </w:rPr>
        <w:t>Different social groups are able to participate in the political process to further their interest through peaceful means</w:t>
      </w:r>
      <w:r>
        <w:t xml:space="preserve">, such as voting and forming political parties (Eubank and Weinberg 1994, 2001). </w:t>
      </w:r>
      <w:r w:rsidRPr="00E3322C">
        <w:rPr>
          <w:rStyle w:val="StyleBoldUnderline"/>
        </w:rPr>
        <w:t>Since democracy lowers the cost of achieving political goals through legal means, groups find costly illegal terrorist activities less attractive</w:t>
      </w:r>
      <w:r>
        <w:t xml:space="preserve"> (Ross 1993; </w:t>
      </w:r>
      <w:proofErr w:type="spellStart"/>
      <w:r>
        <w:t>Eyerman</w:t>
      </w:r>
      <w:proofErr w:type="spellEnd"/>
      <w:r>
        <w:t xml:space="preserve"> 1998). Wide democratic participation also has beneficial consequences that remain largely unnoticed in the literature. To the extent that </w:t>
      </w:r>
      <w:r w:rsidRPr="00E3322C">
        <w:rPr>
          <w:rStyle w:val="StyleBoldUnderline"/>
        </w:rPr>
        <w:t xml:space="preserve">democratic participation increases political efficacy of citizens, terrorist groups will be less successful recruiting </w:t>
      </w:r>
      <w:proofErr w:type="spellStart"/>
      <w:r w:rsidRPr="00E3322C">
        <w:rPr>
          <w:rStyle w:val="StyleBoldUnderline"/>
        </w:rPr>
        <w:t>newmembers</w:t>
      </w:r>
      <w:proofErr w:type="spellEnd"/>
      <w:r w:rsidRPr="00E3322C">
        <w:rPr>
          <w:rStyle w:val="StyleBoldUnderline"/>
        </w:rPr>
        <w:t xml:space="preserve"> in democracy than in autocracy.</w:t>
      </w:r>
      <w:r>
        <w:t xml:space="preserve"> This may reduce the number of terrorist attacks in democracy. Within the context of transnational terrorism, </w:t>
      </w:r>
      <w:r w:rsidRPr="00E3322C">
        <w:rPr>
          <w:rStyle w:val="StyleBoldUnderline"/>
        </w:rPr>
        <w:t xml:space="preserve">wide democratic participation helps to reduce incentives of domestic groups to engage in terrorist activities </w:t>
      </w:r>
      <w:r>
        <w:t xml:space="preserve">against foreign targets in a country. </w:t>
      </w:r>
      <w:r w:rsidRPr="00E3322C">
        <w:rPr>
          <w:rStyle w:val="StyleBoldUnderline"/>
        </w:rPr>
        <w:t>When citizens have grievances against foreign targets, greater political participation under a democratic system allows them to exert more influence on their own government so that they can seek favorable policy changes or compensation more successfully. Joining a terrorist group and attacking the foreign target become less appealing options.</w:t>
      </w:r>
      <w:r>
        <w:t xml:space="preserve"> To the extent that </w:t>
      </w:r>
      <w:r w:rsidRPr="00E3322C">
        <w:rPr>
          <w:rStyle w:val="StyleBoldUnderline"/>
        </w:rPr>
        <w:t>democratic participation leads to public tolerance of counterterrorist efforts, a democratic government will be more effective stopping a variety of terrorist attacks,</w:t>
      </w:r>
      <w:r>
        <w:t xml:space="preserve"> including those by domestic terrorists against foreign targets as well as those committed by foreign terrorists in the country.</w:t>
      </w:r>
    </w:p>
    <w:p w14:paraId="32AE8A57" w14:textId="77777777" w:rsidR="00375013" w:rsidRPr="004522DB" w:rsidRDefault="00375013" w:rsidP="00375013"/>
    <w:p w14:paraId="6CFDF46F" w14:textId="77777777" w:rsidR="00375013" w:rsidRDefault="00375013" w:rsidP="00375013">
      <w:pPr>
        <w:pStyle w:val="Heading3"/>
      </w:pPr>
      <w:bookmarkStart w:id="16" w:name="_Toc234763015"/>
      <w:r>
        <w:t>AT: Democracy Bad – Terrorism</w:t>
      </w:r>
      <w:bookmarkEnd w:id="16"/>
    </w:p>
    <w:p w14:paraId="65973571" w14:textId="77777777" w:rsidR="00375013" w:rsidRPr="00503E90" w:rsidRDefault="00375013" w:rsidP="00375013">
      <w:pPr>
        <w:pStyle w:val="Heading4"/>
      </w:pPr>
      <w:r w:rsidRPr="00503E90">
        <w:t>The claim that civil liberties encourage terrorism is wrong</w:t>
      </w:r>
    </w:p>
    <w:p w14:paraId="74EA1846" w14:textId="77777777" w:rsidR="00375013" w:rsidRPr="00E3322C" w:rsidRDefault="00375013" w:rsidP="00375013">
      <w:pPr>
        <w:rPr>
          <w:rStyle w:val="StyleStyleBold12pt"/>
        </w:rPr>
      </w:pPr>
      <w:r w:rsidRPr="00E3322C">
        <w:rPr>
          <w:rStyle w:val="StyleStyleBold12pt"/>
        </w:rPr>
        <w:t>Li 5</w:t>
      </w:r>
    </w:p>
    <w:p w14:paraId="53B228AB" w14:textId="77777777" w:rsidR="00375013" w:rsidRDefault="00375013" w:rsidP="00375013">
      <w:proofErr w:type="spellStart"/>
      <w:r>
        <w:t>Quan</w:t>
      </w:r>
      <w:proofErr w:type="spellEnd"/>
      <w:r>
        <w:t>, “Does Democracy Promote or Reduce Transnational Terrorist Incidents?</w:t>
      </w:r>
      <w:proofErr w:type="gramStart"/>
      <w:r>
        <w:t>”,</w:t>
      </w:r>
      <w:proofErr w:type="gramEnd"/>
      <w:r>
        <w:t xml:space="preserve"> Department of Political Science, The Pennsylvania State University, </w:t>
      </w:r>
      <w:r w:rsidRPr="00E3322C">
        <w:t>http://www.psci.unt.edu/jbooks/TerrorBib_files/Statistical%20Studies%20of%20Terrorism/Li-Does%20Democracy%20Promote.pdf</w:t>
      </w:r>
    </w:p>
    <w:p w14:paraId="74CF100B" w14:textId="77777777" w:rsidR="00375013" w:rsidRDefault="00375013" w:rsidP="00375013">
      <w:pPr>
        <w:pStyle w:val="card"/>
        <w:rPr>
          <w:rStyle w:val="StyleBoldUnderline"/>
        </w:rPr>
      </w:pPr>
      <w:r w:rsidRPr="00E3322C">
        <w:rPr>
          <w:rStyle w:val="StyleBoldUnderline"/>
        </w:rPr>
        <w:t>A second argument in the literature claims that democracy encourages terrorism. This is based on the premise that democracies provide greater civil liberties</w:t>
      </w:r>
      <w:r>
        <w:t xml:space="preserve"> (e.g., </w:t>
      </w:r>
      <w:proofErr w:type="spellStart"/>
      <w:r>
        <w:t>Schmid</w:t>
      </w:r>
      <w:proofErr w:type="spellEnd"/>
      <w:r>
        <w:t xml:space="preserve"> 1992). By guaranteeing civil liberties, democracies </w:t>
      </w:r>
      <w:proofErr w:type="spellStart"/>
      <w:r>
        <w:t>allowterrorists</w:t>
      </w:r>
      <w:proofErr w:type="spellEnd"/>
      <w:r>
        <w:t xml:space="preserve"> to become organized and maneuver easily, reducing the costs of conducting terrorist activities (Ross 1993; </w:t>
      </w:r>
      <w:proofErr w:type="spellStart"/>
      <w:r>
        <w:t>Eyerman</w:t>
      </w:r>
      <w:proofErr w:type="spellEnd"/>
      <w:r>
        <w:t xml:space="preserve"> 1998). Expansive and secure civil liberties also make it harder for the legal systems in democracies to convict terrorists and for democratic governments to prevent or retaliate against terrorism (</w:t>
      </w:r>
      <w:proofErr w:type="spellStart"/>
      <w:r>
        <w:t>Schmid</w:t>
      </w:r>
      <w:proofErr w:type="spellEnd"/>
      <w:r>
        <w:t xml:space="preserve"> 1992; Eubank and Weinberg 1994, 2001). As Crenshaw (1981, 383) notes, “The desire to protect civil liberties constrains security measures.” </w:t>
      </w:r>
      <w:r w:rsidRPr="00E3322C">
        <w:rPr>
          <w:rStyle w:val="StyleBoldUnderline"/>
        </w:rPr>
        <w:t>The hypothesized effect of civil liberties</w:t>
      </w:r>
      <w:r>
        <w:t xml:space="preserve">, however, </w:t>
      </w:r>
      <w:r w:rsidRPr="00E3322C">
        <w:rPr>
          <w:rStyle w:val="StyleBoldUnderline"/>
        </w:rPr>
        <w:t xml:space="preserve">involves two confounding issues. </w:t>
      </w:r>
      <w:r>
        <w:t xml:space="preserve">First, </w:t>
      </w:r>
      <w:r w:rsidRPr="00E3322C">
        <w:rPr>
          <w:rStyle w:val="StyleBoldUnderline"/>
        </w:rPr>
        <w:t>civil liberties may also generate a mitigating effect on terrorism. Citizens enjoying more civil liberties are more likely to influence the political process successfully.</w:t>
      </w:r>
      <w:r>
        <w:t xml:space="preserve"> To the extent that </w:t>
      </w:r>
      <w:r w:rsidRPr="00E3322C">
        <w:rPr>
          <w:rStyle w:val="StyleBoldUnderline"/>
        </w:rPr>
        <w:t>civil liberties reduce political grievances, they may also reduce terrorist activities</w:t>
      </w:r>
      <w:r>
        <w:t xml:space="preserve">. Therefore, </w:t>
      </w:r>
      <w:r w:rsidRPr="00E3322C">
        <w:rPr>
          <w:rStyle w:val="StyleBoldUnderline"/>
        </w:rPr>
        <w:t>civil liberties alone do not help us separate the positive and negative effects of democracy, either theoretically or empirically</w:t>
      </w:r>
      <w:r>
        <w:t xml:space="preserve">. Second, </w:t>
      </w:r>
      <w:r w:rsidRPr="00E3322C">
        <w:rPr>
          <w:rStyle w:val="StyleBoldUnderline"/>
        </w:rPr>
        <w:t>press freedom, as part and parcel of civil liberties, may induce possible terrorist incident reporting bias and create an additional incentive for terrorism. The bias in the reporting of terrorist incidents between different regime types has been widely recogni</w:t>
      </w:r>
      <w:r>
        <w:t xml:space="preserve">zed (see, e.g., </w:t>
      </w:r>
      <w:proofErr w:type="spellStart"/>
      <w:r>
        <w:t>Schmid</w:t>
      </w:r>
      <w:proofErr w:type="spellEnd"/>
      <w:r>
        <w:t xml:space="preserve"> 1992; Eubank </w:t>
      </w:r>
      <w:proofErr w:type="spellStart"/>
      <w:r>
        <w:t>andWeinberg</w:t>
      </w:r>
      <w:proofErr w:type="spellEnd"/>
      <w:r>
        <w:t xml:space="preserve"> 1994; Sandler 1995; Li and </w:t>
      </w:r>
      <w:proofErr w:type="spellStart"/>
      <w:r>
        <w:t>Schaub</w:t>
      </w:r>
      <w:proofErr w:type="spellEnd"/>
      <w:r>
        <w:t xml:space="preserve"> 2004). </w:t>
      </w:r>
      <w:r w:rsidRPr="00E3322C">
        <w:rPr>
          <w:rStyle w:val="StyleBoldUnderline"/>
        </w:rPr>
        <w:t>Terrorist incidents are more likely to be reported in democratic countries but less so in nondemocratic ones. This is so because democratic countries place fewer restrictions on the media, the less restrained news-seeking media in democracies tend to provide more extensive coverage of terrorist events</w:t>
      </w:r>
      <w:r>
        <w:t xml:space="preserve">, or both. In contrast, </w:t>
      </w:r>
      <w:r w:rsidRPr="00E3322C">
        <w:rPr>
          <w:rStyle w:val="StyleBoldUnderline"/>
        </w:rPr>
        <w:t>reporting of such incidents in nondemocratic countries is heavily controlled and censored</w:t>
      </w:r>
      <w:r>
        <w:t xml:space="preserve">. Since data on terrorist incidents are collected from open sources, one is likely to conclude that democracies have more terrorist incidents. </w:t>
      </w:r>
      <w:r w:rsidRPr="00E3322C">
        <w:rPr>
          <w:rStyle w:val="StyleBoldUnderline"/>
        </w:rPr>
        <w:t>Even if nondemocratic countries experience the same number of incidents, observers may never find out, using data collected from open sources. The reporting bias may falsely cause one to observe a positive correlation between the level of civil liberties and the number of terrorist events.</w:t>
      </w:r>
    </w:p>
    <w:p w14:paraId="46A773BA" w14:textId="77777777" w:rsidR="00375013" w:rsidRPr="004522DB" w:rsidRDefault="00375013" w:rsidP="00375013"/>
    <w:p w14:paraId="210F789E" w14:textId="77777777" w:rsidR="00375013" w:rsidRPr="00E025BB" w:rsidRDefault="00375013" w:rsidP="00375013">
      <w:pPr>
        <w:pStyle w:val="Heading3"/>
      </w:pPr>
      <w:bookmarkStart w:id="17" w:name="_Toc109461132"/>
      <w:bookmarkStart w:id="18" w:name="_Toc234763016"/>
      <w:r w:rsidRPr="00E025BB">
        <w:t>AT: Transition Wars</w:t>
      </w:r>
      <w:bookmarkEnd w:id="17"/>
      <w:bookmarkEnd w:id="18"/>
    </w:p>
    <w:p w14:paraId="69931B44" w14:textId="77777777" w:rsidR="00375013" w:rsidRPr="00E025BB" w:rsidRDefault="00375013" w:rsidP="00375013">
      <w:pPr>
        <w:pStyle w:val="Heading4"/>
      </w:pPr>
      <w:r w:rsidRPr="00E025BB">
        <w:t>Authoritarianism leads to inevitable recurring transition crises</w:t>
      </w:r>
    </w:p>
    <w:p w14:paraId="4B89DFB0" w14:textId="77777777" w:rsidR="00375013" w:rsidRPr="00E025BB" w:rsidRDefault="00375013" w:rsidP="00375013">
      <w:pPr>
        <w:rPr>
          <w:rStyle w:val="StyleStyleBold12pt"/>
        </w:rPr>
      </w:pPr>
      <w:proofErr w:type="spellStart"/>
      <w:r w:rsidRPr="00E025BB">
        <w:rPr>
          <w:rStyle w:val="StyleStyleBold12pt"/>
        </w:rPr>
        <w:t>Halperin</w:t>
      </w:r>
      <w:proofErr w:type="spellEnd"/>
      <w:r w:rsidRPr="00E025BB">
        <w:rPr>
          <w:rStyle w:val="StyleStyleBold12pt"/>
        </w:rPr>
        <w:t xml:space="preserve"> 5</w:t>
      </w:r>
    </w:p>
    <w:p w14:paraId="03573091" w14:textId="77777777" w:rsidR="00375013" w:rsidRPr="006C58A4" w:rsidRDefault="00375013" w:rsidP="00375013">
      <w:r w:rsidRPr="006C58A4">
        <w:t xml:space="preserve">Morton </w:t>
      </w:r>
      <w:proofErr w:type="spellStart"/>
      <w:r w:rsidRPr="006C58A4">
        <w:t>Halperin</w:t>
      </w:r>
      <w:proofErr w:type="spellEnd"/>
      <w:r w:rsidRPr="006C58A4">
        <w:t xml:space="preserve"> et al, Senior Vice President of the Center for American Progress and Director of the Open Society Policy Center, 2005, The Democracy Advantage, p. 50-51</w:t>
      </w:r>
    </w:p>
    <w:p w14:paraId="42EEE50C" w14:textId="77777777" w:rsidR="00375013" w:rsidRPr="006C58A4" w:rsidRDefault="00375013" w:rsidP="00375013">
      <w:pPr>
        <w:pStyle w:val="card"/>
      </w:pPr>
      <w:r w:rsidRPr="006C58A4">
        <w:t>Adaptability.</w:t>
      </w:r>
      <w:r w:rsidRPr="006C58A4">
        <w:tab/>
      </w:r>
      <w:r w:rsidRPr="00E025BB">
        <w:rPr>
          <w:rStyle w:val="StyleBoldUnderline"/>
        </w:rPr>
        <w:t xml:space="preserve">Political Stability. </w:t>
      </w:r>
      <w:r w:rsidRPr="00E359F3">
        <w:rPr>
          <w:rStyle w:val="StyleBoldUnderline"/>
          <w:highlight w:val="yellow"/>
        </w:rPr>
        <w:t>An established mechanism for replacing leaders augments democracies’ political stability.</w:t>
      </w:r>
      <w:r w:rsidRPr="006C58A4">
        <w:t xml:space="preserve"> </w:t>
      </w:r>
      <w:r w:rsidRPr="00E025BB">
        <w:rPr>
          <w:rStyle w:val="StyleBoldUnderline"/>
        </w:rPr>
        <w:t>The recognized legiti</w:t>
      </w:r>
      <w:r w:rsidRPr="00E025BB">
        <w:rPr>
          <w:rStyle w:val="StyleBoldUnderline"/>
        </w:rPr>
        <w:softHyphen/>
        <w:t>macy of this succession process serves as a deterrent to those who would contemplate unconstitutional seizures of power</w:t>
      </w:r>
      <w:r w:rsidRPr="006C58A4">
        <w:t xml:space="preserve">. </w:t>
      </w:r>
      <w:proofErr w:type="gramStart"/>
      <w:r w:rsidRPr="00E359F3">
        <w:rPr>
          <w:rStyle w:val="StyleBoldUnderline"/>
          <w:highlight w:val="yellow"/>
        </w:rPr>
        <w:t>Periodic elections allow for the peaceful replacement of ineffectual leaders, limiting the damage they can do</w:t>
      </w:r>
      <w:r w:rsidRPr="006C58A4">
        <w:t>, mitigating the disastrous effects of their unchallenged policy assumptions and preventing the institu</w:t>
      </w:r>
      <w:r w:rsidRPr="006C58A4">
        <w:softHyphen/>
        <w:t>tional sclerosis endemic to governments that remain in power for prolonged periods or are beholden to special interests.</w:t>
      </w:r>
      <w:proofErr w:type="gramEnd"/>
      <w:r w:rsidRPr="006C58A4">
        <w:t xml:space="preserve"> By contrast, </w:t>
      </w:r>
      <w:r w:rsidRPr="00E359F3">
        <w:rPr>
          <w:rStyle w:val="StyleBoldUnderline"/>
          <w:highlight w:val="yellow"/>
        </w:rPr>
        <w:t>in authoritarian systems, the very narrowness of their claim on power carries with it the ever-present risk that leaders in these sys</w:t>
      </w:r>
      <w:r w:rsidRPr="00E359F3">
        <w:rPr>
          <w:rStyle w:val="StyleBoldUnderline"/>
          <w:highlight w:val="yellow"/>
        </w:rPr>
        <w:softHyphen/>
        <w:t>tems will be deposed through unconstitutional means</w:t>
      </w:r>
      <w:r w:rsidRPr="006C58A4">
        <w:t xml:space="preserve">. As </w:t>
      </w:r>
      <w:proofErr w:type="spellStart"/>
      <w:r w:rsidRPr="006C58A4">
        <w:t>Mancur</w:t>
      </w:r>
      <w:proofErr w:type="spellEnd"/>
      <w:r w:rsidRPr="006C58A4">
        <w:t xml:space="preserve"> Olson noted, </w:t>
      </w:r>
      <w:r w:rsidRPr="00E359F3">
        <w:rPr>
          <w:rStyle w:val="StyleBoldUnderline"/>
          <w:highlight w:val="yellow"/>
        </w:rPr>
        <w:t>the stability of</w:t>
      </w:r>
      <w:r w:rsidRPr="006C58A4">
        <w:t xml:space="preserve"> even durable </w:t>
      </w:r>
      <w:r w:rsidRPr="00E359F3">
        <w:rPr>
          <w:rStyle w:val="StyleBoldUnderline"/>
          <w:highlight w:val="yellow"/>
        </w:rPr>
        <w:t>autocrats is limited to a single lifetime.</w:t>
      </w:r>
      <w:r w:rsidRPr="006C58A4">
        <w:t xml:space="preserve"> Even if a leader isn’t overthrown but dies or retires, the succession process must be reinvented every time. And the ab</w:t>
      </w:r>
      <w:r w:rsidRPr="006C58A4">
        <w:softHyphen/>
        <w:t>sence of a legal mechanism for a transition practically guarantees unscrupulous behavior on the part of potential successors.</w:t>
      </w:r>
    </w:p>
    <w:p w14:paraId="61D5C3F1" w14:textId="77777777" w:rsidR="00375013" w:rsidRPr="00E025BB" w:rsidRDefault="00375013" w:rsidP="00375013">
      <w:pPr>
        <w:pStyle w:val="Heading3"/>
      </w:pPr>
      <w:bookmarkStart w:id="19" w:name="_Toc109461133"/>
      <w:bookmarkStart w:id="20" w:name="_Toc234763017"/>
      <w:r w:rsidRPr="00E025BB">
        <w:t>AT: Transition Wars – Backsliding Outweighs</w:t>
      </w:r>
      <w:bookmarkEnd w:id="19"/>
      <w:bookmarkEnd w:id="20"/>
    </w:p>
    <w:p w14:paraId="60CAD26F" w14:textId="77777777" w:rsidR="00375013" w:rsidRPr="00E025BB" w:rsidRDefault="00375013" w:rsidP="00375013">
      <w:pPr>
        <w:pStyle w:val="Heading4"/>
      </w:pPr>
      <w:r w:rsidRPr="00E025BB">
        <w:t>Backsliding leads to a far greater risk of war</w:t>
      </w:r>
    </w:p>
    <w:p w14:paraId="5FF7DD04" w14:textId="77777777" w:rsidR="00375013" w:rsidRPr="006C58A4" w:rsidRDefault="00375013" w:rsidP="00375013">
      <w:hyperlink r:id="rId8" w:anchor="top#top" w:history="1">
        <w:r w:rsidRPr="006C58A4">
          <w:t xml:space="preserve">James Lee </w:t>
        </w:r>
        <w:r w:rsidRPr="003D22A8">
          <w:rPr>
            <w:rStyle w:val="tagChar"/>
            <w:rFonts w:eastAsia="Calibri"/>
          </w:rPr>
          <w:t>Ray</w:t>
        </w:r>
      </w:hyperlink>
      <w:r w:rsidRPr="006C58A4">
        <w:t>, professor of political science at Vanderbilt University, April 19</w:t>
      </w:r>
      <w:r w:rsidRPr="002845BD">
        <w:rPr>
          <w:rStyle w:val="Heading4Char"/>
        </w:rPr>
        <w:t>97</w:t>
      </w:r>
      <w:r w:rsidRPr="006C58A4">
        <w:t>, Journal of Democracy</w:t>
      </w:r>
    </w:p>
    <w:p w14:paraId="42E6C37C" w14:textId="77777777" w:rsidR="00375013" w:rsidRPr="006C58A4" w:rsidRDefault="00375013" w:rsidP="00375013">
      <w:pPr>
        <w:pStyle w:val="card"/>
      </w:pPr>
      <w:r w:rsidRPr="006C58A4">
        <w:t xml:space="preserve">Mansfield and Snyder have produced a serious critique, which cannot be brushed aside with simple, short rebuttals. One comprehensive review of this issue reveals that while it is true that democratizing regimes are more war-prone than stable regimes, </w:t>
      </w:r>
      <w:r w:rsidRPr="00E359F3">
        <w:rPr>
          <w:rStyle w:val="StyleBoldUnderline"/>
          <w:highlight w:val="yellow"/>
        </w:rPr>
        <w:t>states involved in transitions to autocracy are even more war-prone.</w:t>
      </w:r>
      <w:r w:rsidRPr="00E025BB">
        <w:rPr>
          <w:rStyle w:val="StyleBoldUnderline"/>
        </w:rPr>
        <w:t xml:space="preserve"> </w:t>
      </w:r>
      <w:r w:rsidRPr="006C58A4">
        <w:t>This same analysis also finds that "</w:t>
      </w:r>
      <w:r w:rsidRPr="00E025BB">
        <w:rPr>
          <w:rStyle w:val="StyleBoldUnderline"/>
        </w:rPr>
        <w:t>democratizing" regimes that do get involved in conflict typically have not moved very far in the direction of democracy.</w:t>
      </w:r>
      <w:r w:rsidRPr="006C58A4">
        <w:t xml:space="preserve"> In other words, they are still quite autocratic. Another detailed analysis of this controversy finds, again, that </w:t>
      </w:r>
      <w:r w:rsidRPr="00E359F3">
        <w:rPr>
          <w:rStyle w:val="StyleBoldUnderline"/>
          <w:highlight w:val="yellow"/>
        </w:rPr>
        <w:t>transitions to autocracy are more consistently associated with conflict than are transitions to democracy</w:t>
      </w:r>
      <w:r w:rsidRPr="006C58A4">
        <w:t xml:space="preserve">. And even more to the point, this second analysis concludes that </w:t>
      </w:r>
      <w:r w:rsidRPr="00E359F3">
        <w:rPr>
          <w:rStyle w:val="StyleBoldUnderline"/>
          <w:highlight w:val="yellow"/>
        </w:rPr>
        <w:t>transitions to democracy are likely to be dangerous only</w:t>
      </w:r>
      <w:r w:rsidRPr="006C58A4">
        <w:t xml:space="preserve"> within a particular context, that is, </w:t>
      </w:r>
      <w:r w:rsidRPr="00E359F3">
        <w:rPr>
          <w:highlight w:val="yellow"/>
        </w:rPr>
        <w:t>i</w:t>
      </w:r>
      <w:r w:rsidRPr="00E359F3">
        <w:rPr>
          <w:rStyle w:val="StyleBoldUnderline"/>
          <w:highlight w:val="yellow"/>
        </w:rPr>
        <w:t>f the states undergoing such transitions</w:t>
      </w:r>
      <w:r w:rsidRPr="006C58A4">
        <w:t xml:space="preserve"> are surrounded by or </w:t>
      </w:r>
      <w:r w:rsidRPr="00E359F3">
        <w:rPr>
          <w:highlight w:val="yellow"/>
        </w:rPr>
        <w:t>h</w:t>
      </w:r>
      <w:r w:rsidRPr="00E359F3">
        <w:rPr>
          <w:rStyle w:val="StyleBoldUnderline"/>
          <w:highlight w:val="yellow"/>
        </w:rPr>
        <w:t>ave important relationships with quite autocratic states</w:t>
      </w:r>
      <w:r w:rsidRPr="00E359F3">
        <w:rPr>
          <w:highlight w:val="yellow"/>
        </w:rPr>
        <w:t>.</w:t>
      </w:r>
      <w:r w:rsidRPr="006C58A4">
        <w:t xml:space="preserve"> The implication of this and other studies is that the "political distance" (or the difference in regime type) is a crucial determinant of conflict between states. If transitions toward democracy increase political distances or differences vis-à-vis surrounding states, then those transitions to democracy may indeed be associated with conflict. But it is not, apparently, the transitions themselves that cause the conflict. Such evidence also suggests that it is dangerous to encourage democratization only if such a policy succeeds in too limited a fashion, leaving newly democratic states surrounded by more autocratic states.</w:t>
      </w:r>
    </w:p>
    <w:p w14:paraId="29E64E81" w14:textId="77777777" w:rsidR="00375013" w:rsidRPr="004522DB" w:rsidRDefault="00375013" w:rsidP="00375013"/>
    <w:p w14:paraId="035E7845" w14:textId="77777777" w:rsidR="00375013" w:rsidRDefault="00375013" w:rsidP="00375013">
      <w:pPr>
        <w:pStyle w:val="Heading2"/>
      </w:pPr>
      <w:bookmarkStart w:id="21" w:name="_Toc234763018"/>
      <w:r>
        <w:t>Democracy Bad</w:t>
      </w:r>
      <w:bookmarkEnd w:id="21"/>
      <w:r>
        <w:t xml:space="preserve"> </w:t>
      </w:r>
    </w:p>
    <w:p w14:paraId="5A389487" w14:textId="77777777" w:rsidR="00375013" w:rsidRDefault="00375013" w:rsidP="00375013">
      <w:pPr>
        <w:pStyle w:val="Heading3"/>
      </w:pPr>
      <w:bookmarkStart w:id="22" w:name="_Toc234763019"/>
      <w:r>
        <w:t>1NC</w:t>
      </w:r>
      <w:bookmarkEnd w:id="0"/>
      <w:bookmarkEnd w:id="22"/>
    </w:p>
    <w:p w14:paraId="47A6F85A" w14:textId="77777777" w:rsidR="00375013" w:rsidRPr="00FF719B" w:rsidRDefault="00375013" w:rsidP="00375013">
      <w:pPr>
        <w:pStyle w:val="Heading4"/>
      </w:pPr>
      <w:r w:rsidRPr="00FF719B">
        <w:t>Democratic peace theory is wrong- democracies do go to war</w:t>
      </w:r>
    </w:p>
    <w:p w14:paraId="6B927174" w14:textId="77777777" w:rsidR="00375013" w:rsidRPr="00FF719B" w:rsidRDefault="00375013" w:rsidP="00375013">
      <w:pPr>
        <w:rPr>
          <w:rStyle w:val="StyleStyleBold12pt"/>
        </w:rPr>
      </w:pPr>
      <w:r w:rsidRPr="00FF719B">
        <w:rPr>
          <w:rStyle w:val="StyleStyleBold12pt"/>
        </w:rPr>
        <w:t>Layne 7</w:t>
      </w:r>
    </w:p>
    <w:p w14:paraId="6C176A65" w14:textId="77777777" w:rsidR="00375013" w:rsidRPr="006C58A4" w:rsidRDefault="00375013" w:rsidP="00375013">
      <w:r w:rsidRPr="006C58A4">
        <w:t>Christopher, Professor @ TX A&amp;M, American Empire: A Debate, pg. 94</w:t>
      </w:r>
    </w:p>
    <w:p w14:paraId="59599D40" w14:textId="77777777" w:rsidR="00375013" w:rsidRPr="003D22A8" w:rsidRDefault="00375013" w:rsidP="00375013">
      <w:pPr>
        <w:pStyle w:val="card"/>
        <w:rPr>
          <w:rFonts w:eastAsia="Calibri"/>
          <w:bCs/>
          <w:sz w:val="22"/>
          <w:u w:val="single"/>
        </w:rPr>
      </w:pPr>
      <w:proofErr w:type="spellStart"/>
      <w:r w:rsidRPr="003D22A8">
        <w:rPr>
          <w:rStyle w:val="StyleBoldUnderline"/>
          <w:rFonts w:eastAsia="Calibri"/>
        </w:rPr>
        <w:t>Wilsonian</w:t>
      </w:r>
      <w:proofErr w:type="spellEnd"/>
      <w:r w:rsidRPr="003D22A8">
        <w:rPr>
          <w:rStyle w:val="StyleBoldUnderline"/>
          <w:rFonts w:eastAsia="Calibri"/>
        </w:rPr>
        <w:t xml:space="preserve">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6C58A4">
        <w:t xml:space="preserve">, which holds that democratic states do not fight other democracies. Or as President George W. Bush put it with his customary eloquence, "democracies don't war; democracies are peaceful."136 </w:t>
      </w:r>
      <w:r w:rsidRPr="003D22A8">
        <w:rPr>
          <w:rStyle w:val="StyleBoldUnderline"/>
          <w:rFonts w:eastAsia="Calibri"/>
          <w:highlight w:val="green"/>
        </w:rPr>
        <w:t xml:space="preserve">The democratic peace theory is the </w:t>
      </w:r>
      <w:r w:rsidRPr="003D22A8">
        <w:rPr>
          <w:rStyle w:val="StyleBoldUnderline"/>
          <w:rFonts w:eastAsia="Calibri"/>
        </w:rPr>
        <w:t xml:space="preserve">probably the </w:t>
      </w:r>
      <w:r w:rsidRPr="003D22A8">
        <w:rPr>
          <w:rStyle w:val="StyleBoldUnderline"/>
          <w:rFonts w:eastAsia="Calibri"/>
          <w:highlight w:val="green"/>
        </w:rPr>
        <w:t xml:space="preserve">most overhyped and </w:t>
      </w:r>
      <w:proofErr w:type="spellStart"/>
      <w:r w:rsidRPr="003D22A8">
        <w:rPr>
          <w:rStyle w:val="StyleBoldUnderline"/>
          <w:rFonts w:eastAsia="Calibri"/>
          <w:highlight w:val="green"/>
        </w:rPr>
        <w:t>undersupported</w:t>
      </w:r>
      <w:proofErr w:type="spellEnd"/>
      <w:r w:rsidRPr="003D22A8">
        <w:rPr>
          <w:rStyle w:val="StyleBoldUnderline"/>
          <w:rFonts w:eastAsia="Calibri"/>
          <w:highlight w:val="green"/>
        </w:rPr>
        <w:t xml:space="preserve"> "theory" ever to be concocted</w:t>
      </w:r>
      <w:r w:rsidRPr="003D22A8">
        <w:rPr>
          <w:rStyle w:val="StyleBoldUnderline"/>
          <w:rFonts w:eastAsia="Calibri"/>
        </w:rPr>
        <w:t xml:space="preserve"> by American academics.</w:t>
      </w:r>
      <w:r w:rsidRPr="006C58A4">
        <w:t xml:space="preserve"> In fact, </w:t>
      </w:r>
      <w:r w:rsidRPr="003D22A8">
        <w:rPr>
          <w:rStyle w:val="StyleBoldUnderline"/>
          <w:rFonts w:eastAsia="Calibri"/>
        </w:rPr>
        <w:t xml:space="preserve">it is not a theory at all. Rather </w:t>
      </w:r>
      <w:r w:rsidRPr="003D22A8">
        <w:rPr>
          <w:rStyle w:val="StyleBoldUnderline"/>
          <w:rFonts w:eastAsia="Calibri"/>
          <w:highlight w:val="green"/>
        </w:rPr>
        <w:t xml:space="preserve">it is a theology that suits </w:t>
      </w:r>
      <w:r w:rsidRPr="003D22A8">
        <w:rPr>
          <w:rStyle w:val="StyleBoldUnderline"/>
          <w:rFonts w:eastAsia="Calibri"/>
        </w:rPr>
        <w:t xml:space="preserve">the conceits of </w:t>
      </w:r>
      <w:proofErr w:type="spellStart"/>
      <w:r w:rsidRPr="003D22A8">
        <w:rPr>
          <w:rStyle w:val="StyleBoldUnderline"/>
          <w:rFonts w:eastAsia="Calibri"/>
        </w:rPr>
        <w:t>Wilsonian</w:t>
      </w:r>
      <w:proofErr w:type="spellEnd"/>
      <w:r w:rsidRPr="003D22A8">
        <w:rPr>
          <w:rStyle w:val="StyleBoldUnderline"/>
          <w:rFonts w:eastAsia="Calibri"/>
        </w:rPr>
        <w:t xml:space="preserve"> true believers-especially the </w:t>
      </w:r>
      <w:r w:rsidRPr="003D22A8">
        <w:rPr>
          <w:rStyle w:val="StyleBoldUnderline"/>
          <w:rFonts w:eastAsia="Calibri"/>
          <w:highlight w:val="green"/>
        </w:rPr>
        <w:t xml:space="preserve">neoconservatives </w:t>
      </w:r>
      <w:r w:rsidRPr="003D22A8">
        <w:rPr>
          <w:rStyle w:val="StyleBoldUnderline"/>
          <w:rFonts w:eastAsia="Calibri"/>
        </w:rPr>
        <w:t xml:space="preserve">who have been </w:t>
      </w:r>
      <w:r w:rsidRPr="003D22A8">
        <w:rPr>
          <w:rStyle w:val="StyleBoldUnderline"/>
          <w:rFonts w:eastAsia="Calibri"/>
          <w:highlight w:val="green"/>
        </w:rPr>
        <w:t xml:space="preserve">advocating American Empire </w:t>
      </w:r>
      <w:r w:rsidRPr="003D22A8">
        <w:rPr>
          <w:rStyle w:val="StyleBoldUnderline"/>
          <w:rFonts w:eastAsia="Calibri"/>
        </w:rPr>
        <w:t xml:space="preserve">since the early 1990s. </w:t>
      </w:r>
      <w:r w:rsidRPr="003D22A8">
        <w:rPr>
          <w:rStyle w:val="StyleBoldUnderline"/>
          <w:rFonts w:eastAsia="Calibri"/>
          <w:highlight w:val="green"/>
        </w:rPr>
        <w:t>As serious scholars have shown</w:t>
      </w:r>
      <w:r w:rsidRPr="003D22A8">
        <w:rPr>
          <w:rStyle w:val="StyleBoldUnderline"/>
          <w:rFonts w:eastAsia="Calibri"/>
        </w:rPr>
        <w:t xml:space="preserve">, however, </w:t>
      </w:r>
      <w:r w:rsidRPr="003D22A8">
        <w:rPr>
          <w:rStyle w:val="StyleBoldUnderline"/>
          <w:rFonts w:eastAsia="Calibri"/>
          <w:highlight w:val="green"/>
        </w:rPr>
        <w:t xml:space="preserve">the historical record does not support the </w:t>
      </w:r>
      <w:r w:rsidRPr="003D22A8">
        <w:rPr>
          <w:rStyle w:val="StyleBoldUnderline"/>
          <w:rFonts w:eastAsia="Calibri"/>
        </w:rPr>
        <w:t xml:space="preserve">democratic peace </w:t>
      </w:r>
      <w:r w:rsidRPr="003D22A8">
        <w:rPr>
          <w:rStyle w:val="StyleBoldUnderline"/>
          <w:rFonts w:eastAsia="Calibri"/>
          <w:highlight w:val="green"/>
        </w:rPr>
        <w:t>theory</w:t>
      </w:r>
      <w:r w:rsidRPr="006C58A4">
        <w:t xml:space="preserve">.131 On the contrary, it shows that </w:t>
      </w:r>
      <w:r w:rsidRPr="003D22A8">
        <w:rPr>
          <w:rStyle w:val="StyleBoldUnderline"/>
          <w:rFonts w:eastAsia="Calibri"/>
        </w:rPr>
        <w:t xml:space="preserve">democracies do not act differently toward other democracies than they do toward nondemocratic states. </w:t>
      </w:r>
      <w:r w:rsidRPr="003D22A8">
        <w:rPr>
          <w:rStyle w:val="StyleBoldUnderline"/>
          <w:rFonts w:eastAsia="Calibri"/>
          <w:highlight w:val="green"/>
        </w:rPr>
        <w:t xml:space="preserve">When </w:t>
      </w:r>
      <w:r w:rsidRPr="003D22A8">
        <w:rPr>
          <w:rStyle w:val="StyleBoldUnderline"/>
          <w:rFonts w:eastAsia="Calibri"/>
        </w:rPr>
        <w:t xml:space="preserve">important </w:t>
      </w:r>
      <w:r w:rsidRPr="003D22A8">
        <w:rPr>
          <w:rStyle w:val="StyleBoldUnderline"/>
          <w:rFonts w:eastAsia="Calibri"/>
          <w:highlight w:val="green"/>
        </w:rPr>
        <w:t xml:space="preserve">national interests are at stake, democracies </w:t>
      </w:r>
      <w:r w:rsidRPr="003D22A8">
        <w:rPr>
          <w:rStyle w:val="StyleBoldUnderline"/>
          <w:rFonts w:eastAsia="Calibri"/>
        </w:rPr>
        <w:t xml:space="preserve">not only have threatened to use force against other democracies, but, in fact, </w:t>
      </w:r>
      <w:r w:rsidRPr="003D22A8">
        <w:rPr>
          <w:rStyle w:val="StyleBoldUnderline"/>
          <w:rFonts w:eastAsia="Calibri"/>
          <w:highlight w:val="green"/>
        </w:rPr>
        <w:t>democracies have gone to war with other democracies</w:t>
      </w:r>
      <w:r w:rsidRPr="003D22A8">
        <w:rPr>
          <w:rStyle w:val="StyleBoldUnderline"/>
          <w:rFonts w:eastAsia="Calibri"/>
        </w:rPr>
        <w:t>.</w:t>
      </w:r>
    </w:p>
    <w:p w14:paraId="5DF28421" w14:textId="77777777" w:rsidR="00375013" w:rsidRPr="00FF719B" w:rsidRDefault="00375013" w:rsidP="00375013">
      <w:pPr>
        <w:pStyle w:val="Heading4"/>
      </w:pPr>
      <w:r w:rsidRPr="00FF719B">
        <w:t>Democracies start more wars- statistical analysis proves</w:t>
      </w:r>
    </w:p>
    <w:p w14:paraId="3BC3C4B3" w14:textId="77777777" w:rsidR="00375013" w:rsidRPr="00FF719B" w:rsidRDefault="00375013" w:rsidP="00375013">
      <w:pPr>
        <w:rPr>
          <w:rStyle w:val="StyleStyleBold12pt"/>
        </w:rPr>
      </w:pPr>
      <w:r w:rsidRPr="00FF719B">
        <w:rPr>
          <w:rStyle w:val="StyleStyleBold12pt"/>
        </w:rPr>
        <w:t>Henderson 2</w:t>
      </w:r>
    </w:p>
    <w:p w14:paraId="605DD148" w14:textId="77777777" w:rsidR="00375013" w:rsidRPr="006C58A4" w:rsidRDefault="00375013" w:rsidP="00375013">
      <w:r w:rsidRPr="006C58A4">
        <w:t>Errol Henderson, Assistant Professor, Dept. of Political Science at the University of Florida, 2002, Democracy and War The End of an Illusion</w:t>
      </w:r>
      <w:proofErr w:type="gramStart"/>
      <w:r w:rsidRPr="006C58A4">
        <w:t>?,</w:t>
      </w:r>
      <w:proofErr w:type="gramEnd"/>
      <w:r w:rsidRPr="006C58A4">
        <w:t xml:space="preserve"> p. 146</w:t>
      </w:r>
    </w:p>
    <w:p w14:paraId="0A329139" w14:textId="77777777" w:rsidR="00375013" w:rsidRPr="00724805" w:rsidRDefault="00375013" w:rsidP="00375013">
      <w:pPr>
        <w:pStyle w:val="card"/>
      </w:pPr>
      <w:r w:rsidRPr="006C58A4">
        <w:t xml:space="preserve">Are Democracies More Peaceful than </w:t>
      </w:r>
      <w:proofErr w:type="spellStart"/>
      <w:r w:rsidRPr="006C58A4">
        <w:t>Nondemocracies</w:t>
      </w:r>
      <w:proofErr w:type="spellEnd"/>
      <w:r w:rsidRPr="006C58A4">
        <w:t xml:space="preserve"> with Respect to Interstate Wars</w:t>
      </w:r>
      <w:r w:rsidRPr="003D22A8">
        <w:rPr>
          <w:rStyle w:val="StyleBoldUnderline"/>
          <w:rFonts w:eastAsia="Calibri"/>
        </w:rPr>
        <w:t>?</w:t>
      </w:r>
      <w:r w:rsidRPr="006C58A4">
        <w:t xml:space="preserve"> The results indicate that </w:t>
      </w:r>
      <w:r w:rsidRPr="003D22A8">
        <w:rPr>
          <w:rStyle w:val="StyleBoldUnderline"/>
          <w:rFonts w:eastAsia="Calibri"/>
          <w:highlight w:val="green"/>
        </w:rPr>
        <w:t>democracies are more war-prone than non-democracies</w:t>
      </w:r>
      <w:r w:rsidRPr="006C58A4">
        <w:t xml:space="preserve"> (whether democracy is coded dichotomously or continu</w:t>
      </w:r>
      <w:r w:rsidRPr="006C58A4">
        <w:softHyphen/>
        <w:t xml:space="preserve">ously) </w:t>
      </w:r>
      <w:r w:rsidRPr="003D22A8">
        <w:rPr>
          <w:rStyle w:val="StyleBoldUnderline"/>
          <w:rFonts w:eastAsia="Calibri"/>
        </w:rPr>
        <w:t>and</w:t>
      </w:r>
      <w:r w:rsidRPr="006C58A4">
        <w:t xml:space="preserve"> that </w:t>
      </w:r>
      <w:r w:rsidRPr="003D22A8">
        <w:rPr>
          <w:rStyle w:val="StyleBoldUnderline"/>
          <w:rFonts w:eastAsia="Calibri"/>
        </w:rPr>
        <w:t>democracies are more likely to initiate interstate wars</w:t>
      </w:r>
      <w:r w:rsidRPr="006C58A4">
        <w:t xml:space="preserve">. </w:t>
      </w:r>
      <w:r w:rsidRPr="003D22A8">
        <w:rPr>
          <w:rStyle w:val="StyleBoldUnderline"/>
          <w:rFonts w:eastAsia="Calibri"/>
          <w:highlight w:val="green"/>
        </w:rPr>
        <w:t>The findings are obtained from analyses that control for</w:t>
      </w:r>
      <w:r w:rsidRPr="003D22A8">
        <w:rPr>
          <w:rStyle w:val="StyleBoldUnderline"/>
          <w:rFonts w:eastAsia="Calibri"/>
        </w:rPr>
        <w:t xml:space="preserve"> a host of </w:t>
      </w:r>
      <w:r w:rsidRPr="003D22A8">
        <w:rPr>
          <w:rStyle w:val="StyleBoldUnderline"/>
          <w:rFonts w:eastAsia="Calibri"/>
          <w:highlight w:val="green"/>
        </w:rPr>
        <w:t xml:space="preserve">political, economic, and cultural factors </w:t>
      </w:r>
      <w:r w:rsidRPr="003D22A8">
        <w:rPr>
          <w:rStyle w:val="StyleBoldUnderline"/>
          <w:rFonts w:eastAsia="Calibri"/>
        </w:rPr>
        <w:t xml:space="preserve">that have been </w:t>
      </w:r>
      <w:r w:rsidRPr="003D22A8">
        <w:rPr>
          <w:rStyle w:val="StyleBoldUnderline"/>
          <w:rFonts w:eastAsia="Calibri"/>
          <w:highlight w:val="green"/>
        </w:rPr>
        <w:t>implicated in the onset of interstate war</w:t>
      </w:r>
      <w:r w:rsidRPr="006C58A4">
        <w:t xml:space="preserve">, and focus explicitly on state level factors instead of simply inferring state level processes from dyadic level observations as was done in earlier studies (e.g., </w:t>
      </w:r>
      <w:proofErr w:type="spellStart"/>
      <w:r w:rsidRPr="006C58A4">
        <w:t>Oneal</w:t>
      </w:r>
      <w:proofErr w:type="spellEnd"/>
      <w:r w:rsidRPr="006C58A4">
        <w:t xml:space="preserve"> and </w:t>
      </w:r>
      <w:proofErr w:type="spellStart"/>
      <w:r w:rsidRPr="006C58A4">
        <w:t>Russett</w:t>
      </w:r>
      <w:proofErr w:type="spellEnd"/>
      <w:r w:rsidRPr="006C58A4">
        <w:t xml:space="preserve">, 1997; </w:t>
      </w:r>
      <w:proofErr w:type="spellStart"/>
      <w:r w:rsidRPr="006C58A4">
        <w:t>Oneal</w:t>
      </w:r>
      <w:proofErr w:type="spellEnd"/>
      <w:r w:rsidRPr="006C58A4">
        <w:t xml:space="preserve"> and Ray, 1997). The results imply that </w:t>
      </w:r>
      <w:r w:rsidRPr="003D22A8">
        <w:rPr>
          <w:rStyle w:val="StyleBoldUnderline"/>
          <w:rFonts w:eastAsia="Calibri"/>
          <w:highlight w:val="green"/>
        </w:rPr>
        <w:t>democratic enlargement is more likely to increase the probability of war for states</w:t>
      </w:r>
      <w:r w:rsidRPr="006C58A4">
        <w:t xml:space="preserve"> since democracies are more likely to become involved in—and to ini</w:t>
      </w:r>
      <w:r w:rsidRPr="006C58A4">
        <w:softHyphen/>
        <w:t>tiate—interstate wars.</w:t>
      </w:r>
    </w:p>
    <w:p w14:paraId="50F9F7EB" w14:textId="77777777" w:rsidR="00375013" w:rsidRPr="00FF719B" w:rsidRDefault="00375013" w:rsidP="00375013">
      <w:pPr>
        <w:pStyle w:val="Heading4"/>
      </w:pPr>
      <w:r w:rsidRPr="00FF719B">
        <w:t>Transitions to democracy lead to war</w:t>
      </w:r>
    </w:p>
    <w:p w14:paraId="20A8E5C3" w14:textId="77777777" w:rsidR="00375013" w:rsidRPr="00FF719B" w:rsidRDefault="00375013" w:rsidP="00375013">
      <w:pPr>
        <w:rPr>
          <w:rStyle w:val="StyleStyleBold12pt"/>
        </w:rPr>
      </w:pPr>
      <w:proofErr w:type="spellStart"/>
      <w:r w:rsidRPr="00FF719B">
        <w:rPr>
          <w:rStyle w:val="StyleStyleBold12pt"/>
        </w:rPr>
        <w:t>Manfield</w:t>
      </w:r>
      <w:proofErr w:type="spellEnd"/>
      <w:r w:rsidRPr="00FF719B">
        <w:rPr>
          <w:rStyle w:val="StyleStyleBold12pt"/>
        </w:rPr>
        <w:t xml:space="preserve"> and Snyder 2</w:t>
      </w:r>
    </w:p>
    <w:p w14:paraId="0A833931" w14:textId="77777777" w:rsidR="00375013" w:rsidRPr="006C58A4" w:rsidRDefault="00375013" w:rsidP="00375013">
      <w:r w:rsidRPr="006C58A4">
        <w:t xml:space="preserve">Edward D. Mansfield, Hum Rosen Professor of Political Science and Co-Director of the Christopher H. Browne Center for International Politics at the University of Pennsylvania, and Jack Snyder, Robert and Renee </w:t>
      </w:r>
      <w:proofErr w:type="spellStart"/>
      <w:r w:rsidRPr="006C58A4">
        <w:t>Belfer</w:t>
      </w:r>
      <w:proofErr w:type="spellEnd"/>
      <w:r w:rsidRPr="006C58A4">
        <w:t xml:space="preserve"> Professor of International Relations at Columbia University, Spring 2002, International Organization</w:t>
      </w:r>
    </w:p>
    <w:p w14:paraId="6735CDFD" w14:textId="77777777" w:rsidR="00375013" w:rsidRPr="006C58A4" w:rsidRDefault="00375013" w:rsidP="00375013"/>
    <w:p w14:paraId="162C3DCD" w14:textId="77777777" w:rsidR="00375013" w:rsidRPr="00FF719B" w:rsidRDefault="00375013" w:rsidP="00375013">
      <w:pPr>
        <w:pStyle w:val="card"/>
      </w:pPr>
      <w:r w:rsidRPr="006C58A4">
        <w:t>In previous research, we reported that</w:t>
      </w:r>
      <w:r w:rsidRPr="003D22A8">
        <w:rPr>
          <w:rStyle w:val="StyleBoldUnderline"/>
          <w:rFonts w:eastAsia="Calibri"/>
        </w:rPr>
        <w:t xml:space="preserve"> </w:t>
      </w:r>
      <w:r w:rsidRPr="003D22A8">
        <w:rPr>
          <w:rStyle w:val="StyleBoldUnderline"/>
          <w:rFonts w:eastAsia="Calibri"/>
          <w:highlight w:val="green"/>
        </w:rPr>
        <w:t>states undergoing democratic transitions were substantially more likely to participate in external wars</w:t>
      </w:r>
      <w:r w:rsidRPr="003D22A8">
        <w:rPr>
          <w:rStyle w:val="StyleBoldUnderline"/>
          <w:rFonts w:eastAsia="Calibri"/>
        </w:rPr>
        <w:t xml:space="preserve"> than </w:t>
      </w:r>
      <w:r w:rsidRPr="006C58A4">
        <w:t xml:space="preserve">were </w:t>
      </w:r>
      <w:r w:rsidRPr="003D22A8">
        <w:rPr>
          <w:rStyle w:val="StyleBoldUnderline"/>
          <w:rFonts w:eastAsia="Calibri"/>
        </w:rPr>
        <w:t>states whose regimes remained unchanged</w:t>
      </w:r>
      <w:r w:rsidRPr="006C58A4">
        <w:t xml:space="preserve"> or changed in an autocratic direction. </w:t>
      </w:r>
      <w:bookmarkStart w:id="23" w:name="REF6"/>
      <w:r w:rsidRPr="006C58A4">
        <w:fldChar w:fldCharType="begin"/>
      </w:r>
      <w:r w:rsidRPr="006C58A4">
        <w:instrText xml:space="preserve"> HYPERLINK "http://muse.jhu.edu/journals/international_organization/v056/56.2mansfield.html" \l "FOOT6#FOOT6" </w:instrText>
      </w:r>
      <w:r w:rsidRPr="006C58A4">
        <w:fldChar w:fldCharType="separate"/>
      </w:r>
      <w:r w:rsidRPr="006C58A4">
        <w:t>6</w:t>
      </w:r>
      <w:r w:rsidRPr="006C58A4">
        <w:fldChar w:fldCharType="end"/>
      </w:r>
      <w:bookmarkEnd w:id="23"/>
      <w:r w:rsidRPr="006C58A4">
        <w:t xml:space="preserve"> We argued that </w:t>
      </w:r>
      <w:r w:rsidRPr="003D22A8">
        <w:rPr>
          <w:rStyle w:val="StyleBoldUnderline"/>
          <w:rFonts w:eastAsia="Calibri"/>
          <w:highlight w:val="green"/>
        </w:rPr>
        <w:t>elites in</w:t>
      </w:r>
      <w:r w:rsidRPr="00724805">
        <w:rPr>
          <w:highlight w:val="green"/>
        </w:rPr>
        <w:t xml:space="preserve"> </w:t>
      </w:r>
      <w:r w:rsidRPr="006C58A4">
        <w:t xml:space="preserve">newly </w:t>
      </w:r>
      <w:r w:rsidRPr="003D22A8">
        <w:rPr>
          <w:rStyle w:val="StyleBoldUnderline"/>
          <w:rFonts w:eastAsia="Calibri"/>
          <w:highlight w:val="green"/>
        </w:rPr>
        <w:t>democratizing states</w:t>
      </w:r>
      <w:r w:rsidRPr="00724805">
        <w:rPr>
          <w:highlight w:val="green"/>
        </w:rPr>
        <w:t xml:space="preserve"> </w:t>
      </w:r>
      <w:r w:rsidRPr="006C58A4">
        <w:t xml:space="preserve">often </w:t>
      </w:r>
      <w:r w:rsidRPr="003D22A8">
        <w:rPr>
          <w:rStyle w:val="StyleBoldUnderline"/>
          <w:rFonts w:eastAsia="Calibri"/>
          <w:highlight w:val="green"/>
        </w:rPr>
        <w:t xml:space="preserve">use nationalist appeals to attract </w:t>
      </w:r>
      <w:r w:rsidRPr="003D22A8">
        <w:rPr>
          <w:rStyle w:val="StyleBoldUnderline"/>
          <w:rFonts w:eastAsia="Calibri"/>
        </w:rPr>
        <w:t xml:space="preserve">mass </w:t>
      </w:r>
      <w:r w:rsidRPr="003D22A8">
        <w:rPr>
          <w:rStyle w:val="StyleBoldUnderline"/>
          <w:rFonts w:eastAsia="Calibri"/>
          <w:highlight w:val="green"/>
        </w:rPr>
        <w:t>support</w:t>
      </w:r>
      <w:r w:rsidRPr="00724805">
        <w:rPr>
          <w:highlight w:val="green"/>
        </w:rPr>
        <w:t xml:space="preserve"> </w:t>
      </w:r>
      <w:r w:rsidRPr="006C58A4">
        <w:t xml:space="preserve">without submitting to full democratic accountability </w:t>
      </w:r>
      <w:r w:rsidRPr="003D22A8">
        <w:rPr>
          <w:rStyle w:val="StyleBoldUnderline"/>
          <w:rFonts w:eastAsia="Calibri"/>
          <w:highlight w:val="green"/>
        </w:rPr>
        <w:t>and</w:t>
      </w:r>
      <w:r w:rsidRPr="00724805">
        <w:rPr>
          <w:highlight w:val="green"/>
        </w:rPr>
        <w:t xml:space="preserve"> </w:t>
      </w:r>
      <w:r w:rsidRPr="006C58A4">
        <w:t>that the</w:t>
      </w:r>
      <w:r w:rsidRPr="003D22A8">
        <w:rPr>
          <w:rStyle w:val="StyleBoldUnderline"/>
          <w:rFonts w:eastAsia="Calibri"/>
        </w:rPr>
        <w:t xml:space="preserve"> </w:t>
      </w:r>
      <w:r w:rsidRPr="003D22A8">
        <w:rPr>
          <w:rStyle w:val="StyleBoldUnderline"/>
          <w:rFonts w:eastAsia="Calibri"/>
          <w:highlight w:val="green"/>
        </w:rPr>
        <w:t>institutional weakness</w:t>
      </w:r>
      <w:r w:rsidRPr="00724805">
        <w:rPr>
          <w:highlight w:val="green"/>
        </w:rPr>
        <w:t xml:space="preserve"> </w:t>
      </w:r>
      <w:r w:rsidRPr="006C58A4">
        <w:t xml:space="preserve">of transitional states </w:t>
      </w:r>
      <w:r w:rsidRPr="003D22A8">
        <w:rPr>
          <w:rStyle w:val="StyleBoldUnderline"/>
          <w:rFonts w:eastAsia="Calibri"/>
          <w:highlight w:val="green"/>
        </w:rPr>
        <w:t xml:space="preserve">creates </w:t>
      </w:r>
      <w:r w:rsidRPr="003D22A8">
        <w:rPr>
          <w:rStyle w:val="StyleBoldUnderline"/>
          <w:rFonts w:eastAsia="Calibri"/>
        </w:rPr>
        <w:t xml:space="preserve">the </w:t>
      </w:r>
      <w:r w:rsidRPr="003D22A8">
        <w:rPr>
          <w:rStyle w:val="StyleBoldUnderline"/>
          <w:rFonts w:eastAsia="Calibri"/>
          <w:highlight w:val="green"/>
        </w:rPr>
        <w:t xml:space="preserve">opportunity for </w:t>
      </w:r>
      <w:r w:rsidRPr="003D22A8">
        <w:rPr>
          <w:rStyle w:val="StyleBoldUnderline"/>
          <w:rFonts w:eastAsia="Calibri"/>
        </w:rPr>
        <w:t xml:space="preserve">such </w:t>
      </w:r>
      <w:r w:rsidRPr="003D22A8">
        <w:rPr>
          <w:rStyle w:val="StyleBoldUnderline"/>
          <w:rFonts w:eastAsia="Calibri"/>
          <w:highlight w:val="green"/>
        </w:rPr>
        <w:t>war-causing strategies to succeed</w:t>
      </w:r>
      <w:r w:rsidRPr="003D22A8">
        <w:rPr>
          <w:rStyle w:val="StyleBoldUnderline"/>
          <w:rFonts w:eastAsia="Calibri"/>
        </w:rPr>
        <w:t>.</w:t>
      </w:r>
      <w:r w:rsidRPr="006C58A4">
        <w:t xml:space="preserve"> </w:t>
      </w:r>
      <w:r w:rsidRPr="006C58A4">
        <w:rPr>
          <w:sz w:val="18"/>
          <w:szCs w:val="18"/>
        </w:rPr>
        <w:t xml:space="preserve">However, these earlier studies did not fully address the circumstances under which transitions are most likely to precipitate war, and they did not take into account various important causes of war. Equally, some critics worried that the time periods over which we measured the effects of democratization were sometimes so long that events occurring at the beginning of a period would be unlikely to influence foreign policy at its end. </w:t>
      </w:r>
      <w:bookmarkStart w:id="24" w:name="REF7"/>
      <w:r w:rsidRPr="006C58A4">
        <w:rPr>
          <w:sz w:val="18"/>
          <w:szCs w:val="18"/>
        </w:rPr>
        <w:fldChar w:fldCharType="begin"/>
      </w:r>
      <w:r w:rsidRPr="006C58A4">
        <w:rPr>
          <w:sz w:val="18"/>
          <w:szCs w:val="18"/>
        </w:rPr>
        <w:instrText xml:space="preserve"> HYPERLINK "http://muse.jhu.edu/journals/international_organization/v056/56.2mansfield.html" \l "FOOT7#FOOT7" </w:instrText>
      </w:r>
      <w:r w:rsidRPr="006C58A4">
        <w:rPr>
          <w:sz w:val="18"/>
          <w:szCs w:val="18"/>
        </w:rPr>
      </w:r>
      <w:r w:rsidRPr="006C58A4">
        <w:rPr>
          <w:sz w:val="18"/>
          <w:szCs w:val="18"/>
        </w:rPr>
        <w:fldChar w:fldCharType="separate"/>
      </w:r>
      <w:r w:rsidRPr="006C58A4">
        <w:rPr>
          <w:sz w:val="18"/>
          <w:szCs w:val="18"/>
        </w:rPr>
        <w:t>7</w:t>
      </w:r>
      <w:r w:rsidRPr="006C58A4">
        <w:rPr>
          <w:sz w:val="18"/>
          <w:szCs w:val="18"/>
        </w:rPr>
        <w:fldChar w:fldCharType="end"/>
      </w:r>
      <w:bookmarkEnd w:id="24"/>
      <w:r w:rsidRPr="006C58A4">
        <w:t xml:space="preserve"> </w:t>
      </w:r>
      <w:r w:rsidRPr="003D22A8">
        <w:rPr>
          <w:rStyle w:val="StyleBoldUnderline"/>
          <w:rFonts w:eastAsia="Calibri"/>
        </w:rPr>
        <w:t>Employing a more refined research design than in our prior work</w:t>
      </w:r>
      <w:r w:rsidRPr="006C58A4">
        <w:t xml:space="preserve">, we aim here to identify more precisely the conditions under which democratization stimulates hostilities. </w:t>
      </w:r>
      <w:r w:rsidRPr="003D22A8">
        <w:rPr>
          <w:rStyle w:val="StyleBoldUnderline"/>
          <w:rFonts w:eastAsia="Calibri"/>
        </w:rPr>
        <w:t>We find that</w:t>
      </w:r>
      <w:r w:rsidRPr="006C58A4">
        <w:t xml:space="preserve"> the </w:t>
      </w:r>
      <w:r w:rsidRPr="003D22A8">
        <w:rPr>
          <w:rStyle w:val="StyleBoldUnderline"/>
          <w:rFonts w:eastAsia="Calibri"/>
        </w:rPr>
        <w:t xml:space="preserve">heightened </w:t>
      </w:r>
      <w:r w:rsidRPr="003D22A8">
        <w:rPr>
          <w:rStyle w:val="StyleBoldUnderline"/>
          <w:rFonts w:eastAsia="Calibri"/>
          <w:highlight w:val="green"/>
        </w:rPr>
        <w:t xml:space="preserve">danger of war grows </w:t>
      </w:r>
      <w:r w:rsidRPr="003D22A8">
        <w:rPr>
          <w:rStyle w:val="StyleBoldUnderline"/>
          <w:rFonts w:eastAsia="Calibri"/>
        </w:rPr>
        <w:t xml:space="preserve">primarily </w:t>
      </w:r>
      <w:r w:rsidRPr="003D22A8">
        <w:rPr>
          <w:rStyle w:val="StyleBoldUnderline"/>
          <w:rFonts w:eastAsia="Calibri"/>
          <w:highlight w:val="green"/>
        </w:rPr>
        <w:t xml:space="preserve">out of the transition from </w:t>
      </w:r>
      <w:r w:rsidRPr="003D22A8">
        <w:rPr>
          <w:rStyle w:val="StyleBoldUnderline"/>
          <w:rFonts w:eastAsia="Calibri"/>
        </w:rPr>
        <w:t xml:space="preserve">an </w:t>
      </w:r>
      <w:r w:rsidRPr="003D22A8">
        <w:rPr>
          <w:rStyle w:val="StyleBoldUnderline"/>
          <w:rFonts w:eastAsia="Calibri"/>
          <w:highlight w:val="green"/>
        </w:rPr>
        <w:t xml:space="preserve">autocratic regime to </w:t>
      </w:r>
      <w:r w:rsidRPr="003D22A8">
        <w:rPr>
          <w:rStyle w:val="StyleBoldUnderline"/>
          <w:rFonts w:eastAsia="Calibri"/>
        </w:rPr>
        <w:t xml:space="preserve">one that is partly </w:t>
      </w:r>
      <w:r w:rsidRPr="003D22A8">
        <w:rPr>
          <w:rStyle w:val="StyleBoldUnderline"/>
          <w:rFonts w:eastAsia="Calibri"/>
          <w:highlight w:val="green"/>
        </w:rPr>
        <w:t>democratic</w:t>
      </w:r>
      <w:r w:rsidRPr="006C58A4">
        <w:t xml:space="preserve">. The specter of war during this phase of democratization looms especially large when governmental institutions, including those regulating political participation, are especially weak. Under these conditions, </w:t>
      </w:r>
      <w:r w:rsidRPr="003D22A8">
        <w:rPr>
          <w:rStyle w:val="StyleBoldUnderline"/>
          <w:rFonts w:eastAsia="Calibri"/>
          <w:highlight w:val="green"/>
        </w:rPr>
        <w:t xml:space="preserve">elites </w:t>
      </w:r>
      <w:r w:rsidRPr="006C58A4">
        <w:t xml:space="preserve">commonly </w:t>
      </w:r>
      <w:r w:rsidRPr="003D22A8">
        <w:rPr>
          <w:rStyle w:val="StyleBoldUnderline"/>
          <w:rFonts w:eastAsia="Calibri"/>
          <w:highlight w:val="green"/>
        </w:rPr>
        <w:t xml:space="preserve">employ </w:t>
      </w:r>
      <w:r w:rsidRPr="003D22A8">
        <w:rPr>
          <w:rStyle w:val="StyleBoldUnderline"/>
          <w:rFonts w:eastAsia="Calibri"/>
        </w:rPr>
        <w:t>nationalist rhetoric to mobilize mass support but then become drawn into</w:t>
      </w:r>
      <w:r w:rsidRPr="006C58A4">
        <w:t xml:space="preserve"> the </w:t>
      </w:r>
      <w:r w:rsidRPr="003D22A8">
        <w:rPr>
          <w:rStyle w:val="StyleBoldUnderline"/>
          <w:rFonts w:eastAsia="Calibri"/>
          <w:highlight w:val="green"/>
        </w:rPr>
        <w:t>belligerent foreign policies</w:t>
      </w:r>
      <w:r w:rsidRPr="003D22A8">
        <w:rPr>
          <w:rStyle w:val="StyleBoldUnderline"/>
          <w:rFonts w:eastAsia="Calibri"/>
        </w:rPr>
        <w:t xml:space="preserve"> unleashed by this</w:t>
      </w:r>
      <w:r w:rsidRPr="006C58A4">
        <w:t xml:space="preserve"> </w:t>
      </w:r>
      <w:r w:rsidRPr="006C58A4">
        <w:rPr>
          <w:sz w:val="18"/>
          <w:szCs w:val="18"/>
        </w:rPr>
        <w:t xml:space="preserve">process. We find, in contrast, that transitions that quickly culminate in a fully coherent democracy are much less perilous. </w:t>
      </w:r>
      <w:bookmarkStart w:id="25" w:name="REF8"/>
      <w:r w:rsidRPr="006C58A4">
        <w:rPr>
          <w:sz w:val="18"/>
          <w:szCs w:val="18"/>
        </w:rPr>
        <w:fldChar w:fldCharType="begin"/>
      </w:r>
      <w:r w:rsidRPr="006C58A4">
        <w:rPr>
          <w:sz w:val="18"/>
          <w:szCs w:val="18"/>
        </w:rPr>
        <w:instrText xml:space="preserve"> HYPERLINK "http://muse.jhu.edu/journals/international_organization/v056/56.2mansfield.html" \l "FOOT8#FOOT8" </w:instrText>
      </w:r>
      <w:r w:rsidRPr="006C58A4">
        <w:rPr>
          <w:sz w:val="18"/>
          <w:szCs w:val="18"/>
        </w:rPr>
      </w:r>
      <w:r w:rsidRPr="006C58A4">
        <w:rPr>
          <w:sz w:val="18"/>
          <w:szCs w:val="18"/>
        </w:rPr>
        <w:fldChar w:fldCharType="separate"/>
      </w:r>
      <w:r w:rsidRPr="006C58A4">
        <w:rPr>
          <w:sz w:val="18"/>
          <w:szCs w:val="18"/>
        </w:rPr>
        <w:t>8</w:t>
      </w:r>
      <w:r w:rsidRPr="006C58A4">
        <w:rPr>
          <w:sz w:val="18"/>
          <w:szCs w:val="18"/>
        </w:rPr>
        <w:fldChar w:fldCharType="end"/>
      </w:r>
      <w:bookmarkEnd w:id="25"/>
      <w:r w:rsidRPr="006C58A4">
        <w:rPr>
          <w:sz w:val="18"/>
          <w:szCs w:val="18"/>
        </w:rPr>
        <w:t xml:space="preserve"> Further, our results refute the view that transitional democracies are simply inviting targets of attack because of their temporary weakness. In fact, they tend to be the initiators of war. We also refute the view that any regime change is likely to precipitate the outbreak of war. We find that</w:t>
      </w:r>
      <w:r w:rsidRPr="006C58A4">
        <w:t xml:space="preserve"> </w:t>
      </w:r>
      <w:r w:rsidRPr="003D22A8">
        <w:rPr>
          <w:rStyle w:val="StyleBoldUnderline"/>
          <w:rFonts w:eastAsia="Calibri"/>
        </w:rPr>
        <w:t>transitions toward democracy are significantly more likely to generate hostilities than transitions toward autocracy</w:t>
      </w:r>
      <w:r w:rsidRPr="006C58A4">
        <w:t>.</w:t>
      </w:r>
    </w:p>
    <w:p w14:paraId="3A4BA19D" w14:textId="77777777" w:rsidR="00375013" w:rsidRPr="00FF719B" w:rsidRDefault="00375013" w:rsidP="00375013">
      <w:pPr>
        <w:pStyle w:val="Heading4"/>
      </w:pPr>
      <w:r w:rsidRPr="00FF719B">
        <w:t>Assuming democracy limits violence justifies violence against backsliders</w:t>
      </w:r>
    </w:p>
    <w:p w14:paraId="0283CA19" w14:textId="77777777" w:rsidR="00375013" w:rsidRDefault="00375013" w:rsidP="00375013">
      <w:r>
        <w:rPr>
          <w:rStyle w:val="StyleStyleBold12pt"/>
        </w:rPr>
        <w:t>Little ‘</w:t>
      </w:r>
      <w:r w:rsidRPr="00FF719B">
        <w:rPr>
          <w:rStyle w:val="StyleStyleBold12pt"/>
        </w:rPr>
        <w:t>5</w:t>
      </w:r>
      <w:r w:rsidRPr="00AF676D">
        <w:t xml:space="preserve"> </w:t>
      </w:r>
    </w:p>
    <w:p w14:paraId="14ECCE31" w14:textId="77777777" w:rsidR="00375013" w:rsidRDefault="00375013" w:rsidP="00375013">
      <w:r w:rsidRPr="001A23AE">
        <w:t xml:space="preserve">(Adrian Lecturer in Political Theory, University of Melbourne, September, </w:t>
      </w:r>
      <w:r w:rsidRPr="00524017">
        <w:t>http://auspsa.anu.edu.au/proceedings/publications/Littlepaper.pdf</w:t>
      </w:r>
      <w:r w:rsidRPr="001A23AE">
        <w:t>)</w:t>
      </w:r>
    </w:p>
    <w:p w14:paraId="5BAEEE9D" w14:textId="77777777" w:rsidR="00375013" w:rsidRDefault="00375013" w:rsidP="00375013">
      <w:pPr>
        <w:pStyle w:val="card"/>
      </w:pPr>
      <w:r w:rsidRPr="00724805">
        <w:rPr>
          <w:sz w:val="12"/>
        </w:rPr>
        <w:t xml:space="preserve">The point at which democratic states decide to exercise violence is then a subjective one, a matter of political decision rather than ethical certainty. Of course, that is a rather difficult message to sell to a democratic electorate, but nevertheless it represents the realist </w:t>
      </w:r>
      <w:proofErr w:type="gramStart"/>
      <w:r w:rsidRPr="00724805">
        <w:rPr>
          <w:sz w:val="12"/>
        </w:rPr>
        <w:t>calculus which</w:t>
      </w:r>
      <w:proofErr w:type="gramEnd"/>
      <w:r w:rsidRPr="00724805">
        <w:rPr>
          <w:sz w:val="12"/>
        </w:rPr>
        <w:t xml:space="preserve"> impels politicians and governments in their decision to act or not in a violent fashion. The argument then becomes one of how one decides which violence – in both international and domestic politics - is too unpalatable for us to tolerate. In interjecting in the debate on violence, John Keane for example, contends that we must deal summarily with zealots and fanatics of violence (as opposed to those who use it to achieve worthy objectives). Thus, when faced with people who simply ‘want to kill’, we are justified in using violent methods:  ‘Ultimately, if democracy is to be preserved or built in their presence, they will have to be arrested or, if they resist arrest violently, dealt with by violence’ (Keane 1996:  90). Whilst Keane may be right insofar as we have to work out ways to deal with </w:t>
      </w:r>
      <w:proofErr w:type="gramStart"/>
      <w:r w:rsidRPr="00724805">
        <w:rPr>
          <w:sz w:val="12"/>
        </w:rPr>
        <w:t>those  who</w:t>
      </w:r>
      <w:proofErr w:type="gramEnd"/>
      <w:r w:rsidRPr="00724805">
        <w:rPr>
          <w:sz w:val="12"/>
        </w:rPr>
        <w:t xml:space="preserve"> pose threats to society, he provides us with no compass to make that </w:t>
      </w:r>
      <w:proofErr w:type="spellStart"/>
      <w:r w:rsidRPr="00724805">
        <w:rPr>
          <w:sz w:val="12"/>
        </w:rPr>
        <w:t>judgement</w:t>
      </w:r>
      <w:proofErr w:type="spellEnd"/>
      <w:r w:rsidRPr="00724805">
        <w:rPr>
          <w:sz w:val="12"/>
        </w:rPr>
        <w:t xml:space="preserve">.  Instead, </w:t>
      </w:r>
      <w:r w:rsidRPr="003D22A8">
        <w:rPr>
          <w:rStyle w:val="StyleBoldUnderline"/>
          <w:rFonts w:eastAsia="Calibri"/>
          <w:highlight w:val="green"/>
        </w:rPr>
        <w:t>violence can legitimately be used against those who threaten</w:t>
      </w:r>
      <w:r w:rsidRPr="00524017">
        <w:rPr>
          <w:u w:val="single"/>
        </w:rPr>
        <w:t xml:space="preserve"> the </w:t>
      </w:r>
      <w:r w:rsidRPr="003D22A8">
        <w:rPr>
          <w:rStyle w:val="StyleBoldUnderline"/>
          <w:rFonts w:eastAsia="Calibri"/>
          <w:highlight w:val="green"/>
        </w:rPr>
        <w:t xml:space="preserve">democratic </w:t>
      </w:r>
      <w:proofErr w:type="gramStart"/>
      <w:r w:rsidRPr="003D22A8">
        <w:rPr>
          <w:rStyle w:val="StyleBoldUnderline"/>
          <w:rFonts w:eastAsia="Calibri"/>
          <w:highlight w:val="green"/>
        </w:rPr>
        <w:t xml:space="preserve">values </w:t>
      </w:r>
      <w:r w:rsidRPr="00524017">
        <w:rPr>
          <w:u w:val="single"/>
        </w:rPr>
        <w:t>which</w:t>
      </w:r>
      <w:proofErr w:type="gramEnd"/>
      <w:r w:rsidRPr="00524017">
        <w:rPr>
          <w:u w:val="single"/>
        </w:rPr>
        <w:t xml:space="preserve"> are established </w:t>
      </w:r>
      <w:r w:rsidRPr="00524017">
        <w:rPr>
          <w:i/>
          <w:u w:val="single"/>
        </w:rPr>
        <w:t>a priori</w:t>
      </w:r>
      <w:r w:rsidRPr="00524017">
        <w:t xml:space="preserve"> </w:t>
      </w:r>
      <w:r>
        <w:t>by Keane.</w:t>
      </w:r>
      <w:r w:rsidRPr="001A23AE">
        <w:t xml:space="preserve"> It is not difficult to see how </w:t>
      </w:r>
      <w:r w:rsidRPr="003D22A8">
        <w:rPr>
          <w:rStyle w:val="StyleBoldUnderline"/>
          <w:rFonts w:eastAsia="Calibri"/>
          <w:highlight w:val="green"/>
        </w:rPr>
        <w:t>such thinking could be manipulated</w:t>
      </w:r>
      <w:r w:rsidRPr="001A23AE">
        <w:rPr>
          <w:u w:val="single"/>
        </w:rPr>
        <w:t xml:space="preserve"> very easily by those in the world with power </w:t>
      </w:r>
      <w:r w:rsidRPr="003D22A8">
        <w:rPr>
          <w:rStyle w:val="StyleBoldUnderline"/>
          <w:rFonts w:eastAsia="Calibri"/>
          <w:highlight w:val="green"/>
        </w:rPr>
        <w:t>to exercise violence against any perceived threat</w:t>
      </w:r>
      <w:r w:rsidRPr="001A23AE">
        <w:t xml:space="preserve">. </w:t>
      </w:r>
      <w:r w:rsidRPr="001A23AE">
        <w:rPr>
          <w:u w:val="single"/>
        </w:rPr>
        <w:t xml:space="preserve">Arguably the practical exercise of </w:t>
      </w:r>
      <w:proofErr w:type="gramStart"/>
      <w:r w:rsidRPr="001A23AE">
        <w:rPr>
          <w:u w:val="single"/>
        </w:rPr>
        <w:t>this  kind</w:t>
      </w:r>
      <w:proofErr w:type="gramEnd"/>
      <w:r w:rsidRPr="001A23AE">
        <w:rPr>
          <w:u w:val="single"/>
        </w:rPr>
        <w:t xml:space="preserve"> of logic is what we encounter in the world t</w:t>
      </w:r>
      <w:r>
        <w:rPr>
          <w:u w:val="single"/>
        </w:rPr>
        <w:t xml:space="preserve">oday where </w:t>
      </w:r>
      <w:r w:rsidRPr="003D22A8">
        <w:rPr>
          <w:rStyle w:val="StyleBoldUnderline"/>
          <w:rFonts w:eastAsia="Calibri"/>
          <w:highlight w:val="green"/>
        </w:rPr>
        <w:t>any interest that is identified as a threat</w:t>
      </w:r>
      <w:r w:rsidRPr="001A23AE">
        <w:rPr>
          <w:u w:val="single"/>
        </w:rPr>
        <w:t xml:space="preserve"> to American hegemony </w:t>
      </w:r>
      <w:r w:rsidRPr="003D22A8">
        <w:rPr>
          <w:rStyle w:val="StyleBoldUnderline"/>
          <w:rFonts w:eastAsia="Calibri"/>
          <w:highlight w:val="green"/>
        </w:rPr>
        <w:t>runs the risk of becoming a legitimate target for violent retribution</w:t>
      </w:r>
      <w:r>
        <w:t xml:space="preserve">. To be clear, </w:t>
      </w:r>
      <w:r w:rsidRPr="003D22A8">
        <w:rPr>
          <w:rStyle w:val="StyleBoldUnderline"/>
          <w:rFonts w:eastAsia="Calibri"/>
          <w:highlight w:val="green"/>
        </w:rPr>
        <w:t>this is</w:t>
      </w:r>
      <w:r w:rsidRPr="001A23AE">
        <w:rPr>
          <w:u w:val="single"/>
        </w:rPr>
        <w:t xml:space="preserve"> </w:t>
      </w:r>
      <w:r w:rsidRPr="00524017">
        <w:t xml:space="preserve">not </w:t>
      </w:r>
      <w:r>
        <w:t xml:space="preserve">necessarily Keane’s intention but it is </w:t>
      </w:r>
      <w:r w:rsidRPr="003D22A8">
        <w:rPr>
          <w:rStyle w:val="StyleBoldUnderline"/>
          <w:rFonts w:eastAsia="Calibri"/>
          <w:highlight w:val="green"/>
        </w:rPr>
        <w:t>representative of the</w:t>
      </w:r>
      <w:r w:rsidRPr="00524017">
        <w:rPr>
          <w:u w:val="single"/>
        </w:rPr>
        <w:t xml:space="preserve"> practical </w:t>
      </w:r>
      <w:r w:rsidRPr="003D22A8">
        <w:rPr>
          <w:rStyle w:val="StyleBoldUnderline"/>
          <w:rFonts w:eastAsia="Calibri"/>
          <w:highlight w:val="green"/>
        </w:rPr>
        <w:t>application of ideas of violence that exist in</w:t>
      </w:r>
      <w:r>
        <w:rPr>
          <w:u w:val="single"/>
        </w:rPr>
        <w:t xml:space="preserve"> many</w:t>
      </w:r>
      <w:r w:rsidRPr="001A23AE">
        <w:rPr>
          <w:u w:val="single"/>
        </w:rPr>
        <w:t xml:space="preserve"> liberal </w:t>
      </w:r>
      <w:r w:rsidRPr="003D22A8">
        <w:rPr>
          <w:rStyle w:val="StyleBoldUnderline"/>
          <w:rFonts w:eastAsia="Calibri"/>
          <w:highlight w:val="green"/>
        </w:rPr>
        <w:t>democratic theories</w:t>
      </w:r>
      <w:r w:rsidRPr="001A23AE">
        <w:rPr>
          <w:u w:val="single"/>
        </w:rPr>
        <w:t xml:space="preserve"> today</w:t>
      </w:r>
      <w:r>
        <w:t xml:space="preserve">. </w:t>
      </w:r>
      <w:r w:rsidRPr="00080C4D">
        <w:rPr>
          <w:u w:val="single"/>
        </w:rPr>
        <w:t>Part of the power of these populist discourses of the relationship between democracy and violence is their foundation in what seem like self-evident ‘truths’</w:t>
      </w:r>
      <w:r w:rsidRPr="00080C4D">
        <w:t xml:space="preserve">. </w:t>
      </w:r>
      <w:r w:rsidRPr="00E92161">
        <w:t xml:space="preserve">However, when we unpack these notions their power is much more flimsy than might seem the case at first sight. Much of </w:t>
      </w:r>
      <w:r w:rsidRPr="003D22A8">
        <w:rPr>
          <w:rStyle w:val="StyleBoldUnderline"/>
          <w:rFonts w:eastAsia="Calibri"/>
          <w:highlight w:val="green"/>
        </w:rPr>
        <w:t xml:space="preserve">the foundation of these ideas lies in a neo-Kantian </w:t>
      </w:r>
      <w:proofErr w:type="gramStart"/>
      <w:r w:rsidRPr="003D22A8">
        <w:rPr>
          <w:rStyle w:val="StyleBoldUnderline"/>
          <w:rFonts w:eastAsia="Calibri"/>
          <w:highlight w:val="green"/>
        </w:rPr>
        <w:t>ethics which</w:t>
      </w:r>
      <w:proofErr w:type="gramEnd"/>
      <w:r w:rsidRPr="003D22A8">
        <w:rPr>
          <w:rStyle w:val="StyleBoldUnderline"/>
          <w:rFonts w:eastAsia="Calibri"/>
          <w:highlight w:val="green"/>
        </w:rPr>
        <w:t xml:space="preserve"> presuppose</w:t>
      </w:r>
      <w:r w:rsidRPr="00B84F90">
        <w:rPr>
          <w:u w:val="single"/>
        </w:rPr>
        <w:t xml:space="preserve"> some kind of </w:t>
      </w:r>
      <w:r w:rsidRPr="003D22A8">
        <w:rPr>
          <w:rStyle w:val="StyleBoldUnderline"/>
          <w:rFonts w:eastAsia="Calibri"/>
          <w:highlight w:val="green"/>
        </w:rPr>
        <w:t>consensus over evil</w:t>
      </w:r>
      <w:r w:rsidRPr="00B84F90">
        <w:rPr>
          <w:u w:val="single"/>
        </w:rPr>
        <w:t xml:space="preserve"> and barbarism</w:t>
      </w:r>
      <w:r w:rsidRPr="00E92161">
        <w:t xml:space="preserve">.  </w:t>
      </w:r>
      <w:r w:rsidRPr="003D22A8">
        <w:rPr>
          <w:rStyle w:val="StyleBoldUnderline"/>
          <w:rFonts w:eastAsia="Calibri"/>
          <w:highlight w:val="green"/>
        </w:rPr>
        <w:t>This helps to explain the</w:t>
      </w:r>
      <w:r w:rsidRPr="00B84F90">
        <w:rPr>
          <w:u w:val="single"/>
        </w:rPr>
        <w:t xml:space="preserve"> uncritical and </w:t>
      </w:r>
      <w:r w:rsidRPr="003D22A8">
        <w:rPr>
          <w:rStyle w:val="StyleBoldUnderline"/>
          <w:rFonts w:eastAsia="Calibri"/>
          <w:highlight w:val="green"/>
        </w:rPr>
        <w:t xml:space="preserve">unsophisticated ways in which concepts of evil have been </w:t>
      </w:r>
      <w:proofErr w:type="spellStart"/>
      <w:r w:rsidRPr="003D22A8">
        <w:rPr>
          <w:rStyle w:val="StyleBoldUnderline"/>
          <w:rFonts w:eastAsia="Calibri"/>
          <w:highlight w:val="green"/>
        </w:rPr>
        <w:t>utilised</w:t>
      </w:r>
      <w:proofErr w:type="spellEnd"/>
      <w:r w:rsidRPr="003D22A8">
        <w:rPr>
          <w:rStyle w:val="StyleBoldUnderline"/>
          <w:rFonts w:eastAsia="Calibri"/>
          <w:highlight w:val="green"/>
        </w:rPr>
        <w:t xml:space="preserve"> during the War on Terror.</w:t>
      </w:r>
      <w:r>
        <w:rPr>
          <w:sz w:val="22"/>
        </w:rPr>
        <w:t xml:space="preserve"> </w:t>
      </w:r>
      <w:r>
        <w:t xml:space="preserve">  But, as Alain </w:t>
      </w:r>
      <w:proofErr w:type="spellStart"/>
      <w:r>
        <w:t>Badiou</w:t>
      </w:r>
      <w:proofErr w:type="spellEnd"/>
      <w:r>
        <w:t xml:space="preserve"> points out, ‘Ethics </w:t>
      </w:r>
      <w:proofErr w:type="gramStart"/>
      <w:r>
        <w:t>is  conceived</w:t>
      </w:r>
      <w:proofErr w:type="gramEnd"/>
      <w:r>
        <w:t xml:space="preserve"> here both as an a priori ability to discern Evil … and as the ultimate  principle of </w:t>
      </w:r>
      <w:proofErr w:type="spellStart"/>
      <w:r>
        <w:t>judgement</w:t>
      </w:r>
      <w:proofErr w:type="spellEnd"/>
      <w:r>
        <w:t xml:space="preserve">, in particular political </w:t>
      </w:r>
      <w:proofErr w:type="spellStart"/>
      <w:r>
        <w:t>judgement</w:t>
      </w:r>
      <w:proofErr w:type="spellEnd"/>
      <w:r>
        <w:t>: good is what intervenes  visibly against an Evil that is identifiable a priori’ (</w:t>
      </w:r>
      <w:proofErr w:type="spellStart"/>
      <w:r>
        <w:t>Badiou</w:t>
      </w:r>
      <w:proofErr w:type="spellEnd"/>
      <w:r>
        <w:t xml:space="preserve"> 2001: 8). Thus, for example, </w:t>
      </w:r>
      <w:r w:rsidRPr="003D22A8">
        <w:rPr>
          <w:rStyle w:val="StyleBoldUnderline"/>
          <w:rFonts w:eastAsia="Calibri"/>
          <w:highlight w:val="green"/>
        </w:rPr>
        <w:t>if a challenge to Western liberal democracy</w:t>
      </w:r>
      <w:r>
        <w:rPr>
          <w:u w:val="single"/>
        </w:rPr>
        <w:t xml:space="preserve"> through non-democratic means </w:t>
      </w:r>
      <w:r w:rsidRPr="003D22A8">
        <w:rPr>
          <w:rStyle w:val="StyleBoldUnderline"/>
          <w:rFonts w:eastAsia="Calibri"/>
          <w:highlight w:val="green"/>
        </w:rPr>
        <w:t>is</w:t>
      </w:r>
      <w:r w:rsidRPr="00B84F90">
        <w:rPr>
          <w:u w:val="single"/>
        </w:rPr>
        <w:t xml:space="preserve"> clearly wrong and the </w:t>
      </w:r>
      <w:r w:rsidRPr="003D22A8">
        <w:rPr>
          <w:rStyle w:val="StyleBoldUnderline"/>
          <w:rFonts w:eastAsia="Calibri"/>
          <w:highlight w:val="green"/>
        </w:rPr>
        <w:t>‘evil’</w:t>
      </w:r>
      <w:r w:rsidRPr="00B84F90">
        <w:rPr>
          <w:u w:val="single"/>
        </w:rPr>
        <w:t xml:space="preserve"> method of terrorism is selected as the expression of </w:t>
      </w:r>
      <w:proofErr w:type="gramStart"/>
      <w:r w:rsidRPr="00B84F90">
        <w:rPr>
          <w:u w:val="single"/>
        </w:rPr>
        <w:t>this  challenge</w:t>
      </w:r>
      <w:proofErr w:type="gramEnd"/>
      <w:r w:rsidRPr="00B84F90">
        <w:rPr>
          <w:u w:val="single"/>
        </w:rPr>
        <w:t xml:space="preserve">, </w:t>
      </w:r>
      <w:r w:rsidRPr="003D22A8">
        <w:rPr>
          <w:rStyle w:val="StyleBoldUnderline"/>
          <w:rFonts w:eastAsia="Calibri"/>
          <w:highlight w:val="green"/>
        </w:rPr>
        <w:t>then any attempt to undermine</w:t>
      </w:r>
      <w:r w:rsidRPr="003D22A8">
        <w:rPr>
          <w:rStyle w:val="StyleBoldUnderline"/>
          <w:rFonts w:eastAsia="Calibri"/>
        </w:rPr>
        <w:t xml:space="preserve"> and weaken </w:t>
      </w:r>
      <w:r w:rsidRPr="003D22A8">
        <w:rPr>
          <w:rStyle w:val="StyleBoldUnderline"/>
          <w:rFonts w:eastAsia="Calibri"/>
          <w:highlight w:val="green"/>
        </w:rPr>
        <w:t>this challenge will be a force for good regardless of the extent to which it must diverge from the traditional  principles of democracy to achieve this end</w:t>
      </w:r>
      <w:r w:rsidRPr="00B84F90">
        <w:rPr>
          <w:u w:val="single"/>
        </w:rPr>
        <w:t>.</w:t>
      </w:r>
      <w:r>
        <w:t xml:space="preserve">  </w:t>
      </w:r>
      <w:r w:rsidRPr="00AF676D">
        <w:t xml:space="preserve">In </w:t>
      </w:r>
      <w:r w:rsidRPr="00724805">
        <w:rPr>
          <w:sz w:val="12"/>
        </w:rPr>
        <w:t xml:space="preserve">this sense </w:t>
      </w:r>
      <w:proofErr w:type="spellStart"/>
      <w:r w:rsidRPr="00724805">
        <w:rPr>
          <w:sz w:val="12"/>
        </w:rPr>
        <w:t>Badiou</w:t>
      </w:r>
      <w:proofErr w:type="spellEnd"/>
      <w:r w:rsidRPr="00724805">
        <w:rPr>
          <w:sz w:val="12"/>
        </w:rPr>
        <w:t xml:space="preserve"> contends that ‘Evil is that from which the Good is derived, not the other way round’ (</w:t>
      </w:r>
      <w:proofErr w:type="spellStart"/>
      <w:r w:rsidRPr="00724805">
        <w:rPr>
          <w:sz w:val="12"/>
        </w:rPr>
        <w:t>Badiou</w:t>
      </w:r>
      <w:proofErr w:type="spellEnd"/>
      <w:r w:rsidRPr="00724805">
        <w:rPr>
          <w:sz w:val="12"/>
        </w:rPr>
        <w:t xml:space="preserve"> 2001: 9).  The kind of </w:t>
      </w:r>
      <w:proofErr w:type="spellStart"/>
      <w:r w:rsidRPr="00724805">
        <w:rPr>
          <w:sz w:val="12"/>
        </w:rPr>
        <w:t>reductivist</w:t>
      </w:r>
      <w:proofErr w:type="spellEnd"/>
      <w:r w:rsidRPr="00724805">
        <w:rPr>
          <w:sz w:val="12"/>
        </w:rPr>
        <w:t xml:space="preserve"> thinking that underpins contemporary debate about good and evil also affects the rather narrow way in which democracy is conceived in modern liberal democracy. Democracy is conceived in a limited fashion as a system impelled by the rule of law with elections as the source of political legitimacy for the exercise of authority. According to this perspective, democracy stands in stark contrast to what it is not, that is, systems where law and authority operate arbitrarily or through tyranny and coercion. However, the idea of democracy as </w:t>
      </w:r>
      <w:proofErr w:type="gramStart"/>
      <w:r w:rsidRPr="00724805">
        <w:rPr>
          <w:sz w:val="12"/>
        </w:rPr>
        <w:t>something which has been ‘achieved’</w:t>
      </w:r>
      <w:proofErr w:type="gramEnd"/>
      <w:r w:rsidRPr="00724805">
        <w:rPr>
          <w:sz w:val="12"/>
        </w:rPr>
        <w:t xml:space="preserve"> is problematic if not anti-political. We see in many liberal democratic discourses the idea that democracy is </w:t>
      </w:r>
      <w:proofErr w:type="gramStart"/>
      <w:r w:rsidRPr="00724805">
        <w:rPr>
          <w:sz w:val="12"/>
        </w:rPr>
        <w:t>something which needs to be encouraged</w:t>
      </w:r>
      <w:proofErr w:type="gramEnd"/>
      <w:r w:rsidRPr="00724805">
        <w:rPr>
          <w:sz w:val="12"/>
        </w:rPr>
        <w:t xml:space="preserve"> or exported from the West to less politically and economically developed societies.  Increasingly, for example, we see governments in the West couching their terms for aid in the language of democracy and ‘good governance’. The implications of this kind of discourse are clear: the West has democracy, it is a good thing and the rest of the world should follow that lead. This, for its supporters, is an agenda for global peace, good governance and, usually, the establishment of spaces to allow markets to operate freely. Arguably though, it is an anti-political perspective; it raises no questions about the nature of democracy in the West and the massive differences between liberal democratic societies. It does not question fundamentally what we mean by democracy or suggest that liberal democracies need to develop and improve their political systems or socio-economic conditions. It fails to </w:t>
      </w:r>
      <w:proofErr w:type="spellStart"/>
      <w:r w:rsidRPr="00724805">
        <w:rPr>
          <w:sz w:val="12"/>
        </w:rPr>
        <w:t>recognise</w:t>
      </w:r>
      <w:proofErr w:type="spellEnd"/>
      <w:r w:rsidRPr="00724805">
        <w:rPr>
          <w:sz w:val="12"/>
        </w:rPr>
        <w:t xml:space="preserve"> that democracy is </w:t>
      </w:r>
      <w:proofErr w:type="gramStart"/>
      <w:r w:rsidRPr="00724805">
        <w:rPr>
          <w:sz w:val="12"/>
        </w:rPr>
        <w:t>an ‘unfinished</w:t>
      </w:r>
      <w:proofErr w:type="gramEnd"/>
      <w:r w:rsidRPr="00724805">
        <w:rPr>
          <w:sz w:val="12"/>
        </w:rPr>
        <w:t xml:space="preserve"> project’ (Miller 2002).  </w:t>
      </w:r>
    </w:p>
    <w:p w14:paraId="6104F272" w14:textId="77777777" w:rsidR="00375013" w:rsidRPr="00724805" w:rsidRDefault="00375013" w:rsidP="00375013">
      <w:pPr>
        <w:pStyle w:val="Heading3"/>
      </w:pPr>
      <w:bookmarkStart w:id="26" w:name="_Toc147165311"/>
      <w:bookmarkStart w:id="27" w:name="_Toc234763020"/>
      <w:r w:rsidRPr="00724805">
        <w:t xml:space="preserve">2NC Little </w:t>
      </w:r>
      <w:bookmarkEnd w:id="26"/>
      <w:r>
        <w:t>Ext</w:t>
      </w:r>
      <w:bookmarkEnd w:id="27"/>
    </w:p>
    <w:p w14:paraId="15D5F175" w14:textId="77777777" w:rsidR="00375013" w:rsidRPr="00FF719B" w:rsidRDefault="00375013" w:rsidP="00375013">
      <w:pPr>
        <w:pStyle w:val="Heading4"/>
      </w:pPr>
      <w:r w:rsidRPr="00FF719B">
        <w:t>Little says backsliding is just political cover for intervention into 3rd world countries with large amounts of natural resources that refuse to comply with our exploitive policies of opening trade barrier internationally while erecting them at home- democratic peace theory legitimizes this violence by claiming that if the 3rd world were only democratic, no violence would be necessary</w:t>
      </w:r>
    </w:p>
    <w:p w14:paraId="4B9CDA83" w14:textId="77777777" w:rsidR="00375013" w:rsidRPr="00FF719B" w:rsidRDefault="00375013" w:rsidP="00375013">
      <w:pPr>
        <w:pStyle w:val="Heading4"/>
      </w:pPr>
      <w:r w:rsidRPr="00FF719B">
        <w:t>This makes violence and war inevitable</w:t>
      </w:r>
    </w:p>
    <w:p w14:paraId="5B77B898" w14:textId="77777777" w:rsidR="00375013" w:rsidRPr="00FF719B" w:rsidRDefault="00375013" w:rsidP="00375013">
      <w:pPr>
        <w:rPr>
          <w:rStyle w:val="StyleStyleBold12pt"/>
        </w:rPr>
      </w:pPr>
      <w:r w:rsidRPr="00FF719B">
        <w:rPr>
          <w:rStyle w:val="StyleStyleBold12pt"/>
        </w:rPr>
        <w:t xml:space="preserve">Little ‘5 </w:t>
      </w:r>
    </w:p>
    <w:p w14:paraId="1AF1735E" w14:textId="77777777" w:rsidR="00375013" w:rsidRPr="001A23AE" w:rsidRDefault="00375013" w:rsidP="00375013">
      <w:r w:rsidRPr="001A23AE">
        <w:t>(Adrian Lecturer in Political Theory, University of Melbourne, September, http://auspsa.anu.edu.au/proceedings/publications/Littlepaper.pdf)</w:t>
      </w:r>
    </w:p>
    <w:p w14:paraId="3BE38FF3" w14:textId="77777777" w:rsidR="00375013" w:rsidRPr="00724805" w:rsidRDefault="00375013" w:rsidP="00375013">
      <w:pPr>
        <w:pStyle w:val="card"/>
      </w:pPr>
      <w:r w:rsidRPr="001A23AE">
        <w:t>As recently as ten years ago violence was often though</w:t>
      </w:r>
      <w:r>
        <w:t xml:space="preserve">t to be a neglected concept in </w:t>
      </w:r>
      <w:r w:rsidRPr="001A23AE">
        <w:t>democratic theory (Keane 1996: 6). In the intervening p</w:t>
      </w:r>
      <w:r>
        <w:t xml:space="preserve">eriod though, </w:t>
      </w:r>
      <w:r w:rsidRPr="001A23AE">
        <w:rPr>
          <w:u w:val="single"/>
        </w:rPr>
        <w:t>there has been a</w:t>
      </w:r>
      <w:r>
        <w:t xml:space="preserve"> </w:t>
      </w:r>
      <w:r w:rsidRPr="001A23AE">
        <w:t xml:space="preserve">growing </w:t>
      </w:r>
      <w:r w:rsidRPr="001A23AE">
        <w:rPr>
          <w:u w:val="single"/>
        </w:rPr>
        <w:t>focus on the relationship between democracy and violence</w:t>
      </w:r>
      <w:r w:rsidRPr="001A23AE">
        <w:t xml:space="preserve"> at least partly in</w:t>
      </w:r>
      <w:r>
        <w:t xml:space="preserve"> </w:t>
      </w:r>
      <w:r w:rsidRPr="001A23AE">
        <w:t>response to the shifting terrain of international politic</w:t>
      </w:r>
      <w:r>
        <w:t>s. In much of this study of the</w:t>
      </w:r>
      <w:r w:rsidRPr="001A23AE">
        <w:t xml:space="preserve"> idea of violence, it is often conceived in terms of what democracy must </w:t>
      </w:r>
      <w:proofErr w:type="gramStart"/>
      <w:r w:rsidRPr="001A23AE">
        <w:t>counteract  and</w:t>
      </w:r>
      <w:proofErr w:type="gramEnd"/>
      <w:r w:rsidRPr="001A23AE">
        <w:t xml:space="preserve"> suppress. </w:t>
      </w:r>
      <w:r w:rsidRPr="001A23AE">
        <w:rPr>
          <w:u w:val="single"/>
        </w:rPr>
        <w:t xml:space="preserve">According to this perspective, </w:t>
      </w:r>
      <w:r w:rsidRPr="003D22A8">
        <w:rPr>
          <w:rStyle w:val="StyleBoldUnderline"/>
          <w:rFonts w:eastAsia="Calibri"/>
          <w:highlight w:val="green"/>
        </w:rPr>
        <w:t>violence and democracy are dichotomous phenomena where, if we have more of one, we have less of the other</w:t>
      </w:r>
      <w:r>
        <w:t xml:space="preserve">. In this context </w:t>
      </w:r>
      <w:r w:rsidRPr="001A23AE">
        <w:t xml:space="preserve">democratic theory has tended to concern itself with the </w:t>
      </w:r>
      <w:r>
        <w:t xml:space="preserve">discussion of concepts such as </w:t>
      </w:r>
      <w:r w:rsidRPr="001A23AE">
        <w:t xml:space="preserve">equality, rights and justice or the appropriate nature of political systems to </w:t>
      </w:r>
      <w:proofErr w:type="gramStart"/>
      <w:r w:rsidRPr="001A23AE">
        <w:t>enshrine  these</w:t>
      </w:r>
      <w:proofErr w:type="gramEnd"/>
      <w:r w:rsidRPr="001A23AE">
        <w:t xml:space="preserve"> concepts. However, it has rarely focused sub</w:t>
      </w:r>
      <w:r>
        <w:t xml:space="preserve">stantially on the relationship </w:t>
      </w:r>
      <w:r w:rsidRPr="001A23AE">
        <w:t xml:space="preserve">between democracy and violence. </w:t>
      </w:r>
      <w:r w:rsidRPr="003D22A8">
        <w:rPr>
          <w:rStyle w:val="StyleBoldUnderline"/>
          <w:rFonts w:eastAsia="Calibri"/>
          <w:highlight w:val="green"/>
        </w:rPr>
        <w:t xml:space="preserve">This is remarkable given the existence of violence in </w:t>
      </w:r>
      <w:r w:rsidRPr="00724805">
        <w:rPr>
          <w:rStyle w:val="Emphasis2"/>
          <w:highlight w:val="green"/>
        </w:rPr>
        <w:t>all</w:t>
      </w:r>
      <w:r w:rsidRPr="003D22A8">
        <w:rPr>
          <w:rStyle w:val="StyleBoldUnderline"/>
          <w:rFonts w:eastAsia="Calibri"/>
          <w:highlight w:val="green"/>
        </w:rPr>
        <w:t xml:space="preserve"> democratic systems,</w:t>
      </w:r>
      <w:r w:rsidRPr="001A23AE">
        <w:t xml:space="preserve"> yet, </w:t>
      </w:r>
      <w:proofErr w:type="gramStart"/>
      <w:r w:rsidRPr="001A23AE">
        <w:t>frequently,</w:t>
      </w:r>
      <w:proofErr w:type="gramEnd"/>
      <w:r w:rsidRPr="001A23AE">
        <w:t xml:space="preserve"> we only see violence discussed in t</w:t>
      </w:r>
      <w:r>
        <w:t xml:space="preserve">erms of </w:t>
      </w:r>
      <w:r w:rsidRPr="001A23AE">
        <w:t>studies of particular conflict-ridden societies whe</w:t>
      </w:r>
      <w:r>
        <w:t>re democracy is perceived to be</w:t>
      </w:r>
      <w:r w:rsidRPr="001A23AE">
        <w:t xml:space="preserve"> dysfunctional or inoperative. This gap in the lite</w:t>
      </w:r>
      <w:r>
        <w:t xml:space="preserve">rature on democracy has become </w:t>
      </w:r>
      <w:r w:rsidRPr="001A23AE">
        <w:t>more evident in recent years and new theories</w:t>
      </w:r>
      <w:r>
        <w:t xml:space="preserve"> have emerged which attempt to </w:t>
      </w:r>
      <w:r w:rsidRPr="001A23AE">
        <w:t>evaluate the linkages between democracy and vi</w:t>
      </w:r>
      <w:r>
        <w:t xml:space="preserve">olence (Ross 2004). This paper </w:t>
      </w:r>
      <w:r w:rsidRPr="001A23AE">
        <w:t>contributes to this rethinking of the democracy-vio</w:t>
      </w:r>
      <w:r>
        <w:t>lence relationship by examining</w:t>
      </w:r>
      <w:r w:rsidRPr="001A23AE">
        <w:t xml:space="preserve"> some of the contemporary debates in democratic </w:t>
      </w:r>
      <w:r>
        <w:t>theory and applying them to the</w:t>
      </w:r>
      <w:r w:rsidRPr="001A23AE">
        <w:t xml:space="preserve"> practical conditions of politics in Northern Ireland. </w:t>
      </w:r>
      <w:r>
        <w:t xml:space="preserve">The argument suggests that </w:t>
      </w:r>
      <w:r w:rsidRPr="003D22A8">
        <w:rPr>
          <w:rStyle w:val="StyleBoldUnderline"/>
          <w:rFonts w:eastAsia="Calibri"/>
          <w:highlight w:val="green"/>
        </w:rPr>
        <w:t>the failure to grasp the inherent relationship between democracy and violence has profound implications</w:t>
      </w:r>
      <w:r w:rsidRPr="001A23AE">
        <w:rPr>
          <w:u w:val="single"/>
        </w:rPr>
        <w:t xml:space="preserve"> for the political </w:t>
      </w:r>
      <w:proofErr w:type="spellStart"/>
      <w:r w:rsidRPr="001A23AE">
        <w:rPr>
          <w:u w:val="single"/>
        </w:rPr>
        <w:t>organisation</w:t>
      </w:r>
      <w:proofErr w:type="spellEnd"/>
      <w:r w:rsidRPr="001A23AE">
        <w:rPr>
          <w:u w:val="single"/>
        </w:rPr>
        <w:t xml:space="preserve"> of any society.</w:t>
      </w:r>
      <w:r w:rsidRPr="001A23AE">
        <w:t xml:space="preserve">  </w:t>
      </w:r>
      <w:r>
        <w:t xml:space="preserve">[CONTINUED] Whilst Keane may be right insofar as we have to work out ways to deal with </w:t>
      </w:r>
      <w:proofErr w:type="gramStart"/>
      <w:r>
        <w:t>those  who</w:t>
      </w:r>
      <w:proofErr w:type="gramEnd"/>
      <w:r>
        <w:t xml:space="preserve"> pose threats to society, he provides us with no compass to make that </w:t>
      </w:r>
      <w:proofErr w:type="spellStart"/>
      <w:r>
        <w:t>judgement</w:t>
      </w:r>
      <w:proofErr w:type="spellEnd"/>
      <w:r>
        <w:t xml:space="preserve">.  Instead, </w:t>
      </w:r>
      <w:r w:rsidRPr="003D22A8">
        <w:rPr>
          <w:rStyle w:val="StyleBoldUnderline"/>
          <w:rFonts w:eastAsia="Calibri"/>
          <w:highlight w:val="green"/>
        </w:rPr>
        <w:t>violence can legitimately be used against those who threaten</w:t>
      </w:r>
      <w:r w:rsidRPr="001A23AE">
        <w:rPr>
          <w:u w:val="single"/>
        </w:rPr>
        <w:t xml:space="preserve"> the </w:t>
      </w:r>
      <w:proofErr w:type="gramStart"/>
      <w:r w:rsidRPr="003D22A8">
        <w:rPr>
          <w:rStyle w:val="StyleBoldUnderline"/>
          <w:rFonts w:eastAsia="Calibri"/>
          <w:highlight w:val="green"/>
        </w:rPr>
        <w:t>democratic  values</w:t>
      </w:r>
      <w:proofErr w:type="gramEnd"/>
      <w:r w:rsidRPr="003D22A8">
        <w:rPr>
          <w:rStyle w:val="StyleBoldUnderline"/>
          <w:rFonts w:eastAsia="Calibri"/>
          <w:highlight w:val="green"/>
        </w:rPr>
        <w:t xml:space="preserve"> which are established a priori</w:t>
      </w:r>
      <w:r w:rsidRPr="003D22A8">
        <w:rPr>
          <w:rStyle w:val="StyleBoldUnderline"/>
          <w:rFonts w:eastAsia="Calibri"/>
        </w:rPr>
        <w:t xml:space="preserve"> </w:t>
      </w:r>
      <w:r>
        <w:t>by Keane.</w:t>
      </w:r>
      <w:r w:rsidRPr="001A23AE">
        <w:t xml:space="preserve"> It is not difficult to see how </w:t>
      </w:r>
      <w:r w:rsidRPr="003D22A8">
        <w:rPr>
          <w:rStyle w:val="StyleBoldUnderline"/>
          <w:rFonts w:eastAsia="Calibri"/>
          <w:highlight w:val="green"/>
        </w:rPr>
        <w:t>such thinking could be manipulated</w:t>
      </w:r>
      <w:r w:rsidRPr="00724805">
        <w:rPr>
          <w:highlight w:val="green"/>
          <w:u w:val="single"/>
        </w:rPr>
        <w:t xml:space="preserve"> </w:t>
      </w:r>
      <w:r w:rsidRPr="001A23AE">
        <w:rPr>
          <w:u w:val="single"/>
        </w:rPr>
        <w:t xml:space="preserve">very easily by those in the world with power </w:t>
      </w:r>
      <w:r w:rsidRPr="003D22A8">
        <w:rPr>
          <w:rStyle w:val="StyleBoldUnderline"/>
          <w:rFonts w:eastAsia="Calibri"/>
          <w:highlight w:val="green"/>
        </w:rPr>
        <w:t>to exercise violence against any perceived threat</w:t>
      </w:r>
      <w:r w:rsidRPr="001A23AE">
        <w:t xml:space="preserve">. </w:t>
      </w:r>
      <w:r w:rsidRPr="001A23AE">
        <w:rPr>
          <w:u w:val="single"/>
        </w:rPr>
        <w:t xml:space="preserve">Arguably the practical exercise of </w:t>
      </w:r>
      <w:proofErr w:type="gramStart"/>
      <w:r w:rsidRPr="001A23AE">
        <w:rPr>
          <w:u w:val="single"/>
        </w:rPr>
        <w:t>this  kind</w:t>
      </w:r>
      <w:proofErr w:type="gramEnd"/>
      <w:r w:rsidRPr="001A23AE">
        <w:rPr>
          <w:u w:val="single"/>
        </w:rPr>
        <w:t xml:space="preserve"> of logic is what we encounter in the world today where any interest that is  identified as a threat to American hegemony runs the risk of </w:t>
      </w:r>
      <w:r w:rsidRPr="003D22A8">
        <w:rPr>
          <w:rStyle w:val="StyleBoldUnderline"/>
          <w:rFonts w:eastAsia="Calibri"/>
          <w:highlight w:val="green"/>
        </w:rPr>
        <w:t xml:space="preserve">becoming a </w:t>
      </w:r>
      <w:r w:rsidRPr="003D22A8">
        <w:rPr>
          <w:rStyle w:val="StyleBoldUnderline"/>
          <w:rFonts w:eastAsia="Calibri"/>
        </w:rPr>
        <w:t xml:space="preserve">legitimate  </w:t>
      </w:r>
      <w:r w:rsidRPr="003D22A8">
        <w:rPr>
          <w:rStyle w:val="StyleBoldUnderline"/>
          <w:rFonts w:eastAsia="Calibri"/>
          <w:highlight w:val="green"/>
        </w:rPr>
        <w:t>target for violent retribution</w:t>
      </w:r>
      <w:r>
        <w:t xml:space="preserve">. To be clear, </w:t>
      </w:r>
      <w:r w:rsidRPr="001A23AE">
        <w:rPr>
          <w:u w:val="single"/>
        </w:rPr>
        <w:t>this is not</w:t>
      </w:r>
      <w:r>
        <w:t xml:space="preserve"> necessarily Keane’s intention but it is </w:t>
      </w:r>
      <w:r w:rsidRPr="001A23AE">
        <w:rPr>
          <w:u w:val="single"/>
        </w:rPr>
        <w:t xml:space="preserve">representative of the practical application of ideas of violence that exist in </w:t>
      </w:r>
      <w:proofErr w:type="gramStart"/>
      <w:r w:rsidRPr="001A23AE">
        <w:rPr>
          <w:u w:val="single"/>
        </w:rPr>
        <w:t>many  liberal</w:t>
      </w:r>
      <w:proofErr w:type="gramEnd"/>
      <w:r w:rsidRPr="001A23AE">
        <w:rPr>
          <w:u w:val="single"/>
        </w:rPr>
        <w:t xml:space="preserve"> democratic theories today</w:t>
      </w:r>
      <w:r>
        <w:t xml:space="preserve">. </w:t>
      </w:r>
    </w:p>
    <w:p w14:paraId="24163CF6" w14:textId="77777777" w:rsidR="00375013" w:rsidRPr="00724805" w:rsidRDefault="00375013" w:rsidP="00375013">
      <w:pPr>
        <w:pStyle w:val="Heading3"/>
      </w:pPr>
      <w:bookmarkStart w:id="28" w:name="_Toc147165312"/>
      <w:bookmarkStart w:id="29" w:name="_Toc234763021"/>
      <w:r w:rsidRPr="00724805">
        <w:t>2NC Democracy</w:t>
      </w:r>
      <w:r>
        <w:sym w:font="Wingdings" w:char="F0E0"/>
      </w:r>
      <w:r w:rsidRPr="00724805">
        <w:t>War</w:t>
      </w:r>
      <w:bookmarkEnd w:id="28"/>
      <w:bookmarkEnd w:id="29"/>
    </w:p>
    <w:p w14:paraId="042D817D" w14:textId="77777777" w:rsidR="00375013" w:rsidRPr="00FF719B" w:rsidRDefault="00375013" w:rsidP="00375013">
      <w:pPr>
        <w:pStyle w:val="Heading4"/>
      </w:pPr>
      <w:r w:rsidRPr="00FF719B">
        <w:t>Democracy causes war-</w:t>
      </w:r>
    </w:p>
    <w:p w14:paraId="60CD3CE6" w14:textId="77777777" w:rsidR="00375013" w:rsidRPr="00FF719B" w:rsidRDefault="00375013" w:rsidP="00375013">
      <w:pPr>
        <w:pStyle w:val="Heading4"/>
      </w:pPr>
      <w:r w:rsidRPr="00FF719B">
        <w:t>A.) Statistical evidence- Henderson says controlling for all factors democracies have been most likely to go to war- prefer our evidence, it is the only one which controls for economics, politics and social values</w:t>
      </w:r>
    </w:p>
    <w:p w14:paraId="3CA62F01" w14:textId="77777777" w:rsidR="00375013" w:rsidRPr="00FF719B" w:rsidRDefault="00375013" w:rsidP="00375013">
      <w:pPr>
        <w:pStyle w:val="Heading4"/>
      </w:pPr>
      <w:r w:rsidRPr="00FF719B">
        <w:t>B.) Self-fulfilling prophecy</w:t>
      </w:r>
    </w:p>
    <w:p w14:paraId="4E65FEF9" w14:textId="77777777" w:rsidR="00375013" w:rsidRPr="00FF719B" w:rsidRDefault="00375013" w:rsidP="00375013">
      <w:pPr>
        <w:rPr>
          <w:rStyle w:val="StyleStyleBold12pt"/>
        </w:rPr>
      </w:pPr>
      <w:proofErr w:type="spellStart"/>
      <w:r w:rsidRPr="00FF719B">
        <w:rPr>
          <w:rStyle w:val="StyleStyleBold12pt"/>
        </w:rPr>
        <w:t>Chojnacki</w:t>
      </w:r>
      <w:proofErr w:type="spellEnd"/>
      <w:r w:rsidRPr="00FF719B">
        <w:rPr>
          <w:rStyle w:val="StyleStyleBold12pt"/>
        </w:rPr>
        <w:t xml:space="preserve"> 6</w:t>
      </w:r>
    </w:p>
    <w:p w14:paraId="39F3667B" w14:textId="77777777" w:rsidR="00375013" w:rsidRPr="00EC3F86" w:rsidRDefault="00375013" w:rsidP="00375013">
      <w:r>
        <w:t xml:space="preserve">Sven, Professor @ Berlin </w:t>
      </w:r>
      <w:proofErr w:type="spellStart"/>
      <w:r>
        <w:t>Freie</w:t>
      </w:r>
      <w:proofErr w:type="spellEnd"/>
      <w:r>
        <w:t>, Democratic Wars, pg. 35</w:t>
      </w:r>
    </w:p>
    <w:p w14:paraId="49AF5639" w14:textId="77777777" w:rsidR="00375013" w:rsidRPr="00724805" w:rsidRDefault="00375013" w:rsidP="00375013">
      <w:pPr>
        <w:pStyle w:val="card"/>
      </w:pPr>
      <w:r w:rsidRPr="006217EA">
        <w:t xml:space="preserve">Moreover, </w:t>
      </w:r>
      <w:r w:rsidRPr="003D22A8">
        <w:rPr>
          <w:rStyle w:val="StyleBoldUnderline"/>
          <w:rFonts w:eastAsia="Calibri"/>
        </w:rPr>
        <w:t xml:space="preserve">an active policy of </w:t>
      </w:r>
      <w:r w:rsidRPr="003D22A8">
        <w:rPr>
          <w:rStyle w:val="StyleBoldUnderline"/>
          <w:rFonts w:eastAsia="Calibri"/>
          <w:highlight w:val="green"/>
        </w:rPr>
        <w:t xml:space="preserve">democratization </w:t>
      </w:r>
      <w:r w:rsidRPr="003D22A8">
        <w:rPr>
          <w:rStyle w:val="StyleBoldUnderline"/>
          <w:rFonts w:eastAsia="Calibri"/>
        </w:rPr>
        <w:t xml:space="preserve">might not </w:t>
      </w:r>
      <w:proofErr w:type="gramStart"/>
      <w:r w:rsidRPr="003D22A8">
        <w:rPr>
          <w:rStyle w:val="StyleBoldUnderline"/>
          <w:rFonts w:eastAsia="Calibri"/>
        </w:rPr>
        <w:t xml:space="preserve">only  </w:t>
      </w:r>
      <w:r w:rsidRPr="003D22A8">
        <w:rPr>
          <w:rStyle w:val="StyleBoldUnderline"/>
          <w:rFonts w:eastAsia="Calibri"/>
          <w:highlight w:val="green"/>
        </w:rPr>
        <w:t>accelerate</w:t>
      </w:r>
      <w:proofErr w:type="gramEnd"/>
      <w:r w:rsidRPr="003D22A8">
        <w:rPr>
          <w:rStyle w:val="StyleBoldUnderline"/>
          <w:rFonts w:eastAsia="Calibri"/>
          <w:highlight w:val="green"/>
        </w:rPr>
        <w:t xml:space="preserve"> violent processes </w:t>
      </w:r>
      <w:r w:rsidRPr="003D22A8">
        <w:rPr>
          <w:rStyle w:val="StyleBoldUnderline"/>
          <w:rFonts w:eastAsia="Calibri"/>
        </w:rPr>
        <w:t xml:space="preserve">but </w:t>
      </w:r>
      <w:r w:rsidRPr="003D22A8">
        <w:rPr>
          <w:rStyle w:val="StyleBoldUnderline"/>
          <w:rFonts w:eastAsia="Calibri"/>
          <w:highlight w:val="green"/>
        </w:rPr>
        <w:t xml:space="preserve">the norms of democracy </w:t>
      </w:r>
      <w:r w:rsidRPr="003D22A8">
        <w:rPr>
          <w:rStyle w:val="StyleBoldUnderline"/>
          <w:rFonts w:eastAsia="Calibri"/>
        </w:rPr>
        <w:t xml:space="preserve">and human  rights </w:t>
      </w:r>
      <w:r w:rsidRPr="003D22A8">
        <w:rPr>
          <w:rStyle w:val="StyleBoldUnderline"/>
          <w:rFonts w:eastAsia="Calibri"/>
          <w:highlight w:val="green"/>
        </w:rPr>
        <w:t xml:space="preserve">may </w:t>
      </w:r>
      <w:r w:rsidRPr="003D22A8">
        <w:rPr>
          <w:rStyle w:val="StyleBoldUnderline"/>
          <w:rFonts w:eastAsia="Calibri"/>
        </w:rPr>
        <w:t xml:space="preserve">also </w:t>
      </w:r>
      <w:r w:rsidRPr="003D22A8">
        <w:rPr>
          <w:rStyle w:val="StyleBoldUnderline"/>
          <w:rFonts w:eastAsia="Calibri"/>
          <w:highlight w:val="green"/>
        </w:rPr>
        <w:t>be a pretext for pursuing power interests by military  means</w:t>
      </w:r>
      <w:r w:rsidRPr="00724805">
        <w:rPr>
          <w:highlight w:val="green"/>
        </w:rPr>
        <w:t xml:space="preserve"> </w:t>
      </w:r>
      <w:r w:rsidRPr="006217EA">
        <w:t xml:space="preserve">(ct. Shannon, 2000; </w:t>
      </w:r>
      <w:proofErr w:type="spellStart"/>
      <w:r w:rsidRPr="006217EA">
        <w:t>Schjelset</w:t>
      </w:r>
      <w:proofErr w:type="spellEnd"/>
      <w:r w:rsidRPr="006217EA">
        <w:t xml:space="preserve">, 2001). </w:t>
      </w:r>
      <w:r w:rsidRPr="003D22A8">
        <w:rPr>
          <w:rStyle w:val="StyleBoldUnderline"/>
          <w:rFonts w:eastAsia="Calibri"/>
        </w:rPr>
        <w:t xml:space="preserve">Taking into account the -growth in military intervention capabilities, unilateral options </w:t>
      </w:r>
      <w:proofErr w:type="gramStart"/>
      <w:r w:rsidRPr="003D22A8">
        <w:rPr>
          <w:rStyle w:val="StyleBoldUnderline"/>
          <w:rFonts w:eastAsia="Calibri"/>
        </w:rPr>
        <w:t>for  action</w:t>
      </w:r>
      <w:proofErr w:type="gramEnd"/>
      <w:r w:rsidRPr="003D22A8">
        <w:rPr>
          <w:rStyle w:val="StyleBoldUnderline"/>
          <w:rFonts w:eastAsia="Calibri"/>
        </w:rPr>
        <w:t xml:space="preserve"> on the part of powerful states, and the existing power </w:t>
      </w:r>
      <w:proofErr w:type="spellStart"/>
      <w:r w:rsidRPr="003D22A8">
        <w:rPr>
          <w:rStyle w:val="StyleBoldUnderline"/>
          <w:rFonts w:eastAsia="Calibri"/>
        </w:rPr>
        <w:t>asym</w:t>
      </w:r>
      <w:proofErr w:type="spellEnd"/>
      <w:r w:rsidRPr="003D22A8">
        <w:rPr>
          <w:rStyle w:val="StyleBoldUnderline"/>
          <w:rFonts w:eastAsia="Calibri"/>
        </w:rPr>
        <w:t xml:space="preserve">-  </w:t>
      </w:r>
      <w:proofErr w:type="spellStart"/>
      <w:r w:rsidRPr="003D22A8">
        <w:rPr>
          <w:rStyle w:val="StyleBoldUnderline"/>
          <w:rFonts w:eastAsia="Calibri"/>
        </w:rPr>
        <w:t>metries</w:t>
      </w:r>
      <w:proofErr w:type="spellEnd"/>
      <w:r w:rsidRPr="003D22A8">
        <w:rPr>
          <w:rStyle w:val="StyleBoldUnderline"/>
          <w:rFonts w:eastAsia="Calibri"/>
        </w:rPr>
        <w:t xml:space="preserve"> in the international system on the one hand, and the relevance  of violent intrastate and </w:t>
      </w:r>
      <w:proofErr w:type="spellStart"/>
      <w:r w:rsidRPr="003D22A8">
        <w:rPr>
          <w:rStyle w:val="StyleBoldUnderline"/>
          <w:rFonts w:eastAsia="Calibri"/>
        </w:rPr>
        <w:t>substate</w:t>
      </w:r>
      <w:proofErr w:type="spellEnd"/>
      <w:r w:rsidRPr="003D22A8">
        <w:rPr>
          <w:rStyle w:val="StyleBoldUnderline"/>
          <w:rFonts w:eastAsia="Calibri"/>
        </w:rPr>
        <w:t xml:space="preserve"> conflicts for international politics  in an era of interdependence on the other, there is little reason to  assume that the number of military interventions will decrease in  the future</w:t>
      </w:r>
      <w:r w:rsidRPr="006217EA">
        <w:t xml:space="preserve">. </w:t>
      </w:r>
      <w:r>
        <w:t xml:space="preserve"> </w:t>
      </w:r>
      <w:r w:rsidRPr="006217EA">
        <w:t>A final risk to democratic peace arises through norm- and value-</w:t>
      </w:r>
      <w:proofErr w:type="gramStart"/>
      <w:r w:rsidRPr="006217EA">
        <w:t xml:space="preserve">based </w:t>
      </w:r>
      <w:r>
        <w:t xml:space="preserve"> </w:t>
      </w:r>
      <w:r w:rsidRPr="006217EA">
        <w:t>demarcation</w:t>
      </w:r>
      <w:proofErr w:type="gramEnd"/>
      <w:r w:rsidRPr="006217EA">
        <w:t xml:space="preserve"> processes and war-promoting patterns of argumentation </w:t>
      </w:r>
      <w:r>
        <w:t xml:space="preserve"> </w:t>
      </w:r>
      <w:proofErr w:type="spellStart"/>
      <w:r w:rsidRPr="006217EA">
        <w:t>vis</w:t>
      </w:r>
      <w:proofErr w:type="spellEnd"/>
      <w:r w:rsidRPr="006217EA">
        <w:t>-a-</w:t>
      </w:r>
      <w:proofErr w:type="spellStart"/>
      <w:r w:rsidRPr="006217EA">
        <w:t>vis</w:t>
      </w:r>
      <w:proofErr w:type="spellEnd"/>
      <w:r w:rsidRPr="006217EA">
        <w:t xml:space="preserve"> non-democratic systems. </w:t>
      </w:r>
      <w:r w:rsidRPr="003D22A8">
        <w:rPr>
          <w:rStyle w:val="StyleBoldUnderline"/>
          <w:rFonts w:eastAsia="Calibri"/>
        </w:rPr>
        <w:t xml:space="preserve">The more </w:t>
      </w:r>
      <w:r w:rsidRPr="003D22A8">
        <w:rPr>
          <w:rStyle w:val="StyleBoldUnderline"/>
          <w:rFonts w:eastAsia="Calibri"/>
          <w:highlight w:val="green"/>
        </w:rPr>
        <w:t xml:space="preserve">democratic states </w:t>
      </w:r>
      <w:proofErr w:type="gramStart"/>
      <w:r w:rsidRPr="003D22A8">
        <w:rPr>
          <w:rStyle w:val="StyleBoldUnderline"/>
          <w:rFonts w:eastAsia="Calibri"/>
          <w:highlight w:val="green"/>
        </w:rPr>
        <w:t>identify  themselves</w:t>
      </w:r>
      <w:proofErr w:type="gramEnd"/>
      <w:r w:rsidRPr="003D22A8">
        <w:rPr>
          <w:rStyle w:val="StyleBoldUnderline"/>
          <w:rFonts w:eastAsia="Calibri"/>
          <w:highlight w:val="green"/>
        </w:rPr>
        <w:t xml:space="preserve"> in contrast to potential adversaries</w:t>
      </w:r>
      <w:r w:rsidRPr="003D22A8">
        <w:rPr>
          <w:rStyle w:val="StyleBoldUnderline"/>
          <w:rFonts w:eastAsia="Calibri"/>
        </w:rPr>
        <w:t xml:space="preserve"> and the less the cost--benefit  argument comes to hear in the face of technological superiority, </w:t>
      </w:r>
      <w:r w:rsidRPr="003D22A8">
        <w:rPr>
          <w:rStyle w:val="StyleBoldUnderline"/>
          <w:rFonts w:eastAsia="Calibri"/>
          <w:highlight w:val="green"/>
        </w:rPr>
        <w:t>the more  the risk of war increases</w:t>
      </w:r>
      <w:r w:rsidRPr="006217EA">
        <w:t xml:space="preserve"> (d. Muller, 2oo2a, p. 58). At the same time, </w:t>
      </w:r>
      <w:proofErr w:type="gramStart"/>
      <w:r w:rsidRPr="006217EA">
        <w:t xml:space="preserve">it </w:t>
      </w:r>
      <w:r>
        <w:t xml:space="preserve"> </w:t>
      </w:r>
      <w:r w:rsidRPr="006217EA">
        <w:t>should</w:t>
      </w:r>
      <w:proofErr w:type="gramEnd"/>
      <w:r w:rsidRPr="006217EA">
        <w:t xml:space="preserve"> be noted that </w:t>
      </w:r>
      <w:r w:rsidRPr="003D22A8">
        <w:rPr>
          <w:rStyle w:val="StyleBoldUnderline"/>
          <w:rFonts w:eastAsia="Calibri"/>
          <w:highlight w:val="green"/>
        </w:rPr>
        <w:t>superior military capabilities</w:t>
      </w:r>
      <w:r w:rsidRPr="003D22A8">
        <w:rPr>
          <w:rStyle w:val="StyleBoldUnderline"/>
          <w:rFonts w:eastAsia="Calibri"/>
        </w:rPr>
        <w:t xml:space="preserve">, normative </w:t>
      </w:r>
      <w:proofErr w:type="spellStart"/>
      <w:r w:rsidRPr="003D22A8">
        <w:rPr>
          <w:rStyle w:val="StyleBoldUnderline"/>
          <w:rFonts w:eastAsia="Calibri"/>
        </w:rPr>
        <w:t>orienta</w:t>
      </w:r>
      <w:proofErr w:type="spellEnd"/>
      <w:r w:rsidRPr="003D22A8">
        <w:rPr>
          <w:rStyle w:val="StyleBoldUnderline"/>
          <w:rFonts w:eastAsia="Calibri"/>
        </w:rPr>
        <w:t xml:space="preserve">-  </w:t>
      </w:r>
      <w:proofErr w:type="spellStart"/>
      <w:r w:rsidRPr="003D22A8">
        <w:rPr>
          <w:rStyle w:val="StyleBoldUnderline"/>
          <w:rFonts w:eastAsia="Calibri"/>
        </w:rPr>
        <w:t>tions</w:t>
      </w:r>
      <w:proofErr w:type="spellEnd"/>
      <w:r w:rsidRPr="003D22A8">
        <w:rPr>
          <w:rStyle w:val="StyleBoldUnderline"/>
          <w:rFonts w:eastAsia="Calibri"/>
        </w:rPr>
        <w:t xml:space="preserve"> </w:t>
      </w:r>
      <w:r w:rsidRPr="003D22A8">
        <w:rPr>
          <w:rStyle w:val="StyleBoldUnderline"/>
          <w:rFonts w:eastAsia="Calibri"/>
          <w:highlight w:val="green"/>
        </w:rPr>
        <w:t xml:space="preserve">and global liberalization pressures could be regarded as potential  threats to non-democratic states </w:t>
      </w:r>
      <w:r w:rsidRPr="003D22A8">
        <w:rPr>
          <w:rStyle w:val="StyleBoldUnderline"/>
          <w:rFonts w:eastAsia="Calibri"/>
        </w:rPr>
        <w:t xml:space="preserve">and regions. </w:t>
      </w:r>
      <w:r w:rsidRPr="003D22A8">
        <w:rPr>
          <w:rStyle w:val="StyleBoldUnderline"/>
          <w:rFonts w:eastAsia="Calibri"/>
          <w:highlight w:val="green"/>
        </w:rPr>
        <w:t xml:space="preserve">This could result in </w:t>
      </w:r>
      <w:proofErr w:type="gramStart"/>
      <w:r w:rsidRPr="003D22A8">
        <w:rPr>
          <w:rStyle w:val="StyleBoldUnderline"/>
          <w:rFonts w:eastAsia="Calibri"/>
          <w:highlight w:val="green"/>
        </w:rPr>
        <w:t>the  emergence</w:t>
      </w:r>
      <w:proofErr w:type="gramEnd"/>
      <w:r w:rsidRPr="003D22A8">
        <w:rPr>
          <w:rStyle w:val="StyleBoldUnderline"/>
          <w:rFonts w:eastAsia="Calibri"/>
          <w:highlight w:val="green"/>
        </w:rPr>
        <w:t xml:space="preserve"> of new </w:t>
      </w:r>
      <w:r w:rsidRPr="003D22A8">
        <w:rPr>
          <w:rStyle w:val="StyleBoldUnderline"/>
          <w:rFonts w:eastAsia="Calibri"/>
        </w:rPr>
        <w:t xml:space="preserve">images of what an </w:t>
      </w:r>
      <w:r w:rsidRPr="003D22A8">
        <w:rPr>
          <w:rStyle w:val="StyleBoldUnderline"/>
          <w:rFonts w:eastAsia="Calibri"/>
          <w:highlight w:val="green"/>
        </w:rPr>
        <w:t xml:space="preserve">enemy </w:t>
      </w:r>
      <w:r w:rsidRPr="003D22A8">
        <w:rPr>
          <w:rStyle w:val="StyleBoldUnderline"/>
          <w:rFonts w:eastAsia="Calibri"/>
        </w:rPr>
        <w:t xml:space="preserve">is </w:t>
      </w:r>
      <w:r w:rsidRPr="003D22A8">
        <w:rPr>
          <w:rStyle w:val="StyleBoldUnderline"/>
          <w:rFonts w:eastAsia="Calibri"/>
          <w:highlight w:val="green"/>
        </w:rPr>
        <w:t>and a 'democracy</w:t>
      </w:r>
      <w:r w:rsidRPr="003D22A8">
        <w:rPr>
          <w:rStyle w:val="StyleBoldUnderline"/>
          <w:rFonts w:eastAsia="Calibri"/>
        </w:rPr>
        <w:t xml:space="preserve">-  specific </w:t>
      </w:r>
      <w:r w:rsidRPr="003D22A8">
        <w:rPr>
          <w:rStyle w:val="StyleBoldUnderline"/>
          <w:rFonts w:eastAsia="Calibri"/>
          <w:highlight w:val="green"/>
        </w:rPr>
        <w:t xml:space="preserve">security dilemma' </w:t>
      </w:r>
      <w:proofErr w:type="spellStart"/>
      <w:r w:rsidRPr="003D22A8">
        <w:rPr>
          <w:rStyle w:val="StyleBoldUnderline"/>
          <w:rFonts w:eastAsia="Calibri"/>
        </w:rPr>
        <w:t>vis</w:t>
      </w:r>
      <w:proofErr w:type="spellEnd"/>
      <w:r w:rsidRPr="003D22A8">
        <w:rPr>
          <w:rStyle w:val="StyleBoldUnderline"/>
          <w:rFonts w:eastAsia="Calibri"/>
        </w:rPr>
        <w:t>-a-</w:t>
      </w:r>
      <w:proofErr w:type="spellStart"/>
      <w:r w:rsidRPr="003D22A8">
        <w:rPr>
          <w:rStyle w:val="StyleBoldUnderline"/>
          <w:rFonts w:eastAsia="Calibri"/>
        </w:rPr>
        <w:t>vis</w:t>
      </w:r>
      <w:proofErr w:type="spellEnd"/>
      <w:r w:rsidRPr="003D22A8">
        <w:rPr>
          <w:rStyle w:val="StyleBoldUnderline"/>
          <w:rFonts w:eastAsia="Calibri"/>
        </w:rPr>
        <w:t xml:space="preserve"> the rest of the world (</w:t>
      </w:r>
      <w:proofErr w:type="spellStart"/>
      <w:r w:rsidRPr="006217EA">
        <w:t>MUller</w:t>
      </w:r>
      <w:proofErr w:type="spellEnd"/>
      <w:r w:rsidRPr="006217EA">
        <w:t xml:space="preserve">, </w:t>
      </w:r>
      <w:r>
        <w:t xml:space="preserve"> 2oo2a, pp. 59-60). </w:t>
      </w:r>
      <w:r w:rsidRPr="003D22A8">
        <w:rPr>
          <w:rStyle w:val="StyleBoldUnderline"/>
          <w:rFonts w:eastAsia="Calibri"/>
        </w:rPr>
        <w:t>The 'clash of civilizations'</w:t>
      </w:r>
      <w:r w:rsidRPr="006217EA">
        <w:t xml:space="preserve"> envisaged by </w:t>
      </w:r>
      <w:proofErr w:type="gramStart"/>
      <w:r w:rsidRPr="006217EA">
        <w:t xml:space="preserve">Samuel </w:t>
      </w:r>
      <w:r>
        <w:t xml:space="preserve"> </w:t>
      </w:r>
      <w:r w:rsidRPr="006217EA">
        <w:t>Huntington</w:t>
      </w:r>
      <w:proofErr w:type="gramEnd"/>
      <w:r w:rsidRPr="006217EA">
        <w:t xml:space="preserve"> </w:t>
      </w:r>
      <w:r w:rsidRPr="003D22A8">
        <w:rPr>
          <w:rStyle w:val="StyleBoldUnderline"/>
          <w:rFonts w:eastAsia="Calibri"/>
        </w:rPr>
        <w:t xml:space="preserve">could thus evolve </w:t>
      </w:r>
      <w:r w:rsidRPr="003D22A8">
        <w:rPr>
          <w:rStyle w:val="StyleBoldUnderline"/>
          <w:rFonts w:eastAsia="Calibri"/>
          <w:highlight w:val="green"/>
        </w:rPr>
        <w:t>as a self-fulfilling prophecy</w:t>
      </w:r>
      <w:r w:rsidRPr="003D22A8">
        <w:rPr>
          <w:rStyle w:val="StyleBoldUnderline"/>
          <w:rFonts w:eastAsia="Calibri"/>
        </w:rPr>
        <w:t xml:space="preserve"> as it begins  to inhabit the security policies of Western democracies. A policy </w:t>
      </w:r>
      <w:proofErr w:type="gramStart"/>
      <w:r w:rsidRPr="003D22A8">
        <w:rPr>
          <w:rStyle w:val="StyleBoldUnderline"/>
          <w:rFonts w:eastAsia="Calibri"/>
        </w:rPr>
        <w:t>of  democratic</w:t>
      </w:r>
      <w:proofErr w:type="gramEnd"/>
      <w:r w:rsidRPr="003D22A8">
        <w:rPr>
          <w:rStyle w:val="StyleBoldUnderline"/>
          <w:rFonts w:eastAsia="Calibri"/>
        </w:rPr>
        <w:t xml:space="preserve"> interventionism would not only confront democracies  with incalculable security risks but might also undermine their own  nonnative claims</w:t>
      </w:r>
      <w:r w:rsidRPr="006217EA">
        <w:t>.</w:t>
      </w:r>
      <w:r>
        <w:t xml:space="preserve"> </w:t>
      </w:r>
    </w:p>
    <w:p w14:paraId="668BA4DE" w14:textId="77777777" w:rsidR="00375013" w:rsidRPr="00FF719B" w:rsidRDefault="00375013" w:rsidP="00375013">
      <w:pPr>
        <w:pStyle w:val="Heading4"/>
      </w:pPr>
      <w:r w:rsidRPr="00FF719B">
        <w:t>C.) Non-democracy wars</w:t>
      </w:r>
    </w:p>
    <w:p w14:paraId="1640C286" w14:textId="77777777" w:rsidR="00375013" w:rsidRPr="00FF719B" w:rsidRDefault="00375013" w:rsidP="00375013">
      <w:pPr>
        <w:rPr>
          <w:rStyle w:val="StyleStyleBold12pt"/>
        </w:rPr>
      </w:pPr>
      <w:proofErr w:type="spellStart"/>
      <w:r w:rsidRPr="00FF719B">
        <w:rPr>
          <w:rStyle w:val="StyleStyleBold12pt"/>
        </w:rPr>
        <w:t>Daase</w:t>
      </w:r>
      <w:proofErr w:type="spellEnd"/>
      <w:r w:rsidRPr="00FF719B">
        <w:rPr>
          <w:rStyle w:val="StyleStyleBold12pt"/>
        </w:rPr>
        <w:t xml:space="preserve"> 6</w:t>
      </w:r>
    </w:p>
    <w:p w14:paraId="4D735B68" w14:textId="77777777" w:rsidR="00375013" w:rsidRPr="00EC3F86" w:rsidRDefault="00375013" w:rsidP="00375013">
      <w:r>
        <w:t xml:space="preserve">Christopher, Chair in International </w:t>
      </w:r>
      <w:proofErr w:type="spellStart"/>
      <w:r>
        <w:t>Organisation</w:t>
      </w:r>
      <w:proofErr w:type="spellEnd"/>
      <w:r>
        <w:t>, University of Frankfurt, Democratic Wars, pg. 77</w:t>
      </w:r>
    </w:p>
    <w:p w14:paraId="5D867E9E" w14:textId="77777777" w:rsidR="00375013" w:rsidRPr="00724805" w:rsidRDefault="00375013" w:rsidP="00375013">
      <w:pPr>
        <w:pStyle w:val="card"/>
      </w:pPr>
      <w:r w:rsidRPr="00EC3F86">
        <w:t xml:space="preserve">In what follows, I will focus on three reasons why democracies </w:t>
      </w:r>
      <w:proofErr w:type="gramStart"/>
      <w:r w:rsidRPr="00EC3F86">
        <w:t xml:space="preserve">might </w:t>
      </w:r>
      <w:r>
        <w:t xml:space="preserve"> </w:t>
      </w:r>
      <w:r w:rsidRPr="00EC3F86">
        <w:t>be</w:t>
      </w:r>
      <w:proofErr w:type="gramEnd"/>
      <w:r w:rsidRPr="00EC3F86">
        <w:t xml:space="preserve"> peaceful to each other, but abrasive or even bellicose towards non- </w:t>
      </w:r>
      <w:r>
        <w:t xml:space="preserve"> </w:t>
      </w:r>
      <w:r w:rsidRPr="00EC3F86">
        <w:t xml:space="preserve">democracies. The first reason is an institutional one: </w:t>
      </w:r>
      <w:r w:rsidRPr="003D22A8">
        <w:rPr>
          <w:rStyle w:val="StyleBoldUnderline"/>
          <w:rFonts w:eastAsia="Calibri"/>
          <w:highlight w:val="green"/>
        </w:rPr>
        <w:t xml:space="preserve">domestic institutions </w:t>
      </w:r>
      <w:r w:rsidRPr="003D22A8">
        <w:rPr>
          <w:rStyle w:val="StyleBoldUnderline"/>
          <w:rFonts w:eastAsia="Calibri"/>
        </w:rPr>
        <w:t xml:space="preserve">dampen conflicts among democracies but </w:t>
      </w:r>
      <w:r w:rsidRPr="003D22A8">
        <w:rPr>
          <w:rStyle w:val="StyleBoldUnderline"/>
          <w:rFonts w:eastAsia="Calibri"/>
          <w:highlight w:val="green"/>
        </w:rPr>
        <w:t xml:space="preserve">aggravate conflicts </w:t>
      </w:r>
      <w:proofErr w:type="gramStart"/>
      <w:r w:rsidRPr="003D22A8">
        <w:rPr>
          <w:rStyle w:val="StyleBoldUnderline"/>
          <w:rFonts w:eastAsia="Calibri"/>
          <w:highlight w:val="green"/>
        </w:rPr>
        <w:t>between  democracies</w:t>
      </w:r>
      <w:proofErr w:type="gramEnd"/>
      <w:r w:rsidRPr="003D22A8">
        <w:rPr>
          <w:rStyle w:val="StyleBoldUnderline"/>
          <w:rFonts w:eastAsia="Calibri"/>
          <w:highlight w:val="green"/>
        </w:rPr>
        <w:t xml:space="preserve"> and non-democracies</w:t>
      </w:r>
      <w:r w:rsidRPr="00EC3F86">
        <w:t xml:space="preserve">. The second reason is a </w:t>
      </w:r>
      <w:proofErr w:type="gramStart"/>
      <w:r w:rsidRPr="00EC3F86">
        <w:t xml:space="preserve">normative </w:t>
      </w:r>
      <w:r>
        <w:t xml:space="preserve"> </w:t>
      </w:r>
      <w:r w:rsidRPr="00EC3F86">
        <w:t>one</w:t>
      </w:r>
      <w:proofErr w:type="gramEnd"/>
      <w:r w:rsidRPr="00EC3F86">
        <w:t xml:space="preserve">: </w:t>
      </w:r>
      <w:r w:rsidRPr="003D22A8">
        <w:rPr>
          <w:rStyle w:val="StyleBoldUnderline"/>
          <w:rFonts w:eastAsia="Calibri"/>
          <w:highlight w:val="green"/>
        </w:rPr>
        <w:t xml:space="preserve">shared social values </w:t>
      </w:r>
      <w:r w:rsidRPr="003D22A8">
        <w:rPr>
          <w:rStyle w:val="StyleBoldUnderline"/>
          <w:rFonts w:eastAsia="Calibri"/>
        </w:rPr>
        <w:t xml:space="preserve">and political ideals prevent wars between  democracies but </w:t>
      </w:r>
      <w:r w:rsidRPr="003D22A8">
        <w:rPr>
          <w:rStyle w:val="StyleBoldUnderline"/>
          <w:rFonts w:eastAsia="Calibri"/>
          <w:highlight w:val="green"/>
        </w:rPr>
        <w:t>make wars between democracies and non-democracies  more likely and savage</w:t>
      </w:r>
      <w:r w:rsidRPr="00EC3F86">
        <w:t xml:space="preserve">. The third reason is a structural one: </w:t>
      </w:r>
      <w:r w:rsidRPr="003D22A8">
        <w:rPr>
          <w:rStyle w:val="StyleBoldUnderline"/>
          <w:rFonts w:eastAsia="Calibri"/>
          <w:highlight w:val="green"/>
        </w:rPr>
        <w:t xml:space="preserve">the search for safety encourages democracies to create security communities </w:t>
      </w:r>
      <w:proofErr w:type="gramStart"/>
      <w:r w:rsidRPr="003D22A8">
        <w:rPr>
          <w:rStyle w:val="StyleBoldUnderline"/>
          <w:rFonts w:eastAsia="Calibri"/>
        </w:rPr>
        <w:t>by  renouncing</w:t>
      </w:r>
      <w:proofErr w:type="gramEnd"/>
      <w:r w:rsidRPr="003D22A8">
        <w:rPr>
          <w:rStyle w:val="StyleBoldUnderline"/>
          <w:rFonts w:eastAsia="Calibri"/>
        </w:rPr>
        <w:t xml:space="preserve"> violence among themselves </w:t>
      </w:r>
      <w:r w:rsidRPr="003D22A8">
        <w:rPr>
          <w:rStyle w:val="StyleBoldUnderline"/>
          <w:rFonts w:eastAsia="Calibri"/>
          <w:highlight w:val="green"/>
        </w:rPr>
        <w:t xml:space="preserve">but demands </w:t>
      </w:r>
      <w:r w:rsidRPr="003D22A8">
        <w:rPr>
          <w:rStyle w:val="StyleBoldUnderline"/>
          <w:rFonts w:eastAsia="Calibri"/>
        </w:rPr>
        <w:t xml:space="preserve">assertiveness  against outsiders and the </w:t>
      </w:r>
      <w:r w:rsidRPr="003D22A8">
        <w:rPr>
          <w:rStyle w:val="StyleBoldUnderline"/>
          <w:rFonts w:eastAsia="Calibri"/>
          <w:highlight w:val="green"/>
        </w:rPr>
        <w:t>willingness to use military means if enlargement  of that community cannot be achieved peacefully</w:t>
      </w:r>
      <w:r w:rsidRPr="00EC3F86">
        <w:t xml:space="preserve">. To illustrate this, </w:t>
      </w:r>
      <w:r>
        <w:t xml:space="preserve">I </w:t>
      </w:r>
      <w:r w:rsidRPr="00EC3F86">
        <w:t xml:space="preserve">will draw mainly on the United States as an example following </w:t>
      </w:r>
      <w:proofErr w:type="gramStart"/>
      <w:r w:rsidRPr="00EC3F86">
        <w:t xml:space="preserve">a </w:t>
      </w:r>
      <w:r>
        <w:t xml:space="preserve"> </w:t>
      </w:r>
      <w:proofErr w:type="spellStart"/>
      <w:r w:rsidRPr="00EC3F86">
        <w:t>Tocquevlllean</w:t>
      </w:r>
      <w:proofErr w:type="spellEnd"/>
      <w:proofErr w:type="gramEnd"/>
      <w:r w:rsidRPr="00EC3F86">
        <w:t xml:space="preserve"> tradition, but knowing that not all democracies behave </w:t>
      </w:r>
      <w:r>
        <w:t xml:space="preserve"> </w:t>
      </w:r>
      <w:r w:rsidRPr="00EC3F86">
        <w:t xml:space="preserve">in the same way or that the US is the only war-fighting democracy. It </w:t>
      </w:r>
      <w:proofErr w:type="gramStart"/>
      <w:r w:rsidRPr="00EC3F86">
        <w:t xml:space="preserve">is </w:t>
      </w:r>
      <w:r>
        <w:t xml:space="preserve"> </w:t>
      </w:r>
      <w:r w:rsidRPr="00EC3F86">
        <w:t>clear</w:t>
      </w:r>
      <w:proofErr w:type="gramEnd"/>
      <w:r w:rsidRPr="00EC3F86">
        <w:t xml:space="preserve"> that the hypotheses are first conjectures and that more case studies </w:t>
      </w:r>
      <w:r>
        <w:t xml:space="preserve"> </w:t>
      </w:r>
      <w:r w:rsidRPr="00EC3F86">
        <w:t>and quantitative tests are needed to reach more general conclusions .</w:t>
      </w:r>
      <w:r>
        <w:t xml:space="preserve"> </w:t>
      </w:r>
    </w:p>
    <w:p w14:paraId="0BB46B70" w14:textId="77777777" w:rsidR="00375013" w:rsidRPr="00FF719B" w:rsidRDefault="00375013" w:rsidP="00375013">
      <w:pPr>
        <w:pStyle w:val="Heading4"/>
      </w:pPr>
      <w:r w:rsidRPr="00FF719B">
        <w:t>D.) Diversionary wars</w:t>
      </w:r>
    </w:p>
    <w:p w14:paraId="238A5AB7" w14:textId="77777777" w:rsidR="00375013" w:rsidRPr="00FF719B" w:rsidRDefault="00375013" w:rsidP="00375013">
      <w:pPr>
        <w:rPr>
          <w:rStyle w:val="StyleStyleBold12pt"/>
        </w:rPr>
      </w:pPr>
      <w:proofErr w:type="spellStart"/>
      <w:r w:rsidRPr="00FF719B">
        <w:rPr>
          <w:rStyle w:val="StyleStyleBold12pt"/>
        </w:rPr>
        <w:t>Daase</w:t>
      </w:r>
      <w:proofErr w:type="spellEnd"/>
      <w:r w:rsidRPr="00FF719B">
        <w:rPr>
          <w:rStyle w:val="StyleStyleBold12pt"/>
        </w:rPr>
        <w:t xml:space="preserve"> 6</w:t>
      </w:r>
    </w:p>
    <w:p w14:paraId="0DC6ECB6" w14:textId="77777777" w:rsidR="00375013" w:rsidRPr="00BE635F" w:rsidRDefault="00375013" w:rsidP="00375013">
      <w:r>
        <w:t xml:space="preserve">Christopher, Chair in International </w:t>
      </w:r>
      <w:proofErr w:type="spellStart"/>
      <w:r>
        <w:t>Organisation</w:t>
      </w:r>
      <w:proofErr w:type="spellEnd"/>
      <w:r>
        <w:t>, University of Frankfurt, Democratic Wars, pg. 77</w:t>
      </w:r>
    </w:p>
    <w:p w14:paraId="2373A782" w14:textId="77777777" w:rsidR="00375013" w:rsidRPr="00FF719B" w:rsidRDefault="00375013" w:rsidP="00375013">
      <w:pPr>
        <w:pStyle w:val="card"/>
      </w:pPr>
      <w:r w:rsidRPr="00BE635F">
        <w:t xml:space="preserve">However, there is a contradictory effect as well. </w:t>
      </w:r>
      <w:r w:rsidRPr="003D22A8">
        <w:rPr>
          <w:rStyle w:val="StyleBoldUnderline"/>
          <w:rFonts w:eastAsia="Calibri"/>
          <w:highlight w:val="green"/>
        </w:rPr>
        <w:t xml:space="preserve">Democratic </w:t>
      </w:r>
      <w:proofErr w:type="gramStart"/>
      <w:r w:rsidRPr="003D22A8">
        <w:rPr>
          <w:rStyle w:val="StyleBoldUnderline"/>
          <w:rFonts w:eastAsia="Calibri"/>
          <w:highlight w:val="green"/>
        </w:rPr>
        <w:t xml:space="preserve">governments  </w:t>
      </w:r>
      <w:r w:rsidRPr="003D22A8">
        <w:rPr>
          <w:rStyle w:val="StyleBoldUnderline"/>
          <w:rFonts w:eastAsia="Calibri"/>
        </w:rPr>
        <w:t>are</w:t>
      </w:r>
      <w:proofErr w:type="gramEnd"/>
      <w:r w:rsidRPr="003D22A8">
        <w:rPr>
          <w:rStyle w:val="StyleBoldUnderline"/>
          <w:rFonts w:eastAsia="Calibri"/>
        </w:rPr>
        <w:t xml:space="preserve"> tempted to </w:t>
      </w:r>
      <w:r w:rsidRPr="003D22A8">
        <w:rPr>
          <w:rStyle w:val="StyleBoldUnderline"/>
          <w:rFonts w:eastAsia="Calibri"/>
          <w:highlight w:val="green"/>
        </w:rPr>
        <w:t>use military violence prior to elections</w:t>
      </w:r>
      <w:r w:rsidRPr="00724805">
        <w:rPr>
          <w:highlight w:val="green"/>
        </w:rPr>
        <w:t xml:space="preserve"> </w:t>
      </w:r>
      <w:r w:rsidRPr="00BE635F">
        <w:t xml:space="preserve">if their public </w:t>
      </w:r>
      <w:r>
        <w:t xml:space="preserve"> </w:t>
      </w:r>
      <w:r w:rsidRPr="00BE635F">
        <w:t>esteem is in decline and if they must fear not being re-elected (</w:t>
      </w:r>
      <w:proofErr w:type="spellStart"/>
      <w:r w:rsidRPr="00BE635F">
        <w:t>Ostrom</w:t>
      </w:r>
      <w:proofErr w:type="spellEnd"/>
      <w:r w:rsidRPr="00BE635F">
        <w:t xml:space="preserve"> </w:t>
      </w:r>
      <w:r>
        <w:t xml:space="preserve"> </w:t>
      </w:r>
      <w:r w:rsidRPr="00BE635F">
        <w:t>and]</w:t>
      </w:r>
      <w:proofErr w:type="spellStart"/>
      <w:r w:rsidRPr="00BE635F">
        <w:t>ob</w:t>
      </w:r>
      <w:proofErr w:type="spellEnd"/>
      <w:r w:rsidRPr="00BE635F">
        <w:t xml:space="preserve">, 1986; </w:t>
      </w:r>
      <w:proofErr w:type="spellStart"/>
      <w:r w:rsidRPr="00BE635F">
        <w:t>Russett</w:t>
      </w:r>
      <w:proofErr w:type="spellEnd"/>
      <w:r w:rsidRPr="00BE635F">
        <w:t xml:space="preserve">, 1990; </w:t>
      </w:r>
      <w:proofErr w:type="spellStart"/>
      <w:r w:rsidRPr="00BE635F">
        <w:t>Mintz</w:t>
      </w:r>
      <w:proofErr w:type="spellEnd"/>
      <w:r w:rsidRPr="00BE635F">
        <w:t xml:space="preserve"> and </w:t>
      </w:r>
      <w:proofErr w:type="spellStart"/>
      <w:r w:rsidRPr="00BE635F">
        <w:t>Russett</w:t>
      </w:r>
      <w:proofErr w:type="spellEnd"/>
      <w:r w:rsidRPr="00BE635F">
        <w:t xml:space="preserve">, 1992; </w:t>
      </w:r>
      <w:proofErr w:type="spellStart"/>
      <w:r w:rsidRPr="00BE635F">
        <w:t>Mintz</w:t>
      </w:r>
      <w:proofErr w:type="spellEnd"/>
      <w:r w:rsidRPr="00BE635F">
        <w:t xml:space="preserve"> and </w:t>
      </w:r>
      <w:proofErr w:type="spellStart"/>
      <w:r w:rsidRPr="00BE635F">
        <w:t>Geza</w:t>
      </w:r>
      <w:proofErr w:type="spellEnd"/>
      <w:r w:rsidRPr="00BE635F">
        <w:t xml:space="preserve">, </w:t>
      </w:r>
      <w:r>
        <w:t xml:space="preserve"> </w:t>
      </w:r>
      <w:r w:rsidRPr="00BE635F">
        <w:t xml:space="preserve">1993). In doing so, </w:t>
      </w:r>
      <w:r w:rsidRPr="003D22A8">
        <w:rPr>
          <w:rStyle w:val="StyleBoldUnderline"/>
          <w:rFonts w:eastAsia="Calibri"/>
          <w:highlight w:val="green"/>
        </w:rPr>
        <w:t>they count on the 'rally round the flag' effect</w:t>
      </w:r>
      <w:r w:rsidRPr="003D22A8">
        <w:rPr>
          <w:rStyle w:val="StyleBoldUnderline"/>
          <w:rFonts w:eastAsia="Calibri"/>
        </w:rPr>
        <w:t xml:space="preserve">, </w:t>
      </w:r>
      <w:proofErr w:type="gramStart"/>
      <w:r w:rsidRPr="003D22A8">
        <w:rPr>
          <w:rStyle w:val="StyleBoldUnderline"/>
          <w:rFonts w:eastAsia="Calibri"/>
        </w:rPr>
        <w:t>which  is</w:t>
      </w:r>
      <w:proofErr w:type="gramEnd"/>
      <w:r w:rsidRPr="003D22A8">
        <w:rPr>
          <w:rStyle w:val="StyleBoldUnderline"/>
          <w:rFonts w:eastAsia="Calibri"/>
        </w:rPr>
        <w:t xml:space="preserve"> usually of short duration but long enough to make the public forget  economic misery or governmental </w:t>
      </w:r>
      <w:proofErr w:type="spellStart"/>
      <w:r w:rsidRPr="003D22A8">
        <w:rPr>
          <w:rStyle w:val="StyleBoldUnderline"/>
          <w:rFonts w:eastAsia="Calibri"/>
        </w:rPr>
        <w:t>misbehaviour</w:t>
      </w:r>
      <w:proofErr w:type="spellEnd"/>
      <w:r w:rsidRPr="003D22A8">
        <w:rPr>
          <w:rStyle w:val="StyleBoldUnderline"/>
          <w:rFonts w:eastAsia="Calibri"/>
        </w:rPr>
        <w:t xml:space="preserve"> in order </w:t>
      </w:r>
      <w:r w:rsidRPr="003D22A8">
        <w:rPr>
          <w:rStyle w:val="StyleBoldUnderline"/>
          <w:rFonts w:eastAsia="Calibri"/>
          <w:highlight w:val="green"/>
        </w:rPr>
        <w:t xml:space="preserve">to influence  tight elections results </w:t>
      </w:r>
      <w:r w:rsidRPr="003D22A8">
        <w:rPr>
          <w:rStyle w:val="StyleBoldUnderline"/>
          <w:rFonts w:eastAsia="Calibri"/>
        </w:rPr>
        <w:t xml:space="preserve">in </w:t>
      </w:r>
      <w:proofErr w:type="spellStart"/>
      <w:r w:rsidRPr="003D22A8">
        <w:rPr>
          <w:rStyle w:val="StyleBoldUnderline"/>
          <w:rFonts w:eastAsia="Calibri"/>
        </w:rPr>
        <w:t>favour</w:t>
      </w:r>
      <w:proofErr w:type="spellEnd"/>
      <w:r w:rsidRPr="003D22A8">
        <w:rPr>
          <w:rStyle w:val="StyleBoldUnderline"/>
          <w:rFonts w:eastAsia="Calibri"/>
        </w:rPr>
        <w:t xml:space="preserve"> of the incumbent</w:t>
      </w:r>
      <w:r w:rsidRPr="00BE635F">
        <w:t xml:space="preserve">. </w:t>
      </w:r>
      <w:r w:rsidRPr="003D22A8">
        <w:rPr>
          <w:rStyle w:val="StyleBoldUnderline"/>
          <w:rFonts w:eastAsia="Calibri"/>
          <w:highlight w:val="green"/>
        </w:rPr>
        <w:t xml:space="preserve">This </w:t>
      </w:r>
      <w:proofErr w:type="gramStart"/>
      <w:r w:rsidRPr="003D22A8">
        <w:rPr>
          <w:rStyle w:val="StyleBoldUnderline"/>
          <w:rFonts w:eastAsia="Calibri"/>
        </w:rPr>
        <w:t xml:space="preserve">diversionary  </w:t>
      </w:r>
      <w:r w:rsidRPr="003D22A8">
        <w:rPr>
          <w:rStyle w:val="StyleBoldUnderline"/>
          <w:rFonts w:eastAsia="Calibri"/>
          <w:highlight w:val="green"/>
        </w:rPr>
        <w:t>effect</w:t>
      </w:r>
      <w:proofErr w:type="gramEnd"/>
      <w:r w:rsidRPr="003D22A8">
        <w:rPr>
          <w:rStyle w:val="StyleBoldUnderline"/>
          <w:rFonts w:eastAsia="Calibri"/>
          <w:highlight w:val="green"/>
        </w:rPr>
        <w:t xml:space="preserve"> </w:t>
      </w:r>
      <w:r w:rsidRPr="003D22A8">
        <w:rPr>
          <w:rStyle w:val="StyleBoldUnderline"/>
          <w:rFonts w:eastAsia="Calibri"/>
        </w:rPr>
        <w:t xml:space="preserve">of warfare </w:t>
      </w:r>
      <w:r w:rsidRPr="003D22A8">
        <w:rPr>
          <w:rStyle w:val="StyleBoldUnderline"/>
          <w:rFonts w:eastAsia="Calibri"/>
          <w:highlight w:val="green"/>
        </w:rPr>
        <w:t>is especially attractive to democracies since they have  no other means at their disposal to diffuse discontent or suppress  internal conflict</w:t>
      </w:r>
      <w:r w:rsidRPr="003D22A8">
        <w:rPr>
          <w:rStyle w:val="StyleBoldUnderline"/>
          <w:rFonts w:eastAsia="Calibri"/>
        </w:rPr>
        <w:t xml:space="preserve">. Therefore, </w:t>
      </w:r>
      <w:r w:rsidRPr="003D22A8">
        <w:rPr>
          <w:rStyle w:val="StyleBoldUnderline"/>
          <w:rFonts w:eastAsia="Calibri"/>
          <w:highlight w:val="green"/>
        </w:rPr>
        <w:t xml:space="preserve">the use of military force for </w:t>
      </w:r>
      <w:proofErr w:type="gramStart"/>
      <w:r w:rsidRPr="003D22A8">
        <w:rPr>
          <w:rStyle w:val="StyleBoldUnderline"/>
          <w:rFonts w:eastAsia="Calibri"/>
          <w:highlight w:val="green"/>
        </w:rPr>
        <w:t>diversion</w:t>
      </w:r>
      <w:r w:rsidRPr="003D22A8">
        <w:rPr>
          <w:rStyle w:val="StyleBoldUnderline"/>
          <w:rFonts w:eastAsia="Calibri"/>
        </w:rPr>
        <w:t>ary  purposes</w:t>
      </w:r>
      <w:proofErr w:type="gramEnd"/>
      <w:r w:rsidRPr="003D22A8">
        <w:rPr>
          <w:rStyle w:val="StyleBoldUnderline"/>
          <w:rFonts w:eastAsia="Calibri"/>
        </w:rPr>
        <w:t xml:space="preserve"> </w:t>
      </w:r>
      <w:r w:rsidRPr="003D22A8">
        <w:rPr>
          <w:rStyle w:val="StyleBoldUnderline"/>
          <w:rFonts w:eastAsia="Calibri"/>
          <w:highlight w:val="green"/>
        </w:rPr>
        <w:t xml:space="preserve">is </w:t>
      </w:r>
      <w:r w:rsidRPr="003D22A8">
        <w:rPr>
          <w:rStyle w:val="StyleBoldUnderline"/>
          <w:rFonts w:eastAsia="Calibri"/>
        </w:rPr>
        <w:t xml:space="preserve">generally </w:t>
      </w:r>
      <w:r w:rsidRPr="003D22A8">
        <w:rPr>
          <w:rStyle w:val="StyleBoldUnderline"/>
          <w:rFonts w:eastAsia="Calibri"/>
          <w:highlight w:val="green"/>
        </w:rPr>
        <w:t>'a pathology of democratic systems'</w:t>
      </w:r>
      <w:r w:rsidRPr="00724805">
        <w:rPr>
          <w:highlight w:val="green"/>
        </w:rPr>
        <w:t xml:space="preserve"> </w:t>
      </w:r>
      <w:r w:rsidRPr="00BE635F">
        <w:t>(</w:t>
      </w:r>
      <w:proofErr w:type="spellStart"/>
      <w:r w:rsidRPr="00BE635F">
        <w:t>Gelpi</w:t>
      </w:r>
      <w:proofErr w:type="spellEnd"/>
      <w:r w:rsidRPr="00BE635F">
        <w:t xml:space="preserve">, 1997, </w:t>
      </w:r>
      <w:r>
        <w:t xml:space="preserve"> </w:t>
      </w:r>
      <w:r w:rsidRPr="00BE635F">
        <w:t>p. 280).</w:t>
      </w:r>
    </w:p>
    <w:p w14:paraId="26EDF235" w14:textId="77777777" w:rsidR="00375013" w:rsidRPr="00FF719B" w:rsidRDefault="00375013" w:rsidP="00375013">
      <w:pPr>
        <w:pStyle w:val="Heading4"/>
      </w:pPr>
      <w:r w:rsidRPr="00FF719B">
        <w:t>E.) Chain-ganging</w:t>
      </w:r>
    </w:p>
    <w:p w14:paraId="117195C7" w14:textId="77777777" w:rsidR="00375013" w:rsidRPr="00FF719B" w:rsidRDefault="00375013" w:rsidP="00375013">
      <w:pPr>
        <w:rPr>
          <w:rStyle w:val="StyleStyleBold12pt"/>
        </w:rPr>
      </w:pPr>
      <w:proofErr w:type="spellStart"/>
      <w:r w:rsidRPr="00FF719B">
        <w:rPr>
          <w:rStyle w:val="StyleStyleBold12pt"/>
        </w:rPr>
        <w:t>Gowa</w:t>
      </w:r>
      <w:proofErr w:type="spellEnd"/>
      <w:r w:rsidRPr="00FF719B">
        <w:rPr>
          <w:rStyle w:val="StyleStyleBold12pt"/>
        </w:rPr>
        <w:t xml:space="preserve"> 99</w:t>
      </w:r>
    </w:p>
    <w:p w14:paraId="4D8BA173" w14:textId="77777777" w:rsidR="00375013" w:rsidRPr="00B77A53" w:rsidRDefault="00375013" w:rsidP="00375013">
      <w:r>
        <w:t xml:space="preserve">Joanne, Professor @ Princeton, Ballots and Bullets: The Elusive Democratic Peace, </w:t>
      </w:r>
      <w:proofErr w:type="spellStart"/>
      <w:r>
        <w:t>Questia</w:t>
      </w:r>
      <w:proofErr w:type="spellEnd"/>
    </w:p>
    <w:p w14:paraId="00BD8E6D" w14:textId="77777777" w:rsidR="00375013" w:rsidRPr="00FF719B" w:rsidRDefault="00375013" w:rsidP="00375013">
      <w:pPr>
        <w:pStyle w:val="card"/>
      </w:pPr>
      <w:r w:rsidRPr="00B77A53">
        <w:t xml:space="preserve">For these reasons, a strategy of </w:t>
      </w:r>
      <w:r w:rsidRPr="003D22A8">
        <w:rPr>
          <w:rStyle w:val="StyleBoldUnderline"/>
          <w:rFonts w:eastAsia="Calibri"/>
        </w:rPr>
        <w:t xml:space="preserve">enlargement seems </w:t>
      </w:r>
      <w:proofErr w:type="gramStart"/>
      <w:r w:rsidRPr="003D22A8">
        <w:rPr>
          <w:rStyle w:val="StyleBoldUnderline"/>
          <w:rFonts w:eastAsia="Calibri"/>
        </w:rPr>
        <w:t>ill-suited</w:t>
      </w:r>
      <w:proofErr w:type="gramEnd"/>
      <w:r w:rsidRPr="003D22A8">
        <w:rPr>
          <w:rStyle w:val="StyleBoldUnderline"/>
          <w:rFonts w:eastAsia="Calibri"/>
        </w:rPr>
        <w:t xml:space="preserve"> to U.S. interests</w:t>
      </w:r>
      <w:r w:rsidRPr="00B77A53">
        <w:t xml:space="preserve"> in the 1990s and beyond. </w:t>
      </w:r>
      <w:r w:rsidRPr="003D22A8">
        <w:rPr>
          <w:rStyle w:val="StyleBoldUnderline"/>
          <w:rFonts w:eastAsia="Calibri"/>
          <w:highlight w:val="green"/>
        </w:rPr>
        <w:t>The democratic peace seems to be a by-product of a now extinct period</w:t>
      </w:r>
      <w:r w:rsidRPr="003D22A8">
        <w:rPr>
          <w:rStyle w:val="StyleBoldUnderline"/>
          <w:rFonts w:eastAsia="Calibri"/>
        </w:rPr>
        <w:t xml:space="preserve"> in world politics</w:t>
      </w:r>
      <w:r w:rsidRPr="00B77A53">
        <w:t xml:space="preserve">. In addition, </w:t>
      </w:r>
      <w:r w:rsidRPr="003D22A8">
        <w:rPr>
          <w:rStyle w:val="StyleBoldUnderline"/>
          <w:rFonts w:eastAsia="Calibri"/>
        </w:rPr>
        <w:t xml:space="preserve">an </w:t>
      </w:r>
      <w:r w:rsidRPr="003D22A8">
        <w:rPr>
          <w:rStyle w:val="StyleBoldUnderline"/>
          <w:rFonts w:eastAsia="Calibri"/>
          <w:highlight w:val="green"/>
        </w:rPr>
        <w:t xml:space="preserve">enlargement </w:t>
      </w:r>
      <w:r w:rsidRPr="003D22A8">
        <w:rPr>
          <w:rStyle w:val="StyleBoldUnderline"/>
          <w:rFonts w:eastAsia="Calibri"/>
        </w:rPr>
        <w:t xml:space="preserve">strategy </w:t>
      </w:r>
      <w:r w:rsidRPr="003D22A8">
        <w:rPr>
          <w:rStyle w:val="StyleBoldUnderline"/>
          <w:rFonts w:eastAsia="Calibri"/>
          <w:highlight w:val="green"/>
        </w:rPr>
        <w:t xml:space="preserve">threatens to endanger </w:t>
      </w:r>
      <w:r w:rsidRPr="003D22A8">
        <w:rPr>
          <w:rStyle w:val="StyleBoldUnderline"/>
          <w:rFonts w:eastAsia="Calibri"/>
        </w:rPr>
        <w:t xml:space="preserve">rather than enhance </w:t>
      </w:r>
      <w:r w:rsidRPr="003D22A8">
        <w:rPr>
          <w:rStyle w:val="StyleBoldUnderline"/>
          <w:rFonts w:eastAsia="Calibri"/>
          <w:highlight w:val="green"/>
        </w:rPr>
        <w:t xml:space="preserve">U.S. security </w:t>
      </w:r>
      <w:r w:rsidRPr="003D22A8">
        <w:rPr>
          <w:rStyle w:val="StyleBoldUnderline"/>
          <w:rFonts w:eastAsia="Calibri"/>
        </w:rPr>
        <w:t>in the long run</w:t>
      </w:r>
      <w:r w:rsidRPr="00B77A53">
        <w:t xml:space="preserve">. </w:t>
      </w:r>
      <w:r w:rsidRPr="003D22A8">
        <w:rPr>
          <w:rStyle w:val="StyleBoldUnderline"/>
          <w:rFonts w:eastAsia="Calibri"/>
          <w:highlight w:val="green"/>
        </w:rPr>
        <w:t>It risks engaging the U</w:t>
      </w:r>
      <w:r w:rsidRPr="003D22A8">
        <w:rPr>
          <w:rStyle w:val="StyleBoldUnderline"/>
          <w:rFonts w:eastAsia="Calibri"/>
        </w:rPr>
        <w:t xml:space="preserve">nited </w:t>
      </w:r>
      <w:r w:rsidRPr="003D22A8">
        <w:rPr>
          <w:rStyle w:val="StyleBoldUnderline"/>
          <w:rFonts w:eastAsia="Calibri"/>
          <w:highlight w:val="green"/>
        </w:rPr>
        <w:t>S</w:t>
      </w:r>
      <w:r w:rsidRPr="003D22A8">
        <w:rPr>
          <w:rStyle w:val="StyleBoldUnderline"/>
          <w:rFonts w:eastAsia="Calibri"/>
        </w:rPr>
        <w:t xml:space="preserve">tates </w:t>
      </w:r>
      <w:r w:rsidRPr="003D22A8">
        <w:rPr>
          <w:rStyle w:val="StyleBoldUnderline"/>
          <w:rFonts w:eastAsia="Calibri"/>
          <w:highlight w:val="green"/>
        </w:rPr>
        <w:t>in foreign conflicts that it cannot resolve, and</w:t>
      </w:r>
      <w:r w:rsidRPr="00724805">
        <w:rPr>
          <w:highlight w:val="green"/>
        </w:rPr>
        <w:t xml:space="preserve">, as a result, it </w:t>
      </w:r>
      <w:r w:rsidRPr="003D22A8">
        <w:rPr>
          <w:rStyle w:val="StyleBoldUnderline"/>
          <w:rFonts w:eastAsia="Calibri"/>
          <w:highlight w:val="green"/>
        </w:rPr>
        <w:t>risks the ability of the U</w:t>
      </w:r>
      <w:r w:rsidRPr="003D22A8">
        <w:rPr>
          <w:rStyle w:val="StyleBoldUnderline"/>
          <w:rFonts w:eastAsia="Calibri"/>
        </w:rPr>
        <w:t xml:space="preserve">nited </w:t>
      </w:r>
      <w:r w:rsidRPr="003D22A8">
        <w:rPr>
          <w:rStyle w:val="StyleBoldUnderline"/>
          <w:rFonts w:eastAsia="Calibri"/>
          <w:highlight w:val="green"/>
        </w:rPr>
        <w:t>S</w:t>
      </w:r>
      <w:r w:rsidRPr="003D22A8">
        <w:rPr>
          <w:rStyle w:val="StyleBoldUnderline"/>
          <w:rFonts w:eastAsia="Calibri"/>
        </w:rPr>
        <w:t xml:space="preserve">tates </w:t>
      </w:r>
      <w:r w:rsidRPr="003D22A8">
        <w:rPr>
          <w:rStyle w:val="StyleBoldUnderline"/>
          <w:rFonts w:eastAsia="Calibri"/>
          <w:highlight w:val="green"/>
        </w:rPr>
        <w:t>to make credible commitments when it embarks on interventions abroad</w:t>
      </w:r>
      <w:r w:rsidRPr="003D22A8">
        <w:rPr>
          <w:rStyle w:val="StyleBoldUnderline"/>
          <w:rFonts w:eastAsia="Calibri"/>
        </w:rPr>
        <w:t>.</w:t>
      </w:r>
      <w:r w:rsidRPr="00B77A53">
        <w:t xml:space="preserve"> This suggests that a more traditional strategy based on building common interests might make the United States better off than a foreign policy designed to construct democracies abroad.</w:t>
      </w:r>
    </w:p>
    <w:p w14:paraId="030D9051" w14:textId="77777777" w:rsidR="00375013" w:rsidRDefault="00375013" w:rsidP="00375013">
      <w:pPr>
        <w:pStyle w:val="Heading3"/>
      </w:pPr>
      <w:bookmarkStart w:id="30" w:name="_Toc147165315"/>
      <w:bookmarkStart w:id="31" w:name="_Toc234763022"/>
      <w:r>
        <w:t>2NC AT</w:t>
      </w:r>
      <w:r w:rsidRPr="00FF719B">
        <w:t>: Solves War</w:t>
      </w:r>
      <w:bookmarkEnd w:id="30"/>
      <w:bookmarkEnd w:id="31"/>
    </w:p>
    <w:p w14:paraId="3A66270E" w14:textId="77777777" w:rsidR="00375013" w:rsidRPr="00FF719B" w:rsidRDefault="00375013" w:rsidP="00375013">
      <w:pPr>
        <w:pStyle w:val="Heading4"/>
      </w:pPr>
      <w:r>
        <w:t>Democratic Peace Theory is false and is not supported by history, when national interest is at stake Democracies will go to war, even with other democracies. Democratic Peace Theory is neoconservative garbage to justify expanding American empire.</w:t>
      </w:r>
    </w:p>
    <w:p w14:paraId="7BF508D4" w14:textId="77777777" w:rsidR="00375013" w:rsidRPr="00FF719B" w:rsidRDefault="00375013" w:rsidP="00375013">
      <w:pPr>
        <w:pStyle w:val="Heading4"/>
      </w:pPr>
      <w:r w:rsidRPr="00FF719B">
        <w:t>Authoritarian states best keep the peace- one decision maker and natural aversion to casualties</w:t>
      </w:r>
    </w:p>
    <w:p w14:paraId="02609C37" w14:textId="77777777" w:rsidR="00375013" w:rsidRPr="00FF719B" w:rsidRDefault="00375013" w:rsidP="00375013">
      <w:pPr>
        <w:rPr>
          <w:rStyle w:val="StyleStyleBold12pt"/>
        </w:rPr>
      </w:pPr>
      <w:r w:rsidRPr="00FF719B">
        <w:rPr>
          <w:rStyle w:val="StyleStyleBold12pt"/>
        </w:rPr>
        <w:t>Elman 97</w:t>
      </w:r>
    </w:p>
    <w:p w14:paraId="4F558C5F" w14:textId="77777777" w:rsidR="00375013" w:rsidRPr="006C58A4" w:rsidRDefault="00375013" w:rsidP="00375013">
      <w:r w:rsidRPr="006C58A4">
        <w:t>Miriam Elman, Assistant Professor in the Department of Political Science at Arizona State University, Paths to Peace Is Democracy the Answer</w:t>
      </w:r>
      <w:proofErr w:type="gramStart"/>
      <w:r w:rsidRPr="006C58A4">
        <w:t>?,</w:t>
      </w:r>
      <w:proofErr w:type="gramEnd"/>
      <w:r w:rsidRPr="006C58A4">
        <w:t xml:space="preserve"> p. 495-496</w:t>
      </w:r>
    </w:p>
    <w:p w14:paraId="1FF700AB" w14:textId="77777777" w:rsidR="00375013" w:rsidRPr="00FF719B" w:rsidRDefault="00375013" w:rsidP="00375013">
      <w:pPr>
        <w:pStyle w:val="card"/>
        <w:rPr>
          <w:sz w:val="18"/>
          <w:szCs w:val="18"/>
        </w:rPr>
      </w:pPr>
      <w:r w:rsidRPr="003D22A8">
        <w:rPr>
          <w:rStyle w:val="StyleBoldUnderline"/>
          <w:rFonts w:eastAsia="Calibri"/>
          <w:highlight w:val="green"/>
        </w:rPr>
        <w:t xml:space="preserve">NONDEMOCRATIC REGIME FEATURES </w:t>
      </w:r>
      <w:r w:rsidRPr="003D22A8">
        <w:rPr>
          <w:rStyle w:val="StyleBoldUnderline"/>
          <w:rFonts w:eastAsia="Calibri"/>
        </w:rPr>
        <w:t xml:space="preserve">HELP TO </w:t>
      </w:r>
      <w:r w:rsidRPr="003D22A8">
        <w:rPr>
          <w:rStyle w:val="StyleBoldUnderline"/>
          <w:rFonts w:eastAsia="Calibri"/>
          <w:highlight w:val="green"/>
        </w:rPr>
        <w:t>KEEP THE PEACE</w:t>
      </w:r>
      <w:r w:rsidRPr="006C58A4">
        <w:t xml:space="preserve">. </w:t>
      </w:r>
      <w:r w:rsidRPr="006C58A4">
        <w:rPr>
          <w:sz w:val="18"/>
          <w:szCs w:val="18"/>
        </w:rPr>
        <w:t xml:space="preserve">Our cumulative findings show that </w:t>
      </w:r>
      <w:proofErr w:type="spellStart"/>
      <w:r w:rsidRPr="006C58A4">
        <w:rPr>
          <w:sz w:val="18"/>
          <w:szCs w:val="18"/>
        </w:rPr>
        <w:t>nondemocracies</w:t>
      </w:r>
      <w:proofErr w:type="spellEnd"/>
      <w:r w:rsidRPr="006C58A4">
        <w:rPr>
          <w:sz w:val="18"/>
          <w:szCs w:val="18"/>
        </w:rPr>
        <w:t xml:space="preserve"> do not necessarily apply their internal norms of political behavior to their foreign rela</w:t>
      </w:r>
      <w:r w:rsidRPr="006C58A4">
        <w:rPr>
          <w:sz w:val="18"/>
          <w:szCs w:val="18"/>
        </w:rPr>
        <w:softHyphen/>
        <w:t xml:space="preserve">tions, and that such domestic norms do not necessarily reduce the chances for international cooperation. For example, </w:t>
      </w:r>
      <w:proofErr w:type="spellStart"/>
      <w:r w:rsidRPr="006C58A4">
        <w:rPr>
          <w:sz w:val="18"/>
          <w:szCs w:val="18"/>
        </w:rPr>
        <w:t>Kacowicz</w:t>
      </w:r>
      <w:proofErr w:type="spellEnd"/>
      <w:r w:rsidRPr="006C58A4">
        <w:rPr>
          <w:sz w:val="18"/>
          <w:szCs w:val="18"/>
        </w:rPr>
        <w:t xml:space="preserve"> (Chapter 8) notes that</w:t>
      </w:r>
      <w:r w:rsidRPr="006C58A4">
        <w:t xml:space="preserve"> </w:t>
      </w:r>
      <w:r w:rsidRPr="003D22A8">
        <w:rPr>
          <w:rStyle w:val="StyleBoldUnderline"/>
          <w:rFonts w:eastAsia="Calibri"/>
        </w:rPr>
        <w:t xml:space="preserve">both </w:t>
      </w:r>
      <w:r w:rsidRPr="003D22A8">
        <w:rPr>
          <w:rStyle w:val="StyleBoldUnderline"/>
          <w:rFonts w:eastAsia="Calibri"/>
          <w:highlight w:val="green"/>
        </w:rPr>
        <w:t>Mauritania and Peru upheld norms of conflict resolution</w:t>
      </w:r>
      <w:r w:rsidRPr="003D22A8">
        <w:rPr>
          <w:rStyle w:val="StyleBoldUnderline"/>
          <w:rFonts w:eastAsia="Calibri"/>
        </w:rPr>
        <w:t xml:space="preserve">, compromise, </w:t>
      </w:r>
      <w:r w:rsidRPr="003D22A8">
        <w:rPr>
          <w:rStyle w:val="StyleBoldUnderline"/>
          <w:rFonts w:eastAsia="Calibri"/>
          <w:highlight w:val="green"/>
        </w:rPr>
        <w:t>and mediation at the international level, though they ignored similar norms at home</w:t>
      </w:r>
      <w:r w:rsidRPr="006C58A4">
        <w:t>. Our findings sug</w:t>
      </w:r>
      <w:r w:rsidRPr="006C58A4">
        <w:softHyphen/>
        <w:t xml:space="preserve">gest that we should not assume that </w:t>
      </w:r>
      <w:proofErr w:type="spellStart"/>
      <w:r w:rsidRPr="003D22A8">
        <w:rPr>
          <w:rStyle w:val="StyleBoldUnderline"/>
          <w:rFonts w:eastAsia="Calibri"/>
          <w:highlight w:val="green"/>
        </w:rPr>
        <w:t>nondemocracies</w:t>
      </w:r>
      <w:proofErr w:type="spellEnd"/>
      <w:r w:rsidRPr="00724805">
        <w:rPr>
          <w:highlight w:val="green"/>
        </w:rPr>
        <w:t xml:space="preserve"> </w:t>
      </w:r>
      <w:r w:rsidRPr="006C58A4">
        <w:t>externalize domestic norms of conflict resolution when dealing with internation</w:t>
      </w:r>
      <w:r w:rsidRPr="006C58A4">
        <w:softHyphen/>
        <w:t xml:space="preserve">al actors. They </w:t>
      </w:r>
      <w:r w:rsidRPr="003D22A8">
        <w:rPr>
          <w:rStyle w:val="StyleBoldUnderline"/>
          <w:rFonts w:eastAsia="Calibri"/>
        </w:rPr>
        <w:t xml:space="preserve">frequently </w:t>
      </w:r>
      <w:r w:rsidRPr="003D22A8">
        <w:rPr>
          <w:rStyle w:val="StyleBoldUnderline"/>
          <w:rFonts w:eastAsia="Calibri"/>
          <w:highlight w:val="green"/>
        </w:rPr>
        <w:t xml:space="preserve">initiate </w:t>
      </w:r>
      <w:r w:rsidRPr="003D22A8">
        <w:rPr>
          <w:rStyle w:val="StyleBoldUnderline"/>
          <w:rFonts w:eastAsia="Calibri"/>
        </w:rPr>
        <w:t xml:space="preserve">international </w:t>
      </w:r>
      <w:r w:rsidRPr="003D22A8">
        <w:rPr>
          <w:rStyle w:val="StyleBoldUnderline"/>
          <w:rFonts w:eastAsia="Calibri"/>
          <w:highlight w:val="green"/>
        </w:rPr>
        <w:t>negotiations and see war as an option of last resort</w:t>
      </w:r>
      <w:r w:rsidRPr="006C58A4">
        <w:t xml:space="preserve">. </w:t>
      </w:r>
      <w:r w:rsidRPr="006C58A4">
        <w:rPr>
          <w:sz w:val="18"/>
          <w:szCs w:val="18"/>
        </w:rPr>
        <w:t>Thus, aggressiveness or peacefulness cannot be readily inferred from the degree of violence in a state’s domestic arena. In addition, we note that</w:t>
      </w:r>
      <w:r w:rsidRPr="006C58A4">
        <w:t xml:space="preserve"> </w:t>
      </w:r>
      <w:r w:rsidRPr="003D22A8">
        <w:rPr>
          <w:rStyle w:val="StyleBoldUnderline"/>
          <w:rFonts w:eastAsia="Calibri"/>
          <w:highlight w:val="green"/>
        </w:rPr>
        <w:t>the absence of institutional constraints on leaders can facilitate peace</w:t>
      </w:r>
      <w:r w:rsidRPr="00724805">
        <w:rPr>
          <w:highlight w:val="green"/>
        </w:rPr>
        <w:t xml:space="preserve">. </w:t>
      </w:r>
      <w:r w:rsidRPr="006C58A4">
        <w:t xml:space="preserve">Martin Main (Chapter 9) points out that </w:t>
      </w:r>
      <w:r w:rsidRPr="003D22A8">
        <w:rPr>
          <w:rStyle w:val="StyleBoldUnderline"/>
          <w:rFonts w:eastAsia="Calibri"/>
        </w:rPr>
        <w:t xml:space="preserve">because of the absence of governmental and societal constraints on foreign policy, </w:t>
      </w:r>
      <w:r w:rsidRPr="003D22A8">
        <w:rPr>
          <w:rStyle w:val="StyleBoldUnderline"/>
          <w:rFonts w:eastAsia="Calibri"/>
          <w:highlight w:val="green"/>
        </w:rPr>
        <w:t xml:space="preserve">Iran and Iraq were able to resolve </w:t>
      </w:r>
      <w:proofErr w:type="gramStart"/>
      <w:r w:rsidRPr="003D22A8">
        <w:rPr>
          <w:rStyle w:val="StyleBoldUnderline"/>
          <w:rFonts w:eastAsia="Calibri"/>
        </w:rPr>
        <w:t>long standing</w:t>
      </w:r>
      <w:proofErr w:type="gramEnd"/>
      <w:r w:rsidRPr="003D22A8">
        <w:rPr>
          <w:rStyle w:val="StyleBoldUnderline"/>
          <w:rFonts w:eastAsia="Calibri"/>
        </w:rPr>
        <w:t xml:space="preserve"> </w:t>
      </w:r>
      <w:r w:rsidRPr="003D22A8">
        <w:rPr>
          <w:rStyle w:val="StyleBoldUnderline"/>
          <w:rFonts w:eastAsia="Calibri"/>
          <w:highlight w:val="green"/>
        </w:rPr>
        <w:t>dis</w:t>
      </w:r>
      <w:r w:rsidRPr="003D22A8">
        <w:rPr>
          <w:rStyle w:val="StyleBoldUnderline"/>
          <w:rFonts w:eastAsia="Calibri"/>
          <w:highlight w:val="green"/>
        </w:rPr>
        <w:softHyphen/>
        <w:t xml:space="preserve">agreements </w:t>
      </w:r>
      <w:r w:rsidRPr="003D22A8">
        <w:rPr>
          <w:rStyle w:val="StyleBoldUnderline"/>
          <w:rFonts w:eastAsia="Calibri"/>
        </w:rPr>
        <w:t>in the</w:t>
      </w:r>
      <w:r w:rsidRPr="006C58A4">
        <w:t xml:space="preserve"> 19</w:t>
      </w:r>
      <w:r w:rsidRPr="003D22A8">
        <w:rPr>
          <w:rStyle w:val="StyleBoldUnderline"/>
          <w:rFonts w:eastAsia="Calibri"/>
        </w:rPr>
        <w:t>70s</w:t>
      </w:r>
      <w:r w:rsidRPr="006C58A4">
        <w:t xml:space="preserve">. The freedom of both executives made the negotiation of a peaceful settlement easier than it might otherwise have been; </w:t>
      </w:r>
      <w:r w:rsidRPr="003D22A8">
        <w:rPr>
          <w:rStyle w:val="StyleBoldUnderline"/>
          <w:rFonts w:eastAsia="Calibri"/>
          <w:highlight w:val="green"/>
        </w:rPr>
        <w:t xml:space="preserve">neither </w:t>
      </w:r>
      <w:r w:rsidRPr="003D22A8">
        <w:rPr>
          <w:rStyle w:val="StyleBoldUnderline"/>
          <w:rFonts w:eastAsia="Calibri"/>
        </w:rPr>
        <w:t xml:space="preserve">government </w:t>
      </w:r>
      <w:r w:rsidRPr="003D22A8">
        <w:rPr>
          <w:rStyle w:val="StyleBoldUnderline"/>
          <w:rFonts w:eastAsia="Calibri"/>
          <w:highlight w:val="green"/>
        </w:rPr>
        <w:t xml:space="preserve">feared </w:t>
      </w:r>
      <w:r w:rsidRPr="003D22A8">
        <w:rPr>
          <w:rStyle w:val="StyleBoldUnderline"/>
          <w:rFonts w:eastAsia="Calibri"/>
        </w:rPr>
        <w:t xml:space="preserve">the </w:t>
      </w:r>
      <w:r w:rsidRPr="003D22A8">
        <w:rPr>
          <w:rStyle w:val="StyleBoldUnderline"/>
          <w:rFonts w:eastAsia="Calibri"/>
          <w:highlight w:val="green"/>
        </w:rPr>
        <w:t>domestic political conse</w:t>
      </w:r>
      <w:r w:rsidRPr="003D22A8">
        <w:rPr>
          <w:rStyle w:val="StyleBoldUnderline"/>
          <w:rFonts w:eastAsia="Calibri"/>
          <w:highlight w:val="green"/>
        </w:rPr>
        <w:softHyphen/>
        <w:t>quences of an unpopular agreement</w:t>
      </w:r>
      <w:r w:rsidRPr="006C58A4">
        <w:t xml:space="preserve">. Similarly, in </w:t>
      </w:r>
      <w:r w:rsidRPr="00724805">
        <w:t xml:space="preserve">Chapter </w:t>
      </w:r>
      <w:r w:rsidRPr="006C58A4">
        <w:t xml:space="preserve">11, Matthews argues that </w:t>
      </w:r>
      <w:r w:rsidRPr="003D22A8">
        <w:rPr>
          <w:rStyle w:val="StyleBoldUnderline"/>
          <w:rFonts w:eastAsia="Calibri"/>
        </w:rPr>
        <w:t xml:space="preserve">during the interwar period, </w:t>
      </w:r>
      <w:r w:rsidRPr="003D22A8">
        <w:rPr>
          <w:rStyle w:val="StyleBoldUnderline"/>
          <w:rFonts w:eastAsia="Calibri"/>
          <w:highlight w:val="green"/>
        </w:rPr>
        <w:t xml:space="preserve">nondemocratic Turkey was able to pursue a moderate foreign policy toward Greece </w:t>
      </w:r>
      <w:r w:rsidRPr="003D22A8">
        <w:rPr>
          <w:rStyle w:val="StyleBoldUnderline"/>
          <w:rFonts w:eastAsia="Calibri"/>
        </w:rPr>
        <w:t>because there were no institutional constraints on the leader’s discre</w:t>
      </w:r>
      <w:r w:rsidRPr="003D22A8">
        <w:rPr>
          <w:rStyle w:val="StyleBoldUnderline"/>
          <w:rFonts w:eastAsia="Calibri"/>
        </w:rPr>
        <w:softHyphen/>
        <w:t xml:space="preserve">tion. </w:t>
      </w:r>
      <w:r w:rsidRPr="003D22A8">
        <w:rPr>
          <w:rStyle w:val="StyleBoldUnderline"/>
          <w:rFonts w:eastAsia="Calibri"/>
          <w:highlight w:val="green"/>
        </w:rPr>
        <w:t>Had Turkey been more democratic, it would have been more aggressive</w:t>
      </w:r>
      <w:r w:rsidRPr="003D22A8">
        <w:rPr>
          <w:rStyle w:val="StyleBoldUnderline"/>
          <w:rFonts w:eastAsia="Calibri"/>
        </w:rPr>
        <w:t xml:space="preserve"> internationally</w:t>
      </w:r>
      <w:r w:rsidRPr="006C58A4">
        <w:t xml:space="preserve"> </w:t>
      </w:r>
      <w:r w:rsidRPr="006C58A4">
        <w:rPr>
          <w:sz w:val="18"/>
          <w:szCs w:val="18"/>
        </w:rPr>
        <w:t xml:space="preserve">because </w:t>
      </w:r>
      <w:proofErr w:type="spellStart"/>
      <w:r w:rsidRPr="006C58A4">
        <w:rPr>
          <w:sz w:val="18"/>
          <w:szCs w:val="18"/>
        </w:rPr>
        <w:t>hard-line</w:t>
      </w:r>
      <w:proofErr w:type="spellEnd"/>
      <w:r w:rsidRPr="006C58A4">
        <w:rPr>
          <w:sz w:val="18"/>
          <w:szCs w:val="18"/>
        </w:rPr>
        <w:t xml:space="preserve"> elites would not have been excluded from the policy making process. Thus, Matthews argues that when leaders are moderate and prefer peaceful methods of international conflict resolution, </w:t>
      </w:r>
      <w:proofErr w:type="spellStart"/>
      <w:r w:rsidRPr="006C58A4">
        <w:rPr>
          <w:sz w:val="18"/>
          <w:szCs w:val="18"/>
        </w:rPr>
        <w:t>nondemocracy</w:t>
      </w:r>
      <w:proofErr w:type="spellEnd"/>
      <w:r w:rsidRPr="006C58A4">
        <w:rPr>
          <w:sz w:val="18"/>
          <w:szCs w:val="18"/>
        </w:rPr>
        <w:t xml:space="preserve">—particularly the absence of checks on the leader’s foreign policy choices—can be a force for peace instead of an obstacle. Kurt Dassel (Chapter 10) also suggests that a sizeable subset of </w:t>
      </w:r>
      <w:proofErr w:type="spellStart"/>
      <w:r w:rsidRPr="006C58A4">
        <w:rPr>
          <w:sz w:val="18"/>
          <w:szCs w:val="18"/>
        </w:rPr>
        <w:t>nondemocracies</w:t>
      </w:r>
      <w:proofErr w:type="spellEnd"/>
      <w:r w:rsidRPr="006C58A4">
        <w:rPr>
          <w:sz w:val="18"/>
          <w:szCs w:val="18"/>
        </w:rPr>
        <w:t xml:space="preserve"> will usually adopt peaceful rather than aggressive foreign policies. Dassel argues that, </w:t>
      </w:r>
      <w:r w:rsidRPr="003D22A8">
        <w:rPr>
          <w:rStyle w:val="StyleBoldUnderline"/>
          <w:rFonts w:eastAsia="Calibri"/>
        </w:rPr>
        <w:t xml:space="preserve">in authoritarian states that have unstable regimes, </w:t>
      </w:r>
      <w:r w:rsidRPr="003D22A8">
        <w:rPr>
          <w:rStyle w:val="StyleBoldUnderline"/>
          <w:rFonts w:eastAsia="Calibri"/>
          <w:highlight w:val="green"/>
        </w:rPr>
        <w:t xml:space="preserve">if the military can use force domestically </w:t>
      </w:r>
      <w:r w:rsidRPr="006C58A4">
        <w:t>without jeopardizing its cohesiveness</w:t>
      </w:r>
      <w:r w:rsidRPr="003D22A8">
        <w:rPr>
          <w:rStyle w:val="StyleBoldUnderline"/>
          <w:rFonts w:eastAsia="Calibri"/>
          <w:highlight w:val="green"/>
        </w:rPr>
        <w:t>, it will favor repressing domestic oppo</w:t>
      </w:r>
      <w:r w:rsidRPr="003D22A8">
        <w:rPr>
          <w:rStyle w:val="StyleBoldUnderline"/>
          <w:rFonts w:eastAsia="Calibri"/>
          <w:highlight w:val="green"/>
        </w:rPr>
        <w:softHyphen/>
        <w:t>nents and refrain from international aggression</w:t>
      </w:r>
      <w:r w:rsidRPr="006C58A4">
        <w:rPr>
          <w:b/>
        </w:rPr>
        <w:t>.</w:t>
      </w:r>
      <w:r w:rsidRPr="006C58A4">
        <w:t xml:space="preserve"> </w:t>
      </w:r>
      <w:r w:rsidRPr="006C58A4">
        <w:rPr>
          <w:sz w:val="18"/>
          <w:szCs w:val="18"/>
        </w:rPr>
        <w:t>Thus, Dassel points out that regimes in which there are few checks on foreign policy decision makers, and in which domestic conflicts are resolved through massive violence, may be the very states that pursue pacific foreign policies; because force can be used at home, it will not be used abroad. In short, democratic peace theorists wrongly assert that non-democracies are predisposed to aggression because of the character</w:t>
      </w:r>
      <w:r w:rsidRPr="006C58A4">
        <w:rPr>
          <w:sz w:val="18"/>
          <w:szCs w:val="18"/>
        </w:rPr>
        <w:softHyphen/>
        <w:t xml:space="preserve">istics of their governments. In this book, we suggest that only some nondemocratic states will use force abroad; treating all </w:t>
      </w:r>
      <w:proofErr w:type="spellStart"/>
      <w:r w:rsidRPr="006C58A4">
        <w:rPr>
          <w:sz w:val="18"/>
          <w:szCs w:val="18"/>
        </w:rPr>
        <w:t>nondemocra</w:t>
      </w:r>
      <w:r w:rsidRPr="006C58A4">
        <w:rPr>
          <w:sz w:val="18"/>
          <w:szCs w:val="18"/>
        </w:rPr>
        <w:softHyphen/>
        <w:t>cies</w:t>
      </w:r>
      <w:proofErr w:type="spellEnd"/>
      <w:r w:rsidRPr="006C58A4">
        <w:rPr>
          <w:sz w:val="18"/>
          <w:szCs w:val="18"/>
        </w:rPr>
        <w:t xml:space="preserve"> as potential aggressors is misleading.</w:t>
      </w:r>
    </w:p>
    <w:p w14:paraId="61E156AB" w14:textId="77777777" w:rsidR="00375013" w:rsidRPr="00FF719B" w:rsidRDefault="00375013" w:rsidP="00375013">
      <w:pPr>
        <w:pStyle w:val="Heading4"/>
      </w:pPr>
      <w:r w:rsidRPr="00FF719B">
        <w:t>Democracies can’t deter conflict</w:t>
      </w:r>
    </w:p>
    <w:p w14:paraId="1CC6C0F4" w14:textId="77777777" w:rsidR="00375013" w:rsidRPr="00FF719B" w:rsidRDefault="00375013" w:rsidP="00375013">
      <w:pPr>
        <w:rPr>
          <w:rStyle w:val="StyleStyleBold12pt"/>
        </w:rPr>
      </w:pPr>
      <w:r w:rsidRPr="00FF719B">
        <w:rPr>
          <w:rStyle w:val="StyleStyleBold12pt"/>
        </w:rPr>
        <w:t>A.) Deliberation sends mixed signal</w:t>
      </w:r>
    </w:p>
    <w:p w14:paraId="0FE51A86" w14:textId="77777777" w:rsidR="00375013" w:rsidRPr="00FF719B" w:rsidRDefault="00375013" w:rsidP="00375013">
      <w:pPr>
        <w:rPr>
          <w:rStyle w:val="StyleStyleBold12pt"/>
        </w:rPr>
      </w:pPr>
      <w:r w:rsidRPr="00FF719B">
        <w:rPr>
          <w:rStyle w:val="StyleStyleBold12pt"/>
        </w:rPr>
        <w:t>Hart 95</w:t>
      </w:r>
    </w:p>
    <w:p w14:paraId="63373DE6" w14:textId="77777777" w:rsidR="00375013" w:rsidRPr="006C58A4" w:rsidRDefault="00375013" w:rsidP="00375013">
      <w:r w:rsidRPr="006C58A4">
        <w:t>Jo-Anne Hart, Associate Professor in the Strategy Department at the Naval War College, 1995, Democracy War &amp; Peace, p. 39</w:t>
      </w:r>
    </w:p>
    <w:p w14:paraId="594E9BBC" w14:textId="77777777" w:rsidR="00375013" w:rsidRPr="006C58A4" w:rsidRDefault="00375013" w:rsidP="00375013">
      <w:pPr>
        <w:pStyle w:val="card"/>
      </w:pPr>
      <w:r w:rsidRPr="003D22A8">
        <w:rPr>
          <w:rStyle w:val="StyleBoldUnderline"/>
          <w:rFonts w:eastAsia="Calibri"/>
          <w:highlight w:val="green"/>
        </w:rPr>
        <w:t xml:space="preserve">By </w:t>
      </w:r>
      <w:proofErr w:type="spellStart"/>
      <w:r w:rsidRPr="003D22A8">
        <w:rPr>
          <w:rStyle w:val="StyleBoldUnderline"/>
          <w:rFonts w:eastAsia="Calibri"/>
          <w:highlight w:val="green"/>
        </w:rPr>
        <w:t>signalling</w:t>
      </w:r>
      <w:proofErr w:type="spellEnd"/>
      <w:r w:rsidRPr="003D22A8">
        <w:rPr>
          <w:rStyle w:val="StyleBoldUnderline"/>
          <w:rFonts w:eastAsia="Calibri"/>
          <w:highlight w:val="green"/>
        </w:rPr>
        <w:t xml:space="preserve"> a lack of resolve or credibility, the displays of discord and un</w:t>
      </w:r>
      <w:r w:rsidRPr="003D22A8">
        <w:rPr>
          <w:rStyle w:val="StyleBoldUnderline"/>
          <w:rFonts w:eastAsia="Calibri"/>
          <w:highlight w:val="green"/>
        </w:rPr>
        <w:softHyphen/>
        <w:t>certainty that take place in democracies can</w:t>
      </w:r>
      <w:r w:rsidRPr="006C58A4">
        <w:t xml:space="preserve"> similarly </w:t>
      </w:r>
      <w:r w:rsidRPr="003D22A8">
        <w:rPr>
          <w:rStyle w:val="StyleBoldUnderline"/>
          <w:rFonts w:eastAsia="Calibri"/>
          <w:highlight w:val="green"/>
        </w:rPr>
        <w:t xml:space="preserve">undermine </w:t>
      </w:r>
      <w:r w:rsidRPr="003D22A8">
        <w:rPr>
          <w:rStyle w:val="StyleBoldUnderline"/>
          <w:rFonts w:eastAsia="Calibri"/>
        </w:rPr>
        <w:t xml:space="preserve">a </w:t>
      </w:r>
      <w:r w:rsidRPr="003D22A8">
        <w:rPr>
          <w:rStyle w:val="StyleBoldUnderline"/>
          <w:rFonts w:eastAsia="Calibri"/>
          <w:highlight w:val="green"/>
        </w:rPr>
        <w:t xml:space="preserve">deterrence </w:t>
      </w:r>
      <w:r w:rsidRPr="003D22A8">
        <w:rPr>
          <w:rStyle w:val="StyleBoldUnderline"/>
          <w:rFonts w:eastAsia="Calibri"/>
        </w:rPr>
        <w:t>threat. Some speculate,</w:t>
      </w:r>
      <w:r w:rsidRPr="006C58A4">
        <w:t xml:space="preserve"> for example, </w:t>
      </w:r>
      <w:r w:rsidRPr="003D22A8">
        <w:rPr>
          <w:rStyle w:val="StyleBoldUnderline"/>
          <w:rFonts w:eastAsia="Calibri"/>
        </w:rPr>
        <w:t xml:space="preserve">that </w:t>
      </w:r>
      <w:r w:rsidRPr="006C58A4">
        <w:t xml:space="preserve">Saddam </w:t>
      </w:r>
      <w:r w:rsidRPr="003D22A8">
        <w:rPr>
          <w:rStyle w:val="StyleBoldUnderline"/>
          <w:rFonts w:eastAsia="Calibri"/>
          <w:highlight w:val="green"/>
        </w:rPr>
        <w:t xml:space="preserve">Hussein’s perception of American resolve during the </w:t>
      </w:r>
      <w:r w:rsidRPr="003D22A8">
        <w:rPr>
          <w:rStyle w:val="StyleBoldUnderline"/>
          <w:rFonts w:eastAsia="Calibri"/>
        </w:rPr>
        <w:t xml:space="preserve">1990 </w:t>
      </w:r>
      <w:r w:rsidRPr="003D22A8">
        <w:rPr>
          <w:rStyle w:val="StyleBoldUnderline"/>
          <w:rFonts w:eastAsia="Calibri"/>
          <w:highlight w:val="green"/>
        </w:rPr>
        <w:t>Gulf crisis was negatively affected by the on</w:t>
      </w:r>
      <w:r w:rsidRPr="003D22A8">
        <w:rPr>
          <w:rStyle w:val="StyleBoldUnderline"/>
          <w:rFonts w:eastAsia="Calibri"/>
          <w:highlight w:val="green"/>
        </w:rPr>
        <w:softHyphen/>
        <w:t>going American debate</w:t>
      </w:r>
      <w:r w:rsidRPr="00724805">
        <w:rPr>
          <w:highlight w:val="green"/>
        </w:rPr>
        <w:t xml:space="preserve"> </w:t>
      </w:r>
      <w:r w:rsidRPr="006C58A4">
        <w:t>about whether to go to war against Iraq. The Congres</w:t>
      </w:r>
      <w:r w:rsidRPr="006C58A4">
        <w:softHyphen/>
        <w:t>sional hearings prior to the Gulf War are a good illustration. While political leaders publicly debated the advantages and disadvantages of sanctions and force to obtain the liberation of Kuwait, they confronted charges that the de</w:t>
      </w:r>
      <w:r w:rsidRPr="006C58A4">
        <w:softHyphen/>
        <w:t xml:space="preserve">bate itself aided Iraq. Conversely, </w:t>
      </w:r>
      <w:r w:rsidRPr="003D22A8">
        <w:rPr>
          <w:rStyle w:val="StyleBoldUnderline"/>
          <w:rFonts w:eastAsia="Calibri"/>
        </w:rPr>
        <w:t xml:space="preserve">the ability of </w:t>
      </w:r>
      <w:r w:rsidRPr="003D22A8">
        <w:rPr>
          <w:rStyle w:val="StyleBoldUnderline"/>
          <w:rFonts w:eastAsia="Calibri"/>
          <w:highlight w:val="green"/>
        </w:rPr>
        <w:t xml:space="preserve">authoritarian regimes </w:t>
      </w:r>
      <w:r w:rsidRPr="003D22A8">
        <w:rPr>
          <w:rStyle w:val="StyleBoldUnderline"/>
          <w:rFonts w:eastAsia="Calibri"/>
        </w:rPr>
        <w:t xml:space="preserve">to </w:t>
      </w:r>
      <w:r w:rsidRPr="003D22A8">
        <w:rPr>
          <w:rStyle w:val="StyleBoldUnderline"/>
          <w:rFonts w:eastAsia="Calibri"/>
          <w:highlight w:val="green"/>
        </w:rPr>
        <w:t xml:space="preserve">deter </w:t>
      </w:r>
      <w:r w:rsidRPr="003D22A8">
        <w:rPr>
          <w:rStyle w:val="StyleBoldUnderline"/>
          <w:rFonts w:eastAsia="Calibri"/>
        </w:rPr>
        <w:t xml:space="preserve">a challenger is enhanced </w:t>
      </w:r>
      <w:r w:rsidRPr="003D22A8">
        <w:rPr>
          <w:rStyle w:val="StyleBoldUnderline"/>
          <w:rFonts w:eastAsia="Calibri"/>
          <w:highlight w:val="green"/>
        </w:rPr>
        <w:t xml:space="preserve">by </w:t>
      </w:r>
      <w:r w:rsidRPr="003D22A8">
        <w:rPr>
          <w:rStyle w:val="StyleBoldUnderline"/>
          <w:rFonts w:eastAsia="Calibri"/>
        </w:rPr>
        <w:t xml:space="preserve">the </w:t>
      </w:r>
      <w:r w:rsidRPr="003D22A8">
        <w:rPr>
          <w:rStyle w:val="StyleBoldUnderline"/>
          <w:rFonts w:eastAsia="Calibri"/>
          <w:highlight w:val="green"/>
        </w:rPr>
        <w:t>signs of resolve</w:t>
      </w:r>
      <w:r w:rsidRPr="00724805">
        <w:rPr>
          <w:highlight w:val="green"/>
        </w:rPr>
        <w:t xml:space="preserve"> </w:t>
      </w:r>
      <w:r w:rsidRPr="006C58A4">
        <w:t>and genuine public commit</w:t>
      </w:r>
      <w:r w:rsidRPr="006C58A4">
        <w:softHyphen/>
        <w:t>ment that stem from the secrecy of their decision-making process.</w:t>
      </w:r>
    </w:p>
    <w:p w14:paraId="37B96CD0" w14:textId="77777777" w:rsidR="00375013" w:rsidRPr="00FF719B" w:rsidRDefault="00375013" w:rsidP="00375013">
      <w:pPr>
        <w:pStyle w:val="Heading4"/>
      </w:pPr>
      <w:r w:rsidRPr="00FF719B">
        <w:t>B.) Allows nationalism to rule government choices</w:t>
      </w:r>
    </w:p>
    <w:p w14:paraId="5F904885" w14:textId="77777777" w:rsidR="00375013" w:rsidRPr="00FF719B" w:rsidRDefault="00375013" w:rsidP="00375013">
      <w:pPr>
        <w:rPr>
          <w:rStyle w:val="StyleStyleBold12pt"/>
        </w:rPr>
      </w:pPr>
      <w:proofErr w:type="spellStart"/>
      <w:r w:rsidRPr="00FF719B">
        <w:rPr>
          <w:rStyle w:val="StyleStyleBold12pt"/>
        </w:rPr>
        <w:t>Rosato</w:t>
      </w:r>
      <w:proofErr w:type="spellEnd"/>
      <w:r w:rsidRPr="00FF719B">
        <w:rPr>
          <w:rStyle w:val="StyleStyleBold12pt"/>
        </w:rPr>
        <w:t xml:space="preserve"> 3</w:t>
      </w:r>
    </w:p>
    <w:p w14:paraId="3D3AF1CE" w14:textId="77777777" w:rsidR="00375013" w:rsidRPr="006C58A4" w:rsidRDefault="00375013" w:rsidP="00375013">
      <w:r w:rsidRPr="006C58A4">
        <w:t xml:space="preserve">Sebastian </w:t>
      </w:r>
      <w:proofErr w:type="spellStart"/>
      <w:r w:rsidRPr="006C58A4">
        <w:t>Rosato</w:t>
      </w:r>
      <w:proofErr w:type="spellEnd"/>
      <w:r w:rsidRPr="006C58A4">
        <w:t>, PhD @ The University of Chicago, AMERICAN POLITICAL SCIENCE REVIEW, The Flawed Logic of Democratic Peace Theory, vol. 97, issue 4, pg. 11</w:t>
      </w:r>
    </w:p>
    <w:p w14:paraId="195B3D5C" w14:textId="77777777" w:rsidR="00375013" w:rsidRPr="006C58A4" w:rsidRDefault="00375013" w:rsidP="00375013"/>
    <w:p w14:paraId="5C4DBDE0" w14:textId="77777777" w:rsidR="00375013" w:rsidRPr="006C58A4" w:rsidRDefault="00375013" w:rsidP="00375013">
      <w:pPr>
        <w:pStyle w:val="card"/>
      </w:pPr>
      <w:r w:rsidRPr="006C58A4">
        <w:t xml:space="preserve">Second, </w:t>
      </w:r>
      <w:r w:rsidRPr="003D22A8">
        <w:rPr>
          <w:rStyle w:val="StyleBoldUnderline"/>
          <w:rFonts w:eastAsia="Calibri"/>
        </w:rPr>
        <w:t xml:space="preserve">any </w:t>
      </w:r>
      <w:r w:rsidRPr="003D22A8">
        <w:rPr>
          <w:rStyle w:val="StyleBoldUnderline"/>
          <w:rFonts w:eastAsia="Calibri"/>
          <w:highlight w:val="green"/>
        </w:rPr>
        <w:t xml:space="preserve">public aversion to </w:t>
      </w:r>
      <w:r w:rsidRPr="003D22A8">
        <w:rPr>
          <w:rStyle w:val="StyleBoldUnderline"/>
          <w:rFonts w:eastAsia="Calibri"/>
        </w:rPr>
        <w:t xml:space="preserve">incurring the costs of </w:t>
      </w:r>
      <w:r w:rsidRPr="003D22A8">
        <w:rPr>
          <w:rStyle w:val="StyleBoldUnderline"/>
          <w:rFonts w:eastAsia="Calibri"/>
          <w:highlight w:val="green"/>
        </w:rPr>
        <w:t xml:space="preserve">war may be overwhelmed by </w:t>
      </w:r>
      <w:r w:rsidRPr="003D22A8">
        <w:rPr>
          <w:rStyle w:val="StyleBoldUnderline"/>
          <w:rFonts w:eastAsia="Calibri"/>
        </w:rPr>
        <w:t xml:space="preserve">the effects of </w:t>
      </w:r>
      <w:r w:rsidRPr="003D22A8">
        <w:rPr>
          <w:rStyle w:val="StyleBoldUnderline"/>
          <w:rFonts w:eastAsia="Calibri"/>
          <w:highlight w:val="green"/>
        </w:rPr>
        <w:t>nationalism</w:t>
      </w:r>
      <w:r w:rsidRPr="006C58A4">
        <w:t xml:space="preserve">.  In addition to the growth of democracy, </w:t>
      </w:r>
      <w:r w:rsidRPr="003D22A8">
        <w:rPr>
          <w:rStyle w:val="StyleBoldUnderline"/>
          <w:rFonts w:eastAsia="Calibri"/>
        </w:rPr>
        <w:t>one of the most striking features of the modern period is that people have come to identify themselves</w:t>
      </w:r>
      <w:r w:rsidRPr="006C58A4">
        <w:t xml:space="preserve">, above all, </w:t>
      </w:r>
      <w:r w:rsidRPr="003D22A8">
        <w:rPr>
          <w:rStyle w:val="StyleBoldUnderline"/>
          <w:rFonts w:eastAsia="Calibri"/>
        </w:rPr>
        <w:t>with the nation state.</w:t>
      </w:r>
      <w:r w:rsidRPr="006C58A4">
        <w:t xml:space="preserve"> This identification has been so powerful that </w:t>
      </w:r>
      <w:r w:rsidRPr="003D22A8">
        <w:rPr>
          <w:rStyle w:val="StyleBoldUnderline"/>
          <w:rFonts w:eastAsia="Calibri"/>
          <w:highlight w:val="green"/>
        </w:rPr>
        <w:t xml:space="preserve">ordinary citizens </w:t>
      </w:r>
      <w:r w:rsidRPr="003D22A8">
        <w:rPr>
          <w:rStyle w:val="StyleBoldUnderline"/>
          <w:rFonts w:eastAsia="Calibri"/>
        </w:rPr>
        <w:t xml:space="preserve">have repeatedly </w:t>
      </w:r>
      <w:r w:rsidRPr="003D22A8">
        <w:rPr>
          <w:rStyle w:val="StyleBoldUnderline"/>
          <w:rFonts w:eastAsia="Calibri"/>
          <w:highlight w:val="green"/>
        </w:rPr>
        <w:t>demonstrate</w:t>
      </w:r>
      <w:r w:rsidRPr="003D22A8">
        <w:rPr>
          <w:rStyle w:val="StyleBoldUnderline"/>
          <w:rFonts w:eastAsia="Calibri"/>
        </w:rPr>
        <w:t xml:space="preserve">d </w:t>
      </w:r>
      <w:proofErr w:type="gramStart"/>
      <w:r w:rsidRPr="003D22A8">
        <w:rPr>
          <w:rStyle w:val="StyleBoldUnderline"/>
          <w:rFonts w:eastAsia="Calibri"/>
          <w:highlight w:val="green"/>
        </w:rPr>
        <w:t>a  willingness</w:t>
      </w:r>
      <w:proofErr w:type="gramEnd"/>
      <w:r w:rsidRPr="003D22A8">
        <w:rPr>
          <w:rStyle w:val="StyleBoldUnderline"/>
          <w:rFonts w:eastAsia="Calibri"/>
          <w:highlight w:val="green"/>
        </w:rPr>
        <w:t xml:space="preserve"> to fight</w:t>
      </w:r>
      <w:r w:rsidRPr="003D22A8">
        <w:rPr>
          <w:rStyle w:val="StyleBoldUnderline"/>
          <w:rFonts w:eastAsia="Calibri"/>
        </w:rPr>
        <w:t xml:space="preserve"> and die </w:t>
      </w:r>
      <w:r w:rsidRPr="003D22A8">
        <w:rPr>
          <w:rStyle w:val="StyleBoldUnderline"/>
          <w:rFonts w:eastAsia="Calibri"/>
          <w:highlight w:val="green"/>
        </w:rPr>
        <w:t>for</w:t>
      </w:r>
      <w:r w:rsidRPr="003D22A8">
        <w:rPr>
          <w:rStyle w:val="StyleBoldUnderline"/>
          <w:rFonts w:eastAsia="Calibri"/>
        </w:rPr>
        <w:t xml:space="preserve"> the continued </w:t>
      </w:r>
      <w:r w:rsidRPr="003D22A8">
        <w:rPr>
          <w:rStyle w:val="StyleBoldUnderline"/>
          <w:rFonts w:eastAsia="Calibri"/>
          <w:highlight w:val="green"/>
        </w:rPr>
        <w:t>existence  of their state and the security of their co-nationals</w:t>
      </w:r>
      <w:r w:rsidRPr="003D22A8">
        <w:rPr>
          <w:rStyle w:val="StyleBoldUnderline"/>
          <w:rFonts w:eastAsia="Calibri"/>
        </w:rPr>
        <w:t>.</w:t>
      </w:r>
      <w:r w:rsidRPr="006C58A4">
        <w:t xml:space="preserve">  There are, then, good reasons to believe that if the national interest is thought to be at stake, as it is in most interstate conflicts, </w:t>
      </w:r>
      <w:r w:rsidRPr="003D22A8">
        <w:rPr>
          <w:rStyle w:val="StyleBoldUnderline"/>
          <w:rFonts w:eastAsia="Calibri"/>
        </w:rPr>
        <w:t>calculations of costs will not figure prominently in the public’s decision process.</w:t>
      </w:r>
      <w:r w:rsidRPr="006C58A4">
        <w:t xml:space="preserve">  Third, </w:t>
      </w:r>
      <w:r w:rsidRPr="003D22A8">
        <w:rPr>
          <w:rStyle w:val="StyleBoldUnderline"/>
          <w:rFonts w:eastAsia="Calibri"/>
          <w:highlight w:val="green"/>
        </w:rPr>
        <w:t xml:space="preserve">democratic leaders </w:t>
      </w:r>
      <w:r w:rsidRPr="003D22A8">
        <w:rPr>
          <w:rStyle w:val="StyleBoldUnderline"/>
          <w:rFonts w:eastAsia="Calibri"/>
        </w:rPr>
        <w:t xml:space="preserve">are as likely to lead as to </w:t>
      </w:r>
      <w:r w:rsidRPr="003D22A8">
        <w:rPr>
          <w:rStyle w:val="StyleBoldUnderline"/>
          <w:rFonts w:eastAsia="Calibri"/>
          <w:highlight w:val="green"/>
        </w:rPr>
        <w:t>follow public opinion</w:t>
      </w:r>
      <w:r w:rsidRPr="003D22A8">
        <w:rPr>
          <w:rStyle w:val="StyleBoldUnderline"/>
          <w:rFonts w:eastAsia="Calibri"/>
        </w:rPr>
        <w:t xml:space="preserve">. Since </w:t>
      </w:r>
      <w:r w:rsidRPr="003D22A8">
        <w:rPr>
          <w:rStyle w:val="StyleBoldUnderline"/>
          <w:rFonts w:eastAsia="Calibri"/>
          <w:highlight w:val="green"/>
        </w:rPr>
        <w:t xml:space="preserve">nationalism </w:t>
      </w:r>
      <w:r w:rsidRPr="003D22A8">
        <w:rPr>
          <w:rStyle w:val="StyleBoldUnderline"/>
          <w:rFonts w:eastAsia="Calibri"/>
        </w:rPr>
        <w:t xml:space="preserve">imbues people with a powerful spirit of self-sacrifice, it is actively cultivated by political elites in the knowledge that only highly motivated armies and productive societies </w:t>
      </w:r>
      <w:r w:rsidRPr="003D22A8">
        <w:rPr>
          <w:rStyle w:val="StyleBoldUnderline"/>
          <w:rFonts w:eastAsia="Calibri"/>
          <w:highlight w:val="green"/>
        </w:rPr>
        <w:t xml:space="preserve">will prevail </w:t>
      </w:r>
      <w:r w:rsidRPr="003D22A8">
        <w:rPr>
          <w:rStyle w:val="StyleBoldUnderline"/>
          <w:rFonts w:eastAsia="Calibri"/>
        </w:rPr>
        <w:t>in modern warfare</w:t>
      </w:r>
      <w:r w:rsidRPr="006C58A4">
        <w:t xml:space="preserve"> (e.g., Posen 1993). </w:t>
      </w:r>
      <w:r w:rsidRPr="003D22A8">
        <w:rPr>
          <w:rStyle w:val="StyleBoldUnderline"/>
          <w:rFonts w:eastAsia="Calibri"/>
          <w:highlight w:val="green"/>
        </w:rPr>
        <w:t xml:space="preserve">Democratically elected leaders </w:t>
      </w:r>
      <w:r w:rsidRPr="003D22A8">
        <w:rPr>
          <w:rStyle w:val="StyleBoldUnderline"/>
          <w:rFonts w:eastAsia="Calibri"/>
        </w:rPr>
        <w:t xml:space="preserve">are likely to be well placed to </w:t>
      </w:r>
      <w:r w:rsidRPr="003D22A8">
        <w:rPr>
          <w:rStyle w:val="StyleBoldUnderline"/>
          <w:rFonts w:eastAsia="Calibri"/>
          <w:highlight w:val="green"/>
        </w:rPr>
        <w:t>cultivate nationalism</w:t>
      </w:r>
      <w:r w:rsidRPr="003D22A8">
        <w:rPr>
          <w:rStyle w:val="StyleBoldUnderline"/>
          <w:rFonts w:eastAsia="Calibri"/>
        </w:rPr>
        <w:t xml:space="preserve">, especially </w:t>
      </w:r>
      <w:r w:rsidRPr="003D22A8">
        <w:rPr>
          <w:rStyle w:val="StyleBoldUnderline"/>
          <w:rFonts w:eastAsia="Calibri"/>
          <w:highlight w:val="green"/>
        </w:rPr>
        <w:t xml:space="preserve">because their governments are </w:t>
      </w:r>
      <w:r w:rsidRPr="003D22A8">
        <w:rPr>
          <w:rStyle w:val="StyleBoldUnderline"/>
          <w:rFonts w:eastAsia="Calibri"/>
        </w:rPr>
        <w:t xml:space="preserve">often </w:t>
      </w:r>
      <w:r w:rsidRPr="003D22A8">
        <w:rPr>
          <w:rStyle w:val="StyleBoldUnderline"/>
          <w:rFonts w:eastAsia="Calibri"/>
          <w:highlight w:val="green"/>
        </w:rPr>
        <w:t xml:space="preserve">perceived as more representative </w:t>
      </w:r>
      <w:r w:rsidRPr="003D22A8">
        <w:rPr>
          <w:rStyle w:val="StyleBoldUnderline"/>
          <w:rFonts w:eastAsia="Calibri"/>
        </w:rPr>
        <w:t xml:space="preserve">and legitimate than authoritarian regimes. </w:t>
      </w:r>
      <w:r w:rsidRPr="003D22A8">
        <w:rPr>
          <w:rStyle w:val="StyleBoldUnderline"/>
          <w:rFonts w:eastAsia="Calibri"/>
          <w:highlight w:val="green"/>
        </w:rPr>
        <w:t xml:space="preserve">Any call to defend </w:t>
      </w:r>
      <w:r w:rsidRPr="003D22A8">
        <w:rPr>
          <w:rStyle w:val="StyleBoldUnderline"/>
          <w:rFonts w:eastAsia="Calibri"/>
        </w:rPr>
        <w:t>or spread “</w:t>
      </w:r>
      <w:r w:rsidRPr="003D22A8">
        <w:rPr>
          <w:rStyle w:val="StyleBoldUnderline"/>
          <w:rFonts w:eastAsia="Calibri"/>
          <w:highlight w:val="green"/>
        </w:rPr>
        <w:t>our way of life</w:t>
      </w:r>
      <w:r w:rsidRPr="003D22A8">
        <w:rPr>
          <w:rStyle w:val="StyleBoldUnderline"/>
          <w:rFonts w:eastAsia="Calibri"/>
        </w:rPr>
        <w:t xml:space="preserve">,” for example, </w:t>
      </w:r>
      <w:r w:rsidRPr="003D22A8">
        <w:rPr>
          <w:rStyle w:val="StyleBoldUnderline"/>
          <w:rFonts w:eastAsia="Calibri"/>
          <w:highlight w:val="green"/>
        </w:rPr>
        <w:t xml:space="preserve">is likely to have a strong resonance </w:t>
      </w:r>
      <w:r w:rsidRPr="003D22A8">
        <w:rPr>
          <w:rStyle w:val="StyleBoldUnderline"/>
          <w:rFonts w:eastAsia="Calibri"/>
        </w:rPr>
        <w:t>in democratic polities, and indeed the historical record suggests that wars have often given democratic leaders considerable freedom of action, allowing them to drum up nationalistic fervor, shape public opinion, and suppress dissent despite the obligation to allow free and open discussion.</w:t>
      </w:r>
      <w:r w:rsidRPr="006C58A4">
        <w:t xml:space="preserve"> </w:t>
      </w:r>
    </w:p>
    <w:p w14:paraId="2D7A10D8" w14:textId="77777777" w:rsidR="00375013" w:rsidRPr="00724805" w:rsidRDefault="00375013" w:rsidP="00375013">
      <w:pPr>
        <w:pStyle w:val="Heading3"/>
      </w:pPr>
      <w:bookmarkStart w:id="32" w:name="_Toc147165319"/>
      <w:bookmarkStart w:id="33" w:name="_Toc147165317"/>
      <w:bookmarkStart w:id="34" w:name="_Toc234763023"/>
      <w:r w:rsidRPr="00EA7D28">
        <w:t>2NC</w:t>
      </w:r>
      <w:r>
        <w:t xml:space="preserve"> AT</w:t>
      </w:r>
      <w:r w:rsidRPr="00724805">
        <w:t>: Democratic Peace Theory True</w:t>
      </w:r>
      <w:bookmarkEnd w:id="32"/>
      <w:bookmarkEnd w:id="34"/>
    </w:p>
    <w:p w14:paraId="3EE4F979" w14:textId="77777777" w:rsidR="00375013" w:rsidRPr="00EA7D28" w:rsidRDefault="00375013" w:rsidP="00375013">
      <w:pPr>
        <w:pStyle w:val="Heading4"/>
      </w:pPr>
      <w:r w:rsidRPr="00EA7D28">
        <w:t>Democratic peace theory is the most fallacious smattering of pseudo-science that exists in academia today- Layne evidence says that its just neoconservative theology.</w:t>
      </w:r>
    </w:p>
    <w:p w14:paraId="714369FA" w14:textId="77777777" w:rsidR="00375013" w:rsidRPr="00EA7D28" w:rsidRDefault="00375013" w:rsidP="00375013">
      <w:pPr>
        <w:pStyle w:val="Heading4"/>
      </w:pPr>
      <w:r w:rsidRPr="00EA7D28">
        <w:t>Prefer our evidence, theirs is bad:</w:t>
      </w:r>
    </w:p>
    <w:p w14:paraId="42457F8D" w14:textId="77777777" w:rsidR="00375013" w:rsidRPr="00EA7D28" w:rsidRDefault="00375013" w:rsidP="00375013">
      <w:pPr>
        <w:pStyle w:val="Heading4"/>
      </w:pPr>
      <w:r w:rsidRPr="00EA7D28">
        <w:t>A.) Subjective interpretation of conflict</w:t>
      </w:r>
    </w:p>
    <w:p w14:paraId="7F3B1511" w14:textId="77777777" w:rsidR="00375013" w:rsidRDefault="00375013" w:rsidP="00375013">
      <w:r>
        <w:rPr>
          <w:rStyle w:val="StyleStyleBold12pt"/>
        </w:rPr>
        <w:t>Little ‘</w:t>
      </w:r>
      <w:r w:rsidRPr="00FF719B">
        <w:rPr>
          <w:rStyle w:val="StyleStyleBold12pt"/>
        </w:rPr>
        <w:t>5</w:t>
      </w:r>
      <w:r w:rsidRPr="00AF676D">
        <w:t xml:space="preserve"> </w:t>
      </w:r>
    </w:p>
    <w:p w14:paraId="18A42D02" w14:textId="77777777" w:rsidR="00375013" w:rsidRDefault="00375013" w:rsidP="00375013">
      <w:r w:rsidRPr="001A23AE">
        <w:t xml:space="preserve">(Adrian Lecturer in Political Theory, University of Melbourne, September, </w:t>
      </w:r>
      <w:r w:rsidRPr="00CE4A5E">
        <w:t>http://auspsa.anu.edu.au/proceedings/publications/Littlepaper.pdf</w:t>
      </w:r>
      <w:r w:rsidRPr="001A23AE">
        <w:t>)</w:t>
      </w:r>
    </w:p>
    <w:p w14:paraId="6D5F54B4" w14:textId="77777777" w:rsidR="00375013" w:rsidRPr="00FF719B" w:rsidRDefault="00375013" w:rsidP="00375013">
      <w:pPr>
        <w:pStyle w:val="card"/>
        <w:rPr>
          <w:rStyle w:val="StyleStyleBold12pt"/>
        </w:rPr>
      </w:pPr>
      <w:r w:rsidRPr="00CE4A5E">
        <w:t xml:space="preserve">However, this type of argument is also given intellectual substance through the </w:t>
      </w:r>
      <w:proofErr w:type="gramStart"/>
      <w:r w:rsidRPr="00CE4A5E">
        <w:t xml:space="preserve">work </w:t>
      </w:r>
      <w:r>
        <w:t xml:space="preserve"> </w:t>
      </w:r>
      <w:r w:rsidRPr="00CE4A5E">
        <w:t>of</w:t>
      </w:r>
      <w:proofErr w:type="gramEnd"/>
      <w:r w:rsidRPr="00CE4A5E">
        <w:t xml:space="preserve"> commentators such as Michael </w:t>
      </w:r>
      <w:proofErr w:type="spellStart"/>
      <w:r w:rsidRPr="003D22A8">
        <w:rPr>
          <w:rStyle w:val="StyleBoldUnderline"/>
          <w:rFonts w:eastAsia="Calibri"/>
          <w:highlight w:val="green"/>
        </w:rPr>
        <w:t>Ignatieff</w:t>
      </w:r>
      <w:proofErr w:type="spellEnd"/>
      <w:r w:rsidRPr="00724805">
        <w:rPr>
          <w:highlight w:val="green"/>
        </w:rPr>
        <w:t xml:space="preserve"> </w:t>
      </w:r>
      <w:r w:rsidRPr="00CE4A5E">
        <w:t xml:space="preserve">who </w:t>
      </w:r>
      <w:r w:rsidRPr="003D22A8">
        <w:rPr>
          <w:rStyle w:val="StyleBoldUnderline"/>
          <w:rFonts w:eastAsia="Calibri"/>
          <w:highlight w:val="green"/>
        </w:rPr>
        <w:t>contends that</w:t>
      </w:r>
      <w:r w:rsidRPr="00CE4A5E">
        <w:t xml:space="preserve">: </w:t>
      </w:r>
      <w:r>
        <w:t xml:space="preserve"> </w:t>
      </w:r>
      <w:r w:rsidRPr="00CE4A5E">
        <w:t xml:space="preserve">Thanks to the rights they entrench, the due process rules they observe, the </w:t>
      </w:r>
      <w:r>
        <w:t xml:space="preserve"> </w:t>
      </w:r>
      <w:r w:rsidRPr="00CE4A5E">
        <w:t xml:space="preserve">separation of powers they seek to enforce, and the requirement of democratic </w:t>
      </w:r>
      <w:r>
        <w:t xml:space="preserve"> </w:t>
      </w:r>
      <w:r w:rsidRPr="00CE4A5E">
        <w:t xml:space="preserve">consent, </w:t>
      </w:r>
      <w:r w:rsidRPr="00904FD6">
        <w:rPr>
          <w:u w:val="single"/>
        </w:rPr>
        <w:t xml:space="preserve">liberal </w:t>
      </w:r>
      <w:r w:rsidRPr="003D22A8">
        <w:rPr>
          <w:rStyle w:val="StyleBoldUnderline"/>
          <w:rFonts w:eastAsia="Calibri"/>
          <w:highlight w:val="green"/>
        </w:rPr>
        <w:t>democracies</w:t>
      </w:r>
      <w:r w:rsidRPr="00CE4A5E">
        <w:t xml:space="preserve"> are all guided by a constitutional commitment to </w:t>
      </w:r>
      <w:r w:rsidRPr="003D22A8">
        <w:rPr>
          <w:rStyle w:val="StyleBoldUnderline"/>
          <w:rFonts w:eastAsia="Calibri"/>
          <w:highlight w:val="green"/>
        </w:rPr>
        <w:t>minimize</w:t>
      </w:r>
      <w:r w:rsidRPr="00CE4A5E">
        <w:t xml:space="preserve"> the use of dubious means – </w:t>
      </w:r>
      <w:r w:rsidRPr="003D22A8">
        <w:rPr>
          <w:rStyle w:val="StyleBoldUnderline"/>
          <w:rFonts w:eastAsia="Calibri"/>
          <w:highlight w:val="green"/>
        </w:rPr>
        <w:t>violence</w:t>
      </w:r>
      <w:r w:rsidRPr="00CE4A5E">
        <w:t xml:space="preserve">, force, coercion, and deception – </w:t>
      </w:r>
      <w:r>
        <w:t xml:space="preserve"> </w:t>
      </w:r>
      <w:r w:rsidRPr="00CE4A5E">
        <w:t xml:space="preserve">in the government of citizens. It is because they </w:t>
      </w:r>
      <w:r>
        <w:t xml:space="preserve">do so in normal times that they </w:t>
      </w:r>
      <w:r w:rsidRPr="00CE4A5E">
        <w:t>feel constrained to do so in times of emergency. Otherwise, these societies will not be true to who they are. (</w:t>
      </w:r>
      <w:proofErr w:type="spellStart"/>
      <w:r w:rsidRPr="00CE4A5E">
        <w:t>Ignatieff</w:t>
      </w:r>
      <w:proofErr w:type="spellEnd"/>
      <w:r w:rsidRPr="00CE4A5E">
        <w:t xml:space="preserve"> 2004: 16) </w:t>
      </w:r>
      <w:r>
        <w:t xml:space="preserve"> </w:t>
      </w:r>
      <w:r w:rsidRPr="00CE4A5E">
        <w:t xml:space="preserve">According to this line of argument then, democracies only resort to ‘dubious means’ when they face imminent threats rather than as a matter of course. </w:t>
      </w:r>
      <w:r w:rsidRPr="00904FD6">
        <w:rPr>
          <w:u w:val="single"/>
        </w:rPr>
        <w:t>But</w:t>
      </w:r>
      <w:r w:rsidRPr="00CE4A5E">
        <w:t xml:space="preserve"> of course, for </w:t>
      </w:r>
      <w:proofErr w:type="spellStart"/>
      <w:r w:rsidRPr="00CE4A5E">
        <w:t>Ignatieff</w:t>
      </w:r>
      <w:proofErr w:type="spellEnd"/>
      <w:r w:rsidRPr="00CE4A5E">
        <w:t xml:space="preserve">, </w:t>
      </w:r>
      <w:r w:rsidRPr="003D22A8">
        <w:rPr>
          <w:rStyle w:val="StyleBoldUnderline"/>
          <w:rFonts w:eastAsia="Calibri"/>
          <w:highlight w:val="green"/>
        </w:rPr>
        <w:t>this does not preclude the pre-emptive use of violence</w:t>
      </w:r>
      <w:r w:rsidRPr="00904FD6">
        <w:rPr>
          <w:u w:val="single"/>
        </w:rPr>
        <w:t xml:space="preserve">. Indeed, </w:t>
      </w:r>
      <w:r w:rsidRPr="003D22A8">
        <w:rPr>
          <w:rStyle w:val="StyleBoldUnderline"/>
          <w:rFonts w:eastAsia="Calibri"/>
          <w:highlight w:val="green"/>
        </w:rPr>
        <w:t xml:space="preserve">he states </w:t>
      </w:r>
      <w:r w:rsidRPr="00CE4A5E">
        <w:t xml:space="preserve">openly </w:t>
      </w:r>
      <w:r w:rsidRPr="00904FD6">
        <w:rPr>
          <w:u w:val="single"/>
        </w:rPr>
        <w:t>that ‘</w:t>
      </w:r>
      <w:r w:rsidRPr="003D22A8">
        <w:rPr>
          <w:rStyle w:val="StyleBoldUnderline"/>
          <w:rFonts w:eastAsia="Calibri"/>
          <w:highlight w:val="green"/>
        </w:rPr>
        <w:t>hitting terrorists before they can hit you</w:t>
      </w:r>
      <w:r w:rsidRPr="00904FD6">
        <w:rPr>
          <w:u w:val="single"/>
        </w:rPr>
        <w:t xml:space="preserve">, provided that less risky and costly means are unworkable, </w:t>
      </w:r>
      <w:r w:rsidRPr="003D22A8">
        <w:rPr>
          <w:rStyle w:val="StyleBoldUnderline"/>
          <w:rFonts w:eastAsia="Calibri"/>
          <w:highlight w:val="green"/>
        </w:rPr>
        <w:t>is less problematic than full-scale war against states</w:t>
      </w:r>
      <w:r w:rsidRPr="00904FD6">
        <w:rPr>
          <w:u w:val="single"/>
        </w:rPr>
        <w:t>’</w:t>
      </w:r>
      <w:r w:rsidRPr="00CE4A5E">
        <w:t xml:space="preserve"> </w:t>
      </w:r>
      <w:r>
        <w:t xml:space="preserve"> </w:t>
      </w:r>
      <w:r w:rsidRPr="00CE4A5E">
        <w:t xml:space="preserve"> (</w:t>
      </w:r>
      <w:proofErr w:type="spellStart"/>
      <w:r w:rsidRPr="00CE4A5E">
        <w:t>Ignatieff</w:t>
      </w:r>
      <w:proofErr w:type="spellEnd"/>
      <w:r w:rsidRPr="00CE4A5E">
        <w:t xml:space="preserve">, 2004: 163). </w:t>
      </w:r>
      <w:r w:rsidRPr="003D22A8">
        <w:rPr>
          <w:rStyle w:val="StyleBoldUnderline"/>
          <w:rFonts w:eastAsia="Calibri"/>
          <w:highlight w:val="green"/>
        </w:rPr>
        <w:t>This</w:t>
      </w:r>
      <w:r w:rsidRPr="00724805">
        <w:rPr>
          <w:highlight w:val="green"/>
          <w:u w:val="single"/>
        </w:rPr>
        <w:t xml:space="preserve"> </w:t>
      </w:r>
      <w:r w:rsidRPr="00904FD6">
        <w:rPr>
          <w:u w:val="single"/>
        </w:rPr>
        <w:t xml:space="preserve">statement </w:t>
      </w:r>
      <w:r w:rsidRPr="003D22A8">
        <w:rPr>
          <w:rStyle w:val="StyleBoldUnderline"/>
          <w:rFonts w:eastAsia="Calibri"/>
          <w:highlight w:val="green"/>
        </w:rPr>
        <w:t xml:space="preserve">is laden with unavoidable subjective </w:t>
      </w:r>
      <w:proofErr w:type="spellStart"/>
      <w:r w:rsidRPr="003D22A8">
        <w:rPr>
          <w:rStyle w:val="StyleBoldUnderline"/>
          <w:rFonts w:eastAsia="Calibri"/>
          <w:highlight w:val="green"/>
        </w:rPr>
        <w:t>judgements</w:t>
      </w:r>
      <w:proofErr w:type="spellEnd"/>
      <w:r w:rsidRPr="00CE4A5E">
        <w:t xml:space="preserve">. </w:t>
      </w:r>
      <w:r w:rsidRPr="00904FD6">
        <w:rPr>
          <w:u w:val="single"/>
        </w:rPr>
        <w:t xml:space="preserve">It begs numerous questions: </w:t>
      </w:r>
      <w:r w:rsidRPr="003D22A8">
        <w:rPr>
          <w:rStyle w:val="StyleBoldUnderline"/>
          <w:rFonts w:eastAsia="Calibri"/>
          <w:highlight w:val="green"/>
        </w:rPr>
        <w:t>how do we decide who terrorists are</w:t>
      </w:r>
      <w:r w:rsidRPr="00724805">
        <w:rPr>
          <w:highlight w:val="green"/>
          <w:u w:val="single"/>
        </w:rPr>
        <w:t xml:space="preserve"> </w:t>
      </w:r>
      <w:r w:rsidRPr="00904FD6">
        <w:rPr>
          <w:u w:val="single"/>
        </w:rPr>
        <w:t xml:space="preserve">and when they are going to ‘hit’ us? </w:t>
      </w:r>
      <w:r w:rsidRPr="003D22A8">
        <w:rPr>
          <w:rStyle w:val="StyleBoldUnderline"/>
          <w:rFonts w:eastAsia="Calibri"/>
          <w:highlight w:val="green"/>
        </w:rPr>
        <w:t>How do we measure the risks of such actions</w:t>
      </w:r>
      <w:r w:rsidRPr="00904FD6">
        <w:rPr>
          <w:u w:val="single"/>
        </w:rPr>
        <w:t xml:space="preserve">? How do we trade off workability and cost against the pre-emptive act? In what way do we define ‘problematic’? </w:t>
      </w:r>
      <w:r w:rsidRPr="003D22A8">
        <w:rPr>
          <w:rStyle w:val="StyleBoldUnderline"/>
          <w:rFonts w:eastAsia="Calibri"/>
          <w:highlight w:val="green"/>
        </w:rPr>
        <w:t>None of these questions can be answered definitively</w:t>
      </w:r>
      <w:r w:rsidRPr="00CE4A5E">
        <w:t xml:space="preserve">: is the terrorist a threat at the training camp or only when s/he straps on the bomb and boards the train? </w:t>
      </w:r>
      <w:proofErr w:type="spellStart"/>
      <w:r w:rsidRPr="00CE4A5E">
        <w:t>Ignatieff</w:t>
      </w:r>
      <w:proofErr w:type="spellEnd"/>
      <w:r w:rsidRPr="00CE4A5E">
        <w:t xml:space="preserve"> does not tell us how to measure ‘cost’ but one might imagine that, with the intersection of global geopolitics and economic interests, when we talk about cost in this equation we are not just referring to human cost alone. Even if we are primarily focused on the human cost, we cannot be sure that is the only factor in </w:t>
      </w:r>
      <w:proofErr w:type="gramStart"/>
      <w:r w:rsidRPr="00CE4A5E">
        <w:t xml:space="preserve">the </w:t>
      </w:r>
      <w:r>
        <w:t xml:space="preserve"> </w:t>
      </w:r>
      <w:r w:rsidRPr="00CE4A5E">
        <w:t>equation</w:t>
      </w:r>
      <w:proofErr w:type="gramEnd"/>
      <w:r w:rsidRPr="00CE4A5E">
        <w:t xml:space="preserve"> used by decision makers.</w:t>
      </w:r>
      <w:r>
        <w:t xml:space="preserve"> </w:t>
      </w:r>
    </w:p>
    <w:p w14:paraId="7D417952" w14:textId="77777777" w:rsidR="00375013" w:rsidRPr="00FF719B" w:rsidRDefault="00375013" w:rsidP="00375013">
      <w:pPr>
        <w:pStyle w:val="Heading4"/>
      </w:pPr>
      <w:r w:rsidRPr="00FF719B">
        <w:t>B.) Political distance and ongoing disputes</w:t>
      </w:r>
    </w:p>
    <w:p w14:paraId="53D82969" w14:textId="77777777" w:rsidR="00375013" w:rsidRPr="00FF719B" w:rsidRDefault="00375013" w:rsidP="00375013">
      <w:pPr>
        <w:rPr>
          <w:rStyle w:val="StyleStyleBold12pt"/>
        </w:rPr>
      </w:pPr>
      <w:r w:rsidRPr="00FF719B">
        <w:rPr>
          <w:rStyle w:val="StyleStyleBold12pt"/>
        </w:rPr>
        <w:t>Henderson 2</w:t>
      </w:r>
    </w:p>
    <w:p w14:paraId="26B98D45" w14:textId="77777777" w:rsidR="00375013" w:rsidRPr="006C58A4" w:rsidRDefault="00375013" w:rsidP="00375013">
      <w:r w:rsidRPr="006C58A4">
        <w:t>Errol Henderson, Assistant Professor, Dept. of Political Science at the University of Florida, 2002, Democracy and War The End of an Illusion</w:t>
      </w:r>
      <w:proofErr w:type="gramStart"/>
      <w:r w:rsidRPr="006C58A4">
        <w:t>?,</w:t>
      </w:r>
      <w:proofErr w:type="gramEnd"/>
      <w:r w:rsidRPr="006C58A4">
        <w:t xml:space="preserve"> p. 146</w:t>
      </w:r>
    </w:p>
    <w:p w14:paraId="376D47AA" w14:textId="77777777" w:rsidR="00375013" w:rsidRPr="00EA7D28" w:rsidRDefault="00375013" w:rsidP="00375013">
      <w:pPr>
        <w:pStyle w:val="card"/>
        <w:rPr>
          <w:b/>
          <w:bCs/>
          <w:sz w:val="22"/>
        </w:rPr>
      </w:pPr>
      <w:r w:rsidRPr="006C58A4">
        <w:t xml:space="preserve">Are Democracies Less Likely to Fight Each Other? The replication and extension of </w:t>
      </w:r>
      <w:proofErr w:type="spellStart"/>
      <w:r w:rsidRPr="006C58A4">
        <w:t>Oneal</w:t>
      </w:r>
      <w:proofErr w:type="spellEnd"/>
      <w:r w:rsidRPr="006C58A4">
        <w:t xml:space="preserve"> and </w:t>
      </w:r>
      <w:proofErr w:type="spellStart"/>
      <w:r w:rsidRPr="006C58A4">
        <w:t>Russett</w:t>
      </w:r>
      <w:proofErr w:type="spellEnd"/>
      <w:r w:rsidRPr="006C58A4">
        <w:t xml:space="preserve"> (1997), which is one of the most important studies on the DPP, showed that </w:t>
      </w:r>
      <w:r w:rsidRPr="003D22A8">
        <w:rPr>
          <w:rStyle w:val="StyleBoldUnderline"/>
          <w:rFonts w:eastAsia="Calibri"/>
          <w:highlight w:val="green"/>
        </w:rPr>
        <w:t>democracies are not significantly less likely to fight each other</w:t>
      </w:r>
      <w:r w:rsidRPr="006C58A4">
        <w:t>. The results demon</w:t>
      </w:r>
      <w:r w:rsidRPr="006C58A4">
        <w:softHyphen/>
        <w:t xml:space="preserve">strate that </w:t>
      </w:r>
      <w:proofErr w:type="spellStart"/>
      <w:r w:rsidRPr="006C58A4">
        <w:t>Oneal</w:t>
      </w:r>
      <w:proofErr w:type="spellEnd"/>
      <w:r w:rsidRPr="006C58A4">
        <w:t xml:space="preserve"> and </w:t>
      </w:r>
      <w:proofErr w:type="spellStart"/>
      <w:r w:rsidRPr="006C58A4">
        <w:t>Russett’s</w:t>
      </w:r>
      <w:proofErr w:type="spellEnd"/>
      <w:r w:rsidRPr="006C58A4">
        <w:t xml:space="preserve"> (1997) findings in support of the DPP are not robust and that </w:t>
      </w:r>
      <w:r w:rsidRPr="003D22A8">
        <w:rPr>
          <w:rStyle w:val="StyleBoldUnderline"/>
          <w:rFonts w:eastAsia="Calibri"/>
        </w:rPr>
        <w:t>joint democracy does not reduce the probability of international conflict for pairs of states during the postwar era.</w:t>
      </w:r>
      <w:r w:rsidRPr="006C58A4">
        <w:t xml:space="preserve"> Simple and straightforward modifications of </w:t>
      </w:r>
      <w:proofErr w:type="spellStart"/>
      <w:r w:rsidRPr="006C58A4">
        <w:t>Oneal</w:t>
      </w:r>
      <w:proofErr w:type="spellEnd"/>
      <w:r w:rsidRPr="006C58A4">
        <w:t xml:space="preserve"> and </w:t>
      </w:r>
      <w:proofErr w:type="spellStart"/>
      <w:r w:rsidRPr="006C58A4">
        <w:t>Russett’s</w:t>
      </w:r>
      <w:proofErr w:type="spellEnd"/>
      <w:r w:rsidRPr="006C58A4">
        <w:t xml:space="preserve"> (1997) research design generated these dramatically contradictory results. Specifically</w:t>
      </w:r>
      <w:r w:rsidRPr="003D22A8">
        <w:rPr>
          <w:rStyle w:val="StyleBoldUnderline"/>
          <w:rFonts w:eastAsia="Calibri"/>
        </w:rPr>
        <w:t xml:space="preserve">, </w:t>
      </w:r>
      <w:r w:rsidRPr="003D22A8">
        <w:rPr>
          <w:rStyle w:val="StyleBoldUnderline"/>
          <w:rFonts w:eastAsia="Calibri"/>
          <w:highlight w:val="green"/>
        </w:rPr>
        <w:t xml:space="preserve">by teasing out the separate impact of democracy and political distance </w:t>
      </w:r>
      <w:r w:rsidRPr="003D22A8">
        <w:rPr>
          <w:rStyle w:val="StyleBoldUnderline"/>
          <w:rFonts w:eastAsia="Calibri"/>
        </w:rPr>
        <w:t xml:space="preserve">(or political dissimilarity) </w:t>
      </w:r>
      <w:r w:rsidRPr="003D22A8">
        <w:rPr>
          <w:rStyle w:val="StyleBoldUnderline"/>
          <w:rFonts w:eastAsia="Calibri"/>
          <w:highlight w:val="green"/>
        </w:rPr>
        <w:t>and by not coding cases of ongoing disputes as new cases of conflict, it became clear that there is no significant relationship between joint democracy and the likelihood of international war</w:t>
      </w:r>
      <w:r w:rsidRPr="00724805">
        <w:rPr>
          <w:highlight w:val="green"/>
        </w:rPr>
        <w:t xml:space="preserve"> </w:t>
      </w:r>
      <w:r w:rsidRPr="006C58A4">
        <w:t>or militarized interstate dispute (MID) for states during the postwar era. These findings suggest that the post—Cold War strategy of “democratic enlargement,” which is aimed at ensuring peace by enlarging the community of democratic states, is quite a thin reed on which to rest a state’s foreign policy—much less the hope for international peace.</w:t>
      </w:r>
    </w:p>
    <w:p w14:paraId="7663160D" w14:textId="77777777" w:rsidR="00375013" w:rsidRPr="00EA7D28" w:rsidRDefault="00375013" w:rsidP="00375013">
      <w:pPr>
        <w:pStyle w:val="Heading4"/>
      </w:pPr>
      <w:r w:rsidRPr="00EA7D28">
        <w:t xml:space="preserve">C.) No causal explanations </w:t>
      </w:r>
    </w:p>
    <w:p w14:paraId="5251F3FF" w14:textId="77777777" w:rsidR="00375013" w:rsidRPr="00EA7D28" w:rsidRDefault="00375013" w:rsidP="00375013">
      <w:pPr>
        <w:rPr>
          <w:rStyle w:val="StyleStyleBold12pt"/>
        </w:rPr>
      </w:pPr>
      <w:r w:rsidRPr="00EA7D28">
        <w:rPr>
          <w:rStyle w:val="StyleStyleBold12pt"/>
        </w:rPr>
        <w:t xml:space="preserve">Brock </w:t>
      </w:r>
      <w:proofErr w:type="spellStart"/>
      <w:r w:rsidRPr="00EA7D28">
        <w:rPr>
          <w:rStyle w:val="StyleStyleBold12pt"/>
        </w:rPr>
        <w:t>Geis</w:t>
      </w:r>
      <w:proofErr w:type="spellEnd"/>
      <w:r w:rsidRPr="00EA7D28">
        <w:rPr>
          <w:rStyle w:val="StyleStyleBold12pt"/>
        </w:rPr>
        <w:t xml:space="preserve"> and Muller 6</w:t>
      </w:r>
    </w:p>
    <w:p w14:paraId="2D0A6078" w14:textId="77777777" w:rsidR="00375013" w:rsidRPr="006217EA" w:rsidRDefault="00375013" w:rsidP="00375013">
      <w:proofErr w:type="spellStart"/>
      <w:r>
        <w:t>Lothar</w:t>
      </w:r>
      <w:proofErr w:type="spellEnd"/>
      <w:r>
        <w:t>, Professor @ Frankfurt, Anna, Research Fellow @ Frankfurt, Professor of IR @ Frankfurt, Democratic Wars, pg. 4-5</w:t>
      </w:r>
    </w:p>
    <w:p w14:paraId="0223A57A" w14:textId="77777777" w:rsidR="00375013" w:rsidRPr="00EA7D28" w:rsidRDefault="00375013" w:rsidP="00375013">
      <w:pPr>
        <w:pStyle w:val="card"/>
        <w:rPr>
          <w:rStyle w:val="StyleStyleBold12pt"/>
          <w:b w:val="0"/>
          <w:bCs/>
        </w:rPr>
      </w:pPr>
      <w:r>
        <w:t>T</w:t>
      </w:r>
      <w:r w:rsidRPr="006217EA">
        <w:t xml:space="preserve">he present volume is motivated by unease about the prevalence </w:t>
      </w:r>
      <w:proofErr w:type="gramStart"/>
      <w:r w:rsidRPr="006217EA">
        <w:t xml:space="preserve">of </w:t>
      </w:r>
      <w:r>
        <w:t xml:space="preserve"> </w:t>
      </w:r>
      <w:r w:rsidRPr="006217EA">
        <w:t>quantitative</w:t>
      </w:r>
      <w:proofErr w:type="gramEnd"/>
      <w:r w:rsidRPr="006217EA">
        <w:t xml:space="preserve"> studies on democratic peace. </w:t>
      </w:r>
      <w:r w:rsidRPr="003D22A8">
        <w:rPr>
          <w:rStyle w:val="StyleBoldUnderline"/>
          <w:rFonts w:eastAsia="Calibri"/>
        </w:rPr>
        <w:t xml:space="preserve">Most of the research </w:t>
      </w:r>
      <w:proofErr w:type="gramStart"/>
      <w:r w:rsidRPr="003D22A8">
        <w:rPr>
          <w:rStyle w:val="StyleBoldUnderline"/>
          <w:rFonts w:eastAsia="Calibri"/>
        </w:rPr>
        <w:t>efforts  over</w:t>
      </w:r>
      <w:proofErr w:type="gramEnd"/>
      <w:r w:rsidRPr="003D22A8">
        <w:rPr>
          <w:rStyle w:val="StyleBoldUnderline"/>
          <w:rFonts w:eastAsia="Calibri"/>
        </w:rPr>
        <w:t xml:space="preserve"> the last 15 years have been focused on hypothesis-testing</w:t>
      </w:r>
      <w:r w:rsidRPr="006217EA">
        <w:t xml:space="preserve"> within </w:t>
      </w:r>
      <w:r>
        <w:t xml:space="preserve"> </w:t>
      </w:r>
      <w:r w:rsidRPr="006217EA">
        <w:t xml:space="preserve">one of the established approaches, </w:t>
      </w:r>
      <w:r w:rsidRPr="003D22A8">
        <w:rPr>
          <w:rStyle w:val="StyleBoldUnderline"/>
          <w:rFonts w:eastAsia="Calibri"/>
        </w:rPr>
        <w:t xml:space="preserve">but </w:t>
      </w:r>
      <w:r w:rsidRPr="003D22A8">
        <w:rPr>
          <w:rStyle w:val="StyleBoldUnderline"/>
          <w:rFonts w:eastAsia="Calibri"/>
          <w:highlight w:val="green"/>
        </w:rPr>
        <w:t>we still have no coherent theory</w:t>
      </w:r>
      <w:r w:rsidRPr="00724805">
        <w:rPr>
          <w:highlight w:val="green"/>
        </w:rPr>
        <w:t xml:space="preserve">.  </w:t>
      </w:r>
      <w:r w:rsidRPr="003D22A8">
        <w:rPr>
          <w:rStyle w:val="StyleBoldUnderline"/>
          <w:rFonts w:eastAsia="Calibri"/>
          <w:highlight w:val="green"/>
        </w:rPr>
        <w:t xml:space="preserve">Statistical tests do not inquire into causal mechanisms, they </w:t>
      </w:r>
      <w:proofErr w:type="gramStart"/>
      <w:r w:rsidRPr="003D22A8">
        <w:rPr>
          <w:rStyle w:val="StyleBoldUnderline"/>
          <w:rFonts w:eastAsia="Calibri"/>
          <w:highlight w:val="green"/>
        </w:rPr>
        <w:t>establish  correlations</w:t>
      </w:r>
      <w:proofErr w:type="gramEnd"/>
      <w:r w:rsidRPr="003D22A8">
        <w:rPr>
          <w:rStyle w:val="StyleBoldUnderline"/>
          <w:rFonts w:eastAsia="Calibri"/>
        </w:rPr>
        <w:t xml:space="preserve"> that can plausibly be interpreted as causation. </w:t>
      </w:r>
      <w:r w:rsidRPr="003D22A8">
        <w:rPr>
          <w:rStyle w:val="StyleBoldUnderline"/>
          <w:rFonts w:eastAsia="Calibri"/>
          <w:highlight w:val="green"/>
        </w:rPr>
        <w:t xml:space="preserve">They do </w:t>
      </w:r>
      <w:proofErr w:type="gramStart"/>
      <w:r w:rsidRPr="003D22A8">
        <w:rPr>
          <w:rStyle w:val="StyleBoldUnderline"/>
          <w:rFonts w:eastAsia="Calibri"/>
          <w:highlight w:val="green"/>
        </w:rPr>
        <w:t>not  trace</w:t>
      </w:r>
      <w:proofErr w:type="gramEnd"/>
      <w:r w:rsidRPr="003D22A8">
        <w:rPr>
          <w:rStyle w:val="StyleBoldUnderline"/>
          <w:rFonts w:eastAsia="Calibri"/>
          <w:highlight w:val="green"/>
        </w:rPr>
        <w:t xml:space="preserve"> the cause-effect chains that lead from </w:t>
      </w:r>
      <w:r w:rsidRPr="003D22A8">
        <w:rPr>
          <w:rStyle w:val="StyleBoldUnderline"/>
          <w:rFonts w:eastAsia="Calibri"/>
        </w:rPr>
        <w:t>the independent variable  (</w:t>
      </w:r>
      <w:r w:rsidRPr="003D22A8">
        <w:rPr>
          <w:rStyle w:val="StyleBoldUnderline"/>
          <w:rFonts w:eastAsia="Calibri"/>
          <w:highlight w:val="green"/>
        </w:rPr>
        <w:t>democracy</w:t>
      </w:r>
      <w:r w:rsidRPr="003D22A8">
        <w:rPr>
          <w:rStyle w:val="StyleBoldUnderline"/>
          <w:rFonts w:eastAsia="Calibri"/>
        </w:rPr>
        <w:t xml:space="preserve">) </w:t>
      </w:r>
      <w:r w:rsidRPr="003D22A8">
        <w:rPr>
          <w:rStyle w:val="StyleBoldUnderline"/>
          <w:rFonts w:eastAsia="Calibri"/>
          <w:highlight w:val="green"/>
        </w:rPr>
        <w:t>to</w:t>
      </w:r>
      <w:r w:rsidRPr="003D22A8">
        <w:rPr>
          <w:rStyle w:val="StyleBoldUnderline"/>
          <w:rFonts w:eastAsia="Calibri"/>
        </w:rPr>
        <w:t xml:space="preserve"> the dependent variable (</w:t>
      </w:r>
      <w:r w:rsidRPr="003D22A8">
        <w:rPr>
          <w:rStyle w:val="StyleBoldUnderline"/>
          <w:rFonts w:eastAsia="Calibri"/>
          <w:highlight w:val="green"/>
        </w:rPr>
        <w:t>external [</w:t>
      </w:r>
      <w:proofErr w:type="spellStart"/>
      <w:r w:rsidRPr="003D22A8">
        <w:rPr>
          <w:rStyle w:val="StyleBoldUnderline"/>
          <w:rFonts w:eastAsia="Calibri"/>
          <w:highlight w:val="green"/>
        </w:rPr>
        <w:t>nonjvlolent</w:t>
      </w:r>
      <w:proofErr w:type="spellEnd"/>
      <w:r w:rsidRPr="003D22A8">
        <w:rPr>
          <w:rStyle w:val="StyleBoldUnderline"/>
          <w:rFonts w:eastAsia="Calibri"/>
          <w:highlight w:val="green"/>
        </w:rPr>
        <w:t xml:space="preserve"> </w:t>
      </w:r>
      <w:proofErr w:type="spellStart"/>
      <w:r w:rsidRPr="003D22A8">
        <w:rPr>
          <w:rStyle w:val="StyleBoldUnderline"/>
          <w:rFonts w:eastAsia="Calibri"/>
          <w:highlight w:val="green"/>
        </w:rPr>
        <w:t>behaviour</w:t>
      </w:r>
      <w:proofErr w:type="spellEnd"/>
      <w:r w:rsidRPr="003D22A8">
        <w:rPr>
          <w:rStyle w:val="StyleBoldUnderline"/>
          <w:rFonts w:eastAsia="Calibri"/>
        </w:rPr>
        <w:t>).</w:t>
      </w:r>
      <w:r w:rsidRPr="006217EA">
        <w:t xml:space="preserve"> </w:t>
      </w:r>
      <w:r>
        <w:t xml:space="preserve"> </w:t>
      </w:r>
      <w:r w:rsidRPr="003D22A8">
        <w:rPr>
          <w:rStyle w:val="StyleBoldUnderline"/>
          <w:rFonts w:eastAsia="Calibri"/>
        </w:rPr>
        <w:t xml:space="preserve">Quantitative studies have produced a rich store of statistical data </w:t>
      </w:r>
      <w:proofErr w:type="gramStart"/>
      <w:r w:rsidRPr="003D22A8">
        <w:rPr>
          <w:rStyle w:val="StyleBoldUnderline"/>
          <w:rFonts w:eastAsia="Calibri"/>
        </w:rPr>
        <w:t>which  spell</w:t>
      </w:r>
      <w:proofErr w:type="gramEnd"/>
      <w:r w:rsidRPr="003D22A8">
        <w:rPr>
          <w:rStyle w:val="StyleBoldUnderline"/>
          <w:rFonts w:eastAsia="Calibri"/>
        </w:rPr>
        <w:t xml:space="preserve"> out regularities in the </w:t>
      </w:r>
      <w:proofErr w:type="spellStart"/>
      <w:r w:rsidRPr="003D22A8">
        <w:rPr>
          <w:rStyle w:val="StyleBoldUnderline"/>
          <w:rFonts w:eastAsia="Calibri"/>
        </w:rPr>
        <w:t>behaviour</w:t>
      </w:r>
      <w:proofErr w:type="spellEnd"/>
      <w:r w:rsidRPr="003D22A8">
        <w:rPr>
          <w:rStyle w:val="StyleBoldUnderline"/>
          <w:rFonts w:eastAsia="Calibri"/>
        </w:rPr>
        <w:t xml:space="preserve"> of democracies; their pay-off,  however, is limited when it comes to explaining war</w:t>
      </w:r>
      <w:r w:rsidRPr="006217EA">
        <w:t xml:space="preserve">. The regularities </w:t>
      </w:r>
      <w:proofErr w:type="gramStart"/>
      <w:r w:rsidRPr="006217EA">
        <w:t xml:space="preserve">are </w:t>
      </w:r>
      <w:r>
        <w:t xml:space="preserve"> </w:t>
      </w:r>
      <w:r w:rsidRPr="006217EA">
        <w:t>derived</w:t>
      </w:r>
      <w:proofErr w:type="gramEnd"/>
      <w:r w:rsidRPr="006217EA">
        <w:t xml:space="preserve"> from correlations, and in order to proceed from correlation to </w:t>
      </w:r>
      <w:r>
        <w:t xml:space="preserve"> </w:t>
      </w:r>
      <w:r w:rsidRPr="006217EA">
        <w:t xml:space="preserve">causation, quantitative studies produce more correlations. </w:t>
      </w:r>
      <w:r w:rsidRPr="003D22A8">
        <w:rPr>
          <w:rStyle w:val="StyleBoldUnderline"/>
          <w:rFonts w:eastAsia="Calibri"/>
        </w:rPr>
        <w:t xml:space="preserve">The </w:t>
      </w:r>
      <w:proofErr w:type="gramStart"/>
      <w:r w:rsidRPr="003D22A8">
        <w:rPr>
          <w:rStyle w:val="StyleBoldUnderline"/>
          <w:rFonts w:eastAsia="Calibri"/>
        </w:rPr>
        <w:t>respective  findings</w:t>
      </w:r>
      <w:proofErr w:type="gramEnd"/>
      <w:r w:rsidRPr="003D22A8">
        <w:rPr>
          <w:rStyle w:val="StyleBoldUnderline"/>
          <w:rFonts w:eastAsia="Calibri"/>
        </w:rPr>
        <w:t xml:space="preserve"> produce hypotheses which formulate a supposed fixed cause/  effect relationship</w:t>
      </w:r>
      <w:r w:rsidRPr="006217EA">
        <w:t xml:space="preserve">. The statistics, however, confirm the hypotheses </w:t>
      </w:r>
      <w:proofErr w:type="gramStart"/>
      <w:r w:rsidRPr="006217EA">
        <w:t xml:space="preserve">only </w:t>
      </w:r>
      <w:r>
        <w:t xml:space="preserve"> </w:t>
      </w:r>
      <w:r w:rsidRPr="006217EA">
        <w:t>in</w:t>
      </w:r>
      <w:proofErr w:type="gramEnd"/>
      <w:r w:rsidRPr="006217EA">
        <w:t xml:space="preserve"> a probabilistic way.) </w:t>
      </w:r>
      <w:r>
        <w:t xml:space="preserve"> </w:t>
      </w:r>
      <w:r w:rsidRPr="003D22A8">
        <w:rPr>
          <w:rStyle w:val="StyleBoldUnderline"/>
          <w:rFonts w:eastAsia="Calibri"/>
          <w:highlight w:val="green"/>
        </w:rPr>
        <w:t>If we look at single cases, probabilistic hypotheses are of little help</w:t>
      </w:r>
      <w:r w:rsidRPr="00724805">
        <w:rPr>
          <w:highlight w:val="green"/>
        </w:rPr>
        <w:t xml:space="preserve">.  </w:t>
      </w:r>
      <w:r w:rsidRPr="003D22A8">
        <w:rPr>
          <w:rStyle w:val="StyleBoldUnderline"/>
          <w:rFonts w:eastAsia="Calibri"/>
          <w:highlight w:val="green"/>
        </w:rPr>
        <w:t>Countries</w:t>
      </w:r>
      <w:r w:rsidRPr="00724805">
        <w:rPr>
          <w:highlight w:val="green"/>
        </w:rPr>
        <w:t xml:space="preserve"> </w:t>
      </w:r>
      <w:r w:rsidRPr="006217EA">
        <w:t xml:space="preserve">do not initiate a 7S per cent military dispute, and they do </w:t>
      </w:r>
      <w:proofErr w:type="gramStart"/>
      <w:r w:rsidRPr="006217EA">
        <w:t xml:space="preserve">not </w:t>
      </w:r>
      <w:r>
        <w:t xml:space="preserve"> </w:t>
      </w:r>
      <w:r w:rsidRPr="006217EA">
        <w:t>go</w:t>
      </w:r>
      <w:proofErr w:type="gramEnd"/>
      <w:r w:rsidRPr="006217EA">
        <w:t xml:space="preserve"> to war 81 per cent. They </w:t>
      </w:r>
      <w:r w:rsidRPr="003D22A8">
        <w:rPr>
          <w:rStyle w:val="StyleBoldUnderline"/>
          <w:rFonts w:eastAsia="Calibri"/>
          <w:highlight w:val="green"/>
        </w:rPr>
        <w:t>either go to war or they do not</w:t>
      </w:r>
      <w:r w:rsidRPr="006217EA">
        <w:t xml:space="preserve">. Thus, </w:t>
      </w:r>
      <w:proofErr w:type="gramStart"/>
      <w:r w:rsidRPr="006217EA">
        <w:t xml:space="preserve">two </w:t>
      </w:r>
      <w:r>
        <w:t xml:space="preserve"> </w:t>
      </w:r>
      <w:r w:rsidRPr="006217EA">
        <w:t>questions</w:t>
      </w:r>
      <w:proofErr w:type="gramEnd"/>
      <w:r w:rsidRPr="006217EA">
        <w:t xml:space="preserve"> arise: </w:t>
      </w:r>
      <w:r>
        <w:t xml:space="preserve"> </w:t>
      </w:r>
      <w:r w:rsidRPr="006217EA">
        <w:t xml:space="preserve">• How can democracies decide for and against military dispute initiation </w:t>
      </w:r>
      <w:r>
        <w:t xml:space="preserve"> </w:t>
      </w:r>
      <w:r w:rsidRPr="006217EA">
        <w:t>or war, and which intrinsic capabilities or attributes enable them to</w:t>
      </w:r>
      <w:r>
        <w:t xml:space="preserve"> </w:t>
      </w:r>
      <w:r w:rsidRPr="006217EA">
        <w:t xml:space="preserve">choose one or the other option (though with different relative </w:t>
      </w:r>
      <w:r>
        <w:t xml:space="preserve"> </w:t>
      </w:r>
      <w:r w:rsidRPr="006217EA">
        <w:t xml:space="preserve">frequency)? </w:t>
      </w:r>
      <w:r>
        <w:t xml:space="preserve"> </w:t>
      </w:r>
      <w:r w:rsidRPr="006217EA">
        <w:t xml:space="preserve">• What are the conditions under which one or the other option </w:t>
      </w:r>
      <w:proofErr w:type="gramStart"/>
      <w:r w:rsidRPr="006217EA">
        <w:t xml:space="preserve">is </w:t>
      </w:r>
      <w:r>
        <w:t xml:space="preserve"> </w:t>
      </w:r>
      <w:r w:rsidRPr="006217EA">
        <w:t>chosen</w:t>
      </w:r>
      <w:proofErr w:type="gramEnd"/>
      <w:r w:rsidRPr="006217EA">
        <w:t xml:space="preserve">? </w:t>
      </w:r>
      <w:r>
        <w:t xml:space="preserve"> </w:t>
      </w:r>
      <w:r w:rsidRPr="006217EA">
        <w:t xml:space="preserve">Probabilistic formulations which rely on statistical findings have </w:t>
      </w:r>
      <w:proofErr w:type="gramStart"/>
      <w:r w:rsidRPr="006217EA">
        <w:t xml:space="preserve">a </w:t>
      </w:r>
      <w:r>
        <w:t xml:space="preserve"> </w:t>
      </w:r>
      <w:proofErr w:type="spellStart"/>
      <w:r w:rsidRPr="006217EA">
        <w:t>propensityto</w:t>
      </w:r>
      <w:proofErr w:type="spellEnd"/>
      <w:proofErr w:type="gramEnd"/>
      <w:r w:rsidRPr="006217EA">
        <w:t xml:space="preserve"> self-immunization. Counter-examples can be disposed </w:t>
      </w:r>
      <w:proofErr w:type="gramStart"/>
      <w:r w:rsidRPr="006217EA">
        <w:t xml:space="preserve">of </w:t>
      </w:r>
      <w:r>
        <w:t xml:space="preserve"> </w:t>
      </w:r>
      <w:r w:rsidRPr="006217EA">
        <w:t>with</w:t>
      </w:r>
      <w:proofErr w:type="gramEnd"/>
      <w:r w:rsidRPr="006217EA">
        <w:t xml:space="preserve"> the 'anecdotal evidence' argument. </w:t>
      </w:r>
      <w:r w:rsidRPr="003D22A8">
        <w:rPr>
          <w:rStyle w:val="StyleBoldUnderline"/>
          <w:rFonts w:eastAsia="Calibri"/>
        </w:rPr>
        <w:t xml:space="preserve">This is quite problematic - </w:t>
      </w:r>
      <w:proofErr w:type="gramStart"/>
      <w:r w:rsidRPr="00724805">
        <w:t>if  the</w:t>
      </w:r>
      <w:proofErr w:type="gramEnd"/>
      <w:r w:rsidRPr="00724805">
        <w:t xml:space="preserve"> theory has any validity, it should stand the test of 'salient cases' as  </w:t>
      </w:r>
      <w:proofErr w:type="spellStart"/>
      <w:r w:rsidRPr="00724805">
        <w:t>wellas</w:t>
      </w:r>
      <w:proofErr w:type="spellEnd"/>
      <w:r w:rsidRPr="00724805">
        <w:t xml:space="preserve"> random evidence. Salient cases, in our understanding, are </w:t>
      </w:r>
      <w:proofErr w:type="gramStart"/>
      <w:r w:rsidRPr="00724805">
        <w:t>those  major</w:t>
      </w:r>
      <w:proofErr w:type="gramEnd"/>
      <w:r w:rsidRPr="00724805">
        <w:t xml:space="preserve"> events involving the use of military force that have a decisive  </w:t>
      </w:r>
      <w:proofErr w:type="spellStart"/>
      <w:r w:rsidRPr="00724805">
        <w:t>impacton</w:t>
      </w:r>
      <w:proofErr w:type="spellEnd"/>
      <w:r w:rsidRPr="00724805">
        <w:t xml:space="preserve"> the course of history.</w:t>
      </w:r>
      <w:r>
        <w:t xml:space="preserve"> </w:t>
      </w:r>
    </w:p>
    <w:p w14:paraId="2C8FF08B" w14:textId="77777777" w:rsidR="00375013" w:rsidRPr="00EA7D28" w:rsidRDefault="00375013" w:rsidP="00375013">
      <w:pPr>
        <w:pStyle w:val="Heading4"/>
      </w:pPr>
      <w:r w:rsidRPr="00EA7D28">
        <w:t>Even if they’re right, we shouldn’t assume democratic peace theory solves violence- it only increases the risk of poor policy planning and instability</w:t>
      </w:r>
    </w:p>
    <w:p w14:paraId="290BD952" w14:textId="77777777" w:rsidR="00375013" w:rsidRPr="00EA7D28" w:rsidRDefault="00375013" w:rsidP="00375013">
      <w:pPr>
        <w:rPr>
          <w:rStyle w:val="StyleStyleBold12pt"/>
        </w:rPr>
      </w:pPr>
      <w:r>
        <w:rPr>
          <w:rStyle w:val="StyleStyleBold12pt"/>
        </w:rPr>
        <w:t>Little ‘</w:t>
      </w:r>
      <w:r w:rsidRPr="00EA7D28">
        <w:rPr>
          <w:rStyle w:val="StyleStyleBold12pt"/>
        </w:rPr>
        <w:t>5</w:t>
      </w:r>
    </w:p>
    <w:p w14:paraId="469CDA95" w14:textId="77777777" w:rsidR="00375013" w:rsidRDefault="00375013" w:rsidP="00375013">
      <w:r w:rsidRPr="00AF676D">
        <w:t xml:space="preserve"> </w:t>
      </w:r>
      <w:r w:rsidRPr="001A23AE">
        <w:t xml:space="preserve">(Adrian Lecturer in Political Theory, University of Melbourne, September, </w:t>
      </w:r>
      <w:r w:rsidRPr="006F3612">
        <w:t>http://auspsa.anu.edu.au/proceedings/publications/Littlepaper.pdf</w:t>
      </w:r>
      <w:r w:rsidRPr="001A23AE">
        <w:t>)</w:t>
      </w:r>
    </w:p>
    <w:p w14:paraId="0A7A5E06" w14:textId="77777777" w:rsidR="00375013" w:rsidRPr="00904FD6" w:rsidRDefault="00375013" w:rsidP="00375013">
      <w:pPr>
        <w:pStyle w:val="card"/>
        <w:rPr>
          <w:u w:val="single"/>
        </w:rPr>
      </w:pPr>
      <w:r w:rsidRPr="003D22A8">
        <w:rPr>
          <w:rStyle w:val="StyleBoldUnderline"/>
          <w:rFonts w:eastAsia="Calibri"/>
          <w:highlight w:val="green"/>
        </w:rPr>
        <w:t xml:space="preserve">The politics of violence and democracy </w:t>
      </w:r>
      <w:r w:rsidRPr="003D22A8">
        <w:rPr>
          <w:rStyle w:val="StyleBoldUnderline"/>
          <w:rFonts w:eastAsia="Calibri"/>
        </w:rPr>
        <w:t xml:space="preserve">in Northern Ireland </w:t>
      </w:r>
      <w:r w:rsidRPr="003D22A8">
        <w:rPr>
          <w:rStyle w:val="StyleBoldUnderline"/>
          <w:rFonts w:eastAsia="Calibri"/>
          <w:highlight w:val="green"/>
        </w:rPr>
        <w:t>is an ongoing process without an end state.</w:t>
      </w:r>
      <w:r w:rsidRPr="003D22A8">
        <w:rPr>
          <w:rStyle w:val="StyleBoldUnderline"/>
          <w:rFonts w:eastAsia="Calibri"/>
        </w:rPr>
        <w:t xml:space="preserve"> Just as Alain </w:t>
      </w:r>
      <w:proofErr w:type="spellStart"/>
      <w:r w:rsidRPr="003D22A8">
        <w:rPr>
          <w:rStyle w:val="StyleBoldUnderline"/>
          <w:rFonts w:eastAsia="Calibri"/>
        </w:rPr>
        <w:t>Badiou</w:t>
      </w:r>
      <w:proofErr w:type="spellEnd"/>
      <w:r w:rsidRPr="003D22A8">
        <w:rPr>
          <w:rStyle w:val="StyleBoldUnderline"/>
          <w:rFonts w:eastAsia="Calibri"/>
        </w:rPr>
        <w:t xml:space="preserve"> argues that ‘</w:t>
      </w:r>
      <w:r w:rsidRPr="003D22A8">
        <w:rPr>
          <w:rStyle w:val="StyleBoldUnderline"/>
          <w:rFonts w:eastAsia="Calibri"/>
          <w:highlight w:val="green"/>
        </w:rPr>
        <w:t xml:space="preserve">every politics worthy of </w:t>
      </w:r>
      <w:proofErr w:type="gramStart"/>
      <w:r w:rsidRPr="003D22A8">
        <w:rPr>
          <w:rStyle w:val="StyleBoldUnderline"/>
          <w:rFonts w:eastAsia="Calibri"/>
          <w:highlight w:val="green"/>
        </w:rPr>
        <w:t>the  name</w:t>
      </w:r>
      <w:proofErr w:type="gramEnd"/>
      <w:r w:rsidRPr="003D22A8">
        <w:rPr>
          <w:rStyle w:val="StyleBoldUnderline"/>
          <w:rFonts w:eastAsia="Calibri"/>
          <w:highlight w:val="green"/>
        </w:rPr>
        <w:t xml:space="preserve"> finds its point of departure in the way people represent their lives and rights’</w:t>
      </w:r>
      <w:r w:rsidRPr="003D22A8">
        <w:rPr>
          <w:rStyle w:val="StyleBoldUnderline"/>
          <w:rFonts w:eastAsia="Calibri"/>
        </w:rPr>
        <w:t xml:space="preserve"> </w:t>
      </w:r>
      <w:r>
        <w:t xml:space="preserve"> (</w:t>
      </w:r>
      <w:proofErr w:type="spellStart"/>
      <w:r>
        <w:t>Badiou</w:t>
      </w:r>
      <w:proofErr w:type="spellEnd"/>
      <w:r>
        <w:t xml:space="preserve"> 2001: 10), </w:t>
      </w:r>
      <w:r w:rsidRPr="003D22A8">
        <w:rPr>
          <w:rStyle w:val="StyleBoldUnderline"/>
          <w:rFonts w:eastAsia="Calibri"/>
        </w:rPr>
        <w:t>so must every projected idea of democratic politics be grounded in  the context of everyday life</w:t>
      </w:r>
      <w:r>
        <w:t xml:space="preserve">. In Northern Ireland, as everywhere else, a democratic politics free from violence is </w:t>
      </w:r>
      <w:proofErr w:type="spellStart"/>
      <w:r>
        <w:t>unrealisable</w:t>
      </w:r>
      <w:proofErr w:type="spellEnd"/>
      <w:r>
        <w:t xml:space="preserve">. The Northern Ireland polity is built </w:t>
      </w:r>
      <w:proofErr w:type="gramStart"/>
      <w:r>
        <w:t>upon  the</w:t>
      </w:r>
      <w:proofErr w:type="gramEnd"/>
      <w:r>
        <w:t xml:space="preserve"> foundations of violent conflict and the political identities which contest the  democratic arena are derived from that context. In this sense the thrust of </w:t>
      </w:r>
      <w:proofErr w:type="gramStart"/>
      <w:r>
        <w:t>Foucault’s  argument</w:t>
      </w:r>
      <w:proofErr w:type="gramEnd"/>
      <w:r>
        <w:t xml:space="preserve"> seems wholly pertinent: the articulation of a peaceful democratic politics  runs contrary to the antagonistic past which preceded contemporary conditions. Thus</w:t>
      </w:r>
      <w:proofErr w:type="gramStart"/>
      <w:r>
        <w:t>,  our</w:t>
      </w:r>
      <w:proofErr w:type="gramEnd"/>
      <w:r>
        <w:t xml:space="preserve"> inscription of the present is always an articulation of the past. In Northern </w:t>
      </w:r>
      <w:proofErr w:type="gramStart"/>
      <w:r>
        <w:t>Ireland  this</w:t>
      </w:r>
      <w:proofErr w:type="gramEnd"/>
      <w:r>
        <w:t xml:space="preserve"> will always reflect the violence of the past and this is a salutary lesson for  democratic theory. </w:t>
      </w:r>
      <w:r w:rsidRPr="003D22A8">
        <w:rPr>
          <w:rStyle w:val="StyleBoldUnderline"/>
          <w:rFonts w:eastAsia="Calibri"/>
          <w:highlight w:val="green"/>
        </w:rPr>
        <w:t xml:space="preserve">Visions of democracy that ignore the centrality of violence in the past </w:t>
      </w:r>
      <w:r w:rsidRPr="003D22A8">
        <w:rPr>
          <w:rStyle w:val="StyleBoldUnderline"/>
          <w:rFonts w:eastAsia="Calibri"/>
        </w:rPr>
        <w:t xml:space="preserve">and the present </w:t>
      </w:r>
      <w:r w:rsidRPr="003D22A8">
        <w:rPr>
          <w:rStyle w:val="StyleBoldUnderline"/>
          <w:rFonts w:eastAsia="Calibri"/>
          <w:highlight w:val="green"/>
        </w:rPr>
        <w:t>are anachronistic at best and hypocritical at worst</w:t>
      </w:r>
      <w:r w:rsidRPr="003D22A8">
        <w:rPr>
          <w:rStyle w:val="StyleBoldUnderline"/>
          <w:rFonts w:eastAsia="Calibri"/>
        </w:rPr>
        <w:t xml:space="preserve">. Moreover, </w:t>
      </w:r>
      <w:r w:rsidRPr="003D22A8">
        <w:rPr>
          <w:rStyle w:val="StyleBoldUnderline"/>
          <w:rFonts w:eastAsia="Calibri"/>
          <w:highlight w:val="green"/>
        </w:rPr>
        <w:t>in ignoring the violent foundations of democracy, they have a much greater propensity to generate further violence in the future</w:t>
      </w:r>
      <w:r w:rsidRPr="003D22A8">
        <w:rPr>
          <w:rStyle w:val="StyleBoldUnderline"/>
          <w:rFonts w:eastAsia="Calibri"/>
        </w:rPr>
        <w:t>.</w:t>
      </w:r>
      <w:r w:rsidRPr="00904FD6">
        <w:rPr>
          <w:u w:val="single"/>
        </w:rPr>
        <w:t xml:space="preserve"> </w:t>
      </w:r>
    </w:p>
    <w:p w14:paraId="1375C222" w14:textId="77777777" w:rsidR="00375013" w:rsidRPr="00724805" w:rsidRDefault="00375013" w:rsidP="00375013">
      <w:pPr>
        <w:pStyle w:val="Heading3"/>
      </w:pPr>
      <w:bookmarkStart w:id="35" w:name="_Toc147165321"/>
      <w:bookmarkStart w:id="36" w:name="_Toc234763024"/>
      <w:r>
        <w:t>2NC AT</w:t>
      </w:r>
      <w:r w:rsidRPr="00724805">
        <w:t>: Accountability</w:t>
      </w:r>
      <w:bookmarkEnd w:id="35"/>
      <w:bookmarkEnd w:id="36"/>
    </w:p>
    <w:p w14:paraId="27A53D70" w14:textId="77777777" w:rsidR="00375013" w:rsidRPr="00FF719B" w:rsidRDefault="00375013" w:rsidP="00375013">
      <w:pPr>
        <w:pStyle w:val="Heading4"/>
      </w:pPr>
      <w:r w:rsidRPr="00FF719B">
        <w:t>Your impact evidence proves the US will abandon its accountability and democracy promotion in times of conflict- public checks don’t solve</w:t>
      </w:r>
    </w:p>
    <w:p w14:paraId="0932B62D" w14:textId="77777777" w:rsidR="00375013" w:rsidRPr="00724805" w:rsidRDefault="00375013" w:rsidP="00375013"/>
    <w:p w14:paraId="79839092" w14:textId="77777777" w:rsidR="00375013" w:rsidRPr="00EA7D28" w:rsidRDefault="00375013" w:rsidP="00375013">
      <w:pPr>
        <w:rPr>
          <w:b/>
          <w:bCs/>
          <w:sz w:val="22"/>
        </w:rPr>
      </w:pPr>
      <w:r w:rsidRPr="00FF719B">
        <w:rPr>
          <w:rStyle w:val="StyleStyleBold12pt"/>
        </w:rPr>
        <w:t>And, accountability just produces knee-jerk reactions to public panic like the wars in Afghanistan and Iraq- it doesn’t limit conflicts, except involvement in areas like Rwanda</w:t>
      </w:r>
    </w:p>
    <w:p w14:paraId="474E2208" w14:textId="77777777" w:rsidR="00375013" w:rsidRPr="00FF719B" w:rsidRDefault="00375013" w:rsidP="00375013">
      <w:pPr>
        <w:pStyle w:val="Heading4"/>
      </w:pPr>
      <w:r w:rsidRPr="00FF719B">
        <w:t>Democracies abdicate checks and balances in times of conflict</w:t>
      </w:r>
    </w:p>
    <w:p w14:paraId="1B7C6373" w14:textId="77777777" w:rsidR="00375013" w:rsidRPr="00FF719B" w:rsidRDefault="00375013" w:rsidP="00375013">
      <w:pPr>
        <w:rPr>
          <w:rStyle w:val="StyleStyleBold12pt"/>
        </w:rPr>
      </w:pPr>
      <w:proofErr w:type="spellStart"/>
      <w:r w:rsidRPr="00FF719B">
        <w:rPr>
          <w:rStyle w:val="StyleStyleBold12pt"/>
        </w:rPr>
        <w:t>Gowa</w:t>
      </w:r>
      <w:proofErr w:type="spellEnd"/>
      <w:r w:rsidRPr="00FF719B">
        <w:rPr>
          <w:rStyle w:val="StyleStyleBold12pt"/>
        </w:rPr>
        <w:t xml:space="preserve"> 99</w:t>
      </w:r>
    </w:p>
    <w:p w14:paraId="0E0004C1" w14:textId="77777777" w:rsidR="00375013" w:rsidRPr="00B77A53" w:rsidRDefault="00375013" w:rsidP="00375013">
      <w:r>
        <w:t xml:space="preserve">Joanne, Professor @ Princeton, Ballots and Bullets: The Elusive Democratic Peace, </w:t>
      </w:r>
      <w:proofErr w:type="spellStart"/>
      <w:r>
        <w:t>Questia</w:t>
      </w:r>
      <w:proofErr w:type="spellEnd"/>
    </w:p>
    <w:p w14:paraId="31C308A7" w14:textId="77777777" w:rsidR="00375013" w:rsidRPr="00291613" w:rsidRDefault="00375013" w:rsidP="00375013">
      <w:pPr>
        <w:pStyle w:val="card"/>
      </w:pPr>
      <w:r w:rsidRPr="003D22A8">
        <w:rPr>
          <w:rStyle w:val="StyleBoldUnderline"/>
          <w:rFonts w:eastAsia="Calibri"/>
        </w:rPr>
        <w:t>The</w:t>
      </w:r>
      <w:r w:rsidRPr="00291613">
        <w:t xml:space="preserve"> third </w:t>
      </w:r>
      <w:r w:rsidRPr="003D22A8">
        <w:rPr>
          <w:rStyle w:val="StyleBoldUnderline"/>
          <w:rFonts w:eastAsia="Calibri"/>
        </w:rPr>
        <w:t xml:space="preserve">argument that is advanced to support the existence of a democratic peace emphasizes the role of checks and balances. Yet, </w:t>
      </w:r>
      <w:proofErr w:type="spellStart"/>
      <w:r w:rsidRPr="003D22A8">
        <w:rPr>
          <w:rStyle w:val="StyleBoldUnderline"/>
          <w:rFonts w:eastAsia="Calibri"/>
          <w:highlight w:val="green"/>
        </w:rPr>
        <w:t>nondemocracies</w:t>
      </w:r>
      <w:proofErr w:type="spellEnd"/>
      <w:r w:rsidRPr="003D22A8">
        <w:rPr>
          <w:rStyle w:val="StyleBoldUnderline"/>
          <w:rFonts w:eastAsia="Calibri"/>
          <w:highlight w:val="green"/>
        </w:rPr>
        <w:t xml:space="preserve"> may be able to constrain the ability of would-be renegade leaders to embark upon military adventures abroad about as effectively as democracies</w:t>
      </w:r>
      <w:r w:rsidRPr="00291613">
        <w:t xml:space="preserve">. That is, </w:t>
      </w:r>
      <w:r w:rsidRPr="003D22A8">
        <w:rPr>
          <w:rStyle w:val="StyleBoldUnderline"/>
          <w:rFonts w:eastAsia="Calibri"/>
        </w:rPr>
        <w:t>the crucial distinction across polities may lie in the form, rather than the effect, of the relevant constraints</w:t>
      </w:r>
      <w:r w:rsidRPr="00291613">
        <w:t>.</w:t>
      </w:r>
      <w:r>
        <w:t xml:space="preserve"> </w:t>
      </w:r>
      <w:r w:rsidRPr="00291613">
        <w:t xml:space="preserve">For example, some students of American politics believe that </w:t>
      </w:r>
      <w:r w:rsidRPr="003D22A8">
        <w:rPr>
          <w:rStyle w:val="StyleBoldUnderline"/>
          <w:rFonts w:eastAsia="Calibri"/>
          <w:highlight w:val="green"/>
        </w:rPr>
        <w:t>Congress abdicated responsibility for foreign policy to the president after World War II</w:t>
      </w:r>
      <w:r w:rsidRPr="00724805">
        <w:rPr>
          <w:highlight w:val="green"/>
        </w:rPr>
        <w:t xml:space="preserve"> </w:t>
      </w:r>
      <w:r w:rsidRPr="00291613">
        <w:t xml:space="preserve">(see, e.g., Pastor 1976; Schlesinger 1974). In their view, although an independent legislature existed during this period, it was politically irrelevant. The results of the analyses in chapter 3 suggest that </w:t>
      </w:r>
      <w:r w:rsidRPr="003D22A8">
        <w:rPr>
          <w:rStyle w:val="StyleBoldUnderline"/>
          <w:rFonts w:eastAsia="Calibri"/>
          <w:highlight w:val="green"/>
        </w:rPr>
        <w:t xml:space="preserve">this </w:t>
      </w:r>
      <w:r w:rsidRPr="003D22A8">
        <w:rPr>
          <w:rStyle w:val="StyleBoldUnderline"/>
          <w:rFonts w:eastAsia="Calibri"/>
        </w:rPr>
        <w:t xml:space="preserve">phenomenon </w:t>
      </w:r>
      <w:r w:rsidRPr="003D22A8">
        <w:rPr>
          <w:rStyle w:val="StyleBoldUnderline"/>
          <w:rFonts w:eastAsia="Calibri"/>
          <w:highlight w:val="green"/>
        </w:rPr>
        <w:t>existed with respect to the use of force abroad long before the onset of the Cold War</w:t>
      </w:r>
      <w:r w:rsidRPr="003D22A8">
        <w:rPr>
          <w:rStyle w:val="StyleBoldUnderline"/>
          <w:rFonts w:eastAsia="Calibri"/>
        </w:rPr>
        <w:t>.</w:t>
      </w:r>
      <w:r>
        <w:t xml:space="preserve"> </w:t>
      </w:r>
      <w:r w:rsidRPr="00291613">
        <w:t xml:space="preserve">This may be attributed to the fact that involvements in militarized disputes typically do not produce the strong distributional effects characteristic of, for example, trade policy. </w:t>
      </w:r>
      <w:hyperlink r:id="rId9" w:anchor="2" w:history="1">
        <w:r w:rsidRPr="00291613">
          <w:t xml:space="preserve">2 </w:t>
        </w:r>
      </w:hyperlink>
      <w:r w:rsidRPr="003D22A8">
        <w:rPr>
          <w:rStyle w:val="StyleBoldUnderline"/>
          <w:rFonts w:eastAsia="Calibri"/>
        </w:rPr>
        <w:t xml:space="preserve">Because </w:t>
      </w:r>
      <w:r w:rsidRPr="003D22A8">
        <w:rPr>
          <w:rStyle w:val="StyleBoldUnderline"/>
          <w:rFonts w:eastAsia="Calibri"/>
          <w:highlight w:val="green"/>
        </w:rPr>
        <w:t xml:space="preserve">recourse to force </w:t>
      </w:r>
      <w:r w:rsidRPr="003D22A8">
        <w:rPr>
          <w:rStyle w:val="StyleBoldUnderline"/>
          <w:rFonts w:eastAsia="Calibri"/>
        </w:rPr>
        <w:t xml:space="preserve">abroad more </w:t>
      </w:r>
      <w:r w:rsidRPr="003D22A8">
        <w:rPr>
          <w:rStyle w:val="StyleBoldUnderline"/>
          <w:rFonts w:eastAsia="Calibri"/>
          <w:highlight w:val="green"/>
        </w:rPr>
        <w:t>closely resembles a public good</w:t>
      </w:r>
      <w:r w:rsidRPr="003D22A8">
        <w:rPr>
          <w:rStyle w:val="StyleBoldUnderline"/>
          <w:rFonts w:eastAsia="Calibri"/>
        </w:rPr>
        <w:t xml:space="preserve">, the political process that produces trade policy and that which generates security policy </w:t>
      </w:r>
      <w:proofErr w:type="gramStart"/>
      <w:r w:rsidRPr="003D22A8">
        <w:rPr>
          <w:rStyle w:val="StyleBoldUnderline"/>
          <w:rFonts w:eastAsia="Calibri"/>
        </w:rPr>
        <w:t>differ</w:t>
      </w:r>
      <w:proofErr w:type="gramEnd"/>
      <w:r w:rsidRPr="003D22A8">
        <w:rPr>
          <w:rStyle w:val="StyleBoldUnderline"/>
          <w:rFonts w:eastAsia="Calibri"/>
        </w:rPr>
        <w:t xml:space="preserve">. The latter does not typically precipitate the same kind of political pressure on heads of states as do trade issues. Thus, </w:t>
      </w:r>
      <w:r w:rsidRPr="003D22A8">
        <w:rPr>
          <w:rStyle w:val="StyleBoldUnderline"/>
          <w:rFonts w:eastAsia="Calibri"/>
          <w:highlight w:val="green"/>
        </w:rPr>
        <w:t xml:space="preserve">political-market failures drive a wedge between the principle and practice of checks and balances </w:t>
      </w:r>
      <w:r w:rsidRPr="003D22A8">
        <w:rPr>
          <w:rStyle w:val="StyleBoldUnderline"/>
          <w:rFonts w:eastAsia="Calibri"/>
        </w:rPr>
        <w:t xml:space="preserve">with respect to the use of force abroad. </w:t>
      </w:r>
      <w:r w:rsidRPr="003D22A8">
        <w:rPr>
          <w:rStyle w:val="StyleBoldUnderline"/>
          <w:rFonts w:eastAsia="Calibri"/>
          <w:highlight w:val="green"/>
        </w:rPr>
        <w:t>The empirical foundations of the democratic peace prove to be less robust than the sheer number of studies in the literature suggest</w:t>
      </w:r>
      <w:r w:rsidRPr="00291613">
        <w:t xml:space="preserve">. The analyses in chapter 4 conform in almost all respects to existing analyses. The one major exception is that the pre–World War I and the post– World War II worlds are examined separately. This approach was motivated by the fact that these two periods differ considerably from each other in ways that might be expected to have a strong effect upon dispute patterns (see, e.g., </w:t>
      </w:r>
      <w:proofErr w:type="spellStart"/>
      <w:r w:rsidRPr="00291613">
        <w:t>Mearsheimer</w:t>
      </w:r>
      <w:proofErr w:type="spellEnd"/>
      <w:r w:rsidRPr="00291613">
        <w:t xml:space="preserve"> 1990; Waltz 1979; cf. Hoffman 1990; </w:t>
      </w:r>
      <w:proofErr w:type="spellStart"/>
      <w:r w:rsidRPr="00291613">
        <w:t>Keohane</w:t>
      </w:r>
      <w:proofErr w:type="spellEnd"/>
      <w:r w:rsidRPr="00291613">
        <w:t xml:space="preserve"> 1990).</w:t>
      </w:r>
      <w:r>
        <w:t xml:space="preserve"> </w:t>
      </w:r>
    </w:p>
    <w:p w14:paraId="222FAC69" w14:textId="77777777" w:rsidR="00375013" w:rsidRDefault="00375013" w:rsidP="00375013">
      <w:pPr>
        <w:pStyle w:val="Heading3"/>
      </w:pPr>
      <w:bookmarkStart w:id="37" w:name="_Toc234763025"/>
      <w:r w:rsidRPr="00724805">
        <w:t>2NC Transition Wars</w:t>
      </w:r>
      <w:bookmarkEnd w:id="33"/>
      <w:bookmarkEnd w:id="37"/>
    </w:p>
    <w:p w14:paraId="19F60566" w14:textId="77777777" w:rsidR="00375013" w:rsidRDefault="00375013" w:rsidP="00375013"/>
    <w:p w14:paraId="0E39D7F3" w14:textId="77777777" w:rsidR="00375013" w:rsidRPr="00EA7D28" w:rsidRDefault="00375013" w:rsidP="00375013"/>
    <w:p w14:paraId="5C1E3A1A" w14:textId="77777777" w:rsidR="00375013" w:rsidRPr="00FF719B" w:rsidRDefault="00375013" w:rsidP="00375013">
      <w:pPr>
        <w:rPr>
          <w:rStyle w:val="StyleStyleBold12pt"/>
        </w:rPr>
      </w:pPr>
      <w:r w:rsidRPr="00FF719B">
        <w:rPr>
          <w:rStyle w:val="StyleStyleBold12pt"/>
        </w:rPr>
        <w:t xml:space="preserve">Outweighs and turns the </w:t>
      </w:r>
      <w:proofErr w:type="spellStart"/>
      <w:r w:rsidRPr="00FF719B">
        <w:rPr>
          <w:rStyle w:val="StyleStyleBold12pt"/>
        </w:rPr>
        <w:t>aff</w:t>
      </w:r>
      <w:proofErr w:type="spellEnd"/>
      <w:r w:rsidRPr="00FF719B">
        <w:rPr>
          <w:rStyle w:val="StyleStyleBold12pt"/>
        </w:rPr>
        <w:t>-</w:t>
      </w:r>
    </w:p>
    <w:p w14:paraId="0EA7D376" w14:textId="77777777" w:rsidR="00375013" w:rsidRPr="00FF719B" w:rsidRDefault="00375013" w:rsidP="00375013">
      <w:pPr>
        <w:rPr>
          <w:rStyle w:val="StyleStyleBold12pt"/>
        </w:rPr>
      </w:pPr>
      <w:r w:rsidRPr="00FF719B">
        <w:rPr>
          <w:rStyle w:val="StyleStyleBold12pt"/>
        </w:rPr>
        <w:t>A.) Magnitude- escalates quickly because of a lack of effective diplomatic checks in an institutionally weak and transitioning state- causes ethnic conflict</w:t>
      </w:r>
    </w:p>
    <w:p w14:paraId="57680B71" w14:textId="77777777" w:rsidR="00375013" w:rsidRPr="00FF719B" w:rsidRDefault="00375013" w:rsidP="00375013">
      <w:pPr>
        <w:rPr>
          <w:rStyle w:val="StyleStyleBold12pt"/>
        </w:rPr>
      </w:pPr>
      <w:proofErr w:type="spellStart"/>
      <w:r w:rsidRPr="00FF719B">
        <w:rPr>
          <w:rStyle w:val="StyleStyleBold12pt"/>
        </w:rPr>
        <w:t>Zakaria</w:t>
      </w:r>
      <w:proofErr w:type="spellEnd"/>
      <w:r w:rsidRPr="00FF719B">
        <w:rPr>
          <w:rStyle w:val="StyleStyleBold12pt"/>
        </w:rPr>
        <w:t xml:space="preserve"> 3</w:t>
      </w:r>
    </w:p>
    <w:p w14:paraId="4D8BC305" w14:textId="77777777" w:rsidR="00375013" w:rsidRPr="006C58A4" w:rsidRDefault="00375013" w:rsidP="00375013">
      <w:proofErr w:type="spellStart"/>
      <w:r w:rsidRPr="006C58A4">
        <w:t>Fareed</w:t>
      </w:r>
      <w:proofErr w:type="spellEnd"/>
      <w:r w:rsidRPr="006C58A4">
        <w:t xml:space="preserve"> </w:t>
      </w:r>
      <w:proofErr w:type="spellStart"/>
      <w:r w:rsidRPr="006C58A4">
        <w:t>Zakaria</w:t>
      </w:r>
      <w:proofErr w:type="spellEnd"/>
      <w:r w:rsidRPr="006C58A4">
        <w:t>, PhD in Political Science from Harvard, editor of Newsweek International</w:t>
      </w:r>
      <w:proofErr w:type="gramStart"/>
      <w:r w:rsidRPr="006C58A4">
        <w:t>, ,</w:t>
      </w:r>
      <w:proofErr w:type="gramEnd"/>
      <w:r w:rsidRPr="006C58A4">
        <w:t xml:space="preserve"> p. 113</w:t>
      </w:r>
    </w:p>
    <w:p w14:paraId="05C56FE9" w14:textId="77777777" w:rsidR="00375013" w:rsidRPr="00EA7D28" w:rsidRDefault="00375013" w:rsidP="00375013">
      <w:pPr>
        <w:pStyle w:val="card"/>
        <w:rPr>
          <w:rStyle w:val="StyleStyleBold12pt"/>
          <w:b w:val="0"/>
          <w:bCs/>
        </w:rPr>
      </w:pPr>
      <w:r w:rsidRPr="003D22A8">
        <w:rPr>
          <w:rStyle w:val="StyleBoldUnderline"/>
          <w:rFonts w:eastAsia="Calibri"/>
          <w:highlight w:val="green"/>
        </w:rPr>
        <w:t>Ethnic conflict</w:t>
      </w:r>
      <w:r w:rsidRPr="00724805">
        <w:rPr>
          <w:highlight w:val="green"/>
        </w:rPr>
        <w:t xml:space="preserve"> </w:t>
      </w:r>
      <w:r w:rsidRPr="006C58A4">
        <w:t xml:space="preserve">is as old as recorded history, and dictatorships are hardly innocent in fomenting it. But </w:t>
      </w:r>
      <w:r w:rsidRPr="003D22A8">
        <w:rPr>
          <w:rStyle w:val="StyleBoldUnderline"/>
          <w:rFonts w:eastAsia="Calibri"/>
          <w:highlight w:val="green"/>
        </w:rPr>
        <w:t>newly democratizing societies display a disturbingly common tendency toward it</w:t>
      </w:r>
      <w:r w:rsidRPr="003D22A8">
        <w:rPr>
          <w:rStyle w:val="StyleBoldUnderline"/>
          <w:rFonts w:eastAsia="Calibri"/>
        </w:rPr>
        <w:t>.</w:t>
      </w:r>
      <w:r w:rsidRPr="006C58A4">
        <w:t xml:space="preserve"> The reason is simple: </w:t>
      </w:r>
      <w:r w:rsidRPr="003D22A8">
        <w:rPr>
          <w:rStyle w:val="StyleBoldUnderline"/>
          <w:rFonts w:eastAsia="Calibri"/>
        </w:rPr>
        <w:t xml:space="preserve">as society opens up and </w:t>
      </w:r>
      <w:r w:rsidRPr="003D22A8">
        <w:rPr>
          <w:rStyle w:val="StyleBoldUnderline"/>
          <w:rFonts w:eastAsia="Calibri"/>
          <w:highlight w:val="green"/>
        </w:rPr>
        <w:t>politicians scramble for power</w:t>
      </w:r>
      <w:r w:rsidRPr="003D22A8">
        <w:rPr>
          <w:rStyle w:val="StyleBoldUnderline"/>
          <w:rFonts w:eastAsia="Calibri"/>
        </w:rPr>
        <w:t xml:space="preserve">, they </w:t>
      </w:r>
      <w:r w:rsidRPr="003D22A8">
        <w:rPr>
          <w:rStyle w:val="StyleBoldUnderline"/>
          <w:rFonts w:eastAsia="Calibri"/>
          <w:highlight w:val="green"/>
        </w:rPr>
        <w:t xml:space="preserve">appeal to the public </w:t>
      </w:r>
      <w:r w:rsidRPr="003D22A8">
        <w:rPr>
          <w:rStyle w:val="StyleBoldUnderline"/>
          <w:rFonts w:eastAsia="Calibri"/>
        </w:rPr>
        <w:t xml:space="preserve">for votes </w:t>
      </w:r>
      <w:r w:rsidRPr="003D22A8">
        <w:rPr>
          <w:rStyle w:val="StyleBoldUnderline"/>
          <w:rFonts w:eastAsia="Calibri"/>
          <w:highlight w:val="green"/>
        </w:rPr>
        <w:t xml:space="preserve">using </w:t>
      </w:r>
      <w:r w:rsidRPr="003D22A8">
        <w:rPr>
          <w:rStyle w:val="StyleBoldUnderline"/>
          <w:rFonts w:eastAsia="Calibri"/>
        </w:rPr>
        <w:t xml:space="preserve">what ends up being the most </w:t>
      </w:r>
      <w:r w:rsidRPr="003D22A8">
        <w:rPr>
          <w:rStyle w:val="StyleBoldUnderline"/>
          <w:rFonts w:eastAsia="Calibri"/>
          <w:highlight w:val="green"/>
        </w:rPr>
        <w:t>direct, effective language, that of group solidarity in opposition to some other group</w:t>
      </w:r>
      <w:r w:rsidRPr="003D22A8">
        <w:rPr>
          <w:rStyle w:val="StyleBoldUnderline"/>
          <w:rFonts w:eastAsia="Calibri"/>
        </w:rPr>
        <w:t xml:space="preserve">. Often </w:t>
      </w:r>
      <w:r w:rsidRPr="003D22A8">
        <w:rPr>
          <w:rStyle w:val="StyleBoldUnderline"/>
          <w:rFonts w:eastAsia="Calibri"/>
          <w:highlight w:val="green"/>
        </w:rPr>
        <w:t xml:space="preserve">this stokes the fires of ethnic </w:t>
      </w:r>
      <w:r w:rsidRPr="003D22A8">
        <w:rPr>
          <w:rStyle w:val="StyleBoldUnderline"/>
          <w:rFonts w:eastAsia="Calibri"/>
        </w:rPr>
        <w:t xml:space="preserve">or religious </w:t>
      </w:r>
      <w:r w:rsidRPr="003D22A8">
        <w:rPr>
          <w:rStyle w:val="StyleBoldUnderline"/>
          <w:rFonts w:eastAsia="Calibri"/>
          <w:highlight w:val="green"/>
        </w:rPr>
        <w:t>conflict</w:t>
      </w:r>
      <w:r w:rsidRPr="006C58A4">
        <w:t>. Sometimes the conflict turns into a full-scale war.</w:t>
      </w:r>
    </w:p>
    <w:p w14:paraId="0262F000" w14:textId="77777777" w:rsidR="00375013" w:rsidRPr="00FF719B" w:rsidRDefault="00375013" w:rsidP="00375013">
      <w:pPr>
        <w:pStyle w:val="Heading4"/>
      </w:pPr>
      <w:r w:rsidRPr="00FF719B">
        <w:t>Extinction</w:t>
      </w:r>
    </w:p>
    <w:p w14:paraId="289DE5E0" w14:textId="77777777" w:rsidR="00375013" w:rsidRPr="00FF719B" w:rsidRDefault="00375013" w:rsidP="00375013">
      <w:pPr>
        <w:rPr>
          <w:rStyle w:val="StyleStyleBold12pt"/>
        </w:rPr>
      </w:pPr>
      <w:proofErr w:type="spellStart"/>
      <w:r w:rsidRPr="00FF719B">
        <w:rPr>
          <w:rStyle w:val="StyleStyleBold12pt"/>
        </w:rPr>
        <w:t>Shehadi</w:t>
      </w:r>
      <w:proofErr w:type="spellEnd"/>
      <w:r w:rsidRPr="00FF719B">
        <w:rPr>
          <w:rStyle w:val="StyleStyleBold12pt"/>
        </w:rPr>
        <w:t xml:space="preserve"> 83</w:t>
      </w:r>
    </w:p>
    <w:p w14:paraId="4C888CDB" w14:textId="77777777" w:rsidR="00375013" w:rsidRPr="00AF3E1F" w:rsidRDefault="00375013" w:rsidP="00375013">
      <w:pPr>
        <w:rPr>
          <w:rFonts w:cs="TimesNewRomanPSMT"/>
          <w:lang w:bidi="en-US"/>
        </w:rPr>
      </w:pPr>
      <w:r w:rsidRPr="00AF3E1F">
        <w:rPr>
          <w:rFonts w:cs="TimesNewRomanPSMT"/>
          <w:lang w:bidi="en-US"/>
        </w:rPr>
        <w:t xml:space="preserve">Kamal </w:t>
      </w:r>
      <w:proofErr w:type="spellStart"/>
      <w:r w:rsidRPr="00AF3E1F">
        <w:rPr>
          <w:rFonts w:cs="TimesNewRomanPSMT"/>
          <w:lang w:bidi="en-US"/>
        </w:rPr>
        <w:t>Shehadi</w:t>
      </w:r>
      <w:proofErr w:type="spellEnd"/>
      <w:r w:rsidRPr="00AF3E1F">
        <w:rPr>
          <w:rFonts w:cs="TimesNewRomanPSMT"/>
          <w:lang w:bidi="en-US"/>
        </w:rPr>
        <w:t xml:space="preserve">, Research Associate at the International Institute for Strategic Studies, December, ETHNIC SELF DETERMINATION AND THE BREAK UP OF STATES, 1983, p. 81. </w:t>
      </w:r>
    </w:p>
    <w:p w14:paraId="2D908D2B" w14:textId="77777777" w:rsidR="00375013" w:rsidRDefault="00375013" w:rsidP="00375013">
      <w:pPr>
        <w:pStyle w:val="card"/>
        <w:rPr>
          <w:rFonts w:ascii="TimesNewRomanPSMT" w:hAnsi="TimesNewRomanPSMT" w:cs="TimesNewRomanPSMT"/>
          <w:caps/>
          <w:sz w:val="22"/>
          <w:lang w:bidi="en-US"/>
        </w:rPr>
      </w:pPr>
      <w:r w:rsidRPr="00AF3E1F">
        <w:t>This paper has argued that</w:t>
      </w:r>
      <w:r w:rsidRPr="00AF3E1F">
        <w:rPr>
          <w:rFonts w:ascii="TimesNewRomanPSMT" w:hAnsi="TimesNewRomanPSMT" w:cs="TimesNewRomanPSMT"/>
          <w:sz w:val="22"/>
          <w:lang w:bidi="en-US"/>
        </w:rPr>
        <w:t xml:space="preserve"> </w:t>
      </w:r>
      <w:r w:rsidRPr="003D22A8">
        <w:rPr>
          <w:rStyle w:val="StyleBoldUnderline"/>
          <w:rFonts w:eastAsia="Calibri"/>
          <w:highlight w:val="green"/>
        </w:rPr>
        <w:t>self-determination conflicts have</w:t>
      </w:r>
      <w:r w:rsidRPr="00AF3E1F">
        <w:rPr>
          <w:rFonts w:ascii="TimesNewRomanPSMT" w:hAnsi="TimesNewRomanPSMT" w:cs="TimesNewRomanPSMT"/>
          <w:sz w:val="22"/>
          <w:lang w:bidi="en-US"/>
        </w:rPr>
        <w:t xml:space="preserve"> </w:t>
      </w:r>
      <w:r w:rsidRPr="00AF3E1F">
        <w:t>direct</w:t>
      </w:r>
      <w:r w:rsidRPr="00AF3E1F">
        <w:rPr>
          <w:rFonts w:ascii="TimesNewRomanPSMT" w:hAnsi="TimesNewRomanPSMT" w:cs="TimesNewRomanPSMT"/>
          <w:sz w:val="22"/>
          <w:lang w:bidi="en-US"/>
        </w:rPr>
        <w:t xml:space="preserve"> </w:t>
      </w:r>
      <w:r w:rsidRPr="003D22A8">
        <w:rPr>
          <w:rStyle w:val="StyleBoldUnderline"/>
          <w:rFonts w:eastAsia="Calibri"/>
        </w:rPr>
        <w:t xml:space="preserve">adverse consequences on international security. As they </w:t>
      </w:r>
      <w:r w:rsidRPr="003D22A8">
        <w:rPr>
          <w:rStyle w:val="StyleBoldUnderline"/>
          <w:rFonts w:eastAsia="Calibri"/>
          <w:highlight w:val="green"/>
        </w:rPr>
        <w:t>begin to tear nuclear states apart, the likelihood of nuclear weapons falling into the hands of individuals or groups willing to use them, or</w:t>
      </w:r>
      <w:r w:rsidRPr="003D22A8">
        <w:rPr>
          <w:rStyle w:val="StyleBoldUnderline"/>
          <w:rFonts w:eastAsia="Calibri"/>
        </w:rPr>
        <w:t xml:space="preserve"> to </w:t>
      </w:r>
      <w:r w:rsidRPr="003D22A8">
        <w:rPr>
          <w:rStyle w:val="StyleBoldUnderline"/>
          <w:rFonts w:eastAsia="Calibri"/>
          <w:highlight w:val="green"/>
        </w:rPr>
        <w:t>trade them</w:t>
      </w:r>
      <w:r w:rsidRPr="003D22A8">
        <w:rPr>
          <w:rStyle w:val="StyleBoldUnderline"/>
          <w:rFonts w:eastAsia="Calibri"/>
        </w:rPr>
        <w:t xml:space="preserve"> to others, </w:t>
      </w:r>
      <w:r w:rsidRPr="003D22A8">
        <w:rPr>
          <w:rStyle w:val="StyleBoldUnderline"/>
          <w:rFonts w:eastAsia="Calibri"/>
          <w:highlight w:val="green"/>
        </w:rPr>
        <w:t>will reach frightening levels</w:t>
      </w:r>
      <w:r w:rsidRPr="003D22A8">
        <w:rPr>
          <w:rStyle w:val="StyleBoldUnderline"/>
          <w:rFonts w:eastAsia="Calibri"/>
        </w:rPr>
        <w:t xml:space="preserve">. </w:t>
      </w:r>
      <w:r w:rsidRPr="003D22A8">
        <w:rPr>
          <w:rStyle w:val="StyleBoldUnderline"/>
          <w:rFonts w:eastAsia="Calibri"/>
          <w:highlight w:val="green"/>
        </w:rPr>
        <w:t>This</w:t>
      </w:r>
      <w:r w:rsidRPr="003D22A8">
        <w:rPr>
          <w:rStyle w:val="StyleBoldUnderline"/>
          <w:rFonts w:eastAsia="Calibri"/>
        </w:rPr>
        <w:t xml:space="preserve"> likelihood increases if a conflict over self-determination </w:t>
      </w:r>
      <w:r w:rsidRPr="003D22A8">
        <w:rPr>
          <w:rStyle w:val="StyleBoldUnderline"/>
          <w:rFonts w:eastAsia="Calibri"/>
          <w:highlight w:val="green"/>
        </w:rPr>
        <w:t>escalates into a war between two nuclear states</w:t>
      </w:r>
      <w:r w:rsidRPr="003D22A8">
        <w:rPr>
          <w:rStyle w:val="StyleBoldUnderline"/>
          <w:rFonts w:eastAsia="Calibri"/>
        </w:rPr>
        <w:t>. The Russian Federation and Ukraine may fight over the Crimea</w:t>
      </w:r>
      <w:r w:rsidRPr="00AF3E1F">
        <w:rPr>
          <w:rFonts w:ascii="TimesNewRomanPSMT" w:hAnsi="TimesNewRomanPSMT" w:cs="TimesNewRomanPSMT"/>
          <w:sz w:val="22"/>
          <w:lang w:bidi="en-US"/>
        </w:rPr>
        <w:t xml:space="preserve"> </w:t>
      </w:r>
      <w:r w:rsidRPr="00AF3E1F">
        <w:t xml:space="preserve">and the </w:t>
      </w:r>
      <w:proofErr w:type="spellStart"/>
      <w:r w:rsidRPr="00AF3E1F">
        <w:t>Donbass</w:t>
      </w:r>
      <w:proofErr w:type="spellEnd"/>
      <w:r w:rsidRPr="00AF3E1F">
        <w:t xml:space="preserve"> area; and</w:t>
      </w:r>
      <w:r w:rsidRPr="00AF3E1F">
        <w:rPr>
          <w:rFonts w:ascii="TimesNewRomanPSMT" w:hAnsi="TimesNewRomanPSMT" w:cs="TimesNewRomanPSMT"/>
          <w:sz w:val="22"/>
          <w:lang w:bidi="en-US"/>
        </w:rPr>
        <w:t xml:space="preserve"> </w:t>
      </w:r>
      <w:r w:rsidRPr="003D22A8">
        <w:rPr>
          <w:rStyle w:val="StyleBoldUnderline"/>
          <w:rFonts w:eastAsia="Calibri"/>
        </w:rPr>
        <w:t xml:space="preserve">India and Pakistan may fight over Kashmir. </w:t>
      </w:r>
      <w:r w:rsidRPr="003D22A8">
        <w:rPr>
          <w:rStyle w:val="StyleBoldUnderline"/>
          <w:rFonts w:eastAsia="Calibri"/>
          <w:highlight w:val="green"/>
        </w:rPr>
        <w:t xml:space="preserve">Ethnic conflicts </w:t>
      </w:r>
      <w:r w:rsidRPr="003D22A8">
        <w:rPr>
          <w:rStyle w:val="StyleBoldUnderline"/>
          <w:rFonts w:eastAsia="Calibri"/>
        </w:rPr>
        <w:t xml:space="preserve">may also </w:t>
      </w:r>
      <w:r w:rsidRPr="003D22A8">
        <w:rPr>
          <w:rStyle w:val="StyleBoldUnderline"/>
          <w:rFonts w:eastAsia="Calibri"/>
          <w:highlight w:val="green"/>
        </w:rPr>
        <w:t>spread both within a state and from one state to the next</w:t>
      </w:r>
      <w:r w:rsidRPr="00AF3E1F">
        <w:t xml:space="preserve">. This can happen in countries where more than one ethnic self-determination conflict is brewing: Russia, India and Ethiopia, for example. The conflict may also spread by contagion from one country to another if the state is weak politically and militarily and cannot contain the conflict on its doorstep. Lastly, </w:t>
      </w:r>
      <w:r w:rsidRPr="003D22A8">
        <w:rPr>
          <w:rStyle w:val="StyleBoldUnderline"/>
          <w:rFonts w:eastAsia="Calibri"/>
        </w:rPr>
        <w:t xml:space="preserve">there is a real danger that </w:t>
      </w:r>
      <w:r w:rsidRPr="003D22A8">
        <w:rPr>
          <w:rStyle w:val="StyleBoldUnderline"/>
          <w:rFonts w:eastAsia="Calibri"/>
          <w:highlight w:val="green"/>
        </w:rPr>
        <w:t>regional conflicts will erupt over national minorities and borders</w:t>
      </w:r>
      <w:r w:rsidRPr="003D22A8">
        <w:rPr>
          <w:rStyle w:val="StyleBoldUnderline"/>
          <w:rFonts w:eastAsia="Calibri"/>
        </w:rPr>
        <w:t>.</w:t>
      </w:r>
      <w:r w:rsidRPr="00AF3E1F">
        <w:rPr>
          <w:rFonts w:ascii="TimesNewRomanPSMT" w:hAnsi="TimesNewRomanPSMT" w:cs="TimesNewRomanPSMT"/>
          <w:caps/>
          <w:sz w:val="22"/>
          <w:lang w:bidi="en-US"/>
        </w:rPr>
        <w:t xml:space="preserve"> </w:t>
      </w:r>
    </w:p>
    <w:p w14:paraId="1D847BC5" w14:textId="77777777" w:rsidR="00375013" w:rsidRPr="00FF719B" w:rsidRDefault="00375013" w:rsidP="00375013">
      <w:pPr>
        <w:rPr>
          <w:rStyle w:val="StyleStyleBold12pt"/>
        </w:rPr>
      </w:pPr>
    </w:p>
    <w:p w14:paraId="7E8D038A" w14:textId="77777777" w:rsidR="00375013" w:rsidRPr="00FF719B" w:rsidRDefault="00375013" w:rsidP="00375013">
      <w:pPr>
        <w:rPr>
          <w:rStyle w:val="StyleStyleBold12pt"/>
        </w:rPr>
      </w:pPr>
      <w:r w:rsidRPr="00FF719B">
        <w:rPr>
          <w:rStyle w:val="StyleStyleBold12pt"/>
        </w:rPr>
        <w:t>B.) Timeframe- any potentially beneficial effect of democracy occurs after the transition- destabilization occurs rapidly as a result of belligerent foreign policies of new nationalist leaders</w:t>
      </w:r>
    </w:p>
    <w:p w14:paraId="02CDB036" w14:textId="77777777" w:rsidR="00375013" w:rsidRPr="00FF719B" w:rsidRDefault="00375013" w:rsidP="00375013">
      <w:pPr>
        <w:rPr>
          <w:rStyle w:val="StyleStyleBold12pt"/>
        </w:rPr>
      </w:pPr>
    </w:p>
    <w:p w14:paraId="27EDAA76" w14:textId="77777777" w:rsidR="00375013" w:rsidRPr="00FF719B" w:rsidRDefault="00375013" w:rsidP="00375013">
      <w:pPr>
        <w:rPr>
          <w:rStyle w:val="StyleStyleBold12pt"/>
        </w:rPr>
      </w:pPr>
      <w:r w:rsidRPr="00FF719B">
        <w:rPr>
          <w:rStyle w:val="StyleStyleBold12pt"/>
        </w:rPr>
        <w:t>C.) Probability- Mansfield says transition likely because of weak institutions and expediency of nationalist and belligerent foreign policies- common social values cohesion requires a history of effective engagement between established democratic states</w:t>
      </w:r>
    </w:p>
    <w:p w14:paraId="63B1361A" w14:textId="77777777" w:rsidR="00375013" w:rsidRPr="00FF719B" w:rsidRDefault="00375013" w:rsidP="00375013">
      <w:pPr>
        <w:rPr>
          <w:rStyle w:val="StyleStyleBold12pt"/>
        </w:rPr>
      </w:pPr>
    </w:p>
    <w:p w14:paraId="20756DFF" w14:textId="77777777" w:rsidR="00375013" w:rsidRPr="00FF719B" w:rsidRDefault="00375013" w:rsidP="00375013">
      <w:pPr>
        <w:rPr>
          <w:rStyle w:val="StyleStyleBold12pt"/>
        </w:rPr>
      </w:pPr>
      <w:r w:rsidRPr="00FF719B">
        <w:rPr>
          <w:rStyle w:val="StyleStyleBold12pt"/>
        </w:rPr>
        <w:t xml:space="preserve">Transitions undermine future democratic stability- turns the internal link to </w:t>
      </w:r>
      <w:proofErr w:type="spellStart"/>
      <w:r w:rsidRPr="00FF719B">
        <w:rPr>
          <w:rStyle w:val="StyleStyleBold12pt"/>
        </w:rPr>
        <w:t>aff’s</w:t>
      </w:r>
      <w:proofErr w:type="spellEnd"/>
      <w:r w:rsidRPr="00FF719B">
        <w:rPr>
          <w:rStyle w:val="StyleStyleBold12pt"/>
        </w:rPr>
        <w:t xml:space="preserve"> democratic peace arguments</w:t>
      </w:r>
    </w:p>
    <w:p w14:paraId="54098E5A" w14:textId="77777777" w:rsidR="00375013" w:rsidRPr="00FF719B" w:rsidRDefault="00375013" w:rsidP="00375013">
      <w:pPr>
        <w:rPr>
          <w:rStyle w:val="StyleStyleBold12pt"/>
        </w:rPr>
      </w:pPr>
      <w:proofErr w:type="spellStart"/>
      <w:r w:rsidRPr="00FF719B">
        <w:rPr>
          <w:rStyle w:val="StyleStyleBold12pt"/>
        </w:rPr>
        <w:t>Mansfeld</w:t>
      </w:r>
      <w:proofErr w:type="spellEnd"/>
      <w:r w:rsidRPr="00FF719B">
        <w:rPr>
          <w:rStyle w:val="StyleStyleBold12pt"/>
        </w:rPr>
        <w:t xml:space="preserve"> and Snyder 7</w:t>
      </w:r>
    </w:p>
    <w:p w14:paraId="0DA6EDD0" w14:textId="77777777" w:rsidR="00375013" w:rsidRPr="006C58A4" w:rsidRDefault="00375013" w:rsidP="00375013">
      <w:r w:rsidRPr="006C58A4">
        <w:t>Ed and Jack, Professors, The Sequencing "Fallacy", Journal of Democracy, pg. Muse</w:t>
      </w:r>
    </w:p>
    <w:p w14:paraId="57FDF33E" w14:textId="77777777" w:rsidR="00375013" w:rsidRPr="00EA7D28" w:rsidRDefault="00375013" w:rsidP="00375013">
      <w:pPr>
        <w:pStyle w:val="card"/>
        <w:rPr>
          <w:b/>
          <w:bCs/>
          <w:sz w:val="22"/>
        </w:rPr>
      </w:pPr>
      <w:r w:rsidRPr="006C58A4">
        <w:t xml:space="preserve">There is, however, one key issue on which we may disagree with Berman and Carothers. We suggest not only that </w:t>
      </w:r>
      <w:r w:rsidRPr="003D22A8">
        <w:rPr>
          <w:rStyle w:val="StyleBoldUnderline"/>
          <w:rFonts w:eastAsia="Calibri"/>
          <w:highlight w:val="green"/>
        </w:rPr>
        <w:t>democratization is</w:t>
      </w:r>
      <w:r w:rsidRPr="003D22A8">
        <w:rPr>
          <w:rStyle w:val="StyleBoldUnderline"/>
          <w:rFonts w:eastAsia="Calibri"/>
        </w:rPr>
        <w:t xml:space="preserve"> often </w:t>
      </w:r>
      <w:r w:rsidRPr="003D22A8">
        <w:rPr>
          <w:rStyle w:val="StyleBoldUnderline"/>
          <w:rFonts w:eastAsia="Calibri"/>
          <w:highlight w:val="green"/>
        </w:rPr>
        <w:t>violent</w:t>
      </w:r>
      <w:r w:rsidRPr="006C58A4">
        <w:t xml:space="preserve"> (Berman's main point), but also that </w:t>
      </w:r>
      <w:r w:rsidRPr="003D22A8">
        <w:rPr>
          <w:rStyle w:val="StyleBoldUnderline"/>
          <w:rFonts w:eastAsia="Calibri"/>
          <w:highlight w:val="green"/>
        </w:rPr>
        <w:t>premature</w:t>
      </w:r>
      <w:r w:rsidRPr="003D22A8">
        <w:rPr>
          <w:rStyle w:val="StyleBoldUnderline"/>
          <w:rFonts w:eastAsia="Calibri"/>
        </w:rPr>
        <w:t xml:space="preserve">, out-of-sequence </w:t>
      </w:r>
      <w:r w:rsidRPr="003D22A8">
        <w:rPr>
          <w:rStyle w:val="StyleBoldUnderline"/>
          <w:rFonts w:eastAsia="Calibri"/>
          <w:highlight w:val="green"/>
        </w:rPr>
        <w:t xml:space="preserve">attempts to democratize </w:t>
      </w:r>
      <w:r w:rsidRPr="003D22A8">
        <w:rPr>
          <w:rStyle w:val="StyleBoldUnderline"/>
          <w:rFonts w:eastAsia="Calibri"/>
        </w:rPr>
        <w:t xml:space="preserve">may </w:t>
      </w:r>
      <w:r w:rsidRPr="003D22A8">
        <w:rPr>
          <w:rStyle w:val="StyleBoldUnderline"/>
          <w:rFonts w:eastAsia="Calibri"/>
          <w:highlight w:val="green"/>
        </w:rPr>
        <w:t>make subsequent efforts to democratize</w:t>
      </w:r>
      <w:r w:rsidRPr="00724805">
        <w:rPr>
          <w:highlight w:val="green"/>
        </w:rPr>
        <w:t xml:space="preserve"> </w:t>
      </w:r>
      <w:r w:rsidRPr="006C58A4">
        <w:t>[End Page 6</w:t>
      </w:r>
      <w:r w:rsidRPr="00724805">
        <w:t xml:space="preserve">] </w:t>
      </w:r>
      <w:r w:rsidRPr="003D22A8">
        <w:rPr>
          <w:rStyle w:val="StyleBoldUnderline"/>
          <w:rFonts w:eastAsia="Calibri"/>
          <w:highlight w:val="green"/>
        </w:rPr>
        <w:t xml:space="preserve">more difficult and more violent </w:t>
      </w:r>
      <w:r w:rsidRPr="003D22A8">
        <w:rPr>
          <w:rStyle w:val="StyleBoldUnderline"/>
          <w:rFonts w:eastAsia="Calibri"/>
        </w:rPr>
        <w:t xml:space="preserve">than they would otherwise be. </w:t>
      </w:r>
      <w:r w:rsidRPr="003D22A8">
        <w:rPr>
          <w:rStyle w:val="StyleBoldUnderline"/>
          <w:rFonts w:eastAsia="Calibri"/>
          <w:highlight w:val="green"/>
        </w:rPr>
        <w:t>When elections are held in an institutional wasteland</w:t>
      </w:r>
      <w:r w:rsidRPr="00724805">
        <w:rPr>
          <w:highlight w:val="green"/>
        </w:rPr>
        <w:t xml:space="preserve"> </w:t>
      </w:r>
      <w:r w:rsidRPr="006C58A4">
        <w:t xml:space="preserve">like Iraq, for example, political </w:t>
      </w:r>
      <w:r w:rsidRPr="003D22A8">
        <w:rPr>
          <w:rStyle w:val="StyleBoldUnderline"/>
          <w:rFonts w:eastAsia="Calibri"/>
          <w:highlight w:val="green"/>
        </w:rPr>
        <w:t xml:space="preserve">competition </w:t>
      </w:r>
      <w:r w:rsidRPr="003D22A8">
        <w:rPr>
          <w:rStyle w:val="StyleBoldUnderline"/>
          <w:rFonts w:eastAsia="Calibri"/>
        </w:rPr>
        <w:t xml:space="preserve">typically </w:t>
      </w:r>
      <w:r w:rsidRPr="003D22A8">
        <w:rPr>
          <w:rStyle w:val="StyleBoldUnderline"/>
          <w:rFonts w:eastAsia="Calibri"/>
          <w:highlight w:val="green"/>
        </w:rPr>
        <w:t xml:space="preserve">coalesces around and reinforces </w:t>
      </w:r>
      <w:r w:rsidRPr="003D22A8">
        <w:rPr>
          <w:rStyle w:val="StyleBoldUnderline"/>
          <w:rFonts w:eastAsia="Calibri"/>
        </w:rPr>
        <w:t xml:space="preserve">the </w:t>
      </w:r>
      <w:r w:rsidRPr="003D22A8">
        <w:rPr>
          <w:rStyle w:val="StyleBoldUnderline"/>
          <w:rFonts w:eastAsia="Calibri"/>
          <w:highlight w:val="green"/>
        </w:rPr>
        <w:t xml:space="preserve">ethnic and sectarian divisions </w:t>
      </w:r>
      <w:r w:rsidRPr="003D22A8">
        <w:rPr>
          <w:rStyle w:val="StyleBoldUnderline"/>
          <w:rFonts w:eastAsia="Calibri"/>
        </w:rPr>
        <w:t>in traditional society</w:t>
      </w:r>
      <w:r w:rsidRPr="006C58A4">
        <w:t xml:space="preserve">. To forge liberal, secular coalitions that cut across cultural divisions, it is necessary to have impartial state institutions that provide a framework for civic action and a focal point for civic loyalty. </w:t>
      </w:r>
      <w:r w:rsidRPr="003D22A8">
        <w:rPr>
          <w:rStyle w:val="StyleBoldUnderline"/>
          <w:rFonts w:eastAsia="Calibri"/>
        </w:rPr>
        <w:t xml:space="preserve">Without reasonably effective civic institutions, the outcome in culturally diverse societies is likely to resemble Iraq and Lebanon. </w:t>
      </w:r>
      <w:r w:rsidRPr="003D22A8">
        <w:rPr>
          <w:rStyle w:val="StyleBoldUnderline"/>
          <w:rFonts w:eastAsia="Calibri"/>
          <w:highlight w:val="green"/>
        </w:rPr>
        <w:t xml:space="preserve">Once a country starts on an illiberal trajectory, ideas are unleashed and institutions are established that </w:t>
      </w:r>
      <w:r w:rsidRPr="003D22A8">
        <w:rPr>
          <w:rStyle w:val="StyleBoldUnderline"/>
          <w:rFonts w:eastAsia="Calibri"/>
        </w:rPr>
        <w:t xml:space="preserve">tend to continue </w:t>
      </w:r>
      <w:r w:rsidRPr="003D22A8">
        <w:rPr>
          <w:rStyle w:val="StyleBoldUnderline"/>
          <w:rFonts w:eastAsia="Calibri"/>
          <w:highlight w:val="green"/>
        </w:rPr>
        <w:t>propel</w:t>
      </w:r>
      <w:r w:rsidRPr="003D22A8">
        <w:rPr>
          <w:rStyle w:val="StyleBoldUnderline"/>
          <w:rFonts w:eastAsia="Calibri"/>
        </w:rPr>
        <w:t xml:space="preserve">ling </w:t>
      </w:r>
      <w:r w:rsidRPr="003D22A8">
        <w:rPr>
          <w:rStyle w:val="StyleBoldUnderline"/>
          <w:rFonts w:eastAsia="Calibri"/>
          <w:highlight w:val="green"/>
        </w:rPr>
        <w:t>it along that trajectory</w:t>
      </w:r>
      <w:r w:rsidRPr="006C58A4">
        <w:t xml:space="preserve">. A key danger is that </w:t>
      </w:r>
      <w:r w:rsidRPr="003D22A8">
        <w:rPr>
          <w:rStyle w:val="StyleBoldUnderline"/>
          <w:rFonts w:eastAsia="Calibri"/>
          <w:highlight w:val="green"/>
        </w:rPr>
        <w:t>premature democratization will push a country down this path</w:t>
      </w:r>
      <w:r w:rsidRPr="003D22A8">
        <w:rPr>
          <w:rStyle w:val="StyleBoldUnderline"/>
          <w:rFonts w:eastAsia="Calibri"/>
        </w:rPr>
        <w:t>.</w:t>
      </w:r>
      <w:r w:rsidRPr="006C58A4">
        <w:t xml:space="preserve"> We highlight the importance of sequencing not because we are so optimistic about the prospects of engineering a properly ordered democratization, but because we are so concerned about the consequences of transitions occurring under other conditions.</w:t>
      </w:r>
    </w:p>
    <w:p w14:paraId="44697195" w14:textId="77777777" w:rsidR="00375013" w:rsidRPr="00EA7D28" w:rsidRDefault="00375013" w:rsidP="00375013">
      <w:pPr>
        <w:pStyle w:val="Heading4"/>
      </w:pPr>
      <w:r w:rsidRPr="00EA7D28">
        <w:t>Transition emboldens fundamentalists- increases the risk of terrorism and internal conflicts</w:t>
      </w:r>
    </w:p>
    <w:p w14:paraId="1C3735BA" w14:textId="77777777" w:rsidR="00375013" w:rsidRPr="00FF719B" w:rsidRDefault="00375013" w:rsidP="00375013">
      <w:pPr>
        <w:rPr>
          <w:rStyle w:val="StyleStyleBold12pt"/>
        </w:rPr>
      </w:pPr>
      <w:proofErr w:type="spellStart"/>
      <w:r w:rsidRPr="00FF719B">
        <w:rPr>
          <w:rStyle w:val="StyleStyleBold12pt"/>
        </w:rPr>
        <w:t>Bensahel</w:t>
      </w:r>
      <w:proofErr w:type="spellEnd"/>
      <w:r w:rsidRPr="00FF719B">
        <w:rPr>
          <w:rStyle w:val="StyleStyleBold12pt"/>
        </w:rPr>
        <w:t xml:space="preserve"> 4</w:t>
      </w:r>
    </w:p>
    <w:p w14:paraId="0D14D6D2" w14:textId="77777777" w:rsidR="00375013" w:rsidRPr="006C58A4" w:rsidRDefault="00375013" w:rsidP="00375013">
      <w:r w:rsidRPr="006C58A4">
        <w:t>Prepared for the Air Force, Fellow @ the Rand Corporation, Professor of Political Science, The Future Security</w:t>
      </w:r>
      <w:r>
        <w:t xml:space="preserve"> Environment in the Middle East</w:t>
      </w:r>
    </w:p>
    <w:p w14:paraId="7381FD3E" w14:textId="77777777" w:rsidR="00375013" w:rsidRPr="006C58A4" w:rsidRDefault="00375013" w:rsidP="00375013">
      <w:pPr>
        <w:pStyle w:val="card"/>
      </w:pPr>
      <w:r w:rsidRPr="006C58A4">
        <w:t xml:space="preserve">Given the range of potential crises that could emerge in the Middle East, the United States must carefully consider which policies are likely to produce the best outcome.  </w:t>
      </w:r>
      <w:r w:rsidRPr="003D22A8">
        <w:rPr>
          <w:rStyle w:val="StyleBoldUnderline"/>
          <w:rFonts w:eastAsia="Calibri"/>
        </w:rPr>
        <w:t xml:space="preserve">A critical issue is whether the </w:t>
      </w:r>
      <w:proofErr w:type="gramStart"/>
      <w:r w:rsidRPr="003D22A8">
        <w:rPr>
          <w:rStyle w:val="StyleBoldUnderline"/>
          <w:rFonts w:eastAsia="Calibri"/>
        </w:rPr>
        <w:t>United</w:t>
      </w:r>
      <w:proofErr w:type="gramEnd"/>
      <w:r w:rsidRPr="003D22A8">
        <w:rPr>
          <w:rStyle w:val="StyleBoldUnderline"/>
          <w:rFonts w:eastAsia="Calibri"/>
        </w:rPr>
        <w:t xml:space="preserve"> States should promote political stability or whether it should encourage democratic reform.</w:t>
      </w:r>
      <w:r w:rsidRPr="006C58A4">
        <w:t xml:space="preserve">  </w:t>
      </w:r>
      <w:r w:rsidRPr="003D22A8">
        <w:rPr>
          <w:rStyle w:val="StyleBoldUnderline"/>
          <w:rFonts w:eastAsia="Calibri"/>
          <w:highlight w:val="green"/>
        </w:rPr>
        <w:t>Experience in the former Soviet Union</w:t>
      </w:r>
      <w:r w:rsidRPr="006C58A4">
        <w:t xml:space="preserve"> and elsewhere suggests that </w:t>
      </w:r>
      <w:r w:rsidRPr="003D22A8">
        <w:rPr>
          <w:rStyle w:val="StyleBoldUnderline"/>
          <w:rFonts w:eastAsia="Calibri"/>
          <w:highlight w:val="green"/>
        </w:rPr>
        <w:t>states undergoing the transition to democracy are more likely to become involved in conflicts with their neighbors</w:t>
      </w:r>
      <w:r w:rsidRPr="003D22A8">
        <w:rPr>
          <w:rStyle w:val="StyleBoldUnderline"/>
          <w:rFonts w:eastAsia="Calibri"/>
        </w:rPr>
        <w:t>.</w:t>
      </w:r>
      <w:r w:rsidRPr="006C58A4">
        <w:t xml:space="preserve">  Moreover, </w:t>
      </w:r>
      <w:r w:rsidRPr="003D22A8">
        <w:rPr>
          <w:rStyle w:val="StyleBoldUnderline"/>
          <w:rFonts w:eastAsia="Calibri"/>
          <w:highlight w:val="green"/>
        </w:rPr>
        <w:t xml:space="preserve">democratization in the Middle East could open the door to </w:t>
      </w:r>
      <w:r w:rsidRPr="003D22A8">
        <w:rPr>
          <w:rStyle w:val="StyleBoldUnderline"/>
          <w:rFonts w:eastAsia="Calibri"/>
        </w:rPr>
        <w:t xml:space="preserve">nationalist or </w:t>
      </w:r>
      <w:r w:rsidRPr="003D22A8">
        <w:rPr>
          <w:rStyle w:val="StyleBoldUnderline"/>
          <w:rFonts w:eastAsia="Calibri"/>
          <w:highlight w:val="green"/>
        </w:rPr>
        <w:t xml:space="preserve">fundamentalist groups </w:t>
      </w:r>
      <w:r w:rsidRPr="003D22A8">
        <w:rPr>
          <w:rStyle w:val="StyleBoldUnderline"/>
          <w:rFonts w:eastAsia="Calibri"/>
        </w:rPr>
        <w:t xml:space="preserve">that are </w:t>
      </w:r>
      <w:r w:rsidRPr="003D22A8">
        <w:rPr>
          <w:rStyle w:val="StyleBoldUnderline"/>
          <w:rFonts w:eastAsia="Calibri"/>
          <w:highlight w:val="green"/>
        </w:rPr>
        <w:t>opposed to U.S. interests</w:t>
      </w:r>
      <w:r w:rsidRPr="003D22A8">
        <w:rPr>
          <w:rStyle w:val="StyleBoldUnderline"/>
          <w:rFonts w:eastAsia="Calibri"/>
        </w:rPr>
        <w:t>.  In the past, when faced with a choice between preserving the stability of a non-democratic ally and fostering democratic change, the United States has sided with the incumbent regime</w:t>
      </w:r>
      <w:r w:rsidRPr="006C58A4">
        <w:t>.</w:t>
      </w:r>
    </w:p>
    <w:p w14:paraId="5CDD3440" w14:textId="77777777" w:rsidR="00375013" w:rsidRPr="00724805" w:rsidRDefault="00375013" w:rsidP="00375013">
      <w:pPr>
        <w:pStyle w:val="Heading3"/>
      </w:pPr>
      <w:bookmarkStart w:id="38" w:name="_Toc147165323"/>
      <w:bookmarkStart w:id="39" w:name="_Toc234763026"/>
      <w:r>
        <w:t xml:space="preserve">2NC Democracy – </w:t>
      </w:r>
      <w:r w:rsidRPr="00724805">
        <w:t>Econ Collapse</w:t>
      </w:r>
      <w:bookmarkEnd w:id="38"/>
      <w:bookmarkEnd w:id="39"/>
    </w:p>
    <w:p w14:paraId="2D2A577D" w14:textId="77777777" w:rsidR="00375013" w:rsidRPr="00FF719B" w:rsidRDefault="00375013" w:rsidP="00375013">
      <w:pPr>
        <w:pStyle w:val="Heading4"/>
      </w:pPr>
      <w:r w:rsidRPr="00FF719B">
        <w:t xml:space="preserve">Democracy collapses the economy – </w:t>
      </w:r>
    </w:p>
    <w:p w14:paraId="4C6B20E3" w14:textId="77777777" w:rsidR="00375013" w:rsidRPr="00FF719B" w:rsidRDefault="00375013" w:rsidP="00375013">
      <w:pPr>
        <w:pStyle w:val="Heading4"/>
      </w:pPr>
      <w:r w:rsidRPr="00FF719B">
        <w:t>A.) Kills trade and development</w:t>
      </w:r>
    </w:p>
    <w:p w14:paraId="44D9936F" w14:textId="77777777" w:rsidR="00375013" w:rsidRPr="00FF719B" w:rsidRDefault="00375013" w:rsidP="00375013">
      <w:pPr>
        <w:rPr>
          <w:rStyle w:val="StyleStyleBold12pt"/>
        </w:rPr>
      </w:pPr>
      <w:proofErr w:type="spellStart"/>
      <w:r w:rsidRPr="00FF719B">
        <w:rPr>
          <w:rStyle w:val="StyleStyleBold12pt"/>
        </w:rPr>
        <w:t>Schweller</w:t>
      </w:r>
      <w:proofErr w:type="spellEnd"/>
      <w:r w:rsidRPr="00FF719B">
        <w:rPr>
          <w:rStyle w:val="StyleStyleBold12pt"/>
        </w:rPr>
        <w:t xml:space="preserve"> 2k</w:t>
      </w:r>
    </w:p>
    <w:p w14:paraId="69F9E389" w14:textId="77777777" w:rsidR="00375013" w:rsidRPr="006C58A4" w:rsidRDefault="00375013" w:rsidP="00375013">
      <w:r w:rsidRPr="006C58A4">
        <w:t xml:space="preserve">Randall </w:t>
      </w:r>
      <w:proofErr w:type="spellStart"/>
      <w:r w:rsidRPr="006C58A4">
        <w:t>Schweller</w:t>
      </w:r>
      <w:proofErr w:type="spellEnd"/>
      <w:r w:rsidRPr="006C58A4">
        <w:t>, Professor of Political Science at Ohio State University, American Democracy Promotion, p. 53</w:t>
      </w:r>
    </w:p>
    <w:p w14:paraId="329AF349" w14:textId="77777777" w:rsidR="00375013" w:rsidRPr="00724805" w:rsidRDefault="00375013" w:rsidP="00375013">
      <w:pPr>
        <w:pStyle w:val="card"/>
      </w:pPr>
      <w:r w:rsidRPr="006C58A4">
        <w:t xml:space="preserve">First, </w:t>
      </w:r>
      <w:r w:rsidRPr="003D22A8">
        <w:rPr>
          <w:rStyle w:val="StyleBoldUnderline"/>
          <w:rFonts w:eastAsia="Calibri"/>
          <w:highlight w:val="green"/>
        </w:rPr>
        <w:t>free trade reinforces competition</w:t>
      </w:r>
      <w:r w:rsidRPr="003D22A8">
        <w:rPr>
          <w:rStyle w:val="StyleBoldUnderline"/>
          <w:rFonts w:eastAsia="Calibri"/>
        </w:rPr>
        <w:t xml:space="preserve">, and competition produces losers as well as winners. </w:t>
      </w:r>
      <w:r w:rsidRPr="003D22A8">
        <w:rPr>
          <w:rStyle w:val="StyleBoldUnderline"/>
          <w:rFonts w:eastAsia="Calibri"/>
          <w:highlight w:val="green"/>
        </w:rPr>
        <w:t xml:space="preserve">Fragile democratizing states are under enormous pressure to appease uncompetitive domestic distributional coalitions by adopting protectionist policies </w:t>
      </w:r>
      <w:r w:rsidRPr="003D22A8">
        <w:rPr>
          <w:rStyle w:val="StyleBoldUnderline"/>
          <w:rFonts w:eastAsia="Calibri"/>
        </w:rPr>
        <w:t>at the expense of the general national</w:t>
      </w:r>
      <w:r w:rsidRPr="006C58A4">
        <w:t xml:space="preserve"> and cosmopolitan </w:t>
      </w:r>
      <w:r w:rsidRPr="003D22A8">
        <w:rPr>
          <w:rStyle w:val="StyleBoldUnderline"/>
          <w:rFonts w:eastAsia="Calibri"/>
        </w:rPr>
        <w:t xml:space="preserve">interests </w:t>
      </w:r>
      <w:r w:rsidRPr="006C58A4">
        <w:t xml:space="preserve">in free trade. In other words, </w:t>
      </w:r>
      <w:r w:rsidRPr="003D22A8">
        <w:rPr>
          <w:rStyle w:val="StyleBoldUnderline"/>
          <w:rFonts w:eastAsia="Calibri"/>
          <w:highlight w:val="green"/>
        </w:rPr>
        <w:t>there is no reason to expect that developing states will choose free trade</w:t>
      </w:r>
      <w:r w:rsidRPr="00724805">
        <w:rPr>
          <w:highlight w:val="green"/>
        </w:rPr>
        <w:t xml:space="preserve"> </w:t>
      </w:r>
      <w:r w:rsidRPr="006C58A4">
        <w:t xml:space="preserve">and global liberalism </w:t>
      </w:r>
      <w:r w:rsidRPr="003D22A8">
        <w:rPr>
          <w:rStyle w:val="StyleBoldUnderline"/>
          <w:rFonts w:eastAsia="Calibri"/>
        </w:rPr>
        <w:t xml:space="preserve">over </w:t>
      </w:r>
      <w:proofErr w:type="spellStart"/>
      <w:r w:rsidRPr="003D22A8">
        <w:rPr>
          <w:rStyle w:val="StyleBoldUnderline"/>
          <w:rFonts w:eastAsia="Calibri"/>
        </w:rPr>
        <w:t>neomercantilist</w:t>
      </w:r>
      <w:proofErr w:type="spellEnd"/>
      <w:r w:rsidRPr="003D22A8">
        <w:rPr>
          <w:rStyle w:val="StyleBoldUnderline"/>
          <w:rFonts w:eastAsia="Calibri"/>
        </w:rPr>
        <w:t xml:space="preserve"> policies; and</w:t>
      </w:r>
      <w:r w:rsidRPr="006C58A4">
        <w:t>, indeed, there are good reasons to expect that they will choose the latter.</w:t>
      </w:r>
      <w:r w:rsidRPr="006C58A4">
        <w:rPr>
          <w:vertAlign w:val="superscript"/>
        </w:rPr>
        <w:t xml:space="preserve"> </w:t>
      </w:r>
      <w:r w:rsidRPr="006C58A4">
        <w:t>Certainly, the shock-treatment approach to capitalism regardless of social consequences that was adopted by many nations recently liberated from communism placed at risk the fragile democratizing processes under way in these newly autonomous states. Second, while liberal democracy requires a market economy, capitalism does not require liberal democracy. Benjamin Barber correctly notes: The stealth rhetoric that assumes capitalist interests are not only compatible with but actively advance democratic ideals, translated into policy, is difficult to reconcile with the international realities of the last fifty years. Market economies have shown a remark</w:t>
      </w:r>
      <w:r w:rsidRPr="006C58A4">
        <w:softHyphen/>
        <w:t>able adaptability and have flourished in many tyrannical states from Chile to South Korea, from Panama to Singapore. Indeed, the state with one of the world’s least demo</w:t>
      </w:r>
      <w:r w:rsidRPr="006C58A4">
        <w:softHyphen/>
        <w:t xml:space="preserve">cratic governments—the People’s Republic of China—possesses one of the world’s fastest-growing market economies. Capitalism simply requires a stable political climate and consumers with access to markets. </w:t>
      </w:r>
      <w:r w:rsidRPr="003D22A8">
        <w:rPr>
          <w:rStyle w:val="StyleBoldUnderline"/>
          <w:rFonts w:eastAsia="Calibri"/>
          <w:highlight w:val="green"/>
        </w:rPr>
        <w:t>The unstable, even chaotic, conditions characteristic of emerging democracies are scarcely conducive to the development of a thriv</w:t>
      </w:r>
      <w:r w:rsidRPr="003D22A8">
        <w:rPr>
          <w:rStyle w:val="StyleBoldUnderline"/>
          <w:rFonts w:eastAsia="Calibri"/>
          <w:highlight w:val="green"/>
        </w:rPr>
        <w:softHyphen/>
        <w:t>ing market economy</w:t>
      </w:r>
      <w:r w:rsidRPr="006C58A4">
        <w:t>. Indeed, the interests of capitalism and democracy— especially the process of democratization—diverge in basic ways: ‘On the level of the individual, capitalism seeks consumers susceptible to the shaping of their needs and the manipulation of their wants while democracy needs citizens autonomous in their thoughts and independent in their deliberative</w:t>
      </w:r>
    </w:p>
    <w:p w14:paraId="7D73FC4D" w14:textId="77777777" w:rsidR="00375013" w:rsidRPr="00EA7D28" w:rsidRDefault="00375013" w:rsidP="00375013">
      <w:pPr>
        <w:pStyle w:val="Heading4"/>
      </w:pPr>
      <w:r w:rsidRPr="00EA7D28">
        <w:t>B.) Autocratic values solve recession</w:t>
      </w:r>
    </w:p>
    <w:p w14:paraId="65A30C6F" w14:textId="77777777" w:rsidR="00375013" w:rsidRPr="00FF719B" w:rsidRDefault="00375013" w:rsidP="00375013">
      <w:pPr>
        <w:rPr>
          <w:rStyle w:val="StyleStyleBold12pt"/>
        </w:rPr>
      </w:pPr>
      <w:proofErr w:type="spellStart"/>
      <w:r w:rsidRPr="00FF719B">
        <w:rPr>
          <w:rStyle w:val="StyleStyleBold12pt"/>
        </w:rPr>
        <w:t>Sartori</w:t>
      </w:r>
      <w:proofErr w:type="spellEnd"/>
      <w:r w:rsidRPr="00FF719B">
        <w:rPr>
          <w:rStyle w:val="StyleStyleBold12pt"/>
        </w:rPr>
        <w:t xml:space="preserve"> 1</w:t>
      </w:r>
    </w:p>
    <w:p w14:paraId="3B20DEE8" w14:textId="77777777" w:rsidR="00375013" w:rsidRPr="006C58A4" w:rsidRDefault="00375013" w:rsidP="00375013">
      <w:r w:rsidRPr="006C58A4">
        <w:t xml:space="preserve">Giovanni </w:t>
      </w:r>
      <w:proofErr w:type="spellStart"/>
      <w:r w:rsidRPr="006C58A4">
        <w:t>Sartori</w:t>
      </w:r>
      <w:proofErr w:type="spellEnd"/>
      <w:r w:rsidRPr="006C58A4">
        <w:t>, Professor Emeritus in the Humanities at Columbia University, The Global Divergence of Democracies, p. 57-58</w:t>
      </w:r>
    </w:p>
    <w:p w14:paraId="7714494A" w14:textId="77777777" w:rsidR="00375013" w:rsidRPr="006C58A4" w:rsidRDefault="00375013" w:rsidP="00375013">
      <w:pPr>
        <w:pStyle w:val="card"/>
      </w:pPr>
      <w:r w:rsidRPr="006C58A4">
        <w:t xml:space="preserve">Let us turn, then, to the question: </w:t>
      </w:r>
      <w:r w:rsidRPr="003D22A8">
        <w:rPr>
          <w:rStyle w:val="StyleBoldUnderline"/>
          <w:rFonts w:eastAsia="Calibri"/>
          <w:highlight w:val="green"/>
        </w:rPr>
        <w:t>Does democracy work best, economically speaking</w:t>
      </w:r>
      <w:r w:rsidRPr="006C58A4">
        <w:t xml:space="preserve">? </w:t>
      </w:r>
      <w:r w:rsidRPr="006C58A4">
        <w:rPr>
          <w:sz w:val="18"/>
          <w:szCs w:val="18"/>
        </w:rPr>
        <w:t>Many would boldly answer with a resounding yes. As The Economist puts it, the evidence shows that “across scores of countries and centuries of history, democracy has promoted growth far more effectively and consistently than any other political system.”’0 I wish that I could believe that. Alas, what this account completely misses is that growth came with technological advancement, and that technology is a by-product not of democracy but of the kind of logic and rationality forged by the ancient Greeks, which eventually gave rise to the “scientific spirit” and, in its wake, to the prodigious development of technology that uniquely occurred in the last two centuries in the Western world. It is true that Chinese civilization was marked by outstanding skills, and for a long time outpaced the West in technical inventions. Yet the science and technology that “modernize” today’s world never blossomed in other cultures—neither in China nor, to cite another major example, in India. Hence the observed correlation between Western liberal democracy and affluence turns out to be spurious. Correlations aside, what is the argument behind the thesis of democ</w:t>
      </w:r>
      <w:r w:rsidRPr="006C58A4">
        <w:rPr>
          <w:sz w:val="18"/>
          <w:szCs w:val="18"/>
        </w:rPr>
        <w:softHyphen/>
        <w:t>racy’s “economic superiority”? According to The Economist, “one of the main reasons why democracy promotes growth is that it offers the security of property rights that is necessary for capitalistic progress.””</w:t>
      </w:r>
      <w:r w:rsidRPr="006C58A4">
        <w:t xml:space="preserve"> </w:t>
      </w:r>
      <w:r w:rsidRPr="003D22A8">
        <w:rPr>
          <w:rStyle w:val="StyleBoldUnderline"/>
          <w:rFonts w:eastAsia="Calibri"/>
        </w:rPr>
        <w:t xml:space="preserve">In the wake of the disastrous collapse of Soviet-type planned economies, however, </w:t>
      </w:r>
      <w:r w:rsidRPr="003D22A8">
        <w:rPr>
          <w:rStyle w:val="StyleBoldUnderline"/>
          <w:rFonts w:eastAsia="Calibri"/>
          <w:highlight w:val="green"/>
        </w:rPr>
        <w:t>even dictators well realize</w:t>
      </w:r>
      <w:r w:rsidRPr="00724805">
        <w:rPr>
          <w:highlight w:val="green"/>
        </w:rPr>
        <w:t xml:space="preserve"> </w:t>
      </w:r>
      <w:r w:rsidRPr="006C58A4">
        <w:t xml:space="preserve">by now </w:t>
      </w:r>
      <w:r w:rsidRPr="003D22A8">
        <w:rPr>
          <w:rStyle w:val="StyleBoldUnderline"/>
          <w:rFonts w:eastAsia="Calibri"/>
        </w:rPr>
        <w:t>that “</w:t>
      </w:r>
      <w:r w:rsidRPr="003D22A8">
        <w:rPr>
          <w:rStyle w:val="StyleBoldUnderline"/>
          <w:rFonts w:eastAsia="Calibri"/>
          <w:highlight w:val="green"/>
        </w:rPr>
        <w:t>the invisible hand works better than the visible boot</w:t>
      </w:r>
      <w:r w:rsidRPr="003D22A8">
        <w:rPr>
          <w:rStyle w:val="StyleBoldUnderline"/>
          <w:rFonts w:eastAsia="Calibri"/>
        </w:rPr>
        <w:t>.”</w:t>
      </w:r>
      <w:r w:rsidRPr="006C58A4">
        <w:t xml:space="preserve">’2 </w:t>
      </w:r>
      <w:r w:rsidRPr="003D22A8">
        <w:rPr>
          <w:rStyle w:val="StyleBoldUnderline"/>
          <w:rFonts w:eastAsia="Calibri"/>
        </w:rPr>
        <w:t xml:space="preserve">Thus </w:t>
      </w:r>
      <w:r w:rsidRPr="003D22A8">
        <w:rPr>
          <w:rStyle w:val="StyleBoldUnderline"/>
          <w:rFonts w:eastAsia="Calibri"/>
          <w:highlight w:val="green"/>
        </w:rPr>
        <w:t xml:space="preserve">dictators </w:t>
      </w:r>
      <w:r w:rsidRPr="003D22A8">
        <w:rPr>
          <w:rStyle w:val="StyleBoldUnderline"/>
          <w:rFonts w:eastAsia="Calibri"/>
        </w:rPr>
        <w:t xml:space="preserve">too will </w:t>
      </w:r>
      <w:r w:rsidRPr="003D22A8">
        <w:rPr>
          <w:rStyle w:val="StyleBoldUnderline"/>
          <w:rFonts w:eastAsia="Calibri"/>
          <w:highlight w:val="green"/>
        </w:rPr>
        <w:t>find</w:t>
      </w:r>
      <w:r w:rsidRPr="003D22A8">
        <w:rPr>
          <w:rStyle w:val="StyleBoldUnderline"/>
          <w:rFonts w:eastAsia="Calibri"/>
        </w:rPr>
        <w:t xml:space="preserve"> that </w:t>
      </w:r>
      <w:r w:rsidRPr="003D22A8">
        <w:rPr>
          <w:rStyle w:val="StyleBoldUnderline"/>
          <w:rFonts w:eastAsia="Calibri"/>
          <w:highlight w:val="green"/>
        </w:rPr>
        <w:t xml:space="preserve">promoting market systems </w:t>
      </w:r>
      <w:r w:rsidRPr="006C58A4">
        <w:t xml:space="preserve">and respecting property rights </w:t>
      </w:r>
      <w:r w:rsidRPr="003D22A8">
        <w:rPr>
          <w:rStyle w:val="StyleBoldUnderline"/>
          <w:rFonts w:eastAsia="Calibri"/>
        </w:rPr>
        <w:t xml:space="preserve">are </w:t>
      </w:r>
      <w:r w:rsidRPr="003D22A8">
        <w:rPr>
          <w:rStyle w:val="StyleBoldUnderline"/>
          <w:rFonts w:eastAsia="Calibri"/>
          <w:highlight w:val="green"/>
        </w:rPr>
        <w:t xml:space="preserve">in their </w:t>
      </w:r>
      <w:r w:rsidRPr="003D22A8">
        <w:rPr>
          <w:rStyle w:val="StyleBoldUnderline"/>
          <w:rFonts w:eastAsia="Calibri"/>
        </w:rPr>
        <w:t xml:space="preserve">own </w:t>
      </w:r>
      <w:r w:rsidRPr="003D22A8">
        <w:rPr>
          <w:rStyle w:val="StyleBoldUnderline"/>
          <w:rFonts w:eastAsia="Calibri"/>
          <w:highlight w:val="green"/>
        </w:rPr>
        <w:t>best interests</w:t>
      </w:r>
      <w:r w:rsidRPr="006C58A4">
        <w:t xml:space="preserve">. </w:t>
      </w:r>
      <w:r w:rsidRPr="003D22A8">
        <w:rPr>
          <w:rStyle w:val="StyleBoldUnderline"/>
          <w:rFonts w:eastAsia="Calibri"/>
        </w:rPr>
        <w:t xml:space="preserve">As I look around, I see democracies “in growth” and </w:t>
      </w:r>
      <w:r w:rsidRPr="003D22A8">
        <w:rPr>
          <w:rStyle w:val="StyleBoldUnderline"/>
          <w:rFonts w:eastAsia="Calibri"/>
          <w:highlight w:val="green"/>
        </w:rPr>
        <w:t xml:space="preserve">democracies </w:t>
      </w:r>
      <w:r w:rsidRPr="003D22A8">
        <w:rPr>
          <w:rStyle w:val="StyleBoldUnderline"/>
          <w:rFonts w:eastAsia="Calibri"/>
        </w:rPr>
        <w:t xml:space="preserve">that are </w:t>
      </w:r>
      <w:r w:rsidRPr="003D22A8">
        <w:rPr>
          <w:rStyle w:val="StyleBoldUnderline"/>
          <w:rFonts w:eastAsia="Calibri"/>
          <w:highlight w:val="green"/>
        </w:rPr>
        <w:t>backsliding</w:t>
      </w:r>
      <w:r w:rsidRPr="006C58A4">
        <w:t xml:space="preserve">, just as I see dictatorships that are in economic </w:t>
      </w:r>
      <w:proofErr w:type="spellStart"/>
      <w:r w:rsidRPr="006C58A4">
        <w:t>mins</w:t>
      </w:r>
      <w:proofErr w:type="spellEnd"/>
      <w:r w:rsidRPr="006C58A4">
        <w:t xml:space="preserve"> and dictatorships that are enjoying economic success. </w:t>
      </w:r>
      <w:r w:rsidRPr="003D22A8">
        <w:rPr>
          <w:rStyle w:val="StyleBoldUnderline"/>
          <w:rFonts w:eastAsia="Calibri"/>
        </w:rPr>
        <w:t xml:space="preserve">Taiwan, Singapore, South Korea, and now Malaysia as well </w:t>
      </w:r>
      <w:r w:rsidRPr="003D22A8">
        <w:rPr>
          <w:rStyle w:val="StyleBoldUnderline"/>
          <w:rFonts w:eastAsia="Calibri"/>
          <w:highlight w:val="green"/>
        </w:rPr>
        <w:t xml:space="preserve">have engineered </w:t>
      </w:r>
      <w:r w:rsidRPr="003D22A8">
        <w:rPr>
          <w:rStyle w:val="StyleBoldUnderline"/>
          <w:rFonts w:eastAsia="Calibri"/>
        </w:rPr>
        <w:t>their “</w:t>
      </w:r>
      <w:r w:rsidRPr="003D22A8">
        <w:rPr>
          <w:rStyle w:val="StyleBoldUnderline"/>
          <w:rFonts w:eastAsia="Calibri"/>
          <w:highlight w:val="green"/>
        </w:rPr>
        <w:t>economic miracles</w:t>
      </w:r>
      <w:r w:rsidRPr="003D22A8">
        <w:rPr>
          <w:rStyle w:val="StyleBoldUnderline"/>
          <w:rFonts w:eastAsia="Calibri"/>
        </w:rPr>
        <w:t>” under authoritarian monitoring</w:t>
      </w:r>
      <w:r w:rsidRPr="006C58A4">
        <w:t xml:space="preserve">. And what of Hong Kong, which is not a democracy but a </w:t>
      </w:r>
      <w:proofErr w:type="gramStart"/>
      <w:r w:rsidRPr="006C58A4">
        <w:t>colony</w:t>
      </w:r>
      <w:proofErr w:type="gramEnd"/>
      <w:r w:rsidRPr="006C58A4">
        <w:t xml:space="preserve"> ruled by a British governor? </w:t>
      </w:r>
      <w:r w:rsidRPr="003D22A8">
        <w:rPr>
          <w:rStyle w:val="StyleBoldUnderline"/>
          <w:rFonts w:eastAsia="Calibri"/>
        </w:rPr>
        <w:t xml:space="preserve">In Latin America, the economies of </w:t>
      </w:r>
      <w:r w:rsidRPr="003D22A8">
        <w:rPr>
          <w:rStyle w:val="StyleBoldUnderline"/>
          <w:rFonts w:eastAsia="Calibri"/>
          <w:highlight w:val="green"/>
        </w:rPr>
        <w:t>Chile and Peru collapsed under democratic rule and owe their comebacks to authoritarian governance</w:t>
      </w:r>
      <w:r w:rsidRPr="006C58A4">
        <w:t xml:space="preserve"> (in Peru, President Alberto Fujimori did wonders for the economy, but at the cost of suspending and subsequently rewriting a dubiously democratic constitution). The overall pattern of the region is that military dictatorships and democratic governments have equally poor developmental records.13 </w:t>
      </w:r>
      <w:proofErr w:type="gramStart"/>
      <w:r w:rsidRPr="003D22A8">
        <w:rPr>
          <w:rStyle w:val="StyleBoldUnderline"/>
          <w:rFonts w:eastAsia="Calibri"/>
        </w:rPr>
        <w:t>In</w:t>
      </w:r>
      <w:proofErr w:type="gramEnd"/>
      <w:r w:rsidRPr="003D22A8">
        <w:rPr>
          <w:rStyle w:val="StyleBoldUnderline"/>
          <w:rFonts w:eastAsia="Calibri"/>
        </w:rPr>
        <w:t xml:space="preserve"> the former Soviet Union and Eastern Europe, democratization has preceded economic reform and made the latter more difficult</w:t>
      </w:r>
      <w:r w:rsidRPr="006C58A4">
        <w:t xml:space="preserve">. China under Deng Xiaoping, on the other hand, has followed the opposite approach—with economic liberalization handed down from above under strict dictatorial control—and the success has been remarkable. So </w:t>
      </w:r>
      <w:r w:rsidRPr="003D22A8">
        <w:rPr>
          <w:rStyle w:val="StyleBoldUnderline"/>
          <w:rFonts w:eastAsia="Calibri"/>
        </w:rPr>
        <w:t>the contention that democracy is</w:t>
      </w:r>
      <w:r w:rsidRPr="00724805">
        <w:t xml:space="preserve"> not only a superior political system (I certainly concur in that) but also </w:t>
      </w:r>
      <w:r w:rsidRPr="003D22A8">
        <w:rPr>
          <w:rStyle w:val="StyleBoldUnderline"/>
          <w:rFonts w:eastAsia="Calibri"/>
        </w:rPr>
        <w:t xml:space="preserve">an “economic winner” is easily countered by the argument that, </w:t>
      </w:r>
      <w:r w:rsidRPr="003D22A8">
        <w:rPr>
          <w:rStyle w:val="StyleBoldUnderline"/>
          <w:rFonts w:eastAsia="Calibri"/>
          <w:highlight w:val="green"/>
        </w:rPr>
        <w:t>given equal market mechanisms, governments that are spared gridlock and popular pressures are in a better position to promote growth</w:t>
      </w:r>
      <w:r w:rsidRPr="006C58A4">
        <w:t xml:space="preserve"> than governments encumbered by </w:t>
      </w:r>
      <w:proofErr w:type="spellStart"/>
      <w:r w:rsidRPr="006C58A4">
        <w:t>demo</w:t>
      </w:r>
      <w:r w:rsidRPr="006C58A4">
        <w:softHyphen/>
        <w:t>demands</w:t>
      </w:r>
      <w:proofErr w:type="spellEnd"/>
      <w:r w:rsidRPr="006C58A4">
        <w:t xml:space="preserve"> and demo-distributions. To be sure, as people grow richer, democracy is one of the things they are likely to demand. But in this argument it is growth that entails democracy, not democracy that generates growth. </w:t>
      </w:r>
    </w:p>
    <w:p w14:paraId="604C8202" w14:textId="77777777" w:rsidR="00375013" w:rsidRPr="00724805" w:rsidRDefault="00375013" w:rsidP="00375013">
      <w:pPr>
        <w:pStyle w:val="Heading3"/>
      </w:pPr>
      <w:bookmarkStart w:id="40" w:name="_Toc147165329"/>
      <w:bookmarkStart w:id="41" w:name="_Toc147165324"/>
      <w:bookmarkStart w:id="42" w:name="_Toc234763027"/>
      <w:r w:rsidRPr="00724805">
        <w:t>2NC Democracy</w:t>
      </w:r>
      <w:r>
        <w:t xml:space="preserve"> – </w:t>
      </w:r>
      <w:r w:rsidRPr="00724805">
        <w:t>Environmental Destruction</w:t>
      </w:r>
      <w:bookmarkEnd w:id="40"/>
      <w:bookmarkEnd w:id="42"/>
    </w:p>
    <w:p w14:paraId="722476BE" w14:textId="77777777" w:rsidR="00375013" w:rsidRPr="00FF719B" w:rsidRDefault="00375013" w:rsidP="00375013">
      <w:pPr>
        <w:pStyle w:val="Heading4"/>
      </w:pPr>
      <w:r w:rsidRPr="00FF719B">
        <w:t>Democracy destroys the environment – several reasons.</w:t>
      </w:r>
    </w:p>
    <w:p w14:paraId="7BEC4610" w14:textId="77777777" w:rsidR="00375013" w:rsidRPr="00FF719B" w:rsidRDefault="00375013" w:rsidP="00375013">
      <w:pPr>
        <w:rPr>
          <w:rStyle w:val="StyleStyleBold12pt"/>
        </w:rPr>
      </w:pPr>
      <w:r w:rsidRPr="00FF719B">
        <w:rPr>
          <w:rStyle w:val="StyleStyleBold12pt"/>
        </w:rPr>
        <w:t xml:space="preserve">Li and </w:t>
      </w:r>
      <w:proofErr w:type="spellStart"/>
      <w:r w:rsidRPr="00FF719B">
        <w:rPr>
          <w:rStyle w:val="StyleStyleBold12pt"/>
        </w:rPr>
        <w:t>Reuveny</w:t>
      </w:r>
      <w:proofErr w:type="spellEnd"/>
      <w:r w:rsidRPr="00FF719B">
        <w:rPr>
          <w:rStyle w:val="StyleStyleBold12pt"/>
        </w:rPr>
        <w:t xml:space="preserve"> 7</w:t>
      </w:r>
    </w:p>
    <w:p w14:paraId="3248DB82" w14:textId="77777777" w:rsidR="00375013" w:rsidRPr="00D548D5" w:rsidRDefault="00375013" w:rsidP="00375013">
      <w:r w:rsidRPr="00D548D5">
        <w:t xml:space="preserve">Li, Prof of </w:t>
      </w:r>
      <w:proofErr w:type="spellStart"/>
      <w:r w:rsidRPr="00D548D5">
        <w:t>poli</w:t>
      </w:r>
      <w:proofErr w:type="spellEnd"/>
      <w:r w:rsidRPr="00D548D5">
        <w:t xml:space="preserve"> </w:t>
      </w:r>
      <w:proofErr w:type="spellStart"/>
      <w:r w:rsidRPr="00D548D5">
        <w:t>sci</w:t>
      </w:r>
      <w:proofErr w:type="spellEnd"/>
      <w:r w:rsidRPr="00D548D5">
        <w:t xml:space="preserve"> at Penn State, and </w:t>
      </w:r>
      <w:proofErr w:type="spellStart"/>
      <w:r w:rsidRPr="00D548D5">
        <w:t>Reuveny</w:t>
      </w:r>
      <w:proofErr w:type="spellEnd"/>
      <w:r w:rsidRPr="00D548D5">
        <w:t xml:space="preserve">, prof of public and environmental affairs @ Indiana U, </w:t>
      </w:r>
      <w:proofErr w:type="spellStart"/>
      <w:r w:rsidRPr="00D548D5">
        <w:t>Quan</w:t>
      </w:r>
      <w:proofErr w:type="spellEnd"/>
      <w:r w:rsidRPr="00D548D5">
        <w:t xml:space="preserve"> and Rafael, “The Effects of Liberalism on the Terrestrial Environment” http://cmp.sagepub.com/cgi/content/abstract/24/3/219</w:t>
      </w:r>
    </w:p>
    <w:p w14:paraId="3019E245" w14:textId="77777777" w:rsidR="00375013" w:rsidRPr="00724805" w:rsidRDefault="00375013" w:rsidP="00375013">
      <w:pPr>
        <w:pStyle w:val="card"/>
      </w:pPr>
      <w:r>
        <w:t>According to the</w:t>
      </w:r>
      <w:r>
        <w:rPr>
          <w:rFonts w:ascii="Helvetica" w:hAnsi="Helvetica"/>
        </w:rPr>
        <w:t xml:space="preserve"> </w:t>
      </w:r>
      <w:r>
        <w:rPr>
          <w:i/>
        </w:rPr>
        <w:t>policy inaction argument</w:t>
      </w:r>
      <w:r>
        <w:t xml:space="preserve">, </w:t>
      </w:r>
      <w:r w:rsidRPr="003D22A8">
        <w:rPr>
          <w:rStyle w:val="StyleBoldUnderline"/>
          <w:rFonts w:eastAsia="Calibri"/>
        </w:rPr>
        <w:t xml:space="preserve">facing environmental degradation, democracy can </w:t>
      </w:r>
      <w:r w:rsidRPr="00724805">
        <w:t xml:space="preserve">often </w:t>
      </w:r>
      <w:r w:rsidRPr="003D22A8">
        <w:rPr>
          <w:rStyle w:val="StyleBoldUnderline"/>
          <w:rFonts w:eastAsia="Calibri"/>
        </w:rPr>
        <w:t>exhibit policy inaction</w:t>
      </w:r>
      <w:r w:rsidRPr="00724805">
        <w:t xml:space="preserve"> </w:t>
      </w:r>
      <w:r>
        <w:t>for several reasons (</w:t>
      </w:r>
      <w:proofErr w:type="spellStart"/>
      <w:r>
        <w:t>Midlarsky</w:t>
      </w:r>
      <w:proofErr w:type="spellEnd"/>
      <w:r>
        <w:t>, 1998: 159). First,</w:t>
      </w:r>
      <w:r>
        <w:rPr>
          <w:rFonts w:ascii="Helvetica" w:hAnsi="Helvetica"/>
        </w:rPr>
        <w:t xml:space="preserve"> </w:t>
      </w:r>
      <w:r w:rsidRPr="003D22A8">
        <w:rPr>
          <w:rStyle w:val="StyleBoldUnderline"/>
          <w:rFonts w:eastAsia="Calibri"/>
          <w:highlight w:val="green"/>
        </w:rPr>
        <w:t>democracy seeks to please competing interest groups</w:t>
      </w:r>
      <w:r>
        <w:t xml:space="preserve">. As such, </w:t>
      </w:r>
      <w:r w:rsidRPr="003D22A8">
        <w:rPr>
          <w:rStyle w:val="StyleBoldUnderline"/>
          <w:rFonts w:eastAsia="Calibri"/>
          <w:highlight w:val="green"/>
        </w:rPr>
        <w:t>it may be reluctant to alleviate environmental degradation because</w:t>
      </w:r>
      <w:r w:rsidRPr="003D22A8">
        <w:rPr>
          <w:rStyle w:val="StyleBoldUnderline"/>
          <w:rFonts w:eastAsia="Calibri"/>
        </w:rPr>
        <w:t xml:space="preserve"> some </w:t>
      </w:r>
      <w:r w:rsidRPr="003D22A8">
        <w:rPr>
          <w:rStyle w:val="StyleBoldUnderline"/>
          <w:rFonts w:eastAsia="Calibri"/>
          <w:highlight w:val="green"/>
        </w:rPr>
        <w:t>groups are expected to benefit</w:t>
      </w:r>
      <w:r w:rsidRPr="003D22A8">
        <w:rPr>
          <w:rStyle w:val="StyleBoldUnderline"/>
          <w:rFonts w:eastAsia="Calibri"/>
        </w:rPr>
        <w:t xml:space="preserve"> (or lose) </w:t>
      </w:r>
      <w:r w:rsidRPr="003D22A8">
        <w:rPr>
          <w:rStyle w:val="StyleBoldUnderline"/>
          <w:rFonts w:eastAsia="Calibri"/>
          <w:highlight w:val="green"/>
        </w:rPr>
        <w:t>from environmental policies more than others</w:t>
      </w:r>
      <w:r>
        <w:t xml:space="preserve">. </w:t>
      </w:r>
      <w:r w:rsidRPr="003D22A8">
        <w:rPr>
          <w:rStyle w:val="StyleBoldUnderline"/>
          <w:rFonts w:eastAsia="Calibri"/>
        </w:rPr>
        <w:t>Second, “</w:t>
      </w:r>
      <w:r w:rsidRPr="003D22A8">
        <w:rPr>
          <w:rStyle w:val="StyleBoldUnderline"/>
          <w:rFonts w:eastAsia="Calibri"/>
          <w:highlight w:val="green"/>
        </w:rPr>
        <w:t>corporation and environmental groups can fight each other to a standstill, leaving a decision making vacuum</w:t>
      </w:r>
      <w:r w:rsidRPr="00724805">
        <w:rPr>
          <w:highlight w:val="green"/>
        </w:rPr>
        <w:t xml:space="preserve"> </w:t>
      </w:r>
      <w:r>
        <w:t>instead of a direct</w:t>
      </w:r>
      <w:r>
        <w:rPr>
          <w:rFonts w:ascii="Helvetica" w:hAnsi="Helvetica"/>
        </w:rPr>
        <w:t xml:space="preserve"> </w:t>
      </w:r>
      <w:r>
        <w:t xml:space="preserve">impact of democracy on the environment.” </w:t>
      </w:r>
      <w:r w:rsidRPr="003D22A8">
        <w:rPr>
          <w:rStyle w:val="StyleBoldUnderline"/>
          <w:rFonts w:eastAsia="Calibri"/>
        </w:rPr>
        <w:t>Third,</w:t>
      </w:r>
      <w:r>
        <w:t xml:space="preserve"> </w:t>
      </w:r>
      <w:r w:rsidRPr="003D22A8">
        <w:rPr>
          <w:rStyle w:val="StyleBoldUnderline"/>
          <w:rFonts w:eastAsia="Calibri"/>
          <w:highlight w:val="green"/>
        </w:rPr>
        <w:t xml:space="preserve">when budgets are tight democracies </w:t>
      </w:r>
      <w:r w:rsidRPr="003D22A8">
        <w:rPr>
          <w:rStyle w:val="StyleBoldUnderline"/>
          <w:rFonts w:eastAsia="Calibri"/>
        </w:rPr>
        <w:t xml:space="preserve">may </w:t>
      </w:r>
      <w:r w:rsidRPr="003D22A8">
        <w:rPr>
          <w:rStyle w:val="StyleBoldUnderline"/>
          <w:rFonts w:eastAsia="Calibri"/>
          <w:highlight w:val="green"/>
        </w:rPr>
        <w:t>ignore environmental problems</w:t>
      </w:r>
      <w:r w:rsidRPr="00792658">
        <w:t xml:space="preserve">, perceiving economic issues to be more pressing. </w:t>
      </w:r>
    </w:p>
    <w:p w14:paraId="6C0A34F3" w14:textId="77777777" w:rsidR="00375013" w:rsidRPr="00FF719B" w:rsidRDefault="00375013" w:rsidP="00375013">
      <w:pPr>
        <w:pStyle w:val="Heading4"/>
      </w:pPr>
      <w:r w:rsidRPr="00FF719B">
        <w:t>Extinction</w:t>
      </w:r>
    </w:p>
    <w:p w14:paraId="5E9E3DD8" w14:textId="77777777" w:rsidR="00375013" w:rsidRPr="00FF719B" w:rsidRDefault="00375013" w:rsidP="00375013">
      <w:pPr>
        <w:rPr>
          <w:rStyle w:val="StyleStyleBold12pt"/>
        </w:rPr>
      </w:pPr>
      <w:proofErr w:type="spellStart"/>
      <w:r w:rsidRPr="00FF719B">
        <w:rPr>
          <w:rStyle w:val="StyleStyleBold12pt"/>
        </w:rPr>
        <w:t>Chakkaravarthy</w:t>
      </w:r>
      <w:proofErr w:type="spellEnd"/>
      <w:r w:rsidRPr="00FF719B">
        <w:rPr>
          <w:rStyle w:val="StyleStyleBold12pt"/>
        </w:rPr>
        <w:t xml:space="preserve"> 3 </w:t>
      </w:r>
    </w:p>
    <w:p w14:paraId="77B77323" w14:textId="77777777" w:rsidR="00375013" w:rsidRPr="00FF719B" w:rsidRDefault="00375013" w:rsidP="00375013">
      <w:pPr>
        <w:rPr>
          <w:rFonts w:cs="Verdana"/>
        </w:rPr>
      </w:pPr>
      <w:proofErr w:type="spellStart"/>
      <w:r w:rsidRPr="00C91D16">
        <w:rPr>
          <w:rFonts w:cs="Verdana"/>
        </w:rPr>
        <w:t>Ashoka</w:t>
      </w:r>
      <w:proofErr w:type="spellEnd"/>
      <w:r w:rsidRPr="00C91D16">
        <w:rPr>
          <w:rFonts w:cs="Verdana"/>
        </w:rPr>
        <w:t xml:space="preserve">, </w:t>
      </w:r>
      <w:r w:rsidRPr="00FF719B">
        <w:rPr>
          <w:rFonts w:cs="Verdana"/>
        </w:rPr>
        <w:t>http://www.yorku.ca/bunchmj/ICEH/proceedings/Chakkaravarthy_Q_ICEH_papers_66to74.pdf</w:t>
      </w:r>
    </w:p>
    <w:p w14:paraId="53C90697" w14:textId="77777777" w:rsidR="00375013" w:rsidRPr="00EA7D28" w:rsidRDefault="00375013" w:rsidP="00375013">
      <w:pPr>
        <w:pStyle w:val="card"/>
        <w:rPr>
          <w:rFonts w:cs="Verdana"/>
          <w:szCs w:val="16"/>
        </w:rPr>
      </w:pPr>
      <w:r w:rsidRPr="003D22A8">
        <w:rPr>
          <w:rStyle w:val="StyleBoldUnderline"/>
          <w:rFonts w:eastAsia="Calibri"/>
        </w:rPr>
        <w:t>The very basis of human survival hinges on</w:t>
      </w:r>
      <w:r w:rsidRPr="00C91D16">
        <w:rPr>
          <w:rFonts w:cs="Verdana"/>
          <w:u w:val="single"/>
        </w:rPr>
        <w:t xml:space="preserve"> </w:t>
      </w:r>
      <w:r w:rsidRPr="00C91D16">
        <w:rPr>
          <w:rFonts w:cs="Verdana"/>
          <w:szCs w:val="16"/>
        </w:rPr>
        <w:t>the sustainable inter-linkages with</w:t>
      </w:r>
      <w:r w:rsidRPr="00C91D16">
        <w:rPr>
          <w:rFonts w:cs="Verdana"/>
        </w:rPr>
        <w:t xml:space="preserve"> </w:t>
      </w:r>
      <w:r w:rsidRPr="003D22A8">
        <w:rPr>
          <w:rStyle w:val="StyleBoldUnderline"/>
          <w:rFonts w:eastAsia="Calibri"/>
        </w:rPr>
        <w:t>the environment</w:t>
      </w:r>
      <w:r w:rsidRPr="00C91D16">
        <w:rPr>
          <w:rFonts w:cs="Verdana"/>
        </w:rPr>
        <w:t xml:space="preserve">. </w:t>
      </w:r>
      <w:r w:rsidRPr="00C91D16">
        <w:rPr>
          <w:rFonts w:cs="Verdana"/>
          <w:szCs w:val="16"/>
        </w:rPr>
        <w:t>The present day scenario however, tells a different story</w:t>
      </w:r>
      <w:r w:rsidRPr="00C91D16">
        <w:rPr>
          <w:rFonts w:cs="Verdana"/>
        </w:rPr>
        <w:t xml:space="preserve">. </w:t>
      </w:r>
      <w:r w:rsidRPr="003D22A8">
        <w:rPr>
          <w:rStyle w:val="StyleBoldUnderline"/>
          <w:rFonts w:eastAsia="Calibri"/>
        </w:rPr>
        <w:t>The ever-increasing problems due to pollution are leading to various environmental hazards that are detrimental to our survival</w:t>
      </w:r>
      <w:r w:rsidRPr="00C91D16">
        <w:rPr>
          <w:rFonts w:cs="Verdana"/>
        </w:rPr>
        <w:t xml:space="preserve">. </w:t>
      </w:r>
      <w:r w:rsidRPr="00C91D16">
        <w:rPr>
          <w:rFonts w:cs="Verdana"/>
          <w:szCs w:val="16"/>
        </w:rPr>
        <w:t xml:space="preserve">In this context, this paper aims to address the various problems </w:t>
      </w:r>
      <w:proofErr w:type="spellStart"/>
      <w:r w:rsidRPr="00C91D16">
        <w:rPr>
          <w:rFonts w:cs="Verdana"/>
          <w:szCs w:val="16"/>
        </w:rPr>
        <w:t>vis</w:t>
      </w:r>
      <w:proofErr w:type="spellEnd"/>
      <w:r w:rsidRPr="00C91D16">
        <w:rPr>
          <w:rFonts w:cs="Verdana"/>
          <w:szCs w:val="16"/>
        </w:rPr>
        <w:t>-</w:t>
      </w:r>
      <w:r w:rsidRPr="00C91D16">
        <w:rPr>
          <w:rFonts w:cs="WP MultinationalA Helve"/>
          <w:szCs w:val="16"/>
        </w:rPr>
        <w:t></w:t>
      </w:r>
      <w:r w:rsidRPr="00C91D16">
        <w:rPr>
          <w:rFonts w:cs="Verdana"/>
          <w:szCs w:val="16"/>
        </w:rPr>
        <w:t>-</w:t>
      </w:r>
      <w:proofErr w:type="spellStart"/>
      <w:r w:rsidRPr="00C91D16">
        <w:rPr>
          <w:rFonts w:cs="Verdana"/>
          <w:szCs w:val="16"/>
        </w:rPr>
        <w:t>vis</w:t>
      </w:r>
      <w:proofErr w:type="spellEnd"/>
      <w:r w:rsidRPr="00C91D16">
        <w:rPr>
          <w:rFonts w:cs="Verdana"/>
          <w:szCs w:val="16"/>
        </w:rPr>
        <w:t xml:space="preserve"> human survival and the steps to be taken up in a concerted fashion towards sustainable development. In future years the population increase will require that the environment of the world be reviewed as a closed system. Consequently, it is necessary to take an ecological approach to environmental quality and consider the totality of the environment with </w:t>
      </w:r>
      <w:r w:rsidRPr="00C91D16">
        <w:rPr>
          <w:rFonts w:cs="Verdana"/>
          <w:strike/>
          <w:szCs w:val="16"/>
        </w:rPr>
        <w:t>man</w:t>
      </w:r>
      <w:r w:rsidRPr="00C91D16">
        <w:rPr>
          <w:rFonts w:cs="Verdana"/>
          <w:szCs w:val="16"/>
        </w:rPr>
        <w:t xml:space="preserve"> as part of an ecosystem.</w:t>
      </w:r>
    </w:p>
    <w:p w14:paraId="620EB8E1" w14:textId="77777777" w:rsidR="00375013" w:rsidRPr="00FF719B" w:rsidRDefault="00375013" w:rsidP="00375013">
      <w:pPr>
        <w:pStyle w:val="Heading4"/>
      </w:pPr>
      <w:r w:rsidRPr="00FF719B">
        <w:t>Turns every impact</w:t>
      </w:r>
    </w:p>
    <w:p w14:paraId="69D76A66" w14:textId="77777777" w:rsidR="00375013" w:rsidRPr="00FF719B" w:rsidRDefault="00375013" w:rsidP="00375013">
      <w:pPr>
        <w:rPr>
          <w:rStyle w:val="StyleStyleBold12pt"/>
        </w:rPr>
      </w:pPr>
      <w:r w:rsidRPr="00FF719B">
        <w:rPr>
          <w:rStyle w:val="StyleStyleBold12pt"/>
        </w:rPr>
        <w:t>Homer-Dixon ‘98</w:t>
      </w:r>
    </w:p>
    <w:p w14:paraId="0819C305" w14:textId="77777777" w:rsidR="00375013" w:rsidRPr="00724805" w:rsidRDefault="00375013" w:rsidP="00375013">
      <w:r w:rsidRPr="00724805">
        <w:t xml:space="preserve">Thomas Homer-Dixon, assistant professor of political science and director of the Peace and Conflict Studies </w:t>
      </w:r>
      <w:proofErr w:type="spellStart"/>
      <w:r w:rsidRPr="00724805">
        <w:t>Programme</w:t>
      </w:r>
      <w:proofErr w:type="spellEnd"/>
      <w:r w:rsidRPr="00724805">
        <w:t xml:space="preserve"> at the University of Toronto, 1998, World Security Challenges for a New Century, p. 342-343</w:t>
      </w:r>
    </w:p>
    <w:p w14:paraId="5F5B42DF" w14:textId="77777777" w:rsidR="00375013" w:rsidRPr="006C58A4" w:rsidRDefault="00375013" w:rsidP="00375013">
      <w:pPr>
        <w:pStyle w:val="card"/>
      </w:pPr>
      <w:r>
        <w:t>Experts have proposed numerous possible links between environmental change and conflict. Some have suggested that environmental change may shift the balance of power between states either regionally or globally, caus</w:t>
      </w:r>
      <w:r>
        <w:softHyphen/>
        <w:t xml:space="preserve">ing instabilities that could lead to war. </w:t>
      </w:r>
      <w:r w:rsidRPr="003D22A8">
        <w:rPr>
          <w:rStyle w:val="StyleBoldUnderline"/>
          <w:rFonts w:eastAsia="Calibri"/>
        </w:rPr>
        <w:t xml:space="preserve">Another possibility is that </w:t>
      </w:r>
      <w:r w:rsidRPr="003D22A8">
        <w:rPr>
          <w:rStyle w:val="StyleBoldUnderline"/>
          <w:rFonts w:eastAsia="Calibri"/>
          <w:highlight w:val="green"/>
        </w:rPr>
        <w:t xml:space="preserve">global environmental damage </w:t>
      </w:r>
      <w:r w:rsidRPr="003D22A8">
        <w:rPr>
          <w:rStyle w:val="StyleBoldUnderline"/>
          <w:rFonts w:eastAsia="Calibri"/>
        </w:rPr>
        <w:t xml:space="preserve">might </w:t>
      </w:r>
      <w:r w:rsidRPr="003D22A8">
        <w:rPr>
          <w:rStyle w:val="StyleBoldUnderline"/>
          <w:rFonts w:eastAsia="Calibri"/>
          <w:highlight w:val="green"/>
        </w:rPr>
        <w:t xml:space="preserve">increase the gap between rich and poor </w:t>
      </w:r>
      <w:r w:rsidRPr="003D22A8">
        <w:rPr>
          <w:rStyle w:val="StyleBoldUnderline"/>
          <w:rFonts w:eastAsia="Calibri"/>
        </w:rPr>
        <w:t>soci</w:t>
      </w:r>
      <w:r w:rsidRPr="003D22A8">
        <w:rPr>
          <w:rStyle w:val="StyleBoldUnderline"/>
          <w:rFonts w:eastAsia="Calibri"/>
        </w:rPr>
        <w:softHyphen/>
        <w:t xml:space="preserve">eties, </w:t>
      </w:r>
      <w:r w:rsidRPr="003D22A8">
        <w:rPr>
          <w:rStyle w:val="StyleBoldUnderline"/>
          <w:rFonts w:eastAsia="Calibri"/>
          <w:highlight w:val="green"/>
        </w:rPr>
        <w:t xml:space="preserve">with the poor </w:t>
      </w:r>
      <w:r w:rsidRPr="003D22A8">
        <w:rPr>
          <w:rStyle w:val="StyleBoldUnderline"/>
          <w:rFonts w:eastAsia="Calibri"/>
        </w:rPr>
        <w:t xml:space="preserve">then </w:t>
      </w:r>
      <w:r w:rsidRPr="003D22A8">
        <w:rPr>
          <w:rStyle w:val="StyleBoldUnderline"/>
          <w:rFonts w:eastAsia="Calibri"/>
          <w:highlight w:val="green"/>
        </w:rPr>
        <w:t xml:space="preserve">violently confronting the rich for a fairer share of </w:t>
      </w:r>
      <w:r w:rsidRPr="003D22A8">
        <w:rPr>
          <w:rStyle w:val="StyleBoldUnderline"/>
          <w:rFonts w:eastAsia="Calibri"/>
        </w:rPr>
        <w:t xml:space="preserve">the world’s </w:t>
      </w:r>
      <w:r w:rsidRPr="003D22A8">
        <w:rPr>
          <w:rStyle w:val="StyleBoldUnderline"/>
          <w:rFonts w:eastAsia="Calibri"/>
          <w:highlight w:val="green"/>
        </w:rPr>
        <w:t>wealth</w:t>
      </w:r>
      <w:r>
        <w:t>. Severe conflict may also arise from frustration with countries that do not go along with agreements to protect the global envi</w:t>
      </w:r>
      <w:r>
        <w:softHyphen/>
        <w:t xml:space="preserve">ronment, or that “free-ride” by letting other countries absorb the costs of environmental protection. Warmer temperatures could lead to contention over more easily harvested resources in the Antarctic. </w:t>
      </w:r>
      <w:r w:rsidRPr="003D22A8">
        <w:rPr>
          <w:rStyle w:val="StyleBoldUnderline"/>
          <w:rFonts w:eastAsia="Calibri"/>
          <w:highlight w:val="green"/>
        </w:rPr>
        <w:t xml:space="preserve">Bulging populations and land stress </w:t>
      </w:r>
      <w:r w:rsidRPr="003D22A8">
        <w:rPr>
          <w:rStyle w:val="StyleBoldUnderline"/>
          <w:rFonts w:eastAsia="Calibri"/>
        </w:rPr>
        <w:t xml:space="preserve">may </w:t>
      </w:r>
      <w:r w:rsidRPr="003D22A8">
        <w:rPr>
          <w:rStyle w:val="StyleBoldUnderline"/>
          <w:rFonts w:eastAsia="Calibri"/>
          <w:highlight w:val="green"/>
        </w:rPr>
        <w:t>produce waves of environmental refugees</w:t>
      </w:r>
      <w:r w:rsidRPr="003D22A8">
        <w:rPr>
          <w:rStyle w:val="StyleBoldUnderline"/>
          <w:rFonts w:eastAsia="Calibri"/>
        </w:rPr>
        <w:t xml:space="preserve">, spilling across borders and </w:t>
      </w:r>
      <w:r w:rsidRPr="003D22A8">
        <w:rPr>
          <w:rStyle w:val="StyleBoldUnderline"/>
          <w:rFonts w:eastAsia="Calibri"/>
          <w:highlight w:val="green"/>
        </w:rPr>
        <w:t>disrupting relations among ethnic groups</w:t>
      </w:r>
      <w:r w:rsidRPr="003D22A8">
        <w:rPr>
          <w:rStyle w:val="StyleBoldUnderline"/>
          <w:rFonts w:eastAsia="Calibri"/>
        </w:rPr>
        <w:t>.</w:t>
      </w:r>
      <w:r w:rsidRPr="003D22A8">
        <w:rPr>
          <w:rStyle w:val="StyleBoldUnderline"/>
          <w:rFonts w:eastAsia="Calibri"/>
          <w:highlight w:val="green"/>
        </w:rPr>
        <w:t xml:space="preserve"> Countries might fight among themselves because of dwindling supplies of water and </w:t>
      </w:r>
      <w:r w:rsidRPr="003D22A8">
        <w:rPr>
          <w:rStyle w:val="StyleBoldUnderline"/>
          <w:rFonts w:eastAsia="Calibri"/>
        </w:rPr>
        <w:t xml:space="preserve">the effects of </w:t>
      </w:r>
      <w:r w:rsidRPr="003D22A8">
        <w:rPr>
          <w:rStyle w:val="StyleBoldUnderline"/>
          <w:rFonts w:eastAsia="Calibri"/>
          <w:highlight w:val="green"/>
        </w:rPr>
        <w:t>upstream pollution</w:t>
      </w:r>
      <w:r>
        <w:t xml:space="preserve">.6 </w:t>
      </w:r>
      <w:proofErr w:type="gramStart"/>
      <w:r>
        <w:t>A</w:t>
      </w:r>
      <w:proofErr w:type="gramEnd"/>
      <w:r>
        <w:t xml:space="preserve"> sharp decline in food crop production and grazing land could lead to conflict between nomadic tribes and seden</w:t>
      </w:r>
      <w:r>
        <w:softHyphen/>
        <w:t xml:space="preserve">tary farmers. </w:t>
      </w:r>
      <w:r w:rsidRPr="003D22A8">
        <w:rPr>
          <w:rStyle w:val="StyleBoldUnderline"/>
          <w:rFonts w:eastAsia="Calibri"/>
          <w:highlight w:val="green"/>
        </w:rPr>
        <w:t xml:space="preserve">Environmental change could </w:t>
      </w:r>
      <w:r w:rsidRPr="003D22A8">
        <w:rPr>
          <w:rStyle w:val="StyleBoldUnderline"/>
          <w:rFonts w:eastAsia="Calibri"/>
        </w:rPr>
        <w:t xml:space="preserve">in time cause a slow deepening of poverty in poor countries, which might open bitter divisions between classes and ethnic groups, corrode democratic institutions, and </w:t>
      </w:r>
      <w:r w:rsidRPr="003D22A8">
        <w:rPr>
          <w:rStyle w:val="StyleBoldUnderline"/>
          <w:rFonts w:eastAsia="Calibri"/>
          <w:highlight w:val="green"/>
        </w:rPr>
        <w:t>spawn revolutions and insurgencies</w:t>
      </w:r>
      <w:r>
        <w:t xml:space="preserve">. In general, many experts have the sense that </w:t>
      </w:r>
      <w:r w:rsidRPr="003D22A8">
        <w:rPr>
          <w:rStyle w:val="StyleBoldUnderline"/>
          <w:rFonts w:eastAsia="Calibri"/>
          <w:highlight w:val="green"/>
        </w:rPr>
        <w:t>environmental problems will “ratchet up</w:t>
      </w:r>
      <w:r>
        <w:t xml:space="preserve">” the level of </w:t>
      </w:r>
      <w:r w:rsidRPr="003D22A8">
        <w:rPr>
          <w:rStyle w:val="StyleBoldUnderline"/>
          <w:rFonts w:eastAsia="Calibri"/>
          <w:highlight w:val="green"/>
        </w:rPr>
        <w:t>stress</w:t>
      </w:r>
      <w:r w:rsidRPr="00724805">
        <w:rPr>
          <w:highlight w:val="green"/>
        </w:rPr>
        <w:t xml:space="preserve"> </w:t>
      </w:r>
      <w:r>
        <w:t>within states and the inter</w:t>
      </w:r>
      <w:r>
        <w:softHyphen/>
        <w:t xml:space="preserve">national community, </w:t>
      </w:r>
      <w:r w:rsidRPr="003D22A8">
        <w:rPr>
          <w:rStyle w:val="StyleBoldUnderline"/>
          <w:rFonts w:eastAsia="Calibri"/>
          <w:highlight w:val="green"/>
        </w:rPr>
        <w:t>increasing the likelihood of many different kinds of conflict</w:t>
      </w:r>
      <w:r w:rsidRPr="003D22A8">
        <w:rPr>
          <w:rStyle w:val="StyleBoldUnderline"/>
          <w:rFonts w:eastAsia="Calibri"/>
        </w:rPr>
        <w:t>—</w:t>
      </w:r>
      <w:r>
        <w:t>from war and rebellion to trade disputes</w:t>
      </w:r>
      <w:r w:rsidRPr="003D22A8">
        <w:rPr>
          <w:rStyle w:val="StyleBoldUnderline"/>
          <w:rFonts w:eastAsia="Calibri"/>
        </w:rPr>
        <w:t>—and undermining possibilities for cooperation</w:t>
      </w:r>
      <w:r>
        <w:t>.</w:t>
      </w:r>
    </w:p>
    <w:p w14:paraId="4B215DB9" w14:textId="77777777" w:rsidR="00375013" w:rsidRPr="00724805" w:rsidRDefault="00375013" w:rsidP="00375013">
      <w:pPr>
        <w:pStyle w:val="Heading3"/>
      </w:pPr>
      <w:bookmarkStart w:id="43" w:name="_Toc234763028"/>
      <w:r>
        <w:t xml:space="preserve">2NC Democracy Bad – </w:t>
      </w:r>
      <w:r w:rsidRPr="00724805">
        <w:t>European Wars</w:t>
      </w:r>
      <w:bookmarkEnd w:id="41"/>
      <w:bookmarkEnd w:id="43"/>
    </w:p>
    <w:p w14:paraId="5A154D95" w14:textId="77777777" w:rsidR="00375013" w:rsidRPr="00FF719B" w:rsidRDefault="00375013" w:rsidP="00375013">
      <w:pPr>
        <w:pStyle w:val="Heading4"/>
      </w:pPr>
      <w:r w:rsidRPr="00FF719B">
        <w:t>Democracy leads to European Wars – leads to NATO escalation</w:t>
      </w:r>
    </w:p>
    <w:p w14:paraId="7E4E42FD" w14:textId="77777777" w:rsidR="00375013" w:rsidRPr="00FF719B" w:rsidRDefault="00375013" w:rsidP="00375013">
      <w:pPr>
        <w:rPr>
          <w:rStyle w:val="StyleStyleBold12pt"/>
        </w:rPr>
      </w:pPr>
      <w:r w:rsidRPr="00FF719B">
        <w:rPr>
          <w:rStyle w:val="StyleStyleBold12pt"/>
        </w:rPr>
        <w:t>Henderson 2</w:t>
      </w:r>
    </w:p>
    <w:p w14:paraId="1B6CD966" w14:textId="77777777" w:rsidR="00375013" w:rsidRPr="006C58A4" w:rsidRDefault="00375013" w:rsidP="00375013">
      <w:r w:rsidRPr="006C58A4">
        <w:t>Errol Henderson, Assistant Professor, Dept. of Political Science at the University of Florida, 2002, Democracy and War The End of an Illusion</w:t>
      </w:r>
      <w:proofErr w:type="gramStart"/>
      <w:r w:rsidRPr="006C58A4">
        <w:t>?,</w:t>
      </w:r>
      <w:proofErr w:type="gramEnd"/>
      <w:r w:rsidRPr="006C58A4">
        <w:t xml:space="preserve"> p. 73</w:t>
      </w:r>
    </w:p>
    <w:p w14:paraId="39DCF0B4" w14:textId="77777777" w:rsidR="00375013" w:rsidRPr="003D22A8" w:rsidRDefault="00375013" w:rsidP="00375013">
      <w:pPr>
        <w:pStyle w:val="card"/>
        <w:rPr>
          <w:rFonts w:eastAsia="Calibri"/>
          <w:bCs/>
          <w:sz w:val="22"/>
          <w:u w:val="single"/>
        </w:rPr>
      </w:pPr>
      <w:r w:rsidRPr="006C58A4">
        <w:t>These results suggest several research and policy implications. First, analysts of the monadic level DPP should use explicitly state level specifications of their variables in order to avoid level of analysis problems.8 Second, the results seriously call into question the empiri</w:t>
      </w:r>
      <w:r w:rsidRPr="006C58A4">
        <w:softHyphen/>
        <w:t>cal underpinnings of the democratic enlargement strategy. Some might interpret the finding that Western democracies are less likely to initiate disputes and wars as vindication of the view that these states should embark on a crusade to spread democracy; however, my findings indi</w:t>
      </w:r>
      <w:r w:rsidRPr="006C58A4">
        <w:softHyphen/>
        <w:t xml:space="preserve">cate that </w:t>
      </w:r>
      <w:r w:rsidRPr="003D22A8">
        <w:rPr>
          <w:rStyle w:val="StyleBoldUnderline"/>
          <w:rFonts w:eastAsia="Calibri"/>
          <w:highlight w:val="green"/>
        </w:rPr>
        <w:t xml:space="preserve">democratic enlargement </w:t>
      </w:r>
      <w:r w:rsidRPr="003D22A8">
        <w:rPr>
          <w:rStyle w:val="StyleBoldUnderline"/>
          <w:rFonts w:eastAsia="Calibri"/>
        </w:rPr>
        <w:t xml:space="preserve">is more likely to </w:t>
      </w:r>
      <w:r w:rsidRPr="003D22A8">
        <w:rPr>
          <w:rStyle w:val="StyleBoldUnderline"/>
          <w:rFonts w:eastAsia="Calibri"/>
          <w:highlight w:val="green"/>
        </w:rPr>
        <w:t>fuel increased interstate war involvement</w:t>
      </w:r>
      <w:r w:rsidRPr="00724805">
        <w:rPr>
          <w:highlight w:val="green"/>
        </w:rPr>
        <w:t xml:space="preserve"> </w:t>
      </w:r>
      <w:r w:rsidRPr="006C58A4">
        <w:t xml:space="preserve">because the spread of democracy will generate more </w:t>
      </w:r>
      <w:r w:rsidRPr="003D22A8">
        <w:rPr>
          <w:rStyle w:val="StyleBoldUnderline"/>
          <w:rFonts w:eastAsia="Calibri"/>
          <w:highlight w:val="green"/>
        </w:rPr>
        <w:t>democratic states</w:t>
      </w:r>
      <w:r w:rsidRPr="006C58A4">
        <w:t xml:space="preserve">, </w:t>
      </w:r>
      <w:r w:rsidRPr="003D22A8">
        <w:rPr>
          <w:rStyle w:val="StyleBoldUnderline"/>
          <w:rFonts w:eastAsia="Calibri"/>
        </w:rPr>
        <w:t xml:space="preserve">which are more likely to become involved in— and to </w:t>
      </w:r>
      <w:r w:rsidRPr="003D22A8">
        <w:rPr>
          <w:rStyle w:val="StyleBoldUnderline"/>
          <w:rFonts w:eastAsia="Calibri"/>
          <w:highlight w:val="green"/>
        </w:rPr>
        <w:t>initiate—interstate wars</w:t>
      </w:r>
      <w:r w:rsidRPr="006C58A4">
        <w:t>. These conclusions cast an ominous shadow over otherwise positive developments such as the democratic transformation of states in the present wave of democratization. They certainly raise concerns about the efficacy of recent enlargement initia</w:t>
      </w:r>
      <w:r w:rsidRPr="006C58A4">
        <w:softHyphen/>
        <w:t>tives, such as the expansion of NATO, to include several newly democ</w:t>
      </w:r>
      <w:r w:rsidRPr="006C58A4">
        <w:softHyphen/>
        <w:t xml:space="preserve">ratized Eastern European states. Eastern Europe remains a volatile region, and </w:t>
      </w:r>
      <w:r w:rsidRPr="003D22A8">
        <w:rPr>
          <w:rStyle w:val="StyleBoldUnderline"/>
          <w:rFonts w:eastAsia="Calibri"/>
        </w:rPr>
        <w:t xml:space="preserve">the presence of </w:t>
      </w:r>
      <w:r w:rsidRPr="003D22A8">
        <w:rPr>
          <w:rStyle w:val="StyleBoldUnderline"/>
          <w:rFonts w:eastAsia="Calibri"/>
          <w:highlight w:val="green"/>
        </w:rPr>
        <w:t xml:space="preserve">democracy in the new NATO members </w:t>
      </w:r>
      <w:r w:rsidRPr="003D22A8">
        <w:rPr>
          <w:rStyle w:val="StyleBoldUnderline"/>
          <w:rFonts w:eastAsia="Calibri"/>
        </w:rPr>
        <w:t xml:space="preserve">of Poland, the Czech Republic, and Hungary may </w:t>
      </w:r>
      <w:r w:rsidRPr="003D22A8">
        <w:rPr>
          <w:rStyle w:val="StyleBoldUnderline"/>
          <w:rFonts w:eastAsia="Calibri"/>
          <w:highlight w:val="green"/>
        </w:rPr>
        <w:t>exacerbate the propensity to international conflict among these states and draw their NATO allies into a larger regional conflict</w:t>
      </w:r>
      <w:r w:rsidRPr="003D22A8">
        <w:rPr>
          <w:rStyle w:val="StyleBoldUnderline"/>
          <w:rFonts w:eastAsia="Calibri"/>
        </w:rPr>
        <w:t>. Layne</w:t>
      </w:r>
      <w:r w:rsidRPr="006C58A4">
        <w:t xml:space="preserve"> (1994: 47) </w:t>
      </w:r>
      <w:proofErr w:type="gramStart"/>
      <w:r w:rsidRPr="003D22A8">
        <w:rPr>
          <w:rStyle w:val="StyleBoldUnderline"/>
          <w:rFonts w:eastAsia="Calibri"/>
        </w:rPr>
        <w:t>argues that</w:t>
      </w:r>
      <w:proofErr w:type="gramEnd"/>
      <w:r w:rsidRPr="003D22A8">
        <w:rPr>
          <w:rStyle w:val="StyleBoldUnderline"/>
          <w:rFonts w:eastAsia="Calibri"/>
        </w:rPr>
        <w:t xml:space="preserve"> “there is little wisdom in [the United States] assuming such potentially risky undertakings on the basis of dubious assumptions about the pacifying effects of democracy</w:t>
      </w:r>
      <w:r w:rsidRPr="006C58A4">
        <w:t xml:space="preserve">.” The findings from this study provide empirical support for Layne’s skepticism. It appears that for all of its positive value as an egalitarian form of government, </w:t>
      </w:r>
      <w:r w:rsidRPr="003D22A8">
        <w:rPr>
          <w:rStyle w:val="StyleBoldUnderline"/>
          <w:rFonts w:eastAsia="Calibri"/>
          <w:highlight w:val="green"/>
        </w:rPr>
        <w:t>one of the key threats to peace for individual states is the presence of a democratic regime</w:t>
      </w:r>
      <w:r w:rsidRPr="003D22A8">
        <w:rPr>
          <w:rStyle w:val="StyleBoldUnderline"/>
          <w:rFonts w:eastAsia="Calibri"/>
        </w:rPr>
        <w:t>.</w:t>
      </w:r>
    </w:p>
    <w:p w14:paraId="6C0AEA47" w14:textId="77777777" w:rsidR="00375013" w:rsidRPr="00FF719B" w:rsidRDefault="00375013" w:rsidP="00375013">
      <w:pPr>
        <w:pStyle w:val="Heading4"/>
      </w:pPr>
      <w:r w:rsidRPr="00FF719B">
        <w:t>Extinction</w:t>
      </w:r>
    </w:p>
    <w:p w14:paraId="79CA8B2B" w14:textId="77777777" w:rsidR="00375013" w:rsidRPr="00FF719B" w:rsidRDefault="00375013" w:rsidP="00375013">
      <w:pPr>
        <w:rPr>
          <w:rStyle w:val="StyleStyleBold12pt"/>
        </w:rPr>
      </w:pPr>
      <w:proofErr w:type="spellStart"/>
      <w:r w:rsidRPr="00FF719B">
        <w:rPr>
          <w:rStyle w:val="StyleStyleBold12pt"/>
        </w:rPr>
        <w:t>Khalilzad</w:t>
      </w:r>
      <w:proofErr w:type="spellEnd"/>
      <w:r w:rsidRPr="00FF719B">
        <w:rPr>
          <w:rStyle w:val="StyleStyleBold12pt"/>
        </w:rPr>
        <w:t xml:space="preserve"> 95 </w:t>
      </w:r>
    </w:p>
    <w:p w14:paraId="6A49E7AE" w14:textId="77777777" w:rsidR="00375013" w:rsidRDefault="00375013" w:rsidP="00375013">
      <w:pPr>
        <w:rPr>
          <w:szCs w:val="16"/>
        </w:rPr>
      </w:pPr>
      <w:proofErr w:type="spellStart"/>
      <w:r>
        <w:rPr>
          <w:szCs w:val="16"/>
        </w:rPr>
        <w:t>Zalmay</w:t>
      </w:r>
      <w:proofErr w:type="spellEnd"/>
      <w:r>
        <w:rPr>
          <w:szCs w:val="16"/>
        </w:rPr>
        <w:t xml:space="preserve">, Washington Quarterly, </w:t>
      </w:r>
      <w:proofErr w:type="gramStart"/>
      <w:r>
        <w:rPr>
          <w:szCs w:val="16"/>
        </w:rPr>
        <w:t>Spring</w:t>
      </w:r>
      <w:proofErr w:type="gramEnd"/>
      <w:r>
        <w:rPr>
          <w:szCs w:val="16"/>
        </w:rPr>
        <w:t>, LN</w:t>
      </w:r>
    </w:p>
    <w:p w14:paraId="3049F02E" w14:textId="77777777" w:rsidR="00375013" w:rsidRDefault="00375013" w:rsidP="00375013">
      <w:pPr>
        <w:pStyle w:val="NotUnderlined"/>
        <w:rPr>
          <w:szCs w:val="16"/>
        </w:rPr>
      </w:pPr>
      <w:r>
        <w:rPr>
          <w:szCs w:val="16"/>
        </w:rPr>
        <w:t xml:space="preserve"> </w:t>
      </w:r>
    </w:p>
    <w:p w14:paraId="1F8FD2C1" w14:textId="77777777" w:rsidR="00375013" w:rsidRPr="00836DFB" w:rsidRDefault="00375013" w:rsidP="00375013">
      <w:pPr>
        <w:pStyle w:val="card"/>
        <w:rPr>
          <w:szCs w:val="16"/>
        </w:rPr>
      </w:pPr>
      <w:r w:rsidRPr="001F7099">
        <w:rPr>
          <w:szCs w:val="16"/>
        </w:rPr>
        <w:t xml:space="preserve">With the shifting balance of power among Japan, China, Russia, and potential new regional powers such as India, Indonesia, and a united Korea could come significant risks of preventive or </w:t>
      </w:r>
      <w:proofErr w:type="spellStart"/>
      <w:r w:rsidRPr="001F7099">
        <w:rPr>
          <w:szCs w:val="16"/>
        </w:rPr>
        <w:t>proeruptive</w:t>
      </w:r>
      <w:proofErr w:type="spellEnd"/>
      <w:r w:rsidRPr="001F7099">
        <w:rPr>
          <w:szCs w:val="16"/>
        </w:rPr>
        <w:t xml:space="preserve"> </w:t>
      </w:r>
      <w:r w:rsidRPr="001F7099">
        <w:rPr>
          <w:bCs/>
          <w:szCs w:val="16"/>
        </w:rPr>
        <w:t>war.</w:t>
      </w:r>
      <w:r w:rsidRPr="001F7099">
        <w:rPr>
          <w:szCs w:val="16"/>
        </w:rPr>
        <w:t xml:space="preserve"> Similarly, European </w:t>
      </w:r>
      <w:r w:rsidRPr="003D22A8">
        <w:rPr>
          <w:rStyle w:val="StyleBoldUnderline"/>
          <w:rFonts w:eastAsia="Calibri"/>
          <w:highlight w:val="green"/>
        </w:rPr>
        <w:t xml:space="preserve">competition for regional dominance could lead to major wars in Europe </w:t>
      </w:r>
      <w:r w:rsidRPr="003D22A8">
        <w:rPr>
          <w:rStyle w:val="StyleBoldUnderline"/>
          <w:rFonts w:eastAsia="Calibri"/>
        </w:rPr>
        <w:t xml:space="preserve">or East Asia. </w:t>
      </w:r>
      <w:r w:rsidRPr="003D22A8">
        <w:rPr>
          <w:rStyle w:val="StyleBoldUnderline"/>
          <w:rFonts w:eastAsia="Calibri"/>
          <w:highlight w:val="green"/>
        </w:rPr>
        <w:t>If the U</w:t>
      </w:r>
      <w:r w:rsidRPr="003D22A8">
        <w:rPr>
          <w:rStyle w:val="StyleBoldUnderline"/>
          <w:rFonts w:eastAsia="Calibri"/>
        </w:rPr>
        <w:t xml:space="preserve">nited </w:t>
      </w:r>
      <w:r w:rsidRPr="003D22A8">
        <w:rPr>
          <w:rStyle w:val="StyleBoldUnderline"/>
          <w:rFonts w:eastAsia="Calibri"/>
          <w:highlight w:val="green"/>
        </w:rPr>
        <w:t>S</w:t>
      </w:r>
      <w:r w:rsidRPr="003D22A8">
        <w:rPr>
          <w:rStyle w:val="StyleBoldUnderline"/>
          <w:rFonts w:eastAsia="Calibri"/>
        </w:rPr>
        <w:t xml:space="preserve">tates </w:t>
      </w:r>
      <w:r w:rsidRPr="003D22A8">
        <w:rPr>
          <w:rStyle w:val="StyleBoldUnderline"/>
          <w:rFonts w:eastAsia="Calibri"/>
          <w:highlight w:val="green"/>
        </w:rPr>
        <w:t>stayed out</w:t>
      </w:r>
      <w:r w:rsidRPr="003D22A8">
        <w:rPr>
          <w:rStyle w:val="StyleBoldUnderline"/>
          <w:rFonts w:eastAsia="Calibri"/>
        </w:rPr>
        <w:t xml:space="preserve"> of such a war -- </w:t>
      </w:r>
      <w:r w:rsidRPr="003D22A8">
        <w:rPr>
          <w:rStyle w:val="StyleBoldUnderline"/>
          <w:rFonts w:eastAsia="Calibri"/>
          <w:highlight w:val="green"/>
        </w:rPr>
        <w:t xml:space="preserve">an unlikely prospect </w:t>
      </w:r>
      <w:r w:rsidRPr="003D22A8">
        <w:rPr>
          <w:rStyle w:val="StyleBoldUnderline"/>
          <w:rFonts w:eastAsia="Calibri"/>
        </w:rPr>
        <w:t xml:space="preserve">-- </w:t>
      </w:r>
      <w:r w:rsidRPr="003D22A8">
        <w:rPr>
          <w:rStyle w:val="StyleBoldUnderline"/>
          <w:rFonts w:eastAsia="Calibri"/>
          <w:highlight w:val="green"/>
        </w:rPr>
        <w:t xml:space="preserve">Europe </w:t>
      </w:r>
      <w:r w:rsidRPr="003D22A8">
        <w:rPr>
          <w:rStyle w:val="StyleBoldUnderline"/>
          <w:rFonts w:eastAsia="Calibri"/>
        </w:rPr>
        <w:t xml:space="preserve">or East Asia </w:t>
      </w:r>
      <w:r w:rsidRPr="003D22A8">
        <w:rPr>
          <w:rStyle w:val="StyleBoldUnderline"/>
          <w:rFonts w:eastAsia="Calibri"/>
          <w:highlight w:val="green"/>
        </w:rPr>
        <w:t>could become dominated by a hostile power</w:t>
      </w:r>
      <w:r w:rsidRPr="001F7099">
        <w:rPr>
          <w:szCs w:val="16"/>
        </w:rPr>
        <w:t xml:space="preserve">. Such a development would threaten U.S. interests. A power that achieved such dominance would seek to exclude the United States from the area and threaten its interests-economic and political -- in the region. Besides, with the domination of </w:t>
      </w:r>
      <w:r w:rsidRPr="001F7099">
        <w:rPr>
          <w:bCs/>
          <w:szCs w:val="16"/>
        </w:rPr>
        <w:t>Europe</w:t>
      </w:r>
      <w:r w:rsidRPr="001F7099">
        <w:rPr>
          <w:szCs w:val="16"/>
        </w:rPr>
        <w:t xml:space="preserve"> or East Asia, </w:t>
      </w:r>
      <w:r w:rsidRPr="003D22A8">
        <w:rPr>
          <w:rStyle w:val="StyleBoldUnderline"/>
          <w:rFonts w:eastAsia="Calibri"/>
          <w:highlight w:val="green"/>
        </w:rPr>
        <w:t>such a power might seek global hegemony</w:t>
      </w:r>
      <w:r w:rsidRPr="003D22A8">
        <w:rPr>
          <w:rStyle w:val="StyleBoldUnderline"/>
          <w:rFonts w:eastAsia="Calibri"/>
        </w:rPr>
        <w:t xml:space="preserve"> and </w:t>
      </w:r>
      <w:r w:rsidRPr="003D22A8">
        <w:rPr>
          <w:rStyle w:val="StyleBoldUnderline"/>
          <w:rFonts w:eastAsia="Calibri"/>
          <w:highlight w:val="green"/>
        </w:rPr>
        <w:t>the U</w:t>
      </w:r>
      <w:r w:rsidRPr="003D22A8">
        <w:rPr>
          <w:rStyle w:val="StyleBoldUnderline"/>
          <w:rFonts w:eastAsia="Calibri"/>
        </w:rPr>
        <w:t xml:space="preserve">nited </w:t>
      </w:r>
      <w:r w:rsidRPr="003D22A8">
        <w:rPr>
          <w:rStyle w:val="StyleBoldUnderline"/>
          <w:rFonts w:eastAsia="Calibri"/>
          <w:highlight w:val="green"/>
        </w:rPr>
        <w:t>S</w:t>
      </w:r>
      <w:r w:rsidRPr="003D22A8">
        <w:rPr>
          <w:rStyle w:val="StyleBoldUnderline"/>
          <w:rFonts w:eastAsia="Calibri"/>
        </w:rPr>
        <w:t xml:space="preserve">tates </w:t>
      </w:r>
      <w:r w:rsidRPr="003D22A8">
        <w:rPr>
          <w:rStyle w:val="StyleBoldUnderline"/>
          <w:rFonts w:eastAsia="Calibri"/>
          <w:highlight w:val="green"/>
        </w:rPr>
        <w:t>would face another</w:t>
      </w:r>
      <w:r w:rsidRPr="001F7099">
        <w:rPr>
          <w:szCs w:val="16"/>
        </w:rPr>
        <w:t xml:space="preserve"> global Cold </w:t>
      </w:r>
      <w:r w:rsidRPr="001F7099">
        <w:rPr>
          <w:bCs/>
          <w:szCs w:val="16"/>
        </w:rPr>
        <w:t>War</w:t>
      </w:r>
      <w:r w:rsidRPr="001F7099">
        <w:rPr>
          <w:szCs w:val="16"/>
        </w:rPr>
        <w:t xml:space="preserve"> and the risk of a </w:t>
      </w:r>
      <w:r w:rsidRPr="003D22A8">
        <w:rPr>
          <w:rStyle w:val="StyleBoldUnderline"/>
          <w:rFonts w:eastAsia="Calibri"/>
          <w:highlight w:val="green"/>
        </w:rPr>
        <w:t xml:space="preserve">world war </w:t>
      </w:r>
      <w:r w:rsidRPr="003D22A8">
        <w:rPr>
          <w:rStyle w:val="StyleBoldUnderline"/>
          <w:rFonts w:eastAsia="Calibri"/>
        </w:rPr>
        <w:t xml:space="preserve">even </w:t>
      </w:r>
      <w:r w:rsidRPr="003D22A8">
        <w:rPr>
          <w:rStyle w:val="StyleBoldUnderline"/>
          <w:rFonts w:eastAsia="Calibri"/>
          <w:highlight w:val="green"/>
        </w:rPr>
        <w:t>more catastrophic than the last</w:t>
      </w:r>
      <w:r w:rsidRPr="003D22A8">
        <w:rPr>
          <w:rStyle w:val="StyleBoldUnderline"/>
          <w:rFonts w:eastAsia="Calibri"/>
        </w:rPr>
        <w:t>.</w:t>
      </w:r>
    </w:p>
    <w:p w14:paraId="6B94F8DF" w14:textId="77777777" w:rsidR="00375013" w:rsidRPr="00724805" w:rsidRDefault="00375013" w:rsidP="00375013">
      <w:pPr>
        <w:pStyle w:val="Heading3"/>
      </w:pPr>
      <w:bookmarkStart w:id="44" w:name="_Toc147165325"/>
      <w:bookmarkStart w:id="45" w:name="_Toc234763029"/>
      <w:r w:rsidRPr="00724805">
        <w:t>2NC Democracy</w:t>
      </w:r>
      <w:bookmarkEnd w:id="44"/>
      <w:r>
        <w:t xml:space="preserve"> – Hegemony Collapse</w:t>
      </w:r>
      <w:bookmarkEnd w:id="45"/>
    </w:p>
    <w:p w14:paraId="4D1C7D25" w14:textId="77777777" w:rsidR="00375013" w:rsidRPr="00FF719B" w:rsidRDefault="00375013" w:rsidP="00375013">
      <w:pPr>
        <w:pStyle w:val="Heading4"/>
      </w:pPr>
      <w:r w:rsidRPr="00FF719B">
        <w:t>Democracy collapses hegemony-</w:t>
      </w:r>
    </w:p>
    <w:p w14:paraId="58F9D147" w14:textId="77777777" w:rsidR="00375013" w:rsidRPr="00FF719B" w:rsidRDefault="00375013" w:rsidP="00375013">
      <w:pPr>
        <w:pStyle w:val="Heading4"/>
      </w:pPr>
      <w:r w:rsidRPr="00FF719B">
        <w:t>A.) Disastrous military interventions</w:t>
      </w:r>
    </w:p>
    <w:p w14:paraId="02DE6CA9" w14:textId="77777777" w:rsidR="00375013" w:rsidRPr="00FF719B" w:rsidRDefault="00375013" w:rsidP="00375013">
      <w:pPr>
        <w:pStyle w:val="Heading4"/>
      </w:pPr>
      <w:r w:rsidRPr="00FF719B">
        <w:t>B.) Strategic overextension</w:t>
      </w:r>
    </w:p>
    <w:p w14:paraId="29FB3709" w14:textId="77777777" w:rsidR="00375013" w:rsidRPr="00FF719B" w:rsidRDefault="00375013" w:rsidP="00375013">
      <w:pPr>
        <w:pStyle w:val="Heading4"/>
      </w:pPr>
      <w:r w:rsidRPr="00FF719B">
        <w:t>C.) False sense of security</w:t>
      </w:r>
    </w:p>
    <w:p w14:paraId="257B0B1F" w14:textId="77777777" w:rsidR="00375013" w:rsidRPr="00FF719B" w:rsidRDefault="00375013" w:rsidP="00375013">
      <w:pPr>
        <w:rPr>
          <w:rStyle w:val="StyleStyleBold12pt"/>
        </w:rPr>
      </w:pPr>
      <w:r w:rsidRPr="00FF719B">
        <w:rPr>
          <w:rStyle w:val="StyleStyleBold12pt"/>
        </w:rPr>
        <w:t>Layne 94</w:t>
      </w:r>
    </w:p>
    <w:p w14:paraId="7C666D3D" w14:textId="77777777" w:rsidR="00375013" w:rsidRPr="006C58A4" w:rsidRDefault="00375013" w:rsidP="00375013">
      <w:r w:rsidRPr="006C58A4">
        <w:t>Christopher Layne, Visiting Fellow in Foreign Policy Studies at the Cato Institute, Fall 1994, International Security, “Kant or Cant,” p. 46-49</w:t>
      </w:r>
    </w:p>
    <w:p w14:paraId="0079BA38" w14:textId="77777777" w:rsidR="00375013" w:rsidRPr="006C58A4" w:rsidRDefault="00375013" w:rsidP="00375013"/>
    <w:p w14:paraId="58E9AFF6" w14:textId="77777777" w:rsidR="00375013" w:rsidRPr="00EA7D28" w:rsidRDefault="00375013" w:rsidP="00375013">
      <w:pPr>
        <w:pStyle w:val="card"/>
        <w:rPr>
          <w:sz w:val="12"/>
          <w:szCs w:val="12"/>
        </w:rPr>
      </w:pPr>
      <w:r w:rsidRPr="003D22A8">
        <w:rPr>
          <w:rStyle w:val="StyleBoldUnderline"/>
          <w:rFonts w:eastAsia="Calibri"/>
        </w:rPr>
        <w:t xml:space="preserve">Those who want to base American foreign policy on the </w:t>
      </w:r>
      <w:r w:rsidRPr="003D22A8">
        <w:rPr>
          <w:rStyle w:val="StyleBoldUnderline"/>
          <w:rFonts w:eastAsia="Calibri"/>
          <w:highlight w:val="green"/>
        </w:rPr>
        <w:t xml:space="preserve">extension of democracy </w:t>
      </w:r>
      <w:r w:rsidRPr="003D22A8">
        <w:rPr>
          <w:rStyle w:val="StyleBoldUnderline"/>
          <w:rFonts w:eastAsia="Calibri"/>
        </w:rPr>
        <w:t>abroad invariably disclaim any intention to embark on a “crusade</w:t>
      </w:r>
      <w:r w:rsidRPr="006C58A4">
        <w:t xml:space="preserve">,” and profess to recognize the dangers of allowing policy to be based on excessive ideological zeal.’ These reassurances are the foreign-policy </w:t>
      </w:r>
      <w:proofErr w:type="gramStart"/>
      <w:r w:rsidRPr="006C58A4">
        <w:t>version of “trust</w:t>
      </w:r>
      <w:proofErr w:type="gramEnd"/>
      <w:r w:rsidRPr="006C58A4">
        <w:t xml:space="preserve"> me.” </w:t>
      </w:r>
      <w:r w:rsidRPr="003D22A8">
        <w:rPr>
          <w:rStyle w:val="StyleBoldUnderline"/>
          <w:rFonts w:eastAsia="Calibri"/>
        </w:rPr>
        <w:t xml:space="preserve">Because it </w:t>
      </w:r>
      <w:r w:rsidRPr="003D22A8">
        <w:rPr>
          <w:rStyle w:val="StyleBoldUnderline"/>
          <w:rFonts w:eastAsia="Calibri"/>
          <w:highlight w:val="green"/>
        </w:rPr>
        <w:t xml:space="preserve">links American security to </w:t>
      </w:r>
      <w:r w:rsidRPr="003D22A8">
        <w:rPr>
          <w:rStyle w:val="StyleBoldUnderline"/>
          <w:rFonts w:eastAsia="Calibri"/>
        </w:rPr>
        <w:t xml:space="preserve">the nature of other </w:t>
      </w:r>
      <w:r w:rsidRPr="003D22A8">
        <w:rPr>
          <w:rStyle w:val="StyleBoldUnderline"/>
          <w:rFonts w:eastAsia="Calibri"/>
          <w:highlight w:val="green"/>
        </w:rPr>
        <w:t>states’ internal political systems</w:t>
      </w:r>
      <w:r w:rsidRPr="003D22A8">
        <w:rPr>
          <w:rStyle w:val="StyleBoldUnderline"/>
          <w:rFonts w:eastAsia="Calibri"/>
        </w:rPr>
        <w:t xml:space="preserve">, </w:t>
      </w:r>
      <w:r w:rsidRPr="003D22A8">
        <w:rPr>
          <w:rStyle w:val="StyleBoldUnderline"/>
          <w:rFonts w:eastAsia="Calibri"/>
          <w:highlight w:val="green"/>
        </w:rPr>
        <w:t>democratic peace theory</w:t>
      </w:r>
      <w:r w:rsidRPr="003D22A8">
        <w:rPr>
          <w:rStyle w:val="StyleBoldUnderline"/>
          <w:rFonts w:eastAsia="Calibri"/>
        </w:rPr>
        <w:t xml:space="preserve">’s logic </w:t>
      </w:r>
      <w:r w:rsidRPr="003D22A8">
        <w:rPr>
          <w:rStyle w:val="StyleBoldUnderline"/>
          <w:rFonts w:eastAsia="Calibri"/>
          <w:highlight w:val="green"/>
        </w:rPr>
        <w:t>inevitably pushes the U</w:t>
      </w:r>
      <w:r w:rsidRPr="006C58A4">
        <w:t xml:space="preserve">nited </w:t>
      </w:r>
      <w:r w:rsidRPr="003D22A8">
        <w:rPr>
          <w:rStyle w:val="StyleBoldUnderline"/>
          <w:rFonts w:eastAsia="Calibri"/>
          <w:highlight w:val="green"/>
        </w:rPr>
        <w:t>S</w:t>
      </w:r>
      <w:r w:rsidRPr="006C58A4">
        <w:t xml:space="preserve">tates </w:t>
      </w:r>
      <w:r w:rsidRPr="003D22A8">
        <w:rPr>
          <w:rStyle w:val="StyleBoldUnderline"/>
          <w:rFonts w:eastAsia="Calibri"/>
          <w:highlight w:val="green"/>
        </w:rPr>
        <w:t>to</w:t>
      </w:r>
      <w:r w:rsidRPr="003D22A8">
        <w:rPr>
          <w:rStyle w:val="StyleBoldUnderline"/>
          <w:rFonts w:eastAsia="Calibri"/>
        </w:rPr>
        <w:t xml:space="preserve"> adopt </w:t>
      </w:r>
      <w:r w:rsidRPr="003D22A8">
        <w:rPr>
          <w:rStyle w:val="StyleBoldUnderline"/>
          <w:rFonts w:eastAsia="Calibri"/>
          <w:highlight w:val="green"/>
        </w:rPr>
        <w:t>an interventionist</w:t>
      </w:r>
      <w:r w:rsidRPr="003D22A8">
        <w:rPr>
          <w:rStyle w:val="StyleBoldUnderline"/>
          <w:rFonts w:eastAsia="Calibri"/>
        </w:rPr>
        <w:t xml:space="preserve"> strategic </w:t>
      </w:r>
      <w:r w:rsidRPr="003D22A8">
        <w:rPr>
          <w:rStyle w:val="StyleBoldUnderline"/>
          <w:rFonts w:eastAsia="Calibri"/>
          <w:highlight w:val="green"/>
        </w:rPr>
        <w:t>posture</w:t>
      </w:r>
      <w:r w:rsidRPr="006C58A4">
        <w:t xml:space="preserve">. </w:t>
      </w:r>
      <w:r w:rsidRPr="006C58A4">
        <w:rPr>
          <w:sz w:val="12"/>
          <w:szCs w:val="12"/>
        </w:rPr>
        <w:t xml:space="preserve">If democracies are peaceful but non-democratic states are “troublemakers” the conclusion is inescapable: the former will be truly secure only when the latter have been transformed into democracies, too. Indeed, American statesmen have frequently expressed this view. During World War I, </w:t>
      </w:r>
      <w:proofErr w:type="spellStart"/>
      <w:r w:rsidRPr="006C58A4">
        <w:rPr>
          <w:sz w:val="12"/>
          <w:szCs w:val="12"/>
        </w:rPr>
        <w:t>Elihu</w:t>
      </w:r>
      <w:proofErr w:type="spellEnd"/>
      <w:r w:rsidRPr="006C58A4">
        <w:rPr>
          <w:sz w:val="12"/>
          <w:szCs w:val="12"/>
        </w:rPr>
        <w:t xml:space="preserve"> Root said that, “To be safe democracy must kill its enemy when it can and where it can. The world cannot be half democratic and half autocratic.”’43 During the Vietnam War, Secretary of State Dean Rusk claimed that the “United States cannot be secure until the total international environ</w:t>
      </w:r>
      <w:r w:rsidRPr="006C58A4">
        <w:rPr>
          <w:sz w:val="12"/>
          <w:szCs w:val="12"/>
        </w:rPr>
        <w:softHyphen/>
        <w:t>ment is ideologically safe.” These are not isolated comments; these views reflect the historic American propensity to seek absolute security and to define security primarily in ideological (and economic) terms. The political culture of American foreign policy has long regarded the United States, because of its domestic political system, as a singular nation. As a conse</w:t>
      </w:r>
      <w:r w:rsidRPr="006C58A4">
        <w:rPr>
          <w:sz w:val="12"/>
          <w:szCs w:val="12"/>
        </w:rPr>
        <w:softHyphen/>
        <w:t>quence, American policymakers have been affected by a “deep sense of being alone” and they have regarded the United States as “perpetually belea</w:t>
      </w:r>
      <w:r w:rsidRPr="006C58A4">
        <w:rPr>
          <w:sz w:val="12"/>
          <w:szCs w:val="12"/>
        </w:rPr>
        <w:softHyphen/>
        <w:t xml:space="preserve">guered.”’ Consequently, America’s foreign and defense policies have been shaped by the belief that the United States must create a favorable ideological climate abroad if its domestic institutions are to survive and flourish.’45 </w:t>
      </w:r>
      <w:r w:rsidRPr="003D22A8">
        <w:rPr>
          <w:rStyle w:val="StyleBoldUnderline"/>
          <w:rFonts w:eastAsia="Calibri"/>
          <w:highlight w:val="green"/>
        </w:rPr>
        <w:t>Democratic peace theory panders to impulses which</w:t>
      </w:r>
      <w:r w:rsidRPr="006C58A4">
        <w:rPr>
          <w:sz w:val="12"/>
          <w:szCs w:val="12"/>
        </w:rPr>
        <w:t>, however noble in the abstract,</w:t>
      </w:r>
      <w:r w:rsidRPr="006C58A4">
        <w:t xml:space="preserve"> </w:t>
      </w:r>
      <w:r w:rsidRPr="003D22A8">
        <w:rPr>
          <w:rStyle w:val="StyleBoldUnderline"/>
          <w:rFonts w:eastAsia="Calibri"/>
          <w:highlight w:val="green"/>
        </w:rPr>
        <w:t xml:space="preserve">have led to </w:t>
      </w:r>
      <w:r w:rsidRPr="003D22A8">
        <w:rPr>
          <w:rStyle w:val="StyleBoldUnderline"/>
          <w:rFonts w:eastAsia="Calibri"/>
        </w:rPr>
        <w:t xml:space="preserve">disastrous military interventions abroad, </w:t>
      </w:r>
      <w:r w:rsidRPr="003D22A8">
        <w:rPr>
          <w:rStyle w:val="StyleBoldUnderline"/>
          <w:rFonts w:eastAsia="Calibri"/>
          <w:highlight w:val="green"/>
        </w:rPr>
        <w:t>strategic overextension, and the relative decline of American power</w:t>
      </w:r>
      <w:r w:rsidRPr="006C58A4">
        <w:t xml:space="preserve">. </w:t>
      </w:r>
      <w:r w:rsidRPr="006C58A4">
        <w:rPr>
          <w:sz w:val="12"/>
          <w:szCs w:val="12"/>
        </w:rPr>
        <w:t>The latest ex</w:t>
      </w:r>
      <w:r w:rsidRPr="006C58A4">
        <w:rPr>
          <w:sz w:val="12"/>
          <w:szCs w:val="12"/>
        </w:rPr>
        <w:softHyphen/>
        <w:t xml:space="preserve">ample of the dangers of </w:t>
      </w:r>
      <w:proofErr w:type="spellStart"/>
      <w:r w:rsidRPr="006C58A4">
        <w:rPr>
          <w:sz w:val="12"/>
          <w:szCs w:val="12"/>
        </w:rPr>
        <w:t>Wilsonianism</w:t>
      </w:r>
      <w:proofErr w:type="spellEnd"/>
      <w:r w:rsidRPr="006C58A4">
        <w:rPr>
          <w:sz w:val="12"/>
          <w:szCs w:val="12"/>
        </w:rPr>
        <w:t xml:space="preserve"> is the Clinton administration’s Part</w:t>
      </w:r>
      <w:r w:rsidRPr="006C58A4">
        <w:rPr>
          <w:sz w:val="12"/>
          <w:szCs w:val="12"/>
        </w:rPr>
        <w:softHyphen/>
        <w:t>nership for Peace. Under this plan, the asserted American interest in projecting democracy into East Central Europe is advanced in support of NATO security guarantees and eventual membership for Poland, Hungary, and the Czech Republic (and some form of U.S. security guarantee for Ukraine). The underlying argument is simple: democratic governments in these countries will guarantee regional peace in the post—Cold War era, but democracy cannot take root unless these countries are provided with the “reassurance” of U.S. or NATO security guarantees. In fact, however, East Central Europe is bound to be a highly volatile region regardless of whether NATO “moves east.” The extension of NATO guarantees eastward carries with it the obvious risk that the United States will become embroiled in a future regional conflict, which could involve major powers such as Germany, Ukraine, or Russia. There is little wisdom in assuming such potentially risky undertakings on the basis of dubious assumptions about the pacifying effects of democracy.’”</w:t>
      </w:r>
      <w:r w:rsidRPr="006C58A4">
        <w:t xml:space="preserve"> </w:t>
      </w:r>
      <w:r w:rsidRPr="003D22A8">
        <w:rPr>
          <w:rStyle w:val="StyleBoldUnderline"/>
          <w:rFonts w:eastAsia="Calibri"/>
        </w:rPr>
        <w:t>Democratic peace theory is dangerous in another respect</w:t>
      </w:r>
      <w:r w:rsidRPr="006C58A4">
        <w:t>, as well: it is an integral component of a new (or more correctly, recycled) outlook on inter</w:t>
      </w:r>
      <w:r w:rsidRPr="006C58A4">
        <w:softHyphen/>
        <w:t xml:space="preserve">national politics. </w:t>
      </w:r>
      <w:r w:rsidRPr="003D22A8">
        <w:rPr>
          <w:rStyle w:val="StyleBoldUnderline"/>
          <w:rFonts w:eastAsia="Calibri"/>
          <w:highlight w:val="green"/>
        </w:rPr>
        <w:t xml:space="preserve">It is now widely believed </w:t>
      </w:r>
      <w:r w:rsidRPr="003D22A8">
        <w:rPr>
          <w:rStyle w:val="StyleBoldUnderline"/>
          <w:rFonts w:eastAsia="Calibri"/>
        </w:rPr>
        <w:t xml:space="preserve">that </w:t>
      </w:r>
      <w:r w:rsidRPr="003D22A8">
        <w:rPr>
          <w:rStyle w:val="StyleBoldUnderline"/>
          <w:rFonts w:eastAsia="Calibri"/>
          <w:highlight w:val="green"/>
        </w:rPr>
        <w:t xml:space="preserve">the spread of democracy </w:t>
      </w:r>
      <w:r w:rsidRPr="003D22A8">
        <w:rPr>
          <w:rStyle w:val="StyleBoldUnderline"/>
          <w:rFonts w:eastAsia="Calibri"/>
        </w:rPr>
        <w:t xml:space="preserve">and economic interdependence </w:t>
      </w:r>
      <w:r w:rsidRPr="003D22A8">
        <w:rPr>
          <w:rStyle w:val="StyleBoldUnderline"/>
          <w:rFonts w:eastAsia="Calibri"/>
          <w:highlight w:val="green"/>
        </w:rPr>
        <w:t>have effected a “qualitative change” in interna</w:t>
      </w:r>
      <w:r w:rsidRPr="003D22A8">
        <w:rPr>
          <w:rStyle w:val="StyleBoldUnderline"/>
          <w:rFonts w:eastAsia="Calibri"/>
          <w:highlight w:val="green"/>
        </w:rPr>
        <w:softHyphen/>
        <w:t>tional politics</w:t>
      </w:r>
      <w:r w:rsidRPr="006C58A4">
        <w:t>, and that war and serious security competitions between or among democratic great powers are now impossible.</w:t>
      </w:r>
      <w:r w:rsidRPr="006C58A4">
        <w:rPr>
          <w:vertAlign w:val="superscript"/>
        </w:rPr>
        <w:t xml:space="preserve">147 </w:t>
      </w:r>
      <w:r w:rsidRPr="003D22A8">
        <w:rPr>
          <w:rStyle w:val="StyleBoldUnderline"/>
          <w:rFonts w:eastAsia="Calibri"/>
          <w:highlight w:val="green"/>
        </w:rPr>
        <w:t>There is therefore</w:t>
      </w:r>
      <w:r w:rsidRPr="006C58A4">
        <w:t xml:space="preserve">, it is said, </w:t>
      </w:r>
      <w:r w:rsidRPr="003D22A8">
        <w:rPr>
          <w:rStyle w:val="StyleBoldUnderline"/>
          <w:rFonts w:eastAsia="Calibri"/>
          <w:highlight w:val="green"/>
        </w:rPr>
        <w:t xml:space="preserve">no need to worry about future great power challenges </w:t>
      </w:r>
      <w:r w:rsidRPr="003D22A8">
        <w:rPr>
          <w:rStyle w:val="StyleBoldUnderline"/>
          <w:rFonts w:eastAsia="Calibri"/>
        </w:rPr>
        <w:t>from states like Japan and Germany, or to worry about the relative distribution of power between the U</w:t>
      </w:r>
      <w:r w:rsidRPr="006C58A4">
        <w:t xml:space="preserve">nited </w:t>
      </w:r>
      <w:r w:rsidRPr="003D22A8">
        <w:rPr>
          <w:rStyle w:val="StyleBoldUnderline"/>
          <w:rFonts w:eastAsia="Calibri"/>
        </w:rPr>
        <w:t>S</w:t>
      </w:r>
      <w:r w:rsidRPr="006C58A4">
        <w:t xml:space="preserve">tates </w:t>
      </w:r>
      <w:r w:rsidRPr="003D22A8">
        <w:rPr>
          <w:rStyle w:val="StyleBoldUnderline"/>
          <w:rFonts w:eastAsia="Calibri"/>
        </w:rPr>
        <w:t>and those states,</w:t>
      </w:r>
      <w:r w:rsidRPr="006C58A4">
        <w:t xml:space="preserve"> unless Japan or Germany were to slide back into authoritarianism.’</w:t>
      </w:r>
      <w:r w:rsidRPr="006C58A4">
        <w:rPr>
          <w:vertAlign w:val="superscript"/>
        </w:rPr>
        <w:t xml:space="preserve">48 </w:t>
      </w:r>
      <w:r w:rsidRPr="006C58A4">
        <w:t xml:space="preserve">The reason the United States need not be concerned with the great-power emergence of Japan and Germany is said to be simple: they are democracies and democracies do not fight democracies. Modern-day proponents of a liberal theory of international politics have constructed an appealing vision of perpetual peace within a zone of democracy and prosperity. But this “zone of peace” is a peace of illusions. </w:t>
      </w:r>
      <w:r w:rsidRPr="003D22A8">
        <w:rPr>
          <w:rStyle w:val="StyleBoldUnderline"/>
          <w:rFonts w:eastAsia="Calibri"/>
          <w:highlight w:val="green"/>
        </w:rPr>
        <w:t xml:space="preserve">There is no evidence </w:t>
      </w:r>
      <w:r w:rsidRPr="003D22A8">
        <w:rPr>
          <w:rStyle w:val="StyleBoldUnderline"/>
          <w:rFonts w:eastAsia="Calibri"/>
        </w:rPr>
        <w:t xml:space="preserve">that </w:t>
      </w:r>
      <w:r w:rsidRPr="003D22A8">
        <w:rPr>
          <w:rStyle w:val="StyleBoldUnderline"/>
          <w:rFonts w:eastAsia="Calibri"/>
          <w:highlight w:val="green"/>
        </w:rPr>
        <w:t xml:space="preserve">democracy </w:t>
      </w:r>
      <w:r w:rsidRPr="003D22A8">
        <w:rPr>
          <w:rStyle w:val="StyleBoldUnderline"/>
          <w:rFonts w:eastAsia="Calibri"/>
        </w:rPr>
        <w:t xml:space="preserve">at the unit level </w:t>
      </w:r>
      <w:r w:rsidRPr="003D22A8">
        <w:rPr>
          <w:rStyle w:val="StyleBoldUnderline"/>
          <w:rFonts w:eastAsia="Calibri"/>
          <w:highlight w:val="green"/>
        </w:rPr>
        <w:t xml:space="preserve">negates </w:t>
      </w:r>
      <w:r w:rsidRPr="003D22A8">
        <w:rPr>
          <w:rStyle w:val="StyleBoldUnderline"/>
          <w:rFonts w:eastAsia="Calibri"/>
        </w:rPr>
        <w:t xml:space="preserve">the </w:t>
      </w:r>
      <w:r w:rsidRPr="003D22A8">
        <w:rPr>
          <w:rStyle w:val="StyleBoldUnderline"/>
          <w:rFonts w:eastAsia="Calibri"/>
          <w:highlight w:val="green"/>
        </w:rPr>
        <w:t>structural effects of anarchy at the level of the international political system</w:t>
      </w:r>
      <w:r w:rsidRPr="006C58A4">
        <w:t xml:space="preserve">. Similarly, there is no evidence that supports the sister theory: that economic interdependence leads to peace. Both ideas have been around for a long time. The fact that they are so widely accepted as a basis for international relations theory shows that for some scholars, </w:t>
      </w:r>
      <w:proofErr w:type="gramStart"/>
      <w:r w:rsidRPr="006C58A4">
        <w:t>“theories” are confirmed by the number of real-world tests that they fail</w:t>
      </w:r>
      <w:proofErr w:type="gramEnd"/>
      <w:r w:rsidRPr="006C58A4">
        <w:t xml:space="preserve">. Proponents of liberal international relations theory may contend, as </w:t>
      </w:r>
      <w:proofErr w:type="spellStart"/>
      <w:r w:rsidRPr="006C58A4">
        <w:t>Russett</w:t>
      </w:r>
      <w:proofErr w:type="spellEnd"/>
      <w:r w:rsidRPr="006C58A4">
        <w:t xml:space="preserve"> does, that liberal approaches to international politics have not failed, but rather that they have not been tried.’</w:t>
      </w:r>
      <w:r w:rsidRPr="006C58A4">
        <w:rPr>
          <w:vertAlign w:val="superscript"/>
        </w:rPr>
        <w:t xml:space="preserve">49 </w:t>
      </w:r>
      <w:r w:rsidRPr="006C58A4">
        <w:t xml:space="preserve">But this is what disappointed adherents of ideological worldviews always say when belief is overcome by reality. </w:t>
      </w:r>
      <w:r w:rsidRPr="003D22A8">
        <w:rPr>
          <w:rStyle w:val="StyleBoldUnderline"/>
          <w:rFonts w:eastAsia="Calibri"/>
          <w:highlight w:val="green"/>
        </w:rPr>
        <w:t>If American policymakers allow themselves to be mesmerized by democratic peace theory</w:t>
      </w:r>
      <w:r w:rsidRPr="003D22A8">
        <w:rPr>
          <w:rStyle w:val="StyleBoldUnderline"/>
          <w:rFonts w:eastAsia="Calibri"/>
        </w:rPr>
        <w:t>’s seductive</w:t>
      </w:r>
      <w:r w:rsidRPr="006C58A4">
        <w:t>—but false—</w:t>
      </w:r>
      <w:r w:rsidRPr="003D22A8">
        <w:rPr>
          <w:rStyle w:val="StyleBoldUnderline"/>
          <w:rFonts w:eastAsia="Calibri"/>
        </w:rPr>
        <w:t>vision</w:t>
      </w:r>
      <w:r w:rsidRPr="006C58A4">
        <w:t xml:space="preserve"> of the future, </w:t>
      </w:r>
      <w:r w:rsidRPr="003D22A8">
        <w:rPr>
          <w:rStyle w:val="StyleBoldUnderline"/>
          <w:rFonts w:eastAsia="Calibri"/>
          <w:highlight w:val="green"/>
        </w:rPr>
        <w:t>the U</w:t>
      </w:r>
      <w:r w:rsidRPr="006C58A4">
        <w:t xml:space="preserve">nited </w:t>
      </w:r>
      <w:r w:rsidRPr="003D22A8">
        <w:rPr>
          <w:rStyle w:val="StyleBoldUnderline"/>
          <w:rFonts w:eastAsia="Calibri"/>
          <w:highlight w:val="green"/>
        </w:rPr>
        <w:t>S</w:t>
      </w:r>
      <w:r w:rsidRPr="006C58A4">
        <w:t xml:space="preserve">tates </w:t>
      </w:r>
      <w:r w:rsidRPr="003D22A8">
        <w:rPr>
          <w:rStyle w:val="StyleBoldUnderline"/>
          <w:rFonts w:eastAsia="Calibri"/>
          <w:highlight w:val="green"/>
        </w:rPr>
        <w:t>will be ill prepared to formulate a grand strategy that will advance its interests</w:t>
      </w:r>
      <w:r w:rsidRPr="003D22A8">
        <w:rPr>
          <w:rStyle w:val="StyleBoldUnderline"/>
          <w:rFonts w:eastAsia="Calibri"/>
        </w:rPr>
        <w:t xml:space="preserve"> in the emerging world of multipolar great power competition</w:t>
      </w:r>
      <w:r w:rsidRPr="006C58A4">
        <w:t>. In</w:t>
      </w:r>
      <w:r w:rsidRPr="006C58A4">
        <w:softHyphen/>
        <w:t xml:space="preserve">deed, as long as the </w:t>
      </w:r>
      <w:proofErr w:type="spellStart"/>
      <w:r w:rsidRPr="006C58A4">
        <w:t>Wilsonian</w:t>
      </w:r>
      <w:proofErr w:type="spellEnd"/>
      <w:r w:rsidRPr="006C58A4">
        <w:t xml:space="preserve"> worldview underpins American foreign policy, </w:t>
      </w:r>
      <w:r w:rsidRPr="003D22A8">
        <w:rPr>
          <w:rStyle w:val="StyleBoldUnderline"/>
          <w:rFonts w:eastAsia="Calibri"/>
        </w:rPr>
        <w:t>policymakers will be blind to the need to have such a grand strategy,</w:t>
      </w:r>
      <w:r w:rsidRPr="006C58A4">
        <w:t xml:space="preserve"> </w:t>
      </w:r>
      <w:r w:rsidRPr="006C58A4">
        <w:rPr>
          <w:sz w:val="12"/>
          <w:szCs w:val="12"/>
        </w:rPr>
        <w:t>because the liberal theory of international politics defines out of existence (except with respect to non-democracies) the very phenomena that are at the core of strategy: war, the formation of power balances, and concerns about the relative distribution of power among the great powers. But in the end, as its most articulate proponents admit, liberal international relations theory is based on hope, not on fact.’~ In the final analysis, the world remains what it always has been: international politics continues to occur in an anarchic, competitive, self-help realm. This reality must be confronted, because it cannot be transcended. Given the stakes, the United States in coming years cannot afford to have either its foreign policy, or the intellectual discourse that underpins that policy, shaped by theoretical approaches that are based on wishful thinking.</w:t>
      </w:r>
    </w:p>
    <w:p w14:paraId="1810645C" w14:textId="77777777" w:rsidR="00375013" w:rsidRPr="00FF719B" w:rsidRDefault="00375013" w:rsidP="00375013">
      <w:pPr>
        <w:pStyle w:val="Heading4"/>
      </w:pPr>
      <w:r w:rsidRPr="00FF719B">
        <w:t>D.) Anti-American alliances</w:t>
      </w:r>
    </w:p>
    <w:p w14:paraId="47E6E341" w14:textId="77777777" w:rsidR="00375013" w:rsidRPr="00FF719B" w:rsidRDefault="00375013" w:rsidP="00375013">
      <w:pPr>
        <w:rPr>
          <w:rStyle w:val="StyleStyleBold12pt"/>
        </w:rPr>
      </w:pPr>
      <w:proofErr w:type="spellStart"/>
      <w:r w:rsidRPr="00FF719B">
        <w:rPr>
          <w:rStyle w:val="StyleStyleBold12pt"/>
        </w:rPr>
        <w:t>Zambelis</w:t>
      </w:r>
      <w:proofErr w:type="spellEnd"/>
      <w:r w:rsidRPr="00FF719B">
        <w:rPr>
          <w:rStyle w:val="StyleStyleBold12pt"/>
        </w:rPr>
        <w:t xml:space="preserve"> 5</w:t>
      </w:r>
    </w:p>
    <w:p w14:paraId="7FA9198A" w14:textId="77777777" w:rsidR="00375013" w:rsidRPr="003270C8" w:rsidRDefault="00375013" w:rsidP="00375013">
      <w:r w:rsidRPr="003270C8">
        <w:t>Chris, associate with Helios Global, The Strategic Implications of Political Liberalization and Democratization in the Middle East, Par</w:t>
      </w:r>
      <w:r>
        <w:t xml:space="preserve">ameters, </w:t>
      </w:r>
      <w:proofErr w:type="spellStart"/>
      <w:r>
        <w:t>Vol</w:t>
      </w:r>
      <w:proofErr w:type="spellEnd"/>
      <w:r>
        <w:t xml:space="preserve"> 35</w:t>
      </w:r>
    </w:p>
    <w:p w14:paraId="1545B6AD" w14:textId="77777777" w:rsidR="00375013" w:rsidRDefault="00375013" w:rsidP="00375013">
      <w:pPr>
        <w:pStyle w:val="card"/>
      </w:pPr>
      <w:r w:rsidRPr="003D22A8">
        <w:rPr>
          <w:rStyle w:val="StyleBoldUnderline"/>
          <w:rFonts w:eastAsia="Calibri"/>
          <w:highlight w:val="green"/>
        </w:rPr>
        <w:t xml:space="preserve">The spread of democracy </w:t>
      </w:r>
      <w:r w:rsidRPr="003D22A8">
        <w:rPr>
          <w:rStyle w:val="StyleBoldUnderline"/>
          <w:rFonts w:eastAsia="Calibri"/>
        </w:rPr>
        <w:t xml:space="preserve">to the Middle East </w:t>
      </w:r>
      <w:r w:rsidRPr="003D22A8">
        <w:rPr>
          <w:rStyle w:val="StyleBoldUnderline"/>
          <w:rFonts w:eastAsia="Calibri"/>
          <w:highlight w:val="green"/>
        </w:rPr>
        <w:t xml:space="preserve">will </w:t>
      </w:r>
      <w:r w:rsidRPr="003D22A8">
        <w:rPr>
          <w:rStyle w:val="StyleBoldUnderline"/>
          <w:rFonts w:eastAsia="Calibri"/>
        </w:rPr>
        <w:t xml:space="preserve">likely </w:t>
      </w:r>
      <w:r w:rsidRPr="003D22A8">
        <w:rPr>
          <w:rStyle w:val="StyleBoldUnderline"/>
          <w:rFonts w:eastAsia="Calibri"/>
          <w:highlight w:val="green"/>
        </w:rPr>
        <w:t xml:space="preserve">be accompanied by serious setbacks and </w:t>
      </w:r>
      <w:r w:rsidRPr="003D22A8">
        <w:rPr>
          <w:rStyle w:val="StyleBoldUnderline"/>
          <w:rFonts w:eastAsia="Calibri"/>
        </w:rPr>
        <w:t xml:space="preserve">periods of </w:t>
      </w:r>
      <w:r w:rsidRPr="003D22A8">
        <w:rPr>
          <w:rStyle w:val="StyleBoldUnderline"/>
          <w:rFonts w:eastAsia="Calibri"/>
          <w:highlight w:val="green"/>
        </w:rPr>
        <w:t>instability. This</w:t>
      </w:r>
      <w:r w:rsidRPr="003D22A8">
        <w:rPr>
          <w:rStyle w:val="StyleBoldUnderline"/>
          <w:rFonts w:eastAsia="Calibri"/>
        </w:rPr>
        <w:t xml:space="preserve"> instability</w:t>
      </w:r>
      <w:r>
        <w:t xml:space="preserve"> will come in many forms and have important implications for US strategic interests in the region and the war on terrorism. It </w:t>
      </w:r>
      <w:r w:rsidRPr="003D22A8">
        <w:rPr>
          <w:rStyle w:val="StyleBoldUnderline"/>
          <w:rFonts w:eastAsia="Calibri"/>
          <w:highlight w:val="green"/>
        </w:rPr>
        <w:t xml:space="preserve">has the potential to transform the strategic landscape by contributing to </w:t>
      </w:r>
      <w:r w:rsidRPr="003D22A8">
        <w:rPr>
          <w:rStyle w:val="StyleBoldUnderline"/>
          <w:rFonts w:eastAsia="Calibri"/>
        </w:rPr>
        <w:t xml:space="preserve">the </w:t>
      </w:r>
      <w:r w:rsidRPr="003D22A8">
        <w:rPr>
          <w:rStyle w:val="StyleBoldUnderline"/>
          <w:rFonts w:eastAsia="Calibri"/>
          <w:highlight w:val="green"/>
        </w:rPr>
        <w:t xml:space="preserve">realignment of traditional alliances and </w:t>
      </w:r>
      <w:r w:rsidRPr="003D22A8">
        <w:rPr>
          <w:rStyle w:val="StyleBoldUnderline"/>
          <w:rFonts w:eastAsia="Calibri"/>
        </w:rPr>
        <w:t xml:space="preserve">the </w:t>
      </w:r>
      <w:r w:rsidRPr="003D22A8">
        <w:rPr>
          <w:rStyle w:val="StyleBoldUnderline"/>
          <w:rFonts w:eastAsia="Calibri"/>
          <w:highlight w:val="green"/>
        </w:rPr>
        <w:t xml:space="preserve">creation of new power blocs that will challenge the US </w:t>
      </w:r>
      <w:r w:rsidRPr="003D22A8">
        <w:rPr>
          <w:rStyle w:val="StyleBoldUnderline"/>
          <w:rFonts w:eastAsia="Calibri"/>
        </w:rPr>
        <w:t>position</w:t>
      </w:r>
      <w:r>
        <w:t xml:space="preserve">. Enter Political Islam The Bush Administration's vision for a democratic Middle East presupposes that emerging democracies will be friendly to Washington and be willing to continue relations on US terms. </w:t>
      </w:r>
      <w:r w:rsidRPr="003D22A8">
        <w:rPr>
          <w:rStyle w:val="StyleBoldUnderline"/>
          <w:rFonts w:eastAsia="Calibri"/>
        </w:rPr>
        <w:t>Although its rhetoric is mindful that democracy in the region will reflect local traditions and culture, Washington expects that pluralistic governments will be secular in outlook and open to market reforms. In reality, the spread of democracy does not guarantee that such governments will come to power</w:t>
      </w:r>
      <w:r>
        <w:t xml:space="preserve">. In fact, </w:t>
      </w:r>
      <w:r w:rsidRPr="003D22A8">
        <w:rPr>
          <w:rStyle w:val="StyleBoldUnderline"/>
          <w:rFonts w:eastAsia="Calibri"/>
          <w:highlight w:val="green"/>
        </w:rPr>
        <w:t>free elections will</w:t>
      </w:r>
      <w:r w:rsidRPr="003D22A8">
        <w:rPr>
          <w:rStyle w:val="StyleBoldUnderline"/>
          <w:rFonts w:eastAsia="Calibri"/>
        </w:rPr>
        <w:t xml:space="preserve"> likely </w:t>
      </w:r>
      <w:r w:rsidRPr="003D22A8">
        <w:rPr>
          <w:rStyle w:val="StyleBoldUnderline"/>
          <w:rFonts w:eastAsia="Calibri"/>
          <w:highlight w:val="green"/>
        </w:rPr>
        <w:t xml:space="preserve">empower Islamists </w:t>
      </w:r>
      <w:r w:rsidRPr="003D22A8">
        <w:rPr>
          <w:rStyle w:val="StyleBoldUnderline"/>
          <w:rFonts w:eastAsia="Calibri"/>
        </w:rPr>
        <w:t xml:space="preserve">of various persuasions, most of </w:t>
      </w:r>
      <w:r w:rsidRPr="003D22A8">
        <w:rPr>
          <w:rStyle w:val="StyleBoldUnderline"/>
          <w:rFonts w:eastAsia="Calibri"/>
          <w:highlight w:val="green"/>
        </w:rPr>
        <w:t>which advocate populist agendas critical of US policy</w:t>
      </w:r>
      <w:r>
        <w:t xml:space="preserve">. </w:t>
      </w:r>
      <w:r w:rsidRPr="003D22A8">
        <w:rPr>
          <w:rStyle w:val="StyleBoldUnderline"/>
          <w:rFonts w:eastAsia="Calibri"/>
        </w:rPr>
        <w:t xml:space="preserve">There is also a danger that </w:t>
      </w:r>
      <w:r w:rsidRPr="003D22A8">
        <w:rPr>
          <w:rStyle w:val="StyleBoldUnderline"/>
          <w:rFonts w:eastAsia="Calibri"/>
          <w:highlight w:val="green"/>
        </w:rPr>
        <w:t>elections will elevate totalitarian or anti-American forces</w:t>
      </w:r>
      <w:r w:rsidRPr="003D22A8">
        <w:rPr>
          <w:rStyle w:val="StyleBoldUnderline"/>
          <w:rFonts w:eastAsia="Calibri"/>
        </w:rPr>
        <w:t xml:space="preserve">. Elections may even </w:t>
      </w:r>
      <w:r w:rsidRPr="003D22A8">
        <w:rPr>
          <w:rStyle w:val="StyleBoldUnderline"/>
          <w:rFonts w:eastAsia="Calibri"/>
          <w:highlight w:val="green"/>
        </w:rPr>
        <w:t>give rise to democracies that will forge closer ties to Russia, Europe, and China to offset US dominance</w:t>
      </w:r>
      <w:r w:rsidRPr="00724805">
        <w:rPr>
          <w:highlight w:val="green"/>
        </w:rPr>
        <w:t>.</w:t>
      </w:r>
      <w:r>
        <w:t xml:space="preserve"> </w:t>
      </w:r>
    </w:p>
    <w:p w14:paraId="2E7DC1EC" w14:textId="77777777" w:rsidR="00375013" w:rsidRPr="00724805" w:rsidRDefault="00375013" w:rsidP="00375013">
      <w:pPr>
        <w:pStyle w:val="Heading3"/>
      </w:pPr>
      <w:bookmarkStart w:id="46" w:name="_Toc147165327"/>
      <w:bookmarkStart w:id="47" w:name="_Toc234763030"/>
      <w:r w:rsidRPr="00724805">
        <w:t>2NC Democracy</w:t>
      </w:r>
      <w:r>
        <w:t xml:space="preserve"> – </w:t>
      </w:r>
      <w:r w:rsidRPr="00724805">
        <w:t>Terrorism</w:t>
      </w:r>
      <w:bookmarkEnd w:id="46"/>
      <w:bookmarkEnd w:id="47"/>
    </w:p>
    <w:p w14:paraId="2985419E" w14:textId="77777777" w:rsidR="00375013" w:rsidRPr="00FF719B" w:rsidRDefault="00375013" w:rsidP="00375013">
      <w:pPr>
        <w:pStyle w:val="Heading4"/>
      </w:pPr>
      <w:r w:rsidRPr="00FF719B">
        <w:t>Democracy causes terrorism-</w:t>
      </w:r>
    </w:p>
    <w:p w14:paraId="78331DCA" w14:textId="77777777" w:rsidR="00375013" w:rsidRPr="00FF719B" w:rsidRDefault="00375013" w:rsidP="00375013">
      <w:pPr>
        <w:pStyle w:val="Heading4"/>
      </w:pPr>
      <w:r w:rsidRPr="00FF719B">
        <w:t>A.) Collapses co-operative approaches</w:t>
      </w:r>
    </w:p>
    <w:p w14:paraId="5C0AD4F4" w14:textId="77777777" w:rsidR="00375013" w:rsidRPr="00FF719B" w:rsidRDefault="00375013" w:rsidP="00375013">
      <w:pPr>
        <w:rPr>
          <w:rStyle w:val="StyleStyleBold12pt"/>
        </w:rPr>
      </w:pPr>
      <w:proofErr w:type="spellStart"/>
      <w:r w:rsidRPr="00FF719B">
        <w:rPr>
          <w:rStyle w:val="StyleStyleBold12pt"/>
        </w:rPr>
        <w:t>Bensahel</w:t>
      </w:r>
      <w:proofErr w:type="spellEnd"/>
      <w:r w:rsidRPr="00FF719B">
        <w:rPr>
          <w:rStyle w:val="StyleStyleBold12pt"/>
        </w:rPr>
        <w:t xml:space="preserve"> 4</w:t>
      </w:r>
    </w:p>
    <w:p w14:paraId="2698772C" w14:textId="77777777" w:rsidR="00375013" w:rsidRPr="006C58A4" w:rsidRDefault="00375013" w:rsidP="00375013">
      <w:r w:rsidRPr="006C58A4">
        <w:t>Prepared for the Air Force, Fellow @ the Rand Corporation, Professor of Political Science, The Future Security Environment in the Middle East</w:t>
      </w:r>
    </w:p>
    <w:p w14:paraId="4220A75B" w14:textId="77777777" w:rsidR="00375013" w:rsidRPr="006C58A4" w:rsidRDefault="00375013" w:rsidP="00375013"/>
    <w:p w14:paraId="79C115C3" w14:textId="77777777" w:rsidR="00375013" w:rsidRPr="00724805" w:rsidRDefault="00375013" w:rsidP="00375013">
      <w:pPr>
        <w:pStyle w:val="card"/>
      </w:pPr>
      <w:r w:rsidRPr="006C58A4">
        <w:t xml:space="preserve">If anti-American sentiment is as widespread as regimes currently fear, or if it increases in the wake of the U.S. campaign against terrorism in Afghanistan and beyond, </w:t>
      </w:r>
      <w:r w:rsidRPr="003D22A8">
        <w:rPr>
          <w:rStyle w:val="StyleBoldUnderline"/>
          <w:rFonts w:eastAsia="Calibri"/>
        </w:rPr>
        <w:t xml:space="preserve">political reform could have a very adverse effect on regional cooperation with the United States.  Both </w:t>
      </w:r>
      <w:r w:rsidRPr="003D22A8">
        <w:rPr>
          <w:rStyle w:val="StyleBoldUnderline"/>
          <w:rFonts w:eastAsia="Calibri"/>
          <w:highlight w:val="green"/>
        </w:rPr>
        <w:t xml:space="preserve">democratization </w:t>
      </w:r>
      <w:r w:rsidRPr="003D22A8">
        <w:rPr>
          <w:rStyle w:val="StyleBoldUnderline"/>
          <w:rFonts w:eastAsia="Calibri"/>
        </w:rPr>
        <w:t xml:space="preserve">and liberalization </w:t>
      </w:r>
      <w:r w:rsidRPr="003D22A8">
        <w:rPr>
          <w:rStyle w:val="StyleBoldUnderline"/>
          <w:rFonts w:eastAsia="Calibri"/>
          <w:highlight w:val="green"/>
        </w:rPr>
        <w:t xml:space="preserve">enable people to </w:t>
      </w:r>
      <w:proofErr w:type="gramStart"/>
      <w:r w:rsidRPr="003D22A8">
        <w:rPr>
          <w:rStyle w:val="StyleBoldUnderline"/>
          <w:rFonts w:eastAsia="Calibri"/>
          <w:highlight w:val="green"/>
        </w:rPr>
        <w:t>express  their</w:t>
      </w:r>
      <w:proofErr w:type="gramEnd"/>
      <w:r w:rsidRPr="003D22A8">
        <w:rPr>
          <w:rStyle w:val="StyleBoldUnderline"/>
          <w:rFonts w:eastAsia="Calibri"/>
          <w:highlight w:val="green"/>
        </w:rPr>
        <w:t xml:space="preserve"> preferences </w:t>
      </w:r>
      <w:r w:rsidRPr="003D22A8">
        <w:rPr>
          <w:rStyle w:val="StyleBoldUnderline"/>
          <w:rFonts w:eastAsia="Calibri"/>
        </w:rPr>
        <w:t xml:space="preserve">more easily, and </w:t>
      </w:r>
      <w:r w:rsidRPr="003D22A8">
        <w:rPr>
          <w:rStyle w:val="StyleBoldUnderline"/>
          <w:rFonts w:eastAsia="Calibri"/>
          <w:highlight w:val="green"/>
        </w:rPr>
        <w:t xml:space="preserve">if those preferences </w:t>
      </w:r>
      <w:r w:rsidRPr="003D22A8">
        <w:rPr>
          <w:rStyle w:val="StyleBoldUnderline"/>
          <w:rFonts w:eastAsia="Calibri"/>
        </w:rPr>
        <w:t xml:space="preserve">really </w:t>
      </w:r>
      <w:r w:rsidRPr="003D22A8">
        <w:rPr>
          <w:rStyle w:val="StyleBoldUnderline"/>
          <w:rFonts w:eastAsia="Calibri"/>
          <w:highlight w:val="green"/>
        </w:rPr>
        <w:t>are for reduced cooperation with the U</w:t>
      </w:r>
      <w:r w:rsidRPr="003D22A8">
        <w:rPr>
          <w:rStyle w:val="StyleBoldUnderline"/>
          <w:rFonts w:eastAsia="Calibri"/>
        </w:rPr>
        <w:t xml:space="preserve">nited </w:t>
      </w:r>
      <w:r w:rsidRPr="003D22A8">
        <w:rPr>
          <w:rStyle w:val="StyleBoldUnderline"/>
          <w:rFonts w:eastAsia="Calibri"/>
          <w:highlight w:val="green"/>
        </w:rPr>
        <w:t>S</w:t>
      </w:r>
      <w:r w:rsidRPr="003D22A8">
        <w:rPr>
          <w:rStyle w:val="StyleBoldUnderline"/>
          <w:rFonts w:eastAsia="Calibri"/>
        </w:rPr>
        <w:t xml:space="preserve">tates, regimes will have an increasingly difficult time justifying their current policies.  </w:t>
      </w:r>
      <w:r w:rsidRPr="003D22A8">
        <w:rPr>
          <w:rStyle w:val="StyleBoldUnderline"/>
          <w:rFonts w:eastAsia="Calibri"/>
          <w:highlight w:val="green"/>
        </w:rPr>
        <w:t>This could lead to</w:t>
      </w:r>
      <w:r w:rsidRPr="003D22A8">
        <w:rPr>
          <w:rStyle w:val="StyleBoldUnderline"/>
          <w:rFonts w:eastAsia="Calibri"/>
        </w:rPr>
        <w:t xml:space="preserve"> pressure for </w:t>
      </w:r>
      <w:r w:rsidRPr="003D22A8">
        <w:rPr>
          <w:rStyle w:val="StyleBoldUnderline"/>
          <w:rFonts w:eastAsia="Calibri"/>
          <w:highlight w:val="green"/>
        </w:rPr>
        <w:t>less open cooperation</w:t>
      </w:r>
      <w:r w:rsidRPr="003D22A8">
        <w:rPr>
          <w:rStyle w:val="StyleBoldUnderline"/>
          <w:rFonts w:eastAsia="Calibri"/>
        </w:rPr>
        <w:t>,</w:t>
      </w:r>
      <w:r w:rsidRPr="006C58A4">
        <w:t xml:space="preserve"> especially regarding U.S. military forces stationed in the region.  </w:t>
      </w:r>
      <w:r w:rsidRPr="003D22A8">
        <w:rPr>
          <w:rStyle w:val="StyleBoldUnderline"/>
          <w:rFonts w:eastAsia="Calibri"/>
          <w:highlight w:val="green"/>
        </w:rPr>
        <w:t>Regimes may become</w:t>
      </w:r>
      <w:r w:rsidRPr="003D22A8">
        <w:rPr>
          <w:rStyle w:val="StyleBoldUnderline"/>
          <w:rFonts w:eastAsia="Calibri"/>
        </w:rPr>
        <w:t xml:space="preserve"> even more </w:t>
      </w:r>
      <w:r w:rsidRPr="003D22A8">
        <w:rPr>
          <w:rStyle w:val="StyleBoldUnderline"/>
          <w:rFonts w:eastAsia="Calibri"/>
          <w:highlight w:val="green"/>
        </w:rPr>
        <w:t>reluctant to reach</w:t>
      </w:r>
      <w:r w:rsidRPr="003D22A8">
        <w:rPr>
          <w:rStyle w:val="StyleBoldUnderline"/>
          <w:rFonts w:eastAsia="Calibri"/>
        </w:rPr>
        <w:t xml:space="preserve"> formal </w:t>
      </w:r>
      <w:r w:rsidRPr="003D22A8">
        <w:rPr>
          <w:rStyle w:val="StyleBoldUnderline"/>
          <w:rFonts w:eastAsia="Calibri"/>
          <w:highlight w:val="green"/>
        </w:rPr>
        <w:t>security agreements with the U</w:t>
      </w:r>
      <w:r w:rsidRPr="003D22A8">
        <w:rPr>
          <w:rStyle w:val="StyleBoldUnderline"/>
          <w:rFonts w:eastAsia="Calibri"/>
        </w:rPr>
        <w:t xml:space="preserve">nited </w:t>
      </w:r>
      <w:r w:rsidRPr="003D22A8">
        <w:rPr>
          <w:rStyle w:val="StyleBoldUnderline"/>
          <w:rFonts w:eastAsia="Calibri"/>
          <w:highlight w:val="green"/>
        </w:rPr>
        <w:t>S</w:t>
      </w:r>
      <w:r w:rsidRPr="003D22A8">
        <w:rPr>
          <w:rStyle w:val="StyleBoldUnderline"/>
          <w:rFonts w:eastAsia="Calibri"/>
        </w:rPr>
        <w:t xml:space="preserve">tates, </w:t>
      </w:r>
      <w:r w:rsidRPr="003D22A8">
        <w:rPr>
          <w:rStyle w:val="StyleBoldUnderline"/>
          <w:rFonts w:eastAsia="Calibri"/>
          <w:highlight w:val="green"/>
        </w:rPr>
        <w:t xml:space="preserve">because domestic audiences see </w:t>
      </w:r>
      <w:r w:rsidRPr="003D22A8">
        <w:rPr>
          <w:rStyle w:val="StyleBoldUnderline"/>
          <w:rFonts w:eastAsia="Calibri"/>
        </w:rPr>
        <w:t xml:space="preserve">such </w:t>
      </w:r>
      <w:r w:rsidRPr="003D22A8">
        <w:rPr>
          <w:rStyle w:val="StyleBoldUnderline"/>
          <w:rFonts w:eastAsia="Calibri"/>
          <w:highlight w:val="green"/>
        </w:rPr>
        <w:t xml:space="preserve">agreements as proof </w:t>
      </w:r>
      <w:r w:rsidRPr="003D22A8">
        <w:rPr>
          <w:rStyle w:val="StyleBoldUnderline"/>
          <w:rFonts w:eastAsia="Calibri"/>
        </w:rPr>
        <w:t xml:space="preserve">that </w:t>
      </w:r>
      <w:r w:rsidRPr="003D22A8">
        <w:rPr>
          <w:rStyle w:val="StyleBoldUnderline"/>
          <w:rFonts w:eastAsia="Calibri"/>
          <w:highlight w:val="green"/>
        </w:rPr>
        <w:t xml:space="preserve">the regimes are incapable of providing security </w:t>
      </w:r>
      <w:r w:rsidRPr="003D22A8">
        <w:rPr>
          <w:rStyle w:val="StyleBoldUnderline"/>
          <w:rFonts w:eastAsia="Calibri"/>
        </w:rPr>
        <w:t xml:space="preserve">without external assistance.  Increased sensitivity to ties with the United States </w:t>
      </w:r>
      <w:r w:rsidRPr="003D22A8">
        <w:rPr>
          <w:rStyle w:val="StyleBoldUnderline"/>
          <w:rFonts w:eastAsia="Calibri"/>
          <w:highlight w:val="green"/>
        </w:rPr>
        <w:t>could also spill over into decreased support for</w:t>
      </w:r>
      <w:r w:rsidRPr="003D22A8">
        <w:rPr>
          <w:rStyle w:val="StyleBoldUnderline"/>
          <w:rFonts w:eastAsia="Calibri"/>
        </w:rPr>
        <w:t xml:space="preserve"> other U.S. regional initiatives, such as the peace process, anti-proliferation measures, and </w:t>
      </w:r>
      <w:r w:rsidRPr="003D22A8">
        <w:rPr>
          <w:rStyle w:val="StyleBoldUnderline"/>
          <w:rFonts w:eastAsia="Calibri"/>
          <w:highlight w:val="green"/>
        </w:rPr>
        <w:t>counterterrorism</w:t>
      </w:r>
      <w:r w:rsidRPr="006C58A4">
        <w:t>.</w:t>
      </w:r>
    </w:p>
    <w:p w14:paraId="7F6CD385" w14:textId="77777777" w:rsidR="00375013" w:rsidRPr="00FF719B" w:rsidRDefault="00375013" w:rsidP="00375013">
      <w:pPr>
        <w:pStyle w:val="Heading4"/>
      </w:pPr>
      <w:r w:rsidRPr="00FF719B">
        <w:t>B.) Perception of imperialism</w:t>
      </w:r>
    </w:p>
    <w:p w14:paraId="0CFB94EC" w14:textId="77777777" w:rsidR="00375013" w:rsidRPr="00FF719B" w:rsidRDefault="00375013" w:rsidP="00375013">
      <w:pPr>
        <w:rPr>
          <w:rStyle w:val="StyleStyleBold12pt"/>
        </w:rPr>
      </w:pPr>
      <w:proofErr w:type="spellStart"/>
      <w:r w:rsidRPr="00FF719B">
        <w:rPr>
          <w:rStyle w:val="StyleStyleBold12pt"/>
        </w:rPr>
        <w:t>Crotty</w:t>
      </w:r>
      <w:proofErr w:type="spellEnd"/>
      <w:r w:rsidRPr="00FF719B">
        <w:rPr>
          <w:rStyle w:val="StyleStyleBold12pt"/>
        </w:rPr>
        <w:t xml:space="preserve"> 5</w:t>
      </w:r>
    </w:p>
    <w:p w14:paraId="2A8CE219" w14:textId="77777777" w:rsidR="00375013" w:rsidRPr="006C58A4" w:rsidRDefault="00375013" w:rsidP="00375013">
      <w:r w:rsidRPr="006C58A4">
        <w:t xml:space="preserve">William </w:t>
      </w:r>
      <w:proofErr w:type="spellStart"/>
      <w:r w:rsidRPr="006C58A4">
        <w:t>Crotty</w:t>
      </w:r>
      <w:proofErr w:type="spellEnd"/>
      <w:r w:rsidRPr="006C58A4">
        <w:t>, Director of the O’Neill Center for the Study of Democracy at Northeastern University, 2005, Democratic Development and Political Terrorism, p. 525</w:t>
      </w:r>
    </w:p>
    <w:p w14:paraId="79CAB40B" w14:textId="77777777" w:rsidR="00375013" w:rsidRPr="006C58A4" w:rsidRDefault="00375013" w:rsidP="00375013">
      <w:pPr>
        <w:pStyle w:val="card"/>
      </w:pPr>
      <w:r w:rsidRPr="006C58A4">
        <w:t xml:space="preserve">Eighth, </w:t>
      </w:r>
      <w:r w:rsidRPr="003D22A8">
        <w:rPr>
          <w:rStyle w:val="StyleBoldUnderline"/>
          <w:rFonts w:eastAsia="Calibri"/>
          <w:highlight w:val="green"/>
        </w:rPr>
        <w:t xml:space="preserve">exporting democratic values </w:t>
      </w:r>
      <w:r w:rsidRPr="006C58A4">
        <w:t>and institutions is not easy. This is</w:t>
      </w:r>
      <w:r w:rsidRPr="003D22A8">
        <w:rPr>
          <w:rStyle w:val="StyleBoldUnderline"/>
          <w:rFonts w:eastAsia="Calibri"/>
        </w:rPr>
        <w:t xml:space="preserve"> </w:t>
      </w:r>
      <w:r w:rsidRPr="003D22A8">
        <w:rPr>
          <w:rStyle w:val="StyleBoldUnderline"/>
          <w:rFonts w:eastAsia="Calibri"/>
          <w:highlight w:val="green"/>
        </w:rPr>
        <w:t xml:space="preserve">seen </w:t>
      </w:r>
      <w:r w:rsidRPr="003D22A8">
        <w:rPr>
          <w:rStyle w:val="StyleBoldUnderline"/>
          <w:rFonts w:eastAsia="Calibri"/>
        </w:rPr>
        <w:t xml:space="preserve">in much of the world </w:t>
      </w:r>
      <w:r w:rsidRPr="003D22A8">
        <w:rPr>
          <w:rStyle w:val="StyleBoldUnderline"/>
          <w:rFonts w:eastAsia="Calibri"/>
          <w:highlight w:val="green"/>
        </w:rPr>
        <w:t xml:space="preserve">as manifestations of Western culture and </w:t>
      </w:r>
      <w:r w:rsidRPr="003D22A8">
        <w:rPr>
          <w:rStyle w:val="StyleBoldUnderline"/>
          <w:rFonts w:eastAsia="Calibri"/>
        </w:rPr>
        <w:t xml:space="preserve">as </w:t>
      </w:r>
      <w:r w:rsidRPr="003D22A8">
        <w:rPr>
          <w:rStyle w:val="StyleBoldUnderline"/>
          <w:rFonts w:eastAsia="Calibri"/>
          <w:highlight w:val="green"/>
        </w:rPr>
        <w:t>not unrelated to economic expansion and exploitation</w:t>
      </w:r>
      <w:r w:rsidRPr="006C58A4">
        <w:t xml:space="preserve">, </w:t>
      </w:r>
      <w:r w:rsidRPr="003D22A8">
        <w:rPr>
          <w:rStyle w:val="StyleBoldUnderline"/>
          <w:rFonts w:eastAsia="Calibri"/>
        </w:rPr>
        <w:t xml:space="preserve">an experience </w:t>
      </w:r>
      <w:r w:rsidRPr="006C58A4">
        <w:t xml:space="preserve">most nondemocratic countries are familiar with and one </w:t>
      </w:r>
      <w:r w:rsidRPr="003D22A8">
        <w:rPr>
          <w:rStyle w:val="StyleBoldUnderline"/>
          <w:rFonts w:eastAsia="Calibri"/>
          <w:highlight w:val="green"/>
        </w:rPr>
        <w:t>that serves to legitimize much of the ter</w:t>
      </w:r>
      <w:r w:rsidRPr="003D22A8">
        <w:rPr>
          <w:rStyle w:val="StyleBoldUnderline"/>
          <w:rFonts w:eastAsia="Calibri"/>
          <w:highlight w:val="green"/>
        </w:rPr>
        <w:softHyphen/>
        <w:t>rorist rage against the West</w:t>
      </w:r>
      <w:r w:rsidRPr="003D22A8">
        <w:rPr>
          <w:rStyle w:val="StyleBoldUnderline"/>
          <w:rFonts w:eastAsia="Calibri"/>
        </w:rPr>
        <w:t xml:space="preserve">. </w:t>
      </w:r>
      <w:r w:rsidRPr="006C58A4">
        <w:t xml:space="preserve">The attack against the World Trade </w:t>
      </w:r>
      <w:proofErr w:type="gramStart"/>
      <w:r w:rsidRPr="006C58A4">
        <w:t>Center,</w:t>
      </w:r>
      <w:proofErr w:type="gramEnd"/>
      <w:r w:rsidRPr="006C58A4">
        <w:t xml:space="preserve"> was, in essence, an attack against wealth and the symbol of capitalism. The Penta</w:t>
      </w:r>
      <w:r w:rsidRPr="006C58A4">
        <w:softHyphen/>
        <w:t>gon attack focused on the military. Combined, the world’s wealthiest and most powerful nation experienced devastating assaults on two of its most proud and representative symbols. None of this, of course, was by accident; rather, it was the outcome of long-term, careful, and technically sophisticated planning.</w:t>
      </w:r>
    </w:p>
    <w:p w14:paraId="7069F777" w14:textId="77777777" w:rsidR="00375013" w:rsidRPr="00FF719B" w:rsidRDefault="00375013" w:rsidP="00375013">
      <w:pPr>
        <w:pStyle w:val="Heading4"/>
      </w:pPr>
      <w:r w:rsidRPr="00FF719B">
        <w:t>C.) Empirically proven</w:t>
      </w:r>
    </w:p>
    <w:p w14:paraId="2C47789B" w14:textId="77777777" w:rsidR="00375013" w:rsidRPr="00FF719B" w:rsidRDefault="00375013" w:rsidP="00375013">
      <w:pPr>
        <w:rPr>
          <w:rStyle w:val="StyleStyleBold12pt"/>
        </w:rPr>
      </w:pPr>
      <w:r w:rsidRPr="00FF719B">
        <w:rPr>
          <w:rStyle w:val="StyleStyleBold12pt"/>
        </w:rPr>
        <w:t>Carothers 4</w:t>
      </w:r>
    </w:p>
    <w:p w14:paraId="4CEAAD32" w14:textId="77777777" w:rsidR="00375013" w:rsidRPr="006C58A4" w:rsidRDefault="00375013" w:rsidP="00375013">
      <w:r w:rsidRPr="006C58A4">
        <w:t>Thomas Carothers, director of the Democracy and Rule of Law Project at the Carnegie Endowment, 2004, Critical Mission, p. 252-253</w:t>
      </w:r>
    </w:p>
    <w:p w14:paraId="62033DAA" w14:textId="77777777" w:rsidR="00375013" w:rsidRPr="00EA7D28" w:rsidRDefault="00375013" w:rsidP="00375013">
      <w:pPr>
        <w:pStyle w:val="card"/>
      </w:pPr>
      <w:r w:rsidRPr="006C58A4">
        <w:t>One obstacle is the facile assumption that a straight line exists between progress on democratization and the elimination of the roots of Islamic terror</w:t>
      </w:r>
      <w:r w:rsidRPr="006C58A4">
        <w:softHyphen/>
        <w:t>ism. The sources of Islamic radicalism and the embrace of anti-American ter</w:t>
      </w:r>
      <w:r w:rsidRPr="006C58A4">
        <w:softHyphen/>
        <w:t xml:space="preserve">rorism by some radicals are multifaceted and cannot be reduced to the simple proposition that the lack of democracy in the Arab world is the main cause. Moreover, </w:t>
      </w:r>
      <w:r w:rsidRPr="003D22A8">
        <w:rPr>
          <w:rStyle w:val="StyleBoldUnderline"/>
          <w:rFonts w:eastAsia="Calibri"/>
          <w:highlight w:val="green"/>
        </w:rPr>
        <w:t>any rapid opening up of the closed political systems in Saudi Arabia</w:t>
      </w:r>
      <w:r w:rsidRPr="00724805">
        <w:rPr>
          <w:highlight w:val="green"/>
        </w:rPr>
        <w:t xml:space="preserve"> </w:t>
      </w:r>
      <w:r w:rsidRPr="006C58A4">
        <w:t xml:space="preserve">or </w:t>
      </w:r>
      <w:r w:rsidRPr="003D22A8">
        <w:rPr>
          <w:rStyle w:val="StyleBoldUnderline"/>
          <w:rFonts w:eastAsia="Calibri"/>
          <w:highlight w:val="green"/>
        </w:rPr>
        <w:t>Kuwait or</w:t>
      </w:r>
      <w:r w:rsidRPr="00724805">
        <w:rPr>
          <w:highlight w:val="green"/>
        </w:rPr>
        <w:t xml:space="preserve"> </w:t>
      </w:r>
      <w:r w:rsidRPr="006C58A4">
        <w:t xml:space="preserve">even </w:t>
      </w:r>
      <w:r w:rsidRPr="003D22A8">
        <w:rPr>
          <w:rStyle w:val="StyleBoldUnderline"/>
          <w:rFonts w:eastAsia="Calibri"/>
          <w:highlight w:val="green"/>
        </w:rPr>
        <w:t xml:space="preserve">Egypt could </w:t>
      </w:r>
      <w:r w:rsidRPr="003D22A8">
        <w:rPr>
          <w:rStyle w:val="StyleBoldUnderline"/>
          <w:rFonts w:eastAsia="Calibri"/>
        </w:rPr>
        <w:t>well,</w:t>
      </w:r>
      <w:r w:rsidRPr="006C58A4">
        <w:t xml:space="preserve"> in the short to medium term, </w:t>
      </w:r>
      <w:r w:rsidRPr="003D22A8">
        <w:rPr>
          <w:rStyle w:val="StyleBoldUnderline"/>
          <w:rFonts w:eastAsia="Calibri"/>
          <w:highlight w:val="green"/>
        </w:rPr>
        <w:t xml:space="preserve">allow extremist groups to operate </w:t>
      </w:r>
      <w:r w:rsidRPr="003D22A8">
        <w:rPr>
          <w:rStyle w:val="StyleBoldUnderline"/>
          <w:rFonts w:eastAsia="Calibri"/>
        </w:rPr>
        <w:t xml:space="preserve">more </w:t>
      </w:r>
      <w:r w:rsidRPr="003D22A8">
        <w:rPr>
          <w:rStyle w:val="StyleBoldUnderline"/>
          <w:rFonts w:eastAsia="Calibri"/>
          <w:highlight w:val="green"/>
        </w:rPr>
        <w:t xml:space="preserve">actively and give strength to </w:t>
      </w:r>
      <w:r w:rsidRPr="003D22A8">
        <w:rPr>
          <w:rStyle w:val="StyleBoldUnderline"/>
          <w:rFonts w:eastAsia="Calibri"/>
        </w:rPr>
        <w:t>the wider Islam</w:t>
      </w:r>
      <w:r w:rsidRPr="003D22A8">
        <w:rPr>
          <w:rStyle w:val="StyleBoldUnderline"/>
          <w:rFonts w:eastAsia="Calibri"/>
        </w:rPr>
        <w:softHyphen/>
        <w:t xml:space="preserve">ist </w:t>
      </w:r>
      <w:r w:rsidRPr="003D22A8">
        <w:rPr>
          <w:rStyle w:val="StyleBoldUnderline"/>
          <w:rFonts w:eastAsia="Calibri"/>
          <w:highlight w:val="green"/>
        </w:rPr>
        <w:t xml:space="preserve">organizations that </w:t>
      </w:r>
      <w:r w:rsidRPr="003D22A8">
        <w:rPr>
          <w:rStyle w:val="StyleBoldUnderline"/>
          <w:rFonts w:eastAsia="Calibri"/>
        </w:rPr>
        <w:t xml:space="preserve">sometimes </w:t>
      </w:r>
      <w:r w:rsidRPr="003D22A8">
        <w:rPr>
          <w:rStyle w:val="StyleBoldUnderline"/>
          <w:rFonts w:eastAsia="Calibri"/>
          <w:highlight w:val="green"/>
        </w:rPr>
        <w:t xml:space="preserve">feed </w:t>
      </w:r>
      <w:r w:rsidRPr="003D22A8">
        <w:rPr>
          <w:rStyle w:val="StyleBoldUnderline"/>
          <w:rFonts w:eastAsia="Calibri"/>
        </w:rPr>
        <w:t xml:space="preserve">the </w:t>
      </w:r>
      <w:r w:rsidRPr="003D22A8">
        <w:rPr>
          <w:rStyle w:val="StyleBoldUnderline"/>
          <w:rFonts w:eastAsia="Calibri"/>
          <w:highlight w:val="green"/>
        </w:rPr>
        <w:t>extremists</w:t>
      </w:r>
      <w:r w:rsidRPr="006C58A4">
        <w:t xml:space="preserve">. There may be an analogy to the much-debated relationship between the existence of democracy in countries and the proclivity of countries to go to war: Although established democracies tend not to fight wars with one another, countries setting out on the turbulent path from dictatorship to democracy are often more war-prone. </w:t>
      </w:r>
      <w:r w:rsidRPr="003D22A8">
        <w:rPr>
          <w:rStyle w:val="StyleBoldUnderline"/>
          <w:rFonts w:eastAsia="Calibri"/>
        </w:rPr>
        <w:t xml:space="preserve">Even the </w:t>
      </w:r>
      <w:r w:rsidRPr="003D22A8">
        <w:rPr>
          <w:rStyle w:val="StyleBoldUnderline"/>
          <w:rFonts w:eastAsia="Calibri"/>
          <w:highlight w:val="green"/>
        </w:rPr>
        <w:t>successful achievement of democracy</w:t>
      </w:r>
      <w:r w:rsidRPr="00724805">
        <w:rPr>
          <w:highlight w:val="green"/>
        </w:rPr>
        <w:t xml:space="preserve"> </w:t>
      </w:r>
      <w:r w:rsidRPr="003D22A8">
        <w:rPr>
          <w:rStyle w:val="StyleBoldUnderline"/>
          <w:rFonts w:eastAsia="Calibri"/>
          <w:highlight w:val="green"/>
        </w:rPr>
        <w:t xml:space="preserve">offers no guarantee </w:t>
      </w:r>
      <w:r w:rsidRPr="003D22A8">
        <w:rPr>
          <w:rStyle w:val="StyleBoldUnderline"/>
          <w:rFonts w:eastAsia="Calibri"/>
        </w:rPr>
        <w:t xml:space="preserve">that </w:t>
      </w:r>
      <w:r w:rsidRPr="003D22A8">
        <w:rPr>
          <w:rStyle w:val="StyleBoldUnderline"/>
          <w:rFonts w:eastAsia="Calibri"/>
          <w:highlight w:val="green"/>
        </w:rPr>
        <w:t>a society will not produce terrorists</w:t>
      </w:r>
      <w:r w:rsidRPr="006C58A4">
        <w:t xml:space="preserve">. </w:t>
      </w:r>
      <w:r w:rsidRPr="003D22A8">
        <w:rPr>
          <w:rStyle w:val="StyleBoldUnderline"/>
          <w:rFonts w:eastAsia="Calibri"/>
        </w:rPr>
        <w:t xml:space="preserve">More than a few </w:t>
      </w:r>
      <w:r w:rsidRPr="003D22A8">
        <w:rPr>
          <w:rStyle w:val="StyleBoldUnderline"/>
          <w:rFonts w:eastAsia="Calibri"/>
          <w:highlight w:val="green"/>
        </w:rPr>
        <w:t>established democracies have struggled with persistent terrorist threats</w:t>
      </w:r>
      <w:r w:rsidRPr="003D22A8">
        <w:rPr>
          <w:rStyle w:val="StyleBoldUnderline"/>
          <w:rFonts w:eastAsia="Calibri"/>
        </w:rPr>
        <w:t xml:space="preserve">, </w:t>
      </w:r>
      <w:r w:rsidRPr="006C58A4">
        <w:t xml:space="preserve">whether it is </w:t>
      </w:r>
      <w:r w:rsidRPr="003D22A8">
        <w:rPr>
          <w:rStyle w:val="StyleBoldUnderline"/>
          <w:rFonts w:eastAsia="Calibri"/>
          <w:highlight w:val="green"/>
        </w:rPr>
        <w:t xml:space="preserve">Spain </w:t>
      </w:r>
      <w:r w:rsidRPr="003D22A8">
        <w:rPr>
          <w:rStyle w:val="StyleBoldUnderline"/>
          <w:rFonts w:eastAsia="Calibri"/>
        </w:rPr>
        <w:t xml:space="preserve">confronting Basque terrorists, </w:t>
      </w:r>
      <w:r w:rsidRPr="003D22A8">
        <w:rPr>
          <w:rStyle w:val="StyleBoldUnderline"/>
          <w:rFonts w:eastAsia="Calibri"/>
          <w:highlight w:val="green"/>
        </w:rPr>
        <w:t xml:space="preserve">Italy </w:t>
      </w:r>
      <w:r w:rsidRPr="003D22A8">
        <w:rPr>
          <w:rStyle w:val="StyleBoldUnderline"/>
          <w:rFonts w:eastAsia="Calibri"/>
        </w:rPr>
        <w:t xml:space="preserve">facing the Red Brigades, </w:t>
      </w:r>
      <w:r w:rsidRPr="003D22A8">
        <w:rPr>
          <w:rStyle w:val="StyleBoldUnderline"/>
          <w:rFonts w:eastAsia="Calibri"/>
          <w:highlight w:val="green"/>
        </w:rPr>
        <w:t>or Great Britain</w:t>
      </w:r>
      <w:r w:rsidRPr="00724805">
        <w:rPr>
          <w:highlight w:val="green"/>
        </w:rPr>
        <w:t xml:space="preserve"> </w:t>
      </w:r>
      <w:r w:rsidRPr="006C58A4">
        <w:t xml:space="preserve">grappling </w:t>
      </w:r>
      <w:r w:rsidRPr="003D22A8">
        <w:rPr>
          <w:rStyle w:val="StyleBoldUnderline"/>
          <w:rFonts w:eastAsia="Calibri"/>
        </w:rPr>
        <w:t>with the I</w:t>
      </w:r>
      <w:r w:rsidRPr="006C58A4">
        <w:t xml:space="preserve">rish </w:t>
      </w:r>
      <w:r w:rsidRPr="003D22A8">
        <w:rPr>
          <w:rStyle w:val="StyleBoldUnderline"/>
          <w:rFonts w:eastAsia="Calibri"/>
        </w:rPr>
        <w:t>R</w:t>
      </w:r>
      <w:r w:rsidRPr="006C58A4">
        <w:t xml:space="preserve">epublican </w:t>
      </w:r>
      <w:r w:rsidRPr="003D22A8">
        <w:rPr>
          <w:rStyle w:val="StyleBoldUnderline"/>
          <w:rFonts w:eastAsia="Calibri"/>
        </w:rPr>
        <w:t>A</w:t>
      </w:r>
      <w:r w:rsidRPr="006C58A4">
        <w:t>rmy.</w:t>
      </w:r>
    </w:p>
    <w:p w14:paraId="31618F2E" w14:textId="77777777" w:rsidR="00375013" w:rsidRPr="00FF719B" w:rsidRDefault="00375013" w:rsidP="00375013">
      <w:pPr>
        <w:pStyle w:val="Heading4"/>
      </w:pPr>
      <w:r w:rsidRPr="00FF719B">
        <w:t>No risk of a turn- no risk of cooperation or pro-American sentiment</w:t>
      </w:r>
    </w:p>
    <w:p w14:paraId="06BEAB2F" w14:textId="77777777" w:rsidR="00375013" w:rsidRPr="00FF719B" w:rsidRDefault="00375013" w:rsidP="00375013">
      <w:pPr>
        <w:rPr>
          <w:rStyle w:val="StyleStyleBold12pt"/>
        </w:rPr>
      </w:pPr>
      <w:r w:rsidRPr="00FF719B">
        <w:rPr>
          <w:rStyle w:val="StyleStyleBold12pt"/>
        </w:rPr>
        <w:t xml:space="preserve">Carothers and </w:t>
      </w:r>
      <w:proofErr w:type="spellStart"/>
      <w:r w:rsidRPr="00FF719B">
        <w:rPr>
          <w:rStyle w:val="StyleStyleBold12pt"/>
        </w:rPr>
        <w:t>Ottaway</w:t>
      </w:r>
      <w:proofErr w:type="spellEnd"/>
      <w:r w:rsidRPr="00FF719B">
        <w:rPr>
          <w:rStyle w:val="StyleStyleBold12pt"/>
        </w:rPr>
        <w:t xml:space="preserve"> 5</w:t>
      </w:r>
    </w:p>
    <w:p w14:paraId="5BB9EAE3" w14:textId="77777777" w:rsidR="00375013" w:rsidRPr="006C58A4" w:rsidRDefault="00375013" w:rsidP="00375013">
      <w:r w:rsidRPr="006C58A4">
        <w:t xml:space="preserve">Thomas, director of the Democracy and Rule of Law Project at the Carnegie Endowment for International Peace, Marina, senior associate in the </w:t>
      </w:r>
      <w:hyperlink r:id="rId10" w:history="1">
        <w:r w:rsidRPr="006C58A4">
          <w:t>Democracy and Rule of Law Project</w:t>
        </w:r>
      </w:hyperlink>
      <w:r w:rsidRPr="006C58A4">
        <w:t xml:space="preserve"> at the Carnegie Endowment, Uncharted Journey, pg. 253</w:t>
      </w:r>
    </w:p>
    <w:p w14:paraId="0674E4E1" w14:textId="77777777" w:rsidR="00375013" w:rsidRDefault="00375013" w:rsidP="00375013">
      <w:pPr>
        <w:pStyle w:val="card"/>
      </w:pPr>
      <w:r w:rsidRPr="006C58A4">
        <w:t xml:space="preserve">Not only are U.S. interests in the region mixed and often mutually contradictory, but </w:t>
      </w:r>
      <w:r w:rsidRPr="003D22A8">
        <w:rPr>
          <w:rStyle w:val="StyleBoldUnderline"/>
          <w:rFonts w:eastAsia="Calibri"/>
          <w:highlight w:val="green"/>
        </w:rPr>
        <w:t xml:space="preserve">the </w:t>
      </w:r>
      <w:r w:rsidRPr="003D22A8">
        <w:rPr>
          <w:rStyle w:val="StyleBoldUnderline"/>
          <w:rFonts w:eastAsia="Calibri"/>
        </w:rPr>
        <w:t xml:space="preserve">underlying </w:t>
      </w:r>
      <w:r w:rsidRPr="003D22A8">
        <w:rPr>
          <w:rStyle w:val="StyleBoldUnderline"/>
          <w:rFonts w:eastAsia="Calibri"/>
          <w:highlight w:val="green"/>
        </w:rPr>
        <w:t xml:space="preserve">logic of </w:t>
      </w:r>
      <w:r w:rsidRPr="003D22A8">
        <w:rPr>
          <w:rStyle w:val="StyleBoldUnderline"/>
          <w:rFonts w:eastAsia="Calibri"/>
        </w:rPr>
        <w:t xml:space="preserve">the new </w:t>
      </w:r>
      <w:r w:rsidRPr="003D22A8">
        <w:rPr>
          <w:rStyle w:val="StyleBoldUnderline"/>
          <w:rFonts w:eastAsia="Calibri"/>
          <w:highlight w:val="green"/>
        </w:rPr>
        <w:t xml:space="preserve">democracy </w:t>
      </w:r>
      <w:r w:rsidRPr="003D22A8">
        <w:rPr>
          <w:rStyle w:val="StyleBoldUnderline"/>
          <w:rFonts w:eastAsia="Calibri"/>
        </w:rPr>
        <w:t xml:space="preserve">imperative </w:t>
      </w:r>
      <w:r w:rsidRPr="003D22A8">
        <w:rPr>
          <w:rStyle w:val="StyleBoldUnderline"/>
          <w:rFonts w:eastAsia="Calibri"/>
          <w:highlight w:val="green"/>
        </w:rPr>
        <w:t xml:space="preserve">is not persuasive to </w:t>
      </w:r>
      <w:r w:rsidRPr="003D22A8">
        <w:rPr>
          <w:rStyle w:val="StyleBoldUnderline"/>
          <w:rFonts w:eastAsia="Calibri"/>
        </w:rPr>
        <w:t xml:space="preserve">many </w:t>
      </w:r>
      <w:r w:rsidRPr="003D22A8">
        <w:rPr>
          <w:rStyle w:val="StyleBoldUnderline"/>
          <w:rFonts w:eastAsia="Calibri"/>
          <w:highlight w:val="green"/>
        </w:rPr>
        <w:t xml:space="preserve">Arab observers Authoritarian regimes </w:t>
      </w:r>
      <w:r w:rsidRPr="003D22A8">
        <w:rPr>
          <w:rStyle w:val="StyleBoldUnderline"/>
          <w:rFonts w:eastAsia="Calibri"/>
        </w:rPr>
        <w:t xml:space="preserve">in the Middle East, the current U.S. argument goes, </w:t>
      </w:r>
      <w:r w:rsidRPr="003D22A8">
        <w:rPr>
          <w:rStyle w:val="StyleBoldUnderline"/>
          <w:rFonts w:eastAsia="Calibri"/>
          <w:highlight w:val="green"/>
        </w:rPr>
        <w:t>are a threat to the U</w:t>
      </w:r>
      <w:r w:rsidRPr="003D22A8">
        <w:rPr>
          <w:rStyle w:val="StyleBoldUnderline"/>
          <w:rFonts w:eastAsia="Calibri"/>
        </w:rPr>
        <w:t xml:space="preserve">nited </w:t>
      </w:r>
      <w:r w:rsidRPr="003D22A8">
        <w:rPr>
          <w:rStyle w:val="StyleBoldUnderline"/>
          <w:rFonts w:eastAsia="Calibri"/>
          <w:highlight w:val="green"/>
        </w:rPr>
        <w:t>S</w:t>
      </w:r>
      <w:r w:rsidRPr="003D22A8">
        <w:rPr>
          <w:rStyle w:val="StyleBoldUnderline"/>
          <w:rFonts w:eastAsia="Calibri"/>
        </w:rPr>
        <w:t>tates because their disastrous economic policies and repressive politics impoverish and frustrate their populations, and this in turn creates fertile ground for the growth of terrorists</w:t>
      </w:r>
      <w:r w:rsidRPr="006C58A4">
        <w:t xml:space="preserve">. In addition, the Wahhabis, who are spreading their intolerant ideology with Saudi support or at least willingness to look the other way, provide an ideological justification for the violence bred by poverty and political repression. But the link </w:t>
      </w:r>
      <w:r w:rsidRPr="006C58A4">
        <w:rPr>
          <w:rFonts w:ascii="Lucida Grande" w:hAnsi="Lucida Grande"/>
        </w:rPr>
        <w:t>﻿</w:t>
      </w:r>
      <w:r w:rsidRPr="006C58A4">
        <w:t xml:space="preserve">between poverty and political repression on the one hand and terrorism on the other is open to question. </w:t>
      </w:r>
      <w:r w:rsidRPr="003D22A8">
        <w:rPr>
          <w:rStyle w:val="StyleBoldUnderline"/>
          <w:rFonts w:eastAsia="Calibri"/>
        </w:rPr>
        <w:t>The very poor are not usually the organizers of terrorist groups</w:t>
      </w:r>
      <w:r w:rsidRPr="006C58A4">
        <w:t xml:space="preserve">, as an analysis of the persons responsible for the September 11 attacks makes evident. </w:t>
      </w:r>
      <w:r w:rsidRPr="003D22A8">
        <w:rPr>
          <w:rStyle w:val="StyleBoldUnderline"/>
          <w:rFonts w:eastAsia="Calibri"/>
        </w:rPr>
        <w:t xml:space="preserve">And </w:t>
      </w:r>
      <w:r w:rsidRPr="003D22A8">
        <w:rPr>
          <w:rStyle w:val="StyleBoldUnderline"/>
          <w:rFonts w:eastAsia="Calibri"/>
          <w:highlight w:val="green"/>
        </w:rPr>
        <w:t xml:space="preserve">terrorist movements can grow in democratic countries as </w:t>
      </w:r>
      <w:proofErr w:type="gramStart"/>
      <w:r w:rsidRPr="003D22A8">
        <w:rPr>
          <w:rStyle w:val="StyleBoldUnderline"/>
          <w:rFonts w:eastAsia="Calibri"/>
          <w:highlight w:val="green"/>
        </w:rPr>
        <w:t>well</w:t>
      </w:r>
      <w:r w:rsidRPr="003D22A8">
        <w:rPr>
          <w:rStyle w:val="StyleBoldUnderline"/>
          <w:rFonts w:eastAsia="Calibri"/>
        </w:rPr>
        <w:t>-see</w:t>
      </w:r>
      <w:proofErr w:type="gramEnd"/>
      <w:r w:rsidRPr="003D22A8">
        <w:rPr>
          <w:rStyle w:val="StyleBoldUnderline"/>
          <w:rFonts w:eastAsia="Calibri"/>
        </w:rPr>
        <w:t xml:space="preserve"> the Irish Republican Army, the ETA in Spain, the Italian Red Brigades, and the German </w:t>
      </w:r>
      <w:proofErr w:type="spellStart"/>
      <w:r w:rsidRPr="003D22A8">
        <w:rPr>
          <w:rStyle w:val="StyleBoldUnderline"/>
          <w:rFonts w:eastAsia="Calibri"/>
        </w:rPr>
        <w:t>Baader-Meinhof</w:t>
      </w:r>
      <w:proofErr w:type="spellEnd"/>
      <w:r w:rsidRPr="003D22A8">
        <w:rPr>
          <w:rStyle w:val="StyleBoldUnderline"/>
          <w:rFonts w:eastAsia="Calibri"/>
        </w:rPr>
        <w:t xml:space="preserve"> gang</w:t>
      </w:r>
      <w:r w:rsidRPr="006C58A4">
        <w:t>. Most important</w:t>
      </w:r>
      <w:r w:rsidRPr="003D22A8">
        <w:rPr>
          <w:rStyle w:val="StyleBoldUnderline"/>
          <w:rFonts w:eastAsia="Calibri"/>
        </w:rPr>
        <w:t xml:space="preserve">, it is far from clear whether </w:t>
      </w:r>
      <w:r w:rsidRPr="003D22A8">
        <w:rPr>
          <w:rStyle w:val="StyleBoldUnderline"/>
          <w:rFonts w:eastAsia="Calibri"/>
          <w:highlight w:val="green"/>
        </w:rPr>
        <w:t>the present autocratic regimes if they were to suddenly open up to deep-reaching political change, would be replaced by governments inclined to be friendly or helpful to the U</w:t>
      </w:r>
      <w:r w:rsidRPr="003D22A8">
        <w:rPr>
          <w:rStyle w:val="StyleBoldUnderline"/>
          <w:rFonts w:eastAsia="Calibri"/>
        </w:rPr>
        <w:t xml:space="preserve">nited </w:t>
      </w:r>
      <w:r w:rsidRPr="003D22A8">
        <w:rPr>
          <w:rStyle w:val="StyleBoldUnderline"/>
          <w:rFonts w:eastAsia="Calibri"/>
          <w:highlight w:val="green"/>
        </w:rPr>
        <w:t>S</w:t>
      </w:r>
      <w:r w:rsidRPr="003D22A8">
        <w:rPr>
          <w:rStyle w:val="StyleBoldUnderline"/>
          <w:rFonts w:eastAsia="Calibri"/>
        </w:rPr>
        <w:t xml:space="preserve">tates </w:t>
      </w:r>
      <w:r w:rsidRPr="003D22A8">
        <w:rPr>
          <w:rStyle w:val="StyleBoldUnderline"/>
          <w:rFonts w:eastAsia="Calibri"/>
          <w:highlight w:val="green"/>
        </w:rPr>
        <w:t>U S. security and democracy interests</w:t>
      </w:r>
      <w:r w:rsidRPr="003D22A8">
        <w:rPr>
          <w:rStyle w:val="StyleBoldUnderline"/>
          <w:rFonts w:eastAsia="Calibri"/>
        </w:rPr>
        <w:t xml:space="preserve">, in other words: </w:t>
      </w:r>
      <w:r w:rsidRPr="003D22A8">
        <w:rPr>
          <w:rStyle w:val="StyleBoldUnderline"/>
          <w:rFonts w:eastAsia="Calibri"/>
          <w:highlight w:val="green"/>
        </w:rPr>
        <w:t>do not neatly coincide in the Arab world at least in the short run- and it is the short run that drives most policy making</w:t>
      </w:r>
      <w:r w:rsidRPr="00724805">
        <w:rPr>
          <w:highlight w:val="green"/>
        </w:rPr>
        <w:t>.</w:t>
      </w:r>
    </w:p>
    <w:p w14:paraId="4D7D3A1E" w14:textId="77777777" w:rsidR="001355A2" w:rsidRDefault="001355A2" w:rsidP="001355A2">
      <w:pPr>
        <w:pStyle w:val="Heading4"/>
      </w:pPr>
      <w:r>
        <w:t xml:space="preserve">Democracies enables terrorism more than non-democracies </w:t>
      </w:r>
    </w:p>
    <w:p w14:paraId="582B7B72" w14:textId="77777777" w:rsidR="001355A2" w:rsidRDefault="001355A2" w:rsidP="001355A2">
      <w:r>
        <w:t xml:space="preserve">James A. </w:t>
      </w:r>
      <w:r w:rsidRPr="007152A6">
        <w:rPr>
          <w:rStyle w:val="StyleStyleBold12pt"/>
        </w:rPr>
        <w:t>Piazza</w:t>
      </w:r>
      <w:r>
        <w:rPr>
          <w:rStyle w:val="StyleStyleBold12pt"/>
        </w:rPr>
        <w:t xml:space="preserve"> 08</w:t>
      </w:r>
    </w:p>
    <w:p w14:paraId="172BA97F" w14:textId="77777777" w:rsidR="001355A2" w:rsidRDefault="001355A2" w:rsidP="001355A2">
      <w:r>
        <w:t xml:space="preserve">Department of Political Science, University of North Carolina at Charlotte, </w:t>
      </w:r>
      <w:hyperlink r:id="rId11" w:history="1">
        <w:r w:rsidRPr="007152A6">
          <w:rPr>
            <w:color w:val="0000FF"/>
            <w:u w:val="single"/>
          </w:rPr>
          <w:t>http://www.politicalscience.uncc.edu/jpiazza/Piazza%20Democracy%20Free%20Markets%20Terrorism.pdf</w:t>
        </w:r>
      </w:hyperlink>
    </w:p>
    <w:p w14:paraId="011221E4" w14:textId="77777777" w:rsidR="001355A2" w:rsidRPr="001355A2" w:rsidRDefault="001355A2" w:rsidP="001355A2">
      <w:r>
        <w:t xml:space="preserve">Non-partisan, academic studies of the relationship between politically and economically closed societies and terrorism generally do not support the model </w:t>
      </w:r>
      <w:proofErr w:type="spellStart"/>
      <w:r>
        <w:t>Muravchik</w:t>
      </w:r>
      <w:proofErr w:type="spellEnd"/>
      <w:r>
        <w:t xml:space="preserve"> outlines. In fact, </w:t>
      </w:r>
      <w:r w:rsidRPr="00137AF7">
        <w:rPr>
          <w:rStyle w:val="StyleBoldUnderline"/>
        </w:rPr>
        <w:t>most empirical studies of terrorism tend to demonstrate a positive relationship between political democracy and terrorism.</w:t>
      </w:r>
      <w:r>
        <w:t xml:space="preserve"> The relationship between terrorism and macroeconomic policies of states — whether they are liberal or state-dominated — has not been empirically analyzed and so much less is known about how promotion of economic freedom might affect terrorism. </w:t>
      </w:r>
      <w:r w:rsidRPr="00137AF7">
        <w:rPr>
          <w:rStyle w:val="StyleBoldUnderline"/>
        </w:rPr>
        <w:t xml:space="preserve">Eubank and Weinberg (1994, 2001) and </w:t>
      </w:r>
      <w:proofErr w:type="spellStart"/>
      <w:r w:rsidRPr="00137AF7">
        <w:rPr>
          <w:rStyle w:val="StyleBoldUnderline"/>
        </w:rPr>
        <w:t>Schmid</w:t>
      </w:r>
      <w:proofErr w:type="spellEnd"/>
      <w:r w:rsidRPr="00137AF7">
        <w:rPr>
          <w:rStyle w:val="StyleBoldUnderline"/>
        </w:rPr>
        <w:t xml:space="preserve"> (1992) argue that rather than serving as a bulwark against terrorism, democratic governance exacerbates terrorist activity by providing a wide range of avenues through which radicals can advance their political agendas through, ‘propaganda by deed’. </w:t>
      </w:r>
      <w:proofErr w:type="spellStart"/>
      <w:r w:rsidRPr="00137AF7">
        <w:rPr>
          <w:rStyle w:val="StyleBoldUnderline"/>
        </w:rPr>
        <w:t>Schmid</w:t>
      </w:r>
      <w:proofErr w:type="spellEnd"/>
      <w:r w:rsidRPr="00137AF7">
        <w:rPr>
          <w:rStyle w:val="StyleBoldUnderline"/>
        </w:rPr>
        <w:t xml:space="preserve"> (1992) explains that an open and free media — a central quality of democratic governance — facilitates the communication objective that all terrorist groups have while the system of legal rights institutionalized in most democracies more effectively shield terrorist suspects and perpetrators from detection, apprehension and prosecution.</w:t>
      </w:r>
      <w:r>
        <w:t xml:space="preserve"> </w:t>
      </w:r>
      <w:r w:rsidRPr="00137AF7">
        <w:rPr>
          <w:rStyle w:val="StyleBoldUnderline"/>
        </w:rPr>
        <w:t xml:space="preserve">Democracies also facilitate 45unrestricted and unmonitored movement of people, creation of free associations and acquisition of weapons; </w:t>
      </w:r>
      <w:r w:rsidRPr="007152A6">
        <w:rPr>
          <w:rStyle w:val="Emphasis"/>
        </w:rPr>
        <w:t>all of which assist terrorist groups.</w:t>
      </w:r>
      <w:r w:rsidRPr="00137AF7">
        <w:rPr>
          <w:rStyle w:val="StyleBoldUnderline"/>
        </w:rPr>
        <w:t xml:space="preserve"> Moreover, the legitimacy of democratic government rests ultimately on the public’s perception of how well it can protect its citizens, and in a democracy citizens can punish elected officials at the ballot box for failure to protect the public. This quality of public responsiveness makes democracies more willing to negotiate with terrorists. In two statistical studies of the presence of terrorist groups in countries, Eubank and Weinberg (1994, 2001) validated these propositions in observing that from World War II to 1987, more terrorist groups were found in </w:t>
      </w:r>
      <w:r w:rsidRPr="007152A6">
        <w:rPr>
          <w:rStyle w:val="Emphasis"/>
        </w:rPr>
        <w:t>democracies than in non-democracies.</w:t>
      </w:r>
      <w:r w:rsidRPr="00137AF7">
        <w:rPr>
          <w:rStyle w:val="StyleBoldUnderline"/>
        </w:rPr>
        <w:t xml:space="preserve"> The researchers also found that </w:t>
      </w:r>
      <w:r w:rsidRPr="007152A6">
        <w:rPr>
          <w:rStyle w:val="Emphasis"/>
        </w:rPr>
        <w:t>no matter how durable or stable the democracy in question is, it is more likely to have terrorist activity in it than a non-democracy.</w:t>
      </w:r>
      <w:r>
        <w:t xml:space="preserve"> Compatible results were produced by Piazza (2007) in a time-series analysis of Middle Eastern states and to an extent by Li (2004), although his study did find that while specific components of democracy, such as government executive constraints, increased the probability of terrorism, democratic participation reduced it. </w:t>
      </w:r>
      <w:proofErr w:type="spellStart"/>
      <w:r>
        <w:t>Eyerman</w:t>
      </w:r>
      <w:proofErr w:type="spellEnd"/>
      <w:r>
        <w:t xml:space="preserve"> (1998) adds complexity to the question in his empirical study of terrorist acts from 1968 to 1986. Using a series of statistical analyses, he found that two types of states were most impervious to terrorist attacks, well-established democracies and entrenched dictatorships. However, new non-consolidated democracies were actually more likely to experience terrorism in </w:t>
      </w:r>
      <w:proofErr w:type="spellStart"/>
      <w:r>
        <w:t>Eyerman’s</w:t>
      </w:r>
      <w:proofErr w:type="spellEnd"/>
      <w:r>
        <w:t xml:space="preserve"> study, producing a nonlinear relationship between terrorism and degree of democracy and dictatorship.</w:t>
      </w:r>
    </w:p>
    <w:p w14:paraId="2FAAD683" w14:textId="77777777" w:rsidR="00375013" w:rsidRPr="00724805" w:rsidRDefault="00375013" w:rsidP="00375013">
      <w:pPr>
        <w:pStyle w:val="Heading3"/>
      </w:pPr>
      <w:bookmarkStart w:id="48" w:name="_Toc147165322"/>
      <w:bookmarkStart w:id="49" w:name="_Toc234763031"/>
      <w:r w:rsidRPr="00724805">
        <w:t xml:space="preserve">2NC </w:t>
      </w:r>
      <w:bookmarkEnd w:id="48"/>
      <w:r>
        <w:t>Truth Claims DA</w:t>
      </w:r>
      <w:bookmarkEnd w:id="49"/>
    </w:p>
    <w:p w14:paraId="47F41949" w14:textId="77777777" w:rsidR="00375013" w:rsidRPr="00EA7D28" w:rsidRDefault="00375013" w:rsidP="00375013">
      <w:pPr>
        <w:pStyle w:val="Heading4"/>
      </w:pPr>
      <w:r w:rsidRPr="00EA7D28">
        <w:t>True political accountability and freedom is only possible when we abandon the claim that democracy stops violence, because we must be willing to accept that true democracy can decay</w:t>
      </w:r>
    </w:p>
    <w:p w14:paraId="7A7AE59D" w14:textId="77777777" w:rsidR="00375013" w:rsidRDefault="00375013" w:rsidP="00375013">
      <w:r>
        <w:rPr>
          <w:rStyle w:val="StyleStyleBold12pt"/>
        </w:rPr>
        <w:t>Little ‘5</w:t>
      </w:r>
    </w:p>
    <w:p w14:paraId="57C7A355" w14:textId="77777777" w:rsidR="00375013" w:rsidRDefault="00375013" w:rsidP="00375013">
      <w:r w:rsidRPr="001A23AE">
        <w:t>(Adrian Lecturer in Political Theory, University of Melbourne, September, http://auspsa.anu.edu.au/proceedings/publications/Littlepaper.pdf)</w:t>
      </w:r>
    </w:p>
    <w:p w14:paraId="20D1D1EB" w14:textId="77777777" w:rsidR="00375013" w:rsidRPr="00724805" w:rsidRDefault="00375013" w:rsidP="00375013">
      <w:pPr>
        <w:pStyle w:val="card"/>
      </w:pPr>
      <w:r>
        <w:t xml:space="preserve">According to this view, then, </w:t>
      </w:r>
      <w:r w:rsidRPr="003D22A8">
        <w:rPr>
          <w:rStyle w:val="StyleBoldUnderline"/>
          <w:rFonts w:eastAsia="Calibri"/>
          <w:highlight w:val="green"/>
        </w:rPr>
        <w:t>democracy has the constant potential for violence and upheaval</w:t>
      </w:r>
      <w:r w:rsidRPr="003D22A8">
        <w:rPr>
          <w:rStyle w:val="StyleBoldUnderline"/>
          <w:rFonts w:eastAsia="Calibri"/>
        </w:rPr>
        <w:t xml:space="preserve">. It is precisely </w:t>
      </w:r>
      <w:r w:rsidRPr="003D22A8">
        <w:rPr>
          <w:rStyle w:val="StyleBoldUnderline"/>
          <w:rFonts w:eastAsia="Calibri"/>
          <w:highlight w:val="green"/>
        </w:rPr>
        <w:t>because democracy should not be closed to critical voices</w:t>
      </w:r>
      <w:r w:rsidRPr="003D22A8">
        <w:rPr>
          <w:rStyle w:val="StyleBoldUnderline"/>
          <w:rFonts w:eastAsia="Calibri"/>
        </w:rPr>
        <w:t xml:space="preserve"> that </w:t>
      </w:r>
      <w:r w:rsidRPr="003D22A8">
        <w:rPr>
          <w:rStyle w:val="StyleBoldUnderline"/>
          <w:rFonts w:eastAsia="Calibri"/>
          <w:highlight w:val="green"/>
        </w:rPr>
        <w:t xml:space="preserve">it engenders the capacity for </w:t>
      </w:r>
      <w:r w:rsidRPr="003D22A8">
        <w:rPr>
          <w:rStyle w:val="StyleBoldUnderline"/>
          <w:rFonts w:eastAsia="Calibri"/>
        </w:rPr>
        <w:t xml:space="preserve">critical </w:t>
      </w:r>
      <w:r w:rsidRPr="003D22A8">
        <w:rPr>
          <w:rStyle w:val="StyleBoldUnderline"/>
          <w:rFonts w:eastAsia="Calibri"/>
          <w:highlight w:val="green"/>
        </w:rPr>
        <w:t>challenge and</w:t>
      </w:r>
      <w:r w:rsidRPr="003D22A8">
        <w:rPr>
          <w:rStyle w:val="StyleBoldUnderline"/>
          <w:rFonts w:eastAsia="Calibri"/>
        </w:rPr>
        <w:t xml:space="preserve">, with that, </w:t>
      </w:r>
      <w:r w:rsidRPr="003D22A8">
        <w:rPr>
          <w:rStyle w:val="StyleBoldUnderline"/>
          <w:rFonts w:eastAsia="Calibri"/>
          <w:highlight w:val="green"/>
        </w:rPr>
        <w:t xml:space="preserve">the propensity </w:t>
      </w:r>
      <w:proofErr w:type="gramStart"/>
      <w:r w:rsidRPr="003D22A8">
        <w:rPr>
          <w:rStyle w:val="StyleBoldUnderline"/>
          <w:rFonts w:eastAsia="Calibri"/>
          <w:highlight w:val="green"/>
        </w:rPr>
        <w:t>to  disintegrate</w:t>
      </w:r>
      <w:proofErr w:type="gramEnd"/>
      <w:r w:rsidRPr="003D22A8">
        <w:rPr>
          <w:rStyle w:val="StyleBoldUnderline"/>
          <w:rFonts w:eastAsia="Calibri"/>
          <w:highlight w:val="green"/>
        </w:rPr>
        <w:t xml:space="preserve"> into </w:t>
      </w:r>
      <w:r w:rsidRPr="003D22A8">
        <w:rPr>
          <w:rStyle w:val="StyleBoldUnderline"/>
          <w:rFonts w:eastAsia="Calibri"/>
        </w:rPr>
        <w:t xml:space="preserve">open </w:t>
      </w:r>
      <w:r w:rsidRPr="003D22A8">
        <w:rPr>
          <w:rStyle w:val="StyleBoldUnderline"/>
          <w:rFonts w:eastAsia="Calibri"/>
          <w:highlight w:val="green"/>
        </w:rPr>
        <w:t>conflict</w:t>
      </w:r>
      <w:r w:rsidRPr="003D22A8">
        <w:rPr>
          <w:rStyle w:val="StyleBoldUnderline"/>
          <w:rFonts w:eastAsia="Calibri"/>
        </w:rPr>
        <w:t xml:space="preserve">. The </w:t>
      </w:r>
      <w:r w:rsidRPr="003D22A8">
        <w:rPr>
          <w:rStyle w:val="StyleBoldUnderline"/>
          <w:rFonts w:eastAsia="Calibri"/>
          <w:highlight w:val="green"/>
        </w:rPr>
        <w:t>discursive constructions that contrast democracy and violence are trying to pull up the drawbridge</w:t>
      </w:r>
      <w:r w:rsidRPr="003D22A8">
        <w:rPr>
          <w:rStyle w:val="StyleBoldUnderline"/>
          <w:rFonts w:eastAsia="Calibri"/>
        </w:rPr>
        <w:t xml:space="preserve"> around existing conceptions </w:t>
      </w:r>
      <w:proofErr w:type="gramStart"/>
      <w:r w:rsidRPr="003D22A8">
        <w:rPr>
          <w:rStyle w:val="StyleBoldUnderline"/>
          <w:rFonts w:eastAsia="Calibri"/>
        </w:rPr>
        <w:t>of  liberal</w:t>
      </w:r>
      <w:proofErr w:type="gramEnd"/>
      <w:r w:rsidRPr="003D22A8">
        <w:rPr>
          <w:rStyle w:val="StyleBoldUnderline"/>
          <w:rFonts w:eastAsia="Calibri"/>
        </w:rPr>
        <w:t xml:space="preserve"> democracy. By distinguishing democracy and violence, </w:t>
      </w:r>
      <w:r w:rsidRPr="003D22A8">
        <w:rPr>
          <w:rStyle w:val="StyleBoldUnderline"/>
          <w:rFonts w:eastAsia="Calibri"/>
          <w:highlight w:val="green"/>
        </w:rPr>
        <w:t xml:space="preserve">they serve to cloud the violent tendencies at the heart of democracies and the </w:t>
      </w:r>
      <w:r w:rsidRPr="003D22A8">
        <w:rPr>
          <w:rStyle w:val="StyleBoldUnderline"/>
          <w:rFonts w:eastAsia="Calibri"/>
        </w:rPr>
        <w:t xml:space="preserve">often </w:t>
      </w:r>
      <w:r w:rsidRPr="003D22A8">
        <w:rPr>
          <w:rStyle w:val="StyleBoldUnderline"/>
          <w:rFonts w:eastAsia="Calibri"/>
          <w:highlight w:val="green"/>
        </w:rPr>
        <w:t xml:space="preserve">unpalatable activities </w:t>
      </w:r>
      <w:proofErr w:type="gramStart"/>
      <w:r w:rsidRPr="003D22A8">
        <w:rPr>
          <w:rStyle w:val="StyleBoldUnderline"/>
          <w:rFonts w:eastAsia="Calibri"/>
          <w:highlight w:val="green"/>
        </w:rPr>
        <w:t xml:space="preserve">that  </w:t>
      </w:r>
      <w:r w:rsidRPr="003D22A8">
        <w:rPr>
          <w:rStyle w:val="StyleBoldUnderline"/>
          <w:rFonts w:eastAsia="Calibri"/>
        </w:rPr>
        <w:t>served</w:t>
      </w:r>
      <w:proofErr w:type="gramEnd"/>
      <w:r w:rsidRPr="003D22A8">
        <w:rPr>
          <w:rStyle w:val="StyleBoldUnderline"/>
          <w:rFonts w:eastAsia="Calibri"/>
        </w:rPr>
        <w:t xml:space="preserve"> to </w:t>
      </w:r>
      <w:r w:rsidRPr="003D22A8">
        <w:rPr>
          <w:rStyle w:val="StyleBoldUnderline"/>
          <w:rFonts w:eastAsia="Calibri"/>
          <w:highlight w:val="green"/>
        </w:rPr>
        <w:t>establish liberal democratic regimes</w:t>
      </w:r>
      <w:r>
        <w:t xml:space="preserve">. </w:t>
      </w:r>
    </w:p>
    <w:p w14:paraId="2C6ED646" w14:textId="77777777" w:rsidR="00375013" w:rsidRPr="00EA7D28" w:rsidRDefault="00375013" w:rsidP="00375013">
      <w:pPr>
        <w:pStyle w:val="Heading4"/>
      </w:pPr>
      <w:r w:rsidRPr="00EA7D28">
        <w:t xml:space="preserve">The </w:t>
      </w:r>
      <w:proofErr w:type="spellStart"/>
      <w:r w:rsidRPr="00EA7D28">
        <w:t>aff</w:t>
      </w:r>
      <w:proofErr w:type="spellEnd"/>
      <w:r w:rsidRPr="00EA7D28">
        <w:t xml:space="preserve"> should lose if they fail to justify their truth claims- comportment is the only question you can really decide with the ballot and outweighs any </w:t>
      </w:r>
      <w:proofErr w:type="spellStart"/>
      <w:r w:rsidRPr="00EA7D28">
        <w:t>rollplaying</w:t>
      </w:r>
      <w:proofErr w:type="spellEnd"/>
      <w:r w:rsidRPr="00EA7D28">
        <w:t xml:space="preserve"> impact</w:t>
      </w:r>
    </w:p>
    <w:p w14:paraId="331F1439" w14:textId="77777777" w:rsidR="00375013" w:rsidRPr="00EA7D28" w:rsidRDefault="00375013" w:rsidP="00375013">
      <w:pPr>
        <w:rPr>
          <w:rStyle w:val="StyleStyleBold12pt"/>
        </w:rPr>
      </w:pPr>
      <w:proofErr w:type="spellStart"/>
      <w:r w:rsidRPr="00EA7D28">
        <w:rPr>
          <w:rStyle w:val="StyleStyleBold12pt"/>
        </w:rPr>
        <w:t>Janmohammed</w:t>
      </w:r>
      <w:proofErr w:type="spellEnd"/>
      <w:r w:rsidRPr="00EA7D28">
        <w:rPr>
          <w:rStyle w:val="StyleStyleBold12pt"/>
        </w:rPr>
        <w:t xml:space="preserve"> 94 </w:t>
      </w:r>
    </w:p>
    <w:p w14:paraId="4A578B8C" w14:textId="77777777" w:rsidR="00375013" w:rsidRPr="001E5403" w:rsidRDefault="00375013" w:rsidP="00375013">
      <w:r>
        <w:t xml:space="preserve">(Abdul R, </w:t>
      </w:r>
      <w:r w:rsidRPr="001E5403">
        <w:t>P</w:t>
      </w:r>
      <w:r>
        <w:t xml:space="preserve">rofessor of English – Berkeley, </w:t>
      </w:r>
      <w:r w:rsidRPr="001E5403">
        <w:rPr>
          <w:i/>
        </w:rPr>
        <w:t>Between Borders</w:t>
      </w:r>
      <w:r w:rsidRPr="001E5403">
        <w:t>, p. 248)</w:t>
      </w:r>
    </w:p>
    <w:p w14:paraId="1B916695" w14:textId="77777777" w:rsidR="00375013" w:rsidRPr="00405CEB" w:rsidRDefault="00375013" w:rsidP="00375013">
      <w:pPr>
        <w:pStyle w:val="card"/>
        <w:rPr>
          <w:szCs w:val="16"/>
        </w:rPr>
      </w:pPr>
      <w:r w:rsidRPr="001A2B02">
        <w:t xml:space="preserve">In short, </w:t>
      </w:r>
      <w:proofErr w:type="spellStart"/>
      <w:r w:rsidRPr="001A2B02">
        <w:t>Freire's</w:t>
      </w:r>
      <w:proofErr w:type="spellEnd"/>
      <w:r w:rsidRPr="001A2B02">
        <w:t xml:space="preserve"> is a 'border pedagogy', which, however, has some other important implications that need to be explored. The pedagogic site in </w:t>
      </w:r>
      <w:proofErr w:type="spellStart"/>
      <w:r w:rsidRPr="001A2B02">
        <w:t>Freire's</w:t>
      </w:r>
      <w:proofErr w:type="spellEnd"/>
      <w:r w:rsidRPr="001A2B02">
        <w:t xml:space="preserve"> work is clearly utopian in character. However, its dimensions become clearer if one examines them in light of Michel Foucault's notions of utopia/heterotopia. Utopias and heterotopias are, according to Foucault, the two sites that 'have the curious property of being in relation with all other sites, but in such a way as to suspect, neutralize, or invert the set of relations that they happen to designate, mirror, or reflect' (1986: 23, emphasis added). </w:t>
      </w:r>
      <w:proofErr w:type="gramStart"/>
      <w:r w:rsidRPr="001A2B02">
        <w:t>These two sites are linked with all other sites, but primarily by a relation to contradiction</w:t>
      </w:r>
      <w:proofErr w:type="gramEnd"/>
      <w:r w:rsidRPr="001A2B02">
        <w:t>. Established 'in the very founding of society',</w:t>
      </w:r>
      <w:r w:rsidRPr="00D401D4">
        <w:t xml:space="preserve"> </w:t>
      </w:r>
      <w:r w:rsidRPr="003D22A8">
        <w:rPr>
          <w:rStyle w:val="StyleBoldUnderline"/>
          <w:rFonts w:eastAsia="Calibri"/>
          <w:highlight w:val="green"/>
        </w:rPr>
        <w:t>heterotopias</w:t>
      </w:r>
      <w:r w:rsidRPr="00D401D4">
        <w:t xml:space="preserve">, like boundaries, </w:t>
      </w:r>
      <w:r w:rsidRPr="003D22A8">
        <w:rPr>
          <w:rStyle w:val="StyleBoldUnderline"/>
          <w:rFonts w:eastAsia="Calibri"/>
          <w:highlight w:val="green"/>
        </w:rPr>
        <w:t>are 'counter-sites</w:t>
      </w:r>
      <w:r w:rsidRPr="007D60E3">
        <w:t>'</w:t>
      </w:r>
      <w:r w:rsidRPr="00D401D4">
        <w:t xml:space="preserve"> in </w:t>
      </w:r>
      <w:r w:rsidRPr="003D22A8">
        <w:rPr>
          <w:rStyle w:val="StyleBoldUnderline"/>
          <w:rFonts w:eastAsia="Calibri"/>
          <w:highlight w:val="green"/>
        </w:rPr>
        <w:t>which</w:t>
      </w:r>
      <w:r w:rsidRPr="00D401D4">
        <w:t xml:space="preserve"> </w:t>
      </w:r>
      <w:r w:rsidRPr="001A2B02">
        <w:t>all the other real sites that can be found within a culture 'are simultaneously represented, contested, and inverted.' Like Foucault's heterotopic site - cemeteries, fairs, libraries, prisons, etc. - the pedagogic site is also a social and institutional space. According to Foucault's description all these sites are defined as inherently heterotopic. However, it would seem more accurate to characterize them as constitutionally ambiguous sites, as spaces that</w:t>
      </w:r>
      <w:r w:rsidRPr="00D401D4">
        <w:t xml:space="preserve"> </w:t>
      </w:r>
      <w:r w:rsidRPr="003D22A8">
        <w:rPr>
          <w:rStyle w:val="StyleBoldUnderline"/>
          <w:rFonts w:eastAsia="Calibri"/>
          <w:highlight w:val="green"/>
        </w:rPr>
        <w:t>dominant cultures can utilize for</w:t>
      </w:r>
      <w:r w:rsidRPr="007D60E3">
        <w:t xml:space="preserve"> </w:t>
      </w:r>
      <w:r w:rsidRPr="00D401D4">
        <w:t xml:space="preserve">the purposes of </w:t>
      </w:r>
      <w:r w:rsidRPr="003D22A8">
        <w:rPr>
          <w:rStyle w:val="StyleBoldUnderline"/>
          <w:rFonts w:eastAsia="Calibri"/>
          <w:highlight w:val="green"/>
        </w:rPr>
        <w:t>hegemonic construction</w:t>
      </w:r>
      <w:r w:rsidRPr="007D60E3">
        <w:t xml:space="preserve"> </w:t>
      </w:r>
      <w:r w:rsidRPr="001A2B02">
        <w:t xml:space="preserve">and that oppositional groups can employ for their </w:t>
      </w:r>
      <w:proofErr w:type="spellStart"/>
      <w:r w:rsidRPr="001A2B02">
        <w:t>heterotopian</w:t>
      </w:r>
      <w:proofErr w:type="spellEnd"/>
      <w:r w:rsidRPr="001A2B02">
        <w:t xml:space="preserve"> value: all these sites are potentially </w:t>
      </w:r>
      <w:proofErr w:type="spellStart"/>
      <w:r w:rsidRPr="001A2B02">
        <w:t>heterotopian</w:t>
      </w:r>
      <w:proofErr w:type="spellEnd"/>
      <w:r w:rsidRPr="001A2B02">
        <w:t>, but need to be functioned in that manner for their potential to become manifest.</w:t>
      </w:r>
      <w:r>
        <w:t xml:space="preserve"> </w:t>
      </w:r>
      <w:r w:rsidRPr="003D22A8">
        <w:rPr>
          <w:rStyle w:val="StyleBoldUnderline"/>
          <w:rFonts w:eastAsia="Calibri"/>
          <w:highlight w:val="green"/>
        </w:rPr>
        <w:t>This is true above all of pedagogic institutions, which, as sites centrally involved in the production and formation of subjectivity, agency, systems of value, regimes of truth</w:t>
      </w:r>
      <w:r>
        <w:t xml:space="preserve">, etc., </w:t>
      </w:r>
      <w:r w:rsidRPr="003D22A8">
        <w:rPr>
          <w:rStyle w:val="StyleBoldUnderline"/>
          <w:rFonts w:eastAsia="Calibri"/>
          <w:highlight w:val="green"/>
        </w:rPr>
        <w:t>are deeply invested spaces for</w:t>
      </w:r>
      <w:r>
        <w:t xml:space="preserve"> hegemonic and counter-hegemonic </w:t>
      </w:r>
      <w:r w:rsidRPr="003D22A8">
        <w:rPr>
          <w:rStyle w:val="StyleBoldUnderline"/>
          <w:rFonts w:eastAsia="Calibri"/>
          <w:highlight w:val="green"/>
        </w:rPr>
        <w:t>contestation</w:t>
      </w:r>
      <w:r>
        <w:t xml:space="preserve">.  As such, </w:t>
      </w:r>
      <w:r w:rsidRPr="003D22A8">
        <w:rPr>
          <w:rStyle w:val="StyleBoldUnderline"/>
          <w:rFonts w:eastAsia="Calibri"/>
          <w:highlight w:val="green"/>
        </w:rPr>
        <w:t>pedagogic institutions are sites where borders are constantly</w:t>
      </w:r>
      <w:r w:rsidRPr="00724805">
        <w:rPr>
          <w:highlight w:val="green"/>
        </w:rPr>
        <w:t xml:space="preserve"> </w:t>
      </w:r>
      <w:r>
        <w:t xml:space="preserve">drawn and </w:t>
      </w:r>
      <w:r w:rsidRPr="003D22A8">
        <w:rPr>
          <w:rStyle w:val="StyleBoldUnderline"/>
          <w:rFonts w:eastAsia="Calibri"/>
          <w:highlight w:val="green"/>
        </w:rPr>
        <w:t>redrawn</w:t>
      </w:r>
      <w:r w:rsidRPr="00F27CD1">
        <w:rPr>
          <w:rStyle w:val="Emphasis"/>
          <w:rFonts w:eastAsiaTheme="majorEastAsia"/>
        </w:rPr>
        <w:t xml:space="preserve"> </w:t>
      </w:r>
      <w:r>
        <w:t xml:space="preserve">- borders </w:t>
      </w:r>
      <w:r w:rsidRPr="003D22A8">
        <w:rPr>
          <w:rStyle w:val="StyleBoldUnderline"/>
          <w:rFonts w:eastAsia="Calibri"/>
          <w:highlight w:val="green"/>
        </w:rPr>
        <w:t>that define epistemic, ethical</w:t>
      </w:r>
      <w:r>
        <w:t xml:space="preserve">, cultural, </w:t>
      </w:r>
      <w:r w:rsidRPr="003D22A8">
        <w:rPr>
          <w:rStyle w:val="StyleBoldUnderline"/>
          <w:rFonts w:eastAsia="Calibri"/>
          <w:highlight w:val="green"/>
        </w:rPr>
        <w:t>social, political</w:t>
      </w:r>
      <w:r>
        <w:t xml:space="preserve">, economic, gender, racial and class </w:t>
      </w:r>
      <w:r w:rsidRPr="003D22A8">
        <w:rPr>
          <w:rStyle w:val="StyleBoldUnderline"/>
          <w:rFonts w:eastAsia="Calibri"/>
          <w:highlight w:val="green"/>
        </w:rPr>
        <w:t>spaces</w:t>
      </w:r>
      <w:r>
        <w:t xml:space="preserve"> and that legitimate and valorize them positively </w:t>
      </w:r>
      <w:r w:rsidRPr="00935F74">
        <w:t xml:space="preserve">or negatively. </w:t>
      </w:r>
      <w:r w:rsidRPr="003D22A8">
        <w:rPr>
          <w:rStyle w:val="StyleBoldUnderline"/>
          <w:rFonts w:eastAsia="Calibri"/>
          <w:highlight w:val="green"/>
        </w:rPr>
        <w:t>The pedagogic apparatuses</w:t>
      </w:r>
      <w:r w:rsidRPr="00935F74">
        <w:t xml:space="preserve"> will thus </w:t>
      </w:r>
      <w:r w:rsidRPr="003D22A8">
        <w:rPr>
          <w:rStyle w:val="StyleBoldUnderline"/>
          <w:rFonts w:eastAsia="Calibri"/>
          <w:highlight w:val="green"/>
        </w:rPr>
        <w:t>produce</w:t>
      </w:r>
      <w:r w:rsidRPr="001A2B02">
        <w:t xml:space="preserve"> some </w:t>
      </w:r>
      <w:r w:rsidRPr="003D22A8">
        <w:rPr>
          <w:rStyle w:val="StyleBoldUnderline"/>
          <w:rFonts w:eastAsia="Calibri"/>
          <w:highlight w:val="green"/>
        </w:rPr>
        <w:t>subjects</w:t>
      </w:r>
      <w:r w:rsidRPr="001A2B02">
        <w:t xml:space="preserve"> who are content to remain within the prescribed borders and others who will violate them, reluctantly or </w:t>
      </w:r>
      <w:proofErr w:type="spellStart"/>
      <w:r w:rsidRPr="001A2B02">
        <w:t>wilfully</w:t>
      </w:r>
      <w:proofErr w:type="spellEnd"/>
      <w:r w:rsidRPr="001A2B02">
        <w:t xml:space="preserve">, painfully or with pleasure, or, in practice, with a complex </w:t>
      </w:r>
      <w:proofErr w:type="spellStart"/>
      <w:r w:rsidRPr="001A2B02">
        <w:t>overdetermined</w:t>
      </w:r>
      <w:proofErr w:type="spellEnd"/>
      <w:r w:rsidRPr="001A2B02">
        <w:t xml:space="preserve"> combination of affects. A specific variant of the </w:t>
      </w:r>
      <w:proofErr w:type="spellStart"/>
      <w:r w:rsidRPr="001A2B02">
        <w:t>transgressive</w:t>
      </w:r>
      <w:proofErr w:type="spellEnd"/>
      <w:r w:rsidRPr="001A2B02">
        <w:t xml:space="preserve"> subject, the 'border intellectual' is simultaneously a 'space' and a subject, is, indeed, a subject-as-space. The transformation of such a border subject, who is always constituted as a potential heterotopic site, into an actual heterotopic, specular border intellectual depends upon his/her own agency: only by directly or indirectly reading the self as a heterotopic border can the intellectual articulate his/her specular, antagonistic, </w:t>
      </w:r>
      <w:proofErr w:type="spellStart"/>
      <w:r w:rsidRPr="001A2B02">
        <w:t>transgressive</w:t>
      </w:r>
      <w:proofErr w:type="spellEnd"/>
      <w:r w:rsidRPr="001A2B02">
        <w:t xml:space="preserve"> potentiality.  </w:t>
      </w:r>
    </w:p>
    <w:p w14:paraId="34192B1C" w14:textId="77777777" w:rsidR="00375013" w:rsidRDefault="00375013" w:rsidP="00375013">
      <w:pPr>
        <w:pStyle w:val="Heading2"/>
      </w:pPr>
      <w:bookmarkStart w:id="50" w:name="_Toc234763032"/>
      <w:r>
        <w:t>Latin American Democracy</w:t>
      </w:r>
      <w:bookmarkEnd w:id="50"/>
    </w:p>
    <w:p w14:paraId="4497A7DD" w14:textId="77777777" w:rsidR="00375013" w:rsidRDefault="00375013" w:rsidP="00375013">
      <w:pPr>
        <w:pStyle w:val="Heading4"/>
      </w:pPr>
      <w:r>
        <w:t>Latin American liberalism is backsliding – US is key</w:t>
      </w:r>
    </w:p>
    <w:p w14:paraId="090FA932" w14:textId="77777777" w:rsidR="00375013" w:rsidRPr="00CA5CEB" w:rsidRDefault="00375013" w:rsidP="00375013">
      <w:pPr>
        <w:rPr>
          <w:rStyle w:val="StyleStyleBold12pt"/>
        </w:rPr>
      </w:pPr>
      <w:r w:rsidRPr="00CA5CEB">
        <w:rPr>
          <w:rStyle w:val="StyleStyleBold12pt"/>
        </w:rPr>
        <w:t>Allen ‘9</w:t>
      </w:r>
    </w:p>
    <w:p w14:paraId="38DAA9D2" w14:textId="77777777" w:rsidR="00375013" w:rsidRPr="00BA6605" w:rsidRDefault="00375013" w:rsidP="00375013">
      <w:r w:rsidRPr="00BA6605">
        <w:t xml:space="preserve">Michael, Editor of Democracy Digest, </w:t>
      </w:r>
      <w:hyperlink r:id="rId12" w:history="1">
        <w:proofErr w:type="gramStart"/>
        <w:r w:rsidRPr="00BA6605">
          <w:t>Latin</w:t>
        </w:r>
        <w:proofErr w:type="gramEnd"/>
        <w:r w:rsidRPr="00BA6605">
          <w:t xml:space="preserve"> America: democracy on a high, but backsliding seen in authoritarian drift</w:t>
        </w:r>
      </w:hyperlink>
      <w:r w:rsidRPr="00BA6605">
        <w:t>, Democracy Digest, Factiva</w:t>
      </w:r>
    </w:p>
    <w:p w14:paraId="37B1C225" w14:textId="77777777" w:rsidR="00375013" w:rsidRDefault="00375013" w:rsidP="00375013">
      <w:pPr>
        <w:pStyle w:val="Card0"/>
      </w:pPr>
      <w:r w:rsidRPr="003D22A8">
        <w:rPr>
          <w:rStyle w:val="underline"/>
          <w:rFonts w:eastAsia="ＭＳ ゴシック"/>
        </w:rPr>
        <w:t>Latin America faces a “revelatory moment</w:t>
      </w:r>
      <w:r w:rsidRPr="00335A0B">
        <w:t>”, in the wake of the Honduran constitutional crisis, </w:t>
      </w:r>
      <w:hyperlink r:id="rId13" w:history="1">
        <w:r w:rsidRPr="00335A0B">
          <w:t xml:space="preserve">writes Jorge G. </w:t>
        </w:r>
        <w:proofErr w:type="spellStart"/>
        <w:r w:rsidRPr="00335A0B">
          <w:t>Castañeda</w:t>
        </w:r>
        <w:proofErr w:type="spellEnd"/>
      </w:hyperlink>
      <w:r w:rsidRPr="00335A0B">
        <w:t xml:space="preserve">.  The episode confirmed a “remarkable—and certainly transformative fact”: that the United States “is no longer willing, or perhaps even able, to select who governs from Tegucigalpa, or anywhere else in the region for that matter.”  </w:t>
      </w:r>
      <w:proofErr w:type="gramStart"/>
      <w:r w:rsidRPr="00335A0B">
        <w:t>He  is</w:t>
      </w:r>
      <w:proofErr w:type="gramEnd"/>
      <w:r w:rsidRPr="00335A0B">
        <w:t xml:space="preserve"> concerned that </w:t>
      </w:r>
      <w:r w:rsidRPr="003D22A8">
        <w:rPr>
          <w:rStyle w:val="underline"/>
          <w:rFonts w:eastAsia="ＭＳ ゴシック"/>
        </w:rPr>
        <w:t>a U.S. retreat</w:t>
      </w:r>
      <w:r w:rsidRPr="00335A0B">
        <w:t xml:space="preserve"> from the Monroe Doctrine </w:t>
      </w:r>
      <w:r w:rsidRPr="003D22A8">
        <w:rPr>
          <w:rStyle w:val="underline"/>
          <w:rFonts w:eastAsia="ＭＳ ゴシック"/>
        </w:rPr>
        <w:t>entails a passivity that could undermine the hard-won consensus on the “need to anchor Latin America’s democracy in a strong, intrusive, and detailed legal framework,” while resisting the threat of </w:t>
      </w:r>
      <w:hyperlink r:id="rId14" w:history="1">
        <w:r w:rsidRPr="003D22A8">
          <w:rPr>
            <w:rStyle w:val="underline"/>
            <w:rFonts w:eastAsia="ＭＳ ゴシック"/>
          </w:rPr>
          <w:t>populist authoritarianism</w:t>
        </w:r>
      </w:hyperlink>
      <w:r w:rsidRPr="00335A0B">
        <w:t>.   Support for democracy is at its highest level since the late 1990s, according to </w:t>
      </w:r>
      <w:hyperlink r:id="rId15" w:history="1">
        <w:r w:rsidRPr="00335A0B">
          <w:t xml:space="preserve">the latest </w:t>
        </w:r>
        <w:proofErr w:type="spellStart"/>
        <w:r w:rsidRPr="00335A0B">
          <w:t>Latinobarómetro</w:t>
        </w:r>
        <w:proofErr w:type="spellEnd"/>
        <w:r w:rsidRPr="00335A0B">
          <w:t xml:space="preserve"> poll</w:t>
        </w:r>
      </w:hyperlink>
      <w:r w:rsidRPr="00335A0B">
        <w:t xml:space="preserve"> taken in 18 countries and published by The Economist.  The survey reveals growing trust in democratic institutions, an increase in governments’ legitimacy, and greater social liberalism.  But </w:t>
      </w:r>
      <w:r w:rsidRPr="003D22A8">
        <w:rPr>
          <w:rStyle w:val="underline"/>
          <w:rFonts w:eastAsia="ＭＳ ゴシック"/>
        </w:rPr>
        <w:t>concerns remain about the robustness of Latin America’s democratic institutions.  “Backsliding is always a threat</w:t>
      </w:r>
      <w:r w:rsidRPr="00335A0B">
        <w:rPr>
          <w:b/>
        </w:rPr>
        <w:t>,</w:t>
      </w:r>
      <w:r w:rsidRPr="00335A0B">
        <w:t>” Secretary of State </w:t>
      </w:r>
      <w:hyperlink r:id="rId16" w:history="1">
        <w:r w:rsidRPr="00335A0B">
          <w:t>Hillary Clinton said this week</w:t>
        </w:r>
      </w:hyperlink>
      <w:r w:rsidRPr="00335A0B">
        <w:t xml:space="preserve">, citing developments </w:t>
      </w:r>
      <w:r w:rsidRPr="003D22A8">
        <w:rPr>
          <w:rStyle w:val="underline"/>
          <w:rFonts w:eastAsia="ＭＳ ゴシック"/>
        </w:rPr>
        <w:t>in “the Americas where we are worried about leaders who have seized property, trampled rights, and abused justice to enhance personal rule</w:t>
      </w:r>
      <w:r w:rsidRPr="00335A0B">
        <w:t xml:space="preserve">.”  Three U.N. human rights experts this week accused Venezuelan President Hugo Chavez of creating a climate of fear following the arrest last week of a woman judge who ordered the conditional release of imprisoned banker </w:t>
      </w:r>
      <w:proofErr w:type="spellStart"/>
      <w:r w:rsidRPr="00335A0B">
        <w:t>Eligio</w:t>
      </w:r>
      <w:proofErr w:type="spellEnd"/>
      <w:r w:rsidRPr="00335A0B">
        <w:t xml:space="preserve"> </w:t>
      </w:r>
      <w:proofErr w:type="spellStart"/>
      <w:r w:rsidRPr="00335A0B">
        <w:t>Cedeno</w:t>
      </w:r>
      <w:proofErr w:type="spellEnd"/>
      <w:r w:rsidRPr="00335A0B">
        <w:t>.  “There was a time that judges who failed to follow Chávez’s instructions risked being removed from the bench,” </w:t>
      </w:r>
      <w:hyperlink r:id="rId17" w:history="1">
        <w:r w:rsidRPr="00335A0B">
          <w:t>said Robert Amsterdam</w:t>
        </w:r>
      </w:hyperlink>
      <w:r w:rsidRPr="00335A0B">
        <w:t xml:space="preserve">, one of </w:t>
      </w:r>
      <w:proofErr w:type="spellStart"/>
      <w:r w:rsidRPr="00335A0B">
        <w:t>Cedeño’s</w:t>
      </w:r>
      <w:proofErr w:type="spellEnd"/>
      <w:r w:rsidRPr="00335A0B">
        <w:t xml:space="preserve"> lawyers. “Judicial independence had been on life support, but sadly, it is now officially dead.”  Alberto </w:t>
      </w:r>
      <w:proofErr w:type="spellStart"/>
      <w:r w:rsidRPr="00335A0B">
        <w:t>Arteaga</w:t>
      </w:r>
      <w:proofErr w:type="spellEnd"/>
      <w:r w:rsidRPr="00335A0B">
        <w:t xml:space="preserve"> </w:t>
      </w:r>
      <w:r w:rsidRPr="003D22A8">
        <w:rPr>
          <w:rStyle w:val="underline"/>
          <w:rFonts w:eastAsia="ＭＳ ゴシック"/>
        </w:rPr>
        <w:t>Sanchez, a criminal law professor</w:t>
      </w:r>
      <w:r w:rsidRPr="00335A0B">
        <w:t xml:space="preserve"> at Venezuela’s Central University, </w:t>
      </w:r>
      <w:r w:rsidRPr="003D22A8">
        <w:rPr>
          <w:rStyle w:val="underline"/>
          <w:rFonts w:eastAsia="ＭＳ ゴシック"/>
        </w:rPr>
        <w:t>condemned the “unacceptable pressure being put on the judicial branch by the executive branch.</w:t>
      </w:r>
      <w:r w:rsidRPr="00335A0B">
        <w:t xml:space="preserve">”  “It’s a case that demonstrates the weakness of Venezuela’s democratic system,” he said.  </w:t>
      </w:r>
      <w:r w:rsidRPr="003D22A8">
        <w:rPr>
          <w:rStyle w:val="underline"/>
          <w:rFonts w:eastAsia="ＭＳ ゴシック"/>
        </w:rPr>
        <w:t>It is imperative that the U.S. remain actively engaged with the institutions that buttress the emerging but fragile democratic consensus</w:t>
      </w:r>
      <w:r w:rsidRPr="00335A0B">
        <w:t xml:space="preserve">, </w:t>
      </w:r>
      <w:proofErr w:type="spellStart"/>
      <w:r w:rsidRPr="00335A0B">
        <w:t>Castañeda</w:t>
      </w:r>
      <w:proofErr w:type="spellEnd"/>
      <w:r w:rsidRPr="00335A0B">
        <w:t xml:space="preserve"> argues, including the </w:t>
      </w:r>
      <w:hyperlink r:id="rId18" w:history="1">
        <w:r w:rsidRPr="00335A0B">
          <w:t>American Convention on Human Rights</w:t>
        </w:r>
      </w:hyperlink>
      <w:r w:rsidRPr="00335A0B">
        <w:t> and the </w:t>
      </w:r>
      <w:hyperlink r:id="rId19" w:history="1">
        <w:r w:rsidRPr="00335A0B">
          <w:t>Inter-American Democratic Charter</w:t>
        </w:r>
      </w:hyperlink>
      <w:r w:rsidRPr="00335A0B">
        <w:t xml:space="preserve">. </w:t>
      </w:r>
      <w:r w:rsidRPr="003D22A8">
        <w:rPr>
          <w:rStyle w:val="underline"/>
          <w:rFonts w:eastAsia="ＭＳ ゴシック"/>
        </w:rPr>
        <w:t>These</w:t>
      </w:r>
      <w:r w:rsidRPr="00335A0B">
        <w:t xml:space="preserve"> structures </w:t>
      </w:r>
      <w:r w:rsidRPr="003D22A8">
        <w:rPr>
          <w:rStyle w:val="underline"/>
          <w:rFonts w:eastAsia="ＭＳ ゴシック"/>
        </w:rPr>
        <w:t>have great potential</w:t>
      </w:r>
      <w:r w:rsidRPr="00335A0B">
        <w:t>, but they have yet to address some key questions</w:t>
      </w:r>
      <w:r>
        <w:t>.</w:t>
      </w:r>
    </w:p>
    <w:p w14:paraId="3971CBA6" w14:textId="77777777" w:rsidR="00375013" w:rsidRDefault="00375013" w:rsidP="00375013"/>
    <w:p w14:paraId="5D9E80B6" w14:textId="77777777" w:rsidR="00375013" w:rsidRPr="00993CDB" w:rsidRDefault="00375013" w:rsidP="00375013">
      <w:pPr>
        <w:pStyle w:val="Heading4"/>
      </w:pPr>
      <w:r w:rsidRPr="00993CDB">
        <w:t xml:space="preserve">Latin American democracy </w:t>
      </w:r>
      <w:r>
        <w:t xml:space="preserve">solves global </w:t>
      </w:r>
      <w:proofErr w:type="spellStart"/>
      <w:r>
        <w:t>backliding</w:t>
      </w:r>
      <w:proofErr w:type="spellEnd"/>
    </w:p>
    <w:p w14:paraId="24BCA50E" w14:textId="77777777" w:rsidR="00375013" w:rsidRPr="00993CDB" w:rsidRDefault="00375013" w:rsidP="00375013">
      <w:pPr>
        <w:rPr>
          <w:szCs w:val="20"/>
        </w:rPr>
      </w:pPr>
      <w:proofErr w:type="spellStart"/>
      <w:r>
        <w:rPr>
          <w:rStyle w:val="StyleStyleBold12pt"/>
        </w:rPr>
        <w:t>Fauriol</w:t>
      </w:r>
      <w:proofErr w:type="spellEnd"/>
      <w:r>
        <w:rPr>
          <w:rStyle w:val="StyleStyleBold12pt"/>
        </w:rPr>
        <w:t xml:space="preserve"> and </w:t>
      </w:r>
      <w:proofErr w:type="spellStart"/>
      <w:r>
        <w:rPr>
          <w:rStyle w:val="StyleStyleBold12pt"/>
        </w:rPr>
        <w:t>Weintraub</w:t>
      </w:r>
      <w:proofErr w:type="spellEnd"/>
      <w:r w:rsidRPr="005C6A7B">
        <w:rPr>
          <w:rStyle w:val="StyleStyleBold12pt"/>
        </w:rPr>
        <w:t xml:space="preserve"> 95</w:t>
      </w:r>
      <w:r w:rsidRPr="00993CDB">
        <w:rPr>
          <w:szCs w:val="20"/>
        </w:rPr>
        <w:t xml:space="preserve"> – *director of the CSIS Americas program and **Prof of Public Affa</w:t>
      </w:r>
      <w:r>
        <w:rPr>
          <w:szCs w:val="20"/>
        </w:rPr>
        <w:t xml:space="preserve">irs at the University of Texas </w:t>
      </w:r>
      <w:r w:rsidRPr="00993CDB">
        <w:rPr>
          <w:szCs w:val="20"/>
        </w:rPr>
        <w:t>Georges and Sidney, The Washington Quarterly, "U.S. Policy, Brazil</w:t>
      </w:r>
      <w:r>
        <w:rPr>
          <w:szCs w:val="20"/>
        </w:rPr>
        <w:t>, and the Southern Cone", Lexis</w:t>
      </w:r>
    </w:p>
    <w:p w14:paraId="7414C2E1" w14:textId="77777777" w:rsidR="00375013" w:rsidRPr="005C6A7B" w:rsidRDefault="00375013" w:rsidP="00375013">
      <w:pPr>
        <w:pStyle w:val="card"/>
        <w:rPr>
          <w:u w:val="single"/>
        </w:rPr>
      </w:pPr>
      <w:r w:rsidRPr="005C6A7B">
        <w:rPr>
          <w:rStyle w:val="StyleBoldUnderline"/>
        </w:rPr>
        <w:t xml:space="preserve">The </w:t>
      </w:r>
      <w:r w:rsidRPr="00D85945">
        <w:rPr>
          <w:rStyle w:val="StyleBoldUnderline"/>
          <w:highlight w:val="green"/>
        </w:rPr>
        <w:t>democracy</w:t>
      </w:r>
      <w:r w:rsidRPr="005C6A7B">
        <w:rPr>
          <w:rStyle w:val="StyleBoldUnderline"/>
        </w:rPr>
        <w:t xml:space="preserve"> theme also </w:t>
      </w:r>
      <w:r w:rsidRPr="00D85945">
        <w:rPr>
          <w:rStyle w:val="StyleBoldUnderline"/>
          <w:highlight w:val="green"/>
        </w:rPr>
        <w:t>carries much force in the hemisphere</w:t>
      </w:r>
      <w:r w:rsidRPr="005C6A7B">
        <w:rPr>
          <w:rStyle w:val="StyleBoldUnderline"/>
        </w:rPr>
        <w:t xml:space="preserve"> today.</w:t>
      </w:r>
      <w:r w:rsidRPr="00993CDB">
        <w:t xml:space="preserve">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w:t>
      </w:r>
      <w:r w:rsidRPr="00D85945">
        <w:rPr>
          <w:rStyle w:val="StyleBoldUnderline"/>
          <w:highlight w:val="green"/>
        </w:rPr>
        <w:t>Latin Americans are</w:t>
      </w:r>
      <w:r w:rsidRPr="005C6A7B">
        <w:rPr>
          <w:rStyle w:val="StyleBoldUnderline"/>
        </w:rPr>
        <w:t xml:space="preserve"> somewhat </w:t>
      </w:r>
      <w:r w:rsidRPr="00D85945">
        <w:rPr>
          <w:rStyle w:val="StyleBoldUnderline"/>
          <w:highlight w:val="green"/>
        </w:rPr>
        <w:t>cynical as to whether the U</w:t>
      </w:r>
      <w:r w:rsidRPr="005C6A7B">
        <w:rPr>
          <w:rStyle w:val="StyleBoldUnderline"/>
        </w:rPr>
        <w:t xml:space="preserve">nited </w:t>
      </w:r>
      <w:r w:rsidRPr="00D85945">
        <w:rPr>
          <w:rStyle w:val="StyleBoldUnderline"/>
          <w:highlight w:val="green"/>
        </w:rPr>
        <w:t>S</w:t>
      </w:r>
      <w:r w:rsidRPr="005C6A7B">
        <w:rPr>
          <w:rStyle w:val="StyleBoldUnderline"/>
        </w:rPr>
        <w:t xml:space="preserve">tates </w:t>
      </w:r>
      <w:r w:rsidRPr="00D85945">
        <w:rPr>
          <w:rStyle w:val="StyleBoldUnderline"/>
          <w:highlight w:val="green"/>
        </w:rPr>
        <w:t>really cares</w:t>
      </w:r>
      <w:r w:rsidRPr="005C6A7B">
        <w:rPr>
          <w:rStyle w:val="StyleBoldUnderline"/>
        </w:rPr>
        <w:t xml:space="preserve"> deeply </w:t>
      </w:r>
      <w:r w:rsidRPr="00D85945">
        <w:rPr>
          <w:rStyle w:val="StyleBoldUnderline"/>
          <w:highlight w:val="green"/>
        </w:rPr>
        <w:t>about</w:t>
      </w:r>
      <w:r w:rsidRPr="005C6A7B">
        <w:rPr>
          <w:rStyle w:val="StyleBoldUnderline"/>
        </w:rPr>
        <w:t xml:space="preserve"> promoting </w:t>
      </w:r>
      <w:r w:rsidRPr="00D85945">
        <w:rPr>
          <w:rStyle w:val="StyleBoldUnderline"/>
          <w:highlight w:val="green"/>
        </w:rPr>
        <w:t>democracy</w:t>
      </w:r>
      <w:r w:rsidRPr="005C6A7B">
        <w:rPr>
          <w:rStyle w:val="StyleBoldUnderline"/>
        </w:rPr>
        <w:t xml:space="preserve"> if this conflicts with expanding exports. Yet this triad of objectives </w:t>
      </w:r>
      <w:r w:rsidRPr="00D85945">
        <w:rPr>
          <w:rStyle w:val="StyleBoldUnderline"/>
        </w:rPr>
        <w:t xml:space="preserve">-- economic liberalization and free trade, </w:t>
      </w:r>
      <w:r w:rsidRPr="00D85945">
        <w:rPr>
          <w:rStyle w:val="StyleBoldUnderline"/>
          <w:highlight w:val="green"/>
        </w:rPr>
        <w:t>democratization</w:t>
      </w:r>
      <w:r w:rsidRPr="005C6A7B">
        <w:rPr>
          <w:rStyle w:val="StyleBoldUnderline"/>
        </w:rPr>
        <w:t xml:space="preserve">, and sustainable development/ alleviation of poverty -- </w:t>
      </w:r>
      <w:r w:rsidRPr="00D85945">
        <w:rPr>
          <w:rStyle w:val="StyleBoldUnderline"/>
          <w:highlight w:val="green"/>
        </w:rPr>
        <w:t>is generally accepted</w:t>
      </w:r>
      <w:r w:rsidRPr="005C6A7B">
        <w:rPr>
          <w:rStyle w:val="StyleBoldUnderline"/>
        </w:rPr>
        <w:t xml:space="preserve"> in the hemisphere. </w:t>
      </w:r>
      <w:r w:rsidRPr="00993CDB">
        <w:t xml:space="preserve">The commitment to the latter two varies by country, but all three are taken as valid. All </w:t>
      </w:r>
      <w:r w:rsidRPr="005C6A7B">
        <w:rPr>
          <w:rStyle w:val="StyleBoldUnderline"/>
        </w:rPr>
        <w:t xml:space="preserve">three are also themes expounded widely by the United States, but with more vigor in this hemisphere than anywhere else in the developing world. Thus, failure to advance on all three in Latin America will </w:t>
      </w:r>
      <w:r w:rsidRPr="003D22A8">
        <w:rPr>
          <w:rStyle w:val="Emphasis"/>
          <w:rFonts w:eastAsia="ＭＳ ゴシック"/>
        </w:rPr>
        <w:t>compromise progress elsewhere in the world</w:t>
      </w:r>
      <w:r w:rsidRPr="005C6A7B">
        <w:rPr>
          <w:rStyle w:val="StyleBoldUnderline"/>
        </w:rPr>
        <w:t>.</w:t>
      </w:r>
    </w:p>
    <w:p w14:paraId="5B8525CD" w14:textId="77777777" w:rsidR="00375013" w:rsidRPr="005B30FE" w:rsidRDefault="00375013" w:rsidP="00375013">
      <w:pPr>
        <w:pStyle w:val="Heading4"/>
      </w:pPr>
      <w:r w:rsidRPr="005B30FE">
        <w:t>Current relations risk democratic backsliding – Latin America is a crucia</w:t>
      </w:r>
      <w:r>
        <w:t>l symbol for democratic success</w:t>
      </w:r>
    </w:p>
    <w:p w14:paraId="1E081140" w14:textId="77777777" w:rsidR="00375013" w:rsidRPr="005B30FE" w:rsidRDefault="00375013" w:rsidP="00375013">
      <w:r w:rsidRPr="005B30FE">
        <w:rPr>
          <w:rStyle w:val="StyleStyleBold12pt"/>
        </w:rPr>
        <w:t>Hakim 6</w:t>
      </w:r>
      <w:r w:rsidRPr="005B30FE">
        <w:t xml:space="preserve"> - President of the Inter-American Dialogue</w:t>
      </w:r>
    </w:p>
    <w:p w14:paraId="368A8DAE" w14:textId="77777777" w:rsidR="00375013" w:rsidRPr="005839E7" w:rsidRDefault="00375013" w:rsidP="00375013">
      <w:r>
        <w:t>Peter Hakim, “</w:t>
      </w:r>
      <w:r w:rsidRPr="005839E7">
        <w:t>Is Washington Losing Latin America?</w:t>
      </w:r>
      <w:proofErr w:type="gramStart"/>
      <w:r>
        <w:t>”.</w:t>
      </w:r>
      <w:proofErr w:type="gramEnd"/>
      <w:r>
        <w:t xml:space="preserve"> </w:t>
      </w:r>
      <w:proofErr w:type="gramStart"/>
      <w:r>
        <w:t>F</w:t>
      </w:r>
      <w:r w:rsidRPr="005839E7">
        <w:t xml:space="preserve">oreign Affairs 85 no1 39-53 </w:t>
      </w:r>
      <w:proofErr w:type="spellStart"/>
      <w:r w:rsidRPr="005839E7">
        <w:t>Ja</w:t>
      </w:r>
      <w:proofErr w:type="spellEnd"/>
      <w:r w:rsidRPr="005839E7">
        <w:t>/F 2006</w:t>
      </w:r>
      <w:r>
        <w:t>.</w:t>
      </w:r>
      <w:proofErr w:type="gramEnd"/>
      <w:r>
        <w:t xml:space="preserve"> Wiley Online.</w:t>
      </w:r>
    </w:p>
    <w:p w14:paraId="7C6A2659" w14:textId="77777777" w:rsidR="00375013" w:rsidRPr="00A62838" w:rsidRDefault="00375013" w:rsidP="00375013">
      <w:pPr>
        <w:pStyle w:val="card"/>
        <w:rPr>
          <w:rStyle w:val="StyleBoldUnderline"/>
        </w:rPr>
      </w:pPr>
      <w:r w:rsidRPr="00A62838">
        <w:rPr>
          <w:rStyle w:val="StyleBoldUnderline"/>
        </w:rPr>
        <w:t xml:space="preserve">Even more troubling to U.S. officials has been the evolving political situation. </w:t>
      </w:r>
      <w:r w:rsidRPr="00A62838">
        <w:rPr>
          <w:rStyle w:val="StyleBoldUnderline"/>
          <w:highlight w:val="green"/>
        </w:rPr>
        <w:t>Washington likes to tout Latin America as a showcase for democracy. Democratic politics are still the norm in the region</w:t>
      </w:r>
      <w:r w:rsidRPr="00A62838">
        <w:rPr>
          <w:rStyle w:val="StyleBoldUnderline"/>
        </w:rPr>
        <w:t>;</w:t>
      </w:r>
      <w:r>
        <w:t xml:space="preserve"> only Cuba remains under authoritarian rule</w:t>
      </w:r>
      <w:r w:rsidRPr="00A62838">
        <w:rPr>
          <w:rStyle w:val="StyleBoldUnderline"/>
          <w:highlight w:val="green"/>
        </w:rPr>
        <w:t>. But in the past decade, nearly a dozen elected presidents have been forced from office,</w:t>
      </w:r>
      <w:r w:rsidRPr="00A62838">
        <w:rPr>
          <w:rStyle w:val="StyleBoldUnderline"/>
        </w:rPr>
        <w:t xml:space="preserve"> many by street protests or mob violence.</w:t>
      </w:r>
      <w:r>
        <w:t xml:space="preserve"> Despite holding elections and plebiscites, </w:t>
      </w:r>
      <w:r w:rsidRPr="00A62838">
        <w:rPr>
          <w:rStyle w:val="StyleBoldUnderline"/>
          <w:highlight w:val="green"/>
        </w:rPr>
        <w:t>Venezuela</w:t>
      </w:r>
      <w:r w:rsidRPr="00A62838">
        <w:rPr>
          <w:rStyle w:val="StyleBoldUnderline"/>
        </w:rPr>
        <w:t xml:space="preserve"> today </w:t>
      </w:r>
      <w:r w:rsidRPr="00A62838">
        <w:rPr>
          <w:rStyle w:val="StyleBoldUnderline"/>
          <w:highlight w:val="green"/>
        </w:rPr>
        <w:t>barely qualifies as a democracy</w:t>
      </w:r>
      <w:r w:rsidRPr="00A62838">
        <w:rPr>
          <w:rStyle w:val="StyleBoldUnderline"/>
        </w:rPr>
        <w:t>.</w:t>
      </w:r>
      <w:r>
        <w:t xml:space="preserve"> The same is true of Haiti, which more and more is coming to resemble a failed state. </w:t>
      </w:r>
      <w:r w:rsidRPr="00A62838">
        <w:rPr>
          <w:rStyle w:val="StyleBoldUnderline"/>
          <w:highlight w:val="green"/>
        </w:rPr>
        <w:t xml:space="preserve">In Bolivia and Ecuador, </w:t>
      </w:r>
      <w:proofErr w:type="gramStart"/>
      <w:r w:rsidRPr="00A62838">
        <w:rPr>
          <w:rStyle w:val="StyleBoldUnderline"/>
          <w:highlight w:val="green"/>
        </w:rPr>
        <w:t>fractious politics are reinforced b</w:t>
      </w:r>
      <w:r w:rsidRPr="00A62838">
        <w:rPr>
          <w:rStyle w:val="StyleBoldUnderline"/>
        </w:rPr>
        <w:t xml:space="preserve">y deep social, ethnic, and regional </w:t>
      </w:r>
      <w:r w:rsidRPr="00A62838">
        <w:rPr>
          <w:rStyle w:val="StyleBoldUnderline"/>
          <w:highlight w:val="green"/>
        </w:rPr>
        <w:t>divisions</w:t>
      </w:r>
      <w:proofErr w:type="gramEnd"/>
      <w:r w:rsidRPr="00A62838">
        <w:rPr>
          <w:rStyle w:val="StyleBoldUnderline"/>
        </w:rPr>
        <w:t xml:space="preserve">. </w:t>
      </w:r>
      <w:r>
        <w:t xml:space="preserve">In Nicaragua, an alliance of corrupt legislators from the left and the right has so paralyzed the government that next year's presidential election may restore to power Washington's nemesis Sandinista leader Daniel Ortega. </w:t>
      </w:r>
      <w:r w:rsidRPr="00A62838">
        <w:rPr>
          <w:rStyle w:val="StyleBoldUnderline"/>
        </w:rPr>
        <w:t>And these are not the only countries in the region wher</w:t>
      </w:r>
      <w:r w:rsidRPr="00A62838">
        <w:rPr>
          <w:rStyle w:val="StyleBoldUnderline"/>
          <w:highlight w:val="green"/>
        </w:rPr>
        <w:t>e democracy is under stress and could deteriorate quickly.</w:t>
      </w:r>
      <w:r>
        <w:t xml:space="preserve"> Although a majority of Latin American citizens still consider democracy to be the best form of government, most hold a low opinion of their government and leaders. </w:t>
      </w:r>
      <w:r w:rsidRPr="00A62838">
        <w:rPr>
          <w:rStyle w:val="StyleBoldUnderline"/>
        </w:rPr>
        <w:t>In many places, the performance of public institutions, tainted by corruption, has been lackluster.</w:t>
      </w:r>
      <w:r>
        <w:t xml:space="preserve"> Judicial systems in the region are mostly </w:t>
      </w:r>
      <w:proofErr w:type="gramStart"/>
      <w:r>
        <w:t>slow</w:t>
      </w:r>
      <w:proofErr w:type="gramEnd"/>
      <w:r>
        <w:t xml:space="preserve"> moving and unfair. Legislatures operate erratically. </w:t>
      </w:r>
      <w:r w:rsidRPr="00A62838">
        <w:rPr>
          <w:rStyle w:val="StyleBoldUnderline"/>
        </w:rPr>
        <w:t xml:space="preserve">Political parties are weaker and less representative than ever. </w:t>
      </w:r>
      <w:r w:rsidRPr="00A62838">
        <w:rPr>
          <w:rStyle w:val="StyleBoldUnderline"/>
          <w:highlight w:val="green"/>
        </w:rPr>
        <w:t>Only a few Latin American countries</w:t>
      </w:r>
      <w:r w:rsidRPr="00A62838">
        <w:rPr>
          <w:rStyle w:val="StyleBoldUnderline"/>
        </w:rPr>
        <w:t>,</w:t>
      </w:r>
      <w:r>
        <w:t xml:space="preserve"> most prominently Chile, </w:t>
      </w:r>
      <w:r w:rsidRPr="00A62838">
        <w:rPr>
          <w:rStyle w:val="StyleBoldUnderline"/>
        </w:rPr>
        <w:t xml:space="preserve">have bucked the region's discouraging trends and </w:t>
      </w:r>
      <w:r w:rsidRPr="00A62838">
        <w:rPr>
          <w:rStyle w:val="StyleBoldUnderline"/>
          <w:highlight w:val="green"/>
        </w:rPr>
        <w:t>made progress in consolidating democratic politics.</w:t>
      </w:r>
    </w:p>
    <w:p w14:paraId="0F4E11E1" w14:textId="77777777" w:rsidR="00375013" w:rsidRDefault="00375013" w:rsidP="00375013"/>
    <w:p w14:paraId="4110ADCB" w14:textId="77777777" w:rsidR="00375013" w:rsidRDefault="00375013" w:rsidP="00375013">
      <w:pPr>
        <w:pStyle w:val="Heading4"/>
      </w:pPr>
      <w:r>
        <w:t>1 – Democracy now</w:t>
      </w:r>
    </w:p>
    <w:p w14:paraId="37E82268" w14:textId="77777777" w:rsidR="00375013" w:rsidRDefault="00375013" w:rsidP="00375013">
      <w:r w:rsidRPr="00D445AC">
        <w:rPr>
          <w:rStyle w:val="StyleStyleBold12pt"/>
        </w:rPr>
        <w:t>Jones 12</w:t>
      </w:r>
      <w:r>
        <w:t xml:space="preserve"> – Professor of Political Science @ Rice</w:t>
      </w:r>
    </w:p>
    <w:p w14:paraId="5F7CCB91" w14:textId="77777777" w:rsidR="00375013" w:rsidRPr="00D445AC" w:rsidRDefault="00375013" w:rsidP="00375013">
      <w:r>
        <w:t xml:space="preserve">Mark, “The Diversity of Latin American Democracy,” World Politics Review, </w:t>
      </w:r>
      <w:r w:rsidRPr="00D445AC">
        <w:t>http://www.worldpoliticsreview.com/articles/11751/the-diversity-of-latin-american-democracy</w:t>
      </w:r>
    </w:p>
    <w:p w14:paraId="519A6712" w14:textId="77777777" w:rsidR="00375013" w:rsidRDefault="00375013" w:rsidP="00375013">
      <w:pPr>
        <w:pStyle w:val="card"/>
      </w:pPr>
      <w:r w:rsidRPr="00D445AC">
        <w:t xml:space="preserve">The recent collapse of authoritarian regimes in the Middle East and North Africa during the Arab Spring provides a backdrop to reflect on </w:t>
      </w:r>
      <w:r w:rsidRPr="00B65877">
        <w:rPr>
          <w:rStyle w:val="StyleBoldUnderline"/>
          <w:highlight w:val="yellow"/>
        </w:rPr>
        <w:t>Latin America's democratic transitions</w:t>
      </w:r>
      <w:r w:rsidRPr="00D445AC">
        <w:rPr>
          <w:rStyle w:val="StyleBoldUnderline"/>
        </w:rPr>
        <w:t xml:space="preserve"> from authoritarian rule during</w:t>
      </w:r>
      <w:r w:rsidRPr="00D445AC">
        <w:t xml:space="preserve"> the "Third Wave of Democratization" as well as to review the current health of the region's democracies. Compared to the paucity of democracies in Latin America at the start of the Third Wave </w:t>
      </w:r>
      <w:r w:rsidRPr="00B65877">
        <w:rPr>
          <w:rStyle w:val="StyleBoldUnderline"/>
        </w:rPr>
        <w:t>in t</w:t>
      </w:r>
      <w:r w:rsidRPr="00D445AC">
        <w:rPr>
          <w:rStyle w:val="StyleBoldUnderline"/>
        </w:rPr>
        <w:t>he</w:t>
      </w:r>
      <w:r w:rsidRPr="00D445AC">
        <w:t xml:space="preserve"> mid-</w:t>
      </w:r>
      <w:r w:rsidRPr="00D445AC">
        <w:rPr>
          <w:rStyle w:val="StyleBoldUnderline"/>
        </w:rPr>
        <w:t>1970s</w:t>
      </w:r>
      <w:r w:rsidRPr="00D445AC">
        <w:t xml:space="preserve">, </w:t>
      </w:r>
      <w:r w:rsidRPr="00B65877">
        <w:rPr>
          <w:rStyle w:val="StyleBoldUnderline"/>
          <w:highlight w:val="yellow"/>
        </w:rPr>
        <w:t xml:space="preserve">the </w:t>
      </w:r>
      <w:r w:rsidRPr="003D22A8">
        <w:rPr>
          <w:rStyle w:val="Emphasis"/>
          <w:rFonts w:eastAsia="ＭＳ ゴシック"/>
          <w:highlight w:val="yellow"/>
        </w:rPr>
        <w:t>near-universal presence</w:t>
      </w:r>
      <w:r w:rsidRPr="00B65877">
        <w:rPr>
          <w:rStyle w:val="StyleBoldUnderline"/>
          <w:highlight w:val="yellow"/>
        </w:rPr>
        <w:t xml:space="preserve"> of democratic regimes</w:t>
      </w:r>
      <w:r w:rsidRPr="00D445AC">
        <w:t xml:space="preserve"> today </w:t>
      </w:r>
      <w:r w:rsidRPr="00B65877">
        <w:rPr>
          <w:rStyle w:val="StyleBoldUnderline"/>
          <w:highlight w:val="yellow"/>
        </w:rPr>
        <w:t>highlights</w:t>
      </w:r>
      <w:r w:rsidRPr="00D445AC">
        <w:t xml:space="preserve"> the </w:t>
      </w:r>
      <w:r w:rsidRPr="003D22A8">
        <w:rPr>
          <w:rStyle w:val="Emphasis"/>
          <w:rFonts w:eastAsia="ＭＳ ゴシック"/>
          <w:highlight w:val="yellow"/>
        </w:rPr>
        <w:t>tremendous democratic progress</w:t>
      </w:r>
      <w:r w:rsidRPr="00B65877">
        <w:rPr>
          <w:rStyle w:val="StyleBoldUnderline"/>
          <w:highlight w:val="yellow"/>
        </w:rPr>
        <w:t xml:space="preserve"> made in the region</w:t>
      </w:r>
      <w:r w:rsidRPr="00D445AC">
        <w:t xml:space="preserve"> over the past three-dozen years. Nevertheless, within this broader regional success exists considerable country-by-country variation in democratic experience and quality</w:t>
      </w:r>
      <w:proofErr w:type="gramStart"/>
      <w:r w:rsidRPr="00D445AC">
        <w:t>.</w:t>
      </w:r>
      <w:r w:rsidRPr="00D445AC">
        <w:rPr>
          <w:sz w:val="12"/>
        </w:rPr>
        <w:t>¶</w:t>
      </w:r>
      <w:proofErr w:type="gramEnd"/>
      <w:r w:rsidRPr="00D445AC">
        <w:rPr>
          <w:sz w:val="12"/>
        </w:rPr>
        <w:t xml:space="preserve"> </w:t>
      </w:r>
      <w:r>
        <w:t>This article will first review the stark differences in the foundations upon which the region's Third Wave democracies were constructed, with particular focus on the nature of the democratic transition and prior experience with democratic elections and governance. It will then discuss the evolution of democracy in the region over the past three and a half decades. Next it will examine the considerable variance in the degree of democratic consolidation and democratic quality in the region as of 2012. A final section will draw some general conclusions about some of the most significant factors that drove the democratization of Latin America</w:t>
      </w:r>
      <w:proofErr w:type="gramStart"/>
      <w:r>
        <w:t>.</w:t>
      </w:r>
      <w:r w:rsidRPr="00D445AC">
        <w:rPr>
          <w:sz w:val="12"/>
        </w:rPr>
        <w:t>¶</w:t>
      </w:r>
      <w:proofErr w:type="gramEnd"/>
      <w:r w:rsidRPr="00D445AC">
        <w:rPr>
          <w:sz w:val="12"/>
        </w:rPr>
        <w:t xml:space="preserve"> </w:t>
      </w:r>
      <w:r>
        <w:t>The article will concentrate on the 19 former Spanish and Portuguese colonies of the region -- Argentina, Bolivia, Brazil, Chile, Colombia, Costa Rica, Cuba, the Dominican Republic, Ecuador, El Salvador, Guatemala, Honduras, Mexico, Nicaragua, Panama, Paraguay, Peru, Uruguay and Venezuela -- while excluding a discussion of democratic transitions and democracy in the region's former British, Dutch and French colonies. This latter group is dominated by the dozen ex-British colonies, which with the exception of Guyana have avoided any serious democratic breakdowns since achieving independence between 1962 and 1983, and at present all possess robust democratic systems</w:t>
      </w:r>
      <w:proofErr w:type="gramStart"/>
      <w:r>
        <w:t>.</w:t>
      </w:r>
      <w:r w:rsidRPr="00D445AC">
        <w:rPr>
          <w:sz w:val="12"/>
        </w:rPr>
        <w:t>¶</w:t>
      </w:r>
      <w:proofErr w:type="gramEnd"/>
      <w:r w:rsidRPr="00D445AC">
        <w:rPr>
          <w:sz w:val="12"/>
        </w:rPr>
        <w:t xml:space="preserve"> </w:t>
      </w:r>
      <w:r>
        <w:t>Democracy and Dictatorship in Latin America at the Dawn of the Third Wave</w:t>
      </w:r>
      <w:r w:rsidRPr="00D445AC">
        <w:rPr>
          <w:sz w:val="12"/>
        </w:rPr>
        <w:t xml:space="preserve">¶ </w:t>
      </w:r>
      <w:r w:rsidRPr="00D445AC">
        <w:rPr>
          <w:rStyle w:val="StyleBoldUnderline"/>
        </w:rPr>
        <w:t>In January 1977, only two of the 19 former Spanish and Portuguese colonies could truly be classified as democracies</w:t>
      </w:r>
      <w:r>
        <w:t>. Costa Rica and Venezuela were islands of consolidated democracy within a sea of dictatorship, with the former continuously democratic since 1953 and the latter since 1958. A third country, Colombia, was in the midst of a democratic transition following the end in 1974 of its experience with a quasi-democratic power-sharing pact between the Liberal and Conservative parties, which had been established in 1958 as a means to help end a decade-long civil conflict</w:t>
      </w:r>
      <w:proofErr w:type="gramStart"/>
      <w:r>
        <w:t>.</w:t>
      </w:r>
      <w:r w:rsidRPr="00D445AC">
        <w:rPr>
          <w:sz w:val="12"/>
        </w:rPr>
        <w:t>¶</w:t>
      </w:r>
      <w:proofErr w:type="gramEnd"/>
      <w:r w:rsidRPr="00D445AC">
        <w:rPr>
          <w:sz w:val="12"/>
        </w:rPr>
        <w:t xml:space="preserve"> </w:t>
      </w:r>
      <w:r>
        <w:t xml:space="preserve">The remaining 16 countries were governed by military or civilian dictatorships of diverse stripes. In many cases the dictatorship was relatively institutionalized, with the presidency and other key posts regularly changing hands, while in others the lion's share of power lay in the hands of a single </w:t>
      </w:r>
      <w:proofErr w:type="spellStart"/>
      <w:r>
        <w:t>personalist</w:t>
      </w:r>
      <w:proofErr w:type="spellEnd"/>
      <w:r>
        <w:t xml:space="preserve"> dictator who had governed -- or would continue to govern -- for decades. </w:t>
      </w:r>
      <w:r w:rsidRPr="00D445AC">
        <w:rPr>
          <w:sz w:val="12"/>
        </w:rPr>
        <w:t xml:space="preserve">¶ </w:t>
      </w:r>
      <w:r>
        <w:t xml:space="preserve">Examples of the former set of countries include Brazil and Mexico. In Brazil, different generals occupied the presidency for a fixed term during most of the dictatorship. In Mexico, a new president from the country's omnipotent Institutional Revolutionary Party (PRI) assumed office every six years. Nicaragua and Paraguay are examples of the latter type of country. Nicaragua was governed in 1977 by </w:t>
      </w:r>
      <w:proofErr w:type="spellStart"/>
      <w:r>
        <w:t>Anastasio</w:t>
      </w:r>
      <w:proofErr w:type="spellEnd"/>
      <w:r>
        <w:t xml:space="preserve"> Somoza </w:t>
      </w:r>
      <w:proofErr w:type="spellStart"/>
      <w:r>
        <w:t>Debayle</w:t>
      </w:r>
      <w:proofErr w:type="spellEnd"/>
      <w:r>
        <w:t xml:space="preserve">, who had assumed control in 1967 following the death of his brother, who had in turn taken the place in 1956 of their assassinated father, </w:t>
      </w:r>
      <w:proofErr w:type="spellStart"/>
      <w:r>
        <w:t>Anastasio</w:t>
      </w:r>
      <w:proofErr w:type="spellEnd"/>
      <w:r>
        <w:t xml:space="preserve"> Somoza </w:t>
      </w:r>
      <w:proofErr w:type="spellStart"/>
      <w:r>
        <w:t>García</w:t>
      </w:r>
      <w:proofErr w:type="spellEnd"/>
      <w:r>
        <w:t xml:space="preserve">, whose tenure had begun in 1936. In Paraguay, Alfredo </w:t>
      </w:r>
      <w:proofErr w:type="spellStart"/>
      <w:r>
        <w:t>Stroessner</w:t>
      </w:r>
      <w:proofErr w:type="spellEnd"/>
      <w:r>
        <w:t xml:space="preserve"> had held the reins of power continuously since 1954 and would continue to do so until his removal by a military coup in 1989</w:t>
      </w:r>
      <w:proofErr w:type="gramStart"/>
      <w:r>
        <w:t>.</w:t>
      </w:r>
      <w:r w:rsidRPr="00D445AC">
        <w:rPr>
          <w:sz w:val="12"/>
        </w:rPr>
        <w:t>¶</w:t>
      </w:r>
      <w:proofErr w:type="gramEnd"/>
      <w:r w:rsidRPr="00D445AC">
        <w:rPr>
          <w:sz w:val="12"/>
        </w:rPr>
        <w:t xml:space="preserve"> </w:t>
      </w:r>
      <w:r>
        <w:t>The Third Wave Democratic Transitions</w:t>
      </w:r>
      <w:r w:rsidRPr="00D445AC">
        <w:rPr>
          <w:sz w:val="12"/>
        </w:rPr>
        <w:t xml:space="preserve">¶ </w:t>
      </w:r>
      <w:r w:rsidRPr="00B65877">
        <w:rPr>
          <w:rStyle w:val="StyleBoldUnderline"/>
          <w:highlight w:val="yellow"/>
        </w:rPr>
        <w:t>Between 1977 and 1994, 15 of</w:t>
      </w:r>
      <w:r w:rsidRPr="00D445AC">
        <w:rPr>
          <w:rStyle w:val="StyleBoldUnderline"/>
        </w:rPr>
        <w:t xml:space="preserve"> these </w:t>
      </w:r>
      <w:r w:rsidRPr="00B65877">
        <w:rPr>
          <w:rStyle w:val="StyleBoldUnderline"/>
          <w:highlight w:val="yellow"/>
        </w:rPr>
        <w:t>16</w:t>
      </w:r>
      <w:r w:rsidRPr="00D445AC">
        <w:rPr>
          <w:rStyle w:val="StyleBoldUnderline"/>
        </w:rPr>
        <w:t xml:space="preserve"> </w:t>
      </w:r>
      <w:r w:rsidRPr="00B65877">
        <w:rPr>
          <w:rStyle w:val="StyleBoldUnderline"/>
          <w:highlight w:val="yellow"/>
        </w:rPr>
        <w:t>nondemocratic Latin American countries would embrace democracy</w:t>
      </w:r>
      <w:r>
        <w:t xml:space="preserve">, with the exception being totalitarian Cuba. The nature of the initial transitions from authoritarian to democratic governance, however, varied tremendously among the 15 countries that became democracies during the post-1977 period. </w:t>
      </w:r>
      <w:r w:rsidRPr="00D445AC">
        <w:rPr>
          <w:sz w:val="12"/>
        </w:rPr>
        <w:t xml:space="preserve">¶ </w:t>
      </w:r>
      <w:proofErr w:type="gramStart"/>
      <w:r w:rsidRPr="00D445AC">
        <w:rPr>
          <w:rStyle w:val="StyleBoldUnderline"/>
        </w:rPr>
        <w:t>Several</w:t>
      </w:r>
      <w:proofErr w:type="gramEnd"/>
      <w:r w:rsidRPr="00D445AC">
        <w:rPr>
          <w:rStyle w:val="StyleBoldUnderline"/>
        </w:rPr>
        <w:t xml:space="preserve"> countries experienced gradual, managed transitions</w:t>
      </w:r>
      <w:r>
        <w:t>, with Brazil and Mexico two examples of this model. In Brazil, where restricted elections had been held to select national legislators and local officials throughout most of the 1964-1985 military dictatorship, these elections became increasingly free and fair over time. This gradual democratic transition in Brazil, often referred to as the process of "political decompression," culminated with a fully democratic election in 1986 of national legislators who would go on to draft the country's 1988 constitution.</w:t>
      </w:r>
    </w:p>
    <w:p w14:paraId="2B70FEDF" w14:textId="77777777" w:rsidR="00375013" w:rsidRDefault="00375013" w:rsidP="00375013"/>
    <w:p w14:paraId="28EE88FB" w14:textId="77777777" w:rsidR="00375013" w:rsidRDefault="00375013" w:rsidP="00375013">
      <w:pPr>
        <w:pStyle w:val="Heading2"/>
      </w:pPr>
      <w:bookmarkStart w:id="51" w:name="_Toc234763033"/>
      <w:r>
        <w:t>Mexican Democracy</w:t>
      </w:r>
      <w:r w:rsidR="001355A2">
        <w:t xml:space="preserve"> Good</w:t>
      </w:r>
      <w:bookmarkEnd w:id="51"/>
    </w:p>
    <w:p w14:paraId="6209C219" w14:textId="77777777" w:rsidR="001355A2" w:rsidRPr="001355A2" w:rsidRDefault="001355A2" w:rsidP="001355A2">
      <w:pPr>
        <w:pStyle w:val="Heading3"/>
        <w:rPr>
          <w:rStyle w:val="StyleStyleBold12pt"/>
          <w:b/>
          <w:sz w:val="32"/>
          <w:szCs w:val="32"/>
          <w:u w:val="single"/>
        </w:rPr>
      </w:pPr>
      <w:bookmarkStart w:id="52" w:name="_Toc234763034"/>
      <w:r w:rsidRPr="001355A2">
        <w:rPr>
          <w:rStyle w:val="StyleStyleBold12pt"/>
          <w:b/>
          <w:sz w:val="32"/>
          <w:szCs w:val="32"/>
          <w:u w:val="single"/>
        </w:rPr>
        <w:t>Uniqueness</w:t>
      </w:r>
      <w:bookmarkEnd w:id="52"/>
    </w:p>
    <w:p w14:paraId="2B682CC6" w14:textId="77777777" w:rsidR="00375013" w:rsidRPr="000C6758" w:rsidRDefault="00375013" w:rsidP="00375013">
      <w:pPr>
        <w:pStyle w:val="Heading4"/>
        <w:rPr>
          <w:rStyle w:val="StyleStyleBold12pt"/>
          <w:b/>
        </w:rPr>
      </w:pPr>
      <w:r w:rsidRPr="000C6758">
        <w:rPr>
          <w:rStyle w:val="StyleStyleBold12pt"/>
          <w:b/>
        </w:rPr>
        <w:t>Mexican democracy is collapsing- zones of silence</w:t>
      </w:r>
    </w:p>
    <w:p w14:paraId="568A6CCA" w14:textId="77777777" w:rsidR="00375013" w:rsidRPr="00DD1FF4" w:rsidRDefault="00375013" w:rsidP="00375013">
      <w:pPr>
        <w:rPr>
          <w:rStyle w:val="StyleStyleBold12pt"/>
        </w:rPr>
      </w:pPr>
      <w:r>
        <w:rPr>
          <w:rStyle w:val="StyleStyleBold12pt"/>
        </w:rPr>
        <w:t>Johnson ‘13</w:t>
      </w:r>
    </w:p>
    <w:p w14:paraId="177C5874" w14:textId="77777777" w:rsidR="00375013" w:rsidRPr="00DD1FF4" w:rsidRDefault="00375013" w:rsidP="00375013">
      <w:r w:rsidRPr="00DD1FF4">
        <w:t xml:space="preserve">Tim Johnson, </w:t>
      </w:r>
      <w:proofErr w:type="spellStart"/>
      <w:r w:rsidRPr="00DD1FF4">
        <w:t>McClatchey</w:t>
      </w:r>
      <w:proofErr w:type="spellEnd"/>
      <w:r w:rsidRPr="00DD1FF4">
        <w:t xml:space="preserve"> News, In Mexico, fears for democracy as threatened journalists curtail coverage, May 16, 2013</w:t>
      </w:r>
      <w:r>
        <w:t xml:space="preserve">, </w:t>
      </w:r>
      <w:hyperlink r:id="rId20" w:anchor=".UcNiW_m1E0M" w:history="1">
        <w:r>
          <w:rPr>
            <w:rStyle w:val="Hyperlink"/>
          </w:rPr>
          <w:t>http://www.mcclatchydc.com/2013/05/16/191415/in-mexico-fears-for-democracy.html#.UcNiW_m1E0M</w:t>
        </w:r>
      </w:hyperlink>
    </w:p>
    <w:p w14:paraId="185A102B" w14:textId="77777777" w:rsidR="00375013" w:rsidRPr="00DD1FF4" w:rsidRDefault="00375013" w:rsidP="00375013">
      <w:r w:rsidRPr="00DD1FF4">
        <w:t xml:space="preserve">And </w:t>
      </w:r>
      <w:r w:rsidRPr="00DD1FF4">
        <w:rPr>
          <w:rStyle w:val="StyleBoldUnderline"/>
        </w:rPr>
        <w:t>the violence has worked</w:t>
      </w:r>
      <w:r w:rsidRPr="00DD1FF4">
        <w:t xml:space="preserve">. </w:t>
      </w:r>
      <w:r w:rsidRPr="00DD1FF4">
        <w:rPr>
          <w:rStyle w:val="StyleBoldUnderline"/>
        </w:rPr>
        <w:t>In much of Mexico</w:t>
      </w:r>
      <w:r w:rsidRPr="00DD1FF4">
        <w:t xml:space="preserve">, local </w:t>
      </w:r>
      <w:r w:rsidRPr="00DD1FF4">
        <w:rPr>
          <w:rStyle w:val="StyleBoldUnderline"/>
        </w:rPr>
        <w:t>news outlets no longer report on organized crime or corruption. Analysts call these areas “zones of silence</w:t>
      </w:r>
      <w:r w:rsidRPr="00DD1FF4">
        <w:t xml:space="preserve">,” where </w:t>
      </w:r>
      <w:r w:rsidRPr="00DD1FF4">
        <w:rPr>
          <w:rStyle w:val="StyleBoldUnderline"/>
        </w:rPr>
        <w:t>the lights have gone out on the dark activities</w:t>
      </w:r>
      <w:r w:rsidRPr="00DD1FF4">
        <w:t xml:space="preserve"> within.</w:t>
      </w:r>
    </w:p>
    <w:p w14:paraId="522AF3AC" w14:textId="77777777" w:rsidR="00375013" w:rsidRPr="00DD1FF4" w:rsidRDefault="00375013" w:rsidP="00375013">
      <w:r w:rsidRPr="00DD1FF4">
        <w:rPr>
          <w:rStyle w:val="StyleBoldUnderline"/>
        </w:rPr>
        <w:t>The success of the intimidation alarms advocates of both free speech and democracy</w:t>
      </w:r>
      <w:r w:rsidRPr="00DD1FF4">
        <w:t xml:space="preserve">. With no news reports on Mexico’s drug and crime problems, </w:t>
      </w:r>
      <w:r w:rsidRPr="00DD1FF4">
        <w:rPr>
          <w:rStyle w:val="StyleBoldUnderline"/>
        </w:rPr>
        <w:t>citizens</w:t>
      </w:r>
      <w:r w:rsidRPr="00DD1FF4">
        <w:t xml:space="preserve"> find it difficult to stay informed about what could be life-threatening situations developing nearby. They also </w:t>
      </w:r>
      <w:r w:rsidRPr="00DD1FF4">
        <w:rPr>
          <w:rStyle w:val="StyleBoldUnderline"/>
        </w:rPr>
        <w:t>cannot effectively participate in the normal give and take of public discussion that fuels</w:t>
      </w:r>
      <w:r w:rsidRPr="00DD1FF4">
        <w:t xml:space="preserve"> a </w:t>
      </w:r>
      <w:r w:rsidRPr="00DD1FF4">
        <w:rPr>
          <w:rStyle w:val="StyleBoldUnderline"/>
        </w:rPr>
        <w:t>democracy</w:t>
      </w:r>
      <w:r w:rsidRPr="00DD1FF4">
        <w:t xml:space="preserve">. </w:t>
      </w:r>
      <w:r w:rsidRPr="000C6758">
        <w:rPr>
          <w:rStyle w:val="StyleBoldUnderline"/>
        </w:rPr>
        <w:t>The muffling has been so effective that many Mexicans don’t even realize that a near blackout of news on crime exists in swaths of the country</w:t>
      </w:r>
      <w:r w:rsidRPr="00DD1FF4">
        <w:t>.</w:t>
      </w:r>
    </w:p>
    <w:p w14:paraId="54D2F436" w14:textId="77777777" w:rsidR="00375013" w:rsidRPr="00DD1FF4" w:rsidRDefault="00375013" w:rsidP="00375013">
      <w:r w:rsidRPr="00DD1FF4">
        <w:t xml:space="preserve">“If journalists don’t act as a viewfinder to say who is winning the contracts, who will become police chief, if </w:t>
      </w:r>
      <w:r w:rsidRPr="000C6758">
        <w:rPr>
          <w:rStyle w:val="StyleBoldUnderline"/>
        </w:rPr>
        <w:t>there’s no accountability</w:t>
      </w:r>
      <w:r w:rsidRPr="00DD1FF4">
        <w:t>, they can do whatever they want,” said Andres Solis Alvarez, a former crime reporter and author of a self-protection manual for Mexican journalists.</w:t>
      </w:r>
    </w:p>
    <w:p w14:paraId="3BEF9695" w14:textId="77777777" w:rsidR="00375013" w:rsidRDefault="00375013" w:rsidP="00375013">
      <w:pPr>
        <w:pStyle w:val="Heading4"/>
      </w:pPr>
      <w:r>
        <w:t>Democracy impossible without totally reformed political parties</w:t>
      </w:r>
    </w:p>
    <w:p w14:paraId="7170993C" w14:textId="77777777" w:rsidR="00375013" w:rsidRPr="000C6758" w:rsidRDefault="00375013" w:rsidP="00375013">
      <w:pPr>
        <w:rPr>
          <w:rStyle w:val="StyleStyleBold12pt"/>
        </w:rPr>
      </w:pPr>
      <w:proofErr w:type="spellStart"/>
      <w:r>
        <w:rPr>
          <w:rStyle w:val="StyleStyleBold12pt"/>
        </w:rPr>
        <w:t>Ciriaco</w:t>
      </w:r>
      <w:proofErr w:type="spellEnd"/>
      <w:r>
        <w:rPr>
          <w:rStyle w:val="StyleStyleBold12pt"/>
        </w:rPr>
        <w:t xml:space="preserve"> ‘11</w:t>
      </w:r>
    </w:p>
    <w:p w14:paraId="07B37B1A" w14:textId="77777777" w:rsidR="00375013" w:rsidRPr="000C6758" w:rsidRDefault="00375013" w:rsidP="00375013">
      <w:r w:rsidRPr="000C6758">
        <w:t xml:space="preserve">COHA Research Associate Carol </w:t>
      </w:r>
      <w:proofErr w:type="spellStart"/>
      <w:r w:rsidRPr="000C6758">
        <w:t>Ciriaco</w:t>
      </w:r>
      <w:proofErr w:type="spellEnd"/>
      <w:r w:rsidRPr="000C6758">
        <w:t xml:space="preserve">, July 18, 2011, Democracy in Mexico: The Past, Present, and Future, </w:t>
      </w:r>
      <w:hyperlink r:id="rId21" w:history="1">
        <w:r w:rsidRPr="000C6758">
          <w:rPr>
            <w:rStyle w:val="Hyperlink"/>
          </w:rPr>
          <w:t>http://www.coha.org/democracy-in-mexico-the-past-present-and-future/</w:t>
        </w:r>
      </w:hyperlink>
    </w:p>
    <w:p w14:paraId="0B8641EE" w14:textId="77777777" w:rsidR="00375013" w:rsidRDefault="00375013" w:rsidP="00375013">
      <w:r w:rsidRPr="000C6758">
        <w:t>However, the actual winner of the 2012 elections will hardly make a difference</w:t>
      </w:r>
      <w:r w:rsidRPr="000C6758">
        <w:rPr>
          <w:rStyle w:val="StyleBoldUnderline"/>
        </w:rPr>
        <w:t>.  Mexico is simply a new democracy with old parties—the weakened structure of the newer PAN and PRD allows the PRI to continue to dominate the political show</w:t>
      </w:r>
      <w:r w:rsidRPr="000C6758">
        <w:t xml:space="preserve"> behind the scenes. Many fear that the re-installation of the PRI would cause a complete reversion to an authoritarian establishment. </w:t>
      </w:r>
      <w:r w:rsidRPr="000C6758">
        <w:rPr>
          <w:rStyle w:val="StyleBoldUnderline"/>
        </w:rPr>
        <w:t>The PRD and the PAN</w:t>
      </w:r>
      <w:r w:rsidRPr="000C6758">
        <w:t xml:space="preserve">, however, </w:t>
      </w:r>
      <w:proofErr w:type="gramStart"/>
      <w:r w:rsidRPr="000C6758">
        <w:rPr>
          <w:rStyle w:val="StyleBoldUnderline"/>
        </w:rPr>
        <w:t>have</w:t>
      </w:r>
      <w:proofErr w:type="gramEnd"/>
      <w:r w:rsidRPr="000C6758">
        <w:rPr>
          <w:rStyle w:val="StyleBoldUnderline"/>
        </w:rPr>
        <w:t xml:space="preserve"> also begun to practice </w:t>
      </w:r>
      <w:proofErr w:type="spellStart"/>
      <w:r w:rsidRPr="000C6758">
        <w:rPr>
          <w:rStyle w:val="StyleBoldUnderline"/>
        </w:rPr>
        <w:t>clientelism</w:t>
      </w:r>
      <w:proofErr w:type="spellEnd"/>
      <w:r w:rsidRPr="000C6758">
        <w:rPr>
          <w:rStyle w:val="StyleBoldUnderline"/>
        </w:rPr>
        <w:t xml:space="preserve"> as a means of survival. Until the PRD and the PAN find the strength to go out on a limb and break from the old </w:t>
      </w:r>
      <w:proofErr w:type="gramStart"/>
      <w:r w:rsidRPr="000C6758">
        <w:rPr>
          <w:rStyle w:val="StyleBoldUnderline"/>
        </w:rPr>
        <w:t>regime’s</w:t>
      </w:r>
      <w:proofErr w:type="gramEnd"/>
      <w:r w:rsidRPr="000C6758">
        <w:rPr>
          <w:rStyle w:val="StyleBoldUnderline"/>
        </w:rPr>
        <w:t xml:space="preserve"> corrupt practices, the nation will continue on the same path of regression, regardless of which party assumes power</w:t>
      </w:r>
      <w:r w:rsidRPr="000C6758">
        <w:t>.</w:t>
      </w:r>
    </w:p>
    <w:p w14:paraId="389C04C1" w14:textId="77777777" w:rsidR="00375013" w:rsidRDefault="001355A2" w:rsidP="001355A2">
      <w:pPr>
        <w:pStyle w:val="Heading3"/>
      </w:pPr>
      <w:bookmarkStart w:id="53" w:name="_Toc234763035"/>
      <w:r>
        <w:t>Environment</w:t>
      </w:r>
      <w:bookmarkEnd w:id="53"/>
    </w:p>
    <w:p w14:paraId="546F29EB" w14:textId="77777777" w:rsidR="001355A2" w:rsidRDefault="001355A2" w:rsidP="001355A2">
      <w:pPr>
        <w:pStyle w:val="Heading4"/>
        <w:rPr>
          <w:rStyle w:val="StyleBoldUnderline"/>
          <w:b/>
          <w:bCs w:val="0"/>
          <w:sz w:val="26"/>
        </w:rPr>
      </w:pPr>
      <w:r>
        <w:rPr>
          <w:rStyle w:val="StyleBoldUnderline"/>
          <w:sz w:val="26"/>
        </w:rPr>
        <w:t>New study reports improvement in Mexican economy due to policies</w:t>
      </w:r>
    </w:p>
    <w:p w14:paraId="47A7F2FD" w14:textId="77777777" w:rsidR="001355A2" w:rsidRDefault="001355A2" w:rsidP="001355A2">
      <w:proofErr w:type="gramStart"/>
      <w:r>
        <w:rPr>
          <w:rStyle w:val="StyleStyleBold12pt"/>
        </w:rPr>
        <w:t>OECD 13 (Organization for Economic Cooperation and Development).</w:t>
      </w:r>
      <w:proofErr w:type="gramEnd"/>
      <w:r>
        <w:rPr>
          <w:rStyle w:val="StyleStyleBold12pt"/>
        </w:rPr>
        <w:t xml:space="preserve"> </w:t>
      </w:r>
      <w:r>
        <w:rPr>
          <w:rStyle w:val="StyleStyleBold12pt"/>
          <w:b w:val="0"/>
          <w:sz w:val="22"/>
        </w:rPr>
        <w:t xml:space="preserve">“OECD Praises Mexico’s Environmental Policies but Encourages Better Enforcement and Funding.” Pg. 1. </w:t>
      </w:r>
      <w:hyperlink r:id="rId22" w:history="1">
        <w:r w:rsidRPr="00902259">
          <w:rPr>
            <w:rStyle w:val="Hyperlink"/>
          </w:rPr>
          <w:t>http://www.oecd.org/mexico/oecdpraisesmexicosenvironmentalpoliciesbutencouragesbetterenforcementandfunding.html</w:t>
        </w:r>
      </w:hyperlink>
      <w:r>
        <w:t>)</w:t>
      </w:r>
    </w:p>
    <w:p w14:paraId="1121ACDA" w14:textId="77777777" w:rsidR="001355A2" w:rsidRPr="00C06EAC" w:rsidRDefault="001355A2" w:rsidP="001355A2">
      <w:pPr>
        <w:shd w:val="clear" w:color="auto" w:fill="FFFFFF"/>
        <w:spacing w:before="75" w:after="75" w:line="225" w:lineRule="atLeast"/>
        <w:textAlignment w:val="baseline"/>
        <w:rPr>
          <w:rFonts w:asciiTheme="minorHAnsi" w:eastAsia="Times New Roman" w:hAnsiTheme="minorHAnsi" w:cstheme="minorHAnsi"/>
          <w:color w:val="222222"/>
        </w:rPr>
      </w:pPr>
      <w:r w:rsidRPr="00C06EAC">
        <w:rPr>
          <w:rStyle w:val="StyleBoldUnderline"/>
        </w:rPr>
        <w:t xml:space="preserve">In the last decade, environmental sustainability has been </w:t>
      </w:r>
      <w:proofErr w:type="spellStart"/>
      <w:r w:rsidRPr="00C06EAC">
        <w:rPr>
          <w:rStyle w:val="StyleBoldUnderline"/>
        </w:rPr>
        <w:t>recognised</w:t>
      </w:r>
      <w:proofErr w:type="spellEnd"/>
      <w:r w:rsidRPr="00C06EAC">
        <w:rPr>
          <w:rStyle w:val="StyleBoldUnderline"/>
        </w:rPr>
        <w:t xml:space="preserve"> at federal level as a key dimension of Mexico’s development.</w:t>
      </w:r>
      <w:r w:rsidRPr="00C06EAC">
        <w:rPr>
          <w:rFonts w:asciiTheme="minorHAnsi" w:eastAsia="Times New Roman" w:hAnsiTheme="minorHAnsi" w:cstheme="minorHAnsi"/>
          <w:color w:val="222222"/>
        </w:rPr>
        <w:t xml:space="preserve"> </w:t>
      </w:r>
      <w:r w:rsidRPr="00C06EAC">
        <w:rPr>
          <w:rStyle w:val="StyleBoldUnderline"/>
        </w:rPr>
        <w:t>There have</w:t>
      </w:r>
      <w:r w:rsidRPr="00C06EAC">
        <w:rPr>
          <w:rFonts w:asciiTheme="minorHAnsi" w:eastAsia="Times New Roman" w:hAnsiTheme="minorHAnsi" w:cstheme="minorHAnsi"/>
          <w:color w:val="222222"/>
        </w:rPr>
        <w:t xml:space="preserve"> also </w:t>
      </w:r>
      <w:r w:rsidRPr="00C06EAC">
        <w:rPr>
          <w:rStyle w:val="StyleBoldUnderline"/>
        </w:rPr>
        <w:t>been significant advances in environmental policy integration.</w:t>
      </w:r>
      <w:r w:rsidRPr="00C06EAC">
        <w:rPr>
          <w:rFonts w:asciiTheme="minorHAnsi" w:eastAsia="Times New Roman" w:hAnsiTheme="minorHAnsi" w:cstheme="minorHAnsi"/>
          <w:color w:val="222222"/>
        </w:rPr>
        <w:t xml:space="preserve"> </w:t>
      </w:r>
      <w:r w:rsidRPr="00C06EAC">
        <w:rPr>
          <w:rStyle w:val="StyleBoldUnderline"/>
        </w:rPr>
        <w:t>The key issues include</w:t>
      </w:r>
      <w:r w:rsidRPr="00C06EAC">
        <w:rPr>
          <w:rFonts w:asciiTheme="minorHAnsi" w:eastAsia="Times New Roman" w:hAnsiTheme="minorHAnsi" w:cstheme="minorHAnsi"/>
          <w:color w:val="222222"/>
        </w:rPr>
        <w:t>:</w:t>
      </w:r>
    </w:p>
    <w:p w14:paraId="53F0F1F9" w14:textId="77777777" w:rsidR="001355A2" w:rsidRPr="00C06EAC" w:rsidRDefault="001355A2" w:rsidP="001355A2">
      <w:pPr>
        <w:numPr>
          <w:ilvl w:val="0"/>
          <w:numId w:val="37"/>
        </w:numPr>
        <w:shd w:val="clear" w:color="auto" w:fill="FFFFFF"/>
        <w:spacing w:line="225" w:lineRule="atLeast"/>
        <w:ind w:left="360" w:right="360"/>
        <w:textAlignment w:val="baseline"/>
        <w:rPr>
          <w:rStyle w:val="StyleBoldUnderline"/>
        </w:rPr>
      </w:pPr>
      <w:r w:rsidRPr="00C06EAC">
        <w:rPr>
          <w:rStyle w:val="StyleBoldUnderline"/>
        </w:rPr>
        <w:t>Key environmental and sustainable development initiatives.</w:t>
      </w:r>
    </w:p>
    <w:p w14:paraId="5D7FC1EF" w14:textId="77777777" w:rsidR="001355A2" w:rsidRPr="00C06EAC" w:rsidRDefault="001355A2" w:rsidP="001355A2">
      <w:pPr>
        <w:numPr>
          <w:ilvl w:val="0"/>
          <w:numId w:val="37"/>
        </w:numPr>
        <w:shd w:val="clear" w:color="auto" w:fill="FFFFFF"/>
        <w:spacing w:line="225" w:lineRule="atLeast"/>
        <w:ind w:left="360" w:right="360"/>
        <w:textAlignment w:val="baseline"/>
        <w:rPr>
          <w:rStyle w:val="StyleBoldUnderline"/>
        </w:rPr>
      </w:pPr>
      <w:r w:rsidRPr="00C06EAC">
        <w:rPr>
          <w:rStyle w:val="StyleBoldUnderline"/>
        </w:rPr>
        <w:t>Institutional framework for environmental and sustainable development policies.</w:t>
      </w:r>
    </w:p>
    <w:p w14:paraId="093FDDEC" w14:textId="77777777" w:rsidR="001355A2" w:rsidRPr="00C06EAC" w:rsidRDefault="001355A2" w:rsidP="001355A2">
      <w:pPr>
        <w:numPr>
          <w:ilvl w:val="0"/>
          <w:numId w:val="37"/>
        </w:numPr>
        <w:shd w:val="clear" w:color="auto" w:fill="FFFFFF"/>
        <w:spacing w:line="225" w:lineRule="atLeast"/>
        <w:ind w:left="360" w:right="360"/>
        <w:textAlignment w:val="baseline"/>
        <w:rPr>
          <w:rStyle w:val="StyleBoldUnderline"/>
        </w:rPr>
      </w:pPr>
      <w:r w:rsidRPr="00C06EAC">
        <w:rPr>
          <w:rStyle w:val="StyleBoldUnderline"/>
        </w:rPr>
        <w:t>Regulatory framework and enforcement and compliance.</w:t>
      </w:r>
    </w:p>
    <w:p w14:paraId="72315004" w14:textId="77777777" w:rsidR="001355A2" w:rsidRPr="00C06EAC" w:rsidRDefault="001355A2" w:rsidP="001355A2">
      <w:pPr>
        <w:numPr>
          <w:ilvl w:val="0"/>
          <w:numId w:val="37"/>
        </w:numPr>
        <w:shd w:val="clear" w:color="auto" w:fill="FFFFFF"/>
        <w:spacing w:line="225" w:lineRule="atLeast"/>
        <w:ind w:left="360" w:right="360"/>
        <w:textAlignment w:val="baseline"/>
        <w:rPr>
          <w:rStyle w:val="StyleBoldUnderline"/>
        </w:rPr>
      </w:pPr>
      <w:r w:rsidRPr="00C06EAC">
        <w:rPr>
          <w:rStyle w:val="StyleBoldUnderline"/>
        </w:rPr>
        <w:t>Evaluation mechanisms.</w:t>
      </w:r>
    </w:p>
    <w:p w14:paraId="68D7ACE0" w14:textId="77777777" w:rsidR="001355A2" w:rsidRDefault="001355A2" w:rsidP="001355A2">
      <w:pPr>
        <w:numPr>
          <w:ilvl w:val="0"/>
          <w:numId w:val="37"/>
        </w:numPr>
        <w:shd w:val="clear" w:color="auto" w:fill="FFFFFF"/>
        <w:spacing w:line="225" w:lineRule="atLeast"/>
        <w:ind w:left="360" w:right="360"/>
        <w:textAlignment w:val="baseline"/>
        <w:rPr>
          <w:rStyle w:val="StyleBoldUnderline"/>
        </w:rPr>
      </w:pPr>
      <w:r w:rsidRPr="00C06EAC">
        <w:rPr>
          <w:rStyle w:val="StyleBoldUnderline"/>
        </w:rPr>
        <w:t>Stakeholder involvement.</w:t>
      </w:r>
    </w:p>
    <w:p w14:paraId="350FFE4B" w14:textId="77777777" w:rsidR="001355A2" w:rsidRDefault="001355A2" w:rsidP="001355A2">
      <w:pPr>
        <w:spacing w:after="200" w:line="276" w:lineRule="auto"/>
        <w:rPr>
          <w:rStyle w:val="StyleBoldUnderline"/>
        </w:rPr>
      </w:pPr>
      <w:r>
        <w:rPr>
          <w:rStyle w:val="StyleBoldUnderline"/>
        </w:rPr>
        <w:br w:type="page"/>
      </w:r>
    </w:p>
    <w:p w14:paraId="419B52D2" w14:textId="77777777" w:rsidR="001355A2" w:rsidRDefault="001355A2" w:rsidP="001355A2">
      <w:pPr>
        <w:pStyle w:val="Heading4"/>
        <w:rPr>
          <w:rStyle w:val="StyleBoldUnderline"/>
          <w:b/>
          <w:bCs w:val="0"/>
          <w:sz w:val="26"/>
        </w:rPr>
      </w:pPr>
      <w:r>
        <w:rPr>
          <w:rStyle w:val="StyleBoldUnderline"/>
          <w:sz w:val="26"/>
        </w:rPr>
        <w:t>Mexico’s initiative in saving biodiversity was so successful that it is a global template</w:t>
      </w:r>
    </w:p>
    <w:p w14:paraId="7EC51861" w14:textId="77777777" w:rsidR="001355A2" w:rsidRDefault="001355A2" w:rsidP="001355A2">
      <w:proofErr w:type="gramStart"/>
      <w:r>
        <w:rPr>
          <w:rStyle w:val="StyleStyleBold12pt"/>
        </w:rPr>
        <w:t>OECD 13 (Organization for Economic Cooperation and Development).</w:t>
      </w:r>
      <w:proofErr w:type="gramEnd"/>
      <w:r>
        <w:rPr>
          <w:rStyle w:val="StyleStyleBold12pt"/>
        </w:rPr>
        <w:t xml:space="preserve"> </w:t>
      </w:r>
      <w:r>
        <w:rPr>
          <w:rStyle w:val="StyleStyleBold12pt"/>
          <w:b w:val="0"/>
          <w:sz w:val="22"/>
        </w:rPr>
        <w:t xml:space="preserve">“OECD Praises Mexico’s Environmental Policies but Encourages Better Enforcement and Funding.” Pg. 1. </w:t>
      </w:r>
      <w:hyperlink r:id="rId23" w:history="1">
        <w:r w:rsidRPr="00902259">
          <w:rPr>
            <w:rStyle w:val="Hyperlink"/>
          </w:rPr>
          <w:t>http://www.oecd.org/mexico/oecdpraisesmexicosenvironmentalpoliciesbutencouragesbetterenforcementandfunding.html</w:t>
        </w:r>
      </w:hyperlink>
      <w:r>
        <w:t>)</w:t>
      </w:r>
    </w:p>
    <w:p w14:paraId="6A453620" w14:textId="77777777" w:rsidR="001355A2" w:rsidRPr="005C2C19" w:rsidRDefault="001355A2" w:rsidP="001355A2">
      <w:pPr>
        <w:shd w:val="clear" w:color="auto" w:fill="FFFFFF"/>
        <w:spacing w:before="75" w:after="75" w:line="225" w:lineRule="atLeast"/>
        <w:textAlignment w:val="baseline"/>
        <w:rPr>
          <w:rFonts w:asciiTheme="minorHAnsi" w:eastAsia="Times New Roman" w:hAnsiTheme="minorHAnsi" w:cstheme="minorHAnsi"/>
        </w:rPr>
      </w:pPr>
      <w:r w:rsidRPr="005C2C19">
        <w:rPr>
          <w:rStyle w:val="StyleBoldUnderline"/>
        </w:rPr>
        <w:t xml:space="preserve">As a mega-diverse country, Mexico’s progress in protecting biodiversity and forest resources is of global significance. Over the last decade, it has developed a number of statistics and </w:t>
      </w:r>
      <w:proofErr w:type="spellStart"/>
      <w:r w:rsidRPr="005C2C19">
        <w:rPr>
          <w:rStyle w:val="StyleBoldUnderline"/>
        </w:rPr>
        <w:t>programmes</w:t>
      </w:r>
      <w:proofErr w:type="spellEnd"/>
      <w:r w:rsidRPr="005C2C19">
        <w:rPr>
          <w:rStyle w:val="StyleBoldUnderline"/>
        </w:rPr>
        <w:t xml:space="preserve"> to promote conservation and sustainable use of biodiversity.</w:t>
      </w:r>
      <w:r w:rsidRPr="005C2C19">
        <w:rPr>
          <w:rFonts w:asciiTheme="minorHAnsi" w:eastAsia="Times New Roman" w:hAnsiTheme="minorHAnsi" w:cstheme="minorHAnsi"/>
        </w:rPr>
        <w:t xml:space="preserve"> </w:t>
      </w:r>
      <w:proofErr w:type="spellStart"/>
      <w:r w:rsidRPr="005C2C19">
        <w:rPr>
          <w:rStyle w:val="StyleBoldUnderline"/>
        </w:rPr>
        <w:t>Analysed</w:t>
      </w:r>
      <w:proofErr w:type="spellEnd"/>
      <w:r w:rsidRPr="005C2C19">
        <w:rPr>
          <w:rStyle w:val="StyleBoldUnderline"/>
        </w:rPr>
        <w:t xml:space="preserve"> are:</w:t>
      </w:r>
    </w:p>
    <w:p w14:paraId="7C3A513F" w14:textId="77777777" w:rsidR="001355A2" w:rsidRPr="005C2C19" w:rsidRDefault="001355A2" w:rsidP="001355A2">
      <w:pPr>
        <w:numPr>
          <w:ilvl w:val="0"/>
          <w:numId w:val="38"/>
        </w:numPr>
        <w:shd w:val="clear" w:color="auto" w:fill="FFFFFF"/>
        <w:spacing w:line="225" w:lineRule="atLeast"/>
        <w:ind w:left="360" w:right="360"/>
        <w:textAlignment w:val="baseline"/>
        <w:rPr>
          <w:rFonts w:asciiTheme="minorHAnsi" w:eastAsia="Times New Roman" w:hAnsiTheme="minorHAnsi" w:cstheme="minorHAnsi"/>
        </w:rPr>
      </w:pPr>
      <w:r w:rsidRPr="005C2C19">
        <w:rPr>
          <w:rStyle w:val="StyleBoldUnderline"/>
        </w:rPr>
        <w:t>The institutional framework</w:t>
      </w:r>
      <w:r w:rsidRPr="005C2C19">
        <w:rPr>
          <w:rFonts w:asciiTheme="minorHAnsi" w:eastAsia="Times New Roman" w:hAnsiTheme="minorHAnsi" w:cstheme="minorHAnsi"/>
        </w:rPr>
        <w:t>.</w:t>
      </w:r>
    </w:p>
    <w:p w14:paraId="644BE61B" w14:textId="77777777" w:rsidR="001355A2" w:rsidRPr="005C2C19" w:rsidRDefault="001355A2" w:rsidP="001355A2">
      <w:pPr>
        <w:numPr>
          <w:ilvl w:val="0"/>
          <w:numId w:val="38"/>
        </w:numPr>
        <w:shd w:val="clear" w:color="auto" w:fill="FFFFFF"/>
        <w:spacing w:line="225" w:lineRule="atLeast"/>
        <w:ind w:left="360" w:right="360"/>
        <w:textAlignment w:val="baseline"/>
        <w:rPr>
          <w:rFonts w:asciiTheme="minorHAnsi" w:eastAsia="Times New Roman" w:hAnsiTheme="minorHAnsi" w:cstheme="minorHAnsi"/>
        </w:rPr>
      </w:pPr>
      <w:r w:rsidRPr="005C2C19">
        <w:rPr>
          <w:rFonts w:asciiTheme="minorHAnsi" w:eastAsia="Times New Roman" w:hAnsiTheme="minorHAnsi" w:cstheme="minorHAnsi"/>
        </w:rPr>
        <w:t>Key trends in biodiversity and forests and other relevant information.</w:t>
      </w:r>
    </w:p>
    <w:p w14:paraId="4EC77C57" w14:textId="77777777" w:rsidR="001355A2" w:rsidRPr="005C2C19" w:rsidRDefault="001355A2" w:rsidP="001355A2">
      <w:pPr>
        <w:numPr>
          <w:ilvl w:val="0"/>
          <w:numId w:val="38"/>
        </w:numPr>
        <w:shd w:val="clear" w:color="auto" w:fill="FFFFFF"/>
        <w:spacing w:line="225" w:lineRule="atLeast"/>
        <w:ind w:left="360" w:right="360"/>
        <w:textAlignment w:val="baseline"/>
        <w:rPr>
          <w:rFonts w:asciiTheme="minorHAnsi" w:eastAsia="Times New Roman" w:hAnsiTheme="minorHAnsi" w:cstheme="minorHAnsi"/>
        </w:rPr>
      </w:pPr>
      <w:r w:rsidRPr="005C2C19">
        <w:rPr>
          <w:rStyle w:val="StyleBoldUnderline"/>
        </w:rPr>
        <w:t>Policy instruments for biodiversity and forestry conservation and sustainable use</w:t>
      </w:r>
      <w:r w:rsidRPr="005C2C19">
        <w:rPr>
          <w:rFonts w:asciiTheme="minorHAnsi" w:eastAsia="Times New Roman" w:hAnsiTheme="minorHAnsi" w:cstheme="minorHAnsi"/>
        </w:rPr>
        <w:t>.</w:t>
      </w:r>
    </w:p>
    <w:p w14:paraId="55F9E9F9" w14:textId="77777777" w:rsidR="001355A2" w:rsidRDefault="001355A2" w:rsidP="001355A2">
      <w:pPr>
        <w:numPr>
          <w:ilvl w:val="0"/>
          <w:numId w:val="38"/>
        </w:numPr>
        <w:shd w:val="clear" w:color="auto" w:fill="FFFFFF"/>
        <w:spacing w:line="225" w:lineRule="atLeast"/>
        <w:ind w:left="360" w:right="360"/>
        <w:textAlignment w:val="baseline"/>
        <w:rPr>
          <w:rFonts w:asciiTheme="minorHAnsi" w:eastAsia="Times New Roman" w:hAnsiTheme="minorHAnsi" w:cstheme="minorHAnsi"/>
        </w:rPr>
      </w:pPr>
      <w:r w:rsidRPr="005C2C19">
        <w:rPr>
          <w:rFonts w:asciiTheme="minorHAnsi" w:eastAsia="Times New Roman" w:hAnsiTheme="minorHAnsi" w:cstheme="minorHAnsi"/>
        </w:rPr>
        <w:t>Mainstreaming biodiversity and forestry in other sectors and policy areas.</w:t>
      </w:r>
    </w:p>
    <w:p w14:paraId="6F91E386" w14:textId="77777777" w:rsidR="001355A2" w:rsidRPr="00447396" w:rsidRDefault="001355A2" w:rsidP="001355A2">
      <w:pPr>
        <w:pStyle w:val="Heading4"/>
      </w:pPr>
      <w:r>
        <w:rPr>
          <w:rFonts w:eastAsia="Times New Roman"/>
        </w:rPr>
        <w:t>Damage to Mexico’s environment to be restored in 20 years (9 years from 2013)</w:t>
      </w:r>
    </w:p>
    <w:p w14:paraId="4AD2855D" w14:textId="77777777" w:rsidR="001355A2" w:rsidRPr="00751BB7" w:rsidRDefault="001355A2" w:rsidP="001355A2">
      <w:pPr>
        <w:rPr>
          <w:rStyle w:val="StyleStyleBold12pt"/>
          <w:b w:val="0"/>
        </w:rPr>
      </w:pPr>
      <w:r w:rsidRPr="00447396">
        <w:rPr>
          <w:rStyle w:val="StyleStyleBold12pt"/>
        </w:rPr>
        <w:t>Environmental Technology and Service Opportunities</w:t>
      </w:r>
      <w:r>
        <w:rPr>
          <w:rStyle w:val="StyleStyleBold12pt"/>
        </w:rPr>
        <w:t xml:space="preserve"> 2. </w:t>
      </w:r>
      <w:r w:rsidRPr="00751BB7">
        <w:rPr>
          <w:rStyle w:val="StyleStyleBold12pt"/>
          <w:b w:val="0"/>
          <w:sz w:val="22"/>
        </w:rPr>
        <w:t xml:space="preserve">(“Environmental Technology and Service Opportunities,” Pg. 1. </w:t>
      </w:r>
      <w:hyperlink r:id="rId24" w:history="1">
        <w:r w:rsidRPr="00751BB7">
          <w:rPr>
            <w:rStyle w:val="Hyperlink"/>
            <w:sz w:val="18"/>
          </w:rPr>
          <w:t>http://www.calepa.ca.gov/border/Documents/etschapter1.pdf</w:t>
        </w:r>
      </w:hyperlink>
      <w:r w:rsidRPr="00751BB7">
        <w:rPr>
          <w:sz w:val="18"/>
        </w:rPr>
        <w:t>.)</w:t>
      </w:r>
    </w:p>
    <w:p w14:paraId="09531A07" w14:textId="77777777" w:rsidR="001355A2" w:rsidRPr="00751BB7" w:rsidRDefault="001355A2" w:rsidP="001355A2">
      <w:pPr>
        <w:shd w:val="clear" w:color="auto" w:fill="FFFFFF"/>
        <w:spacing w:line="225" w:lineRule="atLeast"/>
        <w:ind w:right="360"/>
        <w:textAlignment w:val="baseline"/>
        <w:rPr>
          <w:rStyle w:val="StyleBoldUnderline"/>
        </w:rPr>
      </w:pPr>
      <w:r w:rsidRPr="00751BB7">
        <w:rPr>
          <w:rStyle w:val="StyleBoldUnderline"/>
        </w:rPr>
        <w:t xml:space="preserve">In a </w:t>
      </w:r>
      <w:r w:rsidRPr="00751BB7">
        <w:rPr>
          <w:rFonts w:asciiTheme="minorHAnsi" w:eastAsia="Times New Roman" w:hAnsiTheme="minorHAnsi" w:cstheme="minorHAnsi"/>
          <w:sz w:val="18"/>
        </w:rPr>
        <w:t xml:space="preserve">recent </w:t>
      </w:r>
      <w:r w:rsidRPr="00751BB7">
        <w:rPr>
          <w:rStyle w:val="StyleBoldUnderline"/>
        </w:rPr>
        <w:t>public statement</w:t>
      </w:r>
      <w:r w:rsidRPr="00447396">
        <w:rPr>
          <w:rFonts w:asciiTheme="minorHAnsi" w:eastAsia="Times New Roman" w:hAnsiTheme="minorHAnsi" w:cstheme="minorHAnsi"/>
        </w:rPr>
        <w:t xml:space="preserve">, </w:t>
      </w:r>
      <w:proofErr w:type="spellStart"/>
      <w:r w:rsidRPr="00751BB7">
        <w:rPr>
          <w:rFonts w:asciiTheme="minorHAnsi" w:eastAsia="Times New Roman" w:hAnsiTheme="minorHAnsi" w:cstheme="minorHAnsi"/>
          <w:sz w:val="18"/>
        </w:rPr>
        <w:t>Víctor</w:t>
      </w:r>
      <w:proofErr w:type="spellEnd"/>
      <w:r w:rsidRPr="00751BB7">
        <w:rPr>
          <w:rFonts w:asciiTheme="minorHAnsi" w:eastAsia="Times New Roman" w:hAnsiTheme="minorHAnsi" w:cstheme="minorHAnsi"/>
          <w:sz w:val="18"/>
        </w:rPr>
        <w:t xml:space="preserve"> </w:t>
      </w:r>
      <w:proofErr w:type="spellStart"/>
      <w:r w:rsidRPr="00751BB7">
        <w:rPr>
          <w:rFonts w:asciiTheme="minorHAnsi" w:eastAsia="Times New Roman" w:hAnsiTheme="minorHAnsi" w:cstheme="minorHAnsi"/>
          <w:sz w:val="18"/>
        </w:rPr>
        <w:t>Lichtinger</w:t>
      </w:r>
      <w:proofErr w:type="spellEnd"/>
      <w:r w:rsidRPr="00447396">
        <w:rPr>
          <w:rFonts w:asciiTheme="minorHAnsi" w:eastAsia="Times New Roman" w:hAnsiTheme="minorHAnsi" w:cstheme="minorHAnsi"/>
        </w:rPr>
        <w:t xml:space="preserve">, </w:t>
      </w:r>
      <w:r w:rsidRPr="00751BB7">
        <w:rPr>
          <w:rStyle w:val="StyleBoldUnderline"/>
        </w:rPr>
        <w:t xml:space="preserve">Mexico’s environmental </w:t>
      </w:r>
    </w:p>
    <w:p w14:paraId="541A3ED5" w14:textId="77777777" w:rsidR="001355A2" w:rsidRPr="00751BB7" w:rsidRDefault="001355A2" w:rsidP="001355A2">
      <w:pPr>
        <w:shd w:val="clear" w:color="auto" w:fill="FFFFFF"/>
        <w:spacing w:line="225" w:lineRule="atLeast"/>
        <w:ind w:right="360"/>
        <w:textAlignment w:val="baseline"/>
        <w:rPr>
          <w:rStyle w:val="StyleBoldUnderline"/>
        </w:rPr>
      </w:pPr>
      <w:proofErr w:type="gramStart"/>
      <w:r w:rsidRPr="00751BB7">
        <w:rPr>
          <w:rStyle w:val="StyleBoldUnderline"/>
        </w:rPr>
        <w:t>minister</w:t>
      </w:r>
      <w:proofErr w:type="gramEnd"/>
      <w:r w:rsidRPr="00751BB7">
        <w:rPr>
          <w:rStyle w:val="StyleBoldUnderline"/>
        </w:rPr>
        <w:t>, declared that it would take</w:t>
      </w:r>
      <w:r w:rsidRPr="00447396">
        <w:rPr>
          <w:rFonts w:asciiTheme="minorHAnsi" w:eastAsia="Times New Roman" w:hAnsiTheme="minorHAnsi" w:cstheme="minorHAnsi"/>
        </w:rPr>
        <w:t xml:space="preserve"> at least </w:t>
      </w:r>
      <w:r w:rsidRPr="00751BB7">
        <w:rPr>
          <w:rStyle w:val="StyleBoldUnderline"/>
        </w:rPr>
        <w:t xml:space="preserve">20 years to restore the damage </w:t>
      </w:r>
    </w:p>
    <w:p w14:paraId="0DE94560" w14:textId="77777777" w:rsidR="001355A2" w:rsidRPr="00751BB7" w:rsidRDefault="001355A2" w:rsidP="001355A2">
      <w:pPr>
        <w:shd w:val="clear" w:color="auto" w:fill="FFFFFF"/>
        <w:spacing w:line="225" w:lineRule="atLeast"/>
        <w:ind w:right="360"/>
        <w:textAlignment w:val="baseline"/>
        <w:rPr>
          <w:rFonts w:asciiTheme="minorHAnsi" w:eastAsia="Times New Roman" w:hAnsiTheme="minorHAnsi" w:cstheme="minorHAnsi"/>
          <w:sz w:val="18"/>
        </w:rPr>
      </w:pPr>
      <w:proofErr w:type="gramStart"/>
      <w:r w:rsidRPr="00751BB7">
        <w:rPr>
          <w:rStyle w:val="StyleBoldUnderline"/>
        </w:rPr>
        <w:t>created</w:t>
      </w:r>
      <w:proofErr w:type="gramEnd"/>
      <w:r w:rsidRPr="00751BB7">
        <w:rPr>
          <w:rStyle w:val="StyleBoldUnderline"/>
        </w:rPr>
        <w:t xml:space="preserve"> by decades of neglect to Mexico’s natural resources and to approach sustainability</w:t>
      </w:r>
      <w:r w:rsidRPr="00447396">
        <w:rPr>
          <w:rFonts w:asciiTheme="minorHAnsi" w:eastAsia="Times New Roman" w:hAnsiTheme="minorHAnsi" w:cstheme="minorHAnsi"/>
        </w:rPr>
        <w:t>.11</w:t>
      </w:r>
      <w:r w:rsidRPr="00751BB7">
        <w:rPr>
          <w:rFonts w:asciiTheme="minorHAnsi" w:eastAsia="Times New Roman" w:hAnsiTheme="minorHAnsi" w:cstheme="minorHAnsi"/>
          <w:sz w:val="18"/>
        </w:rPr>
        <w:t xml:space="preserve"> His statement highlights a gradual change in attitude toward the </w:t>
      </w:r>
    </w:p>
    <w:p w14:paraId="49173F1A" w14:textId="77777777" w:rsidR="001355A2" w:rsidRPr="00751BB7" w:rsidRDefault="001355A2" w:rsidP="001355A2">
      <w:pPr>
        <w:shd w:val="clear" w:color="auto" w:fill="FFFFFF"/>
        <w:spacing w:line="225" w:lineRule="atLeast"/>
        <w:ind w:right="360"/>
        <w:textAlignment w:val="baseline"/>
        <w:rPr>
          <w:rStyle w:val="StyleBoldUnderline"/>
        </w:rPr>
      </w:pPr>
      <w:proofErr w:type="gramStart"/>
      <w:r w:rsidRPr="00751BB7">
        <w:rPr>
          <w:rFonts w:asciiTheme="minorHAnsi" w:eastAsia="Times New Roman" w:hAnsiTheme="minorHAnsi" w:cstheme="minorHAnsi"/>
          <w:sz w:val="18"/>
        </w:rPr>
        <w:t>environment</w:t>
      </w:r>
      <w:proofErr w:type="gramEnd"/>
      <w:r w:rsidRPr="00751BB7">
        <w:rPr>
          <w:rFonts w:asciiTheme="minorHAnsi" w:eastAsia="Times New Roman" w:hAnsiTheme="minorHAnsi" w:cstheme="minorHAnsi"/>
          <w:sz w:val="18"/>
        </w:rPr>
        <w:t xml:space="preserve"> that has emerged in Mexico over the past decades</w:t>
      </w:r>
      <w:r w:rsidRPr="00751BB7">
        <w:rPr>
          <w:rStyle w:val="StyleBoldUnderline"/>
        </w:rPr>
        <w:t xml:space="preserve">. Increased </w:t>
      </w:r>
    </w:p>
    <w:p w14:paraId="1BDCB060" w14:textId="77777777" w:rsidR="001355A2" w:rsidRPr="00751BB7" w:rsidRDefault="001355A2" w:rsidP="001355A2">
      <w:pPr>
        <w:shd w:val="clear" w:color="auto" w:fill="FFFFFF"/>
        <w:spacing w:line="225" w:lineRule="atLeast"/>
        <w:ind w:right="360"/>
        <w:textAlignment w:val="baseline"/>
        <w:rPr>
          <w:rStyle w:val="StyleBoldUnderline"/>
        </w:rPr>
      </w:pPr>
      <w:proofErr w:type="gramStart"/>
      <w:r w:rsidRPr="00751BB7">
        <w:rPr>
          <w:rStyle w:val="StyleBoldUnderline"/>
        </w:rPr>
        <w:t>attention</w:t>
      </w:r>
      <w:proofErr w:type="gramEnd"/>
      <w:r w:rsidRPr="00751BB7">
        <w:rPr>
          <w:rStyle w:val="StyleBoldUnderline"/>
        </w:rPr>
        <w:t xml:space="preserve"> to environmental conditions and the related shortage in environmental </w:t>
      </w:r>
    </w:p>
    <w:p w14:paraId="7C6703E0" w14:textId="77777777" w:rsidR="001355A2" w:rsidRPr="00751BB7" w:rsidRDefault="001355A2" w:rsidP="001355A2">
      <w:pPr>
        <w:shd w:val="clear" w:color="auto" w:fill="FFFFFF"/>
        <w:spacing w:line="225" w:lineRule="atLeast"/>
        <w:ind w:right="360"/>
        <w:textAlignment w:val="baseline"/>
        <w:rPr>
          <w:rStyle w:val="StyleBoldUnderline"/>
        </w:rPr>
      </w:pPr>
      <w:proofErr w:type="gramStart"/>
      <w:r w:rsidRPr="00751BB7">
        <w:rPr>
          <w:rStyle w:val="StyleBoldUnderline"/>
        </w:rPr>
        <w:t>infrastructure</w:t>
      </w:r>
      <w:proofErr w:type="gramEnd"/>
      <w:r w:rsidRPr="00751BB7">
        <w:rPr>
          <w:rStyle w:val="StyleBoldUnderline"/>
        </w:rPr>
        <w:t xml:space="preserve">, such as wastewater treatment facilities and solid waste disposal </w:t>
      </w:r>
    </w:p>
    <w:p w14:paraId="170CA0A3" w14:textId="77777777" w:rsidR="001355A2" w:rsidRPr="00751BB7" w:rsidRDefault="001355A2" w:rsidP="001355A2">
      <w:pPr>
        <w:shd w:val="clear" w:color="auto" w:fill="FFFFFF"/>
        <w:spacing w:line="225" w:lineRule="atLeast"/>
        <w:ind w:right="360"/>
        <w:textAlignment w:val="baseline"/>
        <w:rPr>
          <w:rStyle w:val="StyleBoldUnderline"/>
        </w:rPr>
      </w:pPr>
      <w:proofErr w:type="gramStart"/>
      <w:r w:rsidRPr="00751BB7">
        <w:rPr>
          <w:rStyle w:val="StyleBoldUnderline"/>
        </w:rPr>
        <w:t>sites</w:t>
      </w:r>
      <w:proofErr w:type="gramEnd"/>
      <w:r w:rsidRPr="00751BB7">
        <w:rPr>
          <w:rStyle w:val="StyleBoldUnderline"/>
        </w:rPr>
        <w:t xml:space="preserve">, is generating a number of new projects that will be financed over the next </w:t>
      </w:r>
    </w:p>
    <w:p w14:paraId="5A7B5538" w14:textId="77777777" w:rsidR="001355A2" w:rsidRPr="00751BB7" w:rsidRDefault="001355A2" w:rsidP="001355A2">
      <w:pPr>
        <w:shd w:val="clear" w:color="auto" w:fill="FFFFFF"/>
        <w:spacing w:line="225" w:lineRule="atLeast"/>
        <w:ind w:right="360"/>
        <w:textAlignment w:val="baseline"/>
        <w:rPr>
          <w:rStyle w:val="StyleBoldUnderline"/>
        </w:rPr>
      </w:pPr>
      <w:proofErr w:type="gramStart"/>
      <w:r w:rsidRPr="00751BB7">
        <w:rPr>
          <w:rStyle w:val="StyleBoldUnderline"/>
        </w:rPr>
        <w:t>five</w:t>
      </w:r>
      <w:proofErr w:type="gramEnd"/>
      <w:r w:rsidRPr="00751BB7">
        <w:rPr>
          <w:rStyle w:val="StyleBoldUnderline"/>
        </w:rPr>
        <w:t xml:space="preserve"> years through the collaboration of agencies and banks at several levels—</w:t>
      </w:r>
    </w:p>
    <w:p w14:paraId="4881348A" w14:textId="77777777" w:rsidR="001355A2" w:rsidRPr="00751BB7" w:rsidRDefault="001355A2" w:rsidP="001355A2">
      <w:pPr>
        <w:shd w:val="clear" w:color="auto" w:fill="FFFFFF"/>
        <w:spacing w:line="225" w:lineRule="atLeast"/>
        <w:ind w:right="360"/>
        <w:textAlignment w:val="baseline"/>
        <w:rPr>
          <w:rFonts w:asciiTheme="minorHAnsi" w:eastAsia="Times New Roman" w:hAnsiTheme="minorHAnsi" w:cstheme="minorHAnsi"/>
          <w:sz w:val="20"/>
        </w:rPr>
      </w:pPr>
      <w:proofErr w:type="gramStart"/>
      <w:r w:rsidRPr="00751BB7">
        <w:rPr>
          <w:rStyle w:val="StyleBoldUnderline"/>
        </w:rPr>
        <w:t>including</w:t>
      </w:r>
      <w:proofErr w:type="gramEnd"/>
      <w:r w:rsidRPr="00751BB7">
        <w:rPr>
          <w:rStyle w:val="StyleBoldUnderline"/>
        </w:rPr>
        <w:t xml:space="preserve"> federal, state, local, domestic, and multinational development banks.</w:t>
      </w:r>
      <w:r w:rsidRPr="00751BB7">
        <w:rPr>
          <w:rFonts w:asciiTheme="minorHAnsi" w:eastAsia="Times New Roman" w:hAnsiTheme="minorHAnsi" w:cstheme="minorHAnsi"/>
          <w:sz w:val="20"/>
        </w:rPr>
        <w:t>12</w:t>
      </w:r>
    </w:p>
    <w:p w14:paraId="1FC95AE4" w14:textId="77777777" w:rsidR="001355A2" w:rsidRPr="00751BB7" w:rsidRDefault="001355A2" w:rsidP="001355A2">
      <w:pPr>
        <w:shd w:val="clear" w:color="auto" w:fill="FFFFFF"/>
        <w:spacing w:line="225" w:lineRule="atLeast"/>
        <w:ind w:right="360"/>
        <w:textAlignment w:val="baseline"/>
        <w:rPr>
          <w:rFonts w:asciiTheme="minorHAnsi" w:eastAsia="Times New Roman" w:hAnsiTheme="minorHAnsi" w:cstheme="minorHAnsi"/>
          <w:sz w:val="20"/>
        </w:rPr>
      </w:pPr>
      <w:r w:rsidRPr="00751BB7">
        <w:rPr>
          <w:rFonts w:asciiTheme="minorHAnsi" w:eastAsia="Times New Roman" w:hAnsiTheme="minorHAnsi" w:cstheme="minorHAnsi"/>
          <w:sz w:val="20"/>
        </w:rPr>
        <w:t xml:space="preserve">Mexico’s environmental agency, the Secretariat for the Environment and Natural </w:t>
      </w:r>
    </w:p>
    <w:p w14:paraId="0AB09E9E" w14:textId="77777777" w:rsidR="001355A2" w:rsidRPr="00751BB7" w:rsidRDefault="001355A2" w:rsidP="001355A2">
      <w:pPr>
        <w:shd w:val="clear" w:color="auto" w:fill="FFFFFF"/>
        <w:spacing w:line="225" w:lineRule="atLeast"/>
        <w:ind w:right="360"/>
        <w:textAlignment w:val="baseline"/>
        <w:rPr>
          <w:rFonts w:asciiTheme="minorHAnsi" w:eastAsia="Times New Roman" w:hAnsiTheme="minorHAnsi" w:cstheme="minorHAnsi"/>
          <w:sz w:val="20"/>
        </w:rPr>
      </w:pPr>
      <w:r w:rsidRPr="00751BB7">
        <w:rPr>
          <w:rFonts w:asciiTheme="minorHAnsi" w:eastAsia="Times New Roman" w:hAnsiTheme="minorHAnsi" w:cstheme="minorHAnsi"/>
          <w:sz w:val="20"/>
        </w:rPr>
        <w:t>Resources (</w:t>
      </w:r>
      <w:proofErr w:type="spellStart"/>
      <w:r w:rsidRPr="00751BB7">
        <w:rPr>
          <w:rFonts w:asciiTheme="minorHAnsi" w:eastAsia="Times New Roman" w:hAnsiTheme="minorHAnsi" w:cstheme="minorHAnsi"/>
          <w:sz w:val="20"/>
        </w:rPr>
        <w:t>Secretaría</w:t>
      </w:r>
      <w:proofErr w:type="spellEnd"/>
      <w:r w:rsidRPr="00751BB7">
        <w:rPr>
          <w:rFonts w:asciiTheme="minorHAnsi" w:eastAsia="Times New Roman" w:hAnsiTheme="minorHAnsi" w:cstheme="minorHAnsi"/>
          <w:sz w:val="20"/>
        </w:rPr>
        <w:t xml:space="preserve"> de </w:t>
      </w:r>
      <w:proofErr w:type="spellStart"/>
      <w:r w:rsidRPr="00751BB7">
        <w:rPr>
          <w:rFonts w:asciiTheme="minorHAnsi" w:eastAsia="Times New Roman" w:hAnsiTheme="minorHAnsi" w:cstheme="minorHAnsi"/>
          <w:sz w:val="20"/>
        </w:rPr>
        <w:t>Medio</w:t>
      </w:r>
      <w:proofErr w:type="spellEnd"/>
      <w:r w:rsidRPr="00751BB7">
        <w:rPr>
          <w:rFonts w:asciiTheme="minorHAnsi" w:eastAsia="Times New Roman" w:hAnsiTheme="minorHAnsi" w:cstheme="minorHAnsi"/>
          <w:sz w:val="20"/>
        </w:rPr>
        <w:t xml:space="preserve"> </w:t>
      </w:r>
      <w:proofErr w:type="spellStart"/>
      <w:r w:rsidRPr="00751BB7">
        <w:rPr>
          <w:rFonts w:asciiTheme="minorHAnsi" w:eastAsia="Times New Roman" w:hAnsiTheme="minorHAnsi" w:cstheme="minorHAnsi"/>
          <w:sz w:val="20"/>
        </w:rPr>
        <w:t>Ambiente</w:t>
      </w:r>
      <w:proofErr w:type="spellEnd"/>
      <w:r w:rsidRPr="00751BB7">
        <w:rPr>
          <w:rFonts w:asciiTheme="minorHAnsi" w:eastAsia="Times New Roman" w:hAnsiTheme="minorHAnsi" w:cstheme="minorHAnsi"/>
          <w:sz w:val="20"/>
        </w:rPr>
        <w:t xml:space="preserve"> y </w:t>
      </w:r>
      <w:proofErr w:type="spellStart"/>
      <w:r w:rsidRPr="00751BB7">
        <w:rPr>
          <w:rFonts w:asciiTheme="minorHAnsi" w:eastAsia="Times New Roman" w:hAnsiTheme="minorHAnsi" w:cstheme="minorHAnsi"/>
          <w:sz w:val="20"/>
        </w:rPr>
        <w:t>Recursos</w:t>
      </w:r>
      <w:proofErr w:type="spellEnd"/>
      <w:r w:rsidRPr="00751BB7">
        <w:rPr>
          <w:rFonts w:asciiTheme="minorHAnsi" w:eastAsia="Times New Roman" w:hAnsiTheme="minorHAnsi" w:cstheme="minorHAnsi"/>
          <w:sz w:val="20"/>
        </w:rPr>
        <w:t xml:space="preserve"> </w:t>
      </w:r>
      <w:proofErr w:type="spellStart"/>
      <w:r w:rsidRPr="00751BB7">
        <w:rPr>
          <w:rFonts w:asciiTheme="minorHAnsi" w:eastAsia="Times New Roman" w:hAnsiTheme="minorHAnsi" w:cstheme="minorHAnsi"/>
          <w:sz w:val="20"/>
        </w:rPr>
        <w:t>Naturales</w:t>
      </w:r>
      <w:proofErr w:type="spellEnd"/>
      <w:r w:rsidRPr="00751BB7">
        <w:rPr>
          <w:rFonts w:asciiTheme="minorHAnsi" w:eastAsia="Times New Roman" w:hAnsiTheme="minorHAnsi" w:cstheme="minorHAnsi"/>
          <w:sz w:val="20"/>
        </w:rPr>
        <w:t xml:space="preserve">–SEMARNAT), </w:t>
      </w:r>
    </w:p>
    <w:p w14:paraId="34C1D94F" w14:textId="77777777" w:rsidR="001355A2" w:rsidRPr="005C2C19" w:rsidRDefault="001355A2" w:rsidP="001355A2">
      <w:pPr>
        <w:shd w:val="clear" w:color="auto" w:fill="FFFFFF"/>
        <w:spacing w:line="225" w:lineRule="atLeast"/>
        <w:ind w:right="360"/>
        <w:textAlignment w:val="baseline"/>
        <w:rPr>
          <w:rFonts w:asciiTheme="minorHAnsi" w:eastAsia="Times New Roman" w:hAnsiTheme="minorHAnsi" w:cstheme="minorHAnsi"/>
          <w:sz w:val="20"/>
        </w:rPr>
      </w:pPr>
      <w:proofErr w:type="gramStart"/>
      <w:r w:rsidRPr="00751BB7">
        <w:rPr>
          <w:rFonts w:asciiTheme="minorHAnsi" w:eastAsia="Times New Roman" w:hAnsiTheme="minorHAnsi" w:cstheme="minorHAnsi"/>
          <w:sz w:val="20"/>
        </w:rPr>
        <w:t>has</w:t>
      </w:r>
      <w:proofErr w:type="gramEnd"/>
      <w:r w:rsidRPr="00751BB7">
        <w:rPr>
          <w:rFonts w:asciiTheme="minorHAnsi" w:eastAsia="Times New Roman" w:hAnsiTheme="minorHAnsi" w:cstheme="minorHAnsi"/>
          <w:sz w:val="20"/>
        </w:rPr>
        <w:t xml:space="preserve"> a total budget of US$1.4 billion for 2002.</w:t>
      </w:r>
    </w:p>
    <w:p w14:paraId="0BBA713C" w14:textId="77777777" w:rsidR="001355A2" w:rsidRDefault="001355A2" w:rsidP="001355A2">
      <w:pPr>
        <w:pStyle w:val="Heading4"/>
      </w:pPr>
      <w:r>
        <w:t>Democracies enable for better management of the environment</w:t>
      </w:r>
    </w:p>
    <w:p w14:paraId="0A96D3DB" w14:textId="77777777" w:rsidR="001355A2" w:rsidRPr="00792FE0" w:rsidRDefault="001355A2" w:rsidP="001355A2">
      <w:pPr>
        <w:rPr>
          <w:rStyle w:val="StyleStyleBold12pt"/>
          <w:b w:val="0"/>
          <w:sz w:val="22"/>
        </w:rPr>
      </w:pPr>
      <w:r>
        <w:rPr>
          <w:rStyle w:val="StyleStyleBold12pt"/>
        </w:rPr>
        <w:t xml:space="preserve">Li and </w:t>
      </w:r>
      <w:proofErr w:type="spellStart"/>
      <w:r>
        <w:rPr>
          <w:rStyle w:val="StyleStyleBold12pt"/>
        </w:rPr>
        <w:t>Reuveny</w:t>
      </w:r>
      <w:proofErr w:type="spellEnd"/>
      <w:r>
        <w:rPr>
          <w:rStyle w:val="StyleStyleBold12pt"/>
        </w:rPr>
        <w:t xml:space="preserve"> 6. </w:t>
      </w:r>
      <w:r w:rsidRPr="00792FE0">
        <w:rPr>
          <w:rStyle w:val="StyleStyleBold12pt"/>
          <w:b w:val="0"/>
          <w:sz w:val="22"/>
        </w:rPr>
        <w:t>(</w:t>
      </w:r>
      <w:r w:rsidRPr="009E2E30">
        <w:rPr>
          <w:rStyle w:val="StyleStyleBold12pt"/>
          <w:b w:val="0"/>
          <w:sz w:val="20"/>
        </w:rPr>
        <w:t>Pennsylvania State University and Indiana University Joint Study. “Democracy and Environmental Degradation.” Pg. 937.)</w:t>
      </w:r>
    </w:p>
    <w:p w14:paraId="574A2FDB" w14:textId="77777777" w:rsidR="001355A2" w:rsidRPr="008E0B8E" w:rsidRDefault="001355A2" w:rsidP="001355A2">
      <w:pPr>
        <w:rPr>
          <w:rStyle w:val="StyleBoldUnderline"/>
        </w:rPr>
      </w:pPr>
      <w:r w:rsidRPr="009A64CC">
        <w:rPr>
          <w:sz w:val="20"/>
        </w:rPr>
        <w:t xml:space="preserve">A second argument is that </w:t>
      </w:r>
      <w:r>
        <w:t>d</w:t>
      </w:r>
      <w:r w:rsidRPr="008E0B8E">
        <w:rPr>
          <w:rStyle w:val="StyleBoldUnderline"/>
        </w:rPr>
        <w:t>emocracies are more responsive to the environmental needs of the public than are autocracies</w:t>
      </w:r>
      <w:r>
        <w:t xml:space="preserve"> (</w:t>
      </w:r>
      <w:proofErr w:type="spellStart"/>
      <w:r w:rsidRPr="009A64CC">
        <w:rPr>
          <w:sz w:val="20"/>
        </w:rPr>
        <w:t>Kotov</w:t>
      </w:r>
      <w:proofErr w:type="spellEnd"/>
      <w:r w:rsidRPr="009A64CC">
        <w:rPr>
          <w:sz w:val="20"/>
        </w:rPr>
        <w:t xml:space="preserve"> and </w:t>
      </w:r>
      <w:proofErr w:type="spellStart"/>
      <w:r w:rsidRPr="009A64CC">
        <w:rPr>
          <w:sz w:val="20"/>
        </w:rPr>
        <w:t>Nikitina</w:t>
      </w:r>
      <w:proofErr w:type="spellEnd"/>
      <w:r w:rsidRPr="009A64CC">
        <w:rPr>
          <w:sz w:val="20"/>
        </w:rPr>
        <w:t xml:space="preserve"> 1995). </w:t>
      </w:r>
      <w:r w:rsidRPr="008E0B8E">
        <w:rPr>
          <w:rStyle w:val="StyleBoldUnderline"/>
        </w:rPr>
        <w:t>This</w:t>
      </w:r>
      <w:r>
        <w:t xml:space="preserve"> </w:t>
      </w:r>
      <w:r w:rsidRPr="009A64CC">
        <w:rPr>
          <w:sz w:val="20"/>
        </w:rPr>
        <w:t xml:space="preserve">argument </w:t>
      </w:r>
      <w:r w:rsidRPr="008E0B8E">
        <w:rPr>
          <w:rStyle w:val="StyleBoldUnderline"/>
        </w:rPr>
        <w:t>works through electoral accountability and the ability of groups to mobilize</w:t>
      </w:r>
    </w:p>
    <w:p w14:paraId="541AC058" w14:textId="77777777" w:rsidR="001355A2" w:rsidRPr="008E0B8E" w:rsidRDefault="001355A2" w:rsidP="001355A2">
      <w:pPr>
        <w:rPr>
          <w:rStyle w:val="StyleBoldUnderline"/>
        </w:rPr>
      </w:pPr>
      <w:proofErr w:type="gramStart"/>
      <w:r w:rsidRPr="008E0B8E">
        <w:rPr>
          <w:rStyle w:val="StyleBoldUnderline"/>
        </w:rPr>
        <w:t>socially</w:t>
      </w:r>
      <w:proofErr w:type="gramEnd"/>
      <w:r w:rsidRPr="008E0B8E">
        <w:rPr>
          <w:rStyle w:val="StyleBoldUnderline"/>
        </w:rPr>
        <w:t>, achieve political representation, and inﬂuence public policy making</w:t>
      </w:r>
      <w:r>
        <w:t xml:space="preserve">. </w:t>
      </w:r>
      <w:r w:rsidRPr="008E0B8E">
        <w:rPr>
          <w:rStyle w:val="StyleBoldUnderline"/>
        </w:rPr>
        <w:t>Democracies hold regular and free elections, which can bring to power new parties,</w:t>
      </w:r>
    </w:p>
    <w:p w14:paraId="2151DD5E" w14:textId="77777777" w:rsidR="001355A2" w:rsidRPr="008E0B8E" w:rsidRDefault="001355A2" w:rsidP="001355A2">
      <w:pPr>
        <w:rPr>
          <w:rStyle w:val="StyleBoldUnderline"/>
        </w:rPr>
      </w:pPr>
      <w:proofErr w:type="gramStart"/>
      <w:r w:rsidRPr="008E0B8E">
        <w:rPr>
          <w:rStyle w:val="StyleBoldUnderline"/>
        </w:rPr>
        <w:t>including</w:t>
      </w:r>
      <w:proofErr w:type="gramEnd"/>
      <w:r w:rsidRPr="008E0B8E">
        <w:rPr>
          <w:rStyle w:val="StyleBoldUnderline"/>
        </w:rPr>
        <w:t xml:space="preserve"> those friendly to the environmen</w:t>
      </w:r>
      <w:r>
        <w:t xml:space="preserve">t </w:t>
      </w:r>
      <w:r w:rsidRPr="009A64CC">
        <w:rPr>
          <w:sz w:val="20"/>
        </w:rPr>
        <w:t>(e.g., the Green Party in Germany</w:t>
      </w:r>
      <w:r w:rsidRPr="008E0B8E">
        <w:rPr>
          <w:rStyle w:val="StyleBoldUnderline"/>
        </w:rPr>
        <w:t>). In</w:t>
      </w:r>
    </w:p>
    <w:p w14:paraId="5CA61A1E" w14:textId="77777777" w:rsidR="001355A2" w:rsidRPr="008E0B8E" w:rsidRDefault="001355A2" w:rsidP="001355A2">
      <w:pPr>
        <w:rPr>
          <w:rStyle w:val="StyleBoldUnderline"/>
        </w:rPr>
      </w:pPr>
      <w:proofErr w:type="gramStart"/>
      <w:r w:rsidRPr="008E0B8E">
        <w:rPr>
          <w:rStyle w:val="StyleBoldUnderline"/>
        </w:rPr>
        <w:t>an</w:t>
      </w:r>
      <w:proofErr w:type="gramEnd"/>
      <w:r w:rsidRPr="008E0B8E">
        <w:rPr>
          <w:rStyle w:val="StyleBoldUnderline"/>
        </w:rPr>
        <w:t xml:space="preserve"> autocracy, the distribution of political power is concentrated, reducing the likelihood that environmentalists will come to power. Thus, environmentalists stand a</w:t>
      </w:r>
    </w:p>
    <w:p w14:paraId="6B44C8DD" w14:textId="77777777" w:rsidR="001355A2" w:rsidRDefault="001355A2" w:rsidP="001355A2">
      <w:pPr>
        <w:rPr>
          <w:sz w:val="20"/>
        </w:rPr>
      </w:pPr>
      <w:proofErr w:type="gramStart"/>
      <w:r w:rsidRPr="008E0B8E">
        <w:rPr>
          <w:rStyle w:val="StyleBoldUnderline"/>
        </w:rPr>
        <w:t>greater</w:t>
      </w:r>
      <w:proofErr w:type="gramEnd"/>
      <w:r w:rsidRPr="008E0B8E">
        <w:rPr>
          <w:rStyle w:val="StyleBoldUnderline"/>
        </w:rPr>
        <w:t xml:space="preserve"> chance of affecting policy making in a democracy than they do in an autocracy</w:t>
      </w:r>
      <w:r>
        <w:t xml:space="preserve">. </w:t>
      </w:r>
      <w:r w:rsidRPr="009A64CC">
        <w:rPr>
          <w:sz w:val="20"/>
        </w:rPr>
        <w:t xml:space="preserve">Of course, this logic implies that people can also freely elect extreme </w:t>
      </w:r>
      <w:proofErr w:type="spellStart"/>
      <w:r w:rsidRPr="009A64CC">
        <w:rPr>
          <w:sz w:val="20"/>
        </w:rPr>
        <w:t>antienvironmental</w:t>
      </w:r>
      <w:proofErr w:type="spellEnd"/>
      <w:r w:rsidRPr="009A64CC">
        <w:rPr>
          <w:sz w:val="20"/>
        </w:rPr>
        <w:t xml:space="preserve"> parties. Casual observation, however</w:t>
      </w:r>
      <w:r>
        <w:rPr>
          <w:sz w:val="20"/>
        </w:rPr>
        <w:t xml:space="preserve">, suggests that such situations </w:t>
      </w:r>
      <w:r w:rsidRPr="009A64CC">
        <w:rPr>
          <w:sz w:val="20"/>
        </w:rPr>
        <w:t>do not occur frequently in reality.</w:t>
      </w:r>
    </w:p>
    <w:p w14:paraId="48DAA991" w14:textId="77777777" w:rsidR="001355A2" w:rsidRDefault="001355A2" w:rsidP="001355A2">
      <w:pPr>
        <w:pStyle w:val="Heading3"/>
      </w:pPr>
      <w:bookmarkStart w:id="54" w:name="_Toc234763036"/>
      <w:r>
        <w:t>Stability</w:t>
      </w:r>
      <w:bookmarkEnd w:id="54"/>
    </w:p>
    <w:p w14:paraId="07A7ED15" w14:textId="77777777" w:rsidR="001355A2" w:rsidRPr="00BF3066" w:rsidRDefault="001355A2" w:rsidP="001355A2">
      <w:pPr>
        <w:pStyle w:val="Heading4"/>
        <w:rPr>
          <w:rStyle w:val="StyleStyleBold12pt"/>
        </w:rPr>
      </w:pPr>
      <w:r w:rsidRPr="00BF3066">
        <w:rPr>
          <w:rStyle w:val="Heading1Char"/>
          <w:b/>
          <w:bCs/>
          <w:sz w:val="26"/>
          <w:szCs w:val="24"/>
        </w:rPr>
        <w:t>Democracy and a stable society go hand in hand in Mexico</w:t>
      </w:r>
      <w:r>
        <w:rPr>
          <w:rStyle w:val="StyleBoldUnderline"/>
          <w:u w:val="none"/>
        </w:rPr>
        <w:t xml:space="preserve">                                        </w:t>
      </w:r>
      <w:r w:rsidRPr="000D1357">
        <w:rPr>
          <w:rStyle w:val="StyleStyleBold12pt"/>
        </w:rPr>
        <w:t>Kathleen Bruhn 2009 Department of Political Science UCSB. PHD Clinical Psychology http://www.americanbar.org/content/dam/aba/publishing/insights_law_society/PreviewFeatur9_7.authcheckdam.pdf</w:t>
      </w:r>
    </w:p>
    <w:p w14:paraId="503EE418" w14:textId="77777777" w:rsidR="001355A2" w:rsidRDefault="001355A2" w:rsidP="001355A2">
      <w:pPr>
        <w:rPr>
          <w:rStyle w:val="StyleBoldUnderline"/>
        </w:rPr>
      </w:pPr>
      <w:proofErr w:type="spellStart"/>
      <w:r>
        <w:t>Bythe</w:t>
      </w:r>
      <w:proofErr w:type="spellEnd"/>
      <w:r>
        <w:t xml:space="preserve"> 1980s, Mexican society had changed</w:t>
      </w:r>
      <w:r w:rsidRPr="00D3128E">
        <w:rPr>
          <w:sz w:val="12"/>
        </w:rPr>
        <w:t xml:space="preserve">¶ </w:t>
      </w:r>
      <w:r>
        <w:t xml:space="preserve">dramatically from 1929. </w:t>
      </w:r>
      <w:r w:rsidRPr="00BF3066">
        <w:rPr>
          <w:rStyle w:val="StyleBoldUnderline"/>
        </w:rPr>
        <w:t>A mostly poor</w:t>
      </w:r>
      <w:proofErr w:type="gramStart"/>
      <w:r w:rsidRPr="00BF3066">
        <w:rPr>
          <w:rStyle w:val="StyleBoldUnderline"/>
        </w:rPr>
        <w:t>,¶</w:t>
      </w:r>
      <w:proofErr w:type="gramEnd"/>
      <w:r w:rsidRPr="00BF3066">
        <w:rPr>
          <w:rStyle w:val="StyleBoldUnderline"/>
        </w:rPr>
        <w:t xml:space="preserve"> agricultural, illiterate society became¶ an urban, industrial, and increasingly¶ educated society.</w:t>
      </w:r>
      <w:r>
        <w:t xml:space="preserve"> </w:t>
      </w:r>
      <w:r w:rsidRPr="00BF3066">
        <w:rPr>
          <w:rStyle w:val="StyleBoldUnderline"/>
        </w:rPr>
        <w:t>The first signs of this¶ shift emerged in 1968, when a powerful¶ student movement led by high school¶ and university students demanded more¶ political freedom</w:t>
      </w:r>
      <w:r>
        <w:t>. Although this movement was crushed by the Mexican military</w:t>
      </w:r>
      <w:r w:rsidRPr="001D76C8">
        <w:rPr>
          <w:rStyle w:val="Emphasis"/>
        </w:rPr>
        <w:t>, it was instructive that pressure for¶ democracy began among the most educated segment of society.</w:t>
      </w:r>
      <w:r>
        <w:t xml:space="preserve"> </w:t>
      </w:r>
      <w:r w:rsidRPr="00D3128E">
        <w:rPr>
          <w:sz w:val="12"/>
        </w:rPr>
        <w:t xml:space="preserve">¶ </w:t>
      </w:r>
      <w:r w:rsidRPr="00BF3066">
        <w:rPr>
          <w:rStyle w:val="StyleBoldUnderline"/>
        </w:rPr>
        <w:t>Democratic theory tells us that societies with wealthy, educated populations¶ are more likely to support stable democracy.</w:t>
      </w:r>
      <w:r>
        <w:t xml:space="preserve"> Democracy requires a people</w:t>
      </w:r>
      <w:r w:rsidRPr="00D3128E">
        <w:rPr>
          <w:sz w:val="12"/>
        </w:rPr>
        <w:t xml:space="preserve">¶ </w:t>
      </w:r>
      <w:r>
        <w:t>capable of reading and interpreting</w:t>
      </w:r>
      <w:r w:rsidRPr="00D3128E">
        <w:rPr>
          <w:sz w:val="12"/>
        </w:rPr>
        <w:t xml:space="preserve">¶ </w:t>
      </w:r>
      <w:r>
        <w:t xml:space="preserve">information about candidates and </w:t>
      </w:r>
      <w:proofErr w:type="spellStart"/>
      <w:r>
        <w:t>poli-cies</w:t>
      </w:r>
      <w:proofErr w:type="spellEnd"/>
      <w:r w:rsidRPr="00BF3066">
        <w:rPr>
          <w:rStyle w:val="StyleBoldUnderline"/>
        </w:rPr>
        <w:t>. Moreover, educated people commonly feel that they have the capacity¶ and the right to make such choices</w:t>
      </w:r>
      <w:proofErr w:type="gramStart"/>
      <w:r w:rsidRPr="00BF3066">
        <w:rPr>
          <w:rStyle w:val="StyleBoldUnderline"/>
        </w:rPr>
        <w:t>.¶</w:t>
      </w:r>
      <w:proofErr w:type="gramEnd"/>
      <w:r w:rsidRPr="00BF3066">
        <w:rPr>
          <w:rStyle w:val="StyleBoldUnderline"/>
        </w:rPr>
        <w:t xml:space="preserve"> </w:t>
      </w:r>
      <w:r w:rsidRPr="001D76C8">
        <w:rPr>
          <w:rStyle w:val="Emphasis"/>
        </w:rPr>
        <w:t xml:space="preserve">Finally, as incomes rise, people have¶ more time and energy to devote to¶ political activity. </w:t>
      </w:r>
      <w:r w:rsidRPr="00D3128E">
        <w:rPr>
          <w:sz w:val="12"/>
        </w:rPr>
        <w:t xml:space="preserve">¶ </w:t>
      </w:r>
      <w:r>
        <w:t xml:space="preserve">The Growth of Civil </w:t>
      </w:r>
      <w:proofErr w:type="spellStart"/>
      <w:r>
        <w:t>Society.In</w:t>
      </w:r>
      <w:proofErr w:type="spellEnd"/>
      <w:r>
        <w:t xml:space="preserve"> fact</w:t>
      </w:r>
      <w:proofErr w:type="gramStart"/>
      <w:r>
        <w:t>,</w:t>
      </w:r>
      <w:r w:rsidRPr="00D3128E">
        <w:rPr>
          <w:sz w:val="12"/>
        </w:rPr>
        <w:t>¶</w:t>
      </w:r>
      <w:proofErr w:type="gramEnd"/>
      <w:r w:rsidRPr="00D3128E">
        <w:rPr>
          <w:sz w:val="12"/>
        </w:rPr>
        <w:t xml:space="preserve"> </w:t>
      </w:r>
      <w:r>
        <w:t>political activity did increase. By the</w:t>
      </w:r>
      <w:r w:rsidRPr="00D3128E">
        <w:rPr>
          <w:sz w:val="12"/>
        </w:rPr>
        <w:t xml:space="preserve">¶ </w:t>
      </w:r>
      <w:r>
        <w:t>1990s, a growing number and variety of</w:t>
      </w:r>
      <w:r w:rsidRPr="00D3128E">
        <w:rPr>
          <w:sz w:val="12"/>
        </w:rPr>
        <w:t xml:space="preserve">¶ </w:t>
      </w:r>
      <w:r>
        <w:t xml:space="preserve">popular organizations operated independently of the PRI. </w:t>
      </w:r>
      <w:r w:rsidRPr="00BF3066">
        <w:rPr>
          <w:rStyle w:val="StyleBoldUnderline"/>
        </w:rPr>
        <w:t>Cities grew so¶ rapidly during Mexico’s development¶ that there were enormous backlogs in¶ public services. Shantytowns created¶ from salvaged materials sprang up on¶ marginal land. They lacked electricity</w:t>
      </w:r>
      <w:proofErr w:type="gramStart"/>
      <w:r w:rsidRPr="00BF3066">
        <w:rPr>
          <w:rStyle w:val="StyleBoldUnderline"/>
        </w:rPr>
        <w:t>,¶</w:t>
      </w:r>
      <w:proofErr w:type="gramEnd"/>
      <w:r w:rsidRPr="00BF3066">
        <w:rPr>
          <w:rStyle w:val="StyleBoldUnderline"/>
        </w:rPr>
        <w:t xml:space="preserve"> plumbing, or clean running water—¶ everything governments are supposed¶ to provide. </w:t>
      </w:r>
      <w:proofErr w:type="gramStart"/>
      <w:r w:rsidRPr="00BF3066">
        <w:rPr>
          <w:rStyle w:val="StyleBoldUnderline"/>
        </w:rPr>
        <w:t>Neighborhoods organized¶ to pressure the government for these¶ services.</w:t>
      </w:r>
      <w:proofErr w:type="gramEnd"/>
      <w:r w:rsidRPr="00BF3066">
        <w:rPr>
          <w:rStyle w:val="StyleBoldUnderline"/>
        </w:rPr>
        <w:t xml:space="preserve"> Feminist organizations, environmental organizations, and human¶ rights organizations were also created¶ by middle-class residents</w:t>
      </w:r>
    </w:p>
    <w:p w14:paraId="17C13FAB" w14:textId="77777777" w:rsidR="001355A2" w:rsidRDefault="001355A2" w:rsidP="001355A2">
      <w:pPr>
        <w:pStyle w:val="Heading4"/>
      </w:pPr>
      <w:r>
        <w:t>Mexican democracy creates a stable middle class</w:t>
      </w:r>
    </w:p>
    <w:p w14:paraId="6BB43984" w14:textId="77777777" w:rsidR="001355A2" w:rsidRPr="00157152" w:rsidRDefault="001355A2" w:rsidP="001355A2">
      <w:pPr>
        <w:rPr>
          <w:rStyle w:val="StyleStyleBold12pt"/>
          <w:b w:val="0"/>
        </w:rPr>
      </w:pPr>
      <w:r w:rsidRPr="00157152">
        <w:rPr>
          <w:rStyle w:val="StyleStyleBold12pt"/>
          <w:b w:val="0"/>
        </w:rPr>
        <w:t xml:space="preserve">Michael </w:t>
      </w:r>
      <w:proofErr w:type="spellStart"/>
      <w:r w:rsidRPr="00157152">
        <w:rPr>
          <w:rStyle w:val="StyleStyleBold12pt"/>
          <w:b w:val="0"/>
        </w:rPr>
        <w:t>Werz</w:t>
      </w:r>
      <w:proofErr w:type="spellEnd"/>
      <w:r>
        <w:rPr>
          <w:rStyle w:val="StyleStyleBold12pt"/>
          <w:b w:val="0"/>
        </w:rPr>
        <w:t xml:space="preserve"> 2012</w:t>
      </w:r>
      <w:r w:rsidRPr="00157152">
        <w:rPr>
          <w:rStyle w:val="StyleStyleBold12pt"/>
          <w:b w:val="0"/>
        </w:rPr>
        <w:t xml:space="preserve"> is a Senior Fellow at the Center for American Progress He is a graduate of Frankfurt University’s Institute for Philosophy and was professor at Hannover University in Germany. He is currently an </w:t>
      </w:r>
      <w:hyperlink r:id="rId25" w:history="1">
        <w:r w:rsidRPr="00157152">
          <w:rPr>
            <w:rStyle w:val="StyleStyleBold12pt"/>
            <w:b w:val="0"/>
          </w:rPr>
          <w:t>adjunct professor</w:t>
        </w:r>
      </w:hyperlink>
      <w:r w:rsidRPr="00157152">
        <w:rPr>
          <w:rStyle w:val="StyleStyleBold12pt"/>
          <w:b w:val="0"/>
        </w:rPr>
        <w:t> at Georgetown. http://www.americanprogress.org/issues/security/news/2012/06/28/11660/mexicos-hidden-success-story</w:t>
      </w:r>
    </w:p>
    <w:p w14:paraId="7C0F7835" w14:textId="77777777" w:rsidR="001355A2" w:rsidRDefault="001355A2" w:rsidP="001355A2">
      <w:pPr>
        <w:rPr>
          <w:rStyle w:val="StyleBoldUnderline"/>
        </w:rPr>
      </w:pPr>
      <w:r w:rsidRPr="001D76C8">
        <w:rPr>
          <w:rStyle w:val="Emphasis"/>
        </w:rPr>
        <w:t>Economic expansion combined with a stable and robust democracy has made Mexico a global commodity in itself,</w:t>
      </w:r>
      <w:r w:rsidRPr="00157152">
        <w:t xml:space="preserve"> as it becomes an increasingly attractive place to set u</w:t>
      </w:r>
      <w:r>
        <w:t xml:space="preserve">p a business or invest capital. </w:t>
      </w:r>
      <w:r w:rsidRPr="00157152">
        <w:t xml:space="preserve">Mexico’s recent development reflects a broader shift that Eric Farnsworth, vice president of the Council of the Americas, has aptly described as “The Latin American Spring,” a decade of democratization and economic growth across the Southern Hemisphere. </w:t>
      </w:r>
      <w:r w:rsidRPr="001D76C8">
        <w:rPr>
          <w:rStyle w:val="StyleBoldUnderline"/>
        </w:rPr>
        <w:t>Farnsworth has argued that time is running out for the United States to reap the benefits of this transformation, because “Latin America is on the move, pursuing partners in Asia, Europe and Africa.”</w:t>
      </w:r>
      <w:r>
        <w:t xml:space="preserve"> </w:t>
      </w:r>
      <w:r w:rsidRPr="001D76C8">
        <w:rPr>
          <w:rStyle w:val="StyleBoldUnderline"/>
        </w:rPr>
        <w:t>The emergence of Mexico’s middle class due to its economic expansion has also converted the country into a sophisticated hub for high-value commodities, research, and advanced manufacturing. And the country’s educational progress, emancipation of women, and modern urban culture impact the way Mexican families plan and conduct their lives</w:t>
      </w:r>
      <w:r w:rsidRPr="00157152">
        <w:t>—visible, for example, in the rapi</w:t>
      </w:r>
      <w:r>
        <w:t xml:space="preserve">dly shrinking size of families. </w:t>
      </w:r>
      <w:r w:rsidRPr="00157152">
        <w:t xml:space="preserve">The rise of the Mexican middle class is the single most determining issue of the intertwined U.S.-Mexican relationship. </w:t>
      </w:r>
      <w:r w:rsidRPr="001D76C8">
        <w:rPr>
          <w:rStyle w:val="StyleBoldUnderline"/>
        </w:rPr>
        <w:t>New middle-class Mexicans are a modernizing force, demanding rule of law, quality education, and a political voice; members of this group will determine what Mexico does on the world stage, what it produces, and what it consumes.</w:t>
      </w:r>
    </w:p>
    <w:p w14:paraId="788381CF" w14:textId="77777777" w:rsidR="001355A2" w:rsidRPr="001D76C8" w:rsidRDefault="001355A2" w:rsidP="001355A2">
      <w:pPr>
        <w:pStyle w:val="Heading4"/>
        <w:rPr>
          <w:rStyle w:val="StyleBoldUnderline"/>
          <w:u w:val="none"/>
        </w:rPr>
      </w:pPr>
      <w:r w:rsidRPr="001D76C8">
        <w:rPr>
          <w:rStyle w:val="StyleBoldUnderline"/>
          <w:u w:val="none"/>
        </w:rPr>
        <w:t>Mexico’s democratic growth creates a stable economy</w:t>
      </w:r>
    </w:p>
    <w:p w14:paraId="6817EC71" w14:textId="77777777" w:rsidR="001355A2" w:rsidRPr="001D76C8" w:rsidRDefault="001355A2" w:rsidP="001355A2">
      <w:pPr>
        <w:rPr>
          <w:rStyle w:val="StyleStyleBold12pt"/>
          <w:b w:val="0"/>
        </w:rPr>
      </w:pPr>
      <w:r w:rsidRPr="001D76C8">
        <w:rPr>
          <w:rStyle w:val="StyleStyleBold12pt"/>
          <w:b w:val="0"/>
        </w:rPr>
        <w:t xml:space="preserve">Michael </w:t>
      </w:r>
      <w:proofErr w:type="spellStart"/>
      <w:r w:rsidRPr="001D76C8">
        <w:rPr>
          <w:rStyle w:val="StyleStyleBold12pt"/>
          <w:b w:val="0"/>
        </w:rPr>
        <w:t>Werz</w:t>
      </w:r>
      <w:proofErr w:type="spellEnd"/>
      <w:r>
        <w:rPr>
          <w:rStyle w:val="StyleStyleBold12pt"/>
          <w:b w:val="0"/>
        </w:rPr>
        <w:t xml:space="preserve"> 2012</w:t>
      </w:r>
      <w:r w:rsidRPr="001D76C8">
        <w:rPr>
          <w:rStyle w:val="StyleStyleBold12pt"/>
          <w:b w:val="0"/>
        </w:rPr>
        <w:t xml:space="preserve"> is a Senior Fellow at the Center for American Progress He is a graduate of Frankfurt University’s Institute for Philosophy and was professor at Hannover University in Germany. He is currently an </w:t>
      </w:r>
      <w:hyperlink r:id="rId26" w:history="1">
        <w:r w:rsidRPr="001D76C8">
          <w:rPr>
            <w:rStyle w:val="StyleStyleBold12pt"/>
            <w:b w:val="0"/>
          </w:rPr>
          <w:t>adjunct professor</w:t>
        </w:r>
      </w:hyperlink>
      <w:r w:rsidRPr="001D76C8">
        <w:rPr>
          <w:rStyle w:val="StyleStyleBold12pt"/>
          <w:b w:val="0"/>
        </w:rPr>
        <w:t> at Georgetown. http://www.americanprogress.org/issues/security/news/2012/06/28/11660/mexicos-hidden-success-story</w:t>
      </w:r>
    </w:p>
    <w:p w14:paraId="78D689D5" w14:textId="77777777" w:rsidR="001355A2" w:rsidRPr="001D76C8" w:rsidRDefault="001355A2" w:rsidP="001355A2">
      <w:pPr>
        <w:rPr>
          <w:rStyle w:val="StyleBoldUnderline"/>
        </w:rPr>
      </w:pPr>
      <w:r w:rsidRPr="001D76C8">
        <w:rPr>
          <w:rStyle w:val="StyleBoldUnderline"/>
        </w:rPr>
        <w:t>Mexican society has undergone a deep change during its decade-long process of democratization</w:t>
      </w:r>
      <w:r w:rsidRPr="001D76C8">
        <w:t xml:space="preserve">. </w:t>
      </w:r>
      <w:r w:rsidRPr="001D76C8">
        <w:rPr>
          <w:rStyle w:val="StyleBoldUnderline"/>
        </w:rPr>
        <w:t>The country has enjoyed strong macroeconomic growth, and this year its GDP is growing faster than that of the United States. But the crucial dimension of Mexico’s hidden success story is the rise of a middle class that is younger, more educated, wealthier, healthier, and more able to integrate women into the labor force than any previous generation</w:t>
      </w:r>
      <w:r>
        <w:t xml:space="preserve">. </w:t>
      </w:r>
      <w:r w:rsidRPr="001D76C8">
        <w:t>“</w:t>
      </w:r>
      <w:r w:rsidRPr="000D1357">
        <w:t>Although</w:t>
      </w:r>
      <w:r w:rsidRPr="001D76C8">
        <w:t xml:space="preserve"> widespread poverty still exists,” write Luis de la </w:t>
      </w:r>
      <w:proofErr w:type="spellStart"/>
      <w:r w:rsidRPr="001D76C8">
        <w:t>Calle</w:t>
      </w:r>
      <w:proofErr w:type="spellEnd"/>
      <w:r w:rsidRPr="001D76C8">
        <w:t xml:space="preserve"> and Luis Rubio in their seminal study, Mexico: A </w:t>
      </w:r>
      <w:r w:rsidRPr="000D1357">
        <w:t>Middle Class Society</w:t>
      </w:r>
      <w:r w:rsidRPr="001D76C8">
        <w:t xml:space="preserve">, </w:t>
      </w:r>
      <w:r w:rsidRPr="001D76C8">
        <w:rPr>
          <w:rStyle w:val="Emphasis"/>
        </w:rPr>
        <w:t xml:space="preserve">“Mexico is no longer a poor country.” </w:t>
      </w:r>
      <w:r w:rsidRPr="001D76C8">
        <w:rPr>
          <w:rStyle w:val="StyleBoldUnderline"/>
        </w:rPr>
        <w:t>Within a few decades Mexican society achieved what took over a century when European industrialization created the first modern middle classes in history.</w:t>
      </w:r>
    </w:p>
    <w:p w14:paraId="5972A7F7" w14:textId="529EBD4E" w:rsidR="001355A2" w:rsidRDefault="00354818" w:rsidP="00354818">
      <w:pPr>
        <w:pStyle w:val="Heading3"/>
      </w:pPr>
      <w:bookmarkStart w:id="55" w:name="_Toc234763037"/>
      <w:r>
        <w:t>Demo Promo</w:t>
      </w:r>
      <w:bookmarkEnd w:id="55"/>
    </w:p>
    <w:p w14:paraId="2C7C81D0" w14:textId="77777777" w:rsidR="00354818" w:rsidRPr="00354818" w:rsidRDefault="00354818" w:rsidP="00354818">
      <w:pPr>
        <w:pStyle w:val="Heading4"/>
        <w:rPr>
          <w:rStyle w:val="StyleBoldUnderline"/>
          <w:b/>
          <w:bCs w:val="0"/>
          <w:sz w:val="28"/>
          <w:u w:val="none"/>
        </w:rPr>
      </w:pPr>
      <w:r w:rsidRPr="00354818">
        <w:rPr>
          <w:rStyle w:val="StyleBoldUnderline"/>
          <w:b/>
          <w:sz w:val="28"/>
          <w:u w:val="none"/>
        </w:rPr>
        <w:t xml:space="preserve">Mexico supports a fair electoral process throughout Latin America </w:t>
      </w:r>
    </w:p>
    <w:p w14:paraId="3F8CCA46" w14:textId="77777777" w:rsidR="00354818" w:rsidRPr="00107A2C" w:rsidRDefault="00354818" w:rsidP="00354818">
      <w:pPr>
        <w:rPr>
          <w:rStyle w:val="StyleStyleBold12pt"/>
        </w:rPr>
      </w:pPr>
      <w:r>
        <w:rPr>
          <w:rStyle w:val="StyleStyleBold12pt"/>
        </w:rPr>
        <w:t xml:space="preserve">DMC 2 </w:t>
      </w:r>
      <w:r w:rsidRPr="00CC0776">
        <w:t xml:space="preserve">(Democracy Coalition Project) </w:t>
      </w:r>
      <w:hyperlink r:id="rId27" w:history="1">
        <w:r w:rsidRPr="00107A2C">
          <w:rPr>
            <w:color w:val="0000FF"/>
            <w:u w:val="single"/>
          </w:rPr>
          <w:t>http://www.demcoalition.org/pdf/Mexico.pdf</w:t>
        </w:r>
      </w:hyperlink>
      <w:r>
        <w:t xml:space="preserve"> Defending Democracy: A Global Survey of Foreign Policy Trends 1992-2002</w:t>
      </w:r>
      <w:r w:rsidRPr="00CC0776">
        <w:rPr>
          <w:sz w:val="12"/>
        </w:rPr>
        <w:t xml:space="preserve">¶ </w:t>
      </w:r>
      <w:r>
        <w:t>Democracy Coalition Project</w:t>
      </w:r>
    </w:p>
    <w:p w14:paraId="1738C4BC" w14:textId="77777777" w:rsidR="00354818" w:rsidRPr="006E6243" w:rsidRDefault="00354818" w:rsidP="00354818">
      <w:pPr>
        <w:rPr>
          <w:rStyle w:val="StyleBoldUnderline"/>
        </w:rPr>
      </w:pPr>
      <w:r w:rsidRPr="006E6243">
        <w:t xml:space="preserve">Perhaps </w:t>
      </w:r>
      <w:r w:rsidRPr="006E6243">
        <w:rPr>
          <w:rStyle w:val="StyleBoldUnderline"/>
        </w:rPr>
        <w:t>the strongest contribution that ¶ Mexico has made towards strengthening democratic ¶ electoral outcomes at home and abroad has come in ¶ the form of the establishment of the Federal ¶ Electoral Institute (</w:t>
      </w:r>
      <w:proofErr w:type="spellStart"/>
      <w:r w:rsidRPr="006E6243">
        <w:rPr>
          <w:rStyle w:val="StyleBoldUnderline"/>
        </w:rPr>
        <w:t>Instituto</w:t>
      </w:r>
      <w:proofErr w:type="spellEnd"/>
      <w:r w:rsidRPr="006E6243">
        <w:rPr>
          <w:rStyle w:val="StyleBoldUnderline"/>
        </w:rPr>
        <w:t xml:space="preserve"> Federal Electoral, IFE</w:t>
      </w:r>
      <w:r w:rsidRPr="006E6243">
        <w:t xml:space="preserve">). </w:t>
      </w:r>
      <w:r w:rsidRPr="006E6243">
        <w:rPr>
          <w:sz w:val="12"/>
        </w:rPr>
        <w:t xml:space="preserve">¶ </w:t>
      </w:r>
      <w:proofErr w:type="gramStart"/>
      <w:r w:rsidRPr="006E6243">
        <w:t>Until</w:t>
      </w:r>
      <w:proofErr w:type="gramEnd"/>
      <w:r w:rsidRPr="006E6243">
        <w:t xml:space="preserve"> 1994, fraud and manipulation characterized </w:t>
      </w:r>
      <w:r w:rsidRPr="006E6243">
        <w:rPr>
          <w:sz w:val="12"/>
        </w:rPr>
        <w:t xml:space="preserve">¶ </w:t>
      </w:r>
      <w:r w:rsidRPr="006E6243">
        <w:t xml:space="preserve">the Mexican electoral system. In fact, up until that </w:t>
      </w:r>
      <w:r w:rsidRPr="006E6243">
        <w:rPr>
          <w:sz w:val="12"/>
        </w:rPr>
        <w:t xml:space="preserve">¶ </w:t>
      </w:r>
      <w:r w:rsidRPr="006E6243">
        <w:t xml:space="preserve">year, Mexico prohibited international electoral </w:t>
      </w:r>
      <w:r w:rsidRPr="006E6243">
        <w:rPr>
          <w:sz w:val="12"/>
        </w:rPr>
        <w:t xml:space="preserve">¶ </w:t>
      </w:r>
      <w:r w:rsidRPr="006E6243">
        <w:t xml:space="preserve">observation missions from monitoring its elections, </w:t>
      </w:r>
      <w:r w:rsidRPr="006E6243">
        <w:rPr>
          <w:sz w:val="12"/>
        </w:rPr>
        <w:t xml:space="preserve">¶ </w:t>
      </w:r>
      <w:r w:rsidRPr="006E6243">
        <w:t xml:space="preserve">and did not contribute to monitoring missions </w:t>
      </w:r>
      <w:r w:rsidRPr="006E6243">
        <w:rPr>
          <w:sz w:val="12"/>
        </w:rPr>
        <w:t xml:space="preserve">¶ </w:t>
      </w:r>
      <w:r w:rsidRPr="006E6243">
        <w:t xml:space="preserve">abroad.15 In 1993, however, </w:t>
      </w:r>
      <w:r w:rsidRPr="006E6243">
        <w:rPr>
          <w:rStyle w:val="StyleBoldUnderline"/>
        </w:rPr>
        <w:t>the IFE was established ¶ with the official mandate of creating a “systematic ¶ effort to approach, establish links and collaborate ¶ with different institutions and organizations in the ¶ international community that are interested or that ¶ specialize in electoral issues.”16 This Institute is ¶ now considered to be a very successful model for ¶ the region,</w:t>
      </w:r>
      <w:r w:rsidRPr="006E6243">
        <w:t xml:space="preserve"> and has participated in 34 technical </w:t>
      </w:r>
      <w:r w:rsidRPr="006E6243">
        <w:rPr>
          <w:sz w:val="12"/>
        </w:rPr>
        <w:t xml:space="preserve">¶ </w:t>
      </w:r>
      <w:r w:rsidRPr="006E6243">
        <w:t xml:space="preserve">cooperation missions in 17 countries since 1993 and </w:t>
      </w:r>
      <w:r w:rsidRPr="006E6243">
        <w:rPr>
          <w:sz w:val="12"/>
        </w:rPr>
        <w:t xml:space="preserve">¶ </w:t>
      </w:r>
      <w:r w:rsidRPr="006E6243">
        <w:t xml:space="preserve">33 electoral observation missions in 19 countries </w:t>
      </w:r>
      <w:r w:rsidRPr="006E6243">
        <w:rPr>
          <w:sz w:val="12"/>
        </w:rPr>
        <w:t xml:space="preserve">¶ </w:t>
      </w:r>
      <w:r w:rsidRPr="006E6243">
        <w:t xml:space="preserve">since 1996.17 Through </w:t>
      </w:r>
      <w:r w:rsidRPr="006E6243">
        <w:rPr>
          <w:rStyle w:val="StyleBoldUnderline"/>
        </w:rPr>
        <w:t>its creation Mexico</w:t>
      </w:r>
      <w:r w:rsidRPr="006E6243">
        <w:t xml:space="preserve">, in a very </w:t>
      </w:r>
      <w:r w:rsidRPr="006E6243">
        <w:rPr>
          <w:sz w:val="12"/>
        </w:rPr>
        <w:t xml:space="preserve">¶ </w:t>
      </w:r>
      <w:r w:rsidRPr="006E6243">
        <w:t xml:space="preserve">practical manner, </w:t>
      </w:r>
      <w:r w:rsidRPr="006E6243">
        <w:rPr>
          <w:rStyle w:val="StyleBoldUnderline"/>
        </w:rPr>
        <w:t>has helped to strengthen ¶ democratic processes throughout the region and the ¶ world.</w:t>
      </w:r>
    </w:p>
    <w:p w14:paraId="77E029F3" w14:textId="77777777" w:rsidR="00354818" w:rsidRDefault="00354818" w:rsidP="00354818"/>
    <w:p w14:paraId="6DB63E52" w14:textId="77777777" w:rsidR="00354818" w:rsidRPr="00354818" w:rsidRDefault="00354818" w:rsidP="00354818">
      <w:pPr>
        <w:pStyle w:val="Heading4"/>
        <w:rPr>
          <w:rStyle w:val="StyleBoldUnderline"/>
          <w:b/>
          <w:bCs w:val="0"/>
          <w:sz w:val="28"/>
          <w:u w:val="none"/>
        </w:rPr>
      </w:pPr>
      <w:r w:rsidRPr="00354818">
        <w:rPr>
          <w:rStyle w:val="StyleBoldUnderline"/>
          <w:b/>
          <w:sz w:val="28"/>
          <w:u w:val="none"/>
        </w:rPr>
        <w:t xml:space="preserve">Mexico is committed to promoting democratic ideals throughout the region through FTAs and the appointment of new leaders within the country </w:t>
      </w:r>
    </w:p>
    <w:p w14:paraId="0381B120" w14:textId="77777777" w:rsidR="00354818" w:rsidRPr="00107A2C" w:rsidRDefault="00354818" w:rsidP="00354818">
      <w:pPr>
        <w:rPr>
          <w:rStyle w:val="StyleStyleBold12pt"/>
        </w:rPr>
      </w:pPr>
      <w:r>
        <w:rPr>
          <w:rStyle w:val="StyleStyleBold12pt"/>
        </w:rPr>
        <w:t xml:space="preserve">DMC 2 </w:t>
      </w:r>
      <w:r w:rsidRPr="00CC0776">
        <w:t xml:space="preserve">(Democracy Coalition Project) </w:t>
      </w:r>
      <w:hyperlink r:id="rId28" w:history="1">
        <w:r w:rsidRPr="00107A2C">
          <w:rPr>
            <w:color w:val="0000FF"/>
            <w:u w:val="single"/>
          </w:rPr>
          <w:t>http://www.demcoalition.org/pdf/Mexico.pdf</w:t>
        </w:r>
      </w:hyperlink>
      <w:r>
        <w:t xml:space="preserve"> Defending Democracy: A Global Survey of Foreign Policy Trends 1992-2002</w:t>
      </w:r>
      <w:r w:rsidRPr="00CC0776">
        <w:rPr>
          <w:sz w:val="12"/>
        </w:rPr>
        <w:t xml:space="preserve">¶ </w:t>
      </w:r>
      <w:r>
        <w:t>Democracy Coalition Project</w:t>
      </w:r>
    </w:p>
    <w:p w14:paraId="2174CA4E" w14:textId="77777777" w:rsidR="00354818" w:rsidRDefault="00354818" w:rsidP="00354818">
      <w:r w:rsidRPr="00107A2C">
        <w:rPr>
          <w:rStyle w:val="StyleBoldUnderline"/>
        </w:rPr>
        <w:t xml:space="preserve">In 2000, Mexico signed a free trade ¶ agreement </w:t>
      </w:r>
      <w:r w:rsidRPr="00107A2C">
        <w:t>with the European Union</w:t>
      </w:r>
      <w:r w:rsidRPr="00107A2C">
        <w:rPr>
          <w:rStyle w:val="StyleBoldUnderline"/>
        </w:rPr>
        <w:t xml:space="preserve"> that contains a democracy clause, committing all parties to respect ¶ democratic principles and human rights and to ¶ promote civil society participation through ¶ mechanisms of political cooperation based on the ¶ principle of shared responsibility.2</w:t>
      </w:r>
      <w:r>
        <w:t xml:space="preserve">4 The inclusion of </w:t>
      </w:r>
      <w:r w:rsidRPr="00107A2C">
        <w:rPr>
          <w:sz w:val="12"/>
        </w:rPr>
        <w:t xml:space="preserve">¶ </w:t>
      </w:r>
      <w:r w:rsidRPr="00107A2C">
        <w:rPr>
          <w:rStyle w:val="StyleBoldUnderline"/>
        </w:rPr>
        <w:t>this clause</w:t>
      </w:r>
      <w:r>
        <w:t xml:space="preserve"> in a trade agreement </w:t>
      </w:r>
      <w:r w:rsidRPr="00107A2C">
        <w:rPr>
          <w:rStyle w:val="StyleBoldUnderline"/>
        </w:rPr>
        <w:t>represented a ¶ significant reversal for Mexico,</w:t>
      </w:r>
      <w:r>
        <w:t xml:space="preserve"> </w:t>
      </w:r>
      <w:r w:rsidRPr="00107A2C">
        <w:rPr>
          <w:rStyle w:val="StyleBoldUnderline"/>
        </w:rPr>
        <w:t>accepting for the ¶ first time conditionality related to democracy ¶ criteria.</w:t>
      </w:r>
      <w:r>
        <w:t xml:space="preserve"> </w:t>
      </w:r>
      <w:r w:rsidRPr="00107A2C">
        <w:rPr>
          <w:sz w:val="12"/>
        </w:rPr>
        <w:t xml:space="preserve">¶ </w:t>
      </w:r>
      <w:r>
        <w:t xml:space="preserve">With regards to changes in institutions as </w:t>
      </w:r>
      <w:r w:rsidRPr="00107A2C">
        <w:rPr>
          <w:sz w:val="12"/>
        </w:rPr>
        <w:t xml:space="preserve">¶ </w:t>
      </w:r>
      <w:r>
        <w:t xml:space="preserve">well as in the official political discourse, </w:t>
      </w:r>
      <w:r w:rsidRPr="00107A2C">
        <w:rPr>
          <w:rStyle w:val="StyleBoldUnderline"/>
        </w:rPr>
        <w:t>President ¶ Fox</w:t>
      </w:r>
      <w:r>
        <w:t xml:space="preserve"> has </w:t>
      </w:r>
      <w:r w:rsidRPr="00107A2C">
        <w:rPr>
          <w:rStyle w:val="StyleBoldUnderline"/>
        </w:rPr>
        <w:t>increased</w:t>
      </w:r>
      <w:r>
        <w:t xml:space="preserve"> </w:t>
      </w:r>
      <w:r w:rsidRPr="00107A2C">
        <w:rPr>
          <w:rStyle w:val="StyleBoldUnderline"/>
        </w:rPr>
        <w:t>Mexico’s capacity to support ¶ democracy in the international arena by creating a ¶ new position of Special Ambassador for Human ¶ Rights and Democracy within the Ministry for ¶ Foreign Affairs</w:t>
      </w:r>
      <w:r>
        <w:t xml:space="preserve"> and appointing </w:t>
      </w:r>
      <w:proofErr w:type="spellStart"/>
      <w:r>
        <w:t>MariClaire</w:t>
      </w:r>
      <w:proofErr w:type="spellEnd"/>
      <w:r>
        <w:t xml:space="preserve"> Acosta, </w:t>
      </w:r>
      <w:r w:rsidRPr="00107A2C">
        <w:rPr>
          <w:sz w:val="12"/>
        </w:rPr>
        <w:t xml:space="preserve">¶ </w:t>
      </w:r>
      <w:r>
        <w:t>a renowned defender of human rights, to the post.25</w:t>
      </w:r>
      <w:r w:rsidRPr="00107A2C">
        <w:rPr>
          <w:sz w:val="12"/>
        </w:rPr>
        <w:t xml:space="preserve">¶ </w:t>
      </w:r>
      <w:r>
        <w:t xml:space="preserve">The position was later upgraded to the rank of </w:t>
      </w:r>
      <w:r w:rsidRPr="00107A2C">
        <w:rPr>
          <w:sz w:val="12"/>
        </w:rPr>
        <w:t xml:space="preserve">¶ </w:t>
      </w:r>
      <w:r>
        <w:t xml:space="preserve">Under-Secretary of State and is charged with </w:t>
      </w:r>
      <w:r w:rsidRPr="00107A2C">
        <w:rPr>
          <w:sz w:val="12"/>
        </w:rPr>
        <w:t xml:space="preserve">¶ </w:t>
      </w:r>
      <w:r>
        <w:t xml:space="preserve">designing official policies to promote and protect </w:t>
      </w:r>
      <w:r w:rsidRPr="00107A2C">
        <w:rPr>
          <w:sz w:val="12"/>
        </w:rPr>
        <w:t xml:space="preserve">¶ </w:t>
      </w:r>
      <w:r>
        <w:t xml:space="preserve">human rights and democracy both in Mexico and </w:t>
      </w:r>
      <w:r w:rsidRPr="00107A2C">
        <w:rPr>
          <w:sz w:val="12"/>
        </w:rPr>
        <w:t xml:space="preserve">¶ </w:t>
      </w:r>
      <w:r>
        <w:t>abroad.26 Since he entered office</w:t>
      </w:r>
      <w:r w:rsidRPr="00107A2C">
        <w:rPr>
          <w:rStyle w:val="StyleBoldUnderline"/>
        </w:rPr>
        <w:t xml:space="preserve">, Jorge </w:t>
      </w:r>
      <w:proofErr w:type="spellStart"/>
      <w:r w:rsidRPr="00107A2C">
        <w:rPr>
          <w:rStyle w:val="StyleBoldUnderline"/>
        </w:rPr>
        <w:t>Castañeda</w:t>
      </w:r>
      <w:proofErr w:type="spellEnd"/>
      <w:r w:rsidRPr="00107A2C">
        <w:rPr>
          <w:rStyle w:val="StyleBoldUnderline"/>
        </w:rPr>
        <w:t xml:space="preserve">, ¶ Mexico’s </w:t>
      </w:r>
      <w:r w:rsidRPr="00107A2C">
        <w:t>current</w:t>
      </w:r>
      <w:r w:rsidRPr="00107A2C">
        <w:rPr>
          <w:rStyle w:val="StyleBoldUnderline"/>
        </w:rPr>
        <w:t xml:space="preserve"> Foreign Affairs Minister, </w:t>
      </w:r>
      <w:r w:rsidRPr="00107A2C">
        <w:t>has</w:t>
      </w:r>
      <w:r w:rsidRPr="00107A2C">
        <w:rPr>
          <w:rStyle w:val="StyleBoldUnderline"/>
        </w:rPr>
        <w:t xml:space="preserve"> ¶ stated the need for Mexico’s foreign policy to shift ¶ towards a more active role in the international ¶ system, </w:t>
      </w:r>
      <w:r w:rsidRPr="00107A2C">
        <w:t>thus</w:t>
      </w:r>
      <w:r w:rsidRPr="00107A2C">
        <w:rPr>
          <w:rStyle w:val="StyleBoldUnderline"/>
        </w:rPr>
        <w:t xml:space="preserve"> placing the country at the “…forefront ¶ of the world movement toward the protection of ¶ human rights – a place it should have always ¶ kept.”</w:t>
      </w:r>
      <w:r>
        <w:t xml:space="preserve">27 In a significant departure from previous </w:t>
      </w:r>
      <w:r w:rsidRPr="00107A2C">
        <w:rPr>
          <w:sz w:val="12"/>
        </w:rPr>
        <w:t xml:space="preserve">¶ </w:t>
      </w:r>
      <w:r>
        <w:t xml:space="preserve">official positions, </w:t>
      </w:r>
      <w:r w:rsidRPr="00107A2C">
        <w:rPr>
          <w:rStyle w:val="StyleBoldUnderline"/>
        </w:rPr>
        <w:t>he</w:t>
      </w:r>
      <w:r>
        <w:t xml:space="preserve"> has </w:t>
      </w:r>
      <w:r w:rsidRPr="00107A2C">
        <w:rPr>
          <w:rStyle w:val="StyleBoldUnderline"/>
        </w:rPr>
        <w:t>also declared that respect ¶ for national sovereignty does not justify ¶ overlooking human rights violations, and that ¶ abuses in any nation should be a source of concern ¶ for the entire international community</w:t>
      </w:r>
      <w:proofErr w:type="gramStart"/>
      <w:r>
        <w:t>.</w:t>
      </w:r>
      <w:r w:rsidRPr="00107A2C">
        <w:rPr>
          <w:sz w:val="12"/>
        </w:rPr>
        <w:t>¶</w:t>
      </w:r>
      <w:proofErr w:type="gramEnd"/>
      <w:r w:rsidRPr="00107A2C">
        <w:rPr>
          <w:sz w:val="12"/>
        </w:rPr>
        <w:t xml:space="preserve"> </w:t>
      </w:r>
    </w:p>
    <w:p w14:paraId="2ED13F77" w14:textId="77777777" w:rsidR="00354818" w:rsidRPr="00354818" w:rsidRDefault="00354818" w:rsidP="00354818"/>
    <w:p w14:paraId="1EA284AD" w14:textId="77777777" w:rsidR="001355A2" w:rsidRDefault="001355A2" w:rsidP="001355A2">
      <w:pPr>
        <w:pStyle w:val="Heading2"/>
      </w:pPr>
      <w:bookmarkStart w:id="56" w:name="_Toc234763038"/>
      <w:r>
        <w:t>Mexican Democracy Bad</w:t>
      </w:r>
      <w:bookmarkEnd w:id="56"/>
    </w:p>
    <w:p w14:paraId="5BC8A16F" w14:textId="77777777" w:rsidR="001355A2" w:rsidRDefault="001355A2" w:rsidP="001355A2">
      <w:pPr>
        <w:pStyle w:val="Heading3"/>
      </w:pPr>
      <w:bookmarkStart w:id="57" w:name="_Toc234763039"/>
      <w:r>
        <w:t>Environment</w:t>
      </w:r>
      <w:bookmarkEnd w:id="57"/>
    </w:p>
    <w:p w14:paraId="3AE60F31" w14:textId="77777777" w:rsidR="001355A2" w:rsidRDefault="001355A2" w:rsidP="001355A2">
      <w:pPr>
        <w:pStyle w:val="Heading4"/>
      </w:pPr>
      <w:r>
        <w:t>Democracy hurts the environment</w:t>
      </w:r>
    </w:p>
    <w:p w14:paraId="26E1ABE9" w14:textId="77777777" w:rsidR="001355A2" w:rsidRPr="002C1422" w:rsidRDefault="001355A2" w:rsidP="001355A2">
      <w:pPr>
        <w:rPr>
          <w:rStyle w:val="StyleStyleBold12pt"/>
          <w:b w:val="0"/>
          <w:sz w:val="22"/>
        </w:rPr>
      </w:pPr>
      <w:proofErr w:type="spellStart"/>
      <w:r>
        <w:rPr>
          <w:rStyle w:val="StyleStyleBold12pt"/>
        </w:rPr>
        <w:t>Romuald</w:t>
      </w:r>
      <w:proofErr w:type="spellEnd"/>
      <w:r>
        <w:rPr>
          <w:rStyle w:val="StyleStyleBold12pt"/>
        </w:rPr>
        <w:t xml:space="preserve"> 11. </w:t>
      </w:r>
      <w:r w:rsidRPr="002C1422">
        <w:rPr>
          <w:rStyle w:val="StyleStyleBold12pt"/>
          <w:b w:val="0"/>
          <w:sz w:val="22"/>
        </w:rPr>
        <w:t xml:space="preserve">(“Democratic Institutions and Environmental Quality: Effects and </w:t>
      </w:r>
    </w:p>
    <w:p w14:paraId="3A8CCCB5" w14:textId="77777777" w:rsidR="001355A2" w:rsidRDefault="001355A2" w:rsidP="001355A2">
      <w:r w:rsidRPr="002C1422">
        <w:rPr>
          <w:rStyle w:val="StyleStyleBold12pt"/>
          <w:b w:val="0"/>
          <w:sz w:val="22"/>
        </w:rPr>
        <w:t xml:space="preserve">Transmission Channels.” Pg. 4. </w:t>
      </w:r>
      <w:hyperlink r:id="rId29" w:history="1">
        <w:r w:rsidRPr="002C1422">
          <w:rPr>
            <w:rStyle w:val="Hyperlink"/>
          </w:rPr>
          <w:t>http://ageconsearch.umn.edu/bitstream/120396/2/Somlanare_Kinda_354.pdf</w:t>
        </w:r>
      </w:hyperlink>
      <w:r w:rsidRPr="002C1422">
        <w:t>)</w:t>
      </w:r>
    </w:p>
    <w:p w14:paraId="46960509" w14:textId="77777777" w:rsidR="001355A2" w:rsidRPr="002C1422" w:rsidRDefault="001355A2" w:rsidP="001355A2">
      <w:pPr>
        <w:rPr>
          <w:rStyle w:val="StyleBoldUnderline"/>
        </w:rPr>
      </w:pPr>
      <w:r w:rsidRPr="002C1422">
        <w:rPr>
          <w:rStyle w:val="StyleStyleBold12pt"/>
          <w:b w:val="0"/>
          <w:sz w:val="18"/>
          <w:szCs w:val="16"/>
        </w:rPr>
        <w:t xml:space="preserve">Many authors think </w:t>
      </w:r>
      <w:r w:rsidRPr="002C1422">
        <w:rPr>
          <w:sz w:val="16"/>
          <w:szCs w:val="16"/>
        </w:rPr>
        <w:t>that</w:t>
      </w:r>
      <w:r w:rsidRPr="002C1422">
        <w:rPr>
          <w:rStyle w:val="StyleBoldUnderline"/>
          <w:sz w:val="16"/>
          <w:szCs w:val="16"/>
        </w:rPr>
        <w:t xml:space="preserve"> </w:t>
      </w:r>
      <w:r w:rsidRPr="002C1422">
        <w:rPr>
          <w:rStyle w:val="StyleBoldUnderline"/>
        </w:rPr>
        <w:t xml:space="preserve">democracy does not </w:t>
      </w:r>
      <w:proofErr w:type="spellStart"/>
      <w:r w:rsidRPr="002C1422">
        <w:rPr>
          <w:rStyle w:val="StyleBoldUnderline"/>
        </w:rPr>
        <w:t>favour</w:t>
      </w:r>
      <w:proofErr w:type="spellEnd"/>
      <w:r w:rsidRPr="002C1422">
        <w:rPr>
          <w:rStyle w:val="StyleBoldUnderline"/>
        </w:rPr>
        <w:t xml:space="preserve"> environment protection</w:t>
      </w:r>
      <w:r w:rsidRPr="002C1422">
        <w:rPr>
          <w:rStyle w:val="StyleStyleBold12pt"/>
          <w:b w:val="0"/>
          <w:sz w:val="22"/>
        </w:rPr>
        <w:t xml:space="preserve">. </w:t>
      </w:r>
      <w:r w:rsidRPr="002C1422">
        <w:rPr>
          <w:rStyle w:val="StyleBoldUnderline"/>
        </w:rPr>
        <w:t xml:space="preserve">The </w:t>
      </w:r>
    </w:p>
    <w:p w14:paraId="044BF67A" w14:textId="77777777" w:rsidR="001355A2" w:rsidRPr="002C1422" w:rsidRDefault="001355A2" w:rsidP="001355A2">
      <w:pPr>
        <w:rPr>
          <w:rStyle w:val="StyleStyleBold12pt"/>
          <w:b w:val="0"/>
          <w:sz w:val="18"/>
          <w:szCs w:val="16"/>
        </w:rPr>
      </w:pPr>
      <w:proofErr w:type="gramStart"/>
      <w:r w:rsidRPr="002C1422">
        <w:rPr>
          <w:rStyle w:val="StyleBoldUnderline"/>
        </w:rPr>
        <w:t>implementation</w:t>
      </w:r>
      <w:proofErr w:type="gramEnd"/>
      <w:r w:rsidRPr="002C1422">
        <w:rPr>
          <w:rStyle w:val="StyleBoldUnderline"/>
        </w:rPr>
        <w:t xml:space="preserve"> of democratic institutions </w:t>
      </w:r>
      <w:r w:rsidRPr="002C1422">
        <w:rPr>
          <w:rStyle w:val="StyleStyleBold12pt"/>
          <w:b w:val="0"/>
          <w:sz w:val="18"/>
          <w:szCs w:val="16"/>
        </w:rPr>
        <w:t xml:space="preserve">comes with individual freedoms. Desai (1989b) </w:t>
      </w:r>
    </w:p>
    <w:p w14:paraId="713B4F61" w14:textId="77777777" w:rsidR="001355A2" w:rsidRPr="002C1422" w:rsidRDefault="001355A2" w:rsidP="001355A2">
      <w:pPr>
        <w:rPr>
          <w:rStyle w:val="StyleStyleBold12pt"/>
          <w:b w:val="0"/>
          <w:sz w:val="18"/>
          <w:szCs w:val="16"/>
        </w:rPr>
      </w:pPr>
      <w:proofErr w:type="gramStart"/>
      <w:r w:rsidRPr="002C1422">
        <w:rPr>
          <w:rStyle w:val="StyleStyleBold12pt"/>
          <w:b w:val="0"/>
          <w:sz w:val="18"/>
          <w:szCs w:val="16"/>
        </w:rPr>
        <w:t>thinks</w:t>
      </w:r>
      <w:proofErr w:type="gramEnd"/>
      <w:r w:rsidRPr="002C1422">
        <w:rPr>
          <w:rStyle w:val="StyleStyleBold12pt"/>
          <w:b w:val="0"/>
          <w:sz w:val="18"/>
          <w:szCs w:val="16"/>
        </w:rPr>
        <w:t xml:space="preserve"> that democracy doesn’t protect environment because democracy is a factor of </w:t>
      </w:r>
    </w:p>
    <w:p w14:paraId="0B612AC3" w14:textId="77777777" w:rsidR="001355A2" w:rsidRPr="002C1422" w:rsidRDefault="001355A2" w:rsidP="001355A2">
      <w:pPr>
        <w:rPr>
          <w:rStyle w:val="StyleStyleBold12pt"/>
          <w:b w:val="0"/>
          <w:sz w:val="18"/>
          <w:szCs w:val="16"/>
        </w:rPr>
      </w:pPr>
      <w:proofErr w:type="gramStart"/>
      <w:r w:rsidRPr="002C1422">
        <w:rPr>
          <w:rStyle w:val="StyleStyleBold12pt"/>
          <w:b w:val="0"/>
          <w:sz w:val="18"/>
          <w:szCs w:val="16"/>
        </w:rPr>
        <w:t>economic</w:t>
      </w:r>
      <w:proofErr w:type="gramEnd"/>
      <w:r w:rsidRPr="002C1422">
        <w:rPr>
          <w:rStyle w:val="StyleStyleBold12pt"/>
          <w:b w:val="0"/>
          <w:sz w:val="18"/>
          <w:szCs w:val="16"/>
        </w:rPr>
        <w:t xml:space="preserve"> growth and prosperity, which</w:t>
      </w:r>
      <w:r w:rsidRPr="002C1422">
        <w:rPr>
          <w:rStyle w:val="StyleStyleBold12pt"/>
          <w:b w:val="0"/>
          <w:sz w:val="22"/>
        </w:rPr>
        <w:t xml:space="preserve"> </w:t>
      </w:r>
      <w:r w:rsidRPr="002C1422">
        <w:rPr>
          <w:rStyle w:val="StyleBoldUnderline"/>
        </w:rPr>
        <w:t>hurt the quality of environment</w:t>
      </w:r>
      <w:r w:rsidRPr="002C1422">
        <w:rPr>
          <w:rStyle w:val="StyleStyleBold12pt"/>
          <w:b w:val="0"/>
          <w:sz w:val="18"/>
          <w:szCs w:val="16"/>
        </w:rPr>
        <w:t xml:space="preserve">. Democracy is also </w:t>
      </w:r>
    </w:p>
    <w:p w14:paraId="29B22B52" w14:textId="77777777" w:rsidR="001355A2" w:rsidRPr="002C1422" w:rsidRDefault="001355A2" w:rsidP="001355A2">
      <w:pPr>
        <w:rPr>
          <w:rStyle w:val="StyleStyleBold12pt"/>
          <w:b w:val="0"/>
          <w:sz w:val="18"/>
          <w:szCs w:val="16"/>
        </w:rPr>
      </w:pPr>
      <w:proofErr w:type="gramStart"/>
      <w:r w:rsidRPr="002C1422">
        <w:rPr>
          <w:rStyle w:val="StyleStyleBold12pt"/>
          <w:b w:val="0"/>
          <w:sz w:val="18"/>
          <w:szCs w:val="16"/>
        </w:rPr>
        <w:t>correlated</w:t>
      </w:r>
      <w:proofErr w:type="gramEnd"/>
      <w:r w:rsidRPr="002C1422">
        <w:rPr>
          <w:rStyle w:val="StyleStyleBold12pt"/>
          <w:b w:val="0"/>
          <w:sz w:val="18"/>
          <w:szCs w:val="16"/>
        </w:rPr>
        <w:t xml:space="preserve"> with factors such as property rights and social infrastructures that boost economic </w:t>
      </w:r>
    </w:p>
    <w:p w14:paraId="3334B046" w14:textId="77777777" w:rsidR="001355A2" w:rsidRDefault="001355A2" w:rsidP="001355A2">
      <w:pPr>
        <w:rPr>
          <w:rStyle w:val="StyleStyleBold12pt"/>
          <w:b w:val="0"/>
          <w:sz w:val="18"/>
          <w:szCs w:val="16"/>
        </w:rPr>
      </w:pPr>
      <w:proofErr w:type="gramStart"/>
      <w:r w:rsidRPr="002C1422">
        <w:rPr>
          <w:rStyle w:val="StyleStyleBold12pt"/>
          <w:b w:val="0"/>
          <w:sz w:val="18"/>
          <w:szCs w:val="16"/>
        </w:rPr>
        <w:t>growth</w:t>
      </w:r>
      <w:proofErr w:type="gramEnd"/>
      <w:r w:rsidRPr="002C1422">
        <w:rPr>
          <w:rStyle w:val="StyleStyleBold12pt"/>
          <w:b w:val="0"/>
          <w:sz w:val="18"/>
          <w:szCs w:val="16"/>
        </w:rPr>
        <w:t>.</w:t>
      </w:r>
    </w:p>
    <w:p w14:paraId="075B2BD9" w14:textId="77777777" w:rsidR="001355A2" w:rsidRDefault="001355A2" w:rsidP="001355A2">
      <w:pPr>
        <w:pStyle w:val="Heading4"/>
      </w:pPr>
      <w:r>
        <w:t>More autocratic governments better manage their environment</w:t>
      </w:r>
    </w:p>
    <w:p w14:paraId="4FADE312" w14:textId="77777777" w:rsidR="001355A2" w:rsidRPr="00194417" w:rsidRDefault="001355A2" w:rsidP="001355A2">
      <w:pPr>
        <w:rPr>
          <w:rStyle w:val="StyleStyleBold12pt"/>
          <w:rFonts w:asciiTheme="minorHAnsi" w:hAnsiTheme="minorHAnsi" w:cstheme="minorHAnsi"/>
          <w:b w:val="0"/>
          <w:sz w:val="18"/>
          <w:szCs w:val="18"/>
        </w:rPr>
      </w:pPr>
      <w:proofErr w:type="spellStart"/>
      <w:r>
        <w:rPr>
          <w:rStyle w:val="StyleStyleBold12pt"/>
        </w:rPr>
        <w:t>Paehlke</w:t>
      </w:r>
      <w:proofErr w:type="spellEnd"/>
      <w:r>
        <w:rPr>
          <w:rStyle w:val="StyleStyleBold12pt"/>
        </w:rPr>
        <w:t xml:space="preserve"> 96. </w:t>
      </w:r>
      <w:r w:rsidRPr="00194417">
        <w:rPr>
          <w:rStyle w:val="StyleStyleBold12pt"/>
          <w:b w:val="0"/>
          <w:sz w:val="18"/>
          <w:szCs w:val="18"/>
        </w:rPr>
        <w:t>(</w:t>
      </w:r>
      <w:r w:rsidRPr="00194417">
        <w:rPr>
          <w:rFonts w:asciiTheme="minorHAnsi" w:hAnsiTheme="minorHAnsi" w:cstheme="minorHAnsi"/>
          <w:color w:val="000000"/>
          <w:sz w:val="18"/>
          <w:szCs w:val="18"/>
          <w:shd w:val="clear" w:color="auto" w:fill="FFFFFF"/>
        </w:rPr>
        <w:t>Professor Emeriti</w:t>
      </w:r>
      <w:r w:rsidRPr="00194417">
        <w:rPr>
          <w:rFonts w:asciiTheme="minorHAnsi" w:hAnsiTheme="minorHAnsi" w:cstheme="minorHAnsi"/>
          <w:color w:val="000000"/>
          <w:sz w:val="18"/>
          <w:szCs w:val="18"/>
        </w:rPr>
        <w:t xml:space="preserve"> </w:t>
      </w:r>
      <w:r w:rsidRPr="00194417">
        <w:rPr>
          <w:rFonts w:asciiTheme="minorHAnsi" w:hAnsiTheme="minorHAnsi" w:cstheme="minorHAnsi"/>
          <w:color w:val="000000"/>
          <w:sz w:val="18"/>
          <w:szCs w:val="18"/>
          <w:shd w:val="clear" w:color="auto" w:fill="FFFFFF"/>
        </w:rPr>
        <w:t>B. A. (Lehigh), M.A. (New School For Social Research), Ph. D. (McMaster).</w:t>
      </w:r>
      <w:r w:rsidRPr="00194417">
        <w:rPr>
          <w:rFonts w:asciiTheme="minorHAnsi" w:hAnsiTheme="minorHAnsi" w:cstheme="minorHAnsi"/>
          <w:b/>
          <w:color w:val="000000"/>
          <w:sz w:val="18"/>
          <w:szCs w:val="18"/>
          <w:shd w:val="clear" w:color="auto" w:fill="FFFFFF"/>
        </w:rPr>
        <w:t xml:space="preserve"> </w:t>
      </w:r>
      <w:r w:rsidRPr="00194417">
        <w:rPr>
          <w:rStyle w:val="StyleStyleBold12pt"/>
          <w:rFonts w:asciiTheme="minorHAnsi" w:hAnsiTheme="minorHAnsi" w:cstheme="minorHAnsi"/>
          <w:b w:val="0"/>
          <w:sz w:val="18"/>
          <w:szCs w:val="18"/>
        </w:rPr>
        <w:t>Democratic Institutions and Environmental Quality: Effects and Transmission Channels.” Pg. 1.)</w:t>
      </w:r>
    </w:p>
    <w:p w14:paraId="5CED0F11" w14:textId="77777777" w:rsidR="001355A2" w:rsidRPr="00194417" w:rsidRDefault="001355A2" w:rsidP="001355A2">
      <w:pPr>
        <w:rPr>
          <w:rStyle w:val="StyleBoldUnderline"/>
        </w:rPr>
      </w:pPr>
      <w:r>
        <w:t xml:space="preserve">Secondly, </w:t>
      </w:r>
      <w:proofErr w:type="spellStart"/>
      <w:r>
        <w:t>Paehlke</w:t>
      </w:r>
      <w:proofErr w:type="spellEnd"/>
      <w:r>
        <w:t xml:space="preserve"> (1996) thinks that </w:t>
      </w:r>
      <w:r w:rsidRPr="00194417">
        <w:rPr>
          <w:rStyle w:val="StyleBoldUnderline"/>
        </w:rPr>
        <w:t xml:space="preserve">the nature of environment and democracy are different. </w:t>
      </w:r>
    </w:p>
    <w:p w14:paraId="0D67DDBD" w14:textId="77777777" w:rsidR="001355A2" w:rsidRDefault="001355A2" w:rsidP="001355A2">
      <w:r w:rsidRPr="00194417">
        <w:rPr>
          <w:rStyle w:val="StyleBoldUnderline"/>
        </w:rPr>
        <w:t xml:space="preserve">Environment is a global </w:t>
      </w:r>
      <w:proofErr w:type="gramStart"/>
      <w:r w:rsidRPr="00194417">
        <w:rPr>
          <w:rStyle w:val="StyleBoldUnderline"/>
        </w:rPr>
        <w:t>phenomena</w:t>
      </w:r>
      <w:proofErr w:type="gramEnd"/>
      <w:r w:rsidRPr="00194417">
        <w:rPr>
          <w:rStyle w:val="StyleBoldUnderline"/>
        </w:rPr>
        <w:t xml:space="preserve"> whereas democ</w:t>
      </w:r>
      <w:r>
        <w:rPr>
          <w:rStyle w:val="StyleBoldUnderline"/>
        </w:rPr>
        <w:t>r</w:t>
      </w:r>
      <w:r w:rsidRPr="00194417">
        <w:rPr>
          <w:rStyle w:val="StyleBoldUnderline"/>
        </w:rPr>
        <w:t>acy works on national and local levels</w:t>
      </w:r>
      <w:r>
        <w:t xml:space="preserve">. </w:t>
      </w:r>
    </w:p>
    <w:p w14:paraId="64B257FA" w14:textId="77777777" w:rsidR="001355A2" w:rsidRPr="00194417" w:rsidRDefault="001355A2" w:rsidP="001355A2">
      <w:pPr>
        <w:rPr>
          <w:rStyle w:val="StyleBoldUnderline"/>
        </w:rPr>
      </w:pPr>
      <w:r>
        <w:t xml:space="preserve">Consequently, </w:t>
      </w:r>
      <w:r w:rsidRPr="00194417">
        <w:rPr>
          <w:rStyle w:val="StyleBoldUnderline"/>
        </w:rPr>
        <w:t xml:space="preserve">environmental problems could not be resolved in an adequate and opportune </w:t>
      </w:r>
    </w:p>
    <w:p w14:paraId="28E5F421" w14:textId="77777777" w:rsidR="001355A2" w:rsidRPr="00194417" w:rsidRDefault="001355A2" w:rsidP="001355A2">
      <w:pPr>
        <w:rPr>
          <w:rStyle w:val="StyleBoldUnderline"/>
        </w:rPr>
      </w:pPr>
      <w:proofErr w:type="gramStart"/>
      <w:r w:rsidRPr="00194417">
        <w:rPr>
          <w:rStyle w:val="StyleBoldUnderline"/>
        </w:rPr>
        <w:t>way</w:t>
      </w:r>
      <w:proofErr w:type="gramEnd"/>
      <w:r w:rsidRPr="00194417">
        <w:rPr>
          <w:rStyle w:val="StyleBoldUnderline"/>
        </w:rPr>
        <w:t>.</w:t>
      </w:r>
      <w:r>
        <w:t xml:space="preserve"> </w:t>
      </w:r>
      <w:r w:rsidRPr="00194417">
        <w:rPr>
          <w:rStyle w:val="StyleBoldUnderline"/>
        </w:rPr>
        <w:t>For example</w:t>
      </w:r>
      <w:r>
        <w:t xml:space="preserve">, </w:t>
      </w:r>
      <w:proofErr w:type="spellStart"/>
      <w:r>
        <w:t>Heilbronner</w:t>
      </w:r>
      <w:proofErr w:type="spellEnd"/>
      <w:r>
        <w:t xml:space="preserve"> (1974) supports </w:t>
      </w:r>
      <w:r w:rsidRPr="00194417">
        <w:rPr>
          <w:rStyle w:val="StyleBoldUnderline"/>
        </w:rPr>
        <w:t xml:space="preserve">the idea that global growth of population </w:t>
      </w:r>
    </w:p>
    <w:p w14:paraId="18D35575" w14:textId="77777777" w:rsidR="001355A2" w:rsidRPr="00194417" w:rsidRDefault="001355A2" w:rsidP="001355A2">
      <w:pPr>
        <w:rPr>
          <w:rStyle w:val="StyleBoldUnderline"/>
        </w:rPr>
      </w:pPr>
      <w:proofErr w:type="gramStart"/>
      <w:r w:rsidRPr="00194417">
        <w:rPr>
          <w:rStyle w:val="StyleBoldUnderline"/>
        </w:rPr>
        <w:t>threatens</w:t>
      </w:r>
      <w:proofErr w:type="gramEnd"/>
      <w:r w:rsidRPr="00194417">
        <w:rPr>
          <w:rStyle w:val="StyleBoldUnderline"/>
        </w:rPr>
        <w:t xml:space="preserve"> environmental quality. Autocratic countries can restrain demographic dynamic </w:t>
      </w:r>
    </w:p>
    <w:p w14:paraId="7E821735" w14:textId="77777777" w:rsidR="001355A2" w:rsidRPr="001355A2" w:rsidRDefault="001355A2" w:rsidP="001355A2">
      <w:pPr>
        <w:rPr>
          <w:b/>
          <w:sz w:val="22"/>
          <w:u w:val="single"/>
        </w:rPr>
      </w:pPr>
      <w:proofErr w:type="gramStart"/>
      <w:r w:rsidRPr="00194417">
        <w:rPr>
          <w:rStyle w:val="StyleBoldUnderline"/>
        </w:rPr>
        <w:t>while</w:t>
      </w:r>
      <w:proofErr w:type="gramEnd"/>
      <w:r w:rsidRPr="00194417">
        <w:rPr>
          <w:rStyle w:val="StyleBoldUnderline"/>
        </w:rPr>
        <w:t xml:space="preserve"> democratic countries must respect people freedoms</w:t>
      </w:r>
      <w:r>
        <w:rPr>
          <w:rStyle w:val="StyleBoldUnderline"/>
        </w:rPr>
        <w:t>.</w:t>
      </w:r>
    </w:p>
    <w:p w14:paraId="5FC144D0" w14:textId="77777777" w:rsidR="001355A2" w:rsidRDefault="001355A2" w:rsidP="001355A2">
      <w:pPr>
        <w:pStyle w:val="Heading4"/>
      </w:pPr>
      <w:r>
        <w:t>Democracies have a general disregard for the environment</w:t>
      </w:r>
    </w:p>
    <w:p w14:paraId="1479C372" w14:textId="77777777" w:rsidR="001355A2" w:rsidRPr="002C1422" w:rsidRDefault="001355A2" w:rsidP="001355A2">
      <w:pPr>
        <w:rPr>
          <w:rStyle w:val="StyleStyleBold12pt"/>
          <w:b w:val="0"/>
          <w:sz w:val="22"/>
        </w:rPr>
      </w:pPr>
      <w:proofErr w:type="spellStart"/>
      <w:r>
        <w:rPr>
          <w:rStyle w:val="StyleStyleBold12pt"/>
        </w:rPr>
        <w:t>Romuald</w:t>
      </w:r>
      <w:proofErr w:type="spellEnd"/>
      <w:r>
        <w:rPr>
          <w:rStyle w:val="StyleStyleBold12pt"/>
        </w:rPr>
        <w:t xml:space="preserve"> 11. </w:t>
      </w:r>
      <w:r w:rsidRPr="002C1422">
        <w:rPr>
          <w:rStyle w:val="StyleStyleBold12pt"/>
          <w:b w:val="0"/>
          <w:sz w:val="22"/>
        </w:rPr>
        <w:t xml:space="preserve">(“Democratic Institutions and Environmental Quality: Effects and </w:t>
      </w:r>
    </w:p>
    <w:p w14:paraId="1E4BA4C3" w14:textId="77777777" w:rsidR="001355A2" w:rsidRDefault="001355A2" w:rsidP="001355A2">
      <w:r w:rsidRPr="002C1422">
        <w:rPr>
          <w:rStyle w:val="StyleStyleBold12pt"/>
          <w:b w:val="0"/>
          <w:sz w:val="22"/>
        </w:rPr>
        <w:t xml:space="preserve">Transmission Channels.” Pg. 4. </w:t>
      </w:r>
      <w:hyperlink r:id="rId30" w:history="1">
        <w:r w:rsidRPr="002C1422">
          <w:rPr>
            <w:rStyle w:val="Hyperlink"/>
          </w:rPr>
          <w:t>http://ageconsearch.umn.edu/bitstream/120396/2/Somlanare_Kinda_354.pdf</w:t>
        </w:r>
      </w:hyperlink>
      <w:r w:rsidRPr="002C1422">
        <w:t>)</w:t>
      </w:r>
    </w:p>
    <w:p w14:paraId="56FC9718" w14:textId="77777777" w:rsidR="001355A2" w:rsidRPr="00E228D2" w:rsidRDefault="001355A2" w:rsidP="001355A2">
      <w:pPr>
        <w:rPr>
          <w:rStyle w:val="StyleBoldUnderline"/>
        </w:rPr>
      </w:pPr>
      <w:r>
        <w:t xml:space="preserve">Finally, we think that </w:t>
      </w:r>
      <w:r w:rsidRPr="00E228D2">
        <w:rPr>
          <w:rStyle w:val="StyleBoldUnderline"/>
        </w:rPr>
        <w:t xml:space="preserve">when democracy is established, institutions becomes more complex and </w:t>
      </w:r>
    </w:p>
    <w:p w14:paraId="333D4DC9" w14:textId="77777777" w:rsidR="001355A2" w:rsidRPr="00E228D2" w:rsidRDefault="001355A2" w:rsidP="001355A2">
      <w:pPr>
        <w:rPr>
          <w:rStyle w:val="StyleBoldUnderline"/>
        </w:rPr>
      </w:pPr>
      <w:proofErr w:type="gramStart"/>
      <w:r w:rsidRPr="00E228D2">
        <w:rPr>
          <w:rStyle w:val="StyleBoldUnderline"/>
        </w:rPr>
        <w:t>rigid</w:t>
      </w:r>
      <w:proofErr w:type="gramEnd"/>
      <w:r>
        <w:t xml:space="preserve">. So, Olson (1982) and </w:t>
      </w:r>
      <w:proofErr w:type="spellStart"/>
      <w:r>
        <w:t>Midlarksy</w:t>
      </w:r>
      <w:proofErr w:type="spellEnd"/>
      <w:r>
        <w:t xml:space="preserve"> (1998) claim that </w:t>
      </w:r>
      <w:r w:rsidRPr="00E228D2">
        <w:rPr>
          <w:rStyle w:val="StyleBoldUnderline"/>
        </w:rPr>
        <w:t xml:space="preserve">lobbying groups are partially </w:t>
      </w:r>
    </w:p>
    <w:p w14:paraId="51DDD83B" w14:textId="77777777" w:rsidR="001355A2" w:rsidRDefault="001355A2" w:rsidP="001355A2">
      <w:proofErr w:type="gramStart"/>
      <w:r w:rsidRPr="00E228D2">
        <w:rPr>
          <w:rStyle w:val="StyleBoldUnderline"/>
        </w:rPr>
        <w:t>responsible</w:t>
      </w:r>
      <w:proofErr w:type="gramEnd"/>
      <w:r w:rsidRPr="00E228D2">
        <w:rPr>
          <w:rStyle w:val="StyleBoldUnderline"/>
        </w:rPr>
        <w:t xml:space="preserve"> for the rigidity of institutions in mature democracies</w:t>
      </w:r>
      <w:r>
        <w:t xml:space="preserve">. In other words, </w:t>
      </w:r>
      <w:r w:rsidRPr="00E228D2">
        <w:rPr>
          <w:rStyle w:val="StyleBoldUnderline"/>
        </w:rPr>
        <w:t>in</w:t>
      </w:r>
      <w:r>
        <w:t xml:space="preserve"> mature </w:t>
      </w:r>
    </w:p>
    <w:p w14:paraId="46BD42D3" w14:textId="77777777" w:rsidR="001355A2" w:rsidRPr="00E228D2" w:rsidRDefault="001355A2" w:rsidP="001355A2">
      <w:pPr>
        <w:rPr>
          <w:rStyle w:val="StyleBoldUnderline"/>
        </w:rPr>
      </w:pPr>
      <w:proofErr w:type="gramStart"/>
      <w:r>
        <w:t>and</w:t>
      </w:r>
      <w:proofErr w:type="gramEnd"/>
      <w:r>
        <w:t xml:space="preserve"> democratic </w:t>
      </w:r>
      <w:r w:rsidRPr="00E228D2">
        <w:rPr>
          <w:rStyle w:val="StyleBoldUnderline"/>
        </w:rPr>
        <w:t xml:space="preserve">countries, the supply of public goods could be reduced by an important </w:t>
      </w:r>
    </w:p>
    <w:p w14:paraId="65B96800" w14:textId="77777777" w:rsidR="001355A2" w:rsidRPr="00E228D2" w:rsidRDefault="001355A2" w:rsidP="001355A2">
      <w:pPr>
        <w:rPr>
          <w:rStyle w:val="StyleBoldUnderline"/>
        </w:rPr>
      </w:pPr>
      <w:proofErr w:type="gramStart"/>
      <w:r w:rsidRPr="00E228D2">
        <w:rPr>
          <w:rStyle w:val="StyleBoldUnderline"/>
        </w:rPr>
        <w:t>number</w:t>
      </w:r>
      <w:proofErr w:type="gramEnd"/>
      <w:r w:rsidRPr="00E228D2">
        <w:rPr>
          <w:rStyle w:val="StyleBoldUnderline"/>
        </w:rPr>
        <w:t xml:space="preserve"> of lobbying groups which are less or not incited to take care of society interests. They </w:t>
      </w:r>
    </w:p>
    <w:p w14:paraId="14D7AF8E" w14:textId="77777777" w:rsidR="001355A2" w:rsidRPr="00E228D2" w:rsidRDefault="001355A2" w:rsidP="001355A2">
      <w:pPr>
        <w:rPr>
          <w:rStyle w:val="StyleBoldUnderline"/>
        </w:rPr>
      </w:pPr>
      <w:proofErr w:type="gramStart"/>
      <w:r w:rsidRPr="00E228D2">
        <w:rPr>
          <w:rStyle w:val="StyleBoldUnderline"/>
        </w:rPr>
        <w:t>can</w:t>
      </w:r>
      <w:proofErr w:type="gramEnd"/>
      <w:r w:rsidRPr="00E228D2">
        <w:rPr>
          <w:rStyle w:val="StyleBoldUnderline"/>
        </w:rPr>
        <w:t xml:space="preserve"> try to influence or to control legislati</w:t>
      </w:r>
      <w:r>
        <w:rPr>
          <w:rStyle w:val="StyleBoldUnderline"/>
        </w:rPr>
        <w:t>ve</w:t>
      </w:r>
      <w:r w:rsidRPr="00E228D2">
        <w:rPr>
          <w:rStyle w:val="StyleBoldUnderline"/>
        </w:rPr>
        <w:t xml:space="preserve"> and administrati</w:t>
      </w:r>
      <w:r>
        <w:rPr>
          <w:rStyle w:val="StyleBoldUnderline"/>
        </w:rPr>
        <w:t>ve</w:t>
      </w:r>
      <w:r w:rsidRPr="00E228D2">
        <w:rPr>
          <w:rStyle w:val="StyleBoldUnderline"/>
        </w:rPr>
        <w:t xml:space="preserve"> process. Consequently, public </w:t>
      </w:r>
    </w:p>
    <w:p w14:paraId="31768F1D" w14:textId="77777777" w:rsidR="001355A2" w:rsidRPr="00E228D2" w:rsidRDefault="001355A2" w:rsidP="001355A2">
      <w:pPr>
        <w:rPr>
          <w:rStyle w:val="StyleBoldUnderline"/>
        </w:rPr>
      </w:pPr>
      <w:proofErr w:type="gramStart"/>
      <w:r w:rsidRPr="00E228D2">
        <w:rPr>
          <w:rStyle w:val="StyleBoldUnderline"/>
        </w:rPr>
        <w:t>policies</w:t>
      </w:r>
      <w:proofErr w:type="gramEnd"/>
      <w:r w:rsidRPr="00E228D2">
        <w:rPr>
          <w:rStyle w:val="StyleBoldUnderline"/>
        </w:rPr>
        <w:t xml:space="preserve"> could be less </w:t>
      </w:r>
      <w:proofErr w:type="spellStart"/>
      <w:r w:rsidRPr="00E228D2">
        <w:rPr>
          <w:rStyle w:val="StyleBoldUnderline"/>
        </w:rPr>
        <w:t>favourable</w:t>
      </w:r>
      <w:proofErr w:type="spellEnd"/>
      <w:r w:rsidRPr="00E228D2">
        <w:rPr>
          <w:rStyle w:val="StyleBoldUnderline"/>
        </w:rPr>
        <w:t xml:space="preserve"> to environment quality when they are influenced by lobbying </w:t>
      </w:r>
    </w:p>
    <w:p w14:paraId="2C5D0BAD" w14:textId="77777777" w:rsidR="001355A2" w:rsidRDefault="001355A2" w:rsidP="001355A2">
      <w:pPr>
        <w:rPr>
          <w:rStyle w:val="StyleBoldUnderline"/>
        </w:rPr>
      </w:pPr>
      <w:proofErr w:type="gramStart"/>
      <w:r w:rsidRPr="00E228D2">
        <w:rPr>
          <w:rStyle w:val="StyleBoldUnderline"/>
        </w:rPr>
        <w:t>groups</w:t>
      </w:r>
      <w:proofErr w:type="gramEnd"/>
      <w:r w:rsidRPr="00E228D2">
        <w:rPr>
          <w:rStyle w:val="StyleBoldUnderline"/>
        </w:rPr>
        <w:t>.</w:t>
      </w:r>
    </w:p>
    <w:p w14:paraId="0895B1E9" w14:textId="77777777" w:rsidR="001355A2" w:rsidRDefault="001355A2" w:rsidP="001355A2">
      <w:pPr>
        <w:pStyle w:val="Heading4"/>
      </w:pPr>
      <w:r>
        <w:t>Multiple studies prove the inefficiency of democracy in regards to preserving the environment</w:t>
      </w:r>
    </w:p>
    <w:p w14:paraId="71D6E4C0" w14:textId="77777777" w:rsidR="001355A2" w:rsidRPr="00792FE0" w:rsidRDefault="001355A2" w:rsidP="001355A2">
      <w:pPr>
        <w:rPr>
          <w:rStyle w:val="StyleStyleBold12pt"/>
          <w:b w:val="0"/>
          <w:sz w:val="22"/>
        </w:rPr>
      </w:pPr>
      <w:proofErr w:type="gramStart"/>
      <w:r>
        <w:rPr>
          <w:rStyle w:val="StyleStyleBold12pt"/>
        </w:rPr>
        <w:t>International Studies Quarterly 6.</w:t>
      </w:r>
      <w:proofErr w:type="gramEnd"/>
      <w:r>
        <w:rPr>
          <w:rStyle w:val="StyleStyleBold12pt"/>
        </w:rPr>
        <w:t xml:space="preserve"> </w:t>
      </w:r>
      <w:r w:rsidRPr="00792FE0">
        <w:rPr>
          <w:rStyle w:val="StyleStyleBold12pt"/>
          <w:b w:val="0"/>
          <w:sz w:val="22"/>
        </w:rPr>
        <w:t>(Pennsylvania State University and Indiana University Joint Study. “Democracy and Environmental Degradation.” Pg. 938.)</w:t>
      </w:r>
    </w:p>
    <w:p w14:paraId="5C1280ED" w14:textId="77777777" w:rsidR="001355A2" w:rsidRDefault="001355A2" w:rsidP="001355A2">
      <w:r>
        <w:t>The view that democracy may not reduce environmental degradation or may even</w:t>
      </w:r>
    </w:p>
    <w:p w14:paraId="4CE8E295" w14:textId="77777777" w:rsidR="001355A2" w:rsidRPr="00792FE0" w:rsidRDefault="001355A2" w:rsidP="001355A2">
      <w:pPr>
        <w:rPr>
          <w:rStyle w:val="StyleBoldUnderline"/>
        </w:rPr>
      </w:pPr>
      <w:proofErr w:type="gramStart"/>
      <w:r>
        <w:t>increase</w:t>
      </w:r>
      <w:proofErr w:type="gramEnd"/>
      <w:r>
        <w:t xml:space="preserve"> it relies on several mechanisms. First, </w:t>
      </w:r>
      <w:r w:rsidRPr="00792FE0">
        <w:rPr>
          <w:rStyle w:val="StyleBoldUnderline"/>
        </w:rPr>
        <w:t>Hardin</w:t>
      </w:r>
      <w:r>
        <w:t xml:space="preserve"> (1968) </w:t>
      </w:r>
      <w:r w:rsidRPr="00792FE0">
        <w:rPr>
          <w:rStyle w:val="StyleBoldUnderline"/>
        </w:rPr>
        <w:t>warns about the</w:t>
      </w:r>
    </w:p>
    <w:p w14:paraId="1D4949D8" w14:textId="77777777" w:rsidR="001355A2" w:rsidRPr="00792FE0" w:rsidRDefault="001355A2" w:rsidP="001355A2">
      <w:pPr>
        <w:rPr>
          <w:rStyle w:val="StyleBoldUnderline"/>
        </w:rPr>
      </w:pPr>
      <w:proofErr w:type="gramStart"/>
      <w:r w:rsidRPr="00792FE0">
        <w:rPr>
          <w:rStyle w:val="StyleBoldUnderline"/>
        </w:rPr>
        <w:t>impending</w:t>
      </w:r>
      <w:proofErr w:type="gramEnd"/>
      <w:r w:rsidRPr="00792FE0">
        <w:rPr>
          <w:rStyle w:val="StyleBoldUnderline"/>
        </w:rPr>
        <w:t xml:space="preserve"> hazards of unchecked natural resource exploitation and environmental</w:t>
      </w:r>
    </w:p>
    <w:p w14:paraId="1FA2A389" w14:textId="77777777" w:rsidR="001355A2" w:rsidRPr="00792FE0" w:rsidRDefault="001355A2" w:rsidP="001355A2">
      <w:pPr>
        <w:rPr>
          <w:rStyle w:val="StyleBoldUnderline"/>
        </w:rPr>
      </w:pPr>
      <w:proofErr w:type="gramStart"/>
      <w:r w:rsidRPr="00792FE0">
        <w:rPr>
          <w:rStyle w:val="StyleBoldUnderline"/>
        </w:rPr>
        <w:t>mismanagement</w:t>
      </w:r>
      <w:proofErr w:type="gramEnd"/>
      <w:r w:rsidRPr="00792FE0">
        <w:rPr>
          <w:rStyle w:val="StyleBoldUnderline"/>
        </w:rPr>
        <w:t xml:space="preserve"> by self-interested individuals and groups.</w:t>
      </w:r>
      <w:r>
        <w:t xml:space="preserve"> </w:t>
      </w:r>
      <w:r w:rsidRPr="00792FE0">
        <w:rPr>
          <w:rStyle w:val="StyleBoldUnderline"/>
        </w:rPr>
        <w:t>When private property</w:t>
      </w:r>
    </w:p>
    <w:p w14:paraId="3D687DDC" w14:textId="77777777" w:rsidR="001355A2" w:rsidRDefault="001355A2" w:rsidP="001355A2">
      <w:proofErr w:type="gramStart"/>
      <w:r w:rsidRPr="00792FE0">
        <w:rPr>
          <w:rStyle w:val="StyleBoldUnderline"/>
        </w:rPr>
        <w:t>rights</w:t>
      </w:r>
      <w:proofErr w:type="gramEnd"/>
      <w:r w:rsidRPr="00792FE0">
        <w:rPr>
          <w:rStyle w:val="StyleBoldUnderline"/>
        </w:rPr>
        <w:t xml:space="preserve"> of natural resources are not well deﬁned,</w:t>
      </w:r>
      <w:r>
        <w:t xml:space="preserve"> as is often the case with ‘‘the</w:t>
      </w:r>
    </w:p>
    <w:p w14:paraId="6CB13883" w14:textId="77777777" w:rsidR="001355A2" w:rsidRPr="00792FE0" w:rsidRDefault="001355A2" w:rsidP="001355A2">
      <w:pPr>
        <w:rPr>
          <w:rStyle w:val="StyleBoldUnderline"/>
        </w:rPr>
      </w:pPr>
      <w:proofErr w:type="gramStart"/>
      <w:r>
        <w:t>commons’’</w:t>
      </w:r>
      <w:proofErr w:type="gramEnd"/>
      <w:r>
        <w:t xml:space="preserve"> (e.g., clean air, oceans, forests), </w:t>
      </w:r>
      <w:r w:rsidRPr="00792FE0">
        <w:rPr>
          <w:rStyle w:val="StyleBoldUnderline"/>
        </w:rPr>
        <w:t>free individuals or interest groups tend</w:t>
      </w:r>
    </w:p>
    <w:p w14:paraId="65D1E064" w14:textId="77777777" w:rsidR="001355A2" w:rsidRPr="00792FE0" w:rsidRDefault="001355A2" w:rsidP="001355A2">
      <w:pPr>
        <w:rPr>
          <w:rStyle w:val="StyleBoldUnderline"/>
        </w:rPr>
      </w:pPr>
      <w:proofErr w:type="gramStart"/>
      <w:r w:rsidRPr="00792FE0">
        <w:rPr>
          <w:rStyle w:val="StyleBoldUnderline"/>
        </w:rPr>
        <w:t>to</w:t>
      </w:r>
      <w:proofErr w:type="gramEnd"/>
      <w:r w:rsidRPr="00792FE0">
        <w:rPr>
          <w:rStyle w:val="StyleBoldUnderline"/>
        </w:rPr>
        <w:t xml:space="preserve"> over exploit such resources and ignore the damage that their economic actions</w:t>
      </w:r>
    </w:p>
    <w:p w14:paraId="3F9A3E42" w14:textId="77777777" w:rsidR="001355A2" w:rsidRDefault="001355A2" w:rsidP="001355A2">
      <w:proofErr w:type="gramStart"/>
      <w:r w:rsidRPr="00792FE0">
        <w:rPr>
          <w:rStyle w:val="StyleBoldUnderline"/>
        </w:rPr>
        <w:t>inﬂict</w:t>
      </w:r>
      <w:proofErr w:type="gramEnd"/>
      <w:r w:rsidRPr="00792FE0">
        <w:rPr>
          <w:rStyle w:val="StyleBoldUnderline"/>
        </w:rPr>
        <w:t xml:space="preserve"> on the environment.</w:t>
      </w:r>
      <w:r>
        <w:t xml:space="preserve"> </w:t>
      </w:r>
      <w:proofErr w:type="spellStart"/>
      <w:r>
        <w:t>Gleditsch</w:t>
      </w:r>
      <w:proofErr w:type="spellEnd"/>
      <w:r>
        <w:t xml:space="preserve"> and Sverdrup (2003:70) note that </w:t>
      </w:r>
      <w:r w:rsidRPr="00792FE0">
        <w:rPr>
          <w:rStyle w:val="StyleBoldUnderline"/>
        </w:rPr>
        <w:t>Hardin</w:t>
      </w:r>
      <w:r>
        <w:t>’s</w:t>
      </w:r>
    </w:p>
    <w:p w14:paraId="1B535354" w14:textId="77777777" w:rsidR="001355A2" w:rsidRPr="00792FE0" w:rsidRDefault="001355A2" w:rsidP="001355A2">
      <w:pPr>
        <w:rPr>
          <w:rStyle w:val="StyleBoldUnderline"/>
        </w:rPr>
      </w:pPr>
      <w:r>
        <w:t xml:space="preserve">‘‘Tragedy of the Commons’’ </w:t>
      </w:r>
      <w:r w:rsidRPr="00792FE0">
        <w:rPr>
          <w:rStyle w:val="StyleBoldUnderline"/>
        </w:rPr>
        <w:t>does not encourage conﬁdence in the effect of economic and political freedom on environmental quality.</w:t>
      </w:r>
    </w:p>
    <w:p w14:paraId="66B07FD3" w14:textId="5F047D90" w:rsidR="001355A2" w:rsidRDefault="00A2334D" w:rsidP="00A2334D">
      <w:pPr>
        <w:pStyle w:val="Heading3"/>
      </w:pPr>
      <w:bookmarkStart w:id="58" w:name="_Toc234763040"/>
      <w:r>
        <w:t>Stability</w:t>
      </w:r>
      <w:bookmarkEnd w:id="58"/>
    </w:p>
    <w:p w14:paraId="41FC963A" w14:textId="77777777" w:rsidR="00A2334D" w:rsidRPr="001A7FBD" w:rsidRDefault="00A2334D" w:rsidP="00A2334D">
      <w:pPr>
        <w:pStyle w:val="Heading4"/>
      </w:pPr>
      <w:r w:rsidRPr="001A7FBD">
        <w:t>Mexico has no positive outlook despite democracy</w:t>
      </w:r>
    </w:p>
    <w:p w14:paraId="121C0325" w14:textId="77777777" w:rsidR="00A2334D" w:rsidRDefault="00A2334D" w:rsidP="00A2334D">
      <w:proofErr w:type="gramStart"/>
      <w:r w:rsidRPr="001A7FBD">
        <w:t xml:space="preserve">Riding, </w:t>
      </w:r>
      <w:r w:rsidRPr="001A7FBD">
        <w:rPr>
          <w:rStyle w:val="StyleStyleBold12pt"/>
        </w:rPr>
        <w:t>Alan</w:t>
      </w:r>
      <w:r w:rsidRPr="001A7FBD">
        <w:t>.</w:t>
      </w:r>
      <w:proofErr w:type="gramEnd"/>
      <w:r w:rsidRPr="001A7FBD">
        <w:t xml:space="preserve"> Distant Neighbors: A Portrait of the Mexicans. New York: Vintage, 20</w:t>
      </w:r>
      <w:r w:rsidRPr="001A7FBD">
        <w:rPr>
          <w:rStyle w:val="StyleStyleBold12pt"/>
        </w:rPr>
        <w:t>11</w:t>
      </w:r>
      <w:r w:rsidRPr="001A7FBD">
        <w:t>. Kindle Edition.</w:t>
      </w:r>
      <w:hyperlink r:id="rId31" w:history="1">
        <w:r w:rsidRPr="001A7FBD">
          <w:rPr>
            <w:color w:val="0000FF"/>
            <w:u w:val="single"/>
          </w:rPr>
          <w:t>http://www.dtic.mil/cgi-bin/GetTRDoc?Location=U2&amp;doc=GetTRDoc.pdf&amp;AD=ADA555291</w:t>
        </w:r>
      </w:hyperlink>
      <w:r>
        <w:t xml:space="preserve">. </w:t>
      </w:r>
      <w:r w:rsidRPr="001A7FBD">
        <w:rPr>
          <w:rStyle w:val="StyleBoldUnderline"/>
          <w:highlight w:val="yellow"/>
        </w:rPr>
        <w:t>Mexico, at best, is an underdeveloped and underachieving country; at worst, Mexico is a near-failing state, despite a democratic system of government, a growing economy, and close links to the United States.</w:t>
      </w:r>
      <w:r w:rsidRPr="001A7FBD">
        <w:rPr>
          <w:rStyle w:val="StyleBoldUnderline"/>
        </w:rPr>
        <w:t xml:space="preserve"> </w:t>
      </w:r>
      <w:r w:rsidRPr="001A7FBD">
        <w:rPr>
          <w:rStyle w:val="StyleBoldUnderline"/>
          <w:highlight w:val="yellow"/>
        </w:rPr>
        <w:t>Criminal ineptitude infects government</w:t>
      </w:r>
      <w:r w:rsidRPr="001A7FBD">
        <w:rPr>
          <w:rStyle w:val="StyleBoldUnderline"/>
        </w:rPr>
        <w:t xml:space="preserve"> functions </w:t>
      </w:r>
      <w:r w:rsidRPr="001A7FBD">
        <w:rPr>
          <w:rStyle w:val="StyleBoldUnderline"/>
          <w:highlight w:val="yellow"/>
        </w:rPr>
        <w:t>from</w:t>
      </w:r>
      <w:r w:rsidRPr="001A7FBD">
        <w:rPr>
          <w:rStyle w:val="StyleBoldUnderline"/>
        </w:rPr>
        <w:t xml:space="preserve"> the </w:t>
      </w:r>
      <w:r w:rsidRPr="001A7FBD">
        <w:rPr>
          <w:rStyle w:val="StyleBoldUnderline"/>
          <w:highlight w:val="yellow"/>
        </w:rPr>
        <w:t>local to the national level,</w:t>
      </w:r>
      <w:r w:rsidRPr="001A7FBD">
        <w:rPr>
          <w:rStyle w:val="StyleBoldUnderline"/>
        </w:rPr>
        <w:t xml:space="preserve"> and </w:t>
      </w:r>
      <w:r w:rsidRPr="001A7FBD">
        <w:rPr>
          <w:rStyle w:val="StyleBoldUnderline"/>
          <w:highlight w:val="yellow"/>
        </w:rPr>
        <w:t>there is little optimism for improvement in the near term</w:t>
      </w:r>
      <w:r>
        <w:t xml:space="preserve">. Faced with corrupt national and local police, the recent presidents have turned in desperation to the armed forces to help neutralize the drug cartels and stabilize the country. Fortunately, Mexico's military is among the world's most professional and capable armed forces. The officers are </w:t>
      </w:r>
      <w:proofErr w:type="gramStart"/>
      <w:r>
        <w:t>well-trained</w:t>
      </w:r>
      <w:proofErr w:type="gramEnd"/>
      <w:r>
        <w:t xml:space="preserve"> and have historically shown no inclination to take over the government. Though the military did not ask for the mission, army and navy leaders have embraced new roles in combating Mexico's criminal networks</w:t>
      </w:r>
      <w:r w:rsidRPr="001A7FBD">
        <w:rPr>
          <w:rStyle w:val="StyleBoldUnderline"/>
          <w:highlight w:val="yellow"/>
        </w:rPr>
        <w:t>. The Mexican Constitution prohibits the military from serving outside the borders of the nation</w:t>
      </w:r>
      <w:r w:rsidRPr="001A7FBD">
        <w:rPr>
          <w:rStyle w:val="StyleBoldUnderline"/>
        </w:rPr>
        <w:t xml:space="preserve"> without congressional approval, which makes the military primarily an internal security force</w:t>
      </w:r>
      <w:r>
        <w:t xml:space="preserve">. The Mexican armed forces have adapted well to the needs of the Mexican nation, and the army and navy are among the most respected institutions in the country. </w:t>
      </w:r>
    </w:p>
    <w:p w14:paraId="57B14E46" w14:textId="77777777" w:rsidR="00A2334D" w:rsidRDefault="00A2334D" w:rsidP="00A2334D"/>
    <w:p w14:paraId="4814B73C" w14:textId="77777777" w:rsidR="00A2334D" w:rsidRDefault="00A2334D" w:rsidP="00A2334D">
      <w:pPr>
        <w:pStyle w:val="Heading4"/>
      </w:pPr>
      <w:r>
        <w:t>Continued Democratic governance causes mass political corruption</w:t>
      </w:r>
    </w:p>
    <w:p w14:paraId="5DC65089" w14:textId="77777777" w:rsidR="00A2334D" w:rsidRDefault="00A2334D" w:rsidP="00A2334D">
      <w:pPr>
        <w:rPr>
          <w:rStyle w:val="StyleBoldUnderline"/>
        </w:rPr>
      </w:pPr>
      <w:r w:rsidRPr="001F31F0">
        <w:rPr>
          <w:sz w:val="18"/>
          <w:szCs w:val="18"/>
        </w:rPr>
        <w:t xml:space="preserve">Mexico: Development and Democracy at a Crossroads. </w:t>
      </w:r>
      <w:proofErr w:type="gramStart"/>
      <w:r w:rsidRPr="001F31F0">
        <w:rPr>
          <w:sz w:val="18"/>
          <w:szCs w:val="18"/>
        </w:rPr>
        <w:t>A Markets and Democracy Brief.</w:t>
      </w:r>
      <w:proofErr w:type="gramEnd"/>
      <w:r w:rsidRPr="001F31F0">
        <w:rPr>
          <w:sz w:val="18"/>
          <w:szCs w:val="18"/>
        </w:rPr>
        <w:t xml:space="preserve"> Author: Shannon K. </w:t>
      </w:r>
      <w:r w:rsidRPr="001F31F0">
        <w:rPr>
          <w:rStyle w:val="StyleStyleBold12pt"/>
        </w:rPr>
        <w:t>O'Neil</w:t>
      </w:r>
      <w:r w:rsidRPr="001F31F0">
        <w:rPr>
          <w:sz w:val="18"/>
          <w:szCs w:val="18"/>
        </w:rPr>
        <w:t>, Senior Fellow for Latin America Studies. February 20</w:t>
      </w:r>
      <w:r w:rsidRPr="001F31F0">
        <w:rPr>
          <w:rStyle w:val="StyleStyleBold12pt"/>
        </w:rPr>
        <w:t>11</w:t>
      </w:r>
      <w:r w:rsidRPr="001F31F0">
        <w:rPr>
          <w:sz w:val="18"/>
          <w:szCs w:val="18"/>
        </w:rPr>
        <w:t xml:space="preserve">. </w:t>
      </w:r>
      <w:hyperlink r:id="rId32" w:history="1">
        <w:r w:rsidRPr="001F31F0">
          <w:rPr>
            <w:rStyle w:val="Hyperlink"/>
            <w:sz w:val="18"/>
            <w:szCs w:val="18"/>
          </w:rPr>
          <w:t>http://www.cfr.org/mexico/mexico-development-democracy-crossroads/p24089</w:t>
        </w:r>
      </w:hyperlink>
      <w:r w:rsidRPr="001F31F0">
        <w:rPr>
          <w:sz w:val="18"/>
          <w:szCs w:val="18"/>
        </w:rPr>
        <w:t xml:space="preserve">. </w:t>
      </w:r>
      <w:r w:rsidRPr="001F31F0">
        <w:rPr>
          <w:rStyle w:val="StyleBoldUnderline"/>
        </w:rPr>
        <w:t xml:space="preserve">Many worry about the true depth of change within Mexico's political system. </w:t>
      </w:r>
      <w:r w:rsidRPr="001F31F0">
        <w:rPr>
          <w:rStyle w:val="StyleBoldUnderline"/>
          <w:highlight w:val="yellow"/>
        </w:rPr>
        <w:t>Mexico's formal and informal rules still limit transparency and accountability from the political class.</w:t>
      </w:r>
      <w:r w:rsidRPr="001F31F0">
        <w:rPr>
          <w:rStyle w:val="StyleBoldUnderline"/>
        </w:rPr>
        <w:t xml:space="preserve"> </w:t>
      </w:r>
      <w:r w:rsidRPr="001B320F">
        <w:t xml:space="preserve">The blanket prohibition of reelection—whether for president or local town council—leaves few incentives for politicians to fulfill their campaign promises. Instead, as they seek higher office, they must have the support of unelected party leaders. Informally, </w:t>
      </w:r>
      <w:r w:rsidRPr="001F31F0">
        <w:rPr>
          <w:rStyle w:val="StyleBoldUnderline"/>
          <w:highlight w:val="yellow"/>
        </w:rPr>
        <w:t>some of the most powerful ministries in Mexico, as</w:t>
      </w:r>
      <w:r w:rsidRPr="001F31F0">
        <w:rPr>
          <w:rStyle w:val="StyleBoldUnderline"/>
        </w:rPr>
        <w:t xml:space="preserve"> </w:t>
      </w:r>
      <w:r w:rsidRPr="001F31F0">
        <w:rPr>
          <w:rStyle w:val="StyleBoldUnderline"/>
          <w:highlight w:val="yellow"/>
        </w:rPr>
        <w:t>well as</w:t>
      </w:r>
      <w:r w:rsidRPr="001F31F0">
        <w:rPr>
          <w:rStyle w:val="StyleBoldUnderline"/>
        </w:rPr>
        <w:t xml:space="preserve"> the increasingly influential </w:t>
      </w:r>
      <w:r w:rsidRPr="001F31F0">
        <w:rPr>
          <w:rStyle w:val="StyleBoldUnderline"/>
          <w:highlight w:val="yellow"/>
        </w:rPr>
        <w:t>state governments within the federal system, have begun to push back against broader transparency and accountability</w:t>
      </w:r>
      <w:r w:rsidRPr="001B320F">
        <w:t>. Denied or ignored requests under Mexico's freedom of information act are increasing, particularly in the realm of security</w:t>
      </w:r>
      <w:r w:rsidRPr="001F31F0">
        <w:rPr>
          <w:rStyle w:val="StyleBoldUnderline"/>
        </w:rPr>
        <w:t xml:space="preserve">. </w:t>
      </w:r>
      <w:r w:rsidRPr="001F31F0">
        <w:rPr>
          <w:rStyle w:val="StyleBoldUnderline"/>
          <w:highlight w:val="yellow"/>
        </w:rPr>
        <w:t xml:space="preserve">Continued weak democratic governance and a lack of accountability </w:t>
      </w:r>
      <w:proofErr w:type="gramStart"/>
      <w:r w:rsidRPr="001F31F0">
        <w:rPr>
          <w:rStyle w:val="StyleBoldUnderline"/>
          <w:highlight w:val="yellow"/>
        </w:rPr>
        <w:t>is</w:t>
      </w:r>
      <w:proofErr w:type="gramEnd"/>
      <w:r w:rsidRPr="001F31F0">
        <w:rPr>
          <w:rStyle w:val="StyleBoldUnderline"/>
          <w:highlight w:val="yellow"/>
        </w:rPr>
        <w:t xml:space="preserve"> perpetuating corruption, and</w:t>
      </w:r>
      <w:r w:rsidRPr="001F31F0">
        <w:rPr>
          <w:rStyle w:val="StyleBoldUnderline"/>
        </w:rPr>
        <w:t xml:space="preserve"> persistent impunity </w:t>
      </w:r>
      <w:r w:rsidRPr="001F31F0">
        <w:rPr>
          <w:rStyle w:val="StyleBoldUnderline"/>
          <w:highlight w:val="yellow"/>
        </w:rPr>
        <w:t>erodes the credibility of institutions</w:t>
      </w:r>
      <w:r w:rsidRPr="001F31F0">
        <w:rPr>
          <w:rStyle w:val="StyleBoldUnderline"/>
        </w:rPr>
        <w:t>.</w:t>
      </w:r>
    </w:p>
    <w:p w14:paraId="4A51DF9E" w14:textId="0BE7575B" w:rsidR="00A2334D" w:rsidRDefault="00F82675" w:rsidP="00F82675">
      <w:pPr>
        <w:pStyle w:val="Heading3"/>
      </w:pPr>
      <w:bookmarkStart w:id="59" w:name="_Toc234763041"/>
      <w:r>
        <w:t>Demo Promo</w:t>
      </w:r>
      <w:bookmarkEnd w:id="59"/>
    </w:p>
    <w:p w14:paraId="6BB92AE5" w14:textId="77777777" w:rsidR="00F82675" w:rsidRPr="00F82675" w:rsidRDefault="00F82675" w:rsidP="00F82675">
      <w:pPr>
        <w:pStyle w:val="Heading4"/>
        <w:rPr>
          <w:rStyle w:val="StyleBoldUnderline"/>
          <w:b/>
          <w:bCs w:val="0"/>
          <w:sz w:val="28"/>
          <w:u w:val="none"/>
        </w:rPr>
      </w:pPr>
      <w:r w:rsidRPr="00F82675">
        <w:rPr>
          <w:rStyle w:val="StyleBoldUnderline"/>
          <w:b/>
          <w:sz w:val="28"/>
          <w:u w:val="none"/>
        </w:rPr>
        <w:t xml:space="preserve">Mexico hurts the legitimacy of the election process in Latin America </w:t>
      </w:r>
    </w:p>
    <w:p w14:paraId="39AF7127" w14:textId="77777777" w:rsidR="00F82675" w:rsidRPr="00107A2C" w:rsidRDefault="00F82675" w:rsidP="00F82675">
      <w:pPr>
        <w:rPr>
          <w:rStyle w:val="StyleStyleBold12pt"/>
        </w:rPr>
      </w:pPr>
      <w:r>
        <w:rPr>
          <w:rStyle w:val="StyleStyleBold12pt"/>
        </w:rPr>
        <w:t xml:space="preserve">DMC 2 </w:t>
      </w:r>
      <w:r w:rsidRPr="00CC0776">
        <w:t xml:space="preserve">(Democracy Coalition Project) </w:t>
      </w:r>
      <w:hyperlink r:id="rId33" w:history="1">
        <w:r w:rsidRPr="00107A2C">
          <w:rPr>
            <w:color w:val="0000FF"/>
            <w:u w:val="single"/>
          </w:rPr>
          <w:t>http://www.demcoalition.org/pdf/Mexico.pdf</w:t>
        </w:r>
      </w:hyperlink>
      <w:r>
        <w:t xml:space="preserve"> Defending Democracy: A Global Survey of Foreign Policy Trends 1992-2002</w:t>
      </w:r>
      <w:r w:rsidRPr="00CC0776">
        <w:rPr>
          <w:sz w:val="12"/>
        </w:rPr>
        <w:t xml:space="preserve">¶ </w:t>
      </w:r>
      <w:r>
        <w:t>Democracy Coalition Project</w:t>
      </w:r>
    </w:p>
    <w:p w14:paraId="450F017E" w14:textId="562E8FE2" w:rsidR="00F82675" w:rsidRPr="00F82675" w:rsidRDefault="00F82675" w:rsidP="00F82675">
      <w:pPr>
        <w:rPr>
          <w:b/>
          <w:sz w:val="22"/>
          <w:u w:val="single"/>
        </w:rPr>
      </w:pPr>
      <w:r w:rsidRPr="00291A84">
        <w:rPr>
          <w:rStyle w:val="StyleBoldUnderline"/>
        </w:rPr>
        <w:t>Mexico’s steadfast commitment to the ¶ principle of a country’s right to self-determination ¶ has on various occasions prevented it from ¶ criticizing other governments that came to power ¶ through flawed elections</w:t>
      </w:r>
      <w:r>
        <w:t xml:space="preserve">, even when it sent its own </w:t>
      </w:r>
      <w:r w:rsidRPr="00291A84">
        <w:rPr>
          <w:sz w:val="12"/>
        </w:rPr>
        <w:t xml:space="preserve">¶ </w:t>
      </w:r>
      <w:r>
        <w:t xml:space="preserve">electoral observers. In effect, </w:t>
      </w:r>
      <w:r w:rsidRPr="00291A84">
        <w:rPr>
          <w:rStyle w:val="StyleBoldUnderline"/>
        </w:rPr>
        <w:t>Mexico has lent ¶ legitimacy to shoddy elections by sponsoring ¶ observers who remained silent in the face of ¶ electoral malpractices, as was the case in Peru</w:t>
      </w:r>
      <w:r>
        <w:t xml:space="preserve">. </w:t>
      </w:r>
      <w:r w:rsidRPr="00291A84">
        <w:rPr>
          <w:sz w:val="12"/>
        </w:rPr>
        <w:t xml:space="preserve">¶ </w:t>
      </w:r>
      <w:r w:rsidRPr="00291A84">
        <w:rPr>
          <w:rStyle w:val="StyleBoldUnderline"/>
        </w:rPr>
        <w:t>In May 2000</w:t>
      </w:r>
      <w:r>
        <w:t xml:space="preserve">, eight years after his </w:t>
      </w:r>
      <w:r w:rsidRPr="00291A84">
        <w:rPr>
          <w:sz w:val="12"/>
        </w:rPr>
        <w:t xml:space="preserve">¶ </w:t>
      </w:r>
      <w:proofErr w:type="spellStart"/>
      <w:r>
        <w:t>autogolpe</w:t>
      </w:r>
      <w:proofErr w:type="spellEnd"/>
      <w:r>
        <w:t xml:space="preserve">, </w:t>
      </w:r>
      <w:r w:rsidRPr="00291A84">
        <w:rPr>
          <w:rStyle w:val="StyleBoldUnderline"/>
        </w:rPr>
        <w:t xml:space="preserve">Fujimori again threatened democracy in ¶ Peru by manipulating the electoral process to win </w:t>
      </w:r>
      <w:proofErr w:type="gramStart"/>
      <w:r w:rsidRPr="00291A84">
        <w:rPr>
          <w:rStyle w:val="StyleBoldUnderline"/>
        </w:rPr>
        <w:t>an</w:t>
      </w:r>
      <w:proofErr w:type="gramEnd"/>
      <w:r w:rsidRPr="00291A84">
        <w:rPr>
          <w:rStyle w:val="StyleBoldUnderline"/>
        </w:rPr>
        <w:t xml:space="preserve"> ¶ unprecedented third term in office</w:t>
      </w:r>
      <w:r>
        <w:t xml:space="preserve">. Though a </w:t>
      </w:r>
      <w:r w:rsidRPr="00291A84">
        <w:rPr>
          <w:sz w:val="12"/>
        </w:rPr>
        <w:t xml:space="preserve">¶ </w:t>
      </w:r>
      <w:r>
        <w:t xml:space="preserve">member of the OAS, and traditionally supportive of </w:t>
      </w:r>
      <w:r w:rsidRPr="00291A84">
        <w:rPr>
          <w:sz w:val="12"/>
        </w:rPr>
        <w:t xml:space="preserve">¶ </w:t>
      </w:r>
      <w:r>
        <w:t>election monitoring endeavors</w:t>
      </w:r>
      <w:r w:rsidRPr="006E6243">
        <w:rPr>
          <w:rStyle w:val="StyleBoldUnderline"/>
        </w:rPr>
        <w:t>, Mexico questioned ¶ the subsequent attempt by some member ¶ governments to take action by invoking OAS ¶ Resolution 1080.13</w:t>
      </w:r>
      <w:r>
        <w:t xml:space="preserve"> </w:t>
      </w:r>
      <w:r w:rsidRPr="00291A84">
        <w:rPr>
          <w:rStyle w:val="StyleStyleBold12pt"/>
        </w:rPr>
        <w:t>Mexico</w:t>
      </w:r>
      <w:r>
        <w:t xml:space="preserve"> further </w:t>
      </w:r>
      <w:r w:rsidRPr="006E6243">
        <w:rPr>
          <w:rStyle w:val="StyleBoldUnderline"/>
        </w:rPr>
        <w:t>urged the Rio ¶ Group to abstain from issuing a statement about the ¶ election one way or another</w:t>
      </w:r>
      <w:r>
        <w:t xml:space="preserve">. Foreign Minister </w:t>
      </w:r>
      <w:r w:rsidRPr="00291A84">
        <w:rPr>
          <w:sz w:val="12"/>
        </w:rPr>
        <w:t xml:space="preserve">¶ </w:t>
      </w:r>
      <w:r>
        <w:t xml:space="preserve">Rosario Green stated that “my government’s stance </w:t>
      </w:r>
      <w:r w:rsidRPr="00291A84">
        <w:rPr>
          <w:sz w:val="12"/>
        </w:rPr>
        <w:t xml:space="preserve">¶ </w:t>
      </w:r>
      <w:r>
        <w:t xml:space="preserve">is that the topic of elections falls solely and </w:t>
      </w:r>
      <w:r w:rsidRPr="00291A84">
        <w:rPr>
          <w:sz w:val="12"/>
        </w:rPr>
        <w:t xml:space="preserve">¶ </w:t>
      </w:r>
      <w:r>
        <w:t xml:space="preserve">exclusively within the view of the citizens of Peru,” </w:t>
      </w:r>
      <w:r w:rsidRPr="00291A84">
        <w:rPr>
          <w:sz w:val="12"/>
        </w:rPr>
        <w:t xml:space="preserve">¶ </w:t>
      </w:r>
      <w:r>
        <w:t xml:space="preserve">thereby supporting Peru’s requests to the OAS to </w:t>
      </w:r>
      <w:r w:rsidRPr="00291A84">
        <w:rPr>
          <w:sz w:val="12"/>
        </w:rPr>
        <w:t xml:space="preserve">¶ </w:t>
      </w:r>
      <w:r>
        <w:t xml:space="preserve">refrain from responding in any way that it </w:t>
      </w:r>
      <w:r w:rsidRPr="00291A84">
        <w:rPr>
          <w:sz w:val="12"/>
        </w:rPr>
        <w:t xml:space="preserve">¶ </w:t>
      </w:r>
      <w:r>
        <w:t xml:space="preserve">considered an unwarranted violation of its </w:t>
      </w:r>
      <w:r w:rsidRPr="00291A84">
        <w:rPr>
          <w:sz w:val="12"/>
        </w:rPr>
        <w:t xml:space="preserve">¶ </w:t>
      </w:r>
      <w:r>
        <w:t xml:space="preserve">sovereignty.14 The PRI government in Mexico </w:t>
      </w:r>
      <w:r w:rsidRPr="00291A84">
        <w:rPr>
          <w:sz w:val="12"/>
        </w:rPr>
        <w:t xml:space="preserve">¶ </w:t>
      </w:r>
      <w:r>
        <w:t>likely was influenced by the fact that its own</w:t>
      </w:r>
      <w:r>
        <w:rPr>
          <w:sz w:val="12"/>
        </w:rPr>
        <w:t xml:space="preserve"> </w:t>
      </w:r>
      <w:r w:rsidRPr="006E6243">
        <w:rPr>
          <w:sz w:val="12"/>
        </w:rPr>
        <w:t xml:space="preserve">presidential elections were scheduled just two ¶ months later, and did not want a </w:t>
      </w:r>
      <w:r w:rsidRPr="006E6243">
        <w:rPr>
          <w:szCs w:val="16"/>
        </w:rPr>
        <w:t xml:space="preserve">precedent to be set ¶ whereby the OAS could actively intervene in the ¶ outcome of a country’s elections. Mexico had had ¶ its own democratic credentials scrutinized in the ¶ past, owing to perceived political manipulation by ¶ the PRI for many years, and the events in Peru set ¶ off alarms about the potential consequences of any ¶ post-election crisis in Mexico. Thus, </w:t>
      </w:r>
      <w:r w:rsidRPr="006E6243">
        <w:rPr>
          <w:rStyle w:val="StyleBoldUnderline"/>
        </w:rPr>
        <w:t xml:space="preserve">Mexico ¶ advocated for a regional non-response to the </w:t>
      </w:r>
      <w:proofErr w:type="gramStart"/>
      <w:r w:rsidRPr="006E6243">
        <w:rPr>
          <w:rStyle w:val="StyleBoldUnderline"/>
        </w:rPr>
        <w:t>2000 ¶</w:t>
      </w:r>
      <w:proofErr w:type="gramEnd"/>
      <w:r w:rsidRPr="006E6243">
        <w:rPr>
          <w:rStyle w:val="StyleBoldUnderline"/>
        </w:rPr>
        <w:t xml:space="preserve"> presidential elections in Peru, citing concerns of the ¶ OAS becoming an “election police” that had the ¶ authority to “decertify” results</w:t>
      </w:r>
      <w:r w:rsidRPr="006E6243">
        <w:rPr>
          <w:szCs w:val="16"/>
        </w:rPr>
        <w:t xml:space="preserve">. In contrast to its ¶ strong position in Peru, </w:t>
      </w:r>
      <w:r w:rsidRPr="006E6243">
        <w:rPr>
          <w:rStyle w:val="StyleBoldUnderline"/>
        </w:rPr>
        <w:t>Mexico largely abstained ¶ from the OAS response to flawed elections the same ¶ year in Haiti, which were widely criticized both ¶ within Haiti and by the international community</w:t>
      </w:r>
    </w:p>
    <w:p w14:paraId="1C24B857" w14:textId="77777777" w:rsidR="00B45FE9" w:rsidRDefault="00375013" w:rsidP="00375013">
      <w:pPr>
        <w:pStyle w:val="Heading2"/>
      </w:pPr>
      <w:bookmarkStart w:id="60" w:name="_Toc234763042"/>
      <w:r>
        <w:t>Cuban Democracy Good</w:t>
      </w:r>
      <w:bookmarkEnd w:id="60"/>
    </w:p>
    <w:p w14:paraId="47C0B0A8" w14:textId="77777777" w:rsidR="00375013" w:rsidRDefault="00375013" w:rsidP="00375013">
      <w:pPr>
        <w:pStyle w:val="Heading3"/>
      </w:pPr>
      <w:bookmarkStart w:id="61" w:name="_Toc234763043"/>
      <w:r>
        <w:t>Environment</w:t>
      </w:r>
      <w:bookmarkEnd w:id="61"/>
    </w:p>
    <w:p w14:paraId="4645E8B5" w14:textId="77777777" w:rsidR="00375013" w:rsidRDefault="00375013" w:rsidP="00375013">
      <w:pPr>
        <w:pStyle w:val="Heading4"/>
      </w:pPr>
      <w:r>
        <w:t xml:space="preserve">Cuban transition to democracy will signal environmental commitment </w:t>
      </w:r>
    </w:p>
    <w:p w14:paraId="02FD5321" w14:textId="77777777" w:rsidR="00375013" w:rsidRDefault="00375013" w:rsidP="00375013"/>
    <w:p w14:paraId="4B6AD7A1" w14:textId="77777777" w:rsidR="00375013" w:rsidRDefault="00375013" w:rsidP="00375013">
      <w:r w:rsidRPr="00FF3D30">
        <w:rPr>
          <w:rStyle w:val="StyleStyleBold12pt"/>
        </w:rPr>
        <w:t>Air University ’97</w:t>
      </w:r>
      <w:r>
        <w:t xml:space="preserve"> The Intellectual and Leadership Center of the Air Force “A National Security Strategy for A New Century” May 1997 </w:t>
      </w:r>
      <w:r w:rsidRPr="00FF3D30">
        <w:t>http://www.au.af.mil/au/awc/awcgate/nss/nss-97.htm</w:t>
      </w:r>
    </w:p>
    <w:p w14:paraId="5CDF0FA2" w14:textId="77777777" w:rsidR="00375013" w:rsidRDefault="00375013" w:rsidP="00375013"/>
    <w:p w14:paraId="7467AA04" w14:textId="77777777" w:rsidR="00375013" w:rsidRDefault="00375013" w:rsidP="00375013">
      <w:pPr>
        <w:rPr>
          <w:sz w:val="16"/>
        </w:rPr>
      </w:pPr>
      <w:r w:rsidRPr="00567CF0">
        <w:rPr>
          <w:sz w:val="16"/>
        </w:rPr>
        <w:t>The end of armed conflict in Central America and other improvements in regional security have coincided with remarkable political and economic progress throughout the hemisphere. Our hemisphere enters the twenty-first century with an unprecedented opportunity to build a future of stability and prosperity building on the fact that every nation in the hemisphere except Cuba is democratic and committed to free market economies</w:t>
      </w:r>
      <w:proofErr w:type="gramStart"/>
      <w:r w:rsidRPr="00567CF0">
        <w:rPr>
          <w:sz w:val="16"/>
        </w:rPr>
        <w:t>.</w:t>
      </w:r>
      <w:r w:rsidRPr="00567CF0">
        <w:rPr>
          <w:sz w:val="12"/>
        </w:rPr>
        <w:t>¶</w:t>
      </w:r>
      <w:proofErr w:type="gramEnd"/>
      <w:r w:rsidRPr="00567CF0">
        <w:rPr>
          <w:sz w:val="16"/>
        </w:rPr>
        <w:t xml:space="preserve"> We are advancing regional security cooperation in a variety of ways, such as bilateral security dialogues, Organization of American States (OAS) and Summit of the Americas initiatives, regional confidence and security building measures, exercises and exchanges with key militaries, and regular Defense </w:t>
      </w:r>
      <w:proofErr w:type="spellStart"/>
      <w:r w:rsidRPr="00567CF0">
        <w:rPr>
          <w:sz w:val="16"/>
        </w:rPr>
        <w:t>Ministerials</w:t>
      </w:r>
      <w:proofErr w:type="spellEnd"/>
      <w:r w:rsidRPr="00567CF0">
        <w:rPr>
          <w:sz w:val="16"/>
        </w:rPr>
        <w:t>. As co-guarantor of the Peru-Ecuador peace process we have brought the parties closer to negotiating a permanent resolution of the decades-old border dispute. And, we are working to ensure a successful passage of stewardship of the Panama Canal to the Panamanian government</w:t>
      </w:r>
      <w:proofErr w:type="gramStart"/>
      <w:r w:rsidRPr="00567CF0">
        <w:rPr>
          <w:sz w:val="16"/>
        </w:rPr>
        <w:t>.</w:t>
      </w:r>
      <w:r w:rsidRPr="00567CF0">
        <w:rPr>
          <w:sz w:val="12"/>
        </w:rPr>
        <w:t>¶</w:t>
      </w:r>
      <w:proofErr w:type="gramEnd"/>
      <w:r w:rsidRPr="00567CF0">
        <w:rPr>
          <w:sz w:val="16"/>
        </w:rPr>
        <w:t xml:space="preserve"> The principal security concerns in the hemisphere are transnational in nature, such as drug trafficking, organized crime and money laundering, illegal immigration, and instability generated from corruption and political or social conflict. Bilaterally and regionally, we seek to eliminate the scourge of drug </w:t>
      </w:r>
      <w:proofErr w:type="gramStart"/>
      <w:r w:rsidRPr="00567CF0">
        <w:rPr>
          <w:sz w:val="16"/>
        </w:rPr>
        <w:t>trafficking which poses a serious threat to the sovereignty, democracy</w:t>
      </w:r>
      <w:proofErr w:type="gramEnd"/>
      <w:r w:rsidRPr="00567CF0">
        <w:rPr>
          <w:sz w:val="16"/>
        </w:rPr>
        <w:t xml:space="preserve"> and national security of nations in the hemisphere. As part of our comprehensive partnership with Mexico, we continue to increase counterdrug and law enforcement cooperation, while in the Caribbean we are intensifying a coordinated effort on </w:t>
      </w:r>
      <w:proofErr w:type="spellStart"/>
      <w:r w:rsidRPr="00567CF0">
        <w:rPr>
          <w:sz w:val="16"/>
        </w:rPr>
        <w:t>counternarcotics</w:t>
      </w:r>
      <w:proofErr w:type="spellEnd"/>
      <w:r w:rsidRPr="00567CF0">
        <w:rPr>
          <w:sz w:val="16"/>
        </w:rPr>
        <w:t>, law enforcement and gun smuggling</w:t>
      </w:r>
      <w:proofErr w:type="gramStart"/>
      <w:r w:rsidRPr="00567CF0">
        <w:rPr>
          <w:sz w:val="16"/>
        </w:rPr>
        <w:t>.</w:t>
      </w:r>
      <w:r w:rsidRPr="00567CF0">
        <w:rPr>
          <w:sz w:val="12"/>
        </w:rPr>
        <w:t>¶</w:t>
      </w:r>
      <w:proofErr w:type="gramEnd"/>
      <w:r w:rsidRPr="00567CF0">
        <w:rPr>
          <w:sz w:val="16"/>
        </w:rPr>
        <w:t xml:space="preserve"> </w:t>
      </w:r>
      <w:r w:rsidRPr="00FF3D30">
        <w:rPr>
          <w:rStyle w:val="StyleBoldUnderline"/>
        </w:rPr>
        <w:t>The 1994 Summit of the Americas</w:t>
      </w:r>
      <w:r w:rsidRPr="00567CF0">
        <w:rPr>
          <w:sz w:val="16"/>
        </w:rPr>
        <w:t xml:space="preserve"> in Miami </w:t>
      </w:r>
      <w:r w:rsidRPr="00FF3D30">
        <w:rPr>
          <w:rStyle w:val="StyleBoldUnderline"/>
        </w:rPr>
        <w:t>produced hemispheric agreement on a package of measures that included</w:t>
      </w:r>
      <w:r w:rsidRPr="00567CF0">
        <w:rPr>
          <w:sz w:val="16"/>
        </w:rPr>
        <w:t xml:space="preserve"> continued economic reform and </w:t>
      </w:r>
      <w:r w:rsidRPr="00FF3D30">
        <w:rPr>
          <w:rStyle w:val="StyleBoldUnderline"/>
        </w:rPr>
        <w:t>enhanced cooperation on issues such as the environment</w:t>
      </w:r>
      <w:r w:rsidRPr="00567CF0">
        <w:rPr>
          <w:sz w:val="16"/>
        </w:rPr>
        <w:t xml:space="preserve">, </w:t>
      </w:r>
      <w:proofErr w:type="spellStart"/>
      <w:r w:rsidRPr="00567CF0">
        <w:rPr>
          <w:sz w:val="16"/>
        </w:rPr>
        <w:t>counternarcotics</w:t>
      </w:r>
      <w:proofErr w:type="spellEnd"/>
      <w:r w:rsidRPr="00567CF0">
        <w:rPr>
          <w:sz w:val="16"/>
        </w:rPr>
        <w:t xml:space="preserve"> and anti-corruption. Celebrating </w:t>
      </w:r>
      <w:r w:rsidRPr="00567CF0">
        <w:rPr>
          <w:rStyle w:val="StyleBoldUnderline"/>
        </w:rPr>
        <w:t>the region's embrace of democracy</w:t>
      </w:r>
      <w:r w:rsidRPr="00567CF0">
        <w:rPr>
          <w:sz w:val="16"/>
        </w:rPr>
        <w:t xml:space="preserve"> and free markets, the President used that historic event to </w:t>
      </w:r>
      <w:r w:rsidRPr="00567CF0">
        <w:rPr>
          <w:rStyle w:val="StyleBoldUnderline"/>
        </w:rPr>
        <w:t>commit the U.S. to a more</w:t>
      </w:r>
      <w:r w:rsidRPr="00567CF0">
        <w:rPr>
          <w:sz w:val="16"/>
        </w:rPr>
        <w:t xml:space="preserve"> mature and </w:t>
      </w:r>
      <w:r w:rsidRPr="00567CF0">
        <w:rPr>
          <w:rStyle w:val="StyleBoldUnderline"/>
        </w:rPr>
        <w:t>cooperative relationship with the hemisphere</w:t>
      </w:r>
      <w:r w:rsidRPr="00567CF0">
        <w:rPr>
          <w:sz w:val="16"/>
        </w:rPr>
        <w:t>. The Summit's centerpiece was the leaders' commitment to negotiate the Free Trade Area of the Americas by 2005 and other steps to ensure that democracy's benefits are shared by all</w:t>
      </w:r>
      <w:proofErr w:type="gramStart"/>
      <w:r w:rsidRPr="00567CF0">
        <w:rPr>
          <w:sz w:val="16"/>
        </w:rPr>
        <w:t>.</w:t>
      </w:r>
      <w:r w:rsidRPr="00567CF0">
        <w:rPr>
          <w:sz w:val="12"/>
        </w:rPr>
        <w:t>¶</w:t>
      </w:r>
      <w:proofErr w:type="gramEnd"/>
      <w:r w:rsidRPr="00567CF0">
        <w:rPr>
          <w:sz w:val="16"/>
        </w:rPr>
        <w:t xml:space="preserve"> </w:t>
      </w:r>
      <w:r w:rsidRPr="00567CF0">
        <w:rPr>
          <w:rStyle w:val="StyleBoldUnderline"/>
        </w:rPr>
        <w:t>The Summit brought a surge in hemispheric cooperation on issues such</w:t>
      </w:r>
      <w:r w:rsidRPr="00567CF0">
        <w:rPr>
          <w:sz w:val="16"/>
        </w:rPr>
        <w:t xml:space="preserve"> as energy, financial integration and </w:t>
      </w:r>
      <w:r w:rsidRPr="00567CF0">
        <w:rPr>
          <w:rStyle w:val="StyleBoldUnderline"/>
        </w:rPr>
        <w:t>the environment where U.S. agencies have used the Summit Action Plan to establish new relationships with their Latin American</w:t>
      </w:r>
      <w:r w:rsidRPr="00567CF0">
        <w:rPr>
          <w:sz w:val="16"/>
        </w:rPr>
        <w:t xml:space="preserve"> and Caribbean counterparts. The hemispheric response to the 1996 coup attempt in Paraguay--a response led by the OAS, members of the Southern Cone Common Market (MERCOSUR) and the U.S.--also demonstrated the degree to which our democracy and economic integration agendas have become mutually reinforcing. Having opened a new chapter in U.S. relations with Latin America and the Caribbean, we must carry forward the momentum to the 1998 Summit in Chile and continue building towards the Miami vision of an integrated hemisphere of free market democracies. The Administration seeks to do its part in advancing this vision by consolidating NAFTA's gains, obtaining congressional fast track negotiating authority and negotiating a comprehensive free trade agreement with Chile</w:t>
      </w:r>
      <w:proofErr w:type="gramStart"/>
      <w:r w:rsidRPr="00567CF0">
        <w:rPr>
          <w:sz w:val="16"/>
        </w:rPr>
        <w:t>.</w:t>
      </w:r>
      <w:r w:rsidRPr="00567CF0">
        <w:rPr>
          <w:sz w:val="12"/>
        </w:rPr>
        <w:t>¶</w:t>
      </w:r>
      <w:proofErr w:type="gramEnd"/>
      <w:r w:rsidRPr="00567CF0">
        <w:rPr>
          <w:sz w:val="16"/>
        </w:rPr>
        <w:t xml:space="preserve"> At the same time, we must be sensitive to the concern by some small states, such as those in the Eastern Caribbean, about the impact of an increasingly integrated and more competitive hemispheric economy. To this end, we must make progress on achieving the benefits of the Caribbean Basin Initiative (CBI) to help prepare that region for participation in the FTAA</w:t>
      </w:r>
      <w:proofErr w:type="gramStart"/>
      <w:r w:rsidRPr="00567CF0">
        <w:rPr>
          <w:sz w:val="16"/>
        </w:rPr>
        <w:t>.</w:t>
      </w:r>
      <w:r w:rsidRPr="00567CF0">
        <w:rPr>
          <w:sz w:val="12"/>
        </w:rPr>
        <w:t>¶</w:t>
      </w:r>
      <w:proofErr w:type="gramEnd"/>
      <w:r w:rsidRPr="00567CF0">
        <w:rPr>
          <w:sz w:val="16"/>
        </w:rPr>
        <w:t xml:space="preserve"> Our ability to sustain the historic progress of the hemispheric agenda depends in part on meeting the challenges posed by weak democratic institutions, spiraling unemployment and crime rates, and serious income disparities. In many Latin American countries, citizens will not fully realize the benefits of political liberalization and economic growth without regulatory, judicial, law enforcement and educational reforms, as well as increased efforts to integrate indigenous populations into the formal economy</w:t>
      </w:r>
      <w:proofErr w:type="gramStart"/>
      <w:r w:rsidRPr="00567CF0">
        <w:rPr>
          <w:sz w:val="16"/>
        </w:rPr>
        <w:t>.</w:t>
      </w:r>
      <w:r w:rsidRPr="00567CF0">
        <w:rPr>
          <w:sz w:val="12"/>
        </w:rPr>
        <w:t>¶</w:t>
      </w:r>
      <w:proofErr w:type="gramEnd"/>
      <w:r w:rsidRPr="00567CF0">
        <w:rPr>
          <w:sz w:val="16"/>
        </w:rPr>
        <w:t xml:space="preserve"> </w:t>
      </w:r>
      <w:r w:rsidRPr="00567CF0">
        <w:rPr>
          <w:rStyle w:val="StyleBoldUnderline"/>
        </w:rPr>
        <w:t>Regarding Cuba, the United States remains committed to promoting a peaceful transition to democracy</w:t>
      </w:r>
      <w:r w:rsidRPr="00567CF0">
        <w:rPr>
          <w:sz w:val="16"/>
        </w:rPr>
        <w:t xml:space="preserve"> and forestalling a mass migration exodus that would endanger the lives of migrants </w:t>
      </w:r>
      <w:r w:rsidRPr="00567CF0">
        <w:rPr>
          <w:rStyle w:val="StyleBoldUnderline"/>
        </w:rPr>
        <w:t>and</w:t>
      </w:r>
      <w:r w:rsidRPr="00567CF0">
        <w:rPr>
          <w:sz w:val="16"/>
        </w:rPr>
        <w:t xml:space="preserve"> safety of our nation. While maintaining pressure on the regime to make political and economic reforms, we seek to </w:t>
      </w:r>
      <w:r w:rsidRPr="00567CF0">
        <w:rPr>
          <w:rStyle w:val="StyleBoldUnderline"/>
        </w:rPr>
        <w:t>encourage the</w:t>
      </w:r>
      <w:r w:rsidRPr="00567CF0">
        <w:rPr>
          <w:sz w:val="16"/>
        </w:rPr>
        <w:t xml:space="preserve"> emergence of a civil society to assist </w:t>
      </w:r>
      <w:r w:rsidRPr="00567CF0">
        <w:rPr>
          <w:rStyle w:val="StyleBoldUnderline"/>
        </w:rPr>
        <w:t>transition to democracy</w:t>
      </w:r>
      <w:r w:rsidRPr="00567CF0">
        <w:rPr>
          <w:sz w:val="16"/>
        </w:rPr>
        <w:t xml:space="preserve"> when the change comes. A growing optimism among Cubans that positive change is possible also helps discourage illegal migration. And, as the Cuban people feel greater incentive to take charge of their own future, they are more likely to stay at home and build the informal and formal structures that will make transition easier. Meanwhile, we remain firmly committed to bilateral migration accords that seek to ensure that migration be through legal and safe means.</w:t>
      </w:r>
    </w:p>
    <w:p w14:paraId="47F2586F" w14:textId="77777777" w:rsidR="00375013" w:rsidRDefault="00375013" w:rsidP="00375013">
      <w:pPr>
        <w:spacing w:after="200" w:line="276" w:lineRule="auto"/>
        <w:rPr>
          <w:sz w:val="16"/>
        </w:rPr>
      </w:pPr>
      <w:r>
        <w:rPr>
          <w:sz w:val="16"/>
        </w:rPr>
        <w:br w:type="page"/>
      </w:r>
    </w:p>
    <w:p w14:paraId="37377344" w14:textId="77777777" w:rsidR="00375013" w:rsidRPr="00F01016" w:rsidRDefault="00375013" w:rsidP="00375013">
      <w:pPr>
        <w:pStyle w:val="Heading4"/>
      </w:pPr>
      <w:r w:rsidRPr="00F01016">
        <w:t xml:space="preserve">Cuban Democracy would protect the environment </w:t>
      </w:r>
    </w:p>
    <w:p w14:paraId="654DC27B" w14:textId="77777777" w:rsidR="00375013" w:rsidRPr="00B078F7" w:rsidRDefault="00375013" w:rsidP="00375013">
      <w:pPr>
        <w:spacing w:after="200" w:line="276" w:lineRule="auto"/>
      </w:pPr>
      <w:proofErr w:type="spellStart"/>
      <w:r w:rsidRPr="00F01016">
        <w:rPr>
          <w:rStyle w:val="StyleStyleBold12pt"/>
        </w:rPr>
        <w:t>Gershman</w:t>
      </w:r>
      <w:proofErr w:type="spellEnd"/>
      <w:r w:rsidRPr="00F01016">
        <w:rPr>
          <w:rStyle w:val="StyleStyleBold12pt"/>
        </w:rPr>
        <w:t xml:space="preserve"> 12</w:t>
      </w:r>
      <w:r w:rsidRPr="008212B8">
        <w:t xml:space="preserve"> </w:t>
      </w:r>
      <w:r w:rsidRPr="00B078F7">
        <w:t xml:space="preserve">National </w:t>
      </w:r>
      <w:r>
        <w:t xml:space="preserve">Carl </w:t>
      </w:r>
      <w:proofErr w:type="spellStart"/>
      <w:r>
        <w:t>Gershman</w:t>
      </w:r>
      <w:proofErr w:type="spellEnd"/>
      <w:r>
        <w:t xml:space="preserve"> President of the </w:t>
      </w:r>
      <w:r w:rsidRPr="00B078F7">
        <w:t>Endowment for Democracy October 12, 2012 “Latin America and the Worldwide Movement for Democracy” http://www.ned.org/about/board/meet-our-president/archived-presentations-and-articles/latin-america-and-the-worldwide-m</w:t>
      </w:r>
    </w:p>
    <w:p w14:paraId="732ACD29" w14:textId="77777777" w:rsidR="00375013" w:rsidRPr="00AF6F61" w:rsidRDefault="00375013" w:rsidP="00375013">
      <w:pPr>
        <w:rPr>
          <w:sz w:val="16"/>
        </w:rPr>
      </w:pPr>
      <w:r w:rsidRPr="00AF6F61">
        <w:rPr>
          <w:sz w:val="16"/>
        </w:rPr>
        <w:t xml:space="preserve">The third area is </w:t>
      </w:r>
      <w:r w:rsidRPr="00AF6F61">
        <w:rPr>
          <w:rStyle w:val="StyleBoldUnderline"/>
        </w:rPr>
        <w:t xml:space="preserve">promoting </w:t>
      </w:r>
      <w:r w:rsidRPr="00AF6F61">
        <w:rPr>
          <w:sz w:val="16"/>
        </w:rPr>
        <w:t xml:space="preserve">greater economic equality and social inclusion, and here I want to call attention to the Social Agenda for </w:t>
      </w:r>
      <w:r w:rsidRPr="00AF6F61">
        <w:rPr>
          <w:rStyle w:val="StyleBoldUnderline"/>
        </w:rPr>
        <w:t>Democracy in Latin America</w:t>
      </w:r>
      <w:r w:rsidRPr="00AF6F61">
        <w:rPr>
          <w:sz w:val="16"/>
        </w:rPr>
        <w:t xml:space="preserve"> for the Next 20 Years, the report prepared by former President Alejandro Toledo’s Global Center for Development and Democracy (GCDD). Developed in consultation with twenty former Latin American heads of state, it is a comprehensive plan to address the problems of economic inequality and social exclusion. It </w:t>
      </w:r>
      <w:r w:rsidRPr="00AF6F61">
        <w:rPr>
          <w:rStyle w:val="StyleBoldUnderline"/>
        </w:rPr>
        <w:t xml:space="preserve">contains recommendations </w:t>
      </w:r>
      <w:r w:rsidRPr="00AF6F61">
        <w:rPr>
          <w:sz w:val="16"/>
        </w:rPr>
        <w:t xml:space="preserve">for tax reform; for building human capital through conditional cash transfers and microcredit loans to the poorest sectors of society; for improving education by making schools more accountable for student learning and by giving parents incentives to ensure that their children attend classes; and for expanding health services to prevent and treat diseases that are endemic among low-income populations. There are also other recommendations </w:t>
      </w:r>
      <w:r w:rsidRPr="00B078F7">
        <w:rPr>
          <w:rStyle w:val="Emphasis"/>
        </w:rPr>
        <w:t>for protecting the environment and nonrenewable resources</w:t>
      </w:r>
      <w:r w:rsidRPr="00AF6F61">
        <w:rPr>
          <w:sz w:val="16"/>
        </w:rPr>
        <w:t>; for bridging the “digital divide” by making new communications technologies more accessible to the poor; and for promoting gender equity and the inclusion of indigenous peoples</w:t>
      </w:r>
      <w:proofErr w:type="gramStart"/>
      <w:r w:rsidRPr="00AF6F61">
        <w:rPr>
          <w:sz w:val="16"/>
        </w:rPr>
        <w:t>.</w:t>
      </w:r>
      <w:r w:rsidRPr="00AF6F61">
        <w:rPr>
          <w:sz w:val="12"/>
        </w:rPr>
        <w:t>¶</w:t>
      </w:r>
      <w:proofErr w:type="gramEnd"/>
      <w:r w:rsidRPr="00AF6F61">
        <w:rPr>
          <w:sz w:val="16"/>
        </w:rPr>
        <w:t xml:space="preserve"> President Toledo is quite explicit in saying that he has a dual purpose in advancing this Social Agenda. The first is to overcome the structural problems of inequality and social exclusion that block economic growth and undermine the effectiveness and legitimacy of formal democratic political institutions. And the second is to offer a credible alternative to authoritarian populism. Aside from being politically divisive and a threat to human rights, such populism offers no meaningful solution to the social and economic problems of Latin America’s poorest citizens. As Francis Fukuyama has said, its failing is that it offers at best “short-term solutions that actually worsen the long-term prospects of the poor.” And even the short-term solutions are possible only because they’re subsidized by oil, not by real economic productivity</w:t>
      </w:r>
      <w:proofErr w:type="gramStart"/>
      <w:r w:rsidRPr="00AF6F61">
        <w:rPr>
          <w:sz w:val="16"/>
        </w:rPr>
        <w:t>.</w:t>
      </w:r>
      <w:r w:rsidRPr="00AF6F61">
        <w:rPr>
          <w:sz w:val="12"/>
        </w:rPr>
        <w:t>¶</w:t>
      </w:r>
      <w:proofErr w:type="gramEnd"/>
      <w:r w:rsidRPr="00AF6F61">
        <w:rPr>
          <w:sz w:val="16"/>
        </w:rPr>
        <w:t xml:space="preserve"> This, of course, brings us to Venezuela, which just held a presidential election in which Hugo Chavez secured his third six-year term. While the election showed that Chavez still has considerable popular support, the opposition mounted its strongest challenge ever, and there is no question that the final numbers would have been different, and the outcome possibly reversed, if there had been anything close to a level playing field, which there was not. The 10-point differential was actually very small given the government’s extensive control of the media, its extravagant use of state oil resources to secure votes, and the fact that millions of Venezuelans went to the polls fearing that a vote against Chavez would affect their jobs and well-being</w:t>
      </w:r>
      <w:proofErr w:type="gramStart"/>
      <w:r w:rsidRPr="00AF6F61">
        <w:rPr>
          <w:sz w:val="16"/>
        </w:rPr>
        <w:t>.</w:t>
      </w:r>
      <w:r w:rsidRPr="00AF6F61">
        <w:rPr>
          <w:sz w:val="12"/>
        </w:rPr>
        <w:t>¶</w:t>
      </w:r>
      <w:proofErr w:type="gramEnd"/>
      <w:r w:rsidRPr="00AF6F61">
        <w:rPr>
          <w:sz w:val="16"/>
        </w:rPr>
        <w:t xml:space="preserve"> To their credit, the opposition leader Henrique </w:t>
      </w:r>
      <w:proofErr w:type="spellStart"/>
      <w:r w:rsidRPr="00AF6F61">
        <w:rPr>
          <w:sz w:val="16"/>
        </w:rPr>
        <w:t>Capriles</w:t>
      </w:r>
      <w:proofErr w:type="spellEnd"/>
      <w:r w:rsidRPr="00AF6F61">
        <w:rPr>
          <w:sz w:val="16"/>
        </w:rPr>
        <w:t xml:space="preserve"> and the broad Democratic Unity alliance he heads are not complaining but rather are trying to build on the movement’s strong performance in preparation for the gubernatorial elections that will be held in December. Their coalition represents a new generation of Venezuelan democrats and also an alternative vision for the country. If Chavez does not begin to seriously address the country’s catastrophic problems -- from rampant crime and collapsing bridges to the highest rate of inflation in the hemisphere and also the most polarized society – his support will erode and the opposition could gain new momentum, especially if the country goes into recession once the electoral funding spigot is turned off. And of course there are also the uncertainties surrounding Chavez’ health</w:t>
      </w:r>
      <w:proofErr w:type="gramStart"/>
      <w:r w:rsidRPr="00AF6F61">
        <w:rPr>
          <w:sz w:val="16"/>
        </w:rPr>
        <w:t>.</w:t>
      </w:r>
      <w:r w:rsidRPr="00AF6F61">
        <w:rPr>
          <w:sz w:val="12"/>
        </w:rPr>
        <w:t>¶</w:t>
      </w:r>
      <w:proofErr w:type="gramEnd"/>
      <w:r w:rsidRPr="00AF6F61">
        <w:rPr>
          <w:sz w:val="16"/>
        </w:rPr>
        <w:t xml:space="preserve"> Let me be clear: Venezuelans will have to solve their own problems. But those in Venezuela who are seeking a peaceful and progressive path to a democratic future deserve our continued moral support and solidarity</w:t>
      </w:r>
      <w:proofErr w:type="gramStart"/>
      <w:r w:rsidRPr="00AF6F61">
        <w:rPr>
          <w:sz w:val="16"/>
        </w:rPr>
        <w:t>.</w:t>
      </w:r>
      <w:r w:rsidRPr="00AF6F61">
        <w:rPr>
          <w:sz w:val="12"/>
        </w:rPr>
        <w:t>¶</w:t>
      </w:r>
      <w:proofErr w:type="gramEnd"/>
      <w:r w:rsidRPr="00AF6F61">
        <w:rPr>
          <w:sz w:val="16"/>
        </w:rPr>
        <w:t xml:space="preserve"> </w:t>
      </w:r>
      <w:r w:rsidRPr="00AF6F61">
        <w:rPr>
          <w:rStyle w:val="StyleBoldUnderline"/>
        </w:rPr>
        <w:t xml:space="preserve">The same holds true for </w:t>
      </w:r>
      <w:r w:rsidRPr="00AF6F61">
        <w:rPr>
          <w:sz w:val="16"/>
        </w:rPr>
        <w:t xml:space="preserve">people in </w:t>
      </w:r>
      <w:r w:rsidRPr="00AF6F61">
        <w:rPr>
          <w:rStyle w:val="StyleBoldUnderline"/>
        </w:rPr>
        <w:t>Cuba who are also seeking a peaceful way to democracy</w:t>
      </w:r>
      <w:r w:rsidRPr="00AF6F61">
        <w:rPr>
          <w:sz w:val="16"/>
        </w:rPr>
        <w:t xml:space="preserve"> -- and under even more difficult conditions. This coming Wednesday, the World Movement for Democracy will present its Democracy Courage Tribute to the Pro-Democracy Movement of Cuba. This movement has been growing in Cuba and now faces mounting repression. Just last week 22 Cubans were arrested for trying to attend a meeting in Santa Clara to discuss the “Citizens’ Demand for Another Cuba,” a petition that has been signed by over one thousand democracy advocates and calls for basic democratic rights and “a modern, free and plural Cuba.” Also last week, the well-known Cuban journalist </w:t>
      </w:r>
      <w:proofErr w:type="spellStart"/>
      <w:r w:rsidRPr="00AF6F61">
        <w:rPr>
          <w:sz w:val="16"/>
        </w:rPr>
        <w:t>Yoani</w:t>
      </w:r>
      <w:proofErr w:type="spellEnd"/>
      <w:r w:rsidRPr="00AF6F61">
        <w:rPr>
          <w:sz w:val="16"/>
        </w:rPr>
        <w:t xml:space="preserve"> Sanchez and her husband </w:t>
      </w:r>
      <w:proofErr w:type="spellStart"/>
      <w:r w:rsidRPr="00AF6F61">
        <w:rPr>
          <w:sz w:val="16"/>
        </w:rPr>
        <w:t>Reinaldo</w:t>
      </w:r>
      <w:proofErr w:type="spellEnd"/>
      <w:r w:rsidRPr="00AF6F61">
        <w:rPr>
          <w:sz w:val="16"/>
        </w:rPr>
        <w:t xml:space="preserve"> Escobar were detained for trying to attend the manslaughter trial of Angel </w:t>
      </w:r>
      <w:proofErr w:type="spellStart"/>
      <w:r w:rsidRPr="00AF6F61">
        <w:rPr>
          <w:sz w:val="16"/>
        </w:rPr>
        <w:t>Carromero</w:t>
      </w:r>
      <w:proofErr w:type="spellEnd"/>
      <w:r w:rsidRPr="00AF6F61">
        <w:rPr>
          <w:sz w:val="16"/>
        </w:rPr>
        <w:t xml:space="preserve">, the Spanish Christian Democrat who was driving the car that crashed into a tree near the eastern city of </w:t>
      </w:r>
      <w:proofErr w:type="spellStart"/>
      <w:r w:rsidRPr="00AF6F61">
        <w:rPr>
          <w:sz w:val="16"/>
        </w:rPr>
        <w:t>Bayamo</w:t>
      </w:r>
      <w:proofErr w:type="spellEnd"/>
      <w:r w:rsidRPr="00AF6F61">
        <w:rPr>
          <w:sz w:val="16"/>
        </w:rPr>
        <w:t xml:space="preserve"> on July 22, killing </w:t>
      </w:r>
      <w:proofErr w:type="spellStart"/>
      <w:r w:rsidRPr="00AF6F61">
        <w:rPr>
          <w:sz w:val="16"/>
        </w:rPr>
        <w:t>Oswaldo</w:t>
      </w:r>
      <w:proofErr w:type="spellEnd"/>
      <w:r w:rsidRPr="00AF6F61">
        <w:rPr>
          <w:sz w:val="16"/>
        </w:rPr>
        <w:t xml:space="preserve"> </w:t>
      </w:r>
      <w:proofErr w:type="spellStart"/>
      <w:r w:rsidRPr="00AF6F61">
        <w:rPr>
          <w:sz w:val="16"/>
        </w:rPr>
        <w:t>Paya</w:t>
      </w:r>
      <w:proofErr w:type="spellEnd"/>
      <w:r w:rsidRPr="00AF6F61">
        <w:rPr>
          <w:sz w:val="16"/>
        </w:rPr>
        <w:t xml:space="preserve">, Cuba’s most famous human rights defender, and his young colleague, Harold </w:t>
      </w:r>
      <w:proofErr w:type="spellStart"/>
      <w:r w:rsidRPr="00AF6F61">
        <w:rPr>
          <w:sz w:val="16"/>
        </w:rPr>
        <w:t>Cepero</w:t>
      </w:r>
      <w:proofErr w:type="spellEnd"/>
      <w:r w:rsidRPr="00AF6F61">
        <w:rPr>
          <w:sz w:val="16"/>
        </w:rPr>
        <w:t xml:space="preserve">. </w:t>
      </w:r>
      <w:proofErr w:type="spellStart"/>
      <w:r w:rsidRPr="00AF6F61">
        <w:rPr>
          <w:sz w:val="16"/>
        </w:rPr>
        <w:t>Paya’s</w:t>
      </w:r>
      <w:proofErr w:type="spellEnd"/>
      <w:r w:rsidRPr="00AF6F61">
        <w:rPr>
          <w:sz w:val="16"/>
        </w:rPr>
        <w:t xml:space="preserve"> widow and daughter have called for an independent investigation of the crash, charging that </w:t>
      </w:r>
      <w:proofErr w:type="spellStart"/>
      <w:r w:rsidRPr="00AF6F61">
        <w:rPr>
          <w:sz w:val="16"/>
        </w:rPr>
        <w:t>Carromero’s</w:t>
      </w:r>
      <w:proofErr w:type="spellEnd"/>
      <w:r w:rsidRPr="00AF6F61">
        <w:rPr>
          <w:sz w:val="16"/>
        </w:rPr>
        <w:t xml:space="preserve"> car was forced off the road by a second vehicle. That is extremely likely since </w:t>
      </w:r>
      <w:proofErr w:type="spellStart"/>
      <w:r w:rsidRPr="00AF6F61">
        <w:rPr>
          <w:sz w:val="16"/>
        </w:rPr>
        <w:t>Paya</w:t>
      </w:r>
      <w:proofErr w:type="spellEnd"/>
      <w:r w:rsidRPr="00AF6F61">
        <w:rPr>
          <w:sz w:val="16"/>
        </w:rPr>
        <w:t xml:space="preserve"> had often received death threats, and he and his wife had been rammed by another car when they were driving in Havana just weeks before the fatal accident</w:t>
      </w:r>
      <w:proofErr w:type="gramStart"/>
      <w:r w:rsidRPr="00AF6F61">
        <w:rPr>
          <w:sz w:val="16"/>
        </w:rPr>
        <w:t>.</w:t>
      </w:r>
      <w:r w:rsidRPr="00AF6F61">
        <w:rPr>
          <w:sz w:val="12"/>
        </w:rPr>
        <w:t>¶</w:t>
      </w:r>
      <w:proofErr w:type="gramEnd"/>
      <w:r w:rsidRPr="00AF6F61">
        <w:rPr>
          <w:sz w:val="16"/>
        </w:rPr>
        <w:t xml:space="preserve"> </w:t>
      </w:r>
    </w:p>
    <w:p w14:paraId="4C0D8DFD" w14:textId="77777777" w:rsidR="00375013" w:rsidRDefault="00375013" w:rsidP="00375013">
      <w:pPr>
        <w:rPr>
          <w:sz w:val="16"/>
        </w:rPr>
      </w:pPr>
    </w:p>
    <w:p w14:paraId="3F0CF28F" w14:textId="77777777" w:rsidR="00375013" w:rsidRDefault="00375013" w:rsidP="00375013">
      <w:pPr>
        <w:spacing w:after="200" w:line="276" w:lineRule="auto"/>
        <w:rPr>
          <w:rFonts w:eastAsiaTheme="majorEastAsia" w:cstheme="majorBidi"/>
          <w:b/>
          <w:bCs/>
          <w:iCs/>
          <w:sz w:val="26"/>
        </w:rPr>
      </w:pPr>
      <w:r>
        <w:br w:type="page"/>
      </w:r>
    </w:p>
    <w:p w14:paraId="6EC23502" w14:textId="77777777" w:rsidR="00375013" w:rsidRPr="008212B8" w:rsidRDefault="00375013" w:rsidP="00375013">
      <w:pPr>
        <w:pStyle w:val="Heading4"/>
      </w:pPr>
      <w:r w:rsidRPr="008212B8">
        <w:t xml:space="preserve">Transition to democracy is inevitable- helps Environment </w:t>
      </w:r>
    </w:p>
    <w:p w14:paraId="2B787E7F" w14:textId="77777777" w:rsidR="00375013" w:rsidRPr="008212B8" w:rsidRDefault="00375013" w:rsidP="00375013">
      <w:proofErr w:type="spellStart"/>
      <w:r w:rsidRPr="008212B8">
        <w:rPr>
          <w:rStyle w:val="StyleStyleBold12pt"/>
        </w:rPr>
        <w:t>Gershman</w:t>
      </w:r>
      <w:proofErr w:type="spellEnd"/>
      <w:r w:rsidRPr="008212B8">
        <w:rPr>
          <w:rStyle w:val="StyleStyleBold12pt"/>
        </w:rPr>
        <w:t xml:space="preserve"> 12</w:t>
      </w:r>
      <w:r>
        <w:t xml:space="preserve"> </w:t>
      </w:r>
      <w:r w:rsidRPr="008212B8">
        <w:t xml:space="preserve">Carl </w:t>
      </w:r>
      <w:proofErr w:type="spellStart"/>
      <w:r w:rsidRPr="008212B8">
        <w:t>Gershman</w:t>
      </w:r>
      <w:proofErr w:type="spellEnd"/>
      <w:r w:rsidRPr="008212B8">
        <w:t xml:space="preserve">, </w:t>
      </w:r>
      <w:r>
        <w:t xml:space="preserve">Aug 2, 2012 </w:t>
      </w:r>
      <w:r w:rsidRPr="008212B8">
        <w:t xml:space="preserve">President, the National Endowment for Democracy </w:t>
      </w:r>
      <w:r>
        <w:t>“</w:t>
      </w:r>
      <w:r w:rsidRPr="008212B8">
        <w:t>The Sharpening Crisis in Cuba</w:t>
      </w:r>
      <w:r>
        <w:t xml:space="preserve">” </w:t>
      </w:r>
      <w:r w:rsidRPr="008212B8">
        <w:t>http://www.ned.org/about/board/meet-our-president/archived-presentations-and-articles/the-sharpening-crisis-in-cuba</w:t>
      </w:r>
    </w:p>
    <w:p w14:paraId="48998FD9" w14:textId="77777777" w:rsidR="00375013" w:rsidRDefault="00375013" w:rsidP="00375013">
      <w:pPr>
        <w:rPr>
          <w:rStyle w:val="StyleBoldUnderline"/>
        </w:rPr>
      </w:pPr>
    </w:p>
    <w:p w14:paraId="5179F231" w14:textId="47B20A12" w:rsidR="00375013" w:rsidRPr="00694504" w:rsidRDefault="00375013" w:rsidP="00375013">
      <w:pPr>
        <w:rPr>
          <w:b/>
          <w:sz w:val="22"/>
          <w:u w:val="single"/>
        </w:rPr>
      </w:pPr>
      <w:r w:rsidRPr="008212B8">
        <w:rPr>
          <w:rStyle w:val="StyleBoldUnderline"/>
        </w:rPr>
        <w:t xml:space="preserve">Change is coming, and it’s important that we start preparing now for the post-Castro future. </w:t>
      </w:r>
      <w:r w:rsidRPr="00F640F6">
        <w:t>While the struggle for a democratic breakthrough is still the highest priority</w:t>
      </w:r>
      <w:r w:rsidRPr="008212B8">
        <w:rPr>
          <w:rStyle w:val="StyleBoldUnderline"/>
        </w:rPr>
        <w:t>, it’s necessary now to start thinking about and preparing for the process of democratic transition</w:t>
      </w:r>
      <w:r w:rsidRPr="00F640F6">
        <w:t>, which as we know from other contemporary experiences – think of Nicaragua, or Egypt, or Ukraine – will not be easy</w:t>
      </w:r>
      <w:proofErr w:type="gramStart"/>
      <w:r w:rsidRPr="00F640F6">
        <w:t>.</w:t>
      </w:r>
      <w:r w:rsidRPr="00F640F6">
        <w:rPr>
          <w:sz w:val="12"/>
        </w:rPr>
        <w:t>¶</w:t>
      </w:r>
      <w:proofErr w:type="gramEnd"/>
      <w:r w:rsidRPr="00F640F6">
        <w:rPr>
          <w:sz w:val="12"/>
        </w:rPr>
        <w:t xml:space="preserve"> </w:t>
      </w:r>
      <w:r w:rsidRPr="00F640F6">
        <w:t xml:space="preserve">This was the advice that Czech President Vaclav Havel gave to </w:t>
      </w:r>
      <w:proofErr w:type="spellStart"/>
      <w:r w:rsidRPr="00F640F6">
        <w:t>Paya</w:t>
      </w:r>
      <w:proofErr w:type="spellEnd"/>
      <w:r w:rsidRPr="00F640F6">
        <w:t xml:space="preserve"> on November 17, 2003 – the anniversary of the Velvet Revolution in Czechoslovakia – in an exchange of letters that we published in the Journal of Democracy. “Each democrat,” Havel wrote, “should behave today as if power were to be handed over tomorrow.” It was on the basis of that advice that </w:t>
      </w:r>
      <w:proofErr w:type="spellStart"/>
      <w:r w:rsidRPr="00F640F6">
        <w:t>Paya</w:t>
      </w:r>
      <w:proofErr w:type="spellEnd"/>
      <w:r w:rsidRPr="00F640F6">
        <w:t xml:space="preserve"> initiated a process of independent national dialogue, involving some 14,000 Cubans, that he called the Cuban Forum. This initiative produced a 170-page “All-Cuban Plan” containing recommendations </w:t>
      </w:r>
      <w:r w:rsidRPr="008212B8">
        <w:rPr>
          <w:rStyle w:val="StyleBoldUnderline"/>
        </w:rPr>
        <w:t xml:space="preserve">on issues ranging from economic and political reform to education and health, the </w:t>
      </w:r>
      <w:r w:rsidRPr="008212B8">
        <w:rPr>
          <w:rStyle w:val="Emphasis"/>
        </w:rPr>
        <w:t>environment</w:t>
      </w:r>
      <w:r w:rsidRPr="008212B8">
        <w:rPr>
          <w:rStyle w:val="StyleBoldUnderline"/>
        </w:rPr>
        <w:t xml:space="preserve"> and public order</w:t>
      </w:r>
      <w:r w:rsidRPr="00F640F6">
        <w:t>, privatization of the media, and reuniting with the exile community</w:t>
      </w:r>
      <w:proofErr w:type="gramStart"/>
      <w:r w:rsidRPr="00F640F6">
        <w:t>.</w:t>
      </w:r>
      <w:r w:rsidRPr="00F640F6">
        <w:rPr>
          <w:sz w:val="12"/>
        </w:rPr>
        <w:t>¶</w:t>
      </w:r>
      <w:proofErr w:type="gramEnd"/>
      <w:r w:rsidRPr="00F640F6">
        <w:rPr>
          <w:sz w:val="12"/>
        </w:rPr>
        <w:t xml:space="preserve"> </w:t>
      </w:r>
      <w:r w:rsidRPr="00F640F6">
        <w:t xml:space="preserve">Other activists today are also looking at the coming transition. The significance of this work goes beyond helping Cuban democrats prepare for the inevitable change. It also helps the opposition counter the regime’s strategy of instilling fear in the population – not just fear of repression, which is largely disappearing, but fear of the consequences of change, which the regime claims will being rampant capitalism as well as domination by the United States and Cuban exiles. As </w:t>
      </w:r>
      <w:proofErr w:type="spellStart"/>
      <w:r w:rsidRPr="00F640F6">
        <w:t>Paya</w:t>
      </w:r>
      <w:proofErr w:type="spellEnd"/>
      <w:r w:rsidRPr="00F640F6">
        <w:t xml:space="preserve"> said</w:t>
      </w:r>
      <w:r w:rsidRPr="008212B8">
        <w:rPr>
          <w:rStyle w:val="StyleBoldUnderline"/>
        </w:rPr>
        <w:t>, it’s necessary to “dispel the myth that a transition will mean catastrophe for Cuba.”</w:t>
      </w:r>
    </w:p>
    <w:p w14:paraId="4E4D22FB" w14:textId="0F724466" w:rsidR="00375013" w:rsidRPr="0007216B" w:rsidRDefault="0007216B" w:rsidP="00375013">
      <w:pPr>
        <w:pStyle w:val="Heading4"/>
        <w:rPr>
          <w:rStyle w:val="StyleStyleBold12pt"/>
          <w:b/>
        </w:rPr>
      </w:pPr>
      <w:r>
        <w:rPr>
          <w:rStyle w:val="StyleStyleBold12pt"/>
          <w:b/>
        </w:rPr>
        <w:t xml:space="preserve">Democracy is the </w:t>
      </w:r>
      <w:r w:rsidR="00C63E55">
        <w:rPr>
          <w:rStyle w:val="StyleStyleBold12pt"/>
          <w:b/>
        </w:rPr>
        <w:t>o</w:t>
      </w:r>
      <w:r w:rsidR="00375013" w:rsidRPr="0007216B">
        <w:rPr>
          <w:rStyle w:val="StyleStyleBold12pt"/>
          <w:b/>
        </w:rPr>
        <w:t>nly way to save the Cuban environment</w:t>
      </w:r>
    </w:p>
    <w:p w14:paraId="0043E795" w14:textId="77777777" w:rsidR="00375013" w:rsidRPr="00715C74" w:rsidRDefault="00375013" w:rsidP="00375013">
      <w:proofErr w:type="spellStart"/>
      <w:r w:rsidRPr="00715C74">
        <w:rPr>
          <w:rStyle w:val="StyleStyleBold12pt"/>
        </w:rPr>
        <w:t>Cepero</w:t>
      </w:r>
      <w:proofErr w:type="spellEnd"/>
      <w:r w:rsidRPr="00715C74">
        <w:rPr>
          <w:rStyle w:val="StyleStyleBold12pt"/>
        </w:rPr>
        <w:t xml:space="preserve"> ’04</w:t>
      </w:r>
      <w:r w:rsidRPr="00715C74">
        <w:t xml:space="preserve"> </w:t>
      </w:r>
      <w:proofErr w:type="spellStart"/>
      <w:r w:rsidRPr="00715C74">
        <w:t>Eudel</w:t>
      </w:r>
      <w:proofErr w:type="spellEnd"/>
      <w:r w:rsidRPr="00715C74">
        <w:t xml:space="preserve"> Eduardo </w:t>
      </w:r>
      <w:proofErr w:type="spellStart"/>
      <w:r w:rsidRPr="00715C74">
        <w:t>Cepero</w:t>
      </w:r>
      <w:proofErr w:type="spellEnd"/>
      <w:r w:rsidRPr="00715C74">
        <w:t>. Prepared for the Cuba Transition Project (CTP)</w:t>
      </w:r>
    </w:p>
    <w:p w14:paraId="4817DDED" w14:textId="77777777" w:rsidR="00375013" w:rsidRPr="00715C74" w:rsidRDefault="00375013" w:rsidP="00375013">
      <w:r w:rsidRPr="00715C74">
        <w:t>Institute for Cuban and Cuban-American Studies University of Miami</w:t>
      </w:r>
      <w:r>
        <w:t xml:space="preserve"> 2004 “ENVIRONMENTAL CONCERNS FOR A CUBA IN TRANSITION” </w:t>
      </w:r>
      <w:r w:rsidRPr="00715C74">
        <w:t>http://ctp.iccas.miami.edu/Research_Studies/ECepero.pdf</w:t>
      </w:r>
    </w:p>
    <w:p w14:paraId="56A999AD" w14:textId="77777777" w:rsidR="00375013" w:rsidRDefault="00375013" w:rsidP="00375013">
      <w:pPr>
        <w:rPr>
          <w:sz w:val="16"/>
        </w:rPr>
      </w:pPr>
    </w:p>
    <w:p w14:paraId="43795C23" w14:textId="77777777" w:rsidR="00375013" w:rsidRPr="00136AC0" w:rsidRDefault="00375013" w:rsidP="00375013">
      <w:pPr>
        <w:rPr>
          <w:sz w:val="16"/>
        </w:rPr>
      </w:pPr>
      <w:r w:rsidRPr="00136AC0">
        <w:rPr>
          <w:sz w:val="16"/>
        </w:rPr>
        <w:t xml:space="preserve">The </w:t>
      </w:r>
      <w:r w:rsidRPr="00136AC0">
        <w:rPr>
          <w:rStyle w:val="StyleBoldUnderline"/>
        </w:rPr>
        <w:t>ecological costs of the Cuban totalitarian model have yet to be</w:t>
      </w:r>
      <w:r w:rsidRPr="00136AC0">
        <w:rPr>
          <w:rStyle w:val="StyleBoldUnderline"/>
          <w:sz w:val="12"/>
        </w:rPr>
        <w:t>¶</w:t>
      </w:r>
      <w:r w:rsidRPr="00136AC0">
        <w:rPr>
          <w:rStyle w:val="StyleBoldUnderline"/>
        </w:rPr>
        <w:t xml:space="preserve"> assessed</w:t>
      </w:r>
      <w:r w:rsidRPr="00136AC0">
        <w:rPr>
          <w:sz w:val="16"/>
        </w:rPr>
        <w:t xml:space="preserve">; however, </w:t>
      </w:r>
      <w:r w:rsidRPr="00136AC0">
        <w:rPr>
          <w:rStyle w:val="StyleBoldUnderline"/>
        </w:rPr>
        <w:t>future generations will inevitably have to pay a high</w:t>
      </w:r>
      <w:r w:rsidRPr="00136AC0">
        <w:rPr>
          <w:rStyle w:val="StyleBoldUnderline"/>
          <w:sz w:val="12"/>
        </w:rPr>
        <w:t>¶</w:t>
      </w:r>
      <w:r w:rsidRPr="00136AC0">
        <w:rPr>
          <w:rStyle w:val="StyleBoldUnderline"/>
        </w:rPr>
        <w:t xml:space="preserve"> price to repair the damage. </w:t>
      </w:r>
      <w:r w:rsidRPr="00136AC0">
        <w:rPr>
          <w:sz w:val="16"/>
        </w:rPr>
        <w:t xml:space="preserve">Among the Cuban archipelago’s </w:t>
      </w:r>
      <w:r w:rsidRPr="00136AC0">
        <w:rPr>
          <w:rStyle w:val="StyleBoldUnderline"/>
        </w:rPr>
        <w:t>most serious</w:t>
      </w:r>
      <w:r w:rsidRPr="00136AC0">
        <w:rPr>
          <w:rStyle w:val="StyleBoldUnderline"/>
          <w:sz w:val="12"/>
        </w:rPr>
        <w:t>¶</w:t>
      </w:r>
      <w:r w:rsidRPr="00136AC0">
        <w:rPr>
          <w:rStyle w:val="StyleBoldUnderline"/>
        </w:rPr>
        <w:t xml:space="preserve"> environmental problems are</w:t>
      </w:r>
      <w:r w:rsidRPr="00136AC0">
        <w:rPr>
          <w:sz w:val="16"/>
        </w:rPr>
        <w:t xml:space="preserve">, in order of importance, </w:t>
      </w:r>
      <w:r w:rsidRPr="00136AC0">
        <w:rPr>
          <w:rStyle w:val="StyleBoldUnderline"/>
        </w:rPr>
        <w:t>soil degradation</w:t>
      </w:r>
      <w:proofErr w:type="gramStart"/>
      <w:r w:rsidRPr="00136AC0">
        <w:rPr>
          <w:rStyle w:val="StyleBoldUnderline"/>
        </w:rPr>
        <w:t>,</w:t>
      </w:r>
      <w:r w:rsidRPr="00136AC0">
        <w:rPr>
          <w:rStyle w:val="StyleBoldUnderline"/>
          <w:sz w:val="12"/>
        </w:rPr>
        <w:t>¶</w:t>
      </w:r>
      <w:proofErr w:type="gramEnd"/>
      <w:r w:rsidRPr="00136AC0">
        <w:rPr>
          <w:rStyle w:val="StyleBoldUnderline"/>
        </w:rPr>
        <w:t xml:space="preserve"> deforestation, water pollution and contamination, deterioration of urban</w:t>
      </w:r>
      <w:r w:rsidRPr="00136AC0">
        <w:rPr>
          <w:rStyle w:val="StyleBoldUnderline"/>
          <w:sz w:val="12"/>
        </w:rPr>
        <w:t>¶</w:t>
      </w:r>
      <w:r w:rsidRPr="00136AC0">
        <w:rPr>
          <w:rStyle w:val="StyleBoldUnderline"/>
        </w:rPr>
        <w:t xml:space="preserve"> environments, and loss of biodiversity.</w:t>
      </w:r>
      <w:r w:rsidRPr="00136AC0">
        <w:rPr>
          <w:rStyle w:val="StyleBoldUnderline"/>
          <w:sz w:val="12"/>
        </w:rPr>
        <w:t>¶</w:t>
      </w:r>
      <w:r w:rsidRPr="00136AC0">
        <w:rPr>
          <w:rStyle w:val="StyleBoldUnderline"/>
        </w:rPr>
        <w:t xml:space="preserve"> </w:t>
      </w:r>
      <w:r w:rsidRPr="00136AC0">
        <w:rPr>
          <w:rStyle w:val="Emphasis"/>
        </w:rPr>
        <w:t>The only way to avoid increasing Cuba’s heavy ecological burden is</w:t>
      </w:r>
      <w:r w:rsidRPr="00136AC0">
        <w:rPr>
          <w:rStyle w:val="StyleBoldUnderline"/>
          <w:sz w:val="12"/>
        </w:rPr>
        <w:t>¶</w:t>
      </w:r>
      <w:r w:rsidRPr="00136AC0">
        <w:rPr>
          <w:rStyle w:val="StyleBoldUnderline"/>
        </w:rPr>
        <w:t xml:space="preserve"> to </w:t>
      </w:r>
      <w:r w:rsidRPr="00136AC0">
        <w:rPr>
          <w:sz w:val="16"/>
        </w:rPr>
        <w:t>establish basic environmental guidelines at the outset of a</w:t>
      </w:r>
      <w:r w:rsidRPr="00136AC0">
        <w:rPr>
          <w:rStyle w:val="StyleBoldUnderline"/>
        </w:rPr>
        <w:t xml:space="preserve"> </w:t>
      </w:r>
      <w:r w:rsidRPr="00136AC0">
        <w:rPr>
          <w:rStyle w:val="Emphasis"/>
        </w:rPr>
        <w:t>transition to</w:t>
      </w:r>
      <w:r w:rsidRPr="00136AC0">
        <w:rPr>
          <w:rStyle w:val="Emphasis"/>
          <w:b w:val="0"/>
          <w:sz w:val="12"/>
          <w:u w:val="none"/>
        </w:rPr>
        <w:t>¶</w:t>
      </w:r>
      <w:r w:rsidRPr="00136AC0">
        <w:rPr>
          <w:rStyle w:val="Emphasis"/>
        </w:rPr>
        <w:t xml:space="preserve"> democracy.</w:t>
      </w:r>
      <w:r w:rsidRPr="00136AC0">
        <w:rPr>
          <w:rStyle w:val="StyleBoldUnderline"/>
        </w:rPr>
        <w:t xml:space="preserve"> </w:t>
      </w:r>
      <w:r w:rsidRPr="00136AC0">
        <w:rPr>
          <w:sz w:val="16"/>
        </w:rPr>
        <w:t>These new guidelines should be based upon the principles of</w:t>
      </w:r>
      <w:r w:rsidRPr="00136AC0">
        <w:rPr>
          <w:sz w:val="12"/>
        </w:rPr>
        <w:t>¶</w:t>
      </w:r>
      <w:r w:rsidRPr="00136AC0">
        <w:rPr>
          <w:sz w:val="16"/>
        </w:rPr>
        <w:t xml:space="preserve"> sustainable development and be part of a new economic design. During</w:t>
      </w:r>
      <w:r w:rsidRPr="00136AC0">
        <w:rPr>
          <w:sz w:val="12"/>
        </w:rPr>
        <w:t>¶</w:t>
      </w:r>
      <w:r w:rsidRPr="00136AC0">
        <w:rPr>
          <w:sz w:val="16"/>
        </w:rPr>
        <w:t xml:space="preserve"> the transition to democracy, there will be three overarching stages or</w:t>
      </w:r>
      <w:r w:rsidRPr="00136AC0">
        <w:rPr>
          <w:sz w:val="12"/>
        </w:rPr>
        <w:t>¶</w:t>
      </w:r>
      <w:r w:rsidRPr="00136AC0">
        <w:rPr>
          <w:sz w:val="16"/>
        </w:rPr>
        <w:t xml:space="preserve"> phases for dealing with the country’s primary ecological problems: 1) the</w:t>
      </w:r>
      <w:r w:rsidRPr="00136AC0">
        <w:rPr>
          <w:sz w:val="12"/>
        </w:rPr>
        <w:t>¶</w:t>
      </w:r>
      <w:r w:rsidRPr="00136AC0">
        <w:rPr>
          <w:sz w:val="16"/>
        </w:rPr>
        <w:t xml:space="preserve"> environmental emergency phase, 2) the institutionalization phase, and 3)</w:t>
      </w:r>
      <w:r w:rsidRPr="00136AC0">
        <w:rPr>
          <w:sz w:val="12"/>
        </w:rPr>
        <w:t>¶</w:t>
      </w:r>
      <w:r w:rsidRPr="00136AC0">
        <w:rPr>
          <w:sz w:val="16"/>
        </w:rPr>
        <w:t xml:space="preserve"> the sustainability stage. Each stage will include a logical sequence of</w:t>
      </w:r>
      <w:r w:rsidRPr="00136AC0">
        <w:rPr>
          <w:sz w:val="12"/>
        </w:rPr>
        <w:t>¶</w:t>
      </w:r>
      <w:r w:rsidRPr="00136AC0">
        <w:rPr>
          <w:sz w:val="16"/>
        </w:rPr>
        <w:t xml:space="preserve"> actions to allow the understanding (that is, social environmental awareness) required for the timely establishment of a new legal framework, </w:t>
      </w:r>
      <w:proofErr w:type="spellStart"/>
      <w:r w:rsidRPr="00136AC0">
        <w:rPr>
          <w:sz w:val="16"/>
        </w:rPr>
        <w:t>upto</w:t>
      </w:r>
      <w:proofErr w:type="spellEnd"/>
      <w:r w:rsidRPr="00136AC0">
        <w:rPr>
          <w:sz w:val="16"/>
        </w:rPr>
        <w:t>-date regulations, and incentives that will lead to a sustainable development model. At the end of this paper, suggested actions to be taken during each of the three phases are listed</w:t>
      </w:r>
      <w:proofErr w:type="gramStart"/>
      <w:r w:rsidRPr="00136AC0">
        <w:rPr>
          <w:sz w:val="16"/>
        </w:rPr>
        <w:t>.</w:t>
      </w:r>
      <w:r w:rsidRPr="00136AC0">
        <w:rPr>
          <w:sz w:val="12"/>
        </w:rPr>
        <w:t>¶</w:t>
      </w:r>
      <w:proofErr w:type="gramEnd"/>
      <w:r w:rsidRPr="00136AC0">
        <w:rPr>
          <w:sz w:val="16"/>
        </w:rPr>
        <w:t xml:space="preserve"> Soil Degradation</w:t>
      </w:r>
      <w:r w:rsidRPr="00136AC0">
        <w:rPr>
          <w:sz w:val="12"/>
        </w:rPr>
        <w:t>¶</w:t>
      </w:r>
      <w:r w:rsidRPr="00136AC0">
        <w:rPr>
          <w:sz w:val="16"/>
        </w:rPr>
        <w:t xml:space="preserve"> </w:t>
      </w:r>
      <w:r w:rsidRPr="00136AC0">
        <w:rPr>
          <w:rStyle w:val="StyleBoldUnderline"/>
        </w:rPr>
        <w:t>Domestic food production is severely limited and compromised</w:t>
      </w:r>
      <w:r w:rsidRPr="00136AC0">
        <w:rPr>
          <w:rStyle w:val="StyleBoldUnderline"/>
          <w:sz w:val="12"/>
        </w:rPr>
        <w:t>¶</w:t>
      </w:r>
      <w:r w:rsidRPr="00136AC0">
        <w:rPr>
          <w:rStyle w:val="StyleBoldUnderline"/>
        </w:rPr>
        <w:t xml:space="preserve"> because 60 percent of Cuba’s farmlands are affected by soil degradation</w:t>
      </w:r>
      <w:r w:rsidRPr="00136AC0">
        <w:rPr>
          <w:sz w:val="16"/>
        </w:rPr>
        <w:t>.</w:t>
      </w:r>
      <w:r w:rsidRPr="00136AC0">
        <w:rPr>
          <w:sz w:val="12"/>
        </w:rPr>
        <w:t>¶</w:t>
      </w:r>
      <w:r w:rsidRPr="00136AC0">
        <w:rPr>
          <w:sz w:val="16"/>
        </w:rPr>
        <w:t xml:space="preserve"> Soil erosion affects more than 4 million hectares of farmlands and acidity is widespread in over 1.7 million hectares. Elevated saline and sodium</w:t>
      </w:r>
      <w:r w:rsidRPr="00136AC0">
        <w:rPr>
          <w:sz w:val="12"/>
        </w:rPr>
        <w:t>¶</w:t>
      </w:r>
      <w:r w:rsidRPr="00136AC0">
        <w:rPr>
          <w:sz w:val="16"/>
        </w:rPr>
        <w:t xml:space="preserve"> levels exist in more than 1 million hectares. Compaction is present in</w:t>
      </w:r>
      <w:r w:rsidRPr="00136AC0">
        <w:rPr>
          <w:sz w:val="12"/>
        </w:rPr>
        <w:t>¶</w:t>
      </w:r>
      <w:r w:rsidRPr="00136AC0">
        <w:rPr>
          <w:sz w:val="16"/>
        </w:rPr>
        <w:t xml:space="preserve"> some 2 million hectares and poor drainage problems are reported in 2.7</w:t>
      </w:r>
      <w:r w:rsidRPr="00136AC0">
        <w:rPr>
          <w:sz w:val="12"/>
        </w:rPr>
        <w:t>¶</w:t>
      </w:r>
      <w:r w:rsidRPr="00136AC0">
        <w:rPr>
          <w:sz w:val="16"/>
        </w:rPr>
        <w:t xml:space="preserve"> million hectares. </w:t>
      </w:r>
      <w:r w:rsidRPr="00136AC0">
        <w:rPr>
          <w:sz w:val="12"/>
        </w:rPr>
        <w:t>¶</w:t>
      </w:r>
      <w:r w:rsidRPr="00136AC0">
        <w:rPr>
          <w:sz w:val="16"/>
        </w:rPr>
        <w:t xml:space="preserve"> Deforestation</w:t>
      </w:r>
      <w:r w:rsidRPr="00136AC0">
        <w:rPr>
          <w:sz w:val="12"/>
        </w:rPr>
        <w:t>¶</w:t>
      </w:r>
      <w:r w:rsidRPr="00136AC0">
        <w:rPr>
          <w:sz w:val="16"/>
        </w:rPr>
        <w:t xml:space="preserve"> The irrational use of forests has become common practice under the</w:t>
      </w:r>
      <w:r w:rsidRPr="00136AC0">
        <w:rPr>
          <w:sz w:val="12"/>
        </w:rPr>
        <w:t>¶</w:t>
      </w:r>
      <w:r w:rsidRPr="00136AC0">
        <w:rPr>
          <w:sz w:val="16"/>
        </w:rPr>
        <w:t xml:space="preserve"> Castro regime. As no current data are available on the actual total area of</w:t>
      </w:r>
      <w:r w:rsidRPr="00136AC0">
        <w:rPr>
          <w:sz w:val="12"/>
        </w:rPr>
        <w:t>¶</w:t>
      </w:r>
      <w:r w:rsidRPr="00136AC0">
        <w:rPr>
          <w:sz w:val="16"/>
        </w:rPr>
        <w:t xml:space="preserve"> cover forest, the value of Cuba’s forest resources is unknown. </w:t>
      </w:r>
      <w:r w:rsidRPr="00136AC0">
        <w:rPr>
          <w:rStyle w:val="StyleBoldUnderline"/>
        </w:rPr>
        <w:t>Most of the remaining natural forests are in poor condition from being overexploited</w:t>
      </w:r>
      <w:proofErr w:type="gramStart"/>
      <w:r w:rsidRPr="00136AC0">
        <w:rPr>
          <w:sz w:val="16"/>
        </w:rPr>
        <w:t>.</w:t>
      </w:r>
      <w:r w:rsidRPr="00136AC0">
        <w:rPr>
          <w:sz w:val="12"/>
        </w:rPr>
        <w:t>¶</w:t>
      </w:r>
      <w:proofErr w:type="gramEnd"/>
      <w:r w:rsidRPr="00136AC0">
        <w:rPr>
          <w:sz w:val="16"/>
        </w:rPr>
        <w:t xml:space="preserve"> An average of 200 forest fires occur each year, affecting some 5,000</w:t>
      </w:r>
      <w:r w:rsidRPr="00136AC0">
        <w:rPr>
          <w:sz w:val="12"/>
        </w:rPr>
        <w:t>¶</w:t>
      </w:r>
      <w:r w:rsidRPr="00136AC0">
        <w:rPr>
          <w:sz w:val="16"/>
        </w:rPr>
        <w:t xml:space="preserve"> hectares of forest. Reforestation has been precarious, due to poor quality</w:t>
      </w:r>
      <w:r w:rsidRPr="00136AC0">
        <w:rPr>
          <w:sz w:val="12"/>
        </w:rPr>
        <w:t>¶</w:t>
      </w:r>
      <w:r w:rsidRPr="00136AC0">
        <w:rPr>
          <w:sz w:val="16"/>
        </w:rPr>
        <w:t xml:space="preserve"> seeds, a low survival rate of plantings, and a narrow range of forest</w:t>
      </w:r>
      <w:r w:rsidRPr="00136AC0">
        <w:rPr>
          <w:sz w:val="12"/>
        </w:rPr>
        <w:t>¶</w:t>
      </w:r>
      <w:r w:rsidRPr="00136AC0">
        <w:rPr>
          <w:sz w:val="16"/>
        </w:rPr>
        <w:t xml:space="preserve"> species utilized</w:t>
      </w:r>
      <w:proofErr w:type="gramStart"/>
      <w:r w:rsidRPr="00136AC0">
        <w:rPr>
          <w:sz w:val="16"/>
        </w:rPr>
        <w:t>.</w:t>
      </w:r>
      <w:r w:rsidRPr="00136AC0">
        <w:rPr>
          <w:sz w:val="12"/>
        </w:rPr>
        <w:t>¶</w:t>
      </w:r>
      <w:proofErr w:type="gramEnd"/>
      <w:r w:rsidRPr="00136AC0">
        <w:rPr>
          <w:sz w:val="16"/>
        </w:rPr>
        <w:t xml:space="preserve"> Water Pollution and Contamination</w:t>
      </w:r>
      <w:r w:rsidRPr="00136AC0">
        <w:rPr>
          <w:sz w:val="12"/>
        </w:rPr>
        <w:t>¶</w:t>
      </w:r>
      <w:r w:rsidRPr="00136AC0">
        <w:rPr>
          <w:sz w:val="16"/>
        </w:rPr>
        <w:t xml:space="preserve"> Contamination and pollution of freshwater and inshore seawater have</w:t>
      </w:r>
      <w:r w:rsidRPr="00136AC0">
        <w:rPr>
          <w:sz w:val="12"/>
        </w:rPr>
        <w:t>¶</w:t>
      </w:r>
      <w:r w:rsidRPr="00136AC0">
        <w:rPr>
          <w:sz w:val="16"/>
        </w:rPr>
        <w:t xml:space="preserve"> increasingly worsened, especially during the past few years. Water quality in most cities has deteriorated for the following reasons: 1) sewage</w:t>
      </w:r>
      <w:r w:rsidRPr="00136AC0">
        <w:rPr>
          <w:sz w:val="12"/>
        </w:rPr>
        <w:t>¶</w:t>
      </w:r>
      <w:r w:rsidRPr="00136AC0">
        <w:rPr>
          <w:sz w:val="16"/>
        </w:rPr>
        <w:t xml:space="preserve"> networks are poorly maintained and insufficient to service the population</w:t>
      </w:r>
      <w:proofErr w:type="gramStart"/>
      <w:r w:rsidRPr="00136AC0">
        <w:rPr>
          <w:sz w:val="16"/>
        </w:rPr>
        <w:t>;</w:t>
      </w:r>
      <w:r w:rsidRPr="00136AC0">
        <w:rPr>
          <w:sz w:val="12"/>
        </w:rPr>
        <w:t>¶</w:t>
      </w:r>
      <w:proofErr w:type="gramEnd"/>
      <w:r w:rsidRPr="00136AC0">
        <w:rPr>
          <w:sz w:val="16"/>
        </w:rPr>
        <w:t xml:space="preserve"> 2) many more wastewater treatment plants need to be built and the ones</w:t>
      </w:r>
      <w:r w:rsidRPr="00136AC0">
        <w:rPr>
          <w:sz w:val="12"/>
        </w:rPr>
        <w:t>¶</w:t>
      </w:r>
      <w:r w:rsidRPr="00136AC0">
        <w:rPr>
          <w:sz w:val="16"/>
        </w:rPr>
        <w:t xml:space="preserve"> that exist are in critically poor repair; and 3) potable water service is</w:t>
      </w:r>
      <w:r w:rsidRPr="00136AC0">
        <w:rPr>
          <w:sz w:val="12"/>
        </w:rPr>
        <w:t>¶</w:t>
      </w:r>
      <w:r w:rsidRPr="00136AC0">
        <w:rPr>
          <w:sz w:val="16"/>
        </w:rPr>
        <w:t xml:space="preserve"> deplorable, due to chronic insufficiencies in chlorination and deteriorated</w:t>
      </w:r>
      <w:r w:rsidRPr="00136AC0">
        <w:rPr>
          <w:sz w:val="12"/>
        </w:rPr>
        <w:t>¶</w:t>
      </w:r>
      <w:r w:rsidRPr="00136AC0">
        <w:rPr>
          <w:sz w:val="16"/>
        </w:rPr>
        <w:t xml:space="preserve"> facilities for potable water treatment.</w:t>
      </w:r>
      <w:r w:rsidRPr="00136AC0">
        <w:rPr>
          <w:sz w:val="12"/>
        </w:rPr>
        <w:t>¶</w:t>
      </w:r>
      <w:r w:rsidRPr="00136AC0">
        <w:rPr>
          <w:sz w:val="16"/>
        </w:rPr>
        <w:t xml:space="preserve"> Deterioration of Urban Environments</w:t>
      </w:r>
      <w:r w:rsidRPr="00136AC0">
        <w:rPr>
          <w:sz w:val="12"/>
        </w:rPr>
        <w:t>¶</w:t>
      </w:r>
      <w:r w:rsidRPr="00136AC0">
        <w:rPr>
          <w:sz w:val="16"/>
        </w:rPr>
        <w:t xml:space="preserve"> The collection and disposal of solid waste in cities is lacking, as are</w:t>
      </w:r>
      <w:r w:rsidRPr="00136AC0">
        <w:rPr>
          <w:sz w:val="12"/>
        </w:rPr>
        <w:t>¶</w:t>
      </w:r>
      <w:r w:rsidRPr="00136AC0">
        <w:rPr>
          <w:sz w:val="16"/>
        </w:rPr>
        <w:t xml:space="preserve"> the hygienic-sanitary conditions of landfills. It is common practice to collect and dispose of hospital waste together with residential garbage. Most</w:t>
      </w:r>
      <w:r w:rsidRPr="00136AC0">
        <w:rPr>
          <w:sz w:val="12"/>
        </w:rPr>
        <w:t>¶</w:t>
      </w:r>
      <w:r w:rsidRPr="00136AC0">
        <w:rPr>
          <w:sz w:val="16"/>
        </w:rPr>
        <w:t xml:space="preserve"> facilities that produce hazardous wastes do not have systems in place for</w:t>
      </w:r>
      <w:r w:rsidRPr="00136AC0">
        <w:rPr>
          <w:sz w:val="12"/>
        </w:rPr>
        <w:t>¶</w:t>
      </w:r>
      <w:r w:rsidRPr="00136AC0">
        <w:rPr>
          <w:sz w:val="16"/>
        </w:rPr>
        <w:t xml:space="preserve"> treating them. </w:t>
      </w:r>
      <w:r w:rsidRPr="00136AC0">
        <w:rPr>
          <w:rStyle w:val="StyleBoldUnderline"/>
        </w:rPr>
        <w:t>According to official figures, there are more than 2,200</w:t>
      </w:r>
      <w:r w:rsidRPr="00136AC0">
        <w:rPr>
          <w:rStyle w:val="StyleBoldUnderline"/>
          <w:sz w:val="12"/>
        </w:rPr>
        <w:t>¶</w:t>
      </w:r>
      <w:r w:rsidRPr="00136AC0">
        <w:rPr>
          <w:rStyle w:val="StyleBoldUnderline"/>
        </w:rPr>
        <w:t xml:space="preserve"> contamination focal points considered to be highly toxic in the country</w:t>
      </w:r>
      <w:proofErr w:type="gramStart"/>
      <w:r w:rsidRPr="00136AC0">
        <w:rPr>
          <w:sz w:val="16"/>
        </w:rPr>
        <w:t>.</w:t>
      </w:r>
      <w:r w:rsidRPr="00136AC0">
        <w:rPr>
          <w:sz w:val="12"/>
        </w:rPr>
        <w:t>¶</w:t>
      </w:r>
      <w:proofErr w:type="gramEnd"/>
      <w:r w:rsidRPr="00136AC0">
        <w:rPr>
          <w:sz w:val="16"/>
        </w:rPr>
        <w:t xml:space="preserve"> Loss of Biodiversity</w:t>
      </w:r>
      <w:r w:rsidRPr="00136AC0">
        <w:rPr>
          <w:sz w:val="12"/>
        </w:rPr>
        <w:t>¶</w:t>
      </w:r>
      <w:r w:rsidRPr="00136AC0">
        <w:rPr>
          <w:sz w:val="16"/>
        </w:rPr>
        <w:t xml:space="preserve"> A substantial, </w:t>
      </w:r>
      <w:proofErr w:type="spellStart"/>
      <w:r w:rsidRPr="00136AC0">
        <w:rPr>
          <w:sz w:val="16"/>
        </w:rPr>
        <w:t>unquantified</w:t>
      </w:r>
      <w:proofErr w:type="spellEnd"/>
      <w:r w:rsidRPr="00136AC0">
        <w:rPr>
          <w:sz w:val="16"/>
        </w:rPr>
        <w:t xml:space="preserve"> loss of biodiversity exists, due, among</w:t>
      </w:r>
      <w:r w:rsidRPr="00136AC0">
        <w:rPr>
          <w:sz w:val="12"/>
        </w:rPr>
        <w:t>¶</w:t>
      </w:r>
      <w:r w:rsidRPr="00136AC0">
        <w:rPr>
          <w:sz w:val="16"/>
        </w:rPr>
        <w:t xml:space="preserve"> other reasons, to improper management of certain ecosystems, the application of intensive farming, the marketing of endangered species, as well</w:t>
      </w:r>
      <w:r w:rsidRPr="00136AC0">
        <w:rPr>
          <w:sz w:val="12"/>
        </w:rPr>
        <w:t>¶</w:t>
      </w:r>
      <w:r w:rsidRPr="00136AC0">
        <w:rPr>
          <w:sz w:val="16"/>
        </w:rPr>
        <w:t xml:space="preserve"> as conditions making it easy for important genetic resources to leave the</w:t>
      </w:r>
      <w:r w:rsidRPr="00136AC0">
        <w:rPr>
          <w:sz w:val="12"/>
        </w:rPr>
        <w:t>¶</w:t>
      </w:r>
      <w:r w:rsidRPr="00136AC0">
        <w:rPr>
          <w:sz w:val="16"/>
        </w:rPr>
        <w:t xml:space="preserve"> country. </w:t>
      </w:r>
      <w:proofErr w:type="gramStart"/>
      <w:r w:rsidRPr="00136AC0">
        <w:rPr>
          <w:rStyle w:val="StyleBoldUnderline"/>
        </w:rPr>
        <w:t>Among the most serious biodiversity losses are the disappearance of substantial numbers of plant and animal species</w:t>
      </w:r>
      <w:r w:rsidRPr="00136AC0">
        <w:rPr>
          <w:sz w:val="16"/>
        </w:rPr>
        <w:t>, the reduction of</w:t>
      </w:r>
      <w:r w:rsidRPr="00136AC0">
        <w:rPr>
          <w:sz w:val="12"/>
        </w:rPr>
        <w:t>¶</w:t>
      </w:r>
      <w:r w:rsidRPr="00136AC0">
        <w:rPr>
          <w:sz w:val="16"/>
        </w:rPr>
        <w:t xml:space="preserve"> ecosystems, the destruction of coastal environments, and the collapse of</w:t>
      </w:r>
      <w:r w:rsidRPr="00136AC0">
        <w:rPr>
          <w:sz w:val="12"/>
        </w:rPr>
        <w:t>¶</w:t>
      </w:r>
      <w:r w:rsidRPr="00136AC0">
        <w:rPr>
          <w:sz w:val="16"/>
        </w:rPr>
        <w:t xml:space="preserve"> urban sanitation systems.</w:t>
      </w:r>
      <w:proofErr w:type="gramEnd"/>
      <w:r w:rsidRPr="00136AC0">
        <w:rPr>
          <w:sz w:val="16"/>
        </w:rPr>
        <w:t xml:space="preserve"> </w:t>
      </w:r>
      <w:r w:rsidRPr="00136AC0">
        <w:rPr>
          <w:rStyle w:val="StyleBoldUnderline"/>
          <w:sz w:val="12"/>
        </w:rPr>
        <w:t>¶</w:t>
      </w:r>
      <w:r w:rsidRPr="00136AC0">
        <w:rPr>
          <w:rStyle w:val="StyleBoldUnderline"/>
        </w:rPr>
        <w:t xml:space="preserve"> Cuba’s environmental status has been compromised, and catastrophes</w:t>
      </w:r>
      <w:r w:rsidRPr="00136AC0">
        <w:rPr>
          <w:rStyle w:val="StyleBoldUnderline"/>
          <w:sz w:val="12"/>
        </w:rPr>
        <w:t>¶</w:t>
      </w:r>
      <w:r w:rsidRPr="00136AC0">
        <w:rPr>
          <w:rStyle w:val="StyleBoldUnderline"/>
        </w:rPr>
        <w:t xml:space="preserve"> have begun to surface,</w:t>
      </w:r>
      <w:r w:rsidRPr="00136AC0">
        <w:rPr>
          <w:sz w:val="16"/>
        </w:rPr>
        <w:t xml:space="preserve"> such as the soil-related disaster involving the</w:t>
      </w:r>
      <w:r w:rsidRPr="00136AC0">
        <w:rPr>
          <w:sz w:val="12"/>
        </w:rPr>
        <w:t>¶</w:t>
      </w:r>
      <w:r w:rsidRPr="00136AC0">
        <w:rPr>
          <w:sz w:val="16"/>
        </w:rPr>
        <w:t xml:space="preserve"> </w:t>
      </w:r>
      <w:proofErr w:type="spellStart"/>
      <w:r w:rsidRPr="00136AC0">
        <w:rPr>
          <w:sz w:val="16"/>
        </w:rPr>
        <w:t>iiappearance</w:t>
      </w:r>
      <w:proofErr w:type="spellEnd"/>
      <w:r w:rsidRPr="00136AC0">
        <w:rPr>
          <w:sz w:val="16"/>
        </w:rPr>
        <w:t xml:space="preserve"> of significant desert areas in some regions of the archipelago</w:t>
      </w:r>
      <w:proofErr w:type="gramStart"/>
      <w:r w:rsidRPr="00136AC0">
        <w:rPr>
          <w:sz w:val="16"/>
        </w:rPr>
        <w:t>.</w:t>
      </w:r>
      <w:r w:rsidRPr="00136AC0">
        <w:rPr>
          <w:sz w:val="12"/>
        </w:rPr>
        <w:t>¶</w:t>
      </w:r>
      <w:proofErr w:type="gramEnd"/>
      <w:r w:rsidRPr="00136AC0">
        <w:rPr>
          <w:sz w:val="16"/>
        </w:rPr>
        <w:t xml:space="preserve"> The current situation is the result of a chain of unsustainable actions and</w:t>
      </w:r>
      <w:r w:rsidRPr="00136AC0">
        <w:rPr>
          <w:sz w:val="12"/>
        </w:rPr>
        <w:t>¶</w:t>
      </w:r>
      <w:r w:rsidRPr="00136AC0">
        <w:rPr>
          <w:sz w:val="16"/>
        </w:rPr>
        <w:t xml:space="preserve"> factors inflicted on ecosystems, especially during the past 40 years of</w:t>
      </w:r>
      <w:r w:rsidRPr="00136AC0">
        <w:rPr>
          <w:sz w:val="12"/>
        </w:rPr>
        <w:t>¶</w:t>
      </w:r>
      <w:r w:rsidRPr="00136AC0">
        <w:rPr>
          <w:sz w:val="16"/>
        </w:rPr>
        <w:t xml:space="preserve"> developmental experiments, characterized by governmental willfulness,</w:t>
      </w:r>
      <w:r w:rsidRPr="00136AC0">
        <w:rPr>
          <w:sz w:val="12"/>
        </w:rPr>
        <w:t>¶</w:t>
      </w:r>
      <w:r w:rsidRPr="00136AC0">
        <w:rPr>
          <w:sz w:val="16"/>
        </w:rPr>
        <w:t xml:space="preserve"> irrationality, and stubbornness. </w:t>
      </w:r>
      <w:r w:rsidRPr="00136AC0">
        <w:rPr>
          <w:sz w:val="12"/>
        </w:rPr>
        <w:t>¶</w:t>
      </w:r>
      <w:r w:rsidRPr="00136AC0">
        <w:rPr>
          <w:sz w:val="16"/>
        </w:rPr>
        <w:t xml:space="preserve"> </w:t>
      </w:r>
      <w:r w:rsidRPr="00136AC0">
        <w:rPr>
          <w:rStyle w:val="StyleBoldUnderline"/>
        </w:rPr>
        <w:t>If current negative trends in environmental variables continue</w:t>
      </w:r>
      <w:proofErr w:type="gramStart"/>
      <w:r w:rsidRPr="00136AC0">
        <w:rPr>
          <w:rStyle w:val="StyleBoldUnderline"/>
        </w:rPr>
        <w:t>,</w:t>
      </w:r>
      <w:r w:rsidRPr="00136AC0">
        <w:rPr>
          <w:rStyle w:val="StyleBoldUnderline"/>
          <w:sz w:val="12"/>
        </w:rPr>
        <w:t>¶</w:t>
      </w:r>
      <w:proofErr w:type="gramEnd"/>
      <w:r w:rsidRPr="00136AC0">
        <w:rPr>
          <w:rStyle w:val="StyleBoldUnderline"/>
        </w:rPr>
        <w:t xml:space="preserve"> Cuba’s national ecological account will fall dangerously close to</w:t>
      </w:r>
      <w:r w:rsidRPr="00136AC0">
        <w:rPr>
          <w:sz w:val="16"/>
        </w:rPr>
        <w:t xml:space="preserve"> possible</w:t>
      </w:r>
      <w:r w:rsidRPr="00136AC0">
        <w:rPr>
          <w:sz w:val="12"/>
        </w:rPr>
        <w:t>¶</w:t>
      </w:r>
      <w:r w:rsidRPr="00136AC0">
        <w:rPr>
          <w:sz w:val="16"/>
        </w:rPr>
        <w:t xml:space="preserve"> </w:t>
      </w:r>
      <w:r w:rsidRPr="00136AC0">
        <w:rPr>
          <w:rStyle w:val="StyleBoldUnderline"/>
        </w:rPr>
        <w:t>bankruptcy.</w:t>
      </w:r>
      <w:r w:rsidRPr="00136AC0">
        <w:rPr>
          <w:sz w:val="16"/>
        </w:rPr>
        <w:t xml:space="preserve"> Tourism and agriculture—economic sectors identified as key</w:t>
      </w:r>
      <w:r w:rsidRPr="00136AC0">
        <w:rPr>
          <w:sz w:val="12"/>
        </w:rPr>
        <w:t>¶</w:t>
      </w:r>
      <w:r w:rsidRPr="00136AC0">
        <w:rPr>
          <w:sz w:val="16"/>
        </w:rPr>
        <w:t xml:space="preserve"> to Cuba’s future market economy—are based upon key natural resources</w:t>
      </w:r>
      <w:proofErr w:type="gramStart"/>
      <w:r w:rsidRPr="00136AC0">
        <w:rPr>
          <w:sz w:val="16"/>
        </w:rPr>
        <w:t>.</w:t>
      </w:r>
      <w:r w:rsidRPr="00136AC0">
        <w:rPr>
          <w:sz w:val="12"/>
        </w:rPr>
        <w:t>¶</w:t>
      </w:r>
      <w:proofErr w:type="gramEnd"/>
      <w:r w:rsidRPr="00136AC0">
        <w:rPr>
          <w:sz w:val="16"/>
        </w:rPr>
        <w:t xml:space="preserve"> If those resources continue to deteriorate, projections for socioeconomic</w:t>
      </w:r>
      <w:r w:rsidRPr="00136AC0">
        <w:rPr>
          <w:sz w:val="12"/>
        </w:rPr>
        <w:t>¶</w:t>
      </w:r>
      <w:r w:rsidRPr="00136AC0">
        <w:rPr>
          <w:sz w:val="16"/>
        </w:rPr>
        <w:t xml:space="preserve"> recovery in the medium term will be useless.</w:t>
      </w:r>
    </w:p>
    <w:p w14:paraId="21D07FD6" w14:textId="77777777" w:rsidR="00375013" w:rsidRPr="00D938FA" w:rsidRDefault="00375013" w:rsidP="00375013">
      <w:pPr>
        <w:pStyle w:val="Heading4"/>
      </w:pPr>
      <w:r w:rsidRPr="00D938FA">
        <w:t>Only Democracy solves the Cuban environment</w:t>
      </w:r>
    </w:p>
    <w:p w14:paraId="56C4F567" w14:textId="77777777" w:rsidR="00375013" w:rsidRPr="00715C74" w:rsidRDefault="00375013" w:rsidP="00375013">
      <w:proofErr w:type="spellStart"/>
      <w:r w:rsidRPr="00715C74">
        <w:rPr>
          <w:rStyle w:val="StyleStyleBold12pt"/>
        </w:rPr>
        <w:t>Cepero</w:t>
      </w:r>
      <w:proofErr w:type="spellEnd"/>
      <w:r w:rsidRPr="00715C74">
        <w:rPr>
          <w:rStyle w:val="StyleStyleBold12pt"/>
        </w:rPr>
        <w:t xml:space="preserve"> ’04</w:t>
      </w:r>
      <w:r w:rsidRPr="00715C74">
        <w:t xml:space="preserve"> </w:t>
      </w:r>
      <w:proofErr w:type="spellStart"/>
      <w:r w:rsidRPr="00715C74">
        <w:t>Eudel</w:t>
      </w:r>
      <w:proofErr w:type="spellEnd"/>
      <w:r w:rsidRPr="00715C74">
        <w:t xml:space="preserve"> Eduardo </w:t>
      </w:r>
      <w:proofErr w:type="spellStart"/>
      <w:r w:rsidRPr="00715C74">
        <w:t>Cepero</w:t>
      </w:r>
      <w:proofErr w:type="spellEnd"/>
      <w:r w:rsidRPr="00715C74">
        <w:t>. Prepared for the Cuba Transition Project (CTP)</w:t>
      </w:r>
    </w:p>
    <w:p w14:paraId="5D076741" w14:textId="77777777" w:rsidR="00375013" w:rsidRPr="00715C74" w:rsidRDefault="00375013" w:rsidP="00375013">
      <w:r w:rsidRPr="00715C74">
        <w:t>Institute for Cuban and Cuban-American Studies University of Miami</w:t>
      </w:r>
      <w:r>
        <w:t xml:space="preserve"> 2004 “ENVIRONMENTAL CONCERNS FOR A CUBA IN TRANSITION” </w:t>
      </w:r>
      <w:r w:rsidRPr="00715C74">
        <w:t>http://ctp.iccas.miami.edu/Research_Studies/ECepero.pdf</w:t>
      </w:r>
    </w:p>
    <w:p w14:paraId="0011059B" w14:textId="77777777" w:rsidR="00375013" w:rsidRDefault="00375013" w:rsidP="00375013"/>
    <w:p w14:paraId="2810A862" w14:textId="77777777" w:rsidR="00375013" w:rsidRDefault="00375013" w:rsidP="00375013">
      <w:pPr>
        <w:rPr>
          <w:rStyle w:val="StyleBoldUnderline"/>
        </w:rPr>
      </w:pPr>
      <w:r w:rsidRPr="00D938FA">
        <w:rPr>
          <w:sz w:val="16"/>
        </w:rPr>
        <w:t xml:space="preserve">Since the early 1960s, </w:t>
      </w:r>
      <w:r w:rsidRPr="00715C74">
        <w:rPr>
          <w:rStyle w:val="StyleBoldUnderline"/>
        </w:rPr>
        <w:t>Cuba’s development model has unsuccessfully attempted to make economic gains by using a centralized military production design.</w:t>
      </w:r>
      <w:r w:rsidRPr="00D938FA">
        <w:rPr>
          <w:sz w:val="16"/>
        </w:rPr>
        <w:t xml:space="preserve"> The model was adjusted to compensate for various internal and external political circumstances and decisions were </w:t>
      </w:r>
      <w:r w:rsidRPr="00D938FA">
        <w:rPr>
          <w:rStyle w:val="StyleBoldUnderline"/>
        </w:rPr>
        <w:t>made without</w:t>
      </w:r>
      <w:r w:rsidRPr="00D938FA">
        <w:rPr>
          <w:rStyle w:val="StyleBoldUnderline"/>
          <w:sz w:val="12"/>
        </w:rPr>
        <w:t>¶</w:t>
      </w:r>
      <w:r w:rsidRPr="00D938FA">
        <w:rPr>
          <w:rStyle w:val="StyleBoldUnderline"/>
        </w:rPr>
        <w:t xml:space="preserve"> regard for their long-term</w:t>
      </w:r>
      <w:r w:rsidRPr="00D938FA">
        <w:rPr>
          <w:sz w:val="16"/>
        </w:rPr>
        <w:t xml:space="preserve"> social or </w:t>
      </w:r>
      <w:r w:rsidRPr="00D938FA">
        <w:rPr>
          <w:rStyle w:val="StyleBoldUnderline"/>
        </w:rPr>
        <w:t>ecological costs.</w:t>
      </w:r>
      <w:r w:rsidRPr="00D938FA">
        <w:rPr>
          <w:sz w:val="16"/>
        </w:rPr>
        <w:t xml:space="preserve"> Unfortunately, the</w:t>
      </w:r>
      <w:r w:rsidRPr="00D938FA">
        <w:rPr>
          <w:sz w:val="12"/>
        </w:rPr>
        <w:t>¶</w:t>
      </w:r>
      <w:r w:rsidRPr="00D938FA">
        <w:rPr>
          <w:sz w:val="16"/>
        </w:rPr>
        <w:t xml:space="preserve"> failed experiment has degenerated into a subsistence economy. Its most</w:t>
      </w:r>
      <w:r w:rsidRPr="00D938FA">
        <w:rPr>
          <w:sz w:val="12"/>
        </w:rPr>
        <w:t>¶</w:t>
      </w:r>
      <w:r w:rsidRPr="00D938FA">
        <w:rPr>
          <w:sz w:val="16"/>
        </w:rPr>
        <w:t xml:space="preserve"> dramatic environmental impact1</w:t>
      </w:r>
      <w:r w:rsidRPr="00D938FA">
        <w:rPr>
          <w:sz w:val="12"/>
        </w:rPr>
        <w:t>¶</w:t>
      </w:r>
      <w:r w:rsidRPr="00D938FA">
        <w:rPr>
          <w:sz w:val="16"/>
        </w:rPr>
        <w:t xml:space="preserve"> in the history of the archipelago has been</w:t>
      </w:r>
      <w:r w:rsidRPr="00D938FA">
        <w:rPr>
          <w:sz w:val="12"/>
        </w:rPr>
        <w:t>¶</w:t>
      </w:r>
      <w:r w:rsidRPr="00D938FA">
        <w:rPr>
          <w:sz w:val="16"/>
        </w:rPr>
        <w:t xml:space="preserve"> the creation of desert areas in the provinces of Pinar del Río and</w:t>
      </w:r>
      <w:r w:rsidRPr="00D938FA">
        <w:rPr>
          <w:sz w:val="12"/>
        </w:rPr>
        <w:t>¶</w:t>
      </w:r>
      <w:r w:rsidRPr="00D938FA">
        <w:rPr>
          <w:sz w:val="16"/>
        </w:rPr>
        <w:t xml:space="preserve"> Guantánamo, caused by the accelerated artificial transformation of the</w:t>
      </w:r>
      <w:r w:rsidRPr="00D938FA">
        <w:rPr>
          <w:sz w:val="12"/>
        </w:rPr>
        <w:t>¶</w:t>
      </w:r>
      <w:r w:rsidRPr="00D938FA">
        <w:rPr>
          <w:sz w:val="16"/>
        </w:rPr>
        <w:t xml:space="preserve"> landscape. This degradation occurred because a </w:t>
      </w:r>
      <w:proofErr w:type="spellStart"/>
      <w:r w:rsidRPr="00D938FA">
        <w:rPr>
          <w:sz w:val="16"/>
        </w:rPr>
        <w:t>nonsustainable</w:t>
      </w:r>
      <w:proofErr w:type="spellEnd"/>
      <w:r w:rsidRPr="00D938FA">
        <w:rPr>
          <w:sz w:val="16"/>
        </w:rPr>
        <w:t xml:space="preserve"> economic development model was applied.2</w:t>
      </w:r>
      <w:r w:rsidRPr="00D938FA">
        <w:rPr>
          <w:sz w:val="12"/>
        </w:rPr>
        <w:t>¶</w:t>
      </w:r>
      <w:r w:rsidRPr="00D938FA">
        <w:rPr>
          <w:rStyle w:val="StyleBoldUnderline"/>
        </w:rPr>
        <w:t xml:space="preserve"> A scourge on a national scale, desertification is the extreme example</w:t>
      </w:r>
      <w:r w:rsidRPr="00D938FA">
        <w:rPr>
          <w:rStyle w:val="StyleBoldUnderline"/>
          <w:sz w:val="12"/>
        </w:rPr>
        <w:t>¶</w:t>
      </w:r>
      <w:r w:rsidRPr="00D938FA">
        <w:rPr>
          <w:rStyle w:val="StyleBoldUnderline"/>
        </w:rPr>
        <w:t xml:space="preserve"> of Cuba’s environmental chaos, as acknowledged by the island’s authorities themselves</w:t>
      </w:r>
      <w:r w:rsidRPr="00D938FA">
        <w:rPr>
          <w:sz w:val="16"/>
        </w:rPr>
        <w:t>: “The truth of the matter is that currently, in 11 of the 14</w:t>
      </w:r>
      <w:r w:rsidRPr="00D938FA">
        <w:rPr>
          <w:sz w:val="12"/>
        </w:rPr>
        <w:t>¶</w:t>
      </w:r>
      <w:r w:rsidRPr="00D938FA">
        <w:rPr>
          <w:sz w:val="16"/>
        </w:rPr>
        <w:t xml:space="preserve"> provinces and in the special municipality of the Isle of Youth, there are</w:t>
      </w:r>
      <w:r w:rsidRPr="00D938FA">
        <w:rPr>
          <w:sz w:val="12"/>
        </w:rPr>
        <w:t>¶</w:t>
      </w:r>
      <w:r w:rsidRPr="00D938FA">
        <w:rPr>
          <w:sz w:val="16"/>
        </w:rPr>
        <w:t xml:space="preserve"> vestiges of desertification” (Granma, March 13, 2003)</w:t>
      </w:r>
      <w:proofErr w:type="gramStart"/>
      <w:r w:rsidRPr="00D938FA">
        <w:rPr>
          <w:sz w:val="16"/>
        </w:rPr>
        <w:t>.</w:t>
      </w:r>
      <w:r w:rsidRPr="00D938FA">
        <w:rPr>
          <w:sz w:val="12"/>
        </w:rPr>
        <w:t>¶</w:t>
      </w:r>
      <w:proofErr w:type="gramEnd"/>
      <w:r w:rsidRPr="00D938FA">
        <w:rPr>
          <w:sz w:val="16"/>
        </w:rPr>
        <w:t xml:space="preserve"> </w:t>
      </w:r>
      <w:r w:rsidRPr="00D938FA">
        <w:rPr>
          <w:rStyle w:val="StyleBoldUnderline"/>
        </w:rPr>
        <w:t>Initiating Cuba’s environmental recovery will be a complex endeavor, with courses of action to be determined by the extent of the deterioration, as well as by the</w:t>
      </w:r>
      <w:r w:rsidRPr="00D938FA">
        <w:rPr>
          <w:sz w:val="16"/>
        </w:rPr>
        <w:t xml:space="preserve"> economic, political, and social dynamics established during the </w:t>
      </w:r>
      <w:r w:rsidRPr="00D938FA">
        <w:rPr>
          <w:rStyle w:val="StyleBoldUnderline"/>
        </w:rPr>
        <w:t>transition to democracy</w:t>
      </w:r>
      <w:r w:rsidRPr="00D938FA">
        <w:rPr>
          <w:sz w:val="16"/>
        </w:rPr>
        <w:t xml:space="preserve"> period. Given the declining</w:t>
      </w:r>
      <w:r w:rsidRPr="00D938FA">
        <w:rPr>
          <w:sz w:val="12"/>
        </w:rPr>
        <w:t>¶</w:t>
      </w:r>
      <w:r w:rsidRPr="00D938FA">
        <w:rPr>
          <w:sz w:val="16"/>
        </w:rPr>
        <w:t xml:space="preserve"> prognosis for the Cuban model, it is possible that no significant improvements will occur in the medium term. Instead, </w:t>
      </w:r>
      <w:r w:rsidRPr="00D938FA">
        <w:rPr>
          <w:rStyle w:val="StyleBoldUnderline"/>
        </w:rPr>
        <w:t>it is likely that the environmental situation will become worse.</w:t>
      </w:r>
    </w:p>
    <w:p w14:paraId="22187D5D" w14:textId="77777777" w:rsidR="00375013" w:rsidRDefault="00375013" w:rsidP="00375013">
      <w:pPr>
        <w:pStyle w:val="Heading3"/>
      </w:pPr>
      <w:bookmarkStart w:id="62" w:name="_Toc234763044"/>
      <w:r>
        <w:t>Stability</w:t>
      </w:r>
      <w:bookmarkEnd w:id="62"/>
    </w:p>
    <w:p w14:paraId="208E1E05" w14:textId="77777777" w:rsidR="00375013" w:rsidRDefault="00375013" w:rsidP="00375013">
      <w:pPr>
        <w:pStyle w:val="Heading4"/>
      </w:pPr>
      <w:r w:rsidRPr="00250682">
        <w:t>Adopting democracy is the only wa</w:t>
      </w:r>
      <w:r>
        <w:t xml:space="preserve">y to ensure a </w:t>
      </w:r>
      <w:r w:rsidRPr="00250682">
        <w:t>prosperous Cuba and is key to economic recover</w:t>
      </w:r>
      <w:r>
        <w:t>y</w:t>
      </w:r>
      <w:r w:rsidRPr="00250682">
        <w:t xml:space="preserve">. </w:t>
      </w:r>
    </w:p>
    <w:p w14:paraId="0722795E" w14:textId="77777777" w:rsidR="00375013" w:rsidRPr="00250682" w:rsidRDefault="00375013" w:rsidP="00375013">
      <w:pPr>
        <w:rPr>
          <w:rStyle w:val="StyleStyleBold12pt"/>
        </w:rPr>
      </w:pPr>
      <w:r>
        <w:rPr>
          <w:rStyle w:val="StyleStyleBold12pt"/>
        </w:rPr>
        <w:t>Cruz 2k</w:t>
      </w:r>
    </w:p>
    <w:p w14:paraId="5096AC91" w14:textId="77777777" w:rsidR="00375013" w:rsidRPr="00C17F30" w:rsidRDefault="00375013" w:rsidP="00375013">
      <w:r w:rsidRPr="00250682">
        <w:t xml:space="preserve">Cruz, Robert D. </w:t>
      </w:r>
      <w:r>
        <w:t xml:space="preserve">(Associate professor of Economics and International business at Barry University) </w:t>
      </w:r>
      <w:r w:rsidRPr="00250682">
        <w:t>"Sustainable Small Enterprise Development In A Cuban Transition Economy." Studies In Comparative International Development 34.4 (2000): 100. Academic Search Premier. Web. 3 July 2013</w:t>
      </w:r>
      <w:r>
        <w:rPr>
          <w:rFonts w:ascii="Tahoma" w:hAnsi="Tahoma" w:cs="Tahoma"/>
          <w:color w:val="333333"/>
          <w:sz w:val="18"/>
          <w:szCs w:val="18"/>
          <w:shd w:val="clear" w:color="auto" w:fill="1C7020"/>
        </w:rPr>
        <w:t xml:space="preserve"> </w:t>
      </w:r>
      <w:r w:rsidRPr="00250682">
        <w:t>(</w:t>
      </w:r>
      <w:proofErr w:type="spellStart"/>
      <w:r w:rsidRPr="00250682">
        <w:t>jm</w:t>
      </w:r>
      <w:proofErr w:type="spellEnd"/>
    </w:p>
    <w:p w14:paraId="3F6710F7" w14:textId="77777777" w:rsidR="00375013" w:rsidRPr="00250682" w:rsidRDefault="00375013" w:rsidP="00375013">
      <w:r w:rsidRPr="00250682">
        <w:rPr>
          <w:rStyle w:val="StyleBoldUnderline"/>
          <w:highlight w:val="cyan"/>
        </w:rPr>
        <w:t>Private enterprise in Cuba today is largely confined</w:t>
      </w:r>
      <w:r>
        <w:t xml:space="preserve"> to a limited number of self-employed workers or family operated small businesses, notwithstanding the joint ventures between foreign and state companies. </w:t>
      </w:r>
      <w:r w:rsidRPr="00250682">
        <w:rPr>
          <w:rStyle w:val="StyleBoldUnderline"/>
          <w:highlight w:val="cyan"/>
        </w:rPr>
        <w:t>If Cuba's economy is to make significant progress in the 21st Century, then the nation must dismantle its socialist institutions and build a new social infrastructure based on free markets and democracy.</w:t>
      </w:r>
      <w:r>
        <w:t xml:space="preserve"> The eventual path of transition to market capitalism and democracy in Cuba cannot be predicted, but </w:t>
      </w:r>
      <w:r w:rsidRPr="00C17F30">
        <w:rPr>
          <w:rStyle w:val="StyleBoldUnderline"/>
          <w:highlight w:val="cyan"/>
        </w:rPr>
        <w:t>the development of a vibrant, sustainable small and medium sized enterprise sector is</w:t>
      </w:r>
      <w:r w:rsidRPr="00250682">
        <w:rPr>
          <w:rStyle w:val="StyleBoldUnderline"/>
        </w:rPr>
        <w:t xml:space="preserve"> a desirable, if not </w:t>
      </w:r>
      <w:r w:rsidRPr="00C17F30">
        <w:rPr>
          <w:rStyle w:val="StyleBoldUnderline"/>
          <w:highlight w:val="cyan"/>
        </w:rPr>
        <w:t>necessary, component of a prosperous Cuba</w:t>
      </w:r>
      <w:proofErr w:type="gramStart"/>
      <w:r>
        <w:t>.</w:t>
      </w:r>
      <w:r w:rsidRPr="00C17F30">
        <w:rPr>
          <w:sz w:val="12"/>
        </w:rPr>
        <w:t>¶</w:t>
      </w:r>
      <w:proofErr w:type="gramEnd"/>
      <w:r w:rsidRPr="00C17F30">
        <w:rPr>
          <w:sz w:val="12"/>
        </w:rPr>
        <w:t xml:space="preserve"> </w:t>
      </w:r>
      <w:r>
        <w:t xml:space="preserve">Institutional reforms and the development of new institutions (like an independent and efficient judicial system and a private financial system) will be required in the transition process. Small enterprises will need access to capital, and access to technology and management know-how. Macroeconomic policies that promote economic growth and international competitiveness must be implemented, and new business networks developed. These are formidable challenges, but "best practices" may be gleaned from the transition experiences of Russia and Eastern Europe and from the development experiences of Asia and Latin America. </w:t>
      </w:r>
      <w:r w:rsidRPr="00C17F30">
        <w:rPr>
          <w:rStyle w:val="StyleBoldUnderline"/>
          <w:highlight w:val="cyan"/>
        </w:rPr>
        <w:t>The speed with which institution building and reform occur will directly impact the rate of economic recovery in Cuba</w:t>
      </w:r>
      <w:r>
        <w:t>.</w:t>
      </w:r>
    </w:p>
    <w:p w14:paraId="7002A8D9" w14:textId="77777777" w:rsidR="00375013" w:rsidRDefault="00375013" w:rsidP="00375013">
      <w:pPr>
        <w:pStyle w:val="Heading4"/>
      </w:pPr>
      <w:r>
        <w:t xml:space="preserve">A transition to democracy would promote sustainable small business growth. </w:t>
      </w:r>
    </w:p>
    <w:p w14:paraId="311473DC" w14:textId="77777777" w:rsidR="00375013" w:rsidRPr="00250682" w:rsidRDefault="00375013" w:rsidP="00375013">
      <w:pPr>
        <w:rPr>
          <w:rStyle w:val="StyleStyleBold12pt"/>
        </w:rPr>
      </w:pPr>
      <w:r>
        <w:rPr>
          <w:rStyle w:val="StyleStyleBold12pt"/>
        </w:rPr>
        <w:t>Cruz 2k</w:t>
      </w:r>
    </w:p>
    <w:p w14:paraId="78AD8F77" w14:textId="77777777" w:rsidR="00375013" w:rsidRPr="00250682" w:rsidRDefault="00375013" w:rsidP="00375013">
      <w:r w:rsidRPr="00250682">
        <w:t xml:space="preserve">Cruz, Robert D. </w:t>
      </w:r>
      <w:r>
        <w:t xml:space="preserve">(Associate professor of Economics and International business at Barry University) </w:t>
      </w:r>
      <w:r w:rsidRPr="00250682">
        <w:t>"Sustainable Small Enterprise Development In A Cuban Transition Economy." Studies In Comparative International Development 34.4 (2000): 100. Academic Search Premier. Web. 3 July 2013</w:t>
      </w:r>
      <w:r>
        <w:rPr>
          <w:rFonts w:ascii="Tahoma" w:hAnsi="Tahoma" w:cs="Tahoma"/>
          <w:color w:val="333333"/>
          <w:sz w:val="18"/>
          <w:szCs w:val="18"/>
          <w:shd w:val="clear" w:color="auto" w:fill="1C7020"/>
        </w:rPr>
        <w:t xml:space="preserve"> </w:t>
      </w:r>
      <w:r w:rsidRPr="00250682">
        <w:t>(</w:t>
      </w:r>
      <w:proofErr w:type="spellStart"/>
      <w:r w:rsidRPr="00250682">
        <w:t>jm</w:t>
      </w:r>
      <w:proofErr w:type="spellEnd"/>
      <w:r w:rsidRPr="00250682">
        <w:t>)</w:t>
      </w:r>
    </w:p>
    <w:p w14:paraId="3565D28D" w14:textId="77777777" w:rsidR="00375013" w:rsidRDefault="00375013" w:rsidP="00375013">
      <w:pPr>
        <w:rPr>
          <w:rStyle w:val="StyleBoldUnderline"/>
        </w:rPr>
      </w:pPr>
      <w:r w:rsidRPr="00250682">
        <w:rPr>
          <w:rStyle w:val="StyleBoldUnderline"/>
          <w:highlight w:val="cyan"/>
        </w:rPr>
        <w:t>In any Cuban transition to democracy</w:t>
      </w:r>
      <w:r w:rsidRPr="00250682">
        <w:rPr>
          <w:rStyle w:val="StyleBoldUnderline"/>
        </w:rPr>
        <w:t xml:space="preserve"> </w:t>
      </w:r>
      <w:r>
        <w:t>and capitalism, s</w:t>
      </w:r>
      <w:r w:rsidRPr="00250682">
        <w:rPr>
          <w:rStyle w:val="StyleBoldUnderline"/>
          <w:highlight w:val="cyan"/>
        </w:rPr>
        <w:t>mall enterprise development is highly desirable, if not essential, for creating a sustainable and growing economy.</w:t>
      </w:r>
      <w:r>
        <w:t xml:space="preserve"> Small and medium sized enterprises are seen as </w:t>
      </w:r>
      <w:r w:rsidRPr="00250682">
        <w:rPr>
          <w:rStyle w:val="StyleBoldUnderline"/>
          <w:highlight w:val="cyan"/>
        </w:rPr>
        <w:t>important elements of change in the process of transition to a market economy and supportive elements in the development of democracy and a strong civil society</w:t>
      </w:r>
      <w:proofErr w:type="gramStart"/>
      <w:r>
        <w:t>.[</w:t>
      </w:r>
      <w:proofErr w:type="gramEnd"/>
      <w:r>
        <w:t xml:space="preserve"> 2] Developing a sustainable small enterprise sector ("grassroots capitalism") in Cuba faces numerous obstacles, however. Some obstacles are of a technical and economic nature. These are formidable and have been analyzed extensively in the vast literature on transitional economies</w:t>
      </w:r>
      <w:proofErr w:type="gramStart"/>
      <w:r>
        <w:t>.[</w:t>
      </w:r>
      <w:proofErr w:type="gramEnd"/>
      <w:r>
        <w:t xml:space="preserve"> 3] Some obstacles, however, are grounded in human behaviors that are incompatible with a globally competitive market economy. </w:t>
      </w:r>
      <w:r w:rsidRPr="00250682">
        <w:rPr>
          <w:rStyle w:val="StyleBoldUnderline"/>
          <w:highlight w:val="cyan"/>
        </w:rPr>
        <w:t>These obstacles, which represent important challenges for human resource managers in Cuba, are also difficult to overcome, but have not been a principal focus of study</w:t>
      </w:r>
    </w:p>
    <w:p w14:paraId="1E4B2AB0" w14:textId="77777777" w:rsidR="00375013" w:rsidRDefault="00375013" w:rsidP="00375013">
      <w:pPr>
        <w:rPr>
          <w:rStyle w:val="StyleBoldUnderline"/>
        </w:rPr>
      </w:pPr>
    </w:p>
    <w:p w14:paraId="44B17602" w14:textId="77777777" w:rsidR="00375013" w:rsidRPr="005C5B64" w:rsidRDefault="00375013" w:rsidP="00375013">
      <w:pPr>
        <w:pStyle w:val="Heading4"/>
      </w:pPr>
      <w:r w:rsidRPr="005C5B64">
        <w:t>Cuban stability and economics directly affect the United States and other regional powers</w:t>
      </w:r>
    </w:p>
    <w:p w14:paraId="6708FCEC" w14:textId="77777777" w:rsidR="00375013" w:rsidRDefault="00375013" w:rsidP="00375013">
      <w:pPr>
        <w:rPr>
          <w:rStyle w:val="StyleStyleBold12pt"/>
        </w:rPr>
      </w:pPr>
      <w:r>
        <w:rPr>
          <w:rStyle w:val="StyleStyleBold12pt"/>
        </w:rPr>
        <w:t xml:space="preserve">American Society and Council of the Americas February 20 </w:t>
      </w:r>
    </w:p>
    <w:p w14:paraId="5EDBCD8A" w14:textId="77777777" w:rsidR="00375013" w:rsidRPr="00D60292" w:rsidRDefault="00375013" w:rsidP="00375013">
      <w:pPr>
        <w:rPr>
          <w:sz w:val="18"/>
        </w:rPr>
      </w:pPr>
      <w:r w:rsidRPr="00D60292">
        <w:rPr>
          <w:sz w:val="18"/>
        </w:rPr>
        <w:t xml:space="preserve">American Society and Council of the Americas. February 20, 2013. “7 Steps the U.S. President can </w:t>
      </w:r>
      <w:proofErr w:type="gramStart"/>
      <w:r w:rsidRPr="00D60292">
        <w:rPr>
          <w:sz w:val="18"/>
        </w:rPr>
        <w:t>Take</w:t>
      </w:r>
      <w:proofErr w:type="gramEnd"/>
      <w:r w:rsidRPr="00D60292">
        <w:rPr>
          <w:sz w:val="18"/>
        </w:rPr>
        <w:t xml:space="preserve"> to Promote Change in Cuba by Adapting the Embargo” </w:t>
      </w:r>
      <w:r>
        <w:rPr>
          <w:sz w:val="18"/>
        </w:rPr>
        <w:t>(</w:t>
      </w:r>
      <w:proofErr w:type="spellStart"/>
      <w:r>
        <w:rPr>
          <w:sz w:val="18"/>
        </w:rPr>
        <w:t>jm</w:t>
      </w:r>
      <w:proofErr w:type="spellEnd"/>
      <w:r>
        <w:rPr>
          <w:sz w:val="18"/>
        </w:rPr>
        <w:t>)</w:t>
      </w:r>
    </w:p>
    <w:p w14:paraId="3168FEE0" w14:textId="77777777" w:rsidR="00375013" w:rsidRDefault="00375013" w:rsidP="00375013">
      <w:pPr>
        <w:rPr>
          <w:rStyle w:val="StyleBoldUnderline"/>
        </w:rPr>
      </w:pPr>
      <w:r w:rsidRPr="00972EF2">
        <w:rPr>
          <w:sz w:val="16"/>
        </w:rPr>
        <w:t xml:space="preserve">The twilight of the Castro era presents challenges and opportunities for U.S. policy makers. Normalization of relations is inevitable, regardless of timing, yet external and internal factors may accelerate or retard the process. </w:t>
      </w:r>
      <w:r w:rsidRPr="005C5B64">
        <w:rPr>
          <w:rStyle w:val="StyleBoldUnderline"/>
          <w:highlight w:val="cyan"/>
        </w:rPr>
        <w:t>The death of Venezuelan President Hugo Chávez is likely to undermine the already dysfunctional Cuban economy</w:t>
      </w:r>
      <w:r w:rsidRPr="00972EF2">
        <w:rPr>
          <w:sz w:val="16"/>
        </w:rPr>
        <w:t xml:space="preserve">, if it leads to reductions in oil imports and other forms of aid. </w:t>
      </w:r>
      <w:r w:rsidRPr="005C5B64">
        <w:rPr>
          <w:rStyle w:val="StyleBoldUnderline"/>
          <w:highlight w:val="cyan"/>
        </w:rPr>
        <w:t>This could bring social chaos, especially among the island’s disaffected youth. Such an outcome would generate adverse consequences for U.S. national and regional security. To maintain Cuba’s social and economic stability while reforms are maturing, the United States must throw itself open to</w:t>
      </w:r>
      <w:r w:rsidRPr="00972EF2">
        <w:rPr>
          <w:sz w:val="16"/>
        </w:rPr>
        <w:t xml:space="preserve"> unrestricted bilateral </w:t>
      </w:r>
      <w:r w:rsidRPr="005C5B64">
        <w:rPr>
          <w:rStyle w:val="StyleBoldUnderline"/>
          <w:highlight w:val="cyan"/>
        </w:rPr>
        <w:t>trade with</w:t>
      </w:r>
      <w:r w:rsidRPr="00972EF2">
        <w:rPr>
          <w:sz w:val="16"/>
        </w:rPr>
        <w:t xml:space="preserve"> all </w:t>
      </w:r>
      <w:r w:rsidRPr="005C5B64">
        <w:rPr>
          <w:rStyle w:val="StyleBoldUnderline"/>
          <w:highlight w:val="cyan"/>
        </w:rPr>
        <w:t>Cuban enterprises</w:t>
      </w:r>
      <w:r w:rsidRPr="00972EF2">
        <w:rPr>
          <w:sz w:val="16"/>
        </w:rPr>
        <w:t>, both private and state-owned</w:t>
      </w:r>
      <w:proofErr w:type="gramStart"/>
      <w:r w:rsidRPr="00972EF2">
        <w:rPr>
          <w:sz w:val="16"/>
        </w:rPr>
        <w:t>.</w:t>
      </w:r>
      <w:r w:rsidRPr="00972EF2">
        <w:rPr>
          <w:sz w:val="12"/>
        </w:rPr>
        <w:t>¶</w:t>
      </w:r>
      <w:proofErr w:type="gramEnd"/>
      <w:r w:rsidRPr="00972EF2">
        <w:rPr>
          <w:sz w:val="16"/>
        </w:rPr>
        <w:t xml:space="preserve"> </w:t>
      </w:r>
      <w:r w:rsidRPr="005C5B64">
        <w:rPr>
          <w:rStyle w:val="StyleBoldUnderline"/>
          <w:highlight w:val="cyan"/>
        </w:rPr>
        <w:t>The collapse of Cuba’s tottering economy could seismically impact the United States and neighboring countries. It certainly did during the Mariel Bo</w:t>
      </w:r>
      <w:r>
        <w:rPr>
          <w:rStyle w:val="StyleBoldUnderline"/>
          <w:highlight w:val="cyan"/>
        </w:rPr>
        <w:t xml:space="preserve">atlift of 1980, precipitated </w:t>
      </w:r>
      <w:proofErr w:type="spellStart"/>
      <w:r>
        <w:rPr>
          <w:rStyle w:val="StyleBoldUnderline"/>
          <w:highlight w:val="cyan"/>
        </w:rPr>
        <w:t>by</w:t>
      </w:r>
      <w:r w:rsidRPr="005C5B64">
        <w:rPr>
          <w:rStyle w:val="StyleBoldUnderline"/>
          <w:highlight w:val="cyan"/>
        </w:rPr>
        <w:t>a</w:t>
      </w:r>
      <w:proofErr w:type="spellEnd"/>
      <w:r w:rsidRPr="005C5B64">
        <w:rPr>
          <w:rStyle w:val="StyleBoldUnderline"/>
          <w:highlight w:val="cyan"/>
        </w:rPr>
        <w:t xml:space="preserve"> downturn in the Cuban </w:t>
      </w:r>
      <w:proofErr w:type="gramStart"/>
      <w:r w:rsidRPr="005C5B64">
        <w:rPr>
          <w:rStyle w:val="StyleBoldUnderline"/>
          <w:highlight w:val="cyan"/>
        </w:rPr>
        <w:t>economy</w:t>
      </w:r>
      <w:r w:rsidRPr="005C5B64">
        <w:rPr>
          <w:rStyle w:val="StyleBoldUnderline"/>
        </w:rPr>
        <w:t xml:space="preserve"> </w:t>
      </w:r>
      <w:r w:rsidRPr="00972EF2">
        <w:rPr>
          <w:sz w:val="16"/>
        </w:rPr>
        <w:t>which</w:t>
      </w:r>
      <w:proofErr w:type="gramEnd"/>
      <w:r w:rsidRPr="00972EF2">
        <w:rPr>
          <w:sz w:val="16"/>
        </w:rPr>
        <w:t xml:space="preserve"> led to tensions on the island</w:t>
      </w:r>
      <w:r w:rsidRPr="005C5B64">
        <w:rPr>
          <w:rStyle w:val="StyleBoldUnderline"/>
          <w:highlight w:val="cyan"/>
        </w:rPr>
        <w:t>. Over 125,000 Cuban refugees landed in the Miami area, including 31,000 criminals and mental patients</w:t>
      </w:r>
      <w:r w:rsidRPr="00972EF2">
        <w:rPr>
          <w:sz w:val="16"/>
        </w:rPr>
        <w:t>. Today, the United States defines its national security interests regarding Cuba as follows</w:t>
      </w:r>
      <w:proofErr w:type="gramStart"/>
      <w:r w:rsidRPr="00972EF2">
        <w:rPr>
          <w:sz w:val="16"/>
        </w:rPr>
        <w:t>:</w:t>
      </w:r>
      <w:r w:rsidRPr="00972EF2">
        <w:rPr>
          <w:sz w:val="12"/>
        </w:rPr>
        <w:t>¶</w:t>
      </w:r>
      <w:proofErr w:type="gramEnd"/>
      <w:r w:rsidRPr="00972EF2">
        <w:rPr>
          <w:sz w:val="16"/>
        </w:rPr>
        <w:t xml:space="preserve"> • Avoid one or more mass migrations;</w:t>
      </w:r>
      <w:r w:rsidRPr="00972EF2">
        <w:rPr>
          <w:sz w:val="12"/>
        </w:rPr>
        <w:t>¶</w:t>
      </w:r>
      <w:r w:rsidRPr="00972EF2">
        <w:rPr>
          <w:sz w:val="16"/>
        </w:rPr>
        <w:t xml:space="preserve"> • Prevent Cuba from becoming another porous border that allows continuous large-scale migration to the hemisphere;</w:t>
      </w:r>
      <w:r w:rsidRPr="00972EF2">
        <w:rPr>
          <w:sz w:val="12"/>
        </w:rPr>
        <w:t>¶</w:t>
      </w:r>
      <w:r w:rsidRPr="00972EF2">
        <w:rPr>
          <w:sz w:val="16"/>
        </w:rPr>
        <w:t xml:space="preserve"> • Prevent Cuba from becoming a major source or transshipment point for the illegal drug trade;</w:t>
      </w:r>
      <w:r w:rsidRPr="00972EF2">
        <w:rPr>
          <w:sz w:val="12"/>
        </w:rPr>
        <w:t>¶</w:t>
      </w:r>
      <w:r w:rsidRPr="00972EF2">
        <w:rPr>
          <w:sz w:val="16"/>
        </w:rPr>
        <w:t xml:space="preserve"> • Avoid Cuba becoming a state with ungoverned spaces that could provide a platform for terrorists and others wishing to harm the United States. [2]</w:t>
      </w:r>
      <w:r w:rsidRPr="00972EF2">
        <w:rPr>
          <w:sz w:val="12"/>
        </w:rPr>
        <w:t>¶</w:t>
      </w:r>
      <w:r w:rsidRPr="00972EF2">
        <w:rPr>
          <w:sz w:val="16"/>
        </w:rPr>
        <w:t xml:space="preserve"> </w:t>
      </w:r>
      <w:proofErr w:type="gramStart"/>
      <w:r w:rsidRPr="005C5B64">
        <w:rPr>
          <w:rStyle w:val="StyleBoldUnderline"/>
          <w:highlight w:val="cyan"/>
        </w:rPr>
        <w:t>All</w:t>
      </w:r>
      <w:proofErr w:type="gramEnd"/>
      <w:r w:rsidRPr="005C5B64">
        <w:rPr>
          <w:rStyle w:val="StyleBoldUnderline"/>
          <w:highlight w:val="cyan"/>
        </w:rPr>
        <w:t xml:space="preserve"> of these national security threats are directly related to economic and social conditions within Cuba.</w:t>
      </w:r>
    </w:p>
    <w:p w14:paraId="2406A5C1" w14:textId="77777777" w:rsidR="00375013" w:rsidRDefault="00375013" w:rsidP="00375013"/>
    <w:p w14:paraId="2E119071" w14:textId="77777777" w:rsidR="00375013" w:rsidRDefault="00375013" w:rsidP="00375013">
      <w:pPr>
        <w:pStyle w:val="Heading4"/>
      </w:pPr>
      <w:r>
        <w:t xml:space="preserve">The socialist </w:t>
      </w:r>
      <w:proofErr w:type="gramStart"/>
      <w:r>
        <w:t>restriction on current attempts at democracy are</w:t>
      </w:r>
      <w:proofErr w:type="gramEnd"/>
      <w:r>
        <w:t xml:space="preserve"> the problem.</w:t>
      </w:r>
    </w:p>
    <w:p w14:paraId="72DF02C8" w14:textId="77777777" w:rsidR="00375013" w:rsidRPr="00A6129F" w:rsidRDefault="00375013" w:rsidP="00375013">
      <w:pPr>
        <w:rPr>
          <w:rStyle w:val="StyleStyleBold12pt"/>
        </w:rPr>
      </w:pPr>
      <w:proofErr w:type="spellStart"/>
      <w:r w:rsidRPr="00A6129F">
        <w:rPr>
          <w:rStyle w:val="StyleStyleBold12pt"/>
        </w:rPr>
        <w:t>Bolender</w:t>
      </w:r>
      <w:proofErr w:type="spellEnd"/>
      <w:r w:rsidRPr="00A6129F">
        <w:rPr>
          <w:rStyle w:val="StyleStyleBold12pt"/>
        </w:rPr>
        <w:t xml:space="preserve"> ‘10</w:t>
      </w:r>
    </w:p>
    <w:p w14:paraId="707ABAA6" w14:textId="77777777" w:rsidR="00375013" w:rsidRPr="000715B7" w:rsidRDefault="00375013" w:rsidP="00375013">
      <w:pPr>
        <w:rPr>
          <w:sz w:val="18"/>
        </w:rPr>
      </w:pPr>
      <w:proofErr w:type="spellStart"/>
      <w:r w:rsidRPr="000715B7">
        <w:rPr>
          <w:sz w:val="18"/>
        </w:rPr>
        <w:t>Bolender</w:t>
      </w:r>
      <w:proofErr w:type="spellEnd"/>
      <w:r w:rsidRPr="000715B7">
        <w:rPr>
          <w:sz w:val="18"/>
        </w:rPr>
        <w:t xml:space="preserve">, Keith (lecturer on the Cuban Revolution at the University of </w:t>
      </w:r>
      <w:proofErr w:type="spellStart"/>
      <w:r w:rsidRPr="000715B7">
        <w:rPr>
          <w:sz w:val="18"/>
        </w:rPr>
        <w:t>Tronto’s</w:t>
      </w:r>
      <w:proofErr w:type="spellEnd"/>
      <w:r w:rsidRPr="000715B7">
        <w:rPr>
          <w:sz w:val="18"/>
        </w:rPr>
        <w:t xml:space="preserve"> school of Continuing studies). "Rethinking Cuban Socialism In The New Times Of Crisis." NACLA Report On The Americas 43.4 (2010): 46-49.Academic Search Premier. Web. 2 July 2013. (</w:t>
      </w:r>
      <w:proofErr w:type="spellStart"/>
      <w:proofErr w:type="gramStart"/>
      <w:r w:rsidRPr="000715B7">
        <w:rPr>
          <w:sz w:val="18"/>
        </w:rPr>
        <w:t>jm</w:t>
      </w:r>
      <w:proofErr w:type="spellEnd"/>
      <w:proofErr w:type="gramEnd"/>
      <w:r w:rsidRPr="000715B7">
        <w:rPr>
          <w:sz w:val="18"/>
        </w:rPr>
        <w:t xml:space="preserve">) </w:t>
      </w:r>
    </w:p>
    <w:p w14:paraId="2F576638" w14:textId="77777777" w:rsidR="00375013" w:rsidRDefault="00375013" w:rsidP="00375013">
      <w:r w:rsidRPr="00A6129F">
        <w:t xml:space="preserve">Many of the essays </w:t>
      </w:r>
      <w:r w:rsidRPr="00A6129F">
        <w:rPr>
          <w:rStyle w:val="StyleBoldUnderline"/>
          <w:highlight w:val="cyan"/>
        </w:rPr>
        <w:t>discuss the relationship between the government¶ and its citizens in the present-day confines of Cuban-style democracy,</w:t>
      </w:r>
      <w:r w:rsidRPr="00A6129F">
        <w:t xml:space="preserve"> which¶ </w:t>
      </w:r>
      <w:r w:rsidRPr="00A6129F">
        <w:rPr>
          <w:rStyle w:val="StyleBoldUnderline"/>
          <w:highlight w:val="cyan"/>
        </w:rPr>
        <w:t>comes in for a great deal of scrutiny¶ The authors grapple with how to improve direct public participation in¶ political processes and to better ensure¶ the accountability of political representatives.</w:t>
      </w:r>
      <w:r w:rsidRPr="00A6129F">
        <w:rPr>
          <w:rStyle w:val="StyleBoldUnderline"/>
        </w:rPr>
        <w:t xml:space="preserve"> </w:t>
      </w:r>
      <w:r w:rsidRPr="00A6129F">
        <w:t xml:space="preserve">Sociologist Mayra </w:t>
      </w:r>
      <w:proofErr w:type="spellStart"/>
      <w:r w:rsidRPr="00A6129F">
        <w:t>Espina</w:t>
      </w:r>
      <w:proofErr w:type="spellEnd"/>
      <w:r w:rsidRPr="00A6129F">
        <w:t xml:space="preserve">¶ </w:t>
      </w:r>
      <w:proofErr w:type="spellStart"/>
      <w:r w:rsidRPr="00A6129F">
        <w:t>Prieto</w:t>
      </w:r>
      <w:proofErr w:type="spellEnd"/>
      <w:r w:rsidRPr="00A6129F">
        <w:t xml:space="preserve"> reminds us that the early revolution was a bottom-up process, while its¶ subsequent institutionalization in the¶ late 1960s and throughout the 1970s¶ </w:t>
      </w:r>
      <w:r>
        <w:t>came from the top down</w:t>
      </w:r>
      <w:proofErr w:type="gramStart"/>
      <w:r>
        <w:t xml:space="preserve">,  </w:t>
      </w:r>
      <w:r w:rsidRPr="00A6129F">
        <w:rPr>
          <w:rStyle w:val="StyleBoldUnderline"/>
          <w:highlight w:val="cyan"/>
        </w:rPr>
        <w:t>as</w:t>
      </w:r>
      <w:proofErr w:type="gramEnd"/>
      <w:r w:rsidRPr="00A6129F">
        <w:rPr>
          <w:rStyle w:val="StyleBoldUnderline"/>
          <w:highlight w:val="cyan"/>
        </w:rPr>
        <w:t xml:space="preserve"> a key element to develop new ideas¶ in order to confront the crisis. </w:t>
      </w:r>
      <w:proofErr w:type="gramStart"/>
      <w:r w:rsidRPr="00A6129F">
        <w:rPr>
          <w:rStyle w:val="StyleBoldUnderline"/>
          <w:highlight w:val="cyan"/>
        </w:rPr>
        <w:t>Don't¶ fear change</w:t>
      </w:r>
      <w:r>
        <w:t>.</w:t>
      </w:r>
      <w:proofErr w:type="gramEnd"/>
      <w:r>
        <w:t xml:space="preserve"> </w:t>
      </w:r>
      <w:proofErr w:type="spellStart"/>
      <w:r>
        <w:t>Espina</w:t>
      </w:r>
      <w:proofErr w:type="spellEnd"/>
      <w:r>
        <w:t xml:space="preserve"> </w:t>
      </w:r>
      <w:proofErr w:type="spellStart"/>
      <w:r>
        <w:t>Prieto</w:t>
      </w:r>
      <w:proofErr w:type="spellEnd"/>
      <w:r>
        <w:t xml:space="preserve"> counsels, although her position requires an important balancing act—instituting reform</w:t>
      </w:r>
      <w:r w:rsidRPr="00A6129F">
        <w:rPr>
          <w:sz w:val="12"/>
        </w:rPr>
        <w:t xml:space="preserve">¶ </w:t>
      </w:r>
      <w:r>
        <w:t xml:space="preserve">without sacrificing the revolution's </w:t>
      </w:r>
      <w:proofErr w:type="spellStart"/>
      <w:r>
        <w:t>logros</w:t>
      </w:r>
      <w:proofErr w:type="spellEnd"/>
      <w:r>
        <w:t xml:space="preserve"> </w:t>
      </w:r>
      <w:proofErr w:type="spellStart"/>
      <w:r>
        <w:t>sociales</w:t>
      </w:r>
      <w:proofErr w:type="spellEnd"/>
      <w:r>
        <w:t xml:space="preserve"> (social achievement</w:t>
      </w:r>
    </w:p>
    <w:p w14:paraId="46F94C2F" w14:textId="77777777" w:rsidR="00375013" w:rsidRDefault="00375013" w:rsidP="00375013"/>
    <w:p w14:paraId="64EC78BE" w14:textId="77777777" w:rsidR="00375013" w:rsidRDefault="00375013" w:rsidP="00375013">
      <w:pPr>
        <w:pStyle w:val="Heading4"/>
      </w:pPr>
      <w:r>
        <w:t xml:space="preserve">Even slight changes toward more open policies have increased Cuban stability. </w:t>
      </w:r>
    </w:p>
    <w:p w14:paraId="5EE110C6" w14:textId="77777777" w:rsidR="00375013" w:rsidRDefault="00375013" w:rsidP="00375013">
      <w:pPr>
        <w:rPr>
          <w:rStyle w:val="StyleStyleBold12pt"/>
        </w:rPr>
      </w:pPr>
      <w:proofErr w:type="spellStart"/>
      <w:r>
        <w:rPr>
          <w:rStyle w:val="StyleStyleBold12pt"/>
        </w:rPr>
        <w:t>Sulivan</w:t>
      </w:r>
      <w:proofErr w:type="spellEnd"/>
      <w:r>
        <w:rPr>
          <w:rStyle w:val="StyleStyleBold12pt"/>
        </w:rPr>
        <w:t xml:space="preserve"> ‘8 </w:t>
      </w:r>
    </w:p>
    <w:p w14:paraId="7B4D7084" w14:textId="77777777" w:rsidR="00375013" w:rsidRPr="00972EF2" w:rsidRDefault="00375013" w:rsidP="00375013">
      <w:pPr>
        <w:rPr>
          <w:sz w:val="18"/>
        </w:rPr>
      </w:pPr>
      <w:proofErr w:type="spellStart"/>
      <w:r w:rsidRPr="00972EF2">
        <w:rPr>
          <w:sz w:val="18"/>
        </w:rPr>
        <w:t>Sulivan</w:t>
      </w:r>
      <w:proofErr w:type="spellEnd"/>
      <w:r w:rsidRPr="00972EF2">
        <w:rPr>
          <w:sz w:val="18"/>
        </w:rPr>
        <w:t xml:space="preserve">, Mark P. (Specialist in Latin American Affairs, Foreign Affairs, Defense and Trade Division) “Cuba’s Political Succession: From Fidel to Raul Castro”. </w:t>
      </w:r>
      <w:hyperlink r:id="rId34" w:history="1">
        <w:r w:rsidRPr="00972EF2">
          <w:rPr>
            <w:rStyle w:val="Hyperlink"/>
            <w:sz w:val="18"/>
          </w:rPr>
          <w:t>http://www.fas.org/sgp/crs/row/RS22742.pdf Feb 28</w:t>
        </w:r>
      </w:hyperlink>
      <w:r w:rsidRPr="00972EF2">
        <w:rPr>
          <w:sz w:val="18"/>
        </w:rPr>
        <w:t>, 2008 acc. July 2, 13 (</w:t>
      </w:r>
      <w:proofErr w:type="spellStart"/>
      <w:r w:rsidRPr="00972EF2">
        <w:rPr>
          <w:sz w:val="18"/>
        </w:rPr>
        <w:t>jm</w:t>
      </w:r>
      <w:proofErr w:type="spellEnd"/>
      <w:r w:rsidRPr="00972EF2">
        <w:rPr>
          <w:sz w:val="18"/>
        </w:rPr>
        <w:t>)</w:t>
      </w:r>
    </w:p>
    <w:p w14:paraId="64E26A11" w14:textId="77777777" w:rsidR="00375013" w:rsidRDefault="00375013" w:rsidP="00375013">
      <w:pPr>
        <w:rPr>
          <w:sz w:val="16"/>
        </w:rPr>
      </w:pPr>
      <w:r w:rsidRPr="00972EF2">
        <w:rPr>
          <w:rStyle w:val="StyleBoldUnderline"/>
          <w:highlight w:val="cyan"/>
        </w:rPr>
        <w:t xml:space="preserve">What is notable about Cuba’s political succession from Fidel to </w:t>
      </w:r>
      <w:proofErr w:type="spellStart"/>
      <w:r w:rsidRPr="00972EF2">
        <w:rPr>
          <w:rStyle w:val="StyleBoldUnderline"/>
          <w:highlight w:val="cyan"/>
        </w:rPr>
        <w:t>Raúl</w:t>
      </w:r>
      <w:proofErr w:type="spellEnd"/>
      <w:r w:rsidRPr="00972EF2">
        <w:rPr>
          <w:rStyle w:val="StyleBoldUnderline"/>
          <w:highlight w:val="cyan"/>
        </w:rPr>
        <w:t xml:space="preserve"> is that it has</w:t>
      </w:r>
      <w:r w:rsidRPr="00972EF2">
        <w:rPr>
          <w:rStyle w:val="StyleBoldUnderline"/>
          <w:sz w:val="12"/>
          <w:highlight w:val="cyan"/>
        </w:rPr>
        <w:t>¶</w:t>
      </w:r>
      <w:r w:rsidRPr="00972EF2">
        <w:rPr>
          <w:rStyle w:val="StyleBoldUnderline"/>
          <w:highlight w:val="cyan"/>
        </w:rPr>
        <w:t xml:space="preserve"> been characterized by political stability</w:t>
      </w:r>
      <w:r w:rsidRPr="00972EF2">
        <w:rPr>
          <w:sz w:val="16"/>
        </w:rPr>
        <w:t xml:space="preserve">. There has been </w:t>
      </w:r>
      <w:r w:rsidRPr="00972EF2">
        <w:rPr>
          <w:rStyle w:val="StyleBoldUnderline"/>
          <w:highlight w:val="cyan"/>
        </w:rPr>
        <w:t>no apparent evidence of rivalry</w:t>
      </w:r>
      <w:r w:rsidRPr="00972EF2">
        <w:rPr>
          <w:rStyle w:val="StyleBoldUnderline"/>
          <w:sz w:val="12"/>
          <w:highlight w:val="cyan"/>
        </w:rPr>
        <w:t>¶</w:t>
      </w:r>
      <w:r w:rsidRPr="00972EF2">
        <w:rPr>
          <w:rStyle w:val="StyleBoldUnderline"/>
          <w:highlight w:val="cyan"/>
        </w:rPr>
        <w:t xml:space="preserve"> or schisms</w:t>
      </w:r>
      <w:r w:rsidRPr="00972EF2">
        <w:rPr>
          <w:sz w:val="16"/>
        </w:rPr>
        <w:t xml:space="preserve"> within the ruling elite that have posed a threat to </w:t>
      </w:r>
      <w:proofErr w:type="spellStart"/>
      <w:r w:rsidRPr="00972EF2">
        <w:rPr>
          <w:sz w:val="16"/>
        </w:rPr>
        <w:t>Raúl’s</w:t>
      </w:r>
      <w:proofErr w:type="spellEnd"/>
      <w:r w:rsidRPr="00972EF2">
        <w:rPr>
          <w:sz w:val="16"/>
        </w:rPr>
        <w:t xml:space="preserve"> new position. In the</w:t>
      </w:r>
      <w:r w:rsidRPr="00972EF2">
        <w:rPr>
          <w:sz w:val="12"/>
        </w:rPr>
        <w:t>¶</w:t>
      </w:r>
      <w:r w:rsidRPr="00972EF2">
        <w:rPr>
          <w:sz w:val="16"/>
        </w:rPr>
        <w:t xml:space="preserve"> aftermath of Fidel initially stepping down in 2006, </w:t>
      </w:r>
      <w:proofErr w:type="spellStart"/>
      <w:r w:rsidRPr="00972EF2">
        <w:rPr>
          <w:sz w:val="16"/>
        </w:rPr>
        <w:t>Raúl</w:t>
      </w:r>
      <w:proofErr w:type="spellEnd"/>
      <w:r w:rsidRPr="00972EF2">
        <w:rPr>
          <w:sz w:val="16"/>
        </w:rPr>
        <w:t xml:space="preserve"> mobilized thousands of reservists</w:t>
      </w:r>
      <w:r w:rsidRPr="00972EF2">
        <w:rPr>
          <w:sz w:val="12"/>
        </w:rPr>
        <w:t>¶</w:t>
      </w:r>
      <w:r w:rsidRPr="00972EF2">
        <w:rPr>
          <w:sz w:val="16"/>
        </w:rPr>
        <w:t xml:space="preserve"> and military troops to quell a potential U.S. invasion. He also reportedly dispatched</w:t>
      </w:r>
      <w:r w:rsidRPr="00972EF2">
        <w:rPr>
          <w:sz w:val="12"/>
        </w:rPr>
        <w:t>¶</w:t>
      </w:r>
      <w:r w:rsidRPr="00972EF2">
        <w:rPr>
          <w:sz w:val="16"/>
        </w:rPr>
        <w:t xml:space="preserve"> undercover security to likely trouble spots in the capital to deal with any unrest, but the</w:t>
      </w:r>
      <w:r w:rsidRPr="00972EF2">
        <w:rPr>
          <w:sz w:val="12"/>
        </w:rPr>
        <w:t>¶</w:t>
      </w:r>
      <w:r w:rsidRPr="00972EF2">
        <w:rPr>
          <w:sz w:val="16"/>
        </w:rPr>
        <w:t xml:space="preserve"> streets remained calm with a sense of normalcy in day-to-day Cuba.</w:t>
      </w:r>
      <w:r w:rsidRPr="00972EF2">
        <w:rPr>
          <w:rStyle w:val="StyleBoldUnderline"/>
        </w:rPr>
        <w:t xml:space="preserve"> </w:t>
      </w:r>
      <w:r w:rsidRPr="00972EF2">
        <w:rPr>
          <w:rStyle w:val="StyleBoldUnderline"/>
          <w:highlight w:val="cyan"/>
        </w:rPr>
        <w:t xml:space="preserve">As </w:t>
      </w:r>
      <w:proofErr w:type="spellStart"/>
      <w:r w:rsidRPr="00972EF2">
        <w:rPr>
          <w:rStyle w:val="StyleBoldUnderline"/>
          <w:highlight w:val="cyan"/>
        </w:rPr>
        <w:t>Raúl</w:t>
      </w:r>
      <w:proofErr w:type="spellEnd"/>
      <w:r w:rsidRPr="00972EF2">
        <w:rPr>
          <w:rStyle w:val="StyleBoldUnderline"/>
          <w:highlight w:val="cyan"/>
        </w:rPr>
        <w:t xml:space="preserve"> stepped into his new role as head of</w:t>
      </w:r>
      <w:r w:rsidRPr="00972EF2">
        <w:rPr>
          <w:rStyle w:val="StyleBoldUnderline"/>
          <w:sz w:val="12"/>
          <w:highlight w:val="cyan"/>
        </w:rPr>
        <w:t>¶</w:t>
      </w:r>
      <w:r w:rsidRPr="00972EF2">
        <w:rPr>
          <w:rStyle w:val="StyleBoldUnderline"/>
          <w:highlight w:val="cyan"/>
        </w:rPr>
        <w:t xml:space="preserve"> government, a number of observers predicted that he would be more open to economic</w:t>
      </w:r>
      <w:r w:rsidRPr="00972EF2">
        <w:rPr>
          <w:rStyle w:val="StyleBoldUnderline"/>
          <w:sz w:val="12"/>
          <w:highlight w:val="cyan"/>
        </w:rPr>
        <w:t>¶</w:t>
      </w:r>
      <w:r w:rsidRPr="00972EF2">
        <w:rPr>
          <w:rStyle w:val="StyleBoldUnderline"/>
          <w:highlight w:val="cyan"/>
        </w:rPr>
        <w:t xml:space="preserve"> reform than Fidel, pointing to his past support for opening up farmers’ markets in Cuba</w:t>
      </w:r>
      <w:r w:rsidRPr="00972EF2">
        <w:rPr>
          <w:sz w:val="12"/>
        </w:rPr>
        <w:t>¶</w:t>
      </w:r>
      <w:r w:rsidRPr="00972EF2">
        <w:rPr>
          <w:sz w:val="16"/>
        </w:rPr>
        <w:t xml:space="preserve"> and the role of the Cuban military in successfully operating economic enterprises. Many</w:t>
      </w:r>
      <w:r w:rsidRPr="00972EF2">
        <w:rPr>
          <w:sz w:val="12"/>
        </w:rPr>
        <w:t>¶</w:t>
      </w:r>
      <w:r w:rsidRPr="00972EF2">
        <w:rPr>
          <w:sz w:val="16"/>
        </w:rPr>
        <w:t xml:space="preserve"> have speculated that Cuba under </w:t>
      </w:r>
      <w:proofErr w:type="spellStart"/>
      <w:r w:rsidRPr="00972EF2">
        <w:rPr>
          <w:sz w:val="16"/>
        </w:rPr>
        <w:t>Raúl</w:t>
      </w:r>
      <w:proofErr w:type="spellEnd"/>
      <w:r w:rsidRPr="00972EF2">
        <w:rPr>
          <w:sz w:val="16"/>
        </w:rPr>
        <w:t xml:space="preserve"> might follow a Chinese or Vietnamese economic</w:t>
      </w:r>
      <w:r w:rsidRPr="00972EF2">
        <w:rPr>
          <w:sz w:val="12"/>
        </w:rPr>
        <w:t>¶</w:t>
      </w:r>
      <w:r w:rsidRPr="00972EF2">
        <w:rPr>
          <w:sz w:val="16"/>
        </w:rPr>
        <w:t xml:space="preserve"> model. To date, however, there have not been any significant economic changes to</w:t>
      </w:r>
      <w:r w:rsidRPr="00972EF2">
        <w:rPr>
          <w:sz w:val="12"/>
        </w:rPr>
        <w:t>¶</w:t>
      </w:r>
      <w:r w:rsidRPr="00972EF2">
        <w:rPr>
          <w:sz w:val="16"/>
        </w:rPr>
        <w:t xml:space="preserve"> indicate that Cuba is moving in the direction of a Chinese model. </w:t>
      </w:r>
      <w:r w:rsidRPr="00972EF2">
        <w:rPr>
          <w:sz w:val="12"/>
        </w:rPr>
        <w:t>¶</w:t>
      </w:r>
      <w:r w:rsidRPr="00972EF2">
        <w:rPr>
          <w:sz w:val="16"/>
        </w:rPr>
        <w:t xml:space="preserve"> Nevertheless, with several minor economic policy changes undertaken by </w:t>
      </w:r>
      <w:proofErr w:type="spellStart"/>
      <w:r w:rsidRPr="00972EF2">
        <w:rPr>
          <w:sz w:val="16"/>
        </w:rPr>
        <w:t>Raúl</w:t>
      </w:r>
      <w:proofErr w:type="spellEnd"/>
      <w:r w:rsidRPr="00972EF2">
        <w:rPr>
          <w:sz w:val="16"/>
        </w:rPr>
        <w:t>, there</w:t>
      </w:r>
      <w:r w:rsidRPr="00972EF2">
        <w:rPr>
          <w:sz w:val="12"/>
        </w:rPr>
        <w:t>¶</w:t>
      </w:r>
      <w:r w:rsidRPr="00972EF2">
        <w:rPr>
          <w:sz w:val="16"/>
        </w:rPr>
        <w:t xml:space="preserve"> are some signs that more substantial economic changes could be coming.</w:t>
      </w:r>
    </w:p>
    <w:p w14:paraId="5D0C0097" w14:textId="77777777" w:rsidR="00375013" w:rsidRDefault="00375013" w:rsidP="00375013">
      <w:pPr>
        <w:rPr>
          <w:sz w:val="16"/>
        </w:rPr>
      </w:pPr>
    </w:p>
    <w:p w14:paraId="307F88B5" w14:textId="77777777" w:rsidR="00375013" w:rsidRDefault="00375013" w:rsidP="00375013">
      <w:pPr>
        <w:pStyle w:val="Heading4"/>
      </w:pPr>
      <w:r>
        <w:t>Global experience means no violent transition</w:t>
      </w:r>
    </w:p>
    <w:p w14:paraId="27AC5827" w14:textId="77777777" w:rsidR="00375013" w:rsidRPr="009655BC" w:rsidRDefault="00375013" w:rsidP="00375013">
      <w:r w:rsidRPr="009655BC">
        <w:t xml:space="preserve">Simonyi March 12  (Director of the Center of Transatlantic Relations at Johns Hopkins)“Cuba’s Future Transition to Democracy Can be a Success” </w:t>
      </w:r>
      <w:hyperlink r:id="rId35" w:history="1">
        <w:r w:rsidRPr="009655BC">
          <w:rPr>
            <w:rStyle w:val="Hyperlink"/>
          </w:rPr>
          <w:t>http://www.huffingtonpost.com/andras-simonyi/</w:t>
        </w:r>
      </w:hyperlink>
      <w:r w:rsidRPr="009655BC">
        <w:t xml:space="preserve">  (</w:t>
      </w:r>
      <w:proofErr w:type="spellStart"/>
      <w:r w:rsidRPr="009655BC">
        <w:t>jm</w:t>
      </w:r>
      <w:proofErr w:type="spellEnd"/>
      <w:r w:rsidRPr="009655BC">
        <w:t>)</w:t>
      </w:r>
    </w:p>
    <w:p w14:paraId="19BEA630" w14:textId="77777777" w:rsidR="00375013" w:rsidRPr="009655BC" w:rsidRDefault="00375013" w:rsidP="00375013"/>
    <w:p w14:paraId="41FA46FF" w14:textId="77777777" w:rsidR="00375013" w:rsidRDefault="00375013" w:rsidP="00375013">
      <w:r w:rsidRPr="009655BC">
        <w:rPr>
          <w:rStyle w:val="StyleBoldUnderline"/>
          <w:highlight w:val="cyan"/>
        </w:rPr>
        <w:t>There is</w:t>
      </w:r>
      <w:r w:rsidRPr="009655BC">
        <w:rPr>
          <w:rStyle w:val="StyleBoldUnderline"/>
        </w:rPr>
        <w:t xml:space="preserve"> </w:t>
      </w:r>
      <w:r w:rsidRPr="009655BC">
        <w:t xml:space="preserve">a treasure trove of </w:t>
      </w:r>
      <w:r w:rsidRPr="009655BC">
        <w:rPr>
          <w:rStyle w:val="StyleBoldUnderline"/>
          <w:highlight w:val="cyan"/>
        </w:rPr>
        <w:t>experience</w:t>
      </w:r>
      <w:r w:rsidRPr="009655BC">
        <w:t xml:space="preserve">s out there </w:t>
      </w:r>
      <w:r w:rsidRPr="009655BC">
        <w:rPr>
          <w:rStyle w:val="StyleBoldUnderline"/>
          <w:highlight w:val="cyan"/>
        </w:rPr>
        <w:t>to be considered. We now know how difficult transition from dictatorship to democracy was</w:t>
      </w:r>
      <w:r w:rsidRPr="009655BC">
        <w:t xml:space="preserve">, in Spain, in Eastern Europe or South Africa. </w:t>
      </w:r>
      <w:r w:rsidRPr="009655BC">
        <w:rPr>
          <w:rStyle w:val="StyleBoldUnderline"/>
          <w:highlight w:val="cyan"/>
        </w:rPr>
        <w:t>There are valuable lessons learned, Cuba need not repeat the mistakes of others. It is easy to erect institutions of democracy, create a free press, a free and independent judiciary</w:t>
      </w:r>
      <w:r w:rsidRPr="009655BC">
        <w:t>. It is far more difficult to guard these institutions. Beware of populism, smart and attractive, but equally dangerous leaders.</w:t>
      </w:r>
      <w:r w:rsidRPr="009655BC">
        <w:rPr>
          <w:rStyle w:val="StyleBoldUnderline"/>
        </w:rPr>
        <w:t xml:space="preserve"> </w:t>
      </w:r>
      <w:r w:rsidRPr="009655BC">
        <w:rPr>
          <w:rStyle w:val="StyleBoldUnderline"/>
          <w:highlight w:val="cyan"/>
        </w:rPr>
        <w:t>It is now also understood, that success of change hinges on economic success. The wider population will embrace democracy only if it associates more freedom with a better life.</w:t>
      </w:r>
      <w:r w:rsidRPr="009655BC">
        <w:t xml:space="preserve"> For a country without natural resources the only source they can exploit, it the smartness of its people. Only full-fledged democracy can ensure the frameworks for that. Only strong institutions can mitigate the ugliness of a privatization. Dreams must be constructive, not destructive.</w:t>
      </w:r>
    </w:p>
    <w:p w14:paraId="6DB5A199" w14:textId="77777777" w:rsidR="00694504" w:rsidRPr="00694504" w:rsidRDefault="00694504" w:rsidP="00694504"/>
    <w:p w14:paraId="39826A05" w14:textId="77777777" w:rsidR="00375013" w:rsidRDefault="00375013" w:rsidP="00375013">
      <w:pPr>
        <w:pStyle w:val="Heading2"/>
      </w:pPr>
      <w:bookmarkStart w:id="63" w:name="_Toc234763045"/>
      <w:r>
        <w:t>Cuban Democracy Bad</w:t>
      </w:r>
      <w:bookmarkEnd w:id="63"/>
    </w:p>
    <w:p w14:paraId="7A990082" w14:textId="0973B3A7" w:rsidR="00375013" w:rsidRPr="00921BC5" w:rsidRDefault="00375013" w:rsidP="00921BC5">
      <w:pPr>
        <w:pStyle w:val="Heading3"/>
        <w:rPr>
          <w:rStyle w:val="StyleBoldUnderline"/>
          <w:b/>
          <w:sz w:val="32"/>
        </w:rPr>
      </w:pPr>
      <w:bookmarkStart w:id="64" w:name="_Toc234763046"/>
      <w:r>
        <w:t>Environment</w:t>
      </w:r>
      <w:bookmarkEnd w:id="64"/>
    </w:p>
    <w:p w14:paraId="5AB57CA0" w14:textId="77777777" w:rsidR="00375013" w:rsidRDefault="00375013" w:rsidP="00375013">
      <w:pPr>
        <w:pStyle w:val="Heading4"/>
      </w:pPr>
      <w:r>
        <w:t>Cuba solves the environment now, without democracy</w:t>
      </w:r>
    </w:p>
    <w:p w14:paraId="7F7AFAA3" w14:textId="77777777" w:rsidR="00375013" w:rsidRPr="00F01016" w:rsidRDefault="00375013" w:rsidP="00375013">
      <w:r w:rsidRPr="00F01016">
        <w:rPr>
          <w:rStyle w:val="StyleStyleBold12pt"/>
        </w:rPr>
        <w:t xml:space="preserve">Rand </w:t>
      </w:r>
      <w:r>
        <w:rPr>
          <w:rStyle w:val="StyleStyleBold12pt"/>
        </w:rPr>
        <w:t>‘</w:t>
      </w:r>
      <w:r w:rsidRPr="00F01016">
        <w:rPr>
          <w:rStyle w:val="StyleStyleBold12pt"/>
        </w:rPr>
        <w:t>ll,</w:t>
      </w:r>
      <w:r>
        <w:t xml:space="preserve"> Marcus Rand member of the</w:t>
      </w:r>
      <w:r w:rsidRPr="00F01016">
        <w:rPr>
          <w:sz w:val="12"/>
        </w:rPr>
        <w:t xml:space="preserve"> </w:t>
      </w:r>
      <w:r w:rsidRPr="00F01016">
        <w:t xml:space="preserve">Development and International Cooperation </w:t>
      </w:r>
      <w:proofErr w:type="spellStart"/>
      <w:r w:rsidRPr="00F01016">
        <w:t>Programme</w:t>
      </w:r>
      <w:proofErr w:type="spellEnd"/>
      <w:r>
        <w:rPr>
          <w:sz w:val="12"/>
        </w:rPr>
        <w:t xml:space="preserve"> </w:t>
      </w:r>
      <w:r w:rsidRPr="00F01016">
        <w:t xml:space="preserve">University of </w:t>
      </w:r>
      <w:proofErr w:type="spellStart"/>
      <w:r w:rsidRPr="00F01016">
        <w:t>Jyväskylä</w:t>
      </w:r>
      <w:proofErr w:type="spellEnd"/>
      <w:r w:rsidRPr="00F01016">
        <w:t xml:space="preserve"> in Finland Consilience: The Journal of Sustainable Development “The Necessity of Democracy for Sustainable </w:t>
      </w:r>
      <w:r w:rsidRPr="00F01016">
        <w:rPr>
          <w:sz w:val="12"/>
        </w:rPr>
        <w:t xml:space="preserve">¶ </w:t>
      </w:r>
      <w:r w:rsidRPr="00F01016">
        <w:t>Development: A Comparison between the USA and Cuba” http://www.consiliencejournal.org/index.php/consilience/article/viewFile/148/60</w:t>
      </w:r>
      <w:r w:rsidRPr="00F01016">
        <w:rPr>
          <w:sz w:val="12"/>
        </w:rPr>
        <w:t xml:space="preserve">¶ </w:t>
      </w:r>
    </w:p>
    <w:p w14:paraId="2BEE2A5D" w14:textId="77777777" w:rsidR="00375013" w:rsidRDefault="00375013" w:rsidP="00375013">
      <w:pPr>
        <w:rPr>
          <w:rStyle w:val="StyleBoldUnderline"/>
        </w:rPr>
      </w:pPr>
    </w:p>
    <w:p w14:paraId="6ADC0208" w14:textId="77777777" w:rsidR="00375013" w:rsidRPr="00FC4AB8" w:rsidRDefault="00375013" w:rsidP="00375013">
      <w:pPr>
        <w:rPr>
          <w:rStyle w:val="StyleBoldUnderline"/>
          <w:b w:val="0"/>
          <w:bCs/>
          <w:sz w:val="16"/>
        </w:rPr>
      </w:pPr>
      <w:r w:rsidRPr="00DB02C7">
        <w:rPr>
          <w:rStyle w:val="StyleBoldUnderline"/>
        </w:rPr>
        <w:t xml:space="preserve">This evidence alone should be enough to indicate that democracy is not the </w:t>
      </w:r>
      <w:r w:rsidRPr="00F01016">
        <w:rPr>
          <w:rStyle w:val="StyleBoldUnderline"/>
          <w:sz w:val="12"/>
        </w:rPr>
        <w:t>¶</w:t>
      </w:r>
      <w:r w:rsidRPr="00DB02C7">
        <w:rPr>
          <w:rStyle w:val="StyleBoldUnderline"/>
        </w:rPr>
        <w:t xml:space="preserve"> exclusive ideology or form of government for sustainable development to thrive</w:t>
      </w:r>
      <w:r w:rsidRPr="00F01016">
        <w:rPr>
          <w:sz w:val="16"/>
        </w:rPr>
        <w:t xml:space="preserve">. </w:t>
      </w:r>
      <w:r w:rsidRPr="00F01016">
        <w:rPr>
          <w:sz w:val="12"/>
        </w:rPr>
        <w:t>¶</w:t>
      </w:r>
      <w:r w:rsidRPr="00F01016">
        <w:rPr>
          <w:sz w:val="16"/>
        </w:rPr>
        <w:t xml:space="preserve"> </w:t>
      </w:r>
      <w:proofErr w:type="spellStart"/>
      <w:r w:rsidRPr="00DB02C7">
        <w:rPr>
          <w:rStyle w:val="StyleBoldUnderline"/>
        </w:rPr>
        <w:t>Cuba‟s</w:t>
      </w:r>
      <w:proofErr w:type="spellEnd"/>
      <w:r w:rsidRPr="00DB02C7">
        <w:rPr>
          <w:rStyle w:val="StyleBoldUnderline"/>
        </w:rPr>
        <w:t xml:space="preserve"> constitution specifically addresses environmental protection and </w:t>
      </w:r>
      <w:r w:rsidRPr="00F01016">
        <w:rPr>
          <w:rStyle w:val="StyleBoldUnderline"/>
          <w:sz w:val="12"/>
        </w:rPr>
        <w:t>¶</w:t>
      </w:r>
      <w:r w:rsidRPr="00DB02C7">
        <w:rPr>
          <w:rStyle w:val="StyleBoldUnderline"/>
        </w:rPr>
        <w:t xml:space="preserve"> sustainability, while the U.S. constitution largely deals with the mechanics of </w:t>
      </w:r>
      <w:r w:rsidRPr="00F01016">
        <w:rPr>
          <w:rStyle w:val="StyleBoldUnderline"/>
          <w:sz w:val="12"/>
        </w:rPr>
        <w:t>¶</w:t>
      </w:r>
      <w:r w:rsidRPr="00DB02C7">
        <w:rPr>
          <w:rStyle w:val="StyleBoldUnderline"/>
        </w:rPr>
        <w:t xml:space="preserve"> governing a country</w:t>
      </w:r>
      <w:r w:rsidRPr="00F01016">
        <w:rPr>
          <w:sz w:val="16"/>
        </w:rPr>
        <w:t xml:space="preserve">. In the examination of the democratic and socialist governance </w:t>
      </w:r>
      <w:r w:rsidRPr="00F01016">
        <w:rPr>
          <w:sz w:val="12"/>
        </w:rPr>
        <w:t>¶</w:t>
      </w:r>
      <w:r w:rsidRPr="00F01016">
        <w:rPr>
          <w:sz w:val="16"/>
        </w:rPr>
        <w:t xml:space="preserve"> structures, it was revealed that both countries have mechanisms for public </w:t>
      </w:r>
      <w:r w:rsidRPr="00F01016">
        <w:rPr>
          <w:sz w:val="12"/>
        </w:rPr>
        <w:t>¶</w:t>
      </w:r>
      <w:r w:rsidRPr="00F01016">
        <w:rPr>
          <w:sz w:val="16"/>
        </w:rPr>
        <w:t xml:space="preserve"> participation, at least at the theoretical level. In other words, when promoting </w:t>
      </w:r>
      <w:r w:rsidRPr="00F01016">
        <w:rPr>
          <w:sz w:val="12"/>
        </w:rPr>
        <w:t>¶</w:t>
      </w:r>
      <w:r w:rsidRPr="00F01016">
        <w:rPr>
          <w:sz w:val="16"/>
        </w:rPr>
        <w:t xml:space="preserve"> sustainable development, the existing mechanisms for individual expression and </w:t>
      </w:r>
      <w:r w:rsidRPr="00F01016">
        <w:rPr>
          <w:sz w:val="12"/>
        </w:rPr>
        <w:t>¶</w:t>
      </w:r>
      <w:r w:rsidRPr="00F01016">
        <w:rPr>
          <w:sz w:val="16"/>
        </w:rPr>
        <w:t xml:space="preserve"> participation should be used. More specifically, countries and international </w:t>
      </w:r>
      <w:r w:rsidRPr="00F01016">
        <w:rPr>
          <w:sz w:val="12"/>
        </w:rPr>
        <w:t>¶</w:t>
      </w:r>
      <w:r w:rsidRPr="00F01016">
        <w:rPr>
          <w:sz w:val="16"/>
        </w:rPr>
        <w:t xml:space="preserve"> organizations such as </w:t>
      </w:r>
      <w:r w:rsidRPr="00DB02C7">
        <w:rPr>
          <w:rStyle w:val="StyleBoldUnderline"/>
        </w:rPr>
        <w:t xml:space="preserve">the UN should be flexible and work with existing forms of </w:t>
      </w:r>
      <w:r w:rsidRPr="00F01016">
        <w:rPr>
          <w:rStyle w:val="StyleBoldUnderline"/>
          <w:sz w:val="12"/>
        </w:rPr>
        <w:t>¶</w:t>
      </w:r>
      <w:r w:rsidRPr="00DB02C7">
        <w:rPr>
          <w:rStyle w:val="StyleBoldUnderline"/>
        </w:rPr>
        <w:t xml:space="preserve"> government to promote sustainable development rather than insisting that only a </w:t>
      </w:r>
      <w:r w:rsidRPr="00F01016">
        <w:rPr>
          <w:rStyle w:val="StyleBoldUnderline"/>
          <w:sz w:val="12"/>
        </w:rPr>
        <w:t>¶</w:t>
      </w:r>
      <w:r w:rsidRPr="00DB02C7">
        <w:rPr>
          <w:rStyle w:val="StyleBoldUnderline"/>
        </w:rPr>
        <w:t xml:space="preserve"> democratic government can achieve sustainable development</w:t>
      </w:r>
      <w:r w:rsidRPr="00F01016">
        <w:rPr>
          <w:sz w:val="16"/>
        </w:rPr>
        <w:t xml:space="preserve">. The case studies </w:t>
      </w:r>
      <w:r w:rsidRPr="00F01016">
        <w:rPr>
          <w:sz w:val="12"/>
        </w:rPr>
        <w:t>¶</w:t>
      </w:r>
      <w:r w:rsidRPr="00F01016">
        <w:rPr>
          <w:sz w:val="16"/>
        </w:rPr>
        <w:t xml:space="preserve"> above show that it is possible to promote sustainable development through differing </w:t>
      </w:r>
      <w:r w:rsidRPr="00F01016">
        <w:rPr>
          <w:sz w:val="12"/>
        </w:rPr>
        <w:t>¶</w:t>
      </w:r>
      <w:r w:rsidRPr="00F01016">
        <w:rPr>
          <w:sz w:val="16"/>
        </w:rPr>
        <w:t xml:space="preserve"> governing systems and political ideologies. </w:t>
      </w:r>
      <w:r w:rsidRPr="00F01016">
        <w:rPr>
          <w:sz w:val="12"/>
        </w:rPr>
        <w:t>¶</w:t>
      </w:r>
      <w:r w:rsidRPr="00F01016">
        <w:rPr>
          <w:sz w:val="16"/>
        </w:rPr>
        <w:t xml:space="preserve"> </w:t>
      </w:r>
      <w:proofErr w:type="gramStart"/>
      <w:r w:rsidRPr="00DB02C7">
        <w:rPr>
          <w:rStyle w:val="StyleBoldUnderline"/>
        </w:rPr>
        <w:t>In</w:t>
      </w:r>
      <w:proofErr w:type="gramEnd"/>
      <w:r w:rsidRPr="00DB02C7">
        <w:rPr>
          <w:rStyle w:val="StyleBoldUnderline"/>
        </w:rPr>
        <w:t xml:space="preserve"> evaluating the environmental aspects of sustainable development, it </w:t>
      </w:r>
      <w:r w:rsidRPr="00F01016">
        <w:rPr>
          <w:rStyle w:val="StyleBoldUnderline"/>
          <w:sz w:val="12"/>
        </w:rPr>
        <w:t>¶</w:t>
      </w:r>
      <w:r w:rsidRPr="00DB02C7">
        <w:rPr>
          <w:rStyle w:val="StyleBoldUnderline"/>
        </w:rPr>
        <w:t xml:space="preserve"> appears that environmental protection and green technologies are being developed in </w:t>
      </w:r>
      <w:r w:rsidRPr="00F01016">
        <w:rPr>
          <w:rStyle w:val="StyleBoldUnderline"/>
          <w:sz w:val="12"/>
        </w:rPr>
        <w:t>¶</w:t>
      </w:r>
      <w:r w:rsidRPr="00F01016">
        <w:rPr>
          <w:sz w:val="16"/>
        </w:rPr>
        <w:t xml:space="preserve"> both countries. </w:t>
      </w:r>
      <w:r w:rsidRPr="00DB02C7">
        <w:rPr>
          <w:rStyle w:val="StyleBoldUnderline"/>
        </w:rPr>
        <w:t xml:space="preserve">Cuba </w:t>
      </w:r>
      <w:r w:rsidRPr="00F01016">
        <w:rPr>
          <w:sz w:val="16"/>
        </w:rPr>
        <w:t xml:space="preserve">and the U.S. want to reduce their dependency and increase </w:t>
      </w:r>
      <w:r w:rsidRPr="00F01016">
        <w:rPr>
          <w:sz w:val="12"/>
        </w:rPr>
        <w:t>¶</w:t>
      </w:r>
      <w:r w:rsidRPr="00F01016">
        <w:rPr>
          <w:sz w:val="16"/>
        </w:rPr>
        <w:t xml:space="preserve"> their self-sufficiency, which simultaneously increases sustainable living and </w:t>
      </w:r>
      <w:r w:rsidRPr="00F01016">
        <w:rPr>
          <w:sz w:val="12"/>
        </w:rPr>
        <w:t>¶</w:t>
      </w:r>
      <w:r w:rsidRPr="00F01016">
        <w:rPr>
          <w:sz w:val="16"/>
        </w:rPr>
        <w:t xml:space="preserve"> sovereignty. </w:t>
      </w:r>
      <w:proofErr w:type="spellStart"/>
      <w:r w:rsidRPr="00DB02C7">
        <w:rPr>
          <w:rStyle w:val="StyleBoldUnderline"/>
        </w:rPr>
        <w:t>Cuba‟s</w:t>
      </w:r>
      <w:proofErr w:type="spellEnd"/>
      <w:r w:rsidRPr="00DB02C7">
        <w:rPr>
          <w:rStyle w:val="StyleBoldUnderline"/>
        </w:rPr>
        <w:t xml:space="preserve"> smaller ecological footprint seems to further contradict the </w:t>
      </w:r>
      <w:r w:rsidRPr="00F01016">
        <w:rPr>
          <w:rStyle w:val="StyleBoldUnderline"/>
          <w:sz w:val="12"/>
        </w:rPr>
        <w:t>¶</w:t>
      </w:r>
      <w:r w:rsidRPr="00DB02C7">
        <w:rPr>
          <w:rStyle w:val="StyleBoldUnderline"/>
        </w:rPr>
        <w:t xml:space="preserve"> notion that democracy is necessary</w:t>
      </w:r>
      <w:r w:rsidRPr="00F01016">
        <w:rPr>
          <w:sz w:val="16"/>
        </w:rPr>
        <w:t xml:space="preserve"> for sustainable development. Critics may counter </w:t>
      </w:r>
      <w:r w:rsidRPr="00F01016">
        <w:rPr>
          <w:sz w:val="12"/>
        </w:rPr>
        <w:t>¶</w:t>
      </w:r>
      <w:r w:rsidRPr="00F01016">
        <w:rPr>
          <w:sz w:val="16"/>
        </w:rPr>
        <w:t xml:space="preserve"> that much more of </w:t>
      </w:r>
      <w:proofErr w:type="spellStart"/>
      <w:r w:rsidRPr="00F01016">
        <w:rPr>
          <w:sz w:val="16"/>
        </w:rPr>
        <w:t>Cuba‟s</w:t>
      </w:r>
      <w:proofErr w:type="spellEnd"/>
      <w:r w:rsidRPr="00F01016">
        <w:rPr>
          <w:sz w:val="16"/>
        </w:rPr>
        <w:t xml:space="preserve"> population is engaged in subsistence farming and has a </w:t>
      </w:r>
      <w:r w:rsidRPr="00F01016">
        <w:rPr>
          <w:sz w:val="12"/>
        </w:rPr>
        <w:t>¶</w:t>
      </w:r>
      <w:r w:rsidRPr="00F01016">
        <w:rPr>
          <w:sz w:val="16"/>
        </w:rPr>
        <w:t xml:space="preserve"> significantly lower income. While this is true, indicators within the social context </w:t>
      </w:r>
      <w:r w:rsidRPr="00F01016">
        <w:rPr>
          <w:sz w:val="12"/>
        </w:rPr>
        <w:t>¶</w:t>
      </w:r>
      <w:r w:rsidRPr="00F01016">
        <w:rPr>
          <w:sz w:val="16"/>
        </w:rPr>
        <w:t xml:space="preserve"> seem to indicate that income is not necessarily positively correlated to quality of life </w:t>
      </w:r>
      <w:r w:rsidRPr="00F01016">
        <w:rPr>
          <w:sz w:val="12"/>
        </w:rPr>
        <w:t>¶</w:t>
      </w:r>
      <w:r w:rsidRPr="00F01016">
        <w:rPr>
          <w:sz w:val="16"/>
        </w:rPr>
        <w:t xml:space="preserve"> indicators such as education, life expectancy and health. </w:t>
      </w:r>
      <w:r w:rsidRPr="00F01016">
        <w:rPr>
          <w:sz w:val="12"/>
        </w:rPr>
        <w:t>¶</w:t>
      </w:r>
      <w:r w:rsidRPr="00F01016">
        <w:rPr>
          <w:sz w:val="16"/>
        </w:rPr>
        <w:t xml:space="preserve"> Both Cuba and the U.S. have made notable steps in pursuing sustainable </w:t>
      </w:r>
      <w:r w:rsidRPr="00F01016">
        <w:rPr>
          <w:sz w:val="12"/>
        </w:rPr>
        <w:t>¶</w:t>
      </w:r>
      <w:r w:rsidRPr="00F01016">
        <w:rPr>
          <w:sz w:val="16"/>
        </w:rPr>
        <w:t xml:space="preserve"> development, but </w:t>
      </w:r>
      <w:r w:rsidRPr="00F01016">
        <w:rPr>
          <w:rStyle w:val="StyleBoldUnderline"/>
        </w:rPr>
        <w:t xml:space="preserve">Cuba has made more of a symbolic commitment internationally by </w:t>
      </w:r>
      <w:r w:rsidRPr="00F01016">
        <w:rPr>
          <w:rStyle w:val="StyleBoldUnderline"/>
          <w:sz w:val="12"/>
        </w:rPr>
        <w:t>¶</w:t>
      </w:r>
      <w:r w:rsidRPr="00F01016">
        <w:rPr>
          <w:rStyle w:val="StyleBoldUnderline"/>
        </w:rPr>
        <w:t xml:space="preserve"> signing, ratifying and implementing the Biological Diversity Convention and the </w:t>
      </w:r>
      <w:r w:rsidRPr="00F01016">
        <w:rPr>
          <w:rStyle w:val="StyleBoldUnderline"/>
          <w:sz w:val="12"/>
        </w:rPr>
        <w:t>¶</w:t>
      </w:r>
      <w:r w:rsidRPr="00F01016">
        <w:rPr>
          <w:rStyle w:val="StyleBoldUnderline"/>
        </w:rPr>
        <w:t xml:space="preserve"> Kyoto protocol</w:t>
      </w:r>
      <w:r w:rsidRPr="00F01016">
        <w:rPr>
          <w:sz w:val="16"/>
        </w:rPr>
        <w:t xml:space="preserve">. Basic quality of life, according to UNICEF, is very similar between </w:t>
      </w:r>
      <w:r w:rsidRPr="00F01016">
        <w:rPr>
          <w:sz w:val="12"/>
        </w:rPr>
        <w:t>¶</w:t>
      </w:r>
      <w:r w:rsidRPr="00F01016">
        <w:rPr>
          <w:sz w:val="16"/>
        </w:rPr>
        <w:t xml:space="preserve"> the U.S. and Cuba except for the significant income difference. Moreover, according </w:t>
      </w:r>
      <w:r w:rsidRPr="00F01016">
        <w:rPr>
          <w:sz w:val="12"/>
        </w:rPr>
        <w:t>¶</w:t>
      </w:r>
      <w:r w:rsidRPr="00F01016">
        <w:rPr>
          <w:sz w:val="16"/>
        </w:rPr>
        <w:t xml:space="preserve"> to the respective countries‟ constitutions, both have a system of participatory </w:t>
      </w:r>
      <w:r w:rsidRPr="00F01016">
        <w:rPr>
          <w:sz w:val="12"/>
        </w:rPr>
        <w:t>¶</w:t>
      </w:r>
      <w:r w:rsidRPr="00F01016">
        <w:rPr>
          <w:sz w:val="16"/>
        </w:rPr>
        <w:t xml:space="preserve"> government where the </w:t>
      </w:r>
      <w:proofErr w:type="spellStart"/>
      <w:r w:rsidRPr="00F01016">
        <w:rPr>
          <w:sz w:val="16"/>
        </w:rPr>
        <w:t>individual‟s</w:t>
      </w:r>
      <w:proofErr w:type="spellEnd"/>
      <w:r w:rsidRPr="00F01016">
        <w:rPr>
          <w:sz w:val="16"/>
        </w:rPr>
        <w:t xml:space="preserve"> voice can be heard. Given this evidence, it is </w:t>
      </w:r>
      <w:r w:rsidRPr="00F01016">
        <w:rPr>
          <w:sz w:val="12"/>
        </w:rPr>
        <w:t>¶</w:t>
      </w:r>
      <w:r w:rsidRPr="00F01016">
        <w:rPr>
          <w:sz w:val="16"/>
        </w:rPr>
        <w:t xml:space="preserve"> clear that multiparty democracy is not necessary for sustainable development.</w:t>
      </w:r>
    </w:p>
    <w:p w14:paraId="1546DB5A" w14:textId="77777777" w:rsidR="00375013" w:rsidRDefault="00375013" w:rsidP="00375013">
      <w:pPr>
        <w:rPr>
          <w:sz w:val="14"/>
        </w:rPr>
      </w:pPr>
    </w:p>
    <w:p w14:paraId="5A59DBA4" w14:textId="77777777" w:rsidR="00375013" w:rsidRDefault="00375013" w:rsidP="00375013">
      <w:pPr>
        <w:spacing w:after="200" w:line="276" w:lineRule="auto"/>
        <w:rPr>
          <w:sz w:val="14"/>
        </w:rPr>
      </w:pPr>
      <w:r>
        <w:rPr>
          <w:sz w:val="14"/>
        </w:rPr>
        <w:br w:type="page"/>
      </w:r>
    </w:p>
    <w:p w14:paraId="444C1B83" w14:textId="77777777" w:rsidR="00375013" w:rsidRPr="00FC4AB8" w:rsidRDefault="00375013" w:rsidP="00375013">
      <w:pPr>
        <w:pStyle w:val="Heading4"/>
      </w:pPr>
      <w:r w:rsidRPr="00FC4AB8">
        <w:t xml:space="preserve">Cuba solves environment best absent Democracy </w:t>
      </w:r>
    </w:p>
    <w:p w14:paraId="36C850E0" w14:textId="77777777" w:rsidR="00375013" w:rsidRPr="00FC4AB8" w:rsidRDefault="00375013" w:rsidP="00375013">
      <w:r w:rsidRPr="00FC4AB8">
        <w:rPr>
          <w:rStyle w:val="StyleStyleBold12pt"/>
        </w:rPr>
        <w:t>Liberation News ’13</w:t>
      </w:r>
      <w:r w:rsidRPr="00FC4AB8">
        <w:t xml:space="preserve"> May 31, 2013 NEWSPAPER OF THE PARTY FOR SOCIALISM AND LIBERATION AT LIBERATIONNEWS.ORG Cuba: Environmentally sustainable development is possible Capitalism talks, socialism achieves“ http://www.pslweb.org/liberationnews/newspaper/vol-7-no-7/cuba-environmentally-sustainable-development-is-possible.html</w:t>
      </w:r>
    </w:p>
    <w:p w14:paraId="3DD36483" w14:textId="77777777" w:rsidR="00375013" w:rsidRDefault="00375013" w:rsidP="00375013">
      <w:pPr>
        <w:rPr>
          <w:sz w:val="14"/>
        </w:rPr>
      </w:pPr>
    </w:p>
    <w:p w14:paraId="30337F31" w14:textId="18175EE0" w:rsidR="00C63E55" w:rsidRDefault="00375013" w:rsidP="00C63E55">
      <w:pPr>
        <w:rPr>
          <w:sz w:val="14"/>
        </w:rPr>
      </w:pPr>
      <w:r w:rsidRPr="00EA5D21">
        <w:rPr>
          <w:sz w:val="14"/>
        </w:rPr>
        <w:t xml:space="preserve">Several years ago, </w:t>
      </w:r>
      <w:r w:rsidRPr="00EA5D21">
        <w:rPr>
          <w:rStyle w:val="StyleBoldUnderline"/>
        </w:rPr>
        <w:t>the World Wildlife Fund called Cuba the only country in the world to have achieved sustainable development, which</w:t>
      </w:r>
      <w:r w:rsidRPr="00EA5D21">
        <w:rPr>
          <w:sz w:val="14"/>
        </w:rPr>
        <w:t xml:space="preserve"> it </w:t>
      </w:r>
      <w:r w:rsidRPr="00EA5D21">
        <w:rPr>
          <w:rStyle w:val="StyleBoldUnderline"/>
        </w:rPr>
        <w:t>measures</w:t>
      </w:r>
      <w:r w:rsidRPr="00EA5D21">
        <w:rPr>
          <w:sz w:val="14"/>
        </w:rPr>
        <w:t xml:space="preserve"> as the i</w:t>
      </w:r>
      <w:r w:rsidRPr="00EA5D21">
        <w:rPr>
          <w:rStyle w:val="StyleBoldUnderline"/>
        </w:rPr>
        <w:t>mprovement</w:t>
      </w:r>
      <w:r w:rsidRPr="00EA5D21">
        <w:rPr>
          <w:sz w:val="14"/>
        </w:rPr>
        <w:t xml:space="preserve"> of the quality of human life within the carrying capacity </w:t>
      </w:r>
      <w:r w:rsidRPr="00EA5D21">
        <w:rPr>
          <w:rStyle w:val="StyleBoldUnderline"/>
        </w:rPr>
        <w:t>of a country’s ecosystem</w:t>
      </w:r>
      <w:proofErr w:type="gramStart"/>
      <w:r w:rsidRPr="00EA5D21">
        <w:rPr>
          <w:sz w:val="14"/>
        </w:rPr>
        <w:t>.</w:t>
      </w:r>
      <w:r w:rsidRPr="00EA5D21">
        <w:rPr>
          <w:sz w:val="12"/>
        </w:rPr>
        <w:t>¶</w:t>
      </w:r>
      <w:proofErr w:type="gramEnd"/>
      <w:r w:rsidRPr="00EA5D21">
        <w:rPr>
          <w:sz w:val="14"/>
        </w:rPr>
        <w:t xml:space="preserve"> The triumph of the Cuban Revolution in 1959 marked a dramatic break with 400 years of Spanish colonization and half a century of neocolonial intervention led by the United States. The agrarian structure had severe deformations, including immense holdings of foreign capital (U.S. companies owned nearly 2.5 million acres of land), extensive sugar cane plantations and cattle fields, and an agricultural economy based on the production and export of one crop, sugar</w:t>
      </w:r>
      <w:proofErr w:type="gramStart"/>
      <w:r w:rsidRPr="00EA5D21">
        <w:rPr>
          <w:sz w:val="14"/>
        </w:rPr>
        <w:t>.</w:t>
      </w:r>
      <w:r w:rsidRPr="00EA5D21">
        <w:rPr>
          <w:sz w:val="12"/>
        </w:rPr>
        <w:t>¶</w:t>
      </w:r>
      <w:proofErr w:type="gramEnd"/>
      <w:r w:rsidRPr="00EA5D21">
        <w:rPr>
          <w:sz w:val="14"/>
        </w:rPr>
        <w:t xml:space="preserve"> All these factors had a negative impact on the environment, leading to deforestation, deterioration of sanitation and environmental conditions, pollution of land and sea waters, and loss of biodiversity, among other things. The peasantry and agricultural workers were extremely impoverished</w:t>
      </w:r>
      <w:proofErr w:type="gramStart"/>
      <w:r w:rsidRPr="00EA5D21">
        <w:rPr>
          <w:sz w:val="14"/>
        </w:rPr>
        <w:t>.</w:t>
      </w:r>
      <w:r w:rsidRPr="00EA5D21">
        <w:rPr>
          <w:sz w:val="12"/>
        </w:rPr>
        <w:t>¶</w:t>
      </w:r>
      <w:proofErr w:type="gramEnd"/>
      <w:r w:rsidRPr="00EA5D21">
        <w:rPr>
          <w:sz w:val="14"/>
        </w:rPr>
        <w:t xml:space="preserve"> Because of these factors</w:t>
      </w:r>
      <w:r w:rsidRPr="00EA5D21">
        <w:rPr>
          <w:rStyle w:val="StyleBoldUnderline"/>
        </w:rPr>
        <w:t>, five months after the triumph of the revolution, the First Agrarian Reform Law was enacted.</w:t>
      </w:r>
      <w:r w:rsidRPr="00EA5D21">
        <w:rPr>
          <w:sz w:val="14"/>
        </w:rPr>
        <w:t xml:space="preserve"> The state became owner of 40 percent of the land, state enterprise arose and 120,000 farmer — previously tenants, sharecroppers and squatters — became owners of land</w:t>
      </w:r>
      <w:proofErr w:type="gramStart"/>
      <w:r w:rsidRPr="00EA5D21">
        <w:rPr>
          <w:sz w:val="14"/>
        </w:rPr>
        <w:t>.</w:t>
      </w:r>
      <w:r w:rsidRPr="00EA5D21">
        <w:rPr>
          <w:sz w:val="12"/>
        </w:rPr>
        <w:t>¶</w:t>
      </w:r>
      <w:proofErr w:type="gramEnd"/>
      <w:r w:rsidRPr="00EA5D21">
        <w:rPr>
          <w:sz w:val="14"/>
        </w:rPr>
        <w:t xml:space="preserve"> </w:t>
      </w:r>
      <w:r w:rsidRPr="00EA5D21">
        <w:rPr>
          <w:rStyle w:val="StyleBoldUnderline"/>
        </w:rPr>
        <w:t>In 1963, the revolution enacted the Second Agrarian Reform Law</w:t>
      </w:r>
      <w:r w:rsidRPr="00EA5D21">
        <w:rPr>
          <w:sz w:val="14"/>
        </w:rPr>
        <w:t xml:space="preserve">. Individual ownership of land was limited to 165 acres. Peasants and agricultural workers became owners of 70 percent of the land, and the state consolidated its enterprises. These two factors were the major feature of Cuban agriculture and land ownership at the time. </w:t>
      </w:r>
      <w:r w:rsidRPr="00EA5D21">
        <w:rPr>
          <w:rStyle w:val="StyleBoldUnderline"/>
        </w:rPr>
        <w:t>The reform was the first step of the</w:t>
      </w:r>
      <w:r w:rsidRPr="00EA5D21">
        <w:rPr>
          <w:sz w:val="14"/>
        </w:rPr>
        <w:t xml:space="preserve"> revolutionary government to create optimal conditions for the </w:t>
      </w:r>
      <w:r w:rsidRPr="00EA5D21">
        <w:rPr>
          <w:rStyle w:val="StyleBoldUnderline"/>
        </w:rPr>
        <w:t>development of a comprehensive sustainable economy, which includes, among other things, protection of the environment</w:t>
      </w:r>
      <w:proofErr w:type="gramStart"/>
      <w:r w:rsidRPr="00EA5D21">
        <w:rPr>
          <w:sz w:val="14"/>
        </w:rPr>
        <w:t>.</w:t>
      </w:r>
      <w:r w:rsidRPr="00EA5D21">
        <w:rPr>
          <w:sz w:val="12"/>
        </w:rPr>
        <w:t>¶</w:t>
      </w:r>
      <w:proofErr w:type="gramEnd"/>
      <w:r w:rsidRPr="00EA5D21">
        <w:rPr>
          <w:sz w:val="14"/>
        </w:rPr>
        <w:t xml:space="preserve"> </w:t>
      </w:r>
      <w:r w:rsidRPr="00EA5D21">
        <w:rPr>
          <w:rStyle w:val="StyleBoldUnderline"/>
        </w:rPr>
        <w:t>Cuban environmental policy is based on the principles of sustainable social and economic development,</w:t>
      </w:r>
      <w:r w:rsidRPr="00EA5D21">
        <w:rPr>
          <w:sz w:val="14"/>
        </w:rPr>
        <w:t xml:space="preserve"> whose primary objective is to generate healthy food supplies for the entire population while protecting the environment</w:t>
      </w:r>
      <w:r w:rsidRPr="00EA5D21">
        <w:rPr>
          <w:rStyle w:val="StyleBoldUnderline"/>
        </w:rPr>
        <w:t>.</w:t>
      </w:r>
      <w:r w:rsidRPr="00EA5D21">
        <w:rPr>
          <w:sz w:val="14"/>
        </w:rPr>
        <w:t xml:space="preserve"> </w:t>
      </w:r>
      <w:r w:rsidRPr="00EA5D21">
        <w:rPr>
          <w:rStyle w:val="StyleBoldUnderline"/>
        </w:rPr>
        <w:t xml:space="preserve">Cuba </w:t>
      </w:r>
      <w:r w:rsidRPr="00EA5D21">
        <w:rPr>
          <w:sz w:val="14"/>
        </w:rPr>
        <w:t xml:space="preserve">already </w:t>
      </w:r>
      <w:r w:rsidRPr="00EA5D21">
        <w:rPr>
          <w:rStyle w:val="StyleBoldUnderline"/>
        </w:rPr>
        <w:t xml:space="preserve">has eliminated extreme poverty </w:t>
      </w:r>
      <w:r w:rsidRPr="00EA5D21">
        <w:rPr>
          <w:sz w:val="14"/>
        </w:rPr>
        <w:t>in its cities as well in the countryside</w:t>
      </w:r>
      <w:proofErr w:type="gramStart"/>
      <w:r w:rsidRPr="00EA5D21">
        <w:rPr>
          <w:rStyle w:val="StyleBoldUnderline"/>
        </w:rPr>
        <w:t>.</w:t>
      </w:r>
      <w:r w:rsidRPr="00EA5D21">
        <w:rPr>
          <w:rStyle w:val="StyleBoldUnderline"/>
          <w:sz w:val="12"/>
        </w:rPr>
        <w:t>¶</w:t>
      </w:r>
      <w:proofErr w:type="gramEnd"/>
      <w:r w:rsidRPr="00EA5D21">
        <w:rPr>
          <w:rStyle w:val="StyleBoldUnderline"/>
        </w:rPr>
        <w:t xml:space="preserve"> Cuba’s</w:t>
      </w:r>
      <w:r w:rsidRPr="00EA5D21">
        <w:rPr>
          <w:sz w:val="14"/>
        </w:rPr>
        <w:t xml:space="preserve"> 1976 </w:t>
      </w:r>
      <w:r w:rsidRPr="00EA5D21">
        <w:rPr>
          <w:rStyle w:val="StyleBoldUnderline"/>
        </w:rPr>
        <w:t>Constitution established national sovereignty over the environment and the natural resources of the country. The National Commission for the Protection of the Environment was created that same year and protections for the environment have only grown</w:t>
      </w:r>
      <w:proofErr w:type="gramStart"/>
      <w:r w:rsidRPr="00EA5D21">
        <w:rPr>
          <w:rStyle w:val="StyleBoldUnderline"/>
        </w:rPr>
        <w:t>.</w:t>
      </w:r>
      <w:r w:rsidRPr="00EA5D21">
        <w:rPr>
          <w:rStyle w:val="StyleBoldUnderline"/>
          <w:sz w:val="12"/>
        </w:rPr>
        <w:t>¶</w:t>
      </w:r>
      <w:proofErr w:type="gramEnd"/>
      <w:r w:rsidRPr="00EA5D21">
        <w:rPr>
          <w:rStyle w:val="StyleBoldUnderline"/>
        </w:rPr>
        <w:t xml:space="preserve"> </w:t>
      </w:r>
      <w:r w:rsidRPr="00EA5D21">
        <w:rPr>
          <w:sz w:val="14"/>
        </w:rPr>
        <w:t>The economic crisis of the 1990s, caused by the destruction of the socialist camp and the tightening of the economic blockade imposed by the United States, led the government to search for new forms of land use and natural resources, the incorporation of environmentally friendly technology in rural agriculture and urban agricultural gardens, and better organization of agricultural cooperatives and land tenure. The use of many chemical pesticides was eliminated</w:t>
      </w:r>
      <w:proofErr w:type="gramStart"/>
      <w:r w:rsidRPr="00EA5D21">
        <w:rPr>
          <w:sz w:val="14"/>
        </w:rPr>
        <w:t>.</w:t>
      </w:r>
      <w:r w:rsidRPr="00EA5D21">
        <w:rPr>
          <w:sz w:val="12"/>
        </w:rPr>
        <w:t>¶</w:t>
      </w:r>
      <w:proofErr w:type="gramEnd"/>
      <w:r w:rsidRPr="00EA5D21">
        <w:rPr>
          <w:sz w:val="14"/>
        </w:rPr>
        <w:t xml:space="preserve"> </w:t>
      </w:r>
      <w:r w:rsidRPr="00EA5D21">
        <w:rPr>
          <w:rStyle w:val="StyleBoldUnderline"/>
        </w:rPr>
        <w:t>All countries</w:t>
      </w:r>
      <w:r w:rsidRPr="00EA5D21">
        <w:rPr>
          <w:sz w:val="14"/>
        </w:rPr>
        <w:t xml:space="preserve">, including the United States, </w:t>
      </w:r>
      <w:r w:rsidRPr="00EA5D21">
        <w:rPr>
          <w:rStyle w:val="StyleBoldUnderline"/>
        </w:rPr>
        <w:t>engage in environmental discourse, but economies based on capitalism cannot achieve sustainable development. Economies based on socialism can</w:t>
      </w:r>
      <w:r w:rsidRPr="00EA5D21">
        <w:rPr>
          <w:sz w:val="14"/>
        </w:rPr>
        <w:t>.</w:t>
      </w:r>
    </w:p>
    <w:p w14:paraId="42A33505" w14:textId="77777777" w:rsidR="00C63E55" w:rsidRPr="003C7563" w:rsidRDefault="00C63E55" w:rsidP="00C63E55">
      <w:pPr>
        <w:pStyle w:val="Heading4"/>
      </w:pPr>
      <w:r w:rsidRPr="003C7563">
        <w:t xml:space="preserve">Cuba’s current environmental model is best- democracy doesn’t help the environment </w:t>
      </w:r>
    </w:p>
    <w:p w14:paraId="0A35DFD4" w14:textId="77777777" w:rsidR="00C63E55" w:rsidRPr="003C7563" w:rsidRDefault="00C63E55" w:rsidP="00C63E55">
      <w:r w:rsidRPr="003C7563">
        <w:rPr>
          <w:rStyle w:val="StyleStyleBold12pt"/>
        </w:rPr>
        <w:t>Wallis ’08</w:t>
      </w:r>
      <w:r w:rsidRPr="003C7563">
        <w:t>, Victor Wallis Writer for monthly review, November 1, 2018 “Capitalist and Socialist Responses to the Ecological Crisis</w:t>
      </w:r>
      <w:r>
        <w:t xml:space="preserve">” </w:t>
      </w:r>
      <w:r w:rsidRPr="003C7563">
        <w:t>http://web.ebscohost.com/ehost/pdfviewer/pdfviewer</w:t>
      </w:r>
      <w:proofErr w:type="gramStart"/>
      <w:r w:rsidRPr="003C7563">
        <w:t>?sid</w:t>
      </w:r>
      <w:proofErr w:type="gramEnd"/>
      <w:r w:rsidRPr="003C7563">
        <w:t>=7fce50da-f36b-4125-aa61-b07b95434e31%40sessionmgr4&amp;vid=2&amp;hid=14</w:t>
      </w:r>
    </w:p>
    <w:p w14:paraId="4FD887C7" w14:textId="77777777" w:rsidR="00C63E55" w:rsidRDefault="00C63E55" w:rsidP="00C63E55">
      <w:pPr>
        <w:rPr>
          <w:rStyle w:val="StyleBoldUnderline"/>
        </w:rPr>
      </w:pPr>
    </w:p>
    <w:p w14:paraId="40DDCD3C" w14:textId="77777777" w:rsidR="00C63E55" w:rsidRPr="00E06274" w:rsidRDefault="00C63E55" w:rsidP="00C63E55">
      <w:r w:rsidRPr="00E06274">
        <w:rPr>
          <w:rStyle w:val="StyleBoldUnderline"/>
        </w:rPr>
        <w:t xml:space="preserve"> The</w:t>
      </w:r>
      <w:r w:rsidRPr="00E06274">
        <w:t xml:space="preserve"> third and </w:t>
      </w:r>
      <w:r w:rsidRPr="00E06274">
        <w:rPr>
          <w:rStyle w:val="StyleBoldUnderline"/>
        </w:rPr>
        <w:t>most impressive application of socialist ecology is that of¶ Cuba</w:t>
      </w:r>
      <w:r w:rsidRPr="00E06274">
        <w:t xml:space="preserve">. </w:t>
      </w:r>
      <w:r w:rsidRPr="00E06274">
        <w:rPr>
          <w:rStyle w:val="StyleBoldUnderline"/>
        </w:rPr>
        <w:t>The initial effect on Cuba of the Soviet collapse</w:t>
      </w:r>
      <w:r w:rsidRPr="00E06274">
        <w:t xml:space="preserve"> (1991) offers a foretaste</w:t>
      </w:r>
      <w:r w:rsidRPr="00E06274">
        <w:rPr>
          <w:sz w:val="12"/>
        </w:rPr>
        <w:t xml:space="preserve">¶ </w:t>
      </w:r>
      <w:r w:rsidRPr="00E06274">
        <w:t>of the difficulties that will hit many other countries when their resource-base</w:t>
      </w:r>
      <w:r w:rsidRPr="00E06274">
        <w:rPr>
          <w:sz w:val="12"/>
        </w:rPr>
        <w:t xml:space="preserve">¶ </w:t>
      </w:r>
      <w:r w:rsidRPr="00E06274">
        <w:t>is cut off. Although Cuba would later (after 1999) receive significant oil</w:t>
      </w:r>
      <w:r>
        <w:t xml:space="preserve"> </w:t>
      </w:r>
      <w:r w:rsidRPr="00E06274">
        <w:t>shipments</w:t>
      </w:r>
      <w:r w:rsidRPr="00E06274">
        <w:rPr>
          <w:sz w:val="12"/>
        </w:rPr>
        <w:t xml:space="preserve">¶ </w:t>
      </w:r>
      <w:r w:rsidRPr="00E06274">
        <w:t>from Venezuela, it lacked such a collaborative supplier in the early</w:t>
      </w:r>
      <w:r w:rsidRPr="00E06274">
        <w:rPr>
          <w:sz w:val="12"/>
        </w:rPr>
        <w:t xml:space="preserve">¶ </w:t>
      </w:r>
      <w:r w:rsidRPr="00E06274">
        <w:t xml:space="preserve">1990s. Its immediate predicament then </w:t>
      </w:r>
      <w:r w:rsidRPr="00E06274">
        <w:rPr>
          <w:rStyle w:val="StyleBoldUnderline"/>
        </w:rPr>
        <w:t>was</w:t>
      </w:r>
      <w:r w:rsidRPr="00E06274">
        <w:t xml:space="preserve"> comparable to </w:t>
      </w:r>
      <w:r w:rsidRPr="00E06274">
        <w:rPr>
          <w:rStyle w:val="StyleBoldUnderline"/>
        </w:rPr>
        <w:t>that which any oil dependent¶ country will experience</w:t>
      </w:r>
      <w:r w:rsidRPr="00E06274">
        <w:t xml:space="preserve"> in the post-peak oil era. </w:t>
      </w:r>
      <w:r w:rsidRPr="00E06274">
        <w:rPr>
          <w:rStyle w:val="StyleBoldUnderline"/>
        </w:rPr>
        <w:t>The country’s¶ response was radical, creative, and, above all, green</w:t>
      </w:r>
      <w:r w:rsidRPr="00E06274">
        <w:t>.42 Confronted with a fuel</w:t>
      </w:r>
      <w:r w:rsidRPr="00E06274">
        <w:rPr>
          <w:sz w:val="12"/>
        </w:rPr>
        <w:t xml:space="preserve">¶ </w:t>
      </w:r>
      <w:r w:rsidRPr="00E06274">
        <w:t xml:space="preserve">shortage, </w:t>
      </w:r>
      <w:r w:rsidRPr="00E06274">
        <w:rPr>
          <w:rStyle w:val="StyleBoldUnderline"/>
        </w:rPr>
        <w:t>the government imported massive numbers of bicycles. Unable to¶ run tractors and lacking chemical fertilizer, the state promoted a full-scale¶ return</w:t>
      </w:r>
      <w:r w:rsidRPr="00E06274">
        <w:t xml:space="preserve"> (but at a scientifically intensive level</w:t>
      </w:r>
      <w:r w:rsidRPr="00E06274">
        <w:rPr>
          <w:rStyle w:val="StyleBoldUnderline"/>
        </w:rPr>
        <w:t>) to organic farming</w:t>
      </w:r>
      <w:r w:rsidRPr="00E06274">
        <w:t xml:space="preserve"> methods. Its</w:t>
      </w:r>
      <w:r w:rsidRPr="00E06274">
        <w:rPr>
          <w:sz w:val="12"/>
        </w:rPr>
        <w:t xml:space="preserve">¶ </w:t>
      </w:r>
      <w:r w:rsidRPr="00E06274">
        <w:t xml:space="preserve">reforestation program serves as an environmental model, and </w:t>
      </w:r>
      <w:r w:rsidRPr="00E06274">
        <w:rPr>
          <w:rStyle w:val="StyleBoldUnderline"/>
        </w:rPr>
        <w:t>Cuba</w:t>
      </w:r>
      <w:r w:rsidRPr="00E06274">
        <w:t xml:space="preserve"> now </w:t>
      </w:r>
      <w:r w:rsidRPr="00E06274">
        <w:rPr>
          <w:rStyle w:val="StyleBoldUnderline"/>
        </w:rPr>
        <w:t>offers¶ the only remaining habitat to many of America’s tropical species</w:t>
      </w:r>
      <w:r w:rsidRPr="00E06274">
        <w:t>. Finally</w:t>
      </w:r>
      <w:proofErr w:type="gramStart"/>
      <w:r w:rsidRPr="00E06274">
        <w:t>,</w:t>
      </w:r>
      <w:r w:rsidRPr="00E06274">
        <w:rPr>
          <w:sz w:val="12"/>
        </w:rPr>
        <w:t>¶</w:t>
      </w:r>
      <w:proofErr w:type="gramEnd"/>
      <w:r w:rsidRPr="00E06274">
        <w:rPr>
          <w:sz w:val="12"/>
        </w:rPr>
        <w:t xml:space="preserve"> </w:t>
      </w:r>
      <w:r w:rsidRPr="00E06274">
        <w:t>encouraged by appropriate land-grants, planning laws, and seed houses—</w:t>
      </w:r>
      <w:r w:rsidRPr="00E06274">
        <w:rPr>
          <w:sz w:val="12"/>
        </w:rPr>
        <w:t xml:space="preserve">¶ </w:t>
      </w:r>
      <w:r w:rsidRPr="00E06274">
        <w:t>“the only nationwide infrastructure for urban agriculture in the world”—</w:t>
      </w:r>
      <w:r w:rsidRPr="00E06274">
        <w:rPr>
          <w:sz w:val="12"/>
        </w:rPr>
        <w:t xml:space="preserve">¶ </w:t>
      </w:r>
      <w:r w:rsidRPr="00E06274">
        <w:t>Cubans planted urban gardens on a large scale (more than 30,000 in the city</w:t>
      </w:r>
      <w:r w:rsidRPr="00E06274">
        <w:rPr>
          <w:sz w:val="12"/>
        </w:rPr>
        <w:t xml:space="preserve">¶ </w:t>
      </w:r>
      <w:r w:rsidRPr="00E06274">
        <w:t>of Havana as of 2003).43</w:t>
      </w:r>
    </w:p>
    <w:p w14:paraId="2DB6C789" w14:textId="77777777" w:rsidR="00C63E55" w:rsidRPr="00EA5D21" w:rsidRDefault="00C63E55" w:rsidP="00375013">
      <w:pPr>
        <w:rPr>
          <w:sz w:val="14"/>
        </w:rPr>
      </w:pPr>
    </w:p>
    <w:p w14:paraId="7E89912F" w14:textId="77777777" w:rsidR="00375013" w:rsidRDefault="00375013" w:rsidP="00375013">
      <w:pPr>
        <w:pStyle w:val="Heading3"/>
      </w:pPr>
      <w:bookmarkStart w:id="65" w:name="_Toc234763047"/>
      <w:r>
        <w:t>Stability</w:t>
      </w:r>
      <w:bookmarkEnd w:id="65"/>
    </w:p>
    <w:p w14:paraId="7E93AE62" w14:textId="77777777" w:rsidR="00375013" w:rsidRDefault="00375013" w:rsidP="00375013">
      <w:pPr>
        <w:pStyle w:val="Heading4"/>
      </w:pPr>
      <w:r>
        <w:t xml:space="preserve">The Cuban government will not cooperate with attempts to move away from the current governing system. </w:t>
      </w:r>
    </w:p>
    <w:p w14:paraId="0295DE9D" w14:textId="77777777" w:rsidR="00375013" w:rsidRDefault="00375013" w:rsidP="00375013">
      <w:pPr>
        <w:rPr>
          <w:rStyle w:val="StyleStyleBold12pt"/>
        </w:rPr>
      </w:pPr>
      <w:proofErr w:type="spellStart"/>
      <w:r>
        <w:rPr>
          <w:rStyle w:val="StyleStyleBold12pt"/>
        </w:rPr>
        <w:t>Suchlicki</w:t>
      </w:r>
      <w:proofErr w:type="spellEnd"/>
      <w:r>
        <w:rPr>
          <w:rStyle w:val="StyleStyleBold12pt"/>
        </w:rPr>
        <w:t xml:space="preserve"> March 4</w:t>
      </w:r>
    </w:p>
    <w:p w14:paraId="4A89EDFF" w14:textId="77777777" w:rsidR="00375013" w:rsidRPr="005A5A55" w:rsidRDefault="00375013" w:rsidP="00375013">
      <w:pPr>
        <w:rPr>
          <w:sz w:val="16"/>
        </w:rPr>
      </w:pPr>
      <w:proofErr w:type="spellStart"/>
      <w:r w:rsidRPr="005A5A55">
        <w:rPr>
          <w:sz w:val="16"/>
        </w:rPr>
        <w:t>Suchlicki</w:t>
      </w:r>
      <w:proofErr w:type="spellEnd"/>
      <w:r w:rsidRPr="005A5A55">
        <w:rPr>
          <w:sz w:val="16"/>
        </w:rPr>
        <w:t>, Jamie</w:t>
      </w:r>
      <w:proofErr w:type="gramStart"/>
      <w:r w:rsidRPr="005A5A55">
        <w:rPr>
          <w:sz w:val="16"/>
        </w:rPr>
        <w:t>.(</w:t>
      </w:r>
      <w:proofErr w:type="gramEnd"/>
      <w:r w:rsidRPr="005A5A55">
        <w:rPr>
          <w:sz w:val="16"/>
        </w:rPr>
        <w:t xml:space="preserve">Professor and Director of Cuba and Cuban-American Studies at the University of Miami) “Why Cuba Will Still Be Anti-American After Castro”. </w:t>
      </w:r>
      <w:r>
        <w:rPr>
          <w:sz w:val="16"/>
        </w:rPr>
        <w:t xml:space="preserve">March 13, 2013 </w:t>
      </w:r>
      <w:hyperlink r:id="rId36" w:history="1">
        <w:r w:rsidRPr="005A5A55">
          <w:rPr>
            <w:rStyle w:val="Hyperlink"/>
            <w:sz w:val="16"/>
          </w:rPr>
          <w:t>http://www.theatlantic.com/international/archive/2013/03/why-cuba-will-still-be-anti-american-after-castro/273680/</w:t>
        </w:r>
      </w:hyperlink>
      <w:r>
        <w:rPr>
          <w:sz w:val="16"/>
        </w:rPr>
        <w:t>(</w:t>
      </w:r>
      <w:proofErr w:type="spellStart"/>
      <w:r>
        <w:rPr>
          <w:sz w:val="16"/>
        </w:rPr>
        <w:t>jm</w:t>
      </w:r>
      <w:proofErr w:type="spellEnd"/>
      <w:r>
        <w:rPr>
          <w:sz w:val="16"/>
        </w:rPr>
        <w:t>)</w:t>
      </w:r>
    </w:p>
    <w:p w14:paraId="287C3BFD" w14:textId="77777777" w:rsidR="00375013" w:rsidRPr="005A5A55" w:rsidRDefault="00375013" w:rsidP="00375013">
      <w:pPr>
        <w:rPr>
          <w:rStyle w:val="StyleBoldUnderline"/>
        </w:rPr>
      </w:pPr>
      <w:proofErr w:type="gramStart"/>
      <w:r w:rsidRPr="005A5A55">
        <w:t>But not so fast.</w:t>
      </w:r>
      <w:proofErr w:type="gramEnd"/>
      <w:r w:rsidRPr="005A5A55">
        <w:t xml:space="preserve"> There are other </w:t>
      </w:r>
      <w:proofErr w:type="spellStart"/>
      <w:r w:rsidRPr="005A5A55">
        <w:t>Castros</w:t>
      </w:r>
      <w:proofErr w:type="spellEnd"/>
      <w:r w:rsidRPr="005A5A55">
        <w:t xml:space="preserve"> in the wings. In particular, </w:t>
      </w:r>
      <w:r w:rsidRPr="005A5A55">
        <w:rPr>
          <w:rStyle w:val="StyleBoldUnderline"/>
          <w:highlight w:val="cyan"/>
        </w:rPr>
        <w:t xml:space="preserve">Raul's son, Alejandro Castro </w:t>
      </w:r>
      <w:proofErr w:type="spellStart"/>
      <w:r w:rsidRPr="005A5A55">
        <w:rPr>
          <w:rStyle w:val="StyleBoldUnderline"/>
          <w:highlight w:val="cyan"/>
        </w:rPr>
        <w:t>Espin</w:t>
      </w:r>
      <w:proofErr w:type="spellEnd"/>
      <w:r w:rsidRPr="005A5A55">
        <w:rPr>
          <w:rStyle w:val="StyleBoldUnderline"/>
          <w:highlight w:val="cyan"/>
        </w:rPr>
        <w:t>, a colonel in Cuba's intelligence apparatus, could be groomed in the future by becoming a general and a member of the Communist Party Politburo</w:t>
      </w:r>
      <w:r w:rsidRPr="005A5A55">
        <w:t>, Cuba's ruling body</w:t>
      </w:r>
      <w:r w:rsidRPr="005A5A55">
        <w:rPr>
          <w:rStyle w:val="StyleBoldUnderline"/>
          <w:highlight w:val="cyan"/>
        </w:rPr>
        <w:t xml:space="preserve">. In the meantime, Raul appointed a younger Communist, Miguel Diaz </w:t>
      </w:r>
      <w:proofErr w:type="spellStart"/>
      <w:r w:rsidRPr="005A5A55">
        <w:rPr>
          <w:rStyle w:val="StyleBoldUnderline"/>
          <w:highlight w:val="cyan"/>
        </w:rPr>
        <w:t>Canel</w:t>
      </w:r>
      <w:proofErr w:type="spellEnd"/>
      <w:r w:rsidRPr="005A5A55">
        <w:rPr>
          <w:rStyle w:val="StyleBoldUnderline"/>
          <w:highlight w:val="cyan"/>
        </w:rPr>
        <w:t>,</w:t>
      </w:r>
      <w:r w:rsidRPr="005A5A55">
        <w:t xml:space="preserve"> as first vice president among five other vice presidents. A hardline party apparatchik, Diaz </w:t>
      </w:r>
      <w:proofErr w:type="spellStart"/>
      <w:r w:rsidRPr="005A5A55">
        <w:t>Canel</w:t>
      </w:r>
      <w:proofErr w:type="spellEnd"/>
      <w:r w:rsidRPr="005A5A55">
        <w:t xml:space="preserve">, a 52-year-old engineer and former Minister of Education, grew up under Fidel's and Raul's shadow as </w:t>
      </w:r>
      <w:r w:rsidRPr="005A5A55">
        <w:rPr>
          <w:rStyle w:val="StyleBoldUnderline"/>
          <w:highlight w:val="cyan"/>
        </w:rPr>
        <w:t>an obedient and disciplined Marxist</w:t>
      </w:r>
      <w:r w:rsidRPr="005A5A55">
        <w:t xml:space="preserve">. A protégé of Ramon Machado Ventura, an old communist and (till Sunday) first vice president, Diaz </w:t>
      </w:r>
      <w:proofErr w:type="spellStart"/>
      <w:r w:rsidRPr="005A5A55">
        <w:t>Canel</w:t>
      </w:r>
      <w:proofErr w:type="spellEnd"/>
      <w:r w:rsidRPr="005A5A55">
        <w:t xml:space="preserve"> mirrors the ideological rigidity of his mentor.</w:t>
      </w:r>
      <w:r w:rsidRPr="005A5A55">
        <w:rPr>
          <w:rStyle w:val="StyleBoldUnderline"/>
        </w:rPr>
        <w:t xml:space="preserve"> </w:t>
      </w:r>
      <w:r w:rsidRPr="005A5A55">
        <w:rPr>
          <w:rStyle w:val="StyleBoldUnderline"/>
          <w:highlight w:val="cyan"/>
        </w:rPr>
        <w:t>Raul is unwilling to renounce the support and close collaboration of countries like Venezuela, China, Iran and Russia in exchange for an uncertain relationship with the United States.</w:t>
      </w:r>
      <w:r w:rsidRPr="005A5A55">
        <w:t xml:space="preserve"> At a time that anti-Americanism is strong in Latin America and the Middle East, Raul's policies are more likely to remain closer to regimes that are not particularly friendly to the United States and that demand little from Cuba in return for generous aid</w:t>
      </w:r>
      <w:proofErr w:type="gramStart"/>
      <w:r w:rsidRPr="005A5A55">
        <w:t>.</w:t>
      </w:r>
      <w:r w:rsidRPr="005A5A55">
        <w:rPr>
          <w:sz w:val="12"/>
        </w:rPr>
        <w:t>¶</w:t>
      </w:r>
      <w:proofErr w:type="gramEnd"/>
      <w:r w:rsidRPr="005A5A55">
        <w:rPr>
          <w:sz w:val="12"/>
        </w:rPr>
        <w:t xml:space="preserve"> </w:t>
      </w:r>
      <w:r w:rsidRPr="005A5A55">
        <w:rPr>
          <w:rStyle w:val="StyleBoldUnderline"/>
          <w:highlight w:val="cyan"/>
        </w:rPr>
        <w:t>Raul does not seem ready to provide meaningful and irreversible concessions for a U.S. - Cuba normalization. Like his brother in the past, public statements and speeches are politically motivated and directed at audiences in Cuba, the United States and Europe</w:t>
      </w:r>
      <w:r w:rsidRPr="005A5A55">
        <w:t>.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proofErr w:type="gramStart"/>
      <w:r w:rsidRPr="005A5A55">
        <w:t>.</w:t>
      </w:r>
      <w:r w:rsidRPr="005A5A55">
        <w:rPr>
          <w:sz w:val="12"/>
        </w:rPr>
        <w:t>¶</w:t>
      </w:r>
      <w:proofErr w:type="gramEnd"/>
      <w:r w:rsidRPr="005A5A55">
        <w:rPr>
          <w:sz w:val="12"/>
        </w:rPr>
        <w:t xml:space="preserve"> </w:t>
      </w:r>
      <w:r w:rsidRPr="005A5A55">
        <w:rPr>
          <w:rStyle w:val="StyleBoldUnderline"/>
          <w:highlight w:val="cyan"/>
        </w:rPr>
        <w:t>Raul remains a loyal follower and cheerleader of Fidel's anti-American policies.</w:t>
      </w:r>
      <w:r w:rsidRPr="005A5A55">
        <w:rPr>
          <w:rStyle w:val="StyleBoldUnderline"/>
        </w:rPr>
        <w:t xml:space="preserve"> </w:t>
      </w:r>
      <w:r w:rsidRPr="005A5A55">
        <w:rPr>
          <w:rStyle w:val="StyleBoldUnderline"/>
          <w:highlight w:val="cyan"/>
        </w:rPr>
        <w:t>"I was not chosen to be president to restore capitalism to Cuba. I was elected to defend, maintain and continue to perfect socialism and not to destroy it."</w:t>
      </w:r>
    </w:p>
    <w:p w14:paraId="4116160D" w14:textId="77777777" w:rsidR="00375013" w:rsidRDefault="00375013" w:rsidP="00375013"/>
    <w:p w14:paraId="0758D2F5" w14:textId="77777777" w:rsidR="00375013" w:rsidRDefault="00375013" w:rsidP="00375013">
      <w:pPr>
        <w:pStyle w:val="Heading4"/>
      </w:pPr>
      <w:r>
        <w:t>Empirics prove trying to force Cuban democracy backfires i.e. the embargo</w:t>
      </w:r>
    </w:p>
    <w:p w14:paraId="75A1B97F" w14:textId="77777777" w:rsidR="00375013" w:rsidRDefault="00375013" w:rsidP="00375013">
      <w:pPr>
        <w:rPr>
          <w:rStyle w:val="StyleStyleBold12pt"/>
        </w:rPr>
      </w:pPr>
      <w:r>
        <w:rPr>
          <w:rStyle w:val="StyleStyleBold12pt"/>
        </w:rPr>
        <w:t xml:space="preserve">American Society and Council of the Americas February 20, 2013 </w:t>
      </w:r>
    </w:p>
    <w:p w14:paraId="58563BB0" w14:textId="77777777" w:rsidR="00375013" w:rsidRPr="00D60292" w:rsidRDefault="00375013" w:rsidP="00375013">
      <w:pPr>
        <w:rPr>
          <w:sz w:val="18"/>
        </w:rPr>
      </w:pPr>
      <w:r w:rsidRPr="00D60292">
        <w:rPr>
          <w:sz w:val="18"/>
        </w:rPr>
        <w:t xml:space="preserve">American Society and Council of the Americas. February 20, 2013. “7 Steps the U.S. President can </w:t>
      </w:r>
      <w:proofErr w:type="gramStart"/>
      <w:r w:rsidRPr="00D60292">
        <w:rPr>
          <w:sz w:val="18"/>
        </w:rPr>
        <w:t>Take</w:t>
      </w:r>
      <w:proofErr w:type="gramEnd"/>
      <w:r w:rsidRPr="00D60292">
        <w:rPr>
          <w:sz w:val="18"/>
        </w:rPr>
        <w:t xml:space="preserve"> to Promote Change in Cuba by Adapting the Embargo”  </w:t>
      </w:r>
      <w:r>
        <w:rPr>
          <w:sz w:val="18"/>
        </w:rPr>
        <w:t>(</w:t>
      </w:r>
      <w:proofErr w:type="spellStart"/>
      <w:r>
        <w:rPr>
          <w:sz w:val="18"/>
        </w:rPr>
        <w:t>jm</w:t>
      </w:r>
      <w:proofErr w:type="spellEnd"/>
      <w:r>
        <w:rPr>
          <w:sz w:val="18"/>
        </w:rPr>
        <w:t>)</w:t>
      </w:r>
    </w:p>
    <w:p w14:paraId="7F3CC732" w14:textId="77777777" w:rsidR="00375013" w:rsidRPr="00865F18" w:rsidRDefault="00375013" w:rsidP="00375013"/>
    <w:p w14:paraId="59B2B775" w14:textId="77777777" w:rsidR="00375013" w:rsidRDefault="00375013" w:rsidP="00375013">
      <w:r w:rsidRPr="00876D5F">
        <w:rPr>
          <w:rStyle w:val="StyleBoldUnderline"/>
          <w:highlight w:val="cyan"/>
        </w:rPr>
        <w:t>The embargo, fully in place since 1962, has done $108 billion in damage to the Cuba economy, but also has violated the constitutional rights of Americans and made a market of 11 million people off limits to U.S. companies</w:t>
      </w:r>
      <w:r w:rsidRPr="00876D5F">
        <w:t>, Foreign Minister Bruno Rodriguez told reporters</w:t>
      </w:r>
      <w:proofErr w:type="gramStart"/>
      <w:r w:rsidRPr="00876D5F">
        <w:t>.</w:t>
      </w:r>
      <w:r w:rsidRPr="00876D5F">
        <w:rPr>
          <w:sz w:val="12"/>
        </w:rPr>
        <w:t>¶</w:t>
      </w:r>
      <w:proofErr w:type="gramEnd"/>
      <w:r w:rsidRPr="00876D5F">
        <w:rPr>
          <w:sz w:val="12"/>
        </w:rPr>
        <w:t xml:space="preserve"> </w:t>
      </w:r>
      <w:r w:rsidRPr="00876D5F">
        <w:t>"The blockade is, without doubt, the principal cause of the economic problems of our country and the essential obstacle for (our) development," he said, using Cuba's term for the embargo.</w:t>
      </w:r>
      <w:r w:rsidRPr="00876D5F">
        <w:rPr>
          <w:sz w:val="12"/>
        </w:rPr>
        <w:t xml:space="preserve">¶ </w:t>
      </w:r>
      <w:r w:rsidRPr="00876D5F">
        <w:t>"</w:t>
      </w:r>
      <w:r w:rsidRPr="00876D5F">
        <w:rPr>
          <w:rStyle w:val="StyleBoldUnderline"/>
          <w:highlight w:val="cyan"/>
        </w:rPr>
        <w:t>The blockade provokes suffering, shortages, difficulties that reach each Cuban family, each Cuban child,"</w:t>
      </w:r>
      <w:r w:rsidRPr="00876D5F">
        <w:t xml:space="preserve"> Rodriguez said.</w:t>
      </w:r>
      <w:r w:rsidRPr="00876D5F">
        <w:rPr>
          <w:sz w:val="12"/>
        </w:rPr>
        <w:t xml:space="preserve">¶ </w:t>
      </w:r>
      <w:r w:rsidRPr="00876D5F">
        <w:t>He spoke</w:t>
      </w:r>
      <w:r w:rsidRPr="00876D5F">
        <w:rPr>
          <w:rStyle w:val="StyleBoldUnderline"/>
        </w:rPr>
        <w:t xml:space="preserve"> </w:t>
      </w:r>
      <w:r w:rsidRPr="00876D5F">
        <w:rPr>
          <w:rStyle w:val="StyleBoldUnderline"/>
          <w:highlight w:val="cyan"/>
        </w:rPr>
        <w:t>at</w:t>
      </w:r>
      <w:r w:rsidRPr="00876D5F">
        <w:t xml:space="preserve"> a press conference that Cuba stages each year ahead of</w:t>
      </w:r>
      <w:r w:rsidRPr="00876D5F">
        <w:rPr>
          <w:rStyle w:val="StyleBoldUnderline"/>
          <w:highlight w:val="cyan"/>
        </w:rPr>
        <w:t xml:space="preserve"> what has become an annual vote in the United Nations on a resolution condemning the embargo</w:t>
      </w:r>
      <w:r w:rsidRPr="00876D5F">
        <w:t>. The vote is expected to take place next month</w:t>
      </w:r>
      <w:proofErr w:type="gramStart"/>
      <w:r w:rsidRPr="00876D5F">
        <w:t>.</w:t>
      </w:r>
      <w:r w:rsidRPr="00876D5F">
        <w:rPr>
          <w:sz w:val="12"/>
        </w:rPr>
        <w:t>¶</w:t>
      </w:r>
      <w:proofErr w:type="gramEnd"/>
      <w:r w:rsidRPr="00876D5F">
        <w:rPr>
          <w:sz w:val="12"/>
        </w:rPr>
        <w:t xml:space="preserve"> </w:t>
      </w:r>
      <w:r w:rsidRPr="00876D5F">
        <w:rPr>
          <w:rStyle w:val="StyleBoldUnderline"/>
          <w:highlight w:val="cyan"/>
        </w:rPr>
        <w:t>Last year, 186 countries voted for the resolution, while only the United States and Israel supported the embargo,</w:t>
      </w:r>
      <w:r w:rsidRPr="00876D5F">
        <w:t xml:space="preserve"> Rodriguez said</w:t>
      </w:r>
      <w:r w:rsidRPr="00865F18">
        <w:t>.¶ Lifting the embargo would improve the image of the United States around the world, he said, adding</w:t>
      </w:r>
      <w:r w:rsidRPr="00876D5F">
        <w:t xml:space="preserve"> that it would also end what he called a "massive, flagrant and systematic violation of human rights."</w:t>
      </w:r>
      <w:r w:rsidRPr="00876D5F">
        <w:rPr>
          <w:sz w:val="12"/>
        </w:rPr>
        <w:t xml:space="preserve">¶ </w:t>
      </w:r>
      <w:r w:rsidRPr="00876D5F">
        <w:t>That violation includes restrictions on U.S. travel to the island that require most Americans to get U.S. government permission to visit and a ban on most U.S. companies doing business in Cuba, he said</w:t>
      </w:r>
      <w:proofErr w:type="gramStart"/>
      <w:r w:rsidRPr="00876D5F">
        <w:t>.</w:t>
      </w:r>
      <w:r w:rsidRPr="00876D5F">
        <w:rPr>
          <w:sz w:val="12"/>
        </w:rPr>
        <w:t>¶</w:t>
      </w:r>
      <w:proofErr w:type="gramEnd"/>
      <w:r w:rsidRPr="00876D5F">
        <w:rPr>
          <w:sz w:val="12"/>
        </w:rPr>
        <w:t xml:space="preserve"> </w:t>
      </w:r>
      <w:r w:rsidRPr="00876D5F">
        <w:t>"The prohibition of travel for Americans is an atrocity from the constitutional point of view," Rodriguez said.</w:t>
      </w:r>
      <w:r w:rsidRPr="00876D5F">
        <w:rPr>
          <w:sz w:val="12"/>
        </w:rPr>
        <w:t xml:space="preserve">¶ </w:t>
      </w:r>
      <w:r w:rsidRPr="00876D5F">
        <w:t xml:space="preserve">Cuba has its own limits on </w:t>
      </w:r>
      <w:r w:rsidRPr="00865F18">
        <w:t>travel that make it difficult for most of its citizens to leave the country for any destination.¶ Rodriguez said the elimination of the embargo would provide a much-needed tonic for the sluggish U.S. economy.¶ "In a moment of economic crisis, lifting the blockade would contribute to the United States a totally new market of 11 million people. It would generate employment and end the situation in which American companies cannot compete in Cuba," he said</w:t>
      </w:r>
      <w:proofErr w:type="gramStart"/>
      <w:r w:rsidRPr="00865F18">
        <w:t>.¶</w:t>
      </w:r>
      <w:proofErr w:type="gramEnd"/>
      <w:r w:rsidRPr="00865F18">
        <w:t xml:space="preserve"> Obama, who said early in his presidency that</w:t>
      </w:r>
      <w:r w:rsidRPr="00876D5F">
        <w:t xml:space="preserve"> he wanted to recast long-hostile U.S.-Cuba relations, has been a disappointment to the Cuban government, which expected him to do more to dismantle the embargo.</w:t>
      </w:r>
      <w:r w:rsidRPr="00876D5F">
        <w:rPr>
          <w:sz w:val="12"/>
        </w:rPr>
        <w:t xml:space="preserve">¶ </w:t>
      </w:r>
      <w:r w:rsidRPr="00876D5F">
        <w:t>He has lifted some restrictions on travel and all on the sending of remittances to the island, but Rodriguez said he has broadened the embargo and its enforcement in other areas</w:t>
      </w:r>
      <w:r w:rsidRPr="00876D5F">
        <w:rPr>
          <w:rStyle w:val="StyleBoldUnderline"/>
          <w:highlight w:val="cyan"/>
        </w:rPr>
        <w:t>.¶ Fines against U.S. and foreign companies and individuals who have violated the embargo have climbed from $89 million in 2011 to $622 million so far this year,</w:t>
      </w:r>
      <w:r w:rsidRPr="00876D5F">
        <w:t xml:space="preserve"> he said.</w:t>
      </w:r>
    </w:p>
    <w:p w14:paraId="3834EBBB" w14:textId="77777777" w:rsidR="001355A2" w:rsidRDefault="001355A2" w:rsidP="00375013"/>
    <w:p w14:paraId="614431CF" w14:textId="77777777" w:rsidR="001355A2" w:rsidRDefault="001355A2" w:rsidP="001355A2">
      <w:pPr>
        <w:pStyle w:val="Heading4"/>
        <w:rPr>
          <w:kern w:val="36"/>
        </w:rPr>
      </w:pPr>
      <w:r>
        <w:rPr>
          <w:kern w:val="36"/>
        </w:rPr>
        <w:t>Cuban Democracy inevitable transition will be violent</w:t>
      </w:r>
    </w:p>
    <w:p w14:paraId="1037B9FA" w14:textId="77777777" w:rsidR="001355A2" w:rsidRPr="00DB1F22" w:rsidRDefault="001355A2" w:rsidP="001355A2">
      <w:hyperlink r:id="rId37" w:history="1">
        <w:r w:rsidRPr="00EE77EA">
          <w:rPr>
            <w:rStyle w:val="StyleStyleBold12pt"/>
          </w:rPr>
          <w:t>Purcell</w:t>
        </w:r>
      </w:hyperlink>
      <w:r w:rsidRPr="00EE77EA">
        <w:rPr>
          <w:rStyle w:val="StyleStyleBold12pt"/>
        </w:rPr>
        <w:t xml:space="preserve"> 1991</w:t>
      </w:r>
      <w:r>
        <w:rPr>
          <w:rStyle w:val="StyleStyleBold12pt"/>
        </w:rPr>
        <w:t xml:space="preserve"> </w:t>
      </w:r>
      <w:r w:rsidRPr="00232B08">
        <w:t xml:space="preserve">Susan </w:t>
      </w:r>
      <w:r w:rsidRPr="00232B08">
        <w:rPr>
          <w:sz w:val="16"/>
          <w:szCs w:val="16"/>
        </w:rPr>
        <w:t xml:space="preserve">Kauffman </w:t>
      </w:r>
      <w:proofErr w:type="spellStart"/>
      <w:r w:rsidRPr="00232B08">
        <w:rPr>
          <w:sz w:val="16"/>
          <w:szCs w:val="16"/>
        </w:rPr>
        <w:t>Purcel</w:t>
      </w:r>
      <w:proofErr w:type="spellEnd"/>
      <w:r>
        <w:rPr>
          <w:sz w:val="16"/>
          <w:szCs w:val="16"/>
        </w:rPr>
        <w:t xml:space="preserve">, </w:t>
      </w:r>
      <w:r w:rsidRPr="007E4929">
        <w:rPr>
          <w:sz w:val="16"/>
          <w:szCs w:val="16"/>
        </w:rPr>
        <w:t>Susan Kaufman Purcell is Vice President for Latin American Affairs at the Americas Society,</w:t>
      </w:r>
      <w:r w:rsidRPr="00232B08">
        <w:rPr>
          <w:sz w:val="16"/>
          <w:szCs w:val="16"/>
        </w:rPr>
        <w:t xml:space="preserve"> </w:t>
      </w:r>
      <w:hyperlink r:id="rId38" w:history="1">
        <w:r w:rsidRPr="00232B08">
          <w:rPr>
            <w:rStyle w:val="Hyperlink"/>
            <w:sz w:val="16"/>
            <w:szCs w:val="16"/>
          </w:rPr>
          <w:t>America and the World 1991</w:t>
        </w:r>
      </w:hyperlink>
      <w:r w:rsidRPr="00232B08">
        <w:rPr>
          <w:sz w:val="16"/>
          <w:szCs w:val="16"/>
        </w:rPr>
        <w:t xml:space="preserve"> </w:t>
      </w:r>
      <w:hyperlink r:id="rId39" w:history="1">
        <w:r w:rsidRPr="00232B08">
          <w:rPr>
            <w:rStyle w:val="Hyperlink"/>
            <w:sz w:val="16"/>
            <w:szCs w:val="16"/>
          </w:rPr>
          <w:t>http://www.foreignaffairs.com/articles/47460/susan-kaufman-purcell/collapsing-cuba</w:t>
        </w:r>
      </w:hyperlink>
    </w:p>
    <w:p w14:paraId="44E67540" w14:textId="77777777" w:rsidR="001355A2" w:rsidRDefault="001355A2" w:rsidP="001355A2">
      <w:r w:rsidRPr="00EE77EA">
        <w:rPr>
          <w:rStyle w:val="StyleBoldUnderline"/>
        </w:rPr>
        <w:t>It is only a matter of time before Cuban communism collapses</w:t>
      </w:r>
      <w:r w:rsidRPr="004E1F3D">
        <w:t xml:space="preserve">. While the date of its demise is obviously unknown in advance, </w:t>
      </w:r>
      <w:r w:rsidRPr="00463ABC">
        <w:rPr>
          <w:rStyle w:val="StyleBoldUnderline"/>
        </w:rPr>
        <w:t>it can be expected sooner rather than later.</w:t>
      </w:r>
      <w:r w:rsidRPr="004E1F3D">
        <w:t xml:space="preserve"> Fidel Castro still seems determined to hold back history </w:t>
      </w:r>
      <w:proofErr w:type="gramStart"/>
      <w:r w:rsidRPr="004E1F3D">
        <w:t>but,</w:t>
      </w:r>
      <w:proofErr w:type="gramEnd"/>
      <w:r w:rsidRPr="004E1F3D">
        <w:t xml:space="preserve"> with the death of the Soviet Union, his last hope for a conservative leadership in Moscow to rescue Cuba’s crumbling economy may also have died. The end of Soviet patronage has left Castro with a dilemma: to avoid challenges to his continued rule and to revive Cuba’s flagging economy he must relinquish some control, but his domestic opponents could try to use the momentum of reform to force him from power. As 1991 drew to a close Castro still had not found a satisfactory solution to his problem</w:t>
      </w:r>
      <w:proofErr w:type="gramStart"/>
      <w:r w:rsidRPr="004E1F3D">
        <w:t>.¶</w:t>
      </w:r>
      <w:proofErr w:type="gramEnd"/>
      <w:r w:rsidRPr="004E1F3D">
        <w:t xml:space="preserve"> The island’s economic disintegration was accelerating at a breathtaking pace. Aid from the former Soviet Union, which was already drastically reduced, should now disappear entirely. Castro’s attempts to attract foreign capital to replace Soviet subsidies are likely to be too little, too late</w:t>
      </w:r>
      <w:r w:rsidRPr="0075608F">
        <w:rPr>
          <w:rStyle w:val="StyleBoldUnderline"/>
        </w:rPr>
        <w:t>. Tinkering with the design of Cuba’s outmoded communist system may postpone Castro’s day of reckoning, but fundamental economic and political changes seem increasingly unavoidable</w:t>
      </w:r>
      <w:r w:rsidRPr="00870C33">
        <w:rPr>
          <w:rStyle w:val="StyleBoldUnderline"/>
        </w:rPr>
        <w:t>. The most interesting question now is whether Cuba will be able to avoid violence and</w:t>
      </w:r>
      <w:r w:rsidRPr="004E1F3D">
        <w:t xml:space="preserve"> experience a peaceful </w:t>
      </w:r>
      <w:r w:rsidRPr="00870C33">
        <w:rPr>
          <w:rStyle w:val="StyleBoldUnderline"/>
        </w:rPr>
        <w:t>transition</w:t>
      </w:r>
      <w:r w:rsidRPr="004E1F3D">
        <w:t xml:space="preserve"> </w:t>
      </w:r>
      <w:r w:rsidRPr="00870C33">
        <w:rPr>
          <w:rStyle w:val="StyleBoldUnderline"/>
        </w:rPr>
        <w:t>from a communist dictatorship to representative democracy</w:t>
      </w:r>
      <w:proofErr w:type="gramStart"/>
      <w:r w:rsidRPr="004E1F3D">
        <w:t>.¶</w:t>
      </w:r>
      <w:proofErr w:type="gramEnd"/>
      <w:r w:rsidRPr="004E1F3D">
        <w:t xml:space="preserve"> II¶ The history of the Cuban Revolution is in great part the history of Cuba’s growing dependence on Soviet economic and military aid. By the beginning of the 1990s almost three quarters of Cuban imports came from the Soviet Union, principally Russia, the Ukraine, Byelorussia and Kazakhstan. The most important import was petroleum. Until 1991 the Soviet Union furnished virtually all, and often more than, the estimated 10 million tons of oil Cuba used annually. In return Cuba exported to the Soviets sugar, some citrus, tobacco and nickel...¶ </w:t>
      </w:r>
    </w:p>
    <w:p w14:paraId="589CA3FF" w14:textId="77777777" w:rsidR="00415136" w:rsidRDefault="00415136" w:rsidP="00415136">
      <w:pPr>
        <w:pStyle w:val="Heading4"/>
      </w:pPr>
      <w:r>
        <w:t xml:space="preserve">Under the socialist regime, Cuba has served as a model of stability and anti-imperialism since the 60’s. </w:t>
      </w:r>
    </w:p>
    <w:p w14:paraId="0C4C5651" w14:textId="77777777" w:rsidR="00415136" w:rsidRPr="001878AF" w:rsidRDefault="00415136" w:rsidP="00415136">
      <w:pPr>
        <w:rPr>
          <w:rStyle w:val="StyleStyleBold12pt"/>
        </w:rPr>
      </w:pPr>
      <w:proofErr w:type="spellStart"/>
      <w:r>
        <w:rPr>
          <w:rStyle w:val="StyleStyleBold12pt"/>
        </w:rPr>
        <w:t>Kapacia</w:t>
      </w:r>
      <w:proofErr w:type="spellEnd"/>
      <w:r>
        <w:rPr>
          <w:rStyle w:val="StyleStyleBold12pt"/>
        </w:rPr>
        <w:t xml:space="preserve"> ‘12</w:t>
      </w:r>
    </w:p>
    <w:p w14:paraId="67980B62" w14:textId="77777777" w:rsidR="00415136" w:rsidRPr="001878AF" w:rsidRDefault="00415136" w:rsidP="00415136">
      <w:r w:rsidRPr="001878AF">
        <w:t>KAPCIA, ANTONI. "Celebrating 50 Years - But Of What Exactly And Why Is Latin America Celebrating It</w:t>
      </w:r>
      <w:proofErr w:type="gramStart"/>
      <w:r w:rsidRPr="001878AF">
        <w:t>?.</w:t>
      </w:r>
      <w:proofErr w:type="gramEnd"/>
      <w:r w:rsidRPr="001878AF">
        <w:t>" Bulletin Of Latin American Research 31</w:t>
      </w:r>
      <w:proofErr w:type="gramStart"/>
      <w:r w:rsidRPr="001878AF">
        <w:t>.(</w:t>
      </w:r>
      <w:proofErr w:type="gramEnd"/>
      <w:r w:rsidRPr="001878AF">
        <w:t>2012): 58-76. Academic Search Premier. Web. 5 July 2013.</w:t>
      </w:r>
    </w:p>
    <w:p w14:paraId="4EF9A403" w14:textId="77777777" w:rsidR="00415136" w:rsidRDefault="00415136" w:rsidP="00415136">
      <w:r w:rsidRPr="00474CD2">
        <w:t xml:space="preserve">Moreover, we should not forget that </w:t>
      </w:r>
      <w:r w:rsidRPr="00474CD2">
        <w:rPr>
          <w:rStyle w:val="StyleBoldUnderline"/>
          <w:highlight w:val="cyan"/>
        </w:rPr>
        <w:t>another aspect¶ of longevity and continuity regarding Cuba can be detected in the fact that</w:t>
      </w:r>
      <w:proofErr w:type="gramStart"/>
      <w:r w:rsidRPr="00474CD2">
        <w:t>,¶</w:t>
      </w:r>
      <w:proofErr w:type="gramEnd"/>
      <w:r w:rsidRPr="00474CD2">
        <w:t xml:space="preserve"> just as many on the Left in </w:t>
      </w:r>
      <w:r w:rsidRPr="00474CD2">
        <w:rPr>
          <w:rStyle w:val="StyleBoldUnderline"/>
          <w:highlight w:val="cyan"/>
        </w:rPr>
        <w:t>the 1960s saw in the new Cuba some sort of¶ model, both to achieve revolution and to create a desirable anti-imperialist¶ and egalitarian system,</w:t>
      </w:r>
      <w:r w:rsidRPr="00474CD2">
        <w:rPr>
          <w:rStyle w:val="StyleBoldUnderline"/>
        </w:rPr>
        <w:t xml:space="preserve"> </w:t>
      </w:r>
      <w:r w:rsidRPr="00474CD2">
        <w:t xml:space="preserve">and just as, in </w:t>
      </w:r>
      <w:r w:rsidRPr="00474CD2">
        <w:rPr>
          <w:rStyle w:val="StyleBoldUnderline"/>
          <w:highlight w:val="cyan"/>
        </w:rPr>
        <w:t xml:space="preserve">the 1970s, progressive Latin American¶ and Caribbean governments turned to Cuba for advice on how to structure¶ their social and land reform </w:t>
      </w:r>
      <w:proofErr w:type="spellStart"/>
      <w:r w:rsidRPr="00474CD2">
        <w:rPr>
          <w:rStyle w:val="StyleBoldUnderline"/>
          <w:highlight w:val="cyan"/>
        </w:rPr>
        <w:t>programmes</w:t>
      </w:r>
      <w:proofErr w:type="spellEnd"/>
      <w:r w:rsidRPr="00474CD2">
        <w:rPr>
          <w:rStyle w:val="StyleBoldUnderline"/>
          <w:highlight w:val="cyan"/>
        </w:rPr>
        <w:t>, so too now, since the late 1990s,¶ have an increasing number of politicians and governments in Latin America¶ turned to Cuba for some sort of template.</w:t>
      </w:r>
      <w:r w:rsidRPr="00474CD2">
        <w:t xml:space="preserve"> This, therefore, in turn raises the¶ question as to whether it is the rest of Latin America that has changed in¶ what it takes from Cuba or whether the changes in Cubans’ own deﬁnition¶ of their ‘Revolution’ are less important than any continuity within the whole¶ process.</w:t>
      </w:r>
    </w:p>
    <w:p w14:paraId="5A15F921" w14:textId="77777777" w:rsidR="00415136" w:rsidRDefault="00415136" w:rsidP="00415136"/>
    <w:p w14:paraId="1803525D" w14:textId="77777777" w:rsidR="00415136" w:rsidRDefault="00415136" w:rsidP="00415136"/>
    <w:p w14:paraId="527B786D" w14:textId="77777777" w:rsidR="00415136" w:rsidRDefault="00415136" w:rsidP="00415136">
      <w:pPr>
        <w:pStyle w:val="Heading4"/>
      </w:pPr>
      <w:r>
        <w:t>Cuba has been one of the world’s</w:t>
      </w:r>
      <w:r>
        <w:tab/>
        <w:t xml:space="preserve"> most resilient nations under socialism</w:t>
      </w:r>
    </w:p>
    <w:p w14:paraId="65C7C1BD" w14:textId="77777777" w:rsidR="00415136" w:rsidRPr="001878AF" w:rsidRDefault="00415136" w:rsidP="00415136">
      <w:pPr>
        <w:rPr>
          <w:rStyle w:val="StyleStyleBold12pt"/>
        </w:rPr>
      </w:pPr>
      <w:proofErr w:type="spellStart"/>
      <w:r>
        <w:rPr>
          <w:rStyle w:val="StyleStyleBold12pt"/>
        </w:rPr>
        <w:t>Kapacia</w:t>
      </w:r>
      <w:proofErr w:type="spellEnd"/>
      <w:r>
        <w:rPr>
          <w:rStyle w:val="StyleStyleBold12pt"/>
        </w:rPr>
        <w:t xml:space="preserve"> ‘12</w:t>
      </w:r>
    </w:p>
    <w:p w14:paraId="3B606F30" w14:textId="77777777" w:rsidR="00415136" w:rsidRPr="001878AF" w:rsidRDefault="00415136" w:rsidP="00415136">
      <w:r w:rsidRPr="001878AF">
        <w:t>KAPCIA, ANTONI. "Celebrating 50 Years - But Of What Exactly And Why Is Latin America Celebrating It</w:t>
      </w:r>
      <w:proofErr w:type="gramStart"/>
      <w:r w:rsidRPr="001878AF">
        <w:t>?.</w:t>
      </w:r>
      <w:proofErr w:type="gramEnd"/>
      <w:r w:rsidRPr="001878AF">
        <w:t>" Bulletin Of Latin American Research 31</w:t>
      </w:r>
      <w:proofErr w:type="gramStart"/>
      <w:r w:rsidRPr="001878AF">
        <w:t>.(</w:t>
      </w:r>
      <w:proofErr w:type="gramEnd"/>
      <w:r w:rsidRPr="001878AF">
        <w:t>2012): 58-76. Academic Search Premier. Web. 5 July 2013.</w:t>
      </w:r>
    </w:p>
    <w:p w14:paraId="7D96641E" w14:textId="77777777" w:rsidR="00415136" w:rsidRDefault="00415136" w:rsidP="00415136">
      <w:pPr>
        <w:rPr>
          <w:rStyle w:val="StyleBoldUnderline"/>
        </w:rPr>
      </w:pPr>
      <w:r w:rsidRPr="00474CD2">
        <w:t xml:space="preserve">Hence, </w:t>
      </w:r>
      <w:r w:rsidRPr="001878AF">
        <w:rPr>
          <w:rStyle w:val="StyleBoldUnderline"/>
          <w:highlight w:val="cyan"/>
        </w:rPr>
        <w:t>after 1997, Cuba was once again appreciated</w:t>
      </w:r>
      <w:r w:rsidRPr="00474CD2">
        <w:t>, rather than admired</w:t>
      </w:r>
      <w:proofErr w:type="gramStart"/>
      <w:r w:rsidRPr="00474CD2">
        <w:t>,¶</w:t>
      </w:r>
      <w:proofErr w:type="gramEnd"/>
      <w:r w:rsidRPr="00474CD2">
        <w:t xml:space="preserve"> </w:t>
      </w:r>
      <w:r w:rsidRPr="001878AF">
        <w:rPr>
          <w:rStyle w:val="StyleBoldUnderline"/>
          <w:highlight w:val="cyan"/>
        </w:rPr>
        <w:t>as a model of survival</w:t>
      </w:r>
      <w:r w:rsidRPr="00474CD2">
        <w:t xml:space="preserve"> (because Cuba’s collapse was greater than any¶ recession suffered during the region’s ‘lost decade’), </w:t>
      </w:r>
      <w:r w:rsidRPr="001878AF">
        <w:rPr>
          <w:rStyle w:val="StyleBoldUnderline"/>
          <w:highlight w:val="cyan"/>
        </w:rPr>
        <w:t>and also, emotionally and morally, as an example and inspiration. Indeed</w:t>
      </w:r>
      <w:r w:rsidRPr="00474CD2">
        <w:t xml:space="preserve">, the latter helps¶ explain </w:t>
      </w:r>
      <w:r w:rsidRPr="001878AF">
        <w:rPr>
          <w:rStyle w:val="StyleBoldUnderline"/>
          <w:highlight w:val="cyan"/>
        </w:rPr>
        <w:t>the widespread respect for Fidel Castro, despite evident political differences between the doyen of anti-imperialism and the admiring¶ leaders who trek in ‘pilgrimage’ to Havana after taking power</w:t>
      </w:r>
      <w:r w:rsidRPr="00474CD2">
        <w:t xml:space="preserve">. The latter also </w:t>
      </w:r>
      <w:proofErr w:type="spellStart"/>
      <w:r w:rsidRPr="00474CD2">
        <w:t>realise</w:t>
      </w:r>
      <w:proofErr w:type="spellEnd"/>
      <w:r w:rsidRPr="00474CD2">
        <w:t>, of course, that their own domestic political legitimacy¶ gains through public sympathy with Cuba’s plight, although this in turn</w:t>
      </w:r>
      <w:r w:rsidRPr="001878AF">
        <w:t xml:space="preserve"> </w:t>
      </w:r>
      <w:r w:rsidRPr="00474CD2">
        <w:t>conﬁrms the continuing appeal of ‘Cuba’ (as an idea) beyond the political class. Yet, there is another motivation for many of these leaders’¶ attraction to the still magnetic ‘pole’ of Havana: namely, the reality that¶ their formal sympathy for Cuba is a way of acquiring historical legitimacy from clearly leftist forces while they themselves are obliged to¶ drop their former radicalism and move towards variations on neoliberal¶ economics</w:t>
      </w:r>
      <w:proofErr w:type="gramStart"/>
      <w:r w:rsidRPr="00474CD2">
        <w:t>.¶</w:t>
      </w:r>
      <w:proofErr w:type="gramEnd"/>
      <w:r w:rsidRPr="00474CD2">
        <w:t xml:space="preserve"> However, even allowing for such self-serving motivations, the reality is¶ also that</w:t>
      </w:r>
      <w:r w:rsidRPr="001878AF">
        <w:rPr>
          <w:rStyle w:val="StyleBoldUnderline"/>
          <w:highlight w:val="cyan"/>
        </w:rPr>
        <w:t>, if there is any lesson to be learned from Cuba</w:t>
      </w:r>
      <w:r w:rsidRPr="00474CD2">
        <w:t xml:space="preserve"> by these new¶ governments or movements</w:t>
      </w:r>
      <w:r w:rsidRPr="001878AF">
        <w:rPr>
          <w:rStyle w:val="StyleBoldUnderline"/>
          <w:highlight w:val="cyan"/>
        </w:rPr>
        <w:t>, it is that Cuba’s nation-building project is still¶ based on the unusual and vital element of participation</w:t>
      </w:r>
      <w:r w:rsidRPr="00474CD2">
        <w:t>. In other words</w:t>
      </w:r>
      <w:proofErr w:type="gramStart"/>
      <w:r w:rsidRPr="00474CD2">
        <w:t>,¶</w:t>
      </w:r>
      <w:proofErr w:type="gramEnd"/>
      <w:r w:rsidRPr="00474CD2">
        <w:t xml:space="preserve"> the new admirers seem to have </w:t>
      </w:r>
      <w:proofErr w:type="spellStart"/>
      <w:r w:rsidRPr="00474CD2">
        <w:t>realised</w:t>
      </w:r>
      <w:proofErr w:type="spellEnd"/>
      <w:r w:rsidRPr="00474CD2">
        <w:t xml:space="preserve"> that, while Cuba’s commitment to¶ </w:t>
      </w:r>
      <w:proofErr w:type="spellStart"/>
      <w:r w:rsidRPr="00474CD2">
        <w:t>nationalisation</w:t>
      </w:r>
      <w:proofErr w:type="spellEnd"/>
      <w:r w:rsidRPr="00474CD2">
        <w:t xml:space="preserve">, a state-run economy and single-party rule, with a formally¶ Marxist ideology, are no longer as acceptable as in the 1960s to a redeﬁned Left,¶ </w:t>
      </w:r>
      <w:r w:rsidRPr="001878AF">
        <w:rPr>
          <w:rStyle w:val="StyleBoldUnderline"/>
          <w:highlight w:val="cyan"/>
        </w:rPr>
        <w:t xml:space="preserve">Cuba does perhaps teach something to a post-military, post-recession, </w:t>
      </w:r>
      <w:proofErr w:type="spellStart"/>
      <w:r w:rsidRPr="001878AF">
        <w:rPr>
          <w:rStyle w:val="StyleBoldUnderline"/>
          <w:highlight w:val="cyan"/>
        </w:rPr>
        <w:t>postWashington</w:t>
      </w:r>
      <w:proofErr w:type="spellEnd"/>
      <w:r w:rsidRPr="001878AF">
        <w:rPr>
          <w:rStyle w:val="StyleBoldUnderline"/>
          <w:highlight w:val="cyan"/>
        </w:rPr>
        <w:t>-Consensus and post-</w:t>
      </w:r>
      <w:proofErr w:type="spellStart"/>
      <w:r w:rsidRPr="001878AF">
        <w:rPr>
          <w:rStyle w:val="StyleBoldUnderline"/>
          <w:highlight w:val="cyan"/>
        </w:rPr>
        <w:t>democratisation</w:t>
      </w:r>
      <w:proofErr w:type="spellEnd"/>
      <w:r w:rsidRPr="001878AF">
        <w:rPr>
          <w:rStyle w:val="StyleBoldUnderline"/>
          <w:highlight w:val="cyan"/>
        </w:rPr>
        <w:t xml:space="preserve"> regime, in a context where¶ previous nation-building processes (including populist structures from 1930)¶ have been dismantled by the combination of military rule, neoliberalism,¶ recession and debt.</w:t>
      </w:r>
    </w:p>
    <w:p w14:paraId="0D8BD161" w14:textId="77777777" w:rsidR="00415136" w:rsidRDefault="00415136" w:rsidP="00415136">
      <w:pPr>
        <w:rPr>
          <w:rStyle w:val="StyleStyleBold12pt"/>
        </w:rPr>
      </w:pPr>
    </w:p>
    <w:p w14:paraId="47EC4117" w14:textId="77777777" w:rsidR="00415136" w:rsidRDefault="00415136" w:rsidP="00415136">
      <w:pPr>
        <w:pStyle w:val="Heading4"/>
      </w:pPr>
      <w:r>
        <w:t xml:space="preserve">The Cuban idea of a “socialist democracy” is supported by Cubans and has allowed the nation to survive. </w:t>
      </w:r>
    </w:p>
    <w:p w14:paraId="4D89FACD" w14:textId="77777777" w:rsidR="00415136" w:rsidRPr="00417BAA" w:rsidRDefault="00415136" w:rsidP="00415136">
      <w:pPr>
        <w:rPr>
          <w:rStyle w:val="StyleStyleBold12pt"/>
        </w:rPr>
      </w:pPr>
      <w:proofErr w:type="spellStart"/>
      <w:r>
        <w:rPr>
          <w:rStyle w:val="StyleStyleBold12pt"/>
        </w:rPr>
        <w:t>Raby</w:t>
      </w:r>
      <w:proofErr w:type="spellEnd"/>
      <w:r>
        <w:rPr>
          <w:rStyle w:val="StyleStyleBold12pt"/>
        </w:rPr>
        <w:t xml:space="preserve"> ‘9</w:t>
      </w:r>
    </w:p>
    <w:p w14:paraId="41677672" w14:textId="77777777" w:rsidR="00415136" w:rsidRPr="00417BAA" w:rsidRDefault="00415136" w:rsidP="00415136">
      <w:r w:rsidRPr="00417BAA">
        <w:t>RABY, DIANA. "Why Cuba Still Matters." Monthly Review: An Independent Socialist Magazine 60.8 (2009): 1-13. Academic Search Premier. Web. 5 July 2013</w:t>
      </w:r>
    </w:p>
    <w:p w14:paraId="3937C370" w14:textId="77777777" w:rsidR="00415136" w:rsidRPr="00417BAA" w:rsidRDefault="00415136" w:rsidP="00415136"/>
    <w:p w14:paraId="2B51793A" w14:textId="77777777" w:rsidR="00415136" w:rsidRPr="00123F07" w:rsidRDefault="00415136" w:rsidP="00415136">
      <w:r w:rsidRPr="00123F07">
        <w:t xml:space="preserve">Cuba’s success in surviving the extraordinary rigors of the worst ¶ years of the “Special Period” in the mid-1990s cannot possibly be ¶ explained in any other way than by the continued vitality of the ¶ revolution. </w:t>
      </w:r>
      <w:r w:rsidRPr="00123F07">
        <w:rPr>
          <w:rStyle w:val="StyleBoldUnderline"/>
          <w:highlight w:val="cyan"/>
        </w:rPr>
        <w:t>The scarcity and hardship was such that any other government ¶ would have collapsed in a matter of months. No one who visited Cuba ¶ in those years could fail to be impressed by the stoicism and commitment ¶ of the Cuban people</w:t>
      </w:r>
      <w:r w:rsidRPr="00123F07">
        <w:t xml:space="preserve"> when power supplies only functioned for a few ¶ hours a day, food rotted in the fields for lack of transportation to market, ¶ workers spent six hours a day getting to and from workplaces on foot ¶ only to find that nothing could be done for want of fuel, and the shelves ¶ of the stores were literally bare. </w:t>
      </w:r>
      <w:r w:rsidRPr="00123F07">
        <w:rPr>
          <w:rStyle w:val="StyleBoldUnderline"/>
          <w:highlight w:val="cyan"/>
        </w:rPr>
        <w:t>This took place in a country that was ¶ deluged with images of U.S. consumer society and counter-revolutionary ¶ propaganda, and where everyone knew that the Berlin Wall had fallen ¶ and that the socialist countries of Eastern Europe had collapsed like ¶ ninepins. Yet in Cuba there was only one serious protest, in August 1994, ¶ and although some took</w:t>
      </w:r>
      <w:r w:rsidRPr="00123F07">
        <w:t xml:space="preserve"> to rafts to cross the Florida Straits in desperation, ¶ the majority remain</w:t>
      </w:r>
      <w:r>
        <w:t>ed faithful to the revolution.</w:t>
      </w:r>
      <w:r w:rsidRPr="00123F07">
        <w:t xml:space="preserve">  </w:t>
      </w:r>
      <w:r w:rsidRPr="00123F07">
        <w:rPr>
          <w:highlight w:val="cyan"/>
        </w:rPr>
        <w:t>A crucial factor in Cuba’s survival was the commitment and example ¶ of the leadership</w:t>
      </w:r>
      <w:r w:rsidRPr="00123F07">
        <w:t>, especially Fidel</w:t>
      </w:r>
      <w:r w:rsidRPr="00123F07">
        <w:rPr>
          <w:rStyle w:val="StyleBoldUnderline"/>
          <w:highlight w:val="cyan"/>
        </w:rPr>
        <w:t>. But another essential point was that ¶ the socialist orientation of policy was never abandoned:</w:t>
      </w:r>
      <w:r w:rsidRPr="00123F07">
        <w:t xml:space="preserve"> unlike Sandinista ¶ Nicaragua, which under severe pressure in the late eighties adopted IMF ¶ recommendations, liberating prices of basic commodities, and ¶ </w:t>
      </w:r>
      <w:proofErr w:type="spellStart"/>
      <w:r w:rsidRPr="00123F07">
        <w:t>marketizing</w:t>
      </w:r>
      <w:proofErr w:type="spellEnd"/>
      <w:r w:rsidRPr="00123F07">
        <w:t xml:space="preserve"> social services, Cuba maintained free universal health care</w:t>
      </w:r>
      <w:r>
        <w:t xml:space="preserve"> </w:t>
      </w:r>
      <w:r w:rsidRPr="00123F07">
        <w:t xml:space="preserve">and education and subsidized rates for housing and utilities. It also ¶ intensified—rather than abandoning—democratic consultation with the ¶ mass of the population regarding the measures to be taken. Just when ¶ former Communist leaders were falling over each other to embrace ¶ capitalism and Western governments were telling their populations ¶ there was no alternative to neoliberalism, the Cuban leaders embarked ¶ on an extensive process of consultation involving some 80,000 “workers’ ¶ parliaments” throughout the country in order to discuss the measures ¶ needed to resolve the economic crisis. ¶ </w:t>
      </w:r>
      <w:proofErr w:type="gramStart"/>
      <w:r w:rsidRPr="00123F07">
        <w:t>Despite</w:t>
      </w:r>
      <w:proofErr w:type="gramEnd"/>
      <w:r w:rsidRPr="00123F07">
        <w:t xml:space="preserve"> the conventional notion of Cuba as a dictatorship (albeit, for ¶ those on the left, a benevolent one), </w:t>
      </w:r>
      <w:r w:rsidRPr="00123F07">
        <w:rPr>
          <w:highlight w:val="cyan"/>
        </w:rPr>
        <w:t>the Cubans have always maintained ¶ that they have their own form of socialist democracy</w:t>
      </w:r>
      <w:r w:rsidRPr="00123F07">
        <w:t xml:space="preserve">. After what ¶ form of democracy; rejection of Stalinist ¶ authoritarianism should </w:t>
      </w:r>
      <w:proofErr w:type="gramStart"/>
      <w:r w:rsidRPr="00123F07">
        <w:t>After</w:t>
      </w:r>
      <w:proofErr w:type="gramEnd"/>
      <w:r w:rsidRPr="00123F07">
        <w:t xml:space="preserve"> what ¶ happened in the Soviet Union and Eastern Europe, skepticism about this ¶ is understandable. But one of the great errors of progressive thought in ¶ recent decades has been the unquestioning acceptance of liberal ¶ </w:t>
      </w:r>
      <w:proofErr w:type="spellStart"/>
      <w:r w:rsidRPr="00123F07">
        <w:t>polyarchy</w:t>
      </w:r>
      <w:proofErr w:type="spellEnd"/>
      <w:r w:rsidRPr="00123F07">
        <w:t xml:space="preserve"> as the only valid form of democracy; rejection of Stalinist ¶ authoritarianism should not mean abandoning the Marxist critique of ¶ bourgeois </w:t>
      </w:r>
      <w:r>
        <w:t>liberalism.</w:t>
      </w:r>
    </w:p>
    <w:p w14:paraId="6FA4823B" w14:textId="77777777" w:rsidR="00415136" w:rsidRDefault="00415136" w:rsidP="00415136"/>
    <w:p w14:paraId="1524FB4F" w14:textId="77777777" w:rsidR="00415136" w:rsidRDefault="00415136" w:rsidP="00415136">
      <w:pPr>
        <w:pStyle w:val="Heading4"/>
      </w:pPr>
      <w:r>
        <w:t>Generic democracy arguments d/n apply, Cuba is a unique instance of stable socialism</w:t>
      </w:r>
    </w:p>
    <w:p w14:paraId="46C9D280" w14:textId="77777777" w:rsidR="00415136" w:rsidRPr="00417BAA" w:rsidRDefault="00415136" w:rsidP="00415136">
      <w:pPr>
        <w:rPr>
          <w:rStyle w:val="StyleStyleBold12pt"/>
        </w:rPr>
      </w:pPr>
      <w:proofErr w:type="spellStart"/>
      <w:r>
        <w:rPr>
          <w:rStyle w:val="StyleStyleBold12pt"/>
        </w:rPr>
        <w:t>Raby</w:t>
      </w:r>
      <w:proofErr w:type="spellEnd"/>
      <w:r>
        <w:rPr>
          <w:rStyle w:val="StyleStyleBold12pt"/>
        </w:rPr>
        <w:t xml:space="preserve"> ‘9</w:t>
      </w:r>
    </w:p>
    <w:p w14:paraId="479D594F" w14:textId="77777777" w:rsidR="00415136" w:rsidRPr="00417BAA" w:rsidRDefault="00415136" w:rsidP="00415136">
      <w:r w:rsidRPr="00417BAA">
        <w:t>RABY, DIANA. "Why Cuba Still Matters." Monthly Review: An Independent Socialist Magazine 60.8 (2009): 1-13. Academic Search Premier. Web. 5 July 2013</w:t>
      </w:r>
    </w:p>
    <w:p w14:paraId="7A77F93F" w14:textId="77777777" w:rsidR="00415136" w:rsidRPr="00417BAA" w:rsidRDefault="00415136" w:rsidP="00415136"/>
    <w:p w14:paraId="67A1E603" w14:textId="77777777" w:rsidR="00415136" w:rsidRDefault="00415136" w:rsidP="00415136">
      <w:r w:rsidRPr="00417BAA">
        <w:t xml:space="preserve">Furthermore, the </w:t>
      </w:r>
      <w:r w:rsidRPr="00417BAA">
        <w:rPr>
          <w:rStyle w:val="StyleBoldUnderline"/>
          <w:highlight w:val="cyan"/>
        </w:rPr>
        <w:t xml:space="preserve">Cubans have been explicit in saying that they do ¶ not regard their own socialism as a blueprint to be copied. What Cuba ¶ provided was a living example, a </w:t>
      </w:r>
      <w:proofErr w:type="gramStart"/>
      <w:r w:rsidRPr="00417BAA">
        <w:rPr>
          <w:rStyle w:val="StyleBoldUnderline"/>
          <w:highlight w:val="cyan"/>
        </w:rPr>
        <w:t xml:space="preserve">demonstration </w:t>
      </w:r>
      <w:r>
        <w:rPr>
          <w:rStyle w:val="StyleBoldUnderline"/>
          <w:highlight w:val="cyan"/>
        </w:rPr>
        <w:t>.</w:t>
      </w:r>
      <w:r w:rsidRPr="00417BAA">
        <w:rPr>
          <w:rStyle w:val="StyleBoldUnderline"/>
          <w:highlight w:val="cyan"/>
        </w:rPr>
        <w:t>that</w:t>
      </w:r>
      <w:proofErr w:type="gramEnd"/>
      <w:r w:rsidRPr="00417BAA">
        <w:rPr>
          <w:rStyle w:val="StyleBoldUnderline"/>
          <w:highlight w:val="cyan"/>
        </w:rPr>
        <w:t xml:space="preserve"> contrary to the ¶ conventional wisdom of the “New World Order,” the state is not ¶ powerless and that it is possible to build and maintain a </w:t>
      </w:r>
      <w:proofErr w:type="spellStart"/>
      <w:r w:rsidRPr="00417BAA">
        <w:rPr>
          <w:rStyle w:val="StyleBoldUnderline"/>
          <w:highlight w:val="cyan"/>
        </w:rPr>
        <w:t>noncapitalist</w:t>
      </w:r>
      <w:proofErr w:type="spellEnd"/>
      <w:r w:rsidRPr="00417BAA">
        <w:rPr>
          <w:rStyle w:val="StyleBoldUnderline"/>
          <w:highlight w:val="cyan"/>
        </w:rPr>
        <w:t xml:space="preserve"> ¶ alternative. What was not possible was to reproduce the Cuban strategy ¶ of armed revolution, and this was the great contribution of Chávez and ¶ the Venezuelans</w:t>
      </w:r>
      <w:r w:rsidRPr="00417BAA">
        <w:t xml:space="preserve">: to devise a new strategy which was neither purely ¶ military nor purely electoral, but </w:t>
      </w:r>
      <w:r w:rsidRPr="00417BAA">
        <w:rPr>
          <w:rStyle w:val="StyleBoldUnderline"/>
          <w:highlight w:val="cyan"/>
        </w:rPr>
        <w:t>a</w:t>
      </w:r>
      <w:r w:rsidRPr="00417BAA">
        <w:t xml:space="preserve"> </w:t>
      </w:r>
      <w:r w:rsidRPr="00417BAA">
        <w:rPr>
          <w:rStyle w:val="StyleBoldUnderline"/>
          <w:highlight w:val="cyan"/>
        </w:rPr>
        <w:t>combination of popular mobilization, ¶ elections, and military support</w:t>
      </w:r>
      <w:r w:rsidRPr="00417BAA">
        <w:t>.</w:t>
      </w:r>
    </w:p>
    <w:p w14:paraId="4901F24E" w14:textId="77777777" w:rsidR="00415136" w:rsidRDefault="00415136" w:rsidP="00415136"/>
    <w:p w14:paraId="6AB985C8" w14:textId="77777777" w:rsidR="00415136" w:rsidRDefault="00415136" w:rsidP="00415136">
      <w:pPr>
        <w:pStyle w:val="Heading4"/>
      </w:pPr>
      <w:r>
        <w:t>Cuban socialist models are being considered to stabilize the rest of Latin America</w:t>
      </w:r>
    </w:p>
    <w:p w14:paraId="6A4E35A0" w14:textId="77777777" w:rsidR="00415136" w:rsidRPr="00417BAA" w:rsidRDefault="00415136" w:rsidP="00415136">
      <w:pPr>
        <w:rPr>
          <w:rStyle w:val="StyleStyleBold12pt"/>
        </w:rPr>
      </w:pPr>
      <w:proofErr w:type="spellStart"/>
      <w:r>
        <w:rPr>
          <w:rStyle w:val="StyleStyleBold12pt"/>
        </w:rPr>
        <w:t>Raby</w:t>
      </w:r>
      <w:proofErr w:type="spellEnd"/>
      <w:r>
        <w:rPr>
          <w:rStyle w:val="StyleStyleBold12pt"/>
        </w:rPr>
        <w:t xml:space="preserve"> ‘9</w:t>
      </w:r>
    </w:p>
    <w:p w14:paraId="556C3183" w14:textId="77777777" w:rsidR="00415136" w:rsidRPr="00417BAA" w:rsidRDefault="00415136" w:rsidP="00415136">
      <w:r w:rsidRPr="00417BAA">
        <w:t>RABY, DIANA. "Why Cuba Still Matters." Monthly Review: An Independent Socialist Magazine 60.8 (2009): 1-13. Academic Search Premier. Web. 5 July 2013</w:t>
      </w:r>
    </w:p>
    <w:p w14:paraId="32B44821" w14:textId="77777777" w:rsidR="00415136" w:rsidRDefault="00415136" w:rsidP="00415136">
      <w:r w:rsidRPr="00417BAA">
        <w:t xml:space="preserve">Finally, </w:t>
      </w:r>
      <w:r w:rsidRPr="00417BAA">
        <w:rPr>
          <w:rStyle w:val="StyleBoldUnderline"/>
          <w:highlight w:val="cyan"/>
        </w:rPr>
        <w:t>the extraordinary generosity and commitment of thousands ¶ of Cuban internationalists providing medical and other services in ¶ conditions few others would accept is living testimony to the reality of ¶ the country’s socialist project</w:t>
      </w:r>
      <w:r w:rsidRPr="00417BAA">
        <w:t xml:space="preserve">. The veteran British journalist Hugh ¶ O’Shaughnessy recently offered a moving account of the Cuban missions ¶ in Bolivia. He quoted </w:t>
      </w:r>
      <w:proofErr w:type="spellStart"/>
      <w:r w:rsidRPr="00417BAA">
        <w:t>María</w:t>
      </w:r>
      <w:proofErr w:type="spellEnd"/>
      <w:r w:rsidRPr="00417BAA">
        <w:t xml:space="preserve"> de los </w:t>
      </w:r>
      <w:proofErr w:type="spellStart"/>
      <w:r w:rsidRPr="00417BAA">
        <w:t>Ángeles</w:t>
      </w:r>
      <w:proofErr w:type="spellEnd"/>
      <w:r w:rsidRPr="00417BAA">
        <w:t xml:space="preserve">, a Cuban doctor working as ¶ Director of the Ophthalmological Hospital in El Alto, Bolivia, at nearly ¶ 4,000 </w:t>
      </w:r>
      <w:proofErr w:type="spellStart"/>
      <w:r w:rsidRPr="00417BAA">
        <w:t>metres</w:t>
      </w:r>
      <w:proofErr w:type="spellEnd"/>
      <w:r w:rsidRPr="00417BAA">
        <w:t xml:space="preserve"> altitude and in harsh conditions: “I think there is always ¶ an element of love involved,” she said: “Before I left Cuba for Guatemala ¶ and Bolivia, I didn’t know what real poverty was like.”16 </w:t>
      </w:r>
      <w:r w:rsidRPr="00417BAA">
        <w:rPr>
          <w:rStyle w:val="StyleBoldUnderline"/>
          <w:highlight w:val="cyan"/>
        </w:rPr>
        <w:t xml:space="preserve">While Cuba ¶ continues to practice solidarity like this, its relevance to the global ¶ </w:t>
      </w:r>
      <w:proofErr w:type="spellStart"/>
      <w:r w:rsidRPr="00417BAA">
        <w:rPr>
          <w:rStyle w:val="StyleBoldUnderline"/>
          <w:highlight w:val="cyan"/>
        </w:rPr>
        <w:t>anticapitalist</w:t>
      </w:r>
      <w:proofErr w:type="spellEnd"/>
      <w:r w:rsidRPr="00417BAA">
        <w:rPr>
          <w:rStyle w:val="StyleBoldUnderline"/>
          <w:highlight w:val="cyan"/>
        </w:rPr>
        <w:t xml:space="preserve"> movement can scarcely be questioned</w:t>
      </w:r>
      <w:r w:rsidRPr="00417BAA">
        <w:t xml:space="preserve">. But also, this ¶ presence in the ALBA countries is further evidence that </w:t>
      </w:r>
      <w:r w:rsidRPr="00417BAA">
        <w:rPr>
          <w:rStyle w:val="StyleBoldUnderline"/>
          <w:highlight w:val="cyan"/>
        </w:rPr>
        <w:t>Cuba cannot be ¶ separated from the inspiring new developments in Venezuela, Bolivia, ¶ and elsewhere: Latin America today demonstrates that another world ¶ really is possible, and Cuba is central to the creation of that world</w:t>
      </w:r>
      <w:r w:rsidRPr="00417BAA">
        <w:t>.</w:t>
      </w:r>
    </w:p>
    <w:p w14:paraId="582CF263" w14:textId="77777777" w:rsidR="001355A2" w:rsidRDefault="001355A2" w:rsidP="00375013"/>
    <w:p w14:paraId="4F5BAD82" w14:textId="77777777" w:rsidR="00375013" w:rsidRDefault="001355A2" w:rsidP="001355A2">
      <w:pPr>
        <w:pStyle w:val="Heading2"/>
      </w:pPr>
      <w:bookmarkStart w:id="66" w:name="_Toc234763048"/>
      <w:r>
        <w:t>Venezuelan Democracy Good</w:t>
      </w:r>
      <w:bookmarkEnd w:id="66"/>
    </w:p>
    <w:p w14:paraId="0B1C4380" w14:textId="77777777" w:rsidR="001355A2" w:rsidRDefault="001355A2" w:rsidP="001355A2">
      <w:pPr>
        <w:pStyle w:val="Heading3"/>
      </w:pPr>
      <w:bookmarkStart w:id="67" w:name="_Toc234763049"/>
      <w:r>
        <w:t>Environment</w:t>
      </w:r>
      <w:bookmarkEnd w:id="67"/>
    </w:p>
    <w:p w14:paraId="56562EDC" w14:textId="77777777" w:rsidR="001355A2" w:rsidRDefault="001355A2" w:rsidP="001355A2">
      <w:pPr>
        <w:pStyle w:val="Heading4"/>
      </w:pPr>
      <w:r>
        <w:t>Venezuela’s autocracy is contributing significantly to the damage done to the environment</w:t>
      </w:r>
    </w:p>
    <w:p w14:paraId="435091F4" w14:textId="77777777" w:rsidR="001355A2" w:rsidRDefault="001355A2" w:rsidP="001355A2">
      <w:pPr>
        <w:rPr>
          <w:rStyle w:val="StyleStyleBold12pt"/>
          <w:b w:val="0"/>
          <w:sz w:val="16"/>
          <w:szCs w:val="16"/>
        </w:rPr>
      </w:pPr>
      <w:proofErr w:type="spellStart"/>
      <w:r>
        <w:rPr>
          <w:rStyle w:val="StyleStyleBold12pt"/>
        </w:rPr>
        <w:t>Guadilla</w:t>
      </w:r>
      <w:proofErr w:type="spellEnd"/>
      <w:r>
        <w:rPr>
          <w:rStyle w:val="StyleStyleBold12pt"/>
        </w:rPr>
        <w:t xml:space="preserve"> ’10</w:t>
      </w:r>
      <w:r>
        <w:rPr>
          <w:rStyle w:val="StyleStyleBold12pt"/>
          <w:b w:val="0"/>
          <w:sz w:val="16"/>
          <w:szCs w:val="16"/>
        </w:rPr>
        <w:t xml:space="preserve">, Maria, </w:t>
      </w:r>
      <w:r w:rsidRPr="00D14D7C">
        <w:rPr>
          <w:rStyle w:val="StyleStyleBold12pt"/>
          <w:b w:val="0"/>
          <w:sz w:val="16"/>
          <w:szCs w:val="16"/>
        </w:rPr>
        <w:t xml:space="preserve">Professor </w:t>
      </w:r>
      <w:proofErr w:type="spellStart"/>
      <w:r w:rsidRPr="00D14D7C">
        <w:rPr>
          <w:rStyle w:val="StyleStyleBold12pt"/>
          <w:b w:val="0"/>
          <w:sz w:val="16"/>
          <w:szCs w:val="16"/>
        </w:rPr>
        <w:t>García-Guadilla</w:t>
      </w:r>
      <w:proofErr w:type="spellEnd"/>
      <w:r w:rsidRPr="00D14D7C">
        <w:rPr>
          <w:rStyle w:val="StyleStyleBold12pt"/>
          <w:b w:val="0"/>
          <w:sz w:val="16"/>
          <w:szCs w:val="16"/>
        </w:rPr>
        <w:t xml:space="preserve"> is a tenured professor in the Urban Planning, Political Sciences, and Environment and Development Departments of the University </w:t>
      </w:r>
      <w:proofErr w:type="spellStart"/>
      <w:r w:rsidRPr="00D14D7C">
        <w:rPr>
          <w:rStyle w:val="StyleStyleBold12pt"/>
          <w:b w:val="0"/>
          <w:sz w:val="16"/>
          <w:szCs w:val="16"/>
        </w:rPr>
        <w:t>Simón</w:t>
      </w:r>
      <w:proofErr w:type="spellEnd"/>
      <w:r w:rsidRPr="00D14D7C">
        <w:rPr>
          <w:rStyle w:val="StyleStyleBold12pt"/>
          <w:b w:val="0"/>
          <w:sz w:val="16"/>
          <w:szCs w:val="16"/>
        </w:rPr>
        <w:t xml:space="preserve"> </w:t>
      </w:r>
      <w:proofErr w:type="spellStart"/>
      <w:r w:rsidRPr="00D14D7C">
        <w:rPr>
          <w:rStyle w:val="StyleStyleBold12pt"/>
          <w:b w:val="0"/>
          <w:sz w:val="16"/>
          <w:szCs w:val="16"/>
        </w:rPr>
        <w:t>Bolìvar</w:t>
      </w:r>
      <w:proofErr w:type="spellEnd"/>
      <w:r w:rsidRPr="00D14D7C">
        <w:rPr>
          <w:rStyle w:val="StyleStyleBold12pt"/>
          <w:b w:val="0"/>
          <w:sz w:val="16"/>
          <w:szCs w:val="16"/>
        </w:rPr>
        <w:t xml:space="preserve"> (USB) in Venezuela; she also created and is currently Director of the Interdisciplinary Research Laboratory in Environmental, Urban and Sociopolitical Conflicts Resolution (GAUS-USB). </w:t>
      </w:r>
      <w:proofErr w:type="spellStart"/>
      <w:r w:rsidRPr="00D14D7C">
        <w:rPr>
          <w:rStyle w:val="StyleStyleBold12pt"/>
          <w:b w:val="0"/>
          <w:sz w:val="16"/>
          <w:szCs w:val="16"/>
        </w:rPr>
        <w:t>María</w:t>
      </w:r>
      <w:proofErr w:type="spellEnd"/>
      <w:r w:rsidRPr="00D14D7C">
        <w:rPr>
          <w:rStyle w:val="StyleStyleBold12pt"/>
          <w:b w:val="0"/>
          <w:sz w:val="16"/>
          <w:szCs w:val="16"/>
        </w:rPr>
        <w:t xml:space="preserve"> </w:t>
      </w:r>
      <w:proofErr w:type="spellStart"/>
      <w:r w:rsidRPr="00D14D7C">
        <w:rPr>
          <w:rStyle w:val="StyleStyleBold12pt"/>
          <w:b w:val="0"/>
          <w:sz w:val="16"/>
          <w:szCs w:val="16"/>
        </w:rPr>
        <w:t>Pilar</w:t>
      </w:r>
      <w:proofErr w:type="spellEnd"/>
      <w:r>
        <w:rPr>
          <w:rStyle w:val="StyleStyleBold12pt"/>
          <w:b w:val="0"/>
          <w:sz w:val="16"/>
          <w:szCs w:val="16"/>
        </w:rPr>
        <w:t xml:space="preserve"> </w:t>
      </w:r>
      <w:r w:rsidRPr="00D14D7C">
        <w:rPr>
          <w:rStyle w:val="StyleStyleBold12pt"/>
          <w:b w:val="0"/>
          <w:sz w:val="16"/>
          <w:szCs w:val="16"/>
        </w:rPr>
        <w:t>holds an M.A in Social Sciences and a PhD in Human Ecology and Urban Sociology</w:t>
      </w:r>
      <w:r>
        <w:rPr>
          <w:rStyle w:val="StyleStyleBold12pt"/>
          <w:b w:val="0"/>
          <w:sz w:val="16"/>
          <w:szCs w:val="16"/>
        </w:rPr>
        <w:t xml:space="preserve"> from the University of Chicago, “</w:t>
      </w:r>
      <w:r w:rsidRPr="00232828">
        <w:rPr>
          <w:rStyle w:val="StyleStyleBold12pt"/>
          <w:b w:val="0"/>
          <w:sz w:val="16"/>
          <w:szCs w:val="16"/>
        </w:rPr>
        <w:t>Venezuela: the myth of "Eco-socialism of the XXI Century"</w:t>
      </w:r>
      <w:r>
        <w:rPr>
          <w:rStyle w:val="StyleStyleBold12pt"/>
          <w:b w:val="0"/>
          <w:sz w:val="16"/>
          <w:szCs w:val="16"/>
        </w:rPr>
        <w:t xml:space="preserve">, </w:t>
      </w:r>
      <w:hyperlink r:id="rId40" w:history="1">
        <w:r w:rsidRPr="00F30F5C">
          <w:rPr>
            <w:rStyle w:val="Hyperlink"/>
            <w:szCs w:val="16"/>
          </w:rPr>
          <w:t>http://www.indybay.org/newsitems/2010/04/13/18644631.php</w:t>
        </w:r>
      </w:hyperlink>
      <w:r>
        <w:rPr>
          <w:rStyle w:val="StyleStyleBold12pt"/>
          <w:b w:val="0"/>
          <w:sz w:val="16"/>
          <w:szCs w:val="16"/>
        </w:rPr>
        <w:t xml:space="preserve"> </w:t>
      </w:r>
    </w:p>
    <w:p w14:paraId="04FC03ED" w14:textId="77777777" w:rsidR="001355A2" w:rsidRDefault="001355A2" w:rsidP="001355A2">
      <w:r w:rsidRPr="00D14D7C">
        <w:rPr>
          <w:rStyle w:val="StyleBoldUnderline"/>
        </w:rPr>
        <w:t xml:space="preserve">The development model based in the exploitation of hydrocarbons that the Venezuelan government has proposed </w:t>
      </w:r>
      <w:r>
        <w:t xml:space="preserve">on a national level, for countries part of the ALBA and the South American and Caribbean region that participates in the IIRSA, </w:t>
      </w:r>
      <w:r w:rsidRPr="00D14D7C">
        <w:rPr>
          <w:rStyle w:val="StyleBoldUnderline"/>
        </w:rPr>
        <w:t xml:space="preserve">has been strongly questioned by the environmental, indigenous and human rights movements due to the large scale environmental and socio-cultural impacts </w:t>
      </w:r>
      <w:r>
        <w:t xml:space="preserve">that will generate. In various discussions on the subject made in the World Social Forum carried out in Caracas in January 2006, </w:t>
      </w:r>
      <w:r w:rsidRPr="00D14D7C">
        <w:rPr>
          <w:rStyle w:val="StyleBoldUnderline"/>
        </w:rPr>
        <w:t>indigenous social movements and environmentalists of Venezuela and the world expressed strong criticism against the negative effects of oil exploitation</w:t>
      </w:r>
      <w:r>
        <w:t xml:space="preserve">, being the largest mobilization of the Forum the march against exploitation and expansion of coal developments in the Sierra de </w:t>
      </w:r>
      <w:proofErr w:type="spellStart"/>
      <w:r>
        <w:t>Perija</w:t>
      </w:r>
      <w:proofErr w:type="spellEnd"/>
      <w:r>
        <w:t xml:space="preserve"> in support of life, environment, cultural identity and, in general, rights sanctioned in the Bolivarian Constitution of 1999 (Soberania.org.ve, 2006). Currently, </w:t>
      </w:r>
      <w:r w:rsidRPr="00D14D7C">
        <w:rPr>
          <w:rStyle w:val="StyleBoldUnderline"/>
        </w:rPr>
        <w:t>there are frequent protests against negative effects of oil and gas in</w:t>
      </w:r>
      <w:r>
        <w:t xml:space="preserve"> Ecuador and </w:t>
      </w:r>
      <w:r w:rsidRPr="00D14D7C">
        <w:rPr>
          <w:rStyle w:val="StyleBoldUnderline"/>
        </w:rPr>
        <w:t>Venezuela</w:t>
      </w:r>
      <w:r>
        <w:t xml:space="preserve">, and questioning via national and international digital environmental networks such as oilwatch.org, maippa.org, soberanía.org and amigransa.blogia.com; because these spaces are privileged and globalized electronic networks of resistance against the negative impacts of oil and gas exploitation in tropical countries. </w:t>
      </w:r>
    </w:p>
    <w:p w14:paraId="532F5D1C" w14:textId="77777777" w:rsidR="001355A2" w:rsidRDefault="001355A2" w:rsidP="001355A2"/>
    <w:p w14:paraId="5B13D5FC" w14:textId="77777777" w:rsidR="001355A2" w:rsidRDefault="001355A2" w:rsidP="001355A2">
      <w:pPr>
        <w:pStyle w:val="Heading4"/>
      </w:pPr>
      <w:r>
        <w:t>Venezuela’s autocracy uses oil exports to fund most of its functions</w:t>
      </w:r>
    </w:p>
    <w:p w14:paraId="23050415" w14:textId="77777777" w:rsidR="001355A2" w:rsidRPr="00216E05" w:rsidRDefault="001355A2" w:rsidP="001355A2">
      <w:pPr>
        <w:rPr>
          <w:rStyle w:val="StyleStyleBold12pt"/>
          <w:b w:val="0"/>
          <w:sz w:val="16"/>
        </w:rPr>
      </w:pPr>
      <w:r>
        <w:rPr>
          <w:rStyle w:val="StyleStyleBold12pt"/>
        </w:rPr>
        <w:t>Hammond, ’11</w:t>
      </w:r>
      <w:r>
        <w:rPr>
          <w:rStyle w:val="StyleStyleBold12pt"/>
          <w:b w:val="0"/>
          <w:sz w:val="16"/>
        </w:rPr>
        <w:t xml:space="preserve">, John L., </w:t>
      </w:r>
      <w:r w:rsidRPr="00EA3AC0">
        <w:rPr>
          <w:rStyle w:val="StyleStyleBold12pt"/>
          <w:b w:val="0"/>
          <w:sz w:val="16"/>
        </w:rPr>
        <w:t>John L. Hammond received his B.A. in History from Harvard College and his Ph.D. in Sociology</w:t>
      </w:r>
      <w:r>
        <w:rPr>
          <w:rStyle w:val="StyleStyleBold12pt"/>
          <w:b w:val="0"/>
          <w:sz w:val="16"/>
        </w:rPr>
        <w:t xml:space="preserve"> from the University of Chicago, </w:t>
      </w:r>
      <w:r w:rsidRPr="00EA3AC0">
        <w:rPr>
          <w:rStyle w:val="StyleStyleBold12pt"/>
          <w:b w:val="0"/>
          <w:sz w:val="16"/>
        </w:rPr>
        <w:t>He teaches courses on Sociology of Work, American Society, Human Rights, Development and Globalizatio</w:t>
      </w:r>
      <w:r>
        <w:rPr>
          <w:rStyle w:val="StyleStyleBold12pt"/>
          <w:b w:val="0"/>
          <w:sz w:val="16"/>
        </w:rPr>
        <w:t>n, and Latin American Societies, “</w:t>
      </w:r>
      <w:r w:rsidRPr="00EA3AC0">
        <w:rPr>
          <w:rStyle w:val="StyleStyleBold12pt"/>
          <w:b w:val="0"/>
          <w:sz w:val="16"/>
        </w:rPr>
        <w:t>The Resource Curse and Oil Revenues in Angola and Venezuela</w:t>
      </w:r>
      <w:r>
        <w:rPr>
          <w:rStyle w:val="StyleStyleBold12pt"/>
          <w:b w:val="0"/>
          <w:sz w:val="16"/>
        </w:rPr>
        <w:t xml:space="preserve">”, </w:t>
      </w:r>
      <w:hyperlink r:id="rId41" w:history="1">
        <w:r w:rsidRPr="00B95C01">
          <w:rPr>
            <w:rStyle w:val="Hyperlink"/>
          </w:rPr>
          <w:t>http://www.eslpascaipb.net/downloads/61845346.pdf</w:t>
        </w:r>
      </w:hyperlink>
      <w:r>
        <w:rPr>
          <w:rStyle w:val="StyleStyleBold12pt"/>
          <w:b w:val="0"/>
          <w:sz w:val="16"/>
        </w:rPr>
        <w:t xml:space="preserve"> </w:t>
      </w:r>
    </w:p>
    <w:p w14:paraId="127A63D0" w14:textId="77777777" w:rsidR="001355A2" w:rsidRDefault="001355A2" w:rsidP="001355A2"/>
    <w:p w14:paraId="7C53CF4B" w14:textId="77777777" w:rsidR="001355A2" w:rsidRDefault="001355A2" w:rsidP="001355A2">
      <w:r w:rsidRPr="00711945">
        <w:t xml:space="preserve">In this paper I will compare Angola and Venezuela to illustrate alternative ways of using oil wealth. The two countries illustrate three different scenarios: Angola is a classic example of the resource curse, while Venezuela has overcome it, at least to some degree. </w:t>
      </w:r>
      <w:r w:rsidRPr="00216E05">
        <w:t xml:space="preserve">Venezuela successfully channeled oil revenues into productive investment in the 1980s and 1990s when the national oil company operated </w:t>
      </w:r>
      <w:proofErr w:type="spellStart"/>
      <w:r w:rsidRPr="00216E05">
        <w:t>autono</w:t>
      </w:r>
      <w:proofErr w:type="spellEnd"/>
      <w:r w:rsidRPr="00216E05">
        <w:t xml:space="preserve">- </w:t>
      </w:r>
      <w:proofErr w:type="spellStart"/>
      <w:r w:rsidRPr="00216E05">
        <w:t>mously</w:t>
      </w:r>
      <w:proofErr w:type="spellEnd"/>
      <w:r w:rsidRPr="00216E05">
        <w:t xml:space="preserve"> from the state, preventing its revenues from being used to finance social welfare expenditures. </w:t>
      </w:r>
      <w:r w:rsidRPr="00216E05">
        <w:rPr>
          <w:rStyle w:val="StyleBoldUnderline"/>
        </w:rPr>
        <w:t xml:space="preserve">Since President Hugo </w:t>
      </w:r>
      <w:proofErr w:type="spellStart"/>
      <w:r w:rsidRPr="00216E05">
        <w:rPr>
          <w:rStyle w:val="StyleBoldUnderline"/>
        </w:rPr>
        <w:t>Chávez</w:t>
      </w:r>
      <w:proofErr w:type="spellEnd"/>
      <w:r w:rsidRPr="00216E05">
        <w:rPr>
          <w:rStyle w:val="StyleBoldUnderline"/>
        </w:rPr>
        <w:t xml:space="preserve"> took office in 1999,</w:t>
      </w:r>
      <w:r w:rsidRPr="00711945">
        <w:t xml:space="preserve"> </w:t>
      </w:r>
      <w:r w:rsidRPr="00216E05">
        <w:rPr>
          <w:rStyle w:val="StyleBoldUnderline"/>
        </w:rPr>
        <w:t>Venezuela has reasserted political control of the company and used its revenues for social programs.</w:t>
      </w:r>
      <w:r w:rsidRPr="00711945">
        <w:t xml:space="preserve"> So oil is not </w:t>
      </w:r>
      <w:proofErr w:type="spellStart"/>
      <w:r w:rsidRPr="00711945">
        <w:t>inevi</w:t>
      </w:r>
      <w:proofErr w:type="spellEnd"/>
      <w:r w:rsidRPr="00711945">
        <w:t xml:space="preserve">- </w:t>
      </w:r>
      <w:proofErr w:type="spellStart"/>
      <w:r w:rsidRPr="00711945">
        <w:t>tably</w:t>
      </w:r>
      <w:proofErr w:type="spellEnd"/>
      <w:r w:rsidRPr="00711945">
        <w:t xml:space="preserve"> a “curse.” </w:t>
      </w:r>
      <w:r w:rsidRPr="00216E05">
        <w:rPr>
          <w:rStyle w:val="StyleBoldUnderline"/>
        </w:rPr>
        <w:t>An oil-rich government can make political choices to use its oil wealth to benefit its people.</w:t>
      </w:r>
      <w:r>
        <w:t xml:space="preserve"> </w:t>
      </w:r>
      <w:r w:rsidRPr="00711945">
        <w:t xml:space="preserve">There is no disagreement, however, that Venezuelan oil is </w:t>
      </w:r>
      <w:proofErr w:type="spellStart"/>
      <w:r w:rsidRPr="00711945">
        <w:t>econom</w:t>
      </w:r>
      <w:proofErr w:type="spellEnd"/>
      <w:r w:rsidRPr="00711945">
        <w:t xml:space="preserve">- </w:t>
      </w:r>
      <w:proofErr w:type="spellStart"/>
      <w:r w:rsidRPr="00711945">
        <w:t>ically</w:t>
      </w:r>
      <w:proofErr w:type="spellEnd"/>
      <w:r w:rsidRPr="00711945">
        <w:t xml:space="preserve">, politically, and strategically important, both domestically and internationally. </w:t>
      </w:r>
      <w:r w:rsidRPr="00216E05">
        <w:rPr>
          <w:rStyle w:val="StyleBoldUnderline"/>
        </w:rPr>
        <w:t>Oil accounts for about 80% of Venezuela’s exports, half of total government revenues, and one third of GDP</w:t>
      </w:r>
      <w:r w:rsidRPr="00711945">
        <w:t xml:space="preserve"> (Table 1). It is the ninth largest oil producer in the world, the sixth largest in oil exports, and the fourth largest source of U. S. oil imports, amounting to 1.41 million bpd in 2006.</w:t>
      </w:r>
    </w:p>
    <w:p w14:paraId="36445AF2" w14:textId="77777777" w:rsidR="001355A2" w:rsidRDefault="001355A2" w:rsidP="001355A2"/>
    <w:p w14:paraId="7761C290" w14:textId="77777777" w:rsidR="001355A2" w:rsidRDefault="001355A2" w:rsidP="001355A2">
      <w:pPr>
        <w:pStyle w:val="Heading4"/>
      </w:pPr>
      <w:r>
        <w:t>Oil production harms many parts of the environment</w:t>
      </w:r>
    </w:p>
    <w:p w14:paraId="7C72078B" w14:textId="77777777" w:rsidR="001355A2" w:rsidRDefault="001355A2" w:rsidP="001355A2">
      <w:pPr>
        <w:rPr>
          <w:rStyle w:val="StyleStyleBold12pt"/>
          <w:b w:val="0"/>
          <w:sz w:val="16"/>
        </w:rPr>
      </w:pPr>
      <w:proofErr w:type="spellStart"/>
      <w:r>
        <w:rPr>
          <w:rStyle w:val="StyleStyleBold12pt"/>
        </w:rPr>
        <w:t>Dabbs</w:t>
      </w:r>
      <w:proofErr w:type="spellEnd"/>
      <w:r>
        <w:rPr>
          <w:rStyle w:val="StyleStyleBold12pt"/>
        </w:rPr>
        <w:t>, 12</w:t>
      </w:r>
      <w:r>
        <w:rPr>
          <w:rStyle w:val="StyleStyleBold12pt"/>
          <w:b w:val="0"/>
          <w:sz w:val="16"/>
        </w:rPr>
        <w:t>, John, “</w:t>
      </w:r>
      <w:r w:rsidRPr="00DA31BD">
        <w:rPr>
          <w:rStyle w:val="StyleStyleBold12pt"/>
          <w:b w:val="0"/>
          <w:sz w:val="16"/>
        </w:rPr>
        <w:t>Oil Production And Environmental Damage</w:t>
      </w:r>
      <w:r>
        <w:rPr>
          <w:rStyle w:val="StyleStyleBold12pt"/>
          <w:b w:val="0"/>
          <w:sz w:val="16"/>
        </w:rPr>
        <w:t>”</w:t>
      </w:r>
    </w:p>
    <w:p w14:paraId="3D985BCD" w14:textId="77777777" w:rsidR="001355A2" w:rsidRPr="00662063" w:rsidRDefault="001355A2" w:rsidP="001355A2">
      <w:pPr>
        <w:rPr>
          <w:rStyle w:val="StyleStyleBold12pt"/>
          <w:b w:val="0"/>
          <w:sz w:val="16"/>
        </w:rPr>
      </w:pPr>
      <w:r w:rsidRPr="00DA31BD">
        <w:rPr>
          <w:rStyle w:val="StyleStyleBold12pt"/>
          <w:b w:val="0"/>
          <w:sz w:val="16"/>
        </w:rPr>
        <w:t>http://africaoil.ning.com/profiles/blogs/oil-production-and-environmental-damage</w:t>
      </w:r>
      <w:r>
        <w:rPr>
          <w:rStyle w:val="StyleStyleBold12pt"/>
          <w:b w:val="0"/>
          <w:sz w:val="16"/>
        </w:rPr>
        <w:t xml:space="preserve">  </w:t>
      </w:r>
    </w:p>
    <w:p w14:paraId="1906AE80" w14:textId="77777777" w:rsidR="001355A2" w:rsidRDefault="001355A2" w:rsidP="001355A2">
      <w:r w:rsidRPr="00EA3AC0">
        <w:t xml:space="preserve">Although much of the world depends on </w:t>
      </w:r>
      <w:r w:rsidRPr="00EA3AC0">
        <w:rPr>
          <w:rStyle w:val="StyleBoldUnderline"/>
        </w:rPr>
        <w:t>the production or the trade of oil to fuel its economies</w:t>
      </w:r>
      <w:r w:rsidRPr="00EA3AC0">
        <w:t xml:space="preserve">, these activities </w:t>
      </w:r>
      <w:r w:rsidRPr="00EA3AC0">
        <w:rPr>
          <w:rStyle w:val="StyleBoldUnderline"/>
        </w:rPr>
        <w:t>can cause severe damage to the environment</w:t>
      </w:r>
      <w:r w:rsidRPr="00EA3AC0">
        <w:t xml:space="preserve">, either knowingly or unintentionally. Oil production, and/or transportation, can disrupt the human population, and the animal and fish life of the region. </w:t>
      </w:r>
      <w:r w:rsidRPr="00EA3AC0">
        <w:rPr>
          <w:rStyle w:val="StyleBoldUnderline"/>
        </w:rPr>
        <w:t>Oil waste dumping, production pollution, and spills wreak havoc on the surrounding wildlife and habitat.</w:t>
      </w:r>
      <w:r w:rsidRPr="00EA3AC0">
        <w:t xml:space="preserve"> </w:t>
      </w:r>
      <w:r w:rsidRPr="00EA3AC0">
        <w:rPr>
          <w:rStyle w:val="StyleBoldUnderline"/>
        </w:rPr>
        <w:t>It threatens the extinction of several plants, and has already harmed many land, air, and sea animal and plant species.</w:t>
      </w:r>
      <w:r>
        <w:t xml:space="preserve"> </w:t>
      </w:r>
      <w:r w:rsidRPr="00EA3AC0">
        <w:t xml:space="preserve">The effects of oil on marine life are cause by either the physical nature of the oil (physical contamination and smothering) or by its chemical components (toxic effects and accumulation leading to tainting). Marine life may also be affected by </w:t>
      </w:r>
      <w:proofErr w:type="spellStart"/>
      <w:r w:rsidRPr="00EA3AC0">
        <w:t>clean-up</w:t>
      </w:r>
      <w:proofErr w:type="spellEnd"/>
      <w:r w:rsidRPr="00EA3AC0">
        <w:t xml:space="preserve"> operations or indirectly through physical damage to the habitats in which plants and animals live. The animals and plants most at risk are those that could come into contact with a contaminated sea surface: marine animals and reptiles; birds that feed by diving or form flocks on the sea; marine life on shorelines; and animals and plants in </w:t>
      </w:r>
      <w:proofErr w:type="spellStart"/>
      <w:r w:rsidRPr="00EA3AC0">
        <w:t>mariculture</w:t>
      </w:r>
      <w:proofErr w:type="spellEnd"/>
      <w:r w:rsidRPr="00EA3AC0">
        <w:t xml:space="preserve"> facilities.</w:t>
      </w:r>
      <w:r>
        <w:t xml:space="preserve"> </w:t>
      </w:r>
      <w:r w:rsidRPr="00EA3AC0">
        <w:rPr>
          <w:rStyle w:val="StyleBoldUnderline"/>
        </w:rPr>
        <w:t>Runoffs</w:t>
      </w:r>
      <w:r w:rsidRPr="00EA3AC0">
        <w:t xml:space="preserve"> </w:t>
      </w:r>
      <w:r w:rsidRPr="00EA3AC0">
        <w:rPr>
          <w:rStyle w:val="StyleBoldUnderline"/>
        </w:rPr>
        <w:t xml:space="preserve">from petroleum processing and petrochemical plants have dumped tons of toxic wastes into nearby waters. Gas and oil pipelines have stanched many creeks and rivers, swamping prime pastures and cropland. Furthermore, entire bays and lagoons along coasts have been fouled by oil spills and runoff of toxic chemicals. The environmental damage that is a result of oil retraction and production can also directly </w:t>
      </w:r>
      <w:proofErr w:type="gramStart"/>
      <w:r w:rsidRPr="00EA3AC0">
        <w:rPr>
          <w:rStyle w:val="StyleBoldUnderline"/>
        </w:rPr>
        <w:t>effect</w:t>
      </w:r>
      <w:proofErr w:type="gramEnd"/>
      <w:r w:rsidRPr="00EA3AC0">
        <w:rPr>
          <w:rStyle w:val="StyleBoldUnderline"/>
        </w:rPr>
        <w:t xml:space="preserve"> human life in the region.</w:t>
      </w:r>
      <w:r w:rsidRPr="00EA3AC0">
        <w:t xml:space="preserve"> Damage can include pollution of water resources and contamination of the soil. Humans are </w:t>
      </w:r>
      <w:proofErr w:type="gramStart"/>
      <w:r w:rsidRPr="00EA3AC0">
        <w:t>effected</w:t>
      </w:r>
      <w:proofErr w:type="gramEnd"/>
      <w:r w:rsidRPr="00EA3AC0">
        <w:t xml:space="preserve"> by environmental devastation because </w:t>
      </w:r>
      <w:r w:rsidRPr="00EA3AC0">
        <w:rPr>
          <w:rStyle w:val="StyleBoldUnderline"/>
        </w:rPr>
        <w:t>it is damaging to vegetation, livestock, and to the health of the human body itself.</w:t>
      </w:r>
      <w:r w:rsidRPr="00EA3AC0">
        <w:t xml:space="preserve"> Oil spills can interfere with the normal working of power stations and desalination plants that require a continuous supply of clean seawater and with the safe operation of coastal industries and ports.</w:t>
      </w:r>
      <w:r>
        <w:t xml:space="preserve"> </w:t>
      </w:r>
      <w:r w:rsidRPr="00EA3AC0">
        <w:t>Environmental damage can also be a result of conflict over oil-producing regions. Environmental harm associated with oil resources can either be attributed to a side effect of conflict, or, in some cases, it is associated with military aggression that is intended to damage the natural resources of the region</w:t>
      </w:r>
    </w:p>
    <w:p w14:paraId="306134F9" w14:textId="77777777" w:rsidR="001355A2" w:rsidRDefault="001355A2" w:rsidP="001355A2">
      <w:pPr>
        <w:pStyle w:val="Heading3"/>
      </w:pPr>
      <w:bookmarkStart w:id="68" w:name="_Toc234763050"/>
      <w:bookmarkStart w:id="69" w:name="_GoBack"/>
      <w:bookmarkEnd w:id="69"/>
      <w:r>
        <w:t>Stability</w:t>
      </w:r>
      <w:bookmarkEnd w:id="68"/>
    </w:p>
    <w:p w14:paraId="1C3A1172" w14:textId="77777777" w:rsidR="001355A2" w:rsidRDefault="001355A2" w:rsidP="001355A2">
      <w:pPr>
        <w:pStyle w:val="Heading4"/>
        <w:rPr>
          <w:shd w:val="clear" w:color="auto" w:fill="FFFFFF"/>
        </w:rPr>
      </w:pPr>
      <w:r>
        <w:rPr>
          <w:shd w:val="clear" w:color="auto" w:fill="FFFFFF"/>
        </w:rPr>
        <w:t xml:space="preserve">Democracy key to Venezuelan Stability – key to American economy </w:t>
      </w:r>
    </w:p>
    <w:p w14:paraId="7ABC05D9" w14:textId="77777777" w:rsidR="001355A2" w:rsidRPr="001355A2" w:rsidRDefault="001355A2" w:rsidP="001355A2">
      <w:pPr>
        <w:rPr>
          <w:rStyle w:val="StyleStyleBold12pt"/>
        </w:rPr>
      </w:pPr>
      <w:proofErr w:type="spellStart"/>
      <w:r w:rsidRPr="001355A2">
        <w:rPr>
          <w:rStyle w:val="StyleStyleBold12pt"/>
        </w:rPr>
        <w:t>Duddy</w:t>
      </w:r>
      <w:proofErr w:type="spellEnd"/>
      <w:r w:rsidRPr="001355A2">
        <w:rPr>
          <w:rStyle w:val="StyleStyleBold12pt"/>
        </w:rPr>
        <w:t xml:space="preserve"> 2012</w:t>
      </w:r>
    </w:p>
    <w:p w14:paraId="1A3941F5" w14:textId="77777777" w:rsidR="001355A2" w:rsidRPr="00485947" w:rsidRDefault="001355A2" w:rsidP="001355A2">
      <w:pPr>
        <w:rPr>
          <w:color w:val="000000"/>
          <w:sz w:val="16"/>
          <w:szCs w:val="16"/>
          <w:shd w:val="clear" w:color="auto" w:fill="FFFFFF"/>
        </w:rPr>
      </w:pPr>
      <w:r w:rsidRPr="00485947">
        <w:rPr>
          <w:color w:val="000000"/>
          <w:sz w:val="16"/>
          <w:szCs w:val="16"/>
          <w:shd w:val="clear" w:color="auto" w:fill="FFFFFF"/>
        </w:rPr>
        <w:t xml:space="preserve">Patrick D. </w:t>
      </w:r>
      <w:proofErr w:type="spellStart"/>
      <w:r w:rsidRPr="00485947">
        <w:rPr>
          <w:color w:val="000000"/>
          <w:sz w:val="16"/>
          <w:szCs w:val="16"/>
          <w:shd w:val="clear" w:color="auto" w:fill="FFFFFF"/>
        </w:rPr>
        <w:t>Duddy</w:t>
      </w:r>
      <w:proofErr w:type="spellEnd"/>
      <w:r w:rsidRPr="00485947">
        <w:rPr>
          <w:color w:val="000000"/>
          <w:sz w:val="16"/>
          <w:szCs w:val="16"/>
          <w:shd w:val="clear" w:color="auto" w:fill="FFFFFF"/>
        </w:rPr>
        <w:t xml:space="preserve"> Visiting Senior Lecturer in International Studies at Duke University and Former U.S. Ambassador to Venezuela. "Political Unrest in Venezuela."</w:t>
      </w:r>
      <w:r w:rsidRPr="00485947">
        <w:rPr>
          <w:rStyle w:val="apple-converted-space"/>
          <w:color w:val="000000"/>
          <w:sz w:val="16"/>
          <w:szCs w:val="16"/>
          <w:shd w:val="clear" w:color="auto" w:fill="FFFFFF"/>
        </w:rPr>
        <w:t> </w:t>
      </w:r>
      <w:proofErr w:type="gramStart"/>
      <w:r w:rsidRPr="00485947">
        <w:rPr>
          <w:i/>
          <w:iCs/>
          <w:color w:val="000000"/>
          <w:sz w:val="16"/>
          <w:szCs w:val="16"/>
          <w:shd w:val="clear" w:color="auto" w:fill="FFFFFF"/>
        </w:rPr>
        <w:t>Council on Foreign Relations</w:t>
      </w:r>
      <w:r w:rsidRPr="00485947">
        <w:rPr>
          <w:color w:val="000000"/>
          <w:sz w:val="16"/>
          <w:szCs w:val="16"/>
          <w:shd w:val="clear" w:color="auto" w:fill="FFFFFF"/>
        </w:rPr>
        <w:t>.</w:t>
      </w:r>
      <w:proofErr w:type="gramEnd"/>
      <w:r w:rsidRPr="00485947">
        <w:rPr>
          <w:color w:val="000000"/>
          <w:sz w:val="16"/>
          <w:szCs w:val="16"/>
          <w:shd w:val="clear" w:color="auto" w:fill="FFFFFF"/>
        </w:rPr>
        <w:t xml:space="preserve"> Council on Foreign Relations, Sept. 2012. Web. 02 July 2013. &lt;http://www.cfr.org/venezuela/political-unrest-venezuela/p28936&gt;.</w:t>
      </w:r>
    </w:p>
    <w:p w14:paraId="21A40BAE" w14:textId="77777777" w:rsidR="001355A2" w:rsidRDefault="001355A2" w:rsidP="001355A2">
      <w:pPr>
        <w:autoSpaceDE w:val="0"/>
        <w:autoSpaceDN w:val="0"/>
        <w:adjustRightInd w:val="0"/>
        <w:rPr>
          <w:rFonts w:ascii="HaarlemmerMT-Regular" w:hAnsi="HaarlemmerMT-Regular" w:cs="HaarlemmerMT-Regular"/>
          <w:sz w:val="21"/>
          <w:szCs w:val="21"/>
        </w:rPr>
      </w:pPr>
    </w:p>
    <w:p w14:paraId="2D60C41D" w14:textId="77777777" w:rsidR="001355A2" w:rsidRPr="00485947" w:rsidRDefault="001355A2" w:rsidP="001355A2">
      <w:pPr>
        <w:autoSpaceDE w:val="0"/>
        <w:autoSpaceDN w:val="0"/>
        <w:adjustRightInd w:val="0"/>
        <w:rPr>
          <w:rStyle w:val="StyleBoldUnderline"/>
        </w:rPr>
      </w:pPr>
      <w:r w:rsidRPr="00485947">
        <w:rPr>
          <w:rFonts w:ascii="HaarlemmerMT-Regular" w:hAnsi="HaarlemmerMT-Regular" w:cs="HaarlemmerMT-Regular"/>
          <w:sz w:val="16"/>
          <w:szCs w:val="21"/>
        </w:rPr>
        <w:t xml:space="preserve">As the election approaches, </w:t>
      </w:r>
      <w:r w:rsidRPr="00485947">
        <w:rPr>
          <w:rStyle w:val="StyleBoldUnderline"/>
        </w:rPr>
        <w:t>the United States needs to emphasize publicly as well as privately the</w:t>
      </w:r>
    </w:p>
    <w:p w14:paraId="74506553" w14:textId="77777777" w:rsidR="001355A2" w:rsidRPr="00485947" w:rsidRDefault="001355A2" w:rsidP="001355A2">
      <w:pPr>
        <w:autoSpaceDE w:val="0"/>
        <w:autoSpaceDN w:val="0"/>
        <w:adjustRightInd w:val="0"/>
        <w:rPr>
          <w:rStyle w:val="StyleBoldUnderline"/>
        </w:rPr>
      </w:pPr>
      <w:proofErr w:type="gramStart"/>
      <w:r w:rsidRPr="00485947">
        <w:rPr>
          <w:rStyle w:val="StyleBoldUnderline"/>
        </w:rPr>
        <w:t>importance</w:t>
      </w:r>
      <w:proofErr w:type="gramEnd"/>
      <w:r w:rsidRPr="00485947">
        <w:rPr>
          <w:rStyle w:val="StyleBoldUnderline"/>
        </w:rPr>
        <w:t xml:space="preserve"> for the hemisphere of free and fair elections in Venezuela</w:t>
      </w:r>
      <w:r>
        <w:rPr>
          <w:rFonts w:ascii="HaarlemmerMT-Regular" w:hAnsi="HaarlemmerMT-Regular" w:cs="HaarlemmerMT-Regular"/>
          <w:sz w:val="21"/>
          <w:szCs w:val="21"/>
        </w:rPr>
        <w:t xml:space="preserve">. </w:t>
      </w:r>
      <w:r w:rsidRPr="00485947">
        <w:rPr>
          <w:rStyle w:val="StyleBoldUnderline"/>
        </w:rPr>
        <w:t>The United States should</w:t>
      </w:r>
    </w:p>
    <w:p w14:paraId="4B4C045B" w14:textId="77777777" w:rsidR="001355A2" w:rsidRPr="00485947" w:rsidRDefault="001355A2" w:rsidP="001355A2">
      <w:pPr>
        <w:autoSpaceDE w:val="0"/>
        <w:autoSpaceDN w:val="0"/>
        <w:adjustRightInd w:val="0"/>
        <w:rPr>
          <w:rStyle w:val="StyleBoldUnderline"/>
        </w:rPr>
      </w:pPr>
      <w:proofErr w:type="gramStart"/>
      <w:r w:rsidRPr="00485947">
        <w:rPr>
          <w:rStyle w:val="StyleBoldUnderline"/>
        </w:rPr>
        <w:t>restate</w:t>
      </w:r>
      <w:proofErr w:type="gramEnd"/>
      <w:r w:rsidRPr="00485947">
        <w:rPr>
          <w:rStyle w:val="StyleBoldUnderline"/>
        </w:rPr>
        <w:t xml:space="preserve"> its interest in renewing cooperation in areas such as </w:t>
      </w:r>
      <w:proofErr w:type="spellStart"/>
      <w:r w:rsidRPr="00485947">
        <w:rPr>
          <w:rStyle w:val="StyleBoldUnderline"/>
        </w:rPr>
        <w:t>counternarcotics</w:t>
      </w:r>
      <w:proofErr w:type="spellEnd"/>
      <w:r w:rsidRPr="00485947">
        <w:rPr>
          <w:rStyle w:val="StyleBoldUnderline"/>
        </w:rPr>
        <w:t xml:space="preserve"> and emphasize the</w:t>
      </w:r>
    </w:p>
    <w:p w14:paraId="3E5003C8" w14:textId="77777777" w:rsidR="001355A2" w:rsidRPr="00485947" w:rsidRDefault="001355A2" w:rsidP="001355A2">
      <w:pPr>
        <w:autoSpaceDE w:val="0"/>
        <w:autoSpaceDN w:val="0"/>
        <w:adjustRightInd w:val="0"/>
        <w:rPr>
          <w:rStyle w:val="StyleBoldUnderline"/>
        </w:rPr>
      </w:pPr>
      <w:proofErr w:type="gramStart"/>
      <w:r w:rsidRPr="00485947">
        <w:rPr>
          <w:rStyle w:val="StyleBoldUnderline"/>
        </w:rPr>
        <w:t>continuing</w:t>
      </w:r>
      <w:proofErr w:type="gramEnd"/>
      <w:r w:rsidRPr="00485947">
        <w:rPr>
          <w:rStyle w:val="StyleBoldUnderline"/>
        </w:rPr>
        <w:t xml:space="preserve"> complementarities of the U.S. and Venezuelan economies. While the United States</w:t>
      </w:r>
    </w:p>
    <w:p w14:paraId="1EADD8A4" w14:textId="77777777" w:rsidR="001355A2" w:rsidRPr="00485947" w:rsidRDefault="001355A2" w:rsidP="001355A2">
      <w:pPr>
        <w:autoSpaceDE w:val="0"/>
        <w:autoSpaceDN w:val="0"/>
        <w:adjustRightInd w:val="0"/>
        <w:rPr>
          <w:rStyle w:val="StyleBoldUnderline"/>
        </w:rPr>
      </w:pPr>
      <w:proofErr w:type="gramStart"/>
      <w:r w:rsidRPr="00485947">
        <w:rPr>
          <w:rStyle w:val="StyleBoldUnderline"/>
        </w:rPr>
        <w:t>should</w:t>
      </w:r>
      <w:proofErr w:type="gramEnd"/>
      <w:r w:rsidRPr="00485947">
        <w:rPr>
          <w:rStyle w:val="StyleBoldUnderline"/>
        </w:rPr>
        <w:t xml:space="preserve"> emphasize the U.S. view that only Venezuelans can solve Venezuela’s political problems, it</w:t>
      </w:r>
    </w:p>
    <w:p w14:paraId="0E5CBBE9" w14:textId="77777777" w:rsidR="001355A2" w:rsidRPr="00485947" w:rsidRDefault="001355A2" w:rsidP="001355A2">
      <w:pPr>
        <w:autoSpaceDE w:val="0"/>
        <w:autoSpaceDN w:val="0"/>
        <w:adjustRightInd w:val="0"/>
        <w:rPr>
          <w:rStyle w:val="StyleBoldUnderline"/>
        </w:rPr>
      </w:pPr>
      <w:proofErr w:type="gramStart"/>
      <w:r w:rsidRPr="00485947">
        <w:rPr>
          <w:rStyle w:val="StyleBoldUnderline"/>
        </w:rPr>
        <w:t>should</w:t>
      </w:r>
      <w:proofErr w:type="gramEnd"/>
      <w:r w:rsidRPr="00485947">
        <w:rPr>
          <w:rStyle w:val="StyleBoldUnderline"/>
        </w:rPr>
        <w:t xml:space="preserve"> also encourage democratic countries in the region to make clear the hemisphere’s concern</w:t>
      </w:r>
    </w:p>
    <w:p w14:paraId="16A19331" w14:textId="77777777" w:rsidR="001355A2" w:rsidRPr="00485947" w:rsidRDefault="001355A2" w:rsidP="001355A2">
      <w:pPr>
        <w:autoSpaceDE w:val="0"/>
        <w:autoSpaceDN w:val="0"/>
        <w:adjustRightInd w:val="0"/>
        <w:rPr>
          <w:rStyle w:val="StyleBoldUnderline"/>
        </w:rPr>
      </w:pPr>
      <w:proofErr w:type="gramStart"/>
      <w:r w:rsidRPr="00485947">
        <w:rPr>
          <w:rStyle w:val="StyleBoldUnderline"/>
        </w:rPr>
        <w:t>that</w:t>
      </w:r>
      <w:proofErr w:type="gramEnd"/>
      <w:r w:rsidRPr="00485947">
        <w:rPr>
          <w:rStyle w:val="StyleBoldUnderline"/>
        </w:rPr>
        <w:t xml:space="preserve"> democracy be preserved, basic political liberties be respected, including press freedom, and</w:t>
      </w:r>
    </w:p>
    <w:p w14:paraId="4F988575" w14:textId="77777777" w:rsidR="001355A2" w:rsidRPr="00485947" w:rsidRDefault="001355A2" w:rsidP="001355A2">
      <w:pPr>
        <w:autoSpaceDE w:val="0"/>
        <w:autoSpaceDN w:val="0"/>
        <w:adjustRightInd w:val="0"/>
        <w:rPr>
          <w:rStyle w:val="StyleBoldUnderline"/>
        </w:rPr>
      </w:pPr>
      <w:proofErr w:type="gramStart"/>
      <w:r w:rsidRPr="00485947">
        <w:rPr>
          <w:rStyle w:val="StyleBoldUnderline"/>
        </w:rPr>
        <w:t>violence</w:t>
      </w:r>
      <w:proofErr w:type="gramEnd"/>
      <w:r w:rsidRPr="00485947">
        <w:rPr>
          <w:rStyle w:val="StyleBoldUnderline"/>
        </w:rPr>
        <w:t xml:space="preserve"> be avoided. The importance of transparency in administration of the elections and</w:t>
      </w:r>
    </w:p>
    <w:p w14:paraId="2944BE5C" w14:textId="77777777" w:rsidR="001355A2" w:rsidRDefault="001355A2" w:rsidP="001355A2">
      <w:pPr>
        <w:rPr>
          <w:rFonts w:ascii="HaarlemmerMT-Regular" w:hAnsi="HaarlemmerMT-Regular" w:cs="HaarlemmerMT-Regular"/>
          <w:sz w:val="16"/>
          <w:szCs w:val="16"/>
        </w:rPr>
      </w:pPr>
      <w:proofErr w:type="gramStart"/>
      <w:r w:rsidRPr="00485947">
        <w:rPr>
          <w:rStyle w:val="StyleBoldUnderline"/>
        </w:rPr>
        <w:t>verification</w:t>
      </w:r>
      <w:proofErr w:type="gramEnd"/>
      <w:r w:rsidRPr="00485947">
        <w:rPr>
          <w:rStyle w:val="StyleBoldUnderline"/>
        </w:rPr>
        <w:t xml:space="preserve"> of results should be stressed.</w:t>
      </w:r>
      <w:r>
        <w:rPr>
          <w:rFonts w:ascii="HaarlemmerMT-Regular" w:hAnsi="HaarlemmerMT-Regular" w:cs="HaarlemmerMT-Regular"/>
          <w:sz w:val="21"/>
          <w:szCs w:val="21"/>
        </w:rPr>
        <w:t xml:space="preserve"> </w:t>
      </w:r>
      <w:r w:rsidRPr="00485947">
        <w:rPr>
          <w:rFonts w:ascii="HaarlemmerMT-Regular" w:hAnsi="HaarlemmerMT-Regular" w:cs="HaarlemmerMT-Regular"/>
          <w:sz w:val="16"/>
          <w:szCs w:val="16"/>
        </w:rPr>
        <w:t>At the same time, U.S. policymakers should avoid feeding</w:t>
      </w:r>
      <w:r w:rsidRPr="00485947">
        <w:rPr>
          <w:rFonts w:ascii="HaarlemmerMT-Regular" w:hAnsi="HaarlemmerMT-Regular" w:cs="HaarlemmerMT-Regular"/>
          <w:sz w:val="12"/>
          <w:szCs w:val="16"/>
        </w:rPr>
        <w:t xml:space="preserve">¶ </w:t>
      </w:r>
      <w:r w:rsidRPr="00485947">
        <w:rPr>
          <w:rFonts w:ascii="HaarlemmerMT-Regular" w:hAnsi="HaarlemmerMT-Regular" w:cs="HaarlemmerMT-Regular"/>
          <w:sz w:val="16"/>
          <w:szCs w:val="16"/>
        </w:rPr>
        <w:t xml:space="preserve">the </w:t>
      </w:r>
      <w:proofErr w:type="spellStart"/>
      <w:r w:rsidRPr="00485947">
        <w:rPr>
          <w:rFonts w:ascii="HaarlemmerMT-Regular" w:hAnsi="HaarlemmerMT-Regular" w:cs="HaarlemmerMT-Regular"/>
          <w:sz w:val="16"/>
          <w:szCs w:val="16"/>
        </w:rPr>
        <w:t>Chavista</w:t>
      </w:r>
      <w:proofErr w:type="spellEnd"/>
      <w:r w:rsidRPr="00485947">
        <w:rPr>
          <w:rFonts w:ascii="HaarlemmerMT-Regular" w:hAnsi="HaarlemmerMT-Regular" w:cs="HaarlemmerMT-Regular"/>
          <w:sz w:val="16"/>
          <w:szCs w:val="16"/>
        </w:rPr>
        <w:t xml:space="preserve"> narrative that the United States is plotting the overthrow of the Bolivarian Revolution</w:t>
      </w:r>
      <w:proofErr w:type="gramStart"/>
      <w:r w:rsidRPr="00485947">
        <w:rPr>
          <w:rFonts w:ascii="HaarlemmerMT-Regular" w:hAnsi="HaarlemmerMT-Regular" w:cs="HaarlemmerMT-Regular"/>
          <w:sz w:val="16"/>
          <w:szCs w:val="16"/>
        </w:rPr>
        <w:t>.</w:t>
      </w:r>
      <w:r w:rsidRPr="00485947">
        <w:rPr>
          <w:rFonts w:ascii="HaarlemmerMT-Regular" w:hAnsi="HaarlemmerMT-Regular" w:cs="HaarlemmerMT-Regular"/>
          <w:sz w:val="12"/>
          <w:szCs w:val="16"/>
        </w:rPr>
        <w:t>¶</w:t>
      </w:r>
      <w:proofErr w:type="gramEnd"/>
      <w:r w:rsidRPr="00485947">
        <w:rPr>
          <w:rFonts w:ascii="HaarlemmerMT-Regular" w:hAnsi="HaarlemmerMT-Regular" w:cs="HaarlemmerMT-Regular"/>
          <w:sz w:val="12"/>
          <w:szCs w:val="16"/>
        </w:rPr>
        <w:t xml:space="preserve"> </w:t>
      </w:r>
      <w:r w:rsidRPr="00485947">
        <w:rPr>
          <w:rFonts w:ascii="HaarlemmerMT-Regular" w:hAnsi="HaarlemmerMT-Regular" w:cs="HaarlemmerMT-Regular"/>
          <w:sz w:val="16"/>
          <w:szCs w:val="16"/>
        </w:rPr>
        <w:t>More specifically, the United States should take the following steps as soon as possible:</w:t>
      </w:r>
    </w:p>
    <w:p w14:paraId="4D4795A1" w14:textId="77777777" w:rsidR="001355A2" w:rsidRDefault="001355A2" w:rsidP="001355A2">
      <w:pPr>
        <w:rPr>
          <w:rFonts w:ascii="HaarlemmerMT-Regular" w:hAnsi="HaarlemmerMT-Regular" w:cs="HaarlemmerMT-Regular"/>
          <w:sz w:val="16"/>
          <w:szCs w:val="16"/>
        </w:rPr>
      </w:pPr>
    </w:p>
    <w:p w14:paraId="4E4422E5" w14:textId="77777777" w:rsidR="001355A2" w:rsidRDefault="001355A2" w:rsidP="001355A2">
      <w:pPr>
        <w:pStyle w:val="Heading4"/>
        <w:rPr>
          <w:shd w:val="clear" w:color="auto" w:fill="FFFFFF"/>
        </w:rPr>
      </w:pPr>
      <w:r>
        <w:rPr>
          <w:shd w:val="clear" w:color="auto" w:fill="FFFFFF"/>
        </w:rPr>
        <w:t xml:space="preserve">Democracy key to Venezuelan stability </w:t>
      </w:r>
    </w:p>
    <w:p w14:paraId="26FB8A21" w14:textId="77777777" w:rsidR="001355A2" w:rsidRDefault="001355A2" w:rsidP="001355A2">
      <w:pPr>
        <w:pStyle w:val="body"/>
        <w:shd w:val="clear" w:color="auto" w:fill="FFFFFF"/>
        <w:spacing w:before="0" w:beforeAutospacing="0" w:after="0" w:afterAutospacing="0" w:line="245" w:lineRule="atLeast"/>
        <w:rPr>
          <w:rFonts w:asciiTheme="majorHAnsi" w:hAnsiTheme="majorHAnsi"/>
          <w:color w:val="000000"/>
          <w:sz w:val="20"/>
          <w:szCs w:val="20"/>
          <w:shd w:val="clear" w:color="auto" w:fill="FFFFFF"/>
        </w:rPr>
      </w:pPr>
      <w:r>
        <w:rPr>
          <w:rFonts w:asciiTheme="majorHAnsi" w:hAnsiTheme="majorHAnsi"/>
          <w:color w:val="000000"/>
          <w:sz w:val="20"/>
          <w:szCs w:val="20"/>
          <w:shd w:val="clear" w:color="auto" w:fill="FFFFFF"/>
        </w:rPr>
        <w:t>Johnson, 03</w:t>
      </w:r>
    </w:p>
    <w:p w14:paraId="1AEECCC9" w14:textId="77777777" w:rsidR="001355A2" w:rsidRPr="009D491B" w:rsidRDefault="001355A2" w:rsidP="001355A2">
      <w:pPr>
        <w:pStyle w:val="body"/>
        <w:shd w:val="clear" w:color="auto" w:fill="FFFFFF"/>
        <w:spacing w:before="0" w:beforeAutospacing="0" w:after="0" w:afterAutospacing="0" w:line="245" w:lineRule="atLeast"/>
        <w:rPr>
          <w:rFonts w:asciiTheme="majorHAnsi" w:hAnsiTheme="majorHAnsi"/>
          <w:color w:val="000000"/>
          <w:sz w:val="20"/>
          <w:szCs w:val="20"/>
          <w:shd w:val="clear" w:color="auto" w:fill="FFFFFF"/>
        </w:rPr>
      </w:pPr>
      <w:r w:rsidRPr="009D491B">
        <w:rPr>
          <w:rFonts w:asciiTheme="majorHAnsi" w:hAnsiTheme="majorHAnsi"/>
          <w:color w:val="000000"/>
          <w:sz w:val="20"/>
          <w:szCs w:val="20"/>
          <w:shd w:val="clear" w:color="auto" w:fill="FFFFFF"/>
        </w:rPr>
        <w:t xml:space="preserve">Johnson, Stephen. </w:t>
      </w:r>
      <w:proofErr w:type="gramStart"/>
      <w:r w:rsidRPr="009D491B">
        <w:rPr>
          <w:rFonts w:asciiTheme="majorHAnsi" w:eastAsiaTheme="minorHAnsi" w:hAnsiTheme="majorHAnsi" w:cs="Arial"/>
          <w:i/>
          <w:iCs/>
          <w:color w:val="333333"/>
          <w:sz w:val="20"/>
          <w:szCs w:val="20"/>
        </w:rPr>
        <w:t xml:space="preserve">(Senior Policy Analyst for Latin America in the Kathryn and Shelby </w:t>
      </w:r>
      <w:proofErr w:type="spellStart"/>
      <w:r w:rsidRPr="009D491B">
        <w:rPr>
          <w:rFonts w:asciiTheme="majorHAnsi" w:eastAsiaTheme="minorHAnsi" w:hAnsiTheme="majorHAnsi" w:cs="Arial"/>
          <w:i/>
          <w:iCs/>
          <w:color w:val="333333"/>
          <w:sz w:val="20"/>
          <w:szCs w:val="20"/>
        </w:rPr>
        <w:t>Cullom</w:t>
      </w:r>
      <w:proofErr w:type="spellEnd"/>
      <w:r w:rsidRPr="009D491B">
        <w:rPr>
          <w:rFonts w:asciiTheme="majorHAnsi" w:eastAsiaTheme="minorHAnsi" w:hAnsiTheme="majorHAnsi" w:cs="Arial"/>
          <w:i/>
          <w:iCs/>
          <w:color w:val="333333"/>
          <w:sz w:val="20"/>
          <w:szCs w:val="20"/>
        </w:rPr>
        <w:t xml:space="preserve"> Davis Institute for International Studies at The Heritage Foundation).</w:t>
      </w:r>
      <w:proofErr w:type="gramEnd"/>
      <w:r w:rsidRPr="009D491B">
        <w:rPr>
          <w:rFonts w:asciiTheme="majorHAnsi" w:eastAsiaTheme="minorHAnsi" w:hAnsiTheme="majorHAnsi" w:cs="Arial"/>
          <w:i/>
          <w:iCs/>
          <w:color w:val="333333"/>
          <w:sz w:val="20"/>
          <w:szCs w:val="20"/>
        </w:rPr>
        <w:t xml:space="preserve"> </w:t>
      </w:r>
      <w:r w:rsidRPr="009D491B">
        <w:rPr>
          <w:rFonts w:asciiTheme="majorHAnsi" w:hAnsiTheme="majorHAnsi"/>
          <w:color w:val="000000"/>
          <w:sz w:val="20"/>
          <w:szCs w:val="20"/>
          <w:shd w:val="clear" w:color="auto" w:fill="FFFFFF"/>
        </w:rPr>
        <w:t>"Stability and Democracy, Not Oil, Are at Risk in Venezuela."</w:t>
      </w:r>
      <w:r w:rsidRPr="009D491B">
        <w:rPr>
          <w:rStyle w:val="apple-converted-space"/>
          <w:rFonts w:asciiTheme="majorHAnsi" w:eastAsiaTheme="majorEastAsia" w:hAnsiTheme="majorHAnsi"/>
          <w:color w:val="000000"/>
          <w:sz w:val="20"/>
          <w:szCs w:val="20"/>
          <w:shd w:val="clear" w:color="auto" w:fill="FFFFFF"/>
        </w:rPr>
        <w:t> </w:t>
      </w:r>
      <w:proofErr w:type="gramStart"/>
      <w:r w:rsidRPr="009D491B">
        <w:rPr>
          <w:rFonts w:asciiTheme="majorHAnsi" w:hAnsiTheme="majorHAnsi"/>
          <w:i/>
          <w:iCs/>
          <w:color w:val="000000"/>
          <w:sz w:val="20"/>
          <w:szCs w:val="20"/>
          <w:shd w:val="clear" w:color="auto" w:fill="FFFFFF"/>
        </w:rPr>
        <w:t>The Heritage Foundation</w:t>
      </w:r>
      <w:r w:rsidRPr="009D491B">
        <w:rPr>
          <w:rFonts w:asciiTheme="majorHAnsi" w:hAnsiTheme="majorHAnsi"/>
          <w:color w:val="000000"/>
          <w:sz w:val="20"/>
          <w:szCs w:val="20"/>
          <w:shd w:val="clear" w:color="auto" w:fill="FFFFFF"/>
        </w:rPr>
        <w:t>.</w:t>
      </w:r>
      <w:proofErr w:type="gramEnd"/>
      <w:r w:rsidRPr="009D491B">
        <w:rPr>
          <w:rFonts w:asciiTheme="majorHAnsi" w:hAnsiTheme="majorHAnsi"/>
          <w:color w:val="000000"/>
          <w:sz w:val="20"/>
          <w:szCs w:val="20"/>
          <w:shd w:val="clear" w:color="auto" w:fill="FFFFFF"/>
        </w:rPr>
        <w:t xml:space="preserve"> </w:t>
      </w:r>
      <w:proofErr w:type="spellStart"/>
      <w:r w:rsidRPr="009D491B">
        <w:rPr>
          <w:rFonts w:asciiTheme="majorHAnsi" w:hAnsiTheme="majorHAnsi"/>
          <w:color w:val="000000"/>
          <w:sz w:val="20"/>
          <w:szCs w:val="20"/>
          <w:shd w:val="clear" w:color="auto" w:fill="FFFFFF"/>
        </w:rPr>
        <w:t>N.p</w:t>
      </w:r>
      <w:proofErr w:type="spellEnd"/>
      <w:r w:rsidRPr="009D491B">
        <w:rPr>
          <w:rFonts w:asciiTheme="majorHAnsi" w:hAnsiTheme="majorHAnsi"/>
          <w:color w:val="000000"/>
          <w:sz w:val="20"/>
          <w:szCs w:val="20"/>
          <w:shd w:val="clear" w:color="auto" w:fill="FFFFFF"/>
        </w:rPr>
        <w:t>., 12 Feb. 2003. Web. 02 July 2013. &lt;http://www.heritage.org/research/reports/2003/02/stability-and-democracy-not-oil&gt;.</w:t>
      </w:r>
    </w:p>
    <w:p w14:paraId="563308B8" w14:textId="77777777" w:rsidR="001355A2" w:rsidRPr="009D491B" w:rsidRDefault="001355A2" w:rsidP="001355A2">
      <w:pPr>
        <w:pStyle w:val="body"/>
        <w:shd w:val="clear" w:color="auto" w:fill="FFFFFF"/>
        <w:spacing w:before="0" w:beforeAutospacing="0" w:after="0" w:afterAutospacing="0" w:line="245" w:lineRule="atLeast"/>
        <w:rPr>
          <w:rStyle w:val="StyleBoldUnderline"/>
          <w:rFonts w:asciiTheme="majorHAnsi" w:hAnsiTheme="majorHAnsi"/>
          <w:sz w:val="20"/>
          <w:szCs w:val="20"/>
        </w:rPr>
      </w:pPr>
    </w:p>
    <w:p w14:paraId="7EE2628A" w14:textId="77777777" w:rsidR="001355A2" w:rsidRDefault="001355A2" w:rsidP="001355A2">
      <w:pPr>
        <w:pStyle w:val="body"/>
        <w:shd w:val="clear" w:color="auto" w:fill="FFFFFF"/>
        <w:spacing w:before="0" w:beforeAutospacing="0" w:after="0" w:afterAutospacing="0" w:line="245" w:lineRule="atLeast"/>
        <w:rPr>
          <w:rFonts w:ascii="Arial" w:hAnsi="Arial" w:cs="Arial"/>
          <w:color w:val="333333"/>
          <w:sz w:val="18"/>
          <w:szCs w:val="18"/>
        </w:rPr>
      </w:pPr>
      <w:r w:rsidRPr="009D491B">
        <w:rPr>
          <w:rStyle w:val="StyleBoldUnderline"/>
        </w:rPr>
        <w:t>Venezuela is the world's fifth largest oil producer and normally provides 13 percent of U.S. petroleum imports, but the United States should not be so eager to open the spigot that it acquiesces to the consolidation of an emerging dictatorship or to prolonged turmoil there. Neither outcome will enhance stability in volatile South America</w:t>
      </w:r>
      <w:r>
        <w:rPr>
          <w:rFonts w:ascii="Arial" w:hAnsi="Arial" w:cs="Arial"/>
          <w:color w:val="333333"/>
          <w:sz w:val="18"/>
          <w:szCs w:val="18"/>
        </w:rPr>
        <w:t xml:space="preserve"> or assure a steady supply of petroleum at a time when the United States is likely to engage in military action in Iraq</w:t>
      </w:r>
      <w:proofErr w:type="gramStart"/>
      <w:r>
        <w:rPr>
          <w:rFonts w:ascii="Arial" w:hAnsi="Arial" w:cs="Arial"/>
          <w:color w:val="333333"/>
          <w:sz w:val="18"/>
          <w:szCs w:val="18"/>
        </w:rPr>
        <w:t>.</w:t>
      </w:r>
      <w:r w:rsidRPr="009D491B">
        <w:rPr>
          <w:rFonts w:ascii="Arial" w:hAnsi="Arial" w:cs="Arial"/>
          <w:color w:val="333333"/>
          <w:sz w:val="12"/>
          <w:szCs w:val="18"/>
        </w:rPr>
        <w:t>¶</w:t>
      </w:r>
      <w:proofErr w:type="gramEnd"/>
      <w:r w:rsidRPr="009D491B">
        <w:rPr>
          <w:rFonts w:ascii="Arial" w:hAnsi="Arial" w:cs="Arial"/>
          <w:color w:val="333333"/>
          <w:sz w:val="12"/>
          <w:szCs w:val="18"/>
        </w:rPr>
        <w:t xml:space="preserve"> </w:t>
      </w:r>
      <w:bookmarkStart w:id="70" w:name="pgfId-1019330"/>
      <w:bookmarkEnd w:id="70"/>
      <w:r w:rsidRPr="009D491B">
        <w:rPr>
          <w:rStyle w:val="StyleBoldUnderline"/>
        </w:rPr>
        <w:t xml:space="preserve">The only way to rescue Venezuela's viability as an energy producer and trade partner is to help restore democracy </w:t>
      </w:r>
      <w:r>
        <w:rPr>
          <w:rFonts w:ascii="Arial" w:hAnsi="Arial" w:cs="Arial"/>
          <w:color w:val="333333"/>
          <w:sz w:val="18"/>
          <w:szCs w:val="18"/>
        </w:rPr>
        <w:t>by bringing sustained pressure on President Hugo Chávez to allow a peaceful, constitutional vote on his mandate and then supervise the resulting campaign and vote to safeguard political and civil liberties until the Venezuelan government is able to do so itself. So far, the Bush Administration has pursued this course.</w:t>
      </w:r>
    </w:p>
    <w:p w14:paraId="4DEB5752" w14:textId="77777777" w:rsidR="001355A2" w:rsidRDefault="001355A2" w:rsidP="001355A2">
      <w:pPr>
        <w:pStyle w:val="Heading4"/>
        <w:rPr>
          <w:shd w:val="clear" w:color="auto" w:fill="FFFFFF"/>
        </w:rPr>
      </w:pPr>
      <w:r>
        <w:rPr>
          <w:shd w:val="clear" w:color="auto" w:fill="FFFFFF"/>
        </w:rPr>
        <w:t xml:space="preserve">Democracy key to Venezuelan stability </w:t>
      </w:r>
    </w:p>
    <w:p w14:paraId="5881C31F" w14:textId="77777777" w:rsidR="001355A2" w:rsidRDefault="001355A2" w:rsidP="001355A2">
      <w:pPr>
        <w:pStyle w:val="body"/>
        <w:shd w:val="clear" w:color="auto" w:fill="FFFFFF"/>
        <w:spacing w:before="0" w:beforeAutospacing="0" w:after="0" w:afterAutospacing="0" w:line="245" w:lineRule="atLeast"/>
        <w:rPr>
          <w:rFonts w:asciiTheme="majorHAnsi" w:hAnsiTheme="majorHAnsi"/>
          <w:color w:val="000000"/>
          <w:sz w:val="20"/>
          <w:szCs w:val="20"/>
          <w:shd w:val="clear" w:color="auto" w:fill="FFFFFF"/>
        </w:rPr>
      </w:pPr>
      <w:r>
        <w:rPr>
          <w:rFonts w:asciiTheme="majorHAnsi" w:hAnsiTheme="majorHAnsi"/>
          <w:color w:val="000000"/>
          <w:sz w:val="20"/>
          <w:szCs w:val="20"/>
          <w:shd w:val="clear" w:color="auto" w:fill="FFFFFF"/>
        </w:rPr>
        <w:t>Johnson, 03</w:t>
      </w:r>
    </w:p>
    <w:p w14:paraId="05277068" w14:textId="77777777" w:rsidR="001355A2" w:rsidRPr="001355A2" w:rsidRDefault="001355A2" w:rsidP="001355A2">
      <w:pPr>
        <w:pStyle w:val="body"/>
        <w:shd w:val="clear" w:color="auto" w:fill="FFFFFF"/>
        <w:spacing w:before="0" w:beforeAutospacing="0" w:after="0" w:afterAutospacing="0" w:line="245" w:lineRule="atLeast"/>
        <w:rPr>
          <w:rFonts w:asciiTheme="majorHAnsi" w:hAnsiTheme="majorHAnsi"/>
          <w:color w:val="000000"/>
          <w:sz w:val="20"/>
          <w:szCs w:val="20"/>
          <w:shd w:val="clear" w:color="auto" w:fill="FFFFFF"/>
        </w:rPr>
      </w:pPr>
      <w:r w:rsidRPr="009D491B">
        <w:rPr>
          <w:rFonts w:asciiTheme="majorHAnsi" w:hAnsiTheme="majorHAnsi"/>
          <w:color w:val="000000"/>
          <w:sz w:val="20"/>
          <w:szCs w:val="20"/>
          <w:shd w:val="clear" w:color="auto" w:fill="FFFFFF"/>
        </w:rPr>
        <w:t xml:space="preserve">Johnson, Stephen. </w:t>
      </w:r>
      <w:proofErr w:type="gramStart"/>
      <w:r w:rsidRPr="009D491B">
        <w:rPr>
          <w:rFonts w:asciiTheme="majorHAnsi" w:eastAsiaTheme="minorHAnsi" w:hAnsiTheme="majorHAnsi" w:cs="Arial"/>
          <w:i/>
          <w:iCs/>
          <w:color w:val="333333"/>
          <w:sz w:val="20"/>
          <w:szCs w:val="20"/>
        </w:rPr>
        <w:t xml:space="preserve">(Senior Policy Analyst for Latin America in the Kathryn and Shelby </w:t>
      </w:r>
      <w:proofErr w:type="spellStart"/>
      <w:r w:rsidRPr="009D491B">
        <w:rPr>
          <w:rFonts w:asciiTheme="majorHAnsi" w:eastAsiaTheme="minorHAnsi" w:hAnsiTheme="majorHAnsi" w:cs="Arial"/>
          <w:i/>
          <w:iCs/>
          <w:color w:val="333333"/>
          <w:sz w:val="20"/>
          <w:szCs w:val="20"/>
        </w:rPr>
        <w:t>Cullom</w:t>
      </w:r>
      <w:proofErr w:type="spellEnd"/>
      <w:r w:rsidRPr="009D491B">
        <w:rPr>
          <w:rFonts w:asciiTheme="majorHAnsi" w:eastAsiaTheme="minorHAnsi" w:hAnsiTheme="majorHAnsi" w:cs="Arial"/>
          <w:i/>
          <w:iCs/>
          <w:color w:val="333333"/>
          <w:sz w:val="20"/>
          <w:szCs w:val="20"/>
        </w:rPr>
        <w:t xml:space="preserve"> Davis Institute for International Studies at The Heritage Foundation).</w:t>
      </w:r>
      <w:proofErr w:type="gramEnd"/>
      <w:r w:rsidRPr="009D491B">
        <w:rPr>
          <w:rFonts w:asciiTheme="majorHAnsi" w:eastAsiaTheme="minorHAnsi" w:hAnsiTheme="majorHAnsi" w:cs="Arial"/>
          <w:i/>
          <w:iCs/>
          <w:color w:val="333333"/>
          <w:sz w:val="20"/>
          <w:szCs w:val="20"/>
        </w:rPr>
        <w:t xml:space="preserve"> </w:t>
      </w:r>
      <w:r w:rsidRPr="009D491B">
        <w:rPr>
          <w:rFonts w:asciiTheme="majorHAnsi" w:hAnsiTheme="majorHAnsi"/>
          <w:color w:val="000000"/>
          <w:sz w:val="20"/>
          <w:szCs w:val="20"/>
          <w:shd w:val="clear" w:color="auto" w:fill="FFFFFF"/>
        </w:rPr>
        <w:t>"Stability and Democracy, Not Oil, Are at Risk in Venezuela."</w:t>
      </w:r>
      <w:r w:rsidRPr="009D491B">
        <w:rPr>
          <w:rStyle w:val="apple-converted-space"/>
          <w:rFonts w:asciiTheme="majorHAnsi" w:eastAsiaTheme="majorEastAsia" w:hAnsiTheme="majorHAnsi"/>
          <w:color w:val="000000"/>
          <w:sz w:val="20"/>
          <w:szCs w:val="20"/>
          <w:shd w:val="clear" w:color="auto" w:fill="FFFFFF"/>
        </w:rPr>
        <w:t> </w:t>
      </w:r>
      <w:proofErr w:type="gramStart"/>
      <w:r w:rsidRPr="009D491B">
        <w:rPr>
          <w:rFonts w:asciiTheme="majorHAnsi" w:hAnsiTheme="majorHAnsi"/>
          <w:i/>
          <w:iCs/>
          <w:color w:val="000000"/>
          <w:sz w:val="20"/>
          <w:szCs w:val="20"/>
          <w:shd w:val="clear" w:color="auto" w:fill="FFFFFF"/>
        </w:rPr>
        <w:t>The Heritage Foundation</w:t>
      </w:r>
      <w:r w:rsidRPr="009D491B">
        <w:rPr>
          <w:rFonts w:asciiTheme="majorHAnsi" w:hAnsiTheme="majorHAnsi"/>
          <w:color w:val="000000"/>
          <w:sz w:val="20"/>
          <w:szCs w:val="20"/>
          <w:shd w:val="clear" w:color="auto" w:fill="FFFFFF"/>
        </w:rPr>
        <w:t>.</w:t>
      </w:r>
      <w:proofErr w:type="gramEnd"/>
      <w:r w:rsidRPr="009D491B">
        <w:rPr>
          <w:rFonts w:asciiTheme="majorHAnsi" w:hAnsiTheme="majorHAnsi"/>
          <w:color w:val="000000"/>
          <w:sz w:val="20"/>
          <w:szCs w:val="20"/>
          <w:shd w:val="clear" w:color="auto" w:fill="FFFFFF"/>
        </w:rPr>
        <w:t xml:space="preserve"> </w:t>
      </w:r>
      <w:proofErr w:type="spellStart"/>
      <w:r w:rsidRPr="009D491B">
        <w:rPr>
          <w:rFonts w:asciiTheme="majorHAnsi" w:hAnsiTheme="majorHAnsi"/>
          <w:color w:val="000000"/>
          <w:sz w:val="20"/>
          <w:szCs w:val="20"/>
          <w:shd w:val="clear" w:color="auto" w:fill="FFFFFF"/>
        </w:rPr>
        <w:t>N.p</w:t>
      </w:r>
      <w:proofErr w:type="spellEnd"/>
      <w:r w:rsidRPr="009D491B">
        <w:rPr>
          <w:rFonts w:asciiTheme="majorHAnsi" w:hAnsiTheme="majorHAnsi"/>
          <w:color w:val="000000"/>
          <w:sz w:val="20"/>
          <w:szCs w:val="20"/>
          <w:shd w:val="clear" w:color="auto" w:fill="FFFFFF"/>
        </w:rPr>
        <w:t>., 12 Feb. 2003. Web. 02 July 2013. &lt;http://www.heritage.org/research/reports/2003/02/stability-and-democracy-not-oil&gt;.</w:t>
      </w:r>
    </w:p>
    <w:p w14:paraId="550FE7B9" w14:textId="77777777" w:rsidR="001355A2" w:rsidRDefault="001355A2" w:rsidP="001355A2">
      <w:pPr>
        <w:rPr>
          <w:rStyle w:val="StyleBoldUnderline"/>
        </w:rPr>
      </w:pPr>
      <w:r w:rsidRPr="009D491B">
        <w:rPr>
          <w:rStyle w:val="StyleBoldUnderline"/>
        </w:rPr>
        <w:t xml:space="preserve">To avoid dependence on unstable regimes for critical resources, the U.S. should </w:t>
      </w:r>
      <w:r>
        <w:rPr>
          <w:rFonts w:ascii="Arial" w:hAnsi="Arial" w:cs="Arial"/>
          <w:color w:val="333333"/>
          <w:sz w:val="18"/>
          <w:szCs w:val="18"/>
          <w:shd w:val="clear" w:color="auto" w:fill="FFFFFF"/>
        </w:rPr>
        <w:t xml:space="preserve">facilitate exploration elsewhere in the Caribbean Basin and in Alaska and welcome market-developed technologies that are less dependent on finite resources. Meanwhile, by </w:t>
      </w:r>
      <w:r w:rsidRPr="009D491B">
        <w:rPr>
          <w:rStyle w:val="StyleBoldUnderline"/>
        </w:rPr>
        <w:t>increasing international pressure on Venezuela's president to agree to a constitutional, democratic decision on the future of his country with outside scrutiny to safeguard the process, the United States can help restore stability to this important energy producer and ally. Moreover, it can help the people of Venezuela retake their government, open up their economy, and work for the kind of prosperity that has so far eluded them.</w:t>
      </w:r>
    </w:p>
    <w:p w14:paraId="1003B44C" w14:textId="77777777" w:rsidR="00354818" w:rsidRDefault="00354818" w:rsidP="00354818">
      <w:pPr>
        <w:pStyle w:val="Heading4"/>
        <w:rPr>
          <w:color w:val="000000"/>
          <w:shd w:val="clear" w:color="auto" w:fill="FFFFFF"/>
        </w:rPr>
      </w:pPr>
      <w:r>
        <w:rPr>
          <w:color w:val="000000"/>
          <w:shd w:val="clear" w:color="auto" w:fill="FFFFFF"/>
        </w:rPr>
        <w:t>Democracy key to Venezuelan stability and standing in the world</w:t>
      </w:r>
    </w:p>
    <w:p w14:paraId="79288D11" w14:textId="77777777" w:rsidR="00354818" w:rsidRDefault="00354818" w:rsidP="00354818">
      <w:pPr>
        <w:rPr>
          <w:color w:val="000000"/>
          <w:shd w:val="clear" w:color="auto" w:fill="FFFFFF"/>
        </w:rPr>
      </w:pPr>
      <w:proofErr w:type="spellStart"/>
      <w:r>
        <w:rPr>
          <w:color w:val="000000"/>
          <w:shd w:val="clear" w:color="auto" w:fill="FFFFFF"/>
        </w:rPr>
        <w:t>Chirsty</w:t>
      </w:r>
      <w:proofErr w:type="spellEnd"/>
      <w:r>
        <w:rPr>
          <w:color w:val="000000"/>
          <w:shd w:val="clear" w:color="auto" w:fill="FFFFFF"/>
        </w:rPr>
        <w:t xml:space="preserve"> 2013</w:t>
      </w:r>
    </w:p>
    <w:p w14:paraId="23B8ADA1" w14:textId="77777777" w:rsidR="00354818" w:rsidRDefault="00354818" w:rsidP="00354818">
      <w:pPr>
        <w:rPr>
          <w:color w:val="000000"/>
          <w:shd w:val="clear" w:color="auto" w:fill="FFFFFF"/>
        </w:rPr>
      </w:pPr>
      <w:r>
        <w:rPr>
          <w:color w:val="000000"/>
          <w:shd w:val="clear" w:color="auto" w:fill="FFFFFF"/>
        </w:rPr>
        <w:t>Christy, Patrick. "Obama Must Stand Up for Democracy in Post-Chavez Venezuela."</w:t>
      </w:r>
      <w:r>
        <w:rPr>
          <w:rStyle w:val="apple-converted-space"/>
          <w:color w:val="000000"/>
          <w:shd w:val="clear" w:color="auto" w:fill="FFFFFF"/>
        </w:rPr>
        <w:t> </w:t>
      </w:r>
      <w:r>
        <w:rPr>
          <w:i/>
          <w:iCs/>
          <w:color w:val="000000"/>
          <w:shd w:val="clear" w:color="auto" w:fill="FFFFFF"/>
        </w:rPr>
        <w:t>US News</w:t>
      </w:r>
      <w:r>
        <w:rPr>
          <w:color w:val="000000"/>
          <w:shd w:val="clear" w:color="auto" w:fill="FFFFFF"/>
        </w:rPr>
        <w:t xml:space="preserve">. </w:t>
      </w:r>
      <w:proofErr w:type="spellStart"/>
      <w:r>
        <w:rPr>
          <w:color w:val="000000"/>
          <w:shd w:val="clear" w:color="auto" w:fill="FFFFFF"/>
        </w:rPr>
        <w:t>U.S.News</w:t>
      </w:r>
      <w:proofErr w:type="spellEnd"/>
      <w:r>
        <w:rPr>
          <w:color w:val="000000"/>
          <w:shd w:val="clear" w:color="auto" w:fill="FFFFFF"/>
        </w:rPr>
        <w:t xml:space="preserve"> &amp; World Report, 15 Mar. 2013. Web. 02 July 2013. &lt;http://www.usnews.com/opinion/blogs/world-report/2013/03/15/after-chavez-us-must-encourage-democratic-venezuela&gt;.</w:t>
      </w:r>
    </w:p>
    <w:p w14:paraId="7EE9B50E" w14:textId="77777777" w:rsidR="00354818" w:rsidRDefault="00354818" w:rsidP="00354818">
      <w:pPr>
        <w:rPr>
          <w:rStyle w:val="StyleBoldUnderline"/>
        </w:rPr>
      </w:pPr>
    </w:p>
    <w:p w14:paraId="16F6AAD0" w14:textId="64FD6226" w:rsidR="00354818" w:rsidRDefault="00354818" w:rsidP="001355A2">
      <w:pPr>
        <w:rPr>
          <w:rFonts w:ascii="Arial" w:hAnsi="Arial" w:cs="Arial"/>
          <w:color w:val="000000"/>
          <w:sz w:val="16"/>
          <w:szCs w:val="31"/>
        </w:rPr>
      </w:pPr>
      <w:r w:rsidRPr="00E21C10">
        <w:rPr>
          <w:rStyle w:val="StyleBoldUnderline"/>
        </w:rPr>
        <w:t>Demand free, fair and verifiable elections</w:t>
      </w:r>
      <w:r w:rsidRPr="00E21C10">
        <w:rPr>
          <w:rStyle w:val="Strong"/>
          <w:rFonts w:ascii="Arial" w:hAnsi="Arial" w:cs="Arial"/>
          <w:color w:val="000000"/>
          <w:sz w:val="16"/>
          <w:szCs w:val="31"/>
        </w:rPr>
        <w:t>.</w:t>
      </w:r>
      <w:r w:rsidRPr="00E21C10">
        <w:rPr>
          <w:rStyle w:val="apple-converted-space"/>
          <w:rFonts w:ascii="Arial" w:hAnsi="Arial" w:cs="Arial"/>
          <w:b/>
          <w:bCs/>
          <w:color w:val="000000"/>
          <w:sz w:val="16"/>
          <w:szCs w:val="31"/>
        </w:rPr>
        <w:t xml:space="preserve"> </w:t>
      </w:r>
      <w:r w:rsidRPr="00E21C10">
        <w:rPr>
          <w:rFonts w:ascii="Arial" w:hAnsi="Arial" w:cs="Arial"/>
          <w:color w:val="000000"/>
          <w:sz w:val="16"/>
          <w:szCs w:val="31"/>
        </w:rPr>
        <w:t xml:space="preserve">Although Venezuela announced that a special election to replace Chavez </w:t>
      </w:r>
      <w:proofErr w:type="gramStart"/>
      <w:r w:rsidRPr="00E21C10">
        <w:rPr>
          <w:rFonts w:ascii="Arial" w:hAnsi="Arial" w:cs="Arial"/>
          <w:color w:val="000000"/>
          <w:sz w:val="16"/>
          <w:szCs w:val="31"/>
        </w:rPr>
        <w:t>will</w:t>
      </w:r>
      <w:proofErr w:type="gramEnd"/>
      <w:r w:rsidRPr="00E21C10">
        <w:rPr>
          <w:rFonts w:ascii="Arial" w:hAnsi="Arial" w:cs="Arial"/>
          <w:color w:val="000000"/>
          <w:sz w:val="16"/>
          <w:szCs w:val="31"/>
        </w:rPr>
        <w:t xml:space="preserve"> be held next month, it is important to remember that </w:t>
      </w:r>
      <w:r w:rsidRPr="00E21C10">
        <w:rPr>
          <w:rStyle w:val="StyleBoldUnderline"/>
        </w:rPr>
        <w:t>elections alone do not make a democracy. Indeed, Chavez long embraced the rhetoric of democracy as he, in reality, consolidated executive power, undermined Venezuela's previously democratic political system and altered the outcomes of election through corruption, fraud and intimidation</w:t>
      </w:r>
      <w:proofErr w:type="gramStart"/>
      <w:r w:rsidRPr="00E21C10">
        <w:rPr>
          <w:rStyle w:val="StyleBoldUnderline"/>
        </w:rPr>
        <w:t>.¶</w:t>
      </w:r>
      <w:proofErr w:type="gramEnd"/>
      <w:r w:rsidRPr="00E21C10">
        <w:rPr>
          <w:rStyle w:val="StyleBoldUnderline"/>
        </w:rPr>
        <w:t xml:space="preserve"> The Obama administration should make clear that free and fair </w:t>
      </w:r>
      <w:proofErr w:type="spellStart"/>
      <w:r w:rsidRPr="00E21C10">
        <w:rPr>
          <w:rStyle w:val="StyleBoldUnderline"/>
        </w:rPr>
        <w:t>elections,</w:t>
      </w:r>
      <w:hyperlink r:id="rId42" w:history="1">
        <w:r w:rsidRPr="00E21C10">
          <w:rPr>
            <w:rStyle w:val="StyleBoldUnderline"/>
          </w:rPr>
          <w:t>properly</w:t>
        </w:r>
        <w:proofErr w:type="spellEnd"/>
        <w:r w:rsidRPr="00E21C10">
          <w:rPr>
            <w:rStyle w:val="StyleBoldUnderline"/>
          </w:rPr>
          <w:t xml:space="preserve"> monitored</w:t>
        </w:r>
      </w:hyperlink>
      <w:r w:rsidRPr="00E21C10">
        <w:rPr>
          <w:rStyle w:val="StyleBoldUnderline"/>
        </w:rPr>
        <w:t xml:space="preserve"> by respected international election observers, are essential to Venezuela's future standing in the hemisphere and the world.</w:t>
      </w:r>
      <w:r w:rsidRPr="00E21C10">
        <w:rPr>
          <w:rFonts w:ascii="Arial" w:hAnsi="Arial" w:cs="Arial"/>
          <w:color w:val="000000"/>
          <w:sz w:val="16"/>
          <w:szCs w:val="31"/>
        </w:rPr>
        <w:t xml:space="preserve"> Likewise, Secretary of State John Kerry should work with regional partners—including (but not limited to) Brazil, Canada, Colombia and Mexico—to firmly encourage </w:t>
      </w:r>
      <w:proofErr w:type="spellStart"/>
      <w:r w:rsidRPr="00E21C10">
        <w:rPr>
          <w:rFonts w:ascii="Arial" w:hAnsi="Arial" w:cs="Arial"/>
          <w:color w:val="000000"/>
          <w:sz w:val="16"/>
          <w:szCs w:val="31"/>
        </w:rPr>
        <w:t>Maduro's</w:t>
      </w:r>
      <w:proofErr w:type="spellEnd"/>
      <w:r w:rsidRPr="00E21C10">
        <w:rPr>
          <w:rFonts w:ascii="Arial" w:hAnsi="Arial" w:cs="Arial"/>
          <w:color w:val="000000"/>
          <w:sz w:val="16"/>
          <w:szCs w:val="31"/>
        </w:rPr>
        <w:t xml:space="preserve"> interim government. A unified regional voice would send a powerful signal to Chavez's cronies in Caracas and longtime enablers in China, Iran and Russia</w:t>
      </w:r>
      <w:proofErr w:type="gramStart"/>
      <w:r w:rsidRPr="00E21C10">
        <w:rPr>
          <w:rFonts w:ascii="Arial" w:hAnsi="Arial" w:cs="Arial"/>
          <w:color w:val="000000"/>
          <w:sz w:val="16"/>
          <w:szCs w:val="31"/>
        </w:rPr>
        <w:t>.</w:t>
      </w:r>
      <w:r w:rsidRPr="00E21C10">
        <w:rPr>
          <w:rFonts w:ascii="Arial" w:hAnsi="Arial" w:cs="Arial"/>
          <w:color w:val="000000"/>
          <w:sz w:val="12"/>
          <w:szCs w:val="31"/>
        </w:rPr>
        <w:t>¶</w:t>
      </w:r>
      <w:proofErr w:type="gramEnd"/>
      <w:r w:rsidRPr="00E21C10">
        <w:rPr>
          <w:rFonts w:ascii="Arial" w:hAnsi="Arial" w:cs="Arial"/>
          <w:color w:val="000000"/>
          <w:sz w:val="16"/>
          <w:szCs w:val="31"/>
        </w:rPr>
        <w:t xml:space="preserve"> </w:t>
      </w:r>
    </w:p>
    <w:p w14:paraId="312A663D" w14:textId="2C5EDDE0" w:rsidR="00354818" w:rsidRDefault="00354818" w:rsidP="00354818">
      <w:pPr>
        <w:pStyle w:val="Heading2"/>
      </w:pPr>
      <w:bookmarkStart w:id="71" w:name="_Toc234763051"/>
      <w:r>
        <w:t>Venezuelan Democracy Bad</w:t>
      </w:r>
      <w:bookmarkEnd w:id="71"/>
    </w:p>
    <w:p w14:paraId="4E72B0EB" w14:textId="30DF73DF" w:rsidR="00354818" w:rsidRDefault="00354818" w:rsidP="00354818">
      <w:pPr>
        <w:pStyle w:val="Heading3"/>
      </w:pPr>
      <w:bookmarkStart w:id="72" w:name="_Toc234763052"/>
      <w:r>
        <w:t>Stability</w:t>
      </w:r>
      <w:bookmarkEnd w:id="72"/>
    </w:p>
    <w:p w14:paraId="076CEFC2" w14:textId="77777777" w:rsidR="00354818" w:rsidRDefault="00354818" w:rsidP="00354818">
      <w:pPr>
        <w:pStyle w:val="Heading4"/>
      </w:pPr>
      <w:r>
        <w:t xml:space="preserve">Democracy doesn’t work in Venezuela- creates instability </w:t>
      </w:r>
    </w:p>
    <w:p w14:paraId="79368C5C" w14:textId="77777777" w:rsidR="00354818" w:rsidRPr="00BA5D1E" w:rsidRDefault="00354818" w:rsidP="00354818">
      <w:r>
        <w:t>Schuyler, 96</w:t>
      </w:r>
    </w:p>
    <w:p w14:paraId="3CB3B00A" w14:textId="77777777" w:rsidR="00354818" w:rsidRDefault="00354818" w:rsidP="00354818">
      <w:r>
        <w:t>George W. Schuyler</w:t>
      </w:r>
      <w:r w:rsidRPr="00BA5D1E">
        <w:rPr>
          <w:sz w:val="12"/>
        </w:rPr>
        <w:t xml:space="preserve">¶ </w:t>
      </w:r>
      <w:r>
        <w:t xml:space="preserve">Latin American </w:t>
      </w:r>
      <w:proofErr w:type="gramStart"/>
      <w:r>
        <w:t>Perspectives ,</w:t>
      </w:r>
      <w:proofErr w:type="gramEnd"/>
      <w:r>
        <w:t xml:space="preserve"> Vol. 23, No. 3, </w:t>
      </w:r>
      <w:proofErr w:type="spellStart"/>
      <w:r>
        <w:t>Postbonanza</w:t>
      </w:r>
      <w:proofErr w:type="spellEnd"/>
      <w:r>
        <w:t xml:space="preserve"> Venezuela (Summer, 1996), pp. 10-29</w:t>
      </w:r>
      <w:r w:rsidRPr="00BA5D1E">
        <w:rPr>
          <w:sz w:val="12"/>
        </w:rPr>
        <w:t xml:space="preserve">¶ </w:t>
      </w:r>
      <w:r>
        <w:t xml:space="preserve">Published by: Sage Publications, Inc. Article Stable URL: </w:t>
      </w:r>
      <w:hyperlink r:id="rId43" w:history="1">
        <w:r w:rsidRPr="00FE540E">
          <w:rPr>
            <w:rStyle w:val="Hyperlink"/>
          </w:rPr>
          <w:t>http://www.jstor.org.www2.lib.ku.edu:2048/stable/2634105</w:t>
        </w:r>
      </w:hyperlink>
    </w:p>
    <w:p w14:paraId="54754AF8" w14:textId="77777777" w:rsidR="00354818" w:rsidRDefault="00354818" w:rsidP="00354818"/>
    <w:p w14:paraId="20F9F958" w14:textId="08F0D7B2" w:rsidR="00354818" w:rsidRDefault="00354818" w:rsidP="00354818">
      <w:pPr>
        <w:rPr>
          <w:rStyle w:val="StyleBoldUnderline"/>
        </w:rPr>
      </w:pPr>
      <w:r w:rsidRPr="00BA5D1E">
        <w:rPr>
          <w:rStyle w:val="StyleBoldUnderline"/>
        </w:rPr>
        <w:t xml:space="preserve">Venezuelans have begun to question an electoral democracy that fails to </w:t>
      </w:r>
      <w:r w:rsidRPr="00BA5D1E">
        <w:rPr>
          <w:rStyle w:val="StyleBoldUnderline"/>
          <w:sz w:val="12"/>
        </w:rPr>
        <w:t>¶</w:t>
      </w:r>
      <w:r w:rsidRPr="00BA5D1E">
        <w:rPr>
          <w:rStyle w:val="StyleBoldUnderline"/>
        </w:rPr>
        <w:t xml:space="preserve"> deliver jobs and meet basic human needs. Corruption, judicial venality, and </w:t>
      </w:r>
      <w:r w:rsidRPr="00BA5D1E">
        <w:rPr>
          <w:rStyle w:val="StyleBoldUnderline"/>
          <w:sz w:val="12"/>
        </w:rPr>
        <w:t>¶</w:t>
      </w:r>
      <w:r w:rsidRPr="00BA5D1E">
        <w:rPr>
          <w:rStyle w:val="StyleBoldUnderline"/>
        </w:rPr>
        <w:t xml:space="preserve"> the repression of protest disfigure the system</w:t>
      </w:r>
      <w:r w:rsidRPr="00BA5D1E">
        <w:rPr>
          <w:sz w:val="16"/>
        </w:rPr>
        <w:t xml:space="preserve">. Politicians and parties draw </w:t>
      </w:r>
      <w:proofErr w:type="gramStart"/>
      <w:r w:rsidRPr="00BA5D1E">
        <w:rPr>
          <w:sz w:val="12"/>
        </w:rPr>
        <w:t>¶</w:t>
      </w:r>
      <w:r w:rsidRPr="00BA5D1E">
        <w:rPr>
          <w:sz w:val="16"/>
        </w:rPr>
        <w:t xml:space="preserve"> scathing</w:t>
      </w:r>
      <w:proofErr w:type="gramEnd"/>
      <w:r w:rsidRPr="00BA5D1E">
        <w:rPr>
          <w:sz w:val="16"/>
        </w:rPr>
        <w:t xml:space="preserve"> criticism from religious and civic groups. Church leaders have </w:t>
      </w:r>
      <w:r w:rsidRPr="00BA5D1E">
        <w:rPr>
          <w:sz w:val="12"/>
        </w:rPr>
        <w:t>¶</w:t>
      </w:r>
      <w:r w:rsidRPr="00BA5D1E">
        <w:rPr>
          <w:sz w:val="16"/>
        </w:rPr>
        <w:t xml:space="preserve"> condemned Venezuela's political establishment for "demagoguery and vile deceit" and argued that Venezuelans "have been betrayed by those who </w:t>
      </w:r>
      <w:r w:rsidRPr="00BA5D1E">
        <w:rPr>
          <w:sz w:val="12"/>
        </w:rPr>
        <w:t>¶</w:t>
      </w:r>
      <w:r w:rsidRPr="00BA5D1E">
        <w:rPr>
          <w:sz w:val="16"/>
        </w:rPr>
        <w:t xml:space="preserve"> pretend to be public servants, while they have only been becoming more and </w:t>
      </w:r>
      <w:r w:rsidRPr="00BA5D1E">
        <w:rPr>
          <w:sz w:val="12"/>
        </w:rPr>
        <w:t>¶</w:t>
      </w:r>
      <w:r w:rsidRPr="00BA5D1E">
        <w:rPr>
          <w:sz w:val="16"/>
        </w:rPr>
        <w:t xml:space="preserve"> more wealthy" (</w:t>
      </w:r>
      <w:proofErr w:type="spellStart"/>
      <w:r w:rsidRPr="00BA5D1E">
        <w:rPr>
          <w:sz w:val="16"/>
        </w:rPr>
        <w:t>Latinamerica</w:t>
      </w:r>
      <w:proofErr w:type="spellEnd"/>
      <w:r w:rsidRPr="00BA5D1E">
        <w:rPr>
          <w:sz w:val="16"/>
        </w:rPr>
        <w:t xml:space="preserve"> Press, May 16, 1991, 2</w:t>
      </w:r>
      <w:r w:rsidRPr="00BA5D1E">
        <w:rPr>
          <w:rStyle w:val="StyleBoldUnderline"/>
        </w:rPr>
        <w:t>). ¶ What both Venezuelans and some outside critics seem to agree upon is the ¶ need for broader and deeper popular participation in the political process and ¶ more equitable distribution of the benefits of the development process</w:t>
      </w:r>
      <w:r w:rsidRPr="00BA5D1E">
        <w:rPr>
          <w:sz w:val="16"/>
        </w:rPr>
        <w:t xml:space="preserve">. Since </w:t>
      </w:r>
      <w:r w:rsidRPr="00BA5D1E">
        <w:rPr>
          <w:sz w:val="12"/>
        </w:rPr>
        <w:t>¶</w:t>
      </w:r>
      <w:r w:rsidRPr="00BA5D1E">
        <w:rPr>
          <w:sz w:val="16"/>
        </w:rPr>
        <w:t xml:space="preserve"> 1935, when a 27-year dictatorship ended, and especially since 1958, </w:t>
      </w:r>
      <w:proofErr w:type="spellStart"/>
      <w:r w:rsidRPr="00BA5D1E">
        <w:rPr>
          <w:sz w:val="16"/>
        </w:rPr>
        <w:t>Vene</w:t>
      </w:r>
      <w:proofErr w:type="spellEnd"/>
      <w:r w:rsidRPr="00BA5D1E">
        <w:rPr>
          <w:sz w:val="16"/>
        </w:rPr>
        <w:t xml:space="preserve">- </w:t>
      </w:r>
      <w:r w:rsidRPr="00BA5D1E">
        <w:rPr>
          <w:sz w:val="12"/>
        </w:rPr>
        <w:t>¶</w:t>
      </w:r>
      <w:r w:rsidRPr="00BA5D1E">
        <w:rPr>
          <w:sz w:val="16"/>
        </w:rPr>
        <w:t xml:space="preserve"> </w:t>
      </w:r>
      <w:proofErr w:type="spellStart"/>
      <w:r w:rsidRPr="00BA5D1E">
        <w:rPr>
          <w:sz w:val="16"/>
        </w:rPr>
        <w:t>zuela's</w:t>
      </w:r>
      <w:proofErr w:type="spellEnd"/>
      <w:r w:rsidRPr="00BA5D1E">
        <w:rPr>
          <w:sz w:val="16"/>
        </w:rPr>
        <w:t xml:space="preserve"> political, military, and business elites have sought to modernize their </w:t>
      </w:r>
      <w:r w:rsidRPr="00BA5D1E">
        <w:rPr>
          <w:sz w:val="12"/>
        </w:rPr>
        <w:t>¶</w:t>
      </w:r>
      <w:r w:rsidRPr="00BA5D1E">
        <w:rPr>
          <w:sz w:val="16"/>
        </w:rPr>
        <w:t xml:space="preserve"> nation and to avoid the bloody civil strife that characterized the 19th century. </w:t>
      </w:r>
      <w:r w:rsidRPr="00BA5D1E">
        <w:rPr>
          <w:sz w:val="12"/>
        </w:rPr>
        <w:t>¶</w:t>
      </w:r>
      <w:r w:rsidRPr="00BA5D1E">
        <w:rPr>
          <w:sz w:val="16"/>
        </w:rPr>
        <w:t xml:space="preserve"> Petroleum revenues contributed to social peace by allowing populist govern- </w:t>
      </w:r>
      <w:r w:rsidRPr="00BA5D1E">
        <w:rPr>
          <w:sz w:val="12"/>
        </w:rPr>
        <w:t>¶</w:t>
      </w:r>
      <w:r w:rsidRPr="00BA5D1E">
        <w:rPr>
          <w:sz w:val="16"/>
        </w:rPr>
        <w:t xml:space="preserve"> </w:t>
      </w:r>
      <w:proofErr w:type="spellStart"/>
      <w:r w:rsidRPr="00BA5D1E">
        <w:rPr>
          <w:sz w:val="16"/>
        </w:rPr>
        <w:t>ments</w:t>
      </w:r>
      <w:proofErr w:type="spellEnd"/>
      <w:r w:rsidRPr="00BA5D1E">
        <w:rPr>
          <w:sz w:val="16"/>
        </w:rPr>
        <w:t xml:space="preserve"> to dampen potentially disruptive issues through public spending. </w:t>
      </w:r>
      <w:r w:rsidRPr="00BA5D1E">
        <w:rPr>
          <w:sz w:val="12"/>
        </w:rPr>
        <w:t>¶</w:t>
      </w:r>
      <w:r w:rsidRPr="00BA5D1E">
        <w:rPr>
          <w:sz w:val="16"/>
        </w:rPr>
        <w:t xml:space="preserve"> Periodic </w:t>
      </w:r>
      <w:proofErr w:type="gramStart"/>
      <w:r w:rsidRPr="00BA5D1E">
        <w:rPr>
          <w:sz w:val="16"/>
        </w:rPr>
        <w:t>elections,</w:t>
      </w:r>
      <w:proofErr w:type="gramEnd"/>
      <w:r w:rsidRPr="00BA5D1E">
        <w:rPr>
          <w:sz w:val="16"/>
        </w:rPr>
        <w:t xml:space="preserve"> combined with party-led patronage, agrarian reform, and </w:t>
      </w:r>
      <w:r w:rsidRPr="00BA5D1E">
        <w:rPr>
          <w:sz w:val="12"/>
        </w:rPr>
        <w:t>¶</w:t>
      </w:r>
      <w:r w:rsidRPr="00BA5D1E">
        <w:rPr>
          <w:sz w:val="16"/>
        </w:rPr>
        <w:t xml:space="preserve"> the expansion of educational and health services, gave the appearance of a </w:t>
      </w:r>
      <w:r w:rsidRPr="00BA5D1E">
        <w:rPr>
          <w:sz w:val="12"/>
        </w:rPr>
        <w:t>¶</w:t>
      </w:r>
      <w:r w:rsidRPr="00BA5D1E">
        <w:rPr>
          <w:sz w:val="16"/>
        </w:rPr>
        <w:t xml:space="preserve"> stable, working democracy. In the 1980s and 1990s, however, the Venezuelan </w:t>
      </w:r>
      <w:r w:rsidRPr="00BA5D1E">
        <w:rPr>
          <w:sz w:val="12"/>
        </w:rPr>
        <w:t>¶</w:t>
      </w:r>
      <w:r w:rsidRPr="00BA5D1E">
        <w:rPr>
          <w:sz w:val="16"/>
        </w:rPr>
        <w:t xml:space="preserve"> state buckled under the burden of about US$30 billion in debt, low oil prices, </w:t>
      </w:r>
      <w:r w:rsidRPr="00BA5D1E">
        <w:rPr>
          <w:sz w:val="12"/>
        </w:rPr>
        <w:t>¶</w:t>
      </w:r>
      <w:r w:rsidRPr="00BA5D1E">
        <w:rPr>
          <w:sz w:val="16"/>
        </w:rPr>
        <w:t xml:space="preserve"> and structural adjustment. In its weakened condition, the state is unable to </w:t>
      </w:r>
      <w:r w:rsidRPr="00BA5D1E">
        <w:rPr>
          <w:sz w:val="12"/>
        </w:rPr>
        <w:t>¶</w:t>
      </w:r>
      <w:r w:rsidRPr="00BA5D1E">
        <w:rPr>
          <w:sz w:val="16"/>
        </w:rPr>
        <w:t xml:space="preserve"> provide adequate basic services or to meet the demands of organized social </w:t>
      </w:r>
      <w:r w:rsidRPr="00BA5D1E">
        <w:rPr>
          <w:sz w:val="12"/>
        </w:rPr>
        <w:t>¶</w:t>
      </w:r>
      <w:r w:rsidRPr="00BA5D1E">
        <w:rPr>
          <w:sz w:val="16"/>
        </w:rPr>
        <w:t xml:space="preserve"> groups, in part because of its commitments to international financial agencies </w:t>
      </w:r>
      <w:r w:rsidRPr="00BA5D1E">
        <w:rPr>
          <w:sz w:val="12"/>
        </w:rPr>
        <w:t>¶</w:t>
      </w:r>
      <w:r w:rsidRPr="00BA5D1E">
        <w:rPr>
          <w:sz w:val="16"/>
        </w:rPr>
        <w:t xml:space="preserve"> and foreign capital. It cannot control inflation. Between 1988 and 1992, the </w:t>
      </w:r>
      <w:r w:rsidRPr="00BA5D1E">
        <w:rPr>
          <w:sz w:val="12"/>
        </w:rPr>
        <w:t>¶</w:t>
      </w:r>
      <w:r w:rsidRPr="00BA5D1E">
        <w:rPr>
          <w:sz w:val="16"/>
        </w:rPr>
        <w:t xml:space="preserve"> cost of basic foods and services soared-eggs went up 500 percent, corn flour </w:t>
      </w:r>
      <w:r w:rsidRPr="00BA5D1E">
        <w:rPr>
          <w:sz w:val="12"/>
        </w:rPr>
        <w:t>¶</w:t>
      </w:r>
      <w:r w:rsidRPr="00BA5D1E">
        <w:rPr>
          <w:sz w:val="16"/>
        </w:rPr>
        <w:t xml:space="preserve"> 557 percent, coffee 800 percent, electricity 1,000 percent, and telephone rates </w:t>
      </w:r>
      <w:r w:rsidRPr="00BA5D1E">
        <w:rPr>
          <w:sz w:val="12"/>
        </w:rPr>
        <w:t>¶</w:t>
      </w:r>
      <w:r w:rsidRPr="00BA5D1E">
        <w:rPr>
          <w:sz w:val="16"/>
        </w:rPr>
        <w:t xml:space="preserve"> 500 percent (</w:t>
      </w:r>
      <w:proofErr w:type="spellStart"/>
      <w:r w:rsidRPr="00BA5D1E">
        <w:rPr>
          <w:sz w:val="16"/>
        </w:rPr>
        <w:t>Latinamerica</w:t>
      </w:r>
      <w:proofErr w:type="spellEnd"/>
      <w:r w:rsidRPr="00BA5D1E">
        <w:rPr>
          <w:sz w:val="16"/>
        </w:rPr>
        <w:t xml:space="preserve"> Press, February 6, 1992, 1). Beginning in the </w:t>
      </w:r>
      <w:r w:rsidRPr="00BA5D1E">
        <w:rPr>
          <w:sz w:val="12"/>
        </w:rPr>
        <w:t>¶</w:t>
      </w:r>
      <w:r w:rsidRPr="00BA5D1E">
        <w:rPr>
          <w:sz w:val="16"/>
        </w:rPr>
        <w:t xml:space="preserve"> mid- 1980s, deterioration accelerated in employment and in the quantity and </w:t>
      </w:r>
      <w:r w:rsidRPr="00BA5D1E">
        <w:rPr>
          <w:sz w:val="12"/>
        </w:rPr>
        <w:t>¶</w:t>
      </w:r>
      <w:r w:rsidRPr="00BA5D1E">
        <w:rPr>
          <w:sz w:val="16"/>
        </w:rPr>
        <w:t xml:space="preserve"> quality of public services that are crucial to the </w:t>
      </w:r>
      <w:proofErr w:type="gramStart"/>
      <w:r w:rsidRPr="00BA5D1E">
        <w:rPr>
          <w:sz w:val="16"/>
        </w:rPr>
        <w:t>well-being</w:t>
      </w:r>
      <w:proofErr w:type="gramEnd"/>
      <w:r w:rsidRPr="00BA5D1E">
        <w:rPr>
          <w:sz w:val="16"/>
        </w:rPr>
        <w:t xml:space="preserve"> of the poor- </w:t>
      </w:r>
      <w:r w:rsidRPr="00BA5D1E">
        <w:rPr>
          <w:sz w:val="12"/>
        </w:rPr>
        <w:t>¶</w:t>
      </w:r>
      <w:r w:rsidRPr="00BA5D1E">
        <w:rPr>
          <w:sz w:val="16"/>
        </w:rPr>
        <w:t xml:space="preserve"> health, education, water, sewage, transportation, roads, and police protection. </w:t>
      </w:r>
      <w:r w:rsidRPr="00BA5D1E">
        <w:rPr>
          <w:sz w:val="12"/>
        </w:rPr>
        <w:t>¶</w:t>
      </w:r>
      <w:r w:rsidRPr="00BA5D1E">
        <w:rPr>
          <w:sz w:val="16"/>
        </w:rPr>
        <w:t xml:space="preserve"> President Carlos Andres Perez (1989-1993) had campaigned on promises to </w:t>
      </w:r>
      <w:r w:rsidRPr="00BA5D1E">
        <w:rPr>
          <w:sz w:val="12"/>
        </w:rPr>
        <w:t>¶</w:t>
      </w:r>
      <w:r w:rsidRPr="00BA5D1E">
        <w:rPr>
          <w:sz w:val="16"/>
        </w:rPr>
        <w:t xml:space="preserve"> recapture the petroleum-based prosperity that characterized his first admin- </w:t>
      </w:r>
      <w:r w:rsidRPr="00BA5D1E">
        <w:rPr>
          <w:sz w:val="12"/>
        </w:rPr>
        <w:t>¶</w:t>
      </w:r>
      <w:r w:rsidRPr="00BA5D1E">
        <w:rPr>
          <w:sz w:val="16"/>
        </w:rPr>
        <w:t xml:space="preserve"> </w:t>
      </w:r>
      <w:proofErr w:type="spellStart"/>
      <w:r w:rsidRPr="00BA5D1E">
        <w:rPr>
          <w:sz w:val="16"/>
        </w:rPr>
        <w:t>istration</w:t>
      </w:r>
      <w:proofErr w:type="spellEnd"/>
      <w:r w:rsidRPr="00BA5D1E">
        <w:rPr>
          <w:sz w:val="16"/>
        </w:rPr>
        <w:t xml:space="preserve"> (1974-1978). Once elected, however, he concluded an agreement </w:t>
      </w:r>
      <w:r w:rsidRPr="00BA5D1E">
        <w:rPr>
          <w:sz w:val="12"/>
        </w:rPr>
        <w:t>¶</w:t>
      </w:r>
      <w:r w:rsidRPr="00BA5D1E">
        <w:rPr>
          <w:sz w:val="16"/>
        </w:rPr>
        <w:t xml:space="preserve"> behind closed doors with the International Monetary Fund (IMF) to under- </w:t>
      </w:r>
      <w:r w:rsidRPr="00BA5D1E">
        <w:rPr>
          <w:sz w:val="12"/>
        </w:rPr>
        <w:t>¶</w:t>
      </w:r>
      <w:r w:rsidRPr="00BA5D1E">
        <w:rPr>
          <w:sz w:val="16"/>
        </w:rPr>
        <w:t xml:space="preserve"> take structural adjustment</w:t>
      </w:r>
      <w:r w:rsidRPr="00BA5D1E">
        <w:rPr>
          <w:rStyle w:val="StyleBoldUnderline"/>
        </w:rPr>
        <w:t>. The drastic price hikes and public austerity ¶ measures associated with the implementation of this agreement early in 1989 ¶ triggered a social explosion that shattered the illusion of Venezuelan democracy</w:t>
      </w:r>
      <w:proofErr w:type="gramStart"/>
      <w:r w:rsidRPr="00BA5D1E">
        <w:rPr>
          <w:rStyle w:val="StyleBoldUnderline"/>
        </w:rPr>
        <w:t>.¶</w:t>
      </w:r>
      <w:proofErr w:type="gramEnd"/>
      <w:r w:rsidRPr="00BA5D1E">
        <w:rPr>
          <w:rStyle w:val="StyleBoldUnderline"/>
        </w:rPr>
        <w:t xml:space="preserve"> </w:t>
      </w:r>
    </w:p>
    <w:p w14:paraId="38C2B444" w14:textId="77777777" w:rsidR="00471B7D" w:rsidRDefault="00471B7D" w:rsidP="00471B7D">
      <w:pPr>
        <w:pStyle w:val="Heading3"/>
      </w:pPr>
      <w:bookmarkStart w:id="73" w:name="_Toc234763053"/>
      <w:proofErr w:type="spellStart"/>
      <w:r>
        <w:t>Enviornment</w:t>
      </w:r>
      <w:bookmarkEnd w:id="73"/>
      <w:proofErr w:type="spellEnd"/>
    </w:p>
    <w:p w14:paraId="208A604F" w14:textId="77777777" w:rsidR="00471B7D" w:rsidRDefault="00471B7D" w:rsidP="00471B7D">
      <w:pPr>
        <w:pStyle w:val="Heading4"/>
      </w:pPr>
      <w:r>
        <w:t>Venezuela’s oil company is governed like a private company in a democracy – this leaves Venezuela with a surplus of oil and checks offshore drilling</w:t>
      </w:r>
    </w:p>
    <w:p w14:paraId="779D74BD" w14:textId="77777777" w:rsidR="00471B7D" w:rsidRDefault="00471B7D" w:rsidP="00471B7D">
      <w:pPr>
        <w:rPr>
          <w:rStyle w:val="StyleStyleBold12pt"/>
          <w:b w:val="0"/>
          <w:sz w:val="16"/>
        </w:rPr>
      </w:pPr>
      <w:r>
        <w:rPr>
          <w:rStyle w:val="StyleStyleBold12pt"/>
        </w:rPr>
        <w:t xml:space="preserve">Hogan and </w:t>
      </w:r>
      <w:proofErr w:type="spellStart"/>
      <w:r>
        <w:rPr>
          <w:rStyle w:val="StyleStyleBold12pt"/>
        </w:rPr>
        <w:t>Sturtzenegger</w:t>
      </w:r>
      <w:proofErr w:type="spellEnd"/>
      <w:r>
        <w:rPr>
          <w:rStyle w:val="StyleStyleBold12pt"/>
        </w:rPr>
        <w:t xml:space="preserve"> ’10</w:t>
      </w:r>
      <w:r>
        <w:rPr>
          <w:rStyle w:val="StyleStyleBold12pt"/>
          <w:b w:val="0"/>
          <w:sz w:val="16"/>
        </w:rPr>
        <w:t xml:space="preserve">, William and Federico, </w:t>
      </w:r>
      <w:r w:rsidRPr="00EB2C16">
        <w:rPr>
          <w:rStyle w:val="StyleStyleBold12pt"/>
          <w:b w:val="0"/>
          <w:sz w:val="16"/>
        </w:rPr>
        <w:t>Professor Hogan is Research Director of the Harvard Electricity Policy Group (HEPG), which is exploring the issues involved in the transition to a more</w:t>
      </w:r>
      <w:r>
        <w:rPr>
          <w:rStyle w:val="StyleStyleBold12pt"/>
          <w:b w:val="0"/>
          <w:sz w:val="16"/>
        </w:rPr>
        <w:t xml:space="preserve"> competitive electricity market and </w:t>
      </w:r>
      <w:r w:rsidRPr="00EB2C16">
        <w:rPr>
          <w:rStyle w:val="StyleStyleBold12pt"/>
          <w:b w:val="0"/>
          <w:sz w:val="16"/>
        </w:rPr>
        <w:t xml:space="preserve">Federico </w:t>
      </w:r>
      <w:proofErr w:type="spellStart"/>
      <w:proofErr w:type="gramStart"/>
      <w:r w:rsidRPr="00EB2C16">
        <w:rPr>
          <w:rStyle w:val="StyleStyleBold12pt"/>
          <w:b w:val="0"/>
          <w:sz w:val="16"/>
        </w:rPr>
        <w:t>Sturzenegger</w:t>
      </w:r>
      <w:proofErr w:type="spellEnd"/>
      <w:proofErr w:type="gramEnd"/>
      <w:r w:rsidRPr="00EB2C16">
        <w:rPr>
          <w:rStyle w:val="StyleStyleBold12pt"/>
          <w:b w:val="0"/>
          <w:sz w:val="16"/>
        </w:rPr>
        <w:t xml:space="preserve"> is President of </w:t>
      </w:r>
      <w:proofErr w:type="spellStart"/>
      <w:r w:rsidRPr="00EB2C16">
        <w:rPr>
          <w:rStyle w:val="StyleStyleBold12pt"/>
          <w:b w:val="0"/>
          <w:sz w:val="16"/>
        </w:rPr>
        <w:t>Banco</w:t>
      </w:r>
      <w:proofErr w:type="spellEnd"/>
      <w:r w:rsidRPr="00EB2C16">
        <w:rPr>
          <w:rStyle w:val="StyleStyleBold12pt"/>
          <w:b w:val="0"/>
          <w:sz w:val="16"/>
        </w:rPr>
        <w:t xml:space="preserve"> de la Ciudad de Buenos Aires. Previously, he was Visiting Professor of Public Affairs at the John F. Kennedy School of Government at Harvard University, Dean of the Business School of Universidad </w:t>
      </w:r>
      <w:proofErr w:type="spellStart"/>
      <w:r w:rsidRPr="00EB2C16">
        <w:rPr>
          <w:rStyle w:val="StyleStyleBold12pt"/>
          <w:b w:val="0"/>
          <w:sz w:val="16"/>
        </w:rPr>
        <w:t>Torcuato</w:t>
      </w:r>
      <w:proofErr w:type="spellEnd"/>
      <w:r w:rsidRPr="00EB2C16">
        <w:rPr>
          <w:rStyle w:val="StyleStyleBold12pt"/>
          <w:b w:val="0"/>
          <w:sz w:val="16"/>
        </w:rPr>
        <w:t xml:space="preserve"> di </w:t>
      </w:r>
      <w:proofErr w:type="spellStart"/>
      <w:r w:rsidRPr="00EB2C16">
        <w:rPr>
          <w:rStyle w:val="StyleStyleBold12pt"/>
          <w:b w:val="0"/>
          <w:sz w:val="16"/>
        </w:rPr>
        <w:t>Tella</w:t>
      </w:r>
      <w:proofErr w:type="spellEnd"/>
      <w:r w:rsidRPr="00EB2C16">
        <w:rPr>
          <w:rStyle w:val="StyleStyleBold12pt"/>
          <w:b w:val="0"/>
          <w:sz w:val="16"/>
        </w:rPr>
        <w:t>, Secretary of Economic Policy of the Republic of Argen</w:t>
      </w:r>
      <w:r>
        <w:rPr>
          <w:rStyle w:val="StyleStyleBold12pt"/>
          <w:b w:val="0"/>
          <w:sz w:val="16"/>
        </w:rPr>
        <w:t>tina and Chief Economist of YPF, “</w:t>
      </w:r>
      <w:r w:rsidRPr="00EB2C16">
        <w:rPr>
          <w:rStyle w:val="StyleStyleBold12pt"/>
          <w:b w:val="0"/>
          <w:sz w:val="16"/>
        </w:rPr>
        <w:t>The Natural Resources Trap: Private Investment Without Public Commitment</w:t>
      </w:r>
      <w:r>
        <w:rPr>
          <w:rStyle w:val="StyleStyleBold12pt"/>
          <w:b w:val="0"/>
          <w:sz w:val="16"/>
        </w:rPr>
        <w:t>”,</w:t>
      </w:r>
    </w:p>
    <w:p w14:paraId="6E945FC8" w14:textId="77777777" w:rsidR="00471B7D" w:rsidRPr="00EB2C16" w:rsidRDefault="00471B7D" w:rsidP="00471B7D">
      <w:pPr>
        <w:rPr>
          <w:rStyle w:val="StyleStyleBold12pt"/>
          <w:b w:val="0"/>
          <w:sz w:val="16"/>
        </w:rPr>
      </w:pPr>
      <w:hyperlink r:id="rId44" w:anchor="v=onepage&amp;q=venezuela&amp;f=false" w:history="1">
        <w:r w:rsidRPr="0059248A">
          <w:rPr>
            <w:rStyle w:val="Hyperlink"/>
          </w:rPr>
          <w:t>http://books.google.com/books?hl=en&amp;lr=&amp;id=R3qCcL-zNrwC&amp;oi=fnd&amp;pg=PA409&amp;dq=%22venezuela%22+AND+%22democracy%22+AND+%22oil+infrastructure%22+AND+%22increase%22&amp;ots=UAW6atSlPd&amp;sig=YuHqPMKhvcu8_9eDybGVG32b6lc#v=onepage&amp;q=venezuela&amp;f=false</w:t>
        </w:r>
      </w:hyperlink>
      <w:r>
        <w:rPr>
          <w:rStyle w:val="StyleStyleBold12pt"/>
          <w:b w:val="0"/>
          <w:sz w:val="16"/>
        </w:rPr>
        <w:t xml:space="preserve"> </w:t>
      </w:r>
    </w:p>
    <w:p w14:paraId="4D2B75DD" w14:textId="77777777" w:rsidR="00471B7D" w:rsidRDefault="00471B7D" w:rsidP="00471B7D">
      <w:r>
        <w:t xml:space="preserve">From a legal perspective, </w:t>
      </w:r>
      <w:r w:rsidRPr="0047546D">
        <w:rPr>
          <w:rStyle w:val="StyleBoldUnderline"/>
        </w:rPr>
        <w:t>PDVSA and its affiliated companies were corporations subject to private law</w:t>
      </w:r>
      <w:r>
        <w:t xml:space="preserve">, with the Republic of Venezuela as the sole shareholder. </w:t>
      </w:r>
      <w:r w:rsidRPr="0047546D">
        <w:rPr>
          <w:rStyle w:val="StyleBoldUnderline"/>
        </w:rPr>
        <w:t>They were governed by commercial regulations</w:t>
      </w:r>
      <w:r>
        <w:t xml:space="preserve">, such as the Code of Commerce applicable to the private sector. </w:t>
      </w:r>
      <w:r w:rsidRPr="0047546D">
        <w:rPr>
          <w:rStyle w:val="StyleBoldUnderline"/>
        </w:rPr>
        <w:t>Their budgets and financial outcomes were approved at a shareholders’ meeting,</w:t>
      </w:r>
      <w:r>
        <w:t xml:space="preserve"> where the Minister of Energy and Mines represented the sole shareholder. </w:t>
      </w:r>
      <w:r w:rsidRPr="0047546D">
        <w:rPr>
          <w:rStyle w:val="StyleBoldUnderline"/>
        </w:rPr>
        <w:t>The nationalized oil industry was governed and run as a commercial company.</w:t>
      </w:r>
      <w:r>
        <w:t xml:space="preserve"> The affiliated companies retained the corporate structure of their foreign predecessors and kept following their systems and procedures regarding operations, personnel management, finance, time of nationalization, in just fifteen years, </w:t>
      </w:r>
      <w:r w:rsidRPr="0047546D">
        <w:rPr>
          <w:rStyle w:val="StyleBoldUnderline"/>
        </w:rPr>
        <w:t>Venezuela was faced with a radically different reality: a superabundant stock of reserves that would sustain capacity, at current levels, for centuries to come</w:t>
      </w:r>
      <w:r>
        <w:t xml:space="preserve">. </w:t>
      </w:r>
    </w:p>
    <w:p w14:paraId="17558304" w14:textId="77777777" w:rsidR="00471B7D" w:rsidRDefault="00471B7D" w:rsidP="00471B7D">
      <w:pPr>
        <w:pStyle w:val="Heading4"/>
      </w:pPr>
      <w:r>
        <w:t xml:space="preserve">Offshore oil drilling destroys the marine environment </w:t>
      </w:r>
    </w:p>
    <w:p w14:paraId="4690013A" w14:textId="77777777" w:rsidR="00471B7D" w:rsidRDefault="00471B7D" w:rsidP="00471B7D">
      <w:pPr>
        <w:rPr>
          <w:rStyle w:val="StyleStyleBold12pt"/>
          <w:b w:val="0"/>
          <w:sz w:val="16"/>
        </w:rPr>
      </w:pPr>
      <w:r>
        <w:rPr>
          <w:rStyle w:val="StyleStyleBold12pt"/>
        </w:rPr>
        <w:t>Rose ’09</w:t>
      </w:r>
      <w:r>
        <w:rPr>
          <w:rStyle w:val="StyleStyleBold12pt"/>
          <w:b w:val="0"/>
          <w:sz w:val="16"/>
        </w:rPr>
        <w:t xml:space="preserve">, Mary, </w:t>
      </w:r>
      <w:proofErr w:type="spellStart"/>
      <w:r w:rsidRPr="00001514">
        <w:rPr>
          <w:rStyle w:val="StyleStyleBold12pt"/>
          <w:b w:val="0"/>
          <w:sz w:val="16"/>
        </w:rPr>
        <w:t>Ed.D</w:t>
      </w:r>
      <w:proofErr w:type="spellEnd"/>
      <w:r w:rsidRPr="00001514">
        <w:rPr>
          <w:rStyle w:val="StyleStyleBold12pt"/>
          <w:b w:val="0"/>
          <w:sz w:val="16"/>
        </w:rPr>
        <w:t xml:space="preserve">. </w:t>
      </w:r>
      <w:proofErr w:type="gramStart"/>
      <w:r w:rsidRPr="00001514">
        <w:rPr>
          <w:rStyle w:val="StyleStyleBold12pt"/>
          <w:b w:val="0"/>
          <w:sz w:val="16"/>
        </w:rPr>
        <w:t>in</w:t>
      </w:r>
      <w:proofErr w:type="gramEnd"/>
      <w:r w:rsidRPr="00001514">
        <w:rPr>
          <w:rStyle w:val="StyleStyleBold12pt"/>
          <w:b w:val="0"/>
          <w:sz w:val="16"/>
        </w:rPr>
        <w:t xml:space="preserve"> Education, (2002), Indiana University, Instructional Systems</w:t>
      </w:r>
      <w:r>
        <w:rPr>
          <w:rStyle w:val="StyleStyleBold12pt"/>
          <w:b w:val="0"/>
          <w:sz w:val="16"/>
        </w:rPr>
        <w:t xml:space="preserve"> Technology, Minor: Educational </w:t>
      </w:r>
      <w:r w:rsidRPr="00001514">
        <w:rPr>
          <w:rStyle w:val="StyleStyleBold12pt"/>
          <w:b w:val="0"/>
          <w:sz w:val="16"/>
        </w:rPr>
        <w:t>Psychology</w:t>
      </w:r>
      <w:r>
        <w:rPr>
          <w:rStyle w:val="StyleStyleBold12pt"/>
          <w:b w:val="0"/>
          <w:sz w:val="16"/>
        </w:rPr>
        <w:t xml:space="preserve">, </w:t>
      </w:r>
      <w:r w:rsidRPr="00001514">
        <w:rPr>
          <w:rStyle w:val="StyleStyleBold12pt"/>
          <w:b w:val="0"/>
          <w:sz w:val="16"/>
        </w:rPr>
        <w:t>M.S. in Education, (2001), Indiana University, Instructional Systems Technology</w:t>
      </w:r>
      <w:r>
        <w:rPr>
          <w:rStyle w:val="StyleStyleBold12pt"/>
          <w:b w:val="0"/>
          <w:sz w:val="16"/>
        </w:rPr>
        <w:t xml:space="preserve">, </w:t>
      </w:r>
      <w:r w:rsidRPr="00001514">
        <w:rPr>
          <w:rStyle w:val="StyleStyleBold12pt"/>
          <w:b w:val="0"/>
          <w:sz w:val="16"/>
        </w:rPr>
        <w:t xml:space="preserve">M.A. </w:t>
      </w:r>
      <w:r>
        <w:rPr>
          <w:rStyle w:val="StyleStyleBold12pt"/>
          <w:b w:val="0"/>
          <w:sz w:val="16"/>
        </w:rPr>
        <w:t xml:space="preserve">in Secondary Education, (1983), </w:t>
      </w:r>
      <w:r w:rsidRPr="00001514">
        <w:rPr>
          <w:rStyle w:val="StyleStyleBold12pt"/>
          <w:b w:val="0"/>
          <w:sz w:val="16"/>
        </w:rPr>
        <w:t>West Virginia University, Technology Education</w:t>
      </w:r>
      <w:r>
        <w:rPr>
          <w:rStyle w:val="StyleStyleBold12pt"/>
          <w:b w:val="0"/>
          <w:sz w:val="16"/>
        </w:rPr>
        <w:t xml:space="preserve">, </w:t>
      </w:r>
      <w:r w:rsidRPr="00001514">
        <w:rPr>
          <w:rStyle w:val="StyleStyleBold12pt"/>
          <w:b w:val="0"/>
          <w:sz w:val="16"/>
        </w:rPr>
        <w:t>B.S. in Education, (1980), Northeastern State University, Industrial Arts Education</w:t>
      </w:r>
      <w:r>
        <w:rPr>
          <w:rStyle w:val="StyleStyleBold12pt"/>
          <w:b w:val="0"/>
          <w:sz w:val="16"/>
        </w:rPr>
        <w:t>, “</w:t>
      </w:r>
      <w:r w:rsidRPr="00001514">
        <w:rPr>
          <w:rStyle w:val="StyleStyleBold12pt"/>
          <w:b w:val="0"/>
          <w:sz w:val="16"/>
        </w:rPr>
        <w:t>The Environmental Impacts of Offshore Oil Drilling</w:t>
      </w:r>
      <w:r>
        <w:rPr>
          <w:rStyle w:val="StyleStyleBold12pt"/>
          <w:b w:val="0"/>
          <w:sz w:val="16"/>
        </w:rPr>
        <w:t>”</w:t>
      </w:r>
    </w:p>
    <w:p w14:paraId="1D8BE092" w14:textId="77777777" w:rsidR="00471B7D" w:rsidRPr="00001514" w:rsidRDefault="00471B7D" w:rsidP="00471B7D">
      <w:pPr>
        <w:rPr>
          <w:rStyle w:val="StyleStyleBold12pt"/>
          <w:b w:val="0"/>
          <w:sz w:val="16"/>
        </w:rPr>
      </w:pPr>
      <w:hyperlink r:id="rId45" w:history="1">
        <w:r w:rsidRPr="0059248A">
          <w:rPr>
            <w:rStyle w:val="Hyperlink"/>
          </w:rPr>
          <w:t>http://www2.tec.ilstu.edu/students/tec_304/Rose%20Oil%20Drilling.pdf</w:t>
        </w:r>
      </w:hyperlink>
      <w:r>
        <w:rPr>
          <w:rStyle w:val="StyleStyleBold12pt"/>
          <w:b w:val="0"/>
          <w:sz w:val="16"/>
        </w:rPr>
        <w:t xml:space="preserve"> </w:t>
      </w:r>
    </w:p>
    <w:p w14:paraId="1A32F3FE" w14:textId="77777777" w:rsidR="00471B7D" w:rsidRPr="0082565E" w:rsidRDefault="00471B7D" w:rsidP="00471B7D">
      <w:r>
        <w:t>There are known detrimental impacts upon the marine environment for all phases of offshore E&amp;P (</w:t>
      </w:r>
      <w:proofErr w:type="spellStart"/>
      <w:r>
        <w:t>Patin</w:t>
      </w:r>
      <w:proofErr w:type="spellEnd"/>
      <w:r>
        <w:t xml:space="preserve">, 1999). While </w:t>
      </w:r>
      <w:r w:rsidRPr="00335DD1">
        <w:rPr>
          <w:rStyle w:val="StyleBoldUnderline"/>
        </w:rPr>
        <w:t>natural seepages contribute more hydrocarbons to the marine environment</w:t>
      </w:r>
      <w:r>
        <w:t xml:space="preserve"> by volume, the quick influx and concentration of oil during a spill makes them especially harmful to localized marine organisms and communities. </w:t>
      </w:r>
      <w:r w:rsidRPr="00335DD1">
        <w:rPr>
          <w:rStyle w:val="StyleBoldUnderline"/>
        </w:rPr>
        <w:t>Plants and animals</w:t>
      </w:r>
      <w:r>
        <w:t xml:space="preserve"> that </w:t>
      </w:r>
      <w:r w:rsidRPr="00335DD1">
        <w:rPr>
          <w:rStyle w:val="StyleBoldUnderline"/>
        </w:rPr>
        <w:t>become coated in oil</w:t>
      </w:r>
      <w:r>
        <w:t xml:space="preserve"> perish from mechanical smothering, </w:t>
      </w:r>
      <w:r w:rsidRPr="00335DD1">
        <w:rPr>
          <w:rStyle w:val="StyleBoldUnderline"/>
        </w:rPr>
        <w:t>birds die from hypothermia</w:t>
      </w:r>
      <w:r>
        <w:t xml:space="preserve"> as their feathers lose their waterproofing, </w:t>
      </w:r>
      <w:r w:rsidRPr="00335DD1">
        <w:rPr>
          <w:rStyle w:val="StyleBoldUnderline"/>
        </w:rPr>
        <w:t>turtles die after ingesting oil-coated food</w:t>
      </w:r>
      <w:r>
        <w:t xml:space="preserve">, and animals become disoriented and exhibit other behavior changes after breathing volatile organic compounds. When emitted into the marine environment, </w:t>
      </w:r>
      <w:r w:rsidRPr="00335DD1">
        <w:rPr>
          <w:rStyle w:val="StyleBoldUnderline"/>
        </w:rPr>
        <w:t>oil, produced water, and drilling muds may adversely impact an entire population by disrupting its food chain and reproductive cycle.</w:t>
      </w:r>
      <w:r>
        <w:t xml:space="preserve"> Marine estuaries are especially susceptible, as hydrocarbons and other toxins tend to persist in the sediments where eggs and young often begin life. </w:t>
      </w:r>
    </w:p>
    <w:p w14:paraId="2FC71E88" w14:textId="77777777" w:rsidR="00471B7D" w:rsidRPr="00F82675" w:rsidRDefault="00471B7D" w:rsidP="00471B7D"/>
    <w:p w14:paraId="0CB29216" w14:textId="77777777" w:rsidR="00354818" w:rsidRPr="00354818" w:rsidRDefault="00354818" w:rsidP="00354818">
      <w:pPr>
        <w:rPr>
          <w:bCs/>
          <w:sz w:val="22"/>
          <w:u w:val="single"/>
        </w:rPr>
      </w:pPr>
    </w:p>
    <w:p w14:paraId="5E3988E9" w14:textId="77777777" w:rsidR="001355A2" w:rsidRDefault="001355A2" w:rsidP="001355A2">
      <w:pPr>
        <w:pStyle w:val="Heading2"/>
      </w:pPr>
      <w:bookmarkStart w:id="74" w:name="_Toc234763054"/>
      <w:r>
        <w:t>Venezuelan Stability Impacts</w:t>
      </w:r>
      <w:bookmarkEnd w:id="74"/>
    </w:p>
    <w:p w14:paraId="60463147" w14:textId="77777777" w:rsidR="001355A2" w:rsidRDefault="001355A2" w:rsidP="001355A2">
      <w:pPr>
        <w:pStyle w:val="Heading4"/>
        <w:rPr>
          <w:shd w:val="clear" w:color="auto" w:fill="FFFFFF"/>
        </w:rPr>
      </w:pPr>
      <w:r>
        <w:rPr>
          <w:shd w:val="clear" w:color="auto" w:fill="FFFFFF"/>
        </w:rPr>
        <w:t>Venezuelan Instability destroys US democracy efforts and opens up Iran and Cuban influence – Democracy Key</w:t>
      </w:r>
    </w:p>
    <w:p w14:paraId="7FDD5A70" w14:textId="77777777" w:rsidR="001355A2" w:rsidRPr="001355A2" w:rsidRDefault="001355A2" w:rsidP="001355A2">
      <w:pPr>
        <w:rPr>
          <w:rStyle w:val="StyleStyleBold12pt"/>
        </w:rPr>
      </w:pPr>
      <w:proofErr w:type="spellStart"/>
      <w:r w:rsidRPr="001355A2">
        <w:rPr>
          <w:rStyle w:val="StyleStyleBold12pt"/>
        </w:rPr>
        <w:t>Duddy</w:t>
      </w:r>
      <w:proofErr w:type="spellEnd"/>
      <w:r w:rsidRPr="001355A2">
        <w:rPr>
          <w:rStyle w:val="StyleStyleBold12pt"/>
        </w:rPr>
        <w:t xml:space="preserve"> ‘12</w:t>
      </w:r>
    </w:p>
    <w:p w14:paraId="69E37F3C" w14:textId="77777777" w:rsidR="001355A2" w:rsidRPr="001355A2" w:rsidRDefault="001355A2" w:rsidP="001355A2">
      <w:pPr>
        <w:rPr>
          <w:color w:val="000000"/>
          <w:shd w:val="clear" w:color="auto" w:fill="FFFFFF"/>
        </w:rPr>
      </w:pPr>
      <w:r>
        <w:rPr>
          <w:color w:val="000000"/>
          <w:shd w:val="clear" w:color="auto" w:fill="FFFFFF"/>
        </w:rPr>
        <w:t xml:space="preserve">Patrick D. </w:t>
      </w:r>
      <w:proofErr w:type="spellStart"/>
      <w:r>
        <w:rPr>
          <w:color w:val="000000"/>
          <w:shd w:val="clear" w:color="auto" w:fill="FFFFFF"/>
        </w:rPr>
        <w:t>Duddy</w:t>
      </w:r>
      <w:proofErr w:type="spellEnd"/>
      <w:r>
        <w:rPr>
          <w:color w:val="000000"/>
          <w:shd w:val="clear" w:color="auto" w:fill="FFFFFF"/>
        </w:rPr>
        <w:t xml:space="preserve"> Visiting Senior Lecturer in International Studies at Duke University and Former U.S. Ambassador to Venezuela. "Political Unrest in Venezuela."</w:t>
      </w:r>
      <w:r>
        <w:rPr>
          <w:rStyle w:val="apple-converted-space"/>
          <w:color w:val="000000"/>
          <w:shd w:val="clear" w:color="auto" w:fill="FFFFFF"/>
        </w:rPr>
        <w:t> </w:t>
      </w:r>
      <w:proofErr w:type="gramStart"/>
      <w:r>
        <w:rPr>
          <w:i/>
          <w:iCs/>
          <w:color w:val="000000"/>
          <w:shd w:val="clear" w:color="auto" w:fill="FFFFFF"/>
        </w:rPr>
        <w:t>Council on Foreign Relations</w:t>
      </w:r>
      <w:r>
        <w:rPr>
          <w:color w:val="000000"/>
          <w:shd w:val="clear" w:color="auto" w:fill="FFFFFF"/>
        </w:rPr>
        <w:t>.</w:t>
      </w:r>
      <w:proofErr w:type="gramEnd"/>
      <w:r>
        <w:rPr>
          <w:color w:val="000000"/>
          <w:shd w:val="clear" w:color="auto" w:fill="FFFFFF"/>
        </w:rPr>
        <w:t xml:space="preserve"> Council on Foreign Relations, Sept. 2012. Web. 02 July 2013. &lt;http://www.cfr.org/venezuela/political-unrest-venezuela/p28936&gt;.</w:t>
      </w:r>
    </w:p>
    <w:p w14:paraId="57950713" w14:textId="77777777" w:rsidR="001355A2" w:rsidRDefault="001355A2" w:rsidP="001355A2">
      <w:pPr>
        <w:rPr>
          <w:rStyle w:val="StyleBoldUnderline"/>
        </w:rPr>
      </w:pPr>
      <w:r>
        <w:rPr>
          <w:rFonts w:ascii="HaarlemmerMT-Italic" w:hAnsi="HaarlemmerMT-Italic" w:cs="HaarlemmerMT-Italic"/>
          <w:i/>
          <w:iCs/>
          <w:sz w:val="21"/>
          <w:szCs w:val="21"/>
        </w:rPr>
        <w:t xml:space="preserve">Democracy promotion: </w:t>
      </w:r>
      <w:r w:rsidRPr="0004179D">
        <w:rPr>
          <w:rStyle w:val="StyleBoldUnderline"/>
        </w:rPr>
        <w:t>The United States has worked for decades to promote democracy in the¶ Western Hemisphere.</w:t>
      </w:r>
      <w:r>
        <w:rPr>
          <w:rFonts w:ascii="HaarlemmerMT-Regular" w:hAnsi="HaarlemmerMT-Regular" w:cs="HaarlemmerMT-Regular"/>
          <w:sz w:val="21"/>
          <w:szCs w:val="21"/>
        </w:rPr>
        <w:t xml:space="preserve"> In recent years, Chavez has become increasingly authoritarian, undermining</w:t>
      </w:r>
      <w:r w:rsidRPr="0004179D">
        <w:rPr>
          <w:rFonts w:ascii="HaarlemmerMT-Regular" w:hAnsi="HaarlemmerMT-Regular" w:cs="HaarlemmerMT-Regular"/>
          <w:sz w:val="12"/>
          <w:szCs w:val="21"/>
        </w:rPr>
        <w:t xml:space="preserve">¶ </w:t>
      </w:r>
      <w:r>
        <w:rPr>
          <w:rFonts w:ascii="HaarlemmerMT-Regular" w:hAnsi="HaarlemmerMT-Regular" w:cs="HaarlemmerMT-Regular"/>
          <w:sz w:val="21"/>
          <w:szCs w:val="21"/>
        </w:rPr>
        <w:t>important political institutions, giving more powers to the presidency, and weakening both civil</w:t>
      </w:r>
      <w:r w:rsidRPr="0004179D">
        <w:rPr>
          <w:rFonts w:ascii="HaarlemmerMT-Regular" w:hAnsi="HaarlemmerMT-Regular" w:cs="HaarlemmerMT-Regular"/>
          <w:sz w:val="12"/>
          <w:szCs w:val="21"/>
        </w:rPr>
        <w:t xml:space="preserve">¶ </w:t>
      </w:r>
      <w:r>
        <w:rPr>
          <w:rFonts w:ascii="HaarlemmerMT-Regular" w:hAnsi="HaarlemmerMT-Regular" w:cs="HaarlemmerMT-Regular"/>
          <w:sz w:val="21"/>
          <w:szCs w:val="21"/>
        </w:rPr>
        <w:t xml:space="preserve">society and the independent media. </w:t>
      </w:r>
      <w:r w:rsidRPr="0004179D">
        <w:rPr>
          <w:rStyle w:val="StyleBoldUnderline"/>
        </w:rPr>
        <w:t xml:space="preserve">The United States should view </w:t>
      </w:r>
      <w:proofErr w:type="gramStart"/>
      <w:r w:rsidRPr="0004179D">
        <w:rPr>
          <w:rStyle w:val="StyleBoldUnderline"/>
        </w:rPr>
        <w:t>a suspension</w:t>
      </w:r>
      <w:proofErr w:type="gramEnd"/>
      <w:r w:rsidRPr="0004179D">
        <w:rPr>
          <w:rStyle w:val="StyleBoldUnderline"/>
        </w:rPr>
        <w:t xml:space="preserve"> or further¶ deterioration in the quality of Venezuela’s democracy as a setback for U.S. policy and for the¶ hemisphere</w:t>
      </w:r>
      <w:r>
        <w:rPr>
          <w:rFonts w:ascii="HaarlemmerMT-Regular" w:hAnsi="HaarlemmerMT-Regular" w:cs="HaarlemmerMT-Regular"/>
          <w:sz w:val="21"/>
          <w:szCs w:val="21"/>
        </w:rPr>
        <w:t>. T</w:t>
      </w:r>
      <w:r w:rsidRPr="00485947">
        <w:rPr>
          <w:rStyle w:val="StyleBoldUnderline"/>
        </w:rPr>
        <w:t>he emergence of a military junta or a compromised Chavez regime would also likely¶ increase Iranian and Cuban influence in Venezuela. It already has a close relationship with Iran¶ from which it reportedly receives advanced weapon systems and other assistance. Cuba sends¶ thousands of teachers and technical, medical, and security advisers in exchange for an estimated¶ ninety to one hundred thousand barrels of oil per day.</w:t>
      </w:r>
    </w:p>
    <w:p w14:paraId="0B3D3B6C" w14:textId="77777777" w:rsidR="001355A2" w:rsidRDefault="001355A2" w:rsidP="001355A2">
      <w:pPr>
        <w:rPr>
          <w:rStyle w:val="StyleBoldUnderline"/>
        </w:rPr>
      </w:pPr>
    </w:p>
    <w:p w14:paraId="471D57B4" w14:textId="77777777" w:rsidR="001355A2" w:rsidRDefault="001355A2" w:rsidP="001355A2">
      <w:pPr>
        <w:pStyle w:val="Heading4"/>
        <w:rPr>
          <w:shd w:val="clear" w:color="auto" w:fill="FFFFFF"/>
        </w:rPr>
      </w:pPr>
      <w:r>
        <w:rPr>
          <w:shd w:val="clear" w:color="auto" w:fill="FFFFFF"/>
        </w:rPr>
        <w:t>Venezuelan Instability hurts Americans relations with Latin America</w:t>
      </w:r>
    </w:p>
    <w:p w14:paraId="4BBA7A71" w14:textId="77777777" w:rsidR="001355A2" w:rsidRPr="001355A2" w:rsidRDefault="001355A2" w:rsidP="001355A2">
      <w:pPr>
        <w:rPr>
          <w:rStyle w:val="StyleStyleBold12pt"/>
        </w:rPr>
      </w:pPr>
      <w:proofErr w:type="spellStart"/>
      <w:r w:rsidRPr="001355A2">
        <w:rPr>
          <w:rStyle w:val="StyleStyleBold12pt"/>
        </w:rPr>
        <w:t>Duddy</w:t>
      </w:r>
      <w:proofErr w:type="spellEnd"/>
      <w:r w:rsidRPr="001355A2">
        <w:rPr>
          <w:rStyle w:val="StyleStyleBold12pt"/>
        </w:rPr>
        <w:t xml:space="preserve"> ‘12</w:t>
      </w:r>
    </w:p>
    <w:p w14:paraId="4BF82A06" w14:textId="77777777" w:rsidR="001355A2" w:rsidRPr="001355A2" w:rsidRDefault="001355A2" w:rsidP="001355A2">
      <w:pPr>
        <w:rPr>
          <w:color w:val="000000"/>
          <w:shd w:val="clear" w:color="auto" w:fill="FFFFFF"/>
        </w:rPr>
      </w:pPr>
      <w:r>
        <w:rPr>
          <w:color w:val="000000"/>
          <w:shd w:val="clear" w:color="auto" w:fill="FFFFFF"/>
        </w:rPr>
        <w:t xml:space="preserve">Patrick D. </w:t>
      </w:r>
      <w:proofErr w:type="spellStart"/>
      <w:r>
        <w:rPr>
          <w:color w:val="000000"/>
          <w:shd w:val="clear" w:color="auto" w:fill="FFFFFF"/>
        </w:rPr>
        <w:t>Duddy</w:t>
      </w:r>
      <w:proofErr w:type="spellEnd"/>
      <w:r>
        <w:rPr>
          <w:color w:val="000000"/>
          <w:shd w:val="clear" w:color="auto" w:fill="FFFFFF"/>
        </w:rPr>
        <w:t xml:space="preserve"> Visiting Senior Lecturer in International Studies at Duke University and Former U.S. Ambassador to Venezuela. "Political Unrest in Venezuela."</w:t>
      </w:r>
      <w:r>
        <w:rPr>
          <w:rStyle w:val="apple-converted-space"/>
          <w:color w:val="000000"/>
          <w:shd w:val="clear" w:color="auto" w:fill="FFFFFF"/>
        </w:rPr>
        <w:t> </w:t>
      </w:r>
      <w:proofErr w:type="gramStart"/>
      <w:r>
        <w:rPr>
          <w:i/>
          <w:iCs/>
          <w:color w:val="000000"/>
          <w:shd w:val="clear" w:color="auto" w:fill="FFFFFF"/>
        </w:rPr>
        <w:t>Council on Foreign Relations</w:t>
      </w:r>
      <w:r>
        <w:rPr>
          <w:color w:val="000000"/>
          <w:shd w:val="clear" w:color="auto" w:fill="FFFFFF"/>
        </w:rPr>
        <w:t>.</w:t>
      </w:r>
      <w:proofErr w:type="gramEnd"/>
      <w:r>
        <w:rPr>
          <w:color w:val="000000"/>
          <w:shd w:val="clear" w:color="auto" w:fill="FFFFFF"/>
        </w:rPr>
        <w:t xml:space="preserve"> Council on Foreign Relations, Sept. 2012. Web. 02 July 2013. &lt;http://www.cfr.org/venezuela/political-unrest-venezuela/p28936&gt;.</w:t>
      </w:r>
    </w:p>
    <w:p w14:paraId="0A711461" w14:textId="77777777" w:rsidR="001355A2" w:rsidRDefault="001355A2" w:rsidP="001355A2">
      <w:pPr>
        <w:rPr>
          <w:rStyle w:val="StyleBoldUnderline"/>
        </w:rPr>
      </w:pPr>
      <w:r>
        <w:rPr>
          <w:rFonts w:ascii="HaarlemmerMT-Italic" w:hAnsi="HaarlemmerMT-Italic" w:cs="HaarlemmerMT-Italic"/>
          <w:i/>
          <w:iCs/>
          <w:sz w:val="21"/>
          <w:szCs w:val="21"/>
        </w:rPr>
        <w:t xml:space="preserve">Regional cooperation: </w:t>
      </w:r>
      <w:r w:rsidRPr="00485947">
        <w:rPr>
          <w:rStyle w:val="StyleBoldUnderline"/>
        </w:rPr>
        <w:t>The United States has an interest in nurturing regional cooperation¶ particularly under</w:t>
      </w:r>
      <w:r>
        <w:rPr>
          <w:rFonts w:ascii="HaarlemmerMT-Regular" w:hAnsi="HaarlemmerMT-Regular" w:cs="HaarlemmerMT-Regular"/>
          <w:sz w:val="21"/>
          <w:szCs w:val="21"/>
        </w:rPr>
        <w:t xml:space="preserve"> the auspices of </w:t>
      </w:r>
      <w:r w:rsidRPr="00485947">
        <w:rPr>
          <w:rStyle w:val="StyleBoldUnderline"/>
        </w:rPr>
        <w:t>the Organization of American States</w:t>
      </w:r>
      <w:r>
        <w:rPr>
          <w:rFonts w:ascii="HaarlemmerMT-Regular" w:hAnsi="HaarlemmerMT-Regular" w:cs="HaarlemmerMT-Regular"/>
          <w:sz w:val="21"/>
          <w:szCs w:val="21"/>
        </w:rPr>
        <w:t xml:space="preserve"> (OAS), of which it is a core</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 xml:space="preserve">member. While often disappointing to both the United States and Latin America, the </w:t>
      </w:r>
      <w:r w:rsidRPr="00485947">
        <w:rPr>
          <w:rStyle w:val="StyleBoldUnderline"/>
        </w:rPr>
        <w:t>OAS¶ provides the only regional forum in which all of the countries with democratically elected¶ 5¶ governments participate</w:t>
      </w:r>
      <w:r>
        <w:rPr>
          <w:rFonts w:ascii="HaarlemmerMT-Regular" w:hAnsi="HaarlemmerMT-Regular" w:cs="HaarlemmerMT-Regular"/>
          <w:sz w:val="21"/>
          <w:szCs w:val="21"/>
        </w:rPr>
        <w:t>. A failure by the OAS to play an effective role in Venezuela if it appears</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democracy is at risk would further undermine support for the organization both in the region and</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 xml:space="preserve">in the United States. </w:t>
      </w:r>
      <w:r w:rsidRPr="00485947">
        <w:rPr>
          <w:rStyle w:val="StyleBoldUnderline"/>
        </w:rPr>
        <w:t>How the United States manages its relations with Venezuela if violence does¶ break out would likely affect U.S. relations with others in the hemisphere, especially Brazil,</w:t>
      </w:r>
      <w:r>
        <w:rPr>
          <w:rFonts w:ascii="HaarlemmerMT-Regular" w:hAnsi="HaarlemmerMT-Regular" w:cs="HaarlemmerMT-Regular"/>
          <w:sz w:val="21"/>
          <w:szCs w:val="21"/>
        </w:rPr>
        <w:t xml:space="preserve"> which</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has cordial relations with Chavez and reacts badly to perceived U.S. efforts to dictate to Latin</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 xml:space="preserve">America. </w:t>
      </w:r>
      <w:r w:rsidRPr="00485947">
        <w:rPr>
          <w:rStyle w:val="StyleBoldUnderline"/>
        </w:rPr>
        <w:t>A repetition of the acrimony that characterized the hemisphere’s efforts to resolve the¶ Honduras crisis of 2009 would be corrosive to U.S. relations with the region</w:t>
      </w:r>
      <w:r>
        <w:rPr>
          <w:rFonts w:ascii="HaarlemmerMT-Regular" w:hAnsi="HaarlemmerMT-Regular" w:cs="HaarlemmerMT-Regular"/>
          <w:sz w:val="21"/>
          <w:szCs w:val="21"/>
        </w:rPr>
        <w:t>.</w:t>
      </w:r>
    </w:p>
    <w:p w14:paraId="2F278BCE" w14:textId="77777777" w:rsidR="001355A2" w:rsidRDefault="001355A2" w:rsidP="001355A2">
      <w:pPr>
        <w:pStyle w:val="Heading4"/>
        <w:rPr>
          <w:shd w:val="clear" w:color="auto" w:fill="FFFFFF"/>
        </w:rPr>
      </w:pPr>
      <w:r>
        <w:rPr>
          <w:shd w:val="clear" w:color="auto" w:fill="FFFFFF"/>
        </w:rPr>
        <w:t>Venezuelan Instability hurts America’s private sector and the global oil market</w:t>
      </w:r>
    </w:p>
    <w:p w14:paraId="1B2B2B04" w14:textId="77777777" w:rsidR="001355A2" w:rsidRPr="001355A2" w:rsidRDefault="001355A2" w:rsidP="001355A2">
      <w:pPr>
        <w:rPr>
          <w:rStyle w:val="StyleStyleBold12pt"/>
        </w:rPr>
      </w:pPr>
      <w:proofErr w:type="spellStart"/>
      <w:r w:rsidRPr="001355A2">
        <w:rPr>
          <w:rStyle w:val="StyleStyleBold12pt"/>
        </w:rPr>
        <w:t>Duddy</w:t>
      </w:r>
      <w:proofErr w:type="spellEnd"/>
      <w:r w:rsidRPr="001355A2">
        <w:rPr>
          <w:rStyle w:val="StyleStyleBold12pt"/>
        </w:rPr>
        <w:t xml:space="preserve"> ‘12</w:t>
      </w:r>
    </w:p>
    <w:p w14:paraId="621DEF60" w14:textId="77777777" w:rsidR="001355A2" w:rsidRPr="001355A2" w:rsidRDefault="001355A2" w:rsidP="001355A2">
      <w:pPr>
        <w:rPr>
          <w:rStyle w:val="StyleBoldUnderline"/>
          <w:b w:val="0"/>
          <w:color w:val="000000"/>
          <w:sz w:val="24"/>
          <w:u w:val="none"/>
          <w:shd w:val="clear" w:color="auto" w:fill="FFFFFF"/>
        </w:rPr>
      </w:pPr>
      <w:r>
        <w:rPr>
          <w:color w:val="000000"/>
          <w:shd w:val="clear" w:color="auto" w:fill="FFFFFF"/>
        </w:rPr>
        <w:t xml:space="preserve">Patrick D. </w:t>
      </w:r>
      <w:proofErr w:type="spellStart"/>
      <w:r>
        <w:rPr>
          <w:color w:val="000000"/>
          <w:shd w:val="clear" w:color="auto" w:fill="FFFFFF"/>
        </w:rPr>
        <w:t>Duddy</w:t>
      </w:r>
      <w:proofErr w:type="spellEnd"/>
      <w:r>
        <w:rPr>
          <w:color w:val="000000"/>
          <w:shd w:val="clear" w:color="auto" w:fill="FFFFFF"/>
        </w:rPr>
        <w:t xml:space="preserve"> Visiting Senior Lecturer in International Studies at Duke University and Former U.S. Ambassador to Venezuela. "Political Unrest in Venezuela."</w:t>
      </w:r>
      <w:r>
        <w:rPr>
          <w:rStyle w:val="apple-converted-space"/>
          <w:color w:val="000000"/>
          <w:shd w:val="clear" w:color="auto" w:fill="FFFFFF"/>
        </w:rPr>
        <w:t> </w:t>
      </w:r>
      <w:proofErr w:type="gramStart"/>
      <w:r>
        <w:rPr>
          <w:i/>
          <w:iCs/>
          <w:color w:val="000000"/>
          <w:shd w:val="clear" w:color="auto" w:fill="FFFFFF"/>
        </w:rPr>
        <w:t>Council on Foreign Relations</w:t>
      </w:r>
      <w:r>
        <w:rPr>
          <w:color w:val="000000"/>
          <w:shd w:val="clear" w:color="auto" w:fill="FFFFFF"/>
        </w:rPr>
        <w:t>.</w:t>
      </w:r>
      <w:proofErr w:type="gramEnd"/>
      <w:r>
        <w:rPr>
          <w:color w:val="000000"/>
          <w:shd w:val="clear" w:color="auto" w:fill="FFFFFF"/>
        </w:rPr>
        <w:t xml:space="preserve"> Council on Foreign Relations, Sept. 2012. Web. 02 July 2013. &lt;http://www.cfr.org/venezuela/political-unrest-venezuela/p28936&gt;.</w:t>
      </w:r>
    </w:p>
    <w:p w14:paraId="3175152F" w14:textId="77777777" w:rsidR="001355A2" w:rsidRPr="00485947" w:rsidRDefault="001355A2" w:rsidP="001355A2">
      <w:pPr>
        <w:rPr>
          <w:rStyle w:val="StyleBoldUnderline"/>
        </w:rPr>
      </w:pPr>
      <w:r>
        <w:rPr>
          <w:rFonts w:ascii="HaarlemmerMT-Italic" w:hAnsi="HaarlemmerMT-Italic" w:cs="HaarlemmerMT-Italic"/>
          <w:i/>
          <w:iCs/>
          <w:sz w:val="21"/>
          <w:szCs w:val="21"/>
        </w:rPr>
        <w:t>Economic interests</w:t>
      </w:r>
      <w:r w:rsidRPr="00485947">
        <w:rPr>
          <w:rStyle w:val="StyleBoldUnderline"/>
        </w:rPr>
        <w:t>: A significant number of U.S. companies have operations in Venezuela; it¶ remains an important market for U.S. goods and some services, especially oil services.</w:t>
      </w:r>
      <w:r>
        <w:rPr>
          <w:rFonts w:ascii="HaarlemmerMT-Regular" w:hAnsi="HaarlemmerMT-Regular" w:cs="HaarlemmerMT-Regular"/>
          <w:sz w:val="21"/>
          <w:szCs w:val="21"/>
        </w:rPr>
        <w:t xml:space="preserve"> </w:t>
      </w:r>
      <w:r w:rsidRPr="00485947">
        <w:rPr>
          <w:rStyle w:val="StyleBoldUnderline"/>
        </w:rPr>
        <w:t>Many of¶ these companies could be at risk if violent internal conflict broke out</w:t>
      </w:r>
      <w:r>
        <w:rPr>
          <w:rFonts w:ascii="HaarlemmerMT-Regular" w:hAnsi="HaarlemmerMT-Regular" w:cs="HaarlemmerMT-Regular"/>
          <w:sz w:val="21"/>
          <w:szCs w:val="21"/>
        </w:rPr>
        <w:t>. Venezuela is consistently</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among the five largest foreign suppliers of oil to the United States. The United States is</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Venezuela’s largest market, buying up to nine hundred thousand barrels of oil daily, up to 45</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percent of Venezuela’s total oil exports. Around six hundred thousand barrels of Venezuelan crude</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per day are refined at CITGO facilities in the United States. Although a cut off of Venezuelan oil to</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the United States is theoretically possible, it is unlikely given Venezuela’s dependence on the U.S.</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market</w:t>
      </w:r>
      <w:proofErr w:type="gramStart"/>
      <w:r>
        <w:rPr>
          <w:rFonts w:ascii="HaarlemmerMT-Regular" w:hAnsi="HaarlemmerMT-Regular" w:cs="HaarlemmerMT-Regular"/>
          <w:sz w:val="21"/>
          <w:szCs w:val="21"/>
        </w:rPr>
        <w:t>.</w:t>
      </w:r>
      <w:r w:rsidRPr="00485947">
        <w:rPr>
          <w:rFonts w:ascii="HaarlemmerMT-Regular" w:hAnsi="HaarlemmerMT-Regular" w:cs="HaarlemmerMT-Regular"/>
          <w:sz w:val="12"/>
          <w:szCs w:val="21"/>
        </w:rPr>
        <w:t>¶</w:t>
      </w:r>
      <w:proofErr w:type="gramEnd"/>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The United States is now less vulnerable to a cut off of supply from Venezuela as U.S. domestic</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production has risen and imports from elsewhere could relatively quickly replace Venezuelan oil.</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Venezuela’s economy, on the other hand, has become more dependent on petroleum. Although</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production has stagnated since 2003, oil accounts for over 95 percent of Venezuela’s export</w:t>
      </w:r>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earnings, and export revenue pays for nearly 50 percent of the government’s budget. Thus</w:t>
      </w:r>
      <w:proofErr w:type="gramStart"/>
      <w:r>
        <w:rPr>
          <w:rFonts w:ascii="HaarlemmerMT-Regular" w:hAnsi="HaarlemmerMT-Regular" w:cs="HaarlemmerMT-Regular"/>
          <w:sz w:val="21"/>
          <w:szCs w:val="21"/>
        </w:rPr>
        <w:t>,</w:t>
      </w:r>
      <w:r w:rsidRPr="00485947">
        <w:rPr>
          <w:rFonts w:ascii="HaarlemmerMT-Regular" w:hAnsi="HaarlemmerMT-Regular" w:cs="HaarlemmerMT-Regular"/>
          <w:sz w:val="12"/>
          <w:szCs w:val="21"/>
        </w:rPr>
        <w:t>¶</w:t>
      </w:r>
      <w:proofErr w:type="gramEnd"/>
      <w:r w:rsidRPr="00485947">
        <w:rPr>
          <w:rFonts w:ascii="HaarlemmerMT-Regular" w:hAnsi="HaarlemmerMT-Regular" w:cs="HaarlemmerMT-Regular"/>
          <w:sz w:val="12"/>
          <w:szCs w:val="21"/>
        </w:rPr>
        <w:t xml:space="preserve"> </w:t>
      </w:r>
      <w:r>
        <w:rPr>
          <w:rFonts w:ascii="HaarlemmerMT-Regular" w:hAnsi="HaarlemmerMT-Regular" w:cs="HaarlemmerMT-Regular"/>
          <w:sz w:val="21"/>
          <w:szCs w:val="21"/>
        </w:rPr>
        <w:t xml:space="preserve">although </w:t>
      </w:r>
      <w:r w:rsidRPr="00485947">
        <w:rPr>
          <w:rStyle w:val="StyleBoldUnderline"/>
        </w:rPr>
        <w:t>Venezuela is vulnerable to pressure via its dependence on its oil exports generally and the¶ U.S. market and refineries specifically, global markets would likely react negatively to either an¶ interruption of Venezuelan production or a crisis in U.S.-Venezuelan relations that threatens the¶ bilateral trade in oil.</w:t>
      </w:r>
    </w:p>
    <w:sectPr w:rsidR="001355A2" w:rsidRPr="004859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9CACE0" w14:textId="77777777" w:rsidR="00694504" w:rsidRDefault="00694504" w:rsidP="00E46E7E">
      <w:r>
        <w:separator/>
      </w:r>
    </w:p>
  </w:endnote>
  <w:endnote w:type="continuationSeparator" w:id="0">
    <w:p w14:paraId="5F1B8575" w14:textId="77777777" w:rsidR="00694504" w:rsidRDefault="0069450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Franklin Gothic Heavy">
    <w:altName w:val="Arial"/>
    <w:charset w:val="00"/>
    <w:family w:val="swiss"/>
    <w:pitch w:val="variable"/>
    <w:sig w:usb0="00000287" w:usb1="00000000" w:usb2="00000000" w:usb3="00000000" w:csb0="0000009F" w:csb1="00000000"/>
  </w:font>
  <w:font w:name="Baskerville">
    <w:panose1 w:val="02020502070401020303"/>
    <w:charset w:val="00"/>
    <w:family w:val="auto"/>
    <w:pitch w:val="variable"/>
    <w:sig w:usb0="80000063" w:usb1="00000000" w:usb2="00000000" w:usb3="00000000" w:csb0="000001FB" w:csb1="00000000"/>
  </w:font>
  <w:font w:name="Century Gothic">
    <w:panose1 w:val="020B0502020202020204"/>
    <w:charset w:val="00"/>
    <w:family w:val="auto"/>
    <w:pitch w:val="variable"/>
    <w:sig w:usb0="00000003" w:usb1="00000000" w:usb2="00000000" w:usb3="00000000" w:csb0="00000001" w:csb1="00000000"/>
  </w:font>
  <w:font w:name="Century">
    <w:panose1 w:val="02040604050505020304"/>
    <w:charset w:val="00"/>
    <w:family w:val="auto"/>
    <w:pitch w:val="variable"/>
    <w:sig w:usb0="00000287" w:usb1="00000000" w:usb2="00000000" w:usb3="00000000" w:csb0="0000009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auto"/>
    <w:pitch w:val="variable"/>
    <w:sig w:usb0="A10006FF" w:usb1="4000205B" w:usb2="00000010" w:usb3="00000000" w:csb0="0000019F" w:csb1="00000000"/>
  </w:font>
  <w:font w:name="WP MultinationalA Helve">
    <w:charset w:val="02"/>
    <w:family w:val="auto"/>
    <w:pitch w:val="variable"/>
    <w:sig w:usb0="00000000" w:usb1="10000000" w:usb2="00000000" w:usb3="00000000" w:csb0="80000000" w:csb1="00000000"/>
  </w:font>
  <w:font w:name="Tahoma">
    <w:panose1 w:val="020B0604030504040204"/>
    <w:charset w:val="00"/>
    <w:family w:val="auto"/>
    <w:pitch w:val="variable"/>
    <w:sig w:usb0="00000003" w:usb1="00000000" w:usb2="00000000" w:usb3="00000000" w:csb0="00000001" w:csb1="00000000"/>
  </w:font>
  <w:font w:name="HaarlemmerMT-Regular">
    <w:altName w:val="Times New Roman"/>
    <w:panose1 w:val="00000000000000000000"/>
    <w:charset w:val="00"/>
    <w:family w:val="roman"/>
    <w:notTrueType/>
    <w:pitch w:val="default"/>
    <w:sig w:usb0="00000003" w:usb1="00000000" w:usb2="00000000" w:usb3="00000000" w:csb0="00000001" w:csb1="00000000"/>
  </w:font>
  <w:font w:name="HaarlemmerMT-Italic">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F53093" w14:textId="77777777" w:rsidR="00694504" w:rsidRDefault="00694504" w:rsidP="00E46E7E">
      <w:r>
        <w:separator/>
      </w:r>
    </w:p>
  </w:footnote>
  <w:footnote w:type="continuationSeparator" w:id="0">
    <w:p w14:paraId="787BEDC6" w14:textId="77777777" w:rsidR="00694504" w:rsidRDefault="0069450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96C1711"/>
    <w:multiLevelType w:val="hybridMultilevel"/>
    <w:tmpl w:val="F7BA670C"/>
    <w:lvl w:ilvl="0" w:tplc="D78E8774">
      <w:start w:val="2"/>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5">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6">
    <w:nsid w:val="1C8C5CA3"/>
    <w:multiLevelType w:val="multilevel"/>
    <w:tmpl w:val="D672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D22564C"/>
    <w:multiLevelType w:val="multilevel"/>
    <w:tmpl w:val="CE3E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2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7">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8">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9">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2">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3">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4">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5">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6">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DAC082A"/>
    <w:multiLevelType w:val="multilevel"/>
    <w:tmpl w:val="D73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3"/>
  </w:num>
  <w:num w:numId="3">
    <w:abstractNumId w:val="20"/>
  </w:num>
  <w:num w:numId="4">
    <w:abstractNumId w:val="3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36"/>
  </w:num>
  <w:num w:numId="16">
    <w:abstractNumId w:val="18"/>
  </w:num>
  <w:num w:numId="17">
    <w:abstractNumId w:val="13"/>
  </w:num>
  <w:num w:numId="18">
    <w:abstractNumId w:val="22"/>
  </w:num>
  <w:num w:numId="19">
    <w:abstractNumId w:val="11"/>
  </w:num>
  <w:num w:numId="20">
    <w:abstractNumId w:val="15"/>
  </w:num>
  <w:num w:numId="21">
    <w:abstractNumId w:val="32"/>
  </w:num>
  <w:num w:numId="22">
    <w:abstractNumId w:val="28"/>
  </w:num>
  <w:num w:numId="23">
    <w:abstractNumId w:val="31"/>
  </w:num>
  <w:num w:numId="24">
    <w:abstractNumId w:val="24"/>
  </w:num>
  <w:num w:numId="25">
    <w:abstractNumId w:val="33"/>
  </w:num>
  <w:num w:numId="26">
    <w:abstractNumId w:val="26"/>
  </w:num>
  <w:num w:numId="27">
    <w:abstractNumId w:val="34"/>
  </w:num>
  <w:num w:numId="28">
    <w:abstractNumId w:val="19"/>
  </w:num>
  <w:num w:numId="29">
    <w:abstractNumId w:val="27"/>
  </w:num>
  <w:num w:numId="30">
    <w:abstractNumId w:val="35"/>
  </w:num>
  <w:num w:numId="31">
    <w:abstractNumId w:val="29"/>
  </w:num>
  <w:num w:numId="32">
    <w:abstractNumId w:val="21"/>
  </w:num>
  <w:num w:numId="3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4">
    <w:abstractNumId w:val="14"/>
  </w:num>
  <w:num w:numId="35">
    <w:abstractNumId w:val="12"/>
  </w:num>
  <w:num w:numId="36">
    <w:abstractNumId w:val="37"/>
  </w:num>
  <w:num w:numId="37">
    <w:abstractNumId w:val="16"/>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5013"/>
    <w:rsid w:val="00004D37"/>
    <w:rsid w:val="000140EC"/>
    <w:rsid w:val="00016A35"/>
    <w:rsid w:val="0005174E"/>
    <w:rsid w:val="0007216B"/>
    <w:rsid w:val="00076B2F"/>
    <w:rsid w:val="000C16B3"/>
    <w:rsid w:val="001355A2"/>
    <w:rsid w:val="001408C0"/>
    <w:rsid w:val="00143FD7"/>
    <w:rsid w:val="001463FB"/>
    <w:rsid w:val="00146A86"/>
    <w:rsid w:val="0014798E"/>
    <w:rsid w:val="00154934"/>
    <w:rsid w:val="00155D7E"/>
    <w:rsid w:val="00165416"/>
    <w:rsid w:val="00173C5E"/>
    <w:rsid w:val="00186DB7"/>
    <w:rsid w:val="001D7626"/>
    <w:rsid w:val="002023DB"/>
    <w:rsid w:val="00223C1B"/>
    <w:rsid w:val="002345EF"/>
    <w:rsid w:val="002613DA"/>
    <w:rsid w:val="00274EDF"/>
    <w:rsid w:val="002B2A90"/>
    <w:rsid w:val="002B6353"/>
    <w:rsid w:val="002B68C8"/>
    <w:rsid w:val="002C5A60"/>
    <w:rsid w:val="002D54CC"/>
    <w:rsid w:val="002F31F2"/>
    <w:rsid w:val="002F35F4"/>
    <w:rsid w:val="002F3E28"/>
    <w:rsid w:val="002F40E6"/>
    <w:rsid w:val="00303E5B"/>
    <w:rsid w:val="00313226"/>
    <w:rsid w:val="0031425E"/>
    <w:rsid w:val="00325059"/>
    <w:rsid w:val="003261C9"/>
    <w:rsid w:val="00354818"/>
    <w:rsid w:val="00357719"/>
    <w:rsid w:val="00374144"/>
    <w:rsid w:val="00375013"/>
    <w:rsid w:val="0039141F"/>
    <w:rsid w:val="003B3EC7"/>
    <w:rsid w:val="003B5025"/>
    <w:rsid w:val="003C7385"/>
    <w:rsid w:val="003F42AF"/>
    <w:rsid w:val="0040431D"/>
    <w:rsid w:val="00412F6D"/>
    <w:rsid w:val="00415136"/>
    <w:rsid w:val="0042635A"/>
    <w:rsid w:val="00427837"/>
    <w:rsid w:val="004435B8"/>
    <w:rsid w:val="00466B6F"/>
    <w:rsid w:val="00471B7D"/>
    <w:rsid w:val="0048621E"/>
    <w:rsid w:val="004B3188"/>
    <w:rsid w:val="004B3DB3"/>
    <w:rsid w:val="004B7738"/>
    <w:rsid w:val="004C63B5"/>
    <w:rsid w:val="004D461E"/>
    <w:rsid w:val="00517479"/>
    <w:rsid w:val="005327CA"/>
    <w:rsid w:val="0054446C"/>
    <w:rsid w:val="00592C3C"/>
    <w:rsid w:val="005A0BE5"/>
    <w:rsid w:val="005C0E1F"/>
    <w:rsid w:val="005E0D2B"/>
    <w:rsid w:val="005E2C99"/>
    <w:rsid w:val="00620D2D"/>
    <w:rsid w:val="006521C0"/>
    <w:rsid w:val="00664F85"/>
    <w:rsid w:val="00670B61"/>
    <w:rsid w:val="00672258"/>
    <w:rsid w:val="0067575B"/>
    <w:rsid w:val="006767EA"/>
    <w:rsid w:val="00687F9B"/>
    <w:rsid w:val="00691D92"/>
    <w:rsid w:val="00692C26"/>
    <w:rsid w:val="00694504"/>
    <w:rsid w:val="006C033B"/>
    <w:rsid w:val="006D39D6"/>
    <w:rsid w:val="006E66FF"/>
    <w:rsid w:val="006F2D3D"/>
    <w:rsid w:val="00700835"/>
    <w:rsid w:val="00703D5B"/>
    <w:rsid w:val="00705037"/>
    <w:rsid w:val="00705685"/>
    <w:rsid w:val="007108A1"/>
    <w:rsid w:val="00726F87"/>
    <w:rsid w:val="007333B9"/>
    <w:rsid w:val="00791B7D"/>
    <w:rsid w:val="007A3515"/>
    <w:rsid w:val="007D0BE4"/>
    <w:rsid w:val="007D7924"/>
    <w:rsid w:val="007E470C"/>
    <w:rsid w:val="007E5F71"/>
    <w:rsid w:val="00821415"/>
    <w:rsid w:val="008216FF"/>
    <w:rsid w:val="008328EB"/>
    <w:rsid w:val="0083768F"/>
    <w:rsid w:val="008E2402"/>
    <w:rsid w:val="0090106F"/>
    <w:rsid w:val="009128F0"/>
    <w:rsid w:val="0091595A"/>
    <w:rsid w:val="009165EA"/>
    <w:rsid w:val="00921BC5"/>
    <w:rsid w:val="00940575"/>
    <w:rsid w:val="009829F2"/>
    <w:rsid w:val="00993F61"/>
    <w:rsid w:val="009B0746"/>
    <w:rsid w:val="009C198B"/>
    <w:rsid w:val="009C3752"/>
    <w:rsid w:val="009D207E"/>
    <w:rsid w:val="009E5822"/>
    <w:rsid w:val="009E691A"/>
    <w:rsid w:val="009F5BA7"/>
    <w:rsid w:val="00A074CB"/>
    <w:rsid w:val="00A2334D"/>
    <w:rsid w:val="00A369C4"/>
    <w:rsid w:val="00A47091"/>
    <w:rsid w:val="00A47986"/>
    <w:rsid w:val="00A510A1"/>
    <w:rsid w:val="00A91A24"/>
    <w:rsid w:val="00AA56D8"/>
    <w:rsid w:val="00AB77B4"/>
    <w:rsid w:val="00AC0E99"/>
    <w:rsid w:val="00AF1E67"/>
    <w:rsid w:val="00AF5046"/>
    <w:rsid w:val="00AF70D4"/>
    <w:rsid w:val="00B169A1"/>
    <w:rsid w:val="00B27FB6"/>
    <w:rsid w:val="00B33E0C"/>
    <w:rsid w:val="00B43CB5"/>
    <w:rsid w:val="00B45FE9"/>
    <w:rsid w:val="00B51695"/>
    <w:rsid w:val="00B55D49"/>
    <w:rsid w:val="00B65E97"/>
    <w:rsid w:val="00B669A7"/>
    <w:rsid w:val="00B84180"/>
    <w:rsid w:val="00B8586F"/>
    <w:rsid w:val="00BB77B9"/>
    <w:rsid w:val="00BE63EA"/>
    <w:rsid w:val="00C42A3C"/>
    <w:rsid w:val="00C63E55"/>
    <w:rsid w:val="00C8251C"/>
    <w:rsid w:val="00C9628A"/>
    <w:rsid w:val="00CC623B"/>
    <w:rsid w:val="00CD2C6D"/>
    <w:rsid w:val="00CD5F43"/>
    <w:rsid w:val="00CF1A0F"/>
    <w:rsid w:val="00D36252"/>
    <w:rsid w:val="00D4330B"/>
    <w:rsid w:val="00D460F1"/>
    <w:rsid w:val="00D51B44"/>
    <w:rsid w:val="00D6085D"/>
    <w:rsid w:val="00D66D57"/>
    <w:rsid w:val="00D81480"/>
    <w:rsid w:val="00D8365B"/>
    <w:rsid w:val="00D97F24"/>
    <w:rsid w:val="00DA2E40"/>
    <w:rsid w:val="00DA5BF8"/>
    <w:rsid w:val="00DB084A"/>
    <w:rsid w:val="00DC71AA"/>
    <w:rsid w:val="00DD2FAB"/>
    <w:rsid w:val="00DE627C"/>
    <w:rsid w:val="00DF1850"/>
    <w:rsid w:val="00DF7E12"/>
    <w:rsid w:val="00E34FCF"/>
    <w:rsid w:val="00E46845"/>
    <w:rsid w:val="00E46E7E"/>
    <w:rsid w:val="00E95631"/>
    <w:rsid w:val="00EC56B0"/>
    <w:rsid w:val="00ED55B3"/>
    <w:rsid w:val="00F1173B"/>
    <w:rsid w:val="00F45F2E"/>
    <w:rsid w:val="00F82675"/>
    <w:rsid w:val="00FA0047"/>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47E4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0"/>
    <w:lsdException w:name="toc 7" w:uiPriority="0"/>
    <w:lsdException w:name="toc 8" w:uiPriority="0"/>
    <w:lsdException w:name="toc 9"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75013"/>
    <w:rPr>
      <w:rFonts w:ascii="Times New Roman" w:eastAsia="ＭＳ 明朝" w:hAnsi="Times New Roman" w:cs="Times New Roman"/>
    </w:rPr>
  </w:style>
  <w:style w:type="paragraph" w:styleId="Heading1">
    <w:name w:val="heading 1"/>
    <w:aliases w:val="Pocket,Block titles"/>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Tags"/>
    <w:basedOn w:val="Normal"/>
    <w:next w:val="Normal"/>
    <w:link w:val="Heading2Char"/>
    <w:uiPriority w:val="2"/>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qFormat/>
    <w:rsid w:val="00375013"/>
    <w:pPr>
      <w:keepNext/>
      <w:keepLines/>
      <w:spacing w:before="40"/>
      <w:outlineLvl w:val="4"/>
    </w:pPr>
    <w:rPr>
      <w:rFonts w:ascii="Cambria" w:eastAsia="ＭＳ ゴシック" w:hAnsi="Cambria"/>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Underlined,ED - Tag,emphasis,Bold Underline,Emphasis!!,small"/>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Block titles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Tags Char"/>
    <w:basedOn w:val="DefaultParagraphFont"/>
    <w:link w:val="Heading2"/>
    <w:uiPriority w:val="2"/>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rPr>
  </w:style>
  <w:style w:type="paragraph" w:styleId="NoSpacing">
    <w:name w:val="No Spacing"/>
    <w:uiPriority w:val="1"/>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8365B"/>
    <w:rPr>
      <w:rFonts w:ascii="Times New Roman" w:hAnsi="Times New Roman"/>
      <w:b/>
      <w:sz w:val="24"/>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D8365B"/>
    <w:rPr>
      <w:rFonts w:ascii="Times New Roman" w:hAnsi="Times New Roman"/>
      <w:b/>
      <w:sz w:val="22"/>
      <w:u w:val="single"/>
    </w:rPr>
  </w:style>
  <w:style w:type="paragraph" w:styleId="DocumentMap">
    <w:name w:val="Document Map"/>
    <w:basedOn w:val="Normal"/>
    <w:link w:val="DocumentMapChar"/>
    <w:unhideWhenUsed/>
    <w:rsid w:val="00DF1850"/>
    <w:rPr>
      <w:rFonts w:ascii="Lucida Grande" w:hAnsi="Lucida Grande" w:cs="Lucida Grande"/>
    </w:rPr>
  </w:style>
  <w:style w:type="character" w:customStyle="1" w:styleId="DocumentMapChar">
    <w:name w:val="Document Map Char"/>
    <w:basedOn w:val="DefaultParagraphFont"/>
    <w:link w:val="DocumentMap"/>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Heading5Char">
    <w:name w:val="Heading 5 Char"/>
    <w:basedOn w:val="DefaultParagraphFont"/>
    <w:link w:val="Heading5"/>
    <w:uiPriority w:val="9"/>
    <w:semiHidden/>
    <w:rsid w:val="00375013"/>
    <w:rPr>
      <w:rFonts w:ascii="Cambria" w:eastAsia="ＭＳ ゴシック" w:hAnsi="Cambria" w:cs="Times New Roman"/>
      <w:color w:val="365F91"/>
    </w:rPr>
  </w:style>
  <w:style w:type="character" w:customStyle="1" w:styleId="StyleBold">
    <w:name w:val="Style Bold"/>
    <w:uiPriority w:val="9"/>
    <w:semiHidden/>
    <w:rsid w:val="00375013"/>
    <w:rPr>
      <w:b/>
      <w:bCs/>
    </w:rPr>
  </w:style>
  <w:style w:type="character" w:styleId="FollowedHyperlink">
    <w:name w:val="FollowedHyperlink"/>
    <w:uiPriority w:val="99"/>
    <w:rsid w:val="00375013"/>
    <w:rPr>
      <w:color w:val="auto"/>
      <w:u w:val="none"/>
    </w:rPr>
  </w:style>
  <w:style w:type="character" w:customStyle="1" w:styleId="underline">
    <w:name w:val="underline"/>
    <w:link w:val="textbold"/>
    <w:qFormat/>
    <w:rsid w:val="00375013"/>
    <w:rPr>
      <w:b/>
      <w:u w:val="single"/>
    </w:rPr>
  </w:style>
  <w:style w:type="paragraph" w:customStyle="1" w:styleId="textbold">
    <w:name w:val="text bold"/>
    <w:basedOn w:val="Normal"/>
    <w:link w:val="underline"/>
    <w:qFormat/>
    <w:rsid w:val="00375013"/>
    <w:pPr>
      <w:ind w:left="720"/>
      <w:jc w:val="both"/>
    </w:pPr>
    <w:rPr>
      <w:rFonts w:asciiTheme="minorHAnsi" w:eastAsiaTheme="minorEastAsia" w:hAnsiTheme="minorHAnsi" w:cstheme="minorBidi"/>
      <w:b/>
      <w:u w:val="single"/>
    </w:rPr>
  </w:style>
  <w:style w:type="paragraph" w:customStyle="1" w:styleId="cardtext">
    <w:name w:val="card text"/>
    <w:basedOn w:val="Normal"/>
    <w:link w:val="cardtextChar"/>
    <w:qFormat/>
    <w:rsid w:val="00375013"/>
    <w:pPr>
      <w:ind w:left="288" w:right="288"/>
    </w:pPr>
  </w:style>
  <w:style w:type="character" w:customStyle="1" w:styleId="cardtextChar">
    <w:name w:val="card text Char"/>
    <w:link w:val="cardtext"/>
    <w:rsid w:val="00375013"/>
    <w:rPr>
      <w:rFonts w:ascii="Times New Roman" w:eastAsia="ＭＳ 明朝" w:hAnsi="Times New Roman" w:cs="Times New Roman"/>
    </w:rPr>
  </w:style>
  <w:style w:type="paragraph" w:customStyle="1" w:styleId="BlockTitle">
    <w:name w:val="Block Title"/>
    <w:basedOn w:val="Heading1"/>
    <w:next w:val="Normal"/>
    <w:link w:val="BlockTitleChar"/>
    <w:qFormat/>
    <w:rsid w:val="0037501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28"/>
      <w:szCs w:val="32"/>
      <w:u w:val="single"/>
    </w:rPr>
  </w:style>
  <w:style w:type="paragraph" w:customStyle="1" w:styleId="tag">
    <w:name w:val="tag"/>
    <w:basedOn w:val="Normal"/>
    <w:next w:val="Normal"/>
    <w:link w:val="tagChar"/>
    <w:qFormat/>
    <w:rsid w:val="00375013"/>
    <w:rPr>
      <w:rFonts w:eastAsia="Times New Roman"/>
      <w:b/>
      <w:sz w:val="22"/>
      <w:szCs w:val="20"/>
    </w:rPr>
  </w:style>
  <w:style w:type="character" w:customStyle="1" w:styleId="tagChar">
    <w:name w:val="tag Char"/>
    <w:link w:val="tag"/>
    <w:rsid w:val="00375013"/>
    <w:rPr>
      <w:rFonts w:ascii="Times New Roman" w:eastAsia="Times New Roman" w:hAnsi="Times New Roman" w:cs="Times New Roman"/>
      <w:b/>
      <w:sz w:val="22"/>
      <w:szCs w:val="20"/>
    </w:rPr>
  </w:style>
  <w:style w:type="paragraph" w:customStyle="1" w:styleId="Card0">
    <w:name w:val="Card"/>
    <w:basedOn w:val="Normal"/>
    <w:qFormat/>
    <w:rsid w:val="00375013"/>
    <w:pPr>
      <w:ind w:left="288" w:right="288"/>
    </w:pPr>
    <w:rPr>
      <w:rFonts w:eastAsia="Times New Roman"/>
      <w:snapToGrid w:val="0"/>
      <w:color w:val="000000"/>
    </w:rPr>
  </w:style>
  <w:style w:type="paragraph" w:customStyle="1" w:styleId="BlockTitle2">
    <w:name w:val="Block Title2"/>
    <w:basedOn w:val="Normal"/>
    <w:next w:val="Normal"/>
    <w:rsid w:val="00375013"/>
    <w:pPr>
      <w:spacing w:after="240"/>
      <w:jc w:val="center"/>
    </w:pPr>
    <w:rPr>
      <w:rFonts w:eastAsia="Times New Roman"/>
      <w:b/>
      <w:sz w:val="32"/>
      <w:u w:val="single"/>
    </w:rPr>
  </w:style>
  <w:style w:type="character" w:styleId="Strong">
    <w:name w:val="Strong"/>
    <w:uiPriority w:val="22"/>
    <w:qFormat/>
    <w:rsid w:val="00375013"/>
    <w:rPr>
      <w:b/>
      <w:bCs/>
    </w:rPr>
  </w:style>
  <w:style w:type="character" w:customStyle="1" w:styleId="BlockTitleChar">
    <w:name w:val="Block Title Char"/>
    <w:link w:val="BlockTitle"/>
    <w:rsid w:val="00375013"/>
    <w:rPr>
      <w:rFonts w:ascii="Times New Roman" w:eastAsia="Times New Roman" w:hAnsi="Times New Roman" w:cs="Arial"/>
      <w:b/>
      <w:bCs/>
      <w:kern w:val="32"/>
      <w:sz w:val="28"/>
      <w:szCs w:val="32"/>
      <w:u w:val="single"/>
    </w:rPr>
  </w:style>
  <w:style w:type="paragraph" w:styleId="TOC1">
    <w:name w:val="toc 1"/>
    <w:basedOn w:val="Normal"/>
    <w:next w:val="Normal"/>
    <w:autoRedefine/>
    <w:semiHidden/>
    <w:rsid w:val="00375013"/>
    <w:rPr>
      <w:rFonts w:eastAsia="Times New Roman"/>
    </w:rPr>
  </w:style>
  <w:style w:type="paragraph" w:styleId="TOC7">
    <w:name w:val="toc 7"/>
    <w:basedOn w:val="Normal"/>
    <w:next w:val="Normal"/>
    <w:autoRedefine/>
    <w:semiHidden/>
    <w:rsid w:val="00375013"/>
    <w:pPr>
      <w:ind w:left="1200"/>
    </w:pPr>
    <w:rPr>
      <w:rFonts w:eastAsia="Times New Roman"/>
    </w:rPr>
  </w:style>
  <w:style w:type="paragraph" w:styleId="TOC8">
    <w:name w:val="toc 8"/>
    <w:basedOn w:val="Normal"/>
    <w:next w:val="Normal"/>
    <w:autoRedefine/>
    <w:semiHidden/>
    <w:rsid w:val="00375013"/>
    <w:pPr>
      <w:ind w:left="1400"/>
    </w:pPr>
    <w:rPr>
      <w:rFonts w:eastAsia="Times New Roman"/>
    </w:rPr>
  </w:style>
  <w:style w:type="paragraph" w:customStyle="1" w:styleId="TxBrp1">
    <w:name w:val="TxBr_p1"/>
    <w:basedOn w:val="Normal"/>
    <w:rsid w:val="00375013"/>
    <w:pPr>
      <w:tabs>
        <w:tab w:val="left" w:pos="204"/>
      </w:tabs>
      <w:autoSpaceDE w:val="0"/>
      <w:autoSpaceDN w:val="0"/>
      <w:adjustRightInd w:val="0"/>
      <w:spacing w:line="272" w:lineRule="atLeast"/>
      <w:jc w:val="both"/>
    </w:pPr>
    <w:rPr>
      <w:rFonts w:eastAsia="Times New Roman"/>
    </w:rPr>
  </w:style>
  <w:style w:type="paragraph" w:styleId="NormalWeb">
    <w:name w:val="Normal (Web)"/>
    <w:basedOn w:val="Normal"/>
    <w:uiPriority w:val="99"/>
    <w:rsid w:val="00375013"/>
    <w:pPr>
      <w:spacing w:before="100" w:beforeAutospacing="1" w:after="100" w:afterAutospacing="1"/>
    </w:pPr>
    <w:rPr>
      <w:rFonts w:eastAsia="Times New Roman"/>
    </w:rPr>
  </w:style>
  <w:style w:type="paragraph" w:customStyle="1" w:styleId="fullstory">
    <w:name w:val="fullstory"/>
    <w:basedOn w:val="Normal"/>
    <w:rsid w:val="00375013"/>
    <w:pPr>
      <w:spacing w:before="100" w:beforeAutospacing="1" w:after="100" w:afterAutospacing="1"/>
    </w:pPr>
    <w:rPr>
      <w:rFonts w:eastAsia="Times New Roman"/>
    </w:rPr>
  </w:style>
  <w:style w:type="character" w:customStyle="1" w:styleId="Emphasis2">
    <w:name w:val="Emphasis2"/>
    <w:rsid w:val="00375013"/>
    <w:rPr>
      <w:rFonts w:ascii="Franklin Gothic Heavy" w:hAnsi="Franklin Gothic Heavy"/>
      <w:iCs/>
      <w:u w:val="single"/>
    </w:rPr>
  </w:style>
  <w:style w:type="character" w:customStyle="1" w:styleId="standardcontent">
    <w:name w:val="standardcontent"/>
    <w:basedOn w:val="DefaultParagraphFont"/>
    <w:rsid w:val="00375013"/>
  </w:style>
  <w:style w:type="paragraph" w:customStyle="1" w:styleId="hat">
    <w:name w:val="hat"/>
    <w:basedOn w:val="Normal"/>
    <w:next w:val="Normal"/>
    <w:rsid w:val="00375013"/>
    <w:pPr>
      <w:spacing w:before="240" w:after="240"/>
      <w:jc w:val="center"/>
      <w:outlineLvl w:val="0"/>
    </w:pPr>
    <w:rPr>
      <w:rFonts w:eastAsia="Times New Roman" w:cs="Arial"/>
      <w:b/>
      <w:bCs/>
      <w:sz w:val="32"/>
      <w:u w:val="single"/>
    </w:rPr>
  </w:style>
  <w:style w:type="character" w:customStyle="1" w:styleId="storyby">
    <w:name w:val="storyby"/>
    <w:basedOn w:val="DefaultParagraphFont"/>
    <w:rsid w:val="00375013"/>
  </w:style>
  <w:style w:type="character" w:customStyle="1" w:styleId="Author">
    <w:name w:val="Author"/>
    <w:rsid w:val="00375013"/>
    <w:rPr>
      <w:b/>
      <w:sz w:val="24"/>
    </w:rPr>
  </w:style>
  <w:style w:type="character" w:customStyle="1" w:styleId="UnderlineChar">
    <w:name w:val="Underline Char"/>
    <w:rsid w:val="00375013"/>
    <w:rPr>
      <w:rFonts w:ascii="Baskerville" w:hAnsi="Baskerville"/>
      <w:sz w:val="22"/>
      <w:szCs w:val="24"/>
      <w:u w:val="thick"/>
    </w:rPr>
  </w:style>
  <w:style w:type="paragraph" w:customStyle="1" w:styleId="cardCharCharCharCharCharCharCharCharCharCharCharCharCharCharCharCharChar">
    <w:name w:val="card Char Char Char Char Char Char Char Char Char Char Char Char Char Char Char Char Char"/>
    <w:basedOn w:val="Normal"/>
    <w:rsid w:val="00375013"/>
    <w:pPr>
      <w:ind w:left="400"/>
    </w:pPr>
    <w:rPr>
      <w:rFonts w:eastAsia="Times New Roman"/>
    </w:rPr>
  </w:style>
  <w:style w:type="character" w:customStyle="1" w:styleId="UnderlinedChar1">
    <w:name w:val="Underlined Char1"/>
    <w:rsid w:val="00375013"/>
    <w:rPr>
      <w:rFonts w:ascii="Century Gothic" w:hAnsi="Century Gothic"/>
      <w:sz w:val="24"/>
      <w:u w:val="thick"/>
      <w:lang w:val="en-US" w:eastAsia="en-US" w:bidi="ar-SA"/>
    </w:rPr>
  </w:style>
  <w:style w:type="paragraph" w:styleId="BalloonText">
    <w:name w:val="Balloon Text"/>
    <w:basedOn w:val="Normal"/>
    <w:link w:val="BalloonTextChar"/>
    <w:rsid w:val="00375013"/>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75013"/>
    <w:rPr>
      <w:rFonts w:ascii="Lucida Grande" w:eastAsia="Times New Roman" w:hAnsi="Lucida Grande" w:cs="Lucida Grande"/>
      <w:sz w:val="18"/>
      <w:szCs w:val="18"/>
    </w:rPr>
  </w:style>
  <w:style w:type="paragraph" w:styleId="TOC6">
    <w:name w:val="toc 6"/>
    <w:basedOn w:val="Normal"/>
    <w:next w:val="Normal"/>
    <w:autoRedefine/>
    <w:semiHidden/>
    <w:rsid w:val="00375013"/>
    <w:pPr>
      <w:ind w:left="1000"/>
    </w:pPr>
    <w:rPr>
      <w:rFonts w:eastAsia="Times New Roman"/>
      <w:szCs w:val="20"/>
    </w:rPr>
  </w:style>
  <w:style w:type="paragraph" w:styleId="TOC9">
    <w:name w:val="toc 9"/>
    <w:basedOn w:val="Normal"/>
    <w:next w:val="Normal"/>
    <w:autoRedefine/>
    <w:semiHidden/>
    <w:rsid w:val="00375013"/>
    <w:pPr>
      <w:ind w:left="1600"/>
    </w:pPr>
    <w:rPr>
      <w:rFonts w:eastAsia="Times New Roman"/>
      <w:szCs w:val="20"/>
    </w:rPr>
  </w:style>
  <w:style w:type="paragraph" w:customStyle="1" w:styleId="NotUnderlined">
    <w:name w:val="Not Underlined"/>
    <w:basedOn w:val="Normal"/>
    <w:rsid w:val="00375013"/>
    <w:rPr>
      <w:rFonts w:ascii="Century" w:eastAsia="Times New Roman" w:hAnsi="Century"/>
    </w:rPr>
  </w:style>
  <w:style w:type="paragraph" w:customStyle="1" w:styleId="Heading">
    <w:name w:val="Heading"/>
    <w:basedOn w:val="Heading1"/>
    <w:rsid w:val="00375013"/>
    <w:pPr>
      <w:keepLines w:val="0"/>
      <w:pageBreakBefore w:val="0"/>
      <w:pBdr>
        <w:top w:val="none" w:sz="0" w:space="0" w:color="auto"/>
        <w:left w:val="none" w:sz="0" w:space="0" w:color="auto"/>
        <w:bottom w:val="none" w:sz="0" w:space="0" w:color="auto"/>
        <w:right w:val="none" w:sz="0" w:space="0" w:color="auto"/>
      </w:pBdr>
      <w:spacing w:before="0"/>
    </w:pPr>
    <w:rPr>
      <w:rFonts w:ascii="Century" w:eastAsia="Times New Roman" w:hAnsi="Century" w:cs="Times New Roman"/>
      <w:b w:val="0"/>
      <w:bCs w:val="0"/>
      <w:kern w:val="32"/>
      <w:sz w:val="48"/>
      <w:szCs w:val="32"/>
      <w:u w:val="single"/>
    </w:rPr>
  </w:style>
  <w:style w:type="paragraph" w:customStyle="1" w:styleId="DebateNormal">
    <w:name w:val="DebateNormal"/>
    <w:basedOn w:val="Normal"/>
    <w:qFormat/>
    <w:rsid w:val="00375013"/>
    <w:rPr>
      <w:rFonts w:eastAsia="Calibri"/>
      <w:szCs w:val="20"/>
    </w:rPr>
  </w:style>
  <w:style w:type="character" w:customStyle="1" w:styleId="UnderlineCharChar">
    <w:name w:val="Underline Char Char"/>
    <w:rsid w:val="00375013"/>
    <w:rPr>
      <w:rFonts w:ascii="Century Gothic" w:hAnsi="Century Gothic"/>
      <w:sz w:val="24"/>
      <w:u w:val="thick"/>
      <w:lang w:val="en-US" w:eastAsia="en-US" w:bidi="ar-SA"/>
    </w:rPr>
  </w:style>
  <w:style w:type="paragraph" w:customStyle="1" w:styleId="DebateTag">
    <w:name w:val="DebateTag"/>
    <w:basedOn w:val="Normal"/>
    <w:qFormat/>
    <w:rsid w:val="00375013"/>
    <w:rPr>
      <w:rFonts w:eastAsia="Calibri"/>
      <w:b/>
      <w:sz w:val="22"/>
    </w:rPr>
  </w:style>
  <w:style w:type="character" w:customStyle="1" w:styleId="hit">
    <w:name w:val="hit"/>
    <w:rsid w:val="00375013"/>
    <w:rPr>
      <w:rFonts w:cs="Times New Roman"/>
    </w:rPr>
  </w:style>
  <w:style w:type="character" w:customStyle="1" w:styleId="DebateUnderlineChar">
    <w:name w:val="DebateUnderline Char"/>
    <w:rsid w:val="00375013"/>
    <w:rPr>
      <w:rFonts w:ascii="Times New Roman" w:hAnsi="Times New Roman"/>
      <w:sz w:val="24"/>
      <w:szCs w:val="24"/>
      <w:u w:val="single"/>
    </w:rPr>
  </w:style>
  <w:style w:type="character" w:customStyle="1" w:styleId="DebateEmphasisChar">
    <w:name w:val="DebateEmphasis Char"/>
    <w:rsid w:val="00375013"/>
    <w:rPr>
      <w:rFonts w:ascii="Times New Roman" w:hAnsi="Times New Roman"/>
      <w:b/>
      <w:sz w:val="24"/>
      <w:szCs w:val="24"/>
      <w:u w:val="single"/>
    </w:rPr>
  </w:style>
  <w:style w:type="character" w:customStyle="1" w:styleId="citation">
    <w:name w:val="citation"/>
    <w:basedOn w:val="DefaultParagraphFont"/>
    <w:rsid w:val="00375013"/>
  </w:style>
  <w:style w:type="character" w:customStyle="1" w:styleId="UnderlinedChar">
    <w:name w:val="Underlined Char"/>
    <w:rsid w:val="00375013"/>
    <w:rPr>
      <w:rFonts w:ascii="Century Gothic" w:hAnsi="Century Gothic"/>
      <w:sz w:val="24"/>
      <w:u w:val="thick"/>
      <w:lang w:val="en-US" w:eastAsia="en-US" w:bidi="ar-SA"/>
    </w:rPr>
  </w:style>
  <w:style w:type="paragraph" w:customStyle="1" w:styleId="CiteCard">
    <w:name w:val="Cite_Card"/>
    <w:rsid w:val="00375013"/>
    <w:pPr>
      <w:ind w:left="720" w:right="720"/>
    </w:pPr>
    <w:rPr>
      <w:rFonts w:ascii="Times New Roman" w:eastAsia="Times New Roman" w:hAnsi="Times New Roman" w:cs="Arial"/>
      <w:bCs/>
      <w:sz w:val="20"/>
      <w:szCs w:val="20"/>
    </w:rPr>
  </w:style>
  <w:style w:type="character" w:customStyle="1" w:styleId="apple-converted-space">
    <w:name w:val="apple-converted-space"/>
    <w:basedOn w:val="DefaultParagraphFont"/>
    <w:rsid w:val="001355A2"/>
  </w:style>
  <w:style w:type="paragraph" w:customStyle="1" w:styleId="body">
    <w:name w:val="body"/>
    <w:basedOn w:val="Normal"/>
    <w:rsid w:val="001355A2"/>
    <w:pPr>
      <w:spacing w:before="100" w:beforeAutospacing="1" w:after="100" w:afterAutospacing="1"/>
    </w:pPr>
    <w:rPr>
      <w:rFonts w:eastAsia="Times New Roman"/>
    </w:rPr>
  </w:style>
  <w:style w:type="paragraph" w:styleId="Index1">
    <w:name w:val="index 1"/>
    <w:basedOn w:val="Normal"/>
    <w:next w:val="Normal"/>
    <w:autoRedefine/>
    <w:uiPriority w:val="99"/>
    <w:unhideWhenUsed/>
    <w:rsid w:val="00940575"/>
    <w:pPr>
      <w:ind w:left="240" w:hanging="240"/>
    </w:pPr>
  </w:style>
  <w:style w:type="paragraph" w:styleId="Index2">
    <w:name w:val="index 2"/>
    <w:basedOn w:val="Normal"/>
    <w:next w:val="Normal"/>
    <w:autoRedefine/>
    <w:uiPriority w:val="99"/>
    <w:unhideWhenUsed/>
    <w:rsid w:val="00940575"/>
    <w:pPr>
      <w:ind w:left="480" w:hanging="240"/>
    </w:pPr>
  </w:style>
  <w:style w:type="paragraph" w:styleId="Index3">
    <w:name w:val="index 3"/>
    <w:basedOn w:val="Normal"/>
    <w:next w:val="Normal"/>
    <w:autoRedefine/>
    <w:uiPriority w:val="99"/>
    <w:unhideWhenUsed/>
    <w:rsid w:val="00940575"/>
    <w:pPr>
      <w:ind w:left="720" w:hanging="240"/>
    </w:pPr>
  </w:style>
  <w:style w:type="paragraph" w:styleId="Index4">
    <w:name w:val="index 4"/>
    <w:basedOn w:val="Normal"/>
    <w:next w:val="Normal"/>
    <w:autoRedefine/>
    <w:uiPriority w:val="99"/>
    <w:unhideWhenUsed/>
    <w:rsid w:val="00940575"/>
    <w:pPr>
      <w:ind w:left="960" w:hanging="240"/>
    </w:pPr>
  </w:style>
  <w:style w:type="paragraph" w:styleId="Index5">
    <w:name w:val="index 5"/>
    <w:basedOn w:val="Normal"/>
    <w:next w:val="Normal"/>
    <w:autoRedefine/>
    <w:uiPriority w:val="99"/>
    <w:unhideWhenUsed/>
    <w:rsid w:val="00940575"/>
    <w:pPr>
      <w:ind w:left="1200" w:hanging="240"/>
    </w:pPr>
  </w:style>
  <w:style w:type="paragraph" w:styleId="Index6">
    <w:name w:val="index 6"/>
    <w:basedOn w:val="Normal"/>
    <w:next w:val="Normal"/>
    <w:autoRedefine/>
    <w:uiPriority w:val="99"/>
    <w:unhideWhenUsed/>
    <w:rsid w:val="00940575"/>
    <w:pPr>
      <w:ind w:left="1440" w:hanging="240"/>
    </w:pPr>
  </w:style>
  <w:style w:type="paragraph" w:styleId="Index7">
    <w:name w:val="index 7"/>
    <w:basedOn w:val="Normal"/>
    <w:next w:val="Normal"/>
    <w:autoRedefine/>
    <w:uiPriority w:val="99"/>
    <w:unhideWhenUsed/>
    <w:rsid w:val="00940575"/>
    <w:pPr>
      <w:ind w:left="1680" w:hanging="240"/>
    </w:pPr>
  </w:style>
  <w:style w:type="paragraph" w:styleId="Index8">
    <w:name w:val="index 8"/>
    <w:basedOn w:val="Normal"/>
    <w:next w:val="Normal"/>
    <w:autoRedefine/>
    <w:uiPriority w:val="99"/>
    <w:unhideWhenUsed/>
    <w:rsid w:val="00940575"/>
    <w:pPr>
      <w:ind w:left="1920" w:hanging="240"/>
    </w:pPr>
  </w:style>
  <w:style w:type="paragraph" w:styleId="Index9">
    <w:name w:val="index 9"/>
    <w:basedOn w:val="Normal"/>
    <w:next w:val="Normal"/>
    <w:autoRedefine/>
    <w:uiPriority w:val="99"/>
    <w:unhideWhenUsed/>
    <w:rsid w:val="00940575"/>
    <w:pPr>
      <w:ind w:left="2160" w:hanging="240"/>
    </w:pPr>
  </w:style>
  <w:style w:type="paragraph" w:styleId="IndexHeading">
    <w:name w:val="index heading"/>
    <w:basedOn w:val="Normal"/>
    <w:next w:val="Index1"/>
    <w:uiPriority w:val="99"/>
    <w:unhideWhenUsed/>
    <w:rsid w:val="00940575"/>
  </w:style>
  <w:style w:type="paragraph" w:styleId="TOC2">
    <w:name w:val="toc 2"/>
    <w:basedOn w:val="Normal"/>
    <w:next w:val="Normal"/>
    <w:autoRedefine/>
    <w:uiPriority w:val="39"/>
    <w:unhideWhenUsed/>
    <w:rsid w:val="00940575"/>
    <w:pPr>
      <w:ind w:left="240"/>
    </w:pPr>
  </w:style>
  <w:style w:type="paragraph" w:styleId="TOC3">
    <w:name w:val="toc 3"/>
    <w:basedOn w:val="Normal"/>
    <w:next w:val="Normal"/>
    <w:autoRedefine/>
    <w:uiPriority w:val="39"/>
    <w:unhideWhenUsed/>
    <w:rsid w:val="00940575"/>
    <w:pPr>
      <w:ind w:left="480"/>
    </w:pPr>
  </w:style>
  <w:style w:type="paragraph" w:styleId="TOC4">
    <w:name w:val="toc 4"/>
    <w:basedOn w:val="Normal"/>
    <w:next w:val="Normal"/>
    <w:autoRedefine/>
    <w:uiPriority w:val="39"/>
    <w:unhideWhenUsed/>
    <w:rsid w:val="00940575"/>
    <w:pPr>
      <w:ind w:left="720"/>
    </w:pPr>
  </w:style>
  <w:style w:type="paragraph" w:styleId="TOC5">
    <w:name w:val="toc 5"/>
    <w:basedOn w:val="Normal"/>
    <w:next w:val="Normal"/>
    <w:autoRedefine/>
    <w:uiPriority w:val="39"/>
    <w:unhideWhenUsed/>
    <w:rsid w:val="00940575"/>
    <w:pPr>
      <w:ind w:left="9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0"/>
    <w:lsdException w:name="toc 7" w:uiPriority="0"/>
    <w:lsdException w:name="toc 8" w:uiPriority="0"/>
    <w:lsdException w:name="toc 9"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75013"/>
    <w:rPr>
      <w:rFonts w:ascii="Times New Roman" w:eastAsia="ＭＳ 明朝" w:hAnsi="Times New Roman" w:cs="Times New Roman"/>
    </w:rPr>
  </w:style>
  <w:style w:type="paragraph" w:styleId="Heading1">
    <w:name w:val="heading 1"/>
    <w:aliases w:val="Pocket,Block titles"/>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Tags"/>
    <w:basedOn w:val="Normal"/>
    <w:next w:val="Normal"/>
    <w:link w:val="Heading2Char"/>
    <w:uiPriority w:val="2"/>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qFormat/>
    <w:rsid w:val="00375013"/>
    <w:pPr>
      <w:keepNext/>
      <w:keepLines/>
      <w:spacing w:before="40"/>
      <w:outlineLvl w:val="4"/>
    </w:pPr>
    <w:rPr>
      <w:rFonts w:ascii="Cambria" w:eastAsia="ＭＳ ゴシック" w:hAnsi="Cambria"/>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Underlined,ED - Tag,emphasis,Bold Underline,Emphasis!!,small"/>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Block titles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Tags Char"/>
    <w:basedOn w:val="DefaultParagraphFont"/>
    <w:link w:val="Heading2"/>
    <w:uiPriority w:val="2"/>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rPr>
  </w:style>
  <w:style w:type="paragraph" w:styleId="NoSpacing">
    <w:name w:val="No Spacing"/>
    <w:uiPriority w:val="1"/>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8365B"/>
    <w:rPr>
      <w:rFonts w:ascii="Times New Roman" w:hAnsi="Times New Roman"/>
      <w:b/>
      <w:sz w:val="24"/>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D8365B"/>
    <w:rPr>
      <w:rFonts w:ascii="Times New Roman" w:hAnsi="Times New Roman"/>
      <w:b/>
      <w:sz w:val="22"/>
      <w:u w:val="single"/>
    </w:rPr>
  </w:style>
  <w:style w:type="paragraph" w:styleId="DocumentMap">
    <w:name w:val="Document Map"/>
    <w:basedOn w:val="Normal"/>
    <w:link w:val="DocumentMapChar"/>
    <w:unhideWhenUsed/>
    <w:rsid w:val="00DF1850"/>
    <w:rPr>
      <w:rFonts w:ascii="Lucida Grande" w:hAnsi="Lucida Grande" w:cs="Lucida Grande"/>
    </w:rPr>
  </w:style>
  <w:style w:type="character" w:customStyle="1" w:styleId="DocumentMapChar">
    <w:name w:val="Document Map Char"/>
    <w:basedOn w:val="DefaultParagraphFont"/>
    <w:link w:val="DocumentMap"/>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Heading5Char">
    <w:name w:val="Heading 5 Char"/>
    <w:basedOn w:val="DefaultParagraphFont"/>
    <w:link w:val="Heading5"/>
    <w:uiPriority w:val="9"/>
    <w:semiHidden/>
    <w:rsid w:val="00375013"/>
    <w:rPr>
      <w:rFonts w:ascii="Cambria" w:eastAsia="ＭＳ ゴシック" w:hAnsi="Cambria" w:cs="Times New Roman"/>
      <w:color w:val="365F91"/>
    </w:rPr>
  </w:style>
  <w:style w:type="character" w:customStyle="1" w:styleId="StyleBold">
    <w:name w:val="Style Bold"/>
    <w:uiPriority w:val="9"/>
    <w:semiHidden/>
    <w:rsid w:val="00375013"/>
    <w:rPr>
      <w:b/>
      <w:bCs/>
    </w:rPr>
  </w:style>
  <w:style w:type="character" w:styleId="FollowedHyperlink">
    <w:name w:val="FollowedHyperlink"/>
    <w:uiPriority w:val="99"/>
    <w:rsid w:val="00375013"/>
    <w:rPr>
      <w:color w:val="auto"/>
      <w:u w:val="none"/>
    </w:rPr>
  </w:style>
  <w:style w:type="character" w:customStyle="1" w:styleId="underline">
    <w:name w:val="underline"/>
    <w:link w:val="textbold"/>
    <w:qFormat/>
    <w:rsid w:val="00375013"/>
    <w:rPr>
      <w:b/>
      <w:u w:val="single"/>
    </w:rPr>
  </w:style>
  <w:style w:type="paragraph" w:customStyle="1" w:styleId="textbold">
    <w:name w:val="text bold"/>
    <w:basedOn w:val="Normal"/>
    <w:link w:val="underline"/>
    <w:qFormat/>
    <w:rsid w:val="00375013"/>
    <w:pPr>
      <w:ind w:left="720"/>
      <w:jc w:val="both"/>
    </w:pPr>
    <w:rPr>
      <w:rFonts w:asciiTheme="minorHAnsi" w:eastAsiaTheme="minorEastAsia" w:hAnsiTheme="minorHAnsi" w:cstheme="minorBidi"/>
      <w:b/>
      <w:u w:val="single"/>
    </w:rPr>
  </w:style>
  <w:style w:type="paragraph" w:customStyle="1" w:styleId="cardtext">
    <w:name w:val="card text"/>
    <w:basedOn w:val="Normal"/>
    <w:link w:val="cardtextChar"/>
    <w:qFormat/>
    <w:rsid w:val="00375013"/>
    <w:pPr>
      <w:ind w:left="288" w:right="288"/>
    </w:pPr>
  </w:style>
  <w:style w:type="character" w:customStyle="1" w:styleId="cardtextChar">
    <w:name w:val="card text Char"/>
    <w:link w:val="cardtext"/>
    <w:rsid w:val="00375013"/>
    <w:rPr>
      <w:rFonts w:ascii="Times New Roman" w:eastAsia="ＭＳ 明朝" w:hAnsi="Times New Roman" w:cs="Times New Roman"/>
    </w:rPr>
  </w:style>
  <w:style w:type="paragraph" w:customStyle="1" w:styleId="BlockTitle">
    <w:name w:val="Block Title"/>
    <w:basedOn w:val="Heading1"/>
    <w:next w:val="Normal"/>
    <w:link w:val="BlockTitleChar"/>
    <w:qFormat/>
    <w:rsid w:val="0037501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28"/>
      <w:szCs w:val="32"/>
      <w:u w:val="single"/>
    </w:rPr>
  </w:style>
  <w:style w:type="paragraph" w:customStyle="1" w:styleId="tag">
    <w:name w:val="tag"/>
    <w:basedOn w:val="Normal"/>
    <w:next w:val="Normal"/>
    <w:link w:val="tagChar"/>
    <w:qFormat/>
    <w:rsid w:val="00375013"/>
    <w:rPr>
      <w:rFonts w:eastAsia="Times New Roman"/>
      <w:b/>
      <w:sz w:val="22"/>
      <w:szCs w:val="20"/>
    </w:rPr>
  </w:style>
  <w:style w:type="character" w:customStyle="1" w:styleId="tagChar">
    <w:name w:val="tag Char"/>
    <w:link w:val="tag"/>
    <w:rsid w:val="00375013"/>
    <w:rPr>
      <w:rFonts w:ascii="Times New Roman" w:eastAsia="Times New Roman" w:hAnsi="Times New Roman" w:cs="Times New Roman"/>
      <w:b/>
      <w:sz w:val="22"/>
      <w:szCs w:val="20"/>
    </w:rPr>
  </w:style>
  <w:style w:type="paragraph" w:customStyle="1" w:styleId="Card0">
    <w:name w:val="Card"/>
    <w:basedOn w:val="Normal"/>
    <w:qFormat/>
    <w:rsid w:val="00375013"/>
    <w:pPr>
      <w:ind w:left="288" w:right="288"/>
    </w:pPr>
    <w:rPr>
      <w:rFonts w:eastAsia="Times New Roman"/>
      <w:snapToGrid w:val="0"/>
      <w:color w:val="000000"/>
    </w:rPr>
  </w:style>
  <w:style w:type="paragraph" w:customStyle="1" w:styleId="BlockTitle2">
    <w:name w:val="Block Title2"/>
    <w:basedOn w:val="Normal"/>
    <w:next w:val="Normal"/>
    <w:rsid w:val="00375013"/>
    <w:pPr>
      <w:spacing w:after="240"/>
      <w:jc w:val="center"/>
    </w:pPr>
    <w:rPr>
      <w:rFonts w:eastAsia="Times New Roman"/>
      <w:b/>
      <w:sz w:val="32"/>
      <w:u w:val="single"/>
    </w:rPr>
  </w:style>
  <w:style w:type="character" w:styleId="Strong">
    <w:name w:val="Strong"/>
    <w:uiPriority w:val="22"/>
    <w:qFormat/>
    <w:rsid w:val="00375013"/>
    <w:rPr>
      <w:b/>
      <w:bCs/>
    </w:rPr>
  </w:style>
  <w:style w:type="character" w:customStyle="1" w:styleId="BlockTitleChar">
    <w:name w:val="Block Title Char"/>
    <w:link w:val="BlockTitle"/>
    <w:rsid w:val="00375013"/>
    <w:rPr>
      <w:rFonts w:ascii="Times New Roman" w:eastAsia="Times New Roman" w:hAnsi="Times New Roman" w:cs="Arial"/>
      <w:b/>
      <w:bCs/>
      <w:kern w:val="32"/>
      <w:sz w:val="28"/>
      <w:szCs w:val="32"/>
      <w:u w:val="single"/>
    </w:rPr>
  </w:style>
  <w:style w:type="paragraph" w:styleId="TOC1">
    <w:name w:val="toc 1"/>
    <w:basedOn w:val="Normal"/>
    <w:next w:val="Normal"/>
    <w:autoRedefine/>
    <w:semiHidden/>
    <w:rsid w:val="00375013"/>
    <w:rPr>
      <w:rFonts w:eastAsia="Times New Roman"/>
    </w:rPr>
  </w:style>
  <w:style w:type="paragraph" w:styleId="TOC7">
    <w:name w:val="toc 7"/>
    <w:basedOn w:val="Normal"/>
    <w:next w:val="Normal"/>
    <w:autoRedefine/>
    <w:semiHidden/>
    <w:rsid w:val="00375013"/>
    <w:pPr>
      <w:ind w:left="1200"/>
    </w:pPr>
    <w:rPr>
      <w:rFonts w:eastAsia="Times New Roman"/>
    </w:rPr>
  </w:style>
  <w:style w:type="paragraph" w:styleId="TOC8">
    <w:name w:val="toc 8"/>
    <w:basedOn w:val="Normal"/>
    <w:next w:val="Normal"/>
    <w:autoRedefine/>
    <w:semiHidden/>
    <w:rsid w:val="00375013"/>
    <w:pPr>
      <w:ind w:left="1400"/>
    </w:pPr>
    <w:rPr>
      <w:rFonts w:eastAsia="Times New Roman"/>
    </w:rPr>
  </w:style>
  <w:style w:type="paragraph" w:customStyle="1" w:styleId="TxBrp1">
    <w:name w:val="TxBr_p1"/>
    <w:basedOn w:val="Normal"/>
    <w:rsid w:val="00375013"/>
    <w:pPr>
      <w:tabs>
        <w:tab w:val="left" w:pos="204"/>
      </w:tabs>
      <w:autoSpaceDE w:val="0"/>
      <w:autoSpaceDN w:val="0"/>
      <w:adjustRightInd w:val="0"/>
      <w:spacing w:line="272" w:lineRule="atLeast"/>
      <w:jc w:val="both"/>
    </w:pPr>
    <w:rPr>
      <w:rFonts w:eastAsia="Times New Roman"/>
    </w:rPr>
  </w:style>
  <w:style w:type="paragraph" w:styleId="NormalWeb">
    <w:name w:val="Normal (Web)"/>
    <w:basedOn w:val="Normal"/>
    <w:uiPriority w:val="99"/>
    <w:rsid w:val="00375013"/>
    <w:pPr>
      <w:spacing w:before="100" w:beforeAutospacing="1" w:after="100" w:afterAutospacing="1"/>
    </w:pPr>
    <w:rPr>
      <w:rFonts w:eastAsia="Times New Roman"/>
    </w:rPr>
  </w:style>
  <w:style w:type="paragraph" w:customStyle="1" w:styleId="fullstory">
    <w:name w:val="fullstory"/>
    <w:basedOn w:val="Normal"/>
    <w:rsid w:val="00375013"/>
    <w:pPr>
      <w:spacing w:before="100" w:beforeAutospacing="1" w:after="100" w:afterAutospacing="1"/>
    </w:pPr>
    <w:rPr>
      <w:rFonts w:eastAsia="Times New Roman"/>
    </w:rPr>
  </w:style>
  <w:style w:type="character" w:customStyle="1" w:styleId="Emphasis2">
    <w:name w:val="Emphasis2"/>
    <w:rsid w:val="00375013"/>
    <w:rPr>
      <w:rFonts w:ascii="Franklin Gothic Heavy" w:hAnsi="Franklin Gothic Heavy"/>
      <w:iCs/>
      <w:u w:val="single"/>
    </w:rPr>
  </w:style>
  <w:style w:type="character" w:customStyle="1" w:styleId="standardcontent">
    <w:name w:val="standardcontent"/>
    <w:basedOn w:val="DefaultParagraphFont"/>
    <w:rsid w:val="00375013"/>
  </w:style>
  <w:style w:type="paragraph" w:customStyle="1" w:styleId="hat">
    <w:name w:val="hat"/>
    <w:basedOn w:val="Normal"/>
    <w:next w:val="Normal"/>
    <w:rsid w:val="00375013"/>
    <w:pPr>
      <w:spacing w:before="240" w:after="240"/>
      <w:jc w:val="center"/>
      <w:outlineLvl w:val="0"/>
    </w:pPr>
    <w:rPr>
      <w:rFonts w:eastAsia="Times New Roman" w:cs="Arial"/>
      <w:b/>
      <w:bCs/>
      <w:sz w:val="32"/>
      <w:u w:val="single"/>
    </w:rPr>
  </w:style>
  <w:style w:type="character" w:customStyle="1" w:styleId="storyby">
    <w:name w:val="storyby"/>
    <w:basedOn w:val="DefaultParagraphFont"/>
    <w:rsid w:val="00375013"/>
  </w:style>
  <w:style w:type="character" w:customStyle="1" w:styleId="Author">
    <w:name w:val="Author"/>
    <w:rsid w:val="00375013"/>
    <w:rPr>
      <w:b/>
      <w:sz w:val="24"/>
    </w:rPr>
  </w:style>
  <w:style w:type="character" w:customStyle="1" w:styleId="UnderlineChar">
    <w:name w:val="Underline Char"/>
    <w:rsid w:val="00375013"/>
    <w:rPr>
      <w:rFonts w:ascii="Baskerville" w:hAnsi="Baskerville"/>
      <w:sz w:val="22"/>
      <w:szCs w:val="24"/>
      <w:u w:val="thick"/>
    </w:rPr>
  </w:style>
  <w:style w:type="paragraph" w:customStyle="1" w:styleId="cardCharCharCharCharCharCharCharCharCharCharCharCharCharCharCharCharChar">
    <w:name w:val="card Char Char Char Char Char Char Char Char Char Char Char Char Char Char Char Char Char"/>
    <w:basedOn w:val="Normal"/>
    <w:rsid w:val="00375013"/>
    <w:pPr>
      <w:ind w:left="400"/>
    </w:pPr>
    <w:rPr>
      <w:rFonts w:eastAsia="Times New Roman"/>
    </w:rPr>
  </w:style>
  <w:style w:type="character" w:customStyle="1" w:styleId="UnderlinedChar1">
    <w:name w:val="Underlined Char1"/>
    <w:rsid w:val="00375013"/>
    <w:rPr>
      <w:rFonts w:ascii="Century Gothic" w:hAnsi="Century Gothic"/>
      <w:sz w:val="24"/>
      <w:u w:val="thick"/>
      <w:lang w:val="en-US" w:eastAsia="en-US" w:bidi="ar-SA"/>
    </w:rPr>
  </w:style>
  <w:style w:type="paragraph" w:styleId="BalloonText">
    <w:name w:val="Balloon Text"/>
    <w:basedOn w:val="Normal"/>
    <w:link w:val="BalloonTextChar"/>
    <w:rsid w:val="00375013"/>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75013"/>
    <w:rPr>
      <w:rFonts w:ascii="Lucida Grande" w:eastAsia="Times New Roman" w:hAnsi="Lucida Grande" w:cs="Lucida Grande"/>
      <w:sz w:val="18"/>
      <w:szCs w:val="18"/>
    </w:rPr>
  </w:style>
  <w:style w:type="paragraph" w:styleId="TOC6">
    <w:name w:val="toc 6"/>
    <w:basedOn w:val="Normal"/>
    <w:next w:val="Normal"/>
    <w:autoRedefine/>
    <w:semiHidden/>
    <w:rsid w:val="00375013"/>
    <w:pPr>
      <w:ind w:left="1000"/>
    </w:pPr>
    <w:rPr>
      <w:rFonts w:eastAsia="Times New Roman"/>
      <w:szCs w:val="20"/>
    </w:rPr>
  </w:style>
  <w:style w:type="paragraph" w:styleId="TOC9">
    <w:name w:val="toc 9"/>
    <w:basedOn w:val="Normal"/>
    <w:next w:val="Normal"/>
    <w:autoRedefine/>
    <w:semiHidden/>
    <w:rsid w:val="00375013"/>
    <w:pPr>
      <w:ind w:left="1600"/>
    </w:pPr>
    <w:rPr>
      <w:rFonts w:eastAsia="Times New Roman"/>
      <w:szCs w:val="20"/>
    </w:rPr>
  </w:style>
  <w:style w:type="paragraph" w:customStyle="1" w:styleId="NotUnderlined">
    <w:name w:val="Not Underlined"/>
    <w:basedOn w:val="Normal"/>
    <w:rsid w:val="00375013"/>
    <w:rPr>
      <w:rFonts w:ascii="Century" w:eastAsia="Times New Roman" w:hAnsi="Century"/>
    </w:rPr>
  </w:style>
  <w:style w:type="paragraph" w:customStyle="1" w:styleId="Heading">
    <w:name w:val="Heading"/>
    <w:basedOn w:val="Heading1"/>
    <w:rsid w:val="00375013"/>
    <w:pPr>
      <w:keepLines w:val="0"/>
      <w:pageBreakBefore w:val="0"/>
      <w:pBdr>
        <w:top w:val="none" w:sz="0" w:space="0" w:color="auto"/>
        <w:left w:val="none" w:sz="0" w:space="0" w:color="auto"/>
        <w:bottom w:val="none" w:sz="0" w:space="0" w:color="auto"/>
        <w:right w:val="none" w:sz="0" w:space="0" w:color="auto"/>
      </w:pBdr>
      <w:spacing w:before="0"/>
    </w:pPr>
    <w:rPr>
      <w:rFonts w:ascii="Century" w:eastAsia="Times New Roman" w:hAnsi="Century" w:cs="Times New Roman"/>
      <w:b w:val="0"/>
      <w:bCs w:val="0"/>
      <w:kern w:val="32"/>
      <w:sz w:val="48"/>
      <w:szCs w:val="32"/>
      <w:u w:val="single"/>
    </w:rPr>
  </w:style>
  <w:style w:type="paragraph" w:customStyle="1" w:styleId="DebateNormal">
    <w:name w:val="DebateNormal"/>
    <w:basedOn w:val="Normal"/>
    <w:qFormat/>
    <w:rsid w:val="00375013"/>
    <w:rPr>
      <w:rFonts w:eastAsia="Calibri"/>
      <w:szCs w:val="20"/>
    </w:rPr>
  </w:style>
  <w:style w:type="character" w:customStyle="1" w:styleId="UnderlineCharChar">
    <w:name w:val="Underline Char Char"/>
    <w:rsid w:val="00375013"/>
    <w:rPr>
      <w:rFonts w:ascii="Century Gothic" w:hAnsi="Century Gothic"/>
      <w:sz w:val="24"/>
      <w:u w:val="thick"/>
      <w:lang w:val="en-US" w:eastAsia="en-US" w:bidi="ar-SA"/>
    </w:rPr>
  </w:style>
  <w:style w:type="paragraph" w:customStyle="1" w:styleId="DebateTag">
    <w:name w:val="DebateTag"/>
    <w:basedOn w:val="Normal"/>
    <w:qFormat/>
    <w:rsid w:val="00375013"/>
    <w:rPr>
      <w:rFonts w:eastAsia="Calibri"/>
      <w:b/>
      <w:sz w:val="22"/>
    </w:rPr>
  </w:style>
  <w:style w:type="character" w:customStyle="1" w:styleId="hit">
    <w:name w:val="hit"/>
    <w:rsid w:val="00375013"/>
    <w:rPr>
      <w:rFonts w:cs="Times New Roman"/>
    </w:rPr>
  </w:style>
  <w:style w:type="character" w:customStyle="1" w:styleId="DebateUnderlineChar">
    <w:name w:val="DebateUnderline Char"/>
    <w:rsid w:val="00375013"/>
    <w:rPr>
      <w:rFonts w:ascii="Times New Roman" w:hAnsi="Times New Roman"/>
      <w:sz w:val="24"/>
      <w:szCs w:val="24"/>
      <w:u w:val="single"/>
    </w:rPr>
  </w:style>
  <w:style w:type="character" w:customStyle="1" w:styleId="DebateEmphasisChar">
    <w:name w:val="DebateEmphasis Char"/>
    <w:rsid w:val="00375013"/>
    <w:rPr>
      <w:rFonts w:ascii="Times New Roman" w:hAnsi="Times New Roman"/>
      <w:b/>
      <w:sz w:val="24"/>
      <w:szCs w:val="24"/>
      <w:u w:val="single"/>
    </w:rPr>
  </w:style>
  <w:style w:type="character" w:customStyle="1" w:styleId="citation">
    <w:name w:val="citation"/>
    <w:basedOn w:val="DefaultParagraphFont"/>
    <w:rsid w:val="00375013"/>
  </w:style>
  <w:style w:type="character" w:customStyle="1" w:styleId="UnderlinedChar">
    <w:name w:val="Underlined Char"/>
    <w:rsid w:val="00375013"/>
    <w:rPr>
      <w:rFonts w:ascii="Century Gothic" w:hAnsi="Century Gothic"/>
      <w:sz w:val="24"/>
      <w:u w:val="thick"/>
      <w:lang w:val="en-US" w:eastAsia="en-US" w:bidi="ar-SA"/>
    </w:rPr>
  </w:style>
  <w:style w:type="paragraph" w:customStyle="1" w:styleId="CiteCard">
    <w:name w:val="Cite_Card"/>
    <w:rsid w:val="00375013"/>
    <w:pPr>
      <w:ind w:left="720" w:right="720"/>
    </w:pPr>
    <w:rPr>
      <w:rFonts w:ascii="Times New Roman" w:eastAsia="Times New Roman" w:hAnsi="Times New Roman" w:cs="Arial"/>
      <w:bCs/>
      <w:sz w:val="20"/>
      <w:szCs w:val="20"/>
    </w:rPr>
  </w:style>
  <w:style w:type="character" w:customStyle="1" w:styleId="apple-converted-space">
    <w:name w:val="apple-converted-space"/>
    <w:basedOn w:val="DefaultParagraphFont"/>
    <w:rsid w:val="001355A2"/>
  </w:style>
  <w:style w:type="paragraph" w:customStyle="1" w:styleId="body">
    <w:name w:val="body"/>
    <w:basedOn w:val="Normal"/>
    <w:rsid w:val="001355A2"/>
    <w:pPr>
      <w:spacing w:before="100" w:beforeAutospacing="1" w:after="100" w:afterAutospacing="1"/>
    </w:pPr>
    <w:rPr>
      <w:rFonts w:eastAsia="Times New Roman"/>
    </w:rPr>
  </w:style>
  <w:style w:type="paragraph" w:styleId="Index1">
    <w:name w:val="index 1"/>
    <w:basedOn w:val="Normal"/>
    <w:next w:val="Normal"/>
    <w:autoRedefine/>
    <w:uiPriority w:val="99"/>
    <w:unhideWhenUsed/>
    <w:rsid w:val="00940575"/>
    <w:pPr>
      <w:ind w:left="240" w:hanging="240"/>
    </w:pPr>
  </w:style>
  <w:style w:type="paragraph" w:styleId="Index2">
    <w:name w:val="index 2"/>
    <w:basedOn w:val="Normal"/>
    <w:next w:val="Normal"/>
    <w:autoRedefine/>
    <w:uiPriority w:val="99"/>
    <w:unhideWhenUsed/>
    <w:rsid w:val="00940575"/>
    <w:pPr>
      <w:ind w:left="480" w:hanging="240"/>
    </w:pPr>
  </w:style>
  <w:style w:type="paragraph" w:styleId="Index3">
    <w:name w:val="index 3"/>
    <w:basedOn w:val="Normal"/>
    <w:next w:val="Normal"/>
    <w:autoRedefine/>
    <w:uiPriority w:val="99"/>
    <w:unhideWhenUsed/>
    <w:rsid w:val="00940575"/>
    <w:pPr>
      <w:ind w:left="720" w:hanging="240"/>
    </w:pPr>
  </w:style>
  <w:style w:type="paragraph" w:styleId="Index4">
    <w:name w:val="index 4"/>
    <w:basedOn w:val="Normal"/>
    <w:next w:val="Normal"/>
    <w:autoRedefine/>
    <w:uiPriority w:val="99"/>
    <w:unhideWhenUsed/>
    <w:rsid w:val="00940575"/>
    <w:pPr>
      <w:ind w:left="960" w:hanging="240"/>
    </w:pPr>
  </w:style>
  <w:style w:type="paragraph" w:styleId="Index5">
    <w:name w:val="index 5"/>
    <w:basedOn w:val="Normal"/>
    <w:next w:val="Normal"/>
    <w:autoRedefine/>
    <w:uiPriority w:val="99"/>
    <w:unhideWhenUsed/>
    <w:rsid w:val="00940575"/>
    <w:pPr>
      <w:ind w:left="1200" w:hanging="240"/>
    </w:pPr>
  </w:style>
  <w:style w:type="paragraph" w:styleId="Index6">
    <w:name w:val="index 6"/>
    <w:basedOn w:val="Normal"/>
    <w:next w:val="Normal"/>
    <w:autoRedefine/>
    <w:uiPriority w:val="99"/>
    <w:unhideWhenUsed/>
    <w:rsid w:val="00940575"/>
    <w:pPr>
      <w:ind w:left="1440" w:hanging="240"/>
    </w:pPr>
  </w:style>
  <w:style w:type="paragraph" w:styleId="Index7">
    <w:name w:val="index 7"/>
    <w:basedOn w:val="Normal"/>
    <w:next w:val="Normal"/>
    <w:autoRedefine/>
    <w:uiPriority w:val="99"/>
    <w:unhideWhenUsed/>
    <w:rsid w:val="00940575"/>
    <w:pPr>
      <w:ind w:left="1680" w:hanging="240"/>
    </w:pPr>
  </w:style>
  <w:style w:type="paragraph" w:styleId="Index8">
    <w:name w:val="index 8"/>
    <w:basedOn w:val="Normal"/>
    <w:next w:val="Normal"/>
    <w:autoRedefine/>
    <w:uiPriority w:val="99"/>
    <w:unhideWhenUsed/>
    <w:rsid w:val="00940575"/>
    <w:pPr>
      <w:ind w:left="1920" w:hanging="240"/>
    </w:pPr>
  </w:style>
  <w:style w:type="paragraph" w:styleId="Index9">
    <w:name w:val="index 9"/>
    <w:basedOn w:val="Normal"/>
    <w:next w:val="Normal"/>
    <w:autoRedefine/>
    <w:uiPriority w:val="99"/>
    <w:unhideWhenUsed/>
    <w:rsid w:val="00940575"/>
    <w:pPr>
      <w:ind w:left="2160" w:hanging="240"/>
    </w:pPr>
  </w:style>
  <w:style w:type="paragraph" w:styleId="IndexHeading">
    <w:name w:val="index heading"/>
    <w:basedOn w:val="Normal"/>
    <w:next w:val="Index1"/>
    <w:uiPriority w:val="99"/>
    <w:unhideWhenUsed/>
    <w:rsid w:val="00940575"/>
  </w:style>
  <w:style w:type="paragraph" w:styleId="TOC2">
    <w:name w:val="toc 2"/>
    <w:basedOn w:val="Normal"/>
    <w:next w:val="Normal"/>
    <w:autoRedefine/>
    <w:uiPriority w:val="39"/>
    <w:unhideWhenUsed/>
    <w:rsid w:val="00940575"/>
    <w:pPr>
      <w:ind w:left="240"/>
    </w:pPr>
  </w:style>
  <w:style w:type="paragraph" w:styleId="TOC3">
    <w:name w:val="toc 3"/>
    <w:basedOn w:val="Normal"/>
    <w:next w:val="Normal"/>
    <w:autoRedefine/>
    <w:uiPriority w:val="39"/>
    <w:unhideWhenUsed/>
    <w:rsid w:val="00940575"/>
    <w:pPr>
      <w:ind w:left="480"/>
    </w:pPr>
  </w:style>
  <w:style w:type="paragraph" w:styleId="TOC4">
    <w:name w:val="toc 4"/>
    <w:basedOn w:val="Normal"/>
    <w:next w:val="Normal"/>
    <w:autoRedefine/>
    <w:uiPriority w:val="39"/>
    <w:unhideWhenUsed/>
    <w:rsid w:val="00940575"/>
    <w:pPr>
      <w:ind w:left="720"/>
    </w:pPr>
  </w:style>
  <w:style w:type="paragraph" w:styleId="TOC5">
    <w:name w:val="toc 5"/>
    <w:basedOn w:val="Normal"/>
    <w:next w:val="Normal"/>
    <w:autoRedefine/>
    <w:uiPriority w:val="39"/>
    <w:unhideWhenUsed/>
    <w:rsid w:val="00940575"/>
    <w:pPr>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www.mcclatchydc.com/2013/05/16/191415/in-mexico-fears-for-democracy.html" TargetMode="External"/><Relationship Id="rId21" Type="http://schemas.openxmlformats.org/officeDocument/2006/relationships/hyperlink" Target="http://www.coha.org/democracy-in-mexico-the-past-present-and-future/" TargetMode="External"/><Relationship Id="rId22" Type="http://schemas.openxmlformats.org/officeDocument/2006/relationships/hyperlink" Target="http://www.oecd.org/mexico/oecdpraisesmexicosenvironmentalpoliciesbutencouragesbetterenforcementandfunding.html" TargetMode="External"/><Relationship Id="rId23" Type="http://schemas.openxmlformats.org/officeDocument/2006/relationships/hyperlink" Target="http://www.oecd.org/mexico/oecdpraisesmexicosenvironmentalpoliciesbutencouragesbetterenforcementandfunding.html" TargetMode="External"/><Relationship Id="rId24" Type="http://schemas.openxmlformats.org/officeDocument/2006/relationships/hyperlink" Target="http://www.calepa.ca.gov/border/Documents/etschapter1.pdf" TargetMode="External"/><Relationship Id="rId25" Type="http://schemas.openxmlformats.org/officeDocument/2006/relationships/hyperlink" Target="http://explore.georgetown.edu/people/mw286/" TargetMode="External"/><Relationship Id="rId26" Type="http://schemas.openxmlformats.org/officeDocument/2006/relationships/hyperlink" Target="http://explore.georgetown.edu/people/mw286/" TargetMode="External"/><Relationship Id="rId27" Type="http://schemas.openxmlformats.org/officeDocument/2006/relationships/hyperlink" Target="http://www.demcoalition.org/pdf/Mexico.pdf" TargetMode="External"/><Relationship Id="rId28" Type="http://schemas.openxmlformats.org/officeDocument/2006/relationships/hyperlink" Target="http://www.demcoalition.org/pdf/Mexico.pdf" TargetMode="External"/><Relationship Id="rId29" Type="http://schemas.openxmlformats.org/officeDocument/2006/relationships/hyperlink" Target="http://ageconsearch.umn.edu/bitstream/120396/2/Somlanare_Kinda_354.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ageconsearch.umn.edu/bitstream/120396/2/Somlanare_Kinda_354.pdf" TargetMode="External"/><Relationship Id="rId31" Type="http://schemas.openxmlformats.org/officeDocument/2006/relationships/hyperlink" Target="http://www.dtic.mil/cgi-bin/GetTRDoc?Location=U2&amp;doc=GetTRDoc.pdf&amp;AD=ADA555291" TargetMode="External"/><Relationship Id="rId32" Type="http://schemas.openxmlformats.org/officeDocument/2006/relationships/hyperlink" Target="http://www.cfr.org/mexico/mexico-development-democracy-crossroads/p24089" TargetMode="External"/><Relationship Id="rId9" Type="http://schemas.openxmlformats.org/officeDocument/2006/relationships/hyperlink" Target="http://www.questia.com/reader/action/prev/99847739"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muse.jhu.edu/journals/journal_of_democracy/v008/8.2ray.html" TargetMode="External"/><Relationship Id="rId33" Type="http://schemas.openxmlformats.org/officeDocument/2006/relationships/hyperlink" Target="http://www.demcoalition.org/pdf/Mexico.pdf" TargetMode="External"/><Relationship Id="rId34" Type="http://schemas.openxmlformats.org/officeDocument/2006/relationships/hyperlink" Target="http://www.fas.org/sgp/crs/row/RS22742.pdf%20Feb%2028" TargetMode="External"/><Relationship Id="rId35" Type="http://schemas.openxmlformats.org/officeDocument/2006/relationships/hyperlink" Target="http://www.huffingtonpost.com/andras-simonyi/" TargetMode="External"/><Relationship Id="rId36" Type="http://schemas.openxmlformats.org/officeDocument/2006/relationships/hyperlink" Target="http://www.theatlantic.com/international/archive/2013/03/why-cuba-will-still-be-anti-american-after-castro/273680/" TargetMode="External"/><Relationship Id="rId10" Type="http://schemas.openxmlformats.org/officeDocument/2006/relationships/hyperlink" Target="http://www.carnegieendowment.org/programs/global/index.cfm?fa=proj&amp;id=101" TargetMode="External"/><Relationship Id="rId11" Type="http://schemas.openxmlformats.org/officeDocument/2006/relationships/hyperlink" Target="http://www.politicalscience.uncc.edu/jpiazza/Piazza%20Democracy%20Free%20Markets%20Terrorism.pdf" TargetMode="External"/><Relationship Id="rId12" Type="http://schemas.openxmlformats.org/officeDocument/2006/relationships/hyperlink" Target="http://www.demdigest.net/blog/human-rights/latin-america-democracy-on-a-high-but-backsliding-seen-in-authoritarian-drift.html" TargetMode="External"/><Relationship Id="rId13" Type="http://schemas.openxmlformats.org/officeDocument/2006/relationships/hyperlink" Target="http://www.tnr.com/magazine-issue/december-30-2009" TargetMode="External"/><Relationship Id="rId14" Type="http://schemas.openxmlformats.org/officeDocument/2006/relationships/hyperlink" Target="http://www.foreignaffairs.com/articles/64753/richard-feinberg/latin-americas-struggle-for-democracy-constructing-democratic-go" TargetMode="External"/><Relationship Id="rId15" Type="http://schemas.openxmlformats.org/officeDocument/2006/relationships/hyperlink" Target="http://www.economist.com/world/americas/PrinterFriendly.cfm?story_id=15080535" TargetMode="External"/><Relationship Id="rId16" Type="http://schemas.openxmlformats.org/officeDocument/2006/relationships/hyperlink" Target="http://www.demdigest.net/blog/democracy-assistance/principled-pragmatism-will-govern-us-approach-to-promoting-democracy-human-rights-and-development.html" TargetMode="External"/><Relationship Id="rId17" Type="http://schemas.openxmlformats.org/officeDocument/2006/relationships/hyperlink" Target="http://www.guardian.co.uk/world/2009/dec/15/chavez-venezuela-judge-cedeno" TargetMode="External"/><Relationship Id="rId18" Type="http://schemas.openxmlformats.org/officeDocument/2006/relationships/hyperlink" Target="http://www.hrcr.org/docs/American_Convention/oashr.html" TargetMode="External"/><Relationship Id="rId19" Type="http://schemas.openxmlformats.org/officeDocument/2006/relationships/hyperlink" Target="http://www.oas.org/charter/docs/resolution1_en_p4.htm" TargetMode="External"/><Relationship Id="rId37" Type="http://schemas.openxmlformats.org/officeDocument/2006/relationships/hyperlink" Target="http://www.foreignaffairs.com/author/susan-kaufman-purcell" TargetMode="External"/><Relationship Id="rId38" Type="http://schemas.openxmlformats.org/officeDocument/2006/relationships/hyperlink" Target="http://www.foreignaffairs.com/issues/1991/71/1" TargetMode="External"/><Relationship Id="rId39" Type="http://schemas.openxmlformats.org/officeDocument/2006/relationships/hyperlink" Target="http://www.foreignaffairs.com/articles/47460/susan-kaufman-purcell/collapsing-cuba" TargetMode="External"/><Relationship Id="rId40" Type="http://schemas.openxmlformats.org/officeDocument/2006/relationships/hyperlink" Target="http://www.indybay.org/newsitems/2010/04/13/18644631.php" TargetMode="External"/><Relationship Id="rId41" Type="http://schemas.openxmlformats.org/officeDocument/2006/relationships/hyperlink" Target="http://www.eslpascaipb.net/downloads/61845346.pdf" TargetMode="External"/><Relationship Id="rId42" Type="http://schemas.openxmlformats.org/officeDocument/2006/relationships/hyperlink" Target="http://www.heritage.org/research/reports/2012/09/the-chavez-plan-to-steal-venezuelas-presidential-election-what-obama-should-do" TargetMode="External"/><Relationship Id="rId43" Type="http://schemas.openxmlformats.org/officeDocument/2006/relationships/hyperlink" Target="http://www.jstor.org.www2.lib.ku.edu:2048/stable/2634105" TargetMode="External"/><Relationship Id="rId44" Type="http://schemas.openxmlformats.org/officeDocument/2006/relationships/hyperlink" Target="http://books.google.com/books?hl=en&amp;lr=&amp;id=R3qCcL-zNrwC&amp;oi=fnd&amp;pg=PA409&amp;dq=%22venezuela%22+AND+%22democracy%22+AND+%22oil+infrastructure%22+AND+%22increase%22&amp;ots=UAW6atSlPd&amp;sig=YuHqPMKhvcu8_9eDybGVG32b6lc" TargetMode="External"/><Relationship Id="rId45" Type="http://schemas.openxmlformats.org/officeDocument/2006/relationships/hyperlink" Target="http://www2.tec.ilstu.edu/students/tec_304/Rose%20Oil%20Drilling.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trickkenned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17</TotalTime>
  <Pages>90</Pages>
  <Words>34831</Words>
  <Characters>198538</Characters>
  <Application>Microsoft Macintosh Word</Application>
  <DocSecurity>0</DocSecurity>
  <Lines>1654</Lines>
  <Paragraphs>465</Paragraphs>
  <ScaleCrop>false</ScaleCrop>
  <Company>Whitman College</Company>
  <LinksUpToDate>false</LinksUpToDate>
  <CharactersWithSpaces>232904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Patrick Kennedy</cp:lastModifiedBy>
  <cp:revision>14</cp:revision>
  <dcterms:created xsi:type="dcterms:W3CDTF">2013-07-06T23:50:00Z</dcterms:created>
  <dcterms:modified xsi:type="dcterms:W3CDTF">2013-07-07T01:57:00Z</dcterms:modified>
</cp:coreProperties>
</file>