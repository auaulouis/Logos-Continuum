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233C3B" w14:textId="77777777" w:rsidR="00B45FE9" w:rsidRDefault="004613AC" w:rsidP="004613AC">
      <w:pPr>
        <w:pStyle w:val="Heading1"/>
      </w:pPr>
      <w:r>
        <w:t>Consult Brazil</w:t>
      </w:r>
      <w:bookmarkStart w:id="0" w:name="_GoBack"/>
      <w:bookmarkEnd w:id="0"/>
    </w:p>
    <w:p w14:paraId="48CA70FC" w14:textId="77777777" w:rsidR="00B829DC" w:rsidRDefault="00B829DC" w:rsidP="00B829DC">
      <w:pPr>
        <w:pStyle w:val="Heading3"/>
      </w:pPr>
      <w:r>
        <w:lastRenderedPageBreak/>
        <w:t>1NC—Consult Brazil</w:t>
      </w:r>
    </w:p>
    <w:p w14:paraId="195D4D50" w14:textId="77777777" w:rsidR="00B829DC" w:rsidRDefault="00B829DC" w:rsidP="00B829DC"/>
    <w:p w14:paraId="2B6BC0C5" w14:textId="77777777" w:rsidR="00B829DC" w:rsidRPr="001B69A4" w:rsidRDefault="00B829DC" w:rsidP="00B829DC">
      <w:pPr>
        <w:pStyle w:val="Heading4"/>
      </w:pPr>
      <w:r w:rsidRPr="001B69A4">
        <w:t>Brazil will say yes—cooperation over Latin American economic integration proves</w:t>
      </w:r>
    </w:p>
    <w:p w14:paraId="5FCEFCB6" w14:textId="77777777" w:rsidR="00B829DC" w:rsidRDefault="00B829DC" w:rsidP="00B829DC">
      <w:pPr>
        <w:rPr>
          <w:rStyle w:val="StyleStyleBold12pt"/>
        </w:rPr>
      </w:pPr>
      <w:r>
        <w:rPr>
          <w:rStyle w:val="StyleStyleBold12pt"/>
        </w:rPr>
        <w:t>Hakim, president emeritus and senior fellow of the Inter-American Dialogue, 10</w:t>
      </w:r>
    </w:p>
    <w:p w14:paraId="22C1C655" w14:textId="77777777" w:rsidR="00B829DC" w:rsidRPr="001B69A4" w:rsidRDefault="00B829DC" w:rsidP="00B829DC">
      <w:r w:rsidRPr="001B69A4">
        <w:t xml:space="preserve">[Peter, 10-21-2010, Inter-American Dialogue, “US-Brazil Relations: Expect More Conflict”, </w:t>
      </w:r>
      <w:hyperlink r:id="rId8" w:history="1">
        <w:r w:rsidRPr="001B69A4">
          <w:t>http://www.thedialogue.org/page.cfm?pageID=32&amp;pubID=2490</w:t>
        </w:r>
      </w:hyperlink>
      <w:r w:rsidRPr="001B69A4">
        <w:t xml:space="preserve">, accessed 7-2-2013, GSK] </w:t>
      </w:r>
    </w:p>
    <w:p w14:paraId="7EE27A26" w14:textId="77777777" w:rsidR="00B829DC" w:rsidRDefault="00B829DC" w:rsidP="00B829DC"/>
    <w:p w14:paraId="51750AC0" w14:textId="77777777" w:rsidR="00B829DC" w:rsidRDefault="00B829DC" w:rsidP="00B829DC">
      <w:pPr>
        <w:rPr>
          <w:rStyle w:val="StyleBoldUnderline"/>
        </w:rPr>
      </w:pPr>
      <w:r>
        <w:t xml:space="preserve">Although the US and Brazil will surely collide on other hemispheric questions in the years ahead, </w:t>
      </w:r>
      <w:r w:rsidRPr="0075033B">
        <w:rPr>
          <w:rStyle w:val="StyleBoldUnderline"/>
        </w:rPr>
        <w:t>the US and Brazil have also demonstrated a capacity for cooperation in regional affairs. The US has strongly supported Brazil’s lead role in the UN peacekeeping mission in Haiti</w:t>
      </w:r>
      <w:r>
        <w:t xml:space="preserve"> since Aristides departure from the country in 2004, </w:t>
      </w:r>
      <w:r w:rsidRPr="00C61EBD">
        <w:rPr>
          <w:rStyle w:val="StyleBoldUnderline"/>
        </w:rPr>
        <w:t>and has worked closely with Brazil on humanitarian relief</w:t>
      </w:r>
      <w:r>
        <w:t xml:space="preserve"> in the aftermath of the country’s devastating earthquake. </w:t>
      </w:r>
      <w:r w:rsidRPr="00C61EBD">
        <w:rPr>
          <w:rStyle w:val="StyleBoldUnderline"/>
        </w:rPr>
        <w:t>Washington has also expressed support for Brazilian leadership in developing a more politically and economically integrated South America</w:t>
      </w:r>
      <w:r>
        <w:t>—the so-called Union of South American nations or UNASUR—</w:t>
      </w:r>
      <w:r w:rsidRPr="00C61EBD">
        <w:rPr>
          <w:rStyle w:val="StyleBoldUnderline"/>
        </w:rPr>
        <w:t>even though a stronger</w:t>
      </w:r>
      <w:r>
        <w:t xml:space="preserve">, more institutionalized </w:t>
      </w:r>
      <w:r w:rsidRPr="00C61EBD">
        <w:rPr>
          <w:rStyle w:val="StyleBoldUnderline"/>
        </w:rPr>
        <w:t>UNASUR</w:t>
      </w:r>
      <w:r>
        <w:t xml:space="preserve"> </w:t>
      </w:r>
      <w:r w:rsidRPr="00C61EBD">
        <w:rPr>
          <w:rStyle w:val="StyleBoldUnderline"/>
        </w:rPr>
        <w:t>will</w:t>
      </w:r>
      <w:r>
        <w:t xml:space="preserve"> likely restrict the role of the OAS and </w:t>
      </w:r>
      <w:r w:rsidRPr="00C61EBD">
        <w:rPr>
          <w:rStyle w:val="StyleBoldUnderline"/>
        </w:rPr>
        <w:t>diminish US influence in hemispheric affairs</w:t>
      </w:r>
      <w:r>
        <w:t xml:space="preserve">  </w:t>
      </w:r>
      <w:r w:rsidRPr="00C61EBD">
        <w:rPr>
          <w:rStyle w:val="StyleBoldUnderline"/>
        </w:rPr>
        <w:t>And Brazil has,</w:t>
      </w:r>
      <w:r>
        <w:t xml:space="preserve"> from time to time, </w:t>
      </w:r>
      <w:r w:rsidRPr="00C61EBD">
        <w:rPr>
          <w:rStyle w:val="StyleBoldUnderline"/>
        </w:rPr>
        <w:t>helped to moderate the anti-American campaign of Venezuela’s</w:t>
      </w:r>
      <w:r>
        <w:t xml:space="preserve"> Hugo </w:t>
      </w:r>
      <w:r w:rsidRPr="00C61EBD">
        <w:rPr>
          <w:rStyle w:val="StyleBoldUnderline"/>
        </w:rPr>
        <w:t>Chavez, even though the US and Brazilian governments have taken very different approaches to addressing the challenge that Chavez represents.</w:t>
      </w:r>
    </w:p>
    <w:p w14:paraId="122A46D6" w14:textId="77777777" w:rsidR="00B829DC" w:rsidRDefault="00B829DC" w:rsidP="00B829DC">
      <w:pPr>
        <w:pStyle w:val="Heading4"/>
      </w:pPr>
      <w:r>
        <w:t xml:space="preserve">Consultation key to successful diplomacy as Brazil rises </w:t>
      </w:r>
    </w:p>
    <w:p w14:paraId="7AEC4679" w14:textId="77777777" w:rsidR="00B829DC" w:rsidRDefault="00B829DC" w:rsidP="00B829DC">
      <w:pPr>
        <w:rPr>
          <w:rStyle w:val="StyleStyleBold12pt"/>
        </w:rPr>
      </w:pPr>
      <w:proofErr w:type="spellStart"/>
      <w:r>
        <w:rPr>
          <w:rStyle w:val="StyleStyleBold12pt"/>
        </w:rPr>
        <w:t>Einaudi</w:t>
      </w:r>
      <w:proofErr w:type="spellEnd"/>
      <w:r>
        <w:rPr>
          <w:rStyle w:val="StyleStyleBold12pt"/>
        </w:rPr>
        <w:t>, ambassador and member of the advisory Council of the Brazil institute at the Woodrow Wilson international Center for Scholars, 11</w:t>
      </w:r>
    </w:p>
    <w:p w14:paraId="55587BC7" w14:textId="77777777" w:rsidR="00B829DC" w:rsidRPr="001B69A4" w:rsidRDefault="00B829DC" w:rsidP="00B829DC">
      <w:r w:rsidRPr="001B69A4">
        <w:t xml:space="preserve">[Luigi R., March, Strategic Forum (National Defense University), “Brazil and the United States: The Need for Strategic Engagement”, </w:t>
      </w:r>
      <w:hyperlink r:id="rId9" w:history="1">
        <w:r w:rsidRPr="001B69A4">
          <w:t>http://www.ndu.edu/inss/docuploaded/SF%20266%20Einaudi.pdf</w:t>
        </w:r>
      </w:hyperlink>
      <w:r w:rsidRPr="001B69A4">
        <w:t xml:space="preserve">, accessed 7-2-13, GSK] </w:t>
      </w:r>
    </w:p>
    <w:p w14:paraId="3E9169D1" w14:textId="77777777" w:rsidR="00B829DC" w:rsidRDefault="00B829DC" w:rsidP="00B829DC"/>
    <w:p w14:paraId="6B955FAC" w14:textId="77777777" w:rsidR="00B829DC" w:rsidRDefault="00B829DC" w:rsidP="00B829DC">
      <w:r w:rsidRPr="00D60327">
        <w:t>Whether Brazil’s future policies will</w:t>
      </w:r>
      <w:r>
        <w:t xml:space="preserve">, like those of the United States, reflect greater caution and sensitivity to third party interests remains an open question. But there can be no question that </w:t>
      </w:r>
      <w:r w:rsidRPr="00D60327">
        <w:rPr>
          <w:rStyle w:val="StyleBoldUnderline"/>
        </w:rPr>
        <w:t>Brazil’s global activism is here to stay.</w:t>
      </w:r>
      <w:r>
        <w:t xml:space="preserve"> “The </w:t>
      </w:r>
      <w:r w:rsidRPr="00533E38">
        <w:rPr>
          <w:sz w:val="12"/>
        </w:rPr>
        <w:t xml:space="preserve">¶ </w:t>
      </w:r>
      <w:r>
        <w:t xml:space="preserve">days when domestic weaknesses [an </w:t>
      </w:r>
      <w:proofErr w:type="spellStart"/>
      <w:r>
        <w:t>acumulo</w:t>
      </w:r>
      <w:proofErr w:type="spellEnd"/>
      <w:r>
        <w:t xml:space="preserve"> de </w:t>
      </w:r>
      <w:proofErr w:type="spellStart"/>
      <w:r>
        <w:t>vulnerabilidades</w:t>
      </w:r>
      <w:proofErr w:type="spellEnd"/>
      <w:r>
        <w:t xml:space="preserve">] limited our scope of action abroad have been left behind,” stated Antonio de </w:t>
      </w:r>
      <w:proofErr w:type="spellStart"/>
      <w:r>
        <w:t>Aguiar</w:t>
      </w:r>
      <w:proofErr w:type="spellEnd"/>
      <w:r>
        <w:t xml:space="preserve"> </w:t>
      </w:r>
      <w:proofErr w:type="spellStart"/>
      <w:r>
        <w:t>Patriota</w:t>
      </w:r>
      <w:proofErr w:type="spellEnd"/>
      <w:r>
        <w:t xml:space="preserve"> in his first speech </w:t>
      </w:r>
      <w:r w:rsidRPr="00533E38">
        <w:rPr>
          <w:sz w:val="12"/>
        </w:rPr>
        <w:t xml:space="preserve">¶ </w:t>
      </w:r>
      <w:r>
        <w:t xml:space="preserve">as the new Foreign Minister under President </w:t>
      </w:r>
      <w:proofErr w:type="spellStart"/>
      <w:r>
        <w:t>Rousseff</w:t>
      </w:r>
      <w:proofErr w:type="spellEnd"/>
      <w:r>
        <w:t xml:space="preserve"> on </w:t>
      </w:r>
      <w:r w:rsidRPr="00533E38">
        <w:rPr>
          <w:sz w:val="12"/>
        </w:rPr>
        <w:t xml:space="preserve">¶ </w:t>
      </w:r>
      <w:r>
        <w:t xml:space="preserve">January 2, 2011.33 Brazilians cannot underestimate what is </w:t>
      </w:r>
      <w:r w:rsidRPr="00533E38">
        <w:rPr>
          <w:sz w:val="12"/>
        </w:rPr>
        <w:t xml:space="preserve">¶ </w:t>
      </w:r>
      <w:r>
        <w:t xml:space="preserve">left to be done domestically, he argued, but </w:t>
      </w:r>
      <w:r w:rsidRPr="00D60327">
        <w:rPr>
          <w:rStyle w:val="StyleBoldUnderline"/>
        </w:rPr>
        <w:t>they now expect</w:t>
      </w:r>
      <w:r>
        <w:t xml:space="preserve"> </w:t>
      </w:r>
      <w:r w:rsidRPr="00533E38">
        <w:rPr>
          <w:sz w:val="12"/>
        </w:rPr>
        <w:t xml:space="preserve">¶ </w:t>
      </w:r>
      <w:r w:rsidRPr="00D60327">
        <w:rPr>
          <w:rStyle w:val="StyleBoldUnderline"/>
        </w:rPr>
        <w:t>“to engage on all major international debates.”</w:t>
      </w:r>
      <w:r w:rsidRPr="00533E38">
        <w:rPr>
          <w:sz w:val="12"/>
        </w:rPr>
        <w:t xml:space="preserve">¶ </w:t>
      </w:r>
      <w:r w:rsidRPr="00D60327">
        <w:rPr>
          <w:rStyle w:val="StyleBoldUnderline"/>
        </w:rPr>
        <w:t>The U</w:t>
      </w:r>
      <w:r>
        <w:t xml:space="preserve">nited </w:t>
      </w:r>
      <w:r w:rsidRPr="00D60327">
        <w:rPr>
          <w:rStyle w:val="StyleBoldUnderline"/>
        </w:rPr>
        <w:t>S</w:t>
      </w:r>
      <w:r>
        <w:t xml:space="preserve">tates </w:t>
      </w:r>
      <w:r w:rsidRPr="00D60327">
        <w:rPr>
          <w:rStyle w:val="StyleBoldUnderline"/>
        </w:rPr>
        <w:t>and Brazil</w:t>
      </w:r>
      <w:r>
        <w:t xml:space="preserve">, concludes one American observer, </w:t>
      </w:r>
      <w:r w:rsidRPr="00D60327">
        <w:rPr>
          <w:rStyle w:val="StyleBoldUnderline"/>
        </w:rPr>
        <w:t>seem destined to keep bumping into each</w:t>
      </w:r>
      <w:r>
        <w:t xml:space="preserve"> </w:t>
      </w:r>
      <w:r w:rsidRPr="00533E38">
        <w:rPr>
          <w:sz w:val="12"/>
        </w:rPr>
        <w:t xml:space="preserve">¶ </w:t>
      </w:r>
      <w:r w:rsidRPr="00D60327">
        <w:rPr>
          <w:rStyle w:val="StyleBoldUnderline"/>
        </w:rPr>
        <w:t>other</w:t>
      </w:r>
      <w:r>
        <w:t xml:space="preserve"> all over the world.34 </w:t>
      </w:r>
      <w:r w:rsidRPr="00D60327">
        <w:rPr>
          <w:rStyle w:val="StyleBoldUnderline"/>
        </w:rPr>
        <w:t>The key requirement for both</w:t>
      </w:r>
      <w:r>
        <w:t xml:space="preserve"> </w:t>
      </w:r>
      <w:r w:rsidRPr="00533E38">
        <w:rPr>
          <w:sz w:val="12"/>
        </w:rPr>
        <w:t xml:space="preserve">¶ </w:t>
      </w:r>
      <w:r w:rsidRPr="00D60327">
        <w:rPr>
          <w:rStyle w:val="StyleBoldUnderline"/>
        </w:rPr>
        <w:t>countries is</w:t>
      </w:r>
      <w:r>
        <w:t xml:space="preserve"> therefore </w:t>
      </w:r>
      <w:r w:rsidRPr="00D60327">
        <w:rPr>
          <w:rStyle w:val="StyleBoldUnderline"/>
        </w:rPr>
        <w:t>to give strategic shape and rationality to these otherwise random interactions.</w:t>
      </w:r>
      <w:r w:rsidRPr="00533E38">
        <w:rPr>
          <w:sz w:val="12"/>
        </w:rPr>
        <w:t xml:space="preserve">¶ </w:t>
      </w:r>
      <w:r>
        <w:t xml:space="preserve">Prospects and Policy </w:t>
      </w:r>
      <w:r w:rsidRPr="00533E38">
        <w:rPr>
          <w:sz w:val="12"/>
        </w:rPr>
        <w:t xml:space="preserve">¶ </w:t>
      </w:r>
      <w:r>
        <w:t>recommendations</w:t>
      </w:r>
      <w:r w:rsidRPr="00533E38">
        <w:rPr>
          <w:sz w:val="12"/>
        </w:rPr>
        <w:t xml:space="preserve">¶ </w:t>
      </w:r>
      <w:r>
        <w:t xml:space="preserve">The United States has a basic national security interest in Brazil’s continuing democratic and </w:t>
      </w:r>
      <w:proofErr w:type="spellStart"/>
      <w:r>
        <w:t>marketoriented</w:t>
      </w:r>
      <w:proofErr w:type="spellEnd"/>
      <w:r>
        <w:t xml:space="preserve"> success, which improves its will and capacity to </w:t>
      </w:r>
      <w:r w:rsidRPr="00533E38">
        <w:rPr>
          <w:sz w:val="12"/>
        </w:rPr>
        <w:t xml:space="preserve">¶ </w:t>
      </w:r>
      <w:r>
        <w:t xml:space="preserve">help address pressing global problems. We are in a rapidly changing period of international relations, in which </w:t>
      </w:r>
      <w:r w:rsidRPr="00533E38">
        <w:rPr>
          <w:sz w:val="12"/>
        </w:rPr>
        <w:t xml:space="preserve">¶ </w:t>
      </w:r>
      <w:r w:rsidRPr="00574D03">
        <w:rPr>
          <w:rStyle w:val="StyleBoldUnderline"/>
        </w:rPr>
        <w:t>a high premium is put on skilled and effective diplomacy</w:t>
      </w:r>
      <w:r>
        <w:t xml:space="preserve"> </w:t>
      </w:r>
      <w:r w:rsidRPr="00533E38">
        <w:rPr>
          <w:sz w:val="12"/>
        </w:rPr>
        <w:t xml:space="preserve">¶ </w:t>
      </w:r>
      <w:r>
        <w:t xml:space="preserve">in order </w:t>
      </w:r>
      <w:r w:rsidRPr="00574D03">
        <w:rPr>
          <w:rStyle w:val="StyleBoldUnderline"/>
        </w:rPr>
        <w:t xml:space="preserve">to provide </w:t>
      </w:r>
      <w:r w:rsidRPr="00574D03">
        <w:t>a measure of</w:t>
      </w:r>
      <w:r w:rsidRPr="00574D03">
        <w:rPr>
          <w:rStyle w:val="StyleBoldUnderline"/>
        </w:rPr>
        <w:t xml:space="preserve"> management to situations that could spin out of control.</w:t>
      </w:r>
      <w:r>
        <w:t xml:space="preserve"> </w:t>
      </w:r>
      <w:r w:rsidRPr="00574D03">
        <w:rPr>
          <w:rStyle w:val="StyleBoldUnderline"/>
        </w:rPr>
        <w:t>We are still haunted by nuclear weapons. In these circumstances, Brazil plays</w:t>
      </w:r>
      <w:r>
        <w:t xml:space="preserve"> </w:t>
      </w:r>
      <w:r w:rsidRPr="00533E38">
        <w:rPr>
          <w:sz w:val="12"/>
        </w:rPr>
        <w:t xml:space="preserve">¶ </w:t>
      </w:r>
      <w:r w:rsidRPr="00574D03">
        <w:rPr>
          <w:rStyle w:val="StyleBoldUnderline"/>
        </w:rPr>
        <w:t>an important role.</w:t>
      </w:r>
      <w:r>
        <w:t xml:space="preserve"> </w:t>
      </w:r>
      <w:r w:rsidRPr="00574D03">
        <w:rPr>
          <w:rStyle w:val="StyleBoldUnderline"/>
        </w:rPr>
        <w:t>It is in the U.S. interest to find as</w:t>
      </w:r>
      <w:r>
        <w:t xml:space="preserve"> </w:t>
      </w:r>
      <w:r w:rsidRPr="00533E38">
        <w:rPr>
          <w:sz w:val="12"/>
        </w:rPr>
        <w:t xml:space="preserve">¶ </w:t>
      </w:r>
      <w:r w:rsidRPr="00574D03">
        <w:rPr>
          <w:rStyle w:val="StyleBoldUnderline"/>
        </w:rPr>
        <w:t>many ways as possible not only to cooperate with Brazil,</w:t>
      </w:r>
      <w:r>
        <w:t xml:space="preserve"> </w:t>
      </w:r>
      <w:r w:rsidRPr="00533E38">
        <w:rPr>
          <w:sz w:val="12"/>
        </w:rPr>
        <w:t xml:space="preserve">¶ </w:t>
      </w:r>
      <w:r w:rsidRPr="00574D03">
        <w:rPr>
          <w:rStyle w:val="StyleBoldUnderline"/>
        </w:rPr>
        <w:t>but also</w:t>
      </w:r>
      <w:r>
        <w:t xml:space="preserve"> to </w:t>
      </w:r>
      <w:r w:rsidRPr="00574D03">
        <w:rPr>
          <w:rStyle w:val="StyleBoldUnderline"/>
        </w:rPr>
        <w:t>engage</w:t>
      </w:r>
      <w:r>
        <w:t xml:space="preserve"> with Brasilia </w:t>
      </w:r>
      <w:r w:rsidRPr="00A55AC4">
        <w:rPr>
          <w:rStyle w:val="StyleBoldUnderline"/>
        </w:rPr>
        <w:t>as a regional</w:t>
      </w:r>
      <w:r>
        <w:t xml:space="preserve"> and global </w:t>
      </w:r>
      <w:r w:rsidRPr="00533E38">
        <w:rPr>
          <w:sz w:val="12"/>
        </w:rPr>
        <w:t xml:space="preserve">¶ </w:t>
      </w:r>
      <w:r w:rsidRPr="00A55AC4">
        <w:rPr>
          <w:rStyle w:val="StyleBoldUnderline"/>
        </w:rPr>
        <w:t>partner in the maintenance of</w:t>
      </w:r>
      <w:r>
        <w:t xml:space="preserve"> peace and </w:t>
      </w:r>
      <w:r w:rsidRPr="00A55AC4">
        <w:rPr>
          <w:rStyle w:val="StyleBoldUnderline"/>
        </w:rPr>
        <w:t>prosperity</w:t>
      </w:r>
      <w:r>
        <w:t xml:space="preserve">. </w:t>
      </w:r>
      <w:r w:rsidRPr="00F6391D">
        <w:rPr>
          <w:sz w:val="12"/>
        </w:rPr>
        <w:t xml:space="preserve">¶ </w:t>
      </w:r>
      <w:proofErr w:type="gramStart"/>
      <w:r w:rsidRPr="00A55AC4">
        <w:rPr>
          <w:rStyle w:val="StyleBoldUnderline"/>
        </w:rPr>
        <w:t>A</w:t>
      </w:r>
      <w:proofErr w:type="gramEnd"/>
      <w:r w:rsidRPr="00A55AC4">
        <w:rPr>
          <w:rStyle w:val="StyleBoldUnderline"/>
        </w:rPr>
        <w:t xml:space="preserve"> prerequisite</w:t>
      </w:r>
      <w:r>
        <w:t xml:space="preserve"> for improved mutual engagement </w:t>
      </w:r>
      <w:r w:rsidRPr="00A55AC4">
        <w:rPr>
          <w:rStyle w:val="StyleBoldUnderline"/>
        </w:rPr>
        <w:t>will</w:t>
      </w:r>
      <w:r>
        <w:t xml:space="preserve"> </w:t>
      </w:r>
      <w:r w:rsidRPr="00F6391D">
        <w:rPr>
          <w:sz w:val="12"/>
        </w:rPr>
        <w:t xml:space="preserve">¶ </w:t>
      </w:r>
      <w:r w:rsidRPr="00A55AC4">
        <w:rPr>
          <w:rStyle w:val="StyleBoldUnderline"/>
        </w:rPr>
        <w:t>be changes in perspective</w:t>
      </w:r>
      <w:r>
        <w:t xml:space="preserve"> on both sides. Mutually beneficial engagement </w:t>
      </w:r>
      <w:r w:rsidRPr="00A55AC4">
        <w:rPr>
          <w:rStyle w:val="StyleBoldUnderline"/>
        </w:rPr>
        <w:t>requires the U</w:t>
      </w:r>
      <w:r>
        <w:t xml:space="preserve">nited </w:t>
      </w:r>
      <w:r w:rsidRPr="00A55AC4">
        <w:rPr>
          <w:rStyle w:val="StyleBoldUnderline"/>
        </w:rPr>
        <w:t>S</w:t>
      </w:r>
      <w:r>
        <w:t xml:space="preserve">tates </w:t>
      </w:r>
      <w:r w:rsidRPr="00A55AC4">
        <w:rPr>
          <w:rStyle w:val="StyleBoldUnderline"/>
        </w:rPr>
        <w:t>to welcome Brazil’s emergence as a global power.</w:t>
      </w:r>
      <w:r>
        <w:t xml:space="preserve"> Brazil is more than </w:t>
      </w:r>
      <w:r w:rsidRPr="00F6391D">
        <w:rPr>
          <w:sz w:val="12"/>
        </w:rPr>
        <w:t xml:space="preserve">¶ </w:t>
      </w:r>
      <w:r>
        <w:t xml:space="preserve">a tropical China; it is culturally and politically close to </w:t>
      </w:r>
      <w:r w:rsidRPr="00F6391D">
        <w:rPr>
          <w:sz w:val="12"/>
        </w:rPr>
        <w:t xml:space="preserve">¶ </w:t>
      </w:r>
      <w:r>
        <w:t xml:space="preserve">the United States and Europe. Brazil, in turn, needs to </w:t>
      </w:r>
      <w:r w:rsidRPr="00F6391D">
        <w:rPr>
          <w:sz w:val="12"/>
        </w:rPr>
        <w:t xml:space="preserve">¶ </w:t>
      </w:r>
      <w:r>
        <w:t xml:space="preserve">realize that the United States accepts its rise. Brazil also </w:t>
      </w:r>
      <w:r w:rsidRPr="00F6391D">
        <w:rPr>
          <w:sz w:val="12"/>
        </w:rPr>
        <w:t xml:space="preserve">¶ </w:t>
      </w:r>
      <w:r>
        <w:t xml:space="preserve">needs to recognize that the United States still matters </w:t>
      </w:r>
      <w:r w:rsidRPr="00F6391D">
        <w:rPr>
          <w:sz w:val="12"/>
        </w:rPr>
        <w:t xml:space="preserve">¶ </w:t>
      </w:r>
      <w:r>
        <w:t>greatly to Brasilia and that more can be achieved working with Washington than against it.</w:t>
      </w:r>
      <w:r w:rsidRPr="00F6391D">
        <w:rPr>
          <w:sz w:val="12"/>
        </w:rPr>
        <w:t xml:space="preserve">¶ </w:t>
      </w:r>
      <w:r w:rsidRPr="00832125">
        <w:rPr>
          <w:rStyle w:val="StyleBoldUnderline"/>
        </w:rPr>
        <w:t>The U</w:t>
      </w:r>
      <w:r>
        <w:t xml:space="preserve">nited </w:t>
      </w:r>
      <w:r w:rsidRPr="00832125">
        <w:rPr>
          <w:rStyle w:val="StyleBoldUnderline"/>
        </w:rPr>
        <w:t>S</w:t>
      </w:r>
      <w:r>
        <w:t xml:space="preserve">tates </w:t>
      </w:r>
      <w:r w:rsidRPr="00832125">
        <w:rPr>
          <w:rStyle w:val="StyleBoldUnderline"/>
        </w:rPr>
        <w:t>and Brazil have vast overlapping interests, but a formal strategic partnership is probably out of</w:t>
      </w:r>
      <w:r>
        <w:t xml:space="preserve"> </w:t>
      </w:r>
      <w:r w:rsidRPr="00F6391D">
        <w:rPr>
          <w:sz w:val="12"/>
        </w:rPr>
        <w:t xml:space="preserve">¶ </w:t>
      </w:r>
      <w:r w:rsidRPr="00832125">
        <w:rPr>
          <w:rStyle w:val="StyleBoldUnderline"/>
        </w:rPr>
        <w:t>the question</w:t>
      </w:r>
      <w:r>
        <w:t xml:space="preserve"> for both countries. In the United States, </w:t>
      </w:r>
      <w:r w:rsidRPr="00832125">
        <w:rPr>
          <w:rStyle w:val="StyleBoldUnderline"/>
        </w:rPr>
        <w:t>Brazil</w:t>
      </w:r>
      <w:r>
        <w:t xml:space="preserve"> </w:t>
      </w:r>
      <w:r w:rsidRPr="00F6391D">
        <w:rPr>
          <w:sz w:val="12"/>
        </w:rPr>
        <w:t xml:space="preserve">¶ </w:t>
      </w:r>
      <w:r w:rsidRPr="00832125">
        <w:rPr>
          <w:rStyle w:val="StyleBoldUnderline"/>
        </w:rPr>
        <w:t>must compete for policy attention</w:t>
      </w:r>
      <w:r>
        <w:t xml:space="preserve"> with China, India, Russia, Japan, Mexico, and several European countries. It poses </w:t>
      </w:r>
      <w:r w:rsidRPr="00F6391D">
        <w:rPr>
          <w:sz w:val="12"/>
        </w:rPr>
        <w:t xml:space="preserve">¶ </w:t>
      </w:r>
      <w:r>
        <w:t xml:space="preserve">no security threat to the United States. Moreover, despite </w:t>
      </w:r>
      <w:r w:rsidRPr="00F6391D">
        <w:rPr>
          <w:sz w:val="12"/>
        </w:rPr>
        <w:t xml:space="preserve">¶ </w:t>
      </w:r>
      <w:r>
        <w:t xml:space="preserve">Brazil’s importance in multilateral organizations, particularly the UN, Brazil can be of limited practical assistance </w:t>
      </w:r>
      <w:r w:rsidRPr="00F6391D">
        <w:rPr>
          <w:sz w:val="12"/>
        </w:rPr>
        <w:t xml:space="preserve">¶ </w:t>
      </w:r>
      <w:r>
        <w:t xml:space="preserve">at best to the United States in its two current wars. </w:t>
      </w:r>
      <w:r w:rsidRPr="00BB3D6D">
        <w:rPr>
          <w:rStyle w:val="StyleBoldUnderline"/>
        </w:rPr>
        <w:t>Brazil’s</w:t>
      </w:r>
      <w:r>
        <w:t xml:space="preserve"> </w:t>
      </w:r>
      <w:r w:rsidRPr="00F6391D">
        <w:rPr>
          <w:sz w:val="12"/>
        </w:rPr>
        <w:t xml:space="preserve">¶ </w:t>
      </w:r>
      <w:r w:rsidRPr="00BB3D6D">
        <w:rPr>
          <w:rStyle w:val="StyleBoldUnderline"/>
        </w:rPr>
        <w:t>interests, in turn,</w:t>
      </w:r>
      <w:r>
        <w:t xml:space="preserve"> may be fairly said to </w:t>
      </w:r>
      <w:r w:rsidRPr="00BB3D6D">
        <w:rPr>
          <w:rStyle w:val="StyleBoldUnderline"/>
        </w:rPr>
        <w:t>include the need to</w:t>
      </w:r>
      <w:r>
        <w:t xml:space="preserve"> </w:t>
      </w:r>
      <w:r w:rsidRPr="00F6391D">
        <w:rPr>
          <w:sz w:val="12"/>
        </w:rPr>
        <w:t xml:space="preserve">¶ </w:t>
      </w:r>
      <w:r w:rsidRPr="00BB3D6D">
        <w:rPr>
          <w:rStyle w:val="StyleBoldUnderline"/>
        </w:rPr>
        <w:t>distinguish itself from the U</w:t>
      </w:r>
      <w:r>
        <w:t xml:space="preserve">nited </w:t>
      </w:r>
      <w:r w:rsidRPr="00BB3D6D">
        <w:rPr>
          <w:rStyle w:val="StyleBoldUnderline"/>
        </w:rPr>
        <w:t>S</w:t>
      </w:r>
      <w:r>
        <w:t xml:space="preserve">tates. </w:t>
      </w:r>
      <w:r w:rsidRPr="00BB3D6D">
        <w:rPr>
          <w:rStyle w:val="StyleBoldUnderline"/>
        </w:rPr>
        <w:t>Diplomatically,</w:t>
      </w:r>
      <w:r>
        <w:t xml:space="preserve"> </w:t>
      </w:r>
      <w:r w:rsidRPr="00F6391D">
        <w:rPr>
          <w:sz w:val="12"/>
        </w:rPr>
        <w:t xml:space="preserve">¶ </w:t>
      </w:r>
      <w:r w:rsidRPr="00BB3D6D">
        <w:rPr>
          <w:rStyle w:val="StyleBoldUnderline"/>
        </w:rPr>
        <w:t>this means neither</w:t>
      </w:r>
      <w:r>
        <w:t xml:space="preserve"> country </w:t>
      </w:r>
      <w:r w:rsidRPr="00BB3D6D">
        <w:rPr>
          <w:rStyle w:val="StyleBoldUnderline"/>
        </w:rPr>
        <w:t>can expect automatic agreement</w:t>
      </w:r>
      <w:r>
        <w:t xml:space="preserve"> </w:t>
      </w:r>
      <w:r w:rsidRPr="00F6391D">
        <w:rPr>
          <w:sz w:val="12"/>
        </w:rPr>
        <w:t xml:space="preserve">¶ </w:t>
      </w:r>
      <w:r>
        <w:t xml:space="preserve">from the other. Interests differ and it may be politically necessary to highlight differences even when interests are similar. </w:t>
      </w:r>
      <w:r w:rsidRPr="00BB3D6D">
        <w:rPr>
          <w:rStyle w:val="StyleBoldUnderline"/>
        </w:rPr>
        <w:t>But both countries should make every effort to develop a</w:t>
      </w:r>
      <w:r>
        <w:t xml:space="preserve"> </w:t>
      </w:r>
      <w:r w:rsidRPr="00F6391D">
        <w:rPr>
          <w:sz w:val="12"/>
        </w:rPr>
        <w:t xml:space="preserve">¶ </w:t>
      </w:r>
      <w:r w:rsidRPr="00BB3D6D">
        <w:rPr>
          <w:rStyle w:val="StyleBoldUnderline"/>
        </w:rPr>
        <w:t>habit of</w:t>
      </w:r>
      <w:r>
        <w:t xml:space="preserve"> “permanent </w:t>
      </w:r>
      <w:r w:rsidRPr="00BB3D6D">
        <w:rPr>
          <w:rStyle w:val="StyleBoldUnderline"/>
        </w:rPr>
        <w:t>consultation” in an effort to coordinate</w:t>
      </w:r>
      <w:r>
        <w:t xml:space="preserve"> </w:t>
      </w:r>
      <w:r w:rsidRPr="00F6391D">
        <w:rPr>
          <w:sz w:val="12"/>
        </w:rPr>
        <w:t xml:space="preserve">¶ </w:t>
      </w:r>
      <w:r w:rsidRPr="00BB3D6D">
        <w:rPr>
          <w:rStyle w:val="StyleBoldUnderline"/>
        </w:rPr>
        <w:t>policies, work pragmatically together where interests are</w:t>
      </w:r>
      <w:r>
        <w:t xml:space="preserve"> </w:t>
      </w:r>
      <w:r w:rsidRPr="00F6391D">
        <w:rPr>
          <w:sz w:val="12"/>
        </w:rPr>
        <w:t xml:space="preserve">¶ </w:t>
      </w:r>
      <w:r w:rsidRPr="00BB3D6D">
        <w:rPr>
          <w:rStyle w:val="StyleBoldUnderline"/>
        </w:rPr>
        <w:t>common, and reduce surprises</w:t>
      </w:r>
      <w:r>
        <w:t xml:space="preserve"> even while recognizing that </w:t>
      </w:r>
      <w:r w:rsidRPr="00F6391D">
        <w:rPr>
          <w:sz w:val="12"/>
        </w:rPr>
        <w:t xml:space="preserve">¶ </w:t>
      </w:r>
      <w:r>
        <w:t xml:space="preserve">specific interests and policies often may differ. </w:t>
      </w:r>
      <w:r w:rsidRPr="00F6391D">
        <w:rPr>
          <w:sz w:val="12"/>
        </w:rPr>
        <w:t xml:space="preserve">¶ </w:t>
      </w:r>
      <w:r w:rsidRPr="00BB3D6D">
        <w:rPr>
          <w:rStyle w:val="StyleBoldUnderline"/>
        </w:rPr>
        <w:t>A first operational step</w:t>
      </w:r>
      <w:r>
        <w:t xml:space="preserve">, therefore, </w:t>
      </w:r>
      <w:r w:rsidRPr="00BB3D6D">
        <w:rPr>
          <w:rStyle w:val="StyleBoldUnderline"/>
        </w:rPr>
        <w:t>is for both countries to hold regular policy-level consultations</w:t>
      </w:r>
      <w:r>
        <w:t xml:space="preserve">, increase </w:t>
      </w:r>
      <w:r w:rsidRPr="00F6391D">
        <w:rPr>
          <w:sz w:val="12"/>
        </w:rPr>
        <w:t xml:space="preserve">¶ </w:t>
      </w:r>
      <w:r>
        <w:t xml:space="preserve">exchanges of information, and coordinate carefully on </w:t>
      </w:r>
      <w:r w:rsidRPr="00F6391D">
        <w:rPr>
          <w:sz w:val="12"/>
        </w:rPr>
        <w:t xml:space="preserve">¶ </w:t>
      </w:r>
      <w:r>
        <w:t xml:space="preserve">multilateral matters. This is much easier said than done. </w:t>
      </w:r>
      <w:r w:rsidRPr="00F6391D">
        <w:rPr>
          <w:sz w:val="12"/>
        </w:rPr>
        <w:t xml:space="preserve">¶ </w:t>
      </w:r>
      <w:r w:rsidRPr="00FE7708">
        <w:rPr>
          <w:rStyle w:val="StyleBoldUnderline"/>
        </w:rPr>
        <w:t>The list of global issues on which Brazil is becoming a</w:t>
      </w:r>
      <w:r>
        <w:t xml:space="preserve"> </w:t>
      </w:r>
      <w:r w:rsidRPr="00F6391D">
        <w:rPr>
          <w:sz w:val="12"/>
        </w:rPr>
        <w:t xml:space="preserve">¶ </w:t>
      </w:r>
      <w:r>
        <w:t xml:space="preserve">major </w:t>
      </w:r>
      <w:r w:rsidRPr="00FE7708">
        <w:rPr>
          <w:rStyle w:val="StyleBoldUnderline"/>
        </w:rPr>
        <w:t>player</w:t>
      </w:r>
      <w:r>
        <w:t xml:space="preserve"> </w:t>
      </w:r>
      <w:r w:rsidRPr="00FE7708">
        <w:rPr>
          <w:rStyle w:val="StyleBoldUnderline"/>
        </w:rPr>
        <w:t>includes</w:t>
      </w:r>
      <w:r>
        <w:t xml:space="preserve"> conflict resolution, all aspects of </w:t>
      </w:r>
      <w:r w:rsidRPr="00F6391D">
        <w:rPr>
          <w:sz w:val="12"/>
        </w:rPr>
        <w:t xml:space="preserve">¶ </w:t>
      </w:r>
      <w:r>
        <w:t xml:space="preserve">energy, including nuclear matters, all types of </w:t>
      </w:r>
      <w:r w:rsidRPr="00FE7708">
        <w:rPr>
          <w:rStyle w:val="StyleBoldUnderline"/>
        </w:rPr>
        <w:t>trade</w:t>
      </w:r>
      <w:r>
        <w:t xml:space="preserve">, the </w:t>
      </w:r>
      <w:r w:rsidRPr="00F6391D">
        <w:rPr>
          <w:sz w:val="12"/>
        </w:rPr>
        <w:t xml:space="preserve">¶ </w:t>
      </w:r>
      <w:r>
        <w:t xml:space="preserve">environment, space, and the development of international law, including law of the seas and nonproliferation. To </w:t>
      </w:r>
      <w:r w:rsidRPr="00F6391D">
        <w:rPr>
          <w:sz w:val="12"/>
        </w:rPr>
        <w:t xml:space="preserve">¶ </w:t>
      </w:r>
      <w:r>
        <w:t xml:space="preserve">share information and ensure effective consultation on so </w:t>
      </w:r>
      <w:r w:rsidRPr="00F6391D">
        <w:rPr>
          <w:sz w:val="12"/>
        </w:rPr>
        <w:t xml:space="preserve">¶ </w:t>
      </w:r>
      <w:r>
        <w:t xml:space="preserve">many functional issues will require finding ways to lessen </w:t>
      </w:r>
      <w:r w:rsidRPr="00F6391D">
        <w:rPr>
          <w:sz w:val="12"/>
        </w:rPr>
        <w:t xml:space="preserve">¶ </w:t>
      </w:r>
      <w:r>
        <w:t xml:space="preserve">the geographic </w:t>
      </w:r>
      <w:proofErr w:type="spellStart"/>
      <w:r>
        <w:t>stovepiping</w:t>
      </w:r>
      <w:proofErr w:type="spellEnd"/>
      <w:r>
        <w:t xml:space="preserve"> natural to bureaucracy. The </w:t>
      </w:r>
      <w:r w:rsidRPr="00F6391D">
        <w:rPr>
          <w:sz w:val="12"/>
        </w:rPr>
        <w:t xml:space="preserve">¶ </w:t>
      </w:r>
      <w:r>
        <w:t xml:space="preserve">U.S. Department of State, for example, has historically </w:t>
      </w:r>
      <w:r w:rsidRPr="00F6391D">
        <w:rPr>
          <w:sz w:val="12"/>
        </w:rPr>
        <w:t xml:space="preserve">¶ </w:t>
      </w:r>
      <w:r>
        <w:t xml:space="preserve">organized itself into geographical bureaus responsible </w:t>
      </w:r>
      <w:r w:rsidRPr="00F6391D">
        <w:rPr>
          <w:sz w:val="12"/>
        </w:rPr>
        <w:t xml:space="preserve">¶ </w:t>
      </w:r>
      <w:r>
        <w:t xml:space="preserve">for relations with countries in particular regions, leaving functional issues to </w:t>
      </w:r>
      <w:r>
        <w:lastRenderedPageBreak/>
        <w:t xml:space="preserve">offices organized globally. This organization hampers the exchange of information and consultation with countries such as Brazil, whose reach and </w:t>
      </w:r>
      <w:r w:rsidRPr="00F6391D">
        <w:rPr>
          <w:sz w:val="12"/>
        </w:rPr>
        <w:t xml:space="preserve">¶ </w:t>
      </w:r>
      <w:r>
        <w:t xml:space="preserve">policies go beyond their particular geographic region. </w:t>
      </w:r>
      <w:r w:rsidRPr="00F6391D">
        <w:rPr>
          <w:sz w:val="12"/>
        </w:rPr>
        <w:t xml:space="preserve">¶ </w:t>
      </w:r>
      <w:proofErr w:type="gramStart"/>
      <w:r>
        <w:t>One</w:t>
      </w:r>
      <w:proofErr w:type="gramEnd"/>
      <w:r>
        <w:t xml:space="preserve"> result is that multilateral affairs are still often an </w:t>
      </w:r>
      <w:r w:rsidRPr="00F6391D">
        <w:rPr>
          <w:sz w:val="12"/>
        </w:rPr>
        <w:t xml:space="preserve">¶ </w:t>
      </w:r>
      <w:r>
        <w:t xml:space="preserve">isolated afterthought in the U.S. Government. Are there </w:t>
      </w:r>
      <w:r w:rsidRPr="00F6391D">
        <w:rPr>
          <w:sz w:val="12"/>
        </w:rPr>
        <w:t xml:space="preserve">¶ </w:t>
      </w:r>
      <w:r>
        <w:t xml:space="preserve">things the United States and Brazil could do, whether bilaterally or in the World Trade Organization, that would </w:t>
      </w:r>
      <w:r w:rsidRPr="00F6391D">
        <w:rPr>
          <w:sz w:val="12"/>
        </w:rPr>
        <w:t xml:space="preserve">¶ </w:t>
      </w:r>
      <w:r>
        <w:t xml:space="preserve">offset some of the negative effects of the China trade on </w:t>
      </w:r>
      <w:r w:rsidRPr="00F6391D">
        <w:rPr>
          <w:sz w:val="12"/>
        </w:rPr>
        <w:t xml:space="preserve">¶ </w:t>
      </w:r>
      <w:r>
        <w:t xml:space="preserve">manufacturing in both their countries?36 Just posing the </w:t>
      </w:r>
      <w:r w:rsidRPr="00F6391D">
        <w:rPr>
          <w:sz w:val="12"/>
        </w:rPr>
        <w:t xml:space="preserve">¶ </w:t>
      </w:r>
      <w:r>
        <w:t xml:space="preserve">question reveals the complexity of the task. </w:t>
      </w:r>
    </w:p>
    <w:p w14:paraId="5C844723" w14:textId="77777777" w:rsidR="00B829DC" w:rsidRDefault="00B829DC" w:rsidP="00B829DC">
      <w:pPr>
        <w:pStyle w:val="Heading4"/>
      </w:pPr>
      <w:proofErr w:type="spellStart"/>
      <w:r>
        <w:t>Downard</w:t>
      </w:r>
      <w:proofErr w:type="spellEnd"/>
      <w:r>
        <w:t xml:space="preserve"> spiral causes Brazil rearm – leads to regional wars and escalates</w:t>
      </w:r>
    </w:p>
    <w:p w14:paraId="59A9FB15" w14:textId="77777777" w:rsidR="00B829DC" w:rsidRDefault="00B829DC" w:rsidP="00B829DC">
      <w:pPr>
        <w:rPr>
          <w:color w:val="000000"/>
          <w:szCs w:val="20"/>
        </w:rPr>
      </w:pPr>
      <w:r w:rsidRPr="00C3526B">
        <w:rPr>
          <w:rStyle w:val="StyleStyleBold12pt"/>
        </w:rPr>
        <w:t>Shultz, Chairman of the Political Science Department at Cleveland State University, 2000</w:t>
      </w:r>
      <w:r>
        <w:rPr>
          <w:color w:val="000000"/>
          <w:szCs w:val="20"/>
        </w:rPr>
        <w:t xml:space="preserve"> [Donald E, March, “The United States and Latin America: Shaping an Elusive Future”, </w:t>
      </w:r>
      <w:hyperlink r:id="rId10" w:history="1">
        <w:r w:rsidRPr="00294C3B">
          <w:rPr>
            <w:rStyle w:val="Hyperlink"/>
            <w:szCs w:val="20"/>
          </w:rPr>
          <w:t>http://www.strategicstudiesinstitute.army.mil/pubs/display.cfm?pubid=31</w:t>
        </w:r>
      </w:hyperlink>
      <w:r>
        <w:rPr>
          <w:color w:val="000000"/>
          <w:szCs w:val="20"/>
        </w:rPr>
        <w:t>, accessed: 7/8/13, ML]</w:t>
      </w:r>
    </w:p>
    <w:p w14:paraId="691227A6" w14:textId="77777777" w:rsidR="00B829DC" w:rsidRDefault="00B829DC" w:rsidP="00B829DC">
      <w:pPr>
        <w:rPr>
          <w:color w:val="000000"/>
          <w:szCs w:val="20"/>
        </w:rPr>
      </w:pPr>
      <w:r>
        <w:rPr>
          <w:color w:val="000000"/>
          <w:szCs w:val="20"/>
        </w:rPr>
        <w:t>While we are in a speculative mode, it may be useful to</w:t>
      </w:r>
      <w:r w:rsidRPr="00966BA5">
        <w:rPr>
          <w:color w:val="000000"/>
          <w:sz w:val="12"/>
          <w:szCs w:val="20"/>
        </w:rPr>
        <w:t xml:space="preserve">¶ </w:t>
      </w:r>
      <w:r>
        <w:rPr>
          <w:color w:val="000000"/>
          <w:szCs w:val="20"/>
        </w:rPr>
        <w:t>raise the issue of whether, two or three decades from now</w:t>
      </w:r>
      <w:proofErr w:type="gramStart"/>
      <w:r>
        <w:rPr>
          <w:color w:val="000000"/>
          <w:szCs w:val="20"/>
        </w:rPr>
        <w:t>,</w:t>
      </w:r>
      <w:r w:rsidRPr="00966BA5">
        <w:rPr>
          <w:color w:val="000000"/>
          <w:sz w:val="12"/>
          <w:szCs w:val="20"/>
        </w:rPr>
        <w:t>¶</w:t>
      </w:r>
      <w:proofErr w:type="gramEnd"/>
      <w:r w:rsidRPr="00966BA5">
        <w:rPr>
          <w:color w:val="000000"/>
          <w:sz w:val="12"/>
          <w:szCs w:val="20"/>
        </w:rPr>
        <w:t xml:space="preserve"> </w:t>
      </w:r>
      <w:r w:rsidRPr="00C3526B">
        <w:rPr>
          <w:rStyle w:val="StyleBoldUnderline"/>
        </w:rPr>
        <w:t>the U</w:t>
      </w:r>
      <w:r>
        <w:rPr>
          <w:color w:val="000000"/>
          <w:szCs w:val="20"/>
        </w:rPr>
        <w:t xml:space="preserve">nited </w:t>
      </w:r>
      <w:r w:rsidRPr="00C3526B">
        <w:rPr>
          <w:rStyle w:val="StyleBoldUnderline"/>
        </w:rPr>
        <w:t>S</w:t>
      </w:r>
      <w:r>
        <w:rPr>
          <w:color w:val="000000"/>
          <w:szCs w:val="20"/>
        </w:rPr>
        <w:t xml:space="preserve">tates </w:t>
      </w:r>
      <w:r w:rsidRPr="00C3526B">
        <w:rPr>
          <w:rStyle w:val="StyleBoldUnderline"/>
        </w:rPr>
        <w:t>might have to deal with a regional</w:t>
      </w:r>
      <w:r w:rsidRPr="00966BA5">
        <w:rPr>
          <w:color w:val="000000"/>
          <w:sz w:val="12"/>
          <w:szCs w:val="20"/>
        </w:rPr>
        <w:t xml:space="preserve">¶ </w:t>
      </w:r>
      <w:r w:rsidRPr="00C3526B">
        <w:rPr>
          <w:rStyle w:val="StyleBoldUnderline"/>
        </w:rPr>
        <w:t>hegemon</w:t>
      </w:r>
      <w:r>
        <w:rPr>
          <w:color w:val="000000"/>
          <w:szCs w:val="20"/>
        </w:rPr>
        <w:t xml:space="preserve"> or peer competitor. </w:t>
      </w:r>
      <w:r w:rsidRPr="00C3526B">
        <w:rPr>
          <w:rStyle w:val="StyleBoldUnderline"/>
        </w:rPr>
        <w:t>The most obvious candidate</w:t>
      </w:r>
      <w:r>
        <w:rPr>
          <w:color w:val="000000"/>
          <w:szCs w:val="20"/>
        </w:rPr>
        <w:t xml:space="preserve"> for</w:t>
      </w:r>
      <w:r w:rsidRPr="00966BA5">
        <w:rPr>
          <w:color w:val="000000"/>
          <w:sz w:val="12"/>
          <w:szCs w:val="20"/>
        </w:rPr>
        <w:t xml:space="preserve">¶ </w:t>
      </w:r>
      <w:r>
        <w:rPr>
          <w:color w:val="000000"/>
          <w:szCs w:val="20"/>
        </w:rPr>
        <w:t xml:space="preserve">such a role </w:t>
      </w:r>
      <w:r w:rsidRPr="00C3526B">
        <w:rPr>
          <w:rStyle w:val="StyleBoldUnderline"/>
        </w:rPr>
        <w:t>would be Brazil</w:t>
      </w:r>
      <w:r>
        <w:rPr>
          <w:color w:val="000000"/>
          <w:szCs w:val="20"/>
        </w:rPr>
        <w:t>, which already accounts for</w:t>
      </w:r>
      <w:r w:rsidRPr="00966BA5">
        <w:rPr>
          <w:color w:val="000000"/>
          <w:sz w:val="12"/>
          <w:szCs w:val="20"/>
        </w:rPr>
        <w:t xml:space="preserve">¶ </w:t>
      </w:r>
      <w:r>
        <w:rPr>
          <w:color w:val="000000"/>
          <w:szCs w:val="20"/>
        </w:rPr>
        <w:t>almost half of Latin America’s economic production and has</w:t>
      </w:r>
      <w:r w:rsidRPr="00966BA5">
        <w:rPr>
          <w:color w:val="000000"/>
          <w:sz w:val="12"/>
          <w:szCs w:val="20"/>
        </w:rPr>
        <w:t xml:space="preserve">¶ </w:t>
      </w:r>
      <w:r>
        <w:rPr>
          <w:color w:val="000000"/>
          <w:szCs w:val="20"/>
        </w:rPr>
        <w:t>by far the largest armed forces in the region (313,250 active</w:t>
      </w:r>
      <w:r w:rsidRPr="00966BA5">
        <w:rPr>
          <w:color w:val="000000"/>
          <w:sz w:val="12"/>
          <w:szCs w:val="20"/>
        </w:rPr>
        <w:t xml:space="preserve">¶ </w:t>
      </w:r>
      <w:r>
        <w:rPr>
          <w:color w:val="000000"/>
          <w:szCs w:val="20"/>
        </w:rPr>
        <w:t>troops).53 That country could very well assume a more</w:t>
      </w:r>
      <w:r w:rsidRPr="00966BA5">
        <w:rPr>
          <w:color w:val="000000"/>
          <w:sz w:val="12"/>
          <w:szCs w:val="20"/>
        </w:rPr>
        <w:t xml:space="preserve">¶ </w:t>
      </w:r>
      <w:r>
        <w:rPr>
          <w:color w:val="000000"/>
          <w:szCs w:val="20"/>
        </w:rPr>
        <w:t>commanding political and military role in the decades</w:t>
      </w:r>
      <w:r w:rsidRPr="00966BA5">
        <w:rPr>
          <w:color w:val="000000"/>
          <w:sz w:val="12"/>
          <w:szCs w:val="20"/>
        </w:rPr>
        <w:t xml:space="preserve">¶ </w:t>
      </w:r>
      <w:r>
        <w:rPr>
          <w:color w:val="000000"/>
          <w:szCs w:val="20"/>
        </w:rPr>
        <w:t>ahead.</w:t>
      </w:r>
    </w:p>
    <w:p w14:paraId="7887EF08" w14:textId="77777777" w:rsidR="00B829DC" w:rsidRDefault="00B829DC" w:rsidP="00B829DC">
      <w:pPr>
        <w:rPr>
          <w:color w:val="000000"/>
          <w:szCs w:val="20"/>
        </w:rPr>
      </w:pPr>
      <w:r>
        <w:rPr>
          <w:color w:val="000000"/>
          <w:szCs w:val="20"/>
        </w:rPr>
        <w:t xml:space="preserve">Until recently, </w:t>
      </w:r>
      <w:r w:rsidRPr="00C3526B">
        <w:rPr>
          <w:rStyle w:val="StyleBoldUnderline"/>
        </w:rPr>
        <w:t>the primary U.S. concern about Brazil</w:t>
      </w:r>
      <w:r w:rsidRPr="00966BA5">
        <w:rPr>
          <w:color w:val="000000"/>
          <w:sz w:val="12"/>
          <w:szCs w:val="20"/>
        </w:rPr>
        <w:t xml:space="preserve">¶ </w:t>
      </w:r>
      <w:r w:rsidRPr="00C3526B">
        <w:rPr>
          <w:rStyle w:val="StyleBoldUnderline"/>
        </w:rPr>
        <w:t>has been that it might acquire nuclear</w:t>
      </w:r>
      <w:r>
        <w:rPr>
          <w:color w:val="000000"/>
          <w:szCs w:val="20"/>
        </w:rPr>
        <w:t xml:space="preserve"> </w:t>
      </w:r>
      <w:r w:rsidRPr="00C3526B">
        <w:rPr>
          <w:rStyle w:val="StyleBoldUnderline"/>
        </w:rPr>
        <w:t>weapons</w:t>
      </w:r>
      <w:r>
        <w:rPr>
          <w:color w:val="000000"/>
          <w:szCs w:val="20"/>
        </w:rPr>
        <w:t xml:space="preserve"> and</w:t>
      </w:r>
      <w:r w:rsidRPr="00966BA5">
        <w:rPr>
          <w:color w:val="000000"/>
          <w:sz w:val="12"/>
          <w:szCs w:val="20"/>
        </w:rPr>
        <w:t xml:space="preserve">¶ </w:t>
      </w:r>
      <w:r>
        <w:rPr>
          <w:color w:val="000000"/>
          <w:szCs w:val="20"/>
        </w:rPr>
        <w:t>delivery systems. In the 1970s, the Brazilian military</w:t>
      </w:r>
      <w:r w:rsidRPr="00966BA5">
        <w:rPr>
          <w:color w:val="000000"/>
          <w:sz w:val="12"/>
          <w:szCs w:val="20"/>
        </w:rPr>
        <w:t xml:space="preserve">¶ </w:t>
      </w:r>
      <w:r>
        <w:rPr>
          <w:color w:val="000000"/>
          <w:szCs w:val="20"/>
        </w:rPr>
        <w:t>embarked on a secret program to develop an atom bomb. By</w:t>
      </w:r>
      <w:r w:rsidRPr="00966BA5">
        <w:rPr>
          <w:color w:val="000000"/>
          <w:sz w:val="12"/>
          <w:szCs w:val="20"/>
        </w:rPr>
        <w:t xml:space="preserve">¶ </w:t>
      </w:r>
      <w:r>
        <w:rPr>
          <w:color w:val="000000"/>
          <w:szCs w:val="20"/>
        </w:rPr>
        <w:t>the late 1980s, both Brazil and Argentina were aggressively</w:t>
      </w:r>
      <w:r w:rsidRPr="00966BA5">
        <w:rPr>
          <w:color w:val="000000"/>
          <w:sz w:val="12"/>
          <w:szCs w:val="20"/>
        </w:rPr>
        <w:t xml:space="preserve">¶ </w:t>
      </w:r>
      <w:r>
        <w:rPr>
          <w:color w:val="000000"/>
          <w:szCs w:val="20"/>
        </w:rPr>
        <w:t>pursuing nuclear development programs that had clear</w:t>
      </w:r>
      <w:r w:rsidRPr="00966BA5">
        <w:rPr>
          <w:color w:val="000000"/>
          <w:sz w:val="12"/>
          <w:szCs w:val="20"/>
        </w:rPr>
        <w:t xml:space="preserve">¶ </w:t>
      </w:r>
      <w:r>
        <w:rPr>
          <w:color w:val="000000"/>
          <w:szCs w:val="20"/>
        </w:rPr>
        <w:t>military spin-offs.54 There were powerful military and</w:t>
      </w:r>
      <w:r w:rsidRPr="00966BA5">
        <w:rPr>
          <w:color w:val="000000"/>
          <w:sz w:val="12"/>
          <w:szCs w:val="20"/>
        </w:rPr>
        <w:t xml:space="preserve">¶ </w:t>
      </w:r>
      <w:r>
        <w:rPr>
          <w:color w:val="000000"/>
          <w:szCs w:val="20"/>
        </w:rPr>
        <w:t>civilian advocates of developing nuclear weapons and</w:t>
      </w:r>
      <w:r w:rsidRPr="00966BA5">
        <w:rPr>
          <w:color w:val="000000"/>
          <w:sz w:val="12"/>
          <w:szCs w:val="20"/>
        </w:rPr>
        <w:t xml:space="preserve">¶ </w:t>
      </w:r>
      <w:r>
        <w:rPr>
          <w:color w:val="000000"/>
          <w:szCs w:val="20"/>
        </w:rPr>
        <w:t xml:space="preserve">ballistic missiles within both countries. </w:t>
      </w:r>
      <w:r w:rsidRPr="00C3526B">
        <w:rPr>
          <w:rStyle w:val="StyleBoldUnderline"/>
        </w:rPr>
        <w:t>Today</w:t>
      </w:r>
      <w:r>
        <w:rPr>
          <w:color w:val="000000"/>
          <w:szCs w:val="20"/>
        </w:rPr>
        <w:t>, however, the</w:t>
      </w:r>
      <w:r w:rsidRPr="00966BA5">
        <w:rPr>
          <w:color w:val="000000"/>
          <w:sz w:val="12"/>
          <w:szCs w:val="20"/>
        </w:rPr>
        <w:t xml:space="preserve">¶ </w:t>
      </w:r>
      <w:r>
        <w:rPr>
          <w:color w:val="000000"/>
          <w:szCs w:val="20"/>
        </w:rPr>
        <w:t xml:space="preserve">situation has changed. </w:t>
      </w:r>
      <w:r w:rsidRPr="00C3526B">
        <w:rPr>
          <w:rStyle w:val="StyleBoldUnderline"/>
        </w:rPr>
        <w:t>As a result of political leadership</w:t>
      </w:r>
      <w:r w:rsidRPr="00966BA5">
        <w:rPr>
          <w:color w:val="000000"/>
          <w:sz w:val="12"/>
          <w:szCs w:val="20"/>
        </w:rPr>
        <w:t xml:space="preserve">¶ </w:t>
      </w:r>
      <w:r w:rsidRPr="00C3526B">
        <w:rPr>
          <w:rStyle w:val="StyleBoldUnderline"/>
        </w:rPr>
        <w:t>transitions</w:t>
      </w:r>
      <w:r>
        <w:rPr>
          <w:color w:val="000000"/>
          <w:szCs w:val="20"/>
        </w:rPr>
        <w:t xml:space="preserve"> in both countries, </w:t>
      </w:r>
      <w:r w:rsidRPr="00C3526B">
        <w:rPr>
          <w:rStyle w:val="StyleBoldUnderline"/>
        </w:rPr>
        <w:t>Brazil</w:t>
      </w:r>
      <w:r>
        <w:rPr>
          <w:color w:val="000000"/>
          <w:szCs w:val="20"/>
        </w:rPr>
        <w:t xml:space="preserve"> and Argentina </w:t>
      </w:r>
      <w:r w:rsidRPr="00C3526B">
        <w:t>now</w:t>
      </w:r>
      <w:r w:rsidRPr="00966BA5">
        <w:rPr>
          <w:color w:val="000000"/>
          <w:sz w:val="12"/>
          <w:szCs w:val="20"/>
        </w:rPr>
        <w:t xml:space="preserve">¶ </w:t>
      </w:r>
      <w:r w:rsidRPr="00C3526B">
        <w:rPr>
          <w:rStyle w:val="StyleBoldUnderline"/>
        </w:rPr>
        <w:t>appear</w:t>
      </w:r>
      <w:r>
        <w:rPr>
          <w:color w:val="000000"/>
          <w:szCs w:val="20"/>
        </w:rPr>
        <w:t xml:space="preserve"> firmly </w:t>
      </w:r>
      <w:r w:rsidRPr="00C3526B">
        <w:rPr>
          <w:rStyle w:val="StyleBoldUnderline"/>
        </w:rPr>
        <w:t>committed to restricting their nuclear</w:t>
      </w:r>
      <w:r w:rsidRPr="00966BA5">
        <w:rPr>
          <w:color w:val="000000"/>
          <w:sz w:val="12"/>
          <w:szCs w:val="20"/>
        </w:rPr>
        <w:t xml:space="preserve">¶ </w:t>
      </w:r>
      <w:r w:rsidRPr="00C3526B">
        <w:rPr>
          <w:rStyle w:val="StyleBoldUnderline"/>
        </w:rPr>
        <w:t>programs</w:t>
      </w:r>
      <w:r>
        <w:rPr>
          <w:color w:val="000000"/>
          <w:szCs w:val="20"/>
        </w:rPr>
        <w:t xml:space="preserve"> to peaceful purposes. They have entered into</w:t>
      </w:r>
      <w:r w:rsidRPr="00966BA5">
        <w:rPr>
          <w:color w:val="000000"/>
          <w:sz w:val="12"/>
          <w:szCs w:val="20"/>
        </w:rPr>
        <w:t xml:space="preserve">¶ </w:t>
      </w:r>
      <w:r>
        <w:rPr>
          <w:color w:val="000000"/>
          <w:szCs w:val="20"/>
        </w:rPr>
        <w:t>various nuclear-related agreements with each other—most</w:t>
      </w:r>
      <w:r w:rsidRPr="00966BA5">
        <w:rPr>
          <w:color w:val="000000"/>
          <w:sz w:val="12"/>
          <w:szCs w:val="20"/>
        </w:rPr>
        <w:t xml:space="preserve">¶ </w:t>
      </w:r>
      <w:r>
        <w:rPr>
          <w:color w:val="000000"/>
          <w:szCs w:val="20"/>
        </w:rPr>
        <w:t>notably the quadripartite comprehensive safeguards</w:t>
      </w:r>
      <w:r w:rsidRPr="00966BA5">
        <w:rPr>
          <w:color w:val="000000"/>
          <w:sz w:val="12"/>
          <w:szCs w:val="20"/>
        </w:rPr>
        <w:t xml:space="preserve">¶ </w:t>
      </w:r>
      <w:r>
        <w:rPr>
          <w:color w:val="000000"/>
          <w:szCs w:val="20"/>
        </w:rPr>
        <w:t>agreement (1991), which permits the inspection of all their</w:t>
      </w:r>
      <w:r w:rsidRPr="00966BA5">
        <w:rPr>
          <w:color w:val="000000"/>
          <w:sz w:val="12"/>
          <w:szCs w:val="20"/>
        </w:rPr>
        <w:t xml:space="preserve">¶ </w:t>
      </w:r>
      <w:r>
        <w:rPr>
          <w:color w:val="000000"/>
          <w:szCs w:val="20"/>
        </w:rPr>
        <w:t>nuclear installations by the International Atomic Energy Agency—and have joined the Missile Technology Control</w:t>
      </w:r>
      <w:r w:rsidRPr="00966BA5">
        <w:rPr>
          <w:color w:val="000000"/>
          <w:sz w:val="12"/>
          <w:szCs w:val="20"/>
        </w:rPr>
        <w:t xml:space="preserve">¶ </w:t>
      </w:r>
      <w:r>
        <w:rPr>
          <w:color w:val="000000"/>
          <w:szCs w:val="20"/>
        </w:rPr>
        <w:t>Regime.</w:t>
      </w:r>
    </w:p>
    <w:p w14:paraId="11E9FD0C" w14:textId="77777777" w:rsidR="00B829DC" w:rsidRDefault="00B829DC" w:rsidP="00B829DC">
      <w:pPr>
        <w:rPr>
          <w:color w:val="000000"/>
          <w:szCs w:val="20"/>
        </w:rPr>
      </w:pPr>
      <w:r w:rsidRPr="00C3526B">
        <w:rPr>
          <w:rStyle w:val="StyleBoldUnderline"/>
        </w:rPr>
        <w:t>Even so,</w:t>
      </w:r>
      <w:r>
        <w:rPr>
          <w:color w:val="000000"/>
          <w:szCs w:val="20"/>
        </w:rPr>
        <w:t xml:space="preserve"> </w:t>
      </w:r>
      <w:r w:rsidRPr="00C3526B">
        <w:rPr>
          <w:rStyle w:val="StyleBoldUnderline"/>
        </w:rPr>
        <w:t>no one can be certain</w:t>
      </w:r>
      <w:r>
        <w:rPr>
          <w:color w:val="000000"/>
          <w:szCs w:val="20"/>
        </w:rPr>
        <w:t xml:space="preserve"> about the future. As Scott </w:t>
      </w:r>
      <w:proofErr w:type="spellStart"/>
      <w:r>
        <w:rPr>
          <w:color w:val="000000"/>
          <w:szCs w:val="20"/>
        </w:rPr>
        <w:t>Tollefson</w:t>
      </w:r>
      <w:proofErr w:type="spellEnd"/>
      <w:r>
        <w:rPr>
          <w:color w:val="000000"/>
          <w:szCs w:val="20"/>
        </w:rPr>
        <w:t xml:space="preserve"> has observed:</w:t>
      </w:r>
    </w:p>
    <w:p w14:paraId="589D61A4" w14:textId="77777777" w:rsidR="00B829DC" w:rsidRPr="0061170E" w:rsidRDefault="00B829DC" w:rsidP="00B829DC">
      <w:r>
        <w:t xml:space="preserve">. . . </w:t>
      </w:r>
      <w:proofErr w:type="gramStart"/>
      <w:r w:rsidRPr="00C3526B">
        <w:rPr>
          <w:rStyle w:val="StyleBoldUnderline"/>
        </w:rPr>
        <w:t>the</w:t>
      </w:r>
      <w:proofErr w:type="gramEnd"/>
      <w:r w:rsidRPr="00C3526B">
        <w:rPr>
          <w:rStyle w:val="StyleBoldUnderline"/>
        </w:rPr>
        <w:t xml:space="preserve"> military application of Brazil’s nuclear</w:t>
      </w:r>
      <w:r>
        <w:t xml:space="preserve"> </w:t>
      </w:r>
      <w:r w:rsidRPr="00C3526B">
        <w:rPr>
          <w:rStyle w:val="StyleBoldUnderline"/>
        </w:rPr>
        <w:t>and space</w:t>
      </w:r>
      <w:r w:rsidRPr="00C43C2F">
        <w:rPr>
          <w:sz w:val="12"/>
        </w:rPr>
        <w:t xml:space="preserve">¶ </w:t>
      </w:r>
      <w:r w:rsidRPr="00C3526B">
        <w:rPr>
          <w:rStyle w:val="StyleBoldUnderline"/>
        </w:rPr>
        <w:t>programs</w:t>
      </w:r>
      <w:r>
        <w:t xml:space="preserve"> </w:t>
      </w:r>
      <w:r w:rsidRPr="00C3526B">
        <w:rPr>
          <w:rStyle w:val="StyleBoldUnderline"/>
        </w:rPr>
        <w:t>depends</w:t>
      </w:r>
      <w:r>
        <w:t xml:space="preserve"> less </w:t>
      </w:r>
      <w:r w:rsidRPr="00C3526B">
        <w:rPr>
          <w:rStyle w:val="StyleBoldUnderline"/>
        </w:rPr>
        <w:t>on</w:t>
      </w:r>
      <w:r>
        <w:t xml:space="preserve"> technological considerations than</w:t>
      </w:r>
      <w:r w:rsidRPr="00C43C2F">
        <w:rPr>
          <w:sz w:val="12"/>
        </w:rPr>
        <w:t xml:space="preserve">¶ </w:t>
      </w:r>
      <w:r>
        <w:t xml:space="preserve">on </w:t>
      </w:r>
      <w:r w:rsidRPr="00C3526B">
        <w:rPr>
          <w:rStyle w:val="StyleBoldUnderline"/>
        </w:rPr>
        <w:t>political will</w:t>
      </w:r>
      <w:r>
        <w:t>. While technological constraints present a</w:t>
      </w:r>
      <w:r w:rsidRPr="00C43C2F">
        <w:rPr>
          <w:sz w:val="12"/>
        </w:rPr>
        <w:t xml:space="preserve">¶ </w:t>
      </w:r>
      <w:r>
        <w:t>formidable barrier to achieving nuclear bombs and ballistic</w:t>
      </w:r>
      <w:r w:rsidRPr="00C43C2F">
        <w:rPr>
          <w:sz w:val="12"/>
        </w:rPr>
        <w:t xml:space="preserve">¶ </w:t>
      </w:r>
      <w:r>
        <w:t>missiles, that barrier is not insurmountable. The critical</w:t>
      </w:r>
      <w:r w:rsidRPr="00C43C2F">
        <w:rPr>
          <w:sz w:val="12"/>
        </w:rPr>
        <w:t xml:space="preserve">¶ </w:t>
      </w:r>
      <w:r>
        <w:t>element, therefore, in determining the applications of Brazil’s</w:t>
      </w:r>
      <w:r w:rsidRPr="00C43C2F">
        <w:rPr>
          <w:sz w:val="12"/>
        </w:rPr>
        <w:t xml:space="preserve">¶ </w:t>
      </w:r>
      <w:r>
        <w:t xml:space="preserve">nuclear and space technologies will be </w:t>
      </w:r>
      <w:r w:rsidRPr="0061170E">
        <w:t>primarily political.55</w:t>
      </w:r>
    </w:p>
    <w:p w14:paraId="28B7B7D5" w14:textId="77777777" w:rsidR="00B829DC" w:rsidRDefault="00B829DC" w:rsidP="00B829DC">
      <w:r w:rsidRPr="0061170E">
        <w:t>Put simply, if changes in</w:t>
      </w:r>
      <w:r w:rsidRPr="0061170E">
        <w:rPr>
          <w:rStyle w:val="StyleBoldUnderline"/>
        </w:rPr>
        <w:t xml:space="preserve"> </w:t>
      </w:r>
      <w:r>
        <w:t>political leadership were</w:t>
      </w:r>
      <w:r w:rsidRPr="00C43C2F">
        <w:rPr>
          <w:sz w:val="12"/>
        </w:rPr>
        <w:t xml:space="preserve">¶ </w:t>
      </w:r>
      <w:r>
        <w:t>instrumental in redirecting Brazil’s nuclear program</w:t>
      </w:r>
      <w:r w:rsidRPr="00C43C2F">
        <w:rPr>
          <w:sz w:val="12"/>
        </w:rPr>
        <w:t xml:space="preserve">¶ </w:t>
      </w:r>
      <w:r>
        <w:t xml:space="preserve">towards peaceful purposes, </w:t>
      </w:r>
      <w:r w:rsidRPr="0061170E">
        <w:rPr>
          <w:rStyle w:val="StyleBoldUnderline"/>
        </w:rPr>
        <w:t>future political upheavals could</w:t>
      </w:r>
      <w:r w:rsidRPr="00C43C2F">
        <w:rPr>
          <w:sz w:val="12"/>
        </w:rPr>
        <w:t xml:space="preserve">¶ </w:t>
      </w:r>
      <w:r>
        <w:t xml:space="preserve">still </w:t>
      </w:r>
      <w:r w:rsidRPr="0061170E">
        <w:rPr>
          <w:rStyle w:val="StyleBoldUnderline"/>
        </w:rPr>
        <w:t>produce a reversion</w:t>
      </w:r>
      <w:r>
        <w:t xml:space="preserve"> </w:t>
      </w:r>
      <w:r w:rsidRPr="0061170E">
        <w:rPr>
          <w:rStyle w:val="StyleBoldUnderline"/>
        </w:rPr>
        <w:t>to previous orientations</w:t>
      </w:r>
      <w:r>
        <w:t>. Civilian</w:t>
      </w:r>
      <w:r w:rsidRPr="00C43C2F">
        <w:rPr>
          <w:sz w:val="12"/>
        </w:rPr>
        <w:t xml:space="preserve">¶ </w:t>
      </w:r>
      <w:r>
        <w:t>supremacy is not so strong that it could not be swept away</w:t>
      </w:r>
      <w:r w:rsidRPr="00C43C2F">
        <w:rPr>
          <w:sz w:val="12"/>
        </w:rPr>
        <w:t xml:space="preserve">¶ </w:t>
      </w:r>
      <w:r>
        <w:t>by a coup, especially if the legitimacy of the current</w:t>
      </w:r>
      <w:r w:rsidRPr="00C43C2F">
        <w:rPr>
          <w:sz w:val="12"/>
        </w:rPr>
        <w:t xml:space="preserve">¶ </w:t>
      </w:r>
      <w:r>
        <w:t>democratic experiment were to be undermined by economic</w:t>
      </w:r>
      <w:r w:rsidRPr="00C43C2F">
        <w:rPr>
          <w:sz w:val="12"/>
        </w:rPr>
        <w:t xml:space="preserve">¶ </w:t>
      </w:r>
      <w:r>
        <w:t>crisis and growing poverty/inequality. Nor are civilian</w:t>
      </w:r>
      <w:r w:rsidRPr="00C43C2F">
        <w:rPr>
          <w:sz w:val="12"/>
        </w:rPr>
        <w:t xml:space="preserve">¶ </w:t>
      </w:r>
      <w:r>
        <w:t>leaders necessarily less militaristic or more committed to</w:t>
      </w:r>
      <w:r w:rsidRPr="00C43C2F">
        <w:rPr>
          <w:sz w:val="12"/>
        </w:rPr>
        <w:t xml:space="preserve">¶ </w:t>
      </w:r>
      <w:r>
        <w:t>democracy than the military. The example of Peru’s</w:t>
      </w:r>
      <w:r w:rsidRPr="00C43C2F">
        <w:rPr>
          <w:sz w:val="12"/>
        </w:rPr>
        <w:t xml:space="preserve">¶ </w:t>
      </w:r>
      <w:r>
        <w:t>Fujimori comes immediately to mind.</w:t>
      </w:r>
    </w:p>
    <w:p w14:paraId="2B142565" w14:textId="77777777" w:rsidR="00B829DC" w:rsidRDefault="00B829DC" w:rsidP="00B829DC">
      <w:pPr>
        <w:rPr>
          <w:color w:val="000000"/>
          <w:szCs w:val="20"/>
        </w:rPr>
      </w:pPr>
      <w:r>
        <w:rPr>
          <w:color w:val="000000"/>
          <w:szCs w:val="20"/>
        </w:rPr>
        <w:t xml:space="preserve">How serious a threat might </w:t>
      </w:r>
      <w:r w:rsidRPr="0061170E">
        <w:rPr>
          <w:rStyle w:val="StyleBoldUnderline"/>
        </w:rPr>
        <w:t>Brazil</w:t>
      </w:r>
      <w:r>
        <w:rPr>
          <w:color w:val="000000"/>
          <w:szCs w:val="20"/>
        </w:rPr>
        <w:t xml:space="preserve"> potentially be? It </w:t>
      </w:r>
      <w:r w:rsidRPr="0061170E">
        <w:rPr>
          <w:rStyle w:val="StyleBoldUnderline"/>
        </w:rPr>
        <w:t>has</w:t>
      </w:r>
      <w:r w:rsidRPr="00C43C2F">
        <w:rPr>
          <w:color w:val="000000"/>
          <w:sz w:val="12"/>
          <w:szCs w:val="20"/>
        </w:rPr>
        <w:t xml:space="preserve">¶ </w:t>
      </w:r>
      <w:r w:rsidRPr="0061170E">
        <w:rPr>
          <w:rStyle w:val="StyleBoldUnderline"/>
        </w:rPr>
        <w:t>been estimated that if the nuclear plant at</w:t>
      </w:r>
      <w:r>
        <w:rPr>
          <w:color w:val="000000"/>
          <w:szCs w:val="20"/>
        </w:rPr>
        <w:t xml:space="preserve"> </w:t>
      </w:r>
      <w:proofErr w:type="spellStart"/>
      <w:r w:rsidRPr="0061170E">
        <w:rPr>
          <w:rStyle w:val="StyleBoldUnderline"/>
        </w:rPr>
        <w:t>Angra</w:t>
      </w:r>
      <w:proofErr w:type="spellEnd"/>
      <w:r>
        <w:rPr>
          <w:color w:val="000000"/>
          <w:szCs w:val="20"/>
        </w:rPr>
        <w:t xml:space="preserve"> dos Reis</w:t>
      </w:r>
      <w:r w:rsidRPr="00C43C2F">
        <w:rPr>
          <w:color w:val="000000"/>
          <w:sz w:val="12"/>
          <w:szCs w:val="20"/>
        </w:rPr>
        <w:t xml:space="preserve">¶ </w:t>
      </w:r>
      <w:r>
        <w:rPr>
          <w:color w:val="000000"/>
          <w:szCs w:val="20"/>
        </w:rPr>
        <w:t>(</w:t>
      </w:r>
      <w:proofErr w:type="spellStart"/>
      <w:r>
        <w:rPr>
          <w:color w:val="000000"/>
          <w:szCs w:val="20"/>
        </w:rPr>
        <w:t>Angra</w:t>
      </w:r>
      <w:proofErr w:type="spellEnd"/>
      <w:r>
        <w:rPr>
          <w:color w:val="000000"/>
          <w:szCs w:val="20"/>
        </w:rPr>
        <w:t xml:space="preserve"> I) were only </w:t>
      </w:r>
      <w:r w:rsidRPr="0061170E">
        <w:rPr>
          <w:rStyle w:val="StyleBoldUnderline"/>
        </w:rPr>
        <w:t>producing at 30 percent capacity</w:t>
      </w:r>
      <w:r>
        <w:rPr>
          <w:color w:val="000000"/>
          <w:szCs w:val="20"/>
        </w:rPr>
        <w:t xml:space="preserve">, </w:t>
      </w:r>
      <w:r w:rsidRPr="0061170E">
        <w:rPr>
          <w:rStyle w:val="StyleBoldUnderline"/>
        </w:rPr>
        <w:t>it</w:t>
      </w:r>
      <w:r w:rsidRPr="00C43C2F">
        <w:rPr>
          <w:color w:val="000000"/>
          <w:sz w:val="12"/>
          <w:szCs w:val="20"/>
        </w:rPr>
        <w:t xml:space="preserve">¶ </w:t>
      </w:r>
      <w:r w:rsidRPr="0061170E">
        <w:rPr>
          <w:rStyle w:val="StyleBoldUnderline"/>
        </w:rPr>
        <w:t>could produce five 20-kiloton weapons a year</w:t>
      </w:r>
      <w:r>
        <w:rPr>
          <w:color w:val="000000"/>
          <w:szCs w:val="20"/>
        </w:rPr>
        <w:t>. If production</w:t>
      </w:r>
      <w:r w:rsidRPr="00C43C2F">
        <w:rPr>
          <w:color w:val="000000"/>
          <w:sz w:val="12"/>
          <w:szCs w:val="20"/>
        </w:rPr>
        <w:t xml:space="preserve">¶ </w:t>
      </w:r>
      <w:r>
        <w:rPr>
          <w:color w:val="000000"/>
          <w:szCs w:val="20"/>
        </w:rPr>
        <w:t>from other plants were included, Brazil would have a</w:t>
      </w:r>
      <w:r w:rsidRPr="00C43C2F">
        <w:rPr>
          <w:color w:val="000000"/>
          <w:sz w:val="12"/>
          <w:szCs w:val="20"/>
        </w:rPr>
        <w:t xml:space="preserve">¶ </w:t>
      </w:r>
      <w:r>
        <w:rPr>
          <w:color w:val="000000"/>
          <w:szCs w:val="20"/>
        </w:rPr>
        <w:t>capability three times greater than India or Pakistan.</w:t>
      </w:r>
      <w:r w:rsidRPr="00C43C2F">
        <w:rPr>
          <w:color w:val="000000"/>
          <w:sz w:val="12"/>
          <w:szCs w:val="20"/>
        </w:rPr>
        <w:t xml:space="preserve">¶ </w:t>
      </w:r>
      <w:r>
        <w:rPr>
          <w:color w:val="000000"/>
          <w:szCs w:val="20"/>
        </w:rPr>
        <w:t xml:space="preserve">Furthermore, </w:t>
      </w:r>
      <w:r w:rsidRPr="0061170E">
        <w:rPr>
          <w:rStyle w:val="StyleBoldUnderline"/>
        </w:rPr>
        <w:t>its defense industry</w:t>
      </w:r>
      <w:r>
        <w:rPr>
          <w:color w:val="000000"/>
          <w:szCs w:val="20"/>
        </w:rPr>
        <w:t xml:space="preserve"> already </w:t>
      </w:r>
      <w:r w:rsidRPr="0061170E">
        <w:rPr>
          <w:rStyle w:val="StyleBoldUnderline"/>
        </w:rPr>
        <w:t>has</w:t>
      </w:r>
      <w:r>
        <w:rPr>
          <w:color w:val="000000"/>
          <w:szCs w:val="20"/>
        </w:rPr>
        <w:t xml:space="preserve"> a </w:t>
      </w:r>
      <w:r w:rsidRPr="0061170E">
        <w:rPr>
          <w:rStyle w:val="StyleBoldUnderline"/>
        </w:rPr>
        <w:t>substantial</w:t>
      </w:r>
      <w:r w:rsidRPr="00C43C2F">
        <w:rPr>
          <w:color w:val="000000"/>
          <w:sz w:val="12"/>
          <w:szCs w:val="20"/>
        </w:rPr>
        <w:t xml:space="preserve">¶ </w:t>
      </w:r>
      <w:r>
        <w:rPr>
          <w:color w:val="000000"/>
          <w:szCs w:val="20"/>
        </w:rPr>
        <w:t xml:space="preserve">missile </w:t>
      </w:r>
      <w:r w:rsidRPr="0061170E">
        <w:rPr>
          <w:rStyle w:val="StyleBoldUnderline"/>
        </w:rPr>
        <w:t>producing capability</w:t>
      </w:r>
      <w:r>
        <w:rPr>
          <w:color w:val="000000"/>
          <w:szCs w:val="20"/>
        </w:rPr>
        <w:t>. On the other hand, the</w:t>
      </w:r>
      <w:r w:rsidRPr="00C43C2F">
        <w:rPr>
          <w:color w:val="000000"/>
          <w:sz w:val="12"/>
          <w:szCs w:val="20"/>
        </w:rPr>
        <w:t xml:space="preserve">¶ </w:t>
      </w:r>
      <w:r>
        <w:rPr>
          <w:color w:val="000000"/>
          <w:szCs w:val="20"/>
        </w:rPr>
        <w:t>country has a very limited capacity to project its military</w:t>
      </w:r>
      <w:r w:rsidRPr="00C43C2F">
        <w:rPr>
          <w:color w:val="000000"/>
          <w:sz w:val="12"/>
          <w:szCs w:val="20"/>
        </w:rPr>
        <w:t xml:space="preserve">¶ </w:t>
      </w:r>
      <w:r>
        <w:rPr>
          <w:color w:val="000000"/>
          <w:szCs w:val="20"/>
        </w:rPr>
        <w:t>power via air and sealift or to sustain its forces over long</w:t>
      </w:r>
      <w:r w:rsidRPr="00C43C2F">
        <w:rPr>
          <w:color w:val="000000"/>
          <w:sz w:val="12"/>
          <w:szCs w:val="20"/>
        </w:rPr>
        <w:t xml:space="preserve">¶ </w:t>
      </w:r>
      <w:r>
        <w:rPr>
          <w:color w:val="000000"/>
          <w:szCs w:val="20"/>
        </w:rPr>
        <w:t>distances. And though a 1983 law authorizes significant</w:t>
      </w:r>
      <w:r w:rsidRPr="00C43C2F">
        <w:rPr>
          <w:color w:val="000000"/>
          <w:sz w:val="12"/>
          <w:szCs w:val="20"/>
        </w:rPr>
        <w:t xml:space="preserve">¶ </w:t>
      </w:r>
      <w:r>
        <w:rPr>
          <w:color w:val="000000"/>
          <w:szCs w:val="20"/>
        </w:rPr>
        <w:t>military manpower increases (which could place Brazil at a</w:t>
      </w:r>
      <w:r w:rsidRPr="00C43C2F">
        <w:rPr>
          <w:color w:val="000000"/>
          <w:sz w:val="12"/>
          <w:szCs w:val="20"/>
        </w:rPr>
        <w:t xml:space="preserve">¶ </w:t>
      </w:r>
      <w:r>
        <w:rPr>
          <w:color w:val="000000"/>
          <w:szCs w:val="20"/>
        </w:rPr>
        <w:t>numerical level slightly higher than France, Iran and</w:t>
      </w:r>
      <w:r w:rsidRPr="00C43C2F">
        <w:rPr>
          <w:color w:val="000000"/>
          <w:sz w:val="12"/>
          <w:szCs w:val="20"/>
        </w:rPr>
        <w:t xml:space="preserve">¶ </w:t>
      </w:r>
      <w:r>
        <w:rPr>
          <w:color w:val="000000"/>
          <w:szCs w:val="20"/>
        </w:rPr>
        <w:t>Pakistan), such growth will be restricted by a lack of</w:t>
      </w:r>
      <w:r w:rsidRPr="00C43C2F">
        <w:rPr>
          <w:color w:val="000000"/>
          <w:sz w:val="12"/>
          <w:szCs w:val="20"/>
        </w:rPr>
        <w:t xml:space="preserve">¶ </w:t>
      </w:r>
      <w:r>
        <w:rPr>
          <w:color w:val="000000"/>
          <w:szCs w:val="20"/>
        </w:rPr>
        <w:t>economic resources. Indeed, the development of all these</w:t>
      </w:r>
      <w:r w:rsidRPr="00C43C2F">
        <w:rPr>
          <w:color w:val="000000"/>
          <w:sz w:val="12"/>
          <w:szCs w:val="20"/>
        </w:rPr>
        <w:t xml:space="preserve">¶ </w:t>
      </w:r>
      <w:r>
        <w:rPr>
          <w:color w:val="000000"/>
          <w:szCs w:val="20"/>
        </w:rPr>
        <w:t>military potentials has been, and will continue to be severely constrained by a lack of money. (Which is one</w:t>
      </w:r>
      <w:r w:rsidRPr="00C43C2F">
        <w:rPr>
          <w:color w:val="000000"/>
          <w:sz w:val="12"/>
          <w:szCs w:val="20"/>
        </w:rPr>
        <w:t xml:space="preserve">¶ </w:t>
      </w:r>
      <w:r>
        <w:rPr>
          <w:color w:val="000000"/>
          <w:szCs w:val="20"/>
        </w:rPr>
        <w:t>reason Brazil decided to en</w:t>
      </w:r>
      <w:r w:rsidRPr="00C43C2F">
        <w:rPr>
          <w:color w:val="000000"/>
          <w:szCs w:val="20"/>
        </w:rPr>
        <w:t>gage in arms control with</w:t>
      </w:r>
      <w:r w:rsidRPr="00C43C2F">
        <w:rPr>
          <w:color w:val="000000"/>
          <w:sz w:val="12"/>
          <w:szCs w:val="20"/>
        </w:rPr>
        <w:t xml:space="preserve">¶ </w:t>
      </w:r>
      <w:r w:rsidRPr="00C43C2F">
        <w:rPr>
          <w:color w:val="000000"/>
          <w:szCs w:val="20"/>
        </w:rPr>
        <w:t>Argentina in the first place.) 56</w:t>
      </w:r>
    </w:p>
    <w:p w14:paraId="3EEB6451" w14:textId="77777777" w:rsidR="00B829DC" w:rsidRPr="00C3526B" w:rsidRDefault="00B829DC" w:rsidP="00B829DC">
      <w:pPr>
        <w:rPr>
          <w:sz w:val="14"/>
          <w:szCs w:val="16"/>
        </w:rPr>
      </w:pPr>
      <w:r w:rsidRPr="00C3526B">
        <w:t xml:space="preserve">In short, a </w:t>
      </w:r>
      <w:r w:rsidRPr="0061170E">
        <w:rPr>
          <w:rStyle w:val="StyleBoldUnderline"/>
        </w:rPr>
        <w:t>restoration of Brazilian militarism, imbued</w:t>
      </w:r>
      <w:r w:rsidRPr="00C3526B">
        <w:rPr>
          <w:sz w:val="10"/>
        </w:rPr>
        <w:t xml:space="preserve">¶ </w:t>
      </w:r>
      <w:r w:rsidRPr="0061170E">
        <w:rPr>
          <w:rStyle w:val="StyleBoldUnderline"/>
        </w:rPr>
        <w:t>with nationalistic ambitions</w:t>
      </w:r>
      <w:r w:rsidRPr="00C3526B">
        <w:t xml:space="preserve"> for great power status, </w:t>
      </w:r>
      <w:r w:rsidRPr="0061170E">
        <w:rPr>
          <w:rStyle w:val="StyleBoldUnderline"/>
        </w:rPr>
        <w:t>is not</w:t>
      </w:r>
      <w:r w:rsidRPr="00C3526B">
        <w:rPr>
          <w:sz w:val="10"/>
        </w:rPr>
        <w:t xml:space="preserve">¶ </w:t>
      </w:r>
      <w:r w:rsidRPr="0061170E">
        <w:rPr>
          <w:rStyle w:val="StyleBoldUnderline"/>
        </w:rPr>
        <w:t>unthinkable</w:t>
      </w:r>
      <w:r w:rsidRPr="00C3526B">
        <w:t xml:space="preserve">, </w:t>
      </w:r>
      <w:r w:rsidRPr="0061170E">
        <w:rPr>
          <w:rStyle w:val="StyleBoldUnderline"/>
        </w:rPr>
        <w:t>and</w:t>
      </w:r>
      <w:r w:rsidRPr="00C3526B">
        <w:t xml:space="preserve"> such a regime </w:t>
      </w:r>
      <w:r w:rsidRPr="0061170E">
        <w:rPr>
          <w:rStyle w:val="StyleBoldUnderline"/>
        </w:rPr>
        <w:t>could present</w:t>
      </w:r>
      <w:r w:rsidRPr="00C3526B">
        <w:t xml:space="preserve"> some fairly</w:t>
      </w:r>
      <w:r w:rsidRPr="00C3526B">
        <w:rPr>
          <w:sz w:val="10"/>
        </w:rPr>
        <w:t xml:space="preserve">¶ </w:t>
      </w:r>
      <w:r w:rsidRPr="0061170E">
        <w:rPr>
          <w:rStyle w:val="StyleBoldUnderline"/>
        </w:rPr>
        <w:t>serious</w:t>
      </w:r>
      <w:r w:rsidRPr="00C3526B">
        <w:t xml:space="preserve"> </w:t>
      </w:r>
      <w:r w:rsidRPr="0061170E">
        <w:rPr>
          <w:rStyle w:val="StyleBoldUnderline"/>
        </w:rPr>
        <w:t>problems</w:t>
      </w:r>
      <w:r w:rsidRPr="00C3526B">
        <w:t>. That government would probably need</w:t>
      </w:r>
      <w:r w:rsidRPr="00C3526B">
        <w:rPr>
          <w:sz w:val="10"/>
        </w:rPr>
        <w:t xml:space="preserve">¶ </w:t>
      </w:r>
      <w:r w:rsidRPr="00C3526B">
        <w:t>foreign as well as domestic enemies to help justify its</w:t>
      </w:r>
      <w:r w:rsidRPr="00C3526B">
        <w:rPr>
          <w:sz w:val="10"/>
        </w:rPr>
        <w:t xml:space="preserve">¶ </w:t>
      </w:r>
      <w:r w:rsidRPr="00C3526B">
        <w:t xml:space="preserve">existence. One obvious candidate would be </w:t>
      </w:r>
      <w:r w:rsidRPr="0061170E">
        <w:rPr>
          <w:rStyle w:val="StyleBoldUnderline"/>
        </w:rPr>
        <w:t>the U</w:t>
      </w:r>
      <w:r w:rsidRPr="00C3526B">
        <w:t>nited</w:t>
      </w:r>
      <w:r w:rsidRPr="00C3526B">
        <w:rPr>
          <w:sz w:val="10"/>
        </w:rPr>
        <w:t xml:space="preserve">¶ </w:t>
      </w:r>
      <w:r w:rsidRPr="0061170E">
        <w:rPr>
          <w:rStyle w:val="StyleBoldUnderline"/>
        </w:rPr>
        <w:t>S</w:t>
      </w:r>
      <w:r w:rsidRPr="00C3526B">
        <w:t xml:space="preserve">tates, which </w:t>
      </w:r>
      <w:r w:rsidRPr="0061170E">
        <w:rPr>
          <w:rStyle w:val="StyleBoldUnderline"/>
        </w:rPr>
        <w:t>would</w:t>
      </w:r>
      <w:r w:rsidRPr="00C3526B">
        <w:t xml:space="preserve"> presumably </w:t>
      </w:r>
      <w:r w:rsidRPr="0061170E">
        <w:rPr>
          <w:rStyle w:val="StyleBoldUnderline"/>
        </w:rPr>
        <w:t>be critical of any return to</w:t>
      </w:r>
      <w:r w:rsidRPr="00C3526B">
        <w:rPr>
          <w:sz w:val="10"/>
        </w:rPr>
        <w:t xml:space="preserve">¶ </w:t>
      </w:r>
      <w:r w:rsidRPr="0061170E">
        <w:rPr>
          <w:rStyle w:val="StyleBoldUnderline"/>
        </w:rPr>
        <w:t>dictatorial rule.</w:t>
      </w:r>
      <w:r w:rsidRPr="00C3526B">
        <w:t xml:space="preserve"> Beyond this, moreover, the </w:t>
      </w:r>
      <w:proofErr w:type="spellStart"/>
      <w:r w:rsidRPr="00C3526B">
        <w:t>spectre</w:t>
      </w:r>
      <w:proofErr w:type="spellEnd"/>
      <w:r w:rsidRPr="00C3526B">
        <w:t xml:space="preserve"> of a</w:t>
      </w:r>
      <w:r w:rsidRPr="00C3526B">
        <w:rPr>
          <w:sz w:val="10"/>
        </w:rPr>
        <w:t xml:space="preserve">¶ </w:t>
      </w:r>
      <w:r w:rsidRPr="00C3526B">
        <w:t>predatory international community, covetous of the riches</w:t>
      </w:r>
      <w:r w:rsidRPr="00C3526B">
        <w:rPr>
          <w:sz w:val="10"/>
        </w:rPr>
        <w:t xml:space="preserve">¶ </w:t>
      </w:r>
      <w:r w:rsidRPr="00C3526B">
        <w:t>of the Amazon, could help rally political support to the</w:t>
      </w:r>
      <w:r w:rsidRPr="00C3526B">
        <w:rPr>
          <w:sz w:val="10"/>
        </w:rPr>
        <w:t xml:space="preserve">¶ </w:t>
      </w:r>
      <w:r w:rsidRPr="00C3526B">
        <w:t xml:space="preserve">regime. For years, some Brazilian military </w:t>
      </w:r>
      <w:proofErr w:type="gramStart"/>
      <w:r w:rsidRPr="00C3526B">
        <w:t>officers</w:t>
      </w:r>
      <w:proofErr w:type="gramEnd"/>
      <w:r w:rsidRPr="00C3526B">
        <w:t xml:space="preserve"> have</w:t>
      </w:r>
      <w:r w:rsidRPr="00C3526B">
        <w:rPr>
          <w:sz w:val="10"/>
        </w:rPr>
        <w:t xml:space="preserve">¶ </w:t>
      </w:r>
      <w:r w:rsidRPr="00C3526B">
        <w:t>been warning of “foreign intervention.” Indeed, as far back</w:t>
      </w:r>
      <w:r w:rsidRPr="00C3526B">
        <w:rPr>
          <w:sz w:val="10"/>
        </w:rPr>
        <w:t xml:space="preserve">¶ </w:t>
      </w:r>
      <w:r w:rsidRPr="00C3526B">
        <w:t xml:space="preserve">as 1991 General </w:t>
      </w:r>
      <w:proofErr w:type="spellStart"/>
      <w:r w:rsidRPr="00C3526B">
        <w:t>Antenor</w:t>
      </w:r>
      <w:proofErr w:type="spellEnd"/>
      <w:r w:rsidRPr="00C3526B">
        <w:t xml:space="preserve"> de Santa Cruz Abreu, then chief of</w:t>
      </w:r>
      <w:r w:rsidRPr="00C3526B">
        <w:rPr>
          <w:sz w:val="10"/>
        </w:rPr>
        <w:t xml:space="preserve">¶ </w:t>
      </w:r>
      <w:r w:rsidRPr="00C3526B">
        <w:t>the Military Command of the Amazon, threatened to</w:t>
      </w:r>
      <w:r w:rsidRPr="00C3526B">
        <w:rPr>
          <w:sz w:val="10"/>
        </w:rPr>
        <w:t xml:space="preserve">¶ </w:t>
      </w:r>
      <w:r w:rsidRPr="00C3526B">
        <w:t>transform the region into a “new Vietnam” if developed</w:t>
      </w:r>
      <w:r w:rsidRPr="00C3526B">
        <w:rPr>
          <w:sz w:val="10"/>
        </w:rPr>
        <w:t xml:space="preserve">¶ </w:t>
      </w:r>
      <w:r w:rsidRPr="00C3526B">
        <w:t>countries tried to “internationalize” the Amazon.</w:t>
      </w:r>
      <w:r w:rsidRPr="00C3526B">
        <w:rPr>
          <w:sz w:val="10"/>
        </w:rPr>
        <w:t xml:space="preserve">¶ </w:t>
      </w:r>
      <w:r w:rsidRPr="00C3526B">
        <w:t>Subsequently, in 1993, U.S.-Guyanese combined military</w:t>
      </w:r>
      <w:r w:rsidRPr="00C3526B">
        <w:rPr>
          <w:sz w:val="10"/>
        </w:rPr>
        <w:t xml:space="preserve">¶ </w:t>
      </w:r>
      <w:r w:rsidRPr="00C3526B">
        <w:t>exercises near the Brazilian border provoked an angry</w:t>
      </w:r>
      <w:r w:rsidRPr="00C3526B">
        <w:rPr>
          <w:sz w:val="10"/>
        </w:rPr>
        <w:t xml:space="preserve">¶ </w:t>
      </w:r>
      <w:r w:rsidRPr="00C3526B">
        <w:t xml:space="preserve">response from many high-ranking Brazilian officers. </w:t>
      </w:r>
      <w:r w:rsidRPr="00C3526B">
        <w:rPr>
          <w:sz w:val="14"/>
          <w:szCs w:val="16"/>
        </w:rPr>
        <w:t>57</w:t>
      </w:r>
    </w:p>
    <w:p w14:paraId="67743BFC" w14:textId="77777777" w:rsidR="00B829DC" w:rsidRDefault="00B829DC" w:rsidP="00B829DC">
      <w:pPr>
        <w:rPr>
          <w:color w:val="000000"/>
          <w:szCs w:val="20"/>
        </w:rPr>
      </w:pPr>
      <w:r>
        <w:rPr>
          <w:color w:val="000000"/>
          <w:szCs w:val="20"/>
        </w:rPr>
        <w:t xml:space="preserve">Since then, of course, </w:t>
      </w:r>
      <w:r w:rsidRPr="0061170E">
        <w:rPr>
          <w:rStyle w:val="StyleBoldUnderline"/>
        </w:rPr>
        <w:t>U.S.-Brazilian relations have</w:t>
      </w:r>
      <w:r w:rsidRPr="00B95C21">
        <w:rPr>
          <w:color w:val="000000"/>
          <w:sz w:val="12"/>
          <w:szCs w:val="20"/>
        </w:rPr>
        <w:t xml:space="preserve">¶ </w:t>
      </w:r>
      <w:r w:rsidRPr="0061170E">
        <w:rPr>
          <w:rStyle w:val="StyleBoldUnderline"/>
        </w:rPr>
        <w:t>improved</w:t>
      </w:r>
      <w:r>
        <w:rPr>
          <w:color w:val="000000"/>
          <w:szCs w:val="20"/>
        </w:rPr>
        <w:t xml:space="preserve"> considerably. </w:t>
      </w:r>
      <w:r w:rsidRPr="0061170E">
        <w:rPr>
          <w:rStyle w:val="StyleBoldUnderline"/>
        </w:rPr>
        <w:t>Nevertheless</w:t>
      </w:r>
      <w:r>
        <w:rPr>
          <w:color w:val="000000"/>
          <w:szCs w:val="20"/>
        </w:rPr>
        <w:t>, the basic U.S./</w:t>
      </w:r>
      <w:r w:rsidRPr="00B95C21">
        <w:rPr>
          <w:color w:val="000000"/>
          <w:sz w:val="12"/>
          <w:szCs w:val="20"/>
        </w:rPr>
        <w:t xml:space="preserve">¶ </w:t>
      </w:r>
      <w:r>
        <w:rPr>
          <w:color w:val="000000"/>
          <w:szCs w:val="20"/>
        </w:rPr>
        <w:t>international concerns over the Amazon—the threat to the</w:t>
      </w:r>
      <w:r w:rsidRPr="00B95C21">
        <w:rPr>
          <w:color w:val="000000"/>
          <w:sz w:val="12"/>
          <w:szCs w:val="20"/>
        </w:rPr>
        <w:t xml:space="preserve">¶ </w:t>
      </w:r>
      <w:r>
        <w:rPr>
          <w:color w:val="000000"/>
          <w:szCs w:val="20"/>
        </w:rPr>
        <w:t>region’s ecology through burning and deforestation, the</w:t>
      </w:r>
      <w:r w:rsidRPr="00B95C21">
        <w:rPr>
          <w:color w:val="000000"/>
          <w:sz w:val="12"/>
          <w:szCs w:val="20"/>
        </w:rPr>
        <w:t xml:space="preserve">¶ </w:t>
      </w:r>
      <w:r>
        <w:rPr>
          <w:color w:val="000000"/>
          <w:szCs w:val="20"/>
        </w:rPr>
        <w:t xml:space="preserve">presence of </w:t>
      </w:r>
      <w:proofErr w:type="spellStart"/>
      <w:r>
        <w:rPr>
          <w:color w:val="000000"/>
          <w:szCs w:val="20"/>
        </w:rPr>
        <w:t>narcotrafficking</w:t>
      </w:r>
      <w:proofErr w:type="spellEnd"/>
      <w:r>
        <w:rPr>
          <w:color w:val="000000"/>
          <w:szCs w:val="20"/>
        </w:rPr>
        <w:t xml:space="preserve"> activities, the Indian question,</w:t>
      </w:r>
      <w:r w:rsidRPr="00B95C21">
        <w:rPr>
          <w:color w:val="000000"/>
          <w:sz w:val="12"/>
          <w:szCs w:val="20"/>
        </w:rPr>
        <w:t xml:space="preserve">¶ </w:t>
      </w:r>
      <w:r>
        <w:rPr>
          <w:color w:val="000000"/>
          <w:szCs w:val="20"/>
        </w:rPr>
        <w:t>etc.—have not disappeared, and some may very well</w:t>
      </w:r>
      <w:r w:rsidRPr="00B95C21">
        <w:rPr>
          <w:color w:val="000000"/>
          <w:sz w:val="12"/>
          <w:szCs w:val="20"/>
        </w:rPr>
        <w:t xml:space="preserve">¶ </w:t>
      </w:r>
      <w:r>
        <w:rPr>
          <w:color w:val="000000"/>
          <w:szCs w:val="20"/>
        </w:rPr>
        <w:t>intensify in the years ahead. At the same time, if the</w:t>
      </w:r>
      <w:r w:rsidRPr="00B95C21">
        <w:rPr>
          <w:color w:val="000000"/>
          <w:sz w:val="12"/>
          <w:szCs w:val="20"/>
        </w:rPr>
        <w:t xml:space="preserve">¶ </w:t>
      </w:r>
      <w:r>
        <w:rPr>
          <w:color w:val="000000"/>
          <w:szCs w:val="20"/>
        </w:rPr>
        <w:t xml:space="preserve">growing trend towards </w:t>
      </w:r>
      <w:proofErr w:type="spellStart"/>
      <w:r>
        <w:rPr>
          <w:color w:val="000000"/>
          <w:szCs w:val="20"/>
        </w:rPr>
        <w:t>subregional</w:t>
      </w:r>
      <w:proofErr w:type="spellEnd"/>
      <w:r>
        <w:rPr>
          <w:color w:val="000000"/>
          <w:szCs w:val="20"/>
        </w:rPr>
        <w:t xml:space="preserve"> economic groupings—in</w:t>
      </w:r>
      <w:r w:rsidRPr="00B95C21">
        <w:rPr>
          <w:color w:val="000000"/>
          <w:sz w:val="12"/>
          <w:szCs w:val="20"/>
        </w:rPr>
        <w:t xml:space="preserve">¶ </w:t>
      </w:r>
      <w:r>
        <w:rPr>
          <w:color w:val="000000"/>
          <w:szCs w:val="20"/>
        </w:rPr>
        <w:t>particular, MERCOSUR—continues, it is likely to increase</w:t>
      </w:r>
      <w:r w:rsidRPr="00B95C21">
        <w:rPr>
          <w:color w:val="000000"/>
          <w:sz w:val="12"/>
          <w:szCs w:val="20"/>
        </w:rPr>
        <w:t xml:space="preserve">¶ </w:t>
      </w:r>
      <w:r>
        <w:rPr>
          <w:color w:val="000000"/>
          <w:szCs w:val="20"/>
        </w:rPr>
        <w:t>competition between Southern Cone and NAFTA countries.</w:t>
      </w:r>
      <w:r w:rsidRPr="00B95C21">
        <w:rPr>
          <w:color w:val="000000"/>
          <w:sz w:val="12"/>
          <w:szCs w:val="20"/>
        </w:rPr>
        <w:t xml:space="preserve">¶ </w:t>
      </w:r>
      <w:r w:rsidRPr="0061170E">
        <w:rPr>
          <w:rStyle w:val="StyleBoldUnderline"/>
        </w:rPr>
        <w:t>Economic conflicts</w:t>
      </w:r>
      <w:r>
        <w:rPr>
          <w:color w:val="000000"/>
          <w:szCs w:val="20"/>
        </w:rPr>
        <w:t xml:space="preserve">, in turn, </w:t>
      </w:r>
      <w:r w:rsidRPr="0061170E">
        <w:rPr>
          <w:rStyle w:val="StyleBoldUnderline"/>
        </w:rPr>
        <w:t>may</w:t>
      </w:r>
      <w:r>
        <w:rPr>
          <w:color w:val="000000"/>
          <w:szCs w:val="20"/>
        </w:rPr>
        <w:t xml:space="preserve"> </w:t>
      </w:r>
      <w:r w:rsidRPr="0061170E">
        <w:rPr>
          <w:rStyle w:val="StyleBoldUnderline"/>
        </w:rPr>
        <w:t>be expected to intensify</w:t>
      </w:r>
      <w:r w:rsidRPr="00B95C21">
        <w:rPr>
          <w:color w:val="000000"/>
          <w:sz w:val="12"/>
          <w:szCs w:val="20"/>
        </w:rPr>
        <w:t xml:space="preserve">¶ </w:t>
      </w:r>
      <w:r w:rsidRPr="0061170E">
        <w:rPr>
          <w:rStyle w:val="StyleBoldUnderline"/>
        </w:rPr>
        <w:t>political differences</w:t>
      </w:r>
      <w:r>
        <w:rPr>
          <w:color w:val="000000"/>
          <w:szCs w:val="20"/>
        </w:rPr>
        <w:t xml:space="preserve">, </w:t>
      </w:r>
      <w:r w:rsidRPr="0061170E">
        <w:rPr>
          <w:rStyle w:val="StyleBoldUnderline"/>
        </w:rPr>
        <w:t>and could lead to heightened</w:t>
      </w:r>
      <w:r w:rsidRPr="00B95C21">
        <w:rPr>
          <w:color w:val="000000"/>
          <w:sz w:val="12"/>
          <w:szCs w:val="20"/>
        </w:rPr>
        <w:t xml:space="preserve">¶ </w:t>
      </w:r>
      <w:r w:rsidRPr="0061170E">
        <w:rPr>
          <w:rStyle w:val="StyleBoldUnderline"/>
        </w:rPr>
        <w:t>politico</w:t>
      </w:r>
      <w:r>
        <w:rPr>
          <w:color w:val="000000"/>
          <w:szCs w:val="20"/>
        </w:rPr>
        <w:t>-</w:t>
      </w:r>
      <w:r w:rsidRPr="0061170E">
        <w:rPr>
          <w:rStyle w:val="StyleBoldUnderline"/>
        </w:rPr>
        <w:t>military rivalry</w:t>
      </w:r>
      <w:r>
        <w:rPr>
          <w:color w:val="000000"/>
          <w:szCs w:val="20"/>
        </w:rPr>
        <w:t xml:space="preserve"> between different blocs or</w:t>
      </w:r>
      <w:r w:rsidRPr="00B95C21">
        <w:rPr>
          <w:color w:val="000000"/>
          <w:sz w:val="12"/>
          <w:szCs w:val="20"/>
        </w:rPr>
        <w:t xml:space="preserve">¶ </w:t>
      </w:r>
      <w:r>
        <w:rPr>
          <w:color w:val="000000"/>
          <w:szCs w:val="20"/>
        </w:rPr>
        <w:t xml:space="preserve">coalitions in the hemisphere. </w:t>
      </w:r>
      <w:r w:rsidRPr="00B95C21">
        <w:rPr>
          <w:color w:val="000000"/>
          <w:sz w:val="12"/>
          <w:szCs w:val="20"/>
        </w:rPr>
        <w:t xml:space="preserve">¶ </w:t>
      </w:r>
      <w:r>
        <w:rPr>
          <w:color w:val="000000"/>
          <w:szCs w:val="20"/>
        </w:rPr>
        <w:t>Even so, there continue to be traditional rivalries and</w:t>
      </w:r>
      <w:r w:rsidRPr="00B95C21">
        <w:rPr>
          <w:color w:val="000000"/>
          <w:sz w:val="12"/>
          <w:szCs w:val="20"/>
        </w:rPr>
        <w:t xml:space="preserve">¶ </w:t>
      </w:r>
      <w:r>
        <w:rPr>
          <w:color w:val="000000"/>
          <w:szCs w:val="20"/>
        </w:rPr>
        <w:t xml:space="preserve">conflicts within MERCOSUR, </w:t>
      </w:r>
      <w:r w:rsidRPr="0061170E">
        <w:rPr>
          <w:rStyle w:val="StyleBoldUnderline"/>
        </w:rPr>
        <w:t>especially between Brazil</w:t>
      </w:r>
      <w:r>
        <w:rPr>
          <w:color w:val="000000"/>
          <w:szCs w:val="20"/>
        </w:rPr>
        <w:t xml:space="preserve"> and its neighbors, and these will certainly complicate the</w:t>
      </w:r>
      <w:r w:rsidRPr="00B95C21">
        <w:rPr>
          <w:color w:val="000000"/>
          <w:sz w:val="12"/>
          <w:szCs w:val="20"/>
        </w:rPr>
        <w:t xml:space="preserve">¶ </w:t>
      </w:r>
      <w:r>
        <w:rPr>
          <w:color w:val="000000"/>
          <w:szCs w:val="20"/>
        </w:rPr>
        <w:t>group’s evolution. Among other things, the past year</w:t>
      </w:r>
      <w:r w:rsidRPr="00B95C21">
        <w:rPr>
          <w:color w:val="000000"/>
          <w:sz w:val="12"/>
          <w:szCs w:val="20"/>
        </w:rPr>
        <w:t xml:space="preserve">¶ </w:t>
      </w:r>
      <w:r>
        <w:rPr>
          <w:color w:val="000000"/>
          <w:szCs w:val="20"/>
        </w:rPr>
        <w:t>witnessed a serious deterioration of relations between</w:t>
      </w:r>
      <w:r w:rsidRPr="00B95C21">
        <w:rPr>
          <w:color w:val="000000"/>
          <w:sz w:val="12"/>
          <w:szCs w:val="20"/>
        </w:rPr>
        <w:t xml:space="preserve">¶ </w:t>
      </w:r>
      <w:r>
        <w:rPr>
          <w:color w:val="000000"/>
          <w:szCs w:val="20"/>
        </w:rPr>
        <w:t xml:space="preserve">Brazil and Argentina, the </w:t>
      </w:r>
      <w:r>
        <w:rPr>
          <w:color w:val="000000"/>
          <w:szCs w:val="20"/>
        </w:rPr>
        <w:lastRenderedPageBreak/>
        <w:t>product partly of the former’s</w:t>
      </w:r>
      <w:r w:rsidRPr="00B95C21">
        <w:rPr>
          <w:color w:val="000000"/>
          <w:sz w:val="12"/>
          <w:szCs w:val="20"/>
        </w:rPr>
        <w:t xml:space="preserve">¶ </w:t>
      </w:r>
      <w:r>
        <w:rPr>
          <w:color w:val="000000"/>
          <w:szCs w:val="20"/>
        </w:rPr>
        <w:t>January 1999 currency devaluation, which severely</w:t>
      </w:r>
      <w:r w:rsidRPr="00B95C21">
        <w:rPr>
          <w:color w:val="000000"/>
          <w:sz w:val="12"/>
          <w:szCs w:val="20"/>
        </w:rPr>
        <w:t xml:space="preserve">¶ </w:t>
      </w:r>
      <w:r>
        <w:rPr>
          <w:color w:val="000000"/>
          <w:szCs w:val="20"/>
        </w:rPr>
        <w:t>strained economic ties between the two countries. In part,</w:t>
      </w:r>
      <w:r w:rsidRPr="00B95C21">
        <w:rPr>
          <w:color w:val="000000"/>
          <w:sz w:val="12"/>
          <w:szCs w:val="20"/>
        </w:rPr>
        <w:t xml:space="preserve">¶ </w:t>
      </w:r>
      <w:r>
        <w:rPr>
          <w:color w:val="000000"/>
          <w:szCs w:val="20"/>
        </w:rPr>
        <w:t>too, these conflicts were aggravated by Argentina’s</w:t>
      </w:r>
      <w:r w:rsidRPr="00B95C21">
        <w:rPr>
          <w:color w:val="000000"/>
          <w:sz w:val="12"/>
          <w:szCs w:val="20"/>
        </w:rPr>
        <w:t xml:space="preserve">¶ </w:t>
      </w:r>
      <w:r>
        <w:rPr>
          <w:color w:val="000000"/>
          <w:szCs w:val="20"/>
        </w:rPr>
        <w:t>(unsuccessful) bid to join the North Atlantic Treaty</w:t>
      </w:r>
      <w:r w:rsidRPr="00B95C21">
        <w:rPr>
          <w:color w:val="000000"/>
          <w:sz w:val="12"/>
          <w:szCs w:val="20"/>
        </w:rPr>
        <w:t xml:space="preserve">¶ </w:t>
      </w:r>
      <w:r>
        <w:rPr>
          <w:color w:val="000000"/>
          <w:szCs w:val="20"/>
        </w:rPr>
        <w:t>Organization (NATO), which Brazilians interpreted as an</w:t>
      </w:r>
      <w:r w:rsidRPr="00B95C21">
        <w:rPr>
          <w:color w:val="000000"/>
          <w:sz w:val="12"/>
          <w:szCs w:val="20"/>
        </w:rPr>
        <w:t xml:space="preserve">¶ </w:t>
      </w:r>
      <w:r>
        <w:rPr>
          <w:color w:val="000000"/>
          <w:szCs w:val="20"/>
        </w:rPr>
        <w:t>attempt to gain strategic advantage. The upshot was that</w:t>
      </w:r>
      <w:r w:rsidRPr="00B95C21">
        <w:rPr>
          <w:color w:val="000000"/>
          <w:sz w:val="12"/>
          <w:szCs w:val="20"/>
        </w:rPr>
        <w:t xml:space="preserve">¶ </w:t>
      </w:r>
      <w:r>
        <w:rPr>
          <w:color w:val="000000"/>
          <w:szCs w:val="20"/>
        </w:rPr>
        <w:t>relations soured to the extent where questions have been</w:t>
      </w:r>
      <w:r w:rsidRPr="00B95C21">
        <w:rPr>
          <w:color w:val="000000"/>
          <w:sz w:val="12"/>
          <w:szCs w:val="20"/>
        </w:rPr>
        <w:t xml:space="preserve">¶ </w:t>
      </w:r>
      <w:r>
        <w:rPr>
          <w:color w:val="000000"/>
          <w:szCs w:val="20"/>
        </w:rPr>
        <w:t>raised as to the continued viability of MERCOSUR itself. In</w:t>
      </w:r>
      <w:r w:rsidRPr="00B95C21">
        <w:rPr>
          <w:color w:val="000000"/>
          <w:sz w:val="12"/>
          <w:szCs w:val="20"/>
        </w:rPr>
        <w:t xml:space="preserve">¶ </w:t>
      </w:r>
      <w:r>
        <w:rPr>
          <w:color w:val="000000"/>
          <w:szCs w:val="20"/>
        </w:rPr>
        <w:t>light of these problems, one cannot but wonder what impact</w:t>
      </w:r>
      <w:r w:rsidRPr="00B95C21">
        <w:rPr>
          <w:color w:val="000000"/>
          <w:sz w:val="12"/>
          <w:szCs w:val="20"/>
        </w:rPr>
        <w:t xml:space="preserve">¶ </w:t>
      </w:r>
      <w:r>
        <w:rPr>
          <w:color w:val="000000"/>
          <w:szCs w:val="20"/>
        </w:rPr>
        <w:t>a resurgence of Brazilian authoritarianism, combined with</w:t>
      </w:r>
      <w:r w:rsidRPr="00B95C21">
        <w:rPr>
          <w:color w:val="000000"/>
          <w:sz w:val="12"/>
          <w:szCs w:val="20"/>
        </w:rPr>
        <w:t xml:space="preserve">¶ </w:t>
      </w:r>
      <w:r>
        <w:rPr>
          <w:color w:val="000000"/>
          <w:szCs w:val="20"/>
        </w:rPr>
        <w:t>a push for regional hegemonic status, would have on</w:t>
      </w:r>
      <w:r w:rsidRPr="00B95C21">
        <w:rPr>
          <w:color w:val="000000"/>
          <w:sz w:val="12"/>
          <w:szCs w:val="20"/>
        </w:rPr>
        <w:t xml:space="preserve">¶ </w:t>
      </w:r>
      <w:r>
        <w:rPr>
          <w:color w:val="000000"/>
          <w:szCs w:val="20"/>
        </w:rPr>
        <w:t>Argentina, currently a “non-NATO ally” of the United</w:t>
      </w:r>
      <w:r w:rsidRPr="00B95C21">
        <w:rPr>
          <w:color w:val="000000"/>
          <w:sz w:val="12"/>
          <w:szCs w:val="20"/>
        </w:rPr>
        <w:t xml:space="preserve">¶ </w:t>
      </w:r>
      <w:r>
        <w:rPr>
          <w:color w:val="000000"/>
          <w:szCs w:val="20"/>
        </w:rPr>
        <w:t>States.</w:t>
      </w:r>
    </w:p>
    <w:p w14:paraId="712E141A" w14:textId="77777777" w:rsidR="00B829DC" w:rsidRPr="0061170E" w:rsidRDefault="00B829DC" w:rsidP="00B829DC">
      <w:pPr>
        <w:rPr>
          <w:rStyle w:val="StyleBoldUnderline"/>
        </w:rPr>
      </w:pPr>
      <w:r>
        <w:rPr>
          <w:color w:val="000000"/>
          <w:szCs w:val="20"/>
        </w:rPr>
        <w:t xml:space="preserve">Finally, closer to home, </w:t>
      </w:r>
      <w:r w:rsidRPr="0061170E">
        <w:rPr>
          <w:rStyle w:val="StyleBoldUnderline"/>
        </w:rPr>
        <w:t>there is the difficult problem of</w:t>
      </w:r>
      <w:r w:rsidRPr="00B95C21">
        <w:rPr>
          <w:color w:val="000000"/>
          <w:sz w:val="12"/>
          <w:szCs w:val="20"/>
        </w:rPr>
        <w:t xml:space="preserve">¶ </w:t>
      </w:r>
      <w:r w:rsidRPr="0061170E">
        <w:rPr>
          <w:rStyle w:val="StyleBoldUnderline"/>
        </w:rPr>
        <w:t>U.S. border defense.</w:t>
      </w:r>
      <w:r>
        <w:rPr>
          <w:color w:val="000000"/>
          <w:szCs w:val="20"/>
        </w:rPr>
        <w:t xml:space="preserve"> One suspects that </w:t>
      </w:r>
      <w:r w:rsidRPr="0061170E">
        <w:rPr>
          <w:rStyle w:val="StyleBoldUnderline"/>
        </w:rPr>
        <w:t>the years ahead will</w:t>
      </w:r>
      <w:r w:rsidRPr="00B95C21">
        <w:rPr>
          <w:color w:val="000000"/>
          <w:sz w:val="12"/>
          <w:szCs w:val="20"/>
        </w:rPr>
        <w:t xml:space="preserve">¶ </w:t>
      </w:r>
      <w:r w:rsidRPr="0061170E">
        <w:rPr>
          <w:rStyle w:val="StyleBoldUnderline"/>
        </w:rPr>
        <w:t>witness growing pressure to use D</w:t>
      </w:r>
      <w:r>
        <w:rPr>
          <w:color w:val="000000"/>
          <w:szCs w:val="20"/>
        </w:rPr>
        <w:t xml:space="preserve">epartment </w:t>
      </w:r>
      <w:r w:rsidRPr="0061170E">
        <w:rPr>
          <w:rStyle w:val="StyleBoldUnderline"/>
        </w:rPr>
        <w:t>o</w:t>
      </w:r>
      <w:r>
        <w:rPr>
          <w:color w:val="000000"/>
          <w:szCs w:val="20"/>
        </w:rPr>
        <w:t xml:space="preserve">f </w:t>
      </w:r>
      <w:r w:rsidRPr="0061170E">
        <w:rPr>
          <w:rStyle w:val="StyleBoldUnderline"/>
        </w:rPr>
        <w:t>D</w:t>
      </w:r>
      <w:r>
        <w:rPr>
          <w:color w:val="000000"/>
          <w:szCs w:val="20"/>
        </w:rPr>
        <w:t>efense</w:t>
      </w:r>
      <w:r w:rsidRPr="00B95C21">
        <w:rPr>
          <w:color w:val="000000"/>
          <w:sz w:val="12"/>
          <w:szCs w:val="20"/>
        </w:rPr>
        <w:t xml:space="preserve">¶ </w:t>
      </w:r>
      <w:r w:rsidRPr="0061170E">
        <w:rPr>
          <w:rStyle w:val="StyleBoldUnderline"/>
        </w:rPr>
        <w:t>personnel</w:t>
      </w:r>
      <w:r>
        <w:rPr>
          <w:color w:val="000000"/>
          <w:szCs w:val="20"/>
        </w:rPr>
        <w:t xml:space="preserve"> and resources to bolster law enforcement</w:t>
      </w:r>
      <w:r w:rsidRPr="00B95C21">
        <w:rPr>
          <w:color w:val="000000"/>
          <w:sz w:val="12"/>
          <w:szCs w:val="20"/>
        </w:rPr>
        <w:t xml:space="preserve">¶ </w:t>
      </w:r>
      <w:r>
        <w:rPr>
          <w:color w:val="000000"/>
          <w:szCs w:val="20"/>
        </w:rPr>
        <w:t>agencies patrolling U.S. frontiers to prevent illegal</w:t>
      </w:r>
      <w:r w:rsidRPr="00B95C21">
        <w:rPr>
          <w:color w:val="000000"/>
          <w:sz w:val="12"/>
          <w:szCs w:val="20"/>
        </w:rPr>
        <w:t xml:space="preserve">¶ </w:t>
      </w:r>
      <w:r>
        <w:rPr>
          <w:color w:val="000000"/>
          <w:szCs w:val="20"/>
        </w:rPr>
        <w:t xml:space="preserve">immigration and drug smuggling. </w:t>
      </w:r>
      <w:proofErr w:type="gramStart"/>
      <w:r>
        <w:rPr>
          <w:color w:val="000000"/>
          <w:szCs w:val="20"/>
        </w:rPr>
        <w:t>(Indeed, legislation has</w:t>
      </w:r>
      <w:r w:rsidRPr="00B95C21">
        <w:rPr>
          <w:color w:val="000000"/>
          <w:sz w:val="12"/>
          <w:szCs w:val="20"/>
        </w:rPr>
        <w:t xml:space="preserve">¶ </w:t>
      </w:r>
      <w:r>
        <w:rPr>
          <w:color w:val="000000"/>
          <w:szCs w:val="20"/>
        </w:rPr>
        <w:t>already been proposed authorizing the deployment of up to</w:t>
      </w:r>
      <w:r w:rsidRPr="00B95C21">
        <w:rPr>
          <w:color w:val="000000"/>
          <w:sz w:val="12"/>
          <w:szCs w:val="20"/>
        </w:rPr>
        <w:t xml:space="preserve">¶ </w:t>
      </w:r>
      <w:r>
        <w:rPr>
          <w:color w:val="000000"/>
          <w:szCs w:val="20"/>
        </w:rPr>
        <w:t>10,000 more troops on the Southwest Border.</w:t>
      </w:r>
      <w:proofErr w:type="gramEnd"/>
      <w:r>
        <w:rPr>
          <w:color w:val="000000"/>
          <w:szCs w:val="20"/>
        </w:rPr>
        <w:t xml:space="preserve"> In late 1998</w:t>
      </w:r>
      <w:proofErr w:type="gramStart"/>
      <w:r>
        <w:rPr>
          <w:color w:val="000000"/>
          <w:szCs w:val="20"/>
        </w:rPr>
        <w:t>,</w:t>
      </w:r>
      <w:r w:rsidRPr="00B95C21">
        <w:rPr>
          <w:color w:val="000000"/>
          <w:sz w:val="12"/>
          <w:szCs w:val="20"/>
        </w:rPr>
        <w:t>¶</w:t>
      </w:r>
      <w:proofErr w:type="gramEnd"/>
      <w:r w:rsidRPr="00B95C21">
        <w:rPr>
          <w:color w:val="000000"/>
          <w:sz w:val="12"/>
          <w:szCs w:val="20"/>
        </w:rPr>
        <w:t xml:space="preserve"> </w:t>
      </w:r>
      <w:r>
        <w:rPr>
          <w:color w:val="000000"/>
          <w:szCs w:val="20"/>
        </w:rPr>
        <w:t>however, the bill was rejected by the Senate.) Since 1990,</w:t>
      </w:r>
      <w:r w:rsidRPr="00B95C21">
        <w:rPr>
          <w:color w:val="000000"/>
          <w:sz w:val="12"/>
          <w:szCs w:val="20"/>
        </w:rPr>
        <w:t xml:space="preserve">¶ </w:t>
      </w:r>
      <w:r>
        <w:rPr>
          <w:color w:val="000000"/>
          <w:szCs w:val="20"/>
        </w:rPr>
        <w:t>the military has been engaged in several thousand</w:t>
      </w:r>
      <w:r w:rsidRPr="00B95C21">
        <w:rPr>
          <w:color w:val="000000"/>
          <w:sz w:val="12"/>
          <w:szCs w:val="20"/>
        </w:rPr>
        <w:t xml:space="preserve">¶ </w:t>
      </w:r>
      <w:r>
        <w:rPr>
          <w:color w:val="000000"/>
          <w:szCs w:val="20"/>
        </w:rPr>
        <w:t>operations along the frontier, running listening posts to</w:t>
      </w:r>
      <w:r w:rsidRPr="00B95C21">
        <w:rPr>
          <w:color w:val="000000"/>
          <w:sz w:val="12"/>
          <w:szCs w:val="20"/>
        </w:rPr>
        <w:t xml:space="preserve">¶ </w:t>
      </w:r>
      <w:r>
        <w:rPr>
          <w:color w:val="000000"/>
          <w:szCs w:val="20"/>
        </w:rPr>
        <w:t>assist the Border Patrol in tracking drugs and migrants,</w:t>
      </w:r>
      <w:r w:rsidRPr="00B95C21">
        <w:rPr>
          <w:color w:val="000000"/>
          <w:sz w:val="12"/>
          <w:szCs w:val="20"/>
        </w:rPr>
        <w:t xml:space="preserve">¶ </w:t>
      </w:r>
      <w:r>
        <w:rPr>
          <w:color w:val="000000"/>
          <w:szCs w:val="20"/>
        </w:rPr>
        <w:t>building fences and barriers, repairing roads, and helping</w:t>
      </w:r>
      <w:r w:rsidRPr="00B95C21">
        <w:rPr>
          <w:color w:val="000000"/>
          <w:sz w:val="12"/>
          <w:szCs w:val="20"/>
        </w:rPr>
        <w:t xml:space="preserve">¶ </w:t>
      </w:r>
      <w:r>
        <w:rPr>
          <w:color w:val="000000"/>
          <w:szCs w:val="20"/>
        </w:rPr>
        <w:t xml:space="preserve">law enforcement agencies in </w:t>
      </w:r>
      <w:proofErr w:type="spellStart"/>
      <w:r>
        <w:rPr>
          <w:color w:val="000000"/>
          <w:szCs w:val="20"/>
        </w:rPr>
        <w:t>counternarcotics</w:t>
      </w:r>
      <w:proofErr w:type="spellEnd"/>
      <w:r>
        <w:rPr>
          <w:color w:val="000000"/>
          <w:szCs w:val="20"/>
        </w:rPr>
        <w:t xml:space="preserve"> operations.</w:t>
      </w:r>
      <w:r w:rsidRPr="00B95C21">
        <w:rPr>
          <w:color w:val="000000"/>
          <w:sz w:val="12"/>
          <w:szCs w:val="20"/>
        </w:rPr>
        <w:t xml:space="preserve">¶ </w:t>
      </w:r>
      <w:r>
        <w:rPr>
          <w:color w:val="000000"/>
          <w:szCs w:val="20"/>
        </w:rPr>
        <w:t>Yet, notwithstanding this aid, civilian agencies continue to</w:t>
      </w:r>
      <w:r w:rsidRPr="00B95C21">
        <w:rPr>
          <w:color w:val="000000"/>
          <w:sz w:val="12"/>
          <w:szCs w:val="20"/>
        </w:rPr>
        <w:t xml:space="preserve">¶ </w:t>
      </w:r>
      <w:r>
        <w:rPr>
          <w:color w:val="000000"/>
          <w:szCs w:val="20"/>
        </w:rPr>
        <w:t>be stretched thin. The amount of drugs coming over the</w:t>
      </w:r>
      <w:r w:rsidRPr="00B95C21">
        <w:rPr>
          <w:color w:val="000000"/>
          <w:sz w:val="12"/>
          <w:szCs w:val="20"/>
        </w:rPr>
        <w:t xml:space="preserve">¶ </w:t>
      </w:r>
      <w:r>
        <w:rPr>
          <w:color w:val="000000"/>
          <w:szCs w:val="20"/>
        </w:rPr>
        <w:t>border has not been significantly reduced, and law</w:t>
      </w:r>
      <w:r w:rsidRPr="00B95C21">
        <w:rPr>
          <w:color w:val="000000"/>
          <w:sz w:val="12"/>
          <w:szCs w:val="20"/>
        </w:rPr>
        <w:t xml:space="preserve">¶ </w:t>
      </w:r>
      <w:r>
        <w:rPr>
          <w:color w:val="000000"/>
          <w:szCs w:val="20"/>
        </w:rPr>
        <w:t>enforcement officials often find themselves outgunned and</w:t>
      </w:r>
      <w:r w:rsidRPr="00B95C21">
        <w:rPr>
          <w:color w:val="000000"/>
          <w:sz w:val="12"/>
          <w:szCs w:val="20"/>
        </w:rPr>
        <w:t xml:space="preserve">¶ </w:t>
      </w:r>
      <w:r>
        <w:rPr>
          <w:color w:val="000000"/>
          <w:szCs w:val="20"/>
        </w:rPr>
        <w:t xml:space="preserve">outmanned by their adversaries. Consequently, </w:t>
      </w:r>
      <w:r w:rsidRPr="0061170E">
        <w:rPr>
          <w:rStyle w:val="StyleBoldUnderline"/>
        </w:rPr>
        <w:t>there is an</w:t>
      </w:r>
      <w:r w:rsidRPr="00B95C21">
        <w:rPr>
          <w:color w:val="000000"/>
          <w:sz w:val="12"/>
          <w:szCs w:val="20"/>
        </w:rPr>
        <w:t xml:space="preserve">¶ </w:t>
      </w:r>
      <w:r w:rsidRPr="0061170E">
        <w:rPr>
          <w:rStyle w:val="StyleBoldUnderline"/>
        </w:rPr>
        <w:t>increasing temptation to look to the military for answers. 58</w:t>
      </w:r>
    </w:p>
    <w:p w14:paraId="0FC61652" w14:textId="77777777" w:rsidR="00B829DC" w:rsidRPr="00B829DC" w:rsidRDefault="00B829DC" w:rsidP="00B829DC"/>
    <w:p w14:paraId="3D52F86B" w14:textId="77777777" w:rsidR="00B829DC" w:rsidRPr="00B829DC" w:rsidRDefault="00B829DC" w:rsidP="00B829DC"/>
    <w:p w14:paraId="3310F64A" w14:textId="77777777" w:rsidR="004613AC" w:rsidRDefault="004613AC" w:rsidP="004613AC">
      <w:pPr>
        <w:pStyle w:val="Heading2"/>
      </w:pPr>
      <w:r>
        <w:lastRenderedPageBreak/>
        <w:t>Solvency</w:t>
      </w:r>
    </w:p>
    <w:p w14:paraId="2CC5516C" w14:textId="77777777" w:rsidR="001B69A4" w:rsidRDefault="001B69A4" w:rsidP="004613AC">
      <w:pPr>
        <w:pStyle w:val="Heading3"/>
      </w:pPr>
      <w:r>
        <w:lastRenderedPageBreak/>
        <w:t>Say Yes—General</w:t>
      </w:r>
    </w:p>
    <w:p w14:paraId="28D15C3A" w14:textId="77777777" w:rsidR="001B69A4" w:rsidRPr="004A75CE" w:rsidRDefault="001B69A4" w:rsidP="001B69A4">
      <w:pPr>
        <w:pStyle w:val="Heading4"/>
      </w:pPr>
      <w:r>
        <w:t xml:space="preserve">Brazil will co-operate with the US on anything – mutual </w:t>
      </w:r>
      <w:proofErr w:type="spellStart"/>
      <w:r>
        <w:t>intrests</w:t>
      </w:r>
      <w:proofErr w:type="spellEnd"/>
    </w:p>
    <w:p w14:paraId="02CBD532" w14:textId="77777777" w:rsidR="001B69A4" w:rsidRPr="001B69A4" w:rsidRDefault="001B69A4" w:rsidP="001B69A4">
      <w:proofErr w:type="spellStart"/>
      <w:r w:rsidRPr="004A75CE">
        <w:rPr>
          <w:rStyle w:val="StyleStyleBold12pt"/>
        </w:rPr>
        <w:t>Kurata</w:t>
      </w:r>
      <w:proofErr w:type="spellEnd"/>
      <w:r w:rsidRPr="004A75CE">
        <w:rPr>
          <w:rStyle w:val="StyleStyleBold12pt"/>
        </w:rPr>
        <w:t>, IIP Digital Staff Writer, 12</w:t>
      </w:r>
      <w:r>
        <w:t xml:space="preserve"> [Phillip, 4/9/12, “U.S., Brazil Expand and Deepen Cooperation”, IIP Digital </w:t>
      </w:r>
      <w:hyperlink r:id="rId11" w:anchor="axzz2Y6hq4jo0" w:history="1">
        <w:r w:rsidRPr="001B69A4">
          <w:t>http://iipdigital.usembassy.gov/st/english/article/2012/04/201204093530.html#axzz2Y6hq4jo0</w:t>
        </w:r>
      </w:hyperlink>
      <w:r w:rsidRPr="001B69A4">
        <w:t>, accessed: 7/4/13, ML]</w:t>
      </w:r>
    </w:p>
    <w:p w14:paraId="60BE9483" w14:textId="77777777" w:rsidR="001B69A4" w:rsidRDefault="001B69A4" w:rsidP="001B69A4"/>
    <w:p w14:paraId="0A544C06" w14:textId="77777777" w:rsidR="001B69A4" w:rsidRPr="009C5605" w:rsidRDefault="001B69A4" w:rsidP="001B69A4">
      <w:pPr>
        <w:rPr>
          <w:b/>
          <w:bCs/>
          <w:u w:val="single"/>
        </w:rPr>
      </w:pPr>
      <w:r>
        <w:t xml:space="preserve"> Washington — President </w:t>
      </w:r>
      <w:r w:rsidRPr="009C5605">
        <w:rPr>
          <w:rStyle w:val="StyleBoldUnderline"/>
        </w:rPr>
        <w:t>Obama</w:t>
      </w:r>
      <w:r>
        <w:t xml:space="preserve"> </w:t>
      </w:r>
      <w:r w:rsidRPr="009C5605">
        <w:rPr>
          <w:rStyle w:val="StyleBoldUnderline"/>
        </w:rPr>
        <w:t>and</w:t>
      </w:r>
      <w:r>
        <w:t xml:space="preserve"> Brazilian President </w:t>
      </w:r>
      <w:proofErr w:type="spellStart"/>
      <w:r>
        <w:t>Dilma</w:t>
      </w:r>
      <w:proofErr w:type="spellEnd"/>
      <w:r>
        <w:t xml:space="preserve"> </w:t>
      </w:r>
      <w:proofErr w:type="spellStart"/>
      <w:r w:rsidRPr="009C5605">
        <w:rPr>
          <w:rStyle w:val="StyleBoldUnderline"/>
        </w:rPr>
        <w:t>Rousseff</w:t>
      </w:r>
      <w:proofErr w:type="spellEnd"/>
      <w:r>
        <w:t xml:space="preserve"> have </w:t>
      </w:r>
      <w:r w:rsidRPr="009C5605">
        <w:rPr>
          <w:rStyle w:val="StyleBoldUnderline"/>
        </w:rPr>
        <w:t>announced that</w:t>
      </w:r>
      <w:r>
        <w:t xml:space="preserve"> </w:t>
      </w:r>
      <w:r w:rsidRPr="009C5605">
        <w:rPr>
          <w:rStyle w:val="StyleBoldUnderline"/>
        </w:rPr>
        <w:t>the two largest democracies</w:t>
      </w:r>
      <w:r>
        <w:t xml:space="preserve"> and economies in the Western Hemisphere </w:t>
      </w:r>
      <w:r w:rsidRPr="009C5605">
        <w:rPr>
          <w:rStyle w:val="StyleBoldUnderline"/>
        </w:rPr>
        <w:t>are broadening</w:t>
      </w:r>
      <w:r>
        <w:t xml:space="preserve"> and deepening </w:t>
      </w:r>
      <w:r w:rsidRPr="009C5605">
        <w:rPr>
          <w:rStyle w:val="StyleBoldUnderline"/>
        </w:rPr>
        <w:t>their relationship.</w:t>
      </w:r>
    </w:p>
    <w:p w14:paraId="5EF531E8" w14:textId="77777777" w:rsidR="001B69A4" w:rsidRDefault="001B69A4" w:rsidP="001B69A4">
      <w:proofErr w:type="spellStart"/>
      <w:r w:rsidRPr="009C5605">
        <w:rPr>
          <w:rStyle w:val="StyleBoldUnderline"/>
        </w:rPr>
        <w:t>Rousseff</w:t>
      </w:r>
      <w:proofErr w:type="spellEnd"/>
      <w:r>
        <w:t xml:space="preserve">, with her predecessor President </w:t>
      </w:r>
      <w:proofErr w:type="spellStart"/>
      <w:r>
        <w:t>Luiz</w:t>
      </w:r>
      <w:proofErr w:type="spellEnd"/>
      <w:r>
        <w:t xml:space="preserve"> </w:t>
      </w:r>
      <w:proofErr w:type="spellStart"/>
      <w:r>
        <w:t>Inácio</w:t>
      </w:r>
      <w:proofErr w:type="spellEnd"/>
      <w:r>
        <w:t xml:space="preserve"> Lula da Silva, has </w:t>
      </w:r>
      <w:r w:rsidRPr="009C5605">
        <w:rPr>
          <w:rStyle w:val="StyleBoldUnderline"/>
        </w:rPr>
        <w:t>moved Brazil forward</w:t>
      </w:r>
      <w:r>
        <w:t xml:space="preserve"> </w:t>
      </w:r>
      <w:r w:rsidRPr="009C5605">
        <w:rPr>
          <w:rStyle w:val="StyleBoldUnderline"/>
        </w:rPr>
        <w:t xml:space="preserve">“embarking on an extraordinary growth path, </w:t>
      </w:r>
      <w:r w:rsidRPr="009C5605">
        <w:t>lifting millions of people out of poverty and</w:t>
      </w:r>
      <w:r>
        <w:t xml:space="preserve"> becoming not only a leading voice in the region, but also a leading voice in the world,” President Obama said in Washington April 9.</w:t>
      </w:r>
    </w:p>
    <w:p w14:paraId="7F88862A" w14:textId="77777777" w:rsidR="001B69A4" w:rsidRDefault="001B69A4" w:rsidP="001B69A4">
      <w:r>
        <w:t xml:space="preserve">When Obama visited Brazil a year ago, the U.S. and </w:t>
      </w:r>
      <w:r w:rsidRPr="009C5605">
        <w:rPr>
          <w:rStyle w:val="StyleBoldUnderline"/>
        </w:rPr>
        <w:t>Brazilian governments said they would build their burgeoning partnership on three “dialogues”: 1) economics and trade, 2) energy and 3) global cooperation</w:t>
      </w:r>
      <w:r>
        <w:t xml:space="preserve">. During </w:t>
      </w:r>
      <w:proofErr w:type="spellStart"/>
      <w:r>
        <w:t>Rousseff’s</w:t>
      </w:r>
      <w:proofErr w:type="spellEnd"/>
      <w:r>
        <w:t xml:space="preserve"> first official visit to Washington April 9, the two leaders added a fourth dialogue: defense cooperation.</w:t>
      </w:r>
    </w:p>
    <w:p w14:paraId="3390073F" w14:textId="77777777" w:rsidR="001B69A4" w:rsidRDefault="001B69A4" w:rsidP="001B69A4">
      <w:r>
        <w:t>The first session of the U.S.-Brazil Defense Cooperation Dialogue meets in Brasilia April 24. It will be a forum for “identifying opportunities for collaboration on defense issues around the globe,” according to the joint statement released by the U.S. and Brazilian presidents.</w:t>
      </w:r>
    </w:p>
    <w:p w14:paraId="3772DDD2" w14:textId="77777777" w:rsidR="001B69A4" w:rsidRDefault="001B69A4" w:rsidP="001B69A4">
      <w:r w:rsidRPr="009C5605">
        <w:rPr>
          <w:rStyle w:val="StyleBoldUnderline"/>
        </w:rPr>
        <w:t xml:space="preserve">The two countries have common interests </w:t>
      </w:r>
      <w:r w:rsidRPr="009C5605">
        <w:t>in preventing the spread of nuclear weapons, strengthening the safety of nuclear facilities and fostering the use of nuclear energy for</w:t>
      </w:r>
      <w:r>
        <w:t xml:space="preserve"> peaceful purposes, the joint statement said.</w:t>
      </w:r>
    </w:p>
    <w:p w14:paraId="4CB48446" w14:textId="77777777" w:rsidR="001B69A4" w:rsidRDefault="001B69A4" w:rsidP="001B69A4">
      <w:proofErr w:type="spellStart"/>
      <w:r>
        <w:t>Rousseff</w:t>
      </w:r>
      <w:proofErr w:type="spellEnd"/>
      <w:r>
        <w:t xml:space="preserve"> said </w:t>
      </w:r>
      <w:r w:rsidRPr="009C5605">
        <w:rPr>
          <w:rStyle w:val="StyleBoldUnderline"/>
        </w:rPr>
        <w:t>Brazil values the opportunity to work strategically with the U</w:t>
      </w:r>
      <w:r>
        <w:t xml:space="preserve">nited </w:t>
      </w:r>
      <w:r w:rsidRPr="009C5605">
        <w:rPr>
          <w:rStyle w:val="StyleBoldUnderline"/>
        </w:rPr>
        <w:t>S</w:t>
      </w:r>
      <w:r>
        <w:t>tates in developing all forms of energy: oil and gas, biofuels, and renewables such as wind and solar. She said Brazil, a leading producer of ethanol, welcomes the recent reduction of the tariff on ethanol by the United States.</w:t>
      </w:r>
    </w:p>
    <w:p w14:paraId="44435A1B" w14:textId="77777777" w:rsidR="001B69A4" w:rsidRDefault="001B69A4" w:rsidP="001B69A4">
      <w:r>
        <w:t xml:space="preserve">She said Brazil’s </w:t>
      </w:r>
      <w:r w:rsidRPr="009C5605">
        <w:rPr>
          <w:rStyle w:val="StyleBoldUnderline"/>
        </w:rPr>
        <w:t>Science</w:t>
      </w:r>
      <w:r>
        <w:t xml:space="preserve"> Without Borders program, which involves sending 100,000 Brazilian scientists to the best universities around the world, has received a warm welcome from the United States. The U.S. and Brazilian “</w:t>
      </w:r>
      <w:r w:rsidRPr="009C5605">
        <w:rPr>
          <w:rStyle w:val="StyleBoldUnderline"/>
        </w:rPr>
        <w:t>business</w:t>
      </w:r>
      <w:r>
        <w:t xml:space="preserve"> communities, members of </w:t>
      </w:r>
      <w:r w:rsidRPr="009C5605">
        <w:rPr>
          <w:rStyle w:val="StyleBoldUnderline"/>
        </w:rPr>
        <w:t>academia and</w:t>
      </w:r>
      <w:r>
        <w:t xml:space="preserve"> </w:t>
      </w:r>
      <w:r w:rsidRPr="009C5605">
        <w:rPr>
          <w:rStyle w:val="StyleBoldUnderline"/>
        </w:rPr>
        <w:t>governments have a high role to perform</w:t>
      </w:r>
      <w:r>
        <w:t>” in making this program work, she said. Brazil wants to see half of the Science Without Borders students study in the United States.</w:t>
      </w:r>
    </w:p>
    <w:p w14:paraId="66E48E21" w14:textId="77777777" w:rsidR="001B69A4" w:rsidRDefault="001B69A4" w:rsidP="001B69A4">
      <w:r>
        <w:t>The Obama administration has an ambitious program of its own for academic exchanges between the United States and its neighbors in the hemisphere: 100,000 Strong in the Americas. The United States plans to bring 100,000 students from Latin America and the Caribbean to the United States and to send 100,000 U.S. students in the opposite direction by 2020.</w:t>
      </w:r>
    </w:p>
    <w:p w14:paraId="692D7D66" w14:textId="77777777" w:rsidR="001B69A4" w:rsidRDefault="001B69A4" w:rsidP="001B69A4">
      <w:proofErr w:type="spellStart"/>
      <w:r>
        <w:t>Rousseff</w:t>
      </w:r>
      <w:proofErr w:type="spellEnd"/>
      <w:r>
        <w:t xml:space="preserve"> urged the United States to keep in mind the effect of its monetary and fiscal policies on the value of the dollar in foreign exchange markets so that emerging economies, such as Brazil’s, are not harmed. She said if Brazil were forced to depreciate the value of its currency, its economic growth would be impaired.</w:t>
      </w:r>
    </w:p>
    <w:p w14:paraId="1130A419" w14:textId="77777777" w:rsidR="001B69A4" w:rsidRDefault="001B69A4" w:rsidP="001B69A4">
      <w:r w:rsidRPr="009C5605">
        <w:rPr>
          <w:rStyle w:val="StyleBoldUnderline"/>
        </w:rPr>
        <w:t>The Obama administration is broadening and deepening its partnership with Brazil because, with</w:t>
      </w:r>
      <w:r>
        <w:t xml:space="preserve"> </w:t>
      </w:r>
      <w:r w:rsidRPr="009C5605">
        <w:rPr>
          <w:rStyle w:val="StyleBoldUnderline"/>
        </w:rPr>
        <w:t>its thriving democracy and market economy</w:t>
      </w:r>
      <w:r>
        <w:t xml:space="preserve">, the South American giant is exercising a growing role in regional and global affairs. Brazilian Foreign Minister Antonio de </w:t>
      </w:r>
      <w:proofErr w:type="spellStart"/>
      <w:r>
        <w:t>Aguiar</w:t>
      </w:r>
      <w:proofErr w:type="spellEnd"/>
      <w:r>
        <w:t xml:space="preserve"> </w:t>
      </w:r>
      <w:proofErr w:type="spellStart"/>
      <w:r>
        <w:t>Patriota</w:t>
      </w:r>
      <w:proofErr w:type="spellEnd"/>
      <w:r>
        <w:t xml:space="preserve"> said his country has important assets in global peace initiatives because it is devoid of weapons of mass destruction and it pursues policies based on dialogue and tolerance.</w:t>
      </w:r>
    </w:p>
    <w:p w14:paraId="12141818" w14:textId="77777777" w:rsidR="001B69A4" w:rsidRDefault="001B69A4" w:rsidP="001B69A4">
      <w:pPr>
        <w:pStyle w:val="Heading4"/>
      </w:pPr>
      <w:r>
        <w:t>There’s been a reset in relations on multiple different issues</w:t>
      </w:r>
    </w:p>
    <w:p w14:paraId="27ED0F5C" w14:textId="77777777" w:rsidR="001B69A4" w:rsidRDefault="001B69A4" w:rsidP="001B69A4">
      <w:proofErr w:type="spellStart"/>
      <w:r w:rsidRPr="00371213">
        <w:rPr>
          <w:rStyle w:val="StyleStyleBold12pt"/>
        </w:rPr>
        <w:t>Merco</w:t>
      </w:r>
      <w:proofErr w:type="spellEnd"/>
      <w:r w:rsidRPr="00371213">
        <w:rPr>
          <w:rStyle w:val="StyleStyleBold12pt"/>
        </w:rPr>
        <w:t xml:space="preserve"> Press 12</w:t>
      </w:r>
      <w:r>
        <w:t xml:space="preserve"> [3/20/11, “US/Brazil to advance trade and economic cooperation agreement”, </w:t>
      </w:r>
      <w:hyperlink r:id="rId12" w:history="1">
        <w:r w:rsidRPr="00C136D4">
          <w:rPr>
            <w:rStyle w:val="Hyperlink"/>
          </w:rPr>
          <w:t>http://en.mercopress.com/2011/03/20/us-brazil-to-advance-trade-and-economic-cooperation-agreement</w:t>
        </w:r>
      </w:hyperlink>
      <w:r>
        <w:t>, accessed: 7/3/13, ML]</w:t>
      </w:r>
    </w:p>
    <w:p w14:paraId="4C731091" w14:textId="77777777" w:rsidR="001B69A4" w:rsidRPr="00E63640" w:rsidRDefault="001B69A4" w:rsidP="001B69A4">
      <w:pPr>
        <w:rPr>
          <w:rStyle w:val="StyleBoldUnderline"/>
          <w:b/>
          <w:bCs w:val="0"/>
        </w:rPr>
      </w:pPr>
      <w:r w:rsidRPr="00E63640">
        <w:rPr>
          <w:rStyle w:val="StyleBoldUnderline"/>
        </w:rPr>
        <w:t>The U</w:t>
      </w:r>
      <w:r>
        <w:t xml:space="preserve">nited </w:t>
      </w:r>
      <w:r w:rsidRPr="00E63640">
        <w:rPr>
          <w:rStyle w:val="StyleBoldUnderline"/>
        </w:rPr>
        <w:t>S</w:t>
      </w:r>
      <w:r>
        <w:t xml:space="preserve">tates </w:t>
      </w:r>
      <w:r w:rsidRPr="00E63640">
        <w:rPr>
          <w:rStyle w:val="StyleBoldUnderline"/>
        </w:rPr>
        <w:t>seeks to be “a strategic energy partner” to Brazil, which</w:t>
      </w:r>
      <w:r>
        <w:t xml:space="preserve"> recently </w:t>
      </w:r>
      <w:r w:rsidRPr="00E63640">
        <w:rPr>
          <w:rStyle w:val="StyleBoldUnderline"/>
        </w:rPr>
        <w:t>discovered</w:t>
      </w:r>
      <w:r>
        <w:t xml:space="preserve"> major </w:t>
      </w:r>
      <w:r w:rsidRPr="00E63640">
        <w:rPr>
          <w:rStyle w:val="StyleBoldUnderline"/>
        </w:rPr>
        <w:t>new offshore oil reserves</w:t>
      </w:r>
      <w:r>
        <w:t>. Obama said the United States wants to be one of Brazil's “best customers” when the oil starts flowing.</w:t>
      </w:r>
    </w:p>
    <w:p w14:paraId="754F63D6" w14:textId="77777777" w:rsidR="001B69A4" w:rsidRDefault="001B69A4" w:rsidP="001B69A4">
      <w:r w:rsidRPr="00E63640">
        <w:rPr>
          <w:rStyle w:val="StyleBoldUnderline"/>
        </w:rPr>
        <w:t xml:space="preserve">Both nations also will increase cooperation on producing bio fuels with a specific separate agreement </w:t>
      </w:r>
      <w:r>
        <w:t>to team up on developing bio fuels for aviation.</w:t>
      </w:r>
    </w:p>
    <w:p w14:paraId="01B60ECB" w14:textId="77777777" w:rsidR="001B69A4" w:rsidRDefault="001B69A4" w:rsidP="001B69A4">
      <w:r>
        <w:t>Infrastructure</w:t>
      </w:r>
    </w:p>
    <w:p w14:paraId="40623393" w14:textId="77777777" w:rsidR="001B69A4" w:rsidRDefault="001B69A4" w:rsidP="001B69A4">
      <w:r w:rsidRPr="00E63640">
        <w:rPr>
          <w:rStyle w:val="StyleBoldUnderline"/>
        </w:rPr>
        <w:t>Washington will provide $1 billion in financing for infrastructure projects in Brazil</w:t>
      </w:r>
      <w:r>
        <w:t xml:space="preserve">'s oil sector via the Export-Import Bank of the United States. </w:t>
      </w:r>
      <w:r w:rsidRPr="00E63640">
        <w:rPr>
          <w:rStyle w:val="StyleBoldUnderline"/>
        </w:rPr>
        <w:t>Other financing will go toward joint projects between U.S. and Brazilian companies</w:t>
      </w:r>
      <w:r>
        <w:t xml:space="preserve"> in third countries, mainly in Africa.</w:t>
      </w:r>
    </w:p>
    <w:p w14:paraId="1261603B" w14:textId="77777777" w:rsidR="001B69A4" w:rsidRDefault="001B69A4" w:rsidP="001B69A4">
      <w:r w:rsidRPr="00E63640">
        <w:rPr>
          <w:rStyle w:val="StyleBoldUnderline"/>
        </w:rPr>
        <w:t xml:space="preserve">A separate deal will seek to improve cooperation on infrastructure and security </w:t>
      </w:r>
      <w:r w:rsidRPr="00E63640">
        <w:t>at the</w:t>
      </w:r>
      <w:r>
        <w:t xml:space="preserve"> 2014 World Cup and 2016 Olympics, which Brazil will host.</w:t>
      </w:r>
    </w:p>
    <w:p w14:paraId="3CB56909" w14:textId="77777777" w:rsidR="001B69A4" w:rsidRDefault="001B69A4" w:rsidP="001B69A4">
      <w:r>
        <w:t>Trade and economic cooperation agreement, TECA</w:t>
      </w:r>
    </w:p>
    <w:p w14:paraId="168B618D" w14:textId="77777777" w:rsidR="001B69A4" w:rsidRDefault="001B69A4" w:rsidP="001B69A4">
      <w:r w:rsidRPr="00E63640">
        <w:rPr>
          <w:rStyle w:val="StyleBoldUnderline"/>
        </w:rPr>
        <w:t>The countries signed a Trade and Economic Cooperation Agreement, or TECA, which</w:t>
      </w:r>
      <w:r>
        <w:t xml:space="preserve"> </w:t>
      </w:r>
      <w:r w:rsidRPr="00E63640">
        <w:rPr>
          <w:rStyle w:val="StyleBoldUnderline"/>
        </w:rPr>
        <w:t>establishes a road map for future trade negotiations.</w:t>
      </w:r>
      <w:r>
        <w:t xml:space="preserve"> The deal has been a major goal of diplomats for years, but progress was halted in 2010 when relations between the United States and Brazil soured over Iran.</w:t>
      </w:r>
    </w:p>
    <w:p w14:paraId="7C2A2B8C" w14:textId="77777777" w:rsidR="001B69A4" w:rsidRDefault="001B69A4" w:rsidP="001B69A4">
      <w:r>
        <w:t>UN Security Council reform</w:t>
      </w:r>
    </w:p>
    <w:p w14:paraId="78D58514" w14:textId="77777777" w:rsidR="001B69A4" w:rsidRDefault="001B69A4" w:rsidP="001B69A4">
      <w:r w:rsidRPr="00E63640">
        <w:rPr>
          <w:rStyle w:val="StyleBoldUnderline"/>
        </w:rPr>
        <w:lastRenderedPageBreak/>
        <w:t>The leaders agreed the U.N. Security Council should undergo “modest” expansion. Brazilians had been hopeful Obama would voice clear support for their campaign for a permanent council seat</w:t>
      </w:r>
      <w:r>
        <w:t xml:space="preserve"> but the statement instead offered more timid “appreciation” from Obama for these aspirations.</w:t>
      </w:r>
    </w:p>
    <w:p w14:paraId="325F4DC6" w14:textId="77777777" w:rsidR="001B69A4" w:rsidRDefault="001B69A4" w:rsidP="001B69A4">
      <w:r>
        <w:t>Financial reforms; Doha trade talks</w:t>
      </w:r>
    </w:p>
    <w:p w14:paraId="0D376200" w14:textId="77777777" w:rsidR="001B69A4" w:rsidRPr="009C5605" w:rsidRDefault="001B69A4" w:rsidP="001B69A4">
      <w:r w:rsidRPr="00E63640">
        <w:rPr>
          <w:rStyle w:val="StyleBoldUnderline"/>
        </w:rPr>
        <w:t>International financial institutions should be modernized to reflect changes in the world economy,</w:t>
      </w:r>
      <w:r>
        <w:t xml:space="preserve"> a joint statement said. </w:t>
      </w:r>
      <w:r w:rsidRPr="00E63640">
        <w:rPr>
          <w:rStyle w:val="StyleBoldUnderline"/>
        </w:rPr>
        <w:t>There should be more transparency in commodity markets and improved regulation of price-setting mechanisms</w:t>
      </w:r>
      <w:r>
        <w:t>. The presidents expressed “strong commitment” to the conclusion of the Doha round of trade talks at the World Trade Organization.</w:t>
      </w:r>
    </w:p>
    <w:p w14:paraId="20B74EE7" w14:textId="77777777" w:rsidR="001B69A4" w:rsidRPr="001B69A4" w:rsidRDefault="001B69A4" w:rsidP="001B69A4"/>
    <w:p w14:paraId="335AB089" w14:textId="77777777" w:rsidR="004613AC" w:rsidRDefault="004613AC" w:rsidP="004613AC">
      <w:pPr>
        <w:pStyle w:val="Heading3"/>
      </w:pPr>
      <w:r>
        <w:lastRenderedPageBreak/>
        <w:t>Say Yes—Cuba</w:t>
      </w:r>
    </w:p>
    <w:p w14:paraId="39334F96" w14:textId="77777777" w:rsidR="004613AC" w:rsidRDefault="004613AC" w:rsidP="004613AC">
      <w:pPr>
        <w:pStyle w:val="Heading4"/>
      </w:pPr>
      <w:r>
        <w:t xml:space="preserve">Brazil will say yes—they’ve been pressuring the US to normalize relations with Cuba </w:t>
      </w:r>
    </w:p>
    <w:p w14:paraId="008102D7" w14:textId="77777777" w:rsidR="004613AC" w:rsidRDefault="004613AC" w:rsidP="004613AC">
      <w:pPr>
        <w:rPr>
          <w:rStyle w:val="StyleStyleBold12pt"/>
        </w:rPr>
      </w:pPr>
      <w:r>
        <w:rPr>
          <w:rStyle w:val="StyleStyleBold12pt"/>
        </w:rPr>
        <w:t>Hakim, president emeritus and senior fellow of the Inter-American Dialogue, 10</w:t>
      </w:r>
    </w:p>
    <w:p w14:paraId="7056A14F" w14:textId="77777777" w:rsidR="004613AC" w:rsidRDefault="004613AC" w:rsidP="004613AC">
      <w:r w:rsidRPr="00C61EBD">
        <w:t>[</w:t>
      </w:r>
      <w:r>
        <w:t xml:space="preserve">Peter, 10-21-2010, Inter-American Dialogue, “US-Brazil Relations: Expect More Conflict”, </w:t>
      </w:r>
      <w:hyperlink r:id="rId13" w:history="1">
        <w:r w:rsidRPr="000C6226">
          <w:rPr>
            <w:rStyle w:val="Hyperlink"/>
          </w:rPr>
          <w:t>http://www.thedialogue.org/page.cfm?pageID=32&amp;pubID=2490</w:t>
        </w:r>
      </w:hyperlink>
      <w:r>
        <w:t xml:space="preserve">, accessed 7-5-2013, GSK] </w:t>
      </w:r>
    </w:p>
    <w:p w14:paraId="46773E2C" w14:textId="77777777" w:rsidR="004613AC" w:rsidRDefault="004613AC" w:rsidP="004613AC">
      <w:pPr>
        <w:rPr>
          <w:rStyle w:val="StyleBoldUnderline"/>
        </w:rPr>
      </w:pPr>
      <w:r w:rsidRPr="003254C4">
        <w:rPr>
          <w:rStyle w:val="StyleBoldUnderline"/>
        </w:rPr>
        <w:t xml:space="preserve">US and Brazil also take polar opposite positions with regard to Cuba’s role in hemispheric affairs. </w:t>
      </w:r>
      <w:r>
        <w:t xml:space="preserve">In this instance, </w:t>
      </w:r>
      <w:r w:rsidRPr="003254C4">
        <w:rPr>
          <w:rStyle w:val="StyleBoldUnderline"/>
        </w:rPr>
        <w:t>it is Washington that stands alone in its refusal to end its diplomatic and economic isolation of Cuba. Every other country in the Americas has re-established normal relations with the island.  For</w:t>
      </w:r>
      <w:r>
        <w:t xml:space="preserve"> most </w:t>
      </w:r>
      <w:r w:rsidRPr="003254C4">
        <w:rPr>
          <w:rStyle w:val="StyleBoldUnderline"/>
        </w:rPr>
        <w:t>Brazilians</w:t>
      </w:r>
      <w:r>
        <w:t xml:space="preserve"> and other Latin Americans, </w:t>
      </w:r>
      <w:r w:rsidRPr="003254C4">
        <w:rPr>
          <w:rStyle w:val="StyleBoldUnderline"/>
        </w:rPr>
        <w:t>US policy toward Cuba is virtually incomprehensible.</w:t>
      </w:r>
    </w:p>
    <w:p w14:paraId="679907B5" w14:textId="77777777" w:rsidR="004613AC" w:rsidRDefault="004613AC" w:rsidP="004613AC">
      <w:pPr>
        <w:rPr>
          <w:rStyle w:val="StyleBoldUnderline"/>
        </w:rPr>
      </w:pPr>
    </w:p>
    <w:p w14:paraId="74C98FE7" w14:textId="77777777" w:rsidR="004613AC" w:rsidRDefault="004613AC" w:rsidP="004613AC">
      <w:pPr>
        <w:pStyle w:val="Heading4"/>
      </w:pPr>
      <w:r w:rsidRPr="00067F43">
        <w:t>B</w:t>
      </w:r>
      <w:r>
        <w:t xml:space="preserve">razil will say yes—US engagement with Cuba is key to open cooperation </w:t>
      </w:r>
    </w:p>
    <w:p w14:paraId="73A2995C" w14:textId="77777777" w:rsidR="004613AC" w:rsidRDefault="004613AC" w:rsidP="004613AC">
      <w:pPr>
        <w:rPr>
          <w:rStyle w:val="StyleStyleBold12pt"/>
        </w:rPr>
      </w:pPr>
      <w:proofErr w:type="spellStart"/>
      <w:r>
        <w:rPr>
          <w:rStyle w:val="StyleStyleBold12pt"/>
        </w:rPr>
        <w:t>Einaudi</w:t>
      </w:r>
      <w:proofErr w:type="spellEnd"/>
      <w:r>
        <w:rPr>
          <w:rStyle w:val="StyleStyleBold12pt"/>
        </w:rPr>
        <w:t>, ambassador and member of the advisory Council of the Brazil institute at the Woodrow Wilson international Center for Scholars, 11</w:t>
      </w:r>
    </w:p>
    <w:p w14:paraId="3FE255C8" w14:textId="77777777" w:rsidR="004613AC" w:rsidRDefault="004613AC" w:rsidP="004613AC">
      <w:r w:rsidRPr="00BC656B">
        <w:t>[</w:t>
      </w:r>
      <w:r>
        <w:t xml:space="preserve">Luigi R., March, Strategic Forum (National Defense University), “Brazil and the United States: The Need for Strategic Engagement”, </w:t>
      </w:r>
      <w:hyperlink r:id="rId14" w:history="1">
        <w:r w:rsidRPr="000C6226">
          <w:rPr>
            <w:rStyle w:val="Hyperlink"/>
          </w:rPr>
          <w:t>http://www.ndu.edu/inss/docuploaded/SF%20266%20Einaudi.pdf</w:t>
        </w:r>
      </w:hyperlink>
      <w:r>
        <w:t xml:space="preserve">, accessed 7-5-13, GSK] </w:t>
      </w:r>
    </w:p>
    <w:p w14:paraId="6901C121" w14:textId="77777777" w:rsidR="004613AC" w:rsidRDefault="004613AC" w:rsidP="004613AC">
      <w:r w:rsidRPr="00067F43">
        <w:rPr>
          <w:rStyle w:val="StyleBoldUnderline"/>
        </w:rPr>
        <w:t>As much as both countries need it,</w:t>
      </w:r>
      <w:r>
        <w:t xml:space="preserve"> however, </w:t>
      </w:r>
      <w:r w:rsidRPr="004B435C">
        <w:rPr>
          <w:rStyle w:val="StyleBoldUnderline"/>
        </w:rPr>
        <w:t xml:space="preserve">improved cooperation may require them to make changes </w:t>
      </w:r>
      <w:r w:rsidRPr="00067F43">
        <w:rPr>
          <w:sz w:val="12"/>
        </w:rPr>
        <w:t xml:space="preserve">¶ </w:t>
      </w:r>
      <w:r>
        <w:t xml:space="preserve">for which they are not yet ready.44 Depending somewhat on their politics, </w:t>
      </w:r>
      <w:r w:rsidRPr="00A534A0">
        <w:rPr>
          <w:rStyle w:val="StyleBoldUnderline"/>
        </w:rPr>
        <w:t>many Brazilians will be dubious about cooperation with the U</w:t>
      </w:r>
      <w:r>
        <w:t xml:space="preserve">nited </w:t>
      </w:r>
      <w:r w:rsidRPr="00A534A0">
        <w:rPr>
          <w:rStyle w:val="StyleBoldUnderline"/>
        </w:rPr>
        <w:t>S</w:t>
      </w:r>
      <w:r>
        <w:t xml:space="preserve">tates </w:t>
      </w:r>
      <w:r w:rsidRPr="00A534A0">
        <w:rPr>
          <w:rStyle w:val="StyleBoldUnderline"/>
        </w:rPr>
        <w:t>as long</w:t>
      </w:r>
      <w:r>
        <w:t xml:space="preserve"> </w:t>
      </w:r>
      <w:r w:rsidRPr="00067F43">
        <w:rPr>
          <w:sz w:val="12"/>
        </w:rPr>
        <w:t xml:space="preserve">¶ </w:t>
      </w:r>
      <w:r w:rsidRPr="00A534A0">
        <w:rPr>
          <w:rStyle w:val="StyleBoldUnderline"/>
        </w:rPr>
        <w:t>as it</w:t>
      </w:r>
      <w:r>
        <w:t xml:space="preserve"> continues to massively subsidize and protect key </w:t>
      </w:r>
      <w:r w:rsidRPr="00067F43">
        <w:rPr>
          <w:sz w:val="12"/>
        </w:rPr>
        <w:t xml:space="preserve">¶ </w:t>
      </w:r>
      <w:r>
        <w:t xml:space="preserve">agricultural products, </w:t>
      </w:r>
      <w:r w:rsidRPr="00A534A0">
        <w:rPr>
          <w:rStyle w:val="StyleBoldUnderline"/>
        </w:rPr>
        <w:t>maintains an embargo on Cuba</w:t>
      </w:r>
      <w:r>
        <w:t xml:space="preserve">, </w:t>
      </w:r>
      <w:r w:rsidRPr="00067F43">
        <w:rPr>
          <w:sz w:val="12"/>
        </w:rPr>
        <w:t xml:space="preserve">¶ </w:t>
      </w:r>
      <w:r>
        <w:t xml:space="preserve">is thought by important political groups to have ambitions on the Amazon or troops in South America, or </w:t>
      </w:r>
      <w:r w:rsidRPr="00067F43">
        <w:rPr>
          <w:sz w:val="12"/>
        </w:rPr>
        <w:t xml:space="preserve">¶ </w:t>
      </w:r>
      <w:r>
        <w:t xml:space="preserve">fails to endorse Brazil’s UN Security Council ambitions. Similarly, some in the United States will question </w:t>
      </w:r>
      <w:r w:rsidRPr="00067F43">
        <w:rPr>
          <w:sz w:val="12"/>
        </w:rPr>
        <w:t xml:space="preserve">¶ </w:t>
      </w:r>
      <w:r>
        <w:t xml:space="preserve">working closely with a Brazil that they see as enjoying </w:t>
      </w:r>
      <w:r w:rsidRPr="00067F43">
        <w:rPr>
          <w:sz w:val="12"/>
        </w:rPr>
        <w:t xml:space="preserve">¶ </w:t>
      </w:r>
      <w:r>
        <w:t xml:space="preserve">the luxuries of the irresponsible until it accepts greater </w:t>
      </w:r>
      <w:r w:rsidRPr="00067F43">
        <w:rPr>
          <w:sz w:val="12"/>
        </w:rPr>
        <w:t xml:space="preserve">¶ </w:t>
      </w:r>
      <w:r>
        <w:t xml:space="preserve">responsibility on nuclear nonproliferation (including </w:t>
      </w:r>
      <w:r w:rsidRPr="00067F43">
        <w:rPr>
          <w:sz w:val="12"/>
        </w:rPr>
        <w:t xml:space="preserve">¶ </w:t>
      </w:r>
      <w:r>
        <w:t xml:space="preserve">more UN monitoring of its facilities), distances itself </w:t>
      </w:r>
      <w:r w:rsidRPr="00067F43">
        <w:rPr>
          <w:sz w:val="12"/>
        </w:rPr>
        <w:t xml:space="preserve">¶ </w:t>
      </w:r>
      <w:r>
        <w:t xml:space="preserve">from Iran, is more present on democracy and human </w:t>
      </w:r>
      <w:r w:rsidRPr="00067F43">
        <w:rPr>
          <w:sz w:val="12"/>
        </w:rPr>
        <w:t xml:space="preserve">¶ </w:t>
      </w:r>
      <w:r>
        <w:t xml:space="preserve">rights issues (in the Middle East, Cuba, Iran, and Venezuela), is more active on these issues at the UN and </w:t>
      </w:r>
      <w:r w:rsidRPr="00067F43">
        <w:rPr>
          <w:sz w:val="12"/>
        </w:rPr>
        <w:t xml:space="preserve">¶ </w:t>
      </w:r>
      <w:r>
        <w:t xml:space="preserve">OAS, and generally treats the United States better in its </w:t>
      </w:r>
      <w:r w:rsidRPr="00067F43">
        <w:rPr>
          <w:sz w:val="12"/>
        </w:rPr>
        <w:t xml:space="preserve">¶ </w:t>
      </w:r>
      <w:r>
        <w:t>diplomacy than it has often done recently.</w:t>
      </w:r>
    </w:p>
    <w:p w14:paraId="035B0946" w14:textId="77777777" w:rsidR="004613AC" w:rsidRDefault="004613AC" w:rsidP="004613AC"/>
    <w:p w14:paraId="567F86B0" w14:textId="77777777" w:rsidR="004613AC" w:rsidRDefault="004613AC" w:rsidP="004613AC">
      <w:pPr>
        <w:pStyle w:val="Heading4"/>
      </w:pPr>
      <w:r>
        <w:t xml:space="preserve">Brazil will say yes—pressuring the US to act </w:t>
      </w:r>
    </w:p>
    <w:p w14:paraId="755EF9FB" w14:textId="77777777" w:rsidR="004613AC" w:rsidRPr="004613AC" w:rsidRDefault="004613AC" w:rsidP="004613AC">
      <w:r w:rsidRPr="004613AC">
        <w:rPr>
          <w:rStyle w:val="StyleStyleBold12pt"/>
        </w:rPr>
        <w:t xml:space="preserve">Lynch, reporter on the UN for Foreign Policy, 12 </w:t>
      </w:r>
      <w:r w:rsidRPr="004613AC">
        <w:t>[Colum, 9-25-13, Foreign Policy, “</w:t>
      </w:r>
      <w:proofErr w:type="spellStart"/>
      <w:r w:rsidRPr="004613AC">
        <w:t>Rousseff</w:t>
      </w:r>
      <w:proofErr w:type="spellEnd"/>
      <w:r w:rsidRPr="004613AC">
        <w:t xml:space="preserve"> broadside at U.S. Cuba embargo”, </w:t>
      </w:r>
      <w:hyperlink r:id="rId15" w:history="1">
        <w:r w:rsidRPr="004613AC">
          <w:t>http://turtlebay.foreignpolicy.com/posts/2012/09/25/rousseff_broadside_at_us_cuba_embargo</w:t>
        </w:r>
      </w:hyperlink>
      <w:r w:rsidRPr="004613AC">
        <w:t xml:space="preserve">, accessed 7-5-13, GSK] </w:t>
      </w:r>
    </w:p>
    <w:p w14:paraId="57A90F8A" w14:textId="77777777" w:rsidR="004613AC" w:rsidRDefault="004613AC" w:rsidP="004613AC">
      <w:pPr>
        <w:rPr>
          <w:rStyle w:val="StyleBoldUnderline"/>
        </w:rPr>
      </w:pPr>
    </w:p>
    <w:p w14:paraId="0BC5F6A1" w14:textId="77777777" w:rsidR="004613AC" w:rsidRDefault="004613AC" w:rsidP="004613AC">
      <w:r w:rsidRPr="003E38A9">
        <w:rPr>
          <w:rStyle w:val="StyleBoldUnderline"/>
        </w:rPr>
        <w:t>Brazilian President</w:t>
      </w:r>
      <w:r>
        <w:t xml:space="preserve"> </w:t>
      </w:r>
      <w:proofErr w:type="spellStart"/>
      <w:r>
        <w:t>Dilma</w:t>
      </w:r>
      <w:proofErr w:type="spellEnd"/>
      <w:r>
        <w:t xml:space="preserve"> </w:t>
      </w:r>
      <w:proofErr w:type="spellStart"/>
      <w:r w:rsidRPr="003E38A9">
        <w:rPr>
          <w:rStyle w:val="StyleBoldUnderline"/>
        </w:rPr>
        <w:t>Rousseff</w:t>
      </w:r>
      <w:proofErr w:type="spellEnd"/>
      <w:r w:rsidRPr="003E38A9">
        <w:rPr>
          <w:rStyle w:val="StyleBoldUnderline"/>
        </w:rPr>
        <w:t>, the first national speaker at the U.N. General Assembly</w:t>
      </w:r>
      <w:r>
        <w:t xml:space="preserve"> today, </w:t>
      </w:r>
      <w:r w:rsidRPr="003E38A9">
        <w:rPr>
          <w:rStyle w:val="StyleBoldUnderline"/>
        </w:rPr>
        <w:t>delivered a broadside against the U</w:t>
      </w:r>
      <w:r>
        <w:t xml:space="preserve">nited </w:t>
      </w:r>
      <w:r w:rsidRPr="003E38A9">
        <w:rPr>
          <w:rStyle w:val="StyleBoldUnderline"/>
        </w:rPr>
        <w:t>S</w:t>
      </w:r>
      <w:r>
        <w:t xml:space="preserve">tates, </w:t>
      </w:r>
      <w:r w:rsidRPr="003E38A9">
        <w:rPr>
          <w:rStyle w:val="StyleBoldUnderline"/>
        </w:rPr>
        <w:t>blasting Washington for subjecting “Dear Cuba” to an economic embargo that has “chastised” its people for too long. “Time has come to end this anachronistic” measure that enjoys virtually no support in the U.N. community, she said</w:t>
      </w:r>
      <w:r>
        <w:t xml:space="preserve"> in remarks that veered from her official distributed speech. </w:t>
      </w:r>
      <w:proofErr w:type="spellStart"/>
      <w:r>
        <w:t>Rousseff</w:t>
      </w:r>
      <w:proofErr w:type="spellEnd"/>
      <w:r>
        <w:t xml:space="preserve"> also took aim at the West for its colonial past and for its failure to stop a wave of </w:t>
      </w:r>
      <w:proofErr w:type="spellStart"/>
      <w:r>
        <w:t>Islamophobia</w:t>
      </w:r>
      <w:proofErr w:type="spellEnd"/>
      <w:r>
        <w:t>.</w:t>
      </w:r>
    </w:p>
    <w:p w14:paraId="44933BA1" w14:textId="77777777" w:rsidR="00003643" w:rsidRDefault="00003643" w:rsidP="00003643">
      <w:pPr>
        <w:pStyle w:val="Heading3"/>
      </w:pPr>
      <w:r>
        <w:lastRenderedPageBreak/>
        <w:t>Say Yes—Venezuela</w:t>
      </w:r>
    </w:p>
    <w:p w14:paraId="5F6371B8" w14:textId="77777777" w:rsidR="00003643" w:rsidRPr="00003643" w:rsidRDefault="00003643" w:rsidP="00003643">
      <w:pPr>
        <w:pStyle w:val="Heading4"/>
      </w:pPr>
      <w:r w:rsidRPr="00003643">
        <w:t xml:space="preserve">Brazil wants the US to engage with Cuba and Venezuela- would say yes </w:t>
      </w:r>
    </w:p>
    <w:p w14:paraId="050E7EB5" w14:textId="77777777" w:rsidR="00003643" w:rsidRPr="00DD2F9F" w:rsidRDefault="00003643" w:rsidP="00003643">
      <w:pPr>
        <w:rPr>
          <w:rStyle w:val="StyleStyleBold12pt"/>
        </w:rPr>
      </w:pPr>
      <w:proofErr w:type="spellStart"/>
      <w:r w:rsidRPr="00DD2F9F">
        <w:rPr>
          <w:rStyle w:val="StyleStyleBold12pt"/>
        </w:rPr>
        <w:t>Radia</w:t>
      </w:r>
      <w:proofErr w:type="spellEnd"/>
      <w:r w:rsidRPr="00DD2F9F">
        <w:rPr>
          <w:rStyle w:val="StyleStyleBold12pt"/>
        </w:rPr>
        <w:t xml:space="preserve">, Masters in International Relations, 2009 </w:t>
      </w:r>
    </w:p>
    <w:p w14:paraId="181F9796" w14:textId="77777777" w:rsidR="00003643" w:rsidRPr="00DD2F9F" w:rsidRDefault="00003643" w:rsidP="00003643">
      <w:r>
        <w:t>[</w:t>
      </w:r>
      <w:proofErr w:type="spellStart"/>
      <w:r>
        <w:t>Kirit</w:t>
      </w:r>
      <w:proofErr w:type="spellEnd"/>
      <w:r>
        <w:t xml:space="preserve">, Masters in International Relations from Tufts University, member of ABC News' Emmy Award-winning team, 3/13/9, ABC news, “Treading Carefully, U.S. Hints It Wants to Engage Cuba, Venezuela”, </w:t>
      </w:r>
      <w:hyperlink r:id="rId16" w:history="1">
        <w:r w:rsidRPr="0060244B">
          <w:rPr>
            <w:rStyle w:val="Hyperlink"/>
          </w:rPr>
          <w:t>http://abcnews.go.com/blogs/politics/2009/03/treading-carefu/</w:t>
        </w:r>
      </w:hyperlink>
      <w:r>
        <w:t>, Accessed: 7/7/13, PR]</w:t>
      </w:r>
    </w:p>
    <w:p w14:paraId="0F0700F4" w14:textId="77777777" w:rsidR="00003643" w:rsidRDefault="00003643" w:rsidP="00003643">
      <w:pPr>
        <w:rPr>
          <w:sz w:val="16"/>
        </w:rPr>
      </w:pPr>
      <w:r w:rsidRPr="00DD2F9F">
        <w:rPr>
          <w:sz w:val="16"/>
        </w:rPr>
        <w:t xml:space="preserve">It’s a debate as old as the Monroe Doctrine: how should the United States engage its neighbors in the Western hemisphere? More often than not, the answer has been with a heavy hand. The </w:t>
      </w:r>
      <w:r w:rsidRPr="00380429">
        <w:rPr>
          <w:rStyle w:val="StyleBoldUnderline"/>
        </w:rPr>
        <w:t>Obama administration appears ready to buck the trend, hinting today it is looking to improve relations with countries like Cuba and Venezuela</w:t>
      </w:r>
      <w:r w:rsidRPr="00DD2F9F">
        <w:rPr>
          <w:sz w:val="16"/>
        </w:rPr>
        <w:t xml:space="preserve">. During the campaign, Obama repeatedly said he would roll back Bush-era restrictions on family remittances and travel to Cuba. The </w:t>
      </w:r>
      <w:r w:rsidRPr="00DD2F9F">
        <w:rPr>
          <w:rStyle w:val="StyleBoldUnderline"/>
        </w:rPr>
        <w:t>Brazilian president is expected to urge President Obama to re-engage with Cuba and Venezuela when the two leaders meet at the White</w:t>
      </w:r>
      <w:r w:rsidRPr="00DD2F9F">
        <w:rPr>
          <w:sz w:val="16"/>
        </w:rPr>
        <w:t xml:space="preserve"> House tomorrow. "</w:t>
      </w:r>
      <w:r w:rsidRPr="00DD2F9F">
        <w:rPr>
          <w:rStyle w:val="StyleBoldUnderline"/>
        </w:rPr>
        <w:t>We are intent on engaging all countries constructively," Assistant Secretary of State for Western Hemisphere Affairs Thomas Shannon told reporters today when asked about the prospects of deeper engagement with countries in the region at odds with the United States.</w:t>
      </w:r>
      <w:r w:rsidRPr="00DD2F9F">
        <w:rPr>
          <w:sz w:val="16"/>
        </w:rPr>
        <w:t xml:space="preserve"> This will all be on display when President Obama attends the Summit of the Americas in Trinidad and Tobago in April. "</w:t>
      </w:r>
      <w:r w:rsidRPr="00DD2F9F">
        <w:rPr>
          <w:rStyle w:val="StyleBoldUnderline"/>
        </w:rPr>
        <w:t>We will be going to the summit with an open and constructive attitude</w:t>
      </w:r>
      <w:r w:rsidRPr="00DD2F9F">
        <w:rPr>
          <w:sz w:val="16"/>
        </w:rPr>
        <w:t xml:space="preserve">," Shannon said, though he noted it’s not only up to Washington. "Ultimately, our willingness to engage constructively with countries around the region depends on a reciprocal willingness on their part to engage with us," he said. </w:t>
      </w:r>
    </w:p>
    <w:p w14:paraId="1ABC519B" w14:textId="77777777" w:rsidR="00003643" w:rsidRPr="00003643" w:rsidRDefault="00003643" w:rsidP="00003643"/>
    <w:p w14:paraId="45936D4B" w14:textId="77777777" w:rsidR="004613AC" w:rsidRDefault="004613AC" w:rsidP="004613AC">
      <w:pPr>
        <w:pStyle w:val="Heading2"/>
      </w:pPr>
      <w:r>
        <w:lastRenderedPageBreak/>
        <w:t>Net Benefit</w:t>
      </w:r>
    </w:p>
    <w:p w14:paraId="43D4A2BF" w14:textId="77777777" w:rsidR="004613AC" w:rsidRDefault="004613AC" w:rsidP="004613AC">
      <w:pPr>
        <w:pStyle w:val="Heading3"/>
      </w:pPr>
      <w:r>
        <w:lastRenderedPageBreak/>
        <w:t>Key to Relations</w:t>
      </w:r>
    </w:p>
    <w:p w14:paraId="4F7464AF" w14:textId="77777777" w:rsidR="001B69A4" w:rsidRPr="001B69A4" w:rsidRDefault="001B69A4" w:rsidP="001B69A4">
      <w:pPr>
        <w:pStyle w:val="Heading4"/>
      </w:pPr>
      <w:r w:rsidRPr="001B69A4">
        <w:t xml:space="preserve">Brazilian consultation vital to relations—avoids disputes and leads to cooperation </w:t>
      </w:r>
    </w:p>
    <w:p w14:paraId="3F476B9C" w14:textId="77777777" w:rsidR="001B69A4" w:rsidRDefault="001B69A4" w:rsidP="001B69A4">
      <w:pPr>
        <w:rPr>
          <w:rStyle w:val="StyleStyleBold12pt"/>
        </w:rPr>
      </w:pPr>
      <w:r>
        <w:rPr>
          <w:rStyle w:val="StyleStyleBold12pt"/>
        </w:rPr>
        <w:t>Hakim, president emeritus and senior fellow of the Inter-American Dialogue, 10</w:t>
      </w:r>
    </w:p>
    <w:p w14:paraId="31F817F0" w14:textId="77777777" w:rsidR="001B69A4" w:rsidRPr="001B69A4" w:rsidRDefault="001B69A4" w:rsidP="001B69A4">
      <w:r w:rsidRPr="001B69A4">
        <w:t xml:space="preserve">[Peter, 10-21-2010, Inter-American Dialogue, “US-Brazil Relations: Expect More Conflict”, </w:t>
      </w:r>
      <w:hyperlink r:id="rId17" w:history="1">
        <w:r w:rsidRPr="001B69A4">
          <w:t>http://www.thedialogue.org/page.cfm?pageID=32&amp;pubID=2490</w:t>
        </w:r>
      </w:hyperlink>
      <w:r w:rsidRPr="001B69A4">
        <w:t xml:space="preserve">, accessed 7-2-2013, GSK] </w:t>
      </w:r>
    </w:p>
    <w:p w14:paraId="15BB2AFB" w14:textId="77777777" w:rsidR="001B69A4" w:rsidRDefault="001B69A4" w:rsidP="001B69A4">
      <w:pPr>
        <w:rPr>
          <w:rStyle w:val="StyleBoldUnderline"/>
        </w:rPr>
      </w:pPr>
    </w:p>
    <w:p w14:paraId="486C9C06" w14:textId="77777777" w:rsidR="001B69A4" w:rsidRPr="001B69A4" w:rsidRDefault="001B69A4" w:rsidP="001B69A4">
      <w:pPr>
        <w:rPr>
          <w:b/>
          <w:u w:val="single"/>
        </w:rPr>
      </w:pPr>
      <w:r w:rsidRPr="00C07195">
        <w:rPr>
          <w:rStyle w:val="StyleBoldUnderline"/>
        </w:rPr>
        <w:t>Even as the US-Brazil relationship has become increasing strained in recent years, the two countries have never considered themselves adversaries</w:t>
      </w:r>
      <w:r>
        <w:t>—</w:t>
      </w:r>
      <w:r w:rsidRPr="00C07195">
        <w:rPr>
          <w:rStyle w:val="StyleBoldUnderline"/>
        </w:rPr>
        <w:t>and both governments</w:t>
      </w:r>
      <w:r>
        <w:t xml:space="preserve">, with few exceptions, </w:t>
      </w:r>
      <w:r w:rsidRPr="00C07195">
        <w:rPr>
          <w:rStyle w:val="StyleBoldUnderline"/>
        </w:rPr>
        <w:t>have sought downplay disputes and have been willing to tolerate</w:t>
      </w:r>
      <w:r>
        <w:t xml:space="preserve"> considerable </w:t>
      </w:r>
      <w:r w:rsidRPr="00C07195">
        <w:rPr>
          <w:rStyle w:val="StyleBoldUnderline"/>
        </w:rPr>
        <w:t>disagreement.</w:t>
      </w:r>
      <w:r>
        <w:t xml:space="preserve"> </w:t>
      </w:r>
      <w:r w:rsidRPr="002823F1">
        <w:rPr>
          <w:rStyle w:val="StyleBoldUnderline"/>
        </w:rPr>
        <w:t>For the US and a newly powerful Brazil to build and sustain a constructive relationship into the future, however, will likely demand</w:t>
      </w:r>
      <w:r>
        <w:t xml:space="preserve"> far </w:t>
      </w:r>
      <w:r w:rsidRPr="002823F1">
        <w:rPr>
          <w:rStyle w:val="StyleBoldUnderline"/>
        </w:rPr>
        <w:t>greater effort and attention by both governments</w:t>
      </w:r>
      <w:r>
        <w:t xml:space="preserve"> than has been the case to date </w:t>
      </w:r>
      <w:r w:rsidRPr="002823F1">
        <w:rPr>
          <w:rStyle w:val="StyleBoldUnderline"/>
        </w:rPr>
        <w:t>Both sides need to better understand the interests, priorities, and positions of the other on important regional and global issues</w:t>
      </w:r>
      <w:r>
        <w:t>—</w:t>
      </w:r>
      <w:r w:rsidRPr="0025788D">
        <w:rPr>
          <w:rStyle w:val="StyleBoldUnderline"/>
        </w:rPr>
        <w:t>and to be routinely informed of proposed decision and actions of the other.</w:t>
      </w:r>
      <w:r>
        <w:t xml:space="preserve"> </w:t>
      </w:r>
      <w:r w:rsidRPr="0025788D">
        <w:rPr>
          <w:rStyle w:val="StyleBoldUnderline"/>
        </w:rPr>
        <w:t>More systematic consultation might have avoided</w:t>
      </w:r>
      <w:r>
        <w:t xml:space="preserve"> (or at least reduced the intensity of) both </w:t>
      </w:r>
      <w:r w:rsidRPr="0025788D">
        <w:rPr>
          <w:rStyle w:val="StyleBoldUnderline"/>
        </w:rPr>
        <w:t>the dispute</w:t>
      </w:r>
      <w:r>
        <w:t xml:space="preserve"> over the Brazil-Turkey-Iran negotiations and the friction over the US-Colombia security agreement.  </w:t>
      </w:r>
      <w:r w:rsidRPr="0025788D">
        <w:rPr>
          <w:rStyle w:val="StyleBoldUnderline"/>
        </w:rPr>
        <w:t>The US and Brazil should also be able to identify more opportunities</w:t>
      </w:r>
      <w:r>
        <w:t xml:space="preserve"> for cooperation on many </w:t>
      </w:r>
      <w:r w:rsidRPr="0025788D">
        <w:rPr>
          <w:rStyle w:val="StyleBoldUnderline"/>
        </w:rPr>
        <w:t>of</w:t>
      </w:r>
      <w:r>
        <w:t xml:space="preserve"> the </w:t>
      </w:r>
      <w:r w:rsidRPr="0025788D">
        <w:rPr>
          <w:rStyle w:val="StyleBoldUnderline"/>
        </w:rPr>
        <w:t>issues</w:t>
      </w:r>
      <w:r>
        <w:t xml:space="preserve"> discussed above, </w:t>
      </w:r>
      <w:r w:rsidRPr="0025788D">
        <w:rPr>
          <w:rStyle w:val="StyleBoldUnderline"/>
        </w:rPr>
        <w:t>in which both countries have a</w:t>
      </w:r>
      <w:r>
        <w:t xml:space="preserve"> major </w:t>
      </w:r>
      <w:r w:rsidRPr="0025788D">
        <w:rPr>
          <w:rStyle w:val="StyleBoldUnderline"/>
        </w:rPr>
        <w:t xml:space="preserve">stake. </w:t>
      </w:r>
    </w:p>
    <w:p w14:paraId="09AA7EE7" w14:textId="77777777" w:rsidR="001B69A4" w:rsidRDefault="001B69A4" w:rsidP="001B69A4">
      <w:pPr>
        <w:pStyle w:val="Heading4"/>
      </w:pPr>
      <w:r>
        <w:t xml:space="preserve">US must seek consultation with Brazil—key to relations </w:t>
      </w:r>
    </w:p>
    <w:p w14:paraId="6CD32CE5" w14:textId="77777777" w:rsidR="001B69A4" w:rsidRDefault="001B69A4" w:rsidP="001B69A4">
      <w:pPr>
        <w:rPr>
          <w:rStyle w:val="StyleStyleBold12pt"/>
        </w:rPr>
      </w:pPr>
      <w:r>
        <w:rPr>
          <w:rStyle w:val="StyleStyleBold12pt"/>
        </w:rPr>
        <w:t>Costa, professor of National Security Affairs @ Center for Hemispheric Defense Studies, National Defense University, 10</w:t>
      </w:r>
    </w:p>
    <w:p w14:paraId="7C6E4A3E" w14:textId="77777777" w:rsidR="001B69A4" w:rsidRDefault="001B69A4" w:rsidP="001B69A4">
      <w:r w:rsidRPr="00831C60">
        <w:t>[</w:t>
      </w:r>
      <w:proofErr w:type="spellStart"/>
      <w:r>
        <w:t>Thomaz</w:t>
      </w:r>
      <w:proofErr w:type="spellEnd"/>
      <w:r>
        <w:t xml:space="preserve"> </w:t>
      </w:r>
      <w:proofErr w:type="spellStart"/>
      <w:r>
        <w:t>Guedes</w:t>
      </w:r>
      <w:proofErr w:type="spellEnd"/>
      <w:r>
        <w:t xml:space="preserve"> da Costa, 3-24-2010, Center for Hemispheric Defense Studies, “Grand Strategy for Assertiveness: International Security and U.S.-Brazil Relations”, </w:t>
      </w:r>
      <w:hyperlink r:id="rId18" w:history="1">
        <w:r w:rsidRPr="000C6226">
          <w:rPr>
            <w:rStyle w:val="Hyperlink"/>
          </w:rPr>
          <w:t>https://www6.miami.edu/hemispheric-policy/Task_Force_Papers/Costa-Grand_Strategy_for_Assertiveness.pdf</w:t>
        </w:r>
      </w:hyperlink>
      <w:r>
        <w:t xml:space="preserve">, accessed 7-2-2013, GSK] </w:t>
      </w:r>
    </w:p>
    <w:p w14:paraId="2E2332DF" w14:textId="77777777" w:rsidR="001B69A4" w:rsidRPr="00D53D1A" w:rsidRDefault="001B69A4" w:rsidP="001B69A4">
      <w:pPr>
        <w:rPr>
          <w:rStyle w:val="StyleBoldUnderline"/>
        </w:rPr>
      </w:pPr>
      <w:r w:rsidRPr="00D53D1A">
        <w:rPr>
          <w:rStyle w:val="StyleBoldUnderline"/>
        </w:rPr>
        <w:t>In every international economic event</w:t>
      </w:r>
      <w:r>
        <w:t xml:space="preserve">, such as the Summit of the Americas or the G-20, </w:t>
      </w:r>
      <w:r w:rsidRPr="00D53D1A">
        <w:rPr>
          <w:rStyle w:val="StyleBoldUnderline"/>
        </w:rPr>
        <w:t xml:space="preserve">where </w:t>
      </w:r>
    </w:p>
    <w:p w14:paraId="176362B7" w14:textId="77777777" w:rsidR="001B69A4" w:rsidRDefault="001B69A4" w:rsidP="001B69A4">
      <w:r w:rsidRPr="00D53D1A">
        <w:rPr>
          <w:rStyle w:val="StyleBoldUnderline"/>
        </w:rPr>
        <w:t>President Lula meets</w:t>
      </w:r>
      <w:r>
        <w:t xml:space="preserve"> President Barack </w:t>
      </w:r>
      <w:r w:rsidRPr="00D53D1A">
        <w:rPr>
          <w:rStyle w:val="StyleBoldUnderline"/>
        </w:rPr>
        <w:t>Obama, the press reports a cordial exchange</w:t>
      </w:r>
      <w:r>
        <w:t xml:space="preserve"> between the </w:t>
      </w:r>
      <w:r w:rsidRPr="00D53D1A">
        <w:rPr>
          <w:sz w:val="12"/>
        </w:rPr>
        <w:t xml:space="preserve">¶ </w:t>
      </w:r>
      <w:r>
        <w:t xml:space="preserve">two. </w:t>
      </w:r>
      <w:r w:rsidRPr="00D53D1A">
        <w:rPr>
          <w:rStyle w:val="StyleBoldUnderline"/>
        </w:rPr>
        <w:t>Brazil’s diplomatic narrative does not suggest that there are outstanding Brazilian demands on the U</w:t>
      </w:r>
      <w:r>
        <w:t xml:space="preserve">nited </w:t>
      </w:r>
      <w:r w:rsidRPr="00D53D1A">
        <w:rPr>
          <w:rStyle w:val="StyleBoldUnderline"/>
        </w:rPr>
        <w:t>S</w:t>
      </w:r>
      <w:r>
        <w:t xml:space="preserve">tates. </w:t>
      </w:r>
      <w:r w:rsidRPr="00D53D1A">
        <w:rPr>
          <w:rStyle w:val="StyleBoldUnderline"/>
        </w:rPr>
        <w:t>It seeks only to promote closer relations.</w:t>
      </w:r>
      <w:r>
        <w:t xml:space="preserve">19 </w:t>
      </w:r>
      <w:r w:rsidRPr="00D53D1A">
        <w:rPr>
          <w:rStyle w:val="StyleBoldUnderline"/>
        </w:rPr>
        <w:t>Brazilian officials do not ignore</w:t>
      </w:r>
      <w:r>
        <w:t xml:space="preserve"> </w:t>
      </w:r>
      <w:r w:rsidRPr="00D53D1A">
        <w:rPr>
          <w:sz w:val="12"/>
        </w:rPr>
        <w:t xml:space="preserve">¶ </w:t>
      </w:r>
      <w:r w:rsidRPr="00D53D1A">
        <w:rPr>
          <w:rStyle w:val="StyleBoldUnderline"/>
        </w:rPr>
        <w:t>the U</w:t>
      </w:r>
      <w:r>
        <w:t xml:space="preserve">nited </w:t>
      </w:r>
      <w:r w:rsidRPr="00D53D1A">
        <w:rPr>
          <w:rStyle w:val="StyleBoldUnderline"/>
        </w:rPr>
        <w:t>S</w:t>
      </w:r>
      <w:r>
        <w:t xml:space="preserve">tates. </w:t>
      </w:r>
      <w:r w:rsidRPr="00B67B3E">
        <w:rPr>
          <w:rStyle w:val="StyleBoldUnderline"/>
        </w:rPr>
        <w:t>They just report the bilateral relations as cordial and save their energy to</w:t>
      </w:r>
      <w:r>
        <w:t xml:space="preserve"> </w:t>
      </w:r>
      <w:r w:rsidRPr="00D53D1A">
        <w:rPr>
          <w:sz w:val="12"/>
        </w:rPr>
        <w:t xml:space="preserve">¶ </w:t>
      </w:r>
      <w:r w:rsidRPr="00B67B3E">
        <w:rPr>
          <w:rStyle w:val="StyleBoldUnderline"/>
        </w:rPr>
        <w:t>advance their grand strategy elsewhere. If U.S. officials wish to leverage Brazil’s potential value</w:t>
      </w:r>
      <w:r>
        <w:t xml:space="preserve"> </w:t>
      </w:r>
      <w:r w:rsidRPr="00D53D1A">
        <w:rPr>
          <w:sz w:val="12"/>
        </w:rPr>
        <w:t xml:space="preserve">¶ </w:t>
      </w:r>
      <w:r w:rsidRPr="00B67B3E">
        <w:rPr>
          <w:rStyle w:val="StyleBoldUnderline"/>
        </w:rPr>
        <w:t>in international politics, even if only to promote U.S. interests, Washington will have to take the</w:t>
      </w:r>
      <w:r>
        <w:t xml:space="preserve"> </w:t>
      </w:r>
      <w:r w:rsidRPr="00D53D1A">
        <w:rPr>
          <w:sz w:val="12"/>
        </w:rPr>
        <w:t xml:space="preserve">¶ </w:t>
      </w:r>
      <w:r w:rsidRPr="00B67B3E">
        <w:rPr>
          <w:rStyle w:val="StyleBoldUnderline"/>
        </w:rPr>
        <w:t xml:space="preserve">initiative </w:t>
      </w:r>
      <w:r w:rsidRPr="00B67B3E">
        <w:t xml:space="preserve">and be creative in relating to Brazil’s current objectives and grand strategy. </w:t>
      </w:r>
    </w:p>
    <w:p w14:paraId="5ACEC7D1" w14:textId="77777777" w:rsidR="001B69A4" w:rsidRDefault="001B69A4" w:rsidP="001B69A4">
      <w:pPr>
        <w:pStyle w:val="Heading4"/>
      </w:pPr>
      <w:r>
        <w:t xml:space="preserve">US outreach over consultation key to boost relations—now is the key time </w:t>
      </w:r>
    </w:p>
    <w:p w14:paraId="49D485C0" w14:textId="77777777" w:rsidR="001B69A4" w:rsidRDefault="001B69A4" w:rsidP="001B69A4">
      <w:pPr>
        <w:rPr>
          <w:rStyle w:val="StyleStyleBold12pt"/>
        </w:rPr>
      </w:pPr>
      <w:r>
        <w:rPr>
          <w:rStyle w:val="StyleStyleBold12pt"/>
        </w:rPr>
        <w:t>Costa, professor of National Security Affairs @ Center for Hemispheric Defense Studies, National Defense University, 10</w:t>
      </w:r>
    </w:p>
    <w:p w14:paraId="791BF502" w14:textId="77777777" w:rsidR="001B69A4" w:rsidRPr="00E20F6D" w:rsidRDefault="001B69A4" w:rsidP="001B69A4">
      <w:r w:rsidRPr="00831C60">
        <w:t>[</w:t>
      </w:r>
      <w:proofErr w:type="spellStart"/>
      <w:r>
        <w:t>Thomaz</w:t>
      </w:r>
      <w:proofErr w:type="spellEnd"/>
      <w:r>
        <w:t xml:space="preserve"> </w:t>
      </w:r>
      <w:proofErr w:type="spellStart"/>
      <w:r>
        <w:t>Guedes</w:t>
      </w:r>
      <w:proofErr w:type="spellEnd"/>
      <w:r>
        <w:t xml:space="preserve"> da Costa, 3-24-2010, Center for Hemispheric Defense Studies, “Grand Strategy for Assertiveness: International Security and U.S.-Brazil Relations”, </w:t>
      </w:r>
      <w:hyperlink r:id="rId19" w:history="1">
        <w:r w:rsidRPr="000C6226">
          <w:rPr>
            <w:rStyle w:val="Hyperlink"/>
          </w:rPr>
          <w:t>https://www6.miami.edu/hemispheric-policy/Task_Force_Papers/Costa-Grand_Strategy_for_Assertiveness.pdf</w:t>
        </w:r>
      </w:hyperlink>
      <w:r>
        <w:t xml:space="preserve">, accessed 7-2-2013, GSK] </w:t>
      </w:r>
    </w:p>
    <w:p w14:paraId="40933AE6" w14:textId="77777777" w:rsidR="001B69A4" w:rsidRDefault="001B69A4" w:rsidP="001B69A4">
      <w:pPr>
        <w:rPr>
          <w:rStyle w:val="StyleBoldUnderline"/>
        </w:rPr>
      </w:pPr>
      <w:r w:rsidRPr="00B67B3E">
        <w:t xml:space="preserve">On some occasions, Brazil may over-extend its reach, or find itself without the will to pay for the </w:t>
      </w:r>
      <w:r w:rsidRPr="00B67B3E">
        <w:rPr>
          <w:sz w:val="12"/>
        </w:rPr>
        <w:t xml:space="preserve">¶ </w:t>
      </w:r>
      <w:r w:rsidRPr="00B67B3E">
        <w:t xml:space="preserve">financial and political costs that leadership demands. On other occasions, there will be </w:t>
      </w:r>
      <w:r w:rsidRPr="00B67B3E">
        <w:rPr>
          <w:sz w:val="12"/>
        </w:rPr>
        <w:t xml:space="preserve">¶ </w:t>
      </w:r>
      <w:r w:rsidRPr="00B67B3E">
        <w:t xml:space="preserve">unintended consequences from Brazil’s actions. As for </w:t>
      </w:r>
      <w:r w:rsidRPr="00887A8E">
        <w:rPr>
          <w:rStyle w:val="StyleBoldUnderline"/>
        </w:rPr>
        <w:t>the U</w:t>
      </w:r>
      <w:r w:rsidRPr="00B67B3E">
        <w:t xml:space="preserve">nited </w:t>
      </w:r>
      <w:r w:rsidRPr="00887A8E">
        <w:rPr>
          <w:rStyle w:val="StyleBoldUnderline"/>
        </w:rPr>
        <w:t>S</w:t>
      </w:r>
      <w:r w:rsidRPr="00B67B3E">
        <w:t xml:space="preserve">tates, it </w:t>
      </w:r>
      <w:r w:rsidRPr="00887A8E">
        <w:rPr>
          <w:rStyle w:val="StyleBoldUnderline"/>
        </w:rPr>
        <w:t>will</w:t>
      </w:r>
      <w:r w:rsidRPr="00B67B3E">
        <w:t xml:space="preserve"> likely </w:t>
      </w:r>
      <w:r w:rsidRPr="00887A8E">
        <w:rPr>
          <w:rStyle w:val="StyleBoldUnderline"/>
        </w:rPr>
        <w:t>be a key</w:t>
      </w:r>
      <w:r w:rsidRPr="00B67B3E">
        <w:t xml:space="preserve"> </w:t>
      </w:r>
      <w:r w:rsidRPr="00B67B3E">
        <w:rPr>
          <w:sz w:val="12"/>
        </w:rPr>
        <w:t xml:space="preserve">¶ </w:t>
      </w:r>
      <w:r w:rsidRPr="00887A8E">
        <w:rPr>
          <w:rStyle w:val="StyleBoldUnderline"/>
        </w:rPr>
        <w:t>interlocutor in the implementation of Brazil’s grand strategy. Care and attention are therefore</w:t>
      </w:r>
      <w:r w:rsidRPr="00B67B3E">
        <w:t xml:space="preserve"> </w:t>
      </w:r>
      <w:r w:rsidRPr="00B67B3E">
        <w:rPr>
          <w:sz w:val="12"/>
        </w:rPr>
        <w:t xml:space="preserve">¶ </w:t>
      </w:r>
      <w:r w:rsidRPr="00887A8E">
        <w:rPr>
          <w:rStyle w:val="StyleBoldUnderline"/>
        </w:rPr>
        <w:t>needed by both sides if they are to prevent any unintentional outcomes from their stands on</w:t>
      </w:r>
      <w:r w:rsidRPr="00B67B3E">
        <w:t xml:space="preserve"> </w:t>
      </w:r>
      <w:r w:rsidRPr="00B67B3E">
        <w:rPr>
          <w:sz w:val="12"/>
        </w:rPr>
        <w:t xml:space="preserve">¶ </w:t>
      </w:r>
      <w:r w:rsidRPr="00887A8E">
        <w:rPr>
          <w:rStyle w:val="StyleBoldUnderline"/>
        </w:rPr>
        <w:t>global matters or harm to their shared core objectives</w:t>
      </w:r>
      <w:r w:rsidRPr="00B67B3E">
        <w:t xml:space="preserve"> and values. While academic researchers </w:t>
      </w:r>
      <w:r w:rsidRPr="00B67B3E">
        <w:rPr>
          <w:sz w:val="12"/>
        </w:rPr>
        <w:t xml:space="preserve">¶ </w:t>
      </w:r>
      <w:r w:rsidRPr="00B67B3E">
        <w:t xml:space="preserve">ought to do more to further the understanding of how Brazil-U.S. relations have evolved, </w:t>
      </w:r>
      <w:r w:rsidRPr="00ED4C4C">
        <w:rPr>
          <w:rStyle w:val="StyleBoldUnderline"/>
        </w:rPr>
        <w:t>policymakers</w:t>
      </w:r>
      <w:r w:rsidRPr="00B67B3E">
        <w:t xml:space="preserve"> in both countries </w:t>
      </w:r>
      <w:r w:rsidRPr="00ED4C4C">
        <w:rPr>
          <w:rStyle w:val="StyleBoldUnderline"/>
        </w:rPr>
        <w:t>should strive to promote clear communication</w:t>
      </w:r>
      <w:r w:rsidRPr="00B67B3E">
        <w:t xml:space="preserve"> and shape opportunities </w:t>
      </w:r>
      <w:r w:rsidRPr="00B67B3E">
        <w:rPr>
          <w:sz w:val="12"/>
        </w:rPr>
        <w:t xml:space="preserve">¶ </w:t>
      </w:r>
      <w:r w:rsidRPr="00B67B3E">
        <w:t xml:space="preserve">for collaboration </w:t>
      </w:r>
      <w:r w:rsidRPr="00ED4C4C">
        <w:rPr>
          <w:rStyle w:val="StyleBoldUnderline"/>
        </w:rPr>
        <w:t>around mutual interests.</w:t>
      </w:r>
      <w:r w:rsidRPr="00B67B3E">
        <w:t xml:space="preserve"> </w:t>
      </w:r>
      <w:r w:rsidRPr="00ED4C4C">
        <w:rPr>
          <w:rStyle w:val="StyleBoldUnderline"/>
        </w:rPr>
        <w:t>Mistrust seems to be at the core of the</w:t>
      </w:r>
      <w:r w:rsidRPr="00B67B3E">
        <w:t xml:space="preserve"> bilateral </w:t>
      </w:r>
      <w:r w:rsidRPr="00B67B3E">
        <w:rPr>
          <w:sz w:val="12"/>
        </w:rPr>
        <w:t xml:space="preserve">¶ </w:t>
      </w:r>
      <w:r w:rsidRPr="00ED4C4C">
        <w:rPr>
          <w:rStyle w:val="StyleBoldUnderline"/>
        </w:rPr>
        <w:t>relationship</w:t>
      </w:r>
      <w:r w:rsidRPr="00B67B3E">
        <w:t xml:space="preserve">, and </w:t>
      </w:r>
      <w:r w:rsidRPr="00ED4C4C">
        <w:rPr>
          <w:rStyle w:val="StyleBoldUnderline"/>
        </w:rPr>
        <w:t>U.S. policy-makers need to ask what can be done to overcome it.</w:t>
      </w:r>
      <w:r w:rsidRPr="00B67B3E">
        <w:t xml:space="preserve"> Brazilian </w:t>
      </w:r>
      <w:r w:rsidRPr="00B67B3E">
        <w:rPr>
          <w:sz w:val="12"/>
        </w:rPr>
        <w:t xml:space="preserve">¶ </w:t>
      </w:r>
      <w:r w:rsidRPr="00B67B3E">
        <w:t xml:space="preserve">policy-makers, at least those that are in power right now, have made up their minds about </w:t>
      </w:r>
      <w:r w:rsidRPr="00B67B3E">
        <w:rPr>
          <w:sz w:val="12"/>
        </w:rPr>
        <w:t xml:space="preserve">¶ </w:t>
      </w:r>
      <w:r w:rsidRPr="00B67B3E">
        <w:t xml:space="preserve">“strategic relations” between the United States and Brazil: </w:t>
      </w:r>
      <w:r w:rsidRPr="00ED4C4C">
        <w:rPr>
          <w:rStyle w:val="StyleBoldUnderline"/>
        </w:rPr>
        <w:t>the U.S. is not the partner of choice.</w:t>
      </w:r>
      <w:r w:rsidRPr="00B67B3E">
        <w:t xml:space="preserve"> </w:t>
      </w:r>
      <w:r w:rsidRPr="00B67B3E">
        <w:rPr>
          <w:sz w:val="12"/>
        </w:rPr>
        <w:t xml:space="preserve">¶ </w:t>
      </w:r>
      <w:proofErr w:type="gramStart"/>
      <w:r w:rsidRPr="00ED4C4C">
        <w:rPr>
          <w:rStyle w:val="StyleBoldUnderline"/>
        </w:rPr>
        <w:t>The</w:t>
      </w:r>
      <w:proofErr w:type="gramEnd"/>
      <w:r w:rsidRPr="00ED4C4C">
        <w:rPr>
          <w:rStyle w:val="StyleBoldUnderline"/>
        </w:rPr>
        <w:t xml:space="preserve"> new Brazilian</w:t>
      </w:r>
      <w:r w:rsidRPr="00B67B3E">
        <w:t xml:space="preserve"> grand </w:t>
      </w:r>
      <w:r w:rsidRPr="00ED4C4C">
        <w:rPr>
          <w:rStyle w:val="StyleBoldUnderline"/>
        </w:rPr>
        <w:t>strategy is designed to go beyond relations with a single country,</w:t>
      </w:r>
      <w:r w:rsidRPr="00B67B3E">
        <w:t xml:space="preserve"> </w:t>
      </w:r>
      <w:r w:rsidRPr="00B67B3E">
        <w:rPr>
          <w:sz w:val="12"/>
        </w:rPr>
        <w:t xml:space="preserve">¶ </w:t>
      </w:r>
      <w:r w:rsidRPr="00ED4C4C">
        <w:rPr>
          <w:rStyle w:val="StyleBoldUnderline"/>
        </w:rPr>
        <w:t>especially the U</w:t>
      </w:r>
      <w:r w:rsidRPr="00B67B3E">
        <w:t xml:space="preserve">nited </w:t>
      </w:r>
      <w:r w:rsidRPr="00ED4C4C">
        <w:rPr>
          <w:rStyle w:val="StyleBoldUnderline"/>
        </w:rPr>
        <w:t>S</w:t>
      </w:r>
      <w:r w:rsidRPr="00B67B3E">
        <w:t xml:space="preserve">tates. </w:t>
      </w:r>
      <w:r w:rsidRPr="00ED4C4C">
        <w:rPr>
          <w:rStyle w:val="StyleBoldUnderline"/>
        </w:rPr>
        <w:t>It is therefore time for the U</w:t>
      </w:r>
      <w:r w:rsidRPr="00B67B3E">
        <w:t xml:space="preserve">nited </w:t>
      </w:r>
      <w:r w:rsidRPr="00ED4C4C">
        <w:rPr>
          <w:rStyle w:val="StyleBoldUnderline"/>
        </w:rPr>
        <w:t>S</w:t>
      </w:r>
      <w:r w:rsidRPr="00B67B3E">
        <w:t xml:space="preserve">tates </w:t>
      </w:r>
      <w:r w:rsidRPr="00B052A6">
        <w:rPr>
          <w:rStyle w:val="StyleBoldUnderline"/>
        </w:rPr>
        <w:t>to decide</w:t>
      </w:r>
      <w:r w:rsidRPr="00B67B3E">
        <w:t xml:space="preserve"> if Brazil matters </w:t>
      </w:r>
      <w:r w:rsidRPr="00B67B3E">
        <w:rPr>
          <w:sz w:val="12"/>
        </w:rPr>
        <w:t xml:space="preserve">¶ </w:t>
      </w:r>
      <w:r w:rsidRPr="00B67B3E">
        <w:t xml:space="preserve">in its future, and if so, </w:t>
      </w:r>
      <w:r w:rsidRPr="00B052A6">
        <w:rPr>
          <w:rStyle w:val="StyleBoldUnderline"/>
        </w:rPr>
        <w:t xml:space="preserve">how to be pro-active in improving the bilateral relationship. </w:t>
      </w:r>
    </w:p>
    <w:p w14:paraId="6B47560E" w14:textId="77777777" w:rsidR="004613AC" w:rsidRPr="003120B1" w:rsidRDefault="004613AC" w:rsidP="004613AC">
      <w:pPr>
        <w:pStyle w:val="Heading4"/>
      </w:pPr>
      <w:r>
        <w:t>Engagement with Brazil’s key to relations</w:t>
      </w:r>
    </w:p>
    <w:p w14:paraId="2ABD4263" w14:textId="77777777" w:rsidR="004613AC" w:rsidRDefault="004613AC" w:rsidP="004613AC">
      <w:r w:rsidRPr="003120B1">
        <w:rPr>
          <w:rStyle w:val="StyleStyleBold12pt"/>
        </w:rPr>
        <w:t>Noriega, former U.S. ambassador to the Organization of American States, 12</w:t>
      </w:r>
      <w:r>
        <w:t xml:space="preserve"> [Roger, 12/5/13, “An action plan for US policy in the Americas”, American Enterprise Institute, </w:t>
      </w:r>
      <w:hyperlink r:id="rId20" w:history="1">
        <w:r w:rsidRPr="000D600C">
          <w:rPr>
            <w:rStyle w:val="Hyperlink"/>
          </w:rPr>
          <w:t>http://www.aei.org/outlook/foreign-and-defense-policy/regional/latin-america/an-action-plan-for-us-policy-in-the-americas/</w:t>
        </w:r>
      </w:hyperlink>
      <w:r>
        <w:t xml:space="preserve">, accessed: 7/2/13, ML] </w:t>
      </w:r>
    </w:p>
    <w:p w14:paraId="39A887A3" w14:textId="77777777" w:rsidR="004613AC" w:rsidRDefault="004613AC" w:rsidP="004613AC">
      <w:r w:rsidRPr="00862FC6">
        <w:rPr>
          <w:rStyle w:val="StyleBoldUnderline"/>
        </w:rPr>
        <w:t>A reinvigorated US</w:t>
      </w:r>
      <w:r>
        <w:t xml:space="preserve"> </w:t>
      </w:r>
      <w:r w:rsidRPr="00862FC6">
        <w:rPr>
          <w:rStyle w:val="StyleBoldUnderline"/>
        </w:rPr>
        <w:t>policy</w:t>
      </w:r>
      <w:r>
        <w:t xml:space="preserve"> in the Western Hemisphere </w:t>
      </w:r>
      <w:r w:rsidRPr="00862FC6">
        <w:rPr>
          <w:rStyle w:val="StyleBoldUnderline"/>
        </w:rPr>
        <w:t>cannot proceed without a fundamental</w:t>
      </w:r>
      <w:r>
        <w:t xml:space="preserve"> </w:t>
      </w:r>
      <w:r w:rsidRPr="00862FC6">
        <w:rPr>
          <w:rStyle w:val="StyleBoldUnderline"/>
        </w:rPr>
        <w:t>reevaluation of bilateral relations with Brazil</w:t>
      </w:r>
      <w:r>
        <w:t xml:space="preserve">. With a population of some 200 million, a $2.5 trillion economy (the world’s sixth largest), and a recent history of steady political and economic management, Brazil is beginning to realize its enormous potential. Much as </w:t>
      </w:r>
      <w:r>
        <w:lastRenderedPageBreak/>
        <w:t xml:space="preserve">China used the 2008 Beijing Olympics to unveil its economic progress and modernity, </w:t>
      </w:r>
      <w:r w:rsidRPr="00862FC6">
        <w:rPr>
          <w:rStyle w:val="StyleBoldUnderline"/>
        </w:rPr>
        <w:t>Brazil will be the</w:t>
      </w:r>
      <w:r>
        <w:t xml:space="preserve"> </w:t>
      </w:r>
      <w:r w:rsidRPr="00862FC6">
        <w:rPr>
          <w:rStyle w:val="StyleBoldUnderline"/>
        </w:rPr>
        <w:t>focus of global attention</w:t>
      </w:r>
      <w:r>
        <w:t xml:space="preserve"> in 2014 and 2016 as it hosts the World Cup and Olympics, respectively.</w:t>
      </w:r>
    </w:p>
    <w:p w14:paraId="1168507C" w14:textId="77777777" w:rsidR="004613AC" w:rsidRDefault="004613AC" w:rsidP="004613AC">
      <w:r w:rsidRPr="00862FC6">
        <w:rPr>
          <w:rStyle w:val="StyleBoldUnderline"/>
        </w:rPr>
        <w:t>Strengthening</w:t>
      </w:r>
      <w:r>
        <w:t xml:space="preserve"> </w:t>
      </w:r>
      <w:r w:rsidRPr="00862FC6">
        <w:rPr>
          <w:rStyle w:val="StyleBoldUnderline"/>
        </w:rPr>
        <w:t>and expanding US relations with Brazil should be a US</w:t>
      </w:r>
      <w:r>
        <w:t xml:space="preserve"> presidential </w:t>
      </w:r>
      <w:r w:rsidRPr="00862FC6">
        <w:rPr>
          <w:rStyle w:val="StyleBoldUnderline"/>
        </w:rPr>
        <w:t>priority</w:t>
      </w:r>
      <w:r>
        <w:t xml:space="preserve">. </w:t>
      </w:r>
      <w:r w:rsidRPr="00862FC6">
        <w:rPr>
          <w:rStyle w:val="StyleBoldUnderline"/>
        </w:rPr>
        <w:t>Specifically</w:t>
      </w:r>
      <w:r>
        <w:t xml:space="preserve">, </w:t>
      </w:r>
      <w:r w:rsidRPr="00862FC6">
        <w:rPr>
          <w:rStyle w:val="StyleBoldUnderline"/>
        </w:rPr>
        <w:t>it is in both countries’ interests to deepen the developing partnership</w:t>
      </w:r>
      <w:r>
        <w:t>, namely in the areas of trade, security, and energy. Yet, though there are opportunities in a more modern US-Brazil relationship, there are also challenges</w:t>
      </w:r>
      <w:r w:rsidRPr="00862FC6">
        <w:rPr>
          <w:rStyle w:val="StyleBoldUnderline"/>
        </w:rPr>
        <w:t>. It will be a test of US diplomacy to</w:t>
      </w:r>
      <w:r>
        <w:t xml:space="preserve"> </w:t>
      </w:r>
      <w:r w:rsidRPr="00862FC6">
        <w:rPr>
          <w:rStyle w:val="StyleBoldUnderline"/>
        </w:rPr>
        <w:t>convince some sectors</w:t>
      </w:r>
      <w:r>
        <w:t xml:space="preserve"> in Brazil that </w:t>
      </w:r>
      <w:r w:rsidRPr="00862FC6">
        <w:rPr>
          <w:rStyle w:val="StyleBoldUnderline"/>
        </w:rPr>
        <w:t>relations</w:t>
      </w:r>
      <w:r>
        <w:t xml:space="preserve"> with the United States </w:t>
      </w:r>
      <w:r w:rsidRPr="00862FC6">
        <w:rPr>
          <w:rStyle w:val="StyleBoldUnderline"/>
        </w:rPr>
        <w:t>are not</w:t>
      </w:r>
      <w:r>
        <w:t xml:space="preserve"> a </w:t>
      </w:r>
      <w:r w:rsidRPr="00862FC6">
        <w:rPr>
          <w:rStyle w:val="StyleBoldUnderline"/>
        </w:rPr>
        <w:t>zero-sum</w:t>
      </w:r>
      <w:r>
        <w:t xml:space="preserve"> game, and that significant benefits can accrue for both populations as a result of deeper cooperation.</w:t>
      </w:r>
    </w:p>
    <w:p w14:paraId="69E45779" w14:textId="77777777" w:rsidR="004613AC" w:rsidRDefault="004613AC" w:rsidP="004613AC">
      <w:r w:rsidRPr="00862FC6">
        <w:rPr>
          <w:rStyle w:val="StyleBoldUnderline"/>
        </w:rPr>
        <w:t>Some recommendations for</w:t>
      </w:r>
      <w:r>
        <w:t xml:space="preserve"> US-Brazil </w:t>
      </w:r>
      <w:r w:rsidRPr="00862FC6">
        <w:rPr>
          <w:rStyle w:val="StyleBoldUnderline"/>
        </w:rPr>
        <w:t>cooperation</w:t>
      </w:r>
      <w:r>
        <w:t>:</w:t>
      </w:r>
    </w:p>
    <w:p w14:paraId="77FCA029" w14:textId="77777777" w:rsidR="004613AC" w:rsidRDefault="004613AC" w:rsidP="004613AC">
      <w:r>
        <w:t xml:space="preserve">    Invigorate presidential-level engagement;</w:t>
      </w:r>
    </w:p>
    <w:p w14:paraId="3199319E" w14:textId="77777777" w:rsidR="004613AC" w:rsidRDefault="004613AC" w:rsidP="004613AC">
      <w:r>
        <w:t xml:space="preserve">    Establish a jointly funded US-Brazil foundation (modeled on the German Marshall Fund) to institutionalize broad cooperation; focusing on information and communications technology (the so-called “e-economy”); student, political, cultural, and other grassroots exchanges; and language training;</w:t>
      </w:r>
    </w:p>
    <w:p w14:paraId="5D114374" w14:textId="77777777" w:rsidR="004613AC" w:rsidRDefault="004613AC" w:rsidP="004613AC">
      <w:r>
        <w:t xml:space="preserve">    </w:t>
      </w:r>
      <w:r w:rsidRPr="00AD4459">
        <w:rPr>
          <w:rStyle w:val="StyleBoldUnderline"/>
        </w:rPr>
        <w:t>Charge</w:t>
      </w:r>
      <w:r>
        <w:t xml:space="preserve"> </w:t>
      </w:r>
      <w:r w:rsidRPr="00AD4459">
        <w:rPr>
          <w:rStyle w:val="StyleBoldUnderline"/>
        </w:rPr>
        <w:t>a</w:t>
      </w:r>
      <w:r w:rsidRPr="00AD4459">
        <w:t xml:space="preserve">n </w:t>
      </w:r>
      <w:r>
        <w:t xml:space="preserve">interagency </w:t>
      </w:r>
      <w:r w:rsidRPr="00AD4459">
        <w:rPr>
          <w:rStyle w:val="StyleBoldUnderline"/>
        </w:rPr>
        <w:t>team</w:t>
      </w:r>
      <w:r>
        <w:t xml:space="preserve"> with developing strategies </w:t>
      </w:r>
      <w:r w:rsidRPr="00AD4459">
        <w:rPr>
          <w:rStyle w:val="StyleBoldUnderline"/>
        </w:rPr>
        <w:t>to overcome the zero-sum approach</w:t>
      </w:r>
      <w:r>
        <w:t xml:space="preserve"> in bilateral relations adhered to by some in the Brazilian foreign policy establishment;</w:t>
      </w:r>
    </w:p>
    <w:p w14:paraId="7A5596CC" w14:textId="77777777" w:rsidR="004613AC" w:rsidRDefault="004613AC" w:rsidP="004613AC">
      <w:pPr>
        <w:rPr>
          <w:rStyle w:val="StyleBoldUnderline"/>
        </w:rPr>
      </w:pPr>
      <w:r>
        <w:t xml:space="preserve">    </w:t>
      </w:r>
      <w:r w:rsidRPr="00862FC6">
        <w:rPr>
          <w:rStyle w:val="StyleBoldUnderline"/>
        </w:rPr>
        <w:t>Institutionalize</w:t>
      </w:r>
      <w:r>
        <w:t xml:space="preserve"> </w:t>
      </w:r>
      <w:r w:rsidRPr="00AD4459">
        <w:rPr>
          <w:rStyle w:val="StyleBoldUnderline"/>
        </w:rPr>
        <w:t>a bilateral</w:t>
      </w:r>
      <w:r>
        <w:t xml:space="preserve"> </w:t>
      </w:r>
      <w:r w:rsidRPr="00AD4459">
        <w:rPr>
          <w:rStyle w:val="StyleBoldUnderline"/>
        </w:rPr>
        <w:t>defense</w:t>
      </w:r>
      <w:r>
        <w:t xml:space="preserve"> </w:t>
      </w:r>
      <w:r w:rsidRPr="00AD4459">
        <w:rPr>
          <w:rStyle w:val="StyleBoldUnderline"/>
        </w:rPr>
        <w:t>ministerial</w:t>
      </w:r>
      <w:r>
        <w:t xml:space="preserve"> </w:t>
      </w:r>
      <w:r w:rsidRPr="00AD4459">
        <w:rPr>
          <w:rStyle w:val="StyleBoldUnderline"/>
        </w:rPr>
        <w:t>on</w:t>
      </w:r>
      <w:r>
        <w:t xml:space="preserve"> global </w:t>
      </w:r>
      <w:r w:rsidRPr="00AD4459">
        <w:rPr>
          <w:rStyle w:val="StyleBoldUnderline"/>
        </w:rPr>
        <w:t>security</w:t>
      </w:r>
      <w:r>
        <w:t xml:space="preserve"> </w:t>
      </w:r>
      <w:r w:rsidRPr="00AD4459">
        <w:rPr>
          <w:rStyle w:val="StyleBoldUnderline"/>
        </w:rPr>
        <w:t>challenges</w:t>
      </w:r>
      <w:r>
        <w:t xml:space="preserve">, </w:t>
      </w:r>
      <w:r w:rsidRPr="00AD4459">
        <w:rPr>
          <w:rStyle w:val="StyleBoldUnderline"/>
        </w:rPr>
        <w:t>defense cooperation</w:t>
      </w:r>
      <w:r>
        <w:t xml:space="preserve">, military modernization, </w:t>
      </w:r>
      <w:r w:rsidRPr="00AD4459">
        <w:rPr>
          <w:rStyle w:val="StyleBoldUnderline"/>
        </w:rPr>
        <w:t>and regional security challenges;</w:t>
      </w:r>
    </w:p>
    <w:p w14:paraId="40871243" w14:textId="77777777" w:rsidR="001B69A4" w:rsidRDefault="001B69A4" w:rsidP="001B69A4">
      <w:pPr>
        <w:pStyle w:val="Heading4"/>
      </w:pPr>
      <w:r>
        <w:t xml:space="preserve">Dialogue over foreign assistance and trade key to spur cooperation </w:t>
      </w:r>
    </w:p>
    <w:p w14:paraId="18D45B73" w14:textId="77777777" w:rsidR="001B69A4" w:rsidRDefault="001B69A4" w:rsidP="001B69A4">
      <w:pPr>
        <w:rPr>
          <w:rStyle w:val="StyleStyleBold12pt"/>
        </w:rPr>
      </w:pPr>
      <w:proofErr w:type="spellStart"/>
      <w:r>
        <w:rPr>
          <w:rStyle w:val="StyleStyleBold12pt"/>
        </w:rPr>
        <w:t>Einaudi</w:t>
      </w:r>
      <w:proofErr w:type="spellEnd"/>
      <w:r>
        <w:rPr>
          <w:rStyle w:val="StyleStyleBold12pt"/>
        </w:rPr>
        <w:t>, ambassador and member of the advisory Council of the Brazil institute at the Woodrow Wilson international Center for Scholars, 11</w:t>
      </w:r>
    </w:p>
    <w:p w14:paraId="25C50CB7" w14:textId="77777777" w:rsidR="001B69A4" w:rsidRPr="003468B1" w:rsidRDefault="001B69A4" w:rsidP="001B69A4">
      <w:r w:rsidRPr="00BC656B">
        <w:t>[</w:t>
      </w:r>
      <w:r>
        <w:t xml:space="preserve">Luigi R., March, Strategic Forum (National Defense University), “Brazil and the United States: The Need for Strategic Engagement”, </w:t>
      </w:r>
      <w:hyperlink r:id="rId21" w:history="1">
        <w:r w:rsidRPr="000C6226">
          <w:rPr>
            <w:rStyle w:val="Hyperlink"/>
          </w:rPr>
          <w:t>http://www.ndu.edu/inss/docuploaded/SF%20266%20Einaudi.pdf</w:t>
        </w:r>
      </w:hyperlink>
      <w:r>
        <w:t xml:space="preserve">, accessed 7-2-13, GSK] </w:t>
      </w:r>
    </w:p>
    <w:p w14:paraId="13859C54" w14:textId="77777777" w:rsidR="001B69A4" w:rsidRDefault="001B69A4" w:rsidP="001B69A4">
      <w:r w:rsidRPr="00302D5A">
        <w:rPr>
          <w:rStyle w:val="StyleBoldUnderline"/>
        </w:rPr>
        <w:t>Some may object that such activities</w:t>
      </w:r>
      <w:r>
        <w:t xml:space="preserve"> require resources and that they </w:t>
      </w:r>
      <w:r w:rsidRPr="00302D5A">
        <w:rPr>
          <w:rStyle w:val="StyleBoldUnderline"/>
        </w:rPr>
        <w:t xml:space="preserve">should be considered foreign assistance. Indeed, </w:t>
      </w:r>
      <w:r>
        <w:t xml:space="preserve">in the financially multipolar world in </w:t>
      </w:r>
      <w:r w:rsidRPr="003468B1">
        <w:rPr>
          <w:sz w:val="12"/>
        </w:rPr>
        <w:t xml:space="preserve">¶ </w:t>
      </w:r>
      <w:r>
        <w:t xml:space="preserve">which we now live, </w:t>
      </w:r>
      <w:r w:rsidRPr="00302D5A">
        <w:rPr>
          <w:rStyle w:val="StyleBoldUnderline"/>
        </w:rPr>
        <w:t>one of the most critical strategic</w:t>
      </w:r>
      <w:r>
        <w:t xml:space="preserve"> </w:t>
      </w:r>
      <w:r w:rsidRPr="003468B1">
        <w:rPr>
          <w:sz w:val="12"/>
        </w:rPr>
        <w:t xml:space="preserve">¶ </w:t>
      </w:r>
      <w:r w:rsidRPr="00302D5A">
        <w:rPr>
          <w:rStyle w:val="StyleBoldUnderline"/>
        </w:rPr>
        <w:t>challenges the U</w:t>
      </w:r>
      <w:r>
        <w:t xml:space="preserve">nited </w:t>
      </w:r>
      <w:r w:rsidRPr="00302D5A">
        <w:rPr>
          <w:rStyle w:val="StyleBoldUnderline"/>
        </w:rPr>
        <w:t>S</w:t>
      </w:r>
      <w:r>
        <w:t xml:space="preserve">tates </w:t>
      </w:r>
      <w:r w:rsidRPr="00302D5A">
        <w:rPr>
          <w:rStyle w:val="StyleBoldUnderline"/>
        </w:rPr>
        <w:t>faces</w:t>
      </w:r>
      <w:r>
        <w:t xml:space="preserve"> today </w:t>
      </w:r>
      <w:r w:rsidRPr="00302D5A">
        <w:rPr>
          <w:rStyle w:val="StyleBoldUnderline"/>
        </w:rPr>
        <w:t>is to get</w:t>
      </w:r>
      <w:r>
        <w:t xml:space="preserve"> rising </w:t>
      </w:r>
      <w:r w:rsidRPr="003468B1">
        <w:rPr>
          <w:sz w:val="12"/>
        </w:rPr>
        <w:t xml:space="preserve">¶ </w:t>
      </w:r>
      <w:r>
        <w:t xml:space="preserve">powers such as </w:t>
      </w:r>
      <w:r w:rsidRPr="00302D5A">
        <w:rPr>
          <w:rStyle w:val="StyleBoldUnderline"/>
        </w:rPr>
        <w:t xml:space="preserve">Brazil to shoulder a greater share of the </w:t>
      </w:r>
      <w:r w:rsidRPr="003468B1">
        <w:rPr>
          <w:sz w:val="12"/>
        </w:rPr>
        <w:t xml:space="preserve">¶ </w:t>
      </w:r>
      <w:r w:rsidRPr="00302D5A">
        <w:rPr>
          <w:rStyle w:val="StyleBoldUnderline"/>
        </w:rPr>
        <w:t>costs of cooperation.</w:t>
      </w:r>
      <w:r>
        <w:t xml:space="preserve"> </w:t>
      </w:r>
      <w:proofErr w:type="spellStart"/>
      <w:r w:rsidRPr="00302D5A">
        <w:rPr>
          <w:rStyle w:val="StyleBoldUnderline"/>
        </w:rPr>
        <w:t>Burdensharing</w:t>
      </w:r>
      <w:proofErr w:type="spellEnd"/>
      <w:r w:rsidRPr="00302D5A">
        <w:rPr>
          <w:rStyle w:val="StyleBoldUnderline"/>
        </w:rPr>
        <w:t xml:space="preserve"> is important—so is</w:t>
      </w:r>
      <w:r>
        <w:t xml:space="preserve"> </w:t>
      </w:r>
      <w:r w:rsidRPr="003468B1">
        <w:rPr>
          <w:sz w:val="12"/>
        </w:rPr>
        <w:t xml:space="preserve">¶ </w:t>
      </w:r>
      <w:r w:rsidRPr="00302D5A">
        <w:rPr>
          <w:rStyle w:val="StyleBoldUnderline"/>
        </w:rPr>
        <w:t>learning how to cooperate.</w:t>
      </w:r>
      <w:r w:rsidRPr="003468B1">
        <w:rPr>
          <w:sz w:val="12"/>
        </w:rPr>
        <w:t xml:space="preserve">¶ </w:t>
      </w:r>
      <w:r w:rsidRPr="00302D5A">
        <w:rPr>
          <w:rStyle w:val="StyleBoldUnderline"/>
        </w:rPr>
        <w:t>The ultimate objective should be for the U</w:t>
      </w:r>
      <w:r>
        <w:t xml:space="preserve">nited </w:t>
      </w:r>
      <w:r w:rsidRPr="003468B1">
        <w:rPr>
          <w:sz w:val="12"/>
        </w:rPr>
        <w:t xml:space="preserve">¶ </w:t>
      </w:r>
      <w:r w:rsidRPr="00302D5A">
        <w:rPr>
          <w:rStyle w:val="StyleBoldUnderline"/>
        </w:rPr>
        <w:t>S</w:t>
      </w:r>
      <w:r>
        <w:t xml:space="preserve">tates </w:t>
      </w:r>
      <w:r w:rsidRPr="00302D5A">
        <w:rPr>
          <w:rStyle w:val="StyleBoldUnderline"/>
        </w:rPr>
        <w:t>and Brazil to direct their bilateral efforts toward</w:t>
      </w:r>
      <w:r>
        <w:t xml:space="preserve"> </w:t>
      </w:r>
      <w:r w:rsidRPr="003468B1">
        <w:rPr>
          <w:sz w:val="12"/>
        </w:rPr>
        <w:t xml:space="preserve">¶ </w:t>
      </w:r>
      <w:r w:rsidRPr="00302D5A">
        <w:rPr>
          <w:rStyle w:val="StyleBoldUnderline"/>
        </w:rPr>
        <w:t>maximizing</w:t>
      </w:r>
      <w:r>
        <w:t xml:space="preserve"> both </w:t>
      </w:r>
      <w:r w:rsidRPr="00302D5A">
        <w:rPr>
          <w:rStyle w:val="StyleBoldUnderline"/>
        </w:rPr>
        <w:t>regional</w:t>
      </w:r>
      <w:r>
        <w:t xml:space="preserve"> and global </w:t>
      </w:r>
      <w:r w:rsidRPr="00302D5A">
        <w:rPr>
          <w:rStyle w:val="StyleBoldUnderline"/>
        </w:rPr>
        <w:t>cooperation</w:t>
      </w:r>
      <w:r>
        <w:t xml:space="preserve">, </w:t>
      </w:r>
      <w:r w:rsidRPr="00302D5A">
        <w:rPr>
          <w:rStyle w:val="StyleBoldUnderline"/>
        </w:rPr>
        <w:t>with</w:t>
      </w:r>
      <w:r>
        <w:t xml:space="preserve"> </w:t>
      </w:r>
      <w:r w:rsidRPr="003468B1">
        <w:rPr>
          <w:sz w:val="12"/>
        </w:rPr>
        <w:t xml:space="preserve">¶ </w:t>
      </w:r>
      <w:r>
        <w:t xml:space="preserve">particular </w:t>
      </w:r>
      <w:r w:rsidRPr="00302D5A">
        <w:rPr>
          <w:rStyle w:val="StyleBoldUnderline"/>
        </w:rPr>
        <w:t>emphasis on</w:t>
      </w:r>
      <w:r>
        <w:t xml:space="preserve"> conflict resolution, energy, and </w:t>
      </w:r>
      <w:r w:rsidRPr="003468B1">
        <w:rPr>
          <w:sz w:val="12"/>
        </w:rPr>
        <w:t xml:space="preserve">¶ </w:t>
      </w:r>
      <w:r w:rsidRPr="00302D5A">
        <w:rPr>
          <w:rStyle w:val="StyleBoldUnderline"/>
        </w:rPr>
        <w:t>trade.</w:t>
      </w:r>
      <w:r>
        <w:t xml:space="preserve"> On assuming office, President </w:t>
      </w:r>
      <w:proofErr w:type="spellStart"/>
      <w:proofErr w:type="gramStart"/>
      <w:r>
        <w:t>Rousseff</w:t>
      </w:r>
      <w:proofErr w:type="spellEnd"/>
      <w:r>
        <w:t xml:space="preserve"> ’s</w:t>
      </w:r>
      <w:proofErr w:type="gramEnd"/>
      <w:r>
        <w:t xml:space="preserve"> new Foreign Minister stated that </w:t>
      </w:r>
      <w:r w:rsidRPr="006E50A5">
        <w:rPr>
          <w:rStyle w:val="StyleBoldUnderline"/>
        </w:rPr>
        <w:t>Brazil</w:t>
      </w:r>
      <w:r>
        <w:t>:</w:t>
      </w:r>
      <w:r w:rsidRPr="003468B1">
        <w:rPr>
          <w:sz w:val="12"/>
        </w:rPr>
        <w:t xml:space="preserve">¶ </w:t>
      </w:r>
      <w:r w:rsidRPr="006E50A5">
        <w:rPr>
          <w:rStyle w:val="StyleBoldUnderline"/>
        </w:rPr>
        <w:t>will continue to emphasize dialogue and</w:t>
      </w:r>
      <w:r>
        <w:t xml:space="preserve"> </w:t>
      </w:r>
      <w:r w:rsidRPr="003468B1">
        <w:rPr>
          <w:sz w:val="12"/>
        </w:rPr>
        <w:t xml:space="preserve">¶ </w:t>
      </w:r>
      <w:r w:rsidRPr="006E50A5">
        <w:rPr>
          <w:rStyle w:val="StyleBoldUnderline"/>
        </w:rPr>
        <w:t>negotiation as the preferred method to resolve</w:t>
      </w:r>
      <w:r>
        <w:t xml:space="preserve"> </w:t>
      </w:r>
      <w:r w:rsidRPr="003468B1">
        <w:rPr>
          <w:sz w:val="12"/>
        </w:rPr>
        <w:t xml:space="preserve">¶ </w:t>
      </w:r>
      <w:r w:rsidRPr="006E50A5">
        <w:rPr>
          <w:rStyle w:val="StyleBoldUnderline"/>
        </w:rPr>
        <w:t>tensions</w:t>
      </w:r>
      <w:r>
        <w:t xml:space="preserve"> and conflicts; to defend respect for </w:t>
      </w:r>
      <w:r w:rsidRPr="003468B1">
        <w:rPr>
          <w:sz w:val="12"/>
        </w:rPr>
        <w:t xml:space="preserve">¶ </w:t>
      </w:r>
      <w:r>
        <w:t xml:space="preserve">international law, nonintervention, and </w:t>
      </w:r>
      <w:r w:rsidRPr="003468B1">
        <w:rPr>
          <w:sz w:val="12"/>
        </w:rPr>
        <w:t xml:space="preserve">¶ </w:t>
      </w:r>
      <w:r>
        <w:t xml:space="preserve">multilateralism; to champion a world free of </w:t>
      </w:r>
      <w:r w:rsidRPr="003468B1">
        <w:rPr>
          <w:sz w:val="12"/>
        </w:rPr>
        <w:t xml:space="preserve">¶ </w:t>
      </w:r>
      <w:r>
        <w:t xml:space="preserve">nuclear weapons; to fight prejudice, discrimination, </w:t>
      </w:r>
      <w:r w:rsidRPr="003468B1">
        <w:rPr>
          <w:sz w:val="12"/>
        </w:rPr>
        <w:t xml:space="preserve">¶ </w:t>
      </w:r>
      <w:r>
        <w:t xml:space="preserve">and arbitrary imposition; </w:t>
      </w:r>
      <w:r w:rsidRPr="006E50A5">
        <w:rPr>
          <w:rStyle w:val="StyleBoldUnderline"/>
        </w:rPr>
        <w:t>and to reject recourse</w:t>
      </w:r>
      <w:r>
        <w:t xml:space="preserve"> </w:t>
      </w:r>
      <w:r w:rsidRPr="003468B1">
        <w:rPr>
          <w:sz w:val="12"/>
        </w:rPr>
        <w:t xml:space="preserve">¶ </w:t>
      </w:r>
      <w:r w:rsidRPr="006E50A5">
        <w:rPr>
          <w:rStyle w:val="StyleBoldUnderline"/>
        </w:rPr>
        <w:t>to coercion</w:t>
      </w:r>
      <w:r>
        <w:t xml:space="preserve"> not rooted in the commitments of </w:t>
      </w:r>
      <w:r w:rsidRPr="003468B1">
        <w:rPr>
          <w:sz w:val="12"/>
        </w:rPr>
        <w:t xml:space="preserve">¶ </w:t>
      </w:r>
      <w:r>
        <w:t>international brotherhood.41</w:t>
      </w:r>
    </w:p>
    <w:p w14:paraId="07CAFFD0" w14:textId="77777777" w:rsidR="001B69A4" w:rsidRDefault="001B69A4" w:rsidP="001B69A4">
      <w:pPr>
        <w:pStyle w:val="Heading4"/>
      </w:pPr>
      <w:r>
        <w:t>Brazil is a rising power that wants to be consulted and engaged- we are pushing for increased cooperation and consultation now</w:t>
      </w:r>
    </w:p>
    <w:p w14:paraId="11C47202" w14:textId="77777777" w:rsidR="001B69A4" w:rsidRPr="009118D2" w:rsidRDefault="001B69A4" w:rsidP="001B69A4">
      <w:pPr>
        <w:rPr>
          <w:rStyle w:val="StyleStyleBold12pt"/>
          <w:b w:val="0"/>
        </w:rPr>
      </w:pPr>
      <w:r>
        <w:rPr>
          <w:rStyle w:val="StyleStyleBold12pt"/>
        </w:rPr>
        <w:t xml:space="preserve">Meyer ’13 </w:t>
      </w:r>
      <w:r>
        <w:rPr>
          <w:rStyle w:val="StyleStyleBold12pt"/>
          <w:b w:val="0"/>
        </w:rPr>
        <w:t xml:space="preserve">(Peter J. Meyer, </w:t>
      </w:r>
      <w:r w:rsidRPr="009118D2">
        <w:rPr>
          <w:rStyle w:val="StyleStyleBold12pt"/>
          <w:b w:val="0"/>
        </w:rPr>
        <w:t>Analyst in Latin American Affairs at Congressional Research Service</w:t>
      </w:r>
      <w:r>
        <w:rPr>
          <w:rStyle w:val="StyleStyleBold12pt"/>
          <w:b w:val="0"/>
        </w:rPr>
        <w:t xml:space="preserve">, CRS Report for Congress </w:t>
      </w:r>
      <w:r w:rsidRPr="009118D2">
        <w:rPr>
          <w:rStyle w:val="StyleStyleBold12pt"/>
          <w:b w:val="0"/>
        </w:rPr>
        <w:t>Prepared for Members and Committees of Congress</w:t>
      </w:r>
      <w:r>
        <w:rPr>
          <w:rStyle w:val="StyleStyleBold12pt"/>
          <w:b w:val="0"/>
        </w:rPr>
        <w:t xml:space="preserve">, “Brazil-U.S. Relations,” Congressional Research Service, 2/27/2013, </w:t>
      </w:r>
      <w:r w:rsidRPr="009118D2">
        <w:rPr>
          <w:rStyle w:val="StyleStyleBold12pt"/>
          <w:b w:val="0"/>
        </w:rPr>
        <w:t>http://www.fas.org/sgp/crs/row/RL33456.pdf</w:t>
      </w:r>
      <w:r>
        <w:rPr>
          <w:rStyle w:val="StyleStyleBold12pt"/>
          <w:b w:val="0"/>
        </w:rPr>
        <w:t>)</w:t>
      </w:r>
    </w:p>
    <w:p w14:paraId="385666FB" w14:textId="77777777" w:rsidR="001B69A4" w:rsidRDefault="001B69A4" w:rsidP="001B69A4">
      <w:pPr>
        <w:rPr>
          <w:sz w:val="16"/>
          <w:szCs w:val="16"/>
        </w:rPr>
      </w:pPr>
    </w:p>
    <w:p w14:paraId="65B9841F" w14:textId="77777777" w:rsidR="001B69A4" w:rsidRDefault="001B69A4" w:rsidP="001B69A4">
      <w:pPr>
        <w:rPr>
          <w:rStyle w:val="StyleBoldUnderline"/>
        </w:rPr>
      </w:pPr>
      <w:r w:rsidRPr="0028455A">
        <w:rPr>
          <w:sz w:val="16"/>
          <w:szCs w:val="16"/>
        </w:rPr>
        <w:t xml:space="preserve">Relations between Brazil and the United States are generally friendly. “As two of the world’s largest economies and democracies, with shared values and increasingly converging goals, </w:t>
      </w:r>
      <w:r w:rsidRPr="0028455A">
        <w:rPr>
          <w:rStyle w:val="StyleBoldUnderline"/>
        </w:rPr>
        <w:t>Brazil and the U</w:t>
      </w:r>
      <w:r w:rsidRPr="0028455A">
        <w:rPr>
          <w:sz w:val="16"/>
          <w:szCs w:val="16"/>
        </w:rPr>
        <w:t xml:space="preserve">nited </w:t>
      </w:r>
      <w:r w:rsidRPr="0028455A">
        <w:rPr>
          <w:rStyle w:val="StyleBoldUnderline"/>
        </w:rPr>
        <w:t>S</w:t>
      </w:r>
      <w:r w:rsidRPr="0028455A">
        <w:rPr>
          <w:sz w:val="16"/>
          <w:szCs w:val="16"/>
        </w:rPr>
        <w:t xml:space="preserve">tates </w:t>
      </w:r>
      <w:r w:rsidRPr="0028455A">
        <w:rPr>
          <w:rStyle w:val="StyleBoldUnderline"/>
        </w:rPr>
        <w:t>are natural partners in a rapidly changing world</w:t>
      </w:r>
      <w:r w:rsidRPr="0028455A">
        <w:rPr>
          <w:sz w:val="16"/>
          <w:szCs w:val="16"/>
        </w:rPr>
        <w:t xml:space="preserve">,” according to U.S. officials.84 </w:t>
      </w:r>
      <w:r w:rsidRPr="0028455A">
        <w:rPr>
          <w:rStyle w:val="StyleBoldUnderline"/>
        </w:rPr>
        <w:t>The Obama Administration</w:t>
      </w:r>
      <w:r w:rsidRPr="0028455A">
        <w:rPr>
          <w:sz w:val="16"/>
          <w:szCs w:val="16"/>
        </w:rPr>
        <w:t xml:space="preserve">’s National Security Strategy </w:t>
      </w:r>
      <w:r w:rsidRPr="0028455A">
        <w:rPr>
          <w:rStyle w:val="StyleBoldUnderline"/>
        </w:rPr>
        <w:t>states that the U</w:t>
      </w:r>
      <w:r w:rsidRPr="0028455A">
        <w:rPr>
          <w:sz w:val="16"/>
          <w:szCs w:val="16"/>
        </w:rPr>
        <w:t xml:space="preserve">nited </w:t>
      </w:r>
      <w:r w:rsidRPr="0028455A">
        <w:rPr>
          <w:rStyle w:val="StyleBoldUnderline"/>
        </w:rPr>
        <w:t>S</w:t>
      </w:r>
      <w:r w:rsidRPr="0028455A">
        <w:rPr>
          <w:sz w:val="16"/>
          <w:szCs w:val="16"/>
        </w:rPr>
        <w:t>tates “</w:t>
      </w:r>
      <w:r w:rsidRPr="0028455A">
        <w:rPr>
          <w:rStyle w:val="StyleBoldUnderline"/>
        </w:rPr>
        <w:t>welcome[s] Brazil’s leadership</w:t>
      </w:r>
      <w:r w:rsidRPr="0028455A">
        <w:rPr>
          <w:sz w:val="16"/>
          <w:szCs w:val="16"/>
        </w:rPr>
        <w:t xml:space="preserve"> and seek[s] to move beyond dated North-South divisions </w:t>
      </w:r>
      <w:r w:rsidRPr="0028455A">
        <w:rPr>
          <w:rStyle w:val="StyleBoldUnderline"/>
        </w:rPr>
        <w:t>to pursue progress on bilateral, hemispheric, and global issues</w:t>
      </w:r>
      <w:r w:rsidRPr="0028455A">
        <w:rPr>
          <w:sz w:val="16"/>
          <w:szCs w:val="16"/>
        </w:rPr>
        <w:t xml:space="preserve">.”85 The United States and Brazil have established over 25 dialogues to enhance coordination and cooperation on a wide variety of issues. Among other topics, </w:t>
      </w:r>
      <w:r w:rsidRPr="0028455A">
        <w:rPr>
          <w:rStyle w:val="StyleBoldUnderline"/>
        </w:rPr>
        <w:t>the U</w:t>
      </w:r>
      <w:r w:rsidRPr="0028455A">
        <w:rPr>
          <w:sz w:val="16"/>
          <w:szCs w:val="16"/>
        </w:rPr>
        <w:t xml:space="preserve">nited </w:t>
      </w:r>
      <w:r w:rsidRPr="0028455A">
        <w:rPr>
          <w:rStyle w:val="StyleBoldUnderline"/>
        </w:rPr>
        <w:t>S</w:t>
      </w:r>
      <w:r w:rsidRPr="0028455A">
        <w:rPr>
          <w:sz w:val="16"/>
          <w:szCs w:val="16"/>
        </w:rPr>
        <w:t xml:space="preserve">tates </w:t>
      </w:r>
      <w:r w:rsidRPr="0028455A">
        <w:rPr>
          <w:rStyle w:val="StyleBoldUnderline"/>
        </w:rPr>
        <w:t>and Brazil engage on security, energy, trade, human rights, and the environment</w:t>
      </w:r>
      <w:r w:rsidRPr="0028455A">
        <w:rPr>
          <w:sz w:val="16"/>
          <w:szCs w:val="16"/>
        </w:rPr>
        <w:t>.</w:t>
      </w:r>
      <w:r>
        <w:rPr>
          <w:sz w:val="16"/>
          <w:szCs w:val="16"/>
        </w:rPr>
        <w:t xml:space="preserve"> </w:t>
      </w:r>
      <w:r w:rsidRPr="009118D2">
        <w:rPr>
          <w:sz w:val="16"/>
          <w:szCs w:val="16"/>
        </w:rPr>
        <w:t xml:space="preserve">Although </w:t>
      </w:r>
      <w:r w:rsidRPr="009118D2">
        <w:rPr>
          <w:rStyle w:val="StyleBoldUnderline"/>
        </w:rPr>
        <w:t>Brazil and the U</w:t>
      </w:r>
      <w:r w:rsidRPr="009118D2">
        <w:rPr>
          <w:sz w:val="16"/>
          <w:szCs w:val="16"/>
        </w:rPr>
        <w:t xml:space="preserve">nited </w:t>
      </w:r>
      <w:r w:rsidRPr="009118D2">
        <w:rPr>
          <w:rStyle w:val="StyleBoldUnderline"/>
        </w:rPr>
        <w:t>S</w:t>
      </w:r>
      <w:r w:rsidRPr="009118D2">
        <w:rPr>
          <w:sz w:val="16"/>
          <w:szCs w:val="16"/>
        </w:rPr>
        <w:t xml:space="preserve">tates share a number of common goals, the countries’ occasionally </w:t>
      </w:r>
      <w:r w:rsidRPr="009118D2">
        <w:rPr>
          <w:rStyle w:val="StyleBoldUnderline"/>
        </w:rPr>
        <w:t>divergent national interests and independent foreign policies have led to disagreements on trade and political matters</w:t>
      </w:r>
      <w:r w:rsidRPr="009118D2">
        <w:rPr>
          <w:sz w:val="16"/>
          <w:szCs w:val="16"/>
        </w:rPr>
        <w:t xml:space="preserve">. Some long-running disputes include the stalled Doha trade negotiations and Brazilian opposition to U.S. cotton subsidies. Additional differences have emerged in recent years, many of which have centered on the countries’ approaches to foreign policy. In 2010 and 2011, for example, Brazil used its temporary seat on the U.N. Security Council to advocate engagement with internationally isolated regimes like Iran, Libya, and Syria, rather than sanctions, which it views as a prelude to armed conflict. Some </w:t>
      </w:r>
      <w:r w:rsidRPr="009118D2">
        <w:rPr>
          <w:rStyle w:val="StyleBoldUnderline"/>
        </w:rPr>
        <w:t>analysts and policymakers assert that Brazil’s increasing global prominence and involvement on an array of issues will inevitably lead to disputes with the United States and that managing those disputes in a transparent and respectful manner will be crucial to maintaining friendly relations moving forward.</w:t>
      </w:r>
    </w:p>
    <w:p w14:paraId="190E8A68" w14:textId="77777777" w:rsidR="001B69A4" w:rsidRDefault="001B69A4" w:rsidP="001B69A4">
      <w:pPr>
        <w:rPr>
          <w:rStyle w:val="StyleBoldUnderline"/>
        </w:rPr>
      </w:pPr>
    </w:p>
    <w:p w14:paraId="5DE075E5" w14:textId="77777777" w:rsidR="001B69A4" w:rsidRDefault="001B69A4" w:rsidP="001B69A4">
      <w:pPr>
        <w:pStyle w:val="Heading4"/>
        <w:rPr>
          <w:rStyle w:val="StyleBoldUnderline"/>
          <w:b w:val="0"/>
          <w:sz w:val="26"/>
          <w:szCs w:val="26"/>
          <w:u w:val="none"/>
        </w:rPr>
      </w:pPr>
      <w:r>
        <w:rPr>
          <w:rStyle w:val="StyleBoldUnderline"/>
          <w:sz w:val="26"/>
          <w:szCs w:val="26"/>
          <w:u w:val="none"/>
        </w:rPr>
        <w:t>Brazil’s global influence demands consultation</w:t>
      </w:r>
    </w:p>
    <w:p w14:paraId="0717C24A" w14:textId="77777777" w:rsidR="001B69A4" w:rsidRPr="00D92E82" w:rsidRDefault="001B69A4" w:rsidP="001B69A4">
      <w:pPr>
        <w:rPr>
          <w:rStyle w:val="StyleStyleBold12pt"/>
          <w:b w:val="0"/>
        </w:rPr>
      </w:pPr>
      <w:r>
        <w:rPr>
          <w:rStyle w:val="StyleStyleBold12pt"/>
        </w:rPr>
        <w:t xml:space="preserve">Lobe ’12 </w:t>
      </w:r>
      <w:r>
        <w:rPr>
          <w:rStyle w:val="StyleStyleBold12pt"/>
          <w:b w:val="0"/>
        </w:rPr>
        <w:t xml:space="preserve">(Jim Lobe, </w:t>
      </w:r>
      <w:r w:rsidRPr="00D92E82">
        <w:rPr>
          <w:rStyle w:val="StyleStyleBold12pt"/>
          <w:b w:val="0"/>
        </w:rPr>
        <w:t xml:space="preserve">B.A. degree with highest </w:t>
      </w:r>
      <w:proofErr w:type="spellStart"/>
      <w:r w:rsidRPr="00D92E82">
        <w:rPr>
          <w:rStyle w:val="StyleStyleBold12pt"/>
          <w:b w:val="0"/>
        </w:rPr>
        <w:t>honours</w:t>
      </w:r>
      <w:proofErr w:type="spellEnd"/>
      <w:r w:rsidRPr="00D92E82">
        <w:rPr>
          <w:rStyle w:val="StyleStyleBold12pt"/>
          <w:b w:val="0"/>
        </w:rPr>
        <w:t xml:space="preserve"> in history at Williams College and a J.D. degree from the University of California at Berkeley’s </w:t>
      </w:r>
      <w:proofErr w:type="spellStart"/>
      <w:r w:rsidRPr="00D92E82">
        <w:rPr>
          <w:rStyle w:val="StyleStyleBold12pt"/>
          <w:b w:val="0"/>
        </w:rPr>
        <w:t>Boalt</w:t>
      </w:r>
      <w:proofErr w:type="spellEnd"/>
      <w:r w:rsidRPr="00D92E82">
        <w:rPr>
          <w:rStyle w:val="StyleStyleBold12pt"/>
          <w:b w:val="0"/>
        </w:rPr>
        <w:t xml:space="preserve"> Hall School of Law</w:t>
      </w:r>
      <w:r>
        <w:rPr>
          <w:rStyle w:val="StyleStyleBold12pt"/>
          <w:b w:val="0"/>
        </w:rPr>
        <w:t xml:space="preserve">, </w:t>
      </w:r>
      <w:r w:rsidRPr="00D92E82">
        <w:rPr>
          <w:rStyle w:val="StyleStyleBold12pt"/>
          <w:b w:val="0"/>
        </w:rPr>
        <w:t>lectured on U.S. foreign policy, neo-conservative ideology, the Bush administration and foreign policy and the U.S. mainstream media at various colleges and universities around the United States and world</w:t>
      </w:r>
      <w:r>
        <w:rPr>
          <w:rStyle w:val="StyleStyleBold12pt"/>
          <w:b w:val="0"/>
        </w:rPr>
        <w:t xml:space="preserve">, “U.S., Latin America Growing more Distant, </w:t>
      </w:r>
      <w:r>
        <w:rPr>
          <w:rStyle w:val="StyleStyleBold12pt"/>
          <w:b w:val="0"/>
        </w:rPr>
        <w:lastRenderedPageBreak/>
        <w:t xml:space="preserve">Warns Think Tank”, Inter Press Service News Agency, 4/11/2012, </w:t>
      </w:r>
      <w:r w:rsidRPr="00D92E82">
        <w:rPr>
          <w:rStyle w:val="StyleStyleBold12pt"/>
          <w:b w:val="0"/>
        </w:rPr>
        <w:t>http://www.ipsnews.net/2012/04/us-latin-america-growing-more-distant-warns-think-tank/</w:t>
      </w:r>
      <w:r>
        <w:rPr>
          <w:rStyle w:val="StyleStyleBold12pt"/>
          <w:b w:val="0"/>
        </w:rPr>
        <w:t>)</w:t>
      </w:r>
    </w:p>
    <w:p w14:paraId="35853A2B" w14:textId="77777777" w:rsidR="001B69A4" w:rsidRDefault="001B69A4" w:rsidP="001B69A4">
      <w:pPr>
        <w:rPr>
          <w:rStyle w:val="StyleBoldUnderline"/>
          <w:b/>
          <w:sz w:val="16"/>
          <w:szCs w:val="16"/>
          <w:u w:val="none"/>
        </w:rPr>
      </w:pPr>
    </w:p>
    <w:p w14:paraId="531560AE" w14:textId="77777777" w:rsidR="001B69A4" w:rsidRDefault="001B69A4" w:rsidP="001B69A4">
      <w:pPr>
        <w:rPr>
          <w:rStyle w:val="StyleBoldUnderline"/>
          <w:b/>
          <w:sz w:val="16"/>
          <w:szCs w:val="16"/>
          <w:u w:val="none"/>
        </w:rPr>
      </w:pPr>
      <w:r w:rsidRPr="009118D2">
        <w:rPr>
          <w:rStyle w:val="StyleBoldUnderline"/>
          <w:sz w:val="16"/>
          <w:szCs w:val="16"/>
          <w:u w:val="none"/>
        </w:rPr>
        <w:t xml:space="preserve">The report noted that </w:t>
      </w:r>
      <w:r w:rsidRPr="009118D2">
        <w:rPr>
          <w:rStyle w:val="StyleBoldUnderline"/>
        </w:rPr>
        <w:t>the ratification of long-pending free trade accords with Colombia and Panama offer a good start, but</w:t>
      </w:r>
      <w:r w:rsidRPr="009118D2">
        <w:rPr>
          <w:rStyle w:val="StyleBoldUnderline"/>
          <w:sz w:val="16"/>
          <w:szCs w:val="16"/>
          <w:u w:val="none"/>
        </w:rPr>
        <w:t xml:space="preserve"> that </w:t>
      </w:r>
      <w:r w:rsidRPr="009118D2">
        <w:rPr>
          <w:rStyle w:val="StyleBoldUnderline"/>
        </w:rPr>
        <w:t>Washington should</w:t>
      </w:r>
      <w:r w:rsidRPr="009118D2">
        <w:rPr>
          <w:rStyle w:val="StyleBoldUnderline"/>
          <w:sz w:val="16"/>
          <w:szCs w:val="16"/>
          <w:u w:val="none"/>
        </w:rPr>
        <w:t xml:space="preserve"> also </w:t>
      </w:r>
      <w:r w:rsidRPr="009118D2">
        <w:rPr>
          <w:rStyle w:val="StyleBoldUnderline"/>
        </w:rPr>
        <w:t>seek a “broader framework for U.S. economic relations with Latin America,”</w:t>
      </w:r>
      <w:r w:rsidRPr="009118D2">
        <w:rPr>
          <w:rStyle w:val="StyleBoldUnderline"/>
          <w:sz w:val="16"/>
          <w:szCs w:val="16"/>
          <w:u w:val="none"/>
        </w:rPr>
        <w:t xml:space="preserve"> despite the failure of the Free Trade Area of the Americ</w:t>
      </w:r>
      <w:r>
        <w:rPr>
          <w:rStyle w:val="StyleBoldUnderline"/>
          <w:sz w:val="16"/>
          <w:szCs w:val="16"/>
          <w:u w:val="none"/>
        </w:rPr>
        <w:t xml:space="preserve">as (FTAA) to gain any traction. </w:t>
      </w:r>
      <w:r w:rsidRPr="00D92E82">
        <w:rPr>
          <w:rStyle w:val="StyleBoldUnderline"/>
        </w:rPr>
        <w:t xml:space="preserve">The growing global influence of </w:t>
      </w:r>
      <w:r w:rsidRPr="00D92E82">
        <w:rPr>
          <w:sz w:val="16"/>
          <w:szCs w:val="16"/>
        </w:rPr>
        <w:t>Latin America, particularly</w:t>
      </w:r>
      <w:r w:rsidRPr="00D92E82">
        <w:rPr>
          <w:rStyle w:val="StyleBoldUnderline"/>
        </w:rPr>
        <w:t xml:space="preserve"> Brazil </w:t>
      </w:r>
      <w:r w:rsidRPr="00D92E82">
        <w:rPr>
          <w:sz w:val="16"/>
          <w:szCs w:val="16"/>
        </w:rPr>
        <w:t>and Mexico</w:t>
      </w:r>
      <w:r w:rsidRPr="009118D2">
        <w:rPr>
          <w:rStyle w:val="StyleBoldUnderline"/>
          <w:sz w:val="16"/>
          <w:szCs w:val="16"/>
          <w:u w:val="none"/>
        </w:rPr>
        <w:t xml:space="preserve">, also </w:t>
      </w:r>
      <w:r w:rsidRPr="00D92E82">
        <w:rPr>
          <w:rStyle w:val="StyleBoldUnderline"/>
        </w:rPr>
        <w:t>call</w:t>
      </w:r>
      <w:r w:rsidRPr="009118D2">
        <w:rPr>
          <w:rStyle w:val="StyleBoldUnderline"/>
          <w:sz w:val="16"/>
          <w:szCs w:val="16"/>
          <w:u w:val="none"/>
        </w:rPr>
        <w:t xml:space="preserve">s </w:t>
      </w:r>
      <w:r w:rsidRPr="00D92E82">
        <w:rPr>
          <w:rStyle w:val="StyleBoldUnderline"/>
        </w:rPr>
        <w:t>for greater cooperation and consultation</w:t>
      </w:r>
      <w:r w:rsidRPr="009118D2">
        <w:rPr>
          <w:rStyle w:val="StyleBoldUnderline"/>
          <w:sz w:val="16"/>
          <w:szCs w:val="16"/>
          <w:u w:val="none"/>
        </w:rPr>
        <w:t xml:space="preserve"> with the region’s leaders </w:t>
      </w:r>
      <w:r w:rsidRPr="00D92E82">
        <w:rPr>
          <w:rStyle w:val="StyleBoldUnderline"/>
        </w:rPr>
        <w:t>on global issues</w:t>
      </w:r>
      <w:r w:rsidRPr="009118D2">
        <w:rPr>
          <w:rStyle w:val="StyleBoldUnderline"/>
          <w:sz w:val="16"/>
          <w:szCs w:val="16"/>
          <w:u w:val="none"/>
        </w:rPr>
        <w:t>, including nuclear non- proliferation and climate change, according to the report.</w:t>
      </w:r>
    </w:p>
    <w:p w14:paraId="762AE3FA" w14:textId="77777777" w:rsidR="001B69A4" w:rsidRDefault="001B69A4" w:rsidP="001B69A4">
      <w:pPr>
        <w:rPr>
          <w:rStyle w:val="StyleBoldUnderline"/>
          <w:b/>
          <w:sz w:val="16"/>
          <w:szCs w:val="16"/>
          <w:u w:val="none"/>
        </w:rPr>
      </w:pPr>
    </w:p>
    <w:p w14:paraId="6678D5D2" w14:textId="77777777" w:rsidR="001B69A4" w:rsidRDefault="001B69A4" w:rsidP="001B69A4">
      <w:pPr>
        <w:rPr>
          <w:rStyle w:val="StyleBoldUnderline"/>
          <w:b/>
          <w:sz w:val="16"/>
          <w:szCs w:val="16"/>
          <w:u w:val="none"/>
        </w:rPr>
      </w:pPr>
    </w:p>
    <w:p w14:paraId="44AFB7A0" w14:textId="77777777" w:rsidR="001B69A4" w:rsidRDefault="001B69A4" w:rsidP="001B69A4">
      <w:pPr>
        <w:pStyle w:val="Heading4"/>
        <w:rPr>
          <w:rStyle w:val="StyleBoldUnderline"/>
          <w:b w:val="0"/>
          <w:sz w:val="26"/>
          <w:szCs w:val="26"/>
          <w:u w:val="none"/>
        </w:rPr>
      </w:pPr>
      <w:r>
        <w:rPr>
          <w:rStyle w:val="StyleBoldUnderline"/>
          <w:sz w:val="26"/>
          <w:szCs w:val="26"/>
          <w:u w:val="none"/>
        </w:rPr>
        <w:t>U.S. needs a more open, collaborative policy towards Latin America in order to strengthen relations</w:t>
      </w:r>
    </w:p>
    <w:p w14:paraId="242442E7" w14:textId="77777777" w:rsidR="001B69A4" w:rsidRPr="00E049B8" w:rsidRDefault="001B69A4" w:rsidP="001B69A4">
      <w:pPr>
        <w:rPr>
          <w:rStyle w:val="StyleStyleBold12pt"/>
          <w:b w:val="0"/>
          <w:sz w:val="20"/>
          <w:szCs w:val="20"/>
        </w:rPr>
      </w:pPr>
      <w:r>
        <w:rPr>
          <w:rStyle w:val="StyleStyleBold12pt"/>
        </w:rPr>
        <w:t xml:space="preserve">Inter-American Dialogue ’12 </w:t>
      </w:r>
      <w:r>
        <w:rPr>
          <w:rStyle w:val="StyleStyleBold12pt"/>
          <w:b w:val="0"/>
        </w:rPr>
        <w:t>(</w:t>
      </w:r>
      <w:r>
        <w:rPr>
          <w:rStyle w:val="StyleStyleBold12pt"/>
          <w:b w:val="0"/>
          <w:sz w:val="20"/>
          <w:szCs w:val="20"/>
        </w:rPr>
        <w:t>the leading U</w:t>
      </w:r>
      <w:r w:rsidRPr="00E049B8">
        <w:rPr>
          <w:rStyle w:val="StyleStyleBold12pt"/>
          <w:b w:val="0"/>
          <w:sz w:val="20"/>
          <w:szCs w:val="20"/>
        </w:rPr>
        <w:t xml:space="preserve">S center for policy analysis, exchange, and communication on issues </w:t>
      </w:r>
      <w:r>
        <w:rPr>
          <w:rStyle w:val="StyleStyleBold12pt"/>
          <w:b w:val="0"/>
          <w:sz w:val="20"/>
          <w:szCs w:val="20"/>
        </w:rPr>
        <w:t>in Western Hemisphere affairs. T</w:t>
      </w:r>
      <w:r w:rsidRPr="00E049B8">
        <w:rPr>
          <w:rStyle w:val="StyleStyleBold12pt"/>
          <w:b w:val="0"/>
          <w:sz w:val="20"/>
          <w:szCs w:val="20"/>
        </w:rPr>
        <w:t>he Dialogue’s select membership of 100 distinguished citizens from throughout the Americas includes political, business, academ</w:t>
      </w:r>
      <w:r>
        <w:rPr>
          <w:rStyle w:val="StyleStyleBold12pt"/>
          <w:b w:val="0"/>
          <w:sz w:val="20"/>
          <w:szCs w:val="20"/>
        </w:rPr>
        <w:t>ic, media, and other nongovern</w:t>
      </w:r>
      <w:r w:rsidRPr="00E049B8">
        <w:rPr>
          <w:rStyle w:val="StyleStyleBold12pt"/>
          <w:b w:val="0"/>
          <w:sz w:val="20"/>
          <w:szCs w:val="20"/>
        </w:rPr>
        <w:t>mental leaders. Fourteen Dialogue members served as presidents of their countries and more than two dozen h</w:t>
      </w:r>
      <w:r>
        <w:rPr>
          <w:rStyle w:val="StyleStyleBold12pt"/>
          <w:b w:val="0"/>
          <w:sz w:val="20"/>
          <w:szCs w:val="20"/>
        </w:rPr>
        <w:t xml:space="preserve">ave served at the cabinet level; “Remaking the Relationship: The United States and Latin America”; Inter-American Dialogue Policy Report; April 11, 2012; </w:t>
      </w:r>
      <w:r w:rsidRPr="00E049B8">
        <w:rPr>
          <w:rStyle w:val="StyleStyleBold12pt"/>
          <w:b w:val="0"/>
          <w:sz w:val="20"/>
          <w:szCs w:val="20"/>
        </w:rPr>
        <w:t>http://www.thedialogue.org/page.cfm?pageID=32&amp;pubID=2925&amp;s=</w:t>
      </w:r>
      <w:r>
        <w:rPr>
          <w:rStyle w:val="StyleStyleBold12pt"/>
          <w:b w:val="0"/>
          <w:sz w:val="20"/>
          <w:szCs w:val="20"/>
        </w:rPr>
        <w:t>)</w:t>
      </w:r>
    </w:p>
    <w:p w14:paraId="1E27603A" w14:textId="77777777" w:rsidR="001B69A4" w:rsidRDefault="001B69A4" w:rsidP="001B69A4"/>
    <w:p w14:paraId="67A34F69" w14:textId="77777777" w:rsidR="001B69A4" w:rsidRDefault="001B69A4" w:rsidP="001B69A4">
      <w:pPr>
        <w:rPr>
          <w:rStyle w:val="StyleBoldUnderline"/>
          <w:b/>
          <w:sz w:val="16"/>
          <w:szCs w:val="16"/>
          <w:u w:val="none"/>
        </w:rPr>
      </w:pPr>
      <w:r w:rsidRPr="00F95F2A">
        <w:rPr>
          <w:rStyle w:val="StyleBoldUnderline"/>
        </w:rPr>
        <w:t xml:space="preserve">Relations between the United States and Latin America are at a curious </w:t>
      </w:r>
      <w:proofErr w:type="gramStart"/>
      <w:r w:rsidRPr="00F95F2A">
        <w:rPr>
          <w:rStyle w:val="StyleBoldUnderline"/>
        </w:rPr>
        <w:t>juncture</w:t>
      </w:r>
      <w:r w:rsidRPr="00F95F2A">
        <w:rPr>
          <w:sz w:val="16"/>
          <w:szCs w:val="16"/>
        </w:rPr>
        <w:t xml:space="preserve"> .</w:t>
      </w:r>
      <w:proofErr w:type="gramEnd"/>
      <w:r w:rsidRPr="00F95F2A">
        <w:rPr>
          <w:sz w:val="16"/>
          <w:szCs w:val="16"/>
        </w:rPr>
        <w:t xml:space="preserve"> In the past decade, most Latin American countries have made enormous progress in managing their economies and reducing inequality</w:t>
      </w:r>
      <w:r>
        <w:rPr>
          <w:sz w:val="16"/>
          <w:szCs w:val="16"/>
        </w:rPr>
        <w:t xml:space="preserve"> </w:t>
      </w:r>
      <w:r w:rsidRPr="00F95F2A">
        <w:rPr>
          <w:sz w:val="16"/>
          <w:szCs w:val="16"/>
        </w:rPr>
        <w:t xml:space="preserve">and, especially, poverty, within a democratic </w:t>
      </w:r>
      <w:proofErr w:type="gramStart"/>
      <w:r w:rsidRPr="00F95F2A">
        <w:rPr>
          <w:sz w:val="16"/>
          <w:szCs w:val="16"/>
        </w:rPr>
        <w:t>framework .</w:t>
      </w:r>
      <w:proofErr w:type="gramEnd"/>
      <w:r w:rsidRPr="00F95F2A">
        <w:rPr>
          <w:sz w:val="16"/>
          <w:szCs w:val="16"/>
        </w:rPr>
        <w:t xml:space="preserve"> These critical changes have brought greater autonomy, expanded global links, and grow- </w:t>
      </w:r>
      <w:proofErr w:type="spellStart"/>
      <w:r w:rsidRPr="00F95F2A">
        <w:rPr>
          <w:sz w:val="16"/>
          <w:szCs w:val="16"/>
        </w:rPr>
        <w:t>ing</w:t>
      </w:r>
      <w:proofErr w:type="spellEnd"/>
      <w:r w:rsidRPr="00F95F2A">
        <w:rPr>
          <w:sz w:val="16"/>
          <w:szCs w:val="16"/>
        </w:rPr>
        <w:t xml:space="preserve"> self-</w:t>
      </w:r>
      <w:proofErr w:type="gramStart"/>
      <w:r w:rsidRPr="00F95F2A">
        <w:rPr>
          <w:sz w:val="16"/>
          <w:szCs w:val="16"/>
        </w:rPr>
        <w:t>confidence .</w:t>
      </w:r>
      <w:proofErr w:type="gramEnd"/>
      <w:r w:rsidRPr="00F95F2A">
        <w:rPr>
          <w:sz w:val="16"/>
          <w:szCs w:val="16"/>
        </w:rPr>
        <w:t xml:space="preserve"> It is now the United States that is in a sour mood, struggling with a still weak economic recovery, diminished international stature and influence, and fractured politics at home .These recent changes have profoundly affected Inter-American relations . While </w:t>
      </w:r>
      <w:r w:rsidRPr="00F95F2A">
        <w:rPr>
          <w:rStyle w:val="StyleBoldUnderline"/>
        </w:rPr>
        <w:t>relations</w:t>
      </w:r>
      <w:r w:rsidRPr="00F95F2A">
        <w:rPr>
          <w:sz w:val="16"/>
          <w:szCs w:val="16"/>
        </w:rPr>
        <w:t xml:space="preserve"> are today cordial and largely free of the antagonisms of the past, they also </w:t>
      </w:r>
      <w:r w:rsidRPr="00F95F2A">
        <w:rPr>
          <w:rStyle w:val="StyleBoldUnderline"/>
        </w:rPr>
        <w:t xml:space="preserve">seem without vigor and </w:t>
      </w:r>
      <w:proofErr w:type="gramStart"/>
      <w:r w:rsidRPr="00F95F2A">
        <w:rPr>
          <w:rStyle w:val="StyleBoldUnderline"/>
        </w:rPr>
        <w:t>purpose .</w:t>
      </w:r>
      <w:proofErr w:type="gramEnd"/>
      <w:r w:rsidRPr="00F95F2A">
        <w:rPr>
          <w:sz w:val="16"/>
          <w:szCs w:val="16"/>
        </w:rPr>
        <w:t xml:space="preserve"> Effective cooperation in the Americas, whether to deal with urgent problems or to take advantage of new opportunities, has been disappointing</w:t>
      </w:r>
      <w:r>
        <w:t xml:space="preserve"> .</w:t>
      </w:r>
      <w:r w:rsidRPr="00F95F2A">
        <w:rPr>
          <w:rStyle w:val="StyleBoldUnderline"/>
          <w:sz w:val="16"/>
          <w:szCs w:val="16"/>
          <w:u w:val="none"/>
        </w:rPr>
        <w:t xml:space="preserve">The Inter-American Dialogue’s report is a call to all nations of the hemi- sphere to take stock, to rebuild cooperation, and to reshape relations in a new </w:t>
      </w:r>
      <w:proofErr w:type="gramStart"/>
      <w:r w:rsidRPr="00F95F2A">
        <w:rPr>
          <w:rStyle w:val="StyleBoldUnderline"/>
          <w:sz w:val="16"/>
          <w:szCs w:val="16"/>
          <w:u w:val="none"/>
        </w:rPr>
        <w:t>direction .</w:t>
      </w:r>
      <w:proofErr w:type="gramEnd"/>
      <w:r w:rsidRPr="00F95F2A">
        <w:rPr>
          <w:rStyle w:val="StyleBoldUnderline"/>
          <w:sz w:val="16"/>
          <w:szCs w:val="16"/>
          <w:u w:val="none"/>
        </w:rPr>
        <w:t xml:space="preserve"> </w:t>
      </w:r>
      <w:r w:rsidRPr="00F95F2A">
        <w:rPr>
          <w:rStyle w:val="StyleBoldUnderline"/>
        </w:rPr>
        <w:t>All governments in the hemisphere should be more attentive to</w:t>
      </w:r>
      <w:r w:rsidRPr="00F95F2A">
        <w:rPr>
          <w:rStyle w:val="StyleBoldUnderline"/>
          <w:sz w:val="16"/>
          <w:szCs w:val="16"/>
          <w:u w:val="none"/>
        </w:rPr>
        <w:t xml:space="preserve"> emerging </w:t>
      </w:r>
      <w:r w:rsidRPr="00F95F2A">
        <w:rPr>
          <w:rStyle w:val="StyleBoldUnderline"/>
        </w:rPr>
        <w:t>opportunities for</w:t>
      </w:r>
      <w:r w:rsidRPr="00F95F2A">
        <w:rPr>
          <w:rStyle w:val="StyleBoldUnderline"/>
          <w:sz w:val="16"/>
          <w:szCs w:val="16"/>
          <w:u w:val="none"/>
        </w:rPr>
        <w:t xml:space="preserve"> fruitful </w:t>
      </w:r>
      <w:r w:rsidRPr="00F95F2A">
        <w:rPr>
          <w:rStyle w:val="StyleBoldUnderline"/>
        </w:rPr>
        <w:t>collaboration on global and regional issues</w:t>
      </w:r>
      <w:r w:rsidRPr="00F95F2A">
        <w:rPr>
          <w:rStyle w:val="StyleBoldUnderline"/>
          <w:sz w:val="16"/>
          <w:szCs w:val="16"/>
          <w:u w:val="none"/>
        </w:rPr>
        <w:t xml:space="preserve"> ranging across economic integration, energy security, protection of democracy, and climate </w:t>
      </w:r>
      <w:proofErr w:type="gramStart"/>
      <w:r w:rsidRPr="00F95F2A">
        <w:rPr>
          <w:rStyle w:val="StyleBoldUnderline"/>
          <w:sz w:val="16"/>
          <w:szCs w:val="16"/>
          <w:u w:val="none"/>
        </w:rPr>
        <w:t>change .</w:t>
      </w:r>
      <w:proofErr w:type="gramEnd"/>
      <w:r w:rsidRPr="00F95F2A">
        <w:rPr>
          <w:rStyle w:val="StyleBoldUnderline"/>
          <w:sz w:val="16"/>
          <w:szCs w:val="16"/>
          <w:u w:val="none"/>
        </w:rPr>
        <w:t xml:space="preserve"> </w:t>
      </w:r>
      <w:r w:rsidRPr="00F95F2A">
        <w:rPr>
          <w:rStyle w:val="StyleBoldUnderline"/>
        </w:rPr>
        <w:t>The U</w:t>
      </w:r>
      <w:r w:rsidRPr="00F95F2A">
        <w:rPr>
          <w:rStyle w:val="StyleBoldUnderline"/>
          <w:sz w:val="16"/>
          <w:szCs w:val="16"/>
          <w:u w:val="none"/>
        </w:rPr>
        <w:t xml:space="preserve">nited </w:t>
      </w:r>
      <w:r w:rsidRPr="00F95F2A">
        <w:rPr>
          <w:rStyle w:val="StyleBoldUnderline"/>
        </w:rPr>
        <w:t>S</w:t>
      </w:r>
      <w:r w:rsidRPr="00F95F2A">
        <w:rPr>
          <w:rStyle w:val="StyleBoldUnderline"/>
          <w:sz w:val="16"/>
          <w:szCs w:val="16"/>
          <w:u w:val="none"/>
        </w:rPr>
        <w:t xml:space="preserve">tates </w:t>
      </w:r>
      <w:r w:rsidRPr="00F95F2A">
        <w:rPr>
          <w:rStyle w:val="StyleBoldUnderline"/>
        </w:rPr>
        <w:t>must regain</w:t>
      </w:r>
      <w:r w:rsidRPr="00F95F2A">
        <w:rPr>
          <w:rStyle w:val="StyleBoldUnderline"/>
          <w:sz w:val="16"/>
          <w:szCs w:val="16"/>
          <w:u w:val="none"/>
        </w:rPr>
        <w:t xml:space="preserve"> its </w:t>
      </w:r>
      <w:r w:rsidRPr="00F95F2A">
        <w:rPr>
          <w:rStyle w:val="StyleBoldUnderline"/>
        </w:rPr>
        <w:t xml:space="preserve">cred- </w:t>
      </w:r>
      <w:proofErr w:type="spellStart"/>
      <w:r w:rsidRPr="00F95F2A">
        <w:rPr>
          <w:rStyle w:val="StyleBoldUnderline"/>
        </w:rPr>
        <w:t>ibility</w:t>
      </w:r>
      <w:proofErr w:type="spellEnd"/>
      <w:r w:rsidRPr="00F95F2A">
        <w:rPr>
          <w:rStyle w:val="StyleBoldUnderline"/>
        </w:rPr>
        <w:t xml:space="preserve"> in the region by dealing seriously with an unfinished agenda of problems—including immigration, drugs, and Cuba—that stands in the way of a real partnership </w:t>
      </w:r>
      <w:r w:rsidRPr="00F95F2A">
        <w:rPr>
          <w:rStyle w:val="StyleBoldUnderline"/>
          <w:sz w:val="16"/>
          <w:szCs w:val="16"/>
          <w:u w:val="none"/>
        </w:rPr>
        <w:t>. To do so, it needs the help of Lat</w:t>
      </w:r>
      <w:r>
        <w:rPr>
          <w:rStyle w:val="StyleBoldUnderline"/>
          <w:sz w:val="16"/>
          <w:szCs w:val="16"/>
          <w:u w:val="none"/>
        </w:rPr>
        <w:t xml:space="preserve">in America and the </w:t>
      </w:r>
      <w:proofErr w:type="gramStart"/>
      <w:r>
        <w:rPr>
          <w:rStyle w:val="StyleBoldUnderline"/>
          <w:sz w:val="16"/>
          <w:szCs w:val="16"/>
          <w:u w:val="none"/>
        </w:rPr>
        <w:t xml:space="preserve">Caribbean </w:t>
      </w:r>
      <w:r w:rsidRPr="00F95F2A">
        <w:rPr>
          <w:rStyle w:val="StyleBoldUnderline"/>
        </w:rPr>
        <w:t>.</w:t>
      </w:r>
      <w:proofErr w:type="gramEnd"/>
      <w:r w:rsidRPr="00F95F2A">
        <w:rPr>
          <w:rStyle w:val="StyleBoldUnderline"/>
        </w:rPr>
        <w:t xml:space="preserve"> If the current state of affairs continues, the strain between the United States and Latin America could worsen, adversely affecting the interests and well- being of all in the </w:t>
      </w:r>
      <w:proofErr w:type="gramStart"/>
      <w:r w:rsidRPr="00F95F2A">
        <w:rPr>
          <w:rStyle w:val="StyleBoldUnderline"/>
        </w:rPr>
        <w:t>hemisphere</w:t>
      </w:r>
      <w:r w:rsidRPr="00F95F2A">
        <w:rPr>
          <w:rStyle w:val="StyleBoldUnderline"/>
          <w:sz w:val="16"/>
          <w:szCs w:val="16"/>
          <w:u w:val="none"/>
        </w:rPr>
        <w:t xml:space="preserve"> .</w:t>
      </w:r>
      <w:proofErr w:type="gramEnd"/>
      <w:r w:rsidRPr="00F95F2A">
        <w:rPr>
          <w:rStyle w:val="StyleBoldUnderline"/>
          <w:sz w:val="16"/>
          <w:szCs w:val="16"/>
          <w:u w:val="none"/>
        </w:rPr>
        <w:t xml:space="preserve"> There is a great deal at </w:t>
      </w:r>
      <w:proofErr w:type="gramStart"/>
      <w:r w:rsidRPr="00F95F2A">
        <w:rPr>
          <w:rStyle w:val="StyleBoldUnderline"/>
          <w:sz w:val="16"/>
          <w:szCs w:val="16"/>
          <w:u w:val="none"/>
        </w:rPr>
        <w:t>stake .</w:t>
      </w:r>
      <w:proofErr w:type="gramEnd"/>
      <w:r w:rsidRPr="00F95F2A">
        <w:rPr>
          <w:rStyle w:val="StyleBoldUnderline"/>
          <w:sz w:val="16"/>
          <w:szCs w:val="16"/>
          <w:u w:val="none"/>
        </w:rPr>
        <w:t xml:space="preserve"> This report offers a realistic assessment of the relationship within a changing regional and global context and sets out an agenda of old and new business that need urgent </w:t>
      </w:r>
      <w:proofErr w:type="gramStart"/>
      <w:r w:rsidRPr="00F95F2A">
        <w:rPr>
          <w:rStyle w:val="StyleBoldUnderline"/>
          <w:sz w:val="16"/>
          <w:szCs w:val="16"/>
          <w:u w:val="none"/>
        </w:rPr>
        <w:t>attention .</w:t>
      </w:r>
      <w:proofErr w:type="gramEnd"/>
      <w:r w:rsidRPr="00F95F2A">
        <w:rPr>
          <w:rStyle w:val="StyleBoldUnderline"/>
          <w:sz w:val="16"/>
          <w:szCs w:val="16"/>
          <w:u w:val="none"/>
        </w:rPr>
        <w:t xml:space="preserve"> </w:t>
      </w:r>
      <w:r w:rsidRPr="00F95F2A">
        <w:rPr>
          <w:rStyle w:val="StyleBoldUnderline"/>
        </w:rPr>
        <w:t>A collaborative effort should begin immediately</w:t>
      </w:r>
      <w:r w:rsidRPr="00F95F2A">
        <w:rPr>
          <w:rStyle w:val="StyleBoldUnderline"/>
          <w:sz w:val="16"/>
          <w:szCs w:val="16"/>
          <w:u w:val="none"/>
        </w:rPr>
        <w:t xml:space="preserve"> at the sixth Summit of the Americas in Cartagena, </w:t>
      </w:r>
      <w:proofErr w:type="gramStart"/>
      <w:r w:rsidRPr="00F95F2A">
        <w:rPr>
          <w:rStyle w:val="StyleBoldUnderline"/>
          <w:sz w:val="16"/>
          <w:szCs w:val="16"/>
          <w:u w:val="none"/>
        </w:rPr>
        <w:t>Colombia .</w:t>
      </w:r>
      <w:proofErr w:type="gramEnd"/>
    </w:p>
    <w:p w14:paraId="7F2A4DC7" w14:textId="77777777" w:rsidR="001B69A4" w:rsidRDefault="001B69A4" w:rsidP="001B69A4">
      <w:pPr>
        <w:rPr>
          <w:rStyle w:val="StyleBoldUnderline"/>
          <w:b/>
          <w:sz w:val="16"/>
          <w:szCs w:val="16"/>
          <w:u w:val="none"/>
        </w:rPr>
      </w:pPr>
    </w:p>
    <w:p w14:paraId="14F6B4F2" w14:textId="77777777" w:rsidR="001B69A4" w:rsidRDefault="001B69A4" w:rsidP="001B69A4">
      <w:pPr>
        <w:rPr>
          <w:rStyle w:val="StyleBoldUnderline"/>
          <w:b/>
          <w:sz w:val="16"/>
          <w:szCs w:val="16"/>
          <w:u w:val="none"/>
        </w:rPr>
      </w:pPr>
    </w:p>
    <w:p w14:paraId="57885FE2" w14:textId="77777777" w:rsidR="001B69A4" w:rsidRDefault="001B69A4" w:rsidP="001B69A4">
      <w:pPr>
        <w:pStyle w:val="Heading4"/>
        <w:rPr>
          <w:rStyle w:val="StyleBoldUnderline"/>
          <w:b w:val="0"/>
          <w:sz w:val="26"/>
          <w:szCs w:val="26"/>
          <w:u w:val="none"/>
        </w:rPr>
      </w:pPr>
      <w:r>
        <w:rPr>
          <w:rStyle w:val="StyleBoldUnderline"/>
          <w:sz w:val="26"/>
          <w:szCs w:val="26"/>
          <w:u w:val="none"/>
        </w:rPr>
        <w:t>Brazil is the largest presence in Latin America- the U.S. should consult</w:t>
      </w:r>
    </w:p>
    <w:p w14:paraId="25D3553E" w14:textId="77777777" w:rsidR="001B69A4" w:rsidRPr="00E049B8" w:rsidRDefault="001B69A4" w:rsidP="001B69A4">
      <w:pPr>
        <w:rPr>
          <w:rStyle w:val="StyleStyleBold12pt"/>
          <w:b w:val="0"/>
          <w:sz w:val="20"/>
          <w:szCs w:val="20"/>
        </w:rPr>
      </w:pPr>
      <w:r>
        <w:rPr>
          <w:rStyle w:val="StyleStyleBold12pt"/>
        </w:rPr>
        <w:t xml:space="preserve">Inter-American Dialogue ’12 </w:t>
      </w:r>
      <w:r>
        <w:rPr>
          <w:rStyle w:val="StyleStyleBold12pt"/>
          <w:b w:val="0"/>
        </w:rPr>
        <w:t>(</w:t>
      </w:r>
      <w:r>
        <w:rPr>
          <w:rStyle w:val="StyleStyleBold12pt"/>
          <w:b w:val="0"/>
          <w:sz w:val="20"/>
          <w:szCs w:val="20"/>
        </w:rPr>
        <w:t>the leading U</w:t>
      </w:r>
      <w:r w:rsidRPr="00E049B8">
        <w:rPr>
          <w:rStyle w:val="StyleStyleBold12pt"/>
          <w:b w:val="0"/>
          <w:sz w:val="20"/>
          <w:szCs w:val="20"/>
        </w:rPr>
        <w:t xml:space="preserve">S center for policy analysis, exchange, and communication on issues </w:t>
      </w:r>
      <w:r>
        <w:rPr>
          <w:rStyle w:val="StyleStyleBold12pt"/>
          <w:b w:val="0"/>
          <w:sz w:val="20"/>
          <w:szCs w:val="20"/>
        </w:rPr>
        <w:t>in Western Hemisphere affairs. T</w:t>
      </w:r>
      <w:r w:rsidRPr="00E049B8">
        <w:rPr>
          <w:rStyle w:val="StyleStyleBold12pt"/>
          <w:b w:val="0"/>
          <w:sz w:val="20"/>
          <w:szCs w:val="20"/>
        </w:rPr>
        <w:t>he Dialogue’s select membership of 100 distinguished citizens from throughout the Americas includes political, business, academ</w:t>
      </w:r>
      <w:r>
        <w:rPr>
          <w:rStyle w:val="StyleStyleBold12pt"/>
          <w:b w:val="0"/>
          <w:sz w:val="20"/>
          <w:szCs w:val="20"/>
        </w:rPr>
        <w:t>ic, media, and other nongovern</w:t>
      </w:r>
      <w:r w:rsidRPr="00E049B8">
        <w:rPr>
          <w:rStyle w:val="StyleStyleBold12pt"/>
          <w:b w:val="0"/>
          <w:sz w:val="20"/>
          <w:szCs w:val="20"/>
        </w:rPr>
        <w:t>mental leaders. Fourteen Dialogue members served as presidents of their countries and more than two dozen h</w:t>
      </w:r>
      <w:r>
        <w:rPr>
          <w:rStyle w:val="StyleStyleBold12pt"/>
          <w:b w:val="0"/>
          <w:sz w:val="20"/>
          <w:szCs w:val="20"/>
        </w:rPr>
        <w:t xml:space="preserve">ave served at the cabinet level; “Remaking the Relationship: The United States and Latin America”; Inter-American Dialogue Policy Report; April 11, 2012; </w:t>
      </w:r>
      <w:r w:rsidRPr="00E049B8">
        <w:rPr>
          <w:rStyle w:val="StyleStyleBold12pt"/>
          <w:b w:val="0"/>
          <w:sz w:val="20"/>
          <w:szCs w:val="20"/>
        </w:rPr>
        <w:t>http://www.thedialogue.org/page.cfm?pageID=32&amp;pubID=2925&amp;s=</w:t>
      </w:r>
      <w:r>
        <w:rPr>
          <w:rStyle w:val="StyleStyleBold12pt"/>
          <w:b w:val="0"/>
          <w:sz w:val="20"/>
          <w:szCs w:val="20"/>
        </w:rPr>
        <w:t>)</w:t>
      </w:r>
    </w:p>
    <w:p w14:paraId="3779F3D5" w14:textId="77777777" w:rsidR="001B69A4" w:rsidRPr="00547BF9" w:rsidRDefault="001B69A4" w:rsidP="001B69A4">
      <w:pPr>
        <w:rPr>
          <w:rStyle w:val="StyleStyleBold12pt"/>
        </w:rPr>
      </w:pPr>
    </w:p>
    <w:p w14:paraId="5C8BF0B8" w14:textId="77777777" w:rsidR="001B69A4" w:rsidRDefault="001B69A4" w:rsidP="001B69A4">
      <w:pPr>
        <w:rPr>
          <w:rStyle w:val="StyleBoldUnderline"/>
          <w:b/>
          <w:sz w:val="16"/>
          <w:szCs w:val="16"/>
          <w:u w:val="none"/>
        </w:rPr>
      </w:pPr>
      <w:r w:rsidRPr="00547BF9">
        <w:rPr>
          <w:rStyle w:val="StyleBoldUnderline"/>
          <w:sz w:val="16"/>
          <w:szCs w:val="16"/>
          <w:u w:val="none"/>
        </w:rPr>
        <w:t xml:space="preserve">Many of the issues on the hemispheric agenda carry critical global </w:t>
      </w:r>
      <w:proofErr w:type="gramStart"/>
      <w:r w:rsidRPr="00547BF9">
        <w:rPr>
          <w:rStyle w:val="StyleBoldUnderline"/>
          <w:sz w:val="16"/>
          <w:szCs w:val="16"/>
          <w:u w:val="none"/>
        </w:rPr>
        <w:t>dimensions .</w:t>
      </w:r>
      <w:proofErr w:type="gramEnd"/>
      <w:r w:rsidRPr="00547BF9">
        <w:rPr>
          <w:rStyle w:val="StyleBoldUnderline"/>
          <w:sz w:val="16"/>
          <w:szCs w:val="16"/>
          <w:u w:val="none"/>
        </w:rPr>
        <w:t xml:space="preserve"> Because of this, </w:t>
      </w:r>
      <w:r w:rsidRPr="00547BF9">
        <w:rPr>
          <w:rStyle w:val="StyleBoldUnderline"/>
        </w:rPr>
        <w:t>the U</w:t>
      </w:r>
      <w:r w:rsidRPr="00547BF9">
        <w:rPr>
          <w:rStyle w:val="StyleBoldUnderline"/>
          <w:sz w:val="16"/>
          <w:szCs w:val="16"/>
          <w:u w:val="none"/>
        </w:rPr>
        <w:t xml:space="preserve">nited </w:t>
      </w:r>
      <w:r w:rsidRPr="00547BF9">
        <w:rPr>
          <w:rStyle w:val="StyleBoldUnderline"/>
        </w:rPr>
        <w:t>S</w:t>
      </w:r>
      <w:r w:rsidRPr="00547BF9">
        <w:rPr>
          <w:rStyle w:val="StyleBoldUnderline"/>
          <w:sz w:val="16"/>
          <w:szCs w:val="16"/>
          <w:u w:val="none"/>
        </w:rPr>
        <w:t xml:space="preserve">tates </w:t>
      </w:r>
      <w:r w:rsidRPr="00547BF9">
        <w:rPr>
          <w:rStyle w:val="StyleBoldUnderline"/>
        </w:rPr>
        <w:t>should seek greater cooperation and consultation with Brazil</w:t>
      </w:r>
      <w:r w:rsidRPr="00547BF9">
        <w:rPr>
          <w:rStyle w:val="StyleBoldUnderline"/>
          <w:sz w:val="16"/>
          <w:szCs w:val="16"/>
          <w:u w:val="none"/>
        </w:rPr>
        <w:t>, Mexico, and other countries of the region in world forums addr</w:t>
      </w:r>
      <w:r>
        <w:rPr>
          <w:rStyle w:val="StyleBoldUnderline"/>
          <w:sz w:val="16"/>
          <w:szCs w:val="16"/>
          <w:u w:val="none"/>
        </w:rPr>
        <w:t xml:space="preserve">essing shared </w:t>
      </w:r>
      <w:proofErr w:type="gramStart"/>
      <w:r>
        <w:rPr>
          <w:rStyle w:val="StyleBoldUnderline"/>
          <w:sz w:val="16"/>
          <w:szCs w:val="16"/>
          <w:u w:val="none"/>
        </w:rPr>
        <w:t>interests .</w:t>
      </w:r>
      <w:proofErr w:type="gramEnd"/>
      <w:r>
        <w:rPr>
          <w:rStyle w:val="StyleBoldUnderline"/>
          <w:sz w:val="16"/>
          <w:szCs w:val="16"/>
          <w:u w:val="none"/>
        </w:rPr>
        <w:t xml:space="preserve"> </w:t>
      </w:r>
      <w:r w:rsidRPr="00547BF9">
        <w:rPr>
          <w:rStyle w:val="StyleBoldUnderline"/>
        </w:rPr>
        <w:t xml:space="preserve">Brazil has the broadest international presence and influence of any Latin American </w:t>
      </w:r>
      <w:proofErr w:type="gramStart"/>
      <w:r w:rsidRPr="00547BF9">
        <w:rPr>
          <w:rStyle w:val="StyleBoldUnderline"/>
        </w:rPr>
        <w:t>nation .</w:t>
      </w:r>
      <w:proofErr w:type="gramEnd"/>
      <w:r w:rsidRPr="00547BF9">
        <w:rPr>
          <w:rStyle w:val="StyleBoldUnderline"/>
        </w:rPr>
        <w:t xml:space="preserve"> In recent years it has become far more active on global issues of concern to the U</w:t>
      </w:r>
      <w:r w:rsidRPr="00547BF9">
        <w:rPr>
          <w:rStyle w:val="StyleBoldUnderline"/>
          <w:sz w:val="16"/>
          <w:szCs w:val="16"/>
          <w:u w:val="none"/>
        </w:rPr>
        <w:t xml:space="preserve">nited </w:t>
      </w:r>
      <w:proofErr w:type="gramStart"/>
      <w:r w:rsidRPr="00547BF9">
        <w:rPr>
          <w:rStyle w:val="StyleBoldUnderline"/>
        </w:rPr>
        <w:t>S</w:t>
      </w:r>
      <w:r w:rsidRPr="00547BF9">
        <w:rPr>
          <w:rStyle w:val="StyleBoldUnderline"/>
          <w:sz w:val="16"/>
          <w:szCs w:val="16"/>
          <w:u w:val="none"/>
        </w:rPr>
        <w:t>tates .</w:t>
      </w:r>
      <w:proofErr w:type="gramEnd"/>
      <w:r w:rsidRPr="00547BF9">
        <w:rPr>
          <w:rStyle w:val="StyleBoldUnderline"/>
          <w:sz w:val="16"/>
          <w:szCs w:val="16"/>
          <w:u w:val="none"/>
        </w:rPr>
        <w:t xml:space="preserve"> The United States and Brazil have clashed over such issues as Iran’s nuclear program, non-proliferation, and the Middle East uprisings, but they have cooperated when their interests converged, such as in the World Trade Organization and the G-20 (Mexico, Argentina, and Canada also participate in the G-20), and in efforts to rebuild and provide security for Haiti . Washington has worked with Brazil and other Latin American countries to raise the profile of emerging </w:t>
      </w:r>
      <w:proofErr w:type="spellStart"/>
      <w:r w:rsidRPr="00547BF9">
        <w:rPr>
          <w:rStyle w:val="StyleBoldUnderline"/>
          <w:sz w:val="16"/>
          <w:szCs w:val="16"/>
          <w:u w:val="none"/>
        </w:rPr>
        <w:t>econo</w:t>
      </w:r>
      <w:proofErr w:type="spellEnd"/>
      <w:r w:rsidRPr="00547BF9">
        <w:rPr>
          <w:rStyle w:val="StyleBoldUnderline"/>
          <w:sz w:val="16"/>
          <w:szCs w:val="16"/>
          <w:u w:val="none"/>
        </w:rPr>
        <w:t xml:space="preserve">- </w:t>
      </w:r>
      <w:proofErr w:type="spellStart"/>
      <w:r w:rsidRPr="00547BF9">
        <w:rPr>
          <w:rStyle w:val="StyleBoldUnderline"/>
          <w:sz w:val="16"/>
          <w:szCs w:val="16"/>
          <w:u w:val="none"/>
        </w:rPr>
        <w:t>mies</w:t>
      </w:r>
      <w:proofErr w:type="spellEnd"/>
      <w:r w:rsidRPr="00547BF9">
        <w:rPr>
          <w:rStyle w:val="StyleBoldUnderline"/>
          <w:sz w:val="16"/>
          <w:szCs w:val="16"/>
          <w:u w:val="none"/>
        </w:rPr>
        <w:t xml:space="preserve"> in various international financial agencies, including the World Bank and the International Monetary </w:t>
      </w:r>
      <w:proofErr w:type="gramStart"/>
      <w:r w:rsidRPr="00547BF9">
        <w:rPr>
          <w:rStyle w:val="StyleBoldUnderline"/>
          <w:sz w:val="16"/>
          <w:szCs w:val="16"/>
          <w:u w:val="none"/>
        </w:rPr>
        <w:t>Fund .</w:t>
      </w:r>
      <w:proofErr w:type="gramEnd"/>
    </w:p>
    <w:p w14:paraId="7F9EA17A" w14:textId="77777777" w:rsidR="001B69A4" w:rsidRDefault="001B69A4" w:rsidP="001B69A4">
      <w:pPr>
        <w:rPr>
          <w:rStyle w:val="StyleBoldUnderline"/>
          <w:b/>
          <w:sz w:val="16"/>
          <w:szCs w:val="16"/>
          <w:u w:val="none"/>
        </w:rPr>
      </w:pPr>
    </w:p>
    <w:p w14:paraId="03A5AEF9" w14:textId="77777777" w:rsidR="001B69A4" w:rsidRDefault="001B69A4" w:rsidP="001B69A4">
      <w:pPr>
        <w:rPr>
          <w:rStyle w:val="StyleBoldUnderline"/>
          <w:b/>
          <w:sz w:val="16"/>
          <w:szCs w:val="16"/>
          <w:u w:val="none"/>
        </w:rPr>
      </w:pPr>
    </w:p>
    <w:p w14:paraId="06363E6F" w14:textId="77777777" w:rsidR="001B69A4" w:rsidRDefault="001B69A4" w:rsidP="001B69A4">
      <w:pPr>
        <w:pStyle w:val="Heading4"/>
        <w:rPr>
          <w:rStyle w:val="StyleBoldUnderline"/>
          <w:b w:val="0"/>
          <w:sz w:val="26"/>
          <w:szCs w:val="26"/>
          <w:u w:val="none"/>
        </w:rPr>
      </w:pPr>
      <w:r>
        <w:rPr>
          <w:rStyle w:val="StyleBoldUnderline"/>
          <w:sz w:val="26"/>
          <w:szCs w:val="26"/>
          <w:u w:val="none"/>
        </w:rPr>
        <w:t xml:space="preserve">Consulting Brazil strengthens relations and is desired by Brazil and the U.S., plus trilateral agreements involving Brazil are more likely to be successful </w:t>
      </w:r>
    </w:p>
    <w:p w14:paraId="6A05CFBC" w14:textId="77777777" w:rsidR="001B69A4" w:rsidRPr="00CD7AD7" w:rsidRDefault="001B69A4" w:rsidP="001B69A4">
      <w:pPr>
        <w:rPr>
          <w:rStyle w:val="StyleStyleBold12pt"/>
          <w:b w:val="0"/>
        </w:rPr>
      </w:pPr>
      <w:r>
        <w:rPr>
          <w:rStyle w:val="StyleStyleBold12pt"/>
        </w:rPr>
        <w:t xml:space="preserve">Brown ’12 </w:t>
      </w:r>
      <w:r>
        <w:rPr>
          <w:rStyle w:val="StyleStyleBold12pt"/>
          <w:b w:val="0"/>
        </w:rPr>
        <w:t>(</w:t>
      </w:r>
      <w:r w:rsidRPr="002D6FCC">
        <w:rPr>
          <w:rStyle w:val="StyleStyleBold12pt"/>
          <w:b w:val="0"/>
        </w:rPr>
        <w:t>Lieutenant Colonel Lawrence T. Brown</w:t>
      </w:r>
      <w:r>
        <w:rPr>
          <w:rStyle w:val="StyleStyleBold12pt"/>
          <w:b w:val="0"/>
        </w:rPr>
        <w:t xml:space="preserve">, </w:t>
      </w:r>
      <w:r w:rsidRPr="002D6FCC">
        <w:rPr>
          <w:rStyle w:val="StyleStyleBold12pt"/>
          <w:b w:val="0"/>
        </w:rPr>
        <w:t>United States Army War College</w:t>
      </w:r>
      <w:r>
        <w:rPr>
          <w:rStyle w:val="StyleStyleBold12pt"/>
          <w:b w:val="0"/>
        </w:rPr>
        <w:t>, _____, “</w:t>
      </w:r>
      <w:r w:rsidRPr="006D1F54">
        <w:rPr>
          <w:rStyle w:val="StyleStyleBold12pt"/>
          <w:b w:val="0"/>
        </w:rPr>
        <w:t>Restoring the “Unwritten Alliance” in Brazil—United States Relations</w:t>
      </w:r>
      <w:r>
        <w:rPr>
          <w:rStyle w:val="StyleStyleBold12pt"/>
          <w:b w:val="0"/>
        </w:rPr>
        <w:t xml:space="preserve">”, </w:t>
      </w:r>
      <w:r w:rsidRPr="006D1F54">
        <w:rPr>
          <w:rStyle w:val="StyleStyleBold12pt"/>
          <w:b w:val="0"/>
        </w:rPr>
        <w:t>United States Army War College</w:t>
      </w:r>
      <w:r>
        <w:rPr>
          <w:rStyle w:val="StyleStyleBold12pt"/>
          <w:b w:val="0"/>
        </w:rPr>
        <w:t xml:space="preserve">, </w:t>
      </w:r>
      <w:r w:rsidRPr="006D1F54">
        <w:rPr>
          <w:rStyle w:val="StyleStyleBold12pt"/>
          <w:b w:val="0"/>
        </w:rPr>
        <w:t xml:space="preserve">The U.S. Army War </w:t>
      </w:r>
      <w:r w:rsidRPr="006D1F54">
        <w:rPr>
          <w:rStyle w:val="StyleStyleBold12pt"/>
          <w:b w:val="0"/>
        </w:rPr>
        <w:lastRenderedPageBreak/>
        <w:t xml:space="preserve">College is accredited by the Commission on Higher Education of the Middle States Association of Colleges and Schools, 3624 Market Street, Philadelphia, PA 19104, (215) 662-5606. The Commission on Higher Education is an institutional accrediting agency recognized by the U.S. Secretary of Education and the Council for Higher Education </w:t>
      </w:r>
      <w:proofErr w:type="gramStart"/>
      <w:r w:rsidRPr="006D1F54">
        <w:rPr>
          <w:rStyle w:val="StyleStyleBold12pt"/>
          <w:b w:val="0"/>
        </w:rPr>
        <w:t>Accreditation.</w:t>
      </w:r>
      <w:r>
        <w:rPr>
          <w:rStyle w:val="StyleStyleBold12pt"/>
          <w:b w:val="0"/>
        </w:rPr>
        <w:t>,</w:t>
      </w:r>
      <w:proofErr w:type="gramEnd"/>
      <w:r>
        <w:rPr>
          <w:rStyle w:val="StyleStyleBold12pt"/>
          <w:b w:val="0"/>
        </w:rPr>
        <w:t xml:space="preserve"> 3/23/2012, </w:t>
      </w:r>
      <w:hyperlink r:id="rId22" w:history="1">
        <w:r w:rsidRPr="00CD7AD7">
          <w:rPr>
            <w:rStyle w:val="Hyperlink"/>
            <w:sz w:val="26"/>
          </w:rPr>
          <w:t>http://www.dtic.mil/cgi-bin/GetTRDoc?Location=U2&amp;doc=GetTRDoc.pdf&amp;AD=ADA560773</w:t>
        </w:r>
      </w:hyperlink>
      <w:r w:rsidRPr="00CD7AD7">
        <w:rPr>
          <w:rStyle w:val="StyleStyleBold12pt"/>
          <w:b w:val="0"/>
        </w:rPr>
        <w:t>)</w:t>
      </w:r>
    </w:p>
    <w:p w14:paraId="7BFF4DF6" w14:textId="77777777" w:rsidR="001B69A4" w:rsidRPr="002D6FCC" w:rsidRDefault="001B69A4" w:rsidP="001B69A4">
      <w:pPr>
        <w:rPr>
          <w:rStyle w:val="StyleStyleBold12pt"/>
          <w:b w:val="0"/>
        </w:rPr>
      </w:pPr>
    </w:p>
    <w:p w14:paraId="0C5EE170" w14:textId="77777777" w:rsidR="001B69A4" w:rsidRDefault="001B69A4" w:rsidP="001B69A4">
      <w:pPr>
        <w:rPr>
          <w:rStyle w:val="StyleBoldUnderline"/>
          <w:b/>
          <w:sz w:val="16"/>
          <w:szCs w:val="16"/>
          <w:u w:val="none"/>
        </w:rPr>
      </w:pPr>
      <w:r w:rsidRPr="00553D30">
        <w:rPr>
          <w:rStyle w:val="StyleBoldUnderline"/>
          <w:sz w:val="16"/>
          <w:szCs w:val="16"/>
          <w:u w:val="none"/>
        </w:rPr>
        <w:t xml:space="preserve">The last area of convergence and cooperation is not an American one, but a Brazilian one. </w:t>
      </w:r>
      <w:proofErr w:type="spellStart"/>
      <w:r w:rsidRPr="00553D30">
        <w:rPr>
          <w:rStyle w:val="StyleBoldUnderline"/>
        </w:rPr>
        <w:t>Brasíl</w:t>
      </w:r>
      <w:r w:rsidRPr="00553D30">
        <w:rPr>
          <w:rStyle w:val="StyleBoldUnderline"/>
          <w:sz w:val="16"/>
          <w:szCs w:val="16"/>
          <w:u w:val="none"/>
        </w:rPr>
        <w:t>ia</w:t>
      </w:r>
      <w:proofErr w:type="spellEnd"/>
      <w:r w:rsidRPr="00553D30">
        <w:rPr>
          <w:rStyle w:val="StyleBoldUnderline"/>
          <w:sz w:val="16"/>
          <w:szCs w:val="16"/>
          <w:u w:val="none"/>
        </w:rPr>
        <w:t xml:space="preserve"> </w:t>
      </w:r>
      <w:r w:rsidRPr="002D6FCC">
        <w:rPr>
          <w:rStyle w:val="StyleBoldUnderline"/>
        </w:rPr>
        <w:t>is as interested as the U</w:t>
      </w:r>
      <w:r w:rsidRPr="00553D30">
        <w:rPr>
          <w:rStyle w:val="StyleBoldUnderline"/>
          <w:sz w:val="16"/>
          <w:szCs w:val="16"/>
          <w:u w:val="none"/>
        </w:rPr>
        <w:t xml:space="preserve">nited </w:t>
      </w:r>
      <w:r w:rsidRPr="002D6FCC">
        <w:rPr>
          <w:rStyle w:val="StyleBoldUnderline"/>
        </w:rPr>
        <w:t>S</w:t>
      </w:r>
      <w:r w:rsidRPr="00553D30">
        <w:rPr>
          <w:rStyle w:val="StyleBoldUnderline"/>
          <w:sz w:val="16"/>
          <w:szCs w:val="16"/>
          <w:u w:val="none"/>
        </w:rPr>
        <w:t xml:space="preserve">tates </w:t>
      </w:r>
      <w:r w:rsidRPr="002D6FCC">
        <w:rPr>
          <w:rStyle w:val="StyleBoldUnderline"/>
        </w:rPr>
        <w:t>in a stronger relationship</w:t>
      </w:r>
      <w:r w:rsidRPr="00553D30">
        <w:rPr>
          <w:rStyle w:val="StyleBoldUnderline"/>
          <w:sz w:val="16"/>
          <w:szCs w:val="16"/>
          <w:u w:val="none"/>
        </w:rPr>
        <w:t xml:space="preserve">. The former Brazil Foreign Minister who is now the Defense Minister, </w:t>
      </w:r>
      <w:proofErr w:type="spellStart"/>
      <w:r w:rsidRPr="00553D30">
        <w:rPr>
          <w:rStyle w:val="StyleBoldUnderline"/>
          <w:sz w:val="16"/>
          <w:szCs w:val="16"/>
          <w:u w:val="none"/>
        </w:rPr>
        <w:t>Celso</w:t>
      </w:r>
      <w:proofErr w:type="spellEnd"/>
      <w:r w:rsidRPr="00553D30">
        <w:rPr>
          <w:rStyle w:val="StyleBoldUnderline"/>
          <w:sz w:val="16"/>
          <w:szCs w:val="16"/>
          <w:u w:val="none"/>
        </w:rPr>
        <w:t xml:space="preserve"> </w:t>
      </w:r>
      <w:proofErr w:type="spellStart"/>
      <w:r w:rsidRPr="00553D30">
        <w:rPr>
          <w:rStyle w:val="StyleBoldUnderline"/>
          <w:sz w:val="16"/>
          <w:szCs w:val="16"/>
          <w:u w:val="none"/>
        </w:rPr>
        <w:t>Amorin</w:t>
      </w:r>
      <w:proofErr w:type="spellEnd"/>
      <w:r w:rsidRPr="00553D30">
        <w:rPr>
          <w:rStyle w:val="StyleBoldUnderline"/>
          <w:sz w:val="16"/>
          <w:szCs w:val="16"/>
          <w:u w:val="none"/>
        </w:rPr>
        <w:t xml:space="preserve">, recognized that there was enormous potential for structured cooperation between Brazil and the United States in areas of the world like Africa where there is great need for development and stability.57 Minister </w:t>
      </w:r>
      <w:proofErr w:type="spellStart"/>
      <w:r w:rsidRPr="00553D30">
        <w:rPr>
          <w:rStyle w:val="StyleBoldUnderline"/>
          <w:sz w:val="16"/>
          <w:szCs w:val="16"/>
          <w:u w:val="none"/>
        </w:rPr>
        <w:t>Amorin</w:t>
      </w:r>
      <w:proofErr w:type="spellEnd"/>
      <w:r w:rsidRPr="00553D30">
        <w:rPr>
          <w:rStyle w:val="StyleBoldUnderline"/>
          <w:sz w:val="16"/>
          <w:szCs w:val="16"/>
          <w:u w:val="none"/>
        </w:rPr>
        <w:t xml:space="preserve"> has cited the trilateral cooperation agreement among Brazil, Guinea-Bissau, and the United States as an example of productive cooperation. This was a first of its kind agreement for the United</w:t>
      </w:r>
      <w:r>
        <w:rPr>
          <w:rStyle w:val="StyleBoldUnderline"/>
          <w:sz w:val="16"/>
          <w:szCs w:val="16"/>
          <w:u w:val="none"/>
        </w:rPr>
        <w:t xml:space="preserve"> States and Brazil in </w:t>
      </w:r>
      <w:proofErr w:type="spellStart"/>
      <w:r>
        <w:rPr>
          <w:rStyle w:val="StyleBoldUnderline"/>
          <w:sz w:val="16"/>
          <w:szCs w:val="16"/>
          <w:u w:val="none"/>
        </w:rPr>
        <w:t>Africa.</w:t>
      </w:r>
      <w:r w:rsidRPr="00553D30">
        <w:rPr>
          <w:rStyle w:val="StyleBoldUnderline"/>
          <w:sz w:val="16"/>
          <w:szCs w:val="16"/>
          <w:u w:val="none"/>
        </w:rPr>
        <w:t>These</w:t>
      </w:r>
      <w:proofErr w:type="spellEnd"/>
      <w:r w:rsidRPr="00553D30">
        <w:rPr>
          <w:rStyle w:val="StyleBoldUnderline"/>
          <w:sz w:val="16"/>
          <w:szCs w:val="16"/>
          <w:u w:val="none"/>
        </w:rPr>
        <w:t xml:space="preserve"> </w:t>
      </w:r>
      <w:r w:rsidRPr="002D6FCC">
        <w:rPr>
          <w:rStyle w:val="StyleBoldUnderline"/>
        </w:rPr>
        <w:t>trilateral agreements make strategic sense because bilateral agreements between the U</w:t>
      </w:r>
      <w:r w:rsidRPr="00553D30">
        <w:rPr>
          <w:rStyle w:val="StyleBoldUnderline"/>
          <w:sz w:val="16"/>
          <w:szCs w:val="16"/>
          <w:u w:val="none"/>
        </w:rPr>
        <w:t xml:space="preserve">nited </w:t>
      </w:r>
      <w:r w:rsidRPr="002D6FCC">
        <w:rPr>
          <w:rStyle w:val="StyleBoldUnderline"/>
        </w:rPr>
        <w:t>S</w:t>
      </w:r>
      <w:r w:rsidRPr="00553D30">
        <w:rPr>
          <w:rStyle w:val="StyleBoldUnderline"/>
          <w:sz w:val="16"/>
          <w:szCs w:val="16"/>
          <w:u w:val="none"/>
        </w:rPr>
        <w:t xml:space="preserve">tates </w:t>
      </w:r>
      <w:r w:rsidRPr="002D6FCC">
        <w:rPr>
          <w:rStyle w:val="StyleBoldUnderline"/>
        </w:rPr>
        <w:t>and relatively poor countries</w:t>
      </w:r>
      <w:r w:rsidRPr="00553D30">
        <w:rPr>
          <w:rStyle w:val="StyleBoldUnderline"/>
          <w:sz w:val="16"/>
          <w:szCs w:val="16"/>
          <w:u w:val="none"/>
        </w:rPr>
        <w:t xml:space="preserve"> usually </w:t>
      </w:r>
      <w:r w:rsidRPr="002D6FCC">
        <w:rPr>
          <w:rStyle w:val="StyleBoldUnderline"/>
        </w:rPr>
        <w:t>elicit criticism that the world’s only superpower is engaging in exploitive neo-colonialism</w:t>
      </w:r>
      <w:r w:rsidRPr="00553D30">
        <w:rPr>
          <w:rStyle w:val="StyleBoldUnderline"/>
          <w:sz w:val="16"/>
          <w:szCs w:val="16"/>
          <w:u w:val="none"/>
        </w:rPr>
        <w:t xml:space="preserve">. Having itself been a Portuguese colony, </w:t>
      </w:r>
      <w:r w:rsidRPr="002D6FCC">
        <w:rPr>
          <w:rStyle w:val="StyleBoldUnderline"/>
        </w:rPr>
        <w:t>Brazil is viewed as a moderating influence on perceived expansive U.S. foreign policy</w:t>
      </w:r>
      <w:r w:rsidRPr="00553D30">
        <w:rPr>
          <w:rStyle w:val="StyleBoldUnderline"/>
          <w:sz w:val="16"/>
          <w:szCs w:val="16"/>
          <w:u w:val="none"/>
        </w:rPr>
        <w:t xml:space="preserve">. Brazil is also considered a friendly observer to the Non-Aligned Movement (NAM) of 120 countries that are distrustful of superpower diplomacy.59 Plainly spoken, </w:t>
      </w:r>
      <w:r w:rsidRPr="002D6FCC">
        <w:rPr>
          <w:rStyle w:val="StyleBoldUnderline"/>
        </w:rPr>
        <w:t>if Brazil is part of an U.S. agreement with an impoverished country, that country feels more comfortable making an agreement with the United States because Brazil, a guarantor of U.S. intentions, is part of it. Brazil welcomes this role because it enhances its position as a regional and world leader, establishes a singularly special diplomatic relationship with the U</w:t>
      </w:r>
      <w:r w:rsidRPr="00553D30">
        <w:rPr>
          <w:rStyle w:val="StyleBoldUnderline"/>
          <w:sz w:val="16"/>
          <w:szCs w:val="16"/>
          <w:u w:val="none"/>
        </w:rPr>
        <w:t xml:space="preserve">nited </w:t>
      </w:r>
      <w:r w:rsidRPr="002D6FCC">
        <w:rPr>
          <w:rStyle w:val="StyleBoldUnderline"/>
        </w:rPr>
        <w:t>S</w:t>
      </w:r>
      <w:r w:rsidRPr="00553D30">
        <w:rPr>
          <w:rStyle w:val="StyleBoldUnderline"/>
          <w:sz w:val="16"/>
          <w:szCs w:val="16"/>
          <w:u w:val="none"/>
        </w:rPr>
        <w:t>tates, and fulfills two of</w:t>
      </w:r>
      <w:r>
        <w:rPr>
          <w:rStyle w:val="StyleBoldUnderline"/>
          <w:sz w:val="16"/>
          <w:szCs w:val="16"/>
          <w:u w:val="none"/>
        </w:rPr>
        <w:t xml:space="preserve"> </w:t>
      </w:r>
      <w:r w:rsidRPr="00553D30">
        <w:rPr>
          <w:rStyle w:val="StyleBoldUnderline"/>
          <w:sz w:val="16"/>
          <w:szCs w:val="16"/>
          <w:u w:val="none"/>
        </w:rPr>
        <w:t>Brazil’s foreign policy action areas.60 And its role as a third party broker does not end with Africa or other poor regions. Brazil sees itself as a viable broker for peace as evidenced with its last-ditch diplomatic effort with Iran that attempted to resolve the uranium processing crisis.</w:t>
      </w:r>
    </w:p>
    <w:p w14:paraId="2EFB3DF6" w14:textId="77777777" w:rsidR="001B69A4" w:rsidRDefault="001B69A4" w:rsidP="001B69A4">
      <w:pPr>
        <w:rPr>
          <w:rStyle w:val="StyleBoldUnderline"/>
        </w:rPr>
      </w:pPr>
    </w:p>
    <w:p w14:paraId="7784C9A6" w14:textId="77777777" w:rsidR="001B69A4" w:rsidRDefault="001B69A4" w:rsidP="001B69A4">
      <w:pPr>
        <w:pStyle w:val="Heading4"/>
        <w:rPr>
          <w:rStyle w:val="StyleBoldUnderline"/>
          <w:b w:val="0"/>
          <w:sz w:val="28"/>
          <w:u w:val="none"/>
        </w:rPr>
      </w:pPr>
      <w:r>
        <w:rPr>
          <w:rStyle w:val="StyleBoldUnderline"/>
          <w:sz w:val="28"/>
          <w:u w:val="none"/>
        </w:rPr>
        <w:t>Brazil and U.S. consultation is necessary</w:t>
      </w:r>
    </w:p>
    <w:p w14:paraId="3C38E9DA" w14:textId="77777777" w:rsidR="001B69A4" w:rsidRPr="00D737FB" w:rsidRDefault="001B69A4" w:rsidP="001B69A4">
      <w:pPr>
        <w:rPr>
          <w:rStyle w:val="StyleStyleBold12pt"/>
          <w:b w:val="0"/>
          <w:sz w:val="20"/>
          <w:szCs w:val="20"/>
        </w:rPr>
      </w:pPr>
      <w:proofErr w:type="spellStart"/>
      <w:r>
        <w:rPr>
          <w:rStyle w:val="StyleStyleBold12pt"/>
        </w:rPr>
        <w:t>Sotero</w:t>
      </w:r>
      <w:proofErr w:type="spellEnd"/>
      <w:r>
        <w:rPr>
          <w:rStyle w:val="StyleStyleBold12pt"/>
        </w:rPr>
        <w:t xml:space="preserve"> ’12 </w:t>
      </w:r>
      <w:r>
        <w:rPr>
          <w:rStyle w:val="StyleStyleBold12pt"/>
          <w:b w:val="0"/>
          <w:sz w:val="20"/>
          <w:szCs w:val="20"/>
        </w:rPr>
        <w:t xml:space="preserve">(Paulo </w:t>
      </w:r>
      <w:proofErr w:type="spellStart"/>
      <w:r>
        <w:rPr>
          <w:rStyle w:val="StyleStyleBold12pt"/>
          <w:b w:val="0"/>
          <w:sz w:val="20"/>
          <w:szCs w:val="20"/>
        </w:rPr>
        <w:t>Sotero</w:t>
      </w:r>
      <w:proofErr w:type="spellEnd"/>
      <w:r>
        <w:rPr>
          <w:rStyle w:val="StyleStyleBold12pt"/>
          <w:b w:val="0"/>
          <w:sz w:val="20"/>
          <w:szCs w:val="20"/>
        </w:rPr>
        <w:t xml:space="preserve">, </w:t>
      </w:r>
      <w:r w:rsidRPr="00D737FB">
        <w:rPr>
          <w:rStyle w:val="StyleStyleBold12pt"/>
          <w:b w:val="0"/>
          <w:sz w:val="20"/>
          <w:szCs w:val="20"/>
        </w:rPr>
        <w:t>Director of the Brazil Institute at the Woodrow Wilson International Cen</w:t>
      </w:r>
      <w:r>
        <w:rPr>
          <w:rStyle w:val="StyleStyleBold12pt"/>
          <w:b w:val="0"/>
          <w:sz w:val="20"/>
          <w:szCs w:val="20"/>
        </w:rPr>
        <w:t>ter for Scholars, in Washington; “</w:t>
      </w:r>
      <w:r w:rsidRPr="00D737FB">
        <w:rPr>
          <w:rStyle w:val="StyleStyleBold12pt"/>
          <w:b w:val="0"/>
          <w:sz w:val="20"/>
          <w:szCs w:val="20"/>
        </w:rPr>
        <w:t>Why United States and Brazil Will Pursue a More Productive Bilateral Relationship</w:t>
      </w:r>
      <w:r>
        <w:rPr>
          <w:rStyle w:val="StyleStyleBold12pt"/>
          <w:b w:val="0"/>
          <w:sz w:val="20"/>
          <w:szCs w:val="20"/>
        </w:rPr>
        <w:t xml:space="preserve">”; </w:t>
      </w:r>
      <w:r>
        <w:rPr>
          <w:rStyle w:val="StyleStyleBold12pt"/>
          <w:b w:val="0"/>
          <w:i/>
          <w:sz w:val="20"/>
          <w:szCs w:val="20"/>
        </w:rPr>
        <w:t>The Huffington Post</w:t>
      </w:r>
      <w:r>
        <w:rPr>
          <w:rStyle w:val="StyleStyleBold12pt"/>
          <w:b w:val="0"/>
          <w:sz w:val="20"/>
          <w:szCs w:val="20"/>
        </w:rPr>
        <w:t xml:space="preserve">, 11/09/2012, </w:t>
      </w:r>
      <w:r w:rsidRPr="00D737FB">
        <w:rPr>
          <w:rStyle w:val="StyleStyleBold12pt"/>
          <w:b w:val="0"/>
          <w:sz w:val="20"/>
          <w:szCs w:val="20"/>
        </w:rPr>
        <w:t>http://www.huffingtonpost.com/paulo-sotero/why-united-states-and-bra_b_2102004.html</w:t>
      </w:r>
      <w:r>
        <w:rPr>
          <w:rStyle w:val="StyleStyleBold12pt"/>
          <w:b w:val="0"/>
          <w:sz w:val="20"/>
          <w:szCs w:val="20"/>
        </w:rPr>
        <w:t>)</w:t>
      </w:r>
    </w:p>
    <w:p w14:paraId="6E703678" w14:textId="77777777" w:rsidR="001B69A4" w:rsidRDefault="001B69A4" w:rsidP="001B69A4">
      <w:pPr>
        <w:rPr>
          <w:rStyle w:val="StyleBoldUnderline"/>
          <w:b/>
          <w:sz w:val="16"/>
          <w:szCs w:val="16"/>
          <w:u w:val="none"/>
        </w:rPr>
      </w:pPr>
    </w:p>
    <w:p w14:paraId="61E69779" w14:textId="77777777" w:rsidR="001B69A4" w:rsidRPr="009F5920" w:rsidRDefault="001B69A4" w:rsidP="001B69A4">
      <w:pPr>
        <w:rPr>
          <w:rStyle w:val="StyleBoldUnderline"/>
        </w:rPr>
      </w:pPr>
      <w:r w:rsidRPr="009F5920">
        <w:rPr>
          <w:rStyle w:val="StyleBoldUnderline"/>
          <w:sz w:val="16"/>
          <w:szCs w:val="16"/>
          <w:u w:val="none"/>
        </w:rPr>
        <w:t xml:space="preserve">Whereas previous </w:t>
      </w:r>
      <w:r w:rsidRPr="009F5920">
        <w:rPr>
          <w:rStyle w:val="StyleBoldUnderline"/>
        </w:rPr>
        <w:t>conversations between Brazilian and American policymakers</w:t>
      </w:r>
      <w:r w:rsidRPr="009F5920">
        <w:rPr>
          <w:rStyle w:val="StyleBoldUnderline"/>
          <w:sz w:val="16"/>
          <w:szCs w:val="16"/>
          <w:u w:val="none"/>
        </w:rPr>
        <w:t xml:space="preserve"> might have been limited to a few </w:t>
      </w:r>
      <w:r w:rsidRPr="009F5920">
        <w:rPr>
          <w:rStyle w:val="StyleBoldUnderline"/>
        </w:rPr>
        <w:t>are</w:t>
      </w:r>
      <w:r w:rsidRPr="009F5920">
        <w:rPr>
          <w:rStyle w:val="StyleBoldUnderline"/>
          <w:sz w:val="16"/>
          <w:szCs w:val="16"/>
          <w:u w:val="none"/>
        </w:rPr>
        <w:t xml:space="preserve">as of core interest, it is </w:t>
      </w:r>
      <w:r w:rsidRPr="009F5920">
        <w:rPr>
          <w:rStyle w:val="StyleBoldUnderline"/>
        </w:rPr>
        <w:t>now all-encompassing. There are mechanisms for regular</w:t>
      </w:r>
      <w:r w:rsidRPr="009F5920">
        <w:rPr>
          <w:rStyle w:val="StyleBoldUnderline"/>
          <w:sz w:val="16"/>
          <w:szCs w:val="16"/>
          <w:u w:val="none"/>
        </w:rPr>
        <w:t xml:space="preserve"> ministerial </w:t>
      </w:r>
      <w:r w:rsidRPr="009F5920">
        <w:rPr>
          <w:rStyle w:val="StyleBoldUnderline"/>
        </w:rPr>
        <w:t>cooperation and consultation ranging from</w:t>
      </w:r>
      <w:r w:rsidRPr="009F5920">
        <w:rPr>
          <w:rStyle w:val="StyleBoldUnderline"/>
          <w:sz w:val="16"/>
          <w:szCs w:val="16"/>
          <w:u w:val="none"/>
        </w:rPr>
        <w:t xml:space="preserve"> challenging topics such as </w:t>
      </w:r>
      <w:r w:rsidRPr="009F5920">
        <w:rPr>
          <w:rStyle w:val="StyleBoldUnderline"/>
        </w:rPr>
        <w:t>trade, finance and defense, to 21st century concerns such as cyber security, open government, and innovation in science and technology, to issues that directly affect the average citizen such as education and social policies</w:t>
      </w:r>
      <w:r w:rsidRPr="009F5920">
        <w:rPr>
          <w:rStyle w:val="StyleBoldUnderline"/>
          <w:sz w:val="16"/>
          <w:szCs w:val="16"/>
          <w:u w:val="none"/>
        </w:rPr>
        <w:t xml:space="preserve">. People to people exchanges are on the rise, strengthening and expanding networks particularly in education and scientific research. Viewed by skeptics as window dressing and no substitute for concrete agreements on hard issues such as trade and taxation, the rapid increase in the breadth and depth of the bilateral dialogue and the </w:t>
      </w:r>
      <w:r w:rsidRPr="009F5920">
        <w:rPr>
          <w:rStyle w:val="StyleBoldUnderline"/>
        </w:rPr>
        <w:t>Brazilian and American governments</w:t>
      </w:r>
      <w:r w:rsidRPr="009F5920">
        <w:rPr>
          <w:rStyle w:val="StyleBoldUnderline"/>
          <w:sz w:val="16"/>
          <w:szCs w:val="16"/>
          <w:u w:val="none"/>
        </w:rPr>
        <w:t xml:space="preserve">' efforts to maintain the doors open for a more productive and consequential relationship suggest, at a minimum, that they </w:t>
      </w:r>
      <w:r w:rsidRPr="009F5920">
        <w:rPr>
          <w:rStyle w:val="StyleBoldUnderline"/>
        </w:rPr>
        <w:t>understand they need each other, benefit from working together and risk paying a political price for not doing so.</w:t>
      </w:r>
    </w:p>
    <w:p w14:paraId="664DDCCA" w14:textId="77777777" w:rsidR="001B69A4" w:rsidRPr="00AD4459" w:rsidRDefault="001B69A4" w:rsidP="004613AC">
      <w:pPr>
        <w:rPr>
          <w:rStyle w:val="StyleBoldUnderline"/>
        </w:rPr>
      </w:pPr>
    </w:p>
    <w:p w14:paraId="541C176F" w14:textId="77777777" w:rsidR="004613AC" w:rsidRDefault="001B69A4" w:rsidP="001B69A4">
      <w:pPr>
        <w:pStyle w:val="Heading3"/>
      </w:pPr>
      <w:r>
        <w:lastRenderedPageBreak/>
        <w:t>Energy Key</w:t>
      </w:r>
    </w:p>
    <w:p w14:paraId="54BBE64C" w14:textId="77777777" w:rsidR="001B69A4" w:rsidRPr="00A10417" w:rsidRDefault="001B69A4" w:rsidP="001B69A4">
      <w:pPr>
        <w:pStyle w:val="Heading4"/>
      </w:pPr>
      <w:r>
        <w:t>Consultation is best for energy programs</w:t>
      </w:r>
    </w:p>
    <w:p w14:paraId="477EDDCE" w14:textId="77777777" w:rsidR="001B69A4" w:rsidRDefault="001B69A4" w:rsidP="001B69A4">
      <w:proofErr w:type="spellStart"/>
      <w:r w:rsidRPr="006E31D2">
        <w:rPr>
          <w:rStyle w:val="StyleStyleBold12pt"/>
        </w:rPr>
        <w:t>Rothkopf</w:t>
      </w:r>
      <w:proofErr w:type="spellEnd"/>
      <w:r w:rsidRPr="006E31D2">
        <w:rPr>
          <w:rStyle w:val="StyleStyleBold12pt"/>
        </w:rPr>
        <w:t>, President and CEO of an international advisory firm, 9</w:t>
      </w:r>
      <w:r>
        <w:t xml:space="preserve"> [David, March 9, “The United States and Brazil Two perspectives on dealing with partnership and rivalry”, American Progress, </w:t>
      </w:r>
      <w:hyperlink r:id="rId23" w:history="1">
        <w:r w:rsidRPr="000D600C">
          <w:rPr>
            <w:rStyle w:val="Hyperlink"/>
          </w:rPr>
          <w:t>http://www.americanprogress.org/issues/2009/03/pdf/brazil.pdf</w:t>
        </w:r>
      </w:hyperlink>
      <w:r>
        <w:t>, accessed: 7/2/13, ML]</w:t>
      </w:r>
    </w:p>
    <w:p w14:paraId="69100CC3" w14:textId="77777777" w:rsidR="001B69A4" w:rsidRPr="009F2C4C" w:rsidRDefault="001B69A4" w:rsidP="001B69A4">
      <w:r>
        <w:t xml:space="preserve"> </w:t>
      </w:r>
      <w:r w:rsidRPr="00B04AFD">
        <w:rPr>
          <w:rStyle w:val="StyleBoldUnderline"/>
        </w:rPr>
        <w:t xml:space="preserve">We must </w:t>
      </w:r>
      <w:r w:rsidRPr="00B04AFD">
        <w:t>also</w:t>
      </w:r>
      <w:r>
        <w:t xml:space="preserve"> </w:t>
      </w:r>
      <w:r w:rsidRPr="00B04AFD">
        <w:rPr>
          <w:rStyle w:val="StyleBoldUnderline"/>
        </w:rPr>
        <w:t>maximize</w:t>
      </w:r>
      <w:r>
        <w:t xml:space="preserve"> mutual global </w:t>
      </w:r>
      <w:r w:rsidRPr="00B04AFD">
        <w:rPr>
          <w:rStyle w:val="StyleBoldUnderline"/>
        </w:rPr>
        <w:t>competitiveness</w:t>
      </w:r>
      <w:r>
        <w:t xml:space="preserve"> </w:t>
      </w:r>
      <w:r w:rsidRPr="00B04AFD">
        <w:rPr>
          <w:rStyle w:val="StyleBoldUnderline"/>
        </w:rPr>
        <w:t>in the energy realm</w:t>
      </w:r>
      <w:r>
        <w:t xml:space="preserve">. </w:t>
      </w:r>
      <w:r w:rsidRPr="00B04AFD">
        <w:rPr>
          <w:rStyle w:val="StyleBoldUnderline"/>
        </w:rPr>
        <w:t>The U</w:t>
      </w:r>
      <w:r w:rsidRPr="00B04AFD">
        <w:t xml:space="preserve">nited </w:t>
      </w:r>
      <w:r w:rsidRPr="00B04AFD">
        <w:rPr>
          <w:rStyle w:val="StyleBoldUnderline"/>
        </w:rPr>
        <w:t>S</w:t>
      </w:r>
      <w:r w:rsidRPr="00B04AFD">
        <w:t>tates can accomplish this by immediately approving extension of the Keystone</w:t>
      </w:r>
      <w:r>
        <w:t xml:space="preserve"> XL Pipeline that connects Canada oil deposits with US refineries in the Midwest. We </w:t>
      </w:r>
      <w:r w:rsidRPr="00B04AFD">
        <w:rPr>
          <w:rStyle w:val="StyleBoldUnderline"/>
        </w:rPr>
        <w:t>should</w:t>
      </w:r>
      <w:r>
        <w:t xml:space="preserve"> also </w:t>
      </w:r>
      <w:r w:rsidRPr="00B04AFD">
        <w:rPr>
          <w:rStyle w:val="StyleBoldUnderline"/>
        </w:rPr>
        <w:t>strive to create a</w:t>
      </w:r>
      <w:r>
        <w:t xml:space="preserve"> “Big 4” regional energy </w:t>
      </w:r>
      <w:r w:rsidRPr="00B04AFD">
        <w:rPr>
          <w:rStyle w:val="StyleBoldUnderline"/>
        </w:rPr>
        <w:t>consultative group between the U</w:t>
      </w:r>
      <w:r>
        <w:t>nited</w:t>
      </w:r>
      <w:r w:rsidRPr="00B04AFD">
        <w:rPr>
          <w:rStyle w:val="StyleBoldUnderline"/>
        </w:rPr>
        <w:t xml:space="preserve"> S</w:t>
      </w:r>
      <w:r>
        <w:t xml:space="preserve">tates, Canada, Mexico, </w:t>
      </w:r>
      <w:r w:rsidRPr="00B04AFD">
        <w:rPr>
          <w:rStyle w:val="StyleBoldUnderline"/>
        </w:rPr>
        <w:t>and Brazil</w:t>
      </w:r>
      <w:r>
        <w:t>—</w:t>
      </w:r>
      <w:r w:rsidRPr="00B04AFD">
        <w:rPr>
          <w:rStyle w:val="StyleBoldUnderline"/>
        </w:rPr>
        <w:t>including representatives of the private sector—to promote cooperation and share best practices on energy production and distribution</w:t>
      </w:r>
      <w:r>
        <w:t>. We should likewise host a Camp David summit with leaders of these four nations.</w:t>
      </w:r>
    </w:p>
    <w:p w14:paraId="27C68862" w14:textId="77777777" w:rsidR="001B69A4" w:rsidRDefault="001B69A4" w:rsidP="001B69A4">
      <w:pPr>
        <w:pStyle w:val="Heading3"/>
      </w:pPr>
      <w:r>
        <w:lastRenderedPageBreak/>
        <w:t>Coop Over Venezuela Key</w:t>
      </w:r>
    </w:p>
    <w:p w14:paraId="066ACE87" w14:textId="77777777" w:rsidR="001B69A4" w:rsidRPr="005A1CDA" w:rsidRDefault="001B69A4" w:rsidP="001B69A4">
      <w:pPr>
        <w:pStyle w:val="Heading4"/>
      </w:pPr>
      <w:r>
        <w:t xml:space="preserve">Discussion with Brazil over Venezuela is critical </w:t>
      </w:r>
    </w:p>
    <w:p w14:paraId="4A81C9FD" w14:textId="77777777" w:rsidR="001B69A4" w:rsidRDefault="001B69A4" w:rsidP="001B69A4">
      <w:r w:rsidRPr="005A1CDA">
        <w:rPr>
          <w:rStyle w:val="StyleStyleBold12pt"/>
        </w:rPr>
        <w:t>Pagano, writer for the Truman National Security Project, 3/18</w:t>
      </w:r>
      <w:r w:rsidRPr="005A1CDA">
        <w:rPr>
          <w:b/>
        </w:rPr>
        <w:t>/</w:t>
      </w:r>
      <w:r>
        <w:t xml:space="preserve">13 [James, “Moving Venezuela to the Center”, Truman National Security Project, </w:t>
      </w:r>
      <w:hyperlink r:id="rId24" w:history="1">
        <w:r w:rsidRPr="000D600C">
          <w:rPr>
            <w:rStyle w:val="Hyperlink"/>
          </w:rPr>
          <w:t>http://trumanproject.org/doctrine-blog/moving-venezuela-to-the-center/</w:t>
        </w:r>
      </w:hyperlink>
      <w:r>
        <w:t>, accessed: 7/2/13, ML]</w:t>
      </w:r>
    </w:p>
    <w:p w14:paraId="702ECA8B" w14:textId="77777777" w:rsidR="001B69A4" w:rsidRDefault="001B69A4" w:rsidP="001B69A4">
      <w:r w:rsidRPr="007C0E76">
        <w:t xml:space="preserve">What should </w:t>
      </w:r>
      <w:r w:rsidRPr="007C0E76">
        <w:rPr>
          <w:rStyle w:val="StyleBoldUnderline"/>
        </w:rPr>
        <w:t>the</w:t>
      </w:r>
      <w:r w:rsidRPr="00F124E5">
        <w:rPr>
          <w:rStyle w:val="StyleBoldUnderline"/>
        </w:rPr>
        <w:t xml:space="preserve"> U.S. </w:t>
      </w:r>
      <w:r w:rsidRPr="007C0E76">
        <w:t>role be</w:t>
      </w:r>
      <w:r>
        <w:t xml:space="preserve">? </w:t>
      </w:r>
      <w:r w:rsidRPr="007C0E76">
        <w:t xml:space="preserve">It </w:t>
      </w:r>
      <w:r w:rsidRPr="00F124E5">
        <w:rPr>
          <w:rStyle w:val="StyleBoldUnderline"/>
        </w:rPr>
        <w:t>must work with</w:t>
      </w:r>
      <w:r>
        <w:t xml:space="preserve"> its Latin American allies in the region, Chile, </w:t>
      </w:r>
      <w:r w:rsidRPr="00F124E5">
        <w:rPr>
          <w:rStyle w:val="StyleBoldUnderline"/>
        </w:rPr>
        <w:t>Brazil</w:t>
      </w:r>
      <w:r>
        <w:t xml:space="preserve">, Colombia and Mexico </w:t>
      </w:r>
      <w:r w:rsidRPr="00F124E5">
        <w:rPr>
          <w:rStyle w:val="StyleBoldUnderline"/>
        </w:rPr>
        <w:t xml:space="preserve">to </w:t>
      </w:r>
      <w:r w:rsidRPr="007C0E76">
        <w:t>gently</w:t>
      </w:r>
      <w:r w:rsidRPr="00F124E5">
        <w:rPr>
          <w:rStyle w:val="StyleBoldUnderline"/>
        </w:rPr>
        <w:t xml:space="preserve"> pressure </w:t>
      </w:r>
      <w:proofErr w:type="spellStart"/>
      <w:r w:rsidRPr="00F124E5">
        <w:rPr>
          <w:rStyle w:val="StyleBoldUnderline"/>
        </w:rPr>
        <w:t>Maduro</w:t>
      </w:r>
      <w:proofErr w:type="spellEnd"/>
      <w:r>
        <w:t xml:space="preserve"> </w:t>
      </w:r>
      <w:r w:rsidRPr="00F124E5">
        <w:rPr>
          <w:rStyle w:val="StyleBoldUnderline"/>
        </w:rPr>
        <w:t>into making the types of institutional and economic changes necessary for Venezuela to prosper.</w:t>
      </w:r>
      <w:r>
        <w:t xml:space="preserve"> Failure to do so could lead to the reemergence of authoritarianism in Latin America, instability in world oil markets and serious regional security repercussions.</w:t>
      </w:r>
    </w:p>
    <w:p w14:paraId="4E1D3C51" w14:textId="77777777" w:rsidR="001B69A4" w:rsidRDefault="001B69A4" w:rsidP="001B69A4">
      <w:r w:rsidRPr="00F124E5">
        <w:rPr>
          <w:rStyle w:val="StyleBoldUnderline"/>
        </w:rPr>
        <w:t>Chavez was infamous fo</w:t>
      </w:r>
      <w:r>
        <w:t xml:space="preserve">r his </w:t>
      </w:r>
      <w:r w:rsidRPr="00F124E5">
        <w:rPr>
          <w:rStyle w:val="StyleBoldUnderline"/>
        </w:rPr>
        <w:t>anti-American tirades</w:t>
      </w:r>
      <w:r>
        <w:t xml:space="preserve">. George W. Bush’s poor global standing gave Chavez an easy target. With a more positive global image, the most important step President </w:t>
      </w:r>
      <w:r w:rsidRPr="00F124E5">
        <w:rPr>
          <w:rStyle w:val="StyleBoldUnderline"/>
        </w:rPr>
        <w:t>Obama can take is to normalize relations with Cuba. As Venezuela’s closest ally, Cuba has</w:t>
      </w:r>
      <w:r>
        <w:t xml:space="preserve"> remained </w:t>
      </w:r>
      <w:r w:rsidRPr="00F124E5">
        <w:rPr>
          <w:rStyle w:val="StyleBoldUnderline"/>
        </w:rPr>
        <w:t>a</w:t>
      </w:r>
      <w:r>
        <w:t xml:space="preserve"> persistent </w:t>
      </w:r>
      <w:r w:rsidRPr="00F124E5">
        <w:rPr>
          <w:rStyle w:val="StyleBoldUnderline"/>
        </w:rPr>
        <w:t>problem in U.S.-Latin American relations</w:t>
      </w:r>
      <w:r>
        <w:t>.</w:t>
      </w:r>
    </w:p>
    <w:p w14:paraId="529FD926" w14:textId="77777777" w:rsidR="001B69A4" w:rsidRDefault="001B69A4" w:rsidP="001B69A4">
      <w:r>
        <w:t>By normalizing relations, Obama would take a huge step in reducing anti-Americanism in Venezuela. Simultaneously, Obama would ingratiate himself to the rest of the region by ending the dated embargo. Perhaps most importantly, eliminating this issue would give Venezuela’s next president the political cover necessary to mend relations with the United States.</w:t>
      </w:r>
    </w:p>
    <w:p w14:paraId="595A6BF5" w14:textId="77777777" w:rsidR="001B69A4" w:rsidRPr="00F124E5" w:rsidRDefault="001B69A4" w:rsidP="001B69A4">
      <w:pPr>
        <w:rPr>
          <w:b/>
          <w:bCs/>
          <w:u w:val="single"/>
        </w:rPr>
      </w:pPr>
      <w:r w:rsidRPr="007C0E76">
        <w:rPr>
          <w:rStyle w:val="Emphasis"/>
        </w:rPr>
        <w:t>The U.S. should push for economic reform with the help of Brazil which seeks a greater role in international and regional politics</w:t>
      </w:r>
      <w:r>
        <w:t xml:space="preserve">. </w:t>
      </w:r>
      <w:r w:rsidRPr="00F124E5">
        <w:rPr>
          <w:rStyle w:val="StyleBoldUnderline"/>
        </w:rPr>
        <w:t>Former Brazilian President</w:t>
      </w:r>
      <w:r>
        <w:t xml:space="preserve"> Lula da </w:t>
      </w:r>
      <w:r w:rsidRPr="007C0E76">
        <w:rPr>
          <w:rStyle w:val="Emphasis"/>
        </w:rPr>
        <w:t>Silva has close ties to Venezuela</w:t>
      </w:r>
      <w:r>
        <w:t xml:space="preserve">, and touting the recent successes of his center-left government in </w:t>
      </w:r>
      <w:r w:rsidRPr="00F124E5">
        <w:rPr>
          <w:rStyle w:val="StyleBoldUnderline"/>
        </w:rPr>
        <w:t xml:space="preserve">Brazil could help persuade </w:t>
      </w:r>
      <w:proofErr w:type="spellStart"/>
      <w:r w:rsidRPr="00F124E5">
        <w:rPr>
          <w:rStyle w:val="StyleBoldUnderline"/>
        </w:rPr>
        <w:t>Maduro</w:t>
      </w:r>
      <w:proofErr w:type="spellEnd"/>
      <w:r w:rsidRPr="00F124E5">
        <w:rPr>
          <w:rStyle w:val="StyleBoldUnderline"/>
        </w:rPr>
        <w:t xml:space="preserve"> to moderate his government.</w:t>
      </w:r>
    </w:p>
    <w:p w14:paraId="7CEC7815" w14:textId="77777777" w:rsidR="001B69A4" w:rsidRDefault="001B69A4" w:rsidP="001B69A4">
      <w:r w:rsidRPr="00F124E5">
        <w:rPr>
          <w:rStyle w:val="StyleBoldUnderline"/>
        </w:rPr>
        <w:t>Brazil</w:t>
      </w:r>
      <w:r>
        <w:t xml:space="preserve"> has </w:t>
      </w:r>
      <w:r w:rsidRPr="00F124E5">
        <w:rPr>
          <w:rStyle w:val="StyleBoldUnderline"/>
        </w:rPr>
        <w:t>made huge societal gains</w:t>
      </w:r>
      <w:r>
        <w:t xml:space="preserve"> </w:t>
      </w:r>
      <w:r w:rsidRPr="00F124E5">
        <w:rPr>
          <w:rStyle w:val="StyleBoldUnderline"/>
        </w:rPr>
        <w:t>without suffering the kind of economic setbacks</w:t>
      </w:r>
      <w:r>
        <w:t xml:space="preserve"> seen in Venezuela. Friendly </w:t>
      </w:r>
      <w:r w:rsidRPr="00F124E5">
        <w:rPr>
          <w:rStyle w:val="StyleBoldUnderline"/>
        </w:rPr>
        <w:t>cajoling</w:t>
      </w:r>
      <w:r>
        <w:t xml:space="preserve">, along </w:t>
      </w:r>
      <w:r w:rsidRPr="00F124E5">
        <w:rPr>
          <w:rStyle w:val="StyleBoldUnderline"/>
        </w:rPr>
        <w:t>with the promise of closer economic ties</w:t>
      </w:r>
      <w:r>
        <w:t xml:space="preserve"> </w:t>
      </w:r>
      <w:r w:rsidRPr="00F124E5">
        <w:rPr>
          <w:rStyle w:val="StyleBoldUnderline"/>
        </w:rPr>
        <w:t>could help</w:t>
      </w:r>
      <w:r>
        <w:t xml:space="preserve"> lead </w:t>
      </w:r>
      <w:proofErr w:type="spellStart"/>
      <w:r w:rsidRPr="00F124E5">
        <w:rPr>
          <w:rStyle w:val="StyleBoldUnderline"/>
        </w:rPr>
        <w:t>Maduro</w:t>
      </w:r>
      <w:proofErr w:type="spellEnd"/>
      <w:r w:rsidRPr="00F124E5">
        <w:rPr>
          <w:rStyle w:val="StyleBoldUnderline"/>
        </w:rPr>
        <w:t xml:space="preserve"> onto a path of economic reform</w:t>
      </w:r>
      <w:r>
        <w:t xml:space="preserve"> necessary to extend certain “</w:t>
      </w:r>
      <w:proofErr w:type="spellStart"/>
      <w:r>
        <w:t>Chavista</w:t>
      </w:r>
      <w:proofErr w:type="spellEnd"/>
      <w:r>
        <w:t>” social programs.</w:t>
      </w:r>
    </w:p>
    <w:p w14:paraId="16C7B4EB" w14:textId="77777777" w:rsidR="001B69A4" w:rsidRDefault="001B69A4" w:rsidP="001B69A4">
      <w:r>
        <w:t xml:space="preserve">Colombia, </w:t>
      </w:r>
      <w:r w:rsidRPr="00F124E5">
        <w:rPr>
          <w:rStyle w:val="StyleBoldUnderline"/>
        </w:rPr>
        <w:t>Brazil and the U.S. also have a shared interest in improving Venezuelan security.</w:t>
      </w:r>
      <w:r>
        <w:t xml:space="preserve"> Under Chavez, Venezuela became on the most violent countries in Latin America, as drug related crimes skyrocketed.</w:t>
      </w:r>
    </w:p>
    <w:p w14:paraId="06745572" w14:textId="77777777" w:rsidR="001B69A4" w:rsidRDefault="001B69A4" w:rsidP="001B69A4">
      <w:r>
        <w:t xml:space="preserve">Violence is the number one concern of Venezuelans, and significant reductions would be a major political victory for whoever is in power. </w:t>
      </w:r>
      <w:r w:rsidRPr="00F124E5">
        <w:rPr>
          <w:rStyle w:val="StyleBoldUnderline"/>
        </w:rPr>
        <w:t>Brazil</w:t>
      </w:r>
      <w:r>
        <w:t xml:space="preserve"> and Colombia together </w:t>
      </w:r>
      <w:r w:rsidRPr="00F124E5">
        <w:rPr>
          <w:rStyle w:val="StyleBoldUnderline"/>
        </w:rPr>
        <w:t>should pressure</w:t>
      </w:r>
      <w:r>
        <w:t xml:space="preserve"> </w:t>
      </w:r>
      <w:r w:rsidRPr="00F124E5">
        <w:rPr>
          <w:rStyle w:val="StyleBoldUnderline"/>
        </w:rPr>
        <w:t>Venezuela to accept sorely needed</w:t>
      </w:r>
      <w:r>
        <w:t xml:space="preserve"> D.E.A </w:t>
      </w:r>
      <w:r w:rsidRPr="00F124E5">
        <w:rPr>
          <w:rStyle w:val="StyleBoldUnderline"/>
        </w:rPr>
        <w:t>assistance with the t</w:t>
      </w:r>
      <w:r>
        <w:t xml:space="preserve">acit </w:t>
      </w:r>
      <w:r w:rsidRPr="00F124E5">
        <w:rPr>
          <w:rStyle w:val="StyleBoldUnderline"/>
        </w:rPr>
        <w:t>acceptance of</w:t>
      </w:r>
      <w:r>
        <w:t xml:space="preserve"> modest </w:t>
      </w:r>
      <w:r w:rsidRPr="00F124E5">
        <w:rPr>
          <w:rStyle w:val="StyleBoldUnderline"/>
        </w:rPr>
        <w:t>political reforms</w:t>
      </w:r>
      <w:r>
        <w:t>, most importantly freer press.</w:t>
      </w:r>
    </w:p>
    <w:p w14:paraId="37FEA120" w14:textId="77777777" w:rsidR="001B69A4" w:rsidRPr="00855246" w:rsidRDefault="001B69A4" w:rsidP="001B69A4">
      <w:pPr>
        <w:pStyle w:val="Heading4"/>
        <w:rPr>
          <w:rStyle w:val="StyleStyleBold12pt"/>
          <w:b/>
        </w:rPr>
      </w:pPr>
      <w:r w:rsidRPr="00855246">
        <w:rPr>
          <w:rStyle w:val="StyleStyleBold12pt"/>
          <w:b/>
        </w:rPr>
        <w:t>Consulting Brazil solves stability best</w:t>
      </w:r>
    </w:p>
    <w:p w14:paraId="3E7810A2" w14:textId="77777777" w:rsidR="001B69A4" w:rsidRDefault="001B69A4" w:rsidP="001B69A4">
      <w:proofErr w:type="spellStart"/>
      <w:r w:rsidRPr="00855246">
        <w:rPr>
          <w:rStyle w:val="StyleStyleBold12pt"/>
        </w:rPr>
        <w:t>Duddy</w:t>
      </w:r>
      <w:proofErr w:type="spellEnd"/>
      <w:r w:rsidRPr="00855246">
        <w:rPr>
          <w:rStyle w:val="StyleStyleBold12pt"/>
        </w:rPr>
        <w:t>, Duke University Senior Lecturer, 12</w:t>
      </w:r>
      <w:r>
        <w:t xml:space="preserve"> [Patrick D, September, “Political Unrest in Venezuela”, </w:t>
      </w:r>
      <w:hyperlink r:id="rId25" w:history="1">
        <w:r w:rsidRPr="00C136D4">
          <w:rPr>
            <w:rStyle w:val="Hyperlink"/>
          </w:rPr>
          <w:t>http://www.cfr.org/venezuela/political-unrest-venezuela/p28936</w:t>
        </w:r>
      </w:hyperlink>
      <w:r>
        <w:t>, CFR, accessed: 7/3/13, ML]</w:t>
      </w:r>
    </w:p>
    <w:p w14:paraId="1F22DFAF" w14:textId="77777777" w:rsidR="001B69A4" w:rsidRDefault="001B69A4" w:rsidP="001B69A4">
      <w:r>
        <w:t xml:space="preserve">Regional/Bilateral: </w:t>
      </w:r>
      <w:r w:rsidRPr="001D3DE5">
        <w:rPr>
          <w:rStyle w:val="StyleBoldUnderline"/>
        </w:rPr>
        <w:t>The U</w:t>
      </w:r>
      <w:r w:rsidRPr="001D3DE5">
        <w:t>nited</w:t>
      </w:r>
      <w:r>
        <w:t xml:space="preserve"> </w:t>
      </w:r>
      <w:r w:rsidRPr="001D3DE5">
        <w:rPr>
          <w:rStyle w:val="StyleBoldUnderline"/>
        </w:rPr>
        <w:t>S</w:t>
      </w:r>
      <w:r>
        <w:t xml:space="preserve">tates </w:t>
      </w:r>
      <w:r w:rsidRPr="001D3DE5">
        <w:rPr>
          <w:rStyle w:val="StyleBoldUnderline"/>
        </w:rPr>
        <w:t>could urge Brazil</w:t>
      </w:r>
      <w:r>
        <w:t xml:space="preserve">, Colombia, and other countries in the region </w:t>
      </w:r>
      <w:r w:rsidRPr="001D3DE5">
        <w:rPr>
          <w:rStyle w:val="StyleBoldUnderline"/>
        </w:rPr>
        <w:t>to press for transparency and compliance</w:t>
      </w:r>
      <w:r>
        <w:t xml:space="preserve"> with the highest possible standard of election administration </w:t>
      </w:r>
      <w:r w:rsidRPr="001D3DE5">
        <w:t>and</w:t>
      </w:r>
      <w:r>
        <w:t xml:space="preserve"> to press Venezuela to permit exit polling, quick counts, and other mechanisms for independent validation of the electoral results.</w:t>
      </w:r>
      <w:r w:rsidRPr="001D3DE5">
        <w:rPr>
          <w:rStyle w:val="StyleBoldUnderline"/>
        </w:rPr>
        <w:t xml:space="preserve"> Brazil</w:t>
      </w:r>
      <w:r>
        <w:t xml:space="preserve">, in particular, </w:t>
      </w:r>
      <w:r w:rsidRPr="001D3DE5">
        <w:rPr>
          <w:rStyle w:val="StyleBoldUnderline"/>
        </w:rPr>
        <w:t>has</w:t>
      </w:r>
      <w:r>
        <w:t xml:space="preserve"> </w:t>
      </w:r>
      <w:r w:rsidRPr="001D3DE5">
        <w:rPr>
          <w:rStyle w:val="StyleBoldUnderline"/>
        </w:rPr>
        <w:t>influence with the Chavez government</w:t>
      </w:r>
      <w:r>
        <w:t xml:space="preserve"> </w:t>
      </w:r>
      <w:r w:rsidRPr="001D3DE5">
        <w:rPr>
          <w:rStyle w:val="StyleBoldUnderline"/>
        </w:rPr>
        <w:t>and seeks to play more of a leadership role globally and in the hemisphere</w:t>
      </w:r>
      <w:r>
        <w:t xml:space="preserve">. </w:t>
      </w:r>
      <w:r w:rsidRPr="001D3DE5">
        <w:rPr>
          <w:rStyle w:val="StyleBoldUnderline"/>
        </w:rPr>
        <w:t>Instability, violence, or an interruption of democracy in Venezuela would hurt Brazil'</w:t>
      </w:r>
      <w:r>
        <w:t>s geopolitical ambitions as well as its extensive business interests. It would also be problematic for the Southern Common Market (</w:t>
      </w:r>
      <w:proofErr w:type="spellStart"/>
      <w:r>
        <w:t>Mercosur</w:t>
      </w:r>
      <w:proofErr w:type="spellEnd"/>
      <w:r>
        <w:t>), which recently made Venezuela a full member. (</w:t>
      </w:r>
      <w:proofErr w:type="spellStart"/>
      <w:r>
        <w:t>Mercosur</w:t>
      </w:r>
      <w:proofErr w:type="spellEnd"/>
      <w:r>
        <w:t xml:space="preserve"> requires members to be fully functioning democracies and recently suspended Paraguay after the Senate there removed the sitting president under circumstances that other members considered questionable.)</w:t>
      </w:r>
    </w:p>
    <w:p w14:paraId="17EC0555" w14:textId="77777777" w:rsidR="00003643" w:rsidRDefault="00003643" w:rsidP="00003643">
      <w:pPr>
        <w:pStyle w:val="Heading3"/>
      </w:pPr>
      <w:r>
        <w:lastRenderedPageBreak/>
        <w:t>Coop Over Cuba Key</w:t>
      </w:r>
    </w:p>
    <w:p w14:paraId="54954FAA" w14:textId="77777777" w:rsidR="00003643" w:rsidRPr="008A79D3" w:rsidRDefault="00003643" w:rsidP="00003643">
      <w:pPr>
        <w:pStyle w:val="Heading4"/>
      </w:pPr>
      <w:r>
        <w:t xml:space="preserve">Brazil is interested in United States relationship with Cuba </w:t>
      </w:r>
    </w:p>
    <w:p w14:paraId="7F1E1907" w14:textId="77777777" w:rsidR="00003643" w:rsidRPr="008A79D3" w:rsidRDefault="00003643" w:rsidP="00003643">
      <w:pPr>
        <w:rPr>
          <w:rStyle w:val="StyleStyleBold12pt"/>
        </w:rPr>
      </w:pPr>
      <w:r w:rsidRPr="008A79D3">
        <w:rPr>
          <w:rStyle w:val="StyleStyleBold12pt"/>
        </w:rPr>
        <w:t>Perez, Yale Law School, JD, 2010</w:t>
      </w:r>
    </w:p>
    <w:p w14:paraId="40B30D71" w14:textId="77777777" w:rsidR="00003643" w:rsidRPr="008A79D3" w:rsidRDefault="00003643" w:rsidP="00003643">
      <w:pPr>
        <w:rPr>
          <w:rStyle w:val="StyleBoldUnderline"/>
          <w:b/>
        </w:rPr>
      </w:pPr>
      <w:r>
        <w:rPr>
          <w:rStyle w:val="StyleBoldUnderline"/>
        </w:rPr>
        <w:t>[David A.</w:t>
      </w:r>
      <w:proofErr w:type="gramStart"/>
      <w:r>
        <w:rPr>
          <w:rStyle w:val="StyleBoldUnderline"/>
        </w:rPr>
        <w:t>,  Harvard</w:t>
      </w:r>
      <w:proofErr w:type="gramEnd"/>
      <w:r>
        <w:rPr>
          <w:rStyle w:val="StyleBoldUnderline"/>
        </w:rPr>
        <w:t xml:space="preserve"> Latino Law Review, p. 196-7 PR]</w:t>
      </w:r>
    </w:p>
    <w:p w14:paraId="3017711B" w14:textId="77777777" w:rsidR="00003643" w:rsidRDefault="00003643" w:rsidP="00003643">
      <w:pPr>
        <w:rPr>
          <w:rStyle w:val="StyleBoldUnderline"/>
        </w:rPr>
      </w:pPr>
    </w:p>
    <w:p w14:paraId="0E5AF679" w14:textId="77777777" w:rsidR="00003643" w:rsidRDefault="00003643" w:rsidP="00003643">
      <w:pPr>
        <w:rPr>
          <w:rStyle w:val="StyleBoldUnderline"/>
        </w:rPr>
      </w:pPr>
      <w:r w:rsidRPr="008A79D3">
        <w:rPr>
          <w:rStyle w:val="StyleBoldUnderline"/>
        </w:rPr>
        <w:t>Suggesting that the United States would be willing to talk directly with Cuba accomplishes the goal of jumpstarting diplomacy without actually beginning talks.</w:t>
      </w:r>
      <w:r w:rsidRPr="008A79D3">
        <w:rPr>
          <w:sz w:val="16"/>
        </w:rPr>
        <w:t xml:space="preserve"> Doing so would be consistent with similar policy revisions concerning Iran and Syria. </w:t>
      </w:r>
      <w:r w:rsidRPr="008A79D3">
        <w:rPr>
          <w:rStyle w:val="StyleBoldUnderline"/>
        </w:rPr>
        <w:t xml:space="preserve">One key question is how the </w:t>
      </w:r>
      <w:r w:rsidRPr="008A79D3">
        <w:rPr>
          <w:rStyle w:val="StyleBoldUnderline"/>
          <w:sz w:val="16"/>
        </w:rPr>
        <w:t>Cuban government would react to an indication that the United States would be willing to begin talks. For his part, Fidel Castro wrote in December 2008 that, “A discussion with Obama can take place wherever he should wish</w:t>
      </w:r>
      <w:r w:rsidRPr="008A79D3">
        <w:rPr>
          <w:rStyle w:val="StyleBoldUnderline"/>
        </w:rPr>
        <w:t xml:space="preserve">.” Castro, however, qualified his overture by warning the President that, “he should be reminded that the theory of the carrot and the stick will not have any effect in our country.” Given the significance of establishing direct contact immediately, any initial consultations can be ferried through Brazil, whose president, </w:t>
      </w:r>
      <w:proofErr w:type="spellStart"/>
      <w:r w:rsidRPr="008A79D3">
        <w:rPr>
          <w:rStyle w:val="StyleBoldUnderline"/>
        </w:rPr>
        <w:t>Luiz</w:t>
      </w:r>
      <w:proofErr w:type="spellEnd"/>
      <w:r w:rsidRPr="008A79D3">
        <w:rPr>
          <w:rStyle w:val="StyleBoldUnderline"/>
        </w:rPr>
        <w:t xml:space="preserve"> </w:t>
      </w:r>
      <w:proofErr w:type="spellStart"/>
      <w:r w:rsidRPr="008A79D3">
        <w:rPr>
          <w:rStyle w:val="StyleBoldUnderline"/>
        </w:rPr>
        <w:t>Inacio</w:t>
      </w:r>
      <w:proofErr w:type="spellEnd"/>
      <w:r w:rsidRPr="008A79D3">
        <w:rPr>
          <w:rStyle w:val="StyleBoldUnderline"/>
        </w:rPr>
        <w:t xml:space="preserve"> Lula da Silva, has indicated a strong preference for the U.S. to begin direct talks with Cuba.</w:t>
      </w:r>
      <w:r w:rsidRPr="008A79D3">
        <w:rPr>
          <w:sz w:val="16"/>
        </w:rPr>
        <w:t xml:space="preserve"> Since President Lula entered office in 2003, he has sought to strengthen ties with both Washington and Havana, and would serve as a natural intermediary. President Lula’s second presidential term ends in January 2011, and he has indicated that he will not seek a constitutional change to allow him to run for a third term. Given this timeline, the United States can use President Lula as a short-term intermediary while it lays the groundwork for more direct talks after 2011. </w:t>
      </w:r>
      <w:r w:rsidRPr="008A79D3">
        <w:rPr>
          <w:rStyle w:val="StyleBoldUnderline"/>
        </w:rPr>
        <w:t>Additionally, given his relationship with both Castro brothers, and his reputation as a moderate presence in the region, President Lula could still serve as an intermediary even after he has left office.</w:t>
      </w:r>
    </w:p>
    <w:p w14:paraId="52AE3561" w14:textId="77777777" w:rsidR="00003643" w:rsidRPr="00003643" w:rsidRDefault="00003643" w:rsidP="00003643">
      <w:pPr>
        <w:pStyle w:val="Heading4"/>
      </w:pPr>
      <w:r w:rsidRPr="00003643">
        <w:t xml:space="preserve">A meeting between US, Cuba, and Brazil solves best </w:t>
      </w:r>
    </w:p>
    <w:p w14:paraId="0042B7A3" w14:textId="77777777" w:rsidR="00003643" w:rsidRPr="008A79D3" w:rsidRDefault="00003643" w:rsidP="00003643">
      <w:pPr>
        <w:rPr>
          <w:rStyle w:val="StyleStyleBold12pt"/>
        </w:rPr>
      </w:pPr>
      <w:r w:rsidRPr="008A79D3">
        <w:rPr>
          <w:rStyle w:val="StyleStyleBold12pt"/>
        </w:rPr>
        <w:t>Perez, Yale Law School, JD, 2010</w:t>
      </w:r>
    </w:p>
    <w:p w14:paraId="1A8BA330" w14:textId="77777777" w:rsidR="00003643" w:rsidRPr="00632444" w:rsidRDefault="00003643" w:rsidP="00003643">
      <w:pPr>
        <w:rPr>
          <w:bCs/>
        </w:rPr>
      </w:pPr>
      <w:r>
        <w:rPr>
          <w:rStyle w:val="StyleBoldUnderline"/>
        </w:rPr>
        <w:t>[David A.</w:t>
      </w:r>
      <w:proofErr w:type="gramStart"/>
      <w:r>
        <w:rPr>
          <w:rStyle w:val="StyleBoldUnderline"/>
        </w:rPr>
        <w:t>,  Harvard</w:t>
      </w:r>
      <w:proofErr w:type="gramEnd"/>
      <w:r>
        <w:rPr>
          <w:rStyle w:val="StyleBoldUnderline"/>
        </w:rPr>
        <w:t xml:space="preserve"> Latino Law Review, p. 196-7 PR]</w:t>
      </w:r>
    </w:p>
    <w:p w14:paraId="7A001A0A" w14:textId="77777777" w:rsidR="00003643" w:rsidRDefault="00003643" w:rsidP="00003643">
      <w:pPr>
        <w:rPr>
          <w:rStyle w:val="StyleBoldUnderline"/>
        </w:rPr>
      </w:pPr>
    </w:p>
    <w:p w14:paraId="70F3E347" w14:textId="77777777" w:rsidR="00003643" w:rsidRDefault="00003643" w:rsidP="00003643">
      <w:r w:rsidRPr="00632444">
        <w:rPr>
          <w:rStyle w:val="StyleBoldUnderline"/>
        </w:rPr>
        <w:t>A single regional conference will not be enough to address all the disagreements between Washington and Havana, but the symbolism of an inclusive summit that brings together leaders of both North and South America will be a powerful incentive to begin the necessary conversations that have been put off for far too long. Over the last decade, the U.S. has forged closer ties with the governments of Brazil,</w:t>
      </w:r>
      <w:r w:rsidRPr="008A79D3">
        <w:t xml:space="preserve"> Chile, Colombia and Mexico, and as of February 2010 the United States has free trade agreements (FTAs) with Central America, Chile, the Dominican Republic, Mexico, and Peru, and two more FTAs, for Colombia and Panama respectively, awaiting congressional approval. However, trade agreements aside, the Bush Administration was distracted by events in other parts of the world, and neglected the region for eight years while autocracy flourished in Venezuela, human rights abuses were reported in Colombia, and the drug war became untenable in Mexico. </w:t>
      </w:r>
      <w:r w:rsidRPr="00632444">
        <w:rPr>
          <w:rStyle w:val="StyleBoldUnderline"/>
        </w:rPr>
        <w:t>As a result, one disturbing development, over the same time period, has been that a number of countries in Central and South America have elected or maintained leaders who espouse virulent anti-Americanism. A foreign ministry summit will allow higher-level contact between the United States and Cuba under the umbrella of a regional meeting</w:t>
      </w:r>
      <w:r w:rsidRPr="008A79D3">
        <w:t>. During these multilateral discussions the United States can lay the groundwork for more substantive talks after 2011.</w:t>
      </w:r>
    </w:p>
    <w:p w14:paraId="5763118E" w14:textId="77777777" w:rsidR="00003643" w:rsidRDefault="00003643" w:rsidP="00003643">
      <w:pPr>
        <w:pStyle w:val="Heading4"/>
        <w:rPr>
          <w:i/>
          <w:u w:val="single"/>
        </w:rPr>
      </w:pPr>
      <w:r>
        <w:t>Brazil is having an increased interested in Cuba, and could help stabilize the region</w:t>
      </w:r>
    </w:p>
    <w:p w14:paraId="0EA54AAF" w14:textId="77777777" w:rsidR="00003643" w:rsidRPr="00ED7128" w:rsidRDefault="00003643" w:rsidP="00003643">
      <w:pPr>
        <w:rPr>
          <w:rStyle w:val="StyleStyleBold12pt"/>
        </w:rPr>
      </w:pPr>
      <w:r w:rsidRPr="00ED7128">
        <w:rPr>
          <w:rStyle w:val="StyleStyleBold12pt"/>
        </w:rPr>
        <w:t xml:space="preserve">Cordoba, Correspondent for The Wall Street Journal based in Mexico City, </w:t>
      </w:r>
      <w:r>
        <w:rPr>
          <w:rStyle w:val="StyleStyleBold12pt"/>
        </w:rPr>
        <w:t>2012</w:t>
      </w:r>
    </w:p>
    <w:p w14:paraId="762EC3BC" w14:textId="77777777" w:rsidR="00003643" w:rsidRDefault="00003643" w:rsidP="00003643">
      <w:r>
        <w:t xml:space="preserve">[Jose de, 2/1/12, The Wall Street journal, “Brazil's President Flexes Clout in Cuba Trip”, </w:t>
      </w:r>
      <w:hyperlink r:id="rId26" w:history="1">
        <w:r w:rsidRPr="00953138">
          <w:rPr>
            <w:rStyle w:val="Hyperlink"/>
          </w:rPr>
          <w:t>http://online.wsj.com/article/SB10001424052970203920204577195323279961812.html</w:t>
        </w:r>
      </w:hyperlink>
      <w:r>
        <w:t>, Accessed: 7/2/13, PR]</w:t>
      </w:r>
    </w:p>
    <w:p w14:paraId="7B17EAEB" w14:textId="77777777" w:rsidR="00003643" w:rsidRDefault="00003643" w:rsidP="00003643">
      <w:pPr>
        <w:rPr>
          <w:rStyle w:val="StyleBoldUnderline"/>
        </w:rPr>
      </w:pPr>
    </w:p>
    <w:p w14:paraId="5F9C41AA" w14:textId="77777777" w:rsidR="00003643" w:rsidRDefault="00003643" w:rsidP="00003643">
      <w:pPr>
        <w:rPr>
          <w:sz w:val="16"/>
        </w:rPr>
      </w:pPr>
      <w:r w:rsidRPr="008C26D3">
        <w:rPr>
          <w:rStyle w:val="StyleBoldUnderline"/>
        </w:rPr>
        <w:t xml:space="preserve">President </w:t>
      </w:r>
      <w:proofErr w:type="spellStart"/>
      <w:r w:rsidRPr="008C26D3">
        <w:rPr>
          <w:rStyle w:val="StyleBoldUnderline"/>
        </w:rPr>
        <w:t>Dilma</w:t>
      </w:r>
      <w:proofErr w:type="spellEnd"/>
      <w:r w:rsidRPr="008C26D3">
        <w:rPr>
          <w:rStyle w:val="StyleBoldUnderline"/>
        </w:rPr>
        <w:t xml:space="preserve"> </w:t>
      </w:r>
      <w:proofErr w:type="spellStart"/>
      <w:r w:rsidRPr="008C26D3">
        <w:rPr>
          <w:rStyle w:val="StyleBoldUnderline"/>
        </w:rPr>
        <w:t>Rousseff</w:t>
      </w:r>
      <w:proofErr w:type="spellEnd"/>
      <w:r w:rsidRPr="008C26D3">
        <w:rPr>
          <w:rStyle w:val="StyleBoldUnderline"/>
        </w:rPr>
        <w:t xml:space="preserve"> offered closer economic cooperation to Cuba during a visit to the communist island on Tuesday, marking Brazil's highest-profile bid to transform its growing economic might into diplomatic leadership in Latin America</w:t>
      </w:r>
      <w:r w:rsidRPr="008C26D3">
        <w:rPr>
          <w:sz w:val="16"/>
        </w:rPr>
        <w:t xml:space="preserve">. Brazil's state development bank is financing a $680 million rehabilitation of Cuba's port at Mariel. Work on the port is being managed by the Brazilian construction firm </w:t>
      </w:r>
      <w:proofErr w:type="spellStart"/>
      <w:r w:rsidRPr="008C26D3">
        <w:rPr>
          <w:sz w:val="16"/>
        </w:rPr>
        <w:t>Odebrecht</w:t>
      </w:r>
      <w:proofErr w:type="spellEnd"/>
      <w:r w:rsidRPr="008C26D3">
        <w:rPr>
          <w:sz w:val="16"/>
        </w:rPr>
        <w:t xml:space="preserve"> SA, which may also provide support for Cuba's sugar industry, </w:t>
      </w:r>
      <w:r w:rsidRPr="008C26D3">
        <w:rPr>
          <w:rStyle w:val="StyleBoldUnderline"/>
        </w:rPr>
        <w:t xml:space="preserve">Brazilian officials have </w:t>
      </w:r>
      <w:proofErr w:type="spellStart"/>
      <w:r w:rsidRPr="008C26D3">
        <w:rPr>
          <w:rStyle w:val="StyleBoldUnderline"/>
        </w:rPr>
        <w:t>said.</w:t>
      </w:r>
      <w:r w:rsidRPr="008C26D3">
        <w:rPr>
          <w:sz w:val="16"/>
        </w:rPr>
        <w:t>Ms</w:t>
      </w:r>
      <w:proofErr w:type="spellEnd"/>
      <w:r w:rsidRPr="008C26D3">
        <w:rPr>
          <w:sz w:val="16"/>
        </w:rPr>
        <w:t xml:space="preserve">. </w:t>
      </w:r>
      <w:proofErr w:type="spellStart"/>
      <w:r w:rsidRPr="008C26D3">
        <w:rPr>
          <w:sz w:val="16"/>
        </w:rPr>
        <w:t>Rousseff's</w:t>
      </w:r>
      <w:proofErr w:type="spellEnd"/>
      <w:r w:rsidRPr="008C26D3">
        <w:rPr>
          <w:sz w:val="16"/>
        </w:rPr>
        <w:t xml:space="preserve"> closer engagement of Cuba—she is visiting the island before a trip to the White House—</w:t>
      </w:r>
      <w:r w:rsidRPr="008C26D3">
        <w:rPr>
          <w:rStyle w:val="StyleBoldUnderline"/>
        </w:rPr>
        <w:t xml:space="preserve"> is the latest example of Brazil's strategy to expand its regional influence by offering subsidized loans to poorer nations. In recent years, Brazil has disbursed tens of billions of dollars around Latin America, and as far away as Africa. But none of these efforts have the same symbolic resonance as in Cuba, which has opposed the U.S. since shortly after Fidel Castro's 1959 revolution and remains a lightning rod in U.S. domestic politics and a sticking point for U.S. relations with other Latin nations. "This is about growing Brazil's soft power on the international scale and raising Brazil's role in the world</w:t>
      </w:r>
      <w:r w:rsidRPr="008C26D3">
        <w:rPr>
          <w:sz w:val="16"/>
        </w:rPr>
        <w:t>," said Matthew Taylor, a Brazil specialist at the American University's School of International Service. "</w:t>
      </w:r>
      <w:r w:rsidRPr="008C26D3">
        <w:rPr>
          <w:rStyle w:val="StyleBoldUnderline"/>
        </w:rPr>
        <w:t>Brazil is taking on a bigger role in the hemisphere in terms of aid and finance, and by helping out Cuba they really draw attention to this new role they are playing</w:t>
      </w:r>
      <w:r w:rsidRPr="008C26D3">
        <w:rPr>
          <w:sz w:val="16"/>
        </w:rPr>
        <w:t xml:space="preserve">." Although the U.S. has been the predominant power broker in Latin America since the introduction of the Monroe Doctrine in 1823, experts say the U.S. doesn't oppose Brazil's bid for regional influence. </w:t>
      </w:r>
      <w:r w:rsidRPr="008C26D3">
        <w:rPr>
          <w:rStyle w:val="StyleBoldUnderline"/>
        </w:rPr>
        <w:t>Many analysts say they believe Brazil could become a stabilizing force in a region known for political and economic volatility</w:t>
      </w:r>
      <w:r w:rsidRPr="008C26D3">
        <w:rPr>
          <w:sz w:val="16"/>
        </w:rPr>
        <w:t xml:space="preserve">. In Cuba, for example, Brazil may provide a more moderate alternative to the impoverished island's main economic benefactor, Venezuelan President Hugo Chávez. Mr. Chávez, a self-described foe of the U.S., delivers some 100,000 barrels of oil and refined products to Cuba a day in exchange for the services of Cuban doctors for Venezuelans in poor neighborhoods, along with other barter arrangements. Cuba, meanwhile, is desperate for economic lifelines. </w:t>
      </w:r>
      <w:proofErr w:type="spellStart"/>
      <w:r w:rsidRPr="008C26D3">
        <w:rPr>
          <w:sz w:val="16"/>
        </w:rPr>
        <w:t>Raúl</w:t>
      </w:r>
      <w:proofErr w:type="spellEnd"/>
      <w:r w:rsidRPr="008C26D3">
        <w:rPr>
          <w:sz w:val="16"/>
        </w:rPr>
        <w:t xml:space="preserve"> Castro, who has taken over the presidency from his ailing brother Fidel, has experimented with limited economic overhauls in order to bring life into a moribund economy, where citizens are still issued ration books that allow them access to some basic foods at subsidized prices. "</w:t>
      </w:r>
      <w:r w:rsidRPr="008C26D3">
        <w:rPr>
          <w:rStyle w:val="StyleBoldUnderline"/>
        </w:rPr>
        <w:t xml:space="preserve">The more </w:t>
      </w:r>
      <w:r w:rsidRPr="008C26D3">
        <w:rPr>
          <w:rStyle w:val="StyleBoldUnderline"/>
        </w:rPr>
        <w:lastRenderedPageBreak/>
        <w:t>normal Cuba's economic relations are, the easier normalization with the U.S. will be in the future</w:t>
      </w:r>
      <w:r w:rsidRPr="008C26D3">
        <w:rPr>
          <w:sz w:val="16"/>
        </w:rPr>
        <w:t xml:space="preserve">," said Archibald Ritter, an expert on the Cuban economy at Canada's Carleton University. "I would imagine that the U.S. would privately hope that Brazil will play a mediating role in issues that concern us, like human rights," said Cynthia </w:t>
      </w:r>
      <w:proofErr w:type="spellStart"/>
      <w:r w:rsidRPr="008C26D3">
        <w:rPr>
          <w:sz w:val="16"/>
        </w:rPr>
        <w:t>Arnson</w:t>
      </w:r>
      <w:proofErr w:type="spellEnd"/>
      <w:r w:rsidRPr="008C26D3">
        <w:rPr>
          <w:sz w:val="16"/>
        </w:rPr>
        <w:t>, the director of the Latin American program at Washington's Woodrow Wilson International Center for Scholars.</w:t>
      </w:r>
    </w:p>
    <w:p w14:paraId="08900030" w14:textId="77777777" w:rsidR="00003643" w:rsidRDefault="00003643" w:rsidP="00003643">
      <w:pPr>
        <w:pStyle w:val="Heading4"/>
      </w:pPr>
      <w:r>
        <w:t>Brazil is actively involved in Cuba’s development</w:t>
      </w:r>
    </w:p>
    <w:p w14:paraId="1763D45B" w14:textId="77777777" w:rsidR="00003643" w:rsidRPr="00CB5242" w:rsidRDefault="00003643" w:rsidP="00003643">
      <w:pPr>
        <w:rPr>
          <w:rStyle w:val="StyleStyleBold12pt"/>
        </w:rPr>
      </w:pPr>
      <w:r w:rsidRPr="00CB5242">
        <w:rPr>
          <w:rStyle w:val="StyleStyleBold12pt"/>
        </w:rPr>
        <w:t>Rockefeller, Senior Fellow for Latin America Studies, 2012</w:t>
      </w:r>
    </w:p>
    <w:p w14:paraId="6BD67342" w14:textId="77777777" w:rsidR="00003643" w:rsidRPr="00CB5242" w:rsidRDefault="00003643" w:rsidP="00003643">
      <w:r>
        <w:t xml:space="preserve">[David: rector for Latin America Studies, Council on Foreign Relations, 2/28/12, Council on Foreign Relations, “The Frozen U.S.-Cuba Relationship”, </w:t>
      </w:r>
      <w:hyperlink r:id="rId27" w:history="1">
        <w:r w:rsidRPr="00953138">
          <w:rPr>
            <w:rStyle w:val="Hyperlink"/>
          </w:rPr>
          <w:t>http://www.cfr.org/cuba/frozen-us-cuba-relationship/p27510</w:t>
        </w:r>
      </w:hyperlink>
      <w:r>
        <w:t>, Accessed: 7/2/13, PR]</w:t>
      </w:r>
    </w:p>
    <w:p w14:paraId="1D10A0C4" w14:textId="77777777" w:rsidR="00003643" w:rsidRDefault="00003643" w:rsidP="00003643">
      <w:pPr>
        <w:rPr>
          <w:rStyle w:val="StyleBoldUnderline"/>
        </w:rPr>
      </w:pPr>
    </w:p>
    <w:p w14:paraId="21F4475C" w14:textId="77777777" w:rsidR="00003643" w:rsidRDefault="00003643" w:rsidP="00003643">
      <w:pPr>
        <w:rPr>
          <w:rStyle w:val="StyleBoldUnderline"/>
        </w:rPr>
      </w:pPr>
      <w:r w:rsidRPr="00CB5242">
        <w:rPr>
          <w:rStyle w:val="StyleBoldUnderline"/>
        </w:rPr>
        <w:t>What's key is the context. There's been no real diplomacy; there's no negotiating framework that I've seen for a very long period of time, and again, that has to do with domestic politics.</w:t>
      </w:r>
      <w:r w:rsidRPr="003C68B8">
        <w:t xml:space="preserve"> It's very hard to</w:t>
      </w:r>
      <w:r>
        <w:t xml:space="preserve"> understand otherwise why this guy's still in jail. The United States has repeatedly asked the Cuban government to release Gross unilaterally, with no commitments on our end. </w:t>
      </w:r>
      <w:r w:rsidRPr="00CB5242">
        <w:rPr>
          <w:rStyle w:val="StyleBoldUnderline"/>
        </w:rPr>
        <w:t>Asking for unilateral gestures, having rebuffed or ignored or failed to read the signals from Cuba, has created this impasse</w:t>
      </w:r>
      <w:r>
        <w:t>. Having said that, there can be a diplomatic, humanitarian solution, and I see no value to keeping Gross in jail and hope he will be released as soon as possible. But we will need real diplomacy and a framework for negotiating a range of issues both countries care about</w:t>
      </w:r>
      <w:r w:rsidRPr="00CB5242">
        <w:rPr>
          <w:rStyle w:val="StyleBoldUnderline"/>
        </w:rPr>
        <w:t xml:space="preserve">. Brazilian President </w:t>
      </w:r>
      <w:proofErr w:type="spellStart"/>
      <w:r w:rsidRPr="00CB5242">
        <w:rPr>
          <w:rStyle w:val="StyleBoldUnderline"/>
        </w:rPr>
        <w:t>Dilma</w:t>
      </w:r>
      <w:proofErr w:type="spellEnd"/>
      <w:r w:rsidRPr="00CB5242">
        <w:rPr>
          <w:rStyle w:val="StyleBoldUnderline"/>
        </w:rPr>
        <w:t xml:space="preserve"> </w:t>
      </w:r>
      <w:proofErr w:type="spellStart"/>
      <w:r w:rsidRPr="00CB5242">
        <w:rPr>
          <w:rStyle w:val="StyleBoldUnderline"/>
        </w:rPr>
        <w:t>Rousseff</w:t>
      </w:r>
      <w:proofErr w:type="spellEnd"/>
      <w:r w:rsidRPr="00CB5242">
        <w:rPr>
          <w:rStyle w:val="StyleBoldUnderline"/>
        </w:rPr>
        <w:t xml:space="preserve"> paid a visit to Cuba recently, and it looks like Cuba's trying to formulate ties with an influential, rising Latin American power. How does this burgeoning relationship between Cuba and Brazil affect Cuba's relationship with the United States.? Brazil is a regional power and a global power; it plays in a number of spaces well beyond Latin America. In the last couple of years it undertook some major investments, and those investments will grow in Cuba--in infrastructure, in agriculture, in perhaps energy as well, and others. Brazil is clearly stepping into a space where the United States should be, and the United States has made a decision to watch as that happens.</w:t>
      </w:r>
    </w:p>
    <w:p w14:paraId="33626B31" w14:textId="77777777" w:rsidR="00003643" w:rsidRPr="00003643" w:rsidRDefault="00003643" w:rsidP="00003643"/>
    <w:p w14:paraId="61B6F750" w14:textId="77777777" w:rsidR="001B69A4" w:rsidRDefault="001B69A4" w:rsidP="001B69A4">
      <w:pPr>
        <w:pStyle w:val="Heading3"/>
      </w:pPr>
      <w:r>
        <w:lastRenderedPageBreak/>
        <w:t>Relations High Now</w:t>
      </w:r>
    </w:p>
    <w:p w14:paraId="433AA0F6" w14:textId="77777777" w:rsidR="001B69A4" w:rsidRDefault="001B69A4" w:rsidP="001B69A4">
      <w:pPr>
        <w:pStyle w:val="Heading4"/>
      </w:pPr>
      <w:r>
        <w:t xml:space="preserve">Relations high now—multiple bilateral agreements </w:t>
      </w:r>
    </w:p>
    <w:p w14:paraId="3B3DE299" w14:textId="77777777" w:rsidR="001B69A4" w:rsidRDefault="001B69A4" w:rsidP="001B69A4">
      <w:pPr>
        <w:rPr>
          <w:rStyle w:val="StyleStyleBold12pt"/>
        </w:rPr>
      </w:pPr>
      <w:r>
        <w:rPr>
          <w:rStyle w:val="StyleStyleBold12pt"/>
        </w:rPr>
        <w:t>Bureau of Western Hemisphere Affairs, 12</w:t>
      </w:r>
    </w:p>
    <w:p w14:paraId="502ACA44" w14:textId="77777777" w:rsidR="001B69A4" w:rsidRPr="000555AF" w:rsidRDefault="001B69A4" w:rsidP="001B69A4">
      <w:r w:rsidRPr="000555AF">
        <w:t>[</w:t>
      </w:r>
      <w:r>
        <w:t xml:space="preserve">8-15-2012, US Dept. of State, “U.S. Relations With Brazil”, </w:t>
      </w:r>
      <w:hyperlink r:id="rId28" w:history="1">
        <w:r w:rsidRPr="000C6226">
          <w:rPr>
            <w:rStyle w:val="Hyperlink"/>
          </w:rPr>
          <w:t>http://www.state.gov/r/pa/ei/bgn/35640.htm</w:t>
        </w:r>
      </w:hyperlink>
      <w:r>
        <w:t xml:space="preserve">, accessed 7-2-2013, GSK] </w:t>
      </w:r>
    </w:p>
    <w:p w14:paraId="149E85DF" w14:textId="77777777" w:rsidR="001B69A4" w:rsidRDefault="001B69A4" w:rsidP="001B69A4">
      <w:pPr>
        <w:rPr>
          <w:rStyle w:val="StyleBoldUnderline"/>
        </w:rPr>
      </w:pPr>
      <w:r w:rsidRPr="007747F1">
        <w:rPr>
          <w:rStyle w:val="StyleBoldUnderline"/>
        </w:rPr>
        <w:t>The U</w:t>
      </w:r>
      <w:r>
        <w:t xml:space="preserve">nited </w:t>
      </w:r>
      <w:r w:rsidRPr="007747F1">
        <w:rPr>
          <w:rStyle w:val="StyleBoldUnderline"/>
        </w:rPr>
        <w:t>S</w:t>
      </w:r>
      <w:r>
        <w:t xml:space="preserve">tates </w:t>
      </w:r>
      <w:r w:rsidRPr="007747F1">
        <w:rPr>
          <w:rStyle w:val="StyleBoldUnderline"/>
        </w:rPr>
        <w:t>and Brazil have traditionally enjoyed cooperative, active relations encompassing a broad political and economic agenda.</w:t>
      </w:r>
      <w:r>
        <w:t xml:space="preserve"> The United States was the first country to recognize Brazil's independence from Portugal in 1822, and </w:t>
      </w:r>
      <w:r w:rsidRPr="007747F1">
        <w:rPr>
          <w:rStyle w:val="StyleBoldUnderline"/>
        </w:rPr>
        <w:t>as the two largest democracies and economies in the Western Hemisphere, the United States and Brazil are currently consolidating a foundation for a new partnership for the 21st century with a focus on global issues that affect both countries.</w:t>
      </w:r>
      <w:r>
        <w:t xml:space="preserve"> </w:t>
      </w:r>
      <w:r w:rsidRPr="0082270A">
        <w:rPr>
          <w:rStyle w:val="StyleBoldUnderline"/>
        </w:rPr>
        <w:t>Ten bilateral agreements signed during</w:t>
      </w:r>
      <w:r>
        <w:t xml:space="preserve"> President </w:t>
      </w:r>
      <w:r w:rsidRPr="0082270A">
        <w:rPr>
          <w:rStyle w:val="StyleBoldUnderline"/>
        </w:rPr>
        <w:t>Obama’s visit</w:t>
      </w:r>
      <w:r>
        <w:t xml:space="preserve"> to Brazil </w:t>
      </w:r>
      <w:r w:rsidRPr="0082270A">
        <w:rPr>
          <w:rStyle w:val="StyleBoldUnderline"/>
        </w:rPr>
        <w:t>in</w:t>
      </w:r>
      <w:r>
        <w:t xml:space="preserve"> March </w:t>
      </w:r>
      <w:r w:rsidRPr="0082270A">
        <w:rPr>
          <w:rStyle w:val="StyleBoldUnderline"/>
        </w:rPr>
        <w:t>2011</w:t>
      </w:r>
      <w:r>
        <w:t xml:space="preserve"> </w:t>
      </w:r>
      <w:r w:rsidRPr="0082270A">
        <w:rPr>
          <w:rStyle w:val="StyleBoldUnderline"/>
        </w:rPr>
        <w:t xml:space="preserve">and five more </w:t>
      </w:r>
      <w:r>
        <w:t xml:space="preserve">signed </w:t>
      </w:r>
      <w:r w:rsidRPr="0082270A">
        <w:rPr>
          <w:rStyle w:val="StyleBoldUnderline"/>
        </w:rPr>
        <w:t>during</w:t>
      </w:r>
      <w:r>
        <w:t xml:space="preserve"> President </w:t>
      </w:r>
      <w:proofErr w:type="spellStart"/>
      <w:r>
        <w:t>Rousseff’s</w:t>
      </w:r>
      <w:proofErr w:type="spellEnd"/>
      <w:r>
        <w:t xml:space="preserve"> visit to the United States in April </w:t>
      </w:r>
      <w:r w:rsidRPr="0082270A">
        <w:rPr>
          <w:rStyle w:val="StyleBoldUnderline"/>
        </w:rPr>
        <w:t>2012</w:t>
      </w:r>
      <w:r>
        <w:t xml:space="preserve"> </w:t>
      </w:r>
      <w:r w:rsidRPr="0082270A">
        <w:rPr>
          <w:rStyle w:val="StyleBoldUnderline"/>
        </w:rPr>
        <w:t>testify to an intensification of bilateral engagement in a broad range of areas</w:t>
      </w:r>
      <w:r>
        <w:t xml:space="preserve"> of mutual interest. Since 2011, </w:t>
      </w:r>
      <w:r w:rsidRPr="00006471">
        <w:rPr>
          <w:rStyle w:val="StyleBoldUnderline"/>
        </w:rPr>
        <w:t>a series of high-level dialogues have been created or upgraded</w:t>
      </w:r>
      <w:r>
        <w:t xml:space="preserve">, including four Presidential Dialogues: the Global Partnership Dialogue, Economic and Financial Dialogue, Strategic Energy Dialogue, and Defense Cooperation Dialogue. </w:t>
      </w:r>
      <w:r w:rsidRPr="00006471">
        <w:rPr>
          <w:rStyle w:val="StyleBoldUnderline"/>
        </w:rPr>
        <w:t>Formal intergovernmental dialogues engage multiple U.S. and Brazilian agencies on issues including bilateral and multilateral issues</w:t>
      </w:r>
      <w:r>
        <w:t xml:space="preserve">, economics, trade, finance, agriculture, energy, aviation, technology, innovation, the environment, education, culture, defense, and nonproliferation. </w:t>
      </w:r>
      <w:r w:rsidRPr="00006471">
        <w:rPr>
          <w:rStyle w:val="StyleBoldUnderline"/>
        </w:rPr>
        <w:t>These dialogues are the primary vehicles for policy coordination and for defining</w:t>
      </w:r>
      <w:r>
        <w:t xml:space="preserve"> partnership </w:t>
      </w:r>
      <w:r w:rsidRPr="00006471">
        <w:rPr>
          <w:rStyle w:val="StyleBoldUnderline"/>
        </w:rPr>
        <w:t>priorities</w:t>
      </w:r>
      <w:r w:rsidRPr="004E249B">
        <w:rPr>
          <w:rStyle w:val="StyleBoldUnderline"/>
        </w:rPr>
        <w:t>.</w:t>
      </w:r>
    </w:p>
    <w:p w14:paraId="20827675" w14:textId="77777777" w:rsidR="001B69A4" w:rsidRDefault="001B69A4" w:rsidP="001B69A4">
      <w:pPr>
        <w:rPr>
          <w:rStyle w:val="StyleBoldUnderline"/>
        </w:rPr>
      </w:pPr>
    </w:p>
    <w:p w14:paraId="4807340E" w14:textId="77777777" w:rsidR="001B69A4" w:rsidRDefault="001B69A4" w:rsidP="001B69A4">
      <w:pPr>
        <w:pStyle w:val="Heading4"/>
      </w:pPr>
      <w:r>
        <w:t xml:space="preserve">Relations high now—Obama reelection </w:t>
      </w:r>
    </w:p>
    <w:p w14:paraId="5764D6D9" w14:textId="77777777" w:rsidR="001B69A4" w:rsidRDefault="001B69A4" w:rsidP="001B69A4">
      <w:pPr>
        <w:rPr>
          <w:rStyle w:val="StyleStyleBold12pt"/>
        </w:rPr>
      </w:pPr>
      <w:proofErr w:type="spellStart"/>
      <w:r>
        <w:rPr>
          <w:rStyle w:val="StyleStyleBold12pt"/>
        </w:rPr>
        <w:t>Carneiro</w:t>
      </w:r>
      <w:proofErr w:type="spellEnd"/>
      <w:r>
        <w:rPr>
          <w:rStyle w:val="StyleStyleBold12pt"/>
        </w:rPr>
        <w:t>, staff writer for the BBC, 12</w:t>
      </w:r>
    </w:p>
    <w:p w14:paraId="529333E6" w14:textId="77777777" w:rsidR="001B69A4" w:rsidRPr="0010312D" w:rsidRDefault="001B69A4" w:rsidP="001B69A4">
      <w:r w:rsidRPr="0010312D">
        <w:t>[</w:t>
      </w:r>
      <w:r>
        <w:t xml:space="preserve">Julia, BBC, 11-8-2012, “Brazil sees steady ties with US after Obama re-election”, </w:t>
      </w:r>
      <w:hyperlink r:id="rId29" w:history="1">
        <w:r w:rsidRPr="00EE3FA2">
          <w:rPr>
            <w:rStyle w:val="Hyperlink"/>
          </w:rPr>
          <w:t>http://www.bbc.co.uk/news/world-latin-america-20253977</w:t>
        </w:r>
      </w:hyperlink>
      <w:r>
        <w:t xml:space="preserve">, accessed 7-5-2013, GSK] </w:t>
      </w:r>
    </w:p>
    <w:p w14:paraId="743ADC10" w14:textId="77777777" w:rsidR="001B69A4" w:rsidRDefault="001B69A4" w:rsidP="001B69A4">
      <w:r w:rsidRPr="00251CCC">
        <w:rPr>
          <w:rStyle w:val="StyleBoldUnderline"/>
        </w:rPr>
        <w:t>Brazilian President</w:t>
      </w:r>
      <w:r>
        <w:t xml:space="preserve"> </w:t>
      </w:r>
      <w:proofErr w:type="spellStart"/>
      <w:r>
        <w:t>Dilma</w:t>
      </w:r>
      <w:proofErr w:type="spellEnd"/>
      <w:r>
        <w:t xml:space="preserve"> </w:t>
      </w:r>
      <w:proofErr w:type="spellStart"/>
      <w:r w:rsidRPr="00251CCC">
        <w:rPr>
          <w:rStyle w:val="StyleBoldUnderline"/>
        </w:rPr>
        <w:t>Rousseff</w:t>
      </w:r>
      <w:proofErr w:type="spellEnd"/>
      <w:r w:rsidRPr="00251CCC">
        <w:rPr>
          <w:rStyle w:val="StyleBoldUnderline"/>
        </w:rPr>
        <w:t xml:space="preserve"> was quick to react to the US election result.</w:t>
      </w:r>
      <w:r w:rsidRPr="00251CCC">
        <w:rPr>
          <w:sz w:val="12"/>
        </w:rPr>
        <w:t xml:space="preserve">¶ </w:t>
      </w:r>
      <w:r>
        <w:t xml:space="preserve">Almost before Barack Obama's victory was confirmed, </w:t>
      </w:r>
      <w:r w:rsidRPr="005216AE">
        <w:rPr>
          <w:rStyle w:val="StyleBoldUnderline"/>
        </w:rPr>
        <w:t>she used a public event in Brasilia to send her warmest wishes to him and the US people.</w:t>
      </w:r>
      <w:r w:rsidRPr="00251CCC">
        <w:rPr>
          <w:sz w:val="12"/>
        </w:rPr>
        <w:t xml:space="preserve">¶ </w:t>
      </w:r>
      <w:r>
        <w:t xml:space="preserve">And </w:t>
      </w:r>
      <w:r w:rsidRPr="005216AE">
        <w:rPr>
          <w:rStyle w:val="StyleBoldUnderline"/>
        </w:rPr>
        <w:t>she would, she said, be calling him later to offer her congratulations.</w:t>
      </w:r>
      <w:r w:rsidRPr="00251CCC">
        <w:rPr>
          <w:sz w:val="12"/>
        </w:rPr>
        <w:t xml:space="preserve">¶ </w:t>
      </w:r>
      <w:r>
        <w:t xml:space="preserve">But President </w:t>
      </w:r>
      <w:proofErr w:type="spellStart"/>
      <w:r>
        <w:t>Rousseff's</w:t>
      </w:r>
      <w:proofErr w:type="spellEnd"/>
      <w:r>
        <w:t xml:space="preserve"> reaction seems to stem less from the hope of great things to come in the US-Brazil relationship than relief at the continuity in the White House.</w:t>
      </w:r>
      <w:r w:rsidRPr="00251CCC">
        <w:rPr>
          <w:sz w:val="12"/>
        </w:rPr>
        <w:t xml:space="preserve">¶ </w:t>
      </w:r>
      <w:r>
        <w:t>In fact, even if Republican Mitt Romney had triumphed, analysts suggest relations between the two biggest countries in the Americas would have been little altered.</w:t>
      </w:r>
      <w:r w:rsidRPr="00251CCC">
        <w:rPr>
          <w:sz w:val="12"/>
        </w:rPr>
        <w:t xml:space="preserve">¶ </w:t>
      </w:r>
      <w:r w:rsidRPr="005216AE">
        <w:rPr>
          <w:rStyle w:val="StyleBoldUnderline"/>
        </w:rPr>
        <w:t>Ties grew stronger during</w:t>
      </w:r>
      <w:r>
        <w:t xml:space="preserve"> George W </w:t>
      </w:r>
      <w:r w:rsidRPr="005216AE">
        <w:rPr>
          <w:rStyle w:val="StyleBoldUnderline"/>
        </w:rPr>
        <w:t>Bush's time in office and have matured under</w:t>
      </w:r>
      <w:r>
        <w:t xml:space="preserve"> President </w:t>
      </w:r>
      <w:r w:rsidRPr="005216AE">
        <w:rPr>
          <w:rStyle w:val="StyleBoldUnderline"/>
        </w:rPr>
        <w:t>Obama</w:t>
      </w:r>
      <w:r>
        <w:t>, although some tensions persist.</w:t>
      </w:r>
      <w:r w:rsidRPr="00251CCC">
        <w:rPr>
          <w:sz w:val="12"/>
        </w:rPr>
        <w:t xml:space="preserve">¶ </w:t>
      </w:r>
      <w:r>
        <w:t>Barack Obama called Brazil's former president Lula 'the most popular politician on earth'</w:t>
      </w:r>
      <w:r w:rsidRPr="00251CCC">
        <w:rPr>
          <w:sz w:val="12"/>
        </w:rPr>
        <w:t xml:space="preserve">¶ </w:t>
      </w:r>
      <w:r>
        <w:t>"</w:t>
      </w:r>
      <w:r w:rsidRPr="005216AE">
        <w:rPr>
          <w:rStyle w:val="StyleBoldUnderline"/>
        </w:rPr>
        <w:t xml:space="preserve">The US-Brazil relationship is strengthening increasingly, not only at a government level but also between companies, non-governmental </w:t>
      </w:r>
      <w:proofErr w:type="spellStart"/>
      <w:r w:rsidRPr="005216AE">
        <w:rPr>
          <w:rStyle w:val="StyleBoldUnderline"/>
        </w:rPr>
        <w:t>organisations</w:t>
      </w:r>
      <w:proofErr w:type="spellEnd"/>
      <w:r w:rsidRPr="005216AE">
        <w:rPr>
          <w:rStyle w:val="StyleBoldUnderline"/>
        </w:rPr>
        <w:t xml:space="preserve"> and with tourists going back and forth,</w:t>
      </w:r>
      <w:r>
        <w:t xml:space="preserve">" says Geraldo </w:t>
      </w:r>
      <w:proofErr w:type="spellStart"/>
      <w:r>
        <w:t>Zahran</w:t>
      </w:r>
      <w:proofErr w:type="spellEnd"/>
      <w:r>
        <w:t xml:space="preserve"> from a Sao Paulo-based research group, the Political Observatory of the United States.</w:t>
      </w:r>
      <w:r w:rsidRPr="00251CCC">
        <w:rPr>
          <w:sz w:val="12"/>
        </w:rPr>
        <w:t xml:space="preserve">¶ </w:t>
      </w:r>
      <w:r>
        <w:t xml:space="preserve">President Obama enjoyed warm ties with </w:t>
      </w:r>
      <w:proofErr w:type="spellStart"/>
      <w:r>
        <w:t>Ms</w:t>
      </w:r>
      <w:proofErr w:type="spellEnd"/>
      <w:r>
        <w:t xml:space="preserve"> </w:t>
      </w:r>
      <w:proofErr w:type="spellStart"/>
      <w:r>
        <w:t>Rousseff's</w:t>
      </w:r>
      <w:proofErr w:type="spellEnd"/>
      <w:r>
        <w:t xml:space="preserve"> predecessor, </w:t>
      </w:r>
      <w:proofErr w:type="spellStart"/>
      <w:r>
        <w:t>Luiz</w:t>
      </w:r>
      <w:proofErr w:type="spellEnd"/>
      <w:r>
        <w:t xml:space="preserve"> </w:t>
      </w:r>
      <w:proofErr w:type="spellStart"/>
      <w:r>
        <w:t>Inacio</w:t>
      </w:r>
      <w:proofErr w:type="spellEnd"/>
      <w:r>
        <w:t xml:space="preserve"> Lula da Silva, whom he once called "my man".</w:t>
      </w:r>
      <w:r w:rsidRPr="00251CCC">
        <w:rPr>
          <w:sz w:val="12"/>
        </w:rPr>
        <w:t xml:space="preserve">¶ </w:t>
      </w:r>
      <w:proofErr w:type="spellStart"/>
      <w:r>
        <w:t>Ms</w:t>
      </w:r>
      <w:proofErr w:type="spellEnd"/>
      <w:r>
        <w:t xml:space="preserve"> </w:t>
      </w:r>
      <w:proofErr w:type="spellStart"/>
      <w:r w:rsidRPr="0010312D">
        <w:rPr>
          <w:rStyle w:val="StyleBoldUnderline"/>
        </w:rPr>
        <w:t>Rousseff</w:t>
      </w:r>
      <w:proofErr w:type="spellEnd"/>
      <w:r>
        <w:t xml:space="preserve">, who took office in 2011, has not yet elicited such a personal response but she has </w:t>
      </w:r>
      <w:r w:rsidRPr="0010312D">
        <w:rPr>
          <w:rStyle w:val="StyleBoldUnderline"/>
        </w:rPr>
        <w:t>established a good working relationship with her US counterpart.</w:t>
      </w:r>
      <w:r w:rsidRPr="00251CCC">
        <w:rPr>
          <w:sz w:val="12"/>
        </w:rPr>
        <w:t xml:space="preserve">¶ </w:t>
      </w:r>
      <w:r>
        <w:t>New world order</w:t>
      </w:r>
      <w:r w:rsidRPr="00251CCC">
        <w:rPr>
          <w:sz w:val="12"/>
        </w:rPr>
        <w:t xml:space="preserve">¶ </w:t>
      </w:r>
      <w:r w:rsidRPr="0010312D">
        <w:rPr>
          <w:rStyle w:val="StyleBoldUnderline"/>
        </w:rPr>
        <w:t>Diplomatically, the two countries have focused on promoting dialogue</w:t>
      </w:r>
      <w:r>
        <w:t xml:space="preserve"> in key areas such as energy, economy and environment.</w:t>
      </w:r>
    </w:p>
    <w:p w14:paraId="11194608" w14:textId="77777777" w:rsidR="001B69A4" w:rsidRDefault="001B69A4" w:rsidP="001B69A4"/>
    <w:p w14:paraId="11A049E5" w14:textId="77777777" w:rsidR="001B69A4" w:rsidRDefault="001B69A4" w:rsidP="001B69A4">
      <w:pPr>
        <w:pStyle w:val="Heading4"/>
      </w:pPr>
      <w:r>
        <w:t xml:space="preserve">Relations improving now—Biden visit </w:t>
      </w:r>
    </w:p>
    <w:p w14:paraId="4D3F9761" w14:textId="77777777" w:rsidR="001B69A4" w:rsidRDefault="001B69A4" w:rsidP="001B69A4">
      <w:pPr>
        <w:rPr>
          <w:rStyle w:val="StyleStyleBold12pt"/>
        </w:rPr>
      </w:pPr>
      <w:r>
        <w:rPr>
          <w:rStyle w:val="StyleStyleBold12pt"/>
        </w:rPr>
        <w:t>AP, 5-31</w:t>
      </w:r>
    </w:p>
    <w:p w14:paraId="1B9F3F21" w14:textId="77777777" w:rsidR="001B69A4" w:rsidRPr="00E72644" w:rsidRDefault="001B69A4" w:rsidP="001B69A4">
      <w:r w:rsidRPr="00E72644">
        <w:t>[</w:t>
      </w:r>
      <w:r>
        <w:t xml:space="preserve">2013, “US VP BIDEN SAYS BRAZIL-US RELATIONS ENTER NEW ERA”, </w:t>
      </w:r>
      <w:hyperlink r:id="rId30" w:history="1">
        <w:r w:rsidRPr="00EE3FA2">
          <w:rPr>
            <w:rStyle w:val="Hyperlink"/>
          </w:rPr>
          <w:t>http://www.apnewsarchive.com/2013/US_VP_Biden_says_Brazil-US_relations_enter_new_era/id-0f286e6fcc0445b39897eab4204b199b</w:t>
        </w:r>
      </w:hyperlink>
      <w:r>
        <w:t>, accessed 7-5-13, GSK]</w:t>
      </w:r>
    </w:p>
    <w:p w14:paraId="47459520" w14:textId="77777777" w:rsidR="001B69A4" w:rsidRPr="00702E1A" w:rsidRDefault="001B69A4" w:rsidP="001B69A4">
      <w:r>
        <w:t xml:space="preserve">BRASILIA, Brazil (AP) — </w:t>
      </w:r>
      <w:r w:rsidRPr="00D42C05">
        <w:rPr>
          <w:rStyle w:val="StyleBoldUnderline"/>
        </w:rPr>
        <w:t>Stronger trade ties and closer cooperation in education, science and other fields should usher in a new era in U.S</w:t>
      </w:r>
      <w:proofErr w:type="gramStart"/>
      <w:r w:rsidRPr="00D42C05">
        <w:rPr>
          <w:rStyle w:val="StyleBoldUnderline"/>
        </w:rPr>
        <w:t>.-</w:t>
      </w:r>
      <w:proofErr w:type="gramEnd"/>
      <w:r w:rsidRPr="00D42C05">
        <w:rPr>
          <w:rStyle w:val="StyleBoldUnderline"/>
        </w:rPr>
        <w:t xml:space="preserve"> Brazil relations in 2013</w:t>
      </w:r>
      <w:r>
        <w:t>, U.S. Vice President Joe Biden said Friday.</w:t>
      </w:r>
      <w:r w:rsidRPr="00702E1A">
        <w:rPr>
          <w:sz w:val="12"/>
        </w:rPr>
        <w:t xml:space="preserve">¶ </w:t>
      </w:r>
      <w:r w:rsidRPr="00D42C05">
        <w:rPr>
          <w:rStyle w:val="StyleBoldUnderline"/>
        </w:rPr>
        <w:t>Biden made his remarks after meeting with President</w:t>
      </w:r>
      <w:r>
        <w:t xml:space="preserve"> </w:t>
      </w:r>
      <w:proofErr w:type="spellStart"/>
      <w:r>
        <w:t>Dilma</w:t>
      </w:r>
      <w:proofErr w:type="spellEnd"/>
      <w:r>
        <w:t xml:space="preserve"> </w:t>
      </w:r>
      <w:proofErr w:type="spellStart"/>
      <w:r w:rsidRPr="00D42C05">
        <w:rPr>
          <w:rStyle w:val="StyleBoldUnderline"/>
        </w:rPr>
        <w:t>Rousseff</w:t>
      </w:r>
      <w:proofErr w:type="spellEnd"/>
      <w:r>
        <w:t xml:space="preserve"> and Vice president Michel </w:t>
      </w:r>
      <w:proofErr w:type="spellStart"/>
      <w:r>
        <w:t>Temer</w:t>
      </w:r>
      <w:proofErr w:type="spellEnd"/>
      <w:r>
        <w:t xml:space="preserve"> on the last leg of his three-day visit to Brazil.</w:t>
      </w:r>
      <w:r w:rsidRPr="00702E1A">
        <w:rPr>
          <w:sz w:val="12"/>
        </w:rPr>
        <w:t xml:space="preserve">¶ </w:t>
      </w:r>
      <w:r>
        <w:t>"</w:t>
      </w:r>
      <w:r w:rsidRPr="00D42C05">
        <w:rPr>
          <w:rStyle w:val="StyleBoldUnderline"/>
        </w:rPr>
        <w:t>The president</w:t>
      </w:r>
      <w:r>
        <w:t xml:space="preserve"> (Obama) </w:t>
      </w:r>
      <w:r w:rsidRPr="00D42C05">
        <w:rPr>
          <w:rStyle w:val="StyleBoldUnderline"/>
        </w:rPr>
        <w:t>wanted to make a statement of the importance that the relationship with Brazil has for us,"</w:t>
      </w:r>
      <w:r>
        <w:t xml:space="preserve"> Biden said. "That is why the first state visit of the second administration is to your president. </w:t>
      </w:r>
      <w:r w:rsidRPr="00D42C05">
        <w:rPr>
          <w:rStyle w:val="StyleBoldUnderline"/>
        </w:rPr>
        <w:t>We are pleased that your president has accepted the invitation.</w:t>
      </w:r>
      <w:r>
        <w:t>"</w:t>
      </w:r>
      <w:r w:rsidRPr="00702E1A">
        <w:rPr>
          <w:sz w:val="12"/>
        </w:rPr>
        <w:t xml:space="preserve">¶ </w:t>
      </w:r>
      <w:r>
        <w:t>"</w:t>
      </w:r>
      <w:r w:rsidRPr="00D42C05">
        <w:rPr>
          <w:rStyle w:val="StyleBoldUnderline"/>
        </w:rPr>
        <w:t>It is a sign of the respect we have for Brazil. I hope 2013 marks the beginning of a new era in the relations between our two countries,"</w:t>
      </w:r>
      <w:r>
        <w:t xml:space="preserve"> he added</w:t>
      </w:r>
      <w:r w:rsidRPr="00702E1A">
        <w:rPr>
          <w:sz w:val="12"/>
        </w:rPr>
        <w:t xml:space="preserve">¶ </w:t>
      </w:r>
      <w:r w:rsidRPr="002855F4">
        <w:rPr>
          <w:rStyle w:val="StyleBoldUnderline"/>
        </w:rPr>
        <w:t>The</w:t>
      </w:r>
      <w:r>
        <w:t xml:space="preserve"> Oct. 23 </w:t>
      </w:r>
      <w:r w:rsidRPr="002855F4">
        <w:rPr>
          <w:rStyle w:val="StyleBoldUnderline"/>
        </w:rPr>
        <w:t xml:space="preserve">visit will be an important diplomatic acknowledgment of Brazil's </w:t>
      </w:r>
      <w:r w:rsidRPr="002855F4">
        <w:t xml:space="preserve">growing influence </w:t>
      </w:r>
      <w:r>
        <w:t xml:space="preserve">— and also a </w:t>
      </w:r>
      <w:r w:rsidRPr="002855F4">
        <w:rPr>
          <w:rStyle w:val="StyleBoldUnderline"/>
        </w:rPr>
        <w:t>shift back toward the middle for Brazilian foreign policy</w:t>
      </w:r>
      <w:r>
        <w:t xml:space="preserve"> under </w:t>
      </w:r>
      <w:proofErr w:type="spellStart"/>
      <w:r>
        <w:t>Rousseff</w:t>
      </w:r>
      <w:proofErr w:type="spellEnd"/>
      <w:r>
        <w:t>.</w:t>
      </w:r>
      <w:r w:rsidRPr="00702E1A">
        <w:rPr>
          <w:sz w:val="12"/>
        </w:rPr>
        <w:t xml:space="preserve">¶ </w:t>
      </w:r>
      <w:r w:rsidRPr="003F413E">
        <w:rPr>
          <w:rStyle w:val="StyleBoldUnderline"/>
        </w:rPr>
        <w:t>Her predecessor</w:t>
      </w:r>
      <w:r>
        <w:t xml:space="preserve">, </w:t>
      </w:r>
      <w:proofErr w:type="spellStart"/>
      <w:r>
        <w:t>Luiz</w:t>
      </w:r>
      <w:proofErr w:type="spellEnd"/>
      <w:r>
        <w:t xml:space="preserve"> </w:t>
      </w:r>
      <w:proofErr w:type="spellStart"/>
      <w:r>
        <w:t>Inacio</w:t>
      </w:r>
      <w:proofErr w:type="spellEnd"/>
      <w:r>
        <w:t xml:space="preserve"> Lula da </w:t>
      </w:r>
      <w:r w:rsidRPr="003F413E">
        <w:rPr>
          <w:rStyle w:val="StyleBoldUnderline"/>
        </w:rPr>
        <w:t xml:space="preserve">Silva, supported </w:t>
      </w:r>
      <w:r w:rsidRPr="003F413E">
        <w:t>the Iranian government of President Mahmoud</w:t>
      </w:r>
      <w:r w:rsidRPr="003F413E">
        <w:rPr>
          <w:rStyle w:val="StyleBoldUnderline"/>
        </w:rPr>
        <w:t xml:space="preserve"> Ahmadinejad and</w:t>
      </w:r>
      <w:r>
        <w:t xml:space="preserve"> Venezuela's late president Hugo </w:t>
      </w:r>
      <w:r w:rsidRPr="003F413E">
        <w:rPr>
          <w:rStyle w:val="StyleBoldUnderline"/>
        </w:rPr>
        <w:t xml:space="preserve">Chavez, both of whom </w:t>
      </w:r>
      <w:proofErr w:type="spellStart"/>
      <w:r w:rsidRPr="003F413E">
        <w:rPr>
          <w:rStyle w:val="StyleBoldUnderline"/>
        </w:rPr>
        <w:t>Rousseff</w:t>
      </w:r>
      <w:proofErr w:type="spellEnd"/>
      <w:r w:rsidRPr="003F413E">
        <w:rPr>
          <w:rStyle w:val="StyleBoldUnderline"/>
        </w:rPr>
        <w:t xml:space="preserve"> kept at arm's length.</w:t>
      </w:r>
      <w:r w:rsidRPr="00702E1A">
        <w:rPr>
          <w:sz w:val="12"/>
        </w:rPr>
        <w:t xml:space="preserve">¶ </w:t>
      </w:r>
      <w:r>
        <w:t xml:space="preserve">Brazilian Foreign Minister Antonio </w:t>
      </w:r>
      <w:proofErr w:type="spellStart"/>
      <w:r>
        <w:t>Patriota</w:t>
      </w:r>
      <w:proofErr w:type="spellEnd"/>
      <w:r>
        <w:t xml:space="preserve"> said U.S.-Brazil relations should "focus on areas like science, technology, innovation and education."</w:t>
      </w:r>
      <w:r w:rsidRPr="00702E1A">
        <w:rPr>
          <w:sz w:val="12"/>
        </w:rPr>
        <w:t xml:space="preserve">¶ </w:t>
      </w:r>
      <w:r w:rsidRPr="00F756BD">
        <w:rPr>
          <w:rStyle w:val="StyleBoldUnderline"/>
        </w:rPr>
        <w:t>Biden</w:t>
      </w:r>
      <w:r>
        <w:t xml:space="preserve"> told reporters he </w:t>
      </w:r>
      <w:r w:rsidRPr="00F756BD">
        <w:rPr>
          <w:rStyle w:val="StyleBoldUnderline"/>
        </w:rPr>
        <w:t xml:space="preserve">had a "wide-ranging discussion" with </w:t>
      </w:r>
      <w:proofErr w:type="spellStart"/>
      <w:r w:rsidRPr="00F756BD">
        <w:rPr>
          <w:rStyle w:val="StyleBoldUnderline"/>
        </w:rPr>
        <w:t>Rousseff</w:t>
      </w:r>
      <w:proofErr w:type="spellEnd"/>
      <w:r w:rsidRPr="00F756BD">
        <w:rPr>
          <w:rStyle w:val="StyleBoldUnderline"/>
        </w:rPr>
        <w:t xml:space="preserve"> who</w:t>
      </w:r>
      <w:r>
        <w:t xml:space="preserve"> he said </w:t>
      </w:r>
      <w:r w:rsidRPr="00E72644">
        <w:rPr>
          <w:rStyle w:val="StyleBoldUnderline"/>
        </w:rPr>
        <w:t>was a "leader who is laser-focused on addressing the needs</w:t>
      </w:r>
      <w:r>
        <w:t xml:space="preserve"> of the Brazilian people. I now understand why President Obama considers her such a great partner."</w:t>
      </w:r>
    </w:p>
    <w:p w14:paraId="5376D90C" w14:textId="77777777" w:rsidR="001B69A4" w:rsidRPr="001B69A4" w:rsidRDefault="001B69A4" w:rsidP="001B69A4"/>
    <w:p w14:paraId="117174D5" w14:textId="77777777" w:rsidR="00003643" w:rsidRDefault="00003643" w:rsidP="00003643">
      <w:pPr>
        <w:pStyle w:val="Heading3"/>
      </w:pPr>
      <w:r>
        <w:lastRenderedPageBreak/>
        <w:t>Cooperation Now</w:t>
      </w:r>
    </w:p>
    <w:p w14:paraId="489BD031" w14:textId="77777777" w:rsidR="00003643" w:rsidRDefault="00003643" w:rsidP="00003643">
      <w:pPr>
        <w:pStyle w:val="Heading4"/>
      </w:pPr>
      <w:r>
        <w:t xml:space="preserve">US and Brazil are currently cooperating as Brazil expands its economy </w:t>
      </w:r>
    </w:p>
    <w:p w14:paraId="1C8EC637" w14:textId="77777777" w:rsidR="00003643" w:rsidRPr="00A22653" w:rsidRDefault="00003643" w:rsidP="00003643">
      <w:pPr>
        <w:rPr>
          <w:rStyle w:val="StyleStyleBold12pt"/>
        </w:rPr>
      </w:pPr>
      <w:r>
        <w:rPr>
          <w:rStyle w:val="StyleStyleBold12pt"/>
        </w:rPr>
        <w:t xml:space="preserve">Meyer, </w:t>
      </w:r>
      <w:r w:rsidRPr="00A22653">
        <w:rPr>
          <w:rStyle w:val="StyleStyleBold12pt"/>
        </w:rPr>
        <w:t>Analyst in Latin American Affairs</w:t>
      </w:r>
      <w:r>
        <w:rPr>
          <w:rStyle w:val="StyleStyleBold12pt"/>
        </w:rPr>
        <w:t>, 2/27/13</w:t>
      </w:r>
    </w:p>
    <w:p w14:paraId="2C56DA5D" w14:textId="77777777" w:rsidR="00003643" w:rsidRPr="00A22653" w:rsidRDefault="00003643" w:rsidP="00003643">
      <w:r>
        <w:t xml:space="preserve">[Peter J., 2/27/13, Congressional research service, “Brazil-US relations”, </w:t>
      </w:r>
      <w:hyperlink r:id="rId31" w:history="1">
        <w:r>
          <w:rPr>
            <w:rStyle w:val="Hyperlink"/>
          </w:rPr>
          <w:t>http://www.fas.org/sgp/crs/row/RL33456.pdf</w:t>
        </w:r>
      </w:hyperlink>
      <w:r>
        <w:t>, Accessed: 7/3/13, PR]</w:t>
      </w:r>
    </w:p>
    <w:p w14:paraId="1B03E5F9" w14:textId="77777777" w:rsidR="00003643" w:rsidRPr="00A22653" w:rsidRDefault="00003643" w:rsidP="00003643">
      <w:pPr>
        <w:rPr>
          <w:rStyle w:val="StyleBoldUnderline"/>
        </w:rPr>
      </w:pPr>
      <w:r w:rsidRPr="00A22653">
        <w:rPr>
          <w:rStyle w:val="StyleBoldUnderline"/>
        </w:rPr>
        <w:t xml:space="preserve">As its economy has grown to be the seventh largest in the world, Brazil has utilized its newfound </w:t>
      </w:r>
    </w:p>
    <w:p w14:paraId="7F9A402B" w14:textId="77777777" w:rsidR="00003643" w:rsidRPr="00A22653" w:rsidRDefault="00003643" w:rsidP="00003643">
      <w:pPr>
        <w:rPr>
          <w:rStyle w:val="StyleBoldUnderline"/>
        </w:rPr>
      </w:pPr>
      <w:proofErr w:type="gramStart"/>
      <w:r w:rsidRPr="00A22653">
        <w:rPr>
          <w:rStyle w:val="StyleBoldUnderline"/>
        </w:rPr>
        <w:t>economic</w:t>
      </w:r>
      <w:proofErr w:type="gramEnd"/>
      <w:r w:rsidRPr="00A22653">
        <w:rPr>
          <w:rStyle w:val="StyleBoldUnderline"/>
        </w:rPr>
        <w:t xml:space="preserve"> power to consolidate its influence in South America and play a larger role in </w:t>
      </w:r>
    </w:p>
    <w:p w14:paraId="5B9CB319" w14:textId="77777777" w:rsidR="00003643" w:rsidRPr="00A22653" w:rsidRDefault="00003643" w:rsidP="00003643">
      <w:pPr>
        <w:rPr>
          <w:rStyle w:val="StyleBoldUnderline"/>
        </w:rPr>
      </w:pPr>
      <w:proofErr w:type="gramStart"/>
      <w:r w:rsidRPr="00A22653">
        <w:rPr>
          <w:rStyle w:val="StyleBoldUnderline"/>
        </w:rPr>
        <w:t>international</w:t>
      </w:r>
      <w:proofErr w:type="gramEnd"/>
      <w:r w:rsidRPr="00A22653">
        <w:rPr>
          <w:rStyle w:val="StyleBoldUnderline"/>
        </w:rPr>
        <w:t xml:space="preserve"> affairs. The Obama Administration’s National Security Strategy recognizes Brazil as </w:t>
      </w:r>
    </w:p>
    <w:p w14:paraId="258F9B21" w14:textId="77777777" w:rsidR="00003643" w:rsidRPr="00A22653" w:rsidRDefault="00003643" w:rsidP="00003643">
      <w:pPr>
        <w:rPr>
          <w:rStyle w:val="StyleBoldUnderline"/>
        </w:rPr>
      </w:pPr>
      <w:proofErr w:type="gramStart"/>
      <w:r w:rsidRPr="00A22653">
        <w:rPr>
          <w:rStyle w:val="StyleBoldUnderline"/>
        </w:rPr>
        <w:t>an</w:t>
      </w:r>
      <w:proofErr w:type="gramEnd"/>
      <w:r w:rsidRPr="00A22653">
        <w:rPr>
          <w:rStyle w:val="StyleBoldUnderline"/>
        </w:rPr>
        <w:t xml:space="preserve"> emerging center of influence, and welcomes the country’s leadership on bilateral, hemispheric, </w:t>
      </w:r>
    </w:p>
    <w:p w14:paraId="113EFAB0" w14:textId="77777777" w:rsidR="00003643" w:rsidRDefault="00003643" w:rsidP="00003643">
      <w:proofErr w:type="gramStart"/>
      <w:r w:rsidRPr="00A22653">
        <w:rPr>
          <w:rStyle w:val="StyleBoldUnderline"/>
        </w:rPr>
        <w:t>and</w:t>
      </w:r>
      <w:proofErr w:type="gramEnd"/>
      <w:r w:rsidRPr="00A22653">
        <w:rPr>
          <w:rStyle w:val="StyleBoldUnderline"/>
        </w:rPr>
        <w:t xml:space="preserve"> global issues</w:t>
      </w:r>
      <w:r>
        <w:t xml:space="preserve">. U.S.-Brazil relations generally have been positive in recent years, though </w:t>
      </w:r>
    </w:p>
    <w:p w14:paraId="3823E02B" w14:textId="77777777" w:rsidR="00003643" w:rsidRDefault="00003643" w:rsidP="00003643">
      <w:r>
        <w:t xml:space="preserve">Brazil has prioritized strengthening relations with neighboring countries and expanding ties with </w:t>
      </w:r>
    </w:p>
    <w:p w14:paraId="535BAE3B" w14:textId="77777777" w:rsidR="00003643" w:rsidRPr="00A22653" w:rsidRDefault="00003643" w:rsidP="00003643">
      <w:pPr>
        <w:rPr>
          <w:rStyle w:val="StyleBoldUnderline"/>
        </w:rPr>
      </w:pPr>
      <w:proofErr w:type="gramStart"/>
      <w:r>
        <w:t>nontraditional</w:t>
      </w:r>
      <w:proofErr w:type="gramEnd"/>
      <w:r>
        <w:t xml:space="preserve"> partners in the “developing South.” </w:t>
      </w:r>
      <w:r w:rsidRPr="00A22653">
        <w:rPr>
          <w:rStyle w:val="StyleBoldUnderline"/>
        </w:rPr>
        <w:t xml:space="preserve">While some foreign policy disagreements have </w:t>
      </w:r>
    </w:p>
    <w:p w14:paraId="7F37FAC0" w14:textId="77777777" w:rsidR="00003643" w:rsidRPr="00A22653" w:rsidRDefault="00003643" w:rsidP="00003643">
      <w:pPr>
        <w:rPr>
          <w:rStyle w:val="StyleBoldUnderline"/>
        </w:rPr>
      </w:pPr>
      <w:proofErr w:type="gramStart"/>
      <w:r w:rsidRPr="00A22653">
        <w:rPr>
          <w:rStyle w:val="StyleBoldUnderline"/>
        </w:rPr>
        <w:t>emerged</w:t>
      </w:r>
      <w:proofErr w:type="gramEnd"/>
      <w:r w:rsidRPr="00A22653">
        <w:rPr>
          <w:rStyle w:val="StyleBoldUnderline"/>
        </w:rPr>
        <w:t xml:space="preserve">, the United States and Brazil continue to engage on issues such as security, energy, trade, </w:t>
      </w:r>
    </w:p>
    <w:p w14:paraId="219B987B" w14:textId="77777777" w:rsidR="00003643" w:rsidRDefault="00003643" w:rsidP="00003643">
      <w:pPr>
        <w:rPr>
          <w:rStyle w:val="StyleBoldUnderline"/>
        </w:rPr>
      </w:pPr>
      <w:proofErr w:type="gramStart"/>
      <w:r w:rsidRPr="00A22653">
        <w:rPr>
          <w:rStyle w:val="StyleBoldUnderline"/>
        </w:rPr>
        <w:t>human</w:t>
      </w:r>
      <w:proofErr w:type="gramEnd"/>
      <w:r w:rsidRPr="00A22653">
        <w:rPr>
          <w:rStyle w:val="StyleBoldUnderline"/>
        </w:rPr>
        <w:t xml:space="preserve"> rights, and the environment.</w:t>
      </w:r>
    </w:p>
    <w:p w14:paraId="69355C8E" w14:textId="77777777" w:rsidR="00003643" w:rsidRDefault="00003643" w:rsidP="00003643">
      <w:pPr>
        <w:rPr>
          <w:rStyle w:val="StyleBoldUnderline"/>
        </w:rPr>
      </w:pPr>
    </w:p>
    <w:p w14:paraId="3F2CA46E" w14:textId="77777777" w:rsidR="00003643" w:rsidRDefault="00003643" w:rsidP="00003643">
      <w:pPr>
        <w:rPr>
          <w:rStyle w:val="StyleBoldUnderline"/>
        </w:rPr>
      </w:pPr>
    </w:p>
    <w:p w14:paraId="2EACD891" w14:textId="77777777" w:rsidR="00003643" w:rsidRPr="00177B69" w:rsidRDefault="00003643" w:rsidP="00003643">
      <w:pPr>
        <w:pStyle w:val="Heading4"/>
        <w:rPr>
          <w:rStyle w:val="StyleBoldUnderline"/>
          <w:b w:val="0"/>
        </w:rPr>
      </w:pPr>
      <w:r w:rsidRPr="00177B69">
        <w:rPr>
          <w:rStyle w:val="StyleBoldUnderline"/>
        </w:rPr>
        <w:t xml:space="preserve">Brazil and US are cooperating over energy </w:t>
      </w:r>
    </w:p>
    <w:p w14:paraId="37FD0CE4" w14:textId="77777777" w:rsidR="00003643" w:rsidRDefault="00003643" w:rsidP="00003643">
      <w:r>
        <w:rPr>
          <w:rStyle w:val="StyleStyleBold12pt"/>
        </w:rPr>
        <w:t xml:space="preserve">Meyer, </w:t>
      </w:r>
      <w:r w:rsidRPr="00A22653">
        <w:rPr>
          <w:rStyle w:val="StyleStyleBold12pt"/>
        </w:rPr>
        <w:t>Analyst in Latin American Affairs</w:t>
      </w:r>
      <w:r>
        <w:rPr>
          <w:rStyle w:val="StyleStyleBold12pt"/>
        </w:rPr>
        <w:t>, 2/27/13</w:t>
      </w:r>
    </w:p>
    <w:p w14:paraId="01E454FC" w14:textId="77777777" w:rsidR="00003643" w:rsidRPr="00177B69" w:rsidRDefault="00003643" w:rsidP="00003643">
      <w:pPr>
        <w:rPr>
          <w:rStyle w:val="StyleBoldUnderline"/>
          <w:b/>
          <w:bCs w:val="0"/>
        </w:rPr>
      </w:pPr>
      <w:r>
        <w:t xml:space="preserve">[Peter J., 2/27/13, Congressional research service, “Brazil-US relations”, </w:t>
      </w:r>
      <w:hyperlink r:id="rId32" w:history="1">
        <w:r>
          <w:rPr>
            <w:rStyle w:val="Hyperlink"/>
          </w:rPr>
          <w:t>http://www.fas.org/sgp/crs/row/RL33456.pdf</w:t>
        </w:r>
      </w:hyperlink>
      <w:r>
        <w:t>, Accessed: 7/3/13, PR]</w:t>
      </w:r>
    </w:p>
    <w:p w14:paraId="2F9CE5F8" w14:textId="77777777" w:rsidR="00003643" w:rsidRDefault="00003643" w:rsidP="00003643">
      <w:pPr>
        <w:rPr>
          <w:rStyle w:val="StyleBoldUnderline"/>
        </w:rPr>
      </w:pPr>
      <w:r w:rsidRPr="00177B69">
        <w:rPr>
          <w:rStyle w:val="StyleBoldUnderline"/>
        </w:rPr>
        <w:t xml:space="preserve">Energy has been another important area of U.S.-Brazilian cooperation in recent years. Brazil is widely regarded as a world leader in energy policy for successfully reducing its reliance on foreign oil through the development of alternative energy resources and increased domestic production. </w:t>
      </w:r>
      <w:r w:rsidRPr="00177B69">
        <w:rPr>
          <w:rStyle w:val="StyleBoldUnderline"/>
          <w:sz w:val="16"/>
        </w:rPr>
        <w:t xml:space="preserve">In addition to being the world’s second-largest producer of ethanol (after the United States), Brazil currently generates 85% of its electricity through hydropower. </w:t>
      </w:r>
      <w:r w:rsidRPr="00177B69">
        <w:rPr>
          <w:rStyle w:val="StyleBoldUnderline"/>
        </w:rPr>
        <w:t xml:space="preserve">Brazil also has recently discovered large offshore oil deposits that have the potential to turn the country into a major oil and gas producer and an important source of energy for the United States.106 To facilitate greater cooperation in the development of safe, secure, and affordable energy, President Obama and President </w:t>
      </w:r>
      <w:proofErr w:type="spellStart"/>
      <w:r w:rsidRPr="00177B69">
        <w:rPr>
          <w:rStyle w:val="StyleBoldUnderline"/>
        </w:rPr>
        <w:t>Rousseff</w:t>
      </w:r>
      <w:proofErr w:type="spellEnd"/>
      <w:r w:rsidRPr="00177B69">
        <w:rPr>
          <w:rStyle w:val="StyleBoldUnderline"/>
        </w:rPr>
        <w:t xml:space="preserve"> launched a Strategic Energy Dialogue in March 2011. </w:t>
      </w:r>
    </w:p>
    <w:p w14:paraId="312F2B32" w14:textId="77777777" w:rsidR="00003643" w:rsidRDefault="00003643" w:rsidP="00003643">
      <w:pPr>
        <w:rPr>
          <w:rStyle w:val="StyleBoldUnderline"/>
        </w:rPr>
      </w:pPr>
    </w:p>
    <w:p w14:paraId="7998EE4F" w14:textId="77777777" w:rsidR="00003643" w:rsidRPr="00177B69" w:rsidRDefault="00003643" w:rsidP="00003643">
      <w:pPr>
        <w:pStyle w:val="Heading4"/>
        <w:rPr>
          <w:rStyle w:val="StyleBoldUnderline"/>
          <w:b w:val="0"/>
        </w:rPr>
      </w:pPr>
      <w:r w:rsidRPr="00177B69">
        <w:rPr>
          <w:rStyle w:val="StyleBoldUnderline"/>
        </w:rPr>
        <w:t>Brazil and the US are cooperating over oil</w:t>
      </w:r>
    </w:p>
    <w:p w14:paraId="7AFB4209" w14:textId="77777777" w:rsidR="00003643" w:rsidRDefault="00003643" w:rsidP="00003643">
      <w:r>
        <w:rPr>
          <w:rStyle w:val="StyleStyleBold12pt"/>
        </w:rPr>
        <w:t xml:space="preserve">Meyer, </w:t>
      </w:r>
      <w:r w:rsidRPr="00A22653">
        <w:rPr>
          <w:rStyle w:val="StyleStyleBold12pt"/>
        </w:rPr>
        <w:t>Analyst in Latin American Affairs</w:t>
      </w:r>
      <w:r>
        <w:rPr>
          <w:rStyle w:val="StyleStyleBold12pt"/>
        </w:rPr>
        <w:t>, 2/27/13</w:t>
      </w:r>
    </w:p>
    <w:p w14:paraId="14213E7F" w14:textId="77777777" w:rsidR="00003643" w:rsidRPr="00177B69" w:rsidRDefault="00003643" w:rsidP="00003643">
      <w:pPr>
        <w:rPr>
          <w:rStyle w:val="StyleBoldUnderline"/>
          <w:b/>
          <w:bCs w:val="0"/>
        </w:rPr>
      </w:pPr>
      <w:r>
        <w:t xml:space="preserve">[Peter J., 2/27/13, Congressional research service, “Brazil-US relations”, </w:t>
      </w:r>
      <w:hyperlink r:id="rId33" w:history="1">
        <w:r>
          <w:rPr>
            <w:rStyle w:val="Hyperlink"/>
          </w:rPr>
          <w:t>http://www.fas.org/sgp/crs/row/RL33456.pdf</w:t>
        </w:r>
      </w:hyperlink>
      <w:r>
        <w:t>, Accessed: 7/3/13, PR]</w:t>
      </w:r>
    </w:p>
    <w:p w14:paraId="5A673EEA" w14:textId="77777777" w:rsidR="00003643" w:rsidRPr="00177B69" w:rsidRDefault="00003643" w:rsidP="00003643">
      <w:pPr>
        <w:rPr>
          <w:rStyle w:val="StyleBoldUnderline"/>
        </w:rPr>
      </w:pPr>
      <w:r w:rsidRPr="00177B69">
        <w:rPr>
          <w:rStyle w:val="StyleBoldUnderline"/>
        </w:rPr>
        <w:t xml:space="preserve">Brazil and the United States are working together under the Strategic Energy Dialogue to foster </w:t>
      </w:r>
    </w:p>
    <w:p w14:paraId="45E57A5D" w14:textId="77777777" w:rsidR="00003643" w:rsidRPr="00177B69" w:rsidRDefault="00003643" w:rsidP="00003643">
      <w:pPr>
        <w:rPr>
          <w:rStyle w:val="StyleBoldUnderline"/>
          <w:b/>
        </w:rPr>
      </w:pPr>
      <w:proofErr w:type="gramStart"/>
      <w:r w:rsidRPr="00177B69">
        <w:rPr>
          <w:rStyle w:val="StyleBoldUnderline"/>
        </w:rPr>
        <w:t>the</w:t>
      </w:r>
      <w:proofErr w:type="gramEnd"/>
      <w:r w:rsidRPr="00177B69">
        <w:rPr>
          <w:rStyle w:val="StyleBoldUnderline"/>
        </w:rPr>
        <w:t xml:space="preserve"> safe and efficient development of oil reserves in both countries. Through technical workshops </w:t>
      </w:r>
    </w:p>
    <w:p w14:paraId="0F941615" w14:textId="77777777" w:rsidR="00003643" w:rsidRPr="00177B69" w:rsidRDefault="00003643" w:rsidP="00003643">
      <w:pPr>
        <w:rPr>
          <w:rStyle w:val="StyleBoldUnderline"/>
          <w:b/>
        </w:rPr>
      </w:pPr>
      <w:proofErr w:type="gramStart"/>
      <w:r w:rsidRPr="00177B69">
        <w:rPr>
          <w:rStyle w:val="StyleBoldUnderline"/>
        </w:rPr>
        <w:t>and</w:t>
      </w:r>
      <w:proofErr w:type="gramEnd"/>
      <w:r w:rsidRPr="00177B69">
        <w:rPr>
          <w:rStyle w:val="StyleBoldUnderline"/>
        </w:rPr>
        <w:t xml:space="preserve"> other activities, government regulators and private industry have exchanged best practices on </w:t>
      </w:r>
    </w:p>
    <w:p w14:paraId="3F1FE45E" w14:textId="77777777" w:rsidR="00003643" w:rsidRPr="00177B69" w:rsidRDefault="00003643" w:rsidP="00003643">
      <w:pPr>
        <w:rPr>
          <w:rStyle w:val="StyleBoldUnderline"/>
          <w:b/>
        </w:rPr>
      </w:pPr>
      <w:proofErr w:type="gramStart"/>
      <w:r w:rsidRPr="00177B69">
        <w:rPr>
          <w:rStyle w:val="StyleBoldUnderline"/>
        </w:rPr>
        <w:t>issues</w:t>
      </w:r>
      <w:proofErr w:type="gramEnd"/>
      <w:r w:rsidRPr="00177B69">
        <w:rPr>
          <w:rStyle w:val="StyleBoldUnderline"/>
        </w:rPr>
        <w:t xml:space="preserve"> such as spill response, well integrity, subsea containment, the use of dispersants, and </w:t>
      </w:r>
    </w:p>
    <w:p w14:paraId="4588C197" w14:textId="77777777" w:rsidR="00003643" w:rsidRPr="00177B69" w:rsidRDefault="00003643" w:rsidP="00003643">
      <w:pPr>
        <w:rPr>
          <w:rStyle w:val="StyleBoldUnderline"/>
        </w:rPr>
      </w:pPr>
      <w:proofErr w:type="gramStart"/>
      <w:r w:rsidRPr="00177B69">
        <w:rPr>
          <w:rStyle w:val="StyleBoldUnderline"/>
        </w:rPr>
        <w:t>national</w:t>
      </w:r>
      <w:proofErr w:type="gramEnd"/>
      <w:r w:rsidRPr="00177B69">
        <w:rPr>
          <w:rStyle w:val="StyleBoldUnderline"/>
        </w:rPr>
        <w:t xml:space="preserve"> contingency plans. Brazil and the United States have also cooperated on financing. In </w:t>
      </w:r>
    </w:p>
    <w:p w14:paraId="2A7796B9" w14:textId="77777777" w:rsidR="00003643" w:rsidRPr="00177B69" w:rsidRDefault="00003643" w:rsidP="00003643">
      <w:pPr>
        <w:rPr>
          <w:rStyle w:val="StyleBoldUnderline"/>
        </w:rPr>
      </w:pPr>
      <w:r w:rsidRPr="00177B69">
        <w:rPr>
          <w:rStyle w:val="StyleBoldUnderline"/>
        </w:rPr>
        <w:t xml:space="preserve">April 2009, the Export-Import Bank of the United States offered to consider up to $2 billion in </w:t>
      </w:r>
    </w:p>
    <w:p w14:paraId="48DDFB04" w14:textId="77777777" w:rsidR="00003643" w:rsidRPr="00177B69" w:rsidRDefault="00003643" w:rsidP="00003643">
      <w:pPr>
        <w:rPr>
          <w:rStyle w:val="StyleBoldUnderline"/>
        </w:rPr>
      </w:pPr>
      <w:proofErr w:type="gramStart"/>
      <w:r w:rsidRPr="00177B69">
        <w:rPr>
          <w:rStyle w:val="StyleBoldUnderline"/>
        </w:rPr>
        <w:t>financing</w:t>
      </w:r>
      <w:proofErr w:type="gramEnd"/>
      <w:r w:rsidRPr="00177B69">
        <w:rPr>
          <w:rStyle w:val="StyleBoldUnderline"/>
        </w:rPr>
        <w:t xml:space="preserve"> for </w:t>
      </w:r>
      <w:proofErr w:type="spellStart"/>
      <w:r w:rsidRPr="00177B69">
        <w:rPr>
          <w:rStyle w:val="StyleBoldUnderline"/>
        </w:rPr>
        <w:t>Petrobras</w:t>
      </w:r>
      <w:proofErr w:type="spellEnd"/>
      <w:r w:rsidRPr="00177B69">
        <w:rPr>
          <w:rStyle w:val="StyleBoldUnderline"/>
        </w:rPr>
        <w:t xml:space="preserve"> to purchase U.S. goods and services. The Bank has approved $300 </w:t>
      </w:r>
      <w:proofErr w:type="spellStart"/>
      <w:r w:rsidRPr="00177B69">
        <w:rPr>
          <w:rStyle w:val="StyleBoldUnderline"/>
        </w:rPr>
        <w:t>millionin</w:t>
      </w:r>
      <w:proofErr w:type="spellEnd"/>
      <w:r w:rsidRPr="00177B69">
        <w:rPr>
          <w:rStyle w:val="StyleBoldUnderline"/>
        </w:rPr>
        <w:t xml:space="preserve"> financing so far, and has told </w:t>
      </w:r>
      <w:proofErr w:type="spellStart"/>
      <w:r w:rsidRPr="00177B69">
        <w:rPr>
          <w:rStyle w:val="StyleBoldUnderline"/>
        </w:rPr>
        <w:t>Petrobras</w:t>
      </w:r>
      <w:proofErr w:type="spellEnd"/>
      <w:r w:rsidRPr="00177B69">
        <w:rPr>
          <w:rStyle w:val="StyleBoldUnderline"/>
        </w:rPr>
        <w:t xml:space="preserve"> that it would consider increasing its offer above $2 </w:t>
      </w:r>
    </w:p>
    <w:p w14:paraId="06F3B10F" w14:textId="77777777" w:rsidR="00003643" w:rsidRDefault="00003643" w:rsidP="00003643">
      <w:pPr>
        <w:rPr>
          <w:rStyle w:val="StyleBoldUnderline"/>
        </w:rPr>
      </w:pPr>
      <w:proofErr w:type="gramStart"/>
      <w:r w:rsidRPr="00177B69">
        <w:rPr>
          <w:rStyle w:val="StyleBoldUnderline"/>
        </w:rPr>
        <w:t>billion</w:t>
      </w:r>
      <w:proofErr w:type="gramEnd"/>
      <w:r w:rsidRPr="00177B69">
        <w:rPr>
          <w:rStyle w:val="StyleBoldUnderline"/>
        </w:rPr>
        <w:t xml:space="preserve"> if requested</w:t>
      </w:r>
    </w:p>
    <w:p w14:paraId="4DDC2F71" w14:textId="77777777" w:rsidR="00003643" w:rsidRDefault="00003643" w:rsidP="00003643">
      <w:pPr>
        <w:rPr>
          <w:rStyle w:val="StyleBoldUnderline"/>
        </w:rPr>
      </w:pPr>
    </w:p>
    <w:p w14:paraId="1314D539" w14:textId="77777777" w:rsidR="00003643" w:rsidRDefault="00003643" w:rsidP="00003643">
      <w:pPr>
        <w:rPr>
          <w:rStyle w:val="StyleBoldUnderline"/>
        </w:rPr>
      </w:pPr>
    </w:p>
    <w:p w14:paraId="2144B703" w14:textId="77777777" w:rsidR="00003643" w:rsidRPr="00177B69" w:rsidRDefault="00003643" w:rsidP="00003643">
      <w:pPr>
        <w:pStyle w:val="Heading4"/>
        <w:rPr>
          <w:rStyle w:val="StyleBoldUnderline"/>
          <w:b w:val="0"/>
        </w:rPr>
      </w:pPr>
      <w:r w:rsidRPr="00177B69">
        <w:rPr>
          <w:rStyle w:val="StyleBoldUnderline"/>
        </w:rPr>
        <w:t>US and Brazil are cooperating over trade</w:t>
      </w:r>
    </w:p>
    <w:p w14:paraId="642DB69E" w14:textId="77777777" w:rsidR="00003643" w:rsidRDefault="00003643" w:rsidP="00003643">
      <w:r>
        <w:rPr>
          <w:rStyle w:val="StyleStyleBold12pt"/>
        </w:rPr>
        <w:t xml:space="preserve">Meyer, </w:t>
      </w:r>
      <w:r w:rsidRPr="00A22653">
        <w:rPr>
          <w:rStyle w:val="StyleStyleBold12pt"/>
        </w:rPr>
        <w:t>Analyst in Latin American Affairs</w:t>
      </w:r>
      <w:r>
        <w:rPr>
          <w:rStyle w:val="StyleStyleBold12pt"/>
        </w:rPr>
        <w:t>, 2/27/13</w:t>
      </w:r>
    </w:p>
    <w:p w14:paraId="48C3C502" w14:textId="77777777" w:rsidR="00003643" w:rsidRPr="00177B69" w:rsidRDefault="00003643" w:rsidP="00003643">
      <w:pPr>
        <w:rPr>
          <w:rStyle w:val="StyleBoldUnderline"/>
          <w:b/>
          <w:bCs w:val="0"/>
        </w:rPr>
      </w:pPr>
      <w:r>
        <w:t xml:space="preserve">[Peter J., 2/27/13, Congressional research service, “Brazil-US relations”, </w:t>
      </w:r>
      <w:hyperlink r:id="rId34" w:history="1">
        <w:r>
          <w:rPr>
            <w:rStyle w:val="Hyperlink"/>
          </w:rPr>
          <w:t>http://www.fas.org/sgp/crs/row/RL33456.pdf</w:t>
        </w:r>
      </w:hyperlink>
      <w:r>
        <w:t>, Accessed: 7/3/13, PR]</w:t>
      </w:r>
    </w:p>
    <w:p w14:paraId="1969B000" w14:textId="77777777" w:rsidR="00003643" w:rsidRDefault="00003643" w:rsidP="00003643">
      <w:pPr>
        <w:rPr>
          <w:rStyle w:val="StyleBoldUnderline"/>
          <w:b/>
          <w:sz w:val="16"/>
        </w:rPr>
      </w:pPr>
    </w:p>
    <w:p w14:paraId="0691B46A" w14:textId="77777777" w:rsidR="00003643" w:rsidRDefault="00003643" w:rsidP="00003643">
      <w:pPr>
        <w:rPr>
          <w:rStyle w:val="StyleBoldUnderline"/>
          <w:b/>
          <w:sz w:val="16"/>
        </w:rPr>
      </w:pPr>
      <w:r w:rsidRPr="00177B69">
        <w:rPr>
          <w:rStyle w:val="StyleBoldUnderline"/>
          <w:sz w:val="16"/>
        </w:rPr>
        <w:t xml:space="preserve">During President Obama’s March 2011 visit to Brazil, the </w:t>
      </w:r>
      <w:r w:rsidRPr="00177B69">
        <w:rPr>
          <w:rStyle w:val="StyleBoldUnderline"/>
        </w:rPr>
        <w:t>U.S. and Brazilian governments concluded a Trade and Economic Cooperation Agreement. The agreement creates a new bilateral trade dialogue designed to foster deeper cooperation on issues such as intellectual property rights, trade facilitation, and technical barriers to trade.</w:t>
      </w:r>
      <w:r w:rsidRPr="00177B69">
        <w:rPr>
          <w:rStyle w:val="StyleBoldUnderline"/>
          <w:sz w:val="16"/>
        </w:rPr>
        <w:t xml:space="preserve">124 During Secretary of State Clinton’s April 2012 visit to Brazil, she indicated that </w:t>
      </w:r>
      <w:r w:rsidRPr="00177B69">
        <w:rPr>
          <w:rStyle w:val="StyleBoldUnderline"/>
        </w:rPr>
        <w:t>the United States is interested in furthering trade relations by negotiating a bilateral investment treaty and eventually a free trade agreement.</w:t>
      </w:r>
      <w:r w:rsidRPr="00177B69">
        <w:rPr>
          <w:rStyle w:val="StyleBoldUnderline"/>
          <w:sz w:val="16"/>
        </w:rPr>
        <w:t>125 It is unlikely that the United States and Brazil will complete such agreements in the near-term, however, as Brazil has never ratified a bilateral investment treaty and the two countries continue to have significant differences regarding trade issues</w:t>
      </w:r>
    </w:p>
    <w:p w14:paraId="1EC2F3C4" w14:textId="77777777" w:rsidR="00003643" w:rsidRDefault="00003643" w:rsidP="00003643">
      <w:pPr>
        <w:rPr>
          <w:rStyle w:val="StyleBoldUnderline"/>
          <w:b/>
          <w:sz w:val="16"/>
        </w:rPr>
      </w:pPr>
    </w:p>
    <w:p w14:paraId="380E74F4" w14:textId="77777777" w:rsidR="00003643" w:rsidRDefault="00003643" w:rsidP="00003643">
      <w:pPr>
        <w:rPr>
          <w:rStyle w:val="StyleBoldUnderline"/>
          <w:b/>
        </w:rPr>
      </w:pPr>
      <w:r w:rsidRPr="00CB0EB0">
        <w:rPr>
          <w:rStyle w:val="StyleBoldUnderline"/>
        </w:rPr>
        <w:lastRenderedPageBreak/>
        <w:t xml:space="preserve">Stronger trade ties and closer cooperation in education, science and other fields should usher in a new era in U.S.- Brazil relations in 2013, U.S. Vice President Joe Biden said Friday. Biden made his remarks after meeting with President </w:t>
      </w:r>
      <w:proofErr w:type="spellStart"/>
      <w:r w:rsidRPr="00CB0EB0">
        <w:rPr>
          <w:rStyle w:val="StyleBoldUnderline"/>
        </w:rPr>
        <w:t>Dilma</w:t>
      </w:r>
      <w:proofErr w:type="spellEnd"/>
      <w:r w:rsidRPr="00CB0EB0">
        <w:rPr>
          <w:rStyle w:val="StyleBoldUnderline"/>
        </w:rPr>
        <w:t xml:space="preserve"> </w:t>
      </w:r>
      <w:proofErr w:type="spellStart"/>
      <w:r w:rsidRPr="00CB0EB0">
        <w:rPr>
          <w:rStyle w:val="StyleBoldUnderline"/>
        </w:rPr>
        <w:t>Rousseff</w:t>
      </w:r>
      <w:proofErr w:type="spellEnd"/>
      <w:r w:rsidRPr="00CB0EB0">
        <w:rPr>
          <w:rStyle w:val="StyleBoldUnderline"/>
        </w:rPr>
        <w:t xml:space="preserve"> and Vice president Michel </w:t>
      </w:r>
      <w:proofErr w:type="spellStart"/>
      <w:r w:rsidRPr="00CB0EB0">
        <w:rPr>
          <w:rStyle w:val="StyleBoldUnderline"/>
        </w:rPr>
        <w:t>Temer</w:t>
      </w:r>
      <w:proofErr w:type="spellEnd"/>
      <w:r w:rsidRPr="00CB0EB0">
        <w:rPr>
          <w:rStyle w:val="StyleBoldUnderline"/>
        </w:rPr>
        <w:t xml:space="preserve"> on the last leg of his three-day visit to Brazil. "The president (Obama) wanted to make a statement of the importance that the relationship with Brazil has for us," Biden said. "That is why the first state visit of the second administration is to your president. We are pleased that your president has accepted the invitation." "It is a sign of the respect we have for Brazil. I hope 2013 marks the beginning of a new era in the relations between our two countries," he added The Oct. 23 visit will be an important diplomatic acknowledgment of Brazil's growing influence – and also a shift back toward the middle for Brazilian foreign policy under </w:t>
      </w:r>
      <w:proofErr w:type="spellStart"/>
      <w:r w:rsidRPr="00CB0EB0">
        <w:rPr>
          <w:rStyle w:val="StyleBoldUnderline"/>
        </w:rPr>
        <w:t>Rousseff</w:t>
      </w:r>
      <w:proofErr w:type="spellEnd"/>
      <w:r w:rsidRPr="00CB0EB0">
        <w:rPr>
          <w:rStyle w:val="StyleBoldUnderline"/>
        </w:rPr>
        <w:t xml:space="preserve">. Her predecessor, </w:t>
      </w:r>
      <w:proofErr w:type="spellStart"/>
      <w:r w:rsidRPr="00CB0EB0">
        <w:rPr>
          <w:rStyle w:val="StyleBoldUnderline"/>
        </w:rPr>
        <w:t>Luiz</w:t>
      </w:r>
      <w:proofErr w:type="spellEnd"/>
      <w:r w:rsidRPr="00CB0EB0">
        <w:rPr>
          <w:rStyle w:val="StyleBoldUnderline"/>
        </w:rPr>
        <w:t xml:space="preserve"> </w:t>
      </w:r>
      <w:proofErr w:type="spellStart"/>
      <w:r w:rsidRPr="00CB0EB0">
        <w:rPr>
          <w:rStyle w:val="StyleBoldUnderline"/>
        </w:rPr>
        <w:t>Inacio</w:t>
      </w:r>
      <w:proofErr w:type="spellEnd"/>
      <w:r w:rsidRPr="00CB0EB0">
        <w:rPr>
          <w:rStyle w:val="StyleBoldUnderline"/>
        </w:rPr>
        <w:t xml:space="preserve"> Lula da Silva, supported the Iranian government of President Mahmoud Ahmadinejad and Venezuela's late president Hugo Chavez, both of whom </w:t>
      </w:r>
      <w:proofErr w:type="spellStart"/>
      <w:r w:rsidRPr="00CB0EB0">
        <w:rPr>
          <w:rStyle w:val="StyleBoldUnderline"/>
        </w:rPr>
        <w:t>Rousseff</w:t>
      </w:r>
      <w:proofErr w:type="spellEnd"/>
      <w:r w:rsidRPr="00CB0EB0">
        <w:rPr>
          <w:rStyle w:val="StyleBoldUnderline"/>
        </w:rPr>
        <w:t xml:space="preserve"> kept at arm's length. Brazilian Foreign Minister Antonio </w:t>
      </w:r>
      <w:proofErr w:type="spellStart"/>
      <w:r w:rsidRPr="00CB0EB0">
        <w:rPr>
          <w:rStyle w:val="StyleBoldUnderline"/>
        </w:rPr>
        <w:t>Patriota</w:t>
      </w:r>
      <w:proofErr w:type="spellEnd"/>
      <w:r w:rsidRPr="00CB0EB0">
        <w:rPr>
          <w:rStyle w:val="StyleBoldUnderline"/>
        </w:rPr>
        <w:t xml:space="preserve"> said U.S.-Brazil relations should "focus on areas like science, technology, innovation and education." Biden told reporters he had a "wide-ranging discussion" with </w:t>
      </w:r>
      <w:proofErr w:type="spellStart"/>
      <w:r w:rsidRPr="00CB0EB0">
        <w:rPr>
          <w:rStyle w:val="StyleBoldUnderline"/>
        </w:rPr>
        <w:t>Rousseff</w:t>
      </w:r>
      <w:proofErr w:type="spellEnd"/>
      <w:r w:rsidRPr="00CB0EB0">
        <w:rPr>
          <w:rStyle w:val="StyleBoldUnderline"/>
        </w:rPr>
        <w:t xml:space="preserve"> who he said was a "leader who is laser-focused on addressing the needs of the Brazilian people. I now understand why President Obama considers her such a great partner."</w:t>
      </w:r>
    </w:p>
    <w:p w14:paraId="1DA98AD0" w14:textId="77777777" w:rsidR="00003643" w:rsidRDefault="00003643" w:rsidP="00003643">
      <w:pPr>
        <w:rPr>
          <w:rStyle w:val="StyleBoldUnderline"/>
          <w:b/>
        </w:rPr>
      </w:pPr>
    </w:p>
    <w:p w14:paraId="0C3EFCB2" w14:textId="77777777" w:rsidR="00003643" w:rsidRPr="006C0996" w:rsidRDefault="00003643" w:rsidP="00003643">
      <w:pPr>
        <w:pStyle w:val="Heading4"/>
        <w:rPr>
          <w:rStyle w:val="StyleBoldUnderline"/>
          <w:b w:val="0"/>
        </w:rPr>
      </w:pPr>
      <w:r w:rsidRPr="006C0996">
        <w:rPr>
          <w:rStyle w:val="StyleBoldUnderline"/>
        </w:rPr>
        <w:t xml:space="preserve">The US and Brazil are cooperating now over many issue including Latin America </w:t>
      </w:r>
    </w:p>
    <w:p w14:paraId="6770F5CE" w14:textId="77777777" w:rsidR="00003643" w:rsidRPr="006C0996" w:rsidRDefault="00003643" w:rsidP="00003643">
      <w:pPr>
        <w:rPr>
          <w:rStyle w:val="StyleStyleBold12pt"/>
        </w:rPr>
      </w:pPr>
      <w:r w:rsidRPr="006C0996">
        <w:rPr>
          <w:rStyle w:val="StyleStyleBold12pt"/>
        </w:rPr>
        <w:t>Carney, Office of the Press Secretary, 2011</w:t>
      </w:r>
    </w:p>
    <w:p w14:paraId="7392C210" w14:textId="77777777" w:rsidR="00003643" w:rsidRPr="006C0996" w:rsidRDefault="00003643" w:rsidP="00003643">
      <w:pPr>
        <w:rPr>
          <w:rStyle w:val="StyleBoldUnderline"/>
          <w:b/>
        </w:rPr>
      </w:pPr>
      <w:r>
        <w:rPr>
          <w:rStyle w:val="StyleBoldUnderline"/>
        </w:rPr>
        <w:t xml:space="preserve">[Jay, 3/15/11, The White house, “Fact Sheet: The U.S.-Brazil Economic Relationship”, </w:t>
      </w:r>
      <w:hyperlink r:id="rId35" w:history="1">
        <w:r>
          <w:rPr>
            <w:rStyle w:val="Hyperlink"/>
          </w:rPr>
          <w:t>http://www.whitehouse.gov/the-press-office/2011/03/15/fact-sheet-us-brazil-economic-relationship</w:t>
        </w:r>
      </w:hyperlink>
      <w:r>
        <w:t>, Accessed: 7/3/13, PR]</w:t>
      </w:r>
    </w:p>
    <w:p w14:paraId="602BE509" w14:textId="77777777" w:rsidR="00003643" w:rsidRDefault="00003643" w:rsidP="00003643">
      <w:pPr>
        <w:rPr>
          <w:rStyle w:val="StyleBoldUnderline"/>
        </w:rPr>
      </w:pPr>
      <w:r w:rsidRPr="006C0996">
        <w:rPr>
          <w:rStyle w:val="StyleBoldUnderline"/>
        </w:rPr>
        <w:t>The United States and Brazil, the two largest economies and the two largest democracies in the Western Hemisphere, share one of the most important trade and economic relationships in the world. Brazil is our 10th largest trading partner.</w:t>
      </w:r>
      <w:r>
        <w:rPr>
          <w:rStyle w:val="StyleBoldUnderline"/>
        </w:rPr>
        <w:t xml:space="preserve"> U.S. goods and services exports to Brazil in 2010 are estimated to be more than $50 billion, which will support more than 250,000 jobs. U.S. goods and services exports to Brazil are growing twice as fast as overall U.S. goods and services exports. </w:t>
      </w:r>
      <w:r w:rsidRPr="006C0996">
        <w:rPr>
          <w:rStyle w:val="StyleBoldUnderline"/>
        </w:rPr>
        <w:t>Brazil is an emerging global player and economic powerhouse. With a 2010 GDP of more than $2 trillion, Brazil is the 7th largest economy in the world and accounts for nearly 60 percent of South America’s total GDP.</w:t>
      </w:r>
      <w:r>
        <w:rPr>
          <w:rStyle w:val="StyleBoldUnderline"/>
        </w:rPr>
        <w:t xml:space="preserve"> Brazil’s economy grew by 7.5 percent in 2010 and is anticipated to grow by between 4 and 5 percent in 2011. </w:t>
      </w:r>
      <w:r w:rsidRPr="006C0996">
        <w:rPr>
          <w:rStyle w:val="StyleBoldUnderline"/>
        </w:rPr>
        <w:t xml:space="preserve">As the U.S.-Brazil relationship deepens, we seek to base our cooperation on strong and dynamic private sectors, a commitment to open and fair trade, and continued economic and energy integration. Strengthening the economic and commercial relationship between the U.S. and Brazil through stronger partnerships on energy </w:t>
      </w:r>
      <w:r>
        <w:rPr>
          <w:rStyle w:val="StyleBoldUnderline"/>
        </w:rPr>
        <w:t xml:space="preserve">(including clean energy, biofuels, and petroleum sectors), </w:t>
      </w:r>
      <w:r w:rsidRPr="006C0996">
        <w:rPr>
          <w:rStyle w:val="StyleBoldUnderline"/>
        </w:rPr>
        <w:t xml:space="preserve">infrastructure and development cooperation in third countries will allow both countries to grow and at the same time strengthen the bonds between the U.S. and Latin America. </w:t>
      </w:r>
    </w:p>
    <w:p w14:paraId="0EFE629D" w14:textId="77777777" w:rsidR="00003643" w:rsidRPr="00003643" w:rsidRDefault="00003643" w:rsidP="00003643"/>
    <w:p w14:paraId="5019DA6E" w14:textId="77777777" w:rsidR="00003643" w:rsidRDefault="00003643" w:rsidP="00003643">
      <w:pPr>
        <w:pStyle w:val="Heading3"/>
      </w:pPr>
      <w:r>
        <w:lastRenderedPageBreak/>
        <w:t>Brazil Wants Consultation</w:t>
      </w:r>
    </w:p>
    <w:p w14:paraId="0ADD8D0C" w14:textId="77777777" w:rsidR="00003643" w:rsidRPr="00D11B3B" w:rsidRDefault="00003643" w:rsidP="00003643">
      <w:pPr>
        <w:pStyle w:val="Heading4"/>
        <w:rPr>
          <w:rStyle w:val="StyleStyleBold12pt"/>
          <w:b/>
        </w:rPr>
      </w:pPr>
      <w:r>
        <w:rPr>
          <w:rStyle w:val="StyleStyleBold12pt"/>
          <w:b/>
        </w:rPr>
        <w:t>Brazil wants to be included in U.S. investments</w:t>
      </w:r>
    </w:p>
    <w:p w14:paraId="7078CC17" w14:textId="77777777" w:rsidR="00003643" w:rsidRPr="00742BBD" w:rsidRDefault="00003643" w:rsidP="00003643">
      <w:pPr>
        <w:rPr>
          <w:rStyle w:val="StyleStyleBold12pt"/>
          <w:b w:val="0"/>
          <w:sz w:val="20"/>
          <w:szCs w:val="20"/>
        </w:rPr>
      </w:pPr>
      <w:r>
        <w:rPr>
          <w:rStyle w:val="StyleStyleBold12pt"/>
        </w:rPr>
        <w:t xml:space="preserve">Leahy ’12 </w:t>
      </w:r>
      <w:r>
        <w:rPr>
          <w:rStyle w:val="StyleStyleBold12pt"/>
          <w:b w:val="0"/>
          <w:sz w:val="20"/>
          <w:szCs w:val="20"/>
        </w:rPr>
        <w:t xml:space="preserve">(Joe Leahy, </w:t>
      </w:r>
      <w:r w:rsidRPr="00742BBD">
        <w:rPr>
          <w:rStyle w:val="StyleStyleBold12pt"/>
          <w:b w:val="0"/>
          <w:sz w:val="20"/>
          <w:szCs w:val="20"/>
        </w:rPr>
        <w:t xml:space="preserve">FT's Brazil bureau chief. He was previously Mumbai bureau chief for four years and before that Asia </w:t>
      </w:r>
      <w:proofErr w:type="gramStart"/>
      <w:r w:rsidRPr="00742BBD">
        <w:rPr>
          <w:rStyle w:val="StyleStyleBold12pt"/>
          <w:b w:val="0"/>
          <w:sz w:val="20"/>
          <w:szCs w:val="20"/>
        </w:rPr>
        <w:t>companies</w:t>
      </w:r>
      <w:proofErr w:type="gramEnd"/>
      <w:r w:rsidRPr="00742BBD">
        <w:rPr>
          <w:rStyle w:val="StyleStyleBold12pt"/>
          <w:b w:val="0"/>
          <w:sz w:val="20"/>
          <w:szCs w:val="20"/>
        </w:rPr>
        <w:t xml:space="preserve"> editor and Hong Kong correspondent. He was also a correspondent in Jakarta for the South China Morning Post and Jakarta bureau chief of AFX.</w:t>
      </w:r>
      <w:r>
        <w:rPr>
          <w:rStyle w:val="StyleStyleBold12pt"/>
          <w:b w:val="0"/>
          <w:sz w:val="20"/>
          <w:szCs w:val="20"/>
        </w:rPr>
        <w:t xml:space="preserve">  , “</w:t>
      </w:r>
      <w:r w:rsidRPr="00742BBD">
        <w:rPr>
          <w:rStyle w:val="StyleStyleBold12pt"/>
          <w:b w:val="0"/>
          <w:sz w:val="20"/>
          <w:szCs w:val="20"/>
        </w:rPr>
        <w:t>Politics put to one side in sign of closer ties between Brazil and the US</w:t>
      </w:r>
      <w:r>
        <w:rPr>
          <w:rStyle w:val="StyleStyleBold12pt"/>
          <w:b w:val="0"/>
          <w:sz w:val="20"/>
          <w:szCs w:val="20"/>
        </w:rPr>
        <w:t>”, The Financial Times, 5-16-</w:t>
      </w:r>
      <w:r w:rsidRPr="00742BBD">
        <w:rPr>
          <w:rStyle w:val="StyleStyleBold12pt"/>
          <w:b w:val="0"/>
          <w:sz w:val="20"/>
          <w:szCs w:val="20"/>
        </w:rPr>
        <w:t>2013</w:t>
      </w:r>
      <w:proofErr w:type="gramStart"/>
      <w:r>
        <w:rPr>
          <w:rStyle w:val="StyleStyleBold12pt"/>
          <w:b w:val="0"/>
          <w:sz w:val="20"/>
          <w:szCs w:val="20"/>
        </w:rPr>
        <w:t xml:space="preserve">,  </w:t>
      </w:r>
      <w:r w:rsidRPr="00742BBD">
        <w:rPr>
          <w:rStyle w:val="StyleStyleBold12pt"/>
          <w:b w:val="0"/>
          <w:sz w:val="20"/>
          <w:szCs w:val="20"/>
        </w:rPr>
        <w:t>http</w:t>
      </w:r>
      <w:proofErr w:type="gramEnd"/>
      <w:r w:rsidRPr="00742BBD">
        <w:rPr>
          <w:rStyle w:val="StyleStyleBold12pt"/>
          <w:b w:val="0"/>
          <w:sz w:val="20"/>
          <w:szCs w:val="20"/>
        </w:rPr>
        <w:t>://www.ft.com/cms/s/0/9f9d81c6-b883-11e2-869f-00144feabdc0.html#axzz2YNZaEdLL</w:t>
      </w:r>
      <w:r>
        <w:rPr>
          <w:rStyle w:val="StyleStyleBold12pt"/>
          <w:b w:val="0"/>
          <w:sz w:val="20"/>
          <w:szCs w:val="20"/>
        </w:rPr>
        <w:t>)</w:t>
      </w:r>
    </w:p>
    <w:p w14:paraId="653A7A2D" w14:textId="77777777" w:rsidR="00003643" w:rsidRPr="00196318" w:rsidRDefault="00003643" w:rsidP="00003643">
      <w:pPr>
        <w:rPr>
          <w:rStyle w:val="StyleBoldUnderline"/>
          <w:b/>
          <w:sz w:val="16"/>
          <w:szCs w:val="16"/>
        </w:rPr>
      </w:pPr>
    </w:p>
    <w:p w14:paraId="0F6DF8E0" w14:textId="77777777" w:rsidR="00003643" w:rsidRDefault="00003643" w:rsidP="00003643">
      <w:pPr>
        <w:rPr>
          <w:rStyle w:val="StyleBoldUnderline"/>
        </w:rPr>
      </w:pPr>
      <w:r w:rsidRPr="00B502B8">
        <w:rPr>
          <w:rStyle w:val="StyleBoldUnderline"/>
          <w:sz w:val="16"/>
          <w:szCs w:val="16"/>
          <w:u w:val="none"/>
        </w:rPr>
        <w:t>The US sometimes accuses Brazil of protectionism while Brazil has attacked US agricultural subsidies.</w:t>
      </w:r>
      <w:r w:rsidRPr="00196318">
        <w:rPr>
          <w:rStyle w:val="StyleBoldUnderline"/>
          <w:sz w:val="16"/>
          <w:szCs w:val="16"/>
        </w:rPr>
        <w:t xml:space="preserve"> </w:t>
      </w:r>
      <w:r w:rsidRPr="00742BBD">
        <w:rPr>
          <w:rStyle w:val="StyleBoldUnderline"/>
        </w:rPr>
        <w:t>Brazil is concerned that it is being left out of US efforts to build a web of bilateral agreements,</w:t>
      </w:r>
      <w:r w:rsidRPr="00196318">
        <w:rPr>
          <w:rStyle w:val="StyleBoldUnderline"/>
          <w:sz w:val="16"/>
          <w:szCs w:val="16"/>
        </w:rPr>
        <w:t xml:space="preserve"> </w:t>
      </w:r>
      <w:r w:rsidRPr="00B502B8">
        <w:rPr>
          <w:rStyle w:val="StyleBoldUnderline"/>
          <w:sz w:val="16"/>
          <w:szCs w:val="16"/>
          <w:u w:val="none"/>
        </w:rPr>
        <w:t xml:space="preserve">such as with the EU, which it fears will undermine the global trading system. US officials counter that Brazil is too wedded to the slow-moving South American trading bloc, </w:t>
      </w:r>
      <w:proofErr w:type="spellStart"/>
      <w:r w:rsidRPr="00B502B8">
        <w:rPr>
          <w:rStyle w:val="StyleBoldUnderline"/>
          <w:sz w:val="16"/>
          <w:szCs w:val="16"/>
          <w:u w:val="none"/>
        </w:rPr>
        <w:t>Mercosur</w:t>
      </w:r>
      <w:proofErr w:type="spellEnd"/>
      <w:r w:rsidRPr="00B502B8">
        <w:rPr>
          <w:rStyle w:val="StyleBoldUnderline"/>
          <w:sz w:val="16"/>
          <w:szCs w:val="16"/>
          <w:u w:val="none"/>
        </w:rPr>
        <w:t xml:space="preserve">. </w:t>
      </w:r>
      <w:r w:rsidRPr="00D11B3B">
        <w:rPr>
          <w:rStyle w:val="StyleBoldUnderline"/>
        </w:rPr>
        <w:t>In the long run, the US seems willing to embrace the rise of a Brazil that pursues an independent foreign policy and insists on friendly relations with most countries in the world</w:t>
      </w:r>
      <w:r w:rsidRPr="00196318">
        <w:rPr>
          <w:rStyle w:val="StyleBoldUnderline"/>
          <w:sz w:val="16"/>
          <w:szCs w:val="16"/>
        </w:rPr>
        <w:t xml:space="preserve">, </w:t>
      </w:r>
      <w:r w:rsidRPr="00B502B8">
        <w:rPr>
          <w:rStyle w:val="StyleBoldUnderline"/>
          <w:sz w:val="16"/>
          <w:szCs w:val="16"/>
          <w:u w:val="none"/>
        </w:rPr>
        <w:t>no matter how distasteful Washington might find some of them. Brazil seems happy to expand its influence with a sense of responsibility to all. “</w:t>
      </w:r>
      <w:r w:rsidRPr="00D11B3B">
        <w:rPr>
          <w:rStyle w:val="StyleBoldUnderline"/>
        </w:rPr>
        <w:t>Brazil sees itself as a country that has a role in the global space, as an actor that will contribute and benefit from more integration with the international system,”</w:t>
      </w:r>
      <w:r w:rsidRPr="00196318">
        <w:rPr>
          <w:rStyle w:val="StyleBoldUnderline"/>
          <w:sz w:val="16"/>
          <w:szCs w:val="16"/>
        </w:rPr>
        <w:t xml:space="preserve"> </w:t>
      </w:r>
      <w:r w:rsidRPr="00B502B8">
        <w:rPr>
          <w:rStyle w:val="StyleBoldUnderline"/>
          <w:sz w:val="16"/>
          <w:szCs w:val="16"/>
          <w:u w:val="none"/>
        </w:rPr>
        <w:t xml:space="preserve">says Paulo </w:t>
      </w:r>
      <w:proofErr w:type="spellStart"/>
      <w:r w:rsidRPr="00B502B8">
        <w:rPr>
          <w:rStyle w:val="StyleBoldUnderline"/>
          <w:sz w:val="16"/>
          <w:szCs w:val="16"/>
          <w:u w:val="none"/>
        </w:rPr>
        <w:t>Sotero</w:t>
      </w:r>
      <w:proofErr w:type="spellEnd"/>
      <w:r w:rsidRPr="00B502B8">
        <w:rPr>
          <w:rStyle w:val="StyleBoldUnderline"/>
          <w:sz w:val="16"/>
          <w:szCs w:val="16"/>
          <w:u w:val="none"/>
        </w:rPr>
        <w:t>, director of the Brazil Institute at the Woodrow Wilson International Center for Scholars. In a 2011 report, the think-tank Council on Foreign Relations went further</w:t>
      </w:r>
      <w:r w:rsidRPr="00196318">
        <w:rPr>
          <w:rStyle w:val="StyleBoldUnderline"/>
          <w:sz w:val="16"/>
          <w:szCs w:val="16"/>
        </w:rPr>
        <w:t xml:space="preserve">: </w:t>
      </w:r>
      <w:r w:rsidRPr="00D11B3B">
        <w:rPr>
          <w:rStyle w:val="StyleBoldUnderline"/>
        </w:rPr>
        <w:t>“Brazil is on the short list of countries that will most shape the 21st century. US and Brazilian foreign policy must adjust accordingly.”</w:t>
      </w:r>
    </w:p>
    <w:p w14:paraId="08F16BC4" w14:textId="77777777" w:rsidR="00003643" w:rsidRDefault="00003643" w:rsidP="00003643">
      <w:pPr>
        <w:pStyle w:val="Heading4"/>
      </w:pPr>
      <w:r>
        <w:t xml:space="preserve">Brazil wants the US to consult them </w:t>
      </w:r>
    </w:p>
    <w:p w14:paraId="30BFEF22" w14:textId="77777777" w:rsidR="00003643" w:rsidRPr="00333447" w:rsidRDefault="00003643" w:rsidP="00003643">
      <w:pPr>
        <w:rPr>
          <w:rStyle w:val="StyleStyleBold12pt"/>
        </w:rPr>
      </w:pPr>
      <w:proofErr w:type="spellStart"/>
      <w:r w:rsidRPr="00333447">
        <w:rPr>
          <w:rStyle w:val="StyleStyleBold12pt"/>
        </w:rPr>
        <w:t>Rothkopf</w:t>
      </w:r>
      <w:proofErr w:type="spellEnd"/>
      <w:r w:rsidRPr="00333447">
        <w:rPr>
          <w:rStyle w:val="StyleStyleBold12pt"/>
        </w:rPr>
        <w:t xml:space="preserve">, President and CEO of </w:t>
      </w:r>
      <w:proofErr w:type="spellStart"/>
      <w:r w:rsidRPr="00333447">
        <w:rPr>
          <w:rStyle w:val="StyleStyleBold12pt"/>
        </w:rPr>
        <w:t>Garten</w:t>
      </w:r>
      <w:proofErr w:type="spellEnd"/>
      <w:r w:rsidRPr="00333447">
        <w:rPr>
          <w:rStyle w:val="StyleStyleBold12pt"/>
        </w:rPr>
        <w:t xml:space="preserve"> </w:t>
      </w:r>
      <w:proofErr w:type="spellStart"/>
      <w:r w:rsidRPr="00333447">
        <w:rPr>
          <w:rStyle w:val="StyleStyleBold12pt"/>
        </w:rPr>
        <w:t>Rothkopf</w:t>
      </w:r>
      <w:proofErr w:type="spellEnd"/>
      <w:r w:rsidRPr="00333447">
        <w:rPr>
          <w:rStyle w:val="StyleStyleBold12pt"/>
        </w:rPr>
        <w:t xml:space="preserve">, AND </w:t>
      </w:r>
      <w:proofErr w:type="spellStart"/>
      <w:r w:rsidRPr="00333447">
        <w:rPr>
          <w:rStyle w:val="StyleStyleBold12pt"/>
        </w:rPr>
        <w:t>Meiman</w:t>
      </w:r>
      <w:proofErr w:type="spellEnd"/>
      <w:r w:rsidRPr="00333447">
        <w:rPr>
          <w:rStyle w:val="StyleStyleBold12pt"/>
        </w:rPr>
        <w:t xml:space="preserve">, Maters in international affairs, 2009 </w:t>
      </w:r>
    </w:p>
    <w:p w14:paraId="4E45B648" w14:textId="77777777" w:rsidR="00003643" w:rsidRPr="00333447" w:rsidRDefault="00003643" w:rsidP="00003643">
      <w:pPr>
        <w:rPr>
          <w:szCs w:val="20"/>
        </w:rPr>
      </w:pPr>
      <w:r w:rsidRPr="00333447">
        <w:rPr>
          <w:szCs w:val="20"/>
        </w:rPr>
        <w:t xml:space="preserve">[David, President and CEO of </w:t>
      </w:r>
      <w:proofErr w:type="spellStart"/>
      <w:r w:rsidRPr="00333447">
        <w:rPr>
          <w:szCs w:val="20"/>
        </w:rPr>
        <w:t>Garten</w:t>
      </w:r>
      <w:proofErr w:type="spellEnd"/>
      <w:r w:rsidRPr="00333447">
        <w:rPr>
          <w:szCs w:val="20"/>
        </w:rPr>
        <w:t xml:space="preserve"> </w:t>
      </w:r>
      <w:proofErr w:type="spellStart"/>
      <w:r w:rsidRPr="00333447">
        <w:rPr>
          <w:szCs w:val="20"/>
        </w:rPr>
        <w:t>Rothkopf</w:t>
      </w:r>
      <w:proofErr w:type="spellEnd"/>
      <w:r w:rsidRPr="00333447">
        <w:rPr>
          <w:szCs w:val="20"/>
        </w:rPr>
        <w:t xml:space="preserve">- international firm centered on transforming global trends on energy and security, author of Running the World: The Inside Story of the National Security Council and the Architects of American Power, Kellie, March of 2009, Center for American Progress, “The United States and Brazil: Two perspectives on dealing with partnership and rivalry”, </w:t>
      </w:r>
      <w:hyperlink r:id="rId36" w:history="1">
        <w:r w:rsidRPr="00333447">
          <w:rPr>
            <w:rStyle w:val="Hyperlink"/>
            <w:szCs w:val="20"/>
          </w:rPr>
          <w:t>http://www.americanprogress.org/issues/2009/03/pdf/brazil.pdf</w:t>
        </w:r>
      </w:hyperlink>
      <w:r w:rsidRPr="00333447">
        <w:rPr>
          <w:szCs w:val="20"/>
        </w:rPr>
        <w:t xml:space="preserve">, Accessed: 7/7/13, PR] </w:t>
      </w:r>
    </w:p>
    <w:p w14:paraId="636EB435" w14:textId="77777777" w:rsidR="00003643" w:rsidRDefault="00003643" w:rsidP="00003643">
      <w:pPr>
        <w:rPr>
          <w:sz w:val="16"/>
        </w:rPr>
      </w:pPr>
      <w:r w:rsidRPr="00333447">
        <w:rPr>
          <w:sz w:val="16"/>
        </w:rPr>
        <w:t xml:space="preserve">Even though Brazil will not agree with the United States on every issue, </w:t>
      </w:r>
      <w:r w:rsidRPr="00333447">
        <w:rPr>
          <w:rStyle w:val="StyleBoldUnderline"/>
        </w:rPr>
        <w:t xml:space="preserve">it is in the United States’ interest to forge a cooperative, bilateral relationship. Brazil has much to contribute in regard to integrating emerging powers and technologies </w:t>
      </w:r>
      <w:r w:rsidRPr="00333447">
        <w:rPr>
          <w:sz w:val="16"/>
        </w:rPr>
        <w:t xml:space="preserve">into international frameworks, as well as an active interest in growing its global stakeholder role. </w:t>
      </w:r>
      <w:r w:rsidRPr="00333447">
        <w:rPr>
          <w:rStyle w:val="StyleBoldUnderline"/>
        </w:rPr>
        <w:t xml:space="preserve">Brazil should be encouraged </w:t>
      </w:r>
      <w:r w:rsidRPr="00333447">
        <w:rPr>
          <w:sz w:val="16"/>
        </w:rPr>
        <w:t>to seize this mantle in a meaningful way. T</w:t>
      </w:r>
      <w:r w:rsidRPr="00333447">
        <w:rPr>
          <w:rStyle w:val="StyleBoldUnderline"/>
        </w:rPr>
        <w:t>o not only take the bilateral relationship to the next level, but to cultivate an important ally at a difficult time in world affairs, the Obama administration needs to establish a progressive, proactive policy agenda focused on reforming multilateral institutions,</w:t>
      </w:r>
      <w:r w:rsidRPr="00333447">
        <w:rPr>
          <w:sz w:val="16"/>
        </w:rPr>
        <w:t xml:space="preserve"> </w:t>
      </w:r>
      <w:r w:rsidRPr="00333447">
        <w:rPr>
          <w:rStyle w:val="StyleBoldUnderline"/>
        </w:rPr>
        <w:t>deepening security cooperation, advancing cooperation on energy and the environment, and taking steps to enhance competitiveness</w:t>
      </w:r>
      <w:r w:rsidRPr="00333447">
        <w:rPr>
          <w:sz w:val="16"/>
        </w:rPr>
        <w:t>. The United States no longer has singular leverage in the world or in the Americas. In addition, the existing multilateral architecture of institutions is outmoded and insufficient to address today’s challenges. Tog</w:t>
      </w:r>
      <w:r w:rsidRPr="00333447">
        <w:rPr>
          <w:rStyle w:val="StyleBoldUnderline"/>
        </w:rPr>
        <w:t>ether, these two realities provide ample opportunity for the United States and Brazil to cooperate</w:t>
      </w:r>
      <w:r w:rsidRPr="00333447">
        <w:rPr>
          <w:sz w:val="16"/>
        </w:rPr>
        <w:t xml:space="preserve"> in the Western hemisphere and around the world. How? By reforming key global and regional structures from the World Trade Organization and the Group of 8 to the United Nations and the Organization of American States. </w:t>
      </w:r>
    </w:p>
    <w:p w14:paraId="29043D1B" w14:textId="77777777" w:rsidR="00003643" w:rsidRPr="00003643" w:rsidRDefault="00003643" w:rsidP="00003643"/>
    <w:p w14:paraId="22A90535" w14:textId="77777777" w:rsidR="001B69A4" w:rsidRDefault="001B69A4" w:rsidP="001B69A4">
      <w:pPr>
        <w:pStyle w:val="Heading3"/>
      </w:pPr>
      <w:r>
        <w:lastRenderedPageBreak/>
        <w:t>Impact—Russia/China Influence</w:t>
      </w:r>
    </w:p>
    <w:p w14:paraId="49399845" w14:textId="77777777" w:rsidR="001B69A4" w:rsidRDefault="001B69A4" w:rsidP="001B69A4">
      <w:pPr>
        <w:pStyle w:val="Heading4"/>
      </w:pPr>
      <w:r>
        <w:t>Consultation with Brazil is key to check out Russia, China and Iran</w:t>
      </w:r>
    </w:p>
    <w:p w14:paraId="41937CFD" w14:textId="77777777" w:rsidR="001B69A4" w:rsidRDefault="001B69A4" w:rsidP="001B69A4">
      <w:proofErr w:type="spellStart"/>
      <w:r w:rsidRPr="006E31D2">
        <w:rPr>
          <w:rStyle w:val="StyleStyleBold12pt"/>
        </w:rPr>
        <w:t>Rothkopf</w:t>
      </w:r>
      <w:proofErr w:type="spellEnd"/>
      <w:r w:rsidRPr="006E31D2">
        <w:rPr>
          <w:rStyle w:val="StyleStyleBold12pt"/>
        </w:rPr>
        <w:t>, President and CEO of an international advisory firm, 9</w:t>
      </w:r>
      <w:r>
        <w:t xml:space="preserve"> [David, March 9, “The United States and Brazil Two perspectives on dealing with partnership and rivalry”, American Progress, </w:t>
      </w:r>
      <w:hyperlink r:id="rId37" w:history="1">
        <w:r w:rsidRPr="000D600C">
          <w:rPr>
            <w:rStyle w:val="Hyperlink"/>
          </w:rPr>
          <w:t>http://www.americanprogress.org/issues/2009/03/pdf/brazil.pdf</w:t>
        </w:r>
      </w:hyperlink>
      <w:r>
        <w:t>, accessed: 7/2/13, ML]</w:t>
      </w:r>
    </w:p>
    <w:p w14:paraId="522EBB4B" w14:textId="77777777" w:rsidR="001B69A4" w:rsidRPr="004A49E7" w:rsidRDefault="001B69A4" w:rsidP="001B69A4">
      <w:pPr>
        <w:rPr>
          <w:rStyle w:val="StyleBoldUnderline"/>
        </w:rPr>
      </w:pPr>
      <w:r>
        <w:t>While the challenges of Afghanistan, India, Pakistan, the Middle East and the Korean</w:t>
      </w:r>
      <w:r w:rsidRPr="003C7CF7">
        <w:rPr>
          <w:sz w:val="12"/>
        </w:rPr>
        <w:t xml:space="preserve">¶ </w:t>
      </w:r>
      <w:r>
        <w:t>peninsula will continue to monopolize center stage in U.S. national security policy, we</w:t>
      </w:r>
      <w:r w:rsidRPr="003C7CF7">
        <w:rPr>
          <w:sz w:val="12"/>
        </w:rPr>
        <w:t xml:space="preserve">¶ </w:t>
      </w:r>
      <w:r>
        <w:t>have reentered a time where hemispheric security is global security. We last saw this reality</w:t>
      </w:r>
      <w:r w:rsidRPr="003C7CF7">
        <w:rPr>
          <w:sz w:val="12"/>
        </w:rPr>
        <w:t xml:space="preserve">¶ </w:t>
      </w:r>
      <w:r>
        <w:t xml:space="preserve">during the Cold War, but the source of the current dynamic is different, with </w:t>
      </w:r>
      <w:proofErr w:type="spellStart"/>
      <w:r>
        <w:t>petrodol</w:t>
      </w:r>
      <w:proofErr w:type="spellEnd"/>
      <w:r w:rsidRPr="003C7CF7">
        <w:rPr>
          <w:sz w:val="12"/>
        </w:rPr>
        <w:t xml:space="preserve">¶ </w:t>
      </w:r>
      <w:r>
        <w:t>-</w:t>
      </w:r>
      <w:r w:rsidRPr="003C7CF7">
        <w:rPr>
          <w:sz w:val="12"/>
        </w:rPr>
        <w:t xml:space="preserve">¶ </w:t>
      </w:r>
      <w:proofErr w:type="spellStart"/>
      <w:proofErr w:type="gramStart"/>
      <w:r>
        <w:t>lars</w:t>
      </w:r>
      <w:proofErr w:type="spellEnd"/>
      <w:proofErr w:type="gramEnd"/>
      <w:r>
        <w:t xml:space="preserve"> fueling much of the divisive activity. </w:t>
      </w:r>
      <w:r w:rsidRPr="004A49E7">
        <w:rPr>
          <w:rStyle w:val="StyleBoldUnderline"/>
        </w:rPr>
        <w:t>Even with the declining price of oil</w:t>
      </w:r>
      <w:r>
        <w:t xml:space="preserve">, </w:t>
      </w:r>
      <w:r w:rsidRPr="004A49E7">
        <w:rPr>
          <w:rStyle w:val="StyleBoldUnderline"/>
        </w:rPr>
        <w:t>Venezuela</w:t>
      </w:r>
      <w:r w:rsidRPr="003C7CF7">
        <w:rPr>
          <w:sz w:val="12"/>
        </w:rPr>
        <w:t xml:space="preserve">¶ </w:t>
      </w:r>
      <w:r w:rsidRPr="004A49E7">
        <w:rPr>
          <w:rStyle w:val="StyleBoldUnderline"/>
        </w:rPr>
        <w:t>stands out as a</w:t>
      </w:r>
      <w:r>
        <w:t xml:space="preserve"> </w:t>
      </w:r>
      <w:r w:rsidRPr="004A49E7">
        <w:rPr>
          <w:rStyle w:val="StyleBoldUnderline"/>
        </w:rPr>
        <w:t>counterproductive force in regional affairs</w:t>
      </w:r>
      <w:r>
        <w:t xml:space="preserve">. </w:t>
      </w:r>
      <w:r w:rsidRPr="004A49E7">
        <w:rPr>
          <w:rStyle w:val="StyleBoldUnderline"/>
        </w:rPr>
        <w:t>Its interference</w:t>
      </w:r>
      <w:r>
        <w:t xml:space="preserve"> in and funding</w:t>
      </w:r>
      <w:r w:rsidRPr="003C7CF7">
        <w:rPr>
          <w:sz w:val="12"/>
        </w:rPr>
        <w:t xml:space="preserve">¶ </w:t>
      </w:r>
      <w:r>
        <w:t xml:space="preserve">of political movements beyond its borders </w:t>
      </w:r>
      <w:r w:rsidRPr="004A49E7">
        <w:rPr>
          <w:rStyle w:val="StyleBoldUnderline"/>
        </w:rPr>
        <w:t>has been a destabilizing</w:t>
      </w:r>
      <w:r>
        <w:t xml:space="preserve"> force in countries from</w:t>
      </w:r>
      <w:r w:rsidRPr="003C7CF7">
        <w:rPr>
          <w:sz w:val="12"/>
        </w:rPr>
        <w:t xml:space="preserve">¶ </w:t>
      </w:r>
      <w:r>
        <w:t xml:space="preserve">Honduras to Bolivia, </w:t>
      </w:r>
      <w:r w:rsidRPr="004A49E7">
        <w:rPr>
          <w:rStyle w:val="StyleBoldUnderline"/>
        </w:rPr>
        <w:t>with a relative U.S. leadership vacuum enhancing Venezuela’s ability</w:t>
      </w:r>
      <w:r w:rsidRPr="003C7CF7">
        <w:rPr>
          <w:sz w:val="12"/>
        </w:rPr>
        <w:t xml:space="preserve">¶ </w:t>
      </w:r>
      <w:r w:rsidRPr="004A49E7">
        <w:rPr>
          <w:rStyle w:val="StyleBoldUnderline"/>
        </w:rPr>
        <w:t xml:space="preserve">to influence outcomes. </w:t>
      </w:r>
    </w:p>
    <w:p w14:paraId="65D40DBA" w14:textId="77777777" w:rsidR="001B69A4" w:rsidRDefault="001B69A4" w:rsidP="001B69A4">
      <w:r>
        <w:t xml:space="preserve">Beyond the rise of radical populism in Venezuela, Ecuador and elsewhere, </w:t>
      </w:r>
      <w:r w:rsidRPr="004A49E7">
        <w:rPr>
          <w:rStyle w:val="StyleBoldUnderline"/>
        </w:rPr>
        <w:t>Russia</w:t>
      </w:r>
      <w:r>
        <w:t xml:space="preserve"> has</w:t>
      </w:r>
      <w:r w:rsidRPr="003C7CF7">
        <w:rPr>
          <w:sz w:val="12"/>
        </w:rPr>
        <w:t xml:space="preserve">¶ </w:t>
      </w:r>
      <w:r w:rsidRPr="004A49E7">
        <w:rPr>
          <w:rStyle w:val="StyleBoldUnderline"/>
        </w:rPr>
        <w:t>enhanced its presence in the Americas</w:t>
      </w:r>
      <w:r>
        <w:t xml:space="preserve"> </w:t>
      </w:r>
      <w:r w:rsidRPr="004A49E7">
        <w:rPr>
          <w:rStyle w:val="StyleBoldUnderline"/>
        </w:rPr>
        <w:t>through</w:t>
      </w:r>
      <w:r>
        <w:t xml:space="preserve"> high-level visits, warming up </w:t>
      </w:r>
      <w:r w:rsidRPr="004A49E7">
        <w:rPr>
          <w:rStyle w:val="StyleBoldUnderline"/>
        </w:rPr>
        <w:t>relations with</w:t>
      </w:r>
      <w:r>
        <w:t xml:space="preserve"> Cuba, and engaging in (modest) joint military and naval maneuvers with </w:t>
      </w:r>
      <w:r w:rsidRPr="004A49E7">
        <w:rPr>
          <w:rStyle w:val="StyleBoldUnderline"/>
        </w:rPr>
        <w:t>Venezuela</w:t>
      </w:r>
      <w:r>
        <w:t>.</w:t>
      </w:r>
      <w:r w:rsidRPr="003C7CF7">
        <w:rPr>
          <w:sz w:val="12"/>
        </w:rPr>
        <w:t xml:space="preserve">¶ </w:t>
      </w:r>
      <w:r w:rsidRPr="004A49E7">
        <w:rPr>
          <w:rStyle w:val="StyleBoldUnderline"/>
        </w:rPr>
        <w:t>China and</w:t>
      </w:r>
      <w:r>
        <w:t xml:space="preserve"> </w:t>
      </w:r>
      <w:r w:rsidRPr="004A49E7">
        <w:rPr>
          <w:rStyle w:val="StyleBoldUnderline"/>
        </w:rPr>
        <w:t>Iran are also more active in the region</w:t>
      </w:r>
      <w:r>
        <w:t>. As President Obama noted in the first</w:t>
      </w:r>
      <w:r w:rsidRPr="003C7CF7">
        <w:rPr>
          <w:sz w:val="12"/>
        </w:rPr>
        <w:t xml:space="preserve">¶ </w:t>
      </w:r>
      <w:r>
        <w:t>presidential debate, the presence of other powers in Latin America “is made all the more</w:t>
      </w:r>
      <w:r w:rsidRPr="003C7CF7">
        <w:rPr>
          <w:sz w:val="12"/>
        </w:rPr>
        <w:t xml:space="preserve">¶ </w:t>
      </w:r>
      <w:r>
        <w:t xml:space="preserve">notable by our absence.” </w:t>
      </w:r>
      <w:r w:rsidRPr="004A49E7">
        <w:rPr>
          <w:rStyle w:val="StyleBoldUnderline"/>
        </w:rPr>
        <w:t>The</w:t>
      </w:r>
      <w:r>
        <w:t xml:space="preserve"> </w:t>
      </w:r>
      <w:r w:rsidRPr="004A49E7">
        <w:rPr>
          <w:rStyle w:val="StyleBoldUnderline"/>
        </w:rPr>
        <w:t>spread of populism and the re-emergence of Russia in South</w:t>
      </w:r>
      <w:r w:rsidRPr="003C7CF7">
        <w:rPr>
          <w:sz w:val="12"/>
        </w:rPr>
        <w:t xml:space="preserve">¶ </w:t>
      </w:r>
      <w:r w:rsidRPr="004A49E7">
        <w:rPr>
          <w:rStyle w:val="StyleBoldUnderline"/>
        </w:rPr>
        <w:t>America</w:t>
      </w:r>
      <w:r>
        <w:t xml:space="preserve"> </w:t>
      </w:r>
      <w:r w:rsidRPr="004A49E7">
        <w:rPr>
          <w:rStyle w:val="StyleBoldUnderline"/>
        </w:rPr>
        <w:t>are neither in the</w:t>
      </w:r>
      <w:r>
        <w:t xml:space="preserve"> </w:t>
      </w:r>
      <w:r w:rsidRPr="004A49E7">
        <w:rPr>
          <w:rStyle w:val="StyleBoldUnderline"/>
        </w:rPr>
        <w:t>U.S. nor Brazilian national interests. China and Iran’s</w:t>
      </w:r>
      <w:r>
        <w:t xml:space="preserve"> recent</w:t>
      </w:r>
      <w:r w:rsidRPr="003C7CF7">
        <w:rPr>
          <w:sz w:val="12"/>
        </w:rPr>
        <w:t xml:space="preserve">¶ </w:t>
      </w:r>
      <w:r w:rsidRPr="004A49E7">
        <w:rPr>
          <w:rStyle w:val="StyleBoldUnderline"/>
        </w:rPr>
        <w:t>forays</w:t>
      </w:r>
      <w:r>
        <w:t xml:space="preserve"> into Latin America </w:t>
      </w:r>
      <w:r w:rsidRPr="004A49E7">
        <w:rPr>
          <w:rStyle w:val="StyleBoldUnderline"/>
        </w:rPr>
        <w:t>are also not in our joint interests</w:t>
      </w:r>
      <w:r>
        <w:t>, and neither is a reprise of an</w:t>
      </w:r>
      <w:r w:rsidRPr="003C7CF7">
        <w:rPr>
          <w:sz w:val="12"/>
        </w:rPr>
        <w:t xml:space="preserve">¶ </w:t>
      </w:r>
      <w:r>
        <w:t xml:space="preserve">arms race in Latin America. </w:t>
      </w:r>
    </w:p>
    <w:p w14:paraId="131F7E7A" w14:textId="77777777" w:rsidR="001B69A4" w:rsidRDefault="001B69A4" w:rsidP="001B69A4">
      <w:r w:rsidRPr="004A49E7">
        <w:rPr>
          <w:rStyle w:val="StyleBoldUnderline"/>
        </w:rPr>
        <w:t>The U</w:t>
      </w:r>
      <w:r>
        <w:t xml:space="preserve">nited </w:t>
      </w:r>
      <w:r w:rsidRPr="004A49E7">
        <w:rPr>
          <w:rStyle w:val="StyleBoldUnderline"/>
        </w:rPr>
        <w:t>S</w:t>
      </w:r>
      <w:r>
        <w:t xml:space="preserve">tates </w:t>
      </w:r>
      <w:r w:rsidRPr="004A49E7">
        <w:rPr>
          <w:rStyle w:val="StyleBoldUnderline"/>
        </w:rPr>
        <w:t>should collaborate with Brazi</w:t>
      </w:r>
      <w:r>
        <w:t xml:space="preserve">l on security matters </w:t>
      </w:r>
      <w:r w:rsidRPr="004A49E7">
        <w:rPr>
          <w:rStyle w:val="StyleBoldUnderline"/>
        </w:rPr>
        <w:t>both bilaterally and</w:t>
      </w:r>
      <w:r>
        <w:t xml:space="preserve"> </w:t>
      </w:r>
      <w:r w:rsidRPr="004A49E7">
        <w:rPr>
          <w:rStyle w:val="StyleBoldUnderline"/>
        </w:rPr>
        <w:t>multilaterally</w:t>
      </w:r>
      <w:r>
        <w:t xml:space="preserve">, particularly </w:t>
      </w:r>
      <w:r w:rsidRPr="004A49E7">
        <w:rPr>
          <w:rStyle w:val="StyleBoldUnderline"/>
        </w:rPr>
        <w:t>when they reinforce Brazilian interests</w:t>
      </w:r>
      <w:r>
        <w:t xml:space="preserve"> as well, and our interests are</w:t>
      </w:r>
      <w:r w:rsidRPr="003C7CF7">
        <w:rPr>
          <w:sz w:val="12"/>
        </w:rPr>
        <w:t xml:space="preserve">¶ </w:t>
      </w:r>
      <w:r>
        <w:t xml:space="preserve">more often in synch than is considered by either side. </w:t>
      </w:r>
      <w:r w:rsidRPr="004A49E7">
        <w:rPr>
          <w:rStyle w:val="StyleBoldUnderline"/>
        </w:rPr>
        <w:t>We need not be in perfect agreement</w:t>
      </w:r>
      <w:r w:rsidRPr="003C7CF7">
        <w:rPr>
          <w:sz w:val="12"/>
        </w:rPr>
        <w:t xml:space="preserve">¶ </w:t>
      </w:r>
      <w:r>
        <w:t xml:space="preserve">on the desired solution </w:t>
      </w:r>
      <w:r w:rsidRPr="004A49E7">
        <w:rPr>
          <w:rStyle w:val="StyleBoldUnderline"/>
        </w:rPr>
        <w:t>to dialogue meaningfully on security threats</w:t>
      </w:r>
      <w:r>
        <w:t>. Brazil’s voluntary decision not to pursue nuclear weapons makes it a potential ally not only on regional, but global</w:t>
      </w:r>
      <w:r w:rsidRPr="003C7CF7">
        <w:rPr>
          <w:sz w:val="12"/>
        </w:rPr>
        <w:t xml:space="preserve">¶ </w:t>
      </w:r>
      <w:r>
        <w:t xml:space="preserve">security questions, including those involving Iran and nuclear non-proliferation writ large. </w:t>
      </w:r>
    </w:p>
    <w:p w14:paraId="3A43C2FF" w14:textId="77777777" w:rsidR="001B69A4" w:rsidRDefault="001B69A4" w:rsidP="001B69A4">
      <w:r w:rsidRPr="004A49E7">
        <w:rPr>
          <w:rStyle w:val="StyleBoldUnderline"/>
        </w:rPr>
        <w:t>We have opportunities to improve our communication</w:t>
      </w:r>
      <w:r>
        <w:t xml:space="preserve"> on military matters as well. For</w:t>
      </w:r>
      <w:r w:rsidRPr="003C7CF7">
        <w:rPr>
          <w:sz w:val="12"/>
        </w:rPr>
        <w:t xml:space="preserve">¶ </w:t>
      </w:r>
      <w:r>
        <w:t xml:space="preserve">instance, </w:t>
      </w:r>
      <w:r w:rsidRPr="004A49E7">
        <w:rPr>
          <w:rStyle w:val="StyleBoldUnderline"/>
        </w:rPr>
        <w:t>the decision in April 2008 to reinstate the Fourth Fleet</w:t>
      </w:r>
      <w:r>
        <w:t xml:space="preserve"> of the U.S. Navy in the</w:t>
      </w:r>
      <w:r w:rsidRPr="003C7CF7">
        <w:rPr>
          <w:sz w:val="12"/>
        </w:rPr>
        <w:t xml:space="preserve">¶ </w:t>
      </w:r>
      <w:r>
        <w:t xml:space="preserve">South Atlantic Ocean </w:t>
      </w:r>
      <w:r w:rsidRPr="004A49E7">
        <w:rPr>
          <w:rStyle w:val="StyleBoldUnderline"/>
        </w:rPr>
        <w:t>was</w:t>
      </w:r>
      <w:r>
        <w:t xml:space="preserve"> publicly </w:t>
      </w:r>
      <w:r w:rsidRPr="004A49E7">
        <w:rPr>
          <w:rStyle w:val="StyleBoldUnderline"/>
        </w:rPr>
        <w:t>announced</w:t>
      </w:r>
      <w:r>
        <w:t xml:space="preserve"> without </w:t>
      </w:r>
      <w:r w:rsidRPr="004A49E7">
        <w:rPr>
          <w:rStyle w:val="StyleBoldUnderline"/>
        </w:rPr>
        <w:t>prior</w:t>
      </w:r>
      <w:r>
        <w:t xml:space="preserve"> formal diplomatic </w:t>
      </w:r>
      <w:r w:rsidRPr="004A49E7">
        <w:rPr>
          <w:rStyle w:val="StyleBoldUnderline"/>
        </w:rPr>
        <w:t>consultation</w:t>
      </w:r>
      <w:r>
        <w:t xml:space="preserve"> </w:t>
      </w:r>
      <w:r w:rsidRPr="004A49E7">
        <w:rPr>
          <w:rStyle w:val="StyleBoldUnderline"/>
        </w:rPr>
        <w:t>with</w:t>
      </w:r>
      <w:r>
        <w:t xml:space="preserve"> our regional allies, including </w:t>
      </w:r>
      <w:r w:rsidRPr="004A49E7">
        <w:rPr>
          <w:rStyle w:val="StyleBoldUnderline"/>
        </w:rPr>
        <w:t>Brazil</w:t>
      </w:r>
      <w:r>
        <w:t>. In the existing highly-charged hemispheric</w:t>
      </w:r>
      <w:r w:rsidRPr="003C7CF7">
        <w:rPr>
          <w:sz w:val="12"/>
        </w:rPr>
        <w:t xml:space="preserve">¶ </w:t>
      </w:r>
      <w:r>
        <w:t>security environment, this surprise led to an exaggerated negative reaction from the</w:t>
      </w:r>
      <w:r w:rsidRPr="003C7CF7">
        <w:rPr>
          <w:sz w:val="12"/>
        </w:rPr>
        <w:t xml:space="preserve">¶ </w:t>
      </w:r>
      <w:r>
        <w:t xml:space="preserve">Lula administration and the Brazilian Congress, and gave Chavez an easy rally cry. </w:t>
      </w:r>
      <w:r w:rsidRPr="004A49E7">
        <w:rPr>
          <w:rStyle w:val="StyleBoldUnderline"/>
        </w:rPr>
        <w:t>Had</w:t>
      </w:r>
      <w:r w:rsidRPr="003C7CF7">
        <w:rPr>
          <w:sz w:val="12"/>
        </w:rPr>
        <w:t xml:space="preserve">¶ </w:t>
      </w:r>
      <w:r w:rsidRPr="004A49E7">
        <w:rPr>
          <w:rStyle w:val="StyleBoldUnderline"/>
        </w:rPr>
        <w:t>the</w:t>
      </w:r>
      <w:r>
        <w:t xml:space="preserve"> </w:t>
      </w:r>
      <w:r w:rsidRPr="004A49E7">
        <w:rPr>
          <w:rStyle w:val="StyleBoldUnderline"/>
        </w:rPr>
        <w:t>U</w:t>
      </w:r>
      <w:r>
        <w:t xml:space="preserve">nited </w:t>
      </w:r>
      <w:r w:rsidRPr="004A49E7">
        <w:rPr>
          <w:rStyle w:val="StyleBoldUnderline"/>
        </w:rPr>
        <w:t>S</w:t>
      </w:r>
      <w:r>
        <w:t xml:space="preserve">tates </w:t>
      </w:r>
      <w:r w:rsidRPr="004A49E7">
        <w:rPr>
          <w:rStyle w:val="StyleBoldUnderline"/>
        </w:rPr>
        <w:t>consulted Brazil</w:t>
      </w:r>
      <w:r>
        <w:t xml:space="preserve"> and other key allies first, </w:t>
      </w:r>
      <w:r w:rsidRPr="004A49E7">
        <w:rPr>
          <w:rStyle w:val="StyleBoldUnderline"/>
        </w:rPr>
        <w:t>explaining the focus of</w:t>
      </w:r>
      <w:r>
        <w:t xml:space="preserve"> the</w:t>
      </w:r>
      <w:r w:rsidRPr="003C7CF7">
        <w:rPr>
          <w:sz w:val="12"/>
        </w:rPr>
        <w:t xml:space="preserve">¶ </w:t>
      </w:r>
      <w:r w:rsidRPr="004A49E7">
        <w:rPr>
          <w:rStyle w:val="StyleBoldUnderline"/>
        </w:rPr>
        <w:t>policy change and</w:t>
      </w:r>
      <w:r>
        <w:t xml:space="preserve"> </w:t>
      </w:r>
      <w:r w:rsidRPr="004A49E7">
        <w:rPr>
          <w:rStyle w:val="StyleBoldUnderline"/>
        </w:rPr>
        <w:t>highlighting the collateral benefits</w:t>
      </w:r>
      <w:r>
        <w:t xml:space="preserve">, </w:t>
      </w:r>
      <w:r w:rsidRPr="004A49E7">
        <w:rPr>
          <w:rStyle w:val="StyleBoldUnderline"/>
        </w:rPr>
        <w:t>the conflict created</w:t>
      </w:r>
      <w:r>
        <w:t xml:space="preserve"> by the Fourth</w:t>
      </w:r>
      <w:r w:rsidRPr="003C7CF7">
        <w:rPr>
          <w:sz w:val="12"/>
        </w:rPr>
        <w:t xml:space="preserve">¶ </w:t>
      </w:r>
      <w:r>
        <w:t xml:space="preserve">Fleet reinstatement </w:t>
      </w:r>
      <w:r w:rsidRPr="004A49E7">
        <w:rPr>
          <w:rStyle w:val="StyleBoldUnderline"/>
        </w:rPr>
        <w:t>could have been diminished</w:t>
      </w:r>
      <w:r>
        <w:t>. Efforts in this area have improved, and</w:t>
      </w:r>
      <w:r w:rsidRPr="003C7CF7">
        <w:rPr>
          <w:sz w:val="12"/>
        </w:rPr>
        <w:t xml:space="preserve">¶ </w:t>
      </w:r>
      <w:r>
        <w:t>we should seek to maintain consistent communication with regional allies like Brazil on</w:t>
      </w:r>
      <w:r w:rsidRPr="003C7CF7">
        <w:rPr>
          <w:sz w:val="12"/>
        </w:rPr>
        <w:t xml:space="preserve">¶ </w:t>
      </w:r>
      <w:r>
        <w:t>military and security matters.</w:t>
      </w:r>
    </w:p>
    <w:p w14:paraId="549C7EB6" w14:textId="77777777" w:rsidR="00003643" w:rsidRDefault="00003643" w:rsidP="00003643">
      <w:pPr>
        <w:pStyle w:val="Heading3"/>
      </w:pPr>
      <w:r>
        <w:lastRenderedPageBreak/>
        <w:t>Impact—Latin American Economy</w:t>
      </w:r>
    </w:p>
    <w:p w14:paraId="12B5F04D" w14:textId="77777777" w:rsidR="00003643" w:rsidRPr="00003643" w:rsidRDefault="00003643" w:rsidP="00003643">
      <w:pPr>
        <w:pStyle w:val="Heading4"/>
      </w:pPr>
      <w:r w:rsidRPr="00003643">
        <w:t>US-Brazil cooperation key to energy, economic growth, and jobs</w:t>
      </w:r>
    </w:p>
    <w:p w14:paraId="68D067D4" w14:textId="77777777" w:rsidR="00003643" w:rsidRDefault="00003643" w:rsidP="00003643">
      <w:pPr>
        <w:rPr>
          <w:rStyle w:val="StyleStyleBold12pt"/>
          <w:b w:val="0"/>
          <w:sz w:val="20"/>
          <w:szCs w:val="20"/>
        </w:rPr>
      </w:pPr>
      <w:proofErr w:type="spellStart"/>
      <w:r>
        <w:rPr>
          <w:rStyle w:val="StyleStyleBold12pt"/>
        </w:rPr>
        <w:t>Bonomo</w:t>
      </w:r>
      <w:proofErr w:type="spellEnd"/>
      <w:r>
        <w:rPr>
          <w:rStyle w:val="StyleStyleBold12pt"/>
        </w:rPr>
        <w:t xml:space="preserve"> ’12 </w:t>
      </w:r>
      <w:r>
        <w:rPr>
          <w:rStyle w:val="StyleStyleBold12pt"/>
          <w:b w:val="0"/>
          <w:sz w:val="20"/>
          <w:szCs w:val="20"/>
        </w:rPr>
        <w:t xml:space="preserve">(Diego </w:t>
      </w:r>
      <w:proofErr w:type="spellStart"/>
      <w:r>
        <w:rPr>
          <w:rStyle w:val="StyleStyleBold12pt"/>
          <w:b w:val="0"/>
          <w:sz w:val="20"/>
          <w:szCs w:val="20"/>
        </w:rPr>
        <w:t>Bonomo</w:t>
      </w:r>
      <w:proofErr w:type="spellEnd"/>
      <w:r>
        <w:rPr>
          <w:rStyle w:val="StyleStyleBold12pt"/>
          <w:b w:val="0"/>
          <w:sz w:val="20"/>
          <w:szCs w:val="20"/>
        </w:rPr>
        <w:t xml:space="preserve">, </w:t>
      </w:r>
      <w:r w:rsidRPr="00FB7F9B">
        <w:rPr>
          <w:rStyle w:val="StyleStyleBold12pt"/>
          <w:b w:val="0"/>
          <w:sz w:val="20"/>
          <w:szCs w:val="20"/>
        </w:rPr>
        <w:t>Master, International Relations</w:t>
      </w:r>
      <w:r>
        <w:rPr>
          <w:rStyle w:val="StyleStyleBold12pt"/>
          <w:b w:val="0"/>
          <w:sz w:val="20"/>
          <w:szCs w:val="20"/>
        </w:rPr>
        <w:t xml:space="preserve">, </w:t>
      </w:r>
      <w:r w:rsidRPr="00FB7F9B">
        <w:rPr>
          <w:rStyle w:val="StyleStyleBold12pt"/>
          <w:b w:val="0"/>
          <w:sz w:val="20"/>
          <w:szCs w:val="20"/>
        </w:rPr>
        <w:t>B.A., International Relations</w:t>
      </w:r>
      <w:r>
        <w:rPr>
          <w:rStyle w:val="StyleStyleBold12pt"/>
          <w:b w:val="0"/>
          <w:sz w:val="20"/>
          <w:szCs w:val="20"/>
        </w:rPr>
        <w:t xml:space="preserve">, </w:t>
      </w:r>
      <w:r w:rsidRPr="00FB7F9B">
        <w:rPr>
          <w:rStyle w:val="StyleStyleBold12pt"/>
          <w:b w:val="0"/>
          <w:sz w:val="20"/>
          <w:szCs w:val="20"/>
        </w:rPr>
        <w:t>Senior Director | International Division</w:t>
      </w:r>
      <w:r>
        <w:rPr>
          <w:rStyle w:val="StyleStyleBold12pt"/>
          <w:b w:val="0"/>
          <w:sz w:val="20"/>
          <w:szCs w:val="20"/>
        </w:rPr>
        <w:t xml:space="preserve"> at U.S. Chamber of Commerce, </w:t>
      </w:r>
      <w:r w:rsidRPr="00FB7F9B">
        <w:rPr>
          <w:rStyle w:val="StyleStyleBold12pt"/>
          <w:b w:val="0"/>
          <w:sz w:val="20"/>
          <w:szCs w:val="20"/>
        </w:rPr>
        <w:t>Senior Director for Policy at Brazil-U.S. Business Council</w:t>
      </w:r>
      <w:r>
        <w:rPr>
          <w:rStyle w:val="StyleStyleBold12pt"/>
          <w:b w:val="0"/>
          <w:sz w:val="20"/>
          <w:szCs w:val="20"/>
        </w:rPr>
        <w:t xml:space="preserve">, </w:t>
      </w:r>
      <w:r w:rsidRPr="00FB7F9B">
        <w:rPr>
          <w:rStyle w:val="StyleStyleBold12pt"/>
          <w:b w:val="0"/>
          <w:sz w:val="20"/>
          <w:szCs w:val="20"/>
        </w:rPr>
        <w:t>Director | International Division at U.S. Chamber of Commerce</w:t>
      </w:r>
      <w:r>
        <w:rPr>
          <w:rStyle w:val="StyleStyleBold12pt"/>
          <w:b w:val="0"/>
          <w:sz w:val="20"/>
          <w:szCs w:val="20"/>
        </w:rPr>
        <w:t>, “</w:t>
      </w:r>
      <w:r w:rsidRPr="00FB7F9B">
        <w:rPr>
          <w:rStyle w:val="StyleStyleBold12pt"/>
          <w:b w:val="0"/>
          <w:sz w:val="20"/>
          <w:szCs w:val="20"/>
        </w:rPr>
        <w:t>U.S.-Brazil Energy Partnership Offers Great Potential</w:t>
      </w:r>
      <w:r>
        <w:rPr>
          <w:rStyle w:val="StyleStyleBold12pt"/>
          <w:b w:val="0"/>
          <w:sz w:val="20"/>
          <w:szCs w:val="20"/>
        </w:rPr>
        <w:t xml:space="preserve">”, Brazil-US Business Council, Free Enterprise, </w:t>
      </w:r>
      <w:r w:rsidRPr="00FB7F9B">
        <w:rPr>
          <w:rStyle w:val="StyleStyleBold12pt"/>
          <w:b w:val="0"/>
          <w:sz w:val="20"/>
          <w:szCs w:val="20"/>
        </w:rPr>
        <w:t>U.S. Chamber of Commerce digital platform</w:t>
      </w:r>
      <w:r>
        <w:rPr>
          <w:rStyle w:val="StyleStyleBold12pt"/>
          <w:b w:val="0"/>
          <w:sz w:val="20"/>
          <w:szCs w:val="20"/>
        </w:rPr>
        <w:t xml:space="preserve">, 8-09-2012, </w:t>
      </w:r>
      <w:r w:rsidRPr="00FB7F9B">
        <w:rPr>
          <w:rStyle w:val="StyleStyleBold12pt"/>
          <w:b w:val="0"/>
          <w:sz w:val="20"/>
          <w:szCs w:val="20"/>
        </w:rPr>
        <w:t>http://www.freeenterprise.com/us-brazil-energy-partnership-offers-great-potential</w:t>
      </w:r>
      <w:r>
        <w:rPr>
          <w:rStyle w:val="StyleStyleBold12pt"/>
          <w:b w:val="0"/>
          <w:sz w:val="20"/>
          <w:szCs w:val="20"/>
        </w:rPr>
        <w:t>)</w:t>
      </w:r>
    </w:p>
    <w:p w14:paraId="1E2C1027" w14:textId="77777777" w:rsidR="00003643" w:rsidRPr="00FB7F9B" w:rsidRDefault="00003643" w:rsidP="00003643">
      <w:pPr>
        <w:rPr>
          <w:rStyle w:val="StyleStyleBold12pt"/>
          <w:b w:val="0"/>
          <w:sz w:val="20"/>
          <w:szCs w:val="20"/>
        </w:rPr>
      </w:pPr>
    </w:p>
    <w:p w14:paraId="1B745D5F" w14:textId="77777777" w:rsidR="00003643" w:rsidRPr="00B502B8" w:rsidRDefault="00003643" w:rsidP="00003643">
      <w:pPr>
        <w:rPr>
          <w:rStyle w:val="StyleBoldUnderline"/>
          <w:b/>
          <w:sz w:val="16"/>
          <w:szCs w:val="16"/>
          <w:u w:val="none"/>
        </w:rPr>
      </w:pPr>
      <w:r w:rsidRPr="00FB7F9B">
        <w:rPr>
          <w:rStyle w:val="StyleBoldUnderline"/>
        </w:rPr>
        <w:t>The U.S.-Brazil energy partnership has the potential to foster energy security, economic growth, and job creation</w:t>
      </w:r>
      <w:r w:rsidRPr="00FB7F9B">
        <w:rPr>
          <w:rStyle w:val="StyleBoldUnderline"/>
          <w:sz w:val="16"/>
          <w:szCs w:val="16"/>
        </w:rPr>
        <w:t>—</w:t>
      </w:r>
      <w:r w:rsidRPr="00B502B8">
        <w:rPr>
          <w:rStyle w:val="StyleBoldUnderline"/>
          <w:sz w:val="16"/>
          <w:szCs w:val="16"/>
          <w:u w:val="none"/>
        </w:rPr>
        <w:t xml:space="preserve">priorities for both countries. Reflecting this shared vision, President Barack Obama and Brazilian President </w:t>
      </w:r>
      <w:proofErr w:type="spellStart"/>
      <w:r w:rsidRPr="00B502B8">
        <w:rPr>
          <w:rStyle w:val="StyleBoldUnderline"/>
          <w:sz w:val="16"/>
          <w:szCs w:val="16"/>
          <w:u w:val="none"/>
        </w:rPr>
        <w:t>Dilma</w:t>
      </w:r>
      <w:proofErr w:type="spellEnd"/>
      <w:r w:rsidRPr="00B502B8">
        <w:rPr>
          <w:rStyle w:val="StyleBoldUnderline"/>
          <w:sz w:val="16"/>
          <w:szCs w:val="16"/>
          <w:u w:val="none"/>
        </w:rPr>
        <w:t xml:space="preserve"> </w:t>
      </w:r>
      <w:proofErr w:type="spellStart"/>
      <w:r w:rsidRPr="00B502B8">
        <w:rPr>
          <w:rStyle w:val="StyleBoldUnderline"/>
          <w:sz w:val="16"/>
          <w:szCs w:val="16"/>
          <w:u w:val="none"/>
        </w:rPr>
        <w:t>Rousseff</w:t>
      </w:r>
      <w:proofErr w:type="spellEnd"/>
      <w:r w:rsidRPr="00B502B8">
        <w:rPr>
          <w:rStyle w:val="StyleBoldUnderline"/>
          <w:sz w:val="16"/>
          <w:szCs w:val="16"/>
          <w:u w:val="none"/>
        </w:rPr>
        <w:t xml:space="preserve"> last year launched the U.S.-Brazil Strategic Energy Dialogue (SED), a presidential-level mechanism to strengthen bilateral cooperation in this area. We at the Brazil-U.S. Business Council applaud this effort towards a bold bilateral partnership in energy. We have been vigorously engaged in energy cooperation to deepen the commercial pillar of the U.S.-Brazil partnership, with an emphasis on trade and investment promotion. In this context, we worked closely with the White House, the U.S. Department of Energy and other federal government agencies to launch the SED in August 2011. On that occasion, deputy secretary of energy Daniel </w:t>
      </w:r>
      <w:proofErr w:type="spellStart"/>
      <w:r w:rsidRPr="00B502B8">
        <w:rPr>
          <w:rStyle w:val="StyleBoldUnderline"/>
          <w:sz w:val="16"/>
          <w:szCs w:val="16"/>
          <w:u w:val="none"/>
        </w:rPr>
        <w:t>Poneman</w:t>
      </w:r>
      <w:proofErr w:type="spellEnd"/>
      <w:r w:rsidRPr="00B502B8">
        <w:rPr>
          <w:rStyle w:val="StyleBoldUnderline"/>
          <w:sz w:val="16"/>
          <w:szCs w:val="16"/>
          <w:u w:val="none"/>
        </w:rPr>
        <w:t xml:space="preserve"> met with private sector representatives in both São Paulo and Rio de Janeiro, and officially launched the dialogue in Brasília. Further recognizing the importance of our energy partnership, this week, I  moderated a panel featuring key U.S. and Brazilian government officials at the 13th edition of the Federation of Industries of the State of São Paulo’s Annual Energy Conference— Brazil’s largest energy-related event. During the panel, the Brazilian Ministry of Mines and Energy, along with the U.S. Department of Energy, announced the next meeting of the SED in Washington, D.C. this coming October. The Ministry also announced that the private sector will be, for the first time, officially incorporated in the dialogue’s program of work – a longstanding request of the Brazil-U.S. Business Council and our partners in the U.S. and Brazil</w:t>
      </w:r>
      <w:r w:rsidRPr="00FB7F9B">
        <w:rPr>
          <w:rStyle w:val="StyleBoldUnderline"/>
          <w:sz w:val="16"/>
          <w:szCs w:val="16"/>
        </w:rPr>
        <w:t>.</w:t>
      </w:r>
      <w:r>
        <w:rPr>
          <w:rStyle w:val="StyleBoldUnderline"/>
          <w:sz w:val="16"/>
          <w:szCs w:val="16"/>
        </w:rPr>
        <w:t xml:space="preserve"> </w:t>
      </w:r>
      <w:r w:rsidRPr="00FB7F9B">
        <w:rPr>
          <w:rStyle w:val="StyleBoldUnderline"/>
        </w:rPr>
        <w:t>The Brazil-U.S. Business Council also launched</w:t>
      </w:r>
      <w:r w:rsidRPr="00FB7F9B">
        <w:rPr>
          <w:rStyle w:val="StyleBoldUnderline"/>
          <w:sz w:val="16"/>
          <w:szCs w:val="16"/>
        </w:rPr>
        <w:t xml:space="preserve"> </w:t>
      </w:r>
      <w:r w:rsidRPr="00B502B8">
        <w:rPr>
          <w:rStyle w:val="StyleBoldUnderline"/>
          <w:sz w:val="16"/>
          <w:szCs w:val="16"/>
          <w:u w:val="none"/>
        </w:rPr>
        <w:t>this week its latest report:</w:t>
      </w:r>
      <w:r w:rsidRPr="00FB7F9B">
        <w:rPr>
          <w:rStyle w:val="StyleBoldUnderline"/>
          <w:sz w:val="16"/>
          <w:szCs w:val="16"/>
        </w:rPr>
        <w:t xml:space="preserve"> “</w:t>
      </w:r>
      <w:r w:rsidRPr="00FB7F9B">
        <w:rPr>
          <w:rStyle w:val="StyleBoldUnderline"/>
        </w:rPr>
        <w:t>The U.S.-Brazil Energy Partnership: Bolstering Security, Growth, and Job Creation.” In this report, we talk about the state of the partnership and offer recommendations for both countries to take advantage of the benefits it could bring. The potential is there for this energy partnership to develop into one of the world’s greatest and bring real benefits for the citizens and economies of both countries.</w:t>
      </w:r>
      <w:r w:rsidRPr="00FB7F9B">
        <w:rPr>
          <w:rStyle w:val="StyleBoldUnderline"/>
          <w:sz w:val="16"/>
          <w:szCs w:val="16"/>
        </w:rPr>
        <w:t xml:space="preserve"> </w:t>
      </w:r>
      <w:r w:rsidRPr="00B502B8">
        <w:rPr>
          <w:rStyle w:val="StyleBoldUnderline"/>
          <w:sz w:val="16"/>
          <w:szCs w:val="16"/>
          <w:u w:val="none"/>
        </w:rPr>
        <w:t>It’s great to see the governments and private sectors of both countries’ taking steps toward it.</w:t>
      </w:r>
    </w:p>
    <w:p w14:paraId="5A2EB7A3" w14:textId="77777777" w:rsidR="00003643" w:rsidRDefault="00003643" w:rsidP="00003643">
      <w:pPr>
        <w:pStyle w:val="Heading4"/>
      </w:pPr>
      <w:r>
        <w:t>Brazil’s economy impacts all of Latin America</w:t>
      </w:r>
    </w:p>
    <w:p w14:paraId="4D47D5E9" w14:textId="77777777" w:rsidR="00003643" w:rsidRDefault="00003643" w:rsidP="00003643">
      <w:pPr>
        <w:rPr>
          <w:rStyle w:val="StyleStyleBold12pt"/>
          <w:b w:val="0"/>
        </w:rPr>
      </w:pPr>
      <w:r>
        <w:rPr>
          <w:rStyle w:val="StyleStyleBold12pt"/>
        </w:rPr>
        <w:t xml:space="preserve">Gray 7/6 </w:t>
      </w:r>
      <w:r>
        <w:rPr>
          <w:rStyle w:val="StyleStyleBold12pt"/>
          <w:b w:val="0"/>
        </w:rPr>
        <w:t>(Tim Gray, reporter for the New York Times, “</w:t>
      </w:r>
      <w:r w:rsidRPr="00AF1EE3">
        <w:rPr>
          <w:rStyle w:val="StyleStyleBold12pt"/>
          <w:b w:val="0"/>
        </w:rPr>
        <w:t>In Brazil, a Reminder of Emerging-Market Risks</w:t>
      </w:r>
      <w:r>
        <w:rPr>
          <w:rStyle w:val="StyleStyleBold12pt"/>
          <w:b w:val="0"/>
        </w:rPr>
        <w:t xml:space="preserve">”, NYT, 7/6/2013, </w:t>
      </w:r>
      <w:r w:rsidRPr="00AF1EE3">
        <w:rPr>
          <w:rStyle w:val="StyleStyleBold12pt"/>
          <w:b w:val="0"/>
        </w:rPr>
        <w:t>http://www.nytimes.com/2013/07/07/business/mutfund/in-brazil-a-reminder-of-emerging-market-risks.html?ref=</w:t>
      </w:r>
      <w:r>
        <w:rPr>
          <w:rStyle w:val="StyleStyleBold12pt"/>
          <w:b w:val="0"/>
        </w:rPr>
        <w:t>Americas)</w:t>
      </w:r>
    </w:p>
    <w:p w14:paraId="57E6227C" w14:textId="77777777" w:rsidR="00003643" w:rsidRPr="00AF1EE3" w:rsidRDefault="00003643" w:rsidP="00003643">
      <w:pPr>
        <w:rPr>
          <w:rStyle w:val="StyleStyleBold12pt"/>
          <w:b w:val="0"/>
        </w:rPr>
      </w:pPr>
    </w:p>
    <w:p w14:paraId="32C5DCE5" w14:textId="77777777" w:rsidR="00003643" w:rsidRDefault="00003643" w:rsidP="00003643">
      <w:r w:rsidRPr="001F111F">
        <w:t xml:space="preserve">Yet Brazil was one of the investment darlings of the last decade — the “B” in the ballyhooed BRIC quartet that also included Russia, India and China. </w:t>
      </w:r>
      <w:r w:rsidRPr="00AF1EE3">
        <w:rPr>
          <w:rStyle w:val="StyleBoldUnderline"/>
        </w:rPr>
        <w:t>Brazil’s economy at times grew at a rate of more than 5 percent a year. Most years, its stock market rose by double digits</w:t>
      </w:r>
      <w:r w:rsidRPr="001F111F">
        <w:t xml:space="preserve"> — in 2009, it returned more than 100 percent. Millions of people moved from poverty into the middle class, and Brazilian companies, like the oil driller </w:t>
      </w:r>
      <w:proofErr w:type="spellStart"/>
      <w:r w:rsidRPr="001F111F">
        <w:t>Petrobras</w:t>
      </w:r>
      <w:proofErr w:type="spellEnd"/>
      <w:r w:rsidRPr="001F111F">
        <w:t xml:space="preserve"> and the mining concern Vale, attained international prominence.</w:t>
      </w:r>
      <w:r>
        <w:t xml:space="preserve"> </w:t>
      </w:r>
      <w:r w:rsidRPr="00AF1EE3">
        <w:rPr>
          <w:rStyle w:val="StyleBoldUnderline"/>
        </w:rPr>
        <w:t>So far this decade, though, the Brazilian stock market has been a bust.</w:t>
      </w:r>
      <w:r w:rsidRPr="001F111F">
        <w:t xml:space="preserve"> It has dropped by a cumulative 25.3 percent over the last three years, </w:t>
      </w:r>
      <w:r w:rsidRPr="00AF1EE3">
        <w:rPr>
          <w:rStyle w:val="StyleBoldUnderline"/>
        </w:rPr>
        <w:t>and it has dragged Latin America</w:t>
      </w:r>
      <w:r w:rsidRPr="001F111F">
        <w:t xml:space="preserve"> stock mutual </w:t>
      </w:r>
      <w:r w:rsidRPr="00AF1EE3">
        <w:rPr>
          <w:rStyle w:val="StyleBoldUnderline"/>
        </w:rPr>
        <w:t>funds down with it.</w:t>
      </w:r>
      <w:r w:rsidRPr="001F111F">
        <w:t xml:space="preserve"> In the first half of 2013, Latin America funds tracked by Morningstar lost almost 17 percent, on average. Over the last three years through June, they lost 4.6 percent a year, annualized. But over the much longer term, they have still fared the best among emerging-market regional funds tracked by Morningstar, returning 16.7 percent, annualized, over the last decade.</w:t>
      </w:r>
      <w:r>
        <w:t xml:space="preserve"> </w:t>
      </w:r>
      <w:r w:rsidRPr="001F111F">
        <w:t xml:space="preserve">“Brazil needs to grow,” said Will Landers, manager of the </w:t>
      </w:r>
      <w:proofErr w:type="spellStart"/>
      <w:r w:rsidRPr="001F111F">
        <w:t>BlackRock</w:t>
      </w:r>
      <w:proofErr w:type="spellEnd"/>
      <w:r w:rsidRPr="001F111F">
        <w:t xml:space="preserve"> Latin America fund. “It has to deliver a G.D.P. growth rate above 2.5 percent, or investors are going to stay away.” Growth sagged in 2012, with gross domestic product increasing less than 1 percent.</w:t>
      </w:r>
      <w:r>
        <w:t xml:space="preserve"> </w:t>
      </w:r>
      <w:r w:rsidRPr="00AF1EE3">
        <w:rPr>
          <w:rStyle w:val="StyleBoldUnderline"/>
        </w:rPr>
        <w:t>As the bellwether for South American bourses, Brazil has had problems that affect investors in the entire region.</w:t>
      </w:r>
      <w:r w:rsidRPr="001F111F">
        <w:t xml:space="preserve"> Brazilian stocks account for nearly 60 percent of the MSCI Emerging Markets Latin America index and thus the same amount of passively managed funds, like the </w:t>
      </w:r>
      <w:proofErr w:type="spellStart"/>
      <w:r w:rsidRPr="001F111F">
        <w:t>iShares</w:t>
      </w:r>
      <w:proofErr w:type="spellEnd"/>
      <w:r w:rsidRPr="001F111F">
        <w:t xml:space="preserve"> MSCI Emerging Markets Latin America exchange-traded fund, that track the index. </w:t>
      </w:r>
      <w:r w:rsidRPr="00AF1EE3">
        <w:rPr>
          <w:rStyle w:val="StyleBoldUnderline"/>
        </w:rPr>
        <w:t>“You’re going to be investing in Brazil if you run a Latin America fund,</w:t>
      </w:r>
      <w:r w:rsidRPr="001F111F">
        <w:t xml:space="preserve">” said Andres Calderon, manager of the </w:t>
      </w:r>
      <w:proofErr w:type="spellStart"/>
      <w:r w:rsidRPr="001F111F">
        <w:t>Natixis</w:t>
      </w:r>
      <w:proofErr w:type="spellEnd"/>
      <w:r w:rsidRPr="001F111F">
        <w:t xml:space="preserve"> Hansberger Emerging Latin America fund. Brazilian stocks recently made up about two-thirds of the assets of both Mr. Calderon’s and Mr. Landers’s funds.</w:t>
      </w:r>
    </w:p>
    <w:p w14:paraId="6BB7FB9B" w14:textId="77777777" w:rsidR="00003643" w:rsidRDefault="00B829DC" w:rsidP="00B829DC">
      <w:pPr>
        <w:pStyle w:val="Heading3"/>
      </w:pPr>
      <w:r>
        <w:lastRenderedPageBreak/>
        <w:t xml:space="preserve">Relations Key to Prevent </w:t>
      </w:r>
      <w:proofErr w:type="spellStart"/>
      <w:r>
        <w:t>Prolif</w:t>
      </w:r>
      <w:proofErr w:type="spellEnd"/>
    </w:p>
    <w:p w14:paraId="0C3C4EEA" w14:textId="77777777" w:rsidR="00B829DC" w:rsidRPr="00B829DC" w:rsidRDefault="00B829DC" w:rsidP="00B829DC">
      <w:pPr>
        <w:pStyle w:val="Heading4"/>
      </w:pPr>
      <w:r w:rsidRPr="00B829DC">
        <w:t xml:space="preserve">Relations are key to prevent </w:t>
      </w:r>
      <w:proofErr w:type="spellStart"/>
      <w:r w:rsidRPr="00B829DC">
        <w:t>prolif</w:t>
      </w:r>
      <w:proofErr w:type="spellEnd"/>
    </w:p>
    <w:p w14:paraId="00AC262D" w14:textId="77777777" w:rsidR="00B829DC" w:rsidRDefault="00B829DC" w:rsidP="00B829DC">
      <w:pPr>
        <w:rPr>
          <w:color w:val="000000"/>
          <w:szCs w:val="20"/>
        </w:rPr>
      </w:pPr>
      <w:r w:rsidRPr="00426CDA">
        <w:rPr>
          <w:rStyle w:val="StyleStyleBold12pt"/>
        </w:rPr>
        <w:t>Patterson, COHA Research Associate, 4</w:t>
      </w:r>
      <w:r>
        <w:rPr>
          <w:color w:val="000000"/>
          <w:szCs w:val="20"/>
        </w:rPr>
        <w:t xml:space="preserve"> (Claudia, 12/14/04, Council on Hemispheric Affairs, “For Nuclear Brazil, It’s Good to Have Friends in High Places”, </w:t>
      </w:r>
      <w:hyperlink r:id="rId38" w:history="1">
        <w:r w:rsidRPr="00294C3B">
          <w:rPr>
            <w:rStyle w:val="Hyperlink"/>
            <w:szCs w:val="20"/>
          </w:rPr>
          <w:t>http://www.coha.org/2004/12/14/for-nuclear-brazil-it%E2%80%99s-good-to-have-friends-in-high-places/</w:t>
        </w:r>
      </w:hyperlink>
      <w:r>
        <w:rPr>
          <w:color w:val="000000"/>
          <w:szCs w:val="20"/>
        </w:rPr>
        <w:t>, accessed: 7/9/13, ML)</w:t>
      </w:r>
    </w:p>
    <w:p w14:paraId="6741448B" w14:textId="77777777" w:rsidR="00B829DC" w:rsidRDefault="00B829DC" w:rsidP="00B829DC">
      <w:pPr>
        <w:rPr>
          <w:color w:val="000000"/>
          <w:szCs w:val="20"/>
        </w:rPr>
      </w:pPr>
      <w:r>
        <w:rPr>
          <w:color w:val="000000"/>
          <w:szCs w:val="20"/>
        </w:rPr>
        <w:t xml:space="preserve"> </w:t>
      </w:r>
      <w:r w:rsidRPr="00267D75">
        <w:rPr>
          <w:rStyle w:val="StyleBoldUnderline"/>
        </w:rPr>
        <w:t>Secrecy shrouding Brazil’s nuclear capabilities</w:t>
      </w:r>
      <w:r>
        <w:rPr>
          <w:color w:val="000000"/>
          <w:szCs w:val="20"/>
        </w:rPr>
        <w:t xml:space="preserve">, suspected technological advances and provocative statements made by </w:t>
      </w:r>
      <w:proofErr w:type="spellStart"/>
      <w:r>
        <w:rPr>
          <w:color w:val="000000"/>
          <w:szCs w:val="20"/>
        </w:rPr>
        <w:t>Luiz</w:t>
      </w:r>
      <w:proofErr w:type="spellEnd"/>
      <w:r>
        <w:rPr>
          <w:color w:val="000000"/>
          <w:szCs w:val="20"/>
        </w:rPr>
        <w:t xml:space="preserve"> </w:t>
      </w:r>
      <w:proofErr w:type="spellStart"/>
      <w:r>
        <w:rPr>
          <w:color w:val="000000"/>
          <w:szCs w:val="20"/>
        </w:rPr>
        <w:t>Inácio</w:t>
      </w:r>
      <w:proofErr w:type="spellEnd"/>
      <w:r>
        <w:rPr>
          <w:color w:val="000000"/>
          <w:szCs w:val="20"/>
        </w:rPr>
        <w:t xml:space="preserve"> Lula da Silva during his presidential campaign </w:t>
      </w:r>
      <w:r w:rsidRPr="00267D75">
        <w:rPr>
          <w:rStyle w:val="StyleBoldUnderline"/>
        </w:rPr>
        <w:t>alarmed U.S. nuclear control advocates</w:t>
      </w:r>
      <w:r>
        <w:rPr>
          <w:color w:val="000000"/>
          <w:szCs w:val="20"/>
        </w:rPr>
        <w:t xml:space="preserve">. But, according to Secretary of State Colin Powell, </w:t>
      </w:r>
      <w:r w:rsidRPr="00267D75">
        <w:rPr>
          <w:rStyle w:val="StyleBoldUnderline"/>
        </w:rPr>
        <w:t>future nuclear</w:t>
      </w:r>
      <w:r>
        <w:rPr>
          <w:color w:val="000000"/>
          <w:szCs w:val="20"/>
        </w:rPr>
        <w:t xml:space="preserve"> </w:t>
      </w:r>
      <w:r w:rsidRPr="00267D75">
        <w:rPr>
          <w:rStyle w:val="StyleBoldUnderline"/>
        </w:rPr>
        <w:t>weapons proliferation</w:t>
      </w:r>
      <w:r>
        <w:rPr>
          <w:color w:val="000000"/>
          <w:szCs w:val="20"/>
        </w:rPr>
        <w:t xml:space="preserve"> by Brasilia </w:t>
      </w:r>
      <w:r w:rsidRPr="00267D75">
        <w:rPr>
          <w:rStyle w:val="StyleBoldUnderline"/>
        </w:rPr>
        <w:t>no longer is a</w:t>
      </w:r>
      <w:r>
        <w:rPr>
          <w:color w:val="000000"/>
          <w:szCs w:val="20"/>
        </w:rPr>
        <w:t xml:space="preserve"> distinct </w:t>
      </w:r>
      <w:r w:rsidRPr="00267D75">
        <w:rPr>
          <w:rStyle w:val="StyleBoldUnderline"/>
        </w:rPr>
        <w:t>possibility</w:t>
      </w:r>
      <w:r>
        <w:rPr>
          <w:color w:val="000000"/>
          <w:szCs w:val="20"/>
        </w:rPr>
        <w:t>. Could Haiti be the missing ingredient?</w:t>
      </w:r>
    </w:p>
    <w:p w14:paraId="4DEF6B2D" w14:textId="77777777" w:rsidR="00B829DC" w:rsidRDefault="00B829DC" w:rsidP="00B829DC">
      <w:pPr>
        <w:rPr>
          <w:color w:val="000000"/>
          <w:szCs w:val="20"/>
        </w:rPr>
      </w:pPr>
      <w:r>
        <w:rPr>
          <w:color w:val="000000"/>
          <w:szCs w:val="20"/>
        </w:rPr>
        <w:t>The Bush administration now vehemently denies accusations by notable critics, like the Washington Post, which questioned why Brazil feels a need to hide some of its nuclear facilities from inspection. Some also speculate that Secretary Powell’s readiness to accept Brasilia’s intentions may be a payback for Lula’s rescuing the U.S. from its embarrassingly contradictory Haiti policy, by agreeing to head the UN peacekeeping mission in the country.</w:t>
      </w:r>
    </w:p>
    <w:p w14:paraId="74EF8B1D" w14:textId="77777777" w:rsidR="00B829DC" w:rsidRDefault="00B829DC" w:rsidP="00B829DC">
      <w:pPr>
        <w:rPr>
          <w:color w:val="000000"/>
          <w:szCs w:val="20"/>
        </w:rPr>
      </w:pPr>
      <w:r>
        <w:rPr>
          <w:color w:val="000000"/>
          <w:szCs w:val="20"/>
        </w:rPr>
        <w:t xml:space="preserve">The recent </w:t>
      </w:r>
      <w:r w:rsidRPr="00267D75">
        <w:rPr>
          <w:rStyle w:val="StyleBoldUnderline"/>
        </w:rPr>
        <w:t>strengthening of U.S.-Brazilian relations may be linked to Brasilia’s desire to gain more prestige</w:t>
      </w:r>
      <w:r>
        <w:rPr>
          <w:color w:val="000000"/>
          <w:szCs w:val="20"/>
        </w:rPr>
        <w:t xml:space="preserve"> in the hemisphere and the world by becoming a permanent member of the United Nations Security Council, for which it will now likely receive U.S. backing.</w:t>
      </w:r>
    </w:p>
    <w:p w14:paraId="24B8DBB6" w14:textId="77777777" w:rsidR="00B829DC" w:rsidRDefault="00B829DC" w:rsidP="00B829DC">
      <w:pPr>
        <w:rPr>
          <w:color w:val="000000"/>
          <w:szCs w:val="20"/>
        </w:rPr>
      </w:pPr>
      <w:r>
        <w:rPr>
          <w:color w:val="000000"/>
          <w:szCs w:val="20"/>
        </w:rPr>
        <w:t xml:space="preserve">In the last quarter century, </w:t>
      </w:r>
      <w:r w:rsidRPr="00267D75">
        <w:rPr>
          <w:rStyle w:val="StyleBoldUnderline"/>
        </w:rPr>
        <w:t>Brazil</w:t>
      </w:r>
      <w:r>
        <w:rPr>
          <w:color w:val="000000"/>
          <w:szCs w:val="20"/>
        </w:rPr>
        <w:t xml:space="preserve"> has </w:t>
      </w:r>
      <w:r w:rsidRPr="00267D75">
        <w:rPr>
          <w:rStyle w:val="StyleBoldUnderline"/>
        </w:rPr>
        <w:t>engaged in back-door</w:t>
      </w:r>
      <w:r>
        <w:rPr>
          <w:color w:val="000000"/>
          <w:szCs w:val="20"/>
        </w:rPr>
        <w:t xml:space="preserve">, even </w:t>
      </w:r>
      <w:r w:rsidRPr="00267D75">
        <w:rPr>
          <w:rStyle w:val="StyleBoldUnderline"/>
        </w:rPr>
        <w:t>covert business arrangements</w:t>
      </w:r>
      <w:r>
        <w:rPr>
          <w:color w:val="000000"/>
          <w:szCs w:val="20"/>
        </w:rPr>
        <w:t xml:space="preserve"> </w:t>
      </w:r>
      <w:r w:rsidRPr="00267D75">
        <w:rPr>
          <w:rStyle w:val="StyleBoldUnderline"/>
        </w:rPr>
        <w:t>to acquire nuclear tech</w:t>
      </w:r>
      <w:r>
        <w:rPr>
          <w:color w:val="000000"/>
          <w:szCs w:val="20"/>
        </w:rPr>
        <w:t xml:space="preserve">nology on the world market by increasing its conventional weapons trade with rogue nations and evading inspections by international nuclear weapons authorities. In the 1980s, Brazil was a United Nations problem child due to its flirtation with nuclear proliferation. Now, however, </w:t>
      </w:r>
      <w:r w:rsidRPr="00267D75">
        <w:rPr>
          <w:rStyle w:val="StyleBoldUnderline"/>
        </w:rPr>
        <w:t>the country has utilized its increasing diplomatic leverage to negotiate a deal that appeases the</w:t>
      </w:r>
      <w:r>
        <w:rPr>
          <w:color w:val="000000"/>
          <w:szCs w:val="20"/>
        </w:rPr>
        <w:t xml:space="preserve"> International Atomic Energy Agency (</w:t>
      </w:r>
      <w:r w:rsidRPr="00267D75">
        <w:rPr>
          <w:rStyle w:val="StyleBoldUnderline"/>
        </w:rPr>
        <w:t>IAEA</w:t>
      </w:r>
      <w:r>
        <w:rPr>
          <w:color w:val="000000"/>
          <w:szCs w:val="20"/>
        </w:rPr>
        <w:t xml:space="preserve">) </w:t>
      </w:r>
      <w:r w:rsidRPr="00267D75">
        <w:rPr>
          <w:rStyle w:val="StyleBoldUnderline"/>
        </w:rPr>
        <w:t>without exposing its</w:t>
      </w:r>
      <w:r>
        <w:rPr>
          <w:color w:val="000000"/>
          <w:szCs w:val="20"/>
        </w:rPr>
        <w:t xml:space="preserve"> unique nuclear </w:t>
      </w:r>
      <w:r w:rsidRPr="00267D75">
        <w:rPr>
          <w:rStyle w:val="StyleBoldUnderline"/>
        </w:rPr>
        <w:t>technology</w:t>
      </w:r>
      <w:r>
        <w:rPr>
          <w:color w:val="000000"/>
          <w:szCs w:val="20"/>
        </w:rPr>
        <w:t xml:space="preserve"> that Brazilian Foreign Minister </w:t>
      </w:r>
      <w:proofErr w:type="spellStart"/>
      <w:r>
        <w:rPr>
          <w:color w:val="000000"/>
          <w:szCs w:val="20"/>
        </w:rPr>
        <w:t>Celso</w:t>
      </w:r>
      <w:proofErr w:type="spellEnd"/>
      <w:r>
        <w:rPr>
          <w:color w:val="000000"/>
          <w:szCs w:val="20"/>
        </w:rPr>
        <w:t xml:space="preserve"> </w:t>
      </w:r>
      <w:proofErr w:type="spellStart"/>
      <w:r>
        <w:rPr>
          <w:color w:val="000000"/>
          <w:szCs w:val="20"/>
        </w:rPr>
        <w:t>Amorim</w:t>
      </w:r>
      <w:proofErr w:type="spellEnd"/>
      <w:r>
        <w:rPr>
          <w:color w:val="000000"/>
          <w:szCs w:val="20"/>
        </w:rPr>
        <w:t xml:space="preserve"> claims the country possesses, and that Washington believes is only “producing enriched uranium for pacific purposes.” The exact reason for Washington’s recent strong support of Brazil, despite its past turbulent relationship with the emerging South American giant, is not fully clear, but Brasilia’s desire for a greater role in the global community is no doubt a contributing factor as is Washington’s relative deference to the hemisphere’s candidate for major power status. Even though lately Brazil has cost the White House a good deal of grief over trade-related issues, and in spite of U.S. accusations over Brazil’s nuclear intent and its past disputes with Washington over the issue, the fact that Lula agreed to head the UN peacekeeping mission in Haiti and supply over 1,000 troops to the efforts—by far the largest contingent—has won the Brazilian leader a heavy draught of amnesia on the nuclear front. Critics would say that in this respect, Lula entered into a humiliating arraignment with Dr. Faustus.</w:t>
      </w:r>
    </w:p>
    <w:p w14:paraId="62D1987A" w14:textId="77777777" w:rsidR="00B829DC" w:rsidRDefault="00B829DC" w:rsidP="00B829DC">
      <w:pPr>
        <w:rPr>
          <w:color w:val="000000"/>
          <w:szCs w:val="20"/>
        </w:rPr>
      </w:pPr>
      <w:r>
        <w:rPr>
          <w:color w:val="000000"/>
          <w:szCs w:val="20"/>
        </w:rPr>
        <w:t>Whether or not Brazil currently has the capabilities to develop nuclear weapons is unknown. The IAEA said, at the conclusion of its investigation, that a report on Brazil’s recent nuclear developments would be ready by the end of November, but no report as of yet has been released.</w:t>
      </w:r>
    </w:p>
    <w:p w14:paraId="1DD3657A" w14:textId="77777777" w:rsidR="00B829DC" w:rsidRDefault="00B829DC" w:rsidP="00B829DC">
      <w:pPr>
        <w:rPr>
          <w:color w:val="000000"/>
          <w:szCs w:val="20"/>
        </w:rPr>
      </w:pPr>
      <w:r>
        <w:rPr>
          <w:color w:val="000000"/>
          <w:szCs w:val="20"/>
        </w:rPr>
        <w:t>A Questionable History</w:t>
      </w:r>
    </w:p>
    <w:p w14:paraId="51E8B50A" w14:textId="77777777" w:rsidR="00B829DC" w:rsidRDefault="00B829DC" w:rsidP="00B829DC">
      <w:pPr>
        <w:rPr>
          <w:color w:val="000000"/>
          <w:szCs w:val="20"/>
        </w:rPr>
      </w:pPr>
      <w:r>
        <w:rPr>
          <w:color w:val="000000"/>
          <w:szCs w:val="20"/>
        </w:rPr>
        <w:t xml:space="preserve">During Brazil’s 1964-1985 era of military rule, episodic remarks, usually made off the record by both military and civilian figures, indicated that Brazil was attempting to develop nuclear technology for military purposes. In 1975, the Brazilian military government abandoned an UN-approved nuclear information and technology sharing agreement with the U.S. in order to receive nuclear technology from West Germany, which allowed for more Brazilian-made components to be incorporated in the nuclear power plants it was installing at the time. Although West Germany was a NATO ally, Washington was less than enthusiastic over the arrangement. Prior to 1975, Brazil’s nuclear technology was used solely to produce nuclear energy, but </w:t>
      </w:r>
      <w:r w:rsidRPr="00267D75">
        <w:rPr>
          <w:rStyle w:val="StyleBoldUnderline"/>
        </w:rPr>
        <w:t>when Brazil began its association with the West German</w:t>
      </w:r>
      <w:r>
        <w:rPr>
          <w:color w:val="000000"/>
          <w:szCs w:val="20"/>
        </w:rPr>
        <w:t xml:space="preserve"> </w:t>
      </w:r>
      <w:proofErr w:type="spellStart"/>
      <w:r>
        <w:rPr>
          <w:color w:val="000000"/>
          <w:szCs w:val="20"/>
        </w:rPr>
        <w:t>Kraftwerk</w:t>
      </w:r>
      <w:proofErr w:type="spellEnd"/>
      <w:r>
        <w:rPr>
          <w:color w:val="000000"/>
          <w:szCs w:val="20"/>
        </w:rPr>
        <w:t xml:space="preserve"> </w:t>
      </w:r>
      <w:r w:rsidRPr="00267D75">
        <w:rPr>
          <w:rStyle w:val="StyleBoldUnderline"/>
        </w:rPr>
        <w:t>Union</w:t>
      </w:r>
      <w:r>
        <w:rPr>
          <w:color w:val="000000"/>
          <w:szCs w:val="20"/>
        </w:rPr>
        <w:t xml:space="preserve">—a Siemens affiliate that did not require IAEA safeguards until U.S. pressure forced the company to adopt them—the </w:t>
      </w:r>
      <w:r w:rsidRPr="00267D75">
        <w:rPr>
          <w:rStyle w:val="StyleBoldUnderline"/>
        </w:rPr>
        <w:t>South American country began a secret program to conceivably develop an atomic device</w:t>
      </w:r>
      <w:r>
        <w:rPr>
          <w:color w:val="000000"/>
          <w:szCs w:val="20"/>
        </w:rPr>
        <w:t>, which in 1987, observers foresaw as occurring by 2000.</w:t>
      </w:r>
    </w:p>
    <w:p w14:paraId="6776118E" w14:textId="77777777" w:rsidR="00B829DC" w:rsidRDefault="00B829DC" w:rsidP="00B829DC">
      <w:pPr>
        <w:rPr>
          <w:color w:val="000000"/>
          <w:szCs w:val="20"/>
        </w:rPr>
      </w:pPr>
      <w:r>
        <w:rPr>
          <w:color w:val="000000"/>
          <w:szCs w:val="20"/>
        </w:rPr>
        <w:t>In addition to its nuclear program, Brazil was a major conventional arms exporter during the 1980s. Because Brasilia was indiscriminate in seeking out clients for its military products, the country was arguably the world’s leading arms trader to human rights violators and rogue nations during this period. In 1984, Brazil’s arms sales hovered around $3 billion, which represented a 600 percent increase over 1980. Along with West German nuclear technology, Washington feared the ramifications of Brazil’s possible exporting of nuclear weapons to countries like Libya and Iraq, both significant customers of Brazil’s conventional arms trade. Even after the military government stepped down in 1985 and Brazil began the transition towards democracy, the selling of weapons to Iraq continued.</w:t>
      </w:r>
    </w:p>
    <w:p w14:paraId="378C5505" w14:textId="77777777" w:rsidR="00B829DC" w:rsidRDefault="00B829DC" w:rsidP="00B829DC">
      <w:pPr>
        <w:rPr>
          <w:color w:val="000000"/>
          <w:szCs w:val="20"/>
        </w:rPr>
      </w:pPr>
      <w:r>
        <w:rPr>
          <w:color w:val="000000"/>
          <w:szCs w:val="20"/>
        </w:rPr>
        <w:t xml:space="preserve">Recent speeches by President </w:t>
      </w:r>
      <w:proofErr w:type="spellStart"/>
      <w:r>
        <w:rPr>
          <w:color w:val="000000"/>
          <w:szCs w:val="20"/>
        </w:rPr>
        <w:t>Luiz</w:t>
      </w:r>
      <w:proofErr w:type="spellEnd"/>
      <w:r>
        <w:rPr>
          <w:color w:val="000000"/>
          <w:szCs w:val="20"/>
        </w:rPr>
        <w:t xml:space="preserve"> </w:t>
      </w:r>
      <w:proofErr w:type="spellStart"/>
      <w:r>
        <w:rPr>
          <w:color w:val="000000"/>
          <w:szCs w:val="20"/>
        </w:rPr>
        <w:t>Inácio</w:t>
      </w:r>
      <w:proofErr w:type="spellEnd"/>
      <w:r>
        <w:rPr>
          <w:color w:val="000000"/>
          <w:szCs w:val="20"/>
        </w:rPr>
        <w:t xml:space="preserve"> Lula da Silva are reminiscent of the </w:t>
      </w:r>
      <w:proofErr w:type="gramStart"/>
      <w:r>
        <w:rPr>
          <w:color w:val="000000"/>
          <w:szCs w:val="20"/>
        </w:rPr>
        <w:t>country’s</w:t>
      </w:r>
      <w:proofErr w:type="gramEnd"/>
      <w:r>
        <w:rPr>
          <w:color w:val="000000"/>
          <w:szCs w:val="20"/>
        </w:rPr>
        <w:t xml:space="preserve"> past dark days. During his 2002 campaign, he expressed his unhappiness over the Non-Proliferation Treaty (NPT), which lists Brazil as one of the world’s182 non-nuclear weapon states (non-NWS). Speaking in his man-of-the-people guise, Lula asked, “If someone asks me to disarm and keep a slingshot while he comes at me with a cannon, what good does that do?” As presidential candidate, Lula explained how developing countries who are signatories of the NPT are disadvantaged by its conditions. Whereas NWS are allowed to keep the nuclear technology they already possess, non-nuclear countries are prohibited from developing technology that covertly could be used in nuclear weapons programs, leaving them, in Lula’s words, holding a slingshot and looking down the barrel of a cannon.</w:t>
      </w:r>
    </w:p>
    <w:p w14:paraId="1DA671E4" w14:textId="77777777" w:rsidR="00B829DC" w:rsidRDefault="00B829DC" w:rsidP="00B829DC">
      <w:pPr>
        <w:rPr>
          <w:color w:val="000000"/>
          <w:szCs w:val="20"/>
        </w:rPr>
      </w:pPr>
      <w:r>
        <w:rPr>
          <w:color w:val="000000"/>
          <w:szCs w:val="20"/>
        </w:rPr>
        <w:lastRenderedPageBreak/>
        <w:t>Is Brazil Hiding Something?</w:t>
      </w:r>
    </w:p>
    <w:p w14:paraId="156BFFD6" w14:textId="77777777" w:rsidR="00B829DC" w:rsidRDefault="00B829DC" w:rsidP="00B829DC">
      <w:pPr>
        <w:rPr>
          <w:color w:val="000000"/>
          <w:szCs w:val="20"/>
        </w:rPr>
      </w:pPr>
      <w:r>
        <w:rPr>
          <w:color w:val="000000"/>
          <w:szCs w:val="20"/>
        </w:rPr>
        <w:t xml:space="preserve">During Lula’s campaign, a number of members of the U.S. Congress wrote to President Bush “to express [their] concern regarding Mr. </w:t>
      </w:r>
      <w:proofErr w:type="spellStart"/>
      <w:r>
        <w:rPr>
          <w:color w:val="000000"/>
          <w:szCs w:val="20"/>
        </w:rPr>
        <w:t>Luiz</w:t>
      </w:r>
      <w:proofErr w:type="spellEnd"/>
      <w:r>
        <w:rPr>
          <w:color w:val="000000"/>
          <w:szCs w:val="20"/>
        </w:rPr>
        <w:t xml:space="preserve"> </w:t>
      </w:r>
      <w:proofErr w:type="spellStart"/>
      <w:r>
        <w:rPr>
          <w:color w:val="000000"/>
          <w:szCs w:val="20"/>
        </w:rPr>
        <w:t>Inácio</w:t>
      </w:r>
      <w:proofErr w:type="spellEnd"/>
      <w:r>
        <w:rPr>
          <w:color w:val="000000"/>
          <w:szCs w:val="20"/>
        </w:rPr>
        <w:t xml:space="preserve"> Lula da Silva … and his recent public statement criticizing Brazil’s adherence to the Treaty on the Non-Proliferation of Nuclear Weapons (NPT).” The U.S. legislators concluded by requesting that the president direct the State Department to investigate the “potentially serious national security matter” developing in Brazil. The Bush administration chose to ignore the letter, deciding instead to initiate a new diplomatic relationship with Lula centering on Brazil’s decision to lead the UN mission to Haiti.</w:t>
      </w:r>
    </w:p>
    <w:p w14:paraId="6B427D92" w14:textId="77777777" w:rsidR="00B829DC" w:rsidRDefault="00B829DC" w:rsidP="00B829DC">
      <w:pPr>
        <w:rPr>
          <w:color w:val="000000"/>
          <w:szCs w:val="20"/>
        </w:rPr>
      </w:pPr>
      <w:r w:rsidRPr="00267D75">
        <w:rPr>
          <w:rStyle w:val="StyleBoldUnderline"/>
        </w:rPr>
        <w:t>Renewed suspicion about the nature of Brasilia’s nuclear aspirations arose in 2003 when</w:t>
      </w:r>
      <w:r>
        <w:rPr>
          <w:color w:val="000000"/>
          <w:szCs w:val="20"/>
        </w:rPr>
        <w:t xml:space="preserve"> </w:t>
      </w:r>
      <w:r w:rsidRPr="00267D75">
        <w:rPr>
          <w:rStyle w:val="StyleBoldUnderline"/>
        </w:rPr>
        <w:t xml:space="preserve">the Brazilian president refused to allow a </w:t>
      </w:r>
      <w:r w:rsidRPr="00267D75">
        <w:t>comprehensive</w:t>
      </w:r>
      <w:r w:rsidRPr="00267D75">
        <w:rPr>
          <w:rStyle w:val="StyleBoldUnderline"/>
        </w:rPr>
        <w:t xml:space="preserve"> IAEA inspection </w:t>
      </w:r>
      <w:r w:rsidRPr="00267D75">
        <w:t xml:space="preserve">of the </w:t>
      </w:r>
      <w:proofErr w:type="spellStart"/>
      <w:r w:rsidRPr="00267D75">
        <w:t>Resende</w:t>
      </w:r>
      <w:proofErr w:type="spellEnd"/>
      <w:r w:rsidRPr="00267D75">
        <w:t xml:space="preserve"> nuclear facility. Lula said at the time that the denial was merely to protect his gove</w:t>
      </w:r>
      <w:r>
        <w:rPr>
          <w:color w:val="000000"/>
          <w:szCs w:val="20"/>
        </w:rPr>
        <w:t xml:space="preserve">rnment’s coveted technological innovations from theft by outsiders, claiming that these facilities will enrich uranium more efficiently and will operate longer and more economically than other plants. In a November 17 report by National Public Radio’s Morning Edition, </w:t>
      </w:r>
      <w:r w:rsidRPr="00267D75">
        <w:t>a number of specialists denied that Brazil had the means</w:t>
      </w:r>
      <w:r>
        <w:rPr>
          <w:color w:val="000000"/>
          <w:szCs w:val="20"/>
        </w:rPr>
        <w:t xml:space="preserve"> to develop its own advanced enriching technology. Furthermore, </w:t>
      </w:r>
      <w:r w:rsidRPr="00267D75">
        <w:rPr>
          <w:rStyle w:val="StyleBoldUnderline"/>
        </w:rPr>
        <w:t>nuclear experts like</w:t>
      </w:r>
      <w:r>
        <w:rPr>
          <w:color w:val="000000"/>
          <w:szCs w:val="20"/>
        </w:rPr>
        <w:t xml:space="preserve"> Henry </w:t>
      </w:r>
      <w:proofErr w:type="spellStart"/>
      <w:r w:rsidRPr="00267D75">
        <w:rPr>
          <w:rStyle w:val="StyleBoldUnderline"/>
        </w:rPr>
        <w:t>Sokolski</w:t>
      </w:r>
      <w:proofErr w:type="spellEnd"/>
      <w:r>
        <w:rPr>
          <w:color w:val="000000"/>
          <w:szCs w:val="20"/>
        </w:rPr>
        <w:t xml:space="preserve">, director of the Non-proliferation Policy Education Center, </w:t>
      </w:r>
      <w:r w:rsidRPr="00267D75">
        <w:rPr>
          <w:rStyle w:val="StyleBoldUnderline"/>
        </w:rPr>
        <w:t>believe that Brasilia may have</w:t>
      </w:r>
      <w:r>
        <w:rPr>
          <w:color w:val="000000"/>
          <w:szCs w:val="20"/>
        </w:rPr>
        <w:t xml:space="preserve"> </w:t>
      </w:r>
      <w:proofErr w:type="spellStart"/>
      <w:r>
        <w:rPr>
          <w:color w:val="000000"/>
          <w:szCs w:val="20"/>
        </w:rPr>
        <w:t>re.ceived</w:t>
      </w:r>
      <w:proofErr w:type="spellEnd"/>
      <w:r>
        <w:rPr>
          <w:color w:val="000000"/>
          <w:szCs w:val="20"/>
        </w:rPr>
        <w:t xml:space="preserve"> its centrifuge from the black market and may want to conceal this. However, Brazilian nuclear scientists stand by their claim that their centrifuge is more technologically advanced than any other currently available, despite withering international skepticism that it is even Brazilian-made.</w:t>
      </w:r>
    </w:p>
    <w:p w14:paraId="70D83928" w14:textId="77777777" w:rsidR="00B829DC" w:rsidRDefault="00B829DC" w:rsidP="00B829DC">
      <w:pPr>
        <w:rPr>
          <w:color w:val="000000"/>
          <w:szCs w:val="20"/>
        </w:rPr>
      </w:pPr>
      <w:r>
        <w:rPr>
          <w:color w:val="000000"/>
          <w:szCs w:val="20"/>
        </w:rPr>
        <w:t>Brazil is Definitely Hiding Something</w:t>
      </w:r>
    </w:p>
    <w:p w14:paraId="32159BC2" w14:textId="77777777" w:rsidR="00B829DC" w:rsidRPr="008D00FD" w:rsidRDefault="00B829DC" w:rsidP="00B829DC">
      <w:r>
        <w:t xml:space="preserve">In October, after several months of negotiations, Brazil’s Ministry of Science and Technology finally reached an accord with the IAEA to allow for complete inspection of the country’s nuclear facilities, with the exception of the </w:t>
      </w:r>
      <w:proofErr w:type="spellStart"/>
      <w:r>
        <w:t>Resende</w:t>
      </w:r>
      <w:proofErr w:type="spellEnd"/>
      <w:r>
        <w:t xml:space="preserve"> Plant centrifuge. The plant at </w:t>
      </w:r>
      <w:proofErr w:type="spellStart"/>
      <w:r>
        <w:t>Resende</w:t>
      </w:r>
      <w:proofErr w:type="spellEnd"/>
      <w:r>
        <w:t xml:space="preserve"> enriches uranium that the Ministry says fuels Brazil’s two nuclear power plants, which together provide 4.3 percent of the country’s electricity. While Brazil does mine uranium, it is also home to an established reserve of oil and natural gas. These traditional fuels are providing an increasingly reliable source for much of Brazil’s energy needs instead of the interrupted power produced by Brazil’s first nuclear plant, the long-troubled </w:t>
      </w:r>
      <w:proofErr w:type="spellStart"/>
      <w:r>
        <w:t>Angra</w:t>
      </w:r>
      <w:proofErr w:type="spellEnd"/>
      <w:r>
        <w:t xml:space="preserve"> I, or “Firefly.” Despite the questionable virtues of Brazil’s alleged new type of centrifuge, the IAEA and Lula were able to agree on a plan that allowed inspectors to check the pipes leading into and out of the </w:t>
      </w:r>
      <w:r w:rsidRPr="008D00FD">
        <w:t>centrifuge, but not the facility itself.</w:t>
      </w:r>
    </w:p>
    <w:p w14:paraId="02052E6F" w14:textId="77777777" w:rsidR="00B829DC" w:rsidRDefault="00B829DC" w:rsidP="00B829DC">
      <w:r w:rsidRPr="008D00FD">
        <w:t>Before IAEA inspectors arrived in Brazil, Secretary of State Colin Powell visited President Lula</w:t>
      </w:r>
      <w:r>
        <w:t xml:space="preserve"> and Foreign Minister </w:t>
      </w:r>
      <w:proofErr w:type="spellStart"/>
      <w:r>
        <w:t>Amorim</w:t>
      </w:r>
      <w:proofErr w:type="spellEnd"/>
      <w:r>
        <w:t>. In the meeting, Powell announced that they “talked about things having to do with the IAEA, the nuclear issue that has come up in the course of the day. And I reaffirmed to the President and to the Minister that the United States has absolutely no concerns about Brazil doing anything with its nuclear program except developing power in a most controlled, responsible manner.” Upon his return to the United States, Powell reiterated that: “We know for sure that Brazil is not thinking about nuclear weapons in any sense.” In its desire to become a permanent member of the UN Security Council, Brasilia seems to have won the favor of the United States with only limited kowtowing to the Bush administration through its welcomed role in leading the UN mission to Haiti.</w:t>
      </w:r>
    </w:p>
    <w:p w14:paraId="1BD2FA58" w14:textId="77777777" w:rsidR="00B829DC" w:rsidRDefault="00B829DC" w:rsidP="00B829DC">
      <w:pPr>
        <w:rPr>
          <w:color w:val="000000"/>
          <w:szCs w:val="20"/>
        </w:rPr>
      </w:pPr>
      <w:r>
        <w:rPr>
          <w:color w:val="000000"/>
          <w:szCs w:val="20"/>
        </w:rPr>
        <w:t xml:space="preserve">At the conclusion of the inspections, Brazil’s Ministry of Science and Technology told the London-based online news source </w:t>
      </w:r>
      <w:proofErr w:type="spellStart"/>
      <w:r>
        <w:rPr>
          <w:color w:val="000000"/>
          <w:szCs w:val="20"/>
        </w:rPr>
        <w:t>LatinNews</w:t>
      </w:r>
      <w:proofErr w:type="spellEnd"/>
      <w:r>
        <w:rPr>
          <w:color w:val="000000"/>
          <w:szCs w:val="20"/>
        </w:rPr>
        <w:t xml:space="preserve"> that IAEA personnel had left the </w:t>
      </w:r>
      <w:proofErr w:type="spellStart"/>
      <w:r>
        <w:rPr>
          <w:color w:val="000000"/>
          <w:szCs w:val="20"/>
        </w:rPr>
        <w:t>Resende</w:t>
      </w:r>
      <w:proofErr w:type="spellEnd"/>
      <w:r>
        <w:rPr>
          <w:color w:val="000000"/>
          <w:szCs w:val="20"/>
        </w:rPr>
        <w:t xml:space="preserve"> plant “satisfied with what they saw.” That publication reported that the IAEA inspectors had finished their tour of Brazilian nuclear facilities and that IAEA would announce their findings by the end of November. But </w:t>
      </w:r>
      <w:r w:rsidRPr="008D00FD">
        <w:rPr>
          <w:rStyle w:val="StyleBoldUnderline"/>
        </w:rPr>
        <w:t>at the end of November, an official with the IAEA told COHA that “Brazil is a continuing issue” and that the agency will carry on its review of its findings until satisfied with the de</w:t>
      </w:r>
      <w:r>
        <w:rPr>
          <w:color w:val="000000"/>
          <w:szCs w:val="20"/>
        </w:rPr>
        <w:t>pth and scope of the result. However, the agency could not give a timetable for the release of the final report.</w:t>
      </w:r>
    </w:p>
    <w:p w14:paraId="07DAC749" w14:textId="77777777" w:rsidR="00B829DC" w:rsidRDefault="00B829DC" w:rsidP="00B829DC">
      <w:pPr>
        <w:rPr>
          <w:color w:val="000000"/>
          <w:szCs w:val="20"/>
        </w:rPr>
      </w:pPr>
      <w:r>
        <w:rPr>
          <w:color w:val="000000"/>
          <w:szCs w:val="20"/>
        </w:rPr>
        <w:t>United States, France, Russia, China, the United Kingdom … and Brazil?</w:t>
      </w:r>
    </w:p>
    <w:p w14:paraId="6F1BE04F" w14:textId="77777777" w:rsidR="00B829DC" w:rsidRDefault="00B829DC" w:rsidP="00B829DC">
      <w:pPr>
        <w:rPr>
          <w:color w:val="000000"/>
          <w:szCs w:val="20"/>
        </w:rPr>
      </w:pPr>
      <w:r>
        <w:rPr>
          <w:color w:val="000000"/>
          <w:szCs w:val="20"/>
        </w:rPr>
        <w:t xml:space="preserve">Controversy has surrounded Brazil’s nuclear power and research facilities since their inception in the mid 1970s, but given the current information on Brazil’s domestic and international goals, it is safe to assume that, as of now, Brazil is not producing nuclear weapons nor threatening regional stability. Nevertheless, theoretically, </w:t>
      </w:r>
      <w:r w:rsidRPr="008D00FD">
        <w:rPr>
          <w:rStyle w:val="StyleBoldUnderline"/>
        </w:rPr>
        <w:t>Brazil remains an excellent candidate to be a nuclear power, considering the availability of uranium, skilled personnel and the enrichment facility technology that it appears to possess</w:t>
      </w:r>
      <w:r>
        <w:rPr>
          <w:color w:val="000000"/>
          <w:szCs w:val="20"/>
        </w:rPr>
        <w:t>. Fortunately, Brazil’s ambitions to become the Latin American hegemon and a leader of the development bloc in the UN have so far taken precedence over any covert plans to join the nuclear club.</w:t>
      </w:r>
    </w:p>
    <w:p w14:paraId="1B7917A9" w14:textId="77777777" w:rsidR="00B829DC" w:rsidRDefault="00B829DC" w:rsidP="00B829DC">
      <w:pPr>
        <w:pStyle w:val="Heading3"/>
      </w:pPr>
      <w:r>
        <w:lastRenderedPageBreak/>
        <w:t xml:space="preserve">Relations Key to Prevent </w:t>
      </w:r>
      <w:proofErr w:type="spellStart"/>
      <w:r>
        <w:t>BioD</w:t>
      </w:r>
      <w:proofErr w:type="spellEnd"/>
      <w:r>
        <w:t xml:space="preserve"> Collapse</w:t>
      </w:r>
    </w:p>
    <w:p w14:paraId="0F8D63AC" w14:textId="77777777" w:rsidR="00B829DC" w:rsidRPr="00567564" w:rsidRDefault="00B829DC" w:rsidP="00B829DC">
      <w:pPr>
        <w:pStyle w:val="Heading4"/>
      </w:pPr>
      <w:r>
        <w:t>Coop solves bio-d</w:t>
      </w:r>
    </w:p>
    <w:p w14:paraId="3E357695" w14:textId="77777777" w:rsidR="00B829DC" w:rsidRDefault="00B829DC" w:rsidP="00B829DC">
      <w:pPr>
        <w:rPr>
          <w:color w:val="000000"/>
          <w:szCs w:val="20"/>
        </w:rPr>
      </w:pPr>
      <w:r w:rsidRPr="00567564">
        <w:rPr>
          <w:rStyle w:val="StyleStyleBold12pt"/>
        </w:rPr>
        <w:t>US Department of State Dispatch 96</w:t>
      </w:r>
      <w:r>
        <w:rPr>
          <w:color w:val="000000"/>
          <w:szCs w:val="20"/>
        </w:rPr>
        <w:t xml:space="preserve"> [March 4. "U.S.-Brazil launch common agenda on the environment - Secretary of State Warren Christopher – Transcript" </w:t>
      </w:r>
      <w:hyperlink r:id="rId39" w:history="1">
        <w:r w:rsidRPr="007774CD">
          <w:rPr>
            <w:rStyle w:val="Hyperlink"/>
            <w:szCs w:val="20"/>
          </w:rPr>
          <w:t>http://findarticles.com/p/articles/mi_m1584/is_n10_v7/ai_18243503</w:t>
        </w:r>
      </w:hyperlink>
      <w:r>
        <w:rPr>
          <w:color w:val="000000"/>
          <w:szCs w:val="20"/>
        </w:rPr>
        <w:t>]</w:t>
      </w:r>
    </w:p>
    <w:p w14:paraId="2412F557" w14:textId="77777777" w:rsidR="00B829DC" w:rsidRPr="00EB1C8F" w:rsidRDefault="00B829DC" w:rsidP="00B829DC">
      <w:pPr>
        <w:rPr>
          <w:color w:val="000000"/>
          <w:szCs w:val="20"/>
        </w:rPr>
      </w:pPr>
      <w:r w:rsidRPr="00EB1C8F">
        <w:rPr>
          <w:color w:val="000000"/>
          <w:szCs w:val="20"/>
        </w:rPr>
        <w:t xml:space="preserve">Thank you. </w:t>
      </w:r>
      <w:r w:rsidRPr="00567564">
        <w:rPr>
          <w:rStyle w:val="StyleBoldUnderline"/>
        </w:rPr>
        <w:t>This</w:t>
      </w:r>
      <w:r w:rsidRPr="00EB1C8F">
        <w:rPr>
          <w:color w:val="000000"/>
          <w:szCs w:val="20"/>
        </w:rPr>
        <w:t xml:space="preserve"> institute has been collaborating for many years with our </w:t>
      </w:r>
      <w:r w:rsidRPr="00567564">
        <w:rPr>
          <w:rStyle w:val="StyleBoldUnderline"/>
        </w:rPr>
        <w:t>Smithsonian</w:t>
      </w:r>
      <w:r w:rsidRPr="00EB1C8F">
        <w:rPr>
          <w:color w:val="000000"/>
          <w:szCs w:val="20"/>
        </w:rPr>
        <w:t xml:space="preserve"> </w:t>
      </w:r>
      <w:r w:rsidRPr="00567564">
        <w:rPr>
          <w:rStyle w:val="StyleBoldUnderline"/>
        </w:rPr>
        <w:t>Institution</w:t>
      </w:r>
      <w:r w:rsidRPr="00EB1C8F">
        <w:rPr>
          <w:color w:val="000000"/>
          <w:szCs w:val="20"/>
        </w:rPr>
        <w:t xml:space="preserve"> to </w:t>
      </w:r>
      <w:r w:rsidRPr="00567564">
        <w:rPr>
          <w:rStyle w:val="StyleBoldUnderline"/>
        </w:rPr>
        <w:t>study</w:t>
      </w:r>
      <w:r w:rsidRPr="00EB1C8F">
        <w:rPr>
          <w:color w:val="000000"/>
          <w:szCs w:val="20"/>
        </w:rPr>
        <w:t xml:space="preserve"> </w:t>
      </w:r>
      <w:r w:rsidRPr="00567564">
        <w:rPr>
          <w:rStyle w:val="StyleBoldUnderline"/>
        </w:rPr>
        <w:t>the impact of human behavior on the rain forest. I want to acknowledge my colleague here from</w:t>
      </w:r>
      <w:r w:rsidRPr="00EB1C8F">
        <w:rPr>
          <w:color w:val="000000"/>
          <w:szCs w:val="20"/>
        </w:rPr>
        <w:t xml:space="preserve"> </w:t>
      </w:r>
      <w:r w:rsidRPr="00567564">
        <w:rPr>
          <w:rStyle w:val="StyleBoldUnderline"/>
        </w:rPr>
        <w:t>Washington</w:t>
      </w:r>
      <w:r w:rsidRPr="00EB1C8F">
        <w:rPr>
          <w:color w:val="000000"/>
          <w:szCs w:val="20"/>
        </w:rPr>
        <w:t>, Thomas Lovejoy of the Smithsonian Institution, who has helped to launch here what has been called the largest bi</w:t>
      </w:r>
      <w:r>
        <w:rPr>
          <w:color w:val="000000"/>
          <w:szCs w:val="20"/>
        </w:rPr>
        <w:t>ological experiment in history.</w:t>
      </w:r>
    </w:p>
    <w:p w14:paraId="065AE1D3" w14:textId="77777777" w:rsidR="00B829DC" w:rsidRPr="00EB1C8F" w:rsidRDefault="00B829DC" w:rsidP="00B829DC">
      <w:pPr>
        <w:rPr>
          <w:color w:val="000000"/>
          <w:szCs w:val="20"/>
        </w:rPr>
      </w:pPr>
      <w:r w:rsidRPr="00567564">
        <w:rPr>
          <w:rStyle w:val="StyleBoldUnderline"/>
        </w:rPr>
        <w:t>I am here today because</w:t>
      </w:r>
      <w:r w:rsidRPr="00EB1C8F">
        <w:rPr>
          <w:color w:val="000000"/>
          <w:szCs w:val="20"/>
        </w:rPr>
        <w:t xml:space="preserve"> </w:t>
      </w:r>
      <w:r w:rsidRPr="00567564">
        <w:rPr>
          <w:rStyle w:val="StyleBoldUnderline"/>
        </w:rPr>
        <w:t>the U</w:t>
      </w:r>
      <w:r w:rsidRPr="00567564">
        <w:t xml:space="preserve">nited </w:t>
      </w:r>
      <w:r w:rsidRPr="00567564">
        <w:rPr>
          <w:rStyle w:val="StyleBoldUnderline"/>
        </w:rPr>
        <w:t>S</w:t>
      </w:r>
      <w:r w:rsidRPr="00EB1C8F">
        <w:rPr>
          <w:color w:val="000000"/>
          <w:szCs w:val="20"/>
        </w:rPr>
        <w:t xml:space="preserve">tates </w:t>
      </w:r>
      <w:r w:rsidRPr="00567564">
        <w:rPr>
          <w:rStyle w:val="StyleBoldUnderline"/>
        </w:rPr>
        <w:t>recognizes</w:t>
      </w:r>
      <w:r w:rsidRPr="00EB1C8F">
        <w:rPr>
          <w:color w:val="000000"/>
          <w:szCs w:val="20"/>
        </w:rPr>
        <w:t xml:space="preserve"> </w:t>
      </w:r>
      <w:r w:rsidRPr="00567564">
        <w:rPr>
          <w:rStyle w:val="StyleBoldUnderline"/>
        </w:rPr>
        <w:t>that protecting the environment is essential</w:t>
      </w:r>
      <w:r w:rsidRPr="00EB1C8F">
        <w:rPr>
          <w:color w:val="000000"/>
          <w:szCs w:val="20"/>
        </w:rPr>
        <w:t xml:space="preserve"> </w:t>
      </w:r>
      <w:r w:rsidRPr="00567564">
        <w:rPr>
          <w:rStyle w:val="StyleBoldUnderline"/>
        </w:rPr>
        <w:t>to the health, security, and prosperity</w:t>
      </w:r>
      <w:r w:rsidRPr="00EB1C8F">
        <w:rPr>
          <w:color w:val="000000"/>
          <w:szCs w:val="20"/>
        </w:rPr>
        <w:t xml:space="preserve">, not only of the American people, but people all around the world. Nowhere is the importance of the environment more apparent than here in the Amazon. Its rain forests are absolutely unique and an irreplaceable resource. </w:t>
      </w:r>
      <w:r w:rsidRPr="00567564">
        <w:rPr>
          <w:rStyle w:val="StyleBoldUnderline"/>
        </w:rPr>
        <w:t>They are a sharp reminder of the responsibility that all of our nations share</w:t>
      </w:r>
      <w:r w:rsidRPr="00EB1C8F">
        <w:rPr>
          <w:color w:val="000000"/>
          <w:szCs w:val="20"/>
        </w:rPr>
        <w:t xml:space="preserve"> to promote economic development in a way that also safeguar</w:t>
      </w:r>
      <w:r>
        <w:rPr>
          <w:color w:val="000000"/>
          <w:szCs w:val="20"/>
        </w:rPr>
        <w:t>ds our environmental resources.</w:t>
      </w:r>
    </w:p>
    <w:p w14:paraId="67961F9C" w14:textId="77777777" w:rsidR="00B829DC" w:rsidRPr="00EB1C8F" w:rsidRDefault="00B829DC" w:rsidP="00B829DC">
      <w:pPr>
        <w:rPr>
          <w:color w:val="000000"/>
          <w:szCs w:val="20"/>
        </w:rPr>
      </w:pPr>
      <w:r w:rsidRPr="00EB1C8F">
        <w:rPr>
          <w:color w:val="000000"/>
          <w:szCs w:val="20"/>
        </w:rPr>
        <w:t xml:space="preserve">At the very important Rio summit five years ago, we forged a global commitment to pursue sustainable development, to cooperate on climate change and biodiversity, and to take responsibility for the sound management of our forests. That </w:t>
      </w:r>
      <w:r w:rsidRPr="00567564">
        <w:rPr>
          <w:rStyle w:val="StyleBoldUnderline"/>
        </w:rPr>
        <w:t>commitment on sustainable development is an essential component</w:t>
      </w:r>
      <w:r w:rsidRPr="00EB1C8F">
        <w:rPr>
          <w:color w:val="000000"/>
          <w:szCs w:val="20"/>
        </w:rPr>
        <w:t xml:space="preserve"> of the Declaration of Principles that our 34 democracies adopted at the Miami summit in late 1994. Our nation will advance this Miami consensus through the commitment that we make on the sustainable development summit which will take pl</w:t>
      </w:r>
      <w:r>
        <w:rPr>
          <w:color w:val="000000"/>
          <w:szCs w:val="20"/>
        </w:rPr>
        <w:t>ace in Bolivia later this year.</w:t>
      </w:r>
    </w:p>
    <w:p w14:paraId="05479A36" w14:textId="77777777" w:rsidR="00B829DC" w:rsidRPr="00EB1C8F" w:rsidRDefault="00B829DC" w:rsidP="00B829DC">
      <w:pPr>
        <w:rPr>
          <w:color w:val="000000"/>
          <w:szCs w:val="20"/>
        </w:rPr>
      </w:pPr>
      <w:r w:rsidRPr="00EB1C8F">
        <w:rPr>
          <w:color w:val="000000"/>
          <w:szCs w:val="20"/>
        </w:rPr>
        <w:t xml:space="preserve">Here in </w:t>
      </w:r>
      <w:r w:rsidRPr="00567564">
        <w:rPr>
          <w:rStyle w:val="StyleBoldUnderline"/>
        </w:rPr>
        <w:t>Brazil</w:t>
      </w:r>
      <w:r w:rsidRPr="00EB1C8F">
        <w:rPr>
          <w:color w:val="000000"/>
          <w:szCs w:val="20"/>
        </w:rPr>
        <w:t xml:space="preserve">, President Cardoso </w:t>
      </w:r>
      <w:r w:rsidRPr="00567564">
        <w:rPr>
          <w:rStyle w:val="StyleBoldUnderline"/>
        </w:rPr>
        <w:t>has launched an admirable and ambitious national effort to clean</w:t>
      </w:r>
      <w:r w:rsidRPr="00EB1C8F">
        <w:rPr>
          <w:color w:val="000000"/>
          <w:szCs w:val="20"/>
        </w:rPr>
        <w:t xml:space="preserve"> </w:t>
      </w:r>
      <w:r w:rsidRPr="00567564">
        <w:rPr>
          <w:rStyle w:val="StyleBoldUnderline"/>
        </w:rPr>
        <w:t>Brazil's skies</w:t>
      </w:r>
      <w:r w:rsidRPr="00EB1C8F">
        <w:rPr>
          <w:color w:val="000000"/>
          <w:szCs w:val="20"/>
        </w:rPr>
        <w:t xml:space="preserve"> and to preserve its forests. President Cardoso has used Brazil's great influence to spur environmental cooperation between developed and develop</w:t>
      </w:r>
      <w:r>
        <w:rPr>
          <w:color w:val="000000"/>
          <w:szCs w:val="20"/>
        </w:rPr>
        <w:t>ing countries around the world.</w:t>
      </w:r>
    </w:p>
    <w:p w14:paraId="26F3CABB" w14:textId="77777777" w:rsidR="00B829DC" w:rsidRPr="00EB1C8F" w:rsidRDefault="00B829DC" w:rsidP="00B829DC">
      <w:pPr>
        <w:rPr>
          <w:color w:val="000000"/>
          <w:szCs w:val="20"/>
        </w:rPr>
      </w:pPr>
      <w:r w:rsidRPr="00EB1C8F">
        <w:rPr>
          <w:color w:val="000000"/>
          <w:szCs w:val="20"/>
        </w:rPr>
        <w:t xml:space="preserve">People of this city know better than anyone else that the resources of the rain forest - your resources - hold untold promise, from rubber trees and rosewood, to exotic fruits and flavors and fragrances. </w:t>
      </w:r>
      <w:r w:rsidRPr="00567564">
        <w:rPr>
          <w:rStyle w:val="StyleBoldUnderline"/>
        </w:rPr>
        <w:t>The</w:t>
      </w:r>
      <w:r w:rsidRPr="00EB1C8F">
        <w:rPr>
          <w:color w:val="000000"/>
          <w:szCs w:val="20"/>
        </w:rPr>
        <w:t xml:space="preserve"> </w:t>
      </w:r>
      <w:r w:rsidRPr="00567564">
        <w:rPr>
          <w:rStyle w:val="StyleBoldUnderline"/>
        </w:rPr>
        <w:t>rain forest yields products of great value</w:t>
      </w:r>
      <w:r w:rsidRPr="00EB1C8F">
        <w:rPr>
          <w:color w:val="000000"/>
          <w:szCs w:val="20"/>
        </w:rPr>
        <w:t>. Modern science is discovering new uses for the ancient riches of the rain forest. Curare - a poison used by tribes in the Amazon - is the source of the primary anesthetic used in abdominal surgery in hos</w:t>
      </w:r>
      <w:r>
        <w:rPr>
          <w:color w:val="000000"/>
          <w:szCs w:val="20"/>
        </w:rPr>
        <w:t>pitals from Brasilia to Boston.</w:t>
      </w:r>
    </w:p>
    <w:p w14:paraId="71B53BDA" w14:textId="77777777" w:rsidR="00B829DC" w:rsidRPr="00567564" w:rsidRDefault="00B829DC" w:rsidP="00B829DC">
      <w:pPr>
        <w:rPr>
          <w:rStyle w:val="StyleBoldUnderline"/>
        </w:rPr>
      </w:pPr>
      <w:r w:rsidRPr="00567564">
        <w:rPr>
          <w:rStyle w:val="StyleBoldUnderline"/>
        </w:rPr>
        <w:t>The Amazon is estimated to house more than 25% of all biological diversity</w:t>
      </w:r>
      <w:r w:rsidRPr="00EB1C8F">
        <w:rPr>
          <w:color w:val="000000"/>
          <w:szCs w:val="20"/>
        </w:rPr>
        <w:t>. When we preserve plant and animal species, we save resources and potentially valuable scientific information, including genetic material that can unlock the cure for deadly diseases. On the other hand, when we lose species, we lose them for all time</w:t>
      </w:r>
      <w:r w:rsidRPr="00567564">
        <w:rPr>
          <w:rStyle w:val="StyleBoldUnderline"/>
        </w:rPr>
        <w:t>. The choices that we are making every day reverberate for generations to come.</w:t>
      </w:r>
    </w:p>
    <w:p w14:paraId="50C604D1" w14:textId="77777777" w:rsidR="00B829DC" w:rsidRPr="00B829DC" w:rsidRDefault="00B829DC" w:rsidP="00B829DC"/>
    <w:p w14:paraId="57B3B20C" w14:textId="77777777" w:rsidR="001B69A4" w:rsidRDefault="001B69A4" w:rsidP="001B69A4">
      <w:pPr>
        <w:pStyle w:val="Heading2"/>
      </w:pPr>
      <w:r>
        <w:lastRenderedPageBreak/>
        <w:t>A2: Answers</w:t>
      </w:r>
    </w:p>
    <w:p w14:paraId="23C25452" w14:textId="77777777" w:rsidR="00B829DC" w:rsidRDefault="00B829DC" w:rsidP="001B69A4">
      <w:pPr>
        <w:pStyle w:val="Heading3"/>
      </w:pPr>
      <w:r>
        <w:lastRenderedPageBreak/>
        <w:t>A2: Perm General</w:t>
      </w:r>
    </w:p>
    <w:p w14:paraId="71299F15" w14:textId="77777777" w:rsidR="00B829DC" w:rsidRDefault="00B829DC" w:rsidP="00B829DC">
      <w:pPr>
        <w:pStyle w:val="Heading4"/>
      </w:pPr>
      <w:r>
        <w:t xml:space="preserve">The US must take Brazil’s input into account or risk killing relations </w:t>
      </w:r>
    </w:p>
    <w:p w14:paraId="64C8EBE7" w14:textId="77777777" w:rsidR="00B829DC" w:rsidRPr="00505F24" w:rsidRDefault="00B829DC" w:rsidP="00B829DC">
      <w:r w:rsidRPr="00505F24">
        <w:t xml:space="preserve">"The Reluctant Partner" by Peter </w:t>
      </w:r>
      <w:r w:rsidRPr="00505F24">
        <w:rPr>
          <w:rStyle w:val="StyleStyleBold12pt"/>
        </w:rPr>
        <w:t>Hakim</w:t>
      </w:r>
      <w:r w:rsidRPr="00505F24">
        <w:t>, Jan/Feb 20</w:t>
      </w:r>
      <w:r w:rsidRPr="00505F24">
        <w:rPr>
          <w:rStyle w:val="StyleStyleBold12pt"/>
        </w:rPr>
        <w:t>04</w:t>
      </w:r>
      <w:r w:rsidRPr="00505F24">
        <w:t xml:space="preserve"> http://www.foreignaffairs.com/articles/59537/peter-hakim/the-reluctant-partner</w:t>
      </w:r>
    </w:p>
    <w:p w14:paraId="0B0EDFC0" w14:textId="77777777" w:rsidR="00B829DC" w:rsidRDefault="00B829DC" w:rsidP="00B829DC">
      <w:pPr>
        <w:rPr>
          <w:rStyle w:val="StyleBoldUnderline"/>
        </w:rPr>
      </w:pPr>
    </w:p>
    <w:p w14:paraId="54AA92A1" w14:textId="77777777" w:rsidR="00B829DC" w:rsidRPr="00D17C4E" w:rsidRDefault="00B829DC" w:rsidP="00B829DC">
      <w:r w:rsidRPr="00505F24">
        <w:rPr>
          <w:rStyle w:val="StyleBoldUnderline"/>
        </w:rPr>
        <w:t>The Bush administration should continue its good start, bolstering friendly U.S.-Brazil relations</w:t>
      </w:r>
      <w:r>
        <w:rPr>
          <w:rFonts w:eastAsia="Times New Roman"/>
        </w:rPr>
        <w:t xml:space="preserve">. Lula's administration welcomed the White House's two invitations and U.S. recognition of Brazil's special role in South America. </w:t>
      </w:r>
      <w:r w:rsidRPr="00505F24">
        <w:rPr>
          <w:rStyle w:val="StyleBoldUnderline"/>
        </w:rPr>
        <w:t xml:space="preserve">Washington must remain attentive to </w:t>
      </w:r>
      <w:proofErr w:type="spellStart"/>
      <w:r w:rsidRPr="00505F24">
        <w:rPr>
          <w:rStyle w:val="StyleBoldUnderline"/>
        </w:rPr>
        <w:t>Bras</w:t>
      </w:r>
      <w:r w:rsidRPr="00505F24">
        <w:rPr>
          <w:rStyle w:val="StyleBoldUnderline"/>
          <w:rFonts w:ascii="Tahoma" w:hAnsi="Tahoma" w:cs="Tahoma"/>
        </w:rPr>
        <w:t>�</w:t>
      </w:r>
      <w:r w:rsidRPr="00505F24">
        <w:rPr>
          <w:rStyle w:val="StyleBoldUnderline"/>
        </w:rPr>
        <w:t>lia's</w:t>
      </w:r>
      <w:proofErr w:type="spellEnd"/>
      <w:r w:rsidRPr="00505F24">
        <w:rPr>
          <w:rStyle w:val="StyleBoldUnderline"/>
        </w:rPr>
        <w:t xml:space="preserve"> interests. It would be good policy to systematically solicit Brazil's views on the full range of issues relevant to the hemisphere and take serious account of them. That will require Washington to pursue a less unilateral approach, particularly in South America, and be willing to accept compromises on its policies and programs. </w:t>
      </w:r>
      <w:r>
        <w:rPr>
          <w:rFonts w:eastAsia="Times New Roman"/>
        </w:rPr>
        <w:t>No U.S. administration yet has been able to do this on a sustained basis, and it may be particularly difficult for the Bush White House</w:t>
      </w:r>
    </w:p>
    <w:p w14:paraId="2EC80813" w14:textId="77777777" w:rsidR="00B829DC" w:rsidRPr="00B829DC" w:rsidRDefault="00B829DC" w:rsidP="00B829DC"/>
    <w:p w14:paraId="4AEA95B9" w14:textId="77777777" w:rsidR="001B69A4" w:rsidRDefault="001B69A4" w:rsidP="001B69A4">
      <w:pPr>
        <w:pStyle w:val="Heading3"/>
      </w:pPr>
      <w:r>
        <w:lastRenderedPageBreak/>
        <w:t>A2: Lie Perm</w:t>
      </w:r>
    </w:p>
    <w:p w14:paraId="247EA55D" w14:textId="77777777" w:rsidR="001B69A4" w:rsidRDefault="001B69A4" w:rsidP="001B69A4">
      <w:pPr>
        <w:pStyle w:val="Heading4"/>
      </w:pPr>
      <w:r w:rsidRPr="003C21FF">
        <w:t>Leaks are inevitable and occurring during the Obama administration NOW</w:t>
      </w:r>
    </w:p>
    <w:p w14:paraId="299A9B61" w14:textId="77777777" w:rsidR="001B69A4" w:rsidRPr="003C21FF" w:rsidRDefault="001B69A4" w:rsidP="001B69A4">
      <w:pPr>
        <w:rPr>
          <w:rStyle w:val="StyleStyleBold12pt"/>
          <w:b w:val="0"/>
          <w:sz w:val="20"/>
          <w:szCs w:val="20"/>
        </w:rPr>
      </w:pPr>
      <w:r>
        <w:rPr>
          <w:rStyle w:val="StyleStyleBold12pt"/>
        </w:rPr>
        <w:t xml:space="preserve">Washington Post ’13 </w:t>
      </w:r>
      <w:r>
        <w:rPr>
          <w:rStyle w:val="StyleStyleBold12pt"/>
          <w:b w:val="0"/>
          <w:sz w:val="20"/>
          <w:szCs w:val="20"/>
        </w:rPr>
        <w:t>(Aaron Blake, reporter for the Washington Post, “</w:t>
      </w:r>
      <w:r w:rsidRPr="003C21FF">
        <w:rPr>
          <w:rStyle w:val="StyleStyleBold12pt"/>
          <w:b w:val="0"/>
          <w:sz w:val="20"/>
          <w:szCs w:val="20"/>
        </w:rPr>
        <w:t>Clapper: Leaks are ‘literally gut-wrenching,’ leaker being sought</w:t>
      </w:r>
      <w:r>
        <w:rPr>
          <w:rStyle w:val="StyleStyleBold12pt"/>
          <w:b w:val="0"/>
          <w:sz w:val="20"/>
          <w:szCs w:val="20"/>
        </w:rPr>
        <w:t xml:space="preserve">”; The Washington Post; 6-09-2013, </w:t>
      </w:r>
      <w:r w:rsidRPr="003C21FF">
        <w:rPr>
          <w:rStyle w:val="StyleStyleBold12pt"/>
          <w:b w:val="0"/>
          <w:sz w:val="20"/>
          <w:szCs w:val="20"/>
        </w:rPr>
        <w:t>http://www.washingtonpost.com/blogs/post-politics/wp/2013/06/09/clapper-leaks-are-literally-gut-wrenching-leaker-being-sought/</w:t>
      </w:r>
      <w:r>
        <w:rPr>
          <w:rStyle w:val="StyleStyleBold12pt"/>
          <w:b w:val="0"/>
          <w:sz w:val="20"/>
          <w:szCs w:val="20"/>
        </w:rPr>
        <w:t>)</w:t>
      </w:r>
    </w:p>
    <w:p w14:paraId="2B47B3BA" w14:textId="77777777" w:rsidR="001B69A4" w:rsidRPr="003C21FF" w:rsidRDefault="001B69A4" w:rsidP="001B69A4"/>
    <w:p w14:paraId="78C6B817" w14:textId="77777777" w:rsidR="001B69A4" w:rsidRPr="003C21FF" w:rsidRDefault="001B69A4" w:rsidP="001B69A4">
      <w:pPr>
        <w:rPr>
          <w:rStyle w:val="StyleBoldUnderline"/>
        </w:rPr>
      </w:pPr>
      <w:r w:rsidRPr="003C21FF">
        <w:rPr>
          <w:rStyle w:val="StyleBoldUnderline"/>
        </w:rPr>
        <w:t>Director of National Intelligence James Clapper said</w:t>
      </w:r>
      <w:r>
        <w:t xml:space="preserve"> </w:t>
      </w:r>
      <w:r w:rsidRPr="003C21FF">
        <w:rPr>
          <w:szCs w:val="20"/>
        </w:rPr>
        <w:t>in an interview that aired Saturday night</w:t>
      </w:r>
      <w:r>
        <w:t xml:space="preserve"> </w:t>
      </w:r>
      <w:r w:rsidRPr="003C21FF">
        <w:rPr>
          <w:rStyle w:val="StyleBoldUnderline"/>
        </w:rPr>
        <w:t>that the leaks regarding the Obama administration</w:t>
      </w:r>
      <w:r w:rsidRPr="003C21FF">
        <w:rPr>
          <w:szCs w:val="20"/>
        </w:rPr>
        <w:t>’s surveillance programs</w:t>
      </w:r>
      <w:r>
        <w:t xml:space="preserve"> </w:t>
      </w:r>
      <w:r w:rsidRPr="003C21FF">
        <w:rPr>
          <w:rStyle w:val="StyleBoldUnderline"/>
        </w:rPr>
        <w:t>are “literally gut-wrenching”</w:t>
      </w:r>
      <w:r>
        <w:t xml:space="preserve"> </w:t>
      </w:r>
      <w:r w:rsidRPr="003C21FF">
        <w:rPr>
          <w:sz w:val="18"/>
          <w:szCs w:val="18"/>
        </w:rPr>
        <w:t xml:space="preserve">and that the administration has requested a criminal investigation into who leaked the information. “For me, it is literally – not figuratively – literally gut-wrenching to see this happen </w:t>
      </w:r>
      <w:r w:rsidRPr="003C21FF">
        <w:rPr>
          <w:rStyle w:val="StyleBoldUnderline"/>
          <w:sz w:val="24"/>
        </w:rPr>
        <w:t>because of the</w:t>
      </w:r>
      <w:r>
        <w:t xml:space="preserve"> </w:t>
      </w:r>
      <w:r w:rsidRPr="003C21FF">
        <w:rPr>
          <w:sz w:val="18"/>
          <w:szCs w:val="18"/>
        </w:rPr>
        <w:t>huge</w:t>
      </w:r>
      <w:r w:rsidRPr="003C21FF">
        <w:rPr>
          <w:rStyle w:val="StyleBoldUnderline"/>
          <w:sz w:val="18"/>
          <w:szCs w:val="18"/>
        </w:rPr>
        <w:t>,</w:t>
      </w:r>
      <w:r w:rsidRPr="003C21FF">
        <w:rPr>
          <w:rStyle w:val="StyleBoldUnderline"/>
          <w:sz w:val="24"/>
        </w:rPr>
        <w:t xml:space="preserve"> grave damage it does to our intelligence capabilities</w:t>
      </w:r>
      <w:r w:rsidRPr="003C21FF">
        <w:rPr>
          <w:sz w:val="18"/>
          <w:szCs w:val="18"/>
        </w:rPr>
        <w:t xml:space="preserve">,” Clapper told NBC News’s Andrea Mitchell. Clapper accused the media of using “hyperbole” in describing the programs. The National Security Agency’s collection of phone records was first reported by the Guardian, while a separate program that tracks Internet data of foreigners as revealed by the Guardian and the Washington Post. He said the NSA has asked the Justice Department to find whoever leaked the information. “I think we all feel profoundly offended by that,” Clapper said. “This is someone who, for whatever reason, has chosen to violate a sacred trust for this country. And so I hope we’re able to track down whoever’s doing this, because </w:t>
      </w:r>
      <w:r w:rsidRPr="003C21FF">
        <w:rPr>
          <w:rStyle w:val="StyleBoldUnderline"/>
        </w:rPr>
        <w:t>it is extremely damaging to, and it affects the safety and security of this country.”</w:t>
      </w:r>
    </w:p>
    <w:p w14:paraId="7A913C2B" w14:textId="77777777" w:rsidR="001B69A4" w:rsidRPr="001B69A4" w:rsidRDefault="001B69A4" w:rsidP="001B69A4"/>
    <w:p w14:paraId="30BE3A87" w14:textId="77777777" w:rsidR="001B69A4" w:rsidRDefault="001B69A4" w:rsidP="001B69A4">
      <w:pPr>
        <w:pStyle w:val="Heading1"/>
      </w:pPr>
      <w:proofErr w:type="spellStart"/>
      <w:r>
        <w:lastRenderedPageBreak/>
        <w:t>Aff</w:t>
      </w:r>
      <w:proofErr w:type="spellEnd"/>
    </w:p>
    <w:p w14:paraId="0CD81F18" w14:textId="77777777" w:rsidR="001B69A4" w:rsidRDefault="001B69A4" w:rsidP="001B69A4">
      <w:pPr>
        <w:pStyle w:val="Heading2"/>
      </w:pPr>
      <w:r>
        <w:lastRenderedPageBreak/>
        <w:t>Solvency</w:t>
      </w:r>
    </w:p>
    <w:p w14:paraId="5A2D8B39" w14:textId="77777777" w:rsidR="001B69A4" w:rsidRDefault="001B69A4" w:rsidP="001B69A4">
      <w:pPr>
        <w:pStyle w:val="Heading3"/>
      </w:pPr>
      <w:r>
        <w:lastRenderedPageBreak/>
        <w:t>Say No—General</w:t>
      </w:r>
    </w:p>
    <w:p w14:paraId="2042E9B1" w14:textId="77777777" w:rsidR="001B69A4" w:rsidRDefault="001B69A4" w:rsidP="001B69A4">
      <w:pPr>
        <w:pStyle w:val="Heading4"/>
      </w:pPr>
      <w:r>
        <w:t xml:space="preserve">Brazil will say no—see US economic influence as hostile to their rise </w:t>
      </w:r>
    </w:p>
    <w:p w14:paraId="420BF8ED" w14:textId="77777777" w:rsidR="001B69A4" w:rsidRDefault="001B69A4" w:rsidP="001B69A4">
      <w:pPr>
        <w:rPr>
          <w:rStyle w:val="StyleStyleBold12pt"/>
        </w:rPr>
      </w:pPr>
      <w:proofErr w:type="spellStart"/>
      <w:r>
        <w:rPr>
          <w:rStyle w:val="StyleStyleBold12pt"/>
        </w:rPr>
        <w:t>Einaudi</w:t>
      </w:r>
      <w:proofErr w:type="spellEnd"/>
      <w:r>
        <w:rPr>
          <w:rStyle w:val="StyleStyleBold12pt"/>
        </w:rPr>
        <w:t>, ambassador and member of the advisory Council of the Brazil institute at the Woodrow Wilson international Center for Scholars, 11</w:t>
      </w:r>
    </w:p>
    <w:p w14:paraId="60597CD4" w14:textId="77777777" w:rsidR="001B69A4" w:rsidRPr="00FF7D59" w:rsidRDefault="001B69A4" w:rsidP="001B69A4">
      <w:r w:rsidRPr="00BC656B">
        <w:t>[</w:t>
      </w:r>
      <w:r>
        <w:t xml:space="preserve">Luigi R., March, Strategic Forum (National Defense University), “Brazil and the United States: The Need for Strategic Engagement”, </w:t>
      </w:r>
      <w:hyperlink r:id="rId40" w:history="1">
        <w:r w:rsidRPr="000C6226">
          <w:rPr>
            <w:rStyle w:val="Hyperlink"/>
          </w:rPr>
          <w:t>http://www.ndu.edu/inss/docuploaded/SF%20266%20Einaudi.pdf</w:t>
        </w:r>
      </w:hyperlink>
      <w:r>
        <w:t xml:space="preserve">, accessed 7-2-13, GSK] </w:t>
      </w:r>
    </w:p>
    <w:p w14:paraId="6416BDF6" w14:textId="77777777" w:rsidR="001B69A4" w:rsidRPr="006E50A5" w:rsidRDefault="001B69A4" w:rsidP="001B69A4">
      <w:r w:rsidRPr="00337605">
        <w:rPr>
          <w:rStyle w:val="StyleBoldUnderline"/>
        </w:rPr>
        <w:t xml:space="preserve">U.S. opposition to Brazil’s development of </w:t>
      </w:r>
      <w:r w:rsidRPr="003B277B">
        <w:t xml:space="preserve">a </w:t>
      </w:r>
      <w:r w:rsidRPr="00337605">
        <w:rPr>
          <w:rStyle w:val="StyleBoldUnderline"/>
        </w:rPr>
        <w:t>nuclear</w:t>
      </w:r>
      <w:r>
        <w:t xml:space="preserve"> </w:t>
      </w:r>
      <w:r w:rsidRPr="00337605">
        <w:rPr>
          <w:sz w:val="12"/>
        </w:rPr>
        <w:t xml:space="preserve">¶ </w:t>
      </w:r>
      <w:r>
        <w:t xml:space="preserve">weapons </w:t>
      </w:r>
      <w:r w:rsidRPr="003B277B">
        <w:rPr>
          <w:rStyle w:val="StyleBoldUnderline"/>
        </w:rPr>
        <w:t>capability</w:t>
      </w:r>
      <w:r>
        <w:t xml:space="preserve"> </w:t>
      </w:r>
      <w:r w:rsidRPr="003B277B">
        <w:rPr>
          <w:rStyle w:val="StyleBoldUnderline"/>
        </w:rPr>
        <w:t>confirmed</w:t>
      </w:r>
      <w:r>
        <w:t xml:space="preserve"> previous Brazilian </w:t>
      </w:r>
      <w:r w:rsidRPr="003B277B">
        <w:rPr>
          <w:rStyle w:val="StyleBoldUnderline"/>
        </w:rPr>
        <w:t>fears that</w:t>
      </w:r>
      <w:r>
        <w:t xml:space="preserve"> </w:t>
      </w:r>
      <w:r w:rsidRPr="00337605">
        <w:rPr>
          <w:sz w:val="12"/>
        </w:rPr>
        <w:t xml:space="preserve">¶ </w:t>
      </w:r>
      <w:r w:rsidRPr="003B277B">
        <w:rPr>
          <w:rStyle w:val="StyleBoldUnderline"/>
        </w:rPr>
        <w:t>the U</w:t>
      </w:r>
      <w:r>
        <w:t xml:space="preserve">nited </w:t>
      </w:r>
      <w:r w:rsidRPr="003B277B">
        <w:rPr>
          <w:rStyle w:val="StyleBoldUnderline"/>
        </w:rPr>
        <w:t>S</w:t>
      </w:r>
      <w:r>
        <w:t xml:space="preserve">tates </w:t>
      </w:r>
      <w:r w:rsidRPr="003B277B">
        <w:rPr>
          <w:rStyle w:val="StyleBoldUnderline"/>
        </w:rPr>
        <w:t>sought to “freeze” global power relationships to its advantage, relegating Brazil to subordinate</w:t>
      </w:r>
      <w:r>
        <w:t xml:space="preserve"> </w:t>
      </w:r>
      <w:r w:rsidRPr="00337605">
        <w:rPr>
          <w:sz w:val="12"/>
        </w:rPr>
        <w:t xml:space="preserve">¶ </w:t>
      </w:r>
      <w:r w:rsidRPr="003B277B">
        <w:rPr>
          <w:rStyle w:val="StyleBoldUnderline"/>
        </w:rPr>
        <w:t>status.</w:t>
      </w:r>
      <w:r>
        <w:t xml:space="preserve">29 </w:t>
      </w:r>
      <w:r w:rsidRPr="003B277B">
        <w:rPr>
          <w:rStyle w:val="StyleBoldUnderline"/>
        </w:rPr>
        <w:t>Spurred by a long list of bilateral irritations and</w:t>
      </w:r>
      <w:r>
        <w:t xml:space="preserve"> </w:t>
      </w:r>
      <w:r w:rsidRPr="00337605">
        <w:rPr>
          <w:sz w:val="12"/>
        </w:rPr>
        <w:t xml:space="preserve">¶ </w:t>
      </w:r>
      <w:r w:rsidRPr="003B277B">
        <w:rPr>
          <w:rStyle w:val="StyleBoldUnderline"/>
        </w:rPr>
        <w:t>feeling that U.S. foreign policy had become bogged down</w:t>
      </w:r>
      <w:r>
        <w:t xml:space="preserve"> </w:t>
      </w:r>
      <w:r w:rsidRPr="00337605">
        <w:rPr>
          <w:sz w:val="12"/>
        </w:rPr>
        <w:t xml:space="preserve">¶ </w:t>
      </w:r>
      <w:r w:rsidRPr="003B277B">
        <w:rPr>
          <w:rStyle w:val="StyleBoldUnderline"/>
        </w:rPr>
        <w:t>in the war against terror,</w:t>
      </w:r>
      <w:r>
        <w:t xml:space="preserve"> Brazilians became increasingly critical of the United States. According to Raul </w:t>
      </w:r>
      <w:proofErr w:type="spellStart"/>
      <w:r>
        <w:t>Jungmann</w:t>
      </w:r>
      <w:proofErr w:type="spellEnd"/>
      <w:r>
        <w:t xml:space="preserve">, “With the end of the Cold War, South America lost </w:t>
      </w:r>
      <w:r w:rsidRPr="00337605">
        <w:rPr>
          <w:sz w:val="12"/>
        </w:rPr>
        <w:t xml:space="preserve">¶ </w:t>
      </w:r>
      <w:r>
        <w:t xml:space="preserve">whatever residual importance it had had for U.S. leaders, </w:t>
      </w:r>
      <w:r w:rsidRPr="00337605">
        <w:rPr>
          <w:sz w:val="12"/>
        </w:rPr>
        <w:t xml:space="preserve">¶ </w:t>
      </w:r>
      <w:r>
        <w:t>and disappeared into a vacuum of strategic irrelevance.”30</w:t>
      </w:r>
      <w:r w:rsidRPr="00337605">
        <w:rPr>
          <w:sz w:val="12"/>
        </w:rPr>
        <w:t xml:space="preserve">¶ </w:t>
      </w:r>
      <w:r w:rsidRPr="003B277B">
        <w:rPr>
          <w:rStyle w:val="StyleBoldUnderline"/>
        </w:rPr>
        <w:t>A new generation of Brazilian leaders has emerged</w:t>
      </w:r>
      <w:r>
        <w:t xml:space="preserve"> </w:t>
      </w:r>
      <w:r w:rsidRPr="00337605">
        <w:rPr>
          <w:sz w:val="12"/>
        </w:rPr>
        <w:t xml:space="preserve">¶ </w:t>
      </w:r>
      <w:r w:rsidRPr="003B277B">
        <w:rPr>
          <w:rStyle w:val="StyleBoldUnderline"/>
        </w:rPr>
        <w:t>who tend to see U.S.</w:t>
      </w:r>
      <w:r>
        <w:t xml:space="preserve">, and generally Western, political </w:t>
      </w:r>
      <w:r w:rsidRPr="00337605">
        <w:rPr>
          <w:sz w:val="12"/>
        </w:rPr>
        <w:t xml:space="preserve">¶ </w:t>
      </w:r>
      <w:r>
        <w:t xml:space="preserve">and </w:t>
      </w:r>
      <w:r w:rsidRPr="004F5B03">
        <w:rPr>
          <w:rStyle w:val="StyleBoldUnderline"/>
        </w:rPr>
        <w:t>economic influence as a generic obstacle to Brazil’s</w:t>
      </w:r>
      <w:r>
        <w:t xml:space="preserve"> </w:t>
      </w:r>
      <w:r w:rsidRPr="00337605">
        <w:rPr>
          <w:sz w:val="12"/>
        </w:rPr>
        <w:t xml:space="preserve">¶ </w:t>
      </w:r>
      <w:r w:rsidRPr="004F5B03">
        <w:rPr>
          <w:rStyle w:val="StyleBoldUnderline"/>
        </w:rPr>
        <w:t>rise, and therefore as something to be checked when</w:t>
      </w:r>
      <w:r>
        <w:t xml:space="preserve"> </w:t>
      </w:r>
      <w:r w:rsidRPr="00337605">
        <w:rPr>
          <w:sz w:val="12"/>
        </w:rPr>
        <w:t xml:space="preserve">¶ </w:t>
      </w:r>
      <w:r w:rsidRPr="004F5B03">
        <w:rPr>
          <w:rStyle w:val="StyleBoldUnderline"/>
        </w:rPr>
        <w:t>possible.</w:t>
      </w:r>
      <w:r>
        <w:t xml:space="preserve">31 Sentiments of this kind fed UNASUR and </w:t>
      </w:r>
      <w:r w:rsidRPr="00337605">
        <w:rPr>
          <w:sz w:val="12"/>
        </w:rPr>
        <w:t xml:space="preserve">¶ </w:t>
      </w:r>
      <w:r>
        <w:t xml:space="preserve">the “inter-regional mechanisms” of the South-South </w:t>
      </w:r>
      <w:r w:rsidRPr="00337605">
        <w:rPr>
          <w:sz w:val="12"/>
        </w:rPr>
        <w:t xml:space="preserve">¶ </w:t>
      </w:r>
      <w:r>
        <w:t xml:space="preserve">Dialogue, India–Brazil–South Africa, and the BRIC. </w:t>
      </w:r>
      <w:r w:rsidRPr="00337605">
        <w:rPr>
          <w:sz w:val="12"/>
        </w:rPr>
        <w:t xml:space="preserve">¶ </w:t>
      </w:r>
      <w:r>
        <w:t xml:space="preserve">Unobjectionable and even positive in </w:t>
      </w:r>
      <w:proofErr w:type="gramStart"/>
      <w:r>
        <w:t>themselves</w:t>
      </w:r>
      <w:proofErr w:type="gramEnd"/>
      <w:r>
        <w:t xml:space="preserve">, </w:t>
      </w:r>
      <w:r w:rsidRPr="004F5B03">
        <w:rPr>
          <w:rStyle w:val="StyleBoldUnderline"/>
        </w:rPr>
        <w:t>these</w:t>
      </w:r>
      <w:r>
        <w:t xml:space="preserve"> </w:t>
      </w:r>
      <w:r w:rsidRPr="00337605">
        <w:rPr>
          <w:sz w:val="12"/>
        </w:rPr>
        <w:t xml:space="preserve">¶ </w:t>
      </w:r>
      <w:r w:rsidRPr="004F5B03">
        <w:rPr>
          <w:rStyle w:val="StyleBoldUnderline"/>
        </w:rPr>
        <w:t>initiatives often seemed</w:t>
      </w:r>
      <w:r>
        <w:t xml:space="preserve"> </w:t>
      </w:r>
      <w:r w:rsidRPr="004F5B03">
        <w:rPr>
          <w:rStyle w:val="StyleBoldUnderline"/>
        </w:rPr>
        <w:t>accompanied</w:t>
      </w:r>
      <w:r>
        <w:t xml:space="preserve"> </w:t>
      </w:r>
      <w:r w:rsidRPr="004F5B03">
        <w:rPr>
          <w:rStyle w:val="StyleBoldUnderline"/>
        </w:rPr>
        <w:t>by an undercurrent</w:t>
      </w:r>
      <w:r>
        <w:t xml:space="preserve"> </w:t>
      </w:r>
      <w:r w:rsidRPr="00337605">
        <w:rPr>
          <w:sz w:val="12"/>
        </w:rPr>
        <w:t xml:space="preserve">¶ </w:t>
      </w:r>
      <w:r w:rsidRPr="004F5B03">
        <w:rPr>
          <w:rStyle w:val="StyleBoldUnderline"/>
        </w:rPr>
        <w:t>of anti-Americanism.</w:t>
      </w:r>
    </w:p>
    <w:p w14:paraId="57826440" w14:textId="77777777" w:rsidR="001B69A4" w:rsidRDefault="001B69A4" w:rsidP="001B69A4"/>
    <w:p w14:paraId="404CDBF1" w14:textId="77777777" w:rsidR="001B69A4" w:rsidRDefault="001B69A4" w:rsidP="001B69A4">
      <w:pPr>
        <w:pStyle w:val="Heading4"/>
      </w:pPr>
      <w:r>
        <w:t xml:space="preserve">Brazil will say no—assertion of sovereignty </w:t>
      </w:r>
    </w:p>
    <w:p w14:paraId="5F9E8D95" w14:textId="77777777" w:rsidR="001B69A4" w:rsidRDefault="001B69A4" w:rsidP="001B69A4">
      <w:pPr>
        <w:rPr>
          <w:rStyle w:val="StyleStyleBold12pt"/>
        </w:rPr>
      </w:pPr>
      <w:proofErr w:type="spellStart"/>
      <w:r>
        <w:rPr>
          <w:rStyle w:val="StyleStyleBold12pt"/>
        </w:rPr>
        <w:t>Einaudi</w:t>
      </w:r>
      <w:proofErr w:type="spellEnd"/>
      <w:r>
        <w:rPr>
          <w:rStyle w:val="StyleStyleBold12pt"/>
        </w:rPr>
        <w:t>, ambassador and member of the advisory Council of the Brazil institute at the Woodrow Wilson international Center for Scholars, 11</w:t>
      </w:r>
    </w:p>
    <w:p w14:paraId="60AA6F95" w14:textId="77777777" w:rsidR="001B69A4" w:rsidRDefault="001B69A4" w:rsidP="001B69A4">
      <w:r w:rsidRPr="00BC656B">
        <w:t>[</w:t>
      </w:r>
      <w:r>
        <w:t xml:space="preserve">Luigi R., March, Strategic Forum (National Defense University), “Brazil and the United States: The Need for Strategic Engagement”, </w:t>
      </w:r>
      <w:hyperlink r:id="rId41" w:history="1">
        <w:r w:rsidRPr="000C6226">
          <w:rPr>
            <w:rStyle w:val="Hyperlink"/>
          </w:rPr>
          <w:t>http://www.ndu.edu/inss/docuploaded/SF%20266%20Einaudi.pdf</w:t>
        </w:r>
      </w:hyperlink>
      <w:r>
        <w:t xml:space="preserve">, accessed 7-2-13, GSK] </w:t>
      </w:r>
    </w:p>
    <w:p w14:paraId="05879AE6" w14:textId="77777777" w:rsidR="001B69A4" w:rsidRDefault="001B69A4" w:rsidP="001B69A4">
      <w:r w:rsidRPr="005C0F04">
        <w:rPr>
          <w:rStyle w:val="StyleBoldUnderline"/>
        </w:rPr>
        <w:t>The U</w:t>
      </w:r>
      <w:r>
        <w:t xml:space="preserve">nited </w:t>
      </w:r>
      <w:r w:rsidRPr="005C0F04">
        <w:rPr>
          <w:rStyle w:val="StyleBoldUnderline"/>
        </w:rPr>
        <w:t>S</w:t>
      </w:r>
      <w:r>
        <w:t xml:space="preserve">tates </w:t>
      </w:r>
      <w:r w:rsidRPr="005C0F04">
        <w:rPr>
          <w:rStyle w:val="StyleBoldUnderline"/>
        </w:rPr>
        <w:t>and Brazil face similar problems</w:t>
      </w:r>
      <w:r>
        <w:t xml:space="preserve"> </w:t>
      </w:r>
      <w:r w:rsidRPr="006E50A5">
        <w:rPr>
          <w:sz w:val="12"/>
        </w:rPr>
        <w:t xml:space="preserve">¶ </w:t>
      </w:r>
      <w:r w:rsidRPr="005C0F04">
        <w:rPr>
          <w:rStyle w:val="StyleBoldUnderline"/>
        </w:rPr>
        <w:t>in their immediate neighborhoods. Notable among these</w:t>
      </w:r>
      <w:r>
        <w:t xml:space="preserve"> </w:t>
      </w:r>
      <w:r w:rsidRPr="006E50A5">
        <w:rPr>
          <w:sz w:val="12"/>
        </w:rPr>
        <w:t xml:space="preserve">¶ </w:t>
      </w:r>
      <w:r w:rsidRPr="005C0F04">
        <w:rPr>
          <w:rStyle w:val="StyleBoldUnderline"/>
        </w:rPr>
        <w:t>is trafficking in illegal drugs and arms,</w:t>
      </w:r>
      <w:r>
        <w:t xml:space="preserve"> which contributes </w:t>
      </w:r>
      <w:r w:rsidRPr="006E50A5">
        <w:rPr>
          <w:sz w:val="12"/>
        </w:rPr>
        <w:t xml:space="preserve">¶ </w:t>
      </w:r>
      <w:r>
        <w:t xml:space="preserve">to citizen insecurity, migration, and unaccustomed messiness along parts of their borders. </w:t>
      </w:r>
      <w:r w:rsidRPr="00E87B23">
        <w:rPr>
          <w:rStyle w:val="StyleBoldUnderline"/>
        </w:rPr>
        <w:t>These issues should</w:t>
      </w:r>
      <w:r>
        <w:t xml:space="preserve"> </w:t>
      </w:r>
      <w:r w:rsidRPr="006E50A5">
        <w:rPr>
          <w:sz w:val="12"/>
        </w:rPr>
        <w:t xml:space="preserve">¶ </w:t>
      </w:r>
      <w:r>
        <w:t xml:space="preserve">all </w:t>
      </w:r>
      <w:r w:rsidRPr="00E87B23">
        <w:rPr>
          <w:rStyle w:val="StyleBoldUnderline"/>
        </w:rPr>
        <w:t>be included in a</w:t>
      </w:r>
      <w:r>
        <w:t xml:space="preserve"> permanent </w:t>
      </w:r>
      <w:r w:rsidRPr="00E87B23">
        <w:rPr>
          <w:rStyle w:val="StyleBoldUnderline"/>
        </w:rPr>
        <w:t>consultation process, but</w:t>
      </w:r>
      <w:r>
        <w:t xml:space="preserve"> </w:t>
      </w:r>
      <w:r w:rsidRPr="006E50A5">
        <w:rPr>
          <w:sz w:val="12"/>
        </w:rPr>
        <w:t xml:space="preserve">¶ </w:t>
      </w:r>
      <w:r w:rsidRPr="00E87B23">
        <w:rPr>
          <w:rStyle w:val="StyleBoldUnderline"/>
        </w:rPr>
        <w:t>Brazil’s approach</w:t>
      </w:r>
      <w:r>
        <w:t xml:space="preserve"> of “South America for South Americans” </w:t>
      </w:r>
      <w:r w:rsidRPr="00E87B23">
        <w:rPr>
          <w:rStyle w:val="StyleBoldUnderline"/>
        </w:rPr>
        <w:t>does not encourage effective cooperation with the</w:t>
      </w:r>
      <w:r>
        <w:t xml:space="preserve"> </w:t>
      </w:r>
      <w:r w:rsidRPr="006E50A5">
        <w:rPr>
          <w:sz w:val="12"/>
        </w:rPr>
        <w:t xml:space="preserve">¶ </w:t>
      </w:r>
      <w:r w:rsidRPr="00E87B23">
        <w:rPr>
          <w:rStyle w:val="StyleBoldUnderline"/>
        </w:rPr>
        <w:t>U</w:t>
      </w:r>
      <w:r>
        <w:t xml:space="preserve">nited </w:t>
      </w:r>
      <w:r w:rsidRPr="00E87B23">
        <w:rPr>
          <w:rStyle w:val="StyleBoldUnderline"/>
        </w:rPr>
        <w:t>S</w:t>
      </w:r>
      <w:r>
        <w:t xml:space="preserve">tates </w:t>
      </w:r>
      <w:r w:rsidRPr="00E87B23">
        <w:rPr>
          <w:rStyle w:val="StyleBoldUnderline"/>
        </w:rPr>
        <w:t>on even such vital issues.</w:t>
      </w:r>
      <w:r w:rsidRPr="006E50A5">
        <w:rPr>
          <w:sz w:val="12"/>
        </w:rPr>
        <w:t xml:space="preserve">¶ </w:t>
      </w:r>
      <w:r w:rsidRPr="00CC474F">
        <w:rPr>
          <w:rStyle w:val="StyleBoldUnderline"/>
        </w:rPr>
        <w:t>Brazil’s assertion of regional power to the exclusion</w:t>
      </w:r>
      <w:r>
        <w:t xml:space="preserve"> </w:t>
      </w:r>
      <w:r w:rsidRPr="006E50A5">
        <w:rPr>
          <w:sz w:val="12"/>
        </w:rPr>
        <w:t xml:space="preserve">¶ </w:t>
      </w:r>
      <w:r w:rsidRPr="00CC474F">
        <w:rPr>
          <w:rStyle w:val="StyleBoldUnderline"/>
        </w:rPr>
        <w:t>of the U</w:t>
      </w:r>
      <w:r>
        <w:t xml:space="preserve">nited </w:t>
      </w:r>
      <w:r w:rsidRPr="00CC474F">
        <w:rPr>
          <w:rStyle w:val="StyleBoldUnderline"/>
        </w:rPr>
        <w:t>S</w:t>
      </w:r>
      <w:r>
        <w:t xml:space="preserve">tates </w:t>
      </w:r>
      <w:r w:rsidRPr="00CC474F">
        <w:rPr>
          <w:rStyle w:val="StyleBoldUnderline"/>
        </w:rPr>
        <w:t>is similar to China’s “active measures</w:t>
      </w:r>
      <w:r>
        <w:t xml:space="preserve"> </w:t>
      </w:r>
      <w:r w:rsidRPr="006E50A5">
        <w:rPr>
          <w:sz w:val="12"/>
        </w:rPr>
        <w:t xml:space="preserve">¶ </w:t>
      </w:r>
      <w:r w:rsidRPr="00CC474F">
        <w:rPr>
          <w:rStyle w:val="StyleBoldUnderline"/>
        </w:rPr>
        <w:t>to promote Asian organizations that exclude the U</w:t>
      </w:r>
      <w:r>
        <w:t xml:space="preserve">nited </w:t>
      </w:r>
      <w:r w:rsidRPr="00CC474F">
        <w:rPr>
          <w:rStyle w:val="StyleBoldUnderline"/>
        </w:rPr>
        <w:t>S</w:t>
      </w:r>
      <w:r>
        <w:t xml:space="preserve">tates.”43 Initiatives such as UNASUR that exclude </w:t>
      </w:r>
      <w:r w:rsidRPr="006E50A5">
        <w:rPr>
          <w:sz w:val="12"/>
        </w:rPr>
        <w:t xml:space="preserve">¶ </w:t>
      </w:r>
      <w:r>
        <w:t xml:space="preserve">the United States, but which include actively anti-U.S. </w:t>
      </w:r>
      <w:r w:rsidRPr="006E50A5">
        <w:rPr>
          <w:sz w:val="12"/>
        </w:rPr>
        <w:t xml:space="preserve">¶ </w:t>
      </w:r>
      <w:r>
        <w:t xml:space="preserve">governments, invite uncertainty. The answer for Brazil </w:t>
      </w:r>
      <w:r w:rsidRPr="006E50A5">
        <w:rPr>
          <w:sz w:val="12"/>
        </w:rPr>
        <w:t xml:space="preserve">¶ </w:t>
      </w:r>
      <w:r>
        <w:t xml:space="preserve">is not to abandon UNASUR, let alone South American </w:t>
      </w:r>
      <w:r w:rsidRPr="006E50A5">
        <w:rPr>
          <w:sz w:val="12"/>
        </w:rPr>
        <w:t xml:space="preserve">¶ </w:t>
      </w:r>
      <w:r>
        <w:t xml:space="preserve">integration, but for both the United States and Brazil to </w:t>
      </w:r>
      <w:r w:rsidRPr="006E50A5">
        <w:rPr>
          <w:sz w:val="12"/>
        </w:rPr>
        <w:t xml:space="preserve">¶ </w:t>
      </w:r>
      <w:r>
        <w:t xml:space="preserve">ensure that they each develop and sustain bilateral ties </w:t>
      </w:r>
      <w:r w:rsidRPr="006E50A5">
        <w:rPr>
          <w:sz w:val="12"/>
        </w:rPr>
        <w:t xml:space="preserve">¶ </w:t>
      </w:r>
      <w:r>
        <w:t xml:space="preserve">with individual countries in accordance with the particular interests and needs of those countries. (Will anyone </w:t>
      </w:r>
      <w:r w:rsidRPr="006E50A5">
        <w:rPr>
          <w:sz w:val="12"/>
        </w:rPr>
        <w:t xml:space="preserve">¶ </w:t>
      </w:r>
      <w:r>
        <w:t xml:space="preserve">deny that Mexico is on some matters more important to </w:t>
      </w:r>
      <w:r w:rsidRPr="006E50A5">
        <w:rPr>
          <w:sz w:val="12"/>
        </w:rPr>
        <w:t xml:space="preserve">¶ </w:t>
      </w:r>
      <w:r>
        <w:t>the United States than Brazil?)</w:t>
      </w:r>
    </w:p>
    <w:p w14:paraId="3E4E0F05" w14:textId="77777777" w:rsidR="001B69A4" w:rsidRDefault="001B69A4" w:rsidP="001B69A4"/>
    <w:p w14:paraId="53A305C3" w14:textId="77777777" w:rsidR="001B69A4" w:rsidRDefault="001B69A4" w:rsidP="001B69A4">
      <w:pPr>
        <w:pStyle w:val="Heading4"/>
      </w:pPr>
      <w:r>
        <w:t xml:space="preserve">Brazil will say no—too many disagreements with the US </w:t>
      </w:r>
    </w:p>
    <w:p w14:paraId="3020E69A" w14:textId="77777777" w:rsidR="001B69A4" w:rsidRDefault="001B69A4" w:rsidP="001B69A4">
      <w:pPr>
        <w:rPr>
          <w:rStyle w:val="StyleStyleBold12pt"/>
        </w:rPr>
      </w:pPr>
      <w:proofErr w:type="spellStart"/>
      <w:r>
        <w:rPr>
          <w:rStyle w:val="StyleStyleBold12pt"/>
        </w:rPr>
        <w:t>Einaudi</w:t>
      </w:r>
      <w:proofErr w:type="spellEnd"/>
      <w:r>
        <w:rPr>
          <w:rStyle w:val="StyleStyleBold12pt"/>
        </w:rPr>
        <w:t>, ambassador and member of the advisory Council of the Brazil institute at the Woodrow Wilson international Center for Scholars, 11</w:t>
      </w:r>
    </w:p>
    <w:p w14:paraId="793B76D6" w14:textId="77777777" w:rsidR="001B69A4" w:rsidRPr="00F03DEE" w:rsidRDefault="001B69A4" w:rsidP="001B69A4">
      <w:r w:rsidRPr="00BC656B">
        <w:t>[</w:t>
      </w:r>
      <w:r>
        <w:t xml:space="preserve">Luigi R., March, Strategic Forum (National Defense University), “Brazil and the United States: The Need for Strategic Engagement”, </w:t>
      </w:r>
      <w:hyperlink r:id="rId42" w:history="1">
        <w:r w:rsidRPr="000C6226">
          <w:rPr>
            <w:rStyle w:val="Hyperlink"/>
          </w:rPr>
          <w:t>http://www.ndu.edu/inss/docuploaded/SF%20266%20Einaudi.pdf</w:t>
        </w:r>
      </w:hyperlink>
      <w:r>
        <w:t xml:space="preserve">, accessed 7-2-13, GSK] </w:t>
      </w:r>
    </w:p>
    <w:p w14:paraId="794AE839" w14:textId="77777777" w:rsidR="001B69A4" w:rsidRDefault="001B69A4" w:rsidP="001B69A4">
      <w:r>
        <w:t xml:space="preserve">As much as both countries need it, however, </w:t>
      </w:r>
      <w:r w:rsidRPr="00B42455">
        <w:rPr>
          <w:rStyle w:val="StyleBoldUnderline"/>
        </w:rPr>
        <w:t>improved cooperation may require them to make changes</w:t>
      </w:r>
      <w:r>
        <w:t xml:space="preserve"> </w:t>
      </w:r>
      <w:r w:rsidRPr="00B42455">
        <w:rPr>
          <w:sz w:val="12"/>
        </w:rPr>
        <w:t xml:space="preserve">¶ </w:t>
      </w:r>
      <w:r w:rsidRPr="00B42455">
        <w:rPr>
          <w:rStyle w:val="StyleBoldUnderline"/>
        </w:rPr>
        <w:t>for which they are not</w:t>
      </w:r>
      <w:r>
        <w:t xml:space="preserve"> yet </w:t>
      </w:r>
      <w:r w:rsidRPr="00B42455">
        <w:rPr>
          <w:rStyle w:val="StyleBoldUnderline"/>
        </w:rPr>
        <w:t>ready.</w:t>
      </w:r>
      <w:r>
        <w:t xml:space="preserve">44 Depending somewhat on their politics, </w:t>
      </w:r>
      <w:r w:rsidRPr="00B42455">
        <w:rPr>
          <w:rStyle w:val="StyleBoldUnderline"/>
        </w:rPr>
        <w:t>many Brazilians will be dubious about cooperation with the U</w:t>
      </w:r>
      <w:r>
        <w:t xml:space="preserve">nited </w:t>
      </w:r>
      <w:r w:rsidRPr="00B42455">
        <w:rPr>
          <w:rStyle w:val="StyleBoldUnderline"/>
        </w:rPr>
        <w:t>S</w:t>
      </w:r>
      <w:r>
        <w:t xml:space="preserve">tates </w:t>
      </w:r>
      <w:r w:rsidRPr="00B42455">
        <w:rPr>
          <w:rStyle w:val="StyleBoldUnderline"/>
        </w:rPr>
        <w:t>as long</w:t>
      </w:r>
      <w:r>
        <w:t xml:space="preserve"> </w:t>
      </w:r>
      <w:r w:rsidRPr="00B42455">
        <w:rPr>
          <w:sz w:val="12"/>
        </w:rPr>
        <w:t xml:space="preserve">¶ </w:t>
      </w:r>
      <w:r w:rsidRPr="00B42455">
        <w:rPr>
          <w:rStyle w:val="StyleBoldUnderline"/>
        </w:rPr>
        <w:t xml:space="preserve">as it continues to massively subsidize and protect key </w:t>
      </w:r>
      <w:r w:rsidRPr="00B42455">
        <w:rPr>
          <w:sz w:val="12"/>
        </w:rPr>
        <w:t xml:space="preserve">¶ </w:t>
      </w:r>
      <w:r w:rsidRPr="00B42455">
        <w:rPr>
          <w:rStyle w:val="StyleBoldUnderline"/>
        </w:rPr>
        <w:t>agricultural products, maintains an embargo on Cuba,</w:t>
      </w:r>
      <w:r>
        <w:t xml:space="preserve"> </w:t>
      </w:r>
      <w:r w:rsidRPr="00B42455">
        <w:rPr>
          <w:sz w:val="12"/>
        </w:rPr>
        <w:t xml:space="preserve">¶ </w:t>
      </w:r>
      <w:r w:rsidRPr="00B42455">
        <w:rPr>
          <w:rStyle w:val="StyleBoldUnderline"/>
        </w:rPr>
        <w:t>is thought by important political groups to have ambitions on the Amazon or troops in South America, or</w:t>
      </w:r>
      <w:r>
        <w:t xml:space="preserve"> </w:t>
      </w:r>
      <w:r w:rsidRPr="00B42455">
        <w:rPr>
          <w:sz w:val="12"/>
        </w:rPr>
        <w:t xml:space="preserve">¶ </w:t>
      </w:r>
      <w:r w:rsidRPr="00B42455">
        <w:rPr>
          <w:rStyle w:val="StyleBoldUnderline"/>
        </w:rPr>
        <w:t>fails to endorse Brazil’s UN Security Council ambitions.</w:t>
      </w:r>
      <w:r>
        <w:t xml:space="preserve"> Similarly, some in the United States will question </w:t>
      </w:r>
      <w:r w:rsidRPr="00B42455">
        <w:rPr>
          <w:sz w:val="12"/>
        </w:rPr>
        <w:t xml:space="preserve">¶ </w:t>
      </w:r>
      <w:r>
        <w:t xml:space="preserve">working closely with a Brazil that they see as enjoying </w:t>
      </w:r>
      <w:r w:rsidRPr="00B42455">
        <w:rPr>
          <w:sz w:val="12"/>
        </w:rPr>
        <w:t xml:space="preserve">¶ </w:t>
      </w:r>
      <w:r>
        <w:t xml:space="preserve">the luxuries of the irresponsible until it accepts greater </w:t>
      </w:r>
      <w:r w:rsidRPr="00B42455">
        <w:rPr>
          <w:sz w:val="12"/>
        </w:rPr>
        <w:t xml:space="preserve">¶ </w:t>
      </w:r>
      <w:r>
        <w:t xml:space="preserve">responsibility on nuclear nonproliferation (including </w:t>
      </w:r>
      <w:r w:rsidRPr="00B42455">
        <w:rPr>
          <w:sz w:val="12"/>
        </w:rPr>
        <w:t xml:space="preserve">¶ </w:t>
      </w:r>
      <w:r>
        <w:t xml:space="preserve">more UN monitoring of its facilities), distances itself </w:t>
      </w:r>
      <w:r w:rsidRPr="00B42455">
        <w:rPr>
          <w:sz w:val="12"/>
        </w:rPr>
        <w:t xml:space="preserve">¶ </w:t>
      </w:r>
      <w:r>
        <w:t xml:space="preserve">from Iran, is more present on democracy and human </w:t>
      </w:r>
      <w:r w:rsidRPr="00B42455">
        <w:rPr>
          <w:sz w:val="12"/>
        </w:rPr>
        <w:t xml:space="preserve">¶ </w:t>
      </w:r>
      <w:r>
        <w:t xml:space="preserve">rights issues (in the Middle East, Cuba, Iran, and Venezuela), is more active on these issues at the UN and </w:t>
      </w:r>
      <w:r w:rsidRPr="00B42455">
        <w:rPr>
          <w:sz w:val="12"/>
        </w:rPr>
        <w:t xml:space="preserve">¶ </w:t>
      </w:r>
      <w:r>
        <w:t xml:space="preserve">OAS, and generally treats the United States better in its </w:t>
      </w:r>
      <w:r w:rsidRPr="00B42455">
        <w:rPr>
          <w:sz w:val="12"/>
        </w:rPr>
        <w:t xml:space="preserve">¶ </w:t>
      </w:r>
      <w:r>
        <w:t>diplomacy than it has often done recently.</w:t>
      </w:r>
    </w:p>
    <w:p w14:paraId="49BBD5E8" w14:textId="77777777" w:rsidR="001B69A4" w:rsidRDefault="001B69A4" w:rsidP="001B69A4"/>
    <w:p w14:paraId="460A0138" w14:textId="77777777" w:rsidR="001B69A4" w:rsidRDefault="001B69A4" w:rsidP="001B69A4">
      <w:pPr>
        <w:pStyle w:val="Heading4"/>
      </w:pPr>
      <w:r>
        <w:t xml:space="preserve">Brazil will say no—assertion of independence, structure of US IR and converging interests  </w:t>
      </w:r>
    </w:p>
    <w:p w14:paraId="08DD9651" w14:textId="77777777" w:rsidR="001B69A4" w:rsidRDefault="001B69A4" w:rsidP="001B69A4">
      <w:pPr>
        <w:rPr>
          <w:rStyle w:val="StyleStyleBold12pt"/>
        </w:rPr>
      </w:pPr>
      <w:r>
        <w:rPr>
          <w:rStyle w:val="StyleStyleBold12pt"/>
        </w:rPr>
        <w:t>Costa, professor of National Security Affairs @ Center for Hemispheric Defense Studies, National Defense University, 10</w:t>
      </w:r>
    </w:p>
    <w:p w14:paraId="37DC5427" w14:textId="77777777" w:rsidR="001B69A4" w:rsidRPr="00831C60" w:rsidRDefault="001B69A4" w:rsidP="001B69A4">
      <w:r w:rsidRPr="00831C60">
        <w:lastRenderedPageBreak/>
        <w:t>[</w:t>
      </w:r>
      <w:proofErr w:type="spellStart"/>
      <w:r>
        <w:t>Thomaz</w:t>
      </w:r>
      <w:proofErr w:type="spellEnd"/>
      <w:r>
        <w:t xml:space="preserve"> </w:t>
      </w:r>
      <w:proofErr w:type="spellStart"/>
      <w:r>
        <w:t>Guedes</w:t>
      </w:r>
      <w:proofErr w:type="spellEnd"/>
      <w:r>
        <w:t xml:space="preserve"> da Costa, 3-24-2010, Center for Hemispheric Defense Studies, “Grand Strategy for Assertiveness: International Security and U.S.-Brazil Relations”, </w:t>
      </w:r>
      <w:hyperlink r:id="rId43" w:history="1">
        <w:r w:rsidRPr="000C6226">
          <w:rPr>
            <w:rStyle w:val="Hyperlink"/>
          </w:rPr>
          <w:t>https://www6.miami.edu/hemispheric-policy/Task_Force_Papers/Costa-Grand_Strategy_for_Assertiveness.pdf</w:t>
        </w:r>
      </w:hyperlink>
      <w:r>
        <w:t xml:space="preserve">, accessed 7-2-2013, GSK] </w:t>
      </w:r>
    </w:p>
    <w:p w14:paraId="1A9534E3" w14:textId="77777777" w:rsidR="001B69A4" w:rsidRDefault="001B69A4" w:rsidP="001B69A4">
      <w:pPr>
        <w:rPr>
          <w:rStyle w:val="StyleBoldUnderline"/>
        </w:rPr>
      </w:pPr>
      <w:r w:rsidRPr="00443F2F">
        <w:rPr>
          <w:rStyle w:val="StyleBoldUnderline"/>
        </w:rPr>
        <w:t>There are two key factors at the core of the Brazil-U.S. interaction. One is the perpetuation of the</w:t>
      </w:r>
      <w:r>
        <w:t xml:space="preserve"> </w:t>
      </w:r>
      <w:r w:rsidRPr="004F37FD">
        <w:rPr>
          <w:sz w:val="12"/>
        </w:rPr>
        <w:t xml:space="preserve">¶ </w:t>
      </w:r>
      <w:r w:rsidRPr="00443F2F">
        <w:rPr>
          <w:rStyle w:val="StyleBoldUnderline"/>
        </w:rPr>
        <w:t xml:space="preserve">differences in power between the two countries, which generates mistrust </w:t>
      </w:r>
      <w:r>
        <w:t xml:space="preserve">when the leadership in </w:t>
      </w:r>
      <w:r w:rsidRPr="004F37FD">
        <w:rPr>
          <w:sz w:val="12"/>
        </w:rPr>
        <w:t xml:space="preserve">¶ </w:t>
      </w:r>
      <w:r>
        <w:t xml:space="preserve">Brazil looks toward the future. </w:t>
      </w:r>
      <w:r w:rsidRPr="001777F0">
        <w:rPr>
          <w:rStyle w:val="StyleBoldUnderline"/>
        </w:rPr>
        <w:t>Specifically, with different views of the rule-making processes</w:t>
      </w:r>
      <w:r>
        <w:t xml:space="preserve"> </w:t>
      </w:r>
      <w:r w:rsidRPr="004F37FD">
        <w:rPr>
          <w:sz w:val="12"/>
        </w:rPr>
        <w:t xml:space="preserve">¶ </w:t>
      </w:r>
      <w:r w:rsidRPr="001777F0">
        <w:rPr>
          <w:rStyle w:val="StyleBoldUnderline"/>
        </w:rPr>
        <w:t>and structures in the international system and of U</w:t>
      </w:r>
      <w:r>
        <w:t xml:space="preserve">nited </w:t>
      </w:r>
      <w:r w:rsidRPr="001777F0">
        <w:rPr>
          <w:rStyle w:val="StyleBoldUnderline"/>
        </w:rPr>
        <w:t>S</w:t>
      </w:r>
      <w:r>
        <w:t xml:space="preserve">tates, </w:t>
      </w:r>
      <w:r w:rsidRPr="001777F0">
        <w:rPr>
          <w:rStyle w:val="StyleBoldUnderline"/>
        </w:rPr>
        <w:t>Brazil has renewed its effort to be</w:t>
      </w:r>
      <w:r>
        <w:t xml:space="preserve"> </w:t>
      </w:r>
      <w:r w:rsidRPr="004F37FD">
        <w:rPr>
          <w:sz w:val="12"/>
        </w:rPr>
        <w:t xml:space="preserve">¶ </w:t>
      </w:r>
      <w:r w:rsidRPr="001777F0">
        <w:rPr>
          <w:rStyle w:val="StyleBoldUnderline"/>
        </w:rPr>
        <w:t xml:space="preserve">able to say “no” </w:t>
      </w:r>
      <w:r w:rsidRPr="001777F0">
        <w:t xml:space="preserve">when it wishes to </w:t>
      </w:r>
      <w:r>
        <w:t xml:space="preserve">do so </w:t>
      </w:r>
      <w:r w:rsidRPr="001777F0">
        <w:rPr>
          <w:rStyle w:val="StyleBoldUnderline"/>
        </w:rPr>
        <w:t xml:space="preserve">in dialogues with major powers. </w:t>
      </w:r>
      <w:r>
        <w:t xml:space="preserve">If the United States </w:t>
      </w:r>
      <w:r w:rsidRPr="004F37FD">
        <w:rPr>
          <w:sz w:val="12"/>
        </w:rPr>
        <w:t xml:space="preserve">¶ </w:t>
      </w:r>
      <w:r>
        <w:t xml:space="preserve">does not recognize Brazil as a reliable recipient for technological transfer, it could increase the </w:t>
      </w:r>
      <w:r w:rsidRPr="004F37FD">
        <w:rPr>
          <w:sz w:val="12"/>
        </w:rPr>
        <w:t xml:space="preserve">¶ </w:t>
      </w:r>
      <w:r>
        <w:t xml:space="preserve">distrust of the Brazilian strategic elite. Unfortunately, </w:t>
      </w:r>
      <w:r w:rsidRPr="00AC525D">
        <w:rPr>
          <w:rStyle w:val="StyleBoldUnderline"/>
        </w:rPr>
        <w:t>both sides have been shaping a less than mutually-trusting relationship.</w:t>
      </w:r>
      <w:r>
        <w:t xml:space="preserve"> Peripheral issues such as bilateral discord have also been feeding </w:t>
      </w:r>
      <w:r w:rsidRPr="00B269AC">
        <w:rPr>
          <w:sz w:val="12"/>
        </w:rPr>
        <w:t xml:space="preserve">¶ </w:t>
      </w:r>
      <w:r>
        <w:t xml:space="preserve">Brazil’s support for populist governments in Latin America. </w:t>
      </w:r>
      <w:r w:rsidRPr="00A14C56">
        <w:rPr>
          <w:sz w:val="12"/>
        </w:rPr>
        <w:t xml:space="preserve">¶ </w:t>
      </w:r>
      <w:r w:rsidRPr="00AC525D">
        <w:rPr>
          <w:rStyle w:val="StyleBoldUnderline"/>
        </w:rPr>
        <w:t>Internal political processes produce additional complications. Most Brazilian diplomats</w:t>
      </w:r>
      <w:r>
        <w:t xml:space="preserve"> </w:t>
      </w:r>
      <w:r w:rsidRPr="00B269AC">
        <w:rPr>
          <w:sz w:val="12"/>
        </w:rPr>
        <w:t xml:space="preserve">¶ </w:t>
      </w:r>
      <w:r w:rsidRPr="00AC525D">
        <w:rPr>
          <w:rStyle w:val="StyleBoldUnderline"/>
        </w:rPr>
        <w:t>understand</w:t>
      </w:r>
      <w:r>
        <w:t xml:space="preserve"> quite well </w:t>
      </w:r>
      <w:r w:rsidRPr="00AC525D">
        <w:rPr>
          <w:rStyle w:val="StyleBoldUnderline"/>
        </w:rPr>
        <w:t>the power of U.S. congressmen to mix parochial domestic politics with</w:t>
      </w:r>
      <w:r>
        <w:t xml:space="preserve"> </w:t>
      </w:r>
      <w:r w:rsidRPr="00B269AC">
        <w:rPr>
          <w:sz w:val="12"/>
        </w:rPr>
        <w:t xml:space="preserve">¶ </w:t>
      </w:r>
      <w:r w:rsidRPr="00AC525D">
        <w:rPr>
          <w:rStyle w:val="StyleBoldUnderline"/>
        </w:rPr>
        <w:t>foreign policy.</w:t>
      </w:r>
      <w:r>
        <w:t xml:space="preserve"> </w:t>
      </w:r>
      <w:r w:rsidRPr="00AC525D">
        <w:rPr>
          <w:rStyle w:val="StyleBoldUnderline"/>
        </w:rPr>
        <w:t>This has been evident in bilateral issues involving trade</w:t>
      </w:r>
      <w:r w:rsidRPr="00AC525D">
        <w:t xml:space="preserve"> protectionism,</w:t>
      </w:r>
      <w:r>
        <w:t xml:space="preserve"> immunity </w:t>
      </w:r>
      <w:r w:rsidRPr="00B269AC">
        <w:rPr>
          <w:sz w:val="12"/>
        </w:rPr>
        <w:t xml:space="preserve">¶ </w:t>
      </w:r>
      <w:r>
        <w:t xml:space="preserve">for U.S. military personnel and, more recently, the power play behind the U.S. senate’s delay in </w:t>
      </w:r>
      <w:r w:rsidRPr="00B269AC">
        <w:rPr>
          <w:sz w:val="12"/>
        </w:rPr>
        <w:t xml:space="preserve">¶ </w:t>
      </w:r>
      <w:r>
        <w:t xml:space="preserve">approving the designated ambassador to Brazil, which partially was a reaction to Brazil’s role in </w:t>
      </w:r>
      <w:r w:rsidRPr="00B269AC">
        <w:rPr>
          <w:sz w:val="12"/>
        </w:rPr>
        <w:t xml:space="preserve">¶ </w:t>
      </w:r>
      <w:r>
        <w:t xml:space="preserve">the Honduras coup of 2009. </w:t>
      </w:r>
      <w:r w:rsidRPr="00AC525D">
        <w:rPr>
          <w:rStyle w:val="StyleBoldUnderline"/>
        </w:rPr>
        <w:t>This blending of domestic and foreign-policy concerns</w:t>
      </w:r>
      <w:r>
        <w:t xml:space="preserve">, while </w:t>
      </w:r>
      <w:r w:rsidRPr="00B269AC">
        <w:rPr>
          <w:sz w:val="12"/>
        </w:rPr>
        <w:t xml:space="preserve">¶ </w:t>
      </w:r>
      <w:r>
        <w:t xml:space="preserve">accepted in principle as legitimate in the United States, </w:t>
      </w:r>
      <w:r w:rsidRPr="00AC525D">
        <w:rPr>
          <w:rStyle w:val="StyleBoldUnderline"/>
        </w:rPr>
        <w:t>makes the dialogue between the two</w:t>
      </w:r>
      <w:r>
        <w:t xml:space="preserve"> </w:t>
      </w:r>
      <w:r w:rsidRPr="00B269AC">
        <w:rPr>
          <w:sz w:val="12"/>
        </w:rPr>
        <w:t xml:space="preserve">¶ </w:t>
      </w:r>
      <w:r w:rsidRPr="00AC525D">
        <w:rPr>
          <w:rStyle w:val="StyleBoldUnderline"/>
        </w:rPr>
        <w:t>countries</w:t>
      </w:r>
      <w:r>
        <w:t xml:space="preserve"> more </w:t>
      </w:r>
      <w:r w:rsidRPr="00AC525D">
        <w:rPr>
          <w:rStyle w:val="StyleBoldUnderline"/>
        </w:rPr>
        <w:t>difficult.</w:t>
      </w:r>
      <w:r>
        <w:t xml:space="preserve"> </w:t>
      </w:r>
      <w:r w:rsidRPr="00AC525D">
        <w:rPr>
          <w:rStyle w:val="StyleBoldUnderline"/>
        </w:rPr>
        <w:t>Brazilian officials do not want to be held hostage by members of the</w:t>
      </w:r>
      <w:r>
        <w:t xml:space="preserve"> </w:t>
      </w:r>
      <w:r w:rsidRPr="00B269AC">
        <w:rPr>
          <w:sz w:val="12"/>
        </w:rPr>
        <w:t xml:space="preserve">¶ </w:t>
      </w:r>
      <w:r w:rsidRPr="00AC525D">
        <w:rPr>
          <w:rStyle w:val="StyleBoldUnderline"/>
        </w:rPr>
        <w:t>U.S. congress</w:t>
      </w:r>
      <w:r>
        <w:t xml:space="preserve"> in their negotiations with American diplomats. </w:t>
      </w:r>
      <w:r w:rsidRPr="00B269AC">
        <w:rPr>
          <w:sz w:val="12"/>
        </w:rPr>
        <w:t xml:space="preserve">¶ </w:t>
      </w:r>
      <w:proofErr w:type="gramStart"/>
      <w:r>
        <w:t>Another</w:t>
      </w:r>
      <w:proofErr w:type="gramEnd"/>
      <w:r>
        <w:t xml:space="preserve"> factor that complicates the calculation of interests is that Brazil’s interests (and those of </w:t>
      </w:r>
      <w:r w:rsidRPr="00B269AC">
        <w:rPr>
          <w:sz w:val="12"/>
        </w:rPr>
        <w:t xml:space="preserve">¶ </w:t>
      </w:r>
      <w:r>
        <w:t xml:space="preserve">many South American countries) do not only involve relations with Washington. </w:t>
      </w:r>
      <w:r w:rsidRPr="00046C9E">
        <w:rPr>
          <w:rStyle w:val="StyleBoldUnderline"/>
        </w:rPr>
        <w:t>Brazilian</w:t>
      </w:r>
      <w:r>
        <w:t xml:space="preserve"> </w:t>
      </w:r>
      <w:r w:rsidRPr="00B269AC">
        <w:rPr>
          <w:sz w:val="12"/>
        </w:rPr>
        <w:t xml:space="preserve">¶ </w:t>
      </w:r>
      <w:r w:rsidRPr="00046C9E">
        <w:rPr>
          <w:rStyle w:val="StyleBoldUnderline"/>
        </w:rPr>
        <w:t xml:space="preserve">officials do not expect or want to pay homage to Washington. </w:t>
      </w:r>
      <w:r>
        <w:t xml:space="preserve">A Brazilian congressman once </w:t>
      </w:r>
      <w:r w:rsidRPr="00B269AC">
        <w:rPr>
          <w:sz w:val="12"/>
        </w:rPr>
        <w:t xml:space="preserve">¶ </w:t>
      </w:r>
      <w:r>
        <w:t xml:space="preserve">asked me </w:t>
      </w:r>
      <w:r w:rsidRPr="00046C9E">
        <w:rPr>
          <w:rStyle w:val="StyleBoldUnderline"/>
        </w:rPr>
        <w:t>why it is legitimate for the U</w:t>
      </w:r>
      <w:r>
        <w:t xml:space="preserve">nited </w:t>
      </w:r>
      <w:r w:rsidRPr="00046C9E">
        <w:rPr>
          <w:rStyle w:val="StyleBoldUnderline"/>
        </w:rPr>
        <w:t>S</w:t>
      </w:r>
      <w:r>
        <w:t xml:space="preserve">tates </w:t>
      </w:r>
      <w:r w:rsidRPr="00046C9E">
        <w:rPr>
          <w:rStyle w:val="StyleBoldUnderline"/>
        </w:rPr>
        <w:t>to pursue its interests everywhere as they</w:t>
      </w:r>
      <w:r>
        <w:t xml:space="preserve"> </w:t>
      </w:r>
      <w:r w:rsidRPr="00B269AC">
        <w:rPr>
          <w:sz w:val="12"/>
        </w:rPr>
        <w:t xml:space="preserve">¶ </w:t>
      </w:r>
      <w:r w:rsidRPr="00046C9E">
        <w:rPr>
          <w:rStyle w:val="StyleBoldUnderline"/>
        </w:rPr>
        <w:t>define them but it is not legitimate for other democracies to do the same.</w:t>
      </w:r>
      <w:r>
        <w:t xml:space="preserve"> </w:t>
      </w:r>
      <w:r w:rsidRPr="00046C9E">
        <w:rPr>
          <w:rStyle w:val="StyleBoldUnderline"/>
        </w:rPr>
        <w:t xml:space="preserve">As Brazil </w:t>
      </w:r>
      <w:r w:rsidRPr="00046C9E">
        <w:t>increases its</w:t>
      </w:r>
      <w:r>
        <w:t xml:space="preserve"> </w:t>
      </w:r>
      <w:r w:rsidRPr="00B269AC">
        <w:rPr>
          <w:sz w:val="12"/>
        </w:rPr>
        <w:t xml:space="preserve">¶ </w:t>
      </w:r>
      <w:r>
        <w:t xml:space="preserve">relations with new international partners and </w:t>
      </w:r>
      <w:r w:rsidRPr="00046C9E">
        <w:rPr>
          <w:rStyle w:val="StyleBoldUnderline"/>
        </w:rPr>
        <w:t>seeks to defend its interests, the risk of diverging</w:t>
      </w:r>
      <w:r>
        <w:t xml:space="preserve"> </w:t>
      </w:r>
      <w:r w:rsidRPr="00B269AC">
        <w:rPr>
          <w:sz w:val="12"/>
        </w:rPr>
        <w:t xml:space="preserve">¶ </w:t>
      </w:r>
      <w:r w:rsidRPr="00046C9E">
        <w:rPr>
          <w:rStyle w:val="StyleBoldUnderline"/>
        </w:rPr>
        <w:t>views between Brazil and the U</w:t>
      </w:r>
      <w:r>
        <w:t xml:space="preserve">nited </w:t>
      </w:r>
      <w:r w:rsidRPr="00046C9E">
        <w:rPr>
          <w:rStyle w:val="StyleBoldUnderline"/>
        </w:rPr>
        <w:t>S</w:t>
      </w:r>
      <w:r>
        <w:t xml:space="preserve">tates </w:t>
      </w:r>
      <w:r w:rsidRPr="00046C9E">
        <w:rPr>
          <w:rStyle w:val="StyleBoldUnderline"/>
        </w:rPr>
        <w:t xml:space="preserve">will grow. </w:t>
      </w:r>
    </w:p>
    <w:p w14:paraId="691A9E56" w14:textId="77777777" w:rsidR="00003643" w:rsidRPr="00B829DC" w:rsidRDefault="00003643" w:rsidP="00B829DC">
      <w:pPr>
        <w:pStyle w:val="Heading4"/>
      </w:pPr>
      <w:r w:rsidRPr="00B829DC">
        <w:t xml:space="preserve">US and Brazil have different views- they will say no </w:t>
      </w:r>
    </w:p>
    <w:p w14:paraId="3D393A16" w14:textId="77777777" w:rsidR="00003643" w:rsidRPr="008360C5" w:rsidRDefault="00003643" w:rsidP="00003643">
      <w:pPr>
        <w:rPr>
          <w:rStyle w:val="StyleStyleBold12pt"/>
        </w:rPr>
      </w:pPr>
      <w:r w:rsidRPr="008360C5">
        <w:rPr>
          <w:rStyle w:val="StyleStyleBold12pt"/>
        </w:rPr>
        <w:t>Burnett, staff writer for BBC News, 4/12/13</w:t>
      </w:r>
    </w:p>
    <w:p w14:paraId="57762699" w14:textId="77777777" w:rsidR="00003643" w:rsidRPr="004C0780" w:rsidRDefault="00003643" w:rsidP="00003643">
      <w:r>
        <w:t xml:space="preserve">[Alistair, 4/12/13, Yale Global Online, “Brazil and the US – Not on Same Page”, </w:t>
      </w:r>
      <w:hyperlink r:id="rId44" w:history="1">
        <w:r w:rsidRPr="00B968FE">
          <w:rPr>
            <w:rStyle w:val="Hyperlink"/>
          </w:rPr>
          <w:t>http://yaleglobal.yale.edu/content/brazil-and-us-%E2%80%93-not-same-page</w:t>
        </w:r>
      </w:hyperlink>
      <w:r>
        <w:t>, Accessed: 7/7/13, PR]</w:t>
      </w:r>
    </w:p>
    <w:p w14:paraId="6AB395CB" w14:textId="77777777" w:rsidR="00003643" w:rsidRPr="00320C9B" w:rsidRDefault="00003643" w:rsidP="00003643"/>
    <w:p w14:paraId="06868143" w14:textId="77777777" w:rsidR="00003643" w:rsidRPr="00320C9B" w:rsidRDefault="00003643" w:rsidP="00003643">
      <w:pPr>
        <w:rPr>
          <w:rStyle w:val="StyleBoldUnderline"/>
        </w:rPr>
      </w:pPr>
      <w:r w:rsidRPr="00003643">
        <w:t xml:space="preserve">A strong thread through US foreign policy has been the idea of US </w:t>
      </w:r>
      <w:proofErr w:type="spellStart"/>
      <w:r w:rsidRPr="00003643">
        <w:t>exceptionalism</w:t>
      </w:r>
      <w:proofErr w:type="spellEnd"/>
      <w:r w:rsidRPr="00003643">
        <w:t xml:space="preserve"> – </w:t>
      </w:r>
      <w:proofErr w:type="gramStart"/>
      <w:r w:rsidRPr="00003643">
        <w:t>that</w:t>
      </w:r>
      <w:proofErr w:type="gramEnd"/>
      <w:r w:rsidRPr="00003643">
        <w:t xml:space="preserve"> the US serves as an example to the world. In recent years, this ideology has tempted US theorists like Samuel Huntington or Ivo </w:t>
      </w:r>
      <w:proofErr w:type="spellStart"/>
      <w:r w:rsidRPr="00003643">
        <w:t>Daalder</w:t>
      </w:r>
      <w:proofErr w:type="spellEnd"/>
      <w:r w:rsidRPr="00003643">
        <w:t xml:space="preserve"> to think that if only the whole world were democratic and shared “its values” there could be a true </w:t>
      </w:r>
      <w:proofErr w:type="spellStart"/>
      <w:r w:rsidRPr="00003643">
        <w:t>Pax</w:t>
      </w:r>
      <w:proofErr w:type="spellEnd"/>
      <w:r w:rsidRPr="00003643">
        <w:t xml:space="preserve"> Americana. Yet</w:t>
      </w:r>
      <w:r w:rsidRPr="00320C9B">
        <w:rPr>
          <w:rStyle w:val="StyleBoldUnderline"/>
          <w:sz w:val="16"/>
        </w:rPr>
        <w:t xml:space="preserve"> </w:t>
      </w:r>
      <w:r w:rsidRPr="00320C9B">
        <w:rPr>
          <w:rStyle w:val="StyleBoldUnderline"/>
        </w:rPr>
        <w:t>Brazil is a democracy that does not always agree with the US, especially when it comes to use of force</w:t>
      </w:r>
      <w:r w:rsidRPr="00003643">
        <w:t xml:space="preserve">. Crucially, unlike India, which is culturally and geographically distant from the US, Brazil is a New World society and political system and as such represents a potentially attractive alternative model to a US for emerging economies. </w:t>
      </w:r>
      <w:r w:rsidRPr="00320C9B">
        <w:rPr>
          <w:rStyle w:val="StyleBoldUnderline"/>
        </w:rPr>
        <w:t xml:space="preserve">This ideational challenge, added to different approaches in how international affairs should be conducted, and the reluctance of Washington to accept the changing global balance of power produce fundamental tensions between Brasilia and Washington, not easily resolved even if there was a will in either capital to do so. </w:t>
      </w:r>
    </w:p>
    <w:p w14:paraId="7119AC1F" w14:textId="77777777" w:rsidR="00B829DC" w:rsidRDefault="00B829DC" w:rsidP="00B829DC">
      <w:pPr>
        <w:pStyle w:val="Heading4"/>
      </w:pPr>
      <w:r>
        <w:t>Brazil doesn’t want engagement with the US—relations shallow</w:t>
      </w:r>
    </w:p>
    <w:p w14:paraId="00ED17BA" w14:textId="77777777" w:rsidR="00B829DC" w:rsidRPr="00994F77" w:rsidRDefault="00B829DC" w:rsidP="00B829DC">
      <w:pPr>
        <w:rPr>
          <w:rStyle w:val="StyleStyleBold12pt"/>
        </w:rPr>
      </w:pPr>
      <w:r w:rsidRPr="00994F77">
        <w:rPr>
          <w:rStyle w:val="StyleStyleBold12pt"/>
        </w:rPr>
        <w:t>Leahy 2012 [Joe, FT’s Brazil bureau chief, "Brazil-US Relations near Turning Point." Financial Times. 1 Apr. 2012. &lt;http://www.ft.com/cms/s/0/14a03b20-7c18-11e1-9100-00144feab49a.html&gt;.]</w:t>
      </w:r>
    </w:p>
    <w:p w14:paraId="22B3F4CB" w14:textId="77777777" w:rsidR="00B829DC" w:rsidRPr="00AB06A8" w:rsidRDefault="00B829DC" w:rsidP="00B829DC">
      <w:r w:rsidRPr="00AB06A8">
        <w:t xml:space="preserve">The case of </w:t>
      </w:r>
      <w:proofErr w:type="spellStart"/>
      <w:r w:rsidRPr="00AB06A8">
        <w:t>cachaça</w:t>
      </w:r>
      <w:proofErr w:type="spellEnd"/>
      <w:r w:rsidRPr="00AB06A8">
        <w:t xml:space="preserve">, the stiff sugar cane spirit used in Brazil’s national cocktail, the </w:t>
      </w:r>
      <w:proofErr w:type="spellStart"/>
      <w:r w:rsidRPr="00AB06A8">
        <w:t>caipirinha</w:t>
      </w:r>
      <w:proofErr w:type="spellEnd"/>
      <w:r w:rsidRPr="00AB06A8">
        <w:t xml:space="preserve">, is probably not the first thing on the mind of US President Barack Obama as he prepares for a visit from his Brazilian counterpart, </w:t>
      </w:r>
      <w:proofErr w:type="spellStart"/>
      <w:r w:rsidRPr="00AB06A8">
        <w:t>Dilma</w:t>
      </w:r>
      <w:proofErr w:type="spellEnd"/>
      <w:r w:rsidRPr="00AB06A8">
        <w:t xml:space="preserve"> </w:t>
      </w:r>
      <w:proofErr w:type="spellStart"/>
      <w:r w:rsidRPr="00AB06A8">
        <w:t>Rousseff</w:t>
      </w:r>
      <w:proofErr w:type="spellEnd"/>
      <w:r w:rsidRPr="00AB06A8">
        <w:t>, next week.</w:t>
      </w:r>
      <w:r w:rsidRPr="00AB06A8">
        <w:rPr>
          <w:sz w:val="12"/>
        </w:rPr>
        <w:t xml:space="preserve">¶ </w:t>
      </w:r>
      <w:r w:rsidRPr="00AB06A8">
        <w:t xml:space="preserve">But reversing a longstanding US refusal to </w:t>
      </w:r>
      <w:proofErr w:type="spellStart"/>
      <w:r w:rsidRPr="00AB06A8">
        <w:t>recognise</w:t>
      </w:r>
      <w:proofErr w:type="spellEnd"/>
      <w:r w:rsidRPr="00AB06A8">
        <w:t xml:space="preserve"> the Brazilian drink as distinctive from Caribbean rum – thereby subjecting it to adverse tax treatment on rum imports designed to protect producers in the US Virgin Islands and Puerto Rico – is one of several relatively easy “deliverables” that </w:t>
      </w:r>
      <w:proofErr w:type="spellStart"/>
      <w:r w:rsidRPr="00AB06A8">
        <w:t>Mr</w:t>
      </w:r>
      <w:proofErr w:type="spellEnd"/>
      <w:r w:rsidRPr="00AB06A8">
        <w:t xml:space="preserve"> Obama could offer </w:t>
      </w:r>
      <w:proofErr w:type="spellStart"/>
      <w:r w:rsidRPr="00AB06A8">
        <w:t>Ms</w:t>
      </w:r>
      <w:proofErr w:type="spellEnd"/>
      <w:r w:rsidRPr="00AB06A8">
        <w:t xml:space="preserve"> </w:t>
      </w:r>
      <w:proofErr w:type="spellStart"/>
      <w:r w:rsidRPr="00AB06A8">
        <w:t>Rousseff</w:t>
      </w:r>
      <w:proofErr w:type="spellEnd"/>
      <w:r w:rsidRPr="00AB06A8">
        <w:t xml:space="preserve"> when she arrives on April 9.</w:t>
      </w:r>
      <w:r w:rsidRPr="00AB06A8">
        <w:rPr>
          <w:sz w:val="12"/>
        </w:rPr>
        <w:t xml:space="preserve">¶ </w:t>
      </w:r>
      <w:r w:rsidRPr="00AB06A8">
        <w:rPr>
          <w:rStyle w:val="StyleBoldUnderline"/>
        </w:rPr>
        <w:t>Stubborn trade disputes and differences in approach to geopolitics have traditionally clouded what is otherwise a mature if somewhat standoffish friendship</w:t>
      </w:r>
      <w:r w:rsidRPr="00AB06A8">
        <w:t xml:space="preserve"> between the dominant powers of the Americas. </w:t>
      </w:r>
      <w:r w:rsidRPr="00AB06A8">
        <w:rPr>
          <w:rStyle w:val="StyleBoldUnderline"/>
        </w:rPr>
        <w:t>Brazil wants recognition from the US for its growing geopolitical clout, most importantly its bid for a permanent seat on the UN Security Council, but without sacrificing its neutrality in the process. Washington, meanwhile, wants a better idea of what Brazil, known for its pragmatism on foreign relations, actually stands for.</w:t>
      </w:r>
      <w:r w:rsidRPr="00AB06A8">
        <w:rPr>
          <w:sz w:val="12"/>
        </w:rPr>
        <w:t xml:space="preserve">¶ </w:t>
      </w:r>
      <w:r w:rsidRPr="00AB06A8">
        <w:t>“</w:t>
      </w:r>
      <w:r w:rsidRPr="00AB06A8">
        <w:rPr>
          <w:rStyle w:val="StyleBoldUnderline"/>
        </w:rPr>
        <w:t>Relations between Brazil and the US have historically been very broad but also relatively shallow,</w:t>
      </w:r>
      <w:r w:rsidRPr="00AB06A8">
        <w:t xml:space="preserve">” said Paulo </w:t>
      </w:r>
      <w:proofErr w:type="spellStart"/>
      <w:r w:rsidRPr="00AB06A8">
        <w:t>Sotero</w:t>
      </w:r>
      <w:proofErr w:type="spellEnd"/>
      <w:r w:rsidRPr="00AB06A8">
        <w:t>, director of the Brazil Institute at the Woodrow Wilson International Centre for Scholars in Washington</w:t>
      </w:r>
      <w:r>
        <w:rPr>
          <w:rStyle w:val="StyleBoldUnderline"/>
        </w:rPr>
        <w:t>.</w:t>
      </w:r>
      <w:r w:rsidRPr="00AB06A8">
        <w:rPr>
          <w:rStyle w:val="StyleBoldUnderline"/>
        </w:rPr>
        <w:t xml:space="preserve"> Once tempted to treat Brazil as just another, if slightly more important, Latin American country, the US is increasingly being challenged to acknowledge its growing role as an international player on the back of its fast economic </w:t>
      </w:r>
      <w:proofErr w:type="spellStart"/>
      <w:r w:rsidRPr="00AB06A8">
        <w:rPr>
          <w:rStyle w:val="StyleBoldUnderline"/>
        </w:rPr>
        <w:t>growth.</w:t>
      </w:r>
      <w:r w:rsidRPr="00AB06A8">
        <w:t>A</w:t>
      </w:r>
      <w:proofErr w:type="spellEnd"/>
      <w:r w:rsidRPr="00AB06A8">
        <w:t xml:space="preserve"> surging middle class in Brazil has created new markets for US multinationals, ranging from McDonald’s and Pepsi to General Motors. But even as the total volume of trade has grown, </w:t>
      </w:r>
      <w:r w:rsidRPr="00AB06A8">
        <w:rPr>
          <w:rStyle w:val="StyleBoldUnderline"/>
        </w:rPr>
        <w:t>the relative importance of the US to Brazil’s economy has declined</w:t>
      </w:r>
      <w:r w:rsidRPr="00AB06A8">
        <w:t>. China has overtaken the US as Brazil’s biggest trading partner and new investor.</w:t>
      </w:r>
      <w:r w:rsidRPr="00AB06A8">
        <w:rPr>
          <w:sz w:val="12"/>
        </w:rPr>
        <w:t xml:space="preserve">¶ </w:t>
      </w:r>
      <w:r w:rsidRPr="00AB06A8">
        <w:t xml:space="preserve">At the same time, Brazil has become increasingly concerned about what it sees as “unbalanced” trade with China, which imports Brazilian commodities but few of its manufactured goods. The US by contrast is one of the biggest </w:t>
      </w:r>
      <w:r w:rsidRPr="00AB06A8">
        <w:lastRenderedPageBreak/>
        <w:t>markets for Brazilian aircraft maker Embraer, one of Latin America’s flagship industrial companies.</w:t>
      </w:r>
      <w:r w:rsidRPr="00AB06A8">
        <w:rPr>
          <w:sz w:val="12"/>
        </w:rPr>
        <w:t xml:space="preserve">¶ </w:t>
      </w:r>
      <w:r w:rsidRPr="00AB06A8">
        <w:t xml:space="preserve">Relations between leaders of the US and Brazil have traditionally been warm – </w:t>
      </w:r>
      <w:proofErr w:type="spellStart"/>
      <w:r w:rsidRPr="00AB06A8">
        <w:t>Mr</w:t>
      </w:r>
      <w:proofErr w:type="spellEnd"/>
      <w:r w:rsidRPr="00AB06A8">
        <w:t xml:space="preserve"> Obama once called former Brazilian president </w:t>
      </w:r>
      <w:proofErr w:type="spellStart"/>
      <w:r w:rsidRPr="00AB06A8">
        <w:t>Luiz</w:t>
      </w:r>
      <w:proofErr w:type="spellEnd"/>
      <w:r w:rsidRPr="00AB06A8">
        <w:t xml:space="preserve"> </w:t>
      </w:r>
      <w:proofErr w:type="spellStart"/>
      <w:r w:rsidRPr="00AB06A8">
        <w:t>Inácio</w:t>
      </w:r>
      <w:proofErr w:type="spellEnd"/>
      <w:r w:rsidRPr="00AB06A8">
        <w:t xml:space="preserve"> Lula da Silva “the man”. But in practice, </w:t>
      </w:r>
      <w:r w:rsidRPr="00AB06A8">
        <w:rPr>
          <w:rStyle w:val="StyleBoldUnderline"/>
        </w:rPr>
        <w:t>Brazil’s independent stance on foreign affairs – it regularly abstains in votes on sanctions against oppressive regimes in the Middle East and on other issues – has grated with the US. I</w:t>
      </w:r>
      <w:r w:rsidRPr="00AB06A8">
        <w:t xml:space="preserve">n particular, </w:t>
      </w:r>
      <w:proofErr w:type="spellStart"/>
      <w:r w:rsidRPr="00AB06A8">
        <w:rPr>
          <w:rStyle w:val="StyleBoldUnderline"/>
        </w:rPr>
        <w:t>Mr</w:t>
      </w:r>
      <w:proofErr w:type="spellEnd"/>
      <w:r w:rsidRPr="00AB06A8">
        <w:rPr>
          <w:rStyle w:val="StyleBoldUnderline"/>
        </w:rPr>
        <w:t xml:space="preserve"> Lula da Silva upset Washington when he led an attempt to forge an independent civilian nuclear deal with US arch-enemy Iran in 2010</w:t>
      </w:r>
      <w:r w:rsidRPr="00AB06A8">
        <w:t>.</w:t>
      </w:r>
      <w:r w:rsidRPr="00AB06A8">
        <w:rPr>
          <w:sz w:val="12"/>
        </w:rPr>
        <w:t xml:space="preserve">¶ </w:t>
      </w:r>
      <w:r w:rsidRPr="00AB06A8">
        <w:t xml:space="preserve">Yet while </w:t>
      </w:r>
      <w:proofErr w:type="spellStart"/>
      <w:r w:rsidRPr="00AB06A8">
        <w:t>Mr</w:t>
      </w:r>
      <w:proofErr w:type="spellEnd"/>
      <w:r w:rsidRPr="00AB06A8">
        <w:t xml:space="preserve"> Lula da Silva’s Iran adventure was politically costly in terms of relations with Washington, it was a sign of Brazil’s diplomatic coming of age, the Council on Foreign Relations think-tank said in a report last year. “Brazil’s participation alerted the major powers to its presence on global security issues and served notice that Brazil would remain a significant international actor,” the report, Global Brazil and US-Brazil Relations, said.</w:t>
      </w:r>
      <w:r w:rsidRPr="00AB06A8">
        <w:rPr>
          <w:sz w:val="12"/>
        </w:rPr>
        <w:t xml:space="preserve">¶ </w:t>
      </w:r>
      <w:r w:rsidRPr="00AB06A8">
        <w:t xml:space="preserve">With the election of </w:t>
      </w:r>
      <w:proofErr w:type="spellStart"/>
      <w:r w:rsidRPr="00AB06A8">
        <w:t>Ms</w:t>
      </w:r>
      <w:proofErr w:type="spellEnd"/>
      <w:r w:rsidRPr="00AB06A8">
        <w:t xml:space="preserve"> </w:t>
      </w:r>
      <w:proofErr w:type="spellStart"/>
      <w:r w:rsidRPr="00AB06A8">
        <w:t>Rousseff</w:t>
      </w:r>
      <w:proofErr w:type="spellEnd"/>
      <w:r w:rsidRPr="00AB06A8">
        <w:t xml:space="preserve"> in late 2010, </w:t>
      </w:r>
      <w:proofErr w:type="spellStart"/>
      <w:r w:rsidRPr="00AB06A8">
        <w:t>Mr</w:t>
      </w:r>
      <w:proofErr w:type="spellEnd"/>
      <w:r w:rsidRPr="00AB06A8">
        <w:t xml:space="preserve"> Obama set out to repair the relationship. He visited Brasília three months after she took office, describing Brazil as an “equal” partner and acknowledging though not openly supporting Brazil’s aspiration for a permanent seat on the Security Council.</w:t>
      </w:r>
      <w:r w:rsidRPr="00AB06A8">
        <w:rPr>
          <w:sz w:val="12"/>
        </w:rPr>
        <w:t xml:space="preserve">¶ </w:t>
      </w:r>
      <w:proofErr w:type="gramStart"/>
      <w:r w:rsidRPr="00AB06A8">
        <w:t>The</w:t>
      </w:r>
      <w:proofErr w:type="gramEnd"/>
      <w:r w:rsidRPr="00AB06A8">
        <w:t xml:space="preserve"> challenge for both sides is where to take the relationship now. The US has already lifted a tariff on Brazilian ethanol imports – an important breakthrough. It could restart a US Air Force contract for 20 Embraer attack aircraft that it abruptly cancelled earlier this year. It is also making it easier for Brazilians to get visas. And it could also, of course, </w:t>
      </w:r>
      <w:proofErr w:type="spellStart"/>
      <w:r w:rsidRPr="00AB06A8">
        <w:t>recognise</w:t>
      </w:r>
      <w:proofErr w:type="spellEnd"/>
      <w:r w:rsidRPr="00AB06A8">
        <w:t xml:space="preserve"> </w:t>
      </w:r>
      <w:proofErr w:type="spellStart"/>
      <w:r w:rsidRPr="00AB06A8">
        <w:t>cachaça</w:t>
      </w:r>
      <w:proofErr w:type="spellEnd"/>
      <w:r w:rsidRPr="00AB06A8">
        <w:t xml:space="preserve"> as something distinctly Brazilian, rather than lumping it in with other Latin American rum.</w:t>
      </w:r>
      <w:r w:rsidRPr="00AB06A8">
        <w:rPr>
          <w:sz w:val="12"/>
        </w:rPr>
        <w:t xml:space="preserve">¶ </w:t>
      </w:r>
      <w:r w:rsidRPr="00AB06A8">
        <w:t>Most significant, however, would be for the US to offer formal support for Brazil’s aspirations to join the Security Council. Proponents argue this would put the ball in Brazil’s court, forcing it to become a more responsible contributor to the world order. Indeed, some argue that this sort of acknowledgment as an equal partner is all that Brazil has ever really wanted from Washington.</w:t>
      </w:r>
      <w:r w:rsidRPr="00AB06A8">
        <w:rPr>
          <w:sz w:val="12"/>
        </w:rPr>
        <w:t xml:space="preserve">¶ </w:t>
      </w:r>
      <w:r w:rsidRPr="00AB06A8">
        <w:t>“</w:t>
      </w:r>
      <w:r w:rsidRPr="00AB06A8">
        <w:rPr>
          <w:rStyle w:val="StyleBoldUnderline"/>
        </w:rPr>
        <w:t>Brazil doesn’t want a trade deal from the US, it doesn’t want military co-operation,</w:t>
      </w:r>
      <w:r w:rsidRPr="00AB06A8">
        <w:t xml:space="preserve">” says </w:t>
      </w:r>
      <w:proofErr w:type="spellStart"/>
      <w:r w:rsidRPr="00AB06A8">
        <w:t>João</w:t>
      </w:r>
      <w:proofErr w:type="spellEnd"/>
      <w:r w:rsidRPr="00AB06A8">
        <w:t xml:space="preserve"> Augusto de Castro </w:t>
      </w:r>
      <w:proofErr w:type="spellStart"/>
      <w:r w:rsidRPr="00AB06A8">
        <w:t>Neves</w:t>
      </w:r>
      <w:proofErr w:type="spellEnd"/>
      <w:r w:rsidRPr="00AB06A8">
        <w:t>, political analyst at Eurasia Group. “It just wants recognition and that only costs a few words.”</w:t>
      </w:r>
      <w:r w:rsidRPr="00AB06A8">
        <w:rPr>
          <w:sz w:val="12"/>
        </w:rPr>
        <w:t xml:space="preserve">¶ </w:t>
      </w:r>
    </w:p>
    <w:p w14:paraId="6CC2C864" w14:textId="77777777" w:rsidR="00B829DC" w:rsidRDefault="00B829DC" w:rsidP="00B829DC">
      <w:pPr>
        <w:pStyle w:val="Heading4"/>
      </w:pPr>
      <w:r>
        <w:t>Brazil-US relations suck—no cooperation</w:t>
      </w:r>
    </w:p>
    <w:p w14:paraId="078E95F6" w14:textId="77777777" w:rsidR="00B829DC" w:rsidRPr="00C45663" w:rsidRDefault="00B829DC" w:rsidP="00B829DC">
      <w:pPr>
        <w:rPr>
          <w:rStyle w:val="StyleStyleBold12pt"/>
          <w:b w:val="0"/>
          <w:sz w:val="20"/>
          <w:szCs w:val="20"/>
        </w:rPr>
      </w:pPr>
      <w:r>
        <w:rPr>
          <w:rStyle w:val="StyleStyleBold12pt"/>
        </w:rPr>
        <w:t xml:space="preserve">Burnett ’13 </w:t>
      </w:r>
      <w:r>
        <w:rPr>
          <w:rStyle w:val="StyleStyleBold12pt"/>
          <w:b w:val="0"/>
          <w:sz w:val="20"/>
          <w:szCs w:val="20"/>
        </w:rPr>
        <w:t xml:space="preserve">(Alistair Burnett, </w:t>
      </w:r>
      <w:r w:rsidRPr="00C45663">
        <w:rPr>
          <w:rStyle w:val="StyleStyleBold12pt"/>
          <w:b w:val="0"/>
          <w:sz w:val="20"/>
          <w:szCs w:val="20"/>
        </w:rPr>
        <w:t>MA in History from Edinburgh University</w:t>
      </w:r>
      <w:r>
        <w:rPr>
          <w:rStyle w:val="StyleStyleBold12pt"/>
          <w:b w:val="0"/>
          <w:sz w:val="20"/>
          <w:szCs w:val="20"/>
        </w:rPr>
        <w:t>,</w:t>
      </w:r>
      <w:r w:rsidRPr="00C45663">
        <w:t xml:space="preserve"> </w:t>
      </w:r>
      <w:r w:rsidRPr="00C45663">
        <w:rPr>
          <w:rStyle w:val="StyleStyleBold12pt"/>
          <w:b w:val="0"/>
          <w:sz w:val="20"/>
          <w:szCs w:val="20"/>
        </w:rPr>
        <w:t>editor of "The World</w:t>
      </w:r>
      <w:r>
        <w:rPr>
          <w:rStyle w:val="StyleStyleBold12pt"/>
          <w:b w:val="0"/>
          <w:sz w:val="20"/>
          <w:szCs w:val="20"/>
        </w:rPr>
        <w:t xml:space="preserve"> Tonight", a BBC News </w:t>
      </w:r>
      <w:proofErr w:type="spellStart"/>
      <w:r>
        <w:rPr>
          <w:rStyle w:val="StyleStyleBold12pt"/>
          <w:b w:val="0"/>
          <w:sz w:val="20"/>
          <w:szCs w:val="20"/>
        </w:rPr>
        <w:t>programme</w:t>
      </w:r>
      <w:proofErr w:type="spellEnd"/>
      <w:r>
        <w:rPr>
          <w:rStyle w:val="StyleStyleBold12pt"/>
          <w:b w:val="0"/>
          <w:sz w:val="20"/>
          <w:szCs w:val="20"/>
        </w:rPr>
        <w:t>, “</w:t>
      </w:r>
      <w:r w:rsidRPr="00C45663">
        <w:rPr>
          <w:rStyle w:val="StyleStyleBold12pt"/>
          <w:b w:val="0"/>
          <w:sz w:val="20"/>
          <w:szCs w:val="20"/>
        </w:rPr>
        <w:t>Brazil balks at serving as junior partner to the US</w:t>
      </w:r>
      <w:r>
        <w:rPr>
          <w:rStyle w:val="StyleStyleBold12pt"/>
          <w:b w:val="0"/>
          <w:sz w:val="20"/>
          <w:szCs w:val="20"/>
        </w:rPr>
        <w:t xml:space="preserve">”, The Nation, 6-12-2013, </w:t>
      </w:r>
      <w:r w:rsidRPr="00C45663">
        <w:rPr>
          <w:rStyle w:val="StyleStyleBold12pt"/>
          <w:b w:val="0"/>
          <w:sz w:val="20"/>
          <w:szCs w:val="20"/>
        </w:rPr>
        <w:t>http://www.nationmultimedia.com/opinion/Brazil-balks-at-serving-as-junior-partner-to-the-U-30208163.html</w:t>
      </w:r>
      <w:r>
        <w:rPr>
          <w:rStyle w:val="StyleStyleBold12pt"/>
          <w:b w:val="0"/>
          <w:sz w:val="20"/>
          <w:szCs w:val="20"/>
        </w:rPr>
        <w:t>)</w:t>
      </w:r>
    </w:p>
    <w:p w14:paraId="041BB059" w14:textId="77777777" w:rsidR="00B829DC" w:rsidRPr="004D6403" w:rsidRDefault="00B829DC" w:rsidP="00B829DC"/>
    <w:p w14:paraId="3548FFBA" w14:textId="77777777" w:rsidR="00B829DC" w:rsidRDefault="00B829DC" w:rsidP="00B829DC">
      <w:pPr>
        <w:rPr>
          <w:sz w:val="16"/>
          <w:szCs w:val="16"/>
        </w:rPr>
      </w:pPr>
    </w:p>
    <w:p w14:paraId="4C8761A7" w14:textId="77777777" w:rsidR="00B829DC" w:rsidRPr="004D6403" w:rsidRDefault="00B829DC" w:rsidP="00B829DC">
      <w:pPr>
        <w:rPr>
          <w:rStyle w:val="StyleBoldUnderline"/>
        </w:rPr>
      </w:pPr>
      <w:r w:rsidRPr="004D6403">
        <w:rPr>
          <w:sz w:val="16"/>
          <w:szCs w:val="16"/>
        </w:rPr>
        <w:t xml:space="preserve">Yet, </w:t>
      </w:r>
      <w:r w:rsidRPr="004D6403">
        <w:rPr>
          <w:rStyle w:val="StyleBoldUnderline"/>
        </w:rPr>
        <w:t>when it comes to foreign policy and trade relations</w:t>
      </w:r>
      <w:r w:rsidRPr="004D6403">
        <w:rPr>
          <w:sz w:val="16"/>
          <w:szCs w:val="16"/>
        </w:rPr>
        <w:t xml:space="preserve">, </w:t>
      </w:r>
      <w:r w:rsidRPr="004D6403">
        <w:rPr>
          <w:rStyle w:val="StyleBoldUnderline"/>
        </w:rPr>
        <w:t>there are constant tensions.</w:t>
      </w:r>
      <w:r w:rsidRPr="004D6403">
        <w:rPr>
          <w:sz w:val="16"/>
          <w:szCs w:val="16"/>
        </w:rPr>
        <w:t xml:space="preserve"> These could be addressed soon, with reports that President </w:t>
      </w:r>
      <w:proofErr w:type="spellStart"/>
      <w:r w:rsidRPr="004D6403">
        <w:rPr>
          <w:sz w:val="16"/>
          <w:szCs w:val="16"/>
        </w:rPr>
        <w:t>Dilma</w:t>
      </w:r>
      <w:proofErr w:type="spellEnd"/>
      <w:r w:rsidRPr="004D6403">
        <w:rPr>
          <w:sz w:val="16"/>
          <w:szCs w:val="16"/>
        </w:rPr>
        <w:t xml:space="preserve"> </w:t>
      </w:r>
      <w:proofErr w:type="spellStart"/>
      <w:r w:rsidRPr="004D6403">
        <w:rPr>
          <w:sz w:val="16"/>
          <w:szCs w:val="16"/>
        </w:rPr>
        <w:t>Rousseff</w:t>
      </w:r>
      <w:proofErr w:type="spellEnd"/>
      <w:r w:rsidRPr="004D6403">
        <w:rPr>
          <w:sz w:val="16"/>
          <w:szCs w:val="16"/>
        </w:rPr>
        <w:t xml:space="preserve"> will make a formal state visit to the US, the first of a Brazilian leader in two decades.</w:t>
      </w:r>
      <w:r>
        <w:rPr>
          <w:sz w:val="16"/>
          <w:szCs w:val="16"/>
        </w:rPr>
        <w:t xml:space="preserve"> </w:t>
      </w:r>
      <w:r w:rsidRPr="004D6403">
        <w:rPr>
          <w:rStyle w:val="StyleBoldUnderline"/>
        </w:rPr>
        <w:t>To the irritation of Washington, Brazil has failed to extend support on issues such as the 2011 intervention in Libya</w:t>
      </w:r>
      <w:r w:rsidRPr="004D6403">
        <w:rPr>
          <w:sz w:val="16"/>
          <w:szCs w:val="16"/>
        </w:rPr>
        <w:t xml:space="preserve">, where Brasilia thought the Western powers were jumping the gun and abused the UN mandate to pursue regime change. For its part, </w:t>
      </w:r>
      <w:r w:rsidRPr="004D6403">
        <w:rPr>
          <w:rStyle w:val="StyleBoldUnderline"/>
        </w:rPr>
        <w:t>Brazil has been irked by US failure to support its long-held ambition for a permanent seat on the UN Security Council.</w:t>
      </w:r>
      <w:r>
        <w:rPr>
          <w:sz w:val="16"/>
          <w:szCs w:val="16"/>
        </w:rPr>
        <w:t xml:space="preserve"> </w:t>
      </w:r>
      <w:r w:rsidRPr="004D6403">
        <w:rPr>
          <w:sz w:val="16"/>
          <w:szCs w:val="16"/>
        </w:rPr>
        <w:t>Washington, traditionally the main foreign-arms supplier to Brazil, won't overlook Russian Prime Minister Dmitri Medvedev's February visit to Brazil to sign an agreement on selling air-</w:t>
      </w:r>
      <w:proofErr w:type="spellStart"/>
      <w:r w:rsidRPr="004D6403">
        <w:rPr>
          <w:sz w:val="16"/>
          <w:szCs w:val="16"/>
        </w:rPr>
        <w:t>defence</w:t>
      </w:r>
      <w:proofErr w:type="spellEnd"/>
      <w:r w:rsidRPr="004D6403">
        <w:rPr>
          <w:sz w:val="16"/>
          <w:szCs w:val="16"/>
        </w:rPr>
        <w:t xml:space="preserve"> equipment with President </w:t>
      </w:r>
      <w:proofErr w:type="spellStart"/>
      <w:r w:rsidRPr="004D6403">
        <w:rPr>
          <w:sz w:val="16"/>
          <w:szCs w:val="16"/>
        </w:rPr>
        <w:t>Rousseff</w:t>
      </w:r>
      <w:proofErr w:type="spellEnd"/>
      <w:r w:rsidRPr="004D6403">
        <w:rPr>
          <w:sz w:val="16"/>
          <w:szCs w:val="16"/>
        </w:rPr>
        <w:t xml:space="preserve">. But </w:t>
      </w:r>
      <w:r w:rsidRPr="004D6403">
        <w:rPr>
          <w:rStyle w:val="StyleBoldUnderline"/>
        </w:rPr>
        <w:t>the highest-profile disagreement between the two has been over the Brazilian attempt</w:t>
      </w:r>
      <w:r w:rsidRPr="004D6403">
        <w:rPr>
          <w:sz w:val="16"/>
          <w:szCs w:val="16"/>
        </w:rPr>
        <w:t xml:space="preserve">, along with Turkey, </w:t>
      </w:r>
      <w:r w:rsidRPr="004D6403">
        <w:rPr>
          <w:rStyle w:val="StyleBoldUnderline"/>
        </w:rPr>
        <w:t>to break the deadlock between Iran and the West</w:t>
      </w:r>
      <w:r w:rsidRPr="004D6403">
        <w:rPr>
          <w:sz w:val="16"/>
          <w:szCs w:val="16"/>
        </w:rPr>
        <w:t xml:space="preserve"> over Tehran's nuclear </w:t>
      </w:r>
      <w:proofErr w:type="spellStart"/>
      <w:r w:rsidRPr="004D6403">
        <w:rPr>
          <w:sz w:val="16"/>
          <w:szCs w:val="16"/>
        </w:rPr>
        <w:t>programme</w:t>
      </w:r>
      <w:proofErr w:type="spellEnd"/>
      <w:r w:rsidRPr="004D6403">
        <w:rPr>
          <w:sz w:val="16"/>
          <w:szCs w:val="16"/>
        </w:rPr>
        <w:t xml:space="preserve">. </w:t>
      </w:r>
      <w:r w:rsidRPr="004D6403">
        <w:rPr>
          <w:rStyle w:val="StyleBoldUnderline"/>
        </w:rPr>
        <w:t>Former Brazilian president</w:t>
      </w:r>
      <w:r w:rsidRPr="004D6403">
        <w:rPr>
          <w:sz w:val="16"/>
          <w:szCs w:val="16"/>
        </w:rPr>
        <w:t xml:space="preserve"> </w:t>
      </w:r>
      <w:proofErr w:type="spellStart"/>
      <w:r w:rsidRPr="004D6403">
        <w:rPr>
          <w:sz w:val="16"/>
          <w:szCs w:val="16"/>
        </w:rPr>
        <w:t>Luiz</w:t>
      </w:r>
      <w:proofErr w:type="spellEnd"/>
      <w:r w:rsidRPr="004D6403">
        <w:rPr>
          <w:sz w:val="16"/>
          <w:szCs w:val="16"/>
        </w:rPr>
        <w:t xml:space="preserve"> </w:t>
      </w:r>
      <w:proofErr w:type="spellStart"/>
      <w:r w:rsidRPr="004D6403">
        <w:rPr>
          <w:sz w:val="16"/>
          <w:szCs w:val="16"/>
        </w:rPr>
        <w:t>Inacio</w:t>
      </w:r>
      <w:proofErr w:type="spellEnd"/>
      <w:r w:rsidRPr="004D6403">
        <w:rPr>
          <w:sz w:val="16"/>
          <w:szCs w:val="16"/>
        </w:rPr>
        <w:t xml:space="preserve"> Lula da </w:t>
      </w:r>
      <w:r w:rsidRPr="004D6403">
        <w:rPr>
          <w:rStyle w:val="StyleBoldUnderline"/>
        </w:rPr>
        <w:t>Silva went to Iran with</w:t>
      </w:r>
      <w:r w:rsidRPr="004D6403">
        <w:rPr>
          <w:sz w:val="16"/>
          <w:szCs w:val="16"/>
        </w:rPr>
        <w:t xml:space="preserve"> Turkish Prime Minister </w:t>
      </w:r>
      <w:proofErr w:type="spellStart"/>
      <w:r w:rsidRPr="004D6403">
        <w:rPr>
          <w:sz w:val="16"/>
          <w:szCs w:val="16"/>
        </w:rPr>
        <w:t>Recep</w:t>
      </w:r>
      <w:proofErr w:type="spellEnd"/>
      <w:r w:rsidRPr="004D6403">
        <w:rPr>
          <w:sz w:val="16"/>
          <w:szCs w:val="16"/>
        </w:rPr>
        <w:t xml:space="preserve"> </w:t>
      </w:r>
      <w:proofErr w:type="spellStart"/>
      <w:r w:rsidRPr="004D6403">
        <w:rPr>
          <w:sz w:val="16"/>
          <w:szCs w:val="16"/>
        </w:rPr>
        <w:t>Tayyip</w:t>
      </w:r>
      <w:proofErr w:type="spellEnd"/>
      <w:r w:rsidRPr="004D6403">
        <w:rPr>
          <w:sz w:val="16"/>
          <w:szCs w:val="16"/>
        </w:rPr>
        <w:t xml:space="preserve"> </w:t>
      </w:r>
      <w:proofErr w:type="spellStart"/>
      <w:r w:rsidRPr="004D6403">
        <w:rPr>
          <w:sz w:val="16"/>
          <w:szCs w:val="16"/>
        </w:rPr>
        <w:t>Erdogan</w:t>
      </w:r>
      <w:proofErr w:type="spellEnd"/>
      <w:r w:rsidRPr="004D6403">
        <w:rPr>
          <w:sz w:val="16"/>
          <w:szCs w:val="16"/>
        </w:rPr>
        <w:t xml:space="preserve"> in May 2010 </w:t>
      </w:r>
      <w:r w:rsidRPr="004D6403">
        <w:rPr>
          <w:rStyle w:val="StyleBoldUnderline"/>
        </w:rPr>
        <w:t>to sign a</w:t>
      </w:r>
      <w:r w:rsidRPr="004D6403">
        <w:rPr>
          <w:sz w:val="16"/>
          <w:szCs w:val="16"/>
        </w:rPr>
        <w:t xml:space="preserve"> confidence-building </w:t>
      </w:r>
      <w:r w:rsidRPr="004D6403">
        <w:rPr>
          <w:rStyle w:val="StyleBoldUnderline"/>
        </w:rPr>
        <w:t xml:space="preserve">deal with President Mahmoud Ahmadinejad to send Iranian-enriched uranium for reprocessing abroad, so it could not be diverted to any weapons </w:t>
      </w:r>
      <w:proofErr w:type="spellStart"/>
      <w:r w:rsidRPr="004D6403">
        <w:rPr>
          <w:rStyle w:val="StyleBoldUnderline"/>
        </w:rPr>
        <w:t>programme</w:t>
      </w:r>
      <w:proofErr w:type="spellEnd"/>
      <w:r w:rsidRPr="004D6403">
        <w:rPr>
          <w:rStyle w:val="StyleBoldUnderline"/>
        </w:rPr>
        <w:t>. The US immediately rejected the deal.</w:t>
      </w:r>
      <w:r w:rsidRPr="004D6403">
        <w:rPr>
          <w:sz w:val="16"/>
          <w:szCs w:val="16"/>
        </w:rPr>
        <w:t xml:space="preserve"> Then </w:t>
      </w:r>
      <w:r w:rsidRPr="004D6403">
        <w:rPr>
          <w:rStyle w:val="StyleBoldUnderline"/>
        </w:rPr>
        <w:t xml:space="preserve">secretary of state Hillary Clinton accused Brazil </w:t>
      </w:r>
      <w:r w:rsidRPr="004D6403">
        <w:rPr>
          <w:sz w:val="16"/>
          <w:szCs w:val="16"/>
        </w:rPr>
        <w:t xml:space="preserve">and Turkey </w:t>
      </w:r>
      <w:r w:rsidRPr="004D6403">
        <w:rPr>
          <w:rStyle w:val="StyleBoldUnderline"/>
        </w:rPr>
        <w:t>of making the world "a more dangerous place".</w:t>
      </w:r>
      <w:r w:rsidRPr="004D6403">
        <w:rPr>
          <w:sz w:val="16"/>
          <w:szCs w:val="16"/>
        </w:rPr>
        <w:t xml:space="preserve"> Then Foreign Minister </w:t>
      </w:r>
      <w:proofErr w:type="spellStart"/>
      <w:r w:rsidRPr="004D6403">
        <w:rPr>
          <w:sz w:val="16"/>
          <w:szCs w:val="16"/>
        </w:rPr>
        <w:t>Celso</w:t>
      </w:r>
      <w:proofErr w:type="spellEnd"/>
      <w:r w:rsidRPr="004D6403">
        <w:rPr>
          <w:sz w:val="16"/>
          <w:szCs w:val="16"/>
        </w:rPr>
        <w:t xml:space="preserve"> </w:t>
      </w:r>
      <w:proofErr w:type="spellStart"/>
      <w:r w:rsidRPr="004D6403">
        <w:rPr>
          <w:sz w:val="16"/>
          <w:szCs w:val="16"/>
        </w:rPr>
        <w:t>Amorim</w:t>
      </w:r>
      <w:proofErr w:type="spellEnd"/>
      <w:r w:rsidRPr="004D6403">
        <w:rPr>
          <w:sz w:val="16"/>
          <w:szCs w:val="16"/>
        </w:rPr>
        <w:t xml:space="preserve"> insisted the US had been kept abreast of the negotiations; when asked at an international security conference later in the year why the US had rejected the deal, he said, "Some people just can't take 'yes' for an answer." He suggests the Americans were happy to go along with the initiative because they thought it would fail; when it succeeded, they turned on Brasilia. The agreement was essentially the same as a proposed deal that Iran and the UN Security Council's permanent five powers, plus Germany, almost signed eight months before in Geneva - another reason Brazil was taken aback by the US condemnation.</w:t>
      </w:r>
      <w:r>
        <w:rPr>
          <w:sz w:val="16"/>
          <w:szCs w:val="16"/>
        </w:rPr>
        <w:t xml:space="preserve"> </w:t>
      </w:r>
      <w:r w:rsidRPr="004D6403">
        <w:rPr>
          <w:rStyle w:val="StyleBoldUnderline"/>
        </w:rPr>
        <w:t>US diplomats and analysts take the view that Brazil is often unhelpful</w:t>
      </w:r>
      <w:r w:rsidRPr="004D6403">
        <w:rPr>
          <w:sz w:val="16"/>
          <w:szCs w:val="16"/>
        </w:rPr>
        <w:t xml:space="preserve">, by which they seem to mean it doesn't always support US policy. For their part, the </w:t>
      </w:r>
      <w:r w:rsidRPr="004D6403">
        <w:rPr>
          <w:rStyle w:val="StyleBoldUnderline"/>
        </w:rPr>
        <w:t>Brazilians say the US doesn't want to accept that the world has changed, and Washington can't accept that it must deal with emerging economies on an equal footing. The countries have also had their share of trade disputes over products from orange juice to cotton</w:t>
      </w:r>
      <w:r w:rsidRPr="004D6403">
        <w:rPr>
          <w:sz w:val="16"/>
          <w:szCs w:val="16"/>
        </w:rPr>
        <w:t xml:space="preserve">, whereas the US has tried to limit access to its markets for Brazilian produce. </w:t>
      </w:r>
      <w:r w:rsidRPr="004D6403">
        <w:rPr>
          <w:rStyle w:val="StyleBoldUnderline"/>
        </w:rPr>
        <w:t>Since the 2008 crash, Brazil has accused the US of currency manipulation by using quantitative easing to devalue the dollar.</w:t>
      </w:r>
    </w:p>
    <w:p w14:paraId="00BA30C5" w14:textId="77777777" w:rsidR="00B829DC" w:rsidRDefault="00B829DC" w:rsidP="00B829DC">
      <w:pPr>
        <w:rPr>
          <w:sz w:val="8"/>
          <w:szCs w:val="8"/>
        </w:rPr>
      </w:pPr>
    </w:p>
    <w:p w14:paraId="01ED94AA" w14:textId="77777777" w:rsidR="00B829DC" w:rsidRDefault="00B829DC" w:rsidP="00B829DC">
      <w:pPr>
        <w:rPr>
          <w:sz w:val="8"/>
          <w:szCs w:val="8"/>
        </w:rPr>
      </w:pPr>
    </w:p>
    <w:p w14:paraId="126CFFD9" w14:textId="77777777" w:rsidR="00B829DC" w:rsidRDefault="00B829DC" w:rsidP="00B829DC">
      <w:pPr>
        <w:pStyle w:val="Heading4"/>
      </w:pPr>
      <w:r>
        <w:t>No will for cooperation, Brazil disagrees with US foreign policy</w:t>
      </w:r>
    </w:p>
    <w:p w14:paraId="7A9FEEBF" w14:textId="77777777" w:rsidR="00B829DC" w:rsidRPr="00C45663" w:rsidRDefault="00B829DC" w:rsidP="00B829DC">
      <w:pPr>
        <w:rPr>
          <w:rStyle w:val="StyleStyleBold12pt"/>
          <w:b w:val="0"/>
          <w:sz w:val="20"/>
          <w:szCs w:val="20"/>
        </w:rPr>
      </w:pPr>
      <w:r>
        <w:rPr>
          <w:rStyle w:val="StyleStyleBold12pt"/>
        </w:rPr>
        <w:t xml:space="preserve">Burnett ’13 </w:t>
      </w:r>
      <w:r>
        <w:rPr>
          <w:rStyle w:val="StyleStyleBold12pt"/>
          <w:b w:val="0"/>
          <w:sz w:val="20"/>
          <w:szCs w:val="20"/>
        </w:rPr>
        <w:t xml:space="preserve">(Alistair Burnett, </w:t>
      </w:r>
      <w:r w:rsidRPr="00C45663">
        <w:rPr>
          <w:rStyle w:val="StyleStyleBold12pt"/>
          <w:b w:val="0"/>
          <w:sz w:val="20"/>
          <w:szCs w:val="20"/>
        </w:rPr>
        <w:t>MA in History from Edinburgh University</w:t>
      </w:r>
      <w:r>
        <w:rPr>
          <w:rStyle w:val="StyleStyleBold12pt"/>
          <w:b w:val="0"/>
          <w:sz w:val="20"/>
          <w:szCs w:val="20"/>
        </w:rPr>
        <w:t>,</w:t>
      </w:r>
      <w:r w:rsidRPr="00C45663">
        <w:t xml:space="preserve"> </w:t>
      </w:r>
      <w:r w:rsidRPr="00C45663">
        <w:rPr>
          <w:rStyle w:val="StyleStyleBold12pt"/>
          <w:b w:val="0"/>
          <w:sz w:val="20"/>
          <w:szCs w:val="20"/>
        </w:rPr>
        <w:t>editor of "The World</w:t>
      </w:r>
      <w:r>
        <w:rPr>
          <w:rStyle w:val="StyleStyleBold12pt"/>
          <w:b w:val="0"/>
          <w:sz w:val="20"/>
          <w:szCs w:val="20"/>
        </w:rPr>
        <w:t xml:space="preserve"> Tonight", a BBC News </w:t>
      </w:r>
      <w:proofErr w:type="spellStart"/>
      <w:r>
        <w:rPr>
          <w:rStyle w:val="StyleStyleBold12pt"/>
          <w:b w:val="0"/>
          <w:sz w:val="20"/>
          <w:szCs w:val="20"/>
        </w:rPr>
        <w:t>programme</w:t>
      </w:r>
      <w:proofErr w:type="spellEnd"/>
      <w:r>
        <w:rPr>
          <w:rStyle w:val="StyleStyleBold12pt"/>
          <w:b w:val="0"/>
          <w:sz w:val="20"/>
          <w:szCs w:val="20"/>
        </w:rPr>
        <w:t>, “</w:t>
      </w:r>
      <w:r w:rsidRPr="00C45663">
        <w:rPr>
          <w:rStyle w:val="StyleStyleBold12pt"/>
          <w:b w:val="0"/>
          <w:sz w:val="20"/>
          <w:szCs w:val="20"/>
        </w:rPr>
        <w:t>Brazil balks at serving as junior partner to the US</w:t>
      </w:r>
      <w:r>
        <w:rPr>
          <w:rStyle w:val="StyleStyleBold12pt"/>
          <w:b w:val="0"/>
          <w:sz w:val="20"/>
          <w:szCs w:val="20"/>
        </w:rPr>
        <w:t xml:space="preserve">”, The Nation, 6-12-2013, </w:t>
      </w:r>
      <w:r w:rsidRPr="00C45663">
        <w:rPr>
          <w:rStyle w:val="StyleStyleBold12pt"/>
          <w:b w:val="0"/>
          <w:sz w:val="20"/>
          <w:szCs w:val="20"/>
        </w:rPr>
        <w:t>http://www.nationmultimedia.com/opinion/Brazil-balks-at-serving-as-junior-partner-to-the-U-30208163.html</w:t>
      </w:r>
      <w:r>
        <w:rPr>
          <w:rStyle w:val="StyleStyleBold12pt"/>
          <w:b w:val="0"/>
          <w:sz w:val="20"/>
          <w:szCs w:val="20"/>
        </w:rPr>
        <w:t>)</w:t>
      </w:r>
    </w:p>
    <w:p w14:paraId="64970ECE" w14:textId="77777777" w:rsidR="00B829DC" w:rsidRDefault="00B829DC" w:rsidP="00B829DC">
      <w:pPr>
        <w:rPr>
          <w:rStyle w:val="StyleBoldUnderline"/>
        </w:rPr>
      </w:pPr>
    </w:p>
    <w:p w14:paraId="121FEF59" w14:textId="77777777" w:rsidR="00B829DC" w:rsidRPr="00C45663" w:rsidRDefault="00B829DC" w:rsidP="00B829DC">
      <w:pPr>
        <w:rPr>
          <w:rStyle w:val="StyleBoldUnderline"/>
        </w:rPr>
      </w:pPr>
      <w:r w:rsidRPr="004D6403">
        <w:rPr>
          <w:rStyle w:val="StyleBoldUnderline"/>
        </w:rPr>
        <w:t>Brazil,</w:t>
      </w:r>
      <w:r w:rsidRPr="004D6403">
        <w:rPr>
          <w:sz w:val="16"/>
          <w:szCs w:val="16"/>
        </w:rPr>
        <w:t xml:space="preserve"> too, has blinders. Like the US, </w:t>
      </w:r>
      <w:r w:rsidRPr="004D6403">
        <w:rPr>
          <w:rStyle w:val="StyleBoldUnderline"/>
        </w:rPr>
        <w:t>i</w:t>
      </w:r>
      <w:r w:rsidRPr="004D6403">
        <w:rPr>
          <w:sz w:val="16"/>
          <w:szCs w:val="16"/>
        </w:rPr>
        <w:t>t'</w:t>
      </w:r>
      <w:r w:rsidRPr="004D6403">
        <w:rPr>
          <w:rStyle w:val="StyleBoldUnderline"/>
        </w:rPr>
        <w:t>s</w:t>
      </w:r>
      <w:r w:rsidRPr="004D6403">
        <w:rPr>
          <w:sz w:val="16"/>
          <w:szCs w:val="16"/>
        </w:rPr>
        <w:t xml:space="preserve"> </w:t>
      </w:r>
      <w:r w:rsidRPr="004D6403">
        <w:rPr>
          <w:rStyle w:val="StyleBoldUnderline"/>
        </w:rPr>
        <w:t>a huge, complex country more concerned with matters at home than abroad</w:t>
      </w:r>
      <w:r w:rsidRPr="004D6403">
        <w:rPr>
          <w:sz w:val="16"/>
          <w:szCs w:val="16"/>
        </w:rPr>
        <w:t xml:space="preserve">. Like the US, </w:t>
      </w:r>
      <w:r w:rsidRPr="004D6403">
        <w:rPr>
          <w:rStyle w:val="StyleBoldUnderline"/>
        </w:rPr>
        <w:t>it supports the interests of domestic constituencies, such as</w:t>
      </w:r>
      <w:r w:rsidRPr="004D6403">
        <w:rPr>
          <w:sz w:val="16"/>
          <w:szCs w:val="16"/>
        </w:rPr>
        <w:t xml:space="preserve"> the </w:t>
      </w:r>
      <w:r w:rsidRPr="004D6403">
        <w:rPr>
          <w:rStyle w:val="StyleBoldUnderline"/>
        </w:rPr>
        <w:t>huge agribusinesses</w:t>
      </w:r>
      <w:r w:rsidRPr="004D6403">
        <w:rPr>
          <w:sz w:val="16"/>
          <w:szCs w:val="16"/>
        </w:rPr>
        <w:t xml:space="preserve"> producing soya; </w:t>
      </w:r>
      <w:r w:rsidRPr="00C45663">
        <w:rPr>
          <w:rStyle w:val="StyleBoldUnderline"/>
        </w:rPr>
        <w:t>this brings it into direct competition with the US</w:t>
      </w:r>
      <w:r w:rsidRPr="004D6403">
        <w:rPr>
          <w:sz w:val="16"/>
          <w:szCs w:val="16"/>
        </w:rPr>
        <w:t>, also a ma</w:t>
      </w:r>
      <w:r>
        <w:rPr>
          <w:sz w:val="16"/>
          <w:szCs w:val="16"/>
        </w:rPr>
        <w:t xml:space="preserve">jor agricultural producer. </w:t>
      </w:r>
      <w:r w:rsidRPr="004D6403">
        <w:rPr>
          <w:sz w:val="16"/>
          <w:szCs w:val="16"/>
        </w:rPr>
        <w:t xml:space="preserve">With its emerging economy and burgeoning economic links with Asia and Africa, Brasilia has begun to project influence on the world stage, with an expanded diplomatic service and new embassies across the global South. </w:t>
      </w:r>
      <w:proofErr w:type="gramStart"/>
      <w:r w:rsidRPr="004D6403">
        <w:rPr>
          <w:sz w:val="16"/>
          <w:szCs w:val="16"/>
        </w:rPr>
        <w:t>This,</w:t>
      </w:r>
      <w:proofErr w:type="gramEnd"/>
      <w:r w:rsidRPr="004D6403">
        <w:rPr>
          <w:sz w:val="16"/>
          <w:szCs w:val="16"/>
        </w:rPr>
        <w:t xml:space="preserve"> added to its distinct policy agenda, means it rubs against American interests more often. Brazil sees itself as a consensus-seeker in global affairs and </w:t>
      </w:r>
      <w:proofErr w:type="spellStart"/>
      <w:r w:rsidRPr="004D6403">
        <w:rPr>
          <w:sz w:val="16"/>
          <w:szCs w:val="16"/>
        </w:rPr>
        <w:t>emphasises</w:t>
      </w:r>
      <w:proofErr w:type="spellEnd"/>
      <w:r w:rsidRPr="004D6403">
        <w:rPr>
          <w:sz w:val="16"/>
          <w:szCs w:val="16"/>
        </w:rPr>
        <w:t xml:space="preserve"> soft power, eschewing use of military force in international affairs. </w:t>
      </w:r>
      <w:r>
        <w:rPr>
          <w:sz w:val="16"/>
          <w:szCs w:val="16"/>
        </w:rPr>
        <w:t xml:space="preserve"> </w:t>
      </w:r>
      <w:r w:rsidRPr="004D6403">
        <w:rPr>
          <w:sz w:val="16"/>
          <w:szCs w:val="16"/>
        </w:rPr>
        <w:t xml:space="preserve">In many ways, </w:t>
      </w:r>
      <w:r w:rsidRPr="00C45663">
        <w:rPr>
          <w:rStyle w:val="StyleBoldUnderline"/>
        </w:rPr>
        <w:t xml:space="preserve">Brazil represents an implicit challenge to the US's sense </w:t>
      </w:r>
      <w:r w:rsidRPr="00C45663">
        <w:rPr>
          <w:rStyle w:val="StyleBoldUnderline"/>
        </w:rPr>
        <w:lastRenderedPageBreak/>
        <w:t xml:space="preserve">of its role in the world. A strong thread through US foreign policy has been the idea of US </w:t>
      </w:r>
      <w:proofErr w:type="spellStart"/>
      <w:r w:rsidRPr="00C45663">
        <w:rPr>
          <w:rStyle w:val="StyleBoldUnderline"/>
        </w:rPr>
        <w:t>exceptionalism</w:t>
      </w:r>
      <w:proofErr w:type="spellEnd"/>
      <w:r w:rsidRPr="00C45663">
        <w:rPr>
          <w:rStyle w:val="StyleBoldUnderline"/>
        </w:rPr>
        <w:t xml:space="preserve"> - </w:t>
      </w:r>
      <w:proofErr w:type="gramStart"/>
      <w:r w:rsidRPr="00C45663">
        <w:rPr>
          <w:rStyle w:val="StyleBoldUnderline"/>
        </w:rPr>
        <w:t>that</w:t>
      </w:r>
      <w:proofErr w:type="gramEnd"/>
      <w:r w:rsidRPr="00C45663">
        <w:rPr>
          <w:rStyle w:val="StyleBoldUnderline"/>
        </w:rPr>
        <w:t xml:space="preserve"> the US serves as an example to the world.</w:t>
      </w:r>
      <w:r w:rsidRPr="004D6403">
        <w:rPr>
          <w:sz w:val="16"/>
          <w:szCs w:val="16"/>
        </w:rPr>
        <w:t xml:space="preserve"> In recent years, this ideology has tempted US theorists like Samuel Huntington or Ivo </w:t>
      </w:r>
      <w:proofErr w:type="spellStart"/>
      <w:r w:rsidRPr="004D6403">
        <w:rPr>
          <w:sz w:val="16"/>
          <w:szCs w:val="16"/>
        </w:rPr>
        <w:t>Daalder</w:t>
      </w:r>
      <w:proofErr w:type="spellEnd"/>
      <w:r w:rsidRPr="004D6403">
        <w:rPr>
          <w:sz w:val="16"/>
          <w:szCs w:val="16"/>
        </w:rPr>
        <w:t xml:space="preserve"> to think that if only the whole world were democratic and shared "its values" there could be a true </w:t>
      </w:r>
      <w:proofErr w:type="spellStart"/>
      <w:r w:rsidRPr="004D6403">
        <w:rPr>
          <w:sz w:val="16"/>
          <w:szCs w:val="16"/>
        </w:rPr>
        <w:t>Pax</w:t>
      </w:r>
      <w:proofErr w:type="spellEnd"/>
      <w:r w:rsidRPr="004D6403">
        <w:rPr>
          <w:sz w:val="16"/>
          <w:szCs w:val="16"/>
        </w:rPr>
        <w:t xml:space="preserve"> Americana.</w:t>
      </w:r>
      <w:r>
        <w:rPr>
          <w:sz w:val="16"/>
          <w:szCs w:val="16"/>
        </w:rPr>
        <w:t xml:space="preserve"> </w:t>
      </w:r>
      <w:r w:rsidRPr="00C45663">
        <w:rPr>
          <w:rStyle w:val="StyleBoldUnderline"/>
        </w:rPr>
        <w:t>Yet Brazil is a democracy that does not always agree with the US, especially when it comes to use of force.</w:t>
      </w:r>
      <w:r w:rsidRPr="004D6403">
        <w:rPr>
          <w:sz w:val="16"/>
          <w:szCs w:val="16"/>
        </w:rPr>
        <w:t xml:space="preserve"> Crucially, unlike India, which is culturally and geographically distant from the US, Brazil is a New World society and political system, and as such represents a potentially attractive alternative model to the US for emerging economies. </w:t>
      </w:r>
      <w:r>
        <w:rPr>
          <w:sz w:val="16"/>
          <w:szCs w:val="16"/>
        </w:rPr>
        <w:t xml:space="preserve"> </w:t>
      </w:r>
      <w:r w:rsidRPr="004D6403">
        <w:rPr>
          <w:sz w:val="16"/>
          <w:szCs w:val="16"/>
        </w:rPr>
        <w:t xml:space="preserve">This challenge, added to </w:t>
      </w:r>
      <w:r w:rsidRPr="00C45663">
        <w:rPr>
          <w:rStyle w:val="StyleBoldUnderline"/>
        </w:rPr>
        <w:t>different approaches in</w:t>
      </w:r>
      <w:r w:rsidRPr="004D6403">
        <w:rPr>
          <w:sz w:val="16"/>
          <w:szCs w:val="16"/>
        </w:rPr>
        <w:t xml:space="preserve"> how </w:t>
      </w:r>
      <w:r w:rsidRPr="00C45663">
        <w:rPr>
          <w:rStyle w:val="StyleBoldUnderline"/>
        </w:rPr>
        <w:t>international affairs</w:t>
      </w:r>
      <w:r w:rsidRPr="004D6403">
        <w:rPr>
          <w:sz w:val="16"/>
          <w:szCs w:val="16"/>
        </w:rPr>
        <w:t xml:space="preserve"> should be conducted, </w:t>
      </w:r>
      <w:r w:rsidRPr="00C45663">
        <w:rPr>
          <w:rStyle w:val="StyleBoldUnderline"/>
        </w:rPr>
        <w:t xml:space="preserve">and the reluctance of Washington to accept the changing global balance of power, produces fundamental tensions between Brasilia and Washington, not easily resolved even if there was a will in either capital to do so. </w:t>
      </w:r>
    </w:p>
    <w:p w14:paraId="6E2DDC22" w14:textId="77777777" w:rsidR="00B829DC" w:rsidRDefault="00B829DC" w:rsidP="00B829DC">
      <w:pPr>
        <w:rPr>
          <w:sz w:val="16"/>
          <w:szCs w:val="16"/>
        </w:rPr>
      </w:pPr>
    </w:p>
    <w:p w14:paraId="7062E408" w14:textId="77777777" w:rsidR="00B829DC" w:rsidRDefault="00B829DC" w:rsidP="00B829DC">
      <w:pPr>
        <w:pStyle w:val="Heading4"/>
        <w:rPr>
          <w:rStyle w:val="StyleBoldUnderline"/>
          <w:b w:val="0"/>
          <w:sz w:val="28"/>
          <w:szCs w:val="28"/>
          <w:u w:val="none"/>
        </w:rPr>
      </w:pPr>
      <w:r>
        <w:rPr>
          <w:rStyle w:val="StyleBoldUnderline"/>
          <w:sz w:val="28"/>
          <w:szCs w:val="28"/>
          <w:u w:val="none"/>
        </w:rPr>
        <w:t>No Brazilian cooperation</w:t>
      </w:r>
    </w:p>
    <w:p w14:paraId="1CD30576" w14:textId="77777777" w:rsidR="00B829DC" w:rsidRDefault="00B829DC" w:rsidP="00B829DC">
      <w:pPr>
        <w:rPr>
          <w:rStyle w:val="StyleStyleBold12pt"/>
          <w:b w:val="0"/>
          <w:sz w:val="20"/>
          <w:szCs w:val="20"/>
        </w:rPr>
      </w:pPr>
      <w:proofErr w:type="spellStart"/>
      <w:r>
        <w:rPr>
          <w:rStyle w:val="StyleStyleBold12pt"/>
        </w:rPr>
        <w:t>Gratius</w:t>
      </w:r>
      <w:proofErr w:type="spellEnd"/>
      <w:r>
        <w:rPr>
          <w:rStyle w:val="StyleStyleBold12pt"/>
        </w:rPr>
        <w:t xml:space="preserve">, Gomez ’13 </w:t>
      </w:r>
      <w:r>
        <w:rPr>
          <w:rStyle w:val="StyleStyleBold12pt"/>
          <w:b w:val="0"/>
          <w:sz w:val="20"/>
          <w:szCs w:val="20"/>
        </w:rPr>
        <w:t xml:space="preserve">(Susanne </w:t>
      </w:r>
      <w:proofErr w:type="spellStart"/>
      <w:r>
        <w:rPr>
          <w:rStyle w:val="StyleStyleBold12pt"/>
          <w:b w:val="0"/>
          <w:sz w:val="20"/>
          <w:szCs w:val="20"/>
        </w:rPr>
        <w:t>Gratius</w:t>
      </w:r>
      <w:proofErr w:type="spellEnd"/>
      <w:r>
        <w:rPr>
          <w:rStyle w:val="StyleStyleBold12pt"/>
          <w:b w:val="0"/>
          <w:sz w:val="20"/>
          <w:szCs w:val="20"/>
        </w:rPr>
        <w:t xml:space="preserve">, </w:t>
      </w:r>
      <w:r w:rsidRPr="00955765">
        <w:rPr>
          <w:rStyle w:val="StyleStyleBold12pt"/>
          <w:b w:val="0"/>
          <w:sz w:val="20"/>
          <w:szCs w:val="20"/>
        </w:rPr>
        <w:t>PhD in Political Science from the University of Hamburg and the U</w:t>
      </w:r>
      <w:r>
        <w:rPr>
          <w:rStyle w:val="StyleStyleBold12pt"/>
          <w:b w:val="0"/>
          <w:sz w:val="20"/>
          <w:szCs w:val="20"/>
        </w:rPr>
        <w:t xml:space="preserve">niversity </w:t>
      </w:r>
      <w:proofErr w:type="spellStart"/>
      <w:r>
        <w:rPr>
          <w:rStyle w:val="StyleStyleBold12pt"/>
          <w:b w:val="0"/>
          <w:sz w:val="20"/>
          <w:szCs w:val="20"/>
        </w:rPr>
        <w:t>Complutense</w:t>
      </w:r>
      <w:proofErr w:type="spellEnd"/>
      <w:r>
        <w:rPr>
          <w:rStyle w:val="StyleStyleBold12pt"/>
          <w:b w:val="0"/>
          <w:sz w:val="20"/>
          <w:szCs w:val="20"/>
        </w:rPr>
        <w:t xml:space="preserve"> of Madrid, </w:t>
      </w:r>
      <w:r w:rsidRPr="00955765">
        <w:rPr>
          <w:rStyle w:val="StyleStyleBold12pt"/>
          <w:b w:val="0"/>
          <w:sz w:val="20"/>
          <w:szCs w:val="20"/>
        </w:rPr>
        <w:t>Her research focuses on EU-Latin American relations, Cuba, Venezuela, Brazil, and emerging powers</w:t>
      </w:r>
      <w:r>
        <w:rPr>
          <w:rStyle w:val="StyleStyleBold12pt"/>
          <w:b w:val="0"/>
          <w:sz w:val="20"/>
          <w:szCs w:val="20"/>
        </w:rPr>
        <w:t xml:space="preserve">; Miriam Gomez </w:t>
      </w:r>
      <w:proofErr w:type="spellStart"/>
      <w:r>
        <w:rPr>
          <w:rStyle w:val="StyleStyleBold12pt"/>
          <w:b w:val="0"/>
          <w:sz w:val="20"/>
          <w:szCs w:val="20"/>
        </w:rPr>
        <w:t>Saraiva</w:t>
      </w:r>
      <w:proofErr w:type="spellEnd"/>
      <w:r>
        <w:rPr>
          <w:rStyle w:val="StyleStyleBold12pt"/>
          <w:b w:val="0"/>
          <w:sz w:val="20"/>
          <w:szCs w:val="20"/>
        </w:rPr>
        <w:t xml:space="preserve">, </w:t>
      </w:r>
      <w:r w:rsidRPr="00955765">
        <w:rPr>
          <w:rStyle w:val="StyleStyleBold12pt"/>
          <w:b w:val="0"/>
          <w:sz w:val="20"/>
          <w:szCs w:val="20"/>
        </w:rPr>
        <w:t>Graduate Program in International Relations, State University of Rio de Janeiro</w:t>
      </w:r>
      <w:r>
        <w:rPr>
          <w:rStyle w:val="StyleStyleBold12pt"/>
          <w:b w:val="0"/>
          <w:sz w:val="20"/>
          <w:szCs w:val="20"/>
        </w:rPr>
        <w:t>, “</w:t>
      </w:r>
      <w:r w:rsidRPr="00955765">
        <w:rPr>
          <w:rStyle w:val="StyleStyleBold12pt"/>
          <w:b w:val="0"/>
          <w:sz w:val="20"/>
          <w:szCs w:val="20"/>
        </w:rPr>
        <w:t>Continental Regionalism: Brazil’s Prominent Role in the Americas</w:t>
      </w:r>
      <w:r>
        <w:rPr>
          <w:rStyle w:val="StyleStyleBold12pt"/>
          <w:b w:val="0"/>
          <w:sz w:val="20"/>
          <w:szCs w:val="20"/>
        </w:rPr>
        <w:t xml:space="preserve">”, International Relations and Security Network, 4-06-2013, </w:t>
      </w:r>
      <w:r w:rsidRPr="00955765">
        <w:rPr>
          <w:rStyle w:val="StyleStyleBold12pt"/>
          <w:b w:val="0"/>
          <w:sz w:val="20"/>
          <w:szCs w:val="20"/>
        </w:rPr>
        <w:t>http://www.fride.org/descarga/04_06_2013_ISNZURICH_SG.pdf</w:t>
      </w:r>
      <w:r>
        <w:rPr>
          <w:rStyle w:val="StyleStyleBold12pt"/>
          <w:b w:val="0"/>
          <w:sz w:val="20"/>
          <w:szCs w:val="20"/>
        </w:rPr>
        <w:t xml:space="preserve">) </w:t>
      </w:r>
    </w:p>
    <w:p w14:paraId="668551C3" w14:textId="77777777" w:rsidR="00B829DC" w:rsidRPr="00FA38A4" w:rsidRDefault="00B829DC" w:rsidP="00B829DC"/>
    <w:p w14:paraId="239E9423" w14:textId="77777777" w:rsidR="00B829DC" w:rsidRPr="00FA38A4" w:rsidRDefault="00B829DC" w:rsidP="00B829DC">
      <w:pPr>
        <w:rPr>
          <w:rStyle w:val="StyleBoldUnderline"/>
          <w:b/>
          <w:sz w:val="16"/>
          <w:szCs w:val="16"/>
          <w:u w:val="none"/>
        </w:rPr>
      </w:pPr>
      <w:r w:rsidRPr="00FA38A4">
        <w:rPr>
          <w:rStyle w:val="StyleBoldUnderline"/>
        </w:rPr>
        <w:t xml:space="preserve">Under the Lula Presidency, closer relations with Cuba, Brazil’s military command of the UN </w:t>
      </w:r>
      <w:proofErr w:type="spellStart"/>
      <w:r w:rsidRPr="00FA38A4">
        <w:rPr>
          <w:rStyle w:val="StyleBoldUnderline"/>
        </w:rPr>
        <w:t>stabilisation</w:t>
      </w:r>
      <w:proofErr w:type="spellEnd"/>
      <w:r w:rsidRPr="00FA38A4">
        <w:rPr>
          <w:rStyle w:val="StyleBoldUnderline"/>
        </w:rPr>
        <w:t xml:space="preserve"> mission in Haiti and its diplomatic influence in the political crisis in Honduras contributed to give the country a higher regional profile and status.</w:t>
      </w:r>
      <w:r w:rsidRPr="00FA38A4">
        <w:rPr>
          <w:rStyle w:val="StyleBoldUnderline"/>
          <w:sz w:val="16"/>
          <w:szCs w:val="16"/>
          <w:u w:val="none"/>
        </w:rPr>
        <w:t xml:space="preserve"> It was also </w:t>
      </w:r>
      <w:r w:rsidRPr="00FA38A4">
        <w:rPr>
          <w:rStyle w:val="StyleBoldUnderline"/>
        </w:rPr>
        <w:t>Brazil</w:t>
      </w:r>
      <w:r w:rsidRPr="00FA38A4">
        <w:rPr>
          <w:rStyle w:val="StyleBoldUnderline"/>
          <w:sz w:val="16"/>
          <w:szCs w:val="16"/>
          <w:u w:val="none"/>
        </w:rPr>
        <w:t xml:space="preserve">, together with Venezuela that </w:t>
      </w:r>
      <w:r w:rsidRPr="00FA38A4">
        <w:rPr>
          <w:rStyle w:val="StyleBoldUnderline"/>
        </w:rPr>
        <w:t>pushed for the transformation of the dialogue forum Rio Group into the Community of Latin American</w:t>
      </w:r>
      <w:r w:rsidRPr="00FA38A4">
        <w:rPr>
          <w:rStyle w:val="StyleBoldUnderline"/>
          <w:sz w:val="16"/>
          <w:szCs w:val="16"/>
          <w:u w:val="none"/>
        </w:rPr>
        <w:t xml:space="preserve"> and Caribbean States (</w:t>
      </w:r>
      <w:proofErr w:type="spellStart"/>
      <w:r w:rsidRPr="00FA38A4">
        <w:rPr>
          <w:rStyle w:val="StyleBoldUnderline"/>
          <w:sz w:val="16"/>
          <w:szCs w:val="16"/>
          <w:u w:val="none"/>
        </w:rPr>
        <w:t>Celac</w:t>
      </w:r>
      <w:proofErr w:type="spellEnd"/>
      <w:r w:rsidRPr="00FA38A4">
        <w:rPr>
          <w:rStyle w:val="StyleBoldUnderline"/>
          <w:sz w:val="16"/>
          <w:szCs w:val="16"/>
          <w:u w:val="none"/>
        </w:rPr>
        <w:t xml:space="preserve">), which held its first meeting in Brazil and was officially created in 2011 in Caracas. Today, </w:t>
      </w:r>
      <w:r w:rsidRPr="00FA38A4">
        <w:rPr>
          <w:rStyle w:val="StyleBoldUnderline"/>
        </w:rPr>
        <w:t>Brasilia’s regional policy is no longer limited to its own sphere of influence but increasingly includes Central America and the Caribbean, the traditional backyard of the United States. There was no agreement with the U</w:t>
      </w:r>
      <w:r w:rsidRPr="00FA38A4">
        <w:rPr>
          <w:rStyle w:val="StyleBoldUnderline"/>
          <w:sz w:val="16"/>
          <w:szCs w:val="16"/>
          <w:u w:val="none"/>
        </w:rPr>
        <w:t xml:space="preserve">nited </w:t>
      </w:r>
      <w:r w:rsidRPr="00FA38A4">
        <w:rPr>
          <w:rStyle w:val="StyleBoldUnderline"/>
        </w:rPr>
        <w:t>S</w:t>
      </w:r>
      <w:r w:rsidRPr="00FA38A4">
        <w:rPr>
          <w:rStyle w:val="StyleBoldUnderline"/>
          <w:sz w:val="16"/>
          <w:szCs w:val="16"/>
          <w:u w:val="none"/>
        </w:rPr>
        <w:t xml:space="preserve">tates </w:t>
      </w:r>
      <w:r w:rsidRPr="00FA38A4">
        <w:rPr>
          <w:rStyle w:val="StyleBoldUnderline"/>
        </w:rPr>
        <w:t>over how regional issues should be dealt with, but the absence of a US policy for the region prevented any stand-off between the two countries. The Brazilian government has operated autonomously whenever issues relating to the continent have arisen.</w:t>
      </w:r>
      <w:r w:rsidRPr="00FA38A4">
        <w:rPr>
          <w:rStyle w:val="StyleBoldUnderline"/>
          <w:sz w:val="16"/>
          <w:szCs w:val="16"/>
          <w:u w:val="none"/>
        </w:rPr>
        <w:t xml:space="preserve"> Washington’s low-profile in Latin America and the concentration of a few countries of strategic interest (Colombia, Central America and Mexico) facilitated Brazil’s proactive Latin American policy. </w:t>
      </w:r>
      <w:r w:rsidRPr="00FA38A4">
        <w:rPr>
          <w:rStyle w:val="StyleBoldUnderline"/>
        </w:rPr>
        <w:t>The Free Trade Agreement of the Americas</w:t>
      </w:r>
      <w:r w:rsidRPr="00FA38A4">
        <w:rPr>
          <w:rStyle w:val="StyleBoldUnderline"/>
          <w:sz w:val="16"/>
          <w:szCs w:val="16"/>
          <w:u w:val="none"/>
        </w:rPr>
        <w:t xml:space="preserve"> (FTAA) project was the last attempt to design a</w:t>
      </w:r>
    </w:p>
    <w:p w14:paraId="15A5C494" w14:textId="77777777" w:rsidR="00B829DC" w:rsidRDefault="00B829DC" w:rsidP="00B829DC">
      <w:pPr>
        <w:rPr>
          <w:rStyle w:val="StyleBoldUnderline"/>
        </w:rPr>
      </w:pPr>
      <w:proofErr w:type="gramStart"/>
      <w:r w:rsidRPr="00FA38A4">
        <w:rPr>
          <w:rStyle w:val="StyleBoldUnderline"/>
          <w:sz w:val="16"/>
          <w:szCs w:val="16"/>
          <w:u w:val="none"/>
        </w:rPr>
        <w:t>hemispheric</w:t>
      </w:r>
      <w:proofErr w:type="gramEnd"/>
      <w:r w:rsidRPr="00FA38A4">
        <w:rPr>
          <w:rStyle w:val="StyleBoldUnderline"/>
          <w:sz w:val="16"/>
          <w:szCs w:val="16"/>
          <w:u w:val="none"/>
        </w:rPr>
        <w:t xml:space="preserve"> project. Its </w:t>
      </w:r>
      <w:r w:rsidRPr="00FA38A4">
        <w:rPr>
          <w:rStyle w:val="StyleBoldUnderline"/>
        </w:rPr>
        <w:t>failure</w:t>
      </w:r>
      <w:r w:rsidRPr="00FA38A4">
        <w:rPr>
          <w:rStyle w:val="StyleBoldUnderline"/>
          <w:sz w:val="16"/>
          <w:szCs w:val="16"/>
          <w:u w:val="none"/>
        </w:rPr>
        <w:t xml:space="preserve"> at the Summit in Mar del Plata in 2005 </w:t>
      </w:r>
      <w:r w:rsidRPr="00FA38A4">
        <w:rPr>
          <w:rStyle w:val="StyleBoldUnderline"/>
        </w:rPr>
        <w:t xml:space="preserve">proved the limits of Washington’s traditional hegemony in the Americas and contributed to a stronger regional profile of its rival in the South. </w:t>
      </w:r>
      <w:r w:rsidRPr="00FA38A4">
        <w:rPr>
          <w:rStyle w:val="StyleBoldUnderline"/>
          <w:sz w:val="16"/>
          <w:szCs w:val="16"/>
          <w:u w:val="none"/>
        </w:rPr>
        <w:t xml:space="preserve">Without a hemispheric project, the Organization of American States (OAS) “lacks a guiding vision” [23] and lost appeal in Latin America. Although the OAS is still the most consolidated collective institution in the Americas, it lacks both leadership and followers. Moreover, a serious financial crisis is further weakening the traditional </w:t>
      </w:r>
      <w:proofErr w:type="spellStart"/>
      <w:r w:rsidRPr="00FA38A4">
        <w:rPr>
          <w:rStyle w:val="StyleBoldUnderline"/>
          <w:sz w:val="16"/>
          <w:szCs w:val="16"/>
          <w:u w:val="none"/>
        </w:rPr>
        <w:t>organisation</w:t>
      </w:r>
      <w:proofErr w:type="spellEnd"/>
      <w:r w:rsidRPr="00FA38A4">
        <w:rPr>
          <w:rStyle w:val="StyleBoldUnderline"/>
          <w:sz w:val="16"/>
          <w:szCs w:val="16"/>
          <w:u w:val="none"/>
        </w:rPr>
        <w:t xml:space="preserve">. Brazil is promoting regional </w:t>
      </w:r>
      <w:proofErr w:type="spellStart"/>
      <w:r w:rsidRPr="00FA38A4">
        <w:rPr>
          <w:rStyle w:val="StyleBoldUnderline"/>
          <w:sz w:val="16"/>
          <w:szCs w:val="16"/>
          <w:u w:val="none"/>
        </w:rPr>
        <w:t>concertation</w:t>
      </w:r>
      <w:proofErr w:type="spellEnd"/>
      <w:r w:rsidRPr="00FA38A4">
        <w:rPr>
          <w:rStyle w:val="StyleBoldUnderline"/>
          <w:sz w:val="16"/>
          <w:szCs w:val="16"/>
          <w:u w:val="none"/>
        </w:rPr>
        <w:t xml:space="preserve"> outside the traditional framework instead of increasing its weight in the inter-American environment, which reflects </w:t>
      </w:r>
      <w:proofErr w:type="gramStart"/>
      <w:r w:rsidRPr="00FA38A4">
        <w:rPr>
          <w:rStyle w:val="StyleBoldUnderline"/>
          <w:sz w:val="16"/>
          <w:szCs w:val="16"/>
          <w:u w:val="none"/>
        </w:rPr>
        <w:t>a US</w:t>
      </w:r>
      <w:proofErr w:type="gramEnd"/>
      <w:r w:rsidRPr="00FA38A4">
        <w:rPr>
          <w:rStyle w:val="StyleBoldUnderline"/>
          <w:sz w:val="16"/>
          <w:szCs w:val="16"/>
          <w:u w:val="none"/>
        </w:rPr>
        <w:t xml:space="preserve"> hegemony.</w:t>
      </w:r>
      <w:r>
        <w:rPr>
          <w:rStyle w:val="StyleBoldUnderline"/>
          <w:sz w:val="16"/>
          <w:szCs w:val="16"/>
          <w:u w:val="none"/>
        </w:rPr>
        <w:t xml:space="preserve"> </w:t>
      </w:r>
      <w:r w:rsidRPr="00FA38A4">
        <w:rPr>
          <w:rStyle w:val="StyleBoldUnderline"/>
          <w:sz w:val="16"/>
          <w:szCs w:val="16"/>
          <w:u w:val="none"/>
        </w:rPr>
        <w:t xml:space="preserve">Against that background, </w:t>
      </w:r>
      <w:r w:rsidRPr="00FA38A4">
        <w:rPr>
          <w:rStyle w:val="StyleBoldUnderline"/>
        </w:rPr>
        <w:t>Brazil perceives regional integration not only as a goal in itself but also as an instrument for autonomy and ‘soft-balancing’ the U</w:t>
      </w:r>
      <w:r w:rsidRPr="00FA38A4">
        <w:rPr>
          <w:rStyle w:val="StyleBoldUnderline"/>
          <w:sz w:val="16"/>
          <w:szCs w:val="16"/>
          <w:u w:val="none"/>
        </w:rPr>
        <w:t xml:space="preserve">nited </w:t>
      </w:r>
      <w:r w:rsidRPr="00FA38A4">
        <w:rPr>
          <w:rStyle w:val="StyleBoldUnderline"/>
        </w:rPr>
        <w:t>S</w:t>
      </w:r>
      <w:r w:rsidRPr="00FA38A4">
        <w:rPr>
          <w:rStyle w:val="StyleBoldUnderline"/>
          <w:sz w:val="16"/>
          <w:szCs w:val="16"/>
          <w:u w:val="none"/>
        </w:rPr>
        <w:t xml:space="preserve">tates.[24] Thus, its attitude towards integration is not free of self-interest. Apart from common regional goals, </w:t>
      </w:r>
      <w:r w:rsidRPr="00FA38A4">
        <w:rPr>
          <w:rStyle w:val="StyleBoldUnderline"/>
        </w:rPr>
        <w:t xml:space="preserve">the country also seeks to implement a </w:t>
      </w:r>
      <w:proofErr w:type="spellStart"/>
      <w:r w:rsidRPr="00FA38A4">
        <w:rPr>
          <w:rStyle w:val="StyleBoldUnderline"/>
        </w:rPr>
        <w:t>neighbourhood</w:t>
      </w:r>
      <w:proofErr w:type="spellEnd"/>
      <w:r w:rsidRPr="00FA38A4">
        <w:rPr>
          <w:rStyle w:val="StyleBoldUnderline"/>
        </w:rPr>
        <w:t xml:space="preserve"> policy that serves Brazil’s power aspirations</w:t>
      </w:r>
      <w:r w:rsidRPr="00FA38A4">
        <w:rPr>
          <w:rStyle w:val="StyleBoldUnderline"/>
          <w:sz w:val="16"/>
          <w:szCs w:val="16"/>
          <w:u w:val="none"/>
        </w:rPr>
        <w:t xml:space="preserve">25 [25] </w:t>
      </w:r>
      <w:r w:rsidRPr="00FA38A4">
        <w:rPr>
          <w:rStyle w:val="StyleBoldUnderline"/>
        </w:rPr>
        <w:t xml:space="preserve">in </w:t>
      </w:r>
      <w:r w:rsidRPr="00FA38A4">
        <w:rPr>
          <w:rStyle w:val="StyleBoldUnderline"/>
          <w:sz w:val="16"/>
          <w:szCs w:val="16"/>
          <w:u w:val="none"/>
        </w:rPr>
        <w:t xml:space="preserve">South America and </w:t>
      </w:r>
      <w:r w:rsidRPr="00FA38A4">
        <w:rPr>
          <w:rStyle w:val="StyleBoldUnderline"/>
        </w:rPr>
        <w:t>the Americas.</w:t>
      </w:r>
    </w:p>
    <w:p w14:paraId="13732EA5" w14:textId="77777777" w:rsidR="00B829DC" w:rsidRDefault="00B829DC" w:rsidP="00B829DC">
      <w:pPr>
        <w:rPr>
          <w:sz w:val="8"/>
          <w:szCs w:val="8"/>
        </w:rPr>
      </w:pPr>
    </w:p>
    <w:p w14:paraId="44D1315B" w14:textId="77777777" w:rsidR="00B829DC" w:rsidRDefault="00B829DC" w:rsidP="00B829DC">
      <w:pPr>
        <w:rPr>
          <w:sz w:val="8"/>
          <w:szCs w:val="8"/>
        </w:rPr>
      </w:pPr>
    </w:p>
    <w:p w14:paraId="285F397D" w14:textId="77777777" w:rsidR="00B829DC" w:rsidRDefault="00B829DC" w:rsidP="00B829DC">
      <w:pPr>
        <w:pStyle w:val="Heading4"/>
        <w:rPr>
          <w:rStyle w:val="StyleBoldUnderline"/>
          <w:b w:val="0"/>
          <w:sz w:val="32"/>
          <w:szCs w:val="32"/>
          <w:u w:val="none"/>
        </w:rPr>
      </w:pPr>
      <w:r>
        <w:rPr>
          <w:rStyle w:val="StyleBoldUnderline"/>
          <w:sz w:val="32"/>
          <w:szCs w:val="32"/>
          <w:u w:val="none"/>
        </w:rPr>
        <w:t>Brazil hates U.S. interference in Latin America</w:t>
      </w:r>
    </w:p>
    <w:p w14:paraId="682D4A8C" w14:textId="77777777" w:rsidR="00B829DC" w:rsidRDefault="00B829DC" w:rsidP="00B829DC">
      <w:pPr>
        <w:rPr>
          <w:rStyle w:val="StyleStyleBold12pt"/>
          <w:b w:val="0"/>
          <w:sz w:val="20"/>
          <w:szCs w:val="20"/>
        </w:rPr>
      </w:pPr>
      <w:r>
        <w:rPr>
          <w:rStyle w:val="StyleStyleBold12pt"/>
        </w:rPr>
        <w:t xml:space="preserve">Brand et al ’12 </w:t>
      </w:r>
      <w:r>
        <w:rPr>
          <w:rStyle w:val="StyleStyleBold12pt"/>
          <w:b w:val="0"/>
          <w:sz w:val="20"/>
          <w:szCs w:val="20"/>
        </w:rPr>
        <w:t>(</w:t>
      </w:r>
      <w:r w:rsidRPr="00853C0A">
        <w:rPr>
          <w:rStyle w:val="StyleStyleBold12pt"/>
          <w:b w:val="0"/>
          <w:sz w:val="20"/>
          <w:szCs w:val="20"/>
        </w:rPr>
        <w:t>Alexander Brand</w:t>
      </w:r>
      <w:r>
        <w:rPr>
          <w:rStyle w:val="StyleStyleBold12pt"/>
          <w:b w:val="0"/>
          <w:sz w:val="20"/>
          <w:szCs w:val="20"/>
        </w:rPr>
        <w:t xml:space="preserve">, </w:t>
      </w:r>
      <w:r w:rsidRPr="00853C0A">
        <w:rPr>
          <w:rStyle w:val="StyleStyleBold12pt"/>
          <w:b w:val="0"/>
          <w:sz w:val="20"/>
          <w:szCs w:val="20"/>
        </w:rPr>
        <w:t>Lecturer and Post-Doc Researcher at the Department of Political Sci</w:t>
      </w:r>
      <w:r>
        <w:rPr>
          <w:rStyle w:val="StyleStyleBold12pt"/>
          <w:b w:val="0"/>
          <w:sz w:val="20"/>
          <w:szCs w:val="20"/>
        </w:rPr>
        <w:t xml:space="preserve">ence at the University of Mainz, </w:t>
      </w:r>
      <w:r w:rsidRPr="00BA5A78">
        <w:rPr>
          <w:rStyle w:val="StyleStyleBold12pt"/>
          <w:b w:val="0"/>
          <w:sz w:val="20"/>
          <w:szCs w:val="20"/>
        </w:rPr>
        <w:t>M.A. in Political Science, Philosophy and</w:t>
      </w:r>
      <w:r>
        <w:rPr>
          <w:rStyle w:val="StyleStyleBold12pt"/>
          <w:b w:val="0"/>
          <w:sz w:val="20"/>
          <w:szCs w:val="20"/>
        </w:rPr>
        <w:t xml:space="preserve"> Media &amp; Communication Sciences; </w:t>
      </w:r>
      <w:r w:rsidRPr="00BA5A78">
        <w:rPr>
          <w:rStyle w:val="StyleStyleBold12pt"/>
          <w:b w:val="0"/>
          <w:sz w:val="20"/>
          <w:szCs w:val="20"/>
        </w:rPr>
        <w:t>Susan McEwen-</w:t>
      </w:r>
      <w:proofErr w:type="spellStart"/>
      <w:r w:rsidRPr="00BA5A78">
        <w:rPr>
          <w:rStyle w:val="StyleStyleBold12pt"/>
          <w:b w:val="0"/>
          <w:sz w:val="20"/>
          <w:szCs w:val="20"/>
        </w:rPr>
        <w:t>Fial</w:t>
      </w:r>
      <w:proofErr w:type="spellEnd"/>
      <w:r>
        <w:rPr>
          <w:rStyle w:val="StyleStyleBold12pt"/>
          <w:b w:val="0"/>
          <w:sz w:val="20"/>
          <w:szCs w:val="20"/>
        </w:rPr>
        <w:t xml:space="preserve">, </w:t>
      </w:r>
      <w:r w:rsidRPr="00BA5A78">
        <w:rPr>
          <w:rStyle w:val="StyleStyleBold12pt"/>
          <w:b w:val="0"/>
          <w:sz w:val="20"/>
          <w:szCs w:val="20"/>
        </w:rPr>
        <w:t>Lecturer at the Department of Political Sci</w:t>
      </w:r>
      <w:r>
        <w:rPr>
          <w:rStyle w:val="StyleStyleBold12pt"/>
          <w:b w:val="0"/>
          <w:sz w:val="20"/>
          <w:szCs w:val="20"/>
        </w:rPr>
        <w:t xml:space="preserve">ence at the University of Mainz; </w:t>
      </w:r>
      <w:r w:rsidRPr="00BA5A78">
        <w:rPr>
          <w:rStyle w:val="StyleStyleBold12pt"/>
          <w:b w:val="0"/>
          <w:sz w:val="20"/>
          <w:szCs w:val="20"/>
        </w:rPr>
        <w:t xml:space="preserve">Wolfgang </w:t>
      </w:r>
      <w:proofErr w:type="spellStart"/>
      <w:r w:rsidRPr="00BA5A78">
        <w:rPr>
          <w:rStyle w:val="StyleStyleBold12pt"/>
          <w:b w:val="0"/>
          <w:sz w:val="20"/>
          <w:szCs w:val="20"/>
        </w:rPr>
        <w:t>Muno</w:t>
      </w:r>
      <w:proofErr w:type="spellEnd"/>
      <w:r>
        <w:rPr>
          <w:rStyle w:val="StyleStyleBold12pt"/>
          <w:b w:val="0"/>
          <w:sz w:val="20"/>
          <w:szCs w:val="20"/>
        </w:rPr>
        <w:t xml:space="preserve">, </w:t>
      </w:r>
      <w:r w:rsidRPr="00BA5A78">
        <w:rPr>
          <w:rStyle w:val="StyleStyleBold12pt"/>
          <w:b w:val="0"/>
          <w:sz w:val="20"/>
          <w:szCs w:val="20"/>
        </w:rPr>
        <w:t>Professor of Political Science</w:t>
      </w:r>
      <w:r>
        <w:rPr>
          <w:rStyle w:val="StyleStyleBold12pt"/>
          <w:b w:val="0"/>
          <w:sz w:val="20"/>
          <w:szCs w:val="20"/>
        </w:rPr>
        <w:t xml:space="preserve">; </w:t>
      </w:r>
      <w:r w:rsidRPr="00BA5A78">
        <w:rPr>
          <w:rStyle w:val="StyleStyleBold12pt"/>
          <w:b w:val="0"/>
          <w:sz w:val="20"/>
          <w:szCs w:val="20"/>
        </w:rPr>
        <w:t xml:space="preserve">Andrea </w:t>
      </w:r>
      <w:proofErr w:type="spellStart"/>
      <w:r w:rsidRPr="00BA5A78">
        <w:rPr>
          <w:rStyle w:val="StyleStyleBold12pt"/>
          <w:b w:val="0"/>
          <w:sz w:val="20"/>
          <w:szCs w:val="20"/>
        </w:rPr>
        <w:t>Ribeiro</w:t>
      </w:r>
      <w:proofErr w:type="spellEnd"/>
      <w:r w:rsidRPr="00BA5A78">
        <w:rPr>
          <w:rStyle w:val="StyleStyleBold12pt"/>
          <w:b w:val="0"/>
          <w:sz w:val="20"/>
          <w:szCs w:val="20"/>
        </w:rPr>
        <w:t xml:space="preserve"> Hoffmann</w:t>
      </w:r>
      <w:r>
        <w:rPr>
          <w:rStyle w:val="StyleStyleBold12pt"/>
          <w:b w:val="0"/>
          <w:sz w:val="20"/>
          <w:szCs w:val="20"/>
        </w:rPr>
        <w:t xml:space="preserve">, </w:t>
      </w:r>
      <w:r w:rsidRPr="00BA5A78">
        <w:rPr>
          <w:rStyle w:val="StyleStyleBold12pt"/>
          <w:b w:val="0"/>
          <w:sz w:val="20"/>
          <w:szCs w:val="20"/>
        </w:rPr>
        <w:t>Lecturer at the Willy</w:t>
      </w:r>
      <w:r>
        <w:rPr>
          <w:rStyle w:val="StyleStyleBold12pt"/>
          <w:b w:val="0"/>
          <w:sz w:val="20"/>
          <w:szCs w:val="20"/>
        </w:rPr>
        <w:t xml:space="preserve"> Brandt School of Public Policy; “</w:t>
      </w:r>
      <w:r w:rsidRPr="00BA5A78">
        <w:rPr>
          <w:rStyle w:val="StyleStyleBold12pt"/>
          <w:b w:val="0"/>
          <w:sz w:val="20"/>
          <w:szCs w:val="20"/>
        </w:rPr>
        <w:t>BRICs and U.S. Hegemony: Theoretical Reflections on Shifting Power Patterns and Empirical Evidence from Latin America</w:t>
      </w:r>
      <w:r>
        <w:rPr>
          <w:rStyle w:val="StyleStyleBold12pt"/>
          <w:b w:val="0"/>
          <w:sz w:val="20"/>
          <w:szCs w:val="20"/>
        </w:rPr>
        <w:t xml:space="preserve">”; </w:t>
      </w:r>
      <w:r w:rsidRPr="00BA5A78">
        <w:rPr>
          <w:rStyle w:val="StyleStyleBold12pt"/>
          <w:b w:val="0"/>
          <w:sz w:val="20"/>
          <w:szCs w:val="20"/>
        </w:rPr>
        <w:t>Mainz Papers on International and European Politics</w:t>
      </w:r>
      <w:r>
        <w:rPr>
          <w:rStyle w:val="StyleStyleBold12pt"/>
          <w:b w:val="0"/>
          <w:sz w:val="20"/>
          <w:szCs w:val="20"/>
        </w:rPr>
        <w:t xml:space="preserve">, </w:t>
      </w:r>
      <w:r w:rsidRPr="00BA5A78">
        <w:rPr>
          <w:rStyle w:val="StyleStyleBold12pt"/>
          <w:b w:val="0"/>
          <w:sz w:val="20"/>
          <w:szCs w:val="20"/>
        </w:rPr>
        <w:t>Mainz: Chair of International Relations, Johannes Gutenberg University</w:t>
      </w:r>
      <w:r>
        <w:rPr>
          <w:rStyle w:val="StyleStyleBold12pt"/>
          <w:b w:val="0"/>
          <w:sz w:val="20"/>
          <w:szCs w:val="20"/>
        </w:rPr>
        <w:t xml:space="preserve">; April 2012; </w:t>
      </w:r>
      <w:r w:rsidRPr="00BA5A78">
        <w:rPr>
          <w:rStyle w:val="StyleStyleBold12pt"/>
          <w:b w:val="0"/>
          <w:sz w:val="20"/>
          <w:szCs w:val="20"/>
        </w:rPr>
        <w:t>https://international.politics.uni-mainz.de/files/2012/10/mpiep04.pdf</w:t>
      </w:r>
      <w:r>
        <w:rPr>
          <w:rStyle w:val="StyleStyleBold12pt"/>
          <w:b w:val="0"/>
          <w:sz w:val="20"/>
          <w:szCs w:val="20"/>
        </w:rPr>
        <w:t>”</w:t>
      </w:r>
    </w:p>
    <w:p w14:paraId="2C91CA68" w14:textId="77777777" w:rsidR="00B829DC" w:rsidRPr="00853C0A" w:rsidRDefault="00B829DC" w:rsidP="00B829DC">
      <w:pPr>
        <w:rPr>
          <w:rStyle w:val="StyleStyleBold12pt"/>
          <w:b w:val="0"/>
          <w:sz w:val="20"/>
          <w:szCs w:val="20"/>
        </w:rPr>
      </w:pPr>
    </w:p>
    <w:p w14:paraId="700EC0AF" w14:textId="77777777" w:rsidR="00B829DC" w:rsidRPr="001F737A" w:rsidRDefault="00B829DC" w:rsidP="00B829DC"/>
    <w:p w14:paraId="0102EFAA" w14:textId="77777777" w:rsidR="00B829DC" w:rsidRDefault="00B829DC" w:rsidP="00B829DC">
      <w:pPr>
        <w:rPr>
          <w:rStyle w:val="StyleBoldUnderline"/>
          <w:b/>
          <w:sz w:val="16"/>
          <w:szCs w:val="16"/>
          <w:u w:val="none"/>
        </w:rPr>
      </w:pPr>
      <w:r w:rsidRPr="00405DEC">
        <w:rPr>
          <w:rStyle w:val="StyleBoldUnderline"/>
        </w:rPr>
        <w:t>UNASUR is</w:t>
      </w:r>
      <w:r w:rsidRPr="00405DEC">
        <w:rPr>
          <w:rStyle w:val="StyleBoldUnderline"/>
          <w:sz w:val="16"/>
          <w:szCs w:val="16"/>
          <w:u w:val="none"/>
        </w:rPr>
        <w:t xml:space="preserve"> therefore </w:t>
      </w:r>
      <w:r w:rsidRPr="00405DEC">
        <w:rPr>
          <w:rStyle w:val="StyleBoldUnderline"/>
        </w:rPr>
        <w:t>another example in which balancing the U.S. was a main driving force in the Brazilian foreign policy. Despite a range of disagreements between Brazil and Venezuela, and their own dispute for sub-regional hegemony in South America, both countries share the discontentment with U.S.’s historical influence in Latin America</w:t>
      </w:r>
      <w:r w:rsidRPr="00405DEC">
        <w:rPr>
          <w:rStyle w:val="StyleBoldUnderline"/>
          <w:sz w:val="16"/>
          <w:szCs w:val="16"/>
          <w:u w:val="none"/>
        </w:rPr>
        <w:t xml:space="preserve">, and also, in particular, with its militarized approach to the </w:t>
      </w:r>
      <w:proofErr w:type="spellStart"/>
      <w:r w:rsidRPr="00405DEC">
        <w:rPr>
          <w:rStyle w:val="StyleBoldUnderline"/>
          <w:sz w:val="16"/>
          <w:szCs w:val="16"/>
          <w:u w:val="none"/>
        </w:rPr>
        <w:t>narcotraffic</w:t>
      </w:r>
      <w:proofErr w:type="spellEnd"/>
      <w:r w:rsidRPr="00405DEC">
        <w:rPr>
          <w:rStyle w:val="StyleBoldUnderline"/>
          <w:sz w:val="16"/>
          <w:szCs w:val="16"/>
          <w:u w:val="none"/>
        </w:rPr>
        <w:t xml:space="preserve"> conflicts in Colombia. The inclusion of security in UNASUR’s objectives, and the creation of the South American </w:t>
      </w:r>
      <w:proofErr w:type="spellStart"/>
      <w:r w:rsidRPr="00405DEC">
        <w:rPr>
          <w:rStyle w:val="StyleBoldUnderline"/>
          <w:sz w:val="16"/>
          <w:szCs w:val="16"/>
          <w:u w:val="none"/>
        </w:rPr>
        <w:t>Defence</w:t>
      </w:r>
      <w:proofErr w:type="spellEnd"/>
      <w:r w:rsidRPr="00405DEC">
        <w:rPr>
          <w:rStyle w:val="StyleBoldUnderline"/>
          <w:sz w:val="16"/>
          <w:szCs w:val="16"/>
          <w:u w:val="none"/>
        </w:rPr>
        <w:t xml:space="preserve"> Council (SDC) under its auspices, has been a novelty to South American practices of mult</w:t>
      </w:r>
      <w:r>
        <w:rPr>
          <w:rStyle w:val="StyleBoldUnderline"/>
          <w:sz w:val="16"/>
          <w:szCs w:val="16"/>
          <w:u w:val="none"/>
        </w:rPr>
        <w:t>ilateral cooperation. These de</w:t>
      </w:r>
      <w:r w:rsidRPr="00405DEC">
        <w:rPr>
          <w:rStyle w:val="StyleBoldUnderline"/>
          <w:sz w:val="16"/>
          <w:szCs w:val="16"/>
          <w:u w:val="none"/>
        </w:rPr>
        <w:t>velopments have not only affected the bilateral relations between the U.S. and South American countries, but also the role of the OAS in the region. Its collecti</w:t>
      </w:r>
      <w:r>
        <w:rPr>
          <w:rStyle w:val="StyleBoldUnderline"/>
          <w:sz w:val="16"/>
          <w:szCs w:val="16"/>
          <w:u w:val="none"/>
        </w:rPr>
        <w:t>ve defense component, the Inter</w:t>
      </w:r>
      <w:r w:rsidRPr="00405DEC">
        <w:rPr>
          <w:rStyle w:val="StyleBoldUnderline"/>
          <w:sz w:val="16"/>
          <w:szCs w:val="16"/>
          <w:u w:val="none"/>
        </w:rPr>
        <w:t xml:space="preserve"> </w:t>
      </w:r>
      <w:proofErr w:type="spellStart"/>
      <w:r w:rsidRPr="00405DEC">
        <w:rPr>
          <w:rStyle w:val="StyleBoldUnderline"/>
          <w:sz w:val="16"/>
          <w:szCs w:val="16"/>
          <w:u w:val="none"/>
        </w:rPr>
        <w:t>american</w:t>
      </w:r>
      <w:proofErr w:type="spellEnd"/>
      <w:r w:rsidRPr="00405DEC">
        <w:rPr>
          <w:rStyle w:val="StyleBoldUnderline"/>
          <w:sz w:val="16"/>
          <w:szCs w:val="16"/>
          <w:u w:val="none"/>
        </w:rPr>
        <w:t xml:space="preserve"> Treaty of Reciprocal Assistance (TIAR) was discredited after the U.S. chose to support Great Britain and NATO over Argentina during the Falklands War in 1982, and practically dead after Mexico renounced it in 2002 (</w:t>
      </w:r>
      <w:proofErr w:type="spellStart"/>
      <w:r w:rsidRPr="00405DEC">
        <w:rPr>
          <w:rStyle w:val="StyleBoldUnderline"/>
          <w:sz w:val="16"/>
          <w:szCs w:val="16"/>
          <w:u w:val="none"/>
        </w:rPr>
        <w:t>Ribeiro</w:t>
      </w:r>
      <w:proofErr w:type="spellEnd"/>
      <w:r w:rsidRPr="00405DEC">
        <w:rPr>
          <w:rStyle w:val="StyleBoldUnderline"/>
          <w:sz w:val="16"/>
          <w:szCs w:val="16"/>
          <w:u w:val="none"/>
        </w:rPr>
        <w:t>-Hoffmann/</w:t>
      </w:r>
      <w:proofErr w:type="spellStart"/>
      <w:r w:rsidRPr="00405DEC">
        <w:rPr>
          <w:rStyle w:val="StyleBoldUnderline"/>
          <w:sz w:val="16"/>
          <w:szCs w:val="16"/>
          <w:u w:val="none"/>
        </w:rPr>
        <w:t>Herz</w:t>
      </w:r>
      <w:proofErr w:type="spellEnd"/>
      <w:r w:rsidRPr="00405DEC">
        <w:rPr>
          <w:rStyle w:val="StyleBoldUnderline"/>
          <w:sz w:val="16"/>
          <w:szCs w:val="16"/>
          <w:u w:val="none"/>
        </w:rPr>
        <w:t xml:space="preserve"> 2010).</w:t>
      </w:r>
    </w:p>
    <w:p w14:paraId="68B10A6C" w14:textId="77777777" w:rsidR="00B829DC" w:rsidRDefault="00B829DC" w:rsidP="00B829DC"/>
    <w:p w14:paraId="6AE9BDE1" w14:textId="77777777" w:rsidR="00003643" w:rsidRPr="00046C9E" w:rsidRDefault="00003643" w:rsidP="001B69A4">
      <w:pPr>
        <w:rPr>
          <w:rStyle w:val="StyleBoldUnderline"/>
        </w:rPr>
      </w:pPr>
    </w:p>
    <w:p w14:paraId="24265494" w14:textId="77777777" w:rsidR="00B829DC" w:rsidRDefault="00B829DC" w:rsidP="00003643">
      <w:pPr>
        <w:pStyle w:val="Heading3"/>
      </w:pPr>
      <w:r>
        <w:lastRenderedPageBreak/>
        <w:t>Say No—NSA</w:t>
      </w:r>
    </w:p>
    <w:p w14:paraId="6D8784B5" w14:textId="77777777" w:rsidR="00B829DC" w:rsidRPr="00D72471" w:rsidRDefault="00B829DC" w:rsidP="00B829DC">
      <w:pPr>
        <w:pStyle w:val="Heading4"/>
        <w:rPr>
          <w:rStyle w:val="StyleStyleBold12pt"/>
          <w:b/>
        </w:rPr>
      </w:pPr>
      <w:r>
        <w:rPr>
          <w:rStyle w:val="StyleStyleBold12pt"/>
        </w:rPr>
        <w:t xml:space="preserve">Brazil would say no to any U.S. diplomatic measure- they’re offended about NSA surveillance </w:t>
      </w:r>
    </w:p>
    <w:p w14:paraId="02FB16E2" w14:textId="77777777" w:rsidR="00B829DC" w:rsidRDefault="00B829DC" w:rsidP="00B829DC">
      <w:pPr>
        <w:rPr>
          <w:rStyle w:val="StyleStyleBold12pt"/>
        </w:rPr>
      </w:pPr>
      <w:r>
        <w:rPr>
          <w:rStyle w:val="StyleStyleBold12pt"/>
        </w:rPr>
        <w:t>Christian Science Monitor 7/9/13</w:t>
      </w:r>
    </w:p>
    <w:p w14:paraId="75A98AC7" w14:textId="77777777" w:rsidR="00B829DC" w:rsidRPr="00D72471" w:rsidRDefault="00B829DC" w:rsidP="00B829DC">
      <w:r w:rsidRPr="00D72471">
        <w:t xml:space="preserve">[Janet </w:t>
      </w:r>
      <w:proofErr w:type="spellStart"/>
      <w:r w:rsidRPr="00D72471">
        <w:t>Tappin</w:t>
      </w:r>
      <w:proofErr w:type="spellEnd"/>
      <w:r w:rsidRPr="00D72471">
        <w:t xml:space="preserve"> Coelho, Contributor, July 9th 2013, “Alleged NSA surveillance in Brazil stirs regional tension – again,” </w:t>
      </w:r>
      <w:hyperlink r:id="rId45" w:history="1">
        <w:r w:rsidRPr="00D72471">
          <w:rPr>
            <w:rStyle w:val="Hyperlink"/>
          </w:rPr>
          <w:t>http://www.csmonitor.com/World/Americas/2013/0709/Alleged-NSA-surveillance-in-Brazil-stirs-regional-tension-again</w:t>
        </w:r>
      </w:hyperlink>
      <w:r w:rsidRPr="00D72471">
        <w:t xml:space="preserve">, Accessed 7/9/13, CB] </w:t>
      </w:r>
    </w:p>
    <w:p w14:paraId="043DFAB8" w14:textId="77777777" w:rsidR="00B829DC" w:rsidRDefault="00B829DC" w:rsidP="00B829DC"/>
    <w:p w14:paraId="58C82A27" w14:textId="77777777" w:rsidR="00B829DC" w:rsidRDefault="00B829DC" w:rsidP="00B829DC">
      <w:r w:rsidRPr="00D72471">
        <w:rPr>
          <w:rStyle w:val="StyleBoldUnderline"/>
        </w:rPr>
        <w:t xml:space="preserve">Brazilian politicians are calling on President </w:t>
      </w:r>
      <w:proofErr w:type="spellStart"/>
      <w:r w:rsidRPr="00D72471">
        <w:rPr>
          <w:rStyle w:val="StyleBoldUnderline"/>
        </w:rPr>
        <w:t>Dilma</w:t>
      </w:r>
      <w:proofErr w:type="spellEnd"/>
      <w:r w:rsidRPr="00D72471">
        <w:rPr>
          <w:rStyle w:val="StyleBoldUnderline"/>
        </w:rPr>
        <w:t xml:space="preserve"> </w:t>
      </w:r>
      <w:proofErr w:type="spellStart"/>
      <w:r w:rsidRPr="00D72471">
        <w:rPr>
          <w:rStyle w:val="StyleBoldUnderline"/>
        </w:rPr>
        <w:t>Rousseff</w:t>
      </w:r>
      <w:proofErr w:type="spellEnd"/>
      <w:r w:rsidRPr="00D72471">
        <w:rPr>
          <w:rStyle w:val="StyleBoldUnderline"/>
        </w:rPr>
        <w:t xml:space="preserve"> to take a tough stance against the United States and boycott her official visit to the White House in October this year, following allegations that the US monitored billions of emails and other communications made by Brazilian citizens.</w:t>
      </w:r>
      <w:r>
        <w:t xml:space="preserve"> </w:t>
      </w:r>
    </w:p>
    <w:p w14:paraId="1205F4AF" w14:textId="77777777" w:rsidR="00B829DC" w:rsidRDefault="00B829DC" w:rsidP="00B829DC"/>
    <w:p w14:paraId="0988A13D" w14:textId="77777777" w:rsidR="00B829DC" w:rsidRDefault="00B829DC" w:rsidP="00B829DC">
      <w:r>
        <w:t xml:space="preserve">The revelations that </w:t>
      </w:r>
      <w:r w:rsidRPr="00D72471">
        <w:rPr>
          <w:rStyle w:val="StyleBoldUnderline"/>
        </w:rPr>
        <w:t>Brazil may have been subjected to the highest level of surveillance by the National Security Agency (NSA) of any South American country</w:t>
      </w:r>
      <w:r>
        <w:t xml:space="preserve"> came in a leaked report from the former CIA contractor Edward Snowden to the Brazilian newspaper, O </w:t>
      </w:r>
      <w:proofErr w:type="spellStart"/>
      <w:r>
        <w:t>Globo</w:t>
      </w:r>
      <w:proofErr w:type="spellEnd"/>
      <w:r>
        <w:t>, which published its findings over the weekend.</w:t>
      </w:r>
    </w:p>
    <w:p w14:paraId="599E5575" w14:textId="77777777" w:rsidR="00B829DC" w:rsidRDefault="00B829DC" w:rsidP="00B829DC"/>
    <w:p w14:paraId="2A416177" w14:textId="77777777" w:rsidR="00B829DC" w:rsidRPr="00D72471" w:rsidRDefault="00B829DC" w:rsidP="00B829DC">
      <w:pPr>
        <w:rPr>
          <w:rStyle w:val="StyleBoldUnderline"/>
        </w:rPr>
      </w:pPr>
      <w:r w:rsidRPr="00D72471">
        <w:rPr>
          <w:rStyle w:val="StyleBoldUnderline"/>
        </w:rPr>
        <w:t xml:space="preserve">President </w:t>
      </w:r>
      <w:proofErr w:type="spellStart"/>
      <w:r w:rsidRPr="00D72471">
        <w:rPr>
          <w:rStyle w:val="StyleBoldUnderline"/>
        </w:rPr>
        <w:t>Rousseff</w:t>
      </w:r>
      <w:proofErr w:type="spellEnd"/>
      <w:r w:rsidRPr="00D72471">
        <w:rPr>
          <w:rStyle w:val="StyleBoldUnderline"/>
        </w:rPr>
        <w:t xml:space="preserve"> immediately condemned the action.</w:t>
      </w:r>
    </w:p>
    <w:p w14:paraId="2944E4A7" w14:textId="77777777" w:rsidR="00B829DC" w:rsidRDefault="00B829DC" w:rsidP="00B829DC"/>
    <w:p w14:paraId="5304AD03" w14:textId="77777777" w:rsidR="00B829DC" w:rsidRPr="00D72471" w:rsidRDefault="00B829DC" w:rsidP="00B829DC">
      <w:pPr>
        <w:rPr>
          <w:rStyle w:val="StyleBoldUnderline"/>
        </w:rPr>
      </w:pPr>
      <w:r>
        <w:t xml:space="preserve">“Brazil's position on this issue is very clear and very firm: </w:t>
      </w:r>
      <w:r w:rsidRPr="00D72471">
        <w:rPr>
          <w:rStyle w:val="StyleBoldUnderline"/>
        </w:rPr>
        <w:t>We do not agree with interference of this kind in Brazil and in any other country,” she said at a press conference Monday.</w:t>
      </w:r>
    </w:p>
    <w:p w14:paraId="756E3DD4" w14:textId="77777777" w:rsidR="00B829DC" w:rsidRPr="00D72471" w:rsidRDefault="00B829DC" w:rsidP="00B829DC">
      <w:pPr>
        <w:rPr>
          <w:rStyle w:val="StyleBoldUnderline"/>
        </w:rPr>
      </w:pPr>
    </w:p>
    <w:p w14:paraId="2146E3E1" w14:textId="77777777" w:rsidR="00B829DC" w:rsidRPr="00D72471" w:rsidRDefault="00B829DC" w:rsidP="00B829DC">
      <w:pPr>
        <w:rPr>
          <w:rStyle w:val="StyleBoldUnderline"/>
        </w:rPr>
      </w:pPr>
      <w:r>
        <w:t xml:space="preserve">The disclosure also sparked a heated debate in the Federal Senate in Brasilia on Monday </w:t>
      </w:r>
      <w:r w:rsidRPr="00D72471">
        <w:rPr>
          <w:rStyle w:val="StyleBoldUnderline"/>
        </w:rPr>
        <w:t>as Senators representing both the ruling parties and the opposition argued that Brazil should demand an apology from the US</w:t>
      </w:r>
      <w:r w:rsidRPr="00D72471">
        <w:t xml:space="preserve"> if the accusations of spying on Brazilian territory are found to be true.</w:t>
      </w:r>
    </w:p>
    <w:p w14:paraId="37A0FDF0" w14:textId="77777777" w:rsidR="00B829DC" w:rsidRDefault="00B829DC" w:rsidP="00B829DC"/>
    <w:p w14:paraId="363AB9CD" w14:textId="77777777" w:rsidR="00B829DC" w:rsidRDefault="00B829DC" w:rsidP="00B829DC">
      <w:r w:rsidRPr="00D72471">
        <w:rPr>
          <w:rStyle w:val="StyleBoldUnderline"/>
        </w:rPr>
        <w:t xml:space="preserve">“These allegations of eavesdropping are very serious and affect the sovereignty of our country,” said Senator </w:t>
      </w:r>
      <w:proofErr w:type="spellStart"/>
      <w:r w:rsidRPr="00D72471">
        <w:rPr>
          <w:rStyle w:val="StyleBoldUnderline"/>
        </w:rPr>
        <w:t>Alvero</w:t>
      </w:r>
      <w:proofErr w:type="spellEnd"/>
      <w:r w:rsidRPr="00D72471">
        <w:rPr>
          <w:rStyle w:val="StyleBoldUnderline"/>
        </w:rPr>
        <w:t xml:space="preserve"> Dias, a member of the opposition Brazilian Social Democracy Party (PSDB). “President </w:t>
      </w:r>
      <w:proofErr w:type="spellStart"/>
      <w:r w:rsidRPr="00D72471">
        <w:rPr>
          <w:rStyle w:val="StyleBoldUnderline"/>
        </w:rPr>
        <w:t>Rousseff</w:t>
      </w:r>
      <w:proofErr w:type="spellEnd"/>
      <w:r w:rsidRPr="00D72471">
        <w:rPr>
          <w:rStyle w:val="StyleBoldUnderline"/>
        </w:rPr>
        <w:t xml:space="preserve"> should discuss the matter directly with President Obama and if the answer is not satisfactory, she should cancel her visit to Washington</w:t>
      </w:r>
      <w:r>
        <w:t xml:space="preserve"> in October,” he added.</w:t>
      </w:r>
    </w:p>
    <w:p w14:paraId="05F6D09B" w14:textId="77777777" w:rsidR="00B829DC" w:rsidRDefault="00B829DC" w:rsidP="00B829DC"/>
    <w:p w14:paraId="68AD89B2" w14:textId="77777777" w:rsidR="00B829DC" w:rsidRDefault="00B829DC" w:rsidP="00B829DC">
      <w:r w:rsidRPr="00D72471">
        <w:rPr>
          <w:rStyle w:val="StyleBoldUnderline"/>
        </w:rPr>
        <w:t>Politicians on all sides also voiced their support for Mr. Snowden, arguing that Brazil should have followed the lead of Venezuela and publically offered him political asylum</w:t>
      </w:r>
      <w:r>
        <w:t xml:space="preserve">. Senator Lindbergh </w:t>
      </w:r>
      <w:proofErr w:type="spellStart"/>
      <w:r>
        <w:t>Farias</w:t>
      </w:r>
      <w:proofErr w:type="spellEnd"/>
      <w:r>
        <w:t>, a member of the majority Workers Party (PT), said that because Snowden had “the courage to expose the international espionage against citizens of the world, he should be treated differently.”</w:t>
      </w:r>
    </w:p>
    <w:p w14:paraId="64886520" w14:textId="77777777" w:rsidR="00B829DC" w:rsidRDefault="00B829DC" w:rsidP="00B829DC"/>
    <w:p w14:paraId="5F9C794E" w14:textId="77777777" w:rsidR="00B829DC" w:rsidRDefault="00B829DC" w:rsidP="00B829DC">
      <w:r>
        <w:t xml:space="preserve">The data and correspondence interception allegations made over the weekend </w:t>
      </w:r>
      <w:r w:rsidRPr="00D72471">
        <w:rPr>
          <w:rStyle w:val="StyleBoldUnderline"/>
        </w:rPr>
        <w:t>suggest there has been NSA surveillance on Brazilian citizens on a vast scale over the past decade, outstripping levels in most countries in the world.</w:t>
      </w:r>
      <w:r>
        <w:t xml:space="preserve"> Although Snowden did not reveal precise figures, he alleged that in January Brazil was just slightly behind the US, where 2.3 billion phone calls and messages were logged.</w:t>
      </w:r>
    </w:p>
    <w:p w14:paraId="10E688C5" w14:textId="77777777" w:rsidR="00B829DC" w:rsidRDefault="00B829DC" w:rsidP="00B829DC"/>
    <w:p w14:paraId="7719A276" w14:textId="77777777" w:rsidR="00B829DC" w:rsidRDefault="00B829DC" w:rsidP="00B829DC">
      <w:r>
        <w:t>The Brazilian government has already asked for official clarification on the matter from the US government. State Communications Minister Paulo Bernardo also launched an inquiry on Monday led by the federal police and said the investigation could lead to criminal proceedings.</w:t>
      </w:r>
    </w:p>
    <w:p w14:paraId="2D7A9236" w14:textId="77777777" w:rsidR="00B829DC" w:rsidRDefault="00B829DC" w:rsidP="00B829DC"/>
    <w:p w14:paraId="5247F982" w14:textId="77777777" w:rsidR="00B829DC" w:rsidRDefault="00B829DC" w:rsidP="00B829DC">
      <w:r>
        <w:t xml:space="preserve">Brazil’s National Telecommunications Agency, </w:t>
      </w:r>
      <w:proofErr w:type="spellStart"/>
      <w:r>
        <w:t>Anatel</w:t>
      </w:r>
      <w:proofErr w:type="spellEnd"/>
      <w:r>
        <w:t>, has stepped in with its own investigation into whether any telecommunications and data handling companies based in Brazil have violated the confidentiality of the country’s citizens by deliberately or inadvertently cooperating with NSA.</w:t>
      </w:r>
    </w:p>
    <w:p w14:paraId="2E3BCC8A" w14:textId="77777777" w:rsidR="00B829DC" w:rsidRDefault="00B829DC" w:rsidP="00B829DC"/>
    <w:p w14:paraId="47229B94" w14:textId="77777777" w:rsidR="00B829DC" w:rsidRDefault="00B829DC" w:rsidP="00B829DC"/>
    <w:p w14:paraId="15B7679E" w14:textId="77777777" w:rsidR="00B829DC" w:rsidRDefault="00B829DC" w:rsidP="00B829DC">
      <w:pPr>
        <w:pStyle w:val="Heading4"/>
      </w:pPr>
      <w:r>
        <w:t>NSA Surveillance is a violation of Brazil’s trust and sends a signal that tanks relations</w:t>
      </w:r>
    </w:p>
    <w:p w14:paraId="380ECCA0" w14:textId="77777777" w:rsidR="00B829DC" w:rsidRDefault="00B829DC" w:rsidP="00B829DC">
      <w:pPr>
        <w:rPr>
          <w:rStyle w:val="StyleStyleBold12pt"/>
        </w:rPr>
      </w:pPr>
      <w:r>
        <w:rPr>
          <w:rStyle w:val="StyleStyleBold12pt"/>
        </w:rPr>
        <w:t>Greenwald, The Guardian Staff Writer, 7/8/13</w:t>
      </w:r>
    </w:p>
    <w:p w14:paraId="2ACCE0C1" w14:textId="77777777" w:rsidR="00B829DC" w:rsidRPr="00D72471" w:rsidRDefault="00B829DC" w:rsidP="00B829DC">
      <w:r w:rsidRPr="00D72471">
        <w:t xml:space="preserve">[Glenn Greenwald, July 8th 2013, Gulf News, “Transparency is non-negotiable,” </w:t>
      </w:r>
      <w:hyperlink r:id="rId46" w:history="1">
        <w:r w:rsidRPr="00D72471">
          <w:rPr>
            <w:rStyle w:val="Hyperlink"/>
          </w:rPr>
          <w:t>http://gulfnews.com/opinions/columnists/transparency-is-non-negotiable-1.1206862</w:t>
        </w:r>
      </w:hyperlink>
      <w:r w:rsidRPr="00D72471">
        <w:t xml:space="preserve">, Accessed 7/9/13, CB] </w:t>
      </w:r>
    </w:p>
    <w:p w14:paraId="10D722A9" w14:textId="77777777" w:rsidR="00B829DC" w:rsidRDefault="00B829DC" w:rsidP="00B829DC"/>
    <w:p w14:paraId="28595901" w14:textId="77777777" w:rsidR="00B829DC" w:rsidRDefault="00B829DC" w:rsidP="00B829DC">
      <w:r>
        <w:t xml:space="preserve">As the headline suggests, the crux of the main article details how </w:t>
      </w:r>
      <w:r w:rsidRPr="00D72471">
        <w:rPr>
          <w:rStyle w:val="StyleBoldUnderline"/>
        </w:rPr>
        <w:t xml:space="preserve">the NSA has, for years, systematically tapped into the Brazilian telecommunication network and indiscriminately intercepted, collected and stored the email and telephone records of millions of Brazilians. </w:t>
      </w:r>
      <w:r>
        <w:t xml:space="preserve">The story follows an article in Der Spiegel last week, written by Laura </w:t>
      </w:r>
      <w:proofErr w:type="spellStart"/>
      <w:r>
        <w:t>Poitras</w:t>
      </w:r>
      <w:proofErr w:type="spellEnd"/>
      <w:r>
        <w:t xml:space="preserve"> and reporters from that paper, detailing the NSA’s mass and indiscriminate collection of the electronic communications of </w:t>
      </w:r>
      <w:r>
        <w:lastRenderedPageBreak/>
        <w:t xml:space="preserve">millions of Germans. There are many more populations of </w:t>
      </w:r>
      <w:proofErr w:type="gramStart"/>
      <w:r>
        <w:t>non—</w:t>
      </w:r>
      <w:proofErr w:type="gramEnd"/>
      <w:r>
        <w:t xml:space="preserve">adversarial countries which have been subjected to the same type of mass surveillance net by the NSA: indeed, the list of those which haven’t been are shorter than those which have. </w:t>
      </w:r>
      <w:r w:rsidRPr="00D72471">
        <w:rPr>
          <w:rStyle w:val="StyleBoldUnderline"/>
        </w:rPr>
        <w:t>The claim that any other nation is engaging in anything remotely approaching indiscriminate worldwide surveillance of this sort is baseless.</w:t>
      </w:r>
    </w:p>
    <w:p w14:paraId="06B84A44" w14:textId="77777777" w:rsidR="00B829DC" w:rsidRDefault="00B829DC" w:rsidP="00B829DC">
      <w:r>
        <w:t xml:space="preserve">As those two articles detail, all of this bulk, indiscriminate surveillance aimed at populations of friendly foreign nations is part of the NSA’s “FAIRVIEW” </w:t>
      </w:r>
      <w:proofErr w:type="spellStart"/>
      <w:r>
        <w:t>programme</w:t>
      </w:r>
      <w:proofErr w:type="spellEnd"/>
      <w:r>
        <w:t xml:space="preserve">. Under that </w:t>
      </w:r>
      <w:proofErr w:type="spellStart"/>
      <w:r>
        <w:t>programme</w:t>
      </w:r>
      <w:proofErr w:type="spellEnd"/>
      <w:r>
        <w:t xml:space="preserve">, the NSA partners with a large US telecommunications company, the identity of which is currently unknown, and that US company then partners with telecoms in the foreign countries. Those partnerships allow the US company access to those countries’ telecommunications systems, and that access is then exploited to direct traffic to the NSA’s repositories. Both articles are based on top secret documents provided by Edward </w:t>
      </w:r>
      <w:proofErr w:type="spellStart"/>
      <w:r>
        <w:t>Snodwen</w:t>
      </w:r>
      <w:proofErr w:type="spellEnd"/>
      <w:r>
        <w:t xml:space="preserve">; O </w:t>
      </w:r>
      <w:proofErr w:type="spellStart"/>
      <w:r>
        <w:t>Globo</w:t>
      </w:r>
      <w:proofErr w:type="spellEnd"/>
      <w:r>
        <w:t xml:space="preserve"> published several of them.</w:t>
      </w:r>
    </w:p>
    <w:p w14:paraId="6705D071" w14:textId="77777777" w:rsidR="00B829DC" w:rsidRDefault="00B829DC" w:rsidP="00B829DC">
      <w:r>
        <w:t xml:space="preserve">The vast majority of the Guardian US’s revelations thus far have concerned NSA domestic spying: the bulk collection of telephone records, the PRISM </w:t>
      </w:r>
      <w:proofErr w:type="spellStart"/>
      <w:r>
        <w:t>programme</w:t>
      </w:r>
      <w:proofErr w:type="spellEnd"/>
      <w:r>
        <w:t xml:space="preserve">, Obama’s presidential directive that </w:t>
      </w:r>
      <w:proofErr w:type="spellStart"/>
      <w:r>
        <w:t>authorises</w:t>
      </w:r>
      <w:proofErr w:type="spellEnd"/>
      <w:r>
        <w:t xml:space="preserve"> domestic use of cyber — operations, the Boundless Informant data detailing billions of records collected from US systems, the serial falsehoods publicly voiced by top Obama officials about the NSA’s surveillance schemes, and most recently, the bulk collection of email and internet metadata records for Americans. Future stories in the Guardian US will largely continue to focus on the NSA’s domestic spying.</w:t>
      </w:r>
    </w:p>
    <w:p w14:paraId="651A72AA" w14:textId="77777777" w:rsidR="00B829DC" w:rsidRPr="00966FE9" w:rsidRDefault="00B829DC" w:rsidP="00B829DC">
      <w:pPr>
        <w:rPr>
          <w:rStyle w:val="StyleBoldUnderline"/>
        </w:rPr>
      </w:pPr>
      <w:r w:rsidRPr="00D72471">
        <w:rPr>
          <w:rStyle w:val="StyleBoldUnderline"/>
        </w:rPr>
        <w:t xml:space="preserve">But contrary to what some want to suggest, the privacy rights of Americans aren’t the only ones that matter. That the US government — in complete secrecy — is constructing a ubiquitous spying apparatus aimed not only at its own citizens, but all of the world’s citizens, </w:t>
      </w:r>
      <w:r w:rsidRPr="00D72471">
        <w:rPr>
          <w:rStyle w:val="Emphasis"/>
        </w:rPr>
        <w:t>has profound consequences</w:t>
      </w:r>
      <w:r>
        <w:t xml:space="preserve">. </w:t>
      </w:r>
      <w:r w:rsidRPr="00D72471">
        <w:rPr>
          <w:rStyle w:val="StyleBoldUnderline"/>
        </w:rPr>
        <w:t xml:space="preserve">It </w:t>
      </w:r>
      <w:r w:rsidRPr="00D72471">
        <w:t>erodes</w:t>
      </w:r>
      <w:r>
        <w:t xml:space="preserve">, if not </w:t>
      </w:r>
      <w:r w:rsidRPr="00D72471">
        <w:rPr>
          <w:rStyle w:val="StyleBoldUnderline"/>
        </w:rPr>
        <w:t>eliminates, the ability to use the internet with any remnant of privacy or personal security.</w:t>
      </w:r>
      <w:r>
        <w:t xml:space="preserve"> It vests the US government with boundless power over those to whom it has no accountability. It permits allies of the US — including aggressively oppressive ones — to benefit from indiscriminate spying on their citizens’ communications. </w:t>
      </w:r>
      <w:r w:rsidRPr="00966FE9">
        <w:rPr>
          <w:rStyle w:val="StyleBoldUnderline"/>
        </w:rPr>
        <w:t>It radically alters the balance of power between the US and ordinary citizens of the world. And it sends an unmistakable signal to the world that while the US very minimally values the privacy rights of Americans, it assigns zero value to the privacy of everyone else on the planet.</w:t>
      </w:r>
    </w:p>
    <w:p w14:paraId="42ADC803" w14:textId="77777777" w:rsidR="00B829DC" w:rsidRDefault="00B829DC" w:rsidP="00B829DC">
      <w:r>
        <w:t xml:space="preserve">This development — the construction of a worldwide, ubiquitous electronic surveillance apparatus — is self—evidently newsworthy, extreme, and dangerous. It deserves transparency. </w:t>
      </w:r>
      <w:r w:rsidRPr="00966FE9">
        <w:rPr>
          <w:rStyle w:val="StyleBoldUnderline"/>
        </w:rPr>
        <w:t xml:space="preserve">People around the world have no idea that all of their telephonic and internet communications are being collected, stored and </w:t>
      </w:r>
      <w:proofErr w:type="spellStart"/>
      <w:r w:rsidRPr="00966FE9">
        <w:rPr>
          <w:rStyle w:val="StyleBoldUnderline"/>
        </w:rPr>
        <w:t>analysed</w:t>
      </w:r>
      <w:proofErr w:type="spellEnd"/>
      <w:r w:rsidRPr="00966FE9">
        <w:rPr>
          <w:rStyle w:val="StyleBoldUnderline"/>
        </w:rPr>
        <w:t xml:space="preserve"> by a distant government. But that’s exactly what is happening</w:t>
      </w:r>
      <w:r>
        <w:t>, in secrecy and with virtually no accountability. And it is inexorably growing, all in the dark. At the very least, it merits public understanding and debate. That is now possible thanks solely to these disclosures.</w:t>
      </w:r>
    </w:p>
    <w:p w14:paraId="1FDEF648" w14:textId="77777777" w:rsidR="00B829DC" w:rsidRPr="00D72471" w:rsidRDefault="00B829DC" w:rsidP="00B829DC"/>
    <w:p w14:paraId="479ADDCE" w14:textId="77777777" w:rsidR="00B829DC" w:rsidRPr="00B829DC" w:rsidRDefault="00B829DC" w:rsidP="00B829DC"/>
    <w:p w14:paraId="1B3C03C7" w14:textId="77777777" w:rsidR="001B69A4" w:rsidRDefault="00003643" w:rsidP="00003643">
      <w:pPr>
        <w:pStyle w:val="Heading3"/>
      </w:pPr>
      <w:r>
        <w:lastRenderedPageBreak/>
        <w:t>Say No—Venezuela</w:t>
      </w:r>
    </w:p>
    <w:p w14:paraId="686997E5" w14:textId="77777777" w:rsidR="00003643" w:rsidRDefault="00003643" w:rsidP="00003643">
      <w:pPr>
        <w:pStyle w:val="Heading4"/>
      </w:pPr>
      <w:r>
        <w:t>Brazil would say no to US engagement in Venezuela</w:t>
      </w:r>
    </w:p>
    <w:p w14:paraId="35F52BA5" w14:textId="77777777" w:rsidR="00003643" w:rsidRDefault="00003643" w:rsidP="00003643">
      <w:pPr>
        <w:rPr>
          <w:rStyle w:val="StyleStyleBold12pt"/>
        </w:rPr>
      </w:pPr>
      <w:proofErr w:type="spellStart"/>
      <w:r w:rsidRPr="0057043B">
        <w:rPr>
          <w:rStyle w:val="StyleStyleBold12pt"/>
        </w:rPr>
        <w:t>Daremblum</w:t>
      </w:r>
      <w:proofErr w:type="spellEnd"/>
      <w:r w:rsidRPr="0057043B">
        <w:rPr>
          <w:rStyle w:val="StyleStyleBold12pt"/>
        </w:rPr>
        <w:t>, Ambassador of Costa Rica, 2008</w:t>
      </w:r>
    </w:p>
    <w:p w14:paraId="199831A9" w14:textId="77777777" w:rsidR="00003643" w:rsidRPr="00380429" w:rsidRDefault="00003643" w:rsidP="00003643">
      <w:pPr>
        <w:rPr>
          <w:rStyle w:val="StyleStyleBold12pt"/>
          <w:b w:val="0"/>
          <w:sz w:val="20"/>
          <w:szCs w:val="20"/>
        </w:rPr>
      </w:pPr>
      <w:r w:rsidRPr="00380429">
        <w:rPr>
          <w:rStyle w:val="StyleStyleBold12pt"/>
          <w:b w:val="0"/>
          <w:sz w:val="20"/>
          <w:szCs w:val="20"/>
        </w:rPr>
        <w:t xml:space="preserve">[Jaime: Ambassador of Costa Rica to the United States, scholar of Latin America, international politics, and international economics, Senior fellow and Director of Hudson's Center for Latin American Studies, 8/19.08, the weekly Standard, “Venezuela's Weak Strongman”, </w:t>
      </w:r>
      <w:hyperlink r:id="rId47" w:history="1">
        <w:r w:rsidRPr="00380429">
          <w:rPr>
            <w:rStyle w:val="Hyperlink"/>
            <w:szCs w:val="20"/>
          </w:rPr>
          <w:t>http://www.weeklystandard.com/Content/Public/Articles/000/000/015/440ugdag.asp</w:t>
        </w:r>
      </w:hyperlink>
      <w:r w:rsidRPr="00380429">
        <w:rPr>
          <w:rStyle w:val="StyleStyleBold12pt"/>
          <w:b w:val="0"/>
          <w:sz w:val="20"/>
          <w:szCs w:val="20"/>
        </w:rPr>
        <w:t>, Accessed: 7/7/13, PR]</w:t>
      </w:r>
    </w:p>
    <w:p w14:paraId="7EB5D644" w14:textId="77777777" w:rsidR="00003643" w:rsidRDefault="00003643" w:rsidP="00003643">
      <w:pPr>
        <w:rPr>
          <w:sz w:val="16"/>
        </w:rPr>
      </w:pPr>
      <w:r w:rsidRPr="0057043B">
        <w:rPr>
          <w:sz w:val="16"/>
        </w:rPr>
        <w:t xml:space="preserve">In a recent New York Times piece, Simon Romero and Alexei </w:t>
      </w:r>
      <w:proofErr w:type="spellStart"/>
      <w:r w:rsidRPr="0057043B">
        <w:rPr>
          <w:sz w:val="16"/>
        </w:rPr>
        <w:t>Barrionuevo</w:t>
      </w:r>
      <w:proofErr w:type="spellEnd"/>
      <w:r w:rsidRPr="0057043B">
        <w:rPr>
          <w:sz w:val="16"/>
        </w:rPr>
        <w:t xml:space="preserve"> noted that </w:t>
      </w:r>
      <w:r w:rsidRPr="0057043B">
        <w:rPr>
          <w:rStyle w:val="StyleBoldUnderline"/>
        </w:rPr>
        <w:t xml:space="preserve">Brazilian President </w:t>
      </w:r>
      <w:proofErr w:type="spellStart"/>
      <w:r w:rsidRPr="0057043B">
        <w:rPr>
          <w:rStyle w:val="StyleBoldUnderline"/>
        </w:rPr>
        <w:t>Luiz</w:t>
      </w:r>
      <w:proofErr w:type="spellEnd"/>
      <w:r w:rsidRPr="0057043B">
        <w:rPr>
          <w:rStyle w:val="StyleBoldUnderline"/>
        </w:rPr>
        <w:t xml:space="preserve"> </w:t>
      </w:r>
      <w:proofErr w:type="spellStart"/>
      <w:r w:rsidRPr="0057043B">
        <w:rPr>
          <w:rStyle w:val="StyleBoldUnderline"/>
        </w:rPr>
        <w:t>Inácio</w:t>
      </w:r>
      <w:proofErr w:type="spellEnd"/>
      <w:r w:rsidRPr="0057043B">
        <w:rPr>
          <w:rStyle w:val="StyleBoldUnderline"/>
        </w:rPr>
        <w:t xml:space="preserve"> Lula da Silva "is discreetly outflanking Mr. Chávez at almost every turn in the struggle for leadership in South America."</w:t>
      </w:r>
      <w:r w:rsidRPr="0057043B">
        <w:rPr>
          <w:sz w:val="16"/>
        </w:rPr>
        <w:t xml:space="preserve"> Indeed, "Venezuela's most pervasive influence remains limited to a handful of the region's poorest nations--Bolivia, Cuba, Dominica, and Nicaragua--members of ALBA, a trade alliance championed by Mr. Chávez. Another Chávez ally, Ecuador, is not a member." (The list of Venezuelan client states should also include Argentina. Chávez has close ties to </w:t>
      </w:r>
      <w:proofErr w:type="spellStart"/>
      <w:r w:rsidRPr="0057043B">
        <w:rPr>
          <w:sz w:val="16"/>
        </w:rPr>
        <w:t>Néstor</w:t>
      </w:r>
      <w:proofErr w:type="spellEnd"/>
      <w:r w:rsidRPr="0057043B">
        <w:rPr>
          <w:sz w:val="16"/>
        </w:rPr>
        <w:t xml:space="preserve"> and Cristina Kirchner, the former and current president of Argentina, respectively, and the Venezuelan regime has invested billions of dollars in Argentine bonds.) </w:t>
      </w:r>
      <w:r w:rsidRPr="0057043B">
        <w:rPr>
          <w:rStyle w:val="StyleBoldUnderline"/>
        </w:rPr>
        <w:t>Whereas Chávez has championed radical anti-capitalist policies and sought to move Venezuela backward</w:t>
      </w:r>
      <w:r w:rsidRPr="0057043B">
        <w:rPr>
          <w:sz w:val="16"/>
        </w:rPr>
        <w:t xml:space="preserve">, Lula has proved to be a pragmatic, market-friendly modernizer. It is the Lula model that has far greater appeal throughout the region. </w:t>
      </w:r>
      <w:r w:rsidRPr="0057043B">
        <w:rPr>
          <w:rStyle w:val="StyleBoldUnderline"/>
        </w:rPr>
        <w:t>After all, what has Chávez really done for Venezuela? Although the full extent of his mismanagement has been camouflaged by high energy prices (which have been a boon to the oil-rich country), he is wrecking the Venezuelan economy. The healthcare system has deteriorated alarmingly, and food shortages remain a persistent problem.</w:t>
      </w:r>
      <w:r w:rsidRPr="0057043B">
        <w:rPr>
          <w:sz w:val="16"/>
        </w:rPr>
        <w:t xml:space="preserve"> Corruption is widespread, and rampant crime has earned Caracas its reputation as the most dangerous city in the Western Hemisphere. </w:t>
      </w:r>
      <w:r w:rsidRPr="0057043B">
        <w:rPr>
          <w:rStyle w:val="StyleBoldUnderline"/>
        </w:rPr>
        <w:t>Meanwhile, Chávez has eroded Venezuelan democracy and sought to create an authoritarian governing structure.</w:t>
      </w:r>
      <w:r w:rsidRPr="0057043B">
        <w:rPr>
          <w:sz w:val="16"/>
        </w:rPr>
        <w:t xml:space="preserve"> Last December, his thinly veiled power grab--a proposal to amend the Venezuelan constitution--was rejected by voters in a national referendum. However, the 26 laws he decreed hurriedly on July 31 introduced many of the measures rejected in that referendum. Chávez has also barred certain opposition candidates from competing in the November elections. In the past week, such antidemocratic behavior has sparked street protests in Caracas. With his "Bolivarian" revolution discredited both at home and abroad, Chávez's desperate hope is that militaristic nationalism will strike a chord. He claims, absurdly, that he is preparing for a U.S. invasion. In fact, his military buildup is intended to consolidate his power and intimidate his neighbors. Chávez also wants to curry favor with the Venezuelan armed forces. (Remember, he was very nearly deposed by a military coup in 2002.) </w:t>
      </w:r>
      <w:r w:rsidRPr="0057043B">
        <w:rPr>
          <w:rStyle w:val="StyleBoldUnderline"/>
        </w:rPr>
        <w:t>How should the United States respond</w:t>
      </w:r>
      <w:r w:rsidRPr="0057043B">
        <w:rPr>
          <w:sz w:val="16"/>
        </w:rPr>
        <w:t xml:space="preserve">? What we should not do is engage the Venezuelan populist in a war of words. Instead, </w:t>
      </w:r>
      <w:r w:rsidRPr="0057043B">
        <w:rPr>
          <w:rStyle w:val="StyleBoldUnderline"/>
        </w:rPr>
        <w:t>we should take practical steps to strengthen relations with</w:t>
      </w:r>
      <w:r w:rsidRPr="0057043B">
        <w:rPr>
          <w:sz w:val="16"/>
        </w:rPr>
        <w:t xml:space="preserve"> Colombia, </w:t>
      </w:r>
      <w:r w:rsidRPr="0057043B">
        <w:rPr>
          <w:rStyle w:val="StyleBoldUnderline"/>
        </w:rPr>
        <w:t>Brazi</w:t>
      </w:r>
      <w:r w:rsidRPr="0057043B">
        <w:rPr>
          <w:sz w:val="16"/>
        </w:rPr>
        <w:t xml:space="preserve">l, Peru, and other South American democracies. It is utterly shameful that Democratic House leaders have refused to schedule a vote on the U.S.-Colombia free trade deal. How can we treat Colombia so poorly and expect other countries to view us as a credible partner? If </w:t>
      </w:r>
      <w:r w:rsidRPr="0057043B">
        <w:rPr>
          <w:rStyle w:val="StyleBoldUnderline"/>
        </w:rPr>
        <w:t>U.S. lawmakers understood how their rebuke of Colombia was hurting America's image in the region, one hopes they would reconsider and approve the trade pact immediately</w:t>
      </w:r>
      <w:r w:rsidRPr="0057043B">
        <w:rPr>
          <w:sz w:val="16"/>
        </w:rPr>
        <w:t>. Beyond Colombia, Washington must stay engaged on a range of trade, energy, social, and security issues that affect South America. We must remember that, broadly speaking, the region is moving in a positive direction: Economic growth rates have been strong, living conditions have improved, and democratic institutions have been bolstered.</w:t>
      </w:r>
    </w:p>
    <w:p w14:paraId="20E9DF8C" w14:textId="77777777" w:rsidR="00003643" w:rsidRPr="00003643" w:rsidRDefault="00003643" w:rsidP="00003643"/>
    <w:p w14:paraId="4731C69D" w14:textId="77777777" w:rsidR="001B69A4" w:rsidRDefault="00003643" w:rsidP="00003643">
      <w:pPr>
        <w:pStyle w:val="Heading2"/>
      </w:pPr>
      <w:r>
        <w:lastRenderedPageBreak/>
        <w:t>Net Benefit</w:t>
      </w:r>
    </w:p>
    <w:p w14:paraId="5B9D5D2F" w14:textId="77777777" w:rsidR="00003643" w:rsidRPr="00003643" w:rsidRDefault="00003643" w:rsidP="00003643">
      <w:pPr>
        <w:pStyle w:val="Heading3"/>
      </w:pPr>
      <w:r>
        <w:lastRenderedPageBreak/>
        <w:t>A2: Relations High</w:t>
      </w:r>
    </w:p>
    <w:p w14:paraId="3F0CC059" w14:textId="77777777" w:rsidR="00B829DC" w:rsidRDefault="00B829DC" w:rsidP="00B829DC">
      <w:pPr>
        <w:pStyle w:val="Heading4"/>
      </w:pPr>
      <w:r>
        <w:t xml:space="preserve">US-Brazil relations strained—multiple warrants </w:t>
      </w:r>
    </w:p>
    <w:p w14:paraId="673BDBDD" w14:textId="77777777" w:rsidR="00B829DC" w:rsidRPr="003F1595" w:rsidRDefault="00B829DC" w:rsidP="00B829DC">
      <w:pPr>
        <w:rPr>
          <w:rStyle w:val="StyleStyleBold12pt"/>
        </w:rPr>
      </w:pPr>
      <w:proofErr w:type="gramStart"/>
      <w:r w:rsidRPr="003F1595">
        <w:rPr>
          <w:rStyle w:val="StyleStyleBold12pt"/>
        </w:rPr>
        <w:t xml:space="preserve">Hakim </w:t>
      </w:r>
      <w:r>
        <w:rPr>
          <w:rStyle w:val="StyleStyleBold12pt"/>
        </w:rPr>
        <w:t>20</w:t>
      </w:r>
      <w:r w:rsidRPr="003F1595">
        <w:rPr>
          <w:rStyle w:val="StyleStyleBold12pt"/>
        </w:rPr>
        <w:t>12 [Peter, senior fellow of the Inter-American Dialogue, "A U.S.-Brazil Respect Deficit."</w:t>
      </w:r>
      <w:proofErr w:type="gramEnd"/>
      <w:r w:rsidRPr="003F1595">
        <w:rPr>
          <w:rStyle w:val="StyleStyleBold12pt"/>
        </w:rPr>
        <w:t xml:space="preserve"> </w:t>
      </w:r>
      <w:proofErr w:type="gramStart"/>
      <w:r w:rsidRPr="003F1595">
        <w:rPr>
          <w:rStyle w:val="StyleStyleBold12pt"/>
        </w:rPr>
        <w:t>Los Angeles Times.</w:t>
      </w:r>
      <w:proofErr w:type="gramEnd"/>
      <w:r w:rsidRPr="003F1595">
        <w:rPr>
          <w:rStyle w:val="StyleStyleBold12pt"/>
        </w:rPr>
        <w:t xml:space="preserve"> 09 Apr. 2012. &lt;http://articles.latimes.com/2012/apr/09/opinion/la-oe-hakim-brazil-policy-20120409&gt;]</w:t>
      </w:r>
    </w:p>
    <w:p w14:paraId="7E6E9CB3" w14:textId="77777777" w:rsidR="00B829DC" w:rsidRPr="003F1595" w:rsidRDefault="00B829DC" w:rsidP="00B829DC">
      <w:pPr>
        <w:rPr>
          <w:rStyle w:val="StyleBoldUnderline"/>
        </w:rPr>
      </w:pPr>
      <w:r>
        <w:t>T</w:t>
      </w:r>
      <w:r w:rsidRPr="00DE16E4">
        <w:t xml:space="preserve">oday, China is Brazil's major trading partner, but U.S. trade with Brazil is also flourishing, expanding almost 10% a year during much of the past decade. The $15-trillion U.S. economy is an essential market for Brazil's industrial production and the primary source of foreign capital and new technologies needed for longer-term growth and productivity. Yet the </w:t>
      </w:r>
      <w:r w:rsidRPr="003F1595">
        <w:rPr>
          <w:rStyle w:val="StyleBoldUnderline"/>
        </w:rPr>
        <w:t>U.S. and Brazil have not signed a single major economic pact for two decades — a period when Washington reached trade accords with 11 other Latin American countries. Nor have the U.S. and Brazil cooperated effectively in global or regional economic forums.</w:t>
      </w:r>
      <w:r w:rsidRPr="00DE16E4">
        <w:t xml:space="preserve"> </w:t>
      </w:r>
      <w:r w:rsidRPr="003F1595">
        <w:rPr>
          <w:rStyle w:val="StyleBoldUnderline"/>
        </w:rPr>
        <w:t>Fundamental differences remain unresolved on several highly contentious issues: U.S. tariffs and subsidies that block Brazilian agricultural sales, Brazil's import barriers to services and manufactured goods, and deep discord over intellectual property.</w:t>
      </w:r>
      <w:r w:rsidRPr="00DE16E4">
        <w:t xml:space="preserve"> The prospering bilateral economic ties that exist reflect the energy and initiative of business and financial communities, not the two governments. But beyond disagreements on economic issues, </w:t>
      </w:r>
      <w:r w:rsidRPr="003F1595">
        <w:rPr>
          <w:rStyle w:val="StyleBoldUnderline"/>
        </w:rPr>
        <w:t>U.S.-Brazil relations are strained by geopolitical tensions</w:t>
      </w:r>
      <w:r w:rsidRPr="00DE16E4">
        <w:t xml:space="preserve">. Particularly galling for Brazil has been Washington's reluctance to support its bid for a permanent seat on the U.N. Security Council, even though President Obama gave U.S. backing to India two years ago. For its part, </w:t>
      </w:r>
      <w:r w:rsidRPr="003F1595">
        <w:rPr>
          <w:rStyle w:val="StyleBoldUnderline"/>
        </w:rPr>
        <w:t>Brazil has pursued its global aspirations largely by standing apart from the U.S. and emphasizing its differences on critical regional and world issues, most disturbingly on Iran's nuclear program.</w:t>
      </w:r>
    </w:p>
    <w:p w14:paraId="747E830C" w14:textId="77777777" w:rsidR="00003643" w:rsidRDefault="00003643" w:rsidP="00003643">
      <w:pPr>
        <w:pStyle w:val="Heading4"/>
      </w:pPr>
      <w:r>
        <w:t>US Brazil Relations are low now</w:t>
      </w:r>
    </w:p>
    <w:p w14:paraId="347665A9" w14:textId="77777777" w:rsidR="00003643" w:rsidRPr="008360C5" w:rsidRDefault="00003643" w:rsidP="00003643">
      <w:pPr>
        <w:rPr>
          <w:rStyle w:val="StyleStyleBold12pt"/>
        </w:rPr>
      </w:pPr>
      <w:r w:rsidRPr="008360C5">
        <w:rPr>
          <w:rStyle w:val="StyleStyleBold12pt"/>
        </w:rPr>
        <w:t>Burnett, staff writer for BBC News, 4/12/13</w:t>
      </w:r>
    </w:p>
    <w:p w14:paraId="3D26D970" w14:textId="77777777" w:rsidR="00003643" w:rsidRPr="004C0780" w:rsidRDefault="00003643" w:rsidP="00003643">
      <w:r>
        <w:t xml:space="preserve">[Alistair, 4/12/13, Yale Global Online, “Brazil and the US – Not on Same Page”, </w:t>
      </w:r>
      <w:hyperlink r:id="rId48" w:history="1">
        <w:r w:rsidRPr="00B968FE">
          <w:rPr>
            <w:rStyle w:val="Hyperlink"/>
          </w:rPr>
          <w:t>http://yaleglobal.yale.edu/content/brazil-and-us-%E2%80%93-not-same-page</w:t>
        </w:r>
      </w:hyperlink>
      <w:r>
        <w:t>, Accessed: 7/7/13, PR]</w:t>
      </w:r>
    </w:p>
    <w:p w14:paraId="16707DC0" w14:textId="77777777" w:rsidR="00003643" w:rsidRPr="008360C5" w:rsidRDefault="00003643" w:rsidP="00003643">
      <w:pPr>
        <w:rPr>
          <w:rStyle w:val="StyleBoldUnderline"/>
          <w:b/>
          <w:sz w:val="16"/>
        </w:rPr>
      </w:pPr>
      <w:r w:rsidRPr="00557BBF">
        <w:rPr>
          <w:rStyle w:val="StyleBoldUnderline"/>
        </w:rPr>
        <w:t xml:space="preserve">Relations between </w:t>
      </w:r>
      <w:r w:rsidRPr="008360C5">
        <w:rPr>
          <w:sz w:val="16"/>
        </w:rPr>
        <w:t xml:space="preserve">the two giant democracies of the Americas, </w:t>
      </w:r>
      <w:r w:rsidRPr="00557BBF">
        <w:rPr>
          <w:rStyle w:val="StyleBoldUnderline"/>
        </w:rPr>
        <w:t>Brazil and the US, should be easy</w:t>
      </w:r>
      <w:r w:rsidRPr="008360C5">
        <w:rPr>
          <w:sz w:val="16"/>
        </w:rPr>
        <w:t>. After all, the two countries have much in common. Both are complex societies, with territory stretching across their respective continents and a history of European colonists taking land from indigenous Americans. Granting differences between British and Portuguese colonial traditions, both were built by immigrants, most who came willingly and others like slaves, indentured servants or prisoners who didn’t. Both are well-established democratic federal republics. Y</w:t>
      </w:r>
      <w:r w:rsidRPr="004C0780">
        <w:rPr>
          <w:rStyle w:val="StyleBoldUnderline"/>
        </w:rPr>
        <w:t>et, when it comes to foreign policy and trade relations there are constant tensions.</w:t>
      </w:r>
      <w:r w:rsidRPr="008360C5">
        <w:rPr>
          <w:sz w:val="16"/>
        </w:rPr>
        <w:t xml:space="preserve"> These could be addressed soon, with reports that President </w:t>
      </w:r>
      <w:proofErr w:type="spellStart"/>
      <w:r w:rsidRPr="008360C5">
        <w:rPr>
          <w:sz w:val="16"/>
        </w:rPr>
        <w:t>Dilma</w:t>
      </w:r>
      <w:proofErr w:type="spellEnd"/>
      <w:r w:rsidRPr="008360C5">
        <w:rPr>
          <w:sz w:val="16"/>
        </w:rPr>
        <w:t xml:space="preserve"> </w:t>
      </w:r>
      <w:proofErr w:type="spellStart"/>
      <w:r w:rsidRPr="008360C5">
        <w:rPr>
          <w:sz w:val="16"/>
        </w:rPr>
        <w:t>Rousseff</w:t>
      </w:r>
      <w:proofErr w:type="spellEnd"/>
      <w:r w:rsidRPr="008360C5">
        <w:rPr>
          <w:sz w:val="16"/>
        </w:rPr>
        <w:t xml:space="preserve"> will make a formal state visit to the United States, the first of a Brazilian leader in two decades. To the irritation of Washington, </w:t>
      </w:r>
      <w:r w:rsidRPr="004C0780">
        <w:rPr>
          <w:rStyle w:val="StyleBoldUnderline"/>
        </w:rPr>
        <w:t>Brazil has failed to extend support on issues such as the 2011 intervention in Libya, where Brasilia thought the Western powers were jumping the gun and abused the UN mandate to pursue regime change. For its part, Brazil has been irked by US failure to support its long-held ambition for a permanent seat on the UN Security Council.</w:t>
      </w:r>
      <w:r w:rsidRPr="008360C5">
        <w:rPr>
          <w:sz w:val="16"/>
        </w:rPr>
        <w:t xml:space="preserve"> Washington, traditionally the main foreign-arms supplier to the Brazilian armed forces, won’t overlook Russian Prime Minister Dmitri Medvedev’s February visit to Brazil to sign an agreement on selling air-defense equipment with President </w:t>
      </w:r>
      <w:proofErr w:type="spellStart"/>
      <w:r w:rsidRPr="008360C5">
        <w:rPr>
          <w:sz w:val="16"/>
        </w:rPr>
        <w:t>Rousseff</w:t>
      </w:r>
      <w:proofErr w:type="spellEnd"/>
      <w:r w:rsidRPr="008360C5">
        <w:rPr>
          <w:sz w:val="16"/>
        </w:rPr>
        <w:t xml:space="preserve">. </w:t>
      </w:r>
      <w:r w:rsidRPr="004C0780">
        <w:rPr>
          <w:rStyle w:val="StyleBoldUnderline"/>
        </w:rPr>
        <w:t>But the highest profile disagreement between the two has been over the Brazilian attempt, along with Turkey, to break the deadlock between Iran and the West over Tehran’s nuclear program.</w:t>
      </w:r>
      <w:r w:rsidRPr="008360C5">
        <w:rPr>
          <w:sz w:val="16"/>
        </w:rPr>
        <w:t xml:space="preserve"> Former Brazilian President </w:t>
      </w:r>
      <w:proofErr w:type="spellStart"/>
      <w:r w:rsidRPr="008360C5">
        <w:rPr>
          <w:sz w:val="16"/>
        </w:rPr>
        <w:t>Luiz</w:t>
      </w:r>
      <w:proofErr w:type="spellEnd"/>
      <w:r w:rsidRPr="008360C5">
        <w:rPr>
          <w:sz w:val="16"/>
        </w:rPr>
        <w:t xml:space="preserve"> </w:t>
      </w:r>
      <w:proofErr w:type="spellStart"/>
      <w:r w:rsidRPr="008360C5">
        <w:rPr>
          <w:sz w:val="16"/>
        </w:rPr>
        <w:t>Inácio</w:t>
      </w:r>
      <w:proofErr w:type="spellEnd"/>
      <w:r w:rsidRPr="008360C5">
        <w:rPr>
          <w:sz w:val="16"/>
        </w:rPr>
        <w:t xml:space="preserve"> Lula da Silva went to Iran with Turkish Prime Minister </w:t>
      </w:r>
      <w:proofErr w:type="spellStart"/>
      <w:r w:rsidRPr="008360C5">
        <w:rPr>
          <w:sz w:val="16"/>
        </w:rPr>
        <w:t>Recep</w:t>
      </w:r>
      <w:proofErr w:type="spellEnd"/>
      <w:r w:rsidRPr="008360C5">
        <w:rPr>
          <w:sz w:val="16"/>
        </w:rPr>
        <w:t xml:space="preserve"> </w:t>
      </w:r>
      <w:proofErr w:type="spellStart"/>
      <w:r w:rsidRPr="008360C5">
        <w:rPr>
          <w:sz w:val="16"/>
        </w:rPr>
        <w:t>Tayyip</w:t>
      </w:r>
      <w:proofErr w:type="spellEnd"/>
      <w:r w:rsidRPr="008360C5">
        <w:rPr>
          <w:sz w:val="16"/>
        </w:rPr>
        <w:t xml:space="preserve"> </w:t>
      </w:r>
      <w:proofErr w:type="spellStart"/>
      <w:r w:rsidRPr="008360C5">
        <w:rPr>
          <w:sz w:val="16"/>
        </w:rPr>
        <w:t>Erdoğan</w:t>
      </w:r>
      <w:proofErr w:type="spellEnd"/>
      <w:r w:rsidRPr="008360C5">
        <w:rPr>
          <w:sz w:val="16"/>
        </w:rPr>
        <w:t xml:space="preserve">, in May 2010 to sign a confidence-building deal with President Mahmoud Ahmadinejad to send some Iranian-enriched uranium for reprocessing abroad, so it could not be diverted to any weapons program. The US immediately rejected the deal. Secretary of State Hillary Clinton accused Brazil and Turkey of making the world “a more dangerous place.” Then Foreign Minister </w:t>
      </w:r>
      <w:proofErr w:type="spellStart"/>
      <w:r w:rsidRPr="008360C5">
        <w:rPr>
          <w:sz w:val="16"/>
        </w:rPr>
        <w:t>Celso</w:t>
      </w:r>
      <w:proofErr w:type="spellEnd"/>
      <w:r w:rsidRPr="008360C5">
        <w:rPr>
          <w:sz w:val="16"/>
        </w:rPr>
        <w:t xml:space="preserve"> </w:t>
      </w:r>
      <w:proofErr w:type="spellStart"/>
      <w:r w:rsidRPr="008360C5">
        <w:rPr>
          <w:sz w:val="16"/>
        </w:rPr>
        <w:t>Amorim</w:t>
      </w:r>
      <w:proofErr w:type="spellEnd"/>
      <w:r w:rsidRPr="008360C5">
        <w:rPr>
          <w:sz w:val="16"/>
        </w:rPr>
        <w:t xml:space="preserve"> insisted the US had been kept abreast of the negotiations; when asked at an international security conference later in the year why the US had later rejected the deal, he said “some people just can’t take ‘Yes’ for an answer</w:t>
      </w:r>
      <w:r w:rsidRPr="004C0780">
        <w:rPr>
          <w:rStyle w:val="StyleBoldUnderline"/>
        </w:rPr>
        <w:t>.” He suggests the Americans were happy to go along with the initiative because they thought it would fail; when it succeeded, they turned on Brasilia</w:t>
      </w:r>
      <w:r w:rsidRPr="008360C5">
        <w:rPr>
          <w:sz w:val="16"/>
        </w:rPr>
        <w:t xml:space="preserve">. </w:t>
      </w:r>
      <w:r w:rsidRPr="004C0780">
        <w:rPr>
          <w:rStyle w:val="StyleBoldUnderline"/>
        </w:rPr>
        <w:t xml:space="preserve">The agreement was essentially the same as a proposed deal that Iran and the UN Security Council’s permanent five powers, plus Germany, almost signed eight months before in Geneva – another reason Brazil was taken aback by the US condemnation.   </w:t>
      </w:r>
      <w:r>
        <w:rPr>
          <w:rStyle w:val="StyleBoldUnderline"/>
        </w:rPr>
        <w:t xml:space="preserve">US diplomats </w:t>
      </w:r>
      <w:r w:rsidRPr="008360C5">
        <w:rPr>
          <w:rStyle w:val="StyleBoldUnderline"/>
          <w:sz w:val="16"/>
        </w:rPr>
        <w:t>and analysts</w:t>
      </w:r>
      <w:r>
        <w:rPr>
          <w:rStyle w:val="StyleBoldUnderline"/>
        </w:rPr>
        <w:t xml:space="preserve"> take the view that Brazil is often unhelpful, by which they seem to mean it doesn’t always support US policy. </w:t>
      </w:r>
      <w:r w:rsidRPr="008360C5">
        <w:rPr>
          <w:rStyle w:val="StyleBoldUnderline"/>
          <w:sz w:val="16"/>
        </w:rPr>
        <w:t>For their part, the Brazilians say the US doesn’t want to accept that the world has changed and Washington can’t accept that it must deal with emerging economies on an equal footing.</w:t>
      </w:r>
    </w:p>
    <w:p w14:paraId="7494DCFA" w14:textId="77777777" w:rsidR="00003643" w:rsidRPr="00003643" w:rsidRDefault="00003643" w:rsidP="00003643">
      <w:pPr>
        <w:pStyle w:val="Heading4"/>
      </w:pPr>
      <w:r w:rsidRPr="00003643">
        <w:t xml:space="preserve">US and Brazil currently do not have a solid relationship </w:t>
      </w:r>
    </w:p>
    <w:p w14:paraId="0DEE65CC" w14:textId="77777777" w:rsidR="00003643" w:rsidRPr="008360C5" w:rsidRDefault="00003643" w:rsidP="00003643">
      <w:pPr>
        <w:rPr>
          <w:rStyle w:val="StyleStyleBold12pt"/>
        </w:rPr>
      </w:pPr>
      <w:r w:rsidRPr="008360C5">
        <w:rPr>
          <w:rStyle w:val="StyleStyleBold12pt"/>
        </w:rPr>
        <w:t>Burnett, staff writer for BBC News, 4/12/13</w:t>
      </w:r>
    </w:p>
    <w:p w14:paraId="0DC40A12" w14:textId="77777777" w:rsidR="00003643" w:rsidRPr="004C0780" w:rsidRDefault="00003643" w:rsidP="00003643">
      <w:r>
        <w:t xml:space="preserve">[Alistair, 4/12/13, Yale Global Online, “Brazil and the US – Not on Same Page”, </w:t>
      </w:r>
      <w:hyperlink r:id="rId49" w:history="1">
        <w:r w:rsidRPr="00B968FE">
          <w:rPr>
            <w:rStyle w:val="Hyperlink"/>
          </w:rPr>
          <w:t>http://yaleglobal.yale.edu/content/brazil-and-us-%E2%80%93-not-same-page</w:t>
        </w:r>
      </w:hyperlink>
      <w:r>
        <w:t>, Accessed: 7/7/13, PR]</w:t>
      </w:r>
    </w:p>
    <w:p w14:paraId="34C3088A" w14:textId="77777777" w:rsidR="00003643" w:rsidRPr="005F48CB" w:rsidRDefault="00003643" w:rsidP="00003643"/>
    <w:p w14:paraId="392B7238" w14:textId="77777777" w:rsidR="00003643" w:rsidRDefault="00003643" w:rsidP="00003643">
      <w:pPr>
        <w:rPr>
          <w:rStyle w:val="StyleBoldUnderline"/>
        </w:rPr>
      </w:pPr>
      <w:r w:rsidRPr="009D2C38">
        <w:rPr>
          <w:rStyle w:val="StyleBoldUnderline"/>
        </w:rPr>
        <w:t>There may be more to US-Brazil tensions than simple policy disagreements.</w:t>
      </w:r>
      <w:r w:rsidRPr="005F48CB">
        <w:rPr>
          <w:sz w:val="16"/>
        </w:rPr>
        <w:t xml:space="preserve"> Comparing US relations with another emerging power, India, is instructive. India, like Brazil, is an emerging power and, unlike China and Russia, a multiparty democracy. The US has come out in support of Delhi’s bid for a permanent seat on the UN Security Council, despite the fact that India also refused to follow US lead on issues like Libya. The US has courted India, partly for the obvious reason that it borders China and both countries share suspicion of growing Chinese military power. But the US has received little in return for its support of India – not even a guaranteed market for arms exports. Last year, for instance, US companies lost out to French competitors on a contract to sell fighter jets to Delhi. </w:t>
      </w:r>
      <w:r w:rsidRPr="009D2C38">
        <w:rPr>
          <w:rStyle w:val="StyleBoldUnderline"/>
        </w:rPr>
        <w:t>Washington cuts Brasilia far less slack. One reason may be a surprising lack of knowledge and understanding of each other’s policies and priorities. A member of a leading Washington think tank recently confided that relations are poor, partly because of a lack of US expertise on Brazil.</w:t>
      </w:r>
      <w:r w:rsidRPr="005F48CB">
        <w:rPr>
          <w:sz w:val="16"/>
        </w:rPr>
        <w:t xml:space="preserve"> With a few exceptions, like historian </w:t>
      </w:r>
      <w:r w:rsidRPr="005F48CB">
        <w:rPr>
          <w:sz w:val="16"/>
        </w:rPr>
        <w:lastRenderedPageBreak/>
        <w:t xml:space="preserve">Thomas Skidmore or former journalist Paulo </w:t>
      </w:r>
      <w:proofErr w:type="spellStart"/>
      <w:r w:rsidRPr="005F48CB">
        <w:rPr>
          <w:sz w:val="16"/>
        </w:rPr>
        <w:t>Sotero</w:t>
      </w:r>
      <w:proofErr w:type="spellEnd"/>
      <w:r w:rsidRPr="005F48CB">
        <w:rPr>
          <w:sz w:val="16"/>
        </w:rPr>
        <w:t xml:space="preserve"> at the Wilson Center, few in the US specialize in Brazil.</w:t>
      </w:r>
      <w:r w:rsidRPr="009D2C38">
        <w:rPr>
          <w:rStyle w:val="StyleBoldUnderline"/>
        </w:rPr>
        <w:t xml:space="preserve"> While tourism has increased in both directions in recent years, </w:t>
      </w:r>
      <w:proofErr w:type="gramStart"/>
      <w:r w:rsidRPr="009D2C38">
        <w:rPr>
          <w:rStyle w:val="StyleBoldUnderline"/>
        </w:rPr>
        <w:t>it’s</w:t>
      </w:r>
      <w:proofErr w:type="gramEnd"/>
      <w:r w:rsidRPr="009D2C38">
        <w:rPr>
          <w:rStyle w:val="StyleBoldUnderline"/>
        </w:rPr>
        <w:t xml:space="preserve"> noteworthy there are still no direct flights between Brasilia and Washington. Americans seem in no hurry to make up for this deficit in knowledge. South America is not high on Washington’s list of priorities</w:t>
      </w:r>
      <w:r w:rsidRPr="005F48CB">
        <w:rPr>
          <w:sz w:val="16"/>
        </w:rPr>
        <w:t xml:space="preserve">, given the challenges from an increasingly powerful China, turmoil in the Middle East, war in Afghanistan and nuclear threats from North Korea. Historically, the US has regarded the rest of the Americas as its backyard, taking for granted it will remain that way. Despite direct challenge to US policies in the region from the late Venezuelan President Hugo Chavez, this US outlook on southern neighbors has not changed much. President Barack Obama, unlike his predecessor, has stressed that Washington needs to work with allies and friends to achieve foreign-policy goals, rather than go it alone. But old habits die hard. Part of the reaction to Brazil’s Iran initiative lies in a </w:t>
      </w:r>
      <w:r w:rsidRPr="005F48CB">
        <w:rPr>
          <w:rStyle w:val="StyleBoldUnderline"/>
        </w:rPr>
        <w:t>Washington mindset that the US is predominant; it welcomes policies of emerging powers if they accord with Washington’s. Brazil, too, has blinders. Like the US, it’s a huge, complex country more concerned with matters at home than abroad</w:t>
      </w:r>
      <w:r w:rsidRPr="005F48CB">
        <w:rPr>
          <w:sz w:val="16"/>
        </w:rPr>
        <w:t xml:space="preserve">. Like the US, it supports the interests of domestic constituencies, such as the huge agribusinesses producing soya; this brings it into direct competition with the US, also a major agricultural producer. With its recently established status as a BRIC nation and an emerging economy with burgeoning economic links with Asia and Africa, Brasilia has begun to project influence on the world stage with an expanded diplomatic service and new embassies across the global South. This greater activism, added to its distinct policy agenda, means it rubs against American interests more often. </w:t>
      </w:r>
      <w:r w:rsidRPr="005F48CB">
        <w:rPr>
          <w:rStyle w:val="StyleBoldUnderline"/>
        </w:rPr>
        <w:t>Brazil sees itself as a consensus-seeker in global affairs and emphasizes soft power, eschewing use of military force in international affairs. In many ways, Brazil represents an implicit challenge to the US sense of its role in the world.</w:t>
      </w:r>
    </w:p>
    <w:p w14:paraId="52C9B140" w14:textId="77777777" w:rsidR="00003643" w:rsidRDefault="00003643" w:rsidP="00003643">
      <w:pPr>
        <w:rPr>
          <w:rStyle w:val="StyleBoldUnderline"/>
        </w:rPr>
      </w:pPr>
    </w:p>
    <w:p w14:paraId="1EA1B51A" w14:textId="77777777" w:rsidR="00003643" w:rsidRDefault="00003643" w:rsidP="00003643">
      <w:pPr>
        <w:pStyle w:val="Heading4"/>
      </w:pPr>
      <w:r>
        <w:t>A powerful Brazil is a U.S. problem</w:t>
      </w:r>
    </w:p>
    <w:p w14:paraId="3CAD598C" w14:textId="77777777" w:rsidR="00003643" w:rsidRPr="002E5E03" w:rsidRDefault="00003643" w:rsidP="00003643">
      <w:pPr>
        <w:rPr>
          <w:rStyle w:val="StyleStyleBold12pt"/>
          <w:b w:val="0"/>
          <w:sz w:val="20"/>
          <w:szCs w:val="20"/>
          <w:u w:val="single"/>
        </w:rPr>
      </w:pPr>
      <w:proofErr w:type="spellStart"/>
      <w:r>
        <w:rPr>
          <w:rStyle w:val="StyleStyleBold12pt"/>
        </w:rPr>
        <w:t>Salbuchi</w:t>
      </w:r>
      <w:proofErr w:type="spellEnd"/>
      <w:r>
        <w:rPr>
          <w:rStyle w:val="StyleStyleBold12pt"/>
        </w:rPr>
        <w:t xml:space="preserve"> ’13 </w:t>
      </w:r>
      <w:r>
        <w:rPr>
          <w:rStyle w:val="StyleStyleBold12pt"/>
          <w:b w:val="0"/>
          <w:sz w:val="20"/>
          <w:szCs w:val="20"/>
        </w:rPr>
        <w:t xml:space="preserve">(Adrian </w:t>
      </w:r>
      <w:proofErr w:type="spellStart"/>
      <w:r>
        <w:rPr>
          <w:rStyle w:val="StyleStyleBold12pt"/>
          <w:b w:val="0"/>
          <w:sz w:val="20"/>
          <w:szCs w:val="20"/>
        </w:rPr>
        <w:t>Salbuchi</w:t>
      </w:r>
      <w:proofErr w:type="spellEnd"/>
      <w:r>
        <w:rPr>
          <w:rStyle w:val="StyleStyleBold12pt"/>
          <w:b w:val="0"/>
          <w:sz w:val="20"/>
          <w:szCs w:val="20"/>
        </w:rPr>
        <w:t xml:space="preserve">, </w:t>
      </w:r>
      <w:r w:rsidRPr="002E5E03">
        <w:rPr>
          <w:rStyle w:val="StyleStyleBold12pt"/>
          <w:b w:val="0"/>
          <w:sz w:val="20"/>
          <w:szCs w:val="20"/>
        </w:rPr>
        <w:t>international political analyst, researcher and consultant. Author of several books on geopolitics in Spanish and English</w:t>
      </w:r>
      <w:r>
        <w:rPr>
          <w:rStyle w:val="StyleStyleBold12pt"/>
          <w:b w:val="0"/>
          <w:sz w:val="20"/>
          <w:szCs w:val="20"/>
        </w:rPr>
        <w:t>; RT Op-Edge: Russia Today</w:t>
      </w:r>
      <w:r w:rsidRPr="002E5E03">
        <w:rPr>
          <w:rStyle w:val="StyleStyleBold12pt"/>
          <w:b w:val="0"/>
          <w:sz w:val="20"/>
          <w:szCs w:val="20"/>
        </w:rPr>
        <w:t xml:space="preserve"> is an international multilingual Russian-based television network</w:t>
      </w:r>
      <w:r>
        <w:rPr>
          <w:rStyle w:val="StyleStyleBold12pt"/>
          <w:b w:val="0"/>
          <w:sz w:val="20"/>
          <w:szCs w:val="20"/>
        </w:rPr>
        <w:t xml:space="preserve">, 6-21-2013, </w:t>
      </w:r>
      <w:r w:rsidRPr="002E5E03">
        <w:rPr>
          <w:rStyle w:val="StyleStyleBold12pt"/>
          <w:b w:val="0"/>
          <w:sz w:val="20"/>
          <w:szCs w:val="20"/>
        </w:rPr>
        <w:t>http://rt.com/op-edge/brazil-protests-latam-spring-056/)</w:t>
      </w:r>
    </w:p>
    <w:p w14:paraId="6151250D" w14:textId="77777777" w:rsidR="00003643" w:rsidRPr="002E5E03" w:rsidRDefault="00003643" w:rsidP="00003643">
      <w:pPr>
        <w:rPr>
          <w:rStyle w:val="StyleStyleBold12pt"/>
          <w:b w:val="0"/>
          <w:sz w:val="20"/>
          <w:szCs w:val="20"/>
        </w:rPr>
      </w:pPr>
    </w:p>
    <w:p w14:paraId="010751B9" w14:textId="77777777" w:rsidR="00003643" w:rsidRDefault="00003643" w:rsidP="00003643">
      <w:pPr>
        <w:rPr>
          <w:rStyle w:val="StyleBoldUnderline"/>
        </w:rPr>
      </w:pPr>
      <w:r w:rsidRPr="00B25454">
        <w:rPr>
          <w:sz w:val="16"/>
          <w:szCs w:val="16"/>
        </w:rPr>
        <w:t>As in Argentina where millions increasingly protest over basically similar grievances</w:t>
      </w:r>
      <w:r>
        <w:t xml:space="preserve">, </w:t>
      </w:r>
      <w:r w:rsidRPr="00B25454">
        <w:rPr>
          <w:rStyle w:val="StyleBoldUnderline"/>
          <w:sz w:val="24"/>
        </w:rPr>
        <w:t>on-going demonstrations in Brazil might be a sign of much worse things to come</w:t>
      </w:r>
      <w:r>
        <w:t xml:space="preserve">. </w:t>
      </w:r>
      <w:r w:rsidRPr="00B25454">
        <w:rPr>
          <w:sz w:val="16"/>
          <w:szCs w:val="16"/>
        </w:rPr>
        <w:t>After the dreadful “Arab Spring” of the past three years that rained so much death, destruction and chaos on the Muslim World - from Egypt in 2011 to Turkey today and especially the civil wars triggered in Libya and Syria - the question now is: are we seeing something similar starting in Latin America? A “</w:t>
      </w:r>
      <w:proofErr w:type="spellStart"/>
      <w:r w:rsidRPr="00B25454">
        <w:rPr>
          <w:sz w:val="16"/>
          <w:szCs w:val="16"/>
        </w:rPr>
        <w:t>LatAm</w:t>
      </w:r>
      <w:proofErr w:type="spellEnd"/>
      <w:r w:rsidRPr="00B25454">
        <w:rPr>
          <w:sz w:val="16"/>
          <w:szCs w:val="16"/>
        </w:rPr>
        <w:t xml:space="preserve"> Spring” being tailored and adjusted to this region’s social and political climate, quite different from the Arab World’s? Uncannily, </w:t>
      </w:r>
      <w:r w:rsidRPr="00B25454">
        <w:rPr>
          <w:rStyle w:val="StyleBoldUnderline"/>
        </w:rPr>
        <w:t>these unexpected riots started only a few days after US Vice President Joe Biden paid a state visit to Brazil,</w:t>
      </w:r>
      <w:r w:rsidRPr="00B25454">
        <w:rPr>
          <w:sz w:val="16"/>
          <w:szCs w:val="16"/>
        </w:rPr>
        <w:t xml:space="preserve"> meeting with top Brazilian authorities </w:t>
      </w:r>
      <w:r w:rsidRPr="00B25454">
        <w:rPr>
          <w:rStyle w:val="StyleBoldUnderline"/>
        </w:rPr>
        <w:t>saying that “stronger trade ties and closer cooperation in education, science and other fields should usher in a new era in U.S.- Brazil relations in 2013”. The truth is otherwise, however: an increasingly strong Brazil worries the US,</w:t>
      </w:r>
      <w:r w:rsidRPr="00B25454">
        <w:rPr>
          <w:sz w:val="16"/>
          <w:szCs w:val="16"/>
        </w:rPr>
        <w:t xml:space="preserve"> even though </w:t>
      </w:r>
      <w:proofErr w:type="spellStart"/>
      <w:r w:rsidRPr="00B25454">
        <w:rPr>
          <w:sz w:val="16"/>
          <w:szCs w:val="16"/>
        </w:rPr>
        <w:t>Ms</w:t>
      </w:r>
      <w:proofErr w:type="spellEnd"/>
      <w:r w:rsidRPr="00B25454">
        <w:rPr>
          <w:sz w:val="16"/>
          <w:szCs w:val="16"/>
        </w:rPr>
        <w:t xml:space="preserve"> </w:t>
      </w:r>
      <w:proofErr w:type="spellStart"/>
      <w:r w:rsidRPr="00B25454">
        <w:rPr>
          <w:sz w:val="16"/>
          <w:szCs w:val="16"/>
        </w:rPr>
        <w:t>Rousseff</w:t>
      </w:r>
      <w:proofErr w:type="spellEnd"/>
      <w:r w:rsidRPr="00B25454">
        <w:rPr>
          <w:sz w:val="16"/>
          <w:szCs w:val="16"/>
        </w:rPr>
        <w:t xml:space="preserve"> has moved away from her predecessor </w:t>
      </w:r>
      <w:proofErr w:type="spellStart"/>
      <w:r w:rsidRPr="00B25454">
        <w:rPr>
          <w:sz w:val="16"/>
          <w:szCs w:val="16"/>
        </w:rPr>
        <w:t>Ignazio</w:t>
      </w:r>
      <w:proofErr w:type="spellEnd"/>
      <w:r w:rsidRPr="00B25454">
        <w:rPr>
          <w:sz w:val="16"/>
          <w:szCs w:val="16"/>
        </w:rPr>
        <w:t xml:space="preserve"> “Lula” Da Silva’s closer ties with Iran and Venezuela. This wasn’t enough to make Washington happy. In recent years Brazil beefed up its naval and air forces in part with Russian hardware. Last February, for instance, Russian Prime Minister Dmitri Medvedev visited Brazil sealing an agreement to supply high-tech air defense missile systems to protect next year’s World Cup and the 2016 Olympics.  An energy alliance was also agreed. Brazil being part of the BRICS alliance, Russia has become quite central to its strategies and the US knows that.  </w:t>
      </w:r>
      <w:r w:rsidRPr="00B25454">
        <w:rPr>
          <w:rStyle w:val="StyleBoldUnderline"/>
        </w:rPr>
        <w:t>A strong Brazil is clearly a “problem”, and what better way to debilitate a country than to have it thrown into social and civil strife?</w:t>
      </w:r>
    </w:p>
    <w:p w14:paraId="10D6CC33" w14:textId="77777777" w:rsidR="00B829DC" w:rsidRDefault="00B829DC" w:rsidP="00B829DC">
      <w:pPr>
        <w:pStyle w:val="Heading3"/>
      </w:pPr>
      <w:r>
        <w:lastRenderedPageBreak/>
        <w:t xml:space="preserve">Relations </w:t>
      </w:r>
      <w:proofErr w:type="spellStart"/>
      <w:r>
        <w:t>Resiliant</w:t>
      </w:r>
      <w:proofErr w:type="spellEnd"/>
    </w:p>
    <w:p w14:paraId="1B647787" w14:textId="77777777" w:rsidR="00B829DC" w:rsidRDefault="00B829DC" w:rsidP="00B829DC">
      <w:pPr>
        <w:pStyle w:val="Heading4"/>
      </w:pPr>
      <w:r>
        <w:t>And, relations are resilient</w:t>
      </w:r>
    </w:p>
    <w:p w14:paraId="784A4175" w14:textId="77777777" w:rsidR="00B829DC" w:rsidRDefault="00B829DC" w:rsidP="00B829DC">
      <w:pPr>
        <w:rPr>
          <w:color w:val="000000"/>
          <w:szCs w:val="20"/>
        </w:rPr>
      </w:pPr>
      <w:r w:rsidRPr="005C3701">
        <w:rPr>
          <w:rStyle w:val="StyleStyleBold12pt"/>
        </w:rPr>
        <w:t>Woodrow Wilson International Center for Scholars</w:t>
      </w:r>
      <w:r>
        <w:rPr>
          <w:color w:val="000000"/>
          <w:szCs w:val="20"/>
        </w:rPr>
        <w:t xml:space="preserve"> </w:t>
      </w:r>
      <w:r w:rsidRPr="005C3701">
        <w:rPr>
          <w:rStyle w:val="StyleStyleBold12pt"/>
        </w:rPr>
        <w:t>2007</w:t>
      </w:r>
      <w:r>
        <w:rPr>
          <w:color w:val="000000"/>
          <w:szCs w:val="20"/>
        </w:rPr>
        <w:t xml:space="preserve"> [</w:t>
      </w:r>
      <w:proofErr w:type="gramStart"/>
      <w:r>
        <w:rPr>
          <w:color w:val="000000"/>
          <w:szCs w:val="20"/>
        </w:rPr>
        <w:t>January ,“</w:t>
      </w:r>
      <w:proofErr w:type="gramEnd"/>
      <w:r>
        <w:rPr>
          <w:color w:val="000000"/>
          <w:szCs w:val="20"/>
        </w:rPr>
        <w:t xml:space="preserve">The Future of US Brazilian Relations”, </w:t>
      </w:r>
      <w:hyperlink r:id="rId50" w:history="1">
        <w:r w:rsidRPr="007774CD">
          <w:rPr>
            <w:rStyle w:val="Hyperlink"/>
            <w:szCs w:val="20"/>
          </w:rPr>
          <w:t>http://www.wilsoncenter.org/index.cfm?topic_id=1419&amp;fuseaction=topics.event_summary&amp;event_id=213989</w:t>
        </w:r>
      </w:hyperlink>
      <w:r>
        <w:rPr>
          <w:rStyle w:val="Hyperlink"/>
          <w:szCs w:val="20"/>
        </w:rPr>
        <w:t>, accessed:7/9/13, ML]</w:t>
      </w:r>
    </w:p>
    <w:p w14:paraId="53BE0BAB" w14:textId="77777777" w:rsidR="00B829DC" w:rsidRDefault="00B829DC" w:rsidP="00B829DC">
      <w:pPr>
        <w:rPr>
          <w:color w:val="000000"/>
          <w:szCs w:val="20"/>
        </w:rPr>
      </w:pPr>
      <w:r w:rsidRPr="005C3701">
        <w:rPr>
          <w:rStyle w:val="StyleBoldUnderline"/>
        </w:rPr>
        <w:t>The U</w:t>
      </w:r>
      <w:r>
        <w:rPr>
          <w:color w:val="000000"/>
          <w:szCs w:val="20"/>
        </w:rPr>
        <w:t xml:space="preserve">nited </w:t>
      </w:r>
      <w:r w:rsidRPr="005C3701">
        <w:rPr>
          <w:rStyle w:val="StyleBoldUnderline"/>
        </w:rPr>
        <w:t>S</w:t>
      </w:r>
      <w:r>
        <w:rPr>
          <w:color w:val="000000"/>
          <w:szCs w:val="20"/>
        </w:rPr>
        <w:t>tates-</w:t>
      </w:r>
      <w:r w:rsidRPr="005C3701">
        <w:rPr>
          <w:rStyle w:val="StyleBoldUnderline"/>
        </w:rPr>
        <w:t xml:space="preserve">Brazil relationship has remained positive and productive </w:t>
      </w:r>
      <w:r>
        <w:rPr>
          <w:color w:val="000000"/>
          <w:szCs w:val="20"/>
        </w:rPr>
        <w:t xml:space="preserve">notwithstanding the emphasis of Lula's first administration's diplomacy on South-South cooperation, South American integration, reform of the United Nations Security Council, and the still inconclusive negotiations of the Doha Round of the World Trade Organization. On January 24th, </w:t>
      </w:r>
      <w:r w:rsidRPr="005C3701">
        <w:rPr>
          <w:rStyle w:val="StyleBoldUnderline"/>
        </w:rPr>
        <w:t>the Brazil Institute of the Woodrow Wilson Center held a conference</w:t>
      </w:r>
      <w:r>
        <w:rPr>
          <w:color w:val="000000"/>
          <w:szCs w:val="20"/>
        </w:rPr>
        <w:t xml:space="preserve"> </w:t>
      </w:r>
      <w:r w:rsidRPr="005C3701">
        <w:rPr>
          <w:rStyle w:val="StyleBoldUnderline"/>
        </w:rPr>
        <w:t>with</w:t>
      </w:r>
      <w:r>
        <w:rPr>
          <w:color w:val="000000"/>
          <w:szCs w:val="20"/>
        </w:rPr>
        <w:t xml:space="preserve"> </w:t>
      </w:r>
      <w:r w:rsidRPr="005C3701">
        <w:rPr>
          <w:rStyle w:val="StyleBoldUnderline"/>
        </w:rPr>
        <w:t>the</w:t>
      </w:r>
      <w:r>
        <w:rPr>
          <w:color w:val="000000"/>
          <w:szCs w:val="20"/>
        </w:rPr>
        <w:t xml:space="preserve"> outgoing </w:t>
      </w:r>
      <w:r w:rsidRPr="005C3701">
        <w:rPr>
          <w:rStyle w:val="StyleBoldUnderline"/>
        </w:rPr>
        <w:t>Brazilian Ambassador to the U</w:t>
      </w:r>
      <w:r>
        <w:rPr>
          <w:color w:val="000000"/>
          <w:szCs w:val="20"/>
        </w:rPr>
        <w:t xml:space="preserve">nited </w:t>
      </w:r>
      <w:r w:rsidRPr="005C3701">
        <w:rPr>
          <w:rStyle w:val="StyleBoldUnderline"/>
        </w:rPr>
        <w:t>S</w:t>
      </w:r>
      <w:r>
        <w:rPr>
          <w:color w:val="000000"/>
          <w:szCs w:val="20"/>
        </w:rPr>
        <w:t xml:space="preserve">tates in order </w:t>
      </w:r>
      <w:r w:rsidRPr="005C3701">
        <w:rPr>
          <w:rStyle w:val="StyleBoldUnderline"/>
        </w:rPr>
        <w:t>to review the past three years</w:t>
      </w:r>
      <w:r>
        <w:rPr>
          <w:color w:val="000000"/>
          <w:szCs w:val="20"/>
        </w:rPr>
        <w:t xml:space="preserve"> </w:t>
      </w:r>
      <w:r w:rsidRPr="005C3701">
        <w:rPr>
          <w:rStyle w:val="StyleBoldUnderline"/>
        </w:rPr>
        <w:t>of the bilateral dialogue</w:t>
      </w:r>
      <w:r>
        <w:rPr>
          <w:color w:val="000000"/>
          <w:szCs w:val="20"/>
        </w:rPr>
        <w:t xml:space="preserve"> and explore the prospects for deepening the relationship—a goal which both governments have already embraced and which will be furthered by President Lula's planned trip to the United States this spring.</w:t>
      </w:r>
    </w:p>
    <w:p w14:paraId="3CD27F68" w14:textId="77777777" w:rsidR="00B829DC" w:rsidRDefault="00B829DC" w:rsidP="00B829DC">
      <w:pPr>
        <w:rPr>
          <w:color w:val="000000"/>
          <w:szCs w:val="20"/>
        </w:rPr>
      </w:pPr>
      <w:r>
        <w:rPr>
          <w:color w:val="000000"/>
          <w:szCs w:val="20"/>
        </w:rPr>
        <w:t xml:space="preserve">Director of the Brazil Institute Paulo </w:t>
      </w:r>
      <w:proofErr w:type="spellStart"/>
      <w:r>
        <w:rPr>
          <w:color w:val="000000"/>
          <w:szCs w:val="20"/>
        </w:rPr>
        <w:t>Sotero</w:t>
      </w:r>
      <w:proofErr w:type="spellEnd"/>
      <w:r>
        <w:rPr>
          <w:color w:val="000000"/>
          <w:szCs w:val="20"/>
        </w:rPr>
        <w:t xml:space="preserve"> recognized Ambassador </w:t>
      </w:r>
      <w:proofErr w:type="spellStart"/>
      <w:r>
        <w:rPr>
          <w:color w:val="000000"/>
          <w:szCs w:val="20"/>
        </w:rPr>
        <w:t>Abdenur</w:t>
      </w:r>
      <w:proofErr w:type="spellEnd"/>
      <w:r>
        <w:rPr>
          <w:color w:val="000000"/>
          <w:szCs w:val="20"/>
        </w:rPr>
        <w:t xml:space="preserve"> as a leading member of a generation of diplomats that paved the way towards opening up Brazil to the rest of the world during and after the democratic transition of the 1980s. He noted that </w:t>
      </w:r>
      <w:proofErr w:type="spellStart"/>
      <w:r>
        <w:rPr>
          <w:color w:val="000000"/>
          <w:szCs w:val="20"/>
        </w:rPr>
        <w:t>Abdenur's</w:t>
      </w:r>
      <w:proofErr w:type="spellEnd"/>
      <w:r>
        <w:rPr>
          <w:color w:val="000000"/>
          <w:szCs w:val="20"/>
        </w:rPr>
        <w:t xml:space="preserve"> successful diplomatic career includes serving as Brazilian Ambassador to three of the world's most influential nations—United States, China, and Germany—and as secretary general of </w:t>
      </w:r>
      <w:proofErr w:type="spellStart"/>
      <w:r>
        <w:rPr>
          <w:color w:val="000000"/>
          <w:szCs w:val="20"/>
        </w:rPr>
        <w:t>Itamaraty</w:t>
      </w:r>
      <w:proofErr w:type="spellEnd"/>
      <w:r>
        <w:rPr>
          <w:color w:val="000000"/>
          <w:szCs w:val="20"/>
        </w:rPr>
        <w:t xml:space="preserve">, the Brazilian Foreign Ministry. </w:t>
      </w:r>
      <w:proofErr w:type="spellStart"/>
      <w:r>
        <w:rPr>
          <w:color w:val="000000"/>
          <w:szCs w:val="20"/>
        </w:rPr>
        <w:t>Abdenur</w:t>
      </w:r>
      <w:proofErr w:type="spellEnd"/>
      <w:r>
        <w:rPr>
          <w:color w:val="000000"/>
          <w:szCs w:val="20"/>
        </w:rPr>
        <w:t xml:space="preserve"> was the principle Brazilian participant in the negotiation and planning process leading up to the launching of the Summit of the Americas series in 1994. As ambassador to Germany, he successfully fought to ensure open lines of credit to Brazil throughout its economic crisis in 1999.</w:t>
      </w:r>
    </w:p>
    <w:p w14:paraId="726E7BEA" w14:textId="77777777" w:rsidR="00B829DC" w:rsidRDefault="00B829DC" w:rsidP="00B829DC">
      <w:pPr>
        <w:rPr>
          <w:color w:val="000000"/>
          <w:szCs w:val="20"/>
        </w:rPr>
      </w:pPr>
      <w:r>
        <w:rPr>
          <w:color w:val="000000"/>
          <w:szCs w:val="20"/>
        </w:rPr>
        <w:t xml:space="preserve">Ambassador Anthony Harrington, the former U.S. envoy to Brazil, credited Ambassador </w:t>
      </w:r>
      <w:proofErr w:type="spellStart"/>
      <w:r>
        <w:rPr>
          <w:color w:val="000000"/>
          <w:szCs w:val="20"/>
        </w:rPr>
        <w:t>Abdenur</w:t>
      </w:r>
      <w:proofErr w:type="spellEnd"/>
      <w:r>
        <w:rPr>
          <w:color w:val="000000"/>
          <w:szCs w:val="20"/>
        </w:rPr>
        <w:t xml:space="preserve"> for fostering a strong and healthy bilateral relationship. Such an accomplishment is noteworthy given the two countries' divergent stances on contemporary developments, such as the war in Iraq and the troubling resurgence of populism in the hemisphere. He also noted </w:t>
      </w:r>
      <w:proofErr w:type="spellStart"/>
      <w:r>
        <w:rPr>
          <w:color w:val="000000"/>
          <w:szCs w:val="20"/>
        </w:rPr>
        <w:t>Abdenur's</w:t>
      </w:r>
      <w:proofErr w:type="spellEnd"/>
      <w:r>
        <w:rPr>
          <w:color w:val="000000"/>
          <w:szCs w:val="20"/>
        </w:rPr>
        <w:t xml:space="preserve"> role in deepening the dialogue between the two governments on the issue of renewable energy. Cooperation on this topic, and particularly on production and trading of ethanol, is likely to be at the center of President Lula's upcoming trip to the United States. The preparation of this trip will be the first major task of incoming Brazilian Ambassador </w:t>
      </w:r>
      <w:proofErr w:type="spellStart"/>
      <w:r>
        <w:rPr>
          <w:color w:val="000000"/>
          <w:szCs w:val="20"/>
        </w:rPr>
        <w:t>Antônio</w:t>
      </w:r>
      <w:proofErr w:type="spellEnd"/>
      <w:r>
        <w:rPr>
          <w:color w:val="000000"/>
          <w:szCs w:val="20"/>
        </w:rPr>
        <w:t xml:space="preserve"> </w:t>
      </w:r>
      <w:proofErr w:type="spellStart"/>
      <w:r>
        <w:rPr>
          <w:color w:val="000000"/>
          <w:szCs w:val="20"/>
        </w:rPr>
        <w:t>Patriota</w:t>
      </w:r>
      <w:proofErr w:type="spellEnd"/>
      <w:r>
        <w:rPr>
          <w:color w:val="000000"/>
          <w:szCs w:val="20"/>
        </w:rPr>
        <w:t>, scheduled to arrive in Washington in late February.</w:t>
      </w:r>
    </w:p>
    <w:p w14:paraId="1394B69F" w14:textId="77777777" w:rsidR="00B829DC" w:rsidRPr="00902FF4" w:rsidRDefault="00B829DC" w:rsidP="00B829DC">
      <w:pPr>
        <w:rPr>
          <w:rStyle w:val="StyleBoldUnderline"/>
          <w:b/>
          <w:bCs w:val="0"/>
          <w:color w:val="000000"/>
          <w:szCs w:val="20"/>
        </w:rPr>
      </w:pPr>
      <w:r w:rsidRPr="00D426D5">
        <w:rPr>
          <w:rStyle w:val="StyleBoldUnderline"/>
        </w:rPr>
        <w:t>Not a single action taken</w:t>
      </w:r>
      <w:r>
        <w:rPr>
          <w:color w:val="000000"/>
          <w:szCs w:val="20"/>
        </w:rPr>
        <w:t xml:space="preserve"> or decision made </w:t>
      </w:r>
      <w:r w:rsidRPr="00D426D5">
        <w:rPr>
          <w:rStyle w:val="StyleBoldUnderline"/>
        </w:rPr>
        <w:t>by the U</w:t>
      </w:r>
      <w:r>
        <w:rPr>
          <w:color w:val="000000"/>
          <w:szCs w:val="20"/>
        </w:rPr>
        <w:t xml:space="preserve">nited </w:t>
      </w:r>
      <w:r w:rsidRPr="00D426D5">
        <w:rPr>
          <w:rStyle w:val="StyleBoldUnderline"/>
        </w:rPr>
        <w:t>S</w:t>
      </w:r>
      <w:r>
        <w:rPr>
          <w:color w:val="000000"/>
          <w:szCs w:val="20"/>
        </w:rPr>
        <w:t xml:space="preserve">tates in the last three years </w:t>
      </w:r>
      <w:r w:rsidRPr="00D426D5">
        <w:rPr>
          <w:rStyle w:val="StyleBoldUnderline"/>
        </w:rPr>
        <w:t>has</w:t>
      </w:r>
      <w:r>
        <w:rPr>
          <w:color w:val="000000"/>
          <w:szCs w:val="20"/>
        </w:rPr>
        <w:t xml:space="preserve"> </w:t>
      </w:r>
      <w:r w:rsidRPr="00D426D5">
        <w:rPr>
          <w:rStyle w:val="StyleBoldUnderline"/>
        </w:rPr>
        <w:t>negatively affected Brazilian interests</w:t>
      </w:r>
      <w:r>
        <w:rPr>
          <w:color w:val="000000"/>
          <w:szCs w:val="20"/>
        </w:rPr>
        <w:t xml:space="preserve">, claimed Ambassador Roberto </w:t>
      </w:r>
      <w:proofErr w:type="spellStart"/>
      <w:r>
        <w:rPr>
          <w:color w:val="000000"/>
          <w:szCs w:val="20"/>
        </w:rPr>
        <w:t>Abdenur</w:t>
      </w:r>
      <w:proofErr w:type="spellEnd"/>
      <w:r>
        <w:rPr>
          <w:color w:val="000000"/>
          <w:szCs w:val="20"/>
        </w:rPr>
        <w:t xml:space="preserve">, before a packed conference room in what was his last public appearance as Brazil's ambassador in Washington. When he took the position in 2004, Brazilian indignation with Iraq and over onerous visa procedures and poor treatment of visiting nationals had caused a temporary strain in the relationship. Other </w:t>
      </w:r>
      <w:r w:rsidRPr="00D426D5">
        <w:rPr>
          <w:rStyle w:val="StyleBoldUnderline"/>
        </w:rPr>
        <w:t>potential obstacles</w:t>
      </w:r>
      <w:r>
        <w:rPr>
          <w:color w:val="000000"/>
          <w:szCs w:val="20"/>
        </w:rPr>
        <w:t xml:space="preserve"> to strengthening the relationship that </w:t>
      </w:r>
      <w:r w:rsidRPr="00D426D5">
        <w:rPr>
          <w:rStyle w:val="StyleBoldUnderline"/>
        </w:rPr>
        <w:t>were successfully avoided include</w:t>
      </w:r>
      <w:r>
        <w:rPr>
          <w:color w:val="000000"/>
          <w:szCs w:val="20"/>
        </w:rPr>
        <w:t xml:space="preserve"> possible trade sanctions against Brazil over intellectual piracy, Brazil's refusal to exempt U.S. troops and officials from the jurisdiction of the International Criminal Court, mutual charges of dumping, and U.S. threat to removes its General System of Preferences for Brazil (which would have negatively affected approximately four billion dollars of Brazilian exports to the United States). </w:t>
      </w:r>
      <w:r w:rsidRPr="00902FF4">
        <w:rPr>
          <w:rStyle w:val="StyleBoldUnderline"/>
        </w:rPr>
        <w:t>Despite</w:t>
      </w:r>
      <w:r>
        <w:rPr>
          <w:color w:val="000000"/>
          <w:szCs w:val="20"/>
        </w:rPr>
        <w:t xml:space="preserve"> these </w:t>
      </w:r>
      <w:r w:rsidRPr="00902FF4">
        <w:rPr>
          <w:rStyle w:val="StyleBoldUnderline"/>
        </w:rPr>
        <w:t>challenges</w:t>
      </w:r>
      <w:r>
        <w:rPr>
          <w:color w:val="000000"/>
          <w:szCs w:val="20"/>
        </w:rPr>
        <w:t xml:space="preserve">, </w:t>
      </w:r>
      <w:proofErr w:type="spellStart"/>
      <w:r>
        <w:rPr>
          <w:color w:val="000000"/>
          <w:szCs w:val="20"/>
        </w:rPr>
        <w:t>Abdenur</w:t>
      </w:r>
      <w:proofErr w:type="spellEnd"/>
      <w:r>
        <w:rPr>
          <w:color w:val="000000"/>
          <w:szCs w:val="20"/>
        </w:rPr>
        <w:t xml:space="preserve"> argued that </w:t>
      </w:r>
      <w:r w:rsidRPr="00902FF4">
        <w:rPr>
          <w:rStyle w:val="StyleBoldUnderline"/>
        </w:rPr>
        <w:t>the bilateral relationship has reached an unprecedented level</w:t>
      </w:r>
      <w:r>
        <w:rPr>
          <w:color w:val="000000"/>
          <w:szCs w:val="20"/>
        </w:rPr>
        <w:t xml:space="preserve"> of mutual understanding and deference to the other country's positions and opinions, facilitated in no small part by President Lula's pragmatism.</w:t>
      </w:r>
    </w:p>
    <w:p w14:paraId="4B2EB9EB" w14:textId="77777777" w:rsidR="00B829DC" w:rsidRPr="00902FF4" w:rsidRDefault="00B829DC" w:rsidP="00B829DC">
      <w:pPr>
        <w:rPr>
          <w:rStyle w:val="StyleBoldUnderline"/>
        </w:rPr>
      </w:pPr>
      <w:r>
        <w:rPr>
          <w:color w:val="000000"/>
          <w:szCs w:val="20"/>
        </w:rPr>
        <w:t xml:space="preserve">Despite the existence of differences, </w:t>
      </w:r>
      <w:r w:rsidRPr="00902FF4">
        <w:rPr>
          <w:rStyle w:val="StyleBoldUnderline"/>
        </w:rPr>
        <w:t>Brazil-U.S. relations are on a productive platform to foster positive developments</w:t>
      </w:r>
      <w:r>
        <w:rPr>
          <w:color w:val="000000"/>
          <w:szCs w:val="20"/>
        </w:rPr>
        <w:t xml:space="preserve"> in the future. Lula has put aside his misgivings about some U.S. policies and embraced the fact that it is in Brazil's best interests to foster strong relations with the United States, argued </w:t>
      </w:r>
      <w:proofErr w:type="spellStart"/>
      <w:r>
        <w:rPr>
          <w:color w:val="000000"/>
          <w:szCs w:val="20"/>
        </w:rPr>
        <w:t>Abdenur</w:t>
      </w:r>
      <w:proofErr w:type="spellEnd"/>
      <w:r>
        <w:rPr>
          <w:color w:val="000000"/>
          <w:szCs w:val="20"/>
        </w:rPr>
        <w:t xml:space="preserve">. Much to the disdain </w:t>
      </w:r>
      <w:r w:rsidRPr="00902FF4">
        <w:t xml:space="preserve">of Brazil, </w:t>
      </w:r>
      <w:r w:rsidRPr="00902FF4">
        <w:rPr>
          <w:rStyle w:val="StyleBoldUnderline"/>
        </w:rPr>
        <w:t>the U</w:t>
      </w:r>
      <w:r w:rsidRPr="00902FF4">
        <w:t xml:space="preserve">nited </w:t>
      </w:r>
      <w:r w:rsidRPr="00902FF4">
        <w:rPr>
          <w:rStyle w:val="StyleBoldUnderline"/>
        </w:rPr>
        <w:t>S</w:t>
      </w:r>
      <w:r w:rsidRPr="00902FF4">
        <w:t xml:space="preserve">tates </w:t>
      </w:r>
      <w:r w:rsidRPr="00902FF4">
        <w:rPr>
          <w:rStyle w:val="StyleBoldUnderline"/>
        </w:rPr>
        <w:t>has</w:t>
      </w:r>
      <w:r w:rsidRPr="00902FF4">
        <w:t xml:space="preserve"> mistakenly withdrawn from certain international discussions and scenarios and erroneously engaged in others, such as climate change and the Middle East. Additionally, Latin America is overlooked</w:t>
      </w:r>
      <w:r>
        <w:rPr>
          <w:color w:val="000000"/>
          <w:szCs w:val="20"/>
        </w:rPr>
        <w:t xml:space="preserve"> by its Northern neighbor. However, if and when the United States decides to refocus its energies upon the region, </w:t>
      </w:r>
      <w:proofErr w:type="spellStart"/>
      <w:r>
        <w:rPr>
          <w:color w:val="000000"/>
          <w:szCs w:val="20"/>
        </w:rPr>
        <w:t>Abdenur</w:t>
      </w:r>
      <w:proofErr w:type="spellEnd"/>
      <w:r>
        <w:rPr>
          <w:color w:val="000000"/>
          <w:szCs w:val="20"/>
        </w:rPr>
        <w:t xml:space="preserve"> is assured that Brazil would be its natural ally in such an endeavor. </w:t>
      </w:r>
      <w:r w:rsidRPr="00902FF4">
        <w:rPr>
          <w:rStyle w:val="StyleBoldUnderline"/>
        </w:rPr>
        <w:t>Brazil has good relations</w:t>
      </w:r>
      <w:r>
        <w:rPr>
          <w:color w:val="000000"/>
          <w:szCs w:val="20"/>
        </w:rPr>
        <w:t xml:space="preserve"> </w:t>
      </w:r>
      <w:r w:rsidRPr="00902FF4">
        <w:rPr>
          <w:rStyle w:val="StyleBoldUnderline"/>
        </w:rPr>
        <w:t>with all of its neighbors</w:t>
      </w:r>
      <w:r>
        <w:rPr>
          <w:color w:val="000000"/>
          <w:szCs w:val="20"/>
        </w:rPr>
        <w:t xml:space="preserve"> and strategically occupies a moderate space between the region's divergent interests and trajectories, as illustrated by its leading role in the current international efforts to stabilize Haiti and by its contribution to the resolution of the conflict between Peru and Ecuador in the 1990s—in both cases in close cooperation with the United States. </w:t>
      </w:r>
      <w:proofErr w:type="spellStart"/>
      <w:r>
        <w:rPr>
          <w:color w:val="000000"/>
          <w:szCs w:val="20"/>
        </w:rPr>
        <w:t>Abdenur</w:t>
      </w:r>
      <w:proofErr w:type="spellEnd"/>
      <w:r>
        <w:rPr>
          <w:color w:val="000000"/>
          <w:szCs w:val="20"/>
        </w:rPr>
        <w:t xml:space="preserve"> argued that </w:t>
      </w:r>
      <w:r w:rsidRPr="00902FF4">
        <w:t>the United States is n</w:t>
      </w:r>
      <w:r>
        <w:rPr>
          <w:color w:val="000000"/>
          <w:szCs w:val="20"/>
        </w:rPr>
        <w:t xml:space="preserve">ot the only actor that must take decisive steps towards a convergence of interests between the two countries: </w:t>
      </w:r>
      <w:r w:rsidRPr="00902FF4">
        <w:rPr>
          <w:rStyle w:val="StyleBoldUnderline"/>
        </w:rPr>
        <w:t>Brazil must</w:t>
      </w:r>
      <w:r>
        <w:rPr>
          <w:color w:val="000000"/>
          <w:szCs w:val="20"/>
        </w:rPr>
        <w:t xml:space="preserve"> stop fearing the United States and instead </w:t>
      </w:r>
      <w:r w:rsidRPr="00902FF4">
        <w:rPr>
          <w:rStyle w:val="StyleBoldUnderline"/>
        </w:rPr>
        <w:t>embrace it as a partner.</w:t>
      </w:r>
    </w:p>
    <w:p w14:paraId="5A9F4323" w14:textId="77777777" w:rsidR="00B829DC" w:rsidRPr="00B829DC" w:rsidRDefault="00B829DC" w:rsidP="00B829DC"/>
    <w:p w14:paraId="2ADF7C98" w14:textId="77777777" w:rsidR="00003643" w:rsidRDefault="00B829DC" w:rsidP="00B829DC">
      <w:pPr>
        <w:pStyle w:val="Heading3"/>
      </w:pPr>
      <w:r>
        <w:lastRenderedPageBreak/>
        <w:t>Relations Bad—Biofuels Link</w:t>
      </w:r>
    </w:p>
    <w:p w14:paraId="5ABB95C1" w14:textId="77777777" w:rsidR="00B829DC" w:rsidRDefault="00B829DC" w:rsidP="00B829DC">
      <w:pPr>
        <w:pStyle w:val="Heading4"/>
      </w:pPr>
      <w:r>
        <w:t xml:space="preserve">U.S.- Brazil Relations are key to the global market for biofuels </w:t>
      </w:r>
    </w:p>
    <w:p w14:paraId="696CF257" w14:textId="77777777" w:rsidR="00B829DC" w:rsidRDefault="00B829DC" w:rsidP="00B829DC">
      <w:pPr>
        <w:rPr>
          <w:rStyle w:val="StyleStyleBold12pt"/>
        </w:rPr>
      </w:pPr>
      <w:r>
        <w:rPr>
          <w:rStyle w:val="StyleStyleBold12pt"/>
        </w:rPr>
        <w:t>Wright, Assistant at the Brazil Institute, 8</w:t>
      </w:r>
    </w:p>
    <w:p w14:paraId="1399DCA8" w14:textId="77777777" w:rsidR="00B829DC" w:rsidRPr="005F1FBE" w:rsidRDefault="00B829DC" w:rsidP="00B829DC">
      <w:r w:rsidRPr="005F1FBE">
        <w:t xml:space="preserve">[Alan M. Wright, June 2008, Brazil Institute Special Report, “Brazil-U.S. Biofuels Cooperation: One Year Later,” </w:t>
      </w:r>
      <w:hyperlink r:id="rId51" w:history="1">
        <w:r w:rsidRPr="005F1FBE">
          <w:rPr>
            <w:rStyle w:val="Hyperlink"/>
          </w:rPr>
          <w:t>http://www.wilsoncenter.org/sites/default/files/brazil.biofuels.wirec.pdf</w:t>
        </w:r>
      </w:hyperlink>
      <w:r w:rsidRPr="005F1FBE">
        <w:t xml:space="preserve">, Accessed 7/9/13, CB] </w:t>
      </w:r>
    </w:p>
    <w:p w14:paraId="10B2E5D6" w14:textId="77777777" w:rsidR="00B829DC" w:rsidRDefault="00B829DC" w:rsidP="00B829DC"/>
    <w:p w14:paraId="3A27FD30" w14:textId="77777777" w:rsidR="00B829DC" w:rsidRPr="005F1FBE" w:rsidRDefault="00B829DC" w:rsidP="00B829DC">
      <w:pPr>
        <w:rPr>
          <w:rStyle w:val="StyleBoldUnderline"/>
        </w:rPr>
      </w:pPr>
      <w:r>
        <w:t>Addressing the Brazil-U.S. MOU</w:t>
      </w:r>
      <w:r w:rsidRPr="005F1FBE">
        <w:rPr>
          <w:rStyle w:val="StyleBoldUnderline"/>
        </w:rPr>
        <w:t xml:space="preserve">, </w:t>
      </w:r>
      <w:proofErr w:type="spellStart"/>
      <w:r w:rsidRPr="005F1FBE">
        <w:rPr>
          <w:rStyle w:val="StyleBoldUnderline"/>
        </w:rPr>
        <w:t>Jank</w:t>
      </w:r>
      <w:proofErr w:type="spellEnd"/>
      <w:r w:rsidRPr="005F1FBE">
        <w:rPr>
          <w:rStyle w:val="StyleBoldUnderline"/>
        </w:rPr>
        <w:t xml:space="preserve"> highlighted ¶ the three pillars of the biofuels initiative: working ¶ bilaterally and multilaterally to create an international standard for biofuels; bringing the economic ¶ and the energy security-related benefits of biofuel ¶ production to the hemisphere; and coordinating ¶ and advancing technical cooperation and promoting R&amp;D. </w:t>
      </w:r>
    </w:p>
    <w:p w14:paraId="2B28E7FD" w14:textId="77777777" w:rsidR="00B829DC" w:rsidRDefault="00B829DC" w:rsidP="00B829DC">
      <w:r>
        <w:t xml:space="preserve">The bilateral initiative made the most progress </w:t>
      </w:r>
      <w:r w:rsidRPr="005F1FBE">
        <w:rPr>
          <w:sz w:val="12"/>
        </w:rPr>
        <w:t xml:space="preserve">¶ </w:t>
      </w:r>
      <w:r>
        <w:t xml:space="preserve">on the issue of global standards. </w:t>
      </w:r>
      <w:r w:rsidRPr="005F1FBE">
        <w:rPr>
          <w:rStyle w:val="StyleBoldUnderline"/>
        </w:rPr>
        <w:t>The International ¶ Biofuels Forum</w:t>
      </w:r>
      <w:r>
        <w:t xml:space="preserve"> (member countries are United </w:t>
      </w:r>
      <w:r w:rsidRPr="005F1FBE">
        <w:rPr>
          <w:sz w:val="12"/>
        </w:rPr>
        <w:t xml:space="preserve">¶ </w:t>
      </w:r>
      <w:r>
        <w:t xml:space="preserve">States, Brazil, European Commission, China, India, </w:t>
      </w:r>
      <w:r w:rsidRPr="005F1FBE">
        <w:rPr>
          <w:sz w:val="12"/>
        </w:rPr>
        <w:t xml:space="preserve">¶ </w:t>
      </w:r>
      <w:r>
        <w:t>and South Africa)</w:t>
      </w:r>
      <w:r w:rsidRPr="005F1FBE">
        <w:rPr>
          <w:rStyle w:val="StyleBoldUnderline"/>
        </w:rPr>
        <w:t xml:space="preserve"> is the primary institutional body ¶ charged with establishing global standards for biofuel production, finding ways </w:t>
      </w:r>
      <w:r>
        <w:t xml:space="preserve">to </w:t>
      </w:r>
      <w:r w:rsidRPr="005F1FBE">
        <w:rPr>
          <w:rStyle w:val="StyleBoldUnderline"/>
        </w:rPr>
        <w:t>open markets ¶ and encouraging investment in countries with ¶ the potential to develop the industry</w:t>
      </w:r>
      <w:r>
        <w:t xml:space="preserve">. The Forum </w:t>
      </w:r>
      <w:r w:rsidRPr="005F1FBE">
        <w:rPr>
          <w:sz w:val="12"/>
        </w:rPr>
        <w:t xml:space="preserve">¶ </w:t>
      </w:r>
      <w:r>
        <w:t xml:space="preserve">recently held its third meeting in Washington and </w:t>
      </w:r>
      <w:r w:rsidRPr="005F1FBE">
        <w:rPr>
          <w:sz w:val="12"/>
        </w:rPr>
        <w:t xml:space="preserve">¶ </w:t>
      </w:r>
      <w:r>
        <w:t xml:space="preserve">successfully narrowed the variance of international </w:t>
      </w:r>
      <w:r w:rsidRPr="005F1FBE">
        <w:rPr>
          <w:sz w:val="12"/>
        </w:rPr>
        <w:t xml:space="preserve">¶ </w:t>
      </w:r>
      <w:r>
        <w:t xml:space="preserve">standards and codes. One of the remaining standardization disputes involves the issue of water content </w:t>
      </w:r>
      <w:r w:rsidRPr="005F1FBE">
        <w:rPr>
          <w:sz w:val="12"/>
        </w:rPr>
        <w:t xml:space="preserve">¶ </w:t>
      </w:r>
      <w:r>
        <w:t xml:space="preserve">in the storage and use of ethanol fuels (no longer a </w:t>
      </w:r>
      <w:r w:rsidRPr="005F1FBE">
        <w:rPr>
          <w:sz w:val="12"/>
        </w:rPr>
        <w:t xml:space="preserve">¶ </w:t>
      </w:r>
      <w:r>
        <w:t xml:space="preserve">dispute between Brazil and the United States, but </w:t>
      </w:r>
      <w:r w:rsidRPr="005F1FBE">
        <w:rPr>
          <w:sz w:val="12"/>
        </w:rPr>
        <w:t xml:space="preserve">¶ </w:t>
      </w:r>
      <w:r>
        <w:t xml:space="preserve">between the European Commission and Brazil). </w:t>
      </w:r>
    </w:p>
    <w:p w14:paraId="5B58AEAC" w14:textId="77777777" w:rsidR="00B829DC" w:rsidRDefault="00B829DC" w:rsidP="00B829DC">
      <w:r w:rsidRPr="005F1FBE">
        <w:rPr>
          <w:rStyle w:val="StyleBoldUnderline"/>
        </w:rPr>
        <w:t xml:space="preserve">The </w:t>
      </w:r>
      <w:r w:rsidRPr="005F1FBE">
        <w:t xml:space="preserve">second part of the </w:t>
      </w:r>
      <w:r w:rsidRPr="005F1FBE">
        <w:rPr>
          <w:rStyle w:val="StyleBoldUnderline"/>
        </w:rPr>
        <w:t>initiative</w:t>
      </w:r>
      <w:r>
        <w:t xml:space="preserve">—to bring the </w:t>
      </w:r>
      <w:r w:rsidRPr="005F1FBE">
        <w:rPr>
          <w:sz w:val="12"/>
        </w:rPr>
        <w:t xml:space="preserve">¶ </w:t>
      </w:r>
      <w:r>
        <w:t>benefits of biofuels to our hemispheric neighbors—</w:t>
      </w:r>
      <w:r w:rsidRPr="005F1FBE">
        <w:rPr>
          <w:sz w:val="12"/>
        </w:rPr>
        <w:t xml:space="preserve">¶ </w:t>
      </w:r>
      <w:r w:rsidRPr="005F1FBE">
        <w:rPr>
          <w:rStyle w:val="StyleBoldUnderline"/>
        </w:rPr>
        <w:t>centers on the joint Brazil-U.S. biofuel programs ¶ aimed at promoting production of biofuels</w:t>
      </w:r>
      <w:r>
        <w:t xml:space="preserve"> in </w:t>
      </w:r>
      <w:r w:rsidRPr="005F1FBE">
        <w:rPr>
          <w:sz w:val="12"/>
        </w:rPr>
        <w:t xml:space="preserve">¶ </w:t>
      </w:r>
      <w:r>
        <w:t xml:space="preserve">Dominican Republic, El Salvador, Haiti, and St. Kitts </w:t>
      </w:r>
      <w:r w:rsidRPr="005F1FBE">
        <w:rPr>
          <w:sz w:val="12"/>
        </w:rPr>
        <w:t xml:space="preserve">¶ </w:t>
      </w:r>
      <w:r>
        <w:t xml:space="preserve">&amp; Nevis. </w:t>
      </w:r>
      <w:r w:rsidRPr="005F1FBE">
        <w:rPr>
          <w:rStyle w:val="StyleBoldUnderline"/>
        </w:rPr>
        <w:t>While ongoing feasibility studies are a sign ¶ of progress, more work needs to be done to expand ¶ the number of countries included in these programs</w:t>
      </w:r>
      <w:r>
        <w:t xml:space="preserve">. </w:t>
      </w:r>
      <w:r w:rsidRPr="005F1FBE">
        <w:rPr>
          <w:sz w:val="12"/>
        </w:rPr>
        <w:t xml:space="preserve">¶ </w:t>
      </w:r>
      <w:r w:rsidRPr="005F1FBE">
        <w:rPr>
          <w:rStyle w:val="StyleBoldUnderline"/>
        </w:rPr>
        <w:t xml:space="preserve">“Our coalition must be as large as our ambition,” he ¶ explained. </w:t>
      </w:r>
      <w:proofErr w:type="spellStart"/>
      <w:r w:rsidRPr="005F1FBE">
        <w:rPr>
          <w:rStyle w:val="StyleBoldUnderline"/>
        </w:rPr>
        <w:t>Jank</w:t>
      </w:r>
      <w:proofErr w:type="spellEnd"/>
      <w:r w:rsidRPr="005F1FBE">
        <w:rPr>
          <w:rStyle w:val="StyleBoldUnderline"/>
        </w:rPr>
        <w:t xml:space="preserve"> estimates there are about 110 countries that have the capacity to produce and export ¶ ethanol.</w:t>
      </w:r>
      <w:r>
        <w:t xml:space="preserve"> Compared to the number of major oil suppliers (only 20 nations are considered substantial </w:t>
      </w:r>
      <w:r w:rsidRPr="005F1FBE">
        <w:rPr>
          <w:sz w:val="12"/>
        </w:rPr>
        <w:t xml:space="preserve">¶ </w:t>
      </w:r>
      <w:r>
        <w:t xml:space="preserve">oil producers), ethanol is a “democratic” source of </w:t>
      </w:r>
      <w:r w:rsidRPr="005F1FBE">
        <w:rPr>
          <w:sz w:val="12"/>
        </w:rPr>
        <w:t xml:space="preserve">¶ </w:t>
      </w:r>
      <w:r>
        <w:t>fuel that would help diversify the world’s energy needs—offsetting its current dependence on fossil fuels and lessening energy-related security risks.</w:t>
      </w:r>
    </w:p>
    <w:p w14:paraId="7431ED8C" w14:textId="77777777" w:rsidR="00B829DC" w:rsidRDefault="00B829DC" w:rsidP="00B829DC">
      <w:pPr>
        <w:rPr>
          <w:rStyle w:val="StyleBoldUnderline"/>
        </w:rPr>
      </w:pPr>
      <w:r w:rsidRPr="005F1FBE">
        <w:rPr>
          <w:rStyle w:val="StyleBoldUnderline"/>
        </w:rPr>
        <w:t>The third pillar is technical cooperation. This ¶ area of the MOU is dedicated to research and ¶ development of new technologies. The principal ¶ component has been a series of exchanges between ¶ Brazilian and American researchers</w:t>
      </w:r>
      <w:r>
        <w:t xml:space="preserve">; the most recent </w:t>
      </w:r>
      <w:r w:rsidRPr="005F1FBE">
        <w:rPr>
          <w:sz w:val="12"/>
        </w:rPr>
        <w:t xml:space="preserve">¶ </w:t>
      </w:r>
      <w:r>
        <w:t xml:space="preserve">in September 2007, brought a Brazilian delegation </w:t>
      </w:r>
      <w:r w:rsidRPr="005F1FBE">
        <w:rPr>
          <w:sz w:val="12"/>
        </w:rPr>
        <w:t xml:space="preserve">¶ </w:t>
      </w:r>
      <w:r>
        <w:t xml:space="preserve">to visit a number of the largest U.S. laboratories. </w:t>
      </w:r>
      <w:r w:rsidRPr="005F1FBE">
        <w:rPr>
          <w:sz w:val="12"/>
        </w:rPr>
        <w:t xml:space="preserve">¶ </w:t>
      </w:r>
      <w:proofErr w:type="spellStart"/>
      <w:r>
        <w:t>Jank</w:t>
      </w:r>
      <w:proofErr w:type="spellEnd"/>
      <w:r>
        <w:t xml:space="preserve"> asserts that this is not enough, “</w:t>
      </w:r>
      <w:r w:rsidRPr="005F1FBE">
        <w:rPr>
          <w:rStyle w:val="StyleBoldUnderline"/>
        </w:rPr>
        <w:t>governments ¶ and the private sector need to come together to ¶ establish and manage a committee to organize ¶ cooperation; this should not be only an academic ¶ exercise.” To advance cooperation on areas such as ¶ bio-electricity, bio-plastics, and bio-refineries—the ¶ “next frontier” of biofuels production—the private ¶ sector must be charged with, and accept, a more ¶ prominent role in this process.</w:t>
      </w:r>
    </w:p>
    <w:p w14:paraId="3A7317BC" w14:textId="77777777" w:rsidR="00B829DC" w:rsidRPr="0014219F" w:rsidRDefault="00B829DC" w:rsidP="00B829DC">
      <w:pPr>
        <w:pStyle w:val="Heading4"/>
        <w:rPr>
          <w:rStyle w:val="Heading4Char"/>
        </w:rPr>
      </w:pPr>
      <w:r w:rsidRPr="0014219F">
        <w:rPr>
          <w:bCs w:val="0"/>
        </w:rPr>
        <w:t xml:space="preserve">US Brazilian relations are key to expanding the use of biofuels and energy cooperation internationally </w:t>
      </w:r>
    </w:p>
    <w:p w14:paraId="6C625525" w14:textId="77777777" w:rsidR="00B829DC" w:rsidRDefault="00B829DC" w:rsidP="00B829DC">
      <w:proofErr w:type="spellStart"/>
      <w:r>
        <w:rPr>
          <w:rStyle w:val="StyleStyleBold12pt"/>
        </w:rPr>
        <w:t>Budny</w:t>
      </w:r>
      <w:proofErr w:type="spellEnd"/>
      <w:r>
        <w:rPr>
          <w:rStyle w:val="StyleStyleBold12pt"/>
        </w:rPr>
        <w:t xml:space="preserve"> 07</w:t>
      </w:r>
      <w:r>
        <w:t xml:space="preserve">- (Daniel </w:t>
      </w:r>
      <w:proofErr w:type="spellStart"/>
      <w:r>
        <w:t>Budny</w:t>
      </w:r>
      <w:proofErr w:type="spellEnd"/>
      <w:r>
        <w:t xml:space="preserve">, April 2007, "The Global Dynamics of Biofuels: Potential supply and demand for ethanol and biodiesel in the coming decade," Brazil Institute Special Report from the Woodrow Wilson Center for Scholars Issue No. 3, http://www.wilsoncenter.org/topics/pubs/Brazil_SR_e3.pdf) “Emerson </w:t>
      </w:r>
      <w:proofErr w:type="spellStart"/>
      <w:r>
        <w:t>Kloss</w:t>
      </w:r>
      <w:proofErr w:type="spellEnd"/>
      <w:r>
        <w:t>, a diplomat at the trade… key step in this direction.”</w:t>
      </w:r>
    </w:p>
    <w:p w14:paraId="13696215" w14:textId="77777777" w:rsidR="00B829DC" w:rsidRDefault="00B829DC" w:rsidP="00B829DC">
      <w:r>
        <w:rPr>
          <w:rStyle w:val="StyleBoldUnderline"/>
        </w:rPr>
        <w:t>As the world’s largest producers of biofuels, the United States and Brazil have recently pledged to embark upon a joint strategy of energy cooperation to promote technology-sharing and to encourage ethanol production and consumption internationally</w:t>
      </w:r>
      <w:r>
        <w:t xml:space="preserve">. On February 20, the Brazil Institute of the Woodrow Wilson Center convened a conference of leading experts from both countries to assess the agricultural implications of the increased production and trade of biofuels as an alternative to hydrocarbons. </w:t>
      </w:r>
      <w:r>
        <w:rPr>
          <w:rStyle w:val="StyleBoldUnderline"/>
        </w:rPr>
        <w:t>The discussion led to plans for the creation of a Global Biofuels Policy Research Network to be housed at the Wilson Center in close cooperation with partner institutions</w:t>
      </w:r>
      <w:r>
        <w:t xml:space="preserve">. </w:t>
      </w:r>
      <w:r>
        <w:rPr>
          <w:rStyle w:val="StyleBoldUnderline"/>
        </w:rPr>
        <w:t>The network’s research activities will focus on biofuels policy alternatives, as well as both the environmental and social impact of biofuels policies</w:t>
      </w:r>
      <w:r>
        <w:t xml:space="preserve">. </w:t>
      </w:r>
      <w:r>
        <w:rPr>
          <w:rStyle w:val="StyleBoldUnderline"/>
        </w:rPr>
        <w:t>The energy policies that the United States and Brazil follow have implications far beyond their own borders</w:t>
      </w:r>
      <w:r>
        <w:t>, argued Wallace Tyner, a professor of agricultural economics at Purdue University. Therefore, the global consequences of energy policy alternatives must be analyzed within the international context and be conscious of market interconnections. For example, ethanol production has been subsidized in the United States since 1978. But given favorable market conditions of crude oil prices topping 70 U.S. dollars a barrel,</w:t>
      </w:r>
      <w:r>
        <w:rPr>
          <w:rStyle w:val="StyleBoldUnderline"/>
        </w:rPr>
        <w:t xml:space="preserve"> ethanol production has now become economically viable</w:t>
      </w:r>
      <w:r>
        <w:t xml:space="preserve">. </w:t>
      </w:r>
      <w:r>
        <w:rPr>
          <w:rStyle w:val="StyleBoldUnderline"/>
        </w:rPr>
        <w:t>The United States produced 8 billion gallons of ethanol last year, and is set to expand its output to 11 billion in 2007.</w:t>
      </w:r>
      <w:r>
        <w:t xml:space="preserve"> Ethanol currently constitutes approximately 3.6 percent of U.S. gasoline consumption on a volumetric basis, and 2.5 percent on an energy equivalent basis. Since January 2007, however, agricultural consequences have reduced the profitability of ethanol: the price of corn is rising. Ethanol producers are still breaking even, but the relative decline in profits has led to the postponement of new plant production and slowdown of the industry’s growth. Tyner detailed six policy alternatives for U.S. energy policy. The first is retaining the current 51 cents a gallon U.S. federal subsidy. Total ethanol subsidies are projected to reach U.S. 4 billion for 2007. </w:t>
      </w:r>
      <w:r>
        <w:rPr>
          <w:rStyle w:val="StyleBoldUnderline"/>
        </w:rPr>
        <w:t>The likely consequence is continued growth until rising corn prices choke off ethanol profitability—</w:t>
      </w:r>
      <w:r>
        <w:rPr>
          <w:rStyle w:val="StyleBoldUnderline"/>
        </w:rPr>
        <w:lastRenderedPageBreak/>
        <w:t xml:space="preserve">raising international food prices and upsetting both consumers and livestock producers. </w:t>
      </w:r>
      <w:r>
        <w:t xml:space="preserve">While the logical assumption is that higher agricultural prices would help the world’s poor (around 70 percent of which rely upon agriculture), </w:t>
      </w:r>
      <w:r>
        <w:rPr>
          <w:rStyle w:val="StyleBoldUnderline"/>
        </w:rPr>
        <w:t>the actual impact on poverty would be far more complicated and quite difficult to estimate</w:t>
      </w:r>
      <w:r>
        <w:t>. Concern for higher corn prices leads to the second policy alternative, which is reducing the amount of the federal ethanol subsidy. Lowering the subsidy down to 30 cents a gallon would help lower the price of corn.</w:t>
      </w:r>
    </w:p>
    <w:p w14:paraId="4CE479FF" w14:textId="77777777" w:rsidR="00B829DC" w:rsidRDefault="00B829DC" w:rsidP="00B829DC"/>
    <w:p w14:paraId="74291894" w14:textId="77777777" w:rsidR="00B829DC" w:rsidRPr="005F1FBE" w:rsidRDefault="00B829DC" w:rsidP="00B829DC">
      <w:pPr>
        <w:rPr>
          <w:rStyle w:val="StyleBoldUnderline"/>
        </w:rPr>
      </w:pPr>
    </w:p>
    <w:p w14:paraId="67A0EA03" w14:textId="77777777" w:rsidR="00B829DC" w:rsidRDefault="00B829DC" w:rsidP="00B829DC">
      <w:pPr>
        <w:pStyle w:val="Heading3"/>
      </w:pPr>
      <w:r>
        <w:lastRenderedPageBreak/>
        <w:t xml:space="preserve">Relations Bad—Biofuels Collapse </w:t>
      </w:r>
      <w:proofErr w:type="spellStart"/>
      <w:r>
        <w:t>BioD</w:t>
      </w:r>
      <w:proofErr w:type="spellEnd"/>
    </w:p>
    <w:p w14:paraId="233E65DC" w14:textId="77777777" w:rsidR="00B829DC" w:rsidRDefault="00B829DC" w:rsidP="00B829DC">
      <w:pPr>
        <w:pStyle w:val="Heading4"/>
      </w:pPr>
      <w:r>
        <w:t>Increases in Biofuel production wreck biodiversity- monocultures replace diverse rainforests</w:t>
      </w:r>
    </w:p>
    <w:p w14:paraId="2BD66A90" w14:textId="77777777" w:rsidR="00B829DC" w:rsidRDefault="00B829DC" w:rsidP="00B829DC">
      <w:pPr>
        <w:rPr>
          <w:rStyle w:val="StyleStyleBold12pt"/>
        </w:rPr>
      </w:pPr>
      <w:r>
        <w:rPr>
          <w:rStyle w:val="StyleStyleBold12pt"/>
        </w:rPr>
        <w:t xml:space="preserve">United Nations Environment </w:t>
      </w:r>
      <w:proofErr w:type="spellStart"/>
      <w:r>
        <w:rPr>
          <w:rStyle w:val="StyleStyleBold12pt"/>
        </w:rPr>
        <w:t>Programme</w:t>
      </w:r>
      <w:proofErr w:type="spellEnd"/>
      <w:r>
        <w:rPr>
          <w:rStyle w:val="StyleStyleBold12pt"/>
        </w:rPr>
        <w:t xml:space="preserve"> 9</w:t>
      </w:r>
    </w:p>
    <w:p w14:paraId="5BC2CE48" w14:textId="77777777" w:rsidR="00B829DC" w:rsidRPr="00D266D3" w:rsidRDefault="00B829DC" w:rsidP="00B829DC">
      <w:r w:rsidRPr="00D266D3">
        <w:t xml:space="preserve">[Alison Campbell and Nathalie </w:t>
      </w:r>
      <w:proofErr w:type="spellStart"/>
      <w:r w:rsidRPr="00D266D3">
        <w:t>Doswald</w:t>
      </w:r>
      <w:proofErr w:type="spellEnd"/>
      <w:r w:rsidRPr="00D266D3">
        <w:t xml:space="preserve">, </w:t>
      </w:r>
      <w:proofErr w:type="spellStart"/>
      <w:r w:rsidRPr="00D266D3">
        <w:t>Programme</w:t>
      </w:r>
      <w:proofErr w:type="spellEnd"/>
      <w:r w:rsidRPr="00D266D3">
        <w:t xml:space="preserve"> officers, December 2009, “The impacts of biofuel production on biodiversity: A review of the current literature,” </w:t>
      </w:r>
      <w:hyperlink r:id="rId52" w:history="1">
        <w:r w:rsidRPr="00D266D3">
          <w:rPr>
            <w:rStyle w:val="Hyperlink"/>
          </w:rPr>
          <w:t>http://www.unep-wcmc.org/medialibrary/2011/03/11/628e876f/The%20impacts%20of%20biofuel%20production%20on%20biodiversity_final_for%20release.pdf</w:t>
        </w:r>
      </w:hyperlink>
      <w:r w:rsidRPr="00D266D3">
        <w:t>,</w:t>
      </w:r>
      <w:r>
        <w:t xml:space="preserve"> p. 11,</w:t>
      </w:r>
      <w:r w:rsidRPr="00D266D3">
        <w:t xml:space="preserve"> Accessed 7/9/13, CB] </w:t>
      </w:r>
    </w:p>
    <w:p w14:paraId="5B70944B" w14:textId="77777777" w:rsidR="00B829DC" w:rsidRDefault="00B829DC" w:rsidP="00B829DC"/>
    <w:p w14:paraId="08F5EFEB" w14:textId="77777777" w:rsidR="00B829DC" w:rsidRPr="00D266D3" w:rsidRDefault="00B829DC" w:rsidP="00B829DC">
      <w:pPr>
        <w:rPr>
          <w:rStyle w:val="StyleBoldUnderline"/>
        </w:rPr>
      </w:pPr>
      <w:r w:rsidRPr="00D266D3">
        <w:rPr>
          <w:rStyle w:val="StyleBoldUnderline"/>
        </w:rPr>
        <w:t xml:space="preserve">Much of the discussion on the biodiversity impacts of biofuel production surrounds ¶ the direct impacts of land conversion, where natural ecosystems are replaced by ¶ biofuel feedstock plantations. </w:t>
      </w:r>
    </w:p>
    <w:p w14:paraId="5E01C8B6" w14:textId="77777777" w:rsidR="00B829DC" w:rsidRDefault="00B829DC" w:rsidP="00B829DC">
      <w:r w:rsidRPr="00D266D3">
        <w:rPr>
          <w:rStyle w:val="StyleBoldUnderline"/>
        </w:rPr>
        <w:t>There is already considerable land use pressure from agriculture worldwide, and this ¶ is projected to increase over the coming decades</w:t>
      </w:r>
      <w:r>
        <w:t xml:space="preserve"> (FAO 2008b). </w:t>
      </w:r>
      <w:r w:rsidRPr="00D266D3">
        <w:rPr>
          <w:rStyle w:val="StyleBoldUnderline"/>
        </w:rPr>
        <w:t>The land requirements ¶ for biofuel production</w:t>
      </w:r>
      <w:r>
        <w:t xml:space="preserve"> at the scale discussed in Section 3 will </w:t>
      </w:r>
      <w:r w:rsidRPr="00D266D3">
        <w:rPr>
          <w:rStyle w:val="StyleBoldUnderline"/>
        </w:rPr>
        <w:t>be a large additional ¶ demand.</w:t>
      </w:r>
      <w:r>
        <w:t xml:space="preserve"> One study has estimated that 0.4 </w:t>
      </w:r>
      <w:proofErr w:type="spellStart"/>
      <w:r>
        <w:t>Mha</w:t>
      </w:r>
      <w:proofErr w:type="spellEnd"/>
      <w:r>
        <w:t xml:space="preserve"> – 114 </w:t>
      </w:r>
      <w:proofErr w:type="spellStart"/>
      <w:r>
        <w:t>Mha</w:t>
      </w:r>
      <w:proofErr w:type="spellEnd"/>
      <w:r>
        <w:t xml:space="preserve"> of natural land could be </w:t>
      </w:r>
      <w:r w:rsidRPr="00D266D3">
        <w:rPr>
          <w:sz w:val="12"/>
        </w:rPr>
        <w:t xml:space="preserve">¶ </w:t>
      </w:r>
      <w:r>
        <w:t xml:space="preserve">lost due to biodiesel production alone, depending upon the feedstock used for </w:t>
      </w:r>
      <w:r w:rsidRPr="00D266D3">
        <w:rPr>
          <w:sz w:val="12"/>
        </w:rPr>
        <w:t xml:space="preserve">¶ </w:t>
      </w:r>
      <w:r>
        <w:t>production and whether current agricultural land was used (</w:t>
      </w:r>
      <w:proofErr w:type="spellStart"/>
      <w:r>
        <w:t>Koh</w:t>
      </w:r>
      <w:proofErr w:type="spellEnd"/>
      <w:r>
        <w:t xml:space="preserve"> 2007). It should be </w:t>
      </w:r>
      <w:r w:rsidRPr="00D266D3">
        <w:rPr>
          <w:sz w:val="12"/>
        </w:rPr>
        <w:t xml:space="preserve">¶ </w:t>
      </w:r>
      <w:r>
        <w:t xml:space="preserve">noted that </w:t>
      </w:r>
      <w:r w:rsidRPr="00D266D3">
        <w:rPr>
          <w:rStyle w:val="StyleBoldUnderline"/>
        </w:rPr>
        <w:t>biodiversity loss will not be proportional to area loss, as some areas are ¶ much more diverse than others</w:t>
      </w:r>
      <w:r>
        <w:t xml:space="preserve"> (</w:t>
      </w:r>
      <w:proofErr w:type="spellStart"/>
      <w:r>
        <w:t>Sala</w:t>
      </w:r>
      <w:proofErr w:type="spellEnd"/>
      <w:r>
        <w:t xml:space="preserve"> et al. 2009). </w:t>
      </w:r>
      <w:r w:rsidRPr="00D266D3">
        <w:rPr>
          <w:rStyle w:val="StyleBoldUnderline"/>
        </w:rPr>
        <w:t>Tropical forests, which are ¶ particularly vulnerable to conversion to biofuel plantations, contain a high proportion ¶ of global biodiversit</w:t>
      </w:r>
      <w:r>
        <w:t>y (</w:t>
      </w:r>
      <w:proofErr w:type="spellStart"/>
      <w:r>
        <w:t>Sala</w:t>
      </w:r>
      <w:proofErr w:type="spellEnd"/>
      <w:r>
        <w:t xml:space="preserve"> et al. 2009). On the other hand, loss of natural land may </w:t>
      </w:r>
      <w:r w:rsidRPr="00D266D3">
        <w:rPr>
          <w:sz w:val="12"/>
        </w:rPr>
        <w:t xml:space="preserve">¶ </w:t>
      </w:r>
      <w:r>
        <w:t xml:space="preserve">not occur, or not occur to the extent estimated, if agricultural production is optimized </w:t>
      </w:r>
      <w:r w:rsidRPr="00D266D3">
        <w:rPr>
          <w:sz w:val="12"/>
        </w:rPr>
        <w:t xml:space="preserve">¶ </w:t>
      </w:r>
      <w:r>
        <w:t xml:space="preserve">and yields increased on existing agricultural land (UNEP 2009) or if energy crops are </w:t>
      </w:r>
      <w:r w:rsidRPr="00D266D3">
        <w:rPr>
          <w:sz w:val="12"/>
        </w:rPr>
        <w:t xml:space="preserve">¶ </w:t>
      </w:r>
      <w:r>
        <w:t xml:space="preserve">rotated with food crops as done in some parts of Brazil (Moreira 2006). </w:t>
      </w:r>
    </w:p>
    <w:p w14:paraId="057DCCC1" w14:textId="77777777" w:rsidR="00B829DC" w:rsidRDefault="00B829DC" w:rsidP="00B829DC">
      <w:r>
        <w:t>4.1.1.1 Tropical ecosystems</w:t>
      </w:r>
    </w:p>
    <w:p w14:paraId="4624CB66" w14:textId="77777777" w:rsidR="00B829DC" w:rsidRDefault="00B829DC" w:rsidP="00B829DC">
      <w:r w:rsidRPr="00D266D3">
        <w:rPr>
          <w:rStyle w:val="StyleBoldUnderline"/>
        </w:rPr>
        <w:t>Biofuels can be produced with the greatest efficiency in the tropics, and the lack of ¶ economic incentives for the conservation of tropical ecosystems means that they are ¶ vulnerable to replacement with biofuel crops</w:t>
      </w:r>
      <w:r>
        <w:t xml:space="preserve"> (</w:t>
      </w:r>
      <w:proofErr w:type="spellStart"/>
      <w:r>
        <w:t>Doornbosch</w:t>
      </w:r>
      <w:proofErr w:type="spellEnd"/>
      <w:r>
        <w:t xml:space="preserve"> &amp; </w:t>
      </w:r>
      <w:proofErr w:type="spellStart"/>
      <w:r>
        <w:t>Steenblik</w:t>
      </w:r>
      <w:proofErr w:type="spellEnd"/>
      <w:r>
        <w:t xml:space="preserve"> 2007). Indeed, </w:t>
      </w:r>
      <w:r w:rsidRPr="00D266D3">
        <w:rPr>
          <w:sz w:val="12"/>
        </w:rPr>
        <w:t xml:space="preserve">¶ </w:t>
      </w:r>
      <w:r w:rsidRPr="00D266D3">
        <w:rPr>
          <w:rStyle w:val="StyleBoldUnderline"/>
        </w:rPr>
        <w:t>the main tropical biofuel growing countries, Brazil, Indonesia and Malaysia, already ¶ have significant land use pressures and, as major deforestation ‘hotspots’, have been ¶ estimated to account for over half of forest clearance globally</w:t>
      </w:r>
      <w:r>
        <w:t xml:space="preserve"> (Hansen et al. 2008). </w:t>
      </w:r>
      <w:r w:rsidRPr="00D266D3">
        <w:rPr>
          <w:sz w:val="12"/>
        </w:rPr>
        <w:t xml:space="preserve">¶ </w:t>
      </w:r>
      <w:proofErr w:type="gramStart"/>
      <w:r>
        <w:t>They</w:t>
      </w:r>
      <w:proofErr w:type="gramEnd"/>
      <w:r>
        <w:t xml:space="preserve"> also overlap with biodiversity hotspots (</w:t>
      </w:r>
      <w:proofErr w:type="spellStart"/>
      <w:r>
        <w:t>Koh</w:t>
      </w:r>
      <w:proofErr w:type="spellEnd"/>
      <w:r>
        <w:t xml:space="preserve"> 2007). It has been estimated that </w:t>
      </w:r>
      <w:r w:rsidRPr="00D266D3">
        <w:rPr>
          <w:sz w:val="12"/>
        </w:rPr>
        <w:t xml:space="preserve">¶ </w:t>
      </w:r>
      <w:r>
        <w:t xml:space="preserve">540 </w:t>
      </w:r>
      <w:proofErr w:type="spellStart"/>
      <w:r>
        <w:t>Mha</w:t>
      </w:r>
      <w:proofErr w:type="spellEnd"/>
      <w:r>
        <w:t xml:space="preserve"> (Miles et al. 2008) to 745 </w:t>
      </w:r>
      <w:proofErr w:type="spellStart"/>
      <w:r>
        <w:t>Mha</w:t>
      </w:r>
      <w:proofErr w:type="spellEnd"/>
      <w:r>
        <w:t xml:space="preserve"> (Stickler et al. 2007) of tropical forests are </w:t>
      </w:r>
      <w:r w:rsidRPr="00D266D3">
        <w:rPr>
          <w:sz w:val="12"/>
        </w:rPr>
        <w:t xml:space="preserve">¶ </w:t>
      </w:r>
      <w:r>
        <w:t>suitable for oil palm or soybean production.</w:t>
      </w:r>
    </w:p>
    <w:p w14:paraId="0C9BE63E" w14:textId="77777777" w:rsidR="00B829DC" w:rsidRDefault="00B829DC" w:rsidP="00B829DC"/>
    <w:p w14:paraId="53DC985D" w14:textId="77777777" w:rsidR="00B829DC" w:rsidRDefault="00B829DC" w:rsidP="00B829DC"/>
    <w:p w14:paraId="50CDF855" w14:textId="77777777" w:rsidR="00B829DC" w:rsidRDefault="00B829DC" w:rsidP="00B829DC">
      <w:pPr>
        <w:pStyle w:val="Heading4"/>
      </w:pPr>
      <w:r>
        <w:t xml:space="preserve">Biofuels kill Biodiversity- monocultures and pesticides </w:t>
      </w:r>
    </w:p>
    <w:p w14:paraId="08BCB8D6" w14:textId="77777777" w:rsidR="00B829DC" w:rsidRDefault="00B829DC" w:rsidP="00B829DC">
      <w:pPr>
        <w:rPr>
          <w:rStyle w:val="StyleStyleBold12pt"/>
        </w:rPr>
      </w:pPr>
      <w:r>
        <w:rPr>
          <w:rStyle w:val="StyleStyleBold12pt"/>
        </w:rPr>
        <w:t>Dale, Ecological Society of America staff, et al., 10</w:t>
      </w:r>
    </w:p>
    <w:p w14:paraId="4B0BA90E" w14:textId="77777777" w:rsidR="00B829DC" w:rsidRPr="00E16BD2" w:rsidRDefault="00B829DC" w:rsidP="00B829DC">
      <w:r w:rsidRPr="00E16BD2">
        <w:t xml:space="preserve">[Virginia H., Keith L. Kline, John </w:t>
      </w:r>
      <w:proofErr w:type="spellStart"/>
      <w:r w:rsidRPr="00E16BD2">
        <w:t>Wiens</w:t>
      </w:r>
      <w:proofErr w:type="spellEnd"/>
      <w:r w:rsidRPr="00E16BD2">
        <w:t xml:space="preserve">, and Joseph </w:t>
      </w:r>
      <w:proofErr w:type="spellStart"/>
      <w:r w:rsidRPr="00E16BD2">
        <w:t>Fargione</w:t>
      </w:r>
      <w:proofErr w:type="spellEnd"/>
      <w:r w:rsidRPr="00E16BD2">
        <w:t xml:space="preserve">, January 2010, Ecological Society of America, “Biofuels: Implications for Land Use and Biodiversity,” </w:t>
      </w:r>
      <w:hyperlink r:id="rId53" w:history="1">
        <w:r w:rsidRPr="00E16BD2">
          <w:rPr>
            <w:rStyle w:val="Hyperlink"/>
          </w:rPr>
          <w:t>http://www.esa.org/biofuelsreports/files/ESA%20Biofuels%20Report_VH%20Dale%20et%20al.pdf</w:t>
        </w:r>
      </w:hyperlink>
      <w:r w:rsidRPr="00E16BD2">
        <w:t>,</w:t>
      </w:r>
      <w:r>
        <w:t xml:space="preserve"> p. 3-4,</w:t>
      </w:r>
      <w:r w:rsidRPr="00E16BD2">
        <w:t xml:space="preserve"> Accessed 7/9/13, CB] </w:t>
      </w:r>
    </w:p>
    <w:p w14:paraId="19616A96" w14:textId="77777777" w:rsidR="00B829DC" w:rsidRDefault="00B829DC" w:rsidP="00B829DC">
      <w:r>
        <w:t xml:space="preserve">Simply stated, </w:t>
      </w:r>
      <w:r w:rsidRPr="00E16BD2">
        <w:rPr>
          <w:rStyle w:val="StyleBoldUnderline"/>
        </w:rPr>
        <w:t>biodiversity is the variety of life that¶ exists in any one place at one time. Conservation work¶ is often focused on protecting biodiversity through the¶ establishment or maintenance of protected areas</w:t>
      </w:r>
      <w:r>
        <w:t>, and</w:t>
      </w:r>
      <w:r w:rsidRPr="00383FDB">
        <w:rPr>
          <w:sz w:val="12"/>
        </w:rPr>
        <w:t xml:space="preserve">¶ </w:t>
      </w:r>
      <w:r>
        <w:t>such efforts entail preserving the health and well-being</w:t>
      </w:r>
      <w:r w:rsidRPr="00383FDB">
        <w:rPr>
          <w:sz w:val="12"/>
        </w:rPr>
        <w:t xml:space="preserve">¶ </w:t>
      </w:r>
      <w:r>
        <w:t xml:space="preserve">of our planet for future generations. </w:t>
      </w:r>
      <w:r w:rsidRPr="00E16BD2">
        <w:rPr>
          <w:rStyle w:val="StyleBoldUnderline"/>
        </w:rPr>
        <w:t>More and more</w:t>
      </w:r>
      <w:proofErr w:type="gramStart"/>
      <w:r w:rsidRPr="00E16BD2">
        <w:rPr>
          <w:rStyle w:val="StyleBoldUnderline"/>
        </w:rPr>
        <w:t>,¶</w:t>
      </w:r>
      <w:proofErr w:type="gramEnd"/>
      <w:r w:rsidRPr="00E16BD2">
        <w:rPr>
          <w:rStyle w:val="StyleBoldUnderline"/>
        </w:rPr>
        <w:t xml:space="preserve"> however, conservation is being enlarged to include the¶ places where people live, work, and produce food and¶ fiber. Farms have played a key role in this paradigm shift¶ because a variety of organisms are able to persist and¶ even thrive in agricultural landscapes</w:t>
      </w:r>
      <w:r>
        <w:t>. According to the</w:t>
      </w:r>
      <w:r w:rsidRPr="00383FDB">
        <w:rPr>
          <w:sz w:val="12"/>
        </w:rPr>
        <w:t xml:space="preserve">¶ </w:t>
      </w:r>
      <w:r>
        <w:t>Millennium Ecosystem Assessment of 2005, agricultural</w:t>
      </w:r>
      <w:r w:rsidRPr="00383FDB">
        <w:rPr>
          <w:sz w:val="12"/>
        </w:rPr>
        <w:t xml:space="preserve">¶ </w:t>
      </w:r>
      <w:r>
        <w:t xml:space="preserve">systems cover nearly one-quarter of the Earth’s terrestrial surface although a small fraction is actively managed or harvested in any given year. </w:t>
      </w:r>
    </w:p>
    <w:p w14:paraId="4942B091" w14:textId="77777777" w:rsidR="00B829DC" w:rsidRDefault="00B829DC" w:rsidP="00B829DC"/>
    <w:p w14:paraId="1E7C8DBC" w14:textId="77777777" w:rsidR="00B829DC" w:rsidRDefault="00B829DC" w:rsidP="00B829DC">
      <w:r>
        <w:t xml:space="preserve">Ecologists have long posited that overall </w:t>
      </w:r>
      <w:r w:rsidRPr="00E16BD2">
        <w:rPr>
          <w:rStyle w:val="StyleBoldUnderline"/>
        </w:rPr>
        <w:t xml:space="preserve">terrestrial¶ biodiversity is increased when there </w:t>
      </w:r>
      <w:proofErr w:type="gramStart"/>
      <w:r w:rsidRPr="00E16BD2">
        <w:rPr>
          <w:rStyle w:val="StyleBoldUnderline"/>
        </w:rPr>
        <w:t>is a variety of different plants</w:t>
      </w:r>
      <w:proofErr w:type="gramEnd"/>
      <w:r w:rsidRPr="00E16BD2">
        <w:rPr>
          <w:rStyle w:val="StyleBoldUnderline"/>
        </w:rPr>
        <w:t xml:space="preserve"> growing in one area. Environmental sameness—homogeneity—tends to reduce biodiversity</w:t>
      </w:r>
      <w:r>
        <w:t>.</w:t>
      </w:r>
      <w:r w:rsidRPr="00383FDB">
        <w:rPr>
          <w:sz w:val="12"/>
        </w:rPr>
        <w:t xml:space="preserve">¶ </w:t>
      </w:r>
      <w:r>
        <w:t>There is evidence that this is true on farms as well as on</w:t>
      </w:r>
      <w:r w:rsidRPr="00383FDB">
        <w:rPr>
          <w:sz w:val="12"/>
        </w:rPr>
        <w:t xml:space="preserve">¶ </w:t>
      </w:r>
      <w:r>
        <w:t>other lands. For example, research in many areas has</w:t>
      </w:r>
      <w:r w:rsidRPr="00383FDB">
        <w:rPr>
          <w:sz w:val="12"/>
        </w:rPr>
        <w:t xml:space="preserve">¶ </w:t>
      </w:r>
      <w:r>
        <w:t>demonstrated that sites with high crop diversity tend to</w:t>
      </w:r>
      <w:r w:rsidRPr="00383FDB">
        <w:rPr>
          <w:sz w:val="12"/>
        </w:rPr>
        <w:t xml:space="preserve">¶ </w:t>
      </w:r>
      <w:r>
        <w:t>have larger numbers of birds, butterflies, beetles, and spiders than sites of the same size where there was only</w:t>
      </w:r>
      <w:r w:rsidRPr="00383FDB">
        <w:rPr>
          <w:sz w:val="12"/>
        </w:rPr>
        <w:t xml:space="preserve">¶ </w:t>
      </w:r>
      <w:r>
        <w:t xml:space="preserve">one kind of crop being grown. The various </w:t>
      </w:r>
      <w:proofErr w:type="gramStart"/>
      <w:r>
        <w:t>birds</w:t>
      </w:r>
      <w:proofErr w:type="gramEnd"/>
      <w:r>
        <w:t xml:space="preserve"> and</w:t>
      </w:r>
      <w:r w:rsidRPr="00383FDB">
        <w:rPr>
          <w:sz w:val="12"/>
        </w:rPr>
        <w:t xml:space="preserve">¶ </w:t>
      </w:r>
      <w:r>
        <w:t>beneficial insects, in turn, provide ecosystem services</w:t>
      </w:r>
      <w:r w:rsidRPr="00383FDB">
        <w:rPr>
          <w:sz w:val="12"/>
        </w:rPr>
        <w:t xml:space="preserve">¶ </w:t>
      </w:r>
      <w:r>
        <w:t xml:space="preserve">including the mitigation of crop pests. </w:t>
      </w:r>
      <w:r w:rsidRPr="00383FDB">
        <w:rPr>
          <w:sz w:val="12"/>
        </w:rPr>
        <w:t xml:space="preserve">¶ </w:t>
      </w:r>
    </w:p>
    <w:p w14:paraId="2B561DB8" w14:textId="77777777" w:rsidR="00B829DC" w:rsidRDefault="00B829DC" w:rsidP="00B829DC"/>
    <w:p w14:paraId="21BEED11" w14:textId="77777777" w:rsidR="00B829DC" w:rsidRPr="00E16BD2" w:rsidRDefault="00B829DC" w:rsidP="00B829DC">
      <w:pPr>
        <w:rPr>
          <w:rStyle w:val="StyleBoldUnderline"/>
        </w:rPr>
      </w:pPr>
      <w:r>
        <w:t xml:space="preserve">Despite these biodiversity benefits, </w:t>
      </w:r>
      <w:r w:rsidRPr="00E16BD2">
        <w:rPr>
          <w:rStyle w:val="StyleBoldUnderline"/>
        </w:rPr>
        <w:t>homogeneity tends¶ to be more efficient and less expensive for farmers, so¶ crops such as corn are grown almost exclusively as¶ monocultures in the US. Planting decisions also rely on¶ the expected financial return of the crop, and so are¶ heavily dependent on market expectations</w:t>
      </w:r>
      <w:r>
        <w:t>. A decision</w:t>
      </w:r>
      <w:r w:rsidRPr="00383FDB">
        <w:rPr>
          <w:sz w:val="12"/>
        </w:rPr>
        <w:t xml:space="preserve">¶ </w:t>
      </w:r>
      <w:r>
        <w:t>to change from diverse crops to a single crop not only</w:t>
      </w:r>
      <w:r w:rsidRPr="00383FDB">
        <w:rPr>
          <w:sz w:val="12"/>
        </w:rPr>
        <w:t xml:space="preserve">¶ </w:t>
      </w:r>
      <w:r>
        <w:t>reduces the biodiversity of the areas that are planted on</w:t>
      </w:r>
      <w:r w:rsidRPr="00383FDB">
        <w:rPr>
          <w:sz w:val="12"/>
        </w:rPr>
        <w:t xml:space="preserve">¶ </w:t>
      </w:r>
      <w:r>
        <w:t>a farm but also contributes to the homogenization of the</w:t>
      </w:r>
      <w:r w:rsidRPr="00383FDB">
        <w:rPr>
          <w:sz w:val="12"/>
        </w:rPr>
        <w:t xml:space="preserve">¶ </w:t>
      </w:r>
      <w:r>
        <w:t xml:space="preserve">surrounding landscape, potentially further reducing biodiversity. </w:t>
      </w:r>
      <w:r w:rsidRPr="00E16BD2">
        <w:rPr>
          <w:rStyle w:val="StyleBoldUnderline"/>
        </w:rPr>
        <w:t xml:space="preserve">Extensive landscapes with single </w:t>
      </w:r>
      <w:r w:rsidRPr="00E16BD2">
        <w:rPr>
          <w:rStyle w:val="StyleBoldUnderline"/>
        </w:rPr>
        <w:lastRenderedPageBreak/>
        <w:t>cropping can¶ also increase the “environmental footprint” of a farm</w:t>
      </w:r>
      <w:proofErr w:type="gramStart"/>
      <w:r w:rsidRPr="00E16BD2">
        <w:rPr>
          <w:rStyle w:val="StyleBoldUnderline"/>
        </w:rPr>
        <w:t>,¶</w:t>
      </w:r>
      <w:proofErr w:type="gramEnd"/>
      <w:r w:rsidRPr="00E16BD2">
        <w:rPr>
          <w:rStyle w:val="StyleBoldUnderline"/>
        </w:rPr>
        <w:t xml:space="preserve"> because the lack of diversity or repetitious use of land for¶ a single species will tend to require more chemical inputs¶ to control pests and more fertilizer to maintain yields.</w:t>
      </w:r>
    </w:p>
    <w:p w14:paraId="34997B1F" w14:textId="77777777" w:rsidR="00B829DC" w:rsidRDefault="00B829DC" w:rsidP="00B829DC">
      <w:pPr>
        <w:pStyle w:val="Heading3"/>
      </w:pPr>
      <w:r>
        <w:lastRenderedPageBreak/>
        <w:t>Relations Bad—Biofuels Raise Food Prices</w:t>
      </w:r>
    </w:p>
    <w:p w14:paraId="7F1514D9" w14:textId="77777777" w:rsidR="00B829DC" w:rsidRDefault="00B829DC" w:rsidP="00B829DC">
      <w:pPr>
        <w:pStyle w:val="Heading4"/>
      </w:pPr>
      <w:r>
        <w:t xml:space="preserve">Biofuels trade off with food and commodities production- that jacks prices </w:t>
      </w:r>
    </w:p>
    <w:p w14:paraId="66CDB8B3" w14:textId="77777777" w:rsidR="00B829DC" w:rsidRDefault="00B829DC" w:rsidP="00B829DC">
      <w:pPr>
        <w:rPr>
          <w:rStyle w:val="StyleStyleBold12pt"/>
        </w:rPr>
      </w:pPr>
      <w:r>
        <w:rPr>
          <w:rStyle w:val="StyleStyleBold12pt"/>
        </w:rPr>
        <w:t>United Nations University, 10</w:t>
      </w:r>
    </w:p>
    <w:p w14:paraId="7D338C35" w14:textId="77777777" w:rsidR="00B829DC" w:rsidRPr="00E16BD2" w:rsidRDefault="00B829DC" w:rsidP="00B829DC">
      <w:r w:rsidRPr="00E16BD2">
        <w:t xml:space="preserve">[Per M. Stromberg, </w:t>
      </w:r>
      <w:proofErr w:type="spellStart"/>
      <w:r w:rsidRPr="00E16BD2">
        <w:t>Alexandros</w:t>
      </w:r>
      <w:proofErr w:type="spellEnd"/>
      <w:r w:rsidRPr="00E16BD2">
        <w:t xml:space="preserve"> </w:t>
      </w:r>
      <w:proofErr w:type="spellStart"/>
      <w:r w:rsidRPr="00E16BD2">
        <w:t>Gasparatos</w:t>
      </w:r>
      <w:proofErr w:type="spellEnd"/>
      <w:r w:rsidRPr="00E16BD2">
        <w:t>, Janice S.H. Lee, John Garcia-</w:t>
      </w:r>
      <w:proofErr w:type="spellStart"/>
      <w:r w:rsidRPr="00E16BD2">
        <w:t>Ulloa</w:t>
      </w:r>
      <w:proofErr w:type="spellEnd"/>
      <w:r w:rsidRPr="00E16BD2">
        <w:t xml:space="preserve">, </w:t>
      </w:r>
      <w:proofErr w:type="spellStart"/>
      <w:r w:rsidRPr="00E16BD2">
        <w:t>Lian</w:t>
      </w:r>
      <w:proofErr w:type="spellEnd"/>
      <w:r w:rsidRPr="00E16BD2">
        <w:t xml:space="preserve"> Pin </w:t>
      </w:r>
      <w:proofErr w:type="spellStart"/>
      <w:r w:rsidRPr="00E16BD2">
        <w:t>Koh</w:t>
      </w:r>
      <w:proofErr w:type="spellEnd"/>
      <w:r w:rsidRPr="00E16BD2">
        <w:t xml:space="preserve">, and </w:t>
      </w:r>
      <w:proofErr w:type="spellStart"/>
      <w:r w:rsidRPr="00E16BD2">
        <w:t>Zazuhiko</w:t>
      </w:r>
      <w:proofErr w:type="spellEnd"/>
      <w:r w:rsidRPr="00E16BD2">
        <w:t xml:space="preserve"> Takeuchi, United Nations University researchers in collaboration with ETH Zurich, United Nations University Institute for Sustainability and Peace (UNU-ISP), and Graduate School of Agricultural Sciences at the University of Tokyo, 2010, UNU Policy Report, “Impacts of Liquid Biofuels on Ecosystem Services and Biodiversity,” </w:t>
      </w:r>
      <w:hyperlink r:id="rId54" w:history="1">
        <w:r w:rsidRPr="00E16BD2">
          <w:rPr>
            <w:rStyle w:val="Hyperlink"/>
          </w:rPr>
          <w:t>http://www.ias.unu.edu/resource_centre/Biofuels%20e-ver2.pdf</w:t>
        </w:r>
      </w:hyperlink>
      <w:r w:rsidRPr="00E16BD2">
        <w:t xml:space="preserve">, p. 18, Accessed 7/9/13, CB] </w:t>
      </w:r>
    </w:p>
    <w:p w14:paraId="3D96BDA6" w14:textId="77777777" w:rsidR="00B829DC" w:rsidRDefault="00B829DC" w:rsidP="00B829DC"/>
    <w:p w14:paraId="5AF64E76" w14:textId="77777777" w:rsidR="00B829DC" w:rsidRDefault="00B829DC" w:rsidP="00B829DC">
      <w:r w:rsidRPr="00E16BD2">
        <w:rPr>
          <w:rStyle w:val="StyleBoldUnderline"/>
        </w:rPr>
        <w:t xml:space="preserve">Food crops are the most commonly used </w:t>
      </w:r>
      <w:proofErr w:type="spellStart"/>
      <w:r w:rsidRPr="00E16BD2">
        <w:rPr>
          <w:rStyle w:val="StyleBoldUnderline"/>
        </w:rPr>
        <w:t>feedstocks</w:t>
      </w:r>
      <w:proofErr w:type="spellEnd"/>
      <w:r w:rsidRPr="00E16BD2">
        <w:rPr>
          <w:rStyle w:val="StyleBoldUnderline"/>
        </w:rPr>
        <w:t xml:space="preserve"> for first generation biofuel. They can ¶ be staple crops (e.g. corn, wheat), or key vegetable oils (e.g. palm oil) while others, such ¶ as sugar cane and soybeans are important inputs to the food industr</w:t>
      </w:r>
      <w:r>
        <w:t xml:space="preserve">y. Consequently, it has </w:t>
      </w:r>
      <w:r w:rsidRPr="00E16BD2">
        <w:rPr>
          <w:sz w:val="12"/>
        </w:rPr>
        <w:t xml:space="preserve">¶ </w:t>
      </w:r>
      <w:r>
        <w:t xml:space="preserve">been suggested that </w:t>
      </w:r>
      <w:r w:rsidRPr="00E16BD2">
        <w:rPr>
          <w:rStyle w:val="StyleBoldUnderline"/>
        </w:rPr>
        <w:t>greater biofuel production can compete with food production both ¶ directly</w:t>
      </w:r>
      <w:r>
        <w:t xml:space="preserve"> (e.g. food crops diverted for biofuel production) and indirectly (e.g. competition for </w:t>
      </w:r>
      <w:r w:rsidRPr="00E16BD2">
        <w:rPr>
          <w:sz w:val="12"/>
        </w:rPr>
        <w:t xml:space="preserve">¶ </w:t>
      </w:r>
      <w:r>
        <w:t xml:space="preserve">land and agricultural </w:t>
      </w:r>
      <w:proofErr w:type="spellStart"/>
      <w:r>
        <w:t>labour</w:t>
      </w:r>
      <w:proofErr w:type="spellEnd"/>
      <w:r>
        <w:t xml:space="preserve">). </w:t>
      </w:r>
    </w:p>
    <w:p w14:paraId="362CF7CF" w14:textId="77777777" w:rsidR="00B829DC" w:rsidRPr="00E16BD2" w:rsidRDefault="00B829DC" w:rsidP="00B829DC">
      <w:pPr>
        <w:rPr>
          <w:rStyle w:val="StyleBoldUnderline"/>
        </w:rPr>
      </w:pPr>
      <w:r>
        <w:t>Fischer, et al. (2009) calculated that in 2007, 1</w:t>
      </w:r>
      <w:r w:rsidRPr="00E16BD2">
        <w:rPr>
          <w:rStyle w:val="StyleBoldUnderline"/>
        </w:rPr>
        <w:t>.6% of the cultivated land globally was being ¶ used for biofuel feedstock production.</w:t>
      </w:r>
      <w:r>
        <w:t xml:space="preserve"> When disaggregated, approximately 5.0%, 3.1%, </w:t>
      </w:r>
      <w:r w:rsidRPr="00E16BD2">
        <w:rPr>
          <w:sz w:val="12"/>
        </w:rPr>
        <w:t xml:space="preserve">¶ </w:t>
      </w:r>
      <w:r>
        <w:t xml:space="preserve">and 2.4% of the cultivated area in North America, South America, and Europe respectively </w:t>
      </w:r>
      <w:r w:rsidRPr="00E16BD2">
        <w:rPr>
          <w:sz w:val="12"/>
        </w:rPr>
        <w:t xml:space="preserve">¶ </w:t>
      </w:r>
      <w:r>
        <w:t xml:space="preserve">were appropriated for biofuel production (ibid). Simulations conducted by the same authors </w:t>
      </w:r>
      <w:r w:rsidRPr="00E16BD2">
        <w:rPr>
          <w:sz w:val="12"/>
        </w:rPr>
        <w:t xml:space="preserve">¶ </w:t>
      </w:r>
      <w:r>
        <w:t xml:space="preserve">suggest </w:t>
      </w:r>
      <w:r w:rsidRPr="00E16BD2">
        <w:rPr>
          <w:rStyle w:val="StyleBoldUnderline"/>
        </w:rPr>
        <w:t>that if the current 2020 biofuel mandates are to be met, biofuel production from ¶ cereals will significantly disrupt the production of food and feed particularly in developing ¶ nations.</w:t>
      </w:r>
      <w:r>
        <w:t xml:space="preserve"> For this fear, some countries have prohibited the use of food crops for biofuel </w:t>
      </w:r>
      <w:r w:rsidRPr="00E16BD2">
        <w:rPr>
          <w:sz w:val="12"/>
        </w:rPr>
        <w:t xml:space="preserve">¶ </w:t>
      </w:r>
      <w:r>
        <w:t xml:space="preserve">purposes. Hence, India has prohibited the use of edible crops for the production of biofuels, </w:t>
      </w:r>
      <w:r w:rsidRPr="00E16BD2">
        <w:rPr>
          <w:sz w:val="12"/>
        </w:rPr>
        <w:t xml:space="preserve">¶ </w:t>
      </w:r>
      <w:r>
        <w:t xml:space="preserve">and instead </w:t>
      </w:r>
      <w:proofErr w:type="gramStart"/>
      <w:r>
        <w:t>use</w:t>
      </w:r>
      <w:proofErr w:type="gramEnd"/>
      <w:r>
        <w:t xml:space="preserve"> molasses and </w:t>
      </w:r>
      <w:proofErr w:type="spellStart"/>
      <w:r>
        <w:t>jatropha</w:t>
      </w:r>
      <w:proofErr w:type="spellEnd"/>
      <w:r>
        <w:t xml:space="preserve">. Similarly, </w:t>
      </w:r>
      <w:r w:rsidRPr="00E16BD2">
        <w:rPr>
          <w:rStyle w:val="StyleBoldUnderline"/>
        </w:rPr>
        <w:t>the main feedstock for production of ¶ bioethanol in China is low quality corn that is taken from the stockpiles, rather than high ¶ quality corn that is allocated for consumption purposes.</w:t>
      </w:r>
    </w:p>
    <w:p w14:paraId="762B8C19" w14:textId="77777777" w:rsidR="00B829DC" w:rsidRDefault="00B829DC" w:rsidP="00B829DC">
      <w:r>
        <w:t xml:space="preserve">Biofuel production can also compete with other provisioning ecosystem services such as </w:t>
      </w:r>
      <w:r w:rsidRPr="00E16BD2">
        <w:rPr>
          <w:sz w:val="12"/>
        </w:rPr>
        <w:t xml:space="preserve">¶ </w:t>
      </w:r>
      <w:r>
        <w:t xml:space="preserve">fiber and timber. For example, in India, </w:t>
      </w:r>
      <w:proofErr w:type="spellStart"/>
      <w:r>
        <w:t>jatropha</w:t>
      </w:r>
      <w:proofErr w:type="spellEnd"/>
      <w:r>
        <w:t xml:space="preserve"> plantations established on communal land </w:t>
      </w:r>
      <w:r w:rsidRPr="00E16BD2">
        <w:rPr>
          <w:sz w:val="12"/>
        </w:rPr>
        <w:t xml:space="preserve">¶ </w:t>
      </w:r>
      <w:r>
        <w:t xml:space="preserve">have displaced part of the poor’s household needs for food, fuel wood, fodder, and timber </w:t>
      </w:r>
      <w:r w:rsidRPr="00E16BD2">
        <w:rPr>
          <w:sz w:val="12"/>
        </w:rPr>
        <w:t xml:space="preserve">¶ </w:t>
      </w:r>
      <w:r>
        <w:t xml:space="preserve">among others. </w:t>
      </w:r>
      <w:r w:rsidRPr="00E16BD2">
        <w:rPr>
          <w:rStyle w:val="StyleBoldUnderline"/>
        </w:rPr>
        <w:t>In developing countries, such products commonly constitute the household’s ¶ largest source of income, larger than cash crops and informal cash incomes, and can range ¶ from 20-40% or more of the total household income</w:t>
      </w:r>
      <w:r>
        <w:t xml:space="preserve"> (Cavendish, 2000; </w:t>
      </w:r>
      <w:proofErr w:type="spellStart"/>
      <w:r>
        <w:t>Rajagopal</w:t>
      </w:r>
      <w:proofErr w:type="spellEnd"/>
      <w:r>
        <w:t xml:space="preserve">, 2008; </w:t>
      </w:r>
      <w:r w:rsidRPr="00E16BD2">
        <w:rPr>
          <w:sz w:val="12"/>
        </w:rPr>
        <w:t xml:space="preserve">¶ </w:t>
      </w:r>
      <w:proofErr w:type="spellStart"/>
      <w:r>
        <w:t>Dovie</w:t>
      </w:r>
      <w:proofErr w:type="spellEnd"/>
      <w:r>
        <w:t xml:space="preserve">, 2003; </w:t>
      </w:r>
      <w:proofErr w:type="spellStart"/>
      <w:r>
        <w:t>Paumgarten</w:t>
      </w:r>
      <w:proofErr w:type="spellEnd"/>
      <w:r>
        <w:t xml:space="preserve"> and </w:t>
      </w:r>
      <w:proofErr w:type="spellStart"/>
      <w:r>
        <w:t>Shackleton</w:t>
      </w:r>
      <w:proofErr w:type="spellEnd"/>
      <w:r>
        <w:t>, 2003).</w:t>
      </w:r>
    </w:p>
    <w:p w14:paraId="7FAA9B5B" w14:textId="77777777" w:rsidR="00B829DC" w:rsidRPr="00E16BD2" w:rsidRDefault="00B829DC" w:rsidP="00B829DC">
      <w:pPr>
        <w:rPr>
          <w:rStyle w:val="StyleBoldUnderline"/>
        </w:rPr>
      </w:pPr>
      <w:r w:rsidRPr="00E16BD2">
        <w:rPr>
          <w:rStyle w:val="StyleBoldUnderline"/>
        </w:rPr>
        <w:t xml:space="preserve">The manifestation of the food-biofuel competition is the increase in food prices. Even though ¶ the exact mechanisms of how biofuels affect food prices cannot be easily delineated, it is ¶ believed that biofuel subsidies in developed countries, </w:t>
      </w:r>
      <w:proofErr w:type="spellStart"/>
      <w:r w:rsidRPr="00E16BD2">
        <w:rPr>
          <w:rStyle w:val="StyleBoldUnderline"/>
        </w:rPr>
        <w:t>globalised</w:t>
      </w:r>
      <w:proofErr w:type="spellEnd"/>
      <w:r w:rsidRPr="00E16BD2">
        <w:rPr>
          <w:rStyle w:val="StyleBoldUnderline"/>
        </w:rPr>
        <w:t xml:space="preserve"> trade, speculation and ¶ high fossil fuel prices play a significant role (</w:t>
      </w:r>
      <w:proofErr w:type="spellStart"/>
      <w:r>
        <w:t>Runge</w:t>
      </w:r>
      <w:proofErr w:type="spellEnd"/>
      <w:r>
        <w:t xml:space="preserve"> and </w:t>
      </w:r>
      <w:proofErr w:type="spellStart"/>
      <w:r>
        <w:t>Senauer</w:t>
      </w:r>
      <w:proofErr w:type="spellEnd"/>
      <w:r>
        <w:t xml:space="preserve">, 2008; RFA, 2008; Mitchell, </w:t>
      </w:r>
      <w:r w:rsidRPr="00E16BD2">
        <w:rPr>
          <w:sz w:val="12"/>
        </w:rPr>
        <w:t xml:space="preserve">¶ </w:t>
      </w:r>
      <w:r>
        <w:t xml:space="preserve">2008). Various sources have estimated that </w:t>
      </w:r>
      <w:r w:rsidRPr="00E16BD2">
        <w:rPr>
          <w:rStyle w:val="StyleBoldUnderline"/>
        </w:rPr>
        <w:t>biofuels might have contributed up to 30% of ¶ the weighted average increase in cereal prices from 2000-2007</w:t>
      </w:r>
      <w:r>
        <w:t xml:space="preserve">14. Figures 4 and 5 illustrate </w:t>
      </w:r>
      <w:r w:rsidRPr="00E16BD2">
        <w:rPr>
          <w:sz w:val="12"/>
        </w:rPr>
        <w:t xml:space="preserve">¶ </w:t>
      </w:r>
      <w:r>
        <w:t xml:space="preserve">the consistent increase in commodity prices and the harvested area for the biofuel crops of </w:t>
      </w:r>
      <w:r w:rsidRPr="00E16BD2">
        <w:rPr>
          <w:sz w:val="12"/>
        </w:rPr>
        <w:t xml:space="preserve">¶ </w:t>
      </w:r>
      <w:r>
        <w:t>maize and sugar cane</w:t>
      </w:r>
      <w:r w:rsidRPr="00E16BD2">
        <w:rPr>
          <w:rStyle w:val="StyleBoldUnderline"/>
        </w:rPr>
        <w:t xml:space="preserve">. Food price increases affect all aspects of human well-being, such as ¶ security, basic materials for good life, health, and social cohesion. </w:t>
      </w:r>
    </w:p>
    <w:p w14:paraId="4F16F110" w14:textId="77777777" w:rsidR="00B829DC" w:rsidRDefault="00B829DC" w:rsidP="00B829DC">
      <w:pPr>
        <w:pStyle w:val="Heading3"/>
      </w:pPr>
      <w:r>
        <w:lastRenderedPageBreak/>
        <w:t xml:space="preserve">Relations Bad—A2: Doesn’t Kill </w:t>
      </w:r>
      <w:proofErr w:type="spellStart"/>
      <w:r>
        <w:t>BioD</w:t>
      </w:r>
      <w:proofErr w:type="spellEnd"/>
    </w:p>
    <w:p w14:paraId="3E2AC828" w14:textId="77777777" w:rsidR="00B829DC" w:rsidRPr="00B829DC" w:rsidRDefault="00B829DC" w:rsidP="00B829DC">
      <w:pPr>
        <w:pStyle w:val="Heading4"/>
      </w:pPr>
      <w:r w:rsidRPr="00B829DC">
        <w:t>They are growing it in the rain forest.</w:t>
      </w:r>
    </w:p>
    <w:p w14:paraId="0A4D7C1A" w14:textId="77777777" w:rsidR="00B829DC" w:rsidRDefault="00B829DC" w:rsidP="00B829DC">
      <w:pPr>
        <w:rPr>
          <w:rStyle w:val="StyleStyleBold12pt"/>
        </w:rPr>
      </w:pPr>
      <w:r>
        <w:rPr>
          <w:rStyle w:val="StyleStyleBold12pt"/>
        </w:rPr>
        <w:t xml:space="preserve">BENSON 04 </w:t>
      </w:r>
    </w:p>
    <w:p w14:paraId="599EB58E" w14:textId="77777777" w:rsidR="00B829DC" w:rsidRDefault="00B829DC" w:rsidP="00B829DC">
      <w:r>
        <w:t xml:space="preserve">(Todd </w:t>
      </w:r>
      <w:proofErr w:type="spellStart"/>
      <w:r>
        <w:t>Benson,“Brazil's</w:t>
      </w:r>
      <w:proofErr w:type="spellEnd"/>
      <w:r>
        <w:t xml:space="preserve"> Big Stake in Cotton Likely to Become Bigger” New York Times, http:/ /www.cepr.net/err/nytimesarticles/brazil_url.htm, June 24. 2004)</w:t>
      </w:r>
    </w:p>
    <w:p w14:paraId="38A7E6B2" w14:textId="77777777" w:rsidR="00B829DC" w:rsidRDefault="00B829DC" w:rsidP="00B829DC">
      <w:r>
        <w:rPr>
          <w:sz w:val="16"/>
        </w:rPr>
        <w:t xml:space="preserve">That is big money in a poor country like Brazil. But until recently Mr. Oliveira, who is part of a new wave of farmers leading a cotton revival in the country, was wary about increasing his cotton acreage further, fearing that a sudden drop in world prices could spell his ruin. </w:t>
      </w:r>
      <w:r>
        <w:rPr>
          <w:rStyle w:val="StyleBoldUnderline"/>
        </w:rPr>
        <w:t>Then came the World Trade Organization ruling in early June that American cotton subsidies violated international trade rules, a landmark decision that could eventually drive up world prices and give cotton growers from Brazil to West Africa an incentive to increase production.</w:t>
      </w:r>
      <w:r>
        <w:rPr>
          <w:sz w:val="16"/>
        </w:rPr>
        <w:t xml:space="preserve"> ''It all depends on prices,'' said Mr. Oliveira, 40, who is also president of the São Paulo state cotton growers' association. ''If prices are attractive, people here are going to plant more cotton. And if the United States is forced to get rid of its subsidies, you can bet that prices will go up and you'll see a lot more cotton around here.'' In its W.T.O. complaint, Brazil contended that the more than $3 billion in annual subsidies paid out to American cotton growers led to increased output in the United States and artificially depressed global prices, robbing Brazil of potential export markets and undercutting the livelihood of its farmers. The subsidies have helped make the United States the world's second-largest cotton producer and the leading cotton exporter, with more than 40 percent of the global market. Using data from the United States Department of Agriculture, </w:t>
      </w:r>
      <w:r>
        <w:rPr>
          <w:rStyle w:val="StyleBoldUnderline"/>
        </w:rPr>
        <w:t>Brazil argued that American cotton exports would fall 41 percent and production would drop 29 percent if Washington scrapped its subsidies. It also estimated that world cotton prices would rise 12.6 percent, helping farmers in developing countries like Brazil that do not have the benefit of government subsidies</w:t>
      </w:r>
      <w:r>
        <w:rPr>
          <w:sz w:val="16"/>
        </w:rPr>
        <w:t xml:space="preserve">. The United States has vowed to appeal the W.T.O. decision, saying that the aid programs for American cotton producers are fully consistent with international trade rules. Because the appeals process can drag on for months, maybe years, it is unlikely that Washington will cut cotton subsidies sharply anytime soon. </w:t>
      </w:r>
      <w:r>
        <w:rPr>
          <w:rStyle w:val="StyleBoldUnderline"/>
        </w:rPr>
        <w:t>But if Brazil's challenge survives the appeal, Congress could eventually be forced to reduce all agricultural subsidies</w:t>
      </w:r>
      <w:r>
        <w:rPr>
          <w:sz w:val="16"/>
        </w:rPr>
        <w:t xml:space="preserve">, which total about $19 billion a year. </w:t>
      </w:r>
      <w:r>
        <w:rPr>
          <w:rStyle w:val="StyleBoldUnderline"/>
        </w:rPr>
        <w:t xml:space="preserve">''This could have implications far broader than cotton,'' </w:t>
      </w:r>
      <w:r>
        <w:rPr>
          <w:sz w:val="16"/>
        </w:rPr>
        <w:t xml:space="preserve">said Brink Lindsey, director of the Center for Trade Policy Studies at the libertarian Cato Institute in Washington. Without United States cotton subsidies, according to the Brazilian Association of Cotton Producers, </w:t>
      </w:r>
      <w:r>
        <w:rPr>
          <w:rStyle w:val="StyleBoldUnderline"/>
        </w:rPr>
        <w:t>Brazil could double its cotton production in just two years.</w:t>
      </w:r>
      <w:r>
        <w:rPr>
          <w:sz w:val="16"/>
        </w:rPr>
        <w:t xml:space="preserve"> Brazil, South America's largest country, is already on track to harvest a record 1.38 million tons of cotton this season, more than twice as much as it produced five years ago. Exports are booming and could bring in as much as $600 million in 2004, the same amount spent in 2003 to import cotton from abroad, much of it from the United States. ''We spent a lot of money to invest in technology and modernize our farms, and it's paying off,'' said Tadashi Mine, 59, who has been cultivating cotton since his family migrated to Brazil from Japan when he was 10 years old. ''But we can't compete with subsidies.'' </w:t>
      </w:r>
      <w:r>
        <w:rPr>
          <w:rStyle w:val="StyleBoldUnderline"/>
        </w:rPr>
        <w:t>''I'm not saying that we should get subsidies, because we've already proven we can produce without them,''</w:t>
      </w:r>
      <w:r>
        <w:rPr>
          <w:sz w:val="16"/>
        </w:rPr>
        <w:t xml:space="preserve"> he said. Referring to American cotton farmers, he added, </w:t>
      </w:r>
      <w:r>
        <w:rPr>
          <w:rStyle w:val="StyleBoldUnderline"/>
        </w:rPr>
        <w:t>''All I'm saying is that they have it way too easy.''</w:t>
      </w:r>
    </w:p>
    <w:p w14:paraId="1C4A19E7" w14:textId="77777777" w:rsidR="00B829DC" w:rsidRPr="00B829DC" w:rsidRDefault="00B829DC" w:rsidP="00B829DC"/>
    <w:sectPr w:rsidR="00B829DC" w:rsidRPr="00B829DC" w:rsidSect="00280E63">
      <w:headerReference w:type="even" r:id="rId55"/>
      <w:headerReference w:type="default" r:id="rId5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707DB3" w14:textId="77777777" w:rsidR="001B69A4" w:rsidRDefault="001B69A4" w:rsidP="00E46E7E">
      <w:r>
        <w:separator/>
      </w:r>
    </w:p>
  </w:endnote>
  <w:endnote w:type="continuationSeparator" w:id="0">
    <w:p w14:paraId="0E404D75" w14:textId="77777777" w:rsidR="001B69A4" w:rsidRDefault="001B69A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D06139" w14:textId="77777777" w:rsidR="001B69A4" w:rsidRDefault="001B69A4" w:rsidP="00E46E7E">
      <w:r>
        <w:separator/>
      </w:r>
    </w:p>
  </w:footnote>
  <w:footnote w:type="continuationSeparator" w:id="0">
    <w:p w14:paraId="236DF8B9" w14:textId="77777777" w:rsidR="001B69A4" w:rsidRDefault="001B69A4"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06F1E2" w14:textId="77777777" w:rsidR="00280E63" w:rsidRDefault="00280E63" w:rsidP="00E04F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45EDB7" w14:textId="77777777" w:rsidR="00280E63" w:rsidRDefault="00280E63" w:rsidP="00280E63">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7A7246" w14:textId="77777777" w:rsidR="00280E63" w:rsidRDefault="00280E63" w:rsidP="00E04F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49</w:t>
    </w:r>
    <w:r>
      <w:rPr>
        <w:rStyle w:val="PageNumber"/>
      </w:rPr>
      <w:fldChar w:fldCharType="end"/>
    </w:r>
  </w:p>
  <w:p w14:paraId="4A9055E0" w14:textId="306966FB" w:rsidR="00280E63" w:rsidRDefault="00280E63" w:rsidP="00280E63">
    <w:pPr>
      <w:pStyle w:val="Header"/>
      <w:ind w:right="360"/>
    </w:pPr>
    <w:r>
      <w:t>Gonzaga Debate Institute 13</w:t>
    </w:r>
  </w:p>
  <w:p w14:paraId="34542C9E" w14:textId="6B6622B4" w:rsidR="00280E63" w:rsidRDefault="00280E63">
    <w:pPr>
      <w:pStyle w:val="Header"/>
    </w:pPr>
    <w:r>
      <w:t>Consult Brazil</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3AC"/>
    <w:rsid w:val="00003643"/>
    <w:rsid w:val="000140EC"/>
    <w:rsid w:val="00016A35"/>
    <w:rsid w:val="000C16B3"/>
    <w:rsid w:val="001408C0"/>
    <w:rsid w:val="00143FD7"/>
    <w:rsid w:val="001463FB"/>
    <w:rsid w:val="00186DB7"/>
    <w:rsid w:val="001B69A4"/>
    <w:rsid w:val="001D7626"/>
    <w:rsid w:val="002613DA"/>
    <w:rsid w:val="00280E63"/>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13AC"/>
    <w:rsid w:val="00466B6F"/>
    <w:rsid w:val="004B3188"/>
    <w:rsid w:val="004B3DB3"/>
    <w:rsid w:val="004C18C3"/>
    <w:rsid w:val="004C63B5"/>
    <w:rsid w:val="004D461E"/>
    <w:rsid w:val="00517479"/>
    <w:rsid w:val="005175BF"/>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29DC"/>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F45A1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80E63"/>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280E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80E6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80E6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80E6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280E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E63"/>
  </w:style>
  <w:style w:type="character" w:styleId="Emphasis">
    <w:name w:val="Emphasis"/>
    <w:basedOn w:val="DefaultParagraphFont"/>
    <w:uiPriority w:val="7"/>
    <w:qFormat/>
    <w:rsid w:val="00280E63"/>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80E6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280E6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280E63"/>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280E63"/>
    <w:rPr>
      <w:rFonts w:ascii="Georgia" w:eastAsiaTheme="majorEastAsia" w:hAnsi="Georgia"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280E63"/>
    <w:rPr>
      <w:b/>
      <w:bCs/>
      <w:sz w:val="22"/>
      <w:u w:val="none"/>
    </w:rPr>
  </w:style>
  <w:style w:type="character" w:customStyle="1" w:styleId="StyleBoldUnderline">
    <w:name w:val="Style Bold Underline"/>
    <w:aliases w:val="Underline"/>
    <w:basedOn w:val="DefaultParagraphFont"/>
    <w:uiPriority w:val="6"/>
    <w:qFormat/>
    <w:rsid w:val="00280E63"/>
    <w:rPr>
      <w:b w:val="0"/>
      <w:bCs/>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80E63"/>
    <w:pPr>
      <w:tabs>
        <w:tab w:val="center" w:pos="4680"/>
        <w:tab w:val="right" w:pos="9360"/>
      </w:tabs>
    </w:pPr>
  </w:style>
  <w:style w:type="character" w:customStyle="1" w:styleId="HeaderChar">
    <w:name w:val="Header Char"/>
    <w:basedOn w:val="DefaultParagraphFont"/>
    <w:link w:val="Header"/>
    <w:uiPriority w:val="99"/>
    <w:rsid w:val="00280E63"/>
    <w:rPr>
      <w:rFonts w:ascii="Georgia" w:eastAsiaTheme="minorHAnsi" w:hAnsi="Georgia" w:cs="Times New Roman"/>
      <w:sz w:val="20"/>
      <w:szCs w:val="22"/>
    </w:rPr>
  </w:style>
  <w:style w:type="paragraph" w:styleId="Footer">
    <w:name w:val="footer"/>
    <w:basedOn w:val="Normal"/>
    <w:link w:val="FooterChar"/>
    <w:uiPriority w:val="99"/>
    <w:rsid w:val="00280E63"/>
    <w:pPr>
      <w:tabs>
        <w:tab w:val="center" w:pos="4680"/>
        <w:tab w:val="right" w:pos="9360"/>
      </w:tabs>
    </w:pPr>
  </w:style>
  <w:style w:type="character" w:customStyle="1" w:styleId="FooterChar">
    <w:name w:val="Footer Char"/>
    <w:basedOn w:val="DefaultParagraphFont"/>
    <w:link w:val="Footer"/>
    <w:uiPriority w:val="99"/>
    <w:rsid w:val="00280E63"/>
    <w:rPr>
      <w:rFonts w:ascii="Georgia" w:eastAsiaTheme="minorHAnsi" w:hAnsi="Georgia"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280E63"/>
    <w:rPr>
      <w:color w:val="auto"/>
      <w:u w:val="none"/>
    </w:rPr>
  </w:style>
  <w:style w:type="character" w:customStyle="1" w:styleId="StyleBold">
    <w:name w:val="Style Bold"/>
    <w:basedOn w:val="DefaultParagraphFont"/>
    <w:uiPriority w:val="9"/>
    <w:semiHidden/>
    <w:rsid w:val="00280E63"/>
    <w:rPr>
      <w:b/>
      <w:bCs/>
    </w:rPr>
  </w:style>
  <w:style w:type="character" w:styleId="FollowedHyperlink">
    <w:name w:val="FollowedHyperlink"/>
    <w:basedOn w:val="DefaultParagraphFont"/>
    <w:uiPriority w:val="99"/>
    <w:semiHidden/>
    <w:rsid w:val="00280E6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80E63"/>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280E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80E6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80E6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80E6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280E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E63"/>
  </w:style>
  <w:style w:type="character" w:styleId="Emphasis">
    <w:name w:val="Emphasis"/>
    <w:basedOn w:val="DefaultParagraphFont"/>
    <w:uiPriority w:val="7"/>
    <w:qFormat/>
    <w:rsid w:val="00280E63"/>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80E6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280E6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280E63"/>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280E63"/>
    <w:rPr>
      <w:rFonts w:ascii="Georgia" w:eastAsiaTheme="majorEastAsia" w:hAnsi="Georgia"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280E63"/>
    <w:rPr>
      <w:b/>
      <w:bCs/>
      <w:sz w:val="22"/>
      <w:u w:val="none"/>
    </w:rPr>
  </w:style>
  <w:style w:type="character" w:customStyle="1" w:styleId="StyleBoldUnderline">
    <w:name w:val="Style Bold Underline"/>
    <w:aliases w:val="Underline"/>
    <w:basedOn w:val="DefaultParagraphFont"/>
    <w:uiPriority w:val="6"/>
    <w:qFormat/>
    <w:rsid w:val="00280E63"/>
    <w:rPr>
      <w:b w:val="0"/>
      <w:bCs/>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80E63"/>
    <w:pPr>
      <w:tabs>
        <w:tab w:val="center" w:pos="4680"/>
        <w:tab w:val="right" w:pos="9360"/>
      </w:tabs>
    </w:pPr>
  </w:style>
  <w:style w:type="character" w:customStyle="1" w:styleId="HeaderChar">
    <w:name w:val="Header Char"/>
    <w:basedOn w:val="DefaultParagraphFont"/>
    <w:link w:val="Header"/>
    <w:uiPriority w:val="99"/>
    <w:rsid w:val="00280E63"/>
    <w:rPr>
      <w:rFonts w:ascii="Georgia" w:eastAsiaTheme="minorHAnsi" w:hAnsi="Georgia" w:cs="Times New Roman"/>
      <w:sz w:val="20"/>
      <w:szCs w:val="22"/>
    </w:rPr>
  </w:style>
  <w:style w:type="paragraph" w:styleId="Footer">
    <w:name w:val="footer"/>
    <w:basedOn w:val="Normal"/>
    <w:link w:val="FooterChar"/>
    <w:uiPriority w:val="99"/>
    <w:rsid w:val="00280E63"/>
    <w:pPr>
      <w:tabs>
        <w:tab w:val="center" w:pos="4680"/>
        <w:tab w:val="right" w:pos="9360"/>
      </w:tabs>
    </w:pPr>
  </w:style>
  <w:style w:type="character" w:customStyle="1" w:styleId="FooterChar">
    <w:name w:val="Footer Char"/>
    <w:basedOn w:val="DefaultParagraphFont"/>
    <w:link w:val="Footer"/>
    <w:uiPriority w:val="99"/>
    <w:rsid w:val="00280E63"/>
    <w:rPr>
      <w:rFonts w:ascii="Georgia" w:eastAsiaTheme="minorHAnsi" w:hAnsi="Georgia"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280E63"/>
    <w:rPr>
      <w:color w:val="auto"/>
      <w:u w:val="none"/>
    </w:rPr>
  </w:style>
  <w:style w:type="character" w:customStyle="1" w:styleId="StyleBold">
    <w:name w:val="Style Bold"/>
    <w:basedOn w:val="DefaultParagraphFont"/>
    <w:uiPriority w:val="9"/>
    <w:semiHidden/>
    <w:rsid w:val="00280E63"/>
    <w:rPr>
      <w:b/>
      <w:bCs/>
    </w:rPr>
  </w:style>
  <w:style w:type="character" w:styleId="FollowedHyperlink">
    <w:name w:val="FollowedHyperlink"/>
    <w:basedOn w:val="DefaultParagraphFont"/>
    <w:uiPriority w:val="99"/>
    <w:semiHidden/>
    <w:rsid w:val="00280E6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dialogue.org/page.cfm?pageID=32&amp;pubID=2490" TargetMode="External"/><Relationship Id="rId18" Type="http://schemas.openxmlformats.org/officeDocument/2006/relationships/hyperlink" Target="https://www6.miami.edu/hemispheric-policy/Task_Force_Papers/Costa-Grand_Strategy_for_Assertiveness.pdf" TargetMode="External"/><Relationship Id="rId26" Type="http://schemas.openxmlformats.org/officeDocument/2006/relationships/hyperlink" Target="http://online.wsj.com/article/SB10001424052970203920204577195323279961812.html" TargetMode="External"/><Relationship Id="rId39" Type="http://schemas.openxmlformats.org/officeDocument/2006/relationships/hyperlink" Target="http://findarticles.com/p/articles/mi_m1584/is_n10_v7/ai_18243503" TargetMode="External"/><Relationship Id="rId21" Type="http://schemas.openxmlformats.org/officeDocument/2006/relationships/hyperlink" Target="http://www.ndu.edu/inss/docuploaded/SF%20266%20Einaudi.pdf" TargetMode="External"/><Relationship Id="rId34" Type="http://schemas.openxmlformats.org/officeDocument/2006/relationships/hyperlink" Target="http://www.fas.org/sgp/crs/row/RL33456.pdf" TargetMode="External"/><Relationship Id="rId42" Type="http://schemas.openxmlformats.org/officeDocument/2006/relationships/hyperlink" Target="http://www.ndu.edu/inss/docuploaded/SF%20266%20Einaudi.pdf" TargetMode="External"/><Relationship Id="rId47" Type="http://schemas.openxmlformats.org/officeDocument/2006/relationships/hyperlink" Target="http://www.weeklystandard.com/Content/Public/Articles/000/000/015/440ugdag.asp" TargetMode="External"/><Relationship Id="rId50" Type="http://schemas.openxmlformats.org/officeDocument/2006/relationships/hyperlink" Target="http://www.wilsoncenter.org/index.cfm?topic_id=1419&amp;fuseaction=topics.event_summary&amp;event_id=213989" TargetMode="External"/><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en.mercopress.com/2011/03/20/us-brazil-to-advance-trade-and-economic-cooperation-agreement" TargetMode="External"/><Relationship Id="rId17" Type="http://schemas.openxmlformats.org/officeDocument/2006/relationships/hyperlink" Target="http://www.thedialogue.org/page.cfm?pageID=32&amp;pubID=2490" TargetMode="External"/><Relationship Id="rId25" Type="http://schemas.openxmlformats.org/officeDocument/2006/relationships/hyperlink" Target="http://www.cfr.org/venezuela/political-unrest-venezuela/p28936" TargetMode="External"/><Relationship Id="rId33" Type="http://schemas.openxmlformats.org/officeDocument/2006/relationships/hyperlink" Target="http://www.fas.org/sgp/crs/row/RL33456.pdf" TargetMode="External"/><Relationship Id="rId38" Type="http://schemas.openxmlformats.org/officeDocument/2006/relationships/hyperlink" Target="http://www.coha.org/2004/12/14/for-nuclear-brazil-it%E2%80%99s-good-to-have-friends-in-high-places/" TargetMode="External"/><Relationship Id="rId46" Type="http://schemas.openxmlformats.org/officeDocument/2006/relationships/hyperlink" Target="http://gulfnews.com/opinions/columnists/transparency-is-non-negotiable-1.1206862" TargetMode="External"/><Relationship Id="rId2" Type="http://schemas.openxmlformats.org/officeDocument/2006/relationships/styles" Target="styles.xml"/><Relationship Id="rId16" Type="http://schemas.openxmlformats.org/officeDocument/2006/relationships/hyperlink" Target="http://abcnews.go.com/blogs/politics/2009/03/treading-carefu/" TargetMode="External"/><Relationship Id="rId20" Type="http://schemas.openxmlformats.org/officeDocument/2006/relationships/hyperlink" Target="http://www.aei.org/outlook/foreign-and-defense-policy/regional/latin-america/an-action-plan-for-us-policy-in-the-americas/" TargetMode="External"/><Relationship Id="rId29" Type="http://schemas.openxmlformats.org/officeDocument/2006/relationships/hyperlink" Target="http://www.bbc.co.uk/news/world-latin-america-20253977" TargetMode="External"/><Relationship Id="rId41" Type="http://schemas.openxmlformats.org/officeDocument/2006/relationships/hyperlink" Target="http://www.ndu.edu/inss/docuploaded/SF%20266%20Einaudi.pdf" TargetMode="External"/><Relationship Id="rId54" Type="http://schemas.openxmlformats.org/officeDocument/2006/relationships/hyperlink" Target="http://www.ias.unu.edu/resource_centre/Biofuels%20e-ver2.pd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iipdigital.usembassy.gov/st/english/article/2012/04/201204093530.html" TargetMode="External"/><Relationship Id="rId24" Type="http://schemas.openxmlformats.org/officeDocument/2006/relationships/hyperlink" Target="http://trumanproject.org/doctrine-blog/moving-venezuela-to-the-center/" TargetMode="External"/><Relationship Id="rId32" Type="http://schemas.openxmlformats.org/officeDocument/2006/relationships/hyperlink" Target="http://www.fas.org/sgp/crs/row/RL33456.pdf" TargetMode="External"/><Relationship Id="rId37" Type="http://schemas.openxmlformats.org/officeDocument/2006/relationships/hyperlink" Target="http://www.americanprogress.org/issues/2009/03/pdf/brazil.pdf" TargetMode="External"/><Relationship Id="rId40" Type="http://schemas.openxmlformats.org/officeDocument/2006/relationships/hyperlink" Target="http://www.ndu.edu/inss/docuploaded/SF%20266%20Einaudi.pdf" TargetMode="External"/><Relationship Id="rId45" Type="http://schemas.openxmlformats.org/officeDocument/2006/relationships/hyperlink" Target="http://www.csmonitor.com/World/Americas/2013/0709/Alleged-NSA-surveillance-in-Brazil-stirs-regional-tension-again" TargetMode="External"/><Relationship Id="rId53" Type="http://schemas.openxmlformats.org/officeDocument/2006/relationships/hyperlink" Target="http://www.esa.org/biofuelsreports/files/ESA%20Biofuels%20Report_VH%20Dale%20et%20al.pdf"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urtlebay.foreignpolicy.com/posts/2012/09/25/rousseff_broadside_at_us_cuba_embargo" TargetMode="External"/><Relationship Id="rId23" Type="http://schemas.openxmlformats.org/officeDocument/2006/relationships/hyperlink" Target="http://www.americanprogress.org/issues/2009/03/pdf/brazil.pdf" TargetMode="External"/><Relationship Id="rId28" Type="http://schemas.openxmlformats.org/officeDocument/2006/relationships/hyperlink" Target="http://www.state.gov/r/pa/ei/bgn/35640.htm" TargetMode="External"/><Relationship Id="rId36" Type="http://schemas.openxmlformats.org/officeDocument/2006/relationships/hyperlink" Target="http://www.americanprogress.org/issues/2009/03/pdf/brazil.pdf" TargetMode="External"/><Relationship Id="rId49" Type="http://schemas.openxmlformats.org/officeDocument/2006/relationships/hyperlink" Target="http://yaleglobal.yale.edu/content/brazil-and-us-%E2%80%93-not-same-page" TargetMode="External"/><Relationship Id="rId57" Type="http://schemas.openxmlformats.org/officeDocument/2006/relationships/fontTable" Target="fontTable.xml"/><Relationship Id="rId10" Type="http://schemas.openxmlformats.org/officeDocument/2006/relationships/hyperlink" Target="http://www.strategicstudiesinstitute.army.mil/pubs/display.cfm?pubid=31" TargetMode="External"/><Relationship Id="rId19" Type="http://schemas.openxmlformats.org/officeDocument/2006/relationships/hyperlink" Target="https://www6.miami.edu/hemispheric-policy/Task_Force_Papers/Costa-Grand_Strategy_for_Assertiveness.pdf" TargetMode="External"/><Relationship Id="rId31" Type="http://schemas.openxmlformats.org/officeDocument/2006/relationships/hyperlink" Target="http://www.fas.org/sgp/crs/row/RL33456.pdf" TargetMode="External"/><Relationship Id="rId44" Type="http://schemas.openxmlformats.org/officeDocument/2006/relationships/hyperlink" Target="http://yaleglobal.yale.edu/content/brazil-and-us-%E2%80%93-not-same-page" TargetMode="External"/><Relationship Id="rId52" Type="http://schemas.openxmlformats.org/officeDocument/2006/relationships/hyperlink" Target="http://www.unep-wcmc.org/medialibrary/2011/03/11/628e876f/The%20impacts%20of%20biofuel%20production%20on%20biodiversity_final_for%20release.pdf" TargetMode="External"/><Relationship Id="rId4" Type="http://schemas.openxmlformats.org/officeDocument/2006/relationships/settings" Target="settings.xml"/><Relationship Id="rId9" Type="http://schemas.openxmlformats.org/officeDocument/2006/relationships/hyperlink" Target="http://www.ndu.edu/inss/docuploaded/SF%20266%20Einaudi.pdf" TargetMode="External"/><Relationship Id="rId14" Type="http://schemas.openxmlformats.org/officeDocument/2006/relationships/hyperlink" Target="http://www.ndu.edu/inss/docuploaded/SF%20266%20Einaudi.pdf" TargetMode="External"/><Relationship Id="rId22" Type="http://schemas.openxmlformats.org/officeDocument/2006/relationships/hyperlink" Target="http://www.dtic.mil/cgi-bin/GetTRDoc?Location=U2&amp;doc=GetTRDoc.pdf&amp;AD=ADA560773" TargetMode="External"/><Relationship Id="rId27" Type="http://schemas.openxmlformats.org/officeDocument/2006/relationships/hyperlink" Target="http://www.cfr.org/cuba/frozen-us-cuba-relationship/p27510" TargetMode="External"/><Relationship Id="rId30" Type="http://schemas.openxmlformats.org/officeDocument/2006/relationships/hyperlink" Target="http://www.apnewsarchive.com/2013/US_VP_Biden_says_Brazil-US_relations_enter_new_era/id-0f286e6fcc0445b39897eab4204b199b" TargetMode="External"/><Relationship Id="rId35" Type="http://schemas.openxmlformats.org/officeDocument/2006/relationships/hyperlink" Target="http://www.whitehouse.gov/the-press-office/2011/03/15/fact-sheet-us-brazil-economic-relationship" TargetMode="External"/><Relationship Id="rId43" Type="http://schemas.openxmlformats.org/officeDocument/2006/relationships/hyperlink" Target="https://www6.miami.edu/hemispheric-policy/Task_Force_Papers/Costa-Grand_Strategy_for_Assertiveness.pdf" TargetMode="External"/><Relationship Id="rId48" Type="http://schemas.openxmlformats.org/officeDocument/2006/relationships/hyperlink" Target="http://yaleglobal.yale.edu/content/brazil-and-us-%E2%80%93-not-same-page" TargetMode="External"/><Relationship Id="rId56" Type="http://schemas.openxmlformats.org/officeDocument/2006/relationships/header" Target="header2.xml"/><Relationship Id="rId8" Type="http://schemas.openxmlformats.org/officeDocument/2006/relationships/hyperlink" Target="http://www.thedialogue.org/page.cfm?pageID=32&amp;pubID=2490" TargetMode="External"/><Relationship Id="rId51" Type="http://schemas.openxmlformats.org/officeDocument/2006/relationships/hyperlink" Target="http://www.wilsoncenter.org/sites/default/files/brazil.biofuels.wirec.pdf"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TotalTime>
  <Pages>49</Pages>
  <Words>25685</Words>
  <Characters>149663</Characters>
  <Application>Microsoft Office Word</Application>
  <DocSecurity>0</DocSecurity>
  <Lines>1247</Lines>
  <Paragraphs>349</Paragraphs>
  <ScaleCrop>false</ScaleCrop>
  <Company>Whitman College</Company>
  <LinksUpToDate>false</LinksUpToDate>
  <CharactersWithSpaces>174999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Newton</dc:creator>
  <cp:keywords/>
  <dc:description/>
  <cp:lastModifiedBy>Richard Min, Wake Forest</cp:lastModifiedBy>
  <cp:revision>3</cp:revision>
  <dcterms:created xsi:type="dcterms:W3CDTF">2013-07-08T01:45:00Z</dcterms:created>
  <dcterms:modified xsi:type="dcterms:W3CDTF">2013-07-10T22:16:00Z</dcterms:modified>
</cp:coreProperties>
</file>