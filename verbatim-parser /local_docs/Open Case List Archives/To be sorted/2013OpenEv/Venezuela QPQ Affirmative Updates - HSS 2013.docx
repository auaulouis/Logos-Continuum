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A5DA3F" w14:textId="11447175" w:rsidR="00F17F11" w:rsidRDefault="00F17F11" w:rsidP="00F17F11">
      <w:pPr>
        <w:pStyle w:val="Heading1"/>
      </w:pPr>
      <w:r>
        <w:t>3-Week Venezuela Evidence</w:t>
      </w:r>
    </w:p>
    <w:p w14:paraId="10651788" w14:textId="16C1BFCC" w:rsidR="00F17F11" w:rsidRDefault="00F17F11" w:rsidP="00F17F11">
      <w:pPr>
        <w:pStyle w:val="Heading4"/>
      </w:pPr>
      <w:r>
        <w:t>This file includes cards from the three-week Venezuela file that have been used in the four-week Venezuela affirmative. We were asked to post them in the 4-Week folder so that students do not need to look for them in the 3-Week folder. None of these cards should create an unbalanced debate.</w:t>
      </w:r>
      <w:bookmarkStart w:id="0" w:name="_GoBack"/>
      <w:bookmarkEnd w:id="0"/>
      <w:r>
        <w:t xml:space="preserve"> </w:t>
      </w:r>
    </w:p>
    <w:p w14:paraId="09C16010" w14:textId="77777777" w:rsidR="00F17F11" w:rsidRPr="00F17F11" w:rsidRDefault="00F17F11" w:rsidP="00F17F11"/>
    <w:p w14:paraId="0732267E" w14:textId="77777777" w:rsidR="00651532" w:rsidRPr="00837937" w:rsidRDefault="00837937" w:rsidP="00651532">
      <w:pPr>
        <w:pStyle w:val="Heading2"/>
      </w:pPr>
      <w:r>
        <w:lastRenderedPageBreak/>
        <w:t>Off-Case</w:t>
      </w:r>
    </w:p>
    <w:p w14:paraId="29FB63C6" w14:textId="77777777" w:rsidR="00651532" w:rsidRPr="00837937" w:rsidRDefault="00651532" w:rsidP="00837937">
      <w:pPr>
        <w:pStyle w:val="Heading3"/>
      </w:pPr>
      <w:r w:rsidRPr="00837937">
        <w:lastRenderedPageBreak/>
        <w:t>A2 China CP</w:t>
      </w:r>
    </w:p>
    <w:p w14:paraId="2C2F7F05" w14:textId="77777777" w:rsidR="00651532" w:rsidRPr="00837937" w:rsidRDefault="00651532" w:rsidP="00837937">
      <w:pPr>
        <w:pStyle w:val="Heading4"/>
      </w:pPr>
      <w:r w:rsidRPr="00837937">
        <w:t>Only US can solve- China fails- culture gap, lack of cash, lack of tech</w:t>
      </w:r>
    </w:p>
    <w:p w14:paraId="35289F5C" w14:textId="77777777" w:rsidR="00651532" w:rsidRPr="00837937" w:rsidRDefault="00651532" w:rsidP="00837937">
      <w:r w:rsidRPr="00837937">
        <w:rPr>
          <w:rStyle w:val="StyleStyleBold12pt"/>
        </w:rPr>
        <w:t xml:space="preserve">Hearn </w:t>
      </w:r>
      <w:r w:rsidR="00837937" w:rsidRPr="00837937">
        <w:rPr>
          <w:rStyle w:val="StyleStyleBold12pt"/>
        </w:rPr>
        <w:t>’</w:t>
      </w:r>
      <w:r w:rsidRPr="00837937">
        <w:rPr>
          <w:rStyle w:val="StyleStyleBold12pt"/>
        </w:rPr>
        <w:t>12</w:t>
      </w:r>
      <w:r w:rsidR="00837937" w:rsidRPr="00837937">
        <w:rPr>
          <w:b/>
          <w:bCs/>
        </w:rPr>
        <w:t xml:space="preserve"> </w:t>
      </w:r>
      <w:r w:rsidRPr="00837937">
        <w:t>(Kelly Hearn, staff writer for the Washington Times, “Venezuelan oil a risky investment for China”, 3/12/2012, The Washington Times, http://www.washingtontimes.com/news/2012/mar/12/venezuelan-oil-a-risky-investment-for-china/?page=all)</w:t>
      </w:r>
    </w:p>
    <w:p w14:paraId="72765D44" w14:textId="77777777" w:rsidR="00651532" w:rsidRPr="00837937" w:rsidRDefault="00651532" w:rsidP="00837937">
      <w:r w:rsidRPr="00837937">
        <w:t xml:space="preserve">In 2010, </w:t>
      </w:r>
      <w:r w:rsidRPr="00837937">
        <w:rPr>
          <w:rStyle w:val="StyleBoldUnderline"/>
        </w:rPr>
        <w:t>CNPC signed a deal to help Venezuela develop a major</w:t>
      </w:r>
      <w:r w:rsidRPr="00837937">
        <w:t xml:space="preserve"> Orinoco </w:t>
      </w:r>
      <w:r w:rsidRPr="00837937">
        <w:rPr>
          <w:rStyle w:val="StyleBoldUnderline"/>
        </w:rPr>
        <w:t>oil field</w:t>
      </w:r>
      <w:r w:rsidRPr="00837937">
        <w:t xml:space="preserve"> known as Junin 4, which includes the construction of a facility to convert heavy oil to a lighter crude that could be shipped to a refinery in Guangdong, China. “</w:t>
      </w:r>
      <w:r w:rsidRPr="00837937">
        <w:rPr>
          <w:rStyle w:val="StyleBoldUnderline"/>
        </w:rPr>
        <w:t>Although the contract was signed in December 2010, not one barrel of oil has yet been produced</w:t>
      </w:r>
      <w:r w:rsidRPr="00837937">
        <w:t xml:space="preserve">, much less upgraded,” said Gustavo Coronel, a former PDVSA board member. “So far, nothing much seems to be happening, except for the arrival of a large group of Chinese staff to the CNPC’s Caracas office,” he added, referring to the Venezuelan capital, Caracas. “Apart from money, </w:t>
      </w:r>
      <w:r w:rsidRPr="00837937">
        <w:rPr>
          <w:rStyle w:val="StyleBoldUnderline"/>
        </w:rPr>
        <w:t>there seems to be little that China can offer Venezuela in the oil industry</w:t>
      </w:r>
      <w:r w:rsidRPr="00837937">
        <w:t xml:space="preserve">,” he said, adding that </w:t>
      </w:r>
      <w:r w:rsidRPr="00837937">
        <w:rPr>
          <w:rStyle w:val="StyleBoldUnderline"/>
        </w:rPr>
        <w:t>a “culture gap will make working with China very difficult for Venezuelan oil people, who were mostly trained in the U.S.”</w:t>
      </w:r>
      <w:r w:rsidRPr="00837937">
        <w:t xml:space="preserve"> Erica Downs, a former energy analyst for the Central Intelligence Agency now with the Brookings Institution in Washington, said the Junin-4 project could be key to China’s future in Venezuela. “If all that happens, China will be in a position to take substantial volumes of Venezuelan oil,” she said. “The problem is that the project hasn’t gotten off the ground.” Ms. Downs said Venezuela is far from living up to Mr. Chavez’s export goals for Beijing and that PDVSA’s claims of sending 410,000 barrels a day do not match Chinese customs data, which show 322,000 barrels per day of crude and fuel oil imported from Venezuela last year. “Although Venezuela’s oil exports to China have grown along with the volume of oil-backed loans extended by China Development Bank to Caracas, the delivered volumes still fall short of Chavez’s goal of eventually shipping 1 million barrels per day to China,” she said. Critics of the loans say Mr. Chavez is using the so-called “China fund” as his personal piggy bank. The Chinese also seem to be increasingly wary. Internal PDVSA documents released by a Venezuelan congressman show that the Chinese balked at a $110 billion loan request by Mr. Chavez in 2010, after PDVSA officials failed to account fully for where the money would go. Problems with Orinoco The Chinese are now pressing PDVSA to let them list some of their investments in the Orinoco region on the Hong Kong exchange, a move analysts say would increase transparency and accountability in PDVSA’s spending. “</w:t>
      </w:r>
      <w:r w:rsidRPr="00837937">
        <w:rPr>
          <w:rStyle w:val="StyleBoldUnderline"/>
        </w:rPr>
        <w:t>Development</w:t>
      </w:r>
      <w:r w:rsidRPr="00837937">
        <w:t xml:space="preserve"> of the Orinoco oil belt </w:t>
      </w:r>
      <w:r w:rsidRPr="00837937">
        <w:rPr>
          <w:rStyle w:val="StyleBoldUnderline"/>
        </w:rPr>
        <w:t>is</w:t>
      </w:r>
      <w:r w:rsidRPr="00837937">
        <w:t xml:space="preserve"> only </w:t>
      </w:r>
      <w:r w:rsidRPr="00837937">
        <w:rPr>
          <w:rStyle w:val="StyleBoldUnderline"/>
        </w:rPr>
        <w:t>slowly taking place because most of the companies</w:t>
      </w:r>
      <w:r w:rsidRPr="00837937">
        <w:t xml:space="preserve"> — excluding Chevron, Repsol and China National Offshore Oil Corp. — either </w:t>
      </w:r>
      <w:r w:rsidRPr="00837937">
        <w:rPr>
          <w:rStyle w:val="StyleBoldUnderline"/>
        </w:rPr>
        <w:t>do not have the cash or the technology</w:t>
      </w:r>
      <w:r w:rsidRPr="00837937">
        <w:t xml:space="preserve">,” said Oliver L. Campbell, a former finance coordinator at PDVSA. Unlike light and sweet crude from Saudi Arabia, oil from Orinoco is tarlike. It is laced with metals and sits beneath deep jungles. Getting to the oil field means building roads, electrical-power grids and other major infrastructure. Once the oil is extracted from the ground, it is technically difficult to process. “One of the major problems is that there are very few refineries outside the Gulf of Mexico that can handle Venezuelan crude,” said Jorge Pinon, a former president of Amoco Oil Latin America. </w:t>
      </w:r>
      <w:r w:rsidRPr="00837937">
        <w:rPr>
          <w:rStyle w:val="StyleBoldUnderline"/>
        </w:rPr>
        <w:t>Years ago, U.S. companies</w:t>
      </w:r>
      <w:r w:rsidRPr="00837937">
        <w:t xml:space="preserve"> such as Shell and Exxon </w:t>
      </w:r>
      <w:r w:rsidRPr="00837937">
        <w:rPr>
          <w:rStyle w:val="StyleBoldUnderline"/>
        </w:rPr>
        <w:t>invested heavily in U.S. Gulf Coast refineries capable of processing heavy crude</w:t>
      </w:r>
      <w:r w:rsidRPr="00837937">
        <w:t xml:space="preserve"> after they saw that the world’s supplies of sweet crude were diminishing, Mr. Pinon said. “</w:t>
      </w:r>
      <w:r w:rsidRPr="00837937">
        <w:rPr>
          <w:rStyle w:val="StyleBoldUnderline"/>
        </w:rPr>
        <w:t>The Chinese don’t have that kind of capacity</w:t>
      </w:r>
      <w:r w:rsidRPr="00837937">
        <w:t>,” he said.</w:t>
      </w:r>
    </w:p>
    <w:p w14:paraId="41E4F988" w14:textId="77777777" w:rsidR="00651532" w:rsidRPr="00837937" w:rsidRDefault="00651532" w:rsidP="00837937"/>
    <w:p w14:paraId="0845ABC1" w14:textId="77777777" w:rsidR="00651532" w:rsidRPr="00837937" w:rsidRDefault="00651532" w:rsidP="00837937">
      <w:pPr>
        <w:pStyle w:val="Heading4"/>
      </w:pPr>
      <w:r w:rsidRPr="00837937">
        <w:t>China can’t solve- Venezuela distrusts China due to reselling of oil</w:t>
      </w:r>
    </w:p>
    <w:p w14:paraId="73DABA51" w14:textId="77777777" w:rsidR="00651532" w:rsidRPr="00837937" w:rsidRDefault="00651532" w:rsidP="00837937">
      <w:pPr>
        <w:rPr>
          <w:rStyle w:val="StyleBoldUnderline"/>
          <w:sz w:val="16"/>
          <w:u w:val="none"/>
        </w:rPr>
      </w:pPr>
      <w:r w:rsidRPr="00837937">
        <w:rPr>
          <w:rStyle w:val="StyleStyleBold12pt"/>
        </w:rPr>
        <w:t>AFP ’10</w:t>
      </w:r>
      <w:r w:rsidRPr="00837937">
        <w:rPr>
          <w:b/>
          <w:bCs/>
        </w:rPr>
        <w:t xml:space="preserve"> </w:t>
      </w:r>
      <w:r w:rsidRPr="00837937">
        <w:t>(Agence France-Presse, “China 'resold $5-a-barrel Venezuelan oil at a profit'”, 10/16/2010, The National, http://www.thenational.ae/news/world/americas/china-resold-5-a-barrel-venezuelan-oil-at-a-profit)</w:t>
      </w:r>
    </w:p>
    <w:p w14:paraId="292A9FE7" w14:textId="77777777" w:rsidR="00651532" w:rsidRPr="00837937" w:rsidRDefault="00651532" w:rsidP="00837937">
      <w:r w:rsidRPr="00837937">
        <w:rPr>
          <w:rStyle w:val="StyleBoldUnderline"/>
        </w:rPr>
        <w:t>Venezuela</w:t>
      </w:r>
      <w:r w:rsidRPr="00837937">
        <w:t xml:space="preserve"> President Hugo Chavez's government </w:t>
      </w:r>
      <w:r w:rsidRPr="00837937">
        <w:rPr>
          <w:rStyle w:val="StyleBoldUnderline"/>
        </w:rPr>
        <w:t>sold China oil for as little as US$5 a barrel and was upset that China</w:t>
      </w:r>
      <w:r w:rsidRPr="00837937">
        <w:t xml:space="preserve"> apparently </w:t>
      </w:r>
      <w:r w:rsidRPr="00837937">
        <w:rPr>
          <w:rStyle w:val="StyleBoldUnderline"/>
        </w:rPr>
        <w:t>profited by selling fuel to other countries</w:t>
      </w:r>
      <w:r w:rsidRPr="00837937">
        <w:t xml:space="preserve">, according to a classified US document released by WikiLeaks. The report about Chinese companies diverting oil was one of several newly released documents that also describe falling crude output in Venezuela caused by a host of problems within the national oil company, Petroleos de Venezuela SA, or PDVSA. The documents, posted online by the Spanish newspaper El Pais, also showed that American officials had managed to cultivate sources within the state oil company in spite of Mr Chavez's antagonism toward Washington. The confidential memo from the US Embassy in Caracas on February 26 said a PDVSA director revealed that the state company "had analysed its crude sales to China and determined that China had only paid $5/barrel of crude on a couple of deals" - a small fraction of the market price. The document said that according to </w:t>
      </w:r>
      <w:r w:rsidRPr="00837937">
        <w:rPr>
          <w:rStyle w:val="StyleBoldUnderline"/>
        </w:rPr>
        <w:t>the</w:t>
      </w:r>
      <w:r w:rsidRPr="00837937">
        <w:t xml:space="preserve"> official, Mr Chavez's </w:t>
      </w:r>
      <w:r w:rsidRPr="00837937">
        <w:rPr>
          <w:rStyle w:val="StyleBoldUnderline"/>
        </w:rPr>
        <w:t>government was "extremely upset with Chinese companies due to the discrepancy between Chinese petroleum import statistics that suggest [China] is profiting from Venezuelan oil purchases by diverting the crude to third markets and earning a sizeable margin".</w:t>
      </w:r>
      <w:r w:rsidRPr="00837937">
        <w:t xml:space="preserve"> The Venezuelan official, whose name was not released, "intimated that tankers had been diverted to the US, Africa, and elsewhere in Asia". Neither </w:t>
      </w:r>
      <w:r w:rsidRPr="00837937">
        <w:lastRenderedPageBreak/>
        <w:t>the Venezuelan government nor PDVSA reacted to the report</w:t>
      </w:r>
      <w:r w:rsidRPr="00837937">
        <w:rPr>
          <w:rStyle w:val="StyleBoldUnderline"/>
        </w:rPr>
        <w:t>. Calls to the Chinese Embassy</w:t>
      </w:r>
      <w:r w:rsidRPr="00837937">
        <w:t xml:space="preserve"> in Caracas </w:t>
      </w:r>
      <w:r w:rsidRPr="00837937">
        <w:rPr>
          <w:rStyle w:val="StyleBoldUnderline"/>
        </w:rPr>
        <w:t>went unanswered</w:t>
      </w:r>
      <w:r w:rsidRPr="00837937">
        <w:t xml:space="preserve"> on Tuesday. </w:t>
      </w:r>
      <w:r w:rsidRPr="00837937">
        <w:rPr>
          <w:rStyle w:val="StyleBoldUnderline"/>
        </w:rPr>
        <w:t>In China, there were no immediate responses to requests for comment from</w:t>
      </w:r>
      <w:r w:rsidRPr="00837937">
        <w:t xml:space="preserve"> Sinopec, </w:t>
      </w:r>
      <w:r w:rsidRPr="00837937">
        <w:rPr>
          <w:rStyle w:val="StyleBoldUnderline"/>
        </w:rPr>
        <w:t>China's largest oil refiner</w:t>
      </w:r>
      <w:r w:rsidRPr="00837937">
        <w:t>; the China National Petroleum Corp; the Foreign Ministry and the National Development and Reform Commission, the country's top economic planning body. Mr Chavez relies on oil sales to his top client, the United States, to help fund his socialist-inspired programmes. But he has been building up oil sales to China, and in October he said that oil shipments to China had reached about 500,000 barrels a day, in spite of higher transport costs to reach Asia. Jorge Pinon, an energy expert and visiting research fellow at Florida International University in Miami, said he doubted that Venezuela's heavy crude would have been resold by China elsewhere because specialised refineries were needed to handle it. He said if there were any reselling by China, it would have been fuel oil and could have gone to Africa, Asia or the Caribbean "for blending and further re-export" to other markets. China, meanwhile, has also agreed to invest billions of dollars in a joint project to pump crude in Venezuela. Another embassy report on September 23, 2009, said a US diplomat had interviewed "PDVSA's senior executive director" when he was spotted in line at the embassy waiting for a US visa, and that the official revealed Venezuela had been manipulating its oil price index. It said the official confirmed that Venezuela "manipulates its Venezuelan Crude Oil basket index by including refined products in the mix". That method of calculating oil prices, which the official said "accurately reflected revenue from all of PDVSA's sales of crude petroleum and refined products", was responsible for narrowing the gap between prices for Venezuela's heavy sulphur-laden crude and benchmark light, sweet crude.</w:t>
      </w:r>
    </w:p>
    <w:p w14:paraId="634518BD" w14:textId="77777777" w:rsidR="00651532" w:rsidRPr="00837937" w:rsidRDefault="00651532" w:rsidP="00837937">
      <w:pPr>
        <w:pStyle w:val="Heading4"/>
      </w:pPr>
      <w:r w:rsidRPr="00837937">
        <w:t>Venezuela says no to China</w:t>
      </w:r>
    </w:p>
    <w:p w14:paraId="6CD2F0DC" w14:textId="77777777" w:rsidR="00651532" w:rsidRPr="00837937" w:rsidRDefault="00651532" w:rsidP="00837937">
      <w:r w:rsidRPr="00837937">
        <w:rPr>
          <w:rStyle w:val="StyleStyleBold12pt"/>
        </w:rPr>
        <w:t xml:space="preserve">Hearn </w:t>
      </w:r>
      <w:r w:rsidR="00837937">
        <w:rPr>
          <w:rStyle w:val="StyleStyleBold12pt"/>
        </w:rPr>
        <w:t>’</w:t>
      </w:r>
      <w:r w:rsidRPr="00837937">
        <w:rPr>
          <w:rStyle w:val="StyleStyleBold12pt"/>
        </w:rPr>
        <w:t>12</w:t>
      </w:r>
      <w:r w:rsidR="00837937">
        <w:rPr>
          <w:rStyle w:val="StyleStyleBold12pt"/>
        </w:rPr>
        <w:t xml:space="preserve"> </w:t>
      </w:r>
      <w:r w:rsidRPr="00837937">
        <w:t>(Kelly Hearn, staff writer for the Washington Times, “Venezuelan oil a risky investment for China”, 3/12/2012, The Washington Times, http://www.washingtontimes.com/news/2012/mar/12/venezuelan-oil-a-risky-investment-for-china/?page=all)</w:t>
      </w:r>
    </w:p>
    <w:p w14:paraId="736F1ED5" w14:textId="77777777" w:rsidR="00651532" w:rsidRPr="00837937" w:rsidRDefault="00651532" w:rsidP="00837937">
      <w:r w:rsidRPr="00837937">
        <w:t>BUENOS AIRES — China has poured billions of dollars into Venezuela’s oil sector to expand its claim over the country’s massive oil reserves. But</w:t>
      </w:r>
      <w:r w:rsidRPr="00837937">
        <w:rPr>
          <w:rStyle w:val="StyleBoldUnderline"/>
        </w:rPr>
        <w:t xml:space="preserve"> Beijing is getting relatively little for its investments, and Chinese officials are increasingly frustrated with Venezuela</w:t>
      </w:r>
      <w:r w:rsidRPr="00837937">
        <w:t xml:space="preserve">n President Hugo Chavez, according to energy analysts and former managers of the state oil company, Petroleum of Venezuela, or PDVSA as it’s known by its Spanish acronym. Mr. Chavez, who is battling a life-threatening recurrence of cancer, said his goal is to send 1 million barrels of oil a day to China, which has given Venezuela more than $30 billion in loans and promised billions of dollars more in energy investments by 2016. PDVSA claims to send 410,000 barrels a day to Chinese markets, the bulk of which is used to pay back the loans. Already this year, PDVSA has announced that Citic Group Corp., China’s largest state-owned investment company, will acquire a 10 percent stake in the Petropiar heavy-crude project held with PDVSA and U.S.-based Chevron Corp. It also said that the China Development Bank will spend $4 billion to help boost production in a joint venture with China National Petroleum Corp., or CNPC. The Chinese bank and the Venezuelan government also have agreed to renew a $6 billion bilateral investment fund, of which $2 billion will help boost PDVSA production. But Tom O’Donnell, </w:t>
      </w:r>
      <w:r w:rsidRPr="00837937">
        <w:rPr>
          <w:rStyle w:val="StyleBoldUnderline"/>
        </w:rPr>
        <w:t>an oil analyst</w:t>
      </w:r>
      <w:r w:rsidRPr="00837937">
        <w:t xml:space="preserve"> who teaches at the New School University and writes an oil-industry blog, the Global Barrel, said the payoffs of China’s loans amount to a “consolation prize.” He </w:t>
      </w:r>
      <w:r w:rsidRPr="00837937">
        <w:rPr>
          <w:rStyle w:val="StyleBoldUnderline"/>
        </w:rPr>
        <w:t>said China’s goal is not to get oil for loans, but to have its own national oil companies contract for major oil-production projects in Venezuela</w:t>
      </w:r>
      <w:r w:rsidRPr="00837937">
        <w:t>’s Orinoco Tar Sands, the largest single known petroleum reserve in the world, with 513 billion barrels of heavy crude oil. Chinese displeased “</w:t>
      </w:r>
      <w:r w:rsidRPr="00837937">
        <w:rPr>
          <w:rStyle w:val="StyleBoldUnderline"/>
        </w:rPr>
        <w:t>The Chinese have not gotten the kind of preferential access they want</w:t>
      </w:r>
      <w:r w:rsidRPr="00837937">
        <w:t xml:space="preserve"> [to the tar sands], </w:t>
      </w:r>
      <w:r w:rsidRPr="00837937">
        <w:rPr>
          <w:rStyle w:val="StyleBoldUnderline"/>
        </w:rPr>
        <w:t>and</w:t>
      </w:r>
      <w:r w:rsidRPr="00837937">
        <w:t xml:space="preserve"> my sources tell me they </w:t>
      </w:r>
      <w:r w:rsidRPr="00837937">
        <w:rPr>
          <w:rStyle w:val="StyleBoldUnderline"/>
        </w:rPr>
        <w:t>are extremely unhappy</w:t>
      </w:r>
      <w:r w:rsidRPr="00837937">
        <w:t>,” said Mr. O’Donnell.</w:t>
      </w:r>
    </w:p>
    <w:p w14:paraId="08FEB569" w14:textId="77777777" w:rsidR="000022F2" w:rsidRPr="00837937" w:rsidRDefault="000022F2" w:rsidP="00837937"/>
    <w:p w14:paraId="2E824381" w14:textId="77777777" w:rsidR="00651532" w:rsidRPr="00837937" w:rsidRDefault="00651532" w:rsidP="00837937">
      <w:pPr>
        <w:pStyle w:val="Heading3"/>
      </w:pPr>
      <w:r w:rsidRPr="00837937">
        <w:lastRenderedPageBreak/>
        <w:t>A2 Politics</w:t>
      </w:r>
    </w:p>
    <w:p w14:paraId="566474D8" w14:textId="77777777" w:rsidR="00651532" w:rsidRPr="00837937" w:rsidRDefault="00651532" w:rsidP="00837937">
      <w:pPr>
        <w:pStyle w:val="Heading4"/>
      </w:pPr>
      <w:r w:rsidRPr="00837937">
        <w:t>Oil lobby shields the link</w:t>
      </w:r>
    </w:p>
    <w:p w14:paraId="66E35929" w14:textId="77777777" w:rsidR="00651532" w:rsidRPr="00837937" w:rsidRDefault="00651532" w:rsidP="00837937">
      <w:r w:rsidRPr="00837937">
        <w:rPr>
          <w:rStyle w:val="StyleStyleBold12pt"/>
        </w:rPr>
        <w:t>Froomkin, 11</w:t>
      </w:r>
      <w:r w:rsidRPr="00837937">
        <w:t xml:space="preserve"> -- senior Washington correspondent for the Huffington Post </w:t>
      </w:r>
    </w:p>
    <w:p w14:paraId="3AE059CE" w14:textId="77777777" w:rsidR="00651532" w:rsidRPr="00837937" w:rsidRDefault="00651532" w:rsidP="00837937">
      <w:r w:rsidRPr="00837937">
        <w:t>[Dan, previously wrote a column for the online version of The Washington Post called White House Watch, "How The Oil Lobby Greases Washington's Wheels," Huffington Post, 4-6-11, www.huffingtonpost.com/2011/04/06/how-the-oil-lobby-greases_n_845720.html?view=print&amp;comm_ref=false, accessed 3-19-13, mss]</w:t>
      </w:r>
    </w:p>
    <w:p w14:paraId="4BE1FA7E" w14:textId="77777777" w:rsidR="00651532" w:rsidRPr="00837937" w:rsidRDefault="00651532" w:rsidP="00837937">
      <w:pPr>
        <w:rPr>
          <w:sz w:val="14"/>
        </w:rPr>
      </w:pPr>
      <w:r w:rsidRPr="00837937">
        <w:rPr>
          <w:rStyle w:val="StyleBoldUnderline"/>
        </w:rPr>
        <w:t>Clout</w:t>
      </w:r>
      <w:r w:rsidRPr="00837937">
        <w:rPr>
          <w:sz w:val="14"/>
        </w:rPr>
        <w:t xml:space="preserve"> in Washington </w:t>
      </w:r>
      <w:r w:rsidRPr="00837937">
        <w:rPr>
          <w:rStyle w:val="StyleBoldUnderline"/>
        </w:rPr>
        <w:t xml:space="preserve">isn't about winning legislative battles </w:t>
      </w:r>
      <w:r w:rsidRPr="00837937">
        <w:rPr>
          <w:sz w:val="14"/>
        </w:rPr>
        <w:t xml:space="preserve">-- </w:t>
      </w:r>
      <w:r w:rsidRPr="00837937">
        <w:rPr>
          <w:rStyle w:val="StyleBoldUnderline"/>
        </w:rPr>
        <w:t xml:space="preserve">it's about </w:t>
      </w:r>
      <w:r w:rsidRPr="00837937">
        <w:rPr>
          <w:rStyle w:val="Emphasis"/>
        </w:rPr>
        <w:t>making sure</w:t>
      </w:r>
      <w:r w:rsidRPr="00837937">
        <w:rPr>
          <w:rStyle w:val="StyleBoldUnderline"/>
        </w:rPr>
        <w:t xml:space="preserve"> </w:t>
      </w:r>
      <w:r w:rsidRPr="00837937">
        <w:rPr>
          <w:sz w:val="14"/>
        </w:rPr>
        <w:t xml:space="preserve">that </w:t>
      </w:r>
      <w:r w:rsidRPr="00837937">
        <w:rPr>
          <w:rStyle w:val="Emphasis"/>
        </w:rPr>
        <w:t xml:space="preserve">they never happen </w:t>
      </w:r>
      <w:r w:rsidRPr="00837937">
        <w:rPr>
          <w:sz w:val="14"/>
        </w:rPr>
        <w:t>at all.</w:t>
      </w:r>
      <w:r w:rsidRPr="00837937">
        <w:rPr>
          <w:rStyle w:val="StyleBoldUnderline"/>
        </w:rPr>
        <w:t xml:space="preserve"> </w:t>
      </w:r>
      <w:r w:rsidRPr="00837937">
        <w:rPr>
          <w:rStyle w:val="Emphasis"/>
        </w:rPr>
        <w:t>The oil</w:t>
      </w:r>
      <w:r w:rsidRPr="00837937">
        <w:rPr>
          <w:sz w:val="14"/>
        </w:rPr>
        <w:t xml:space="preserve"> and </w:t>
      </w:r>
      <w:r w:rsidRPr="00837937">
        <w:rPr>
          <w:szCs w:val="16"/>
        </w:rPr>
        <w:t>gas</w:t>
      </w:r>
      <w:r w:rsidRPr="00837937">
        <w:rPr>
          <w:rStyle w:val="Emphasis"/>
        </w:rPr>
        <w:t xml:space="preserve"> industry has that </w:t>
      </w:r>
      <w:r w:rsidRPr="00837937">
        <w:rPr>
          <w:sz w:val="14"/>
          <w:szCs w:val="14"/>
        </w:rPr>
        <w:t xml:space="preserve">kind of </w:t>
      </w:r>
      <w:r w:rsidRPr="00837937">
        <w:rPr>
          <w:rStyle w:val="Emphasis"/>
        </w:rPr>
        <w:t>clout</w:t>
      </w:r>
      <w:r w:rsidRPr="00837937">
        <w:rPr>
          <w:sz w:val="14"/>
          <w:bdr w:val="single" w:sz="4" w:space="0" w:color="auto"/>
        </w:rPr>
        <w:t xml:space="preserve">. </w:t>
      </w:r>
      <w:r w:rsidRPr="00837937">
        <w:rPr>
          <w:szCs w:val="10"/>
        </w:rPr>
        <w:t>Despite astronomical profits during what have been lean years for most everyone else, the oil and gas industry continues to benefit from massive, multi-billion dollar taxpayer subsidies. Opinion polling shows the American public overwhelmingly wants those subsidies eliminated. Meanwhile, both parties are hunting feverishly for ways to reduce the deficit. But when President Obama called on Congress to eliminate about $4 billion a year in tax breaks for Big Oil earlier this year, the response on the Hill was little more than a knowing chuckle. Even Obama's closest congressional allies don't think the president’s proposal has a shot. "I would be surprised if it got a great deal of traction," Senator Jeff Bingaman (D-N.M.), chairman of the Senate energy committee, told reporters at the National Press Club a few days after Obama first announced his plan. Rep. Earl Blumenauer (D-Ore.), co-author of a House bill that closely resembles Obama's proposal, nevertheless acknowledges that it has slim chances of passing. "It will be a challenge to get anything through the House that includes any tax increase for anyone under any circumstance," he told The Huffington Post. The list goes on: "It's not on my radar," said Frank Maisano, a spokesman for Bracewell Giuliani, a lobbying firm with several oil and gas industry clients. "It's old news and it's never going to happen in this Congress. It couldn't even happen in the last Congress." Indeed</w:t>
      </w:r>
      <w:r w:rsidRPr="00837937">
        <w:rPr>
          <w:sz w:val="14"/>
        </w:rPr>
        <w:t xml:space="preserve">, </w:t>
      </w:r>
      <w:r w:rsidRPr="00837937">
        <w:rPr>
          <w:rStyle w:val="StyleBoldUnderline"/>
        </w:rPr>
        <w:t>the</w:t>
      </w:r>
      <w:r w:rsidRPr="00837937">
        <w:rPr>
          <w:sz w:val="14"/>
        </w:rPr>
        <w:t xml:space="preserve"> oil and </w:t>
      </w:r>
      <w:r w:rsidRPr="00837937">
        <w:rPr>
          <w:rStyle w:val="StyleBoldUnderline"/>
        </w:rPr>
        <w:t>gas industry's stranglehold on Congres is so firm that even when</w:t>
      </w:r>
      <w:r w:rsidRPr="00837937">
        <w:rPr>
          <w:sz w:val="14"/>
        </w:rPr>
        <w:t xml:space="preserve"> the </w:t>
      </w:r>
      <w:r w:rsidRPr="00837937">
        <w:rPr>
          <w:rStyle w:val="StyleBoldUnderline"/>
        </w:rPr>
        <w:t>Democrats</w:t>
      </w:r>
      <w:r w:rsidRPr="00837937">
        <w:rPr>
          <w:sz w:val="14"/>
        </w:rPr>
        <w:t xml:space="preserve"> </w:t>
      </w:r>
      <w:r w:rsidRPr="00837937">
        <w:rPr>
          <w:rStyle w:val="StyleBoldUnderline"/>
        </w:rPr>
        <w:t>controlled both houses, repeal of</w:t>
      </w:r>
      <w:r w:rsidRPr="00837937">
        <w:rPr>
          <w:sz w:val="14"/>
        </w:rPr>
        <w:t xml:space="preserve"> the </w:t>
      </w:r>
      <w:r w:rsidRPr="00837937">
        <w:rPr>
          <w:rStyle w:val="StyleBoldUnderline"/>
        </w:rPr>
        <w:t>subsidies didn't stand a chance</w:t>
      </w:r>
      <w:r w:rsidRPr="00837937">
        <w:rPr>
          <w:sz w:val="14"/>
        </w:rPr>
        <w:t xml:space="preserve">. </w:t>
      </w:r>
      <w:r w:rsidRPr="00837937">
        <w:rPr>
          <w:szCs w:val="10"/>
        </w:rPr>
        <w:t xml:space="preserve">Obama proposed cutting them in his previous two budgets as well, but the Senate -- where Republicans and consistently pro-oil Louisiana Democrat Mary Landrieu had more than enough votes to block any legislation -- never even took a stab at it. Now that the House is controlled by the GOP, Obama's proposal is deader than an oil-soaked pelican. Over the last decade in particular, the Republican Party's anti-tax policies and pro-drilling campaign rhetoric have become nearly indistinguishable from those of Big Oil. "Obama's been proposing to get rid of these subsidies since his first budget in February 2009," said Tyson Slocum, director of the energy program for the consumer watchdog group Public Citizen. "The obstacle has been the petroleum industry. The American Petroleum Institute has dug in their heels and is fighting tooth and nail to retain these subsidies." The American Petroleum Institute (API) is the industry's enormously powerful lobbying and trade association. "API is very focused on making sure that we have a voice in policy debates," said Martin Durbin, the organization's executive vice president for government affairs. "Certainly I hope we're having some role in the debate here." Is he pleased at the industry's success in heading off this particular debate? "I feel that we are successfully getting the point across, successfully educating policy-makers about the importance of our industry throughout the economy," he said. Even before Obama's 2011 State of the Union address, API president Jack Gerard used his "State of American Energy" speech to cast the repeal attempt as a tax increase and a job-killer. "The way I see it, our policy-makers are at a crossroads," Gerard said. "They face two choices: One leads us forward and promotes jobs, investments, revenue and growth -- or one that takes us backward, threatening the progress we've made and closing the door on future opportunities." Gerard was speaking to a receptive audience. As Time noted, "Republican Fred Upton, the new chairman of the House Energy and Commerce Committee, was in the front row of the audience for Gerard's speech." Upton did not return calls for comment. A PAMPERED INDUSTRY In January, Obama previewed his 2012 budget proposal during his State of the Union address. "I'm asking Congress to eliminate the billions in taxpayer dollars we currently give to oil companies," he said. "I don't know if you've noticed, but they're doing just fine on their own." The line got a laugh, and then Obama pointed out the trade-offs of giving public support to a powerful private interest: "Instead of subsidizing yesterday's energy, let's invest in tomorrow's." he said. With the actual budget proposal came more details: a list of tax breaks that, if eliminated, would generate $43.6 billion of additional revenue over the next 10 years. Two of the biggest breaks date back nearly a century, to a time when a young, untested industry needed incentives to drill. The API, after adding in the cost of some other proposed measures (including reinstating Superfund taxes and repealing two accounting gimmicks that would affect other industries as well), concluded that Obama's FY 2012 proposed budget could cost the oil and gas industry $90 billion over the next decade. The loss of subsidies would affect the industry's bottom lines, but would hardly, as Rep. Joe Barton (R-Tex), recently suggested, start driving companies out of business. That's because Obama was right; the oil companies are doing just fine. The big five -- BP, Chevron, ConocoPhillips, ExxonMobil and Shell -- made a combined total profit of nearly $1 trillion over the past decade, with ExxonMobil clearing $31 billion in profits this past year alone. And it's hardly the case that the oil industry needs added incentives to drill. Former oilman George W. Bush made that point as clearly as anyone when he leveled with members of the American Society of Newspaper Editors in a 2005 address: "I will tell you with $55 [a barrel] oil we don't need incentives to oil and gas companies to explore," he said. "There are plenty of incentives." Slocum, of Public Citizen, concurs: "With prices around $100 a barrel, it is asinine to suggest that $4 to $6 billion a year collectively is driving decisions about whether or not to pursue extraction opportunities in the U.S.," he said. "It is market prices that are driving investment decisions." While the oil industry warns that repealing the subsidies -- in addition to costing jobs -- would lead to higher gas prices, that too is hardly evident. Fuel costs largely reflect the price of oil, and that price has little to do with how much it costs to produce it. According to a U.S. Energy Information Administration survey, between 2007 and 2009, major U.S.-based oil companies spent an average of $29.31 to produce a barrel of oil. About one third of that amount went for extraction and taxes, and two thirds for exploration and development -- precisely why those companies are making such a killing when prices are $100 a barrel or more. Rather than production costs, the price of oil is set by the global market, and is affected by multiple factors. Those can include financial speculation and geopolitical fears that lately have been causing wild price swings. The repeal of a few billion dollars in subsidies isn't enough to make more than a small ripple in an approximately $3 trillion-a-year global market. Blumenauer argues that subsidies aren't appropriate for any well-established industry. Instead, he says, they should be used to support developing ones. "What's happened over the years, as the oil industry </w:t>
      </w:r>
      <w:r w:rsidRPr="00837937">
        <w:rPr>
          <w:szCs w:val="10"/>
        </w:rPr>
        <w:lastRenderedPageBreak/>
        <w:t xml:space="preserve">matured, as the giants consolidated into global players, and as the price of oil has been on a pretty steady upward trajectory -- with some hiccups along the way -- is that there ceased to be any rationale for providing these tax subsidies other than they were in the code and they benefited some of these companies." By contrast, he points out: "The rationale for providing tax subsidies for emerging technologies and energy sources now makes perfect sense for solar, wind, and geothermal -- where helping them come to scale would help provide a better balance to our energy choices." Oil and gas subsidies don't appear to wash with the general public, either. In a February NBC/Wall Street Journal poll that proffered suggestions for things that might be cut or eliminated as a way to reduce the current federal budget deficit, "eliminating tax credits for the oil and gas industries" was considered acceptable by a whopping 74 percent of Americans. Nearly 50 percent called it "totally acceptable." The only policy proposals that were more popular were raising taxes on the rich, eliminating earmarks, and canceling unnecessary weapons systems. The API says it has gotten very different signals from people.. Durbin said API's own polls show otherwise. "If you ask people, 'Should we take away unfair advantages to Big Oil,' then of course they'll say yes," he said. "If you ask a straight question, as we do... you get a much different answer." API's poll question asked "Do you support or oppose increased taxes on America's oil and natural gas industry?" ENERGY GIANTS ANTE UP With so much public opposition, why do subsidies remain? You might as well ask why there is no carbon tax, or why there was no significant reform legislation passed after the BP oil spill. The answer is that </w:t>
      </w:r>
      <w:r w:rsidRPr="00837937">
        <w:rPr>
          <w:rStyle w:val="StyleBoldUnderline"/>
        </w:rPr>
        <w:t xml:space="preserve">one of the many things the industry can do with its fat pocketbook is hire a veritable </w:t>
      </w:r>
      <w:r w:rsidRPr="00837937">
        <w:rPr>
          <w:rStyle w:val="Emphasis"/>
        </w:rPr>
        <w:t>army of</w:t>
      </w:r>
      <w:r w:rsidRPr="00837937">
        <w:rPr>
          <w:rStyle w:val="StyleBoldUnderline"/>
        </w:rPr>
        <w:t xml:space="preserve"> sharp </w:t>
      </w:r>
      <w:r w:rsidRPr="00837937">
        <w:rPr>
          <w:rStyle w:val="Emphasis"/>
        </w:rPr>
        <w:t>lobbyists</w:t>
      </w:r>
      <w:r w:rsidRPr="00837937">
        <w:rPr>
          <w:rStyle w:val="StyleBoldUnderline"/>
        </w:rPr>
        <w:t xml:space="preserve"> and back them up with big wads of cash in the form of campaign donations and spending. The </w:t>
      </w:r>
      <w:r w:rsidRPr="00837937">
        <w:rPr>
          <w:sz w:val="14"/>
          <w:szCs w:val="14"/>
        </w:rPr>
        <w:t>end</w:t>
      </w:r>
      <w:r w:rsidRPr="00837937">
        <w:rPr>
          <w:rStyle w:val="StyleBoldUnderline"/>
        </w:rPr>
        <w:t xml:space="preserve"> result is that the industry has a </w:t>
      </w:r>
      <w:r w:rsidRPr="00837937">
        <w:rPr>
          <w:rStyle w:val="Emphasis"/>
        </w:rPr>
        <w:t>remarkable ability to get its way on Capitol Hill</w:t>
      </w:r>
      <w:r w:rsidRPr="00837937">
        <w:rPr>
          <w:rStyle w:val="StyleBoldUnderline"/>
        </w:rPr>
        <w:t xml:space="preserve">. </w:t>
      </w:r>
      <w:r w:rsidRPr="00837937">
        <w:rPr>
          <w:sz w:val="14"/>
        </w:rPr>
        <w:t xml:space="preserve">According to the Center for Responsive Politics' website, </w:t>
      </w:r>
      <w:r w:rsidRPr="00837937">
        <w:rPr>
          <w:rStyle w:val="StyleBoldUnderline"/>
        </w:rPr>
        <w:t>the</w:t>
      </w:r>
      <w:r w:rsidRPr="00837937">
        <w:rPr>
          <w:sz w:val="14"/>
        </w:rPr>
        <w:t xml:space="preserve"> oil and </w:t>
      </w:r>
      <w:r w:rsidRPr="00837937">
        <w:rPr>
          <w:rStyle w:val="StyleBoldUnderline"/>
        </w:rPr>
        <w:t>gas industry has spent more than $1 billion on lobbying since</w:t>
      </w:r>
      <w:r w:rsidRPr="00837937">
        <w:rPr>
          <w:sz w:val="14"/>
        </w:rPr>
        <w:t xml:space="preserve"> 19</w:t>
      </w:r>
      <w:r w:rsidRPr="00837937">
        <w:rPr>
          <w:rStyle w:val="StyleBoldUnderline"/>
        </w:rPr>
        <w:t>98</w:t>
      </w:r>
      <w:r w:rsidRPr="00837937">
        <w:rPr>
          <w:sz w:val="14"/>
        </w:rPr>
        <w:t xml:space="preserve">, </w:t>
      </w:r>
      <w:r w:rsidRPr="00837937">
        <w:rPr>
          <w:rStyle w:val="StyleBoldUnderline"/>
        </w:rPr>
        <w:t>including a jaw-dropping $147 million just last year</w:t>
      </w:r>
      <w:r w:rsidRPr="00837937">
        <w:rPr>
          <w:sz w:val="14"/>
        </w:rPr>
        <w:t xml:space="preserve">. For comparison's sake, $147 million is about equivalent to the total budget of 100 congressional offices. That's more than the $103 million spent in 2010 by the financial service industry, another potent lobbying force -- but considerably less than the $240 million spent by the pharmaceutical industry. Among major industries, Opensecrets.org ranked Big Oil fifth in terms of lobbying dollars spent, behind only Big Pharma, electric utilities, business associations and insurance. </w:t>
      </w:r>
      <w:r w:rsidRPr="00837937">
        <w:rPr>
          <w:rStyle w:val="StyleBoldUnderline"/>
        </w:rPr>
        <w:t>The</w:t>
      </w:r>
      <w:r w:rsidRPr="00837937">
        <w:rPr>
          <w:sz w:val="14"/>
        </w:rPr>
        <w:t xml:space="preserve"> oil and </w:t>
      </w:r>
      <w:r w:rsidRPr="00837937">
        <w:rPr>
          <w:rStyle w:val="StyleBoldUnderline"/>
        </w:rPr>
        <w:t>gas industry used its $147 million to employ 788 individual lobbyists</w:t>
      </w:r>
      <w:r w:rsidRPr="00837937">
        <w:rPr>
          <w:sz w:val="14"/>
        </w:rPr>
        <w:t xml:space="preserve"> in 2010 -- some </w:t>
      </w:r>
      <w:r w:rsidRPr="00837937">
        <w:rPr>
          <w:rStyle w:val="StyleBoldUnderline"/>
        </w:rPr>
        <w:t>500</w:t>
      </w:r>
      <w:r w:rsidRPr="00837937">
        <w:rPr>
          <w:sz w:val="14"/>
        </w:rPr>
        <w:t xml:space="preserve"> (or almost two thirds) of </w:t>
      </w:r>
      <w:r w:rsidRPr="00837937">
        <w:rPr>
          <w:rStyle w:val="StyleBoldUnderline"/>
        </w:rPr>
        <w:t>who</w:t>
      </w:r>
      <w:r w:rsidRPr="00837937">
        <w:rPr>
          <w:sz w:val="14"/>
        </w:rPr>
        <w:t xml:space="preserve">m, according to Opensecrets.org, </w:t>
      </w:r>
      <w:r w:rsidRPr="00837937">
        <w:rPr>
          <w:rStyle w:val="StyleBoldUnderline"/>
        </w:rPr>
        <w:t>are former federal employees who came through the revolving door particularly well versed in the ways of government</w:t>
      </w:r>
      <w:r w:rsidRPr="00837937">
        <w:rPr>
          <w:sz w:val="14"/>
        </w:rPr>
        <w:t xml:space="preserve">. All told, </w:t>
      </w:r>
      <w:r w:rsidRPr="00837937">
        <w:rPr>
          <w:rStyle w:val="StyleBoldUnderline"/>
        </w:rPr>
        <w:t xml:space="preserve">that's </w:t>
      </w:r>
      <w:r w:rsidRPr="00837937">
        <w:rPr>
          <w:sz w:val="14"/>
          <w:szCs w:val="14"/>
        </w:rPr>
        <w:t>well</w:t>
      </w:r>
      <w:r w:rsidRPr="00837937">
        <w:rPr>
          <w:rStyle w:val="StyleBoldUnderline"/>
        </w:rPr>
        <w:t xml:space="preserve"> more than one</w:t>
      </w:r>
      <w:r w:rsidRPr="00837937">
        <w:rPr>
          <w:sz w:val="14"/>
        </w:rPr>
        <w:t xml:space="preserve"> oil and gas </w:t>
      </w:r>
      <w:r w:rsidRPr="00837937">
        <w:rPr>
          <w:rStyle w:val="StyleBoldUnderline"/>
        </w:rPr>
        <w:t xml:space="preserve">lobbyist per member of Congress out there on the Hill </w:t>
      </w:r>
      <w:r w:rsidRPr="00837937">
        <w:rPr>
          <w:rStyle w:val="Emphasis"/>
        </w:rPr>
        <w:t xml:space="preserve">arming allies </w:t>
      </w:r>
      <w:r w:rsidRPr="00837937">
        <w:rPr>
          <w:rStyle w:val="StyleBoldUnderline"/>
        </w:rPr>
        <w:t xml:space="preserve">with talking points and briefing books, </w:t>
      </w:r>
      <w:r w:rsidRPr="00837937">
        <w:rPr>
          <w:rStyle w:val="Emphasis"/>
        </w:rPr>
        <w:t>spinning the undecided</w:t>
      </w:r>
      <w:r w:rsidRPr="00837937">
        <w:rPr>
          <w:rStyle w:val="StyleBoldUnderline"/>
        </w:rPr>
        <w:t xml:space="preserve"> and </w:t>
      </w:r>
      <w:r w:rsidRPr="00837937">
        <w:rPr>
          <w:rStyle w:val="Emphasis"/>
        </w:rPr>
        <w:t>pressuring the opposition</w:t>
      </w:r>
      <w:r w:rsidRPr="00837937">
        <w:rPr>
          <w:rStyle w:val="StyleBoldUnderline"/>
        </w:rPr>
        <w:t xml:space="preserve">. </w:t>
      </w:r>
      <w:r w:rsidRPr="00837937">
        <w:rPr>
          <w:sz w:val="14"/>
        </w:rPr>
        <w:t xml:space="preserve">And </w:t>
      </w:r>
      <w:r w:rsidRPr="00837937">
        <w:rPr>
          <w:rStyle w:val="StyleBoldUnderline"/>
        </w:rPr>
        <w:t>there's more of them every year</w:t>
      </w:r>
      <w:r w:rsidRPr="00837937">
        <w:rPr>
          <w:sz w:val="14"/>
        </w:rPr>
        <w:t xml:space="preserve">. Consider the trendlines. As recently as 2004, the oil and gas industry spent about $52 million a year in lobbying; by 2009, that figure was up to $175 million -- or a 300 percent increase in just five years. </w:t>
      </w:r>
      <w:r w:rsidRPr="00837937">
        <w:rPr>
          <w:rStyle w:val="StyleBoldUnderline"/>
        </w:rPr>
        <w:t>The industry backs up its extraordinary lobbying effort with lavish spending on political campaigns.</w:t>
      </w:r>
      <w:r w:rsidRPr="00837937">
        <w:rPr>
          <w:sz w:val="14"/>
        </w:rPr>
        <w:t xml:space="preserve"> Candidates associated with oil and gas companies made about $15 million in direct campaign donations during the 2010 mid-term election cycle ($26 million during the 2008 presidential cycle). The industry was also responsible for more than $10 million in donations through its political action committees, or PACs, in the 2010 cycle. The trendlines are notable here, as well. In the early ’90s, oil and gas campaign spending favored Republicans over Democrats by about a 2 to 1 margin: For every $1 the industry gave to Democrats, it gave Republicans $1.78. But starting in the 1996 election cycle (think Al Gore), that changed dramatically. Now, for every $1 the industry gives Democrats, it gives Republicans about $3.35. Among the top oil and gas industry donors in the 2010 cycle, Koch Industries and ExxonMobil head the list. And Opensecrets.org's top 20 list of oil and gas money recipients is 4 to 1 Republican. In addition to contributions to individuals and PACs, </w:t>
      </w:r>
      <w:r w:rsidRPr="00837937">
        <w:rPr>
          <w:rStyle w:val="StyleBoldUnderline"/>
        </w:rPr>
        <w:t>there's the whole new world of spending opportunities opened up by recent Supreme Court rulings that</w:t>
      </w:r>
      <w:r w:rsidRPr="00837937">
        <w:rPr>
          <w:sz w:val="14"/>
        </w:rPr>
        <w:t xml:space="preserve"> essentially </w:t>
      </w:r>
      <w:r w:rsidRPr="00837937">
        <w:rPr>
          <w:rStyle w:val="StyleBoldUnderline"/>
        </w:rPr>
        <w:t>blew a hole through</w:t>
      </w:r>
      <w:r w:rsidRPr="00837937">
        <w:rPr>
          <w:sz w:val="14"/>
        </w:rPr>
        <w:t xml:space="preserve"> the post-Watergate </w:t>
      </w:r>
      <w:r w:rsidRPr="00837937">
        <w:rPr>
          <w:rStyle w:val="StyleBoldUnderline"/>
        </w:rPr>
        <w:t>campaign finance</w:t>
      </w:r>
      <w:r w:rsidRPr="00837937">
        <w:rPr>
          <w:sz w:val="14"/>
        </w:rPr>
        <w:t xml:space="preserve"> laws. Super PACs are groups that can now accept unlimited contributions, though they must disclose their contributors. Opensecrets.org calculates that companies with interests in the energy sector combined to give more than $5.6 million to Super PACs in the 2010 cycle. Former Bush political guru Karl Rove's American Crossroads group, for one such Super PAC. It spent $21 million on political advertising in the 2010 cycle; oil and gas interests contributed just over $3 million of that amount. The recent court rulings also opened the way for nonprofit groups to spend unlimited amounts of money on political campaigns -- and unlike the Super PACs, they don't have to disclose their donors. All they have to do is report how much they spent. These groups, led by the U.S. Chamber of Commerce, reported $140 million in campaign spending in the 2010 cycle, the vast majority of which went to support conservative causes. There's no way to know how much of that money came from Big Oil. </w:t>
      </w:r>
      <w:r w:rsidRPr="00837937">
        <w:rPr>
          <w:rStyle w:val="StyleBoldUnderline"/>
        </w:rPr>
        <w:t>Adding yet more firepower to its lobbyists’ arsenal, API announced</w:t>
      </w:r>
      <w:r w:rsidRPr="00837937">
        <w:rPr>
          <w:sz w:val="14"/>
        </w:rPr>
        <w:t xml:space="preserve"> last month that </w:t>
      </w:r>
      <w:r w:rsidRPr="00837937">
        <w:rPr>
          <w:rStyle w:val="StyleBoldUnderline"/>
        </w:rPr>
        <w:t>it will start funding political campaigns directly through a new PAC of its own</w:t>
      </w:r>
      <w:r w:rsidRPr="00837937">
        <w:rPr>
          <w:sz w:val="14"/>
        </w:rPr>
        <w:t xml:space="preserve"> -- in addition to what its member organizations give already. "API is very focused on making sure that we have a voice in policy debates," said its spokesman, Durbin. "We're always looking at ways to improve the way we do our jobs here. </w:t>
      </w:r>
      <w:r w:rsidRPr="00837937">
        <w:rPr>
          <w:rStyle w:val="StyleBoldUnderline"/>
        </w:rPr>
        <w:t>This just adds one more tool to leverage our ability to get the point across about the critical nature of this industry</w:t>
      </w:r>
      <w:r w:rsidRPr="00837937">
        <w:rPr>
          <w:sz w:val="14"/>
        </w:rPr>
        <w:t xml:space="preserve">." One more thing: </w:t>
      </w:r>
      <w:r w:rsidRPr="00837937">
        <w:rPr>
          <w:rStyle w:val="StyleBoldUnderline"/>
        </w:rPr>
        <w:t>According to another study by the Center for Responsive Politics</w:t>
      </w:r>
      <w:r w:rsidRPr="00837937">
        <w:rPr>
          <w:sz w:val="14"/>
        </w:rPr>
        <w:t xml:space="preserve">, oil and </w:t>
      </w:r>
      <w:r w:rsidRPr="00837937">
        <w:rPr>
          <w:rStyle w:val="StyleBoldUnderline"/>
        </w:rPr>
        <w:t>gas industry holdings are some of the most popular investments among lawmakers and their spouses</w:t>
      </w:r>
      <w:r w:rsidRPr="00837937">
        <w:rPr>
          <w:sz w:val="14"/>
        </w:rPr>
        <w:t xml:space="preserve">, </w:t>
      </w:r>
      <w:r w:rsidRPr="00837937">
        <w:rPr>
          <w:rStyle w:val="StyleBoldUnderline"/>
        </w:rPr>
        <w:t xml:space="preserve">and in recent years have grown in value, offering a bundle of potential </w:t>
      </w:r>
      <w:r w:rsidRPr="00837937">
        <w:rPr>
          <w:rStyle w:val="StyleBoldUnderline"/>
        </w:rPr>
        <w:lastRenderedPageBreak/>
        <w:t xml:space="preserve">conflicts of interest problems. </w:t>
      </w:r>
      <w:r w:rsidRPr="00837937">
        <w:rPr>
          <w:sz w:val="14"/>
        </w:rPr>
        <w:t>"</w:t>
      </w:r>
      <w:r w:rsidRPr="00837937">
        <w:rPr>
          <w:rStyle w:val="StyleBoldUnderline"/>
        </w:rPr>
        <w:t>Without question, among all the different industries that lobby the federal government, that make campaign contributions,</w:t>
      </w:r>
      <w:r w:rsidRPr="00837937">
        <w:rPr>
          <w:sz w:val="14"/>
        </w:rPr>
        <w:t xml:space="preserve"> </w:t>
      </w:r>
      <w:r w:rsidRPr="00837937">
        <w:rPr>
          <w:rStyle w:val="StyleBoldUnderline"/>
        </w:rPr>
        <w:t>oil</w:t>
      </w:r>
      <w:r w:rsidRPr="00837937">
        <w:rPr>
          <w:sz w:val="14"/>
        </w:rPr>
        <w:t xml:space="preserve"> and </w:t>
      </w:r>
      <w:r w:rsidRPr="00837937">
        <w:rPr>
          <w:szCs w:val="16"/>
        </w:rPr>
        <w:t>gas</w:t>
      </w:r>
      <w:r w:rsidRPr="00837937">
        <w:rPr>
          <w:rStyle w:val="StyleBoldUnderline"/>
        </w:rPr>
        <w:t xml:space="preserve"> is right at the top of the top,"</w:t>
      </w:r>
      <w:r w:rsidRPr="00837937">
        <w:rPr>
          <w:sz w:val="14"/>
        </w:rPr>
        <w:t xml:space="preserve"> said CRP's Dave Levinthal. "</w:t>
      </w:r>
      <w:r w:rsidRPr="00837937">
        <w:rPr>
          <w:rStyle w:val="StyleBoldUnderline"/>
        </w:rPr>
        <w:t xml:space="preserve">They can invest incredible resources into the political process that make so much of a difference in Washington, </w:t>
      </w:r>
      <w:r w:rsidRPr="00837937">
        <w:rPr>
          <w:sz w:val="14"/>
        </w:rPr>
        <w:t xml:space="preserve">at the cost of a fraction of a faction of their haul." And </w:t>
      </w:r>
      <w:r w:rsidRPr="00837937">
        <w:rPr>
          <w:rStyle w:val="StyleBoldUnderline"/>
        </w:rPr>
        <w:t>it's not just the breadth of their efforts -- it's the ferocity and the effectiveness</w:t>
      </w:r>
      <w:r w:rsidRPr="00837937">
        <w:rPr>
          <w:sz w:val="14"/>
        </w:rPr>
        <w:t>.</w:t>
      </w:r>
    </w:p>
    <w:p w14:paraId="375398A1" w14:textId="77777777" w:rsidR="00651532" w:rsidRPr="00837937" w:rsidRDefault="00651532" w:rsidP="00437051">
      <w:pPr>
        <w:pStyle w:val="Heading3"/>
      </w:pPr>
      <w:r w:rsidRPr="00837937">
        <w:lastRenderedPageBreak/>
        <w:t>A2 Neoliberalism</w:t>
      </w:r>
    </w:p>
    <w:p w14:paraId="1D131EB3" w14:textId="77777777" w:rsidR="00651532" w:rsidRPr="00837937" w:rsidRDefault="00651532" w:rsidP="00837937">
      <w:pPr>
        <w:pStyle w:val="Heading4"/>
      </w:pPr>
      <w:r w:rsidRPr="00837937">
        <w:t>Turn- Chavez’s alternative to neoliberalism will collapse without aid AND the US can learn from Venezuelan alternatives- engagement is key</w:t>
      </w:r>
    </w:p>
    <w:p w14:paraId="018D7413" w14:textId="77777777" w:rsidR="00651532" w:rsidRPr="00837937" w:rsidRDefault="00651532" w:rsidP="00837937">
      <w:r w:rsidRPr="00837937">
        <w:rPr>
          <w:rStyle w:val="StyleStyleBold12pt"/>
        </w:rPr>
        <w:t>Schultz, 13</w:t>
      </w:r>
      <w:r w:rsidRPr="00837937">
        <w:t xml:space="preserve"> -- freelance writer and anthropologist </w:t>
      </w:r>
    </w:p>
    <w:p w14:paraId="2AAAB57A" w14:textId="77777777" w:rsidR="00651532" w:rsidRPr="00837937" w:rsidRDefault="00651532" w:rsidP="00837937">
      <w:r w:rsidRPr="00837937">
        <w:t>[Kylie, "The Rocky U.S.-Venezuela Relationship: What Both Countries Could Learn," The International, 3-17-13, www.theinternational.org/articles/370-the-rocky-us-venezuela-relationship-wh, accessed 7-2-13, mss]</w:t>
      </w:r>
    </w:p>
    <w:p w14:paraId="7200C21D" w14:textId="77777777" w:rsidR="00651532" w:rsidRPr="00837937" w:rsidRDefault="00651532" w:rsidP="00837937">
      <w:r w:rsidRPr="00837937">
        <w:t xml:space="preserve">On March 5, the Latin American world both mourned and spurned the death of Venezuela’s enigmatic president, Hugo Chavez. Chavez, who died after a two year battle with an undisclosed type of cancer, was one of Latin America’s most influential and admired leaders, although his presidency caused deep and polarized divides among the population in his home country of Venezuela. As the news of his death spread, condolences poured in and dignitaries from around the world, including Iranian president Mahmoud Ahmadinejad and Cuba’s Raul Castro, arrived for his state funeral. While the United States sent a representative, Rep. Gregory Meeks (D-NY), the Obama administration itself offered no condolences.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 Criticized by many Chavez supporters for its unsympathetic and, some claim, contemptible tone, the White House statement and the reactions it has elicited are representative of the divide between the United States and Venezuela which emerged during Chavez’s presidency. The influence and standing of the United States in Latin America has decreased in recent years as domestic inequality and political polarization in America rise. There seem but few signs that Chavez’s death will spark a shift in U.S.-Venezuelan relations. </w:t>
      </w:r>
      <w:r w:rsidRPr="00837937">
        <w:rPr>
          <w:rStyle w:val="StyleBoldUnderline"/>
        </w:rPr>
        <w:t xml:space="preserve">As Venezuela enters into the post-Chavez era with a struggling economy, high inflation, and some of the worst crime rates in the world, why do both countries continue to demonize one another? </w:t>
      </w:r>
      <w:r w:rsidRPr="00837937">
        <w:t xml:space="preserve">Chavez, his politics, and his legacy Throughout his 14 year presidency, Hugo </w:t>
      </w:r>
      <w:r w:rsidRPr="00837937">
        <w:rPr>
          <w:rStyle w:val="StyleBoldUnderline"/>
        </w:rPr>
        <w:t>Chavez was</w:t>
      </w:r>
      <w:r w:rsidRPr="00837937">
        <w:t xml:space="preserve"> defined foremost as </w:t>
      </w:r>
      <w:r w:rsidRPr="00837937">
        <w:rPr>
          <w:rStyle w:val="StyleBoldUnderline"/>
        </w:rPr>
        <w:t>a revolutionary</w:t>
      </w:r>
      <w:r w:rsidRPr="00837937">
        <w:t xml:space="preserve">. Chavez believed that the inequalities of wealth and power that plagued Venezuela during his childhood were a result of western imperialism and foreign ownership of local resources. Calling himself a “21st century socialist,” </w:t>
      </w:r>
      <w:r w:rsidRPr="00837937">
        <w:rPr>
          <w:rStyle w:val="StyleBoldUnderline"/>
        </w:rPr>
        <w:t>Chavez denounced and reviled imperialism</w:t>
      </w:r>
      <w:r w:rsidRPr="00837937">
        <w:t xml:space="preserve">, with much of his rhetoric aimed at the United States. In line with his socialist ideology, </w:t>
      </w:r>
      <w:r w:rsidRPr="00837937">
        <w:rPr>
          <w:rStyle w:val="StyleBoldUnderline"/>
        </w:rPr>
        <w:t>Chavez</w:t>
      </w:r>
      <w:r w:rsidRPr="00837937">
        <w:t xml:space="preserve"> instituted </w:t>
      </w:r>
      <w:r w:rsidRPr="00837937">
        <w:rPr>
          <w:rStyle w:val="StyleBoldUnderline"/>
        </w:rPr>
        <w:t>economic policies</w:t>
      </w:r>
      <w:r w:rsidRPr="00837937">
        <w:t xml:space="preserve"> which took vast amounts of money from state-owned oil exports, Venezuela’s primary resource and export, and used the revenue to create and fund social projects called ‘misiones’. These missions </w:t>
      </w:r>
      <w:r w:rsidRPr="00837937">
        <w:rPr>
          <w:rStyle w:val="StyleBoldUnderline"/>
        </w:rPr>
        <w:t>promoted literacy, free education, subsidized food, free healthcare, and other social services which vastly decreased inequality</w:t>
      </w:r>
      <w:r w:rsidRPr="00837937">
        <w:t xml:space="preserve"> and gaps in Venezuelan wealth distribution, enhanced living standards, and promoted a participatory style of government. In a roundtable discussion for the grassroots media station Democracy Now!, author and professor Miguel Tinker Salas noted that Chavez’s rise to power helped Venezuela gain a presence and standing on the regional and international geopolitical stage. “Just recall where Venezuela was in 1998. It had no real presence on the international stage. [Chavez] had this oil-producing country that had 60 percent of people living in poverty. Today, that has dramatically changed,” Salas said. Eva Golinger, friend and advisor of Chavez, stated during the same roundtable discussion that Chavez was a “champion for the poor, for social justice, against imperialism, against aggression, against war. He’s someone who has left an extraordinary legacy, not just in his own country, but around the world.” </w:t>
      </w:r>
      <w:r w:rsidRPr="00837937">
        <w:rPr>
          <w:rStyle w:val="StyleBoldUnderline"/>
        </w:rPr>
        <w:t>Although Chavez passed tremendous social policies and massively reduced</w:t>
      </w:r>
      <w:r w:rsidRPr="00837937">
        <w:t xml:space="preserve"> the percentage of Venezuela’s population living in </w:t>
      </w:r>
      <w:r w:rsidRPr="00837937">
        <w:rPr>
          <w:rStyle w:val="StyleBoldUnderline"/>
        </w:rPr>
        <w:t>poverty</w:t>
      </w:r>
      <w:r w:rsidRPr="00837937">
        <w:t xml:space="preserve"> – from 42.8 percent in 1999, to 26.5 percent in 2011 – Chavez’s </w:t>
      </w:r>
      <w:r w:rsidRPr="00837937">
        <w:rPr>
          <w:rStyle w:val="StyleBoldUnderline"/>
        </w:rPr>
        <w:t>immense spending</w:t>
      </w:r>
      <w:r w:rsidRPr="00837937">
        <w:t xml:space="preserve">, near sole economic reliance on oil, and lack of government structuring has </w:t>
      </w:r>
      <w:r w:rsidRPr="00837937">
        <w:rPr>
          <w:rStyle w:val="StyleBoldUnderline"/>
        </w:rPr>
        <w:t>left a Venezuela with staggering crime</w:t>
      </w:r>
      <w:r w:rsidRPr="00837937">
        <w:t xml:space="preserve"> rates, </w:t>
      </w:r>
      <w:r w:rsidRPr="00837937">
        <w:rPr>
          <w:rStyle w:val="StyleBoldUnderline"/>
        </w:rPr>
        <w:t>economic and social insecurity,</w:t>
      </w:r>
      <w:r w:rsidRPr="00837937">
        <w:t xml:space="preserve"> crumbling infrastructure, shortages of basic goods, one of the highest inflation rates in the world, and a currency that has recently been devalued for the fourth time. </w:t>
      </w:r>
      <w:r w:rsidRPr="00837937">
        <w:rPr>
          <w:rStyle w:val="Emphasis"/>
        </w:rPr>
        <w:t>His mixed legacy has left many wondering if Venezuela can survive by maintaining Chavez’s strict, nationalist economic policies</w:t>
      </w:r>
      <w:r w:rsidRPr="00837937">
        <w:t xml:space="preserve">. Venezuela and U.S.’s damaged relations While Chavismo, the term often given to describe Chavez’s social and political movement, was conceived with anti-imperialist and anti-capitalist rhetoric, it wasn’t until a failed coup in 2002 that Chavez adopted explicitly anti-American rhetoric. Although evidence shows that America was not directly behind or involved in the 2002 attempted coup against Chavez, the Bush administration’s detached reaction to the coup convinced Chavez that the United States was implicitly involved, the first cause of the struggles between the two countries. Relations between the two countries remain strained as ambassadors have not been exchanged between the two nations since 2010, and on March 5, interim president Nicolas Maduro, Chavez’s hand-picked successor, expelled two U.S. diplomats from Venezuela, accusing them of trying to “destabilize” the country. The United States responded on March 11 by declaring two Venezuelan diplomats as personae non gratae and expelling them. U.S. State Department spokeswoman Victoria Nuland claimed that the Venezuelan diplomats were expelled because “when our people are thrown out unjustly, we’re going to take reciprocal action.” Similarly, another State Department spokesman said that the “fallacious” accusations against the U.S. diplomats expelled from Venezuela leads the U.S. to “conclude </w:t>
      </w:r>
      <w:r w:rsidRPr="00837937">
        <w:lastRenderedPageBreak/>
        <w:t xml:space="preserve">that, unfortunately, the current Venezuelan government is not interested in an improved relationship.” Despite negative “tit-for-tat” relations and searing rhetoric on both sides, trade has never stopped between the two countries – unlike the U.S.’s half decade embargo on Cuba – leaving some to conclude that the harsh rhetoric between the two serves a different purpose. Author and journalist David Sirota wrote in Salon that although the U.S. media and government often criticize and portray Chavez as a despot with radical human rights violations under his belt, the American government continues to maintain friendly relations with the governments of Mexico and Colombia who have similar negative records. “No, Chavez became the bugaboo of American politics because his full-throated advocacy of socialism and redistribution at once represented a fundamental critique of neoliberal economic, and also delivered some indisputably positive results,” wrote Sirota. For the United States, Chavez’s successful socialist policies can be perceived as a threat to the corporate capitalism now under scrutiny in the United States. On the other hand, Chavez’s radical leftist approach and highly centralized government inspired his “21st century socialism,” which he believed was the only system that could yield a “genuine” society. These ideologies inspired a the complete denouncement of capitalism and free-trade policies which has limited Venezuela’s economic avenues. A report from the Inter-American Dialogue notes that other governments in the region, like Brazil, who have not utterly denounced all free-trade policies and mandated privatization but have embraced a nationalist government, have realized stabilized economies while also decreasing inequality, a feat that Venezuela is still trying to achieve. When other more pragmatic leaders in the region incorporated aspects of free-trade into their leftist and progressive governments, Chavez had to work to maintain control over a population divided by his policies. Anti-American rhetoric worked to build support for Chavismo in opposition to a common enemy. Rory Carroll, a journalist for the Guardian’s Caracas bureau, stated in an interview with Mother Jones that Chavez’s “anti-imperialist posturing so dazzled his cheerleaders that they overlooked his flaws, flaws which worsened over time.” While confrontational rhetoric towards one another might serve some purpose for each country, the </w:t>
      </w:r>
      <w:r w:rsidRPr="00837937">
        <w:rPr>
          <w:rStyle w:val="StyleBoldUnderline"/>
        </w:rPr>
        <w:t xml:space="preserve">continued trade between the two countries, and the unique economic and social struggles facing each nation give both </w:t>
      </w:r>
      <w:r w:rsidRPr="00837937">
        <w:rPr>
          <w:rStyle w:val="Emphasis"/>
        </w:rPr>
        <w:t>much more to gain from establishing a positive relationship</w:t>
      </w:r>
      <w:r w:rsidRPr="00837937">
        <w:rPr>
          <w:rStyle w:val="StyleBoldUnderline"/>
        </w:rPr>
        <w:t xml:space="preserve"> than an oppositional one. </w:t>
      </w:r>
      <w:r w:rsidRPr="00837937">
        <w:t xml:space="preserve">Why </w:t>
      </w:r>
      <w:r w:rsidRPr="00837937">
        <w:rPr>
          <w:rStyle w:val="Emphasis"/>
        </w:rPr>
        <w:t>U.S. and Venezuela</w:t>
      </w:r>
      <w:r w:rsidRPr="00837937">
        <w:t xml:space="preserve"> are wrong and how they </w:t>
      </w:r>
      <w:r w:rsidRPr="00837937">
        <w:rPr>
          <w:rStyle w:val="Emphasis"/>
        </w:rPr>
        <w:t xml:space="preserve">can learn from each other </w:t>
      </w:r>
      <w:r w:rsidRPr="00837937">
        <w:t>The aforementioned 2012 report from The Inter-American Dialogue on remaking U.S. and Latin American relations states that the longer relations are stagnant, “the harder it will be to reverse course and rebuild vigorous cooperation.” The United States has lost standing with Latin American countries who see political gridlock, poor immigration policies, and substantial inequality and wealth disparity in the United States as undermining its “capacity to propose and carry out strategies to deal with the issues that most concern” Latin America. The United States has long been accused of putting Latin American relations on the backburner which has led many Latin American countries to remain economically connected with the United States, but politically detached. The Inter-American dialogue report highlights the fact that the United States must be flexible, innovative and sensitive to different definitions of democratic ideals to reshape regional institutions and “better align them with current realities and challenges to make them more effective.” The United States has also seen a sharp increase in poverty, and as current discussions over the national budget consider cutting social programs like welfare, medicaid and social security, the government needs to consider the success of social programs throughout Latin America and Venezuela which have vastly decreased those nations’ poverty levels, lowered infant mortality and unemployment, increased literacy and availability of education, and increased living standards. Venezuela’s extreme Chavez-era policies may prove to not be economically viable; instead Venezuela could look to more conservative leftist Latin American governments, like Brazil, who have implemented policies which allow for some free-trade, privatization and foreign investment, in order to ensure a more sustainable economy in the future. There is hope that Chavez’s supposedly more pragmatic successor, Nicolas Maduro, if elected in next month’s elections, might be open to a more positive relationship with the United States. Both sides have expressed interest in open dialogue and perhaps the exchange of ambassadors, but the recent expulsion of diplomats from each country seems to illustrate stubbornness from both parties. When it comes to Hugo Chavez and his legacy in Venezuela, opinions remain divided. Whether he is remembered as a champion of the people, who trampled inequality and redistributed wealth while openly criticized the western policies which he believed promoted such inequality, or whether he is remembered as a radical leader who altered Venezuela forever through revolution but left it in shambles, the legacy of Chavez challenges the world, and the United States, to consider the effectiveness of their own governments and policies. In his Time magazine obituary for Chavez, journalist Tim Padgett states that “</w:t>
      </w:r>
      <w:r w:rsidRPr="00837937">
        <w:rPr>
          <w:rStyle w:val="StyleBoldUnderline"/>
        </w:rPr>
        <w:t>Washington</w:t>
      </w:r>
      <w:r w:rsidRPr="00837937">
        <w:t xml:space="preserve"> and the rest of the world </w:t>
      </w:r>
      <w:r w:rsidRPr="00837937">
        <w:rPr>
          <w:rStyle w:val="StyleBoldUnderline"/>
        </w:rPr>
        <w:t>need to remember</w:t>
      </w:r>
      <w:r w:rsidRPr="00837937">
        <w:t xml:space="preserve"> the unmistakable reasons for his rise to power” which has been </w:t>
      </w:r>
      <w:r w:rsidRPr="00837937">
        <w:rPr>
          <w:rStyle w:val="StyleBoldUnderline"/>
        </w:rPr>
        <w:t>their failure to build institutions that</w:t>
      </w:r>
      <w:r w:rsidRPr="00837937">
        <w:t xml:space="preserve"> </w:t>
      </w:r>
      <w:r w:rsidRPr="00837937">
        <w:rPr>
          <w:rStyle w:val="StyleBoldUnderline"/>
        </w:rPr>
        <w:t>can close the</w:t>
      </w:r>
      <w:r w:rsidRPr="00837937">
        <w:t xml:space="preserve"> “unconscionable </w:t>
      </w:r>
      <w:r w:rsidRPr="00837937">
        <w:rPr>
          <w:rStyle w:val="StyleBoldUnderline"/>
        </w:rPr>
        <w:t>wealth gap</w:t>
      </w:r>
      <w:r w:rsidRPr="00837937">
        <w:t xml:space="preserve">.” It seems </w:t>
      </w:r>
      <w:r w:rsidRPr="00837937">
        <w:rPr>
          <w:rStyle w:val="StyleBoldUnderline"/>
        </w:rPr>
        <w:t>both countries have much to learn and gain from one another</w:t>
      </w:r>
      <w:r w:rsidRPr="00837937">
        <w:t>, but seem unwilling to do so to the possible detriment of their own people and economies.</w:t>
      </w:r>
    </w:p>
    <w:p w14:paraId="2223D21A" w14:textId="77777777" w:rsidR="00651532" w:rsidRPr="00837937" w:rsidRDefault="00651532" w:rsidP="00837937"/>
    <w:p w14:paraId="533FFF8B" w14:textId="77777777" w:rsidR="00651532" w:rsidRPr="00837937" w:rsidRDefault="00437051" w:rsidP="00651532">
      <w:pPr>
        <w:pStyle w:val="Heading2"/>
      </w:pPr>
      <w:r>
        <w:lastRenderedPageBreak/>
        <w:t>Oil Advantage</w:t>
      </w:r>
    </w:p>
    <w:p w14:paraId="593B5801" w14:textId="77777777" w:rsidR="00651532" w:rsidRPr="00837937" w:rsidRDefault="00651532" w:rsidP="00837937"/>
    <w:p w14:paraId="54ABF667" w14:textId="77777777" w:rsidR="00651532" w:rsidRPr="00837937" w:rsidRDefault="00651532" w:rsidP="00837937">
      <w:pPr>
        <w:pStyle w:val="Heading3"/>
      </w:pPr>
      <w:r w:rsidRPr="00837937">
        <w:lastRenderedPageBreak/>
        <w:t>Venezuela Collapse Now</w:t>
      </w:r>
    </w:p>
    <w:p w14:paraId="6418B7AA" w14:textId="77777777" w:rsidR="00651532" w:rsidRPr="00837937" w:rsidRDefault="00651532" w:rsidP="00837937">
      <w:pPr>
        <w:pStyle w:val="Heading4"/>
      </w:pPr>
      <w:r w:rsidRPr="00837937">
        <w:t>Venezuela collapse coming- oil reform and foreign investment is key</w:t>
      </w:r>
    </w:p>
    <w:p w14:paraId="234AE454" w14:textId="77777777" w:rsidR="00651532" w:rsidRPr="00837937" w:rsidRDefault="00651532" w:rsidP="00837937">
      <w:r w:rsidRPr="00837937">
        <w:rPr>
          <w:rStyle w:val="StyleStyleBold12pt"/>
        </w:rPr>
        <w:t>Stranko, 13</w:t>
      </w:r>
      <w:r w:rsidRPr="00837937">
        <w:t xml:space="preserve"> -- Latin American Private Equity &amp; Venture Capital Association director of communication </w:t>
      </w:r>
    </w:p>
    <w:p w14:paraId="0B262FC1" w14:textId="77777777" w:rsidR="00651532" w:rsidRPr="00837937" w:rsidRDefault="00651532" w:rsidP="00837937">
      <w:r w:rsidRPr="00837937">
        <w:t>[James, Avenida America editor-in-chief, "The Venezuelan Economy: Three Myths and Three Truths," No Se Mancha, 3-7-13, semancha.com/2013/03/08/the-venezuelan-economy-three-myths-and-three-truths/, accessed 7-21-13, mss]</w:t>
      </w:r>
    </w:p>
    <w:p w14:paraId="5302AC4B" w14:textId="77777777" w:rsidR="00651532" w:rsidRPr="00837937" w:rsidRDefault="00651532" w:rsidP="00837937">
      <w:r w:rsidRPr="00837937">
        <w:t xml:space="preserve">Debunking these myths offers hope for Venezuelans, but one cold hard fact remains: </w:t>
      </w:r>
      <w:r w:rsidRPr="00837937">
        <w:rPr>
          <w:rStyle w:val="StyleBoldUnderline"/>
        </w:rPr>
        <w:t>The</w:t>
      </w:r>
      <w:r w:rsidRPr="00837937">
        <w:t xml:space="preserve"> overall </w:t>
      </w:r>
      <w:r w:rsidRPr="00837937">
        <w:rPr>
          <w:rStyle w:val="StyleBoldUnderline"/>
        </w:rPr>
        <w:t>economy is a disaster</w:t>
      </w:r>
      <w:r w:rsidRPr="00837937">
        <w:t xml:space="preserve">. As observer and scholar Moises Naim wrote, </w:t>
      </w:r>
      <w:r w:rsidRPr="00837937">
        <w:rPr>
          <w:rStyle w:val="StyleBoldUnderline"/>
        </w:rPr>
        <w:t>Venezuela “has one of the world’s largest fiscal deficits, highest inflation rates, worst misalignment of the exchange rate, fastest-growing debt, and one of the most precipitous drops in productive capacity—including</w:t>
      </w:r>
      <w:r w:rsidRPr="00837937">
        <w:t xml:space="preserve"> that of </w:t>
      </w:r>
      <w:r w:rsidRPr="00837937">
        <w:rPr>
          <w:rStyle w:val="StyleBoldUnderline"/>
        </w:rPr>
        <w:t>the critical oil sector</w:t>
      </w:r>
      <w:r w:rsidRPr="00837937">
        <w:t xml:space="preserve">. Moreover, during the Chávez era </w:t>
      </w:r>
      <w:r w:rsidRPr="00837937">
        <w:rPr>
          <w:rStyle w:val="StyleBoldUnderline"/>
        </w:rPr>
        <w:t xml:space="preserve">the nation fell to the bottom of the rankings that measure </w:t>
      </w:r>
      <w:r w:rsidRPr="00837937">
        <w:t xml:space="preserve">international competitiveness, ease of doing business, or </w:t>
      </w:r>
      <w:r w:rsidRPr="00837937">
        <w:rPr>
          <w:rStyle w:val="StyleBoldUnderline"/>
        </w:rPr>
        <w:t xml:space="preserve">attractiveness to foreign investors, </w:t>
      </w:r>
      <w:r w:rsidRPr="00837937">
        <w:t xml:space="preserve">while rising to the top of the list of the world’s most corrupt countries.” I do think Naim still likes arepas, though. So </w:t>
      </w:r>
      <w:r w:rsidRPr="00837937">
        <w:rPr>
          <w:rStyle w:val="StyleBoldUnderline"/>
        </w:rPr>
        <w:t>what’s the way out?</w:t>
      </w:r>
      <w:r w:rsidRPr="00837937">
        <w:t xml:space="preserve"> In honor of the No Se Mancha approach of tackling Chávez’s death three points at a time, I offer my three recommendations to the next government to slowly start digging out of the hole left by Bolivarian socialism: 1) </w:t>
      </w:r>
      <w:r w:rsidRPr="00837937">
        <w:rPr>
          <w:rStyle w:val="StyleBoldUnderline"/>
        </w:rPr>
        <w:t>Things will start looking up if folks start looking down</w:t>
      </w:r>
      <w:r w:rsidRPr="00837937">
        <w:t xml:space="preserve">: Right beneath their feet, </w:t>
      </w:r>
      <w:r w:rsidRPr="00837937">
        <w:rPr>
          <w:rStyle w:val="StyleBoldUnderline"/>
        </w:rPr>
        <w:t>Venezuelans possess the world’s largest petroleum reserves</w:t>
      </w:r>
      <w:r w:rsidRPr="00837937">
        <w:t xml:space="preserve">. Estimated to last more than 300 years at current levels of production, </w:t>
      </w:r>
      <w:r w:rsidRPr="00837937">
        <w:rPr>
          <w:rStyle w:val="StyleBoldUnderline"/>
        </w:rPr>
        <w:t>the country has the capability for permanent fiscal stimulus and resource security larger than even the U</w:t>
      </w:r>
      <w:r w:rsidRPr="00837937">
        <w:t xml:space="preserve">nited </w:t>
      </w:r>
      <w:r w:rsidRPr="00837937">
        <w:rPr>
          <w:rStyle w:val="StyleBoldUnderline"/>
        </w:rPr>
        <w:t>S</w:t>
      </w:r>
      <w:r w:rsidRPr="00837937">
        <w:t xml:space="preserve">tates. </w:t>
      </w:r>
      <w:r w:rsidRPr="00837937">
        <w:rPr>
          <w:rStyle w:val="StyleBoldUnderline"/>
        </w:rPr>
        <w:t>Yet the country</w:t>
      </w:r>
      <w:r w:rsidRPr="00837937">
        <w:t xml:space="preserve"> imports gasoline, and </w:t>
      </w:r>
      <w:r w:rsidRPr="00837937">
        <w:rPr>
          <w:rStyle w:val="StyleBoldUnderline"/>
        </w:rPr>
        <w:t>loses money on</w:t>
      </w:r>
      <w:r w:rsidRPr="00837937">
        <w:t xml:space="preserve"> PDVSA, </w:t>
      </w:r>
      <w:r w:rsidRPr="00837937">
        <w:rPr>
          <w:rStyle w:val="StyleBoldUnderline"/>
        </w:rPr>
        <w:t>the state-run oil company</w:t>
      </w:r>
      <w:r w:rsidRPr="00837937">
        <w:t xml:space="preserve">. </w:t>
      </w:r>
      <w:r w:rsidRPr="00837937">
        <w:rPr>
          <w:rStyle w:val="StyleBoldUnderline"/>
        </w:rPr>
        <w:t>Due to</w:t>
      </w:r>
      <w:r w:rsidRPr="00837937">
        <w:t xml:space="preserve"> restrictions on domestic prices, free oil giveaways to political allies during Chavez’s term in office, pricing and marketing restrictions from its participation in OPEC, and most importantly crumbling or </w:t>
      </w:r>
      <w:r w:rsidRPr="00837937">
        <w:rPr>
          <w:rStyle w:val="StyleBoldUnderline"/>
        </w:rPr>
        <w:t>nonexistent infrastructure for advanced extraction and refining,</w:t>
      </w:r>
      <w:r w:rsidRPr="00837937">
        <w:t xml:space="preserve"> </w:t>
      </w:r>
      <w:r w:rsidRPr="00837937">
        <w:rPr>
          <w:rStyle w:val="StyleBoldUnderline"/>
        </w:rPr>
        <w:t>PDVSA posts</w:t>
      </w:r>
      <w:r w:rsidRPr="00837937">
        <w:t xml:space="preserve"> US</w:t>
      </w:r>
      <w:r w:rsidRPr="00837937">
        <w:rPr>
          <w:rStyle w:val="StyleBoldUnderline"/>
        </w:rPr>
        <w:t>$6</w:t>
      </w:r>
      <w:r w:rsidRPr="00837937">
        <w:t xml:space="preserve"> </w:t>
      </w:r>
      <w:r w:rsidRPr="00837937">
        <w:rPr>
          <w:rStyle w:val="StyleBoldUnderline"/>
        </w:rPr>
        <w:t>billion</w:t>
      </w:r>
      <w:r w:rsidRPr="00837937">
        <w:t xml:space="preserve">+ in </w:t>
      </w:r>
      <w:r w:rsidRPr="00837937">
        <w:rPr>
          <w:rStyle w:val="StyleBoldUnderline"/>
        </w:rPr>
        <w:t xml:space="preserve">cash losses per year on what should be the crown jewel of the government’s coffers. </w:t>
      </w:r>
      <w:r w:rsidRPr="00837937">
        <w:t xml:space="preserve">The government is also entirely dependent on oil exports at current prices to fund its obligations. Oil exports represent 90 percent of the country’s foreign currency inflows, and nearly 50 percent of total government revenues, meaning that </w:t>
      </w:r>
      <w:r w:rsidRPr="00837937">
        <w:rPr>
          <w:rStyle w:val="StyleBoldUnderline"/>
        </w:rPr>
        <w:t xml:space="preserve">the government is extremely vulnerable to price swings and heavily dependent on an inefficient sector of the economy. </w:t>
      </w:r>
      <w:r w:rsidRPr="00837937">
        <w:t xml:space="preserve">There are two steps </w:t>
      </w:r>
      <w:r w:rsidRPr="00837937">
        <w:rPr>
          <w:rStyle w:val="StyleBoldUnderline"/>
        </w:rPr>
        <w:t>Venezuela can</w:t>
      </w:r>
      <w:r w:rsidRPr="00837937">
        <w:t xml:space="preserve"> take to </w:t>
      </w:r>
      <w:r w:rsidRPr="00837937">
        <w:rPr>
          <w:rStyle w:val="StyleBoldUnderline"/>
        </w:rPr>
        <w:t>change</w:t>
      </w:r>
      <w:r w:rsidRPr="00837937">
        <w:t xml:space="preserve"> this path to perdition. The first would be </w:t>
      </w:r>
      <w:r w:rsidRPr="00837937">
        <w:rPr>
          <w:rStyle w:val="StyleBoldUnderline"/>
        </w:rPr>
        <w:t>to invest heavily in reforming PDVSA, creating a more efficient state company and domestic refinery capacity to blunt the losses from importing finished fuels.</w:t>
      </w:r>
      <w:r w:rsidRPr="00837937">
        <w:t xml:space="preserve"> The second would be to cut subsidies on gasoline in the country which, given the importation of expensive refined gasoline and next-to-free prices, would give PDVSA, and the government, breathing room in its energy budget.</w:t>
      </w:r>
    </w:p>
    <w:p w14:paraId="2898A764" w14:textId="77777777" w:rsidR="00651532" w:rsidRPr="00837937" w:rsidRDefault="00651532" w:rsidP="00837937">
      <w:pPr>
        <w:pStyle w:val="Heading4"/>
      </w:pPr>
      <w:r w:rsidRPr="00837937">
        <w:t>Venezuela is approaching a breaking point- foreign investment is key</w:t>
      </w:r>
    </w:p>
    <w:p w14:paraId="035A819F" w14:textId="77777777" w:rsidR="00651532" w:rsidRPr="00837937" w:rsidRDefault="00651532" w:rsidP="00837937">
      <w:r w:rsidRPr="00837937">
        <w:rPr>
          <w:rStyle w:val="StyleStyleBold12pt"/>
        </w:rPr>
        <w:t>Sanati, 3-6</w:t>
      </w:r>
      <w:r w:rsidRPr="00837937">
        <w:t xml:space="preserve"> (Cyrus Sanati, Contributor to Fortune Magazine, Education: Columbia University Business School, Columbia University Graduate School of Journalism, University of California at Los Angeles, 3-6-13, CNN Money, Fortune, “Chavez’s Death Won’t Spur New Venezuela Oil Drilling”) </w:t>
      </w:r>
      <w:hyperlink r:id="rId11" w:history="1">
        <w:r w:rsidRPr="00837937">
          <w:t>http://finance.fortune.cnn.com/2013/03/06/hugo-chavez-death-oil/</w:t>
        </w:r>
      </w:hyperlink>
    </w:p>
    <w:p w14:paraId="422B5F84" w14:textId="77777777" w:rsidR="00651532" w:rsidRPr="00837937" w:rsidRDefault="00651532" w:rsidP="00837937">
      <w:r w:rsidRPr="00837937">
        <w:t>It is difficult to see what, if anything, could change in Venezuela's oil industry in the next few months. The political apparatus Chavez has set up seems fully entrenched. It would probably take a full-fledged revolution for it to be wiped out at this point. Nevertheless</w:t>
      </w:r>
      <w:r w:rsidRPr="00837937">
        <w:rPr>
          <w:b/>
        </w:rPr>
        <w:t xml:space="preserve">, </w:t>
      </w:r>
      <w:r w:rsidRPr="00837937">
        <w:rPr>
          <w:rStyle w:val="StyleBoldUnderline"/>
        </w:rPr>
        <w:t>Venezuela is nearing a breaking point when it comes to oil production. The government cannot continue to rely on PDVSA to pay its bills. It needs real foreign partners with real experience to come in and help it boost production.</w:t>
      </w:r>
      <w:r w:rsidRPr="00837937">
        <w:rPr>
          <w:b/>
          <w:sz w:val="12"/>
        </w:rPr>
        <w:t>¶</w:t>
      </w:r>
      <w:r w:rsidRPr="00837937">
        <w:rPr>
          <w:rStyle w:val="StyleBoldUnderline"/>
        </w:rPr>
        <w:t xml:space="preserve"> That means bringing back companies like ConocoPhilips, </w:t>
      </w:r>
      <w:r w:rsidRPr="00837937">
        <w:t>which before getting the boot in 2007, was the largest foreign operator in the country.</w:t>
      </w:r>
      <w:r w:rsidRPr="00837937">
        <w:rPr>
          <w:b/>
        </w:rPr>
        <w:t xml:space="preserve"> </w:t>
      </w:r>
      <w:r w:rsidRPr="00837937">
        <w:rPr>
          <w:rStyle w:val="StyleBoldUnderline"/>
        </w:rPr>
        <w:t xml:space="preserve">They have the engineers and know-how to help Venezuela quickly get off the ground. </w:t>
      </w:r>
      <w:r w:rsidRPr="00837937">
        <w:t>Venezuela would be wise to also consult with oil companies like Husky, Suncor (SU), Syncrude and Nexen, all of which have extensive experience working in Canada's vast Athabasca oil sands.</w:t>
      </w:r>
      <w:r w:rsidRPr="00837937">
        <w:rPr>
          <w:sz w:val="12"/>
        </w:rPr>
        <w:t>¶</w:t>
      </w:r>
      <w:r w:rsidRPr="00837937">
        <w:t xml:space="preserve"> </w:t>
      </w:r>
    </w:p>
    <w:p w14:paraId="14FC31FC" w14:textId="77777777" w:rsidR="00651532" w:rsidRPr="00837937" w:rsidRDefault="00651532" w:rsidP="00837937">
      <w:pPr>
        <w:pStyle w:val="Heading4"/>
      </w:pPr>
      <w:r w:rsidRPr="00837937">
        <w:lastRenderedPageBreak/>
        <w:t>Venezuelan economic collapse coming now- oil is key and will fail now</w:t>
      </w:r>
    </w:p>
    <w:p w14:paraId="2A163AA9" w14:textId="77777777" w:rsidR="00651532" w:rsidRPr="00837937" w:rsidRDefault="00651532" w:rsidP="00837937">
      <w:r w:rsidRPr="00837937">
        <w:rPr>
          <w:rStyle w:val="StyleStyleBold12pt"/>
        </w:rPr>
        <w:t>McArdle, 13</w:t>
      </w:r>
      <w:r w:rsidRPr="00837937">
        <w:t xml:space="preserve"> -- Newsweek special correspondent </w:t>
      </w:r>
    </w:p>
    <w:p w14:paraId="31D51C05" w14:textId="77777777" w:rsidR="00651532" w:rsidRPr="00837937" w:rsidRDefault="00651532" w:rsidP="00837937">
      <w:r w:rsidRPr="00837937">
        <w:t>[Megan, "Why Hugo Chavez Was Bad for Venezuela," Daily Beast, 3-7-13, www.thedailybeast.com/articles/2013/03/07/why-hugo-chavez-was-bad-for-venezuela.html, accessed 7-21-13, mss]</w:t>
      </w:r>
    </w:p>
    <w:p w14:paraId="57A0AF40" w14:textId="77777777" w:rsidR="00651532" w:rsidRPr="00837937" w:rsidRDefault="00651532" w:rsidP="00837937">
      <w:r w:rsidRPr="00837937">
        <w:t xml:space="preserve">But in the course of these achievements, </w:t>
      </w:r>
      <w:r w:rsidRPr="00837937">
        <w:rPr>
          <w:rStyle w:val="StyleBoldUnderline"/>
        </w:rPr>
        <w:t>he severely compromised the engine of Venezuela's future prosperity: its oil fields.</w:t>
      </w:r>
      <w:r w:rsidRPr="00837937">
        <w:t xml:space="preserve"> And over the long run, the poor cannot thrive if the economy is failing. To be sure, </w:t>
      </w:r>
      <w:r w:rsidRPr="00837937">
        <w:rPr>
          <w:rStyle w:val="StyleBoldUnderline"/>
        </w:rPr>
        <w:t>Venezuela's economy looks okay in many respects</w:t>
      </w:r>
      <w:r w:rsidRPr="00837937">
        <w:t xml:space="preserve">; it's growth is about average for the region, as you can see in this graph from The Economist. </w:t>
      </w:r>
      <w:r w:rsidRPr="00837937">
        <w:rPr>
          <w:rStyle w:val="StyleBoldUnderline"/>
        </w:rPr>
        <w:t xml:space="preserve">But </w:t>
      </w:r>
      <w:r w:rsidRPr="00837937">
        <w:t xml:space="preserve">hey, wait a minute . . . </w:t>
      </w:r>
      <w:r w:rsidRPr="00837937">
        <w:rPr>
          <w:rStyle w:val="StyleBoldUnderline"/>
        </w:rPr>
        <w:t xml:space="preserve">shouldn't the country with some of the largest proven oil reserves in the world be doing better than the regional average? </w:t>
      </w:r>
      <w:r w:rsidRPr="00837937">
        <w:t xml:space="preserve">Looked at in the context of Latin America as a whole, the poverty reduction achieved doesn't look so special either: Oil prices are booming, but Venezuela is not. Why? Because they're pumping less oil than they used to. A couple of years after he took power, Chavez moved to consolidate his power over PDVSA, the state-owned oil company that used to rival Saudi's Aramco as the best-run in the world. It needed to be. Venezuela's heavy, sulfurous oil is hard to get out of the ground and refine; they had to invest heavily just to keep production flowing. The power grab was not popular in the oil industry, and ended up being one of the motivations for a 2002 coup attempt. When that failed, a general strike followed, which temporarily shut down the oil industry. After the smoke cleared, </w:t>
      </w:r>
      <w:r w:rsidRPr="00837937">
        <w:rPr>
          <w:rStyle w:val="StyleBoldUnderline"/>
        </w:rPr>
        <w:t>PDVSA</w:t>
      </w:r>
      <w:r w:rsidRPr="00837937">
        <w:t xml:space="preserve"> was a changed entity. It had </w:t>
      </w:r>
      <w:r w:rsidRPr="00837937">
        <w:rPr>
          <w:rStyle w:val="StyleBoldUnderline"/>
        </w:rPr>
        <w:t>suffered a sizeable brain drain, since over a third of its workforce was fired by Chavez for dereliction of duty</w:t>
      </w:r>
      <w:r w:rsidRPr="00837937">
        <w:t xml:space="preserve">. And it became a slush fund for those beloved social programs. Here's the result: </w:t>
      </w:r>
      <w:r w:rsidRPr="00837937">
        <w:rPr>
          <w:rStyle w:val="StyleBoldUnderline"/>
        </w:rPr>
        <w:t>Venezuela's oil output has fallen by almost a third since Chavez took power</w:t>
      </w:r>
      <w:r w:rsidRPr="00837937">
        <w:t xml:space="preserve">. That's why Venezuelan economic growth is pretty underwhelming. Those social programs so beloved of Nation writers came out of investment funds that were previously used to keep oil production high--necessary, as we've discussed, because Venezuela's sludgy crude is hard to get out of the ground. Which gives us a paradox: </w:t>
      </w:r>
      <w:r w:rsidRPr="00837937">
        <w:rPr>
          <w:rStyle w:val="StyleBoldUnderline"/>
        </w:rPr>
        <w:t>Venezuela's reserves are growing, but its production is in decline. The only reason that the economy isn't worse is that oil prices have stayed high. But with production falling, Venezuela doesn't just need high oil prices, but continuously rising oil prices, to keep funding all that government spending.</w:t>
      </w:r>
      <w:r w:rsidRPr="00837937">
        <w:t xml:space="preserve"> This is why Venezuela has been one of the hawkiest hawks in OPEC, always agitating for tighter quotas and higher prices.  A country with falling production doesn't need to worry about tighter quotas.  But they do need to worry that lower prices will throw their budget disastrously out of balance.  </w:t>
      </w:r>
    </w:p>
    <w:p w14:paraId="4A70165F" w14:textId="77777777" w:rsidR="00651532" w:rsidRPr="00837937" w:rsidRDefault="00651532" w:rsidP="00837937">
      <w:pPr>
        <w:pStyle w:val="Heading4"/>
      </w:pPr>
      <w:r w:rsidRPr="00837937">
        <w:t>Chavez wrecked Venezuelan oil industry</w:t>
      </w:r>
    </w:p>
    <w:p w14:paraId="49171879" w14:textId="77777777" w:rsidR="00651532" w:rsidRPr="00837937" w:rsidRDefault="00651532" w:rsidP="00837937">
      <w:pPr>
        <w:rPr>
          <w:b/>
        </w:rPr>
      </w:pPr>
      <w:r w:rsidRPr="00837937">
        <w:rPr>
          <w:rStyle w:val="StyleStyleBold12pt"/>
        </w:rPr>
        <w:t>Sanati, 3-6</w:t>
      </w:r>
      <w:r w:rsidRPr="00837937">
        <w:t xml:space="preserve"> (Cyrus Sanati, Contributor to Fortune Magazine, Education: Columbia University Business School, Columbia University Graduate School of Journalism, University of California at Los Angeles, 3-6-13, CNN Money, Fortune, “Chavez’s Death Won’t Spur New Venezuela Oil Drilling”) http://finance.fortune.cnn.com/2013/03/06/hugo-chavez-death-oil/</w:t>
      </w:r>
    </w:p>
    <w:p w14:paraId="1612AB42" w14:textId="77777777" w:rsidR="00651532" w:rsidRPr="00837937" w:rsidRDefault="00651532" w:rsidP="00837937">
      <w:pPr>
        <w:rPr>
          <w:lang w:val="en"/>
        </w:rPr>
      </w:pPr>
      <w:r w:rsidRPr="00837937">
        <w:rPr>
          <w:rStyle w:val="StyleBoldUnderline"/>
        </w:rPr>
        <w:t>Hugo Chavez obliterated Venezuela's credibility among the world's largest oil producers, and it will take some time for the troubled nation to earn back that trust.</w:t>
      </w:r>
      <w:r w:rsidRPr="00837937">
        <w:rPr>
          <w:sz w:val="12"/>
          <w:lang w:val="en"/>
        </w:rPr>
        <w:t xml:space="preserve">¶ </w:t>
      </w:r>
      <w:r w:rsidRPr="00837937">
        <w:rPr>
          <w:lang w:val="en"/>
        </w:rPr>
        <w:t xml:space="preserve">FORTUNE -- </w:t>
      </w:r>
      <w:r w:rsidRPr="00837937">
        <w:rPr>
          <w:rStyle w:val="StyleBoldUnderline"/>
        </w:rPr>
        <w:t xml:space="preserve">The death of Venezuelan President Hugo Chavez is no panacea for the nation's dysfunctional energy industry. </w:t>
      </w:r>
      <w:r w:rsidRPr="00837937">
        <w:t xml:space="preserve">Political and economic uncertainty will likely continue to deter foreign investors from fully committing the necessary cash, resources, and expertise that are desperately needed to effectively tap the nation's oil wealth. </w:t>
      </w:r>
      <w:r w:rsidRPr="00837937">
        <w:rPr>
          <w:rStyle w:val="StyleBoldUnderline"/>
        </w:rPr>
        <w:t>Whoever takes over the reins of the nation will need to dismantle the policies, structures, and rhetoric that have made investing in Venezuela a fool's errand.¶ It is not hyperbole to say that Hugo Chavez's death Tuesday rocked the energy industry. The "Bolivarian" strongman has been the oil industry's biggest villain for over a decade. In his tenure as president of Venezuela, Chavez not only trashed contracts and expropriated lands and equipment from foreign oil companies, like ExxonMobil (XOM) and ConocoPhillips (COP); he also managed to crush the national oil company, Petróleos de Venezuela (PDVSA), by using it as a piggy bank to fund the programs and policies</w:t>
      </w:r>
      <w:r w:rsidRPr="00837937">
        <w:rPr>
          <w:lang w:val="en"/>
        </w:rPr>
        <w:t xml:space="preserve"> associated with his nebulously defined "21st Century Socialism" experiment.</w:t>
      </w:r>
    </w:p>
    <w:p w14:paraId="6540B986" w14:textId="77777777" w:rsidR="00651532" w:rsidRPr="00837937" w:rsidRDefault="00651532" w:rsidP="00837937">
      <w:pPr>
        <w:pStyle w:val="Heading4"/>
      </w:pPr>
      <w:r w:rsidRPr="00837937">
        <w:lastRenderedPageBreak/>
        <w:t>Chavez crushed Venezuelan oil economy</w:t>
      </w:r>
    </w:p>
    <w:p w14:paraId="7F1A2C82" w14:textId="77777777" w:rsidR="00651532" w:rsidRPr="00837937" w:rsidRDefault="00651532" w:rsidP="00837937">
      <w:pPr>
        <w:rPr>
          <w:lang w:val="en"/>
        </w:rPr>
      </w:pPr>
      <w:r w:rsidRPr="00837937">
        <w:rPr>
          <w:rStyle w:val="StyleStyleBold12pt"/>
        </w:rPr>
        <w:t>Sanati, 3-6</w:t>
      </w:r>
      <w:r w:rsidRPr="00837937">
        <w:t xml:space="preserve"> (Cyrus Sanati, Contributor to Fortune Magazine, Education: Columbia University Business School, Columbia University Graduate School of Journalism, University of California at Los Angeles, 3-6-13, CNN Money, Fortune, “Chavez’s Death Won’t Spur New Venezuela Oil Drilling”) http://finance.fortune.cnn.com/2013/03/06/hugo-chavez-death-oil/</w:t>
      </w:r>
    </w:p>
    <w:p w14:paraId="2A2A6779" w14:textId="77777777" w:rsidR="00651532" w:rsidRPr="00837937" w:rsidRDefault="00651532" w:rsidP="00837937">
      <w:pPr>
        <w:rPr>
          <w:lang w:val="en"/>
        </w:rPr>
      </w:pPr>
      <w:r w:rsidRPr="00837937">
        <w:rPr>
          <w:lang w:val="en"/>
        </w:rPr>
        <w:t xml:space="preserve">With today's oil price being 10 times higher than where it was when Chavez took power in 1998, one would surmise that the Orinoco oil belt today would be littered with equipment and workers trying furiously to tap its abundant oil wealth. But, of course, that isn't the case. </w:t>
      </w:r>
      <w:r w:rsidRPr="00837937">
        <w:rPr>
          <w:rStyle w:val="StyleBoldUnderline"/>
        </w:rPr>
        <w:t>During his reign, Chavez instituted a series of devastating "reforms" to the nation's oil industry, which ended up breaking its back. He ripped up production sharing contracts signed under the previous government, forcing foreign oil companies to hand over more of their profit to the state.¶ Chavez then used PDVSA as his own personal ATM,</w:t>
      </w:r>
      <w:r w:rsidRPr="00837937">
        <w:rPr>
          <w:lang w:val="en"/>
        </w:rPr>
        <w:t xml:space="preserve"> starving the company of the necessary investment capital needed to expand its operations in the Orinoco. In 2011, </w:t>
      </w:r>
      <w:r w:rsidRPr="00837937">
        <w:rPr>
          <w:rStyle w:val="StyleBoldUnderline"/>
        </w:rPr>
        <w:t xml:space="preserve">PDVSA was left with just $11 billion, or 9%, of its total income, to fund future operations. </w:t>
      </w:r>
      <w:r w:rsidRPr="00837937">
        <w:rPr>
          <w:lang w:val="en"/>
        </w:rPr>
        <w:t xml:space="preserve">That was barely enough to keep the lights on, let alone go out and enough to drill. By contrast, </w:t>
      </w:r>
      <w:r w:rsidRPr="00837937">
        <w:rPr>
          <w:rStyle w:val="StyleBoldUnderline"/>
        </w:rPr>
        <w:t>Pemex, Mexico's state owned-oil company (and all-around bureaucratic basket case), spent around $19 billion, or 17%, of its income on operations, while Brazil's Petrobras invested $42 billion, or 29%, of its income.</w:t>
      </w:r>
      <w:r w:rsidRPr="00837937">
        <w:rPr>
          <w:lang w:val="en"/>
        </w:rPr>
        <w:t xml:space="preserve"> PDVSA says it will be investing some $140 billion in the Orinoco by 2015. It is hard to see how that can happen given how much the government is siphoning off. In January, Chavez ordered PDVSA to increase its payments to his off-the-books slush fund, Fonden, which is used to support the "revolution," further draining its resources. </w:t>
      </w:r>
      <w:r w:rsidRPr="00837937">
        <w:rPr>
          <w:rStyle w:val="StyleBoldUnderline"/>
        </w:rPr>
        <w:t>Lastly, the government has saddled PDVSA with around $35 billion in debt,</w:t>
      </w:r>
      <w:r w:rsidRPr="00837937">
        <w:rPr>
          <w:lang w:val="en"/>
        </w:rPr>
        <w:t xml:space="preserve"> slapping the company with fat interest payments, which will only augment its money woes.</w:t>
      </w:r>
      <w:r w:rsidRPr="00837937">
        <w:rPr>
          <w:sz w:val="12"/>
          <w:lang w:val="en"/>
        </w:rPr>
        <w:t xml:space="preserve">¶ </w:t>
      </w:r>
      <w:r w:rsidRPr="00837937">
        <w:rPr>
          <w:rStyle w:val="StyleBoldUnderline"/>
        </w:rPr>
        <w:t>But probably the fatal blow to Venezuelan oil investment came in 2007 when Chavez essentially "renationalized" the industry, booting out a number of foreign oil companies who refused to (once again) renegotiate their contracts</w:t>
      </w:r>
      <w:r w:rsidRPr="00837937">
        <w:rPr>
          <w:lang w:val="en"/>
        </w:rPr>
        <w:t>, namely U.S. oil giants ExxonMobil and ConocoPhilips, which had each invested billions of dollars in the country since the early 1990s.</w:t>
      </w:r>
      <w:r w:rsidRPr="00837937">
        <w:rPr>
          <w:sz w:val="12"/>
          <w:lang w:val="en"/>
        </w:rPr>
        <w:t xml:space="preserve">¶ </w:t>
      </w:r>
      <w:r w:rsidRPr="00837937">
        <w:rPr>
          <w:lang w:val="en"/>
        </w:rPr>
        <w:t xml:space="preserve">The new rules, which are more or less the same today, require foreign investors to form partnerships with PDVSA </w:t>
      </w:r>
      <w:r w:rsidRPr="00837937">
        <w:rPr>
          <w:rStyle w:val="StyleBoldUnderline"/>
        </w:rPr>
        <w:t>in which the state-owned oil company would have a 60% ownership. The foreign company, which would have 40% ownership, would still have to fund 100% of the investment. Furthermore, whatever the foreign company made would be subject to a 50% tax rate and a 33% royalty (tax)</w:t>
      </w:r>
      <w:r w:rsidRPr="00837937">
        <w:rPr>
          <w:lang w:val="en"/>
        </w:rPr>
        <w:t>. Oh, and investors must agree that any dispute that may arise in the future concerning their ownership with the government will be heard by Venezuelan courts, not those pesky impartial international arbitration courts.</w:t>
      </w:r>
    </w:p>
    <w:p w14:paraId="37D04454" w14:textId="77777777" w:rsidR="00651532" w:rsidRPr="00837937" w:rsidRDefault="00651532" w:rsidP="00837937">
      <w:pPr>
        <w:pStyle w:val="Heading4"/>
      </w:pPr>
      <w:r w:rsidRPr="00837937">
        <w:t>Venezuelan oil lacks investment and is declining</w:t>
      </w:r>
    </w:p>
    <w:p w14:paraId="4BDA2D45" w14:textId="77777777" w:rsidR="00651532" w:rsidRPr="00837937" w:rsidRDefault="00651532" w:rsidP="00837937">
      <w:pPr>
        <w:rPr>
          <w:b/>
          <w:bCs/>
        </w:rPr>
      </w:pPr>
      <w:r w:rsidRPr="00837937">
        <w:rPr>
          <w:rStyle w:val="StyleStyleBold12pt"/>
        </w:rPr>
        <w:t xml:space="preserve">Ladislaw and Verrastro </w:t>
      </w:r>
      <w:r w:rsidR="00837937">
        <w:rPr>
          <w:rStyle w:val="StyleStyleBold12pt"/>
        </w:rPr>
        <w:t>’</w:t>
      </w:r>
      <w:r w:rsidRPr="00837937">
        <w:rPr>
          <w:rStyle w:val="StyleStyleBold12pt"/>
        </w:rPr>
        <w:t>13</w:t>
      </w:r>
      <w:r w:rsidR="00837937">
        <w:rPr>
          <w:rStyle w:val="StyleStyleBold12pt"/>
        </w:rPr>
        <w:t xml:space="preserve"> </w:t>
      </w:r>
      <w:r w:rsidRPr="00837937">
        <w:t xml:space="preserve">(Sarah O. Ladislaw, </w:t>
      </w:r>
      <w:r w:rsidRPr="00837937">
        <w:rPr>
          <w:lang w:val="en"/>
        </w:rPr>
        <w:t>co-director and senior fellow with the Energy and National Security Program at the Center for Strategic and International Studies (CSIS) in Washington</w:t>
      </w:r>
      <w:r w:rsidRPr="00837937">
        <w:t xml:space="preserve">, Frank Verrastro, </w:t>
      </w:r>
      <w:r w:rsidRPr="00837937">
        <w:rPr>
          <w:lang w:val="en"/>
        </w:rPr>
        <w:t>senior vice president and James R. Schlesinger Chair for Energy &amp; Geopolitics at CSIS</w:t>
      </w:r>
      <w:r w:rsidRPr="00837937">
        <w:t>, “</w:t>
      </w:r>
      <w:r w:rsidRPr="00837937">
        <w:rPr>
          <w:lang w:val="en"/>
        </w:rPr>
        <w:t>Post-Chavez Outlook for Venezuelan Oil Production</w:t>
      </w:r>
      <w:r w:rsidRPr="00837937">
        <w:t xml:space="preserve">”, 3/6/13, Center for Strategic and International Studies, </w:t>
      </w:r>
      <w:r w:rsidRPr="00837937">
        <w:rPr>
          <w:lang w:val="en"/>
        </w:rPr>
        <w:t>http://csis.org/publication/post-chavez-outlook-venezuelan-oil-production</w:t>
      </w:r>
      <w:r w:rsidRPr="00837937">
        <w:t>)</w:t>
      </w:r>
    </w:p>
    <w:p w14:paraId="0C079958" w14:textId="77777777" w:rsidR="00651532" w:rsidRPr="00837937" w:rsidRDefault="00651532" w:rsidP="00837937">
      <w:r w:rsidRPr="00837937">
        <w:t xml:space="preserve">The winds of change are once again blowing in Venezuela. The recent announcement of </w:t>
      </w:r>
      <w:r w:rsidRPr="00837937">
        <w:rPr>
          <w:rStyle w:val="StyleBoldUnderline"/>
        </w:rPr>
        <w:t>Hugo Chavez’s passing has opened</w:t>
      </w:r>
      <w:r w:rsidRPr="00837937">
        <w:t xml:space="preserve"> up a host of </w:t>
      </w:r>
      <w:r w:rsidRPr="00837937">
        <w:rPr>
          <w:rStyle w:val="StyleBoldUnderline"/>
        </w:rPr>
        <w:t>questions about the</w:t>
      </w:r>
      <w:r w:rsidRPr="00837937">
        <w:t xml:space="preserve"> future leadership of Venezuela and the potential </w:t>
      </w:r>
      <w:r w:rsidRPr="00837937">
        <w:rPr>
          <w:rStyle w:val="StyleBoldUnderline"/>
        </w:rPr>
        <w:t>impact this leadership transition could have on Venezuelan oil</w:t>
      </w:r>
      <w:r w:rsidRPr="00837937">
        <w:t xml:space="preserve"> production and global oil markets. Venezuela is one of the largest 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w:t>
      </w:r>
      <w:r w:rsidRPr="00837937">
        <w:rPr>
          <w:rStyle w:val="StyleBoldUnderline"/>
        </w:rPr>
        <w:t>. A political transition in Venezuela</w:t>
      </w:r>
      <w:r w:rsidRPr="00837937">
        <w:t xml:space="preserve"> is now upon us but how it evolves </w:t>
      </w:r>
      <w:r w:rsidRPr="00837937">
        <w:rPr>
          <w:rStyle w:val="StyleBoldUnderline"/>
        </w:rPr>
        <w:t>could mean a lot for the energy sector</w:t>
      </w:r>
      <w:r w:rsidRPr="00837937">
        <w:t xml:space="preserve"> and global energy markets. </w:t>
      </w:r>
      <w:r w:rsidRPr="00837937">
        <w:rPr>
          <w:rStyle w:val="StyleBoldUnderline"/>
        </w:rPr>
        <w:t>Despite its enormous oil resources, Venezuela's oil production</w:t>
      </w:r>
      <w:r w:rsidRPr="00837937">
        <w:t xml:space="preserve"> (regardless of whose figures you use) </w:t>
      </w:r>
      <w:r w:rsidRPr="00837937">
        <w:rPr>
          <w:rStyle w:val="StyleBoldUnderline"/>
        </w:rPr>
        <w:t>has long been in steady decline.</w:t>
      </w:r>
      <w:r w:rsidRPr="00837937">
        <w:t xml:space="preserve"> </w:t>
      </w:r>
      <w:r w:rsidRPr="00837937">
        <w:rPr>
          <w:rStyle w:val="StyleBoldUnderline"/>
        </w:rPr>
        <w:t>In 2011 liquids production was 2.47 million barrels per day (mmbd) , down a million barrels per day since 1999.</w:t>
      </w:r>
      <w:r w:rsidRPr="00837937">
        <w:t xml:space="preserve"> Some of this is reflects the changing cost and economics of Venezuelan oil production but field decline is </w:t>
      </w:r>
      <w:r w:rsidRPr="00837937">
        <w:lastRenderedPageBreak/>
        <w:t xml:space="preserve">significant and expertise and reinvestment are questionable and looking harder to come by. The </w:t>
      </w:r>
      <w:r w:rsidRPr="00837937">
        <w:rPr>
          <w:rStyle w:val="StyleBoldUnderline"/>
        </w:rPr>
        <w:t>internal technical and managerial capabilities of</w:t>
      </w:r>
      <w:r w:rsidRPr="00837937">
        <w:t xml:space="preserve"> state run oil and gas company </w:t>
      </w:r>
      <w:r w:rsidRPr="00837937">
        <w:rPr>
          <w:rStyle w:val="StyleBoldUnderline"/>
        </w:rPr>
        <w:t>PDVSA have deteriorated since the 2002 strike</w:t>
      </w:r>
      <w:r w:rsidRPr="00837937">
        <w:t xml:space="preserve"> and aftermath. </w:t>
      </w:r>
      <w:r w:rsidRPr="00837937">
        <w:rPr>
          <w:rStyle w:val="StyleBoldUnderline"/>
        </w:rPr>
        <w:t xml:space="preserve">Increasingly, PDVSA relies on contractors, as well as other private company partners, to keep the fields in production but reports state that contractors have not been paid in months </w:t>
      </w:r>
      <w:r w:rsidRPr="00837937">
        <w:t>and that the political uncertainty in the country has even driven routine decision making to a halt.</w:t>
      </w:r>
      <w:r w:rsidRPr="00837937">
        <w:rPr>
          <w:rStyle w:val="StyleBoldUnderline"/>
        </w:rPr>
        <w:t xml:space="preserve"> </w:t>
      </w:r>
      <w:r w:rsidRPr="00837937">
        <w:t xml:space="preserve">The sustained </w:t>
      </w:r>
      <w:r w:rsidRPr="00837937">
        <w:rPr>
          <w:rStyle w:val="StyleBoldUnderline"/>
        </w:rPr>
        <w:t>political uncertainty has</w:t>
      </w:r>
      <w:r w:rsidRPr="00837937">
        <w:t xml:space="preserve"> also </w:t>
      </w:r>
      <w:r w:rsidRPr="00837937">
        <w:rPr>
          <w:rStyle w:val="StyleBoldUnderline"/>
        </w:rPr>
        <w:t>slowed investment</w:t>
      </w:r>
      <w:r w:rsidRPr="00837937">
        <w:t xml:space="preserve">; </w:t>
      </w:r>
      <w:r w:rsidRPr="00837937">
        <w:rPr>
          <w:rStyle w:val="StyleBoldUnderline"/>
        </w:rPr>
        <w:t>Russian and Indian companies</w:t>
      </w:r>
      <w:r w:rsidRPr="00837937">
        <w:t xml:space="preserve"> were planning to invest in Venezuela's oil fields but so far have </w:t>
      </w:r>
      <w:r w:rsidRPr="00837937">
        <w:rPr>
          <w:rStyle w:val="StyleBoldUnderline"/>
        </w:rPr>
        <w:t>withheld incremental new money</w:t>
      </w:r>
      <w:r w:rsidRPr="00837937">
        <w:t xml:space="preserve">. </w:t>
      </w:r>
      <w:r w:rsidRPr="00837937">
        <w:rPr>
          <w:rStyle w:val="StyleBoldUnderline"/>
        </w:rPr>
        <w:t>China has not announced a new line of credit</w:t>
      </w:r>
      <w:r w:rsidRPr="00837937">
        <w:t xml:space="preserve"> or extensions on its development-linked financing since last April. At the same time that production is dropping</w:t>
      </w:r>
      <w:r w:rsidRPr="00837937">
        <w:rPr>
          <w:rStyle w:val="StyleBoldUnderline"/>
        </w:rPr>
        <w:t>, highly subsidized domestic consumption of oil is increasing while revenue from exports is also declining</w:t>
      </w:r>
      <w:r w:rsidRPr="00837937">
        <w:t xml:space="preserve">. The United States remains the largest recipient of Venezuelan oil exports at 950,000 barrels per day in 2011, roughly 40 percent, plus another 185,000 barrels per day from the Caribbean that was Venezuelan sourced but those volumes area down as </w:t>
      </w:r>
      <w:r w:rsidRPr="00837937">
        <w:rPr>
          <w:rStyle w:val="StyleBoldUnderline"/>
        </w:rPr>
        <w:t>U.S. demand has declined</w:t>
      </w:r>
      <w:r w:rsidRPr="00837937">
        <w:t xml:space="preserve"> and other crudes have become available. Venezuela's next largest export destinations are the Caribbean (31 percent) and then China (around 10 percent). </w:t>
      </w:r>
      <w:r w:rsidRPr="00837937">
        <w:rPr>
          <w:rStyle w:val="StyleBoldUnderline"/>
        </w:rPr>
        <w:t>Venezuela sells to many</w:t>
      </w:r>
      <w:r w:rsidRPr="00837937">
        <w:t xml:space="preserve"> of its Caribbean neighbors </w:t>
      </w:r>
      <w:r w:rsidRPr="00837937">
        <w:rPr>
          <w:rStyle w:val="StyleBoldUnderline"/>
        </w:rPr>
        <w:t>at below market rates</w:t>
      </w:r>
      <w:r w:rsidRPr="00837937">
        <w:t xml:space="preserve"> due to extremely preferential financing relationships, including additional heavy subsidies for Cuban exports. </w:t>
      </w:r>
      <w:r w:rsidRPr="00837937">
        <w:rPr>
          <w:rStyle w:val="StyleBoldUnderline"/>
        </w:rPr>
        <w:t>All of this culminates in an outlook for continued decline in oil production and a worsening economic outlook</w:t>
      </w:r>
      <w:r w:rsidRPr="00837937">
        <w:t xml:space="preserve"> for Venezuela during a politically difficult time. However, conventional wisdom argues that maintaining oil production is in the interest of any regime. Revenue from oil production is such a large part of Venezuela’s government balance sheet that no leadership could survive for long without a sustained cash flow that oil exports bring. The converse of this argument is that revenues generated by the energy sector are such an important source of power and influence in Venezuela that there is potential for infighting over control of the sector. Moreover</w:t>
      </w:r>
      <w:r w:rsidRPr="00837937">
        <w:rPr>
          <w:rStyle w:val="StyleBoldUnderline"/>
        </w:rPr>
        <w:t>, the potential for strikes or instability</w:t>
      </w:r>
      <w:r w:rsidRPr="00837937">
        <w:t xml:space="preserve"> among groups involved in the sector (some of whom have not been paid) could </w:t>
      </w:r>
      <w:r w:rsidRPr="00837937">
        <w:rPr>
          <w:rStyle w:val="StyleBoldUnderline"/>
        </w:rPr>
        <w:t>have additional negative impacts on production</w:t>
      </w:r>
      <w:r w:rsidRPr="00837937">
        <w:t>.</w:t>
      </w:r>
    </w:p>
    <w:p w14:paraId="1A928051" w14:textId="77777777" w:rsidR="00651532" w:rsidRPr="00837937" w:rsidRDefault="00651532" w:rsidP="00837937">
      <w:pPr>
        <w:pStyle w:val="Heading4"/>
      </w:pPr>
      <w:r w:rsidRPr="00837937">
        <w:t>Lack of investment projects grim outlook for Venezuelan Oil</w:t>
      </w:r>
    </w:p>
    <w:p w14:paraId="01515183" w14:textId="77777777" w:rsidR="00651532" w:rsidRPr="00837937" w:rsidRDefault="00651532" w:rsidP="00837937">
      <w:pPr>
        <w:rPr>
          <w:b/>
          <w:bCs/>
        </w:rPr>
      </w:pPr>
      <w:r w:rsidRPr="00837937">
        <w:rPr>
          <w:rStyle w:val="StyleStyleBold12pt"/>
        </w:rPr>
        <w:t>Carter ’13</w:t>
      </w:r>
      <w:r w:rsidRPr="00837937">
        <w:rPr>
          <w:b/>
          <w:bCs/>
        </w:rPr>
        <w:t xml:space="preserve"> </w:t>
      </w:r>
      <w:r w:rsidRPr="00837937">
        <w:t>(Jon Carter, analyst and reporter for Energy and Capital, “Venezuela Oil Crisis”, 3/14/2013, Energy and Capital, http://www.energyandcapital.com/articles/venezuela-oil-crisis/3175)</w:t>
      </w:r>
    </w:p>
    <w:p w14:paraId="27B0B6E7" w14:textId="77777777" w:rsidR="00651532" w:rsidRPr="00837937" w:rsidRDefault="00651532" w:rsidP="00837937">
      <w:r w:rsidRPr="00837937">
        <w:rPr>
          <w:rStyle w:val="StyleBoldUnderline"/>
        </w:rPr>
        <w:t>Foreign investment has not exactly been smooth-sailing</w:t>
      </w:r>
      <w:r w:rsidRPr="00837937">
        <w:t xml:space="preserve"> since Chavez nationalized the oil fields in 2007. Outside </w:t>
      </w:r>
      <w:r w:rsidRPr="00837937">
        <w:rPr>
          <w:rStyle w:val="StyleBoldUnderline"/>
        </w:rPr>
        <w:t>oil companies were encouraged to continue drilling, but</w:t>
      </w:r>
      <w:r w:rsidRPr="00837937">
        <w:t xml:space="preserve"> the PDVSA </w:t>
      </w:r>
      <w:r w:rsidRPr="00837937">
        <w:rPr>
          <w:rStyle w:val="StyleBoldUnderline"/>
        </w:rPr>
        <w:t>would take 60% of the profits</w:t>
      </w:r>
      <w:r w:rsidRPr="00837937">
        <w:t xml:space="preserve">, according to CNN. This forced a number of oil companies to pull out of contract agreements, including oil giants ConcoPhillips (NYSE:COP) and ExxonMobil (NYSE: XOM). Regardless of new leadership, </w:t>
      </w:r>
      <w:r w:rsidRPr="00837937">
        <w:rPr>
          <w:rStyle w:val="StyleBoldUnderline"/>
        </w:rPr>
        <w:t>Venezuelan energy policy caused many investors to leave on bad terms.</w:t>
      </w:r>
      <w:r w:rsidRPr="00837937">
        <w:t xml:space="preserve"> And the nation's leaders are failing to acknowledge the need for foreign business to boost oil production and national profit. However, </w:t>
      </w:r>
      <w:r w:rsidRPr="00837937">
        <w:rPr>
          <w:rStyle w:val="StyleBoldUnderline"/>
        </w:rPr>
        <w:t>foreign investment is unlikely to happen</w:t>
      </w:r>
      <w:r w:rsidRPr="00837937">
        <w:t xml:space="preserve"> any time soon </w:t>
      </w:r>
      <w:r w:rsidRPr="00837937">
        <w:rPr>
          <w:rStyle w:val="StyleBoldUnderline"/>
        </w:rPr>
        <w:t>because of Venezuela’s rocky reputation</w:t>
      </w:r>
      <w:r w:rsidRPr="00837937">
        <w:t xml:space="preserve"> among oil companies</w:t>
      </w:r>
      <w:r w:rsidRPr="00837937">
        <w:rPr>
          <w:rStyle w:val="StyleBoldUnderline"/>
        </w:rPr>
        <w:t>, and the current political situation shows little reform in the energy sector.</w:t>
      </w:r>
      <w:r w:rsidRPr="00837937">
        <w:t xml:space="preserve"> Forbes mentions center-right candidate Henrique Capriles as the only legitimate opposition to Venezuela’s socialist party, and someone who could open new doors for outside investment. However, his candidacy is considered a long-shot during a time of mourning for Chavez, and even if there was a Capriles victory and forthcoming policy change, investors would still remain hesitant in doing business with Venezuela based on its history. </w:t>
      </w:r>
      <w:r w:rsidRPr="00837937">
        <w:rPr>
          <w:rStyle w:val="StyleBoldUnderline"/>
        </w:rPr>
        <w:t>Unless Venezuela is able to secure more loans</w:t>
      </w:r>
      <w:r w:rsidRPr="00837937">
        <w:t xml:space="preserve"> and drilling operations </w:t>
      </w:r>
      <w:r w:rsidRPr="00837937">
        <w:rPr>
          <w:rStyle w:val="StyleBoldUnderline"/>
        </w:rPr>
        <w:t>from</w:t>
      </w:r>
      <w:r w:rsidRPr="00837937">
        <w:t xml:space="preserve"> some of its allies—including </w:t>
      </w:r>
      <w:r w:rsidRPr="00837937">
        <w:rPr>
          <w:rStyle w:val="StyleBoldUnderline"/>
        </w:rPr>
        <w:t>Vietnam, China, Russia, and Cuba—Venezuela’s energy crisis is inevitable</w:t>
      </w:r>
      <w:r w:rsidRPr="00837937">
        <w:t>. Foreign companies like India’s Oil and Natural Gas Corporation are holding off on drilling until the current political situation is fully assessed, as reported by CNN. Venezuela’s energy outlook does not appear stable, but the transition of leadership could affect what little foreign investment there is left in the nation.</w:t>
      </w:r>
    </w:p>
    <w:p w14:paraId="41658B1E" w14:textId="77777777" w:rsidR="00651532" w:rsidRPr="00837937" w:rsidRDefault="00651532" w:rsidP="00837937">
      <w:pPr>
        <w:rPr>
          <w:lang w:val="en"/>
        </w:rPr>
      </w:pPr>
    </w:p>
    <w:p w14:paraId="6F96E303" w14:textId="77777777" w:rsidR="00651532" w:rsidRPr="00837937" w:rsidRDefault="00651532" w:rsidP="00837937">
      <w:pPr>
        <w:pStyle w:val="Heading3"/>
        <w:rPr>
          <w:lang w:val="en"/>
        </w:rPr>
      </w:pPr>
      <w:r w:rsidRPr="00837937">
        <w:rPr>
          <w:lang w:val="en"/>
        </w:rPr>
        <w:lastRenderedPageBreak/>
        <w:t>US Investment Key</w:t>
      </w:r>
    </w:p>
    <w:p w14:paraId="0A8FDBD6" w14:textId="77777777" w:rsidR="00651532" w:rsidRPr="00837937" w:rsidRDefault="00651532" w:rsidP="00651532">
      <w:pPr>
        <w:pStyle w:val="Heading4"/>
      </w:pPr>
      <w:r w:rsidRPr="00837937">
        <w:t xml:space="preserve">US oil industries are the only ones who can extract </w:t>
      </w:r>
      <w:r w:rsidRPr="00837937">
        <w:rPr>
          <w:u w:val="single"/>
        </w:rPr>
        <w:t>Venezuelan</w:t>
      </w:r>
      <w:r w:rsidRPr="00837937">
        <w:t xml:space="preserve"> oil</w:t>
      </w:r>
    </w:p>
    <w:p w14:paraId="4BF14A07" w14:textId="77777777" w:rsidR="00651532" w:rsidRPr="00837937" w:rsidRDefault="00651532" w:rsidP="00837937">
      <w:r w:rsidRPr="00837937">
        <w:rPr>
          <w:rStyle w:val="StyleStyleBold12pt"/>
        </w:rPr>
        <w:t>Clayton and Levi 12</w:t>
      </w:r>
      <w:r w:rsidRPr="00837937">
        <w:t xml:space="preserve"> [Blake Clayton and Michael Levi - Blake Clayton is fellow for energy and national security at the Council on Foreign Relations in New York. He received a doctorate from Oxford University, where he studied business economics and strategy. The recipient of the University of Chicago Endowed Fellowship, he holds dual master's degrees from the University of Chicago and Cambridge University, Taylor and Francis Online; “The Surprising Sources of Oil’s Influence”; November 30</w:t>
      </w:r>
      <w:r w:rsidRPr="00837937">
        <w:rPr>
          <w:vertAlign w:val="superscript"/>
        </w:rPr>
        <w:t>th</w:t>
      </w:r>
      <w:r w:rsidRPr="00837937">
        <w:t>, 2012; http://www.tandfonline.com/doi/full/10.1080/00396338.2012.749637#.Uex-ho2Tg1A // 7/21/13/NL]</w:t>
      </w:r>
    </w:p>
    <w:p w14:paraId="02B1CB9C" w14:textId="77777777" w:rsidR="00651532" w:rsidRPr="00837937" w:rsidRDefault="00651532" w:rsidP="00837937"/>
    <w:p w14:paraId="79DCC3B6" w14:textId="77777777" w:rsidR="00651532" w:rsidRPr="00837937" w:rsidRDefault="00651532" w:rsidP="00837937">
      <w:r w:rsidRPr="00837937">
        <w:t xml:space="preserve">Refinery configurations also add some rigidity to markets. The common description of oil as a fungible good, where supplies can be moved from one market to another with ease, is usually a good approximation to reality, but has important limits. </w:t>
      </w:r>
      <w:r w:rsidRPr="00837937">
        <w:rPr>
          <w:rStyle w:val="StyleBoldUnderline"/>
        </w:rPr>
        <w:t>Not all oil is the same. Different sources of crude vary primarily in their so-called gravity</w:t>
      </w:r>
      <w:r w:rsidRPr="00837937">
        <w:t>, ranging from light to heavy</w:t>
      </w:r>
      <w:r w:rsidRPr="00837937">
        <w:rPr>
          <w:rStyle w:val="StyleBoldUnderline"/>
        </w:rPr>
        <w:t>, and in their sulfur content</w:t>
      </w:r>
      <w:r w:rsidRPr="00837937">
        <w:t>, which ranges from sweet to sour</w:t>
      </w:r>
      <w:r w:rsidRPr="00837937">
        <w:rPr>
          <w:rStyle w:val="StyleBoldUnderline"/>
        </w:rPr>
        <w:t>. Each refinery is tuned to accept a particular source of oil</w:t>
      </w:r>
      <w:r w:rsidRPr="00837937">
        <w:t xml:space="preserve"> and produce a particular slate of high-value products, including gasoline, diesel, and jet fuel. </w:t>
      </w:r>
      <w:r w:rsidRPr="00837937">
        <w:rPr>
          <w:rStyle w:val="StyleBoldUnderline"/>
        </w:rPr>
        <w:t>Venezuelan crude, for example, is particularly heavy and sour, and refineries in the Gulf of Mexico are specially designed to process it.</w:t>
      </w:r>
      <w:r w:rsidRPr="00837937">
        <w:t xml:space="preserve"> </w:t>
      </w:r>
      <w:r w:rsidRPr="00837937">
        <w:rPr>
          <w:rStyle w:val="StyleBoldUnderline"/>
        </w:rPr>
        <w:t xml:space="preserve">Were Venezuela to refuse to sell oil to the United States, many U.S. refiners could be left without attractive alternative sources. Venezuelan producers, though, might have parallel difficulties finding new customers for their oil. </w:t>
      </w:r>
      <w:r w:rsidRPr="00837937">
        <w:rPr>
          <w:rStyle w:val="Emphasis"/>
        </w:rPr>
        <w:t>The same dynamic could also work in reverse, with the United States shunning Venezuelan oil during a crisis, with similar results.</w:t>
      </w:r>
    </w:p>
    <w:p w14:paraId="254D051F" w14:textId="77777777" w:rsidR="00651532" w:rsidRPr="00837937" w:rsidRDefault="00651532" w:rsidP="00837937">
      <w:pPr>
        <w:rPr>
          <w:lang w:val="en"/>
        </w:rPr>
      </w:pPr>
      <w:r w:rsidRPr="00837937">
        <w:rPr>
          <w:lang w:val="en"/>
        </w:rPr>
        <w:t>Key to US Economy</w:t>
      </w:r>
    </w:p>
    <w:p w14:paraId="16CA4550" w14:textId="77777777" w:rsidR="00651532" w:rsidRPr="00837937" w:rsidRDefault="00651532" w:rsidP="00837937">
      <w:pPr>
        <w:pStyle w:val="Heading4"/>
      </w:pPr>
      <w:r w:rsidRPr="00837937">
        <w:t>Engaging Venezuela key to US-Latin American economic integration</w:t>
      </w:r>
    </w:p>
    <w:p w14:paraId="68D1D9BD" w14:textId="77777777" w:rsidR="00651532" w:rsidRPr="00837937" w:rsidRDefault="00651532" w:rsidP="00837937">
      <w:r w:rsidRPr="00837937">
        <w:rPr>
          <w:rStyle w:val="StyleStyleBold12pt"/>
        </w:rPr>
        <w:t>Griffon, 13</w:t>
      </w:r>
      <w:r w:rsidRPr="00837937">
        <w:rPr>
          <w:b/>
          <w:bCs/>
        </w:rPr>
        <w:t xml:space="preserve"> </w:t>
      </w:r>
      <w:r w:rsidRPr="00837937">
        <w:t>-- Crimson editorial writer [John, "Engage with Venezuela," The Harvard Crimson, www.thecrimson.com/article/2013/4/3/Harvard-Venezuela-Chavez-death/, accessed 7-20-13, mss]</w:t>
      </w:r>
    </w:p>
    <w:p w14:paraId="559B1308" w14:textId="77777777" w:rsidR="00651532" w:rsidRPr="00837937" w:rsidRDefault="00651532" w:rsidP="00837937">
      <w:pPr>
        <w:rPr>
          <w:rStyle w:val="StyleBoldUnderline"/>
        </w:rPr>
      </w:pPr>
      <w:r w:rsidRPr="00837937">
        <w:t xml:space="preserve">Beyond leading to more amicable, cooperative relationships with Latin American nations, </w:t>
      </w:r>
      <w:r w:rsidRPr="00837937">
        <w:rPr>
          <w:rStyle w:val="StyleBoldUnderline"/>
        </w:rPr>
        <w:t>engagement with Venezuela would</w:t>
      </w:r>
      <w:r w:rsidRPr="00837937">
        <w:t xml:space="preserve"> also </w:t>
      </w:r>
      <w:r w:rsidRPr="00837937">
        <w:rPr>
          <w:rStyle w:val="StyleBoldUnderline"/>
        </w:rPr>
        <w:t>be economically advisable</w:t>
      </w:r>
      <w:r w:rsidRPr="00837937">
        <w:t xml:space="preserve">. </w:t>
      </w:r>
      <w:r w:rsidRPr="00837937">
        <w:rPr>
          <w:rStyle w:val="StyleBoldUnderline"/>
        </w:rPr>
        <w:t>With the world’s largest oil reserves, countless other valuable resources, and</w:t>
      </w:r>
      <w:r w:rsidRPr="00837937">
        <w:t xml:space="preserve"> stunning natural beauty to attract </w:t>
      </w:r>
      <w:r w:rsidRPr="00837937">
        <w:rPr>
          <w:rStyle w:val="StyleBoldUnderline"/>
        </w:rPr>
        <w:t>scores of tourists, Venezuela has quite a bit to offer economically</w:t>
      </w:r>
      <w:r w:rsidRPr="00837937">
        <w:t xml:space="preserve">.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w:t>
      </w:r>
      <w:r w:rsidRPr="00837937">
        <w:rPr>
          <w:rStyle w:val="StyleBoldUnderline"/>
        </w:rPr>
        <w:t>Engagement with Venezuela would also lead to stronger economic cooperation with the entirety of Latin America.</w:t>
      </w:r>
      <w:r w:rsidRPr="00837937">
        <w:t xml:space="preserve"> </w:t>
      </w:r>
      <w:r w:rsidRPr="00837937">
        <w:rPr>
          <w:rStyle w:val="StyleBoldUnderline"/>
        </w:rPr>
        <w:t>It was mostly through Venezuela’s efforts that the U</w:t>
      </w:r>
      <w:r w:rsidRPr="00837937">
        <w:t xml:space="preserve">nited </w:t>
      </w:r>
      <w:r w:rsidRPr="00837937">
        <w:rPr>
          <w:rStyle w:val="StyleBoldUnderline"/>
        </w:rPr>
        <w:t>S</w:t>
      </w:r>
      <w:r w:rsidRPr="00837937">
        <w:t xml:space="preserve">tates </w:t>
      </w:r>
      <w:r w:rsidRPr="00837937">
        <w:rPr>
          <w:rStyle w:val="StyleBoldUnderline"/>
        </w:rPr>
        <w:t>was unable to create a “Free Trade Area of the Americas,”</w:t>
      </w:r>
      <w:r w:rsidRPr="00837937">
        <w:t xml:space="preserve"> </w:t>
      </w:r>
      <w:r w:rsidRPr="00837937">
        <w:rPr>
          <w:rStyle w:val="StyleBoldUnderline"/>
        </w:rPr>
        <w:t>an endeavor</w:t>
      </w:r>
      <w:r w:rsidRPr="00837937">
        <w:t xml:space="preserve"> that would have eliminated most trade barriers among participant nations, thereby </w:t>
      </w:r>
      <w:r w:rsidRPr="00837937">
        <w:rPr>
          <w:rStyle w:val="StyleBoldUnderline"/>
        </w:rPr>
        <w:t>leading to more lucrative trade</w:t>
      </w:r>
      <w:r w:rsidRPr="00837937">
        <w:t xml:space="preserve">. </w:t>
      </w:r>
      <w:r w:rsidRPr="00837937">
        <w:rPr>
          <w:rStyle w:val="StyleBoldUnderline"/>
        </w:rPr>
        <w:t>In a world where the U</w:t>
      </w:r>
      <w:r w:rsidRPr="00837937">
        <w:t xml:space="preserve">nited </w:t>
      </w:r>
      <w:r w:rsidRPr="00837937">
        <w:rPr>
          <w:rStyle w:val="StyleBoldUnderline"/>
        </w:rPr>
        <w:t>S</w:t>
      </w:r>
      <w:r w:rsidRPr="00837937">
        <w:t xml:space="preserve">tates </w:t>
      </w:r>
      <w:r w:rsidRPr="00837937">
        <w:rPr>
          <w:rStyle w:val="StyleBoldUnderline"/>
        </w:rPr>
        <w:t>and Venezuela were to enjoy normalized relations, all nations involved would benefit from such agreements.</w:t>
      </w:r>
    </w:p>
    <w:p w14:paraId="3935FEE9" w14:textId="77777777" w:rsidR="00651532" w:rsidRPr="00837937" w:rsidRDefault="00651532" w:rsidP="00837937">
      <w:pPr>
        <w:pStyle w:val="Heading4"/>
      </w:pPr>
      <w:r w:rsidRPr="00837937">
        <w:t>That’s key to resilient US growth and competitiveness</w:t>
      </w:r>
    </w:p>
    <w:p w14:paraId="678104C9" w14:textId="77777777" w:rsidR="00651532" w:rsidRPr="00837937" w:rsidRDefault="00651532" w:rsidP="00837937">
      <w:r w:rsidRPr="00837937">
        <w:rPr>
          <w:rStyle w:val="StyleStyleBold12pt"/>
        </w:rPr>
        <w:t>Noriega, 12</w:t>
      </w:r>
      <w:r w:rsidRPr="00837937">
        <w:t xml:space="preserve"> -- former senior US State Department official </w:t>
      </w:r>
    </w:p>
    <w:p w14:paraId="5BA1928C" w14:textId="77777777" w:rsidR="00651532" w:rsidRPr="00837937" w:rsidRDefault="00651532" w:rsidP="00837937">
      <w:r w:rsidRPr="00837937">
        <w:t>[Roger, visiting fellow at AEI and managing director of Vision Americas LLC, and Jose Cardenas, contributor to AEI’s Venezuela-Iran Project and a director with Vision Americas., "An action plan for US policy in the Americas," 12-5-12, www.aei.org/outlook/foreign-and-defense-policy/regional/latin-america/an-action-plan-for-us-policy-in-the-americas/, accessed 7-22-13, mss]</w:t>
      </w:r>
    </w:p>
    <w:p w14:paraId="607FE48B" w14:textId="77777777" w:rsidR="00651532" w:rsidRPr="00837937" w:rsidRDefault="00651532" w:rsidP="00837937">
      <w:pPr>
        <w:rPr>
          <w:sz w:val="14"/>
        </w:rPr>
      </w:pPr>
      <w:r w:rsidRPr="00837937">
        <w:rPr>
          <w:rStyle w:val="StyleBoldUnderline"/>
        </w:rPr>
        <w:t>As US policymakers struggle to overcome sluggish economic growth</w:t>
      </w:r>
      <w:r w:rsidRPr="00837937">
        <w:rPr>
          <w:sz w:val="14"/>
        </w:rPr>
        <w:t xml:space="preserve"> while confronting abiding security threats, </w:t>
      </w:r>
      <w:r w:rsidRPr="00837937">
        <w:rPr>
          <w:rStyle w:val="StyleBoldUnderline"/>
        </w:rPr>
        <w:t xml:space="preserve">there is a stronger argument than ever for fortifying US partnerships with countries in the Americas </w:t>
      </w:r>
      <w:r w:rsidRPr="00837937">
        <w:rPr>
          <w:sz w:val="14"/>
        </w:rPr>
        <w:t xml:space="preserve">whose economies and security are intertwined with America’s own economy and security. While the United States has been preoccupied with other regions, </w:t>
      </w:r>
      <w:r w:rsidRPr="00837937">
        <w:rPr>
          <w:rStyle w:val="StyleBoldUnderline"/>
        </w:rPr>
        <w:t xml:space="preserve">most Latin American nations </w:t>
      </w:r>
      <w:r w:rsidRPr="00837937">
        <w:rPr>
          <w:rStyle w:val="StyleBoldUnderline"/>
        </w:rPr>
        <w:lastRenderedPageBreak/>
        <w:t>have continued to modernize their market economies</w:t>
      </w:r>
      <w:r w:rsidRPr="00837937">
        <w:rPr>
          <w:sz w:val="14"/>
        </w:rPr>
        <w:t xml:space="preserve">; two nations in particular—Brazil and Mexico—are emerging as global players. Therefore, the time is right to restore a strong bipartisan consensus in the United States that promotes a constructive, free-market growth agenda in the Americas. Practical initiatives—not rhetoric—will encourage America and its neighbors to find common ground for their collective benefit. Key points in this Outlook: America’s economic crisis and threats to US security have undermined its traditional global-leadership role and weakened its connections to Latin American nations that continue to modernize their economies. The United States must recover its regional credibility by taking bold initiatives to restore its fiscal solvency, while aggressively promoting trade, energy interdependence, technology transfer, and economic growth. The United States must then retool its strategy for its partners in the Americas by working with them to combat threats such as cross-border criminality and radical populism, encouraging dialogue with regional leaders, and ensuring law enforcement cooperation to develop a mutually beneficial relationship. </w:t>
      </w:r>
      <w:r w:rsidRPr="00837937">
        <w:rPr>
          <w:rStyle w:val="StyleBoldUnderline"/>
        </w:rPr>
        <w:t>A stable and prosperous Americas is indispensable to US economic success</w:t>
      </w:r>
      <w:r w:rsidRPr="00837937">
        <w:rPr>
          <w:sz w:val="14"/>
        </w:rPr>
        <w:t xml:space="preserve"> and security. </w:t>
      </w:r>
      <w:r w:rsidRPr="00837937">
        <w:rPr>
          <w:rStyle w:val="StyleBoldUnderline"/>
        </w:rPr>
        <w:t>The region is home to three of the top four foreign sources of energy to the U</w:t>
      </w:r>
      <w:r w:rsidRPr="00837937">
        <w:rPr>
          <w:sz w:val="14"/>
        </w:rPr>
        <w:t xml:space="preserve">nited </w:t>
      </w:r>
      <w:r w:rsidRPr="00837937">
        <w:rPr>
          <w:rStyle w:val="StyleBoldUnderline"/>
        </w:rPr>
        <w:t>S</w:t>
      </w:r>
      <w:r w:rsidRPr="00837937">
        <w:rPr>
          <w:sz w:val="14"/>
        </w:rPr>
        <w:t xml:space="preserve">tates, </w:t>
      </w:r>
      <w:r w:rsidRPr="00837937">
        <w:rPr>
          <w:rStyle w:val="StyleBoldUnderline"/>
        </w:rPr>
        <w:t>as well as the fastest-growing destinations for US exports and investment.</w:t>
      </w:r>
      <w:r w:rsidRPr="00837937">
        <w:rPr>
          <w:sz w:val="14"/>
        </w:rPr>
        <w:t xml:space="preserve"> Clearly, geography and shared values predetermine a united destiny for the United States and its neighbors in the Americas. How positive and fruitful that destiny will be depends on whether US policymakers, private businesses, and civil society move with a greater sense of purpose toward seizing promising opportunities and meeting critical challenges. Times have changed. The US fiscal crisis and preoccupation with two distant wars have distracted policymakers in Washington and undermined US leadership in the Americas. Although access to the US market, investment, technology, and other economic benefits are highly valued by most countries in the Western Hemisphere, today, the United States is no longer the only major partner to choose from. Asia (principally China) and Europe are making important inroads. So, as US policymakers retool their strategy for the Americas, they must shelve the paternalism of the past and be much more energetic in forming meaningful partnerships with willing neighbors. Of course, the United States must recover its credibility by making bold decisions to restore its own fiscal solvency, while aggressively promoting trade, energy interdependence, technology transfer, and economic growth. Then, Washington will be better positioned to cultivate greater economic and political cooperation among its neighbors, beginning with an open and candid dialogue with the region’s leaders about their vision, their challenges, and their priorities. Partnerships can thus be built on common ground. The security challenges in the Americas are very real and growing more complicated every day. Illegal narcotics trafficking, transnational organized crime, and radical populism fueled by petrodollars and allied with dangerous extraregional forces pose daunting challenges. Although it is wise to prioritize a positive socioeconomic and political agenda, assessing and addressing threats is an indispensable prerequisite to achieving US security and regional leadership. To make the most of their united destiny, the United States and its partners in the Americas should: Promote and defend democracy, the rule of law, and human rights and private property as the building blocks of just societies, accountable governments, and prosperous economies; Advocate and support the empowerment of individuals through the development of strong free-market economies, healthy private sectors, and free trade among nations; Assist neighbors in addressing their essential security needs so they can grow in peace and be more effective allies to prevent or confront common threats; Incentivize capital markets and encourage new and innovative technology cooperation to develop a regional community that is interdependent in the production and distribution of a range of products and services—particularly energy; Confront international organized crime in Mexico and Central America by supporting effective law-enforcement institutions and competent judicial systems; Work with willing allies to restore the Organization of American States to its essential mission of promoting and defending common values and meeting common threats; Address the role of China and Russia in the Americas by encouraging open and transparent regional investment and trade and rejecting exploitive policies that undermine local societies, regional security, and economic growth; Combat threats posed by authoritarian regimes and their ties with Iran, Hezbollah, and transnational criminal organizations; Assist the Cuban people in transitioning to a post–Castro Cuba by helping to jump-start their private sector, rehabilitate their economy, and restore their political freedoms when the dictatorship collapses. Maximizing Mutual Global Competitiveness </w:t>
      </w:r>
      <w:r w:rsidRPr="00837937">
        <w:rPr>
          <w:rStyle w:val="StyleBoldUnderline"/>
        </w:rPr>
        <w:t xml:space="preserve">Expanding regional economic cooperation is crucial to US economic growth. An aggressive trade promotion and investment strategy in today’s hypercompetitive, globalized economy is not a policy option; it is an imperative. </w:t>
      </w:r>
      <w:r w:rsidRPr="00837937">
        <w:rPr>
          <w:sz w:val="14"/>
        </w:rPr>
        <w:t xml:space="preserve">Clearly, </w:t>
      </w:r>
      <w:r w:rsidRPr="00837937">
        <w:rPr>
          <w:rStyle w:val="StyleBoldUnderline"/>
        </w:rPr>
        <w:t>prosperity at home depends on success abroad. The economic opportunities in the Western Hemisphere are enormous,</w:t>
      </w:r>
      <w:r w:rsidRPr="00837937">
        <w:rPr>
          <w:sz w:val="14"/>
        </w:rPr>
        <w:t xml:space="preserve"> and US policy-makers and the private sector must recognize them as critical to US economic growth. In 2011, US exports reached a record $2.1 trillion in total value, despite the fact that only 1 percent of US businesses export their products to foreign markets. The United States must expand on these opportunities. Exports benefit the US economy by offering companies opportunities to tap new markets, expand their production, and earn more consumer dollars. Today, 95 percent of the world’s consumers live outside the United States, and the International Monetary Fund predicts that, through 2015, some 80 percent of economic growth will take place beyond US shores. It is indisputable that </w:t>
      </w:r>
      <w:r w:rsidRPr="00837937">
        <w:rPr>
          <w:rStyle w:val="StyleBoldUnderline"/>
        </w:rPr>
        <w:t>an aggressive US trade policy</w:t>
      </w:r>
      <w:r w:rsidRPr="00837937">
        <w:rPr>
          <w:sz w:val="14"/>
        </w:rPr>
        <w:t>—meaning selling US goods and services in as many markets as possible—</w:t>
      </w:r>
      <w:r w:rsidRPr="00837937">
        <w:rPr>
          <w:rStyle w:val="StyleBoldUnderline"/>
        </w:rPr>
        <w:t>is essential for the US economy to hone its competitive edge</w:t>
      </w:r>
      <w:r w:rsidRPr="00837937">
        <w:rPr>
          <w:sz w:val="14"/>
        </w:rPr>
        <w:t xml:space="preserve"> in the 21st century. </w:t>
      </w:r>
      <w:r w:rsidRPr="00837937">
        <w:rPr>
          <w:rStyle w:val="StyleBoldUnderline"/>
        </w:rPr>
        <w:t>In this sense, America’s future is inextricably linked to the future of its neighbors in its own hemisphere</w:t>
      </w:r>
      <w:r w:rsidRPr="00837937">
        <w:rPr>
          <w:sz w:val="14"/>
        </w:rPr>
        <w:t xml:space="preserve">. </w:t>
      </w:r>
      <w:r w:rsidRPr="00837937">
        <w:rPr>
          <w:rStyle w:val="StyleBoldUnderline"/>
        </w:rPr>
        <w:t>A prosperous hemisphere means a more prosperous U</w:t>
      </w:r>
      <w:r w:rsidRPr="00837937">
        <w:rPr>
          <w:sz w:val="14"/>
        </w:rPr>
        <w:t xml:space="preserve">nited </w:t>
      </w:r>
      <w:r w:rsidRPr="00837937">
        <w:rPr>
          <w:rStyle w:val="StyleBoldUnderline"/>
        </w:rPr>
        <w:t>S</w:t>
      </w:r>
      <w:r w:rsidRPr="00837937">
        <w:rPr>
          <w:sz w:val="14"/>
        </w:rPr>
        <w:t xml:space="preserve">tates. The Western Hemisphere’s Moment. </w:t>
      </w:r>
      <w:r w:rsidRPr="00837937">
        <w:rPr>
          <w:rStyle w:val="StyleBoldUnderline"/>
        </w:rPr>
        <w:t>The U</w:t>
      </w:r>
      <w:r w:rsidRPr="00837937">
        <w:rPr>
          <w:sz w:val="14"/>
        </w:rPr>
        <w:t xml:space="preserve">nited </w:t>
      </w:r>
      <w:r w:rsidRPr="00837937">
        <w:rPr>
          <w:rStyle w:val="StyleBoldUnderline"/>
        </w:rPr>
        <w:t>S</w:t>
      </w:r>
      <w:r w:rsidRPr="00837937">
        <w:rPr>
          <w:sz w:val="14"/>
        </w:rPr>
        <w:t xml:space="preserve">tates </w:t>
      </w:r>
      <w:r w:rsidRPr="00837937">
        <w:rPr>
          <w:rStyle w:val="StyleBoldUnderline"/>
        </w:rPr>
        <w:t xml:space="preserve">is strategically well-placed to begin a new chapter in trade relations with Latin America. </w:t>
      </w:r>
      <w:r w:rsidRPr="00837937">
        <w:rPr>
          <w:sz w:val="14"/>
        </w:rPr>
        <w:t xml:space="preserve">The countries within the Americas are bound by close historical, cultural, familial, and geographic ties, linked by common values and mutual interests. </w:t>
      </w:r>
      <w:r w:rsidRPr="00837937">
        <w:rPr>
          <w:rStyle w:val="StyleBoldUnderline"/>
        </w:rPr>
        <w:t xml:space="preserve">What </w:t>
      </w:r>
      <w:r w:rsidRPr="00837937">
        <w:rPr>
          <w:sz w:val="14"/>
        </w:rPr>
        <w:t xml:space="preserve">also </w:t>
      </w:r>
      <w:r w:rsidRPr="00837937">
        <w:rPr>
          <w:rStyle w:val="StyleBoldUnderline"/>
        </w:rPr>
        <w:t>facilitates expanded economic engagement is the regional trade partners’ proximity to US shores</w:t>
      </w:r>
      <w:r w:rsidRPr="00837937">
        <w:rPr>
          <w:sz w:val="14"/>
        </w:rPr>
        <w:t xml:space="preserve">, and the significant number of Hispanics living in the United States—some 50 million—that provide an exceptional strategic advantage in doing business with their countries of origin. </w:t>
      </w:r>
      <w:r w:rsidRPr="00837937">
        <w:rPr>
          <w:rStyle w:val="StyleBoldUnderline"/>
        </w:rPr>
        <w:t xml:space="preserve">Equally important are the advances that many countries within the region have made in establishing economic stability and growth in recent years as the roots of democracy and the rule of law continue to take hold. </w:t>
      </w:r>
      <w:r w:rsidRPr="00837937">
        <w:rPr>
          <w:sz w:val="14"/>
        </w:rPr>
        <w:t xml:space="preserve">Countries such as Mexico, Chile, Peru, Brazil, and Colombia have been at the forefront in modernizing their economies and opening them to investment, liberalizing trade, and becoming more competitive overall. The numbers tell the story. Since 2003, an estimated 73 million Latin Americans have risen out of poverty. Moreover, between then and 2010, the average Latin American income </w:t>
      </w:r>
      <w:r w:rsidRPr="00837937">
        <w:rPr>
          <w:sz w:val="14"/>
        </w:rPr>
        <w:lastRenderedPageBreak/>
        <w:t xml:space="preserve">increased by more than 30 percent, meaning that currently, nearly a third of the region’s some 570 million people are considered middle class. And </w:t>
      </w:r>
      <w:r w:rsidRPr="00837937">
        <w:rPr>
          <w:rStyle w:val="StyleBoldUnderline"/>
        </w:rPr>
        <w:t xml:space="preserve">in just the next five years, regional economies are projected to expand by one-third. That macroeconomic stability generates even greater opportunities for US business. </w:t>
      </w:r>
      <w:r w:rsidRPr="00837937">
        <w:rPr>
          <w:sz w:val="14"/>
        </w:rPr>
        <w:t xml:space="preserve">The Western Hemisphere already supplies a quarter of the world’s crude oil, a third of the world’s natural gas, nearly a fourth of its coal, and more than a third of global electricity, while offering tremendous potential for the development of renewable energy technologies. Certainly, many in the US private sector have already discovered the benefits of intrahemispheric economic relationships. In fact, Latin America has played a key role in expanding US exports in recent years. The Congressional Research Service reports that from 1998 to 2009, US trade with Latin America increased an average of 82 percent, more than 72 percent with Asia, 52 percent with the European Union, and 64 percent with the rest of the world. In 2011 alone, trade with Latin America grew 20 percent. The economic growth in 2011 elevated trade between the United States and the region to a historic high of $772 million. Exports to the region grew 22 percent to $350 million, while imports increased by 20 percent to a total of $420 million. According to the US Department of Commerce, American companies now export more to the Western Hemisphere—some 42 percent of total US exports—than to any other part of the world, including China. Last year, US merchandise exports to Latin America totaled $367 billion, and the US private sector accounts for one-third of all foreign direct investment in the region. The United States now has trade agreements with 11 countries in the Western Hemisphere, which the Department of Commerce reports help to support nearly four million US jobs. Clearly, however, </w:t>
      </w:r>
      <w:r w:rsidRPr="00837937">
        <w:rPr>
          <w:rStyle w:val="StyleBoldUnderline"/>
        </w:rPr>
        <w:t xml:space="preserve">there is much more that can be done to fulfill the potential of intrahemispheric economic relations in the hyper-competitive global economy. </w:t>
      </w:r>
      <w:r w:rsidRPr="00837937">
        <w:rPr>
          <w:sz w:val="14"/>
        </w:rPr>
        <w:t xml:space="preserve">High-level official US engagement is imperative to revitalizing existing alliances and developing new partnerships to boost mutual competitiveness. A reinvigorated US trade policy must transcend past approaches that have been too identified with solely US interests and too focused on bilateral relationships. A 21st-century approach necessitates more multilateral engagement and cooperation, mutually beneficial information-sharing and support, and an inclusive vision. A complementary strategy to increase demand for US goods and services requires mobilizing private capital, encouraging technology transfer, and leveraging existing US programs to strengthen the private sector throughout the Americas. Traditionally, private-sector growth has been held back by lack of investment and access to credit. </w:t>
      </w:r>
      <w:r w:rsidRPr="00837937">
        <w:rPr>
          <w:rStyle w:val="StyleBoldUnderline"/>
        </w:rPr>
        <w:t>In a true win-win strategy, the U</w:t>
      </w:r>
      <w:r w:rsidRPr="00837937">
        <w:rPr>
          <w:sz w:val="14"/>
        </w:rPr>
        <w:t xml:space="preserve">nited </w:t>
      </w:r>
      <w:r w:rsidRPr="00837937">
        <w:rPr>
          <w:rStyle w:val="StyleBoldUnderline"/>
        </w:rPr>
        <w:t>S</w:t>
      </w:r>
      <w:r w:rsidRPr="00837937">
        <w:rPr>
          <w:sz w:val="14"/>
        </w:rPr>
        <w:t xml:space="preserve">tates </w:t>
      </w:r>
      <w:r w:rsidRPr="00837937">
        <w:rPr>
          <w:rStyle w:val="StyleBoldUnderline"/>
        </w:rPr>
        <w:t xml:space="preserve">can boost exports and investment while strengthening regional producers and consumers. </w:t>
      </w:r>
      <w:r w:rsidRPr="00837937">
        <w:rPr>
          <w:sz w:val="14"/>
        </w:rPr>
        <w:t xml:space="preserve">In summary, </w:t>
      </w:r>
      <w:r w:rsidRPr="00837937">
        <w:rPr>
          <w:rStyle w:val="StyleBoldUnderline"/>
        </w:rPr>
        <w:t>increased US government initiatives to expand economic partnerships with the country’s Western Hemisphere neighbors are crucial to America’s economic recovery and competitiveness.</w:t>
      </w:r>
      <w:r w:rsidRPr="00837937">
        <w:rPr>
          <w:sz w:val="14"/>
        </w:rPr>
        <w:t xml:space="preserve"> A prosperous hemisphere is also beneficial to US security concerns. The Americas is home to some of the most dynamic markets in the world. The US administration must recognize this reality and take full advantage of the opportunities.</w:t>
      </w:r>
    </w:p>
    <w:p w14:paraId="256F809D" w14:textId="77777777" w:rsidR="00651532" w:rsidRPr="00837937" w:rsidRDefault="00651532" w:rsidP="00837937"/>
    <w:p w14:paraId="41A5D1E4" w14:textId="77777777" w:rsidR="00651532" w:rsidRPr="00837937" w:rsidRDefault="00651532" w:rsidP="00837937">
      <w:pPr>
        <w:pStyle w:val="Heading3"/>
        <w:rPr>
          <w:lang w:val="en"/>
        </w:rPr>
      </w:pPr>
      <w:r w:rsidRPr="00837937">
        <w:rPr>
          <w:lang w:val="en"/>
        </w:rPr>
        <w:lastRenderedPageBreak/>
        <w:t>Investment Low Now</w:t>
      </w:r>
    </w:p>
    <w:p w14:paraId="1171DCEA" w14:textId="77777777" w:rsidR="00651532" w:rsidRPr="00837937" w:rsidRDefault="00651532" w:rsidP="00837937">
      <w:pPr>
        <w:pStyle w:val="Heading4"/>
        <w:rPr>
          <w:lang w:val="en"/>
        </w:rPr>
      </w:pPr>
      <w:r w:rsidRPr="00837937">
        <w:rPr>
          <w:lang w:val="en"/>
        </w:rPr>
        <w:t xml:space="preserve">Foreign investors are skeptical </w:t>
      </w:r>
    </w:p>
    <w:p w14:paraId="5834C29D" w14:textId="77777777" w:rsidR="00651532" w:rsidRPr="00837937" w:rsidRDefault="00651532" w:rsidP="00837937">
      <w:r w:rsidRPr="00837937">
        <w:rPr>
          <w:rStyle w:val="StyleStyleBold12pt"/>
        </w:rPr>
        <w:t>Sanati, 3-6</w:t>
      </w:r>
      <w:r w:rsidRPr="00837937">
        <w:t xml:space="preserve"> (Cyrus Sanati, Contributor to Fortune Magazine, Education: Columbia University Business School, Columbia University Graduate School of Journalism, University of California at Los Angeles, 3-6-13, CNN Money, Fortune, “Chavez’s Death Won’t Spur New Venezuela Oil Drilling”) </w:t>
      </w:r>
      <w:hyperlink r:id="rId12" w:history="1">
        <w:r w:rsidRPr="00837937">
          <w:t>http://finance.fortune.cnn.com/2013/03/06/hugo-chavez-death-oil/</w:t>
        </w:r>
      </w:hyperlink>
    </w:p>
    <w:p w14:paraId="7B1AF76B" w14:textId="77777777" w:rsidR="00651532" w:rsidRPr="00837937" w:rsidRDefault="00651532" w:rsidP="00837937">
      <w:pPr>
        <w:rPr>
          <w:rStyle w:val="StyleBoldUnderline"/>
          <w:sz w:val="16"/>
          <w:u w:val="none"/>
        </w:rPr>
      </w:pPr>
      <w:r w:rsidRPr="00837937">
        <w:rPr>
          <w:lang w:val="en"/>
        </w:rPr>
        <w:t xml:space="preserve">While it makes sense to have a few foreign partners to help to spread out the risk, one can go too far, especially when those partners have pretty much zero experience working with oil sands. Indeed, this split looks more like a bizarre public relations stunt than a real division of labor. </w:t>
      </w:r>
      <w:r w:rsidRPr="00837937">
        <w:rPr>
          <w:rStyle w:val="StyleBoldUnderline"/>
        </w:rPr>
        <w:t>It should therefore come as no surprise to learn that there isn't too much drilling going on in the Orinoco right now. While PDVSA says that it has started to drill wells with its Russian and Vietnamese partners, the initial production numbers reported are trivial. Meanwhile, India's ONGC and several other companies are reportedly holding back from investing any more cash until there is some clarity as to the political situation in the country. You can bet eve Venezuela's staunchest allies, like China, which has loaned the Chavez regime some $46 billion in the last few years, will be among those taking a breather</w:t>
      </w:r>
      <w:r w:rsidRPr="00837937">
        <w:t>.</w:t>
      </w:r>
    </w:p>
    <w:p w14:paraId="5492C3C6" w14:textId="77777777" w:rsidR="00651532" w:rsidRPr="00837937" w:rsidRDefault="00651532" w:rsidP="00837937">
      <w:pPr>
        <w:pStyle w:val="Heading4"/>
      </w:pPr>
      <w:r w:rsidRPr="00837937">
        <w:t>Venezuela will call for foreign oil companies</w:t>
      </w:r>
    </w:p>
    <w:p w14:paraId="1D6D5F2B" w14:textId="77777777" w:rsidR="00651532" w:rsidRPr="00837937" w:rsidRDefault="00837937" w:rsidP="00837937">
      <w:r w:rsidRPr="00837937">
        <w:rPr>
          <w:rStyle w:val="StyleStyleBold12pt"/>
        </w:rPr>
        <w:t>Obel 3/7</w:t>
      </w:r>
      <w:r>
        <w:t xml:space="preserve"> — </w:t>
      </w:r>
      <w:r w:rsidR="00651532" w:rsidRPr="00837937">
        <w:t xml:space="preserve">Mike Obel, editor/writer for International Business Times, worked on the Finance Desk of The Associated Press, and United Press International, and the Oil &amp; Gas Journal, and has written for BP PLC and ConocoPhillips, 3-7-13, International Business Times, “Analysis: What Will It Take To Restore Venezuela's Once Mighty Oil And Gas Business?”, </w:t>
      </w:r>
      <w:hyperlink r:id="rId13" w:history="1">
        <w:r w:rsidR="00651532" w:rsidRPr="00837937">
          <w:t>http://www.ibtimes.com/analysis-what-will-it-take-restore-venezuelas-once-mighty-oil-gas-business-1114204</w:t>
        </w:r>
      </w:hyperlink>
    </w:p>
    <w:p w14:paraId="07E8BF1B" w14:textId="77777777" w:rsidR="00651532" w:rsidRPr="00837937" w:rsidRDefault="00651532" w:rsidP="00837937">
      <w:pPr>
        <w:rPr>
          <w:sz w:val="12"/>
        </w:rPr>
      </w:pPr>
      <w:r w:rsidRPr="00837937">
        <w:rPr>
          <w:b/>
        </w:rPr>
        <w:t>“</w:t>
      </w:r>
      <w:r w:rsidRPr="00837937">
        <w:t>On one hand, [Maduro] will need to continue the anti-imperialist rhetoric of Chavez,” if only to allay fears of some that Chavez’s policies may not survive him, Velasco said. “On the other hand</w:t>
      </w:r>
      <w:r w:rsidRPr="00837937">
        <w:rPr>
          <w:b/>
        </w:rPr>
        <w:t xml:space="preserve">, </w:t>
      </w:r>
      <w:r w:rsidRPr="00837937">
        <w:rPr>
          <w:rStyle w:val="StyleBoldUnderline"/>
        </w:rPr>
        <w:t>if they are strapped for cash, they might have to make some deals with foreign companies.”¶ These would be deals for access to onshore shale oil properties and Orinoco Belt, the world’s single-largest crude oil reserve</w:t>
      </w:r>
      <w:r w:rsidRPr="00837937">
        <w:rPr>
          <w:b/>
        </w:rPr>
        <w:t>.</w:t>
      </w:r>
      <w:r w:rsidRPr="00837937">
        <w:rPr>
          <w:b/>
          <w:sz w:val="12"/>
        </w:rPr>
        <w:t xml:space="preserve">¶ </w:t>
      </w:r>
      <w:r w:rsidRPr="00837937">
        <w:rPr>
          <w:b/>
        </w:rPr>
        <w:t>"</w:t>
      </w:r>
      <w:r w:rsidRPr="00837937">
        <w:rPr>
          <w:rStyle w:val="StyleBoldUnderline"/>
        </w:rPr>
        <w:t xml:space="preserve">Foreign oil companies desperately want to get in on Venezuelan oil, and, because of that, they’re very likely to accept deals that are not favorable on the assumption that this is a long-term gamble </w:t>
      </w:r>
      <w:r w:rsidRPr="00837937">
        <w:t>and over time terms may improve,” Velasco said. “Right now, they just want to get in on the game. So in short term, they are willing to accept unfavorable deals.”</w:t>
      </w:r>
      <w:r w:rsidRPr="00837937">
        <w:rPr>
          <w:sz w:val="12"/>
        </w:rPr>
        <w:t xml:space="preserve">¶ </w:t>
      </w:r>
    </w:p>
    <w:p w14:paraId="06F8110E" w14:textId="77777777" w:rsidR="00651532" w:rsidRPr="00837937" w:rsidRDefault="00651532" w:rsidP="00837937"/>
    <w:p w14:paraId="75B2F9EF" w14:textId="77777777" w:rsidR="00651532" w:rsidRPr="00837937" w:rsidRDefault="00651532" w:rsidP="00837937">
      <w:pPr>
        <w:pStyle w:val="Heading3"/>
        <w:rPr>
          <w:lang w:val="en"/>
        </w:rPr>
      </w:pPr>
      <w:r w:rsidRPr="00837937">
        <w:rPr>
          <w:lang w:val="en"/>
        </w:rPr>
        <w:lastRenderedPageBreak/>
        <w:t>Oil Supply Key</w:t>
      </w:r>
    </w:p>
    <w:p w14:paraId="6E2B3A56" w14:textId="77777777" w:rsidR="00651532" w:rsidRPr="00837937" w:rsidRDefault="00651532" w:rsidP="00837937">
      <w:pPr>
        <w:pStyle w:val="Heading4"/>
      </w:pPr>
      <w:r w:rsidRPr="00837937">
        <w:t>Oil prices are fragile and determined by supply</w:t>
      </w:r>
    </w:p>
    <w:p w14:paraId="0B69E078" w14:textId="77777777" w:rsidR="00651532" w:rsidRPr="00837937" w:rsidRDefault="00651532" w:rsidP="00837937">
      <w:r w:rsidRPr="00837937">
        <w:rPr>
          <w:rStyle w:val="StyleStyleBold12pt"/>
        </w:rPr>
        <w:t>Smithson 7</w:t>
      </w:r>
      <w:r w:rsidR="00837937">
        <w:rPr>
          <w:b/>
          <w:bCs/>
        </w:rPr>
        <w:t xml:space="preserve"> </w:t>
      </w:r>
      <w:r w:rsidRPr="00837937">
        <w:t>(Robert Smithson, portolio manager at a London Investment fund-siting Professor Goose, economist, 6/19/7, “Economics of Oil, Part I: Supply and Demand Curves”, http://www.theoildrum.com/node/2899)</w:t>
      </w:r>
    </w:p>
    <w:p w14:paraId="77D50C5E" w14:textId="77777777" w:rsidR="00651532" w:rsidRPr="00837937" w:rsidRDefault="00651532" w:rsidP="00837937">
      <w:pPr>
        <w:rPr>
          <w:sz w:val="26"/>
          <w:u w:val="single"/>
        </w:rPr>
      </w:pPr>
      <w:r w:rsidRPr="00837937">
        <w:t xml:space="preserve">The market for </w:t>
      </w:r>
      <w:r w:rsidRPr="00837937">
        <w:rPr>
          <w:rStyle w:val="StyleBoldUnderline"/>
        </w:rPr>
        <w:t>oil is unusual</w:t>
      </w:r>
      <w:r w:rsidRPr="00837937">
        <w:t xml:space="preserve">, because – </w:t>
      </w:r>
      <w:r w:rsidRPr="00837937">
        <w:rPr>
          <w:rStyle w:val="StyleBoldUnderline"/>
        </w:rPr>
        <w:t>in the short-term – both demand and supply are highly inelastic.</w:t>
      </w:r>
      <w:r w:rsidRPr="00837937">
        <w:t xml:space="preserve"> Irrespective of what petrol costs, your car cannot easily switch to another fuel. Ships and aeroplanes cannot move from diesel oil and kerosene for their propulsion. </w:t>
      </w:r>
      <w:r w:rsidRPr="00837937">
        <w:rPr>
          <w:rStyle w:val="StyleBoldUnderline"/>
        </w:rPr>
        <w:t>If it’s freezing cold, and you need to heat your house, the only option may be to pay more for heating oil.</w:t>
      </w:r>
      <w:r w:rsidRPr="00837937">
        <w:t xml:space="preserve"> Likewise, if the price of petrol was to halve, you would not drive twice as far, or turn the thermostat up from 22 to 44.</w:t>
      </w:r>
      <w:r w:rsidRPr="00837937">
        <w:rPr>
          <w:sz w:val="12"/>
        </w:rPr>
        <w:t>¶</w:t>
      </w:r>
      <w:r w:rsidRPr="00837937">
        <w:t xml:space="preserve"> </w:t>
      </w:r>
      <w:r w:rsidRPr="00837937">
        <w:rPr>
          <w:rStyle w:val="StyleBoldUnderline"/>
        </w:rPr>
        <w:t>In other words, a large change in price only has a small impact on demand.</w:t>
      </w:r>
      <w:r w:rsidRPr="00837937">
        <w:rPr>
          <w:bCs/>
          <w:sz w:val="12"/>
          <w:u w:val="single"/>
        </w:rPr>
        <w:t>¶</w:t>
      </w:r>
      <w:r w:rsidRPr="00837937">
        <w:t xml:space="preserve"> </w:t>
      </w:r>
      <w:r w:rsidRPr="00837937">
        <w:rPr>
          <w:rStyle w:val="StyleBoldUnderline"/>
        </w:rPr>
        <w:t>Supply of conventional oil is also relatively inelastic,</w:t>
      </w:r>
      <w:r w:rsidRPr="00837937">
        <w:t xml:space="preserve"> although for a different reason. </w:t>
      </w:r>
      <w:r w:rsidRPr="00837937">
        <w:rPr>
          <w:rStyle w:val="StyleBoldUnderline"/>
        </w:rPr>
        <w:t>The actual cost of pumping a marginal barrel of oil is relatively low, once the capital expenses of prospecting and building an oil rig</w:t>
      </w:r>
      <w:r w:rsidRPr="00837937">
        <w:t xml:space="preserve"> (and associated infrastructure) has been put in place. An oilfield will cost roughly the same to operate whether it is producing at 50% of capacity or at full capacity. Given this, </w:t>
      </w:r>
      <w:r w:rsidRPr="00837937">
        <w:rPr>
          <w:rStyle w:val="StyleBoldUnderline"/>
        </w:rPr>
        <w:t>once you have an oil field in place, producers will tend to pump at their maximum sustainable rate</w:t>
      </w:r>
      <w:r w:rsidRPr="00837937">
        <w:t>. Of course, there is always some flexibility: old wells can be “uncapped”, scheduled maintenance can be postponed, and greater concentrations of gas can be pumped into the well. But these have costs, and oilfield owners are loath to do these, unless the price of oil is high enough to justify it.</w:t>
      </w:r>
      <w:r w:rsidRPr="00837937">
        <w:rPr>
          <w:sz w:val="12"/>
        </w:rPr>
        <w:t>¶</w:t>
      </w:r>
      <w:r w:rsidRPr="00837937">
        <w:t xml:space="preserve"> </w:t>
      </w:r>
      <w:r w:rsidRPr="00837937">
        <w:rPr>
          <w:rStyle w:val="StyleBoldUnderline"/>
        </w:rPr>
        <w:t>The result of this is that the oil market is one where small changes to the supply or demand curve cause large changes to the clearing price.</w:t>
      </w:r>
    </w:p>
    <w:p w14:paraId="43487BDE" w14:textId="77777777" w:rsidR="00651532" w:rsidRPr="00837937" w:rsidRDefault="00651532" w:rsidP="00837937">
      <w:pPr>
        <w:pStyle w:val="Heading4"/>
      </w:pPr>
      <w:r w:rsidRPr="00837937">
        <w:t>Oil prices are dictated by supply and demand-economics 101</w:t>
      </w:r>
    </w:p>
    <w:p w14:paraId="4EC4C818" w14:textId="77777777" w:rsidR="00651532" w:rsidRPr="00837937" w:rsidRDefault="00651532" w:rsidP="00837937">
      <w:r w:rsidRPr="00837937">
        <w:rPr>
          <w:rStyle w:val="StyleStyleBold12pt"/>
        </w:rPr>
        <w:t>Seeking Alpha 8</w:t>
      </w:r>
      <w:r w:rsidR="00837937">
        <w:rPr>
          <w:rStyle w:val="StyleStyleBold12pt"/>
        </w:rPr>
        <w:t xml:space="preserve"> </w:t>
      </w:r>
      <w:r w:rsidRPr="00837937">
        <w:t>(Leading Economic News Source, 6/19/8, “Oil’s Supply and Demand”, http://seekingalpha.com/article/81979-oils-supply-and-demand)</w:t>
      </w:r>
    </w:p>
    <w:p w14:paraId="6E3D0F64" w14:textId="77777777" w:rsidR="00651532" w:rsidRPr="00837937" w:rsidRDefault="00651532" w:rsidP="00837937">
      <w:pPr>
        <w:rPr>
          <w:rStyle w:val="StyleBoldUnderline"/>
        </w:rPr>
      </w:pPr>
      <w:r w:rsidRPr="00837937">
        <w:t xml:space="preserve">In recent weeks, </w:t>
      </w:r>
      <w:r w:rsidRPr="00837937">
        <w:rPr>
          <w:rStyle w:val="StyleBoldUnderline"/>
        </w:rPr>
        <w:t>there has been widespread speculation on the reason for the most recent incredible rise in the price of oil.</w:t>
      </w:r>
      <w:r w:rsidRPr="00837937">
        <w:t xml:space="preserve"> Speculation by hedge funds is one reason given while buying by index funds is another possible reason. Finally, some people believe that there are fundamental supply and demand factors driving the rise in the oil price. While I do believe that the energy markets have been pushed around to a degree by their participants, as I discussed here, I wanted to make it clear that </w:t>
      </w:r>
      <w:r w:rsidRPr="00837937">
        <w:rPr>
          <w:rStyle w:val="StyleBoldUnderline"/>
        </w:rPr>
        <w:t xml:space="preserve">I believe that there is currently a significant demand/supply imbalance. </w:t>
      </w:r>
      <w:r w:rsidRPr="00837937">
        <w:rPr>
          <w:bCs/>
          <w:sz w:val="12"/>
          <w:u w:val="single"/>
        </w:rPr>
        <w:t>¶</w:t>
      </w:r>
      <w:r w:rsidRPr="00837937">
        <w:t xml:space="preserve"> To begin, </w:t>
      </w:r>
      <w:r w:rsidRPr="00837937">
        <w:rPr>
          <w:rStyle w:val="StyleBoldUnderline"/>
        </w:rPr>
        <w:t xml:space="preserve">I will say that speculation likely does have an impact on prices in the short term </w:t>
      </w:r>
      <w:r w:rsidRPr="00837937">
        <w:t xml:space="preserve">but </w:t>
      </w:r>
      <w:r w:rsidRPr="00837937">
        <w:rPr>
          <w:rStyle w:val="StyleBoldUnderline"/>
        </w:rPr>
        <w:t>over a long period of time</w:t>
      </w:r>
      <w:r w:rsidRPr="00837937">
        <w:t xml:space="preserve"> speculators will make or lose money depending on how </w:t>
      </w:r>
      <w:r w:rsidRPr="00837937">
        <w:rPr>
          <w:rStyle w:val="StyleBoldUnderline"/>
        </w:rPr>
        <w:t>fundamental supply and demand factors play out.</w:t>
      </w:r>
      <w:r w:rsidRPr="00837937">
        <w:t xml:space="preserve"> Speculators may frequently overestimate or underestimate where prices should be causing increased volatility but in the long term the impact on prices caused by speculators should be negligible. </w:t>
      </w:r>
      <w:r w:rsidRPr="00837937">
        <w:rPr>
          <w:sz w:val="12"/>
        </w:rPr>
        <w:t>¶</w:t>
      </w:r>
      <w:r w:rsidRPr="00837937">
        <w:t xml:space="preserve"> While we all want to pay less at the pump, higher prices in the short run are beneficial to long term supplies as they help to close the gap between supply and demand that exists at lower prices. Higher prices cause people to reduce their consumption of oil which saves more oil for the future when supplies are expected to be insufficient. Higher prices also entice producers to make the investments needed to expand production. If prices are too low for too long, a shortage will undoubtedly develop, throwing a terrible wrench into the world's economy. </w:t>
      </w:r>
      <w:r w:rsidRPr="00837937">
        <w:rPr>
          <w:sz w:val="12"/>
        </w:rPr>
        <w:t>¶</w:t>
      </w:r>
      <w:r w:rsidRPr="00837937">
        <w:t xml:space="preserve"> </w:t>
      </w:r>
      <w:r w:rsidRPr="00837937">
        <w:rPr>
          <w:rStyle w:val="StyleBoldUnderline"/>
        </w:rPr>
        <w:t>The reason that the price of oil is rising and will continue to rise in the long term is simple. The market expects that there will not be enough oil available in the future</w:t>
      </w:r>
      <w:r w:rsidRPr="00837937">
        <w:t xml:space="preserve"> if prices are anywhere significantly below current levels. The price level that is needed to bring supply and demand into balance will continue to change and could drop if enough supply comes online in the future. </w:t>
      </w:r>
      <w:r w:rsidRPr="00837937">
        <w:rPr>
          <w:sz w:val="12"/>
        </w:rPr>
        <w:t>¶</w:t>
      </w:r>
      <w:r w:rsidRPr="00837937">
        <w:t xml:space="preserve"> Of course, the world will eventually run out of oil since oil is not a renewable resource. However, for right now it appears that only the most low cost oil reserves have been exploited and that most of these low cost reserves are as a result beginning to decline. There are many areas worldwide that can still be drilled or mined to produce more oil. </w:t>
      </w:r>
      <w:r w:rsidRPr="00837937">
        <w:rPr>
          <w:sz w:val="12"/>
        </w:rPr>
        <w:t>¶</w:t>
      </w:r>
      <w:r w:rsidRPr="00837937">
        <w:t xml:space="preserve"> Most of these areas are however in hostile environments or require expensive recovery techniques that make the processes unviable at lower prices. Given some time and consistently higher prices, we can expect more high cost oil production to come online. However, it will take years before a large amount of high cost reserves can provide significant production to help relieve the current supply demand imbalance in world oil markets. </w:t>
      </w:r>
      <w:r w:rsidRPr="00837937">
        <w:rPr>
          <w:sz w:val="12"/>
        </w:rPr>
        <w:t>¶</w:t>
      </w:r>
      <w:r w:rsidRPr="00837937">
        <w:t xml:space="preserve"> Worldwide oil production has barely risen since the middle of 2004. Meanwhile oil demand seems to be rising at an increasing rate as developing countries such as China and India rapidly increase their consumption. If the slowdown in the U.S. economy does not affect China and India significantly there is really no way for oil to move significantly down over the longer term. </w:t>
      </w:r>
      <w:r w:rsidRPr="00837937">
        <w:rPr>
          <w:sz w:val="12"/>
        </w:rPr>
        <w:t>¶</w:t>
      </w:r>
      <w:r w:rsidRPr="00837937">
        <w:t xml:space="preserve"> The first part of the puzzle is that </w:t>
      </w:r>
      <w:r w:rsidRPr="00837937">
        <w:rPr>
          <w:rStyle w:val="StyleBoldUnderline"/>
        </w:rPr>
        <w:t xml:space="preserve">worldwide oil production has </w:t>
      </w:r>
      <w:r w:rsidRPr="00837937">
        <w:rPr>
          <w:rStyle w:val="StyleBoldUnderline"/>
        </w:rPr>
        <w:lastRenderedPageBreak/>
        <w:t>barely risen since the middle of 2004.</w:t>
      </w:r>
      <w:r w:rsidRPr="00837937">
        <w:t xml:space="preserve"> This is because the number of low cost oil deposits that are found that can be profitably developed at low oil prices is decreasing dramatically with each passing year. </w:t>
      </w:r>
      <w:r w:rsidRPr="00837937">
        <w:rPr>
          <w:rStyle w:val="StyleBoldUnderline"/>
        </w:rPr>
        <w:t>There is a limited amount of oil in the world and there are geological limitations to our ability to produce oil</w:t>
      </w:r>
      <w:r w:rsidRPr="00837937">
        <w:t xml:space="preserve">. </w:t>
      </w:r>
      <w:r w:rsidRPr="00837937">
        <w:rPr>
          <w:sz w:val="12"/>
        </w:rPr>
        <w:t>¶</w:t>
      </w:r>
      <w:r w:rsidRPr="00837937">
        <w:t xml:space="preserve"> Even when oil is found that can be produced economically it can take years to build the necessary infrastructure to get that oil to market. It will likely take years before the majority of the new high cost oil will enter the production phase of its life cycle. The current high level of oil industry profits is without a doubt needed to finance the development of new oil reserves so that more oil can be brought to market in the future.</w:t>
      </w:r>
      <w:r w:rsidRPr="00837937">
        <w:rPr>
          <w:sz w:val="12"/>
        </w:rPr>
        <w:t>¶</w:t>
      </w:r>
      <w:r w:rsidRPr="00837937">
        <w:t xml:space="preserve"> Meanwhile global oil demand is rising at an increasing rate as developing countries such as China and India require increasingly large amounts of oil to continue their industrialization. While the drop in oil consumption in the US last quarter is important, the fact that the oil markets did not react to the news suggests that U.S. consumption habits are no longer driving the market. </w:t>
      </w:r>
      <w:r w:rsidRPr="00837937">
        <w:rPr>
          <w:sz w:val="12"/>
        </w:rPr>
        <w:t>¶</w:t>
      </w:r>
      <w:r w:rsidRPr="00837937">
        <w:t xml:space="preserve"> </w:t>
      </w:r>
      <w:r w:rsidRPr="00837937">
        <w:rPr>
          <w:rStyle w:val="StyleBoldUnderline"/>
        </w:rPr>
        <w:t>The main driving factor of the rising price of oil is clearly the ever increasing demand in the developing world, with the situation being exasperated by the lack of increased production</w:t>
      </w:r>
      <w:r w:rsidRPr="00837937">
        <w:t xml:space="preserve">. For years </w:t>
      </w:r>
      <w:r w:rsidRPr="00837937">
        <w:rPr>
          <w:rStyle w:val="StyleBoldUnderline"/>
        </w:rPr>
        <w:t>the worldwide demand for oil has been in excess of the supply of new oil. As worldwide oil inventories have slowly declined the price of oil has climbed</w:t>
      </w:r>
      <w:r w:rsidRPr="00837937">
        <w:t>.</w:t>
      </w:r>
      <w:r w:rsidRPr="00837937">
        <w:rPr>
          <w:sz w:val="12"/>
        </w:rPr>
        <w:t>¶</w:t>
      </w:r>
      <w:r w:rsidRPr="00837937">
        <w:t xml:space="preserve"> The imbalance looks small while the rise in the price of oil has been huge. But it is important to remember two things. First, </w:t>
      </w:r>
      <w:r w:rsidRPr="00837937">
        <w:rPr>
          <w:rStyle w:val="StyleBoldUnderline"/>
        </w:rPr>
        <w:t>oil demand is very inelastic in the short term</w:t>
      </w:r>
      <w:r w:rsidRPr="00837937">
        <w:t>. Longer term oil demand is more elastic as people may choose to buy more fuel efficient vehicles or to conserve in other ways.</w:t>
      </w:r>
      <w:r w:rsidRPr="00837937">
        <w:rPr>
          <w:sz w:val="12"/>
        </w:rPr>
        <w:t>¶</w:t>
      </w:r>
      <w:r w:rsidRPr="00837937">
        <w:t xml:space="preserve"> Second, looking at past oil supply and demand figures is missing the biggest reason for the oil price climb. As the primary reason for the surge in oil prices has been the rapidly increasing demand from China and India which is not reflected in past data.</w:t>
      </w:r>
      <w:r w:rsidRPr="00837937">
        <w:rPr>
          <w:sz w:val="12"/>
        </w:rPr>
        <w:t>¶</w:t>
      </w:r>
      <w:r w:rsidRPr="00837937">
        <w:t xml:space="preserve"> Currently, Chinese oil consumption is around 7 mb/d, but by 2030 Chinese oil demand is expected to exceed the current level of US oil demand. Similarly huge increases in consumption are expected in other developing countries. </w:t>
      </w:r>
      <w:r w:rsidRPr="00837937">
        <w:rPr>
          <w:sz w:val="12"/>
        </w:rPr>
        <w:t>¶</w:t>
      </w:r>
      <w:r w:rsidRPr="00837937">
        <w:t xml:space="preserve"> The reason oil prices are skyrocketing is not because there isn’t enough oil to satisfy demand right now but because the market expects that significantly more supply is going to be needed in the future to make up for new demand coming online from the developing world. These new oil supplies cannot be economically produced without significantly higher oil prices to make production economical and higher oil prices are also needed for consumers to cut back on their own consumption of oil.</w:t>
      </w:r>
      <w:r w:rsidRPr="00837937">
        <w:rPr>
          <w:sz w:val="12"/>
        </w:rPr>
        <w:t>¶</w:t>
      </w:r>
      <w:r w:rsidRPr="00837937">
        <w:t xml:space="preserve"> Another important factor is that </w:t>
      </w:r>
      <w:r w:rsidRPr="00837937">
        <w:rPr>
          <w:rStyle w:val="StyleBoldUnderline"/>
        </w:rPr>
        <w:t>the production in many oil-exporting nations has been in decline due to under investment in new drilling and infrastructure by state run oil companies.</w:t>
      </w:r>
      <w:r w:rsidRPr="00837937">
        <w:t xml:space="preserve"> Venezuela and Iran are two countries that fit into this category. Production in Venezuela and Iran is declining due to years of under investment as oil profits have been funneled into social programs designed to keep each country’s ruling party in power. Recent political instability in the Middle East has also contributed to the oil price rise. </w:t>
      </w:r>
      <w:r w:rsidRPr="00837937">
        <w:rPr>
          <w:sz w:val="12"/>
        </w:rPr>
        <w:t>¶</w:t>
      </w:r>
      <w:r w:rsidRPr="00837937">
        <w:t xml:space="preserve"> </w:t>
      </w:r>
      <w:r w:rsidRPr="00837937">
        <w:rPr>
          <w:rStyle w:val="StyleBoldUnderline"/>
        </w:rPr>
        <w:t xml:space="preserve">When the chances of significant supply disruption increase, the market responds by raising the oil price. </w:t>
      </w:r>
      <w:r w:rsidRPr="00837937">
        <w:t>While these geopolitical issues have also driven up the price of oil, the falling dollar has exacerbated the situation. The price of oil is dollar denominated, so as the dollar drops, the price of oil climbs even if oil stays constant in terms of other currencies. But, of course, the price of oil has been climbing in terms of all currencies.</w:t>
      </w:r>
      <w:r w:rsidRPr="00837937">
        <w:rPr>
          <w:sz w:val="12"/>
        </w:rPr>
        <w:t>¶</w:t>
      </w:r>
      <w:r w:rsidRPr="00837937">
        <w:t xml:space="preserve"> Markets never work perfectly and in rare circumstances can work quite poorly. However, markets almost always work very well over the long term. Blaming the most recent rise purely on speculation is missing the big picture as one would then be failing to give the required credence to the macro story. </w:t>
      </w:r>
      <w:r w:rsidRPr="00837937">
        <w:rPr>
          <w:sz w:val="12"/>
        </w:rPr>
        <w:t>¶</w:t>
      </w:r>
      <w:r w:rsidRPr="00837937">
        <w:t xml:space="preserve"> </w:t>
      </w:r>
      <w:r w:rsidRPr="00837937">
        <w:rPr>
          <w:rStyle w:val="StyleBoldUnderline"/>
        </w:rPr>
        <w:t xml:space="preserve">I think the best piece of evidence to support my fundamental supply and demand theory is that the price of oil is not the only commodity price that is skyrocketing. Food prices, metal prices and all energy prices in general are skyrocketing because the developing world is rapidly increasing its consumption of all commodities. </w:t>
      </w:r>
    </w:p>
    <w:p w14:paraId="378464E4" w14:textId="77777777" w:rsidR="00651532" w:rsidRPr="00837937" w:rsidRDefault="00651532" w:rsidP="00837937"/>
    <w:p w14:paraId="6D1F5884" w14:textId="77777777" w:rsidR="00651532" w:rsidRPr="00837937" w:rsidRDefault="00651532" w:rsidP="00837937">
      <w:pPr>
        <w:pStyle w:val="Heading3"/>
        <w:rPr>
          <w:lang w:val="en"/>
        </w:rPr>
      </w:pPr>
      <w:r w:rsidRPr="00837937">
        <w:rPr>
          <w:lang w:val="en"/>
        </w:rPr>
        <w:lastRenderedPageBreak/>
        <w:t>Oil Shocks Kill Econ</w:t>
      </w:r>
    </w:p>
    <w:p w14:paraId="6693AA0D" w14:textId="77777777" w:rsidR="00651532" w:rsidRPr="00837937" w:rsidRDefault="00651532" w:rsidP="00651532">
      <w:pPr>
        <w:pStyle w:val="Heading4"/>
      </w:pPr>
      <w:r w:rsidRPr="00837937">
        <w:t>Oil shocks collapse the economy</w:t>
      </w:r>
    </w:p>
    <w:p w14:paraId="49EF965B" w14:textId="77777777" w:rsidR="00651532" w:rsidRPr="00837937" w:rsidRDefault="00651532" w:rsidP="00837937">
      <w:r w:rsidRPr="00837937">
        <w:rPr>
          <w:rStyle w:val="StyleStyleBold12pt"/>
        </w:rPr>
        <w:t>Erwin ’12</w:t>
      </w:r>
      <w:r w:rsidRPr="00837937">
        <w:t xml:space="preserve"> [Sandra, editor of National Defense Magazine, “30% Cut in U.S. Oil Imports Would Avert Future Catastrophe, Study Warns,” 11-1-12, </w:t>
      </w:r>
      <w:hyperlink r:id="rId14" w:history="1">
        <w:r w:rsidRPr="00837937">
          <w:t>http://www.nationaldefensemagazine.org/blog/Lists/Posts/Post.aspx?ID=577</w:t>
        </w:r>
      </w:hyperlink>
      <w:r w:rsidRPr="00837937">
        <w:t>]</w:t>
      </w:r>
    </w:p>
    <w:p w14:paraId="0767EE8A" w14:textId="77777777" w:rsidR="00651532" w:rsidRPr="00837937" w:rsidRDefault="00651532" w:rsidP="00837937">
      <w:r w:rsidRPr="00837937">
        <w:t xml:space="preserve">Unless the United States curtails its consumption of petroleum, these military greybeards caution, </w:t>
      </w:r>
      <w:r w:rsidRPr="00837937">
        <w:rPr>
          <w:rStyle w:val="StyleBoldUnderline"/>
        </w:rPr>
        <w:t>any future crisis that disrupts oil supplies could hamstring the nation’s economy and cause global instability</w:t>
      </w:r>
      <w:r w:rsidRPr="00837937">
        <w:t>. “</w:t>
      </w:r>
      <w:r w:rsidRPr="00837937">
        <w:rPr>
          <w:rStyle w:val="StyleBoldUnderline"/>
        </w:rPr>
        <w:t>We have seen oil shocks before … But at today’s level of U.S. consumption, a sustained disruption would be devastating</w:t>
      </w:r>
      <w:r w:rsidRPr="00837937">
        <w:t xml:space="preserve"> – crippling our very freedom of movement,” said retired Army Gen. Paul Kern, chairman of the military advisory board of CNA Corp., a government-funded think thank. In a report released Nov. 1, a group of 13 generals and admirals are calling for "immediate, swift and aggressive action" over the next decade to reduce U.S. oil consumption by 30 percent. Of nearly 88 million barrels of oil consumed worldwide every day, the United States eats up the biggest share, with 20 million barrels. Slightly more than half of the petroleum the United States consumes comes from foreign countries: Two-thirds from the Middle East, and the rest from Canada and Mexico. “You could wake up tomorrow morning and hear that the Iranians sense an attack on their nuclear power plants and preemptively take steps to shut off the flow of oil in the Gulf,” retired Marine Corps Gen. James T. Conway says in a CNA news release. “The U.S. would likely view this as a threat to our economy, and we would take action. And there we are, drawn into it.” </w:t>
      </w:r>
      <w:r w:rsidRPr="00837937">
        <w:rPr>
          <w:rStyle w:val="StyleBoldUnderline"/>
        </w:rPr>
        <w:t>Even a small interruption of daily oil supply can have huge ripple effects</w:t>
      </w:r>
      <w:r w:rsidRPr="00837937">
        <w:t xml:space="preserve">, the study contends. </w:t>
      </w:r>
      <w:r w:rsidRPr="00837937">
        <w:rPr>
          <w:rStyle w:val="StyleBoldUnderline"/>
        </w:rPr>
        <w:t>Even though just 2 percent of U.S. oil supplies come from Libya, the military campaign there this summer prompted the U.S. D</w:t>
      </w:r>
      <w:r w:rsidRPr="00837937">
        <w:t xml:space="preserve">epartment </w:t>
      </w:r>
      <w:r w:rsidRPr="00837937">
        <w:rPr>
          <w:rStyle w:val="StyleBoldUnderline"/>
        </w:rPr>
        <w:t>o</w:t>
      </w:r>
      <w:r w:rsidRPr="00837937">
        <w:t xml:space="preserve">f </w:t>
      </w:r>
      <w:r w:rsidRPr="00837937">
        <w:rPr>
          <w:rStyle w:val="StyleBoldUnderline"/>
        </w:rPr>
        <w:t>E</w:t>
      </w:r>
      <w:r w:rsidRPr="00837937">
        <w:t xml:space="preserve">nergy </w:t>
      </w:r>
      <w:r w:rsidRPr="00837937">
        <w:rPr>
          <w:rStyle w:val="StyleBoldUnderline"/>
        </w:rPr>
        <w:t>to release 30 million barrels of oil from the Strategic Petroleum Reserve</w:t>
      </w:r>
      <w:r w:rsidRPr="00837937">
        <w:t xml:space="preserve">. </w:t>
      </w:r>
      <w:r w:rsidRPr="00837937">
        <w:rPr>
          <w:rStyle w:val="StyleBoldUnderline"/>
        </w:rPr>
        <w:t>A larger crisis could disrupt the entire fabric of the U.S. economy</w:t>
      </w:r>
      <w:r w:rsidRPr="00837937">
        <w:t xml:space="preserve">, the CNA analysis concludes. If America reduces its current rate of oil consumption by 30 percent and diversifies its fuel sources, the study says, the U.S. economy would be relatively insulated from such upheaval, even in the event of a complete shutdown of a strategic chokepoint like the Strait of Hormuz, the international passageway for 33 percent of the world’s seaborne oil shipments. The report, titled, “Ensuring America's Freedom of Movement: A National Security Imperative to Reduce U.S. Oil Dependence,” was sponsored by the San Francisco-based Energy Foundation, a partnership of major donors interested in solving the world's energy problems. </w:t>
      </w:r>
      <w:r w:rsidRPr="00837937">
        <w:rPr>
          <w:rStyle w:val="StyleBoldUnderline"/>
        </w:rPr>
        <w:t>CNA analyzed the potential economic impact of a future oil disruption</w:t>
      </w:r>
      <w:r w:rsidRPr="00837937">
        <w:t xml:space="preserve">. Under a worst-case scenario 30-day closure of the Strait of Hormuz, the analysis finds that </w:t>
      </w:r>
      <w:r w:rsidRPr="00837937">
        <w:rPr>
          <w:rStyle w:val="StyleBoldUnderline"/>
        </w:rPr>
        <w:t>the U.S. would lose</w:t>
      </w:r>
      <w:r w:rsidRPr="00837937">
        <w:t xml:space="preserve"> nearly </w:t>
      </w:r>
      <w:r w:rsidRPr="00837937">
        <w:rPr>
          <w:rStyle w:val="StyleBoldUnderline"/>
        </w:rPr>
        <w:t>$75 billion in GDP</w:t>
      </w:r>
      <w:r w:rsidRPr="00837937">
        <w:t>. By cutting current levels of U.S. oil dependence by 30 percent, the impact would be nearly zero.</w:t>
      </w:r>
    </w:p>
    <w:p w14:paraId="3936D091" w14:textId="77777777" w:rsidR="00651532" w:rsidRPr="00837937" w:rsidRDefault="00651532" w:rsidP="00837937">
      <w:pPr>
        <w:rPr>
          <w:lang w:val="en"/>
        </w:rPr>
      </w:pPr>
    </w:p>
    <w:p w14:paraId="06EC1981" w14:textId="77777777" w:rsidR="00651532" w:rsidRPr="00837937" w:rsidRDefault="00651532" w:rsidP="00837937">
      <w:pPr>
        <w:pStyle w:val="Heading4"/>
      </w:pPr>
      <w:r w:rsidRPr="00837937">
        <w:t>High oil prices lead to global economic collapse</w:t>
      </w:r>
    </w:p>
    <w:p w14:paraId="2A9B20A3" w14:textId="77777777" w:rsidR="00651532" w:rsidRPr="00837937" w:rsidRDefault="00651532" w:rsidP="00837937">
      <w:pPr>
        <w:rPr>
          <w:b/>
          <w:bCs/>
        </w:rPr>
      </w:pPr>
      <w:r w:rsidRPr="00837937">
        <w:rPr>
          <w:rStyle w:val="StyleStyleBold12pt"/>
        </w:rPr>
        <w:t>Tverberg ’13</w:t>
      </w:r>
      <w:r w:rsidRPr="00837937">
        <w:rPr>
          <w:b/>
          <w:bCs/>
        </w:rPr>
        <w:t xml:space="preserve"> </w:t>
      </w:r>
      <w:r w:rsidRPr="00837937">
        <w:t>(Gail Tverberg, an actuary with a background in math, analyzes energy and financial matters, “How high oil prices lead to financial collapse”, 3/30/2013, The Christian Science Monitor, http://www.csmonitor.com/Environment/Energy-Voices/2013/0330/How-high-oil-prices-lead-to-financial-collapse)</w:t>
      </w:r>
    </w:p>
    <w:p w14:paraId="1C3FDE97" w14:textId="77777777" w:rsidR="00651532" w:rsidRPr="00837937" w:rsidRDefault="00651532" w:rsidP="00837937">
      <w:r w:rsidRPr="00837937">
        <w:t xml:space="preserve">Many analysts discussing resource limits are talking about a very different concern than I am talking about. Many from the “peak oil” community say that what we should worry about is a decline in world oil supply. In my view, the danger is quite different: </w:t>
      </w:r>
      <w:r w:rsidRPr="00837937">
        <w:rPr>
          <w:rStyle w:val="StyleBoldUnderline"/>
        </w:rPr>
        <w:t>The real danger is financial collapse, coming much earlier than a decline in oil supply</w:t>
      </w:r>
      <w:r w:rsidRPr="00837937">
        <w:t xml:space="preserve">. </w:t>
      </w:r>
      <w:r w:rsidRPr="00837937">
        <w:rPr>
          <w:rStyle w:val="StyleBoldUnderline"/>
        </w:rPr>
        <w:t>This collapse is related to high oil price</w:t>
      </w:r>
      <w:r w:rsidRPr="00837937">
        <w:t xml:space="preserve">, and also to higher costs for other resources as we approach limits (for example, desalination of water where water supply is a problem, and higher natural gas prices in much of the world). </w:t>
      </w:r>
      <w:r w:rsidRPr="00837937">
        <w:rPr>
          <w:rStyle w:val="StyleBoldUnderline"/>
        </w:rPr>
        <w:t>The financial collapse is related to Energy Return on Energy Invested</w:t>
      </w:r>
      <w:r w:rsidRPr="00837937">
        <w:t xml:space="preserve"> (EROEI</w:t>
      </w:r>
      <w:r w:rsidRPr="00837937">
        <w:rPr>
          <w:rStyle w:val="StyleBoldUnderline"/>
        </w:rPr>
        <w:t>) that is already too low</w:t>
      </w:r>
      <w:r w:rsidRPr="00837937">
        <w:t xml:space="preserve">. I don’t see any particular EROEI target as being a threshold–the calculations for individual energy sources are not on a system-wide basis, so are not always helpful. The issue is not precisely low EROEI. Instead, the issue is the loss of cheap fossil fuel energy to subsidize the rest of society. If an energy source, such as oil back when the cost was $20 or $30 barrel, can produce a large amount of energy in the form it is needed with low inputs, it is likely to be a very profitable endeavor. Governments can tax it heavily (with severance taxes, royalties, rental for drilling rights, and other fees that are not necessarily called taxes). In many oil exporting countries, these oil-based revenues provide a large share of government revenues. The availability of cheap energy also allows inexpensive roads, bridges, pipelines, and schools to be built. </w:t>
      </w:r>
      <w:r w:rsidRPr="00837937">
        <w:rPr>
          <w:rStyle w:val="StyleBoldUnderline"/>
        </w:rPr>
        <w:t xml:space="preserve">As we move to energy that requires more expensive inputs for extraction </w:t>
      </w:r>
      <w:r w:rsidRPr="00837937">
        <w:t>(such as the current $90+ barrel oil), these</w:t>
      </w:r>
      <w:r w:rsidRPr="00837937">
        <w:rPr>
          <w:rStyle w:val="StyleBoldUnderline"/>
        </w:rPr>
        <w:t xml:space="preserve"> benefits are lost</w:t>
      </w:r>
      <w:r w:rsidRPr="00837937">
        <w:t xml:space="preserve">. </w:t>
      </w:r>
      <w:r w:rsidRPr="00837937">
        <w:rPr>
          <w:rStyle w:val="StyleBoldUnderline"/>
        </w:rPr>
        <w:t>The cost of roads</w:t>
      </w:r>
      <w:r w:rsidRPr="00837937">
        <w:t xml:space="preserve">, </w:t>
      </w:r>
      <w:r w:rsidRPr="00837937">
        <w:rPr>
          <w:rStyle w:val="StyleBoldUnderline"/>
        </w:rPr>
        <w:t>bridges</w:t>
      </w:r>
      <w:r w:rsidRPr="00837937">
        <w:t xml:space="preserve">, </w:t>
      </w:r>
      <w:r w:rsidRPr="00837937">
        <w:rPr>
          <w:rStyle w:val="StyleBoldUnderline"/>
        </w:rPr>
        <w:t>and pipelines escalates</w:t>
      </w:r>
      <w:r w:rsidRPr="00837937">
        <w:t xml:space="preserve">. </w:t>
      </w:r>
      <w:r w:rsidRPr="00837937">
        <w:rPr>
          <w:rStyle w:val="StyleBoldUnderline"/>
        </w:rPr>
        <w:t>It is this loss</w:t>
      </w:r>
      <w:r w:rsidRPr="00837937">
        <w:t xml:space="preserve"> of a subsidy </w:t>
      </w:r>
      <w:r w:rsidRPr="00837937">
        <w:lastRenderedPageBreak/>
        <w:t>fromcheap fossil fuels</w:t>
      </w:r>
      <w:r w:rsidRPr="00837937">
        <w:rPr>
          <w:rStyle w:val="StyleBoldUnderline"/>
        </w:rPr>
        <w:t xml:space="preserve"> that is significant part of what moves us toward financial collapse</w:t>
      </w:r>
      <w:r w:rsidRPr="00837937">
        <w:t>. Renewable energy generally does not solve this problem. In fact, it can exacerbate the problem, because the cost of its inputs tend to be high and very “front-ended,” leading to a need for subsidies. What is really needed is a way to replace lost tax revenue, and a way to bring down the high cost of new bridges and roads–that is a way to get back to the cost structure we had when oil (and other fossil fuels) could be extracted cheaply.</w:t>
      </w:r>
    </w:p>
    <w:p w14:paraId="594B045F" w14:textId="77777777" w:rsidR="00651532" w:rsidRPr="00837937" w:rsidRDefault="00651532" w:rsidP="00837937"/>
    <w:p w14:paraId="2DF38F39" w14:textId="77777777" w:rsidR="00651532" w:rsidRPr="00837937" w:rsidRDefault="00651532" w:rsidP="00837937">
      <w:pPr>
        <w:pStyle w:val="Heading4"/>
      </w:pPr>
      <w:r w:rsidRPr="00837937">
        <w:t>Empirical studies prove oil shocks’ negative impacts on economy</w:t>
      </w:r>
    </w:p>
    <w:p w14:paraId="73CA47F5" w14:textId="77777777" w:rsidR="00651532" w:rsidRPr="00837937" w:rsidRDefault="00651532" w:rsidP="00837937">
      <w:pPr>
        <w:rPr>
          <w:rStyle w:val="StyleBoldUnderline"/>
          <w:b/>
          <w:u w:val="none"/>
        </w:rPr>
      </w:pPr>
      <w:r w:rsidRPr="00837937">
        <w:rPr>
          <w:rStyle w:val="StyleStyleBold12pt"/>
        </w:rPr>
        <w:t>Sill, 07</w:t>
      </w:r>
      <w:r w:rsidR="00837937">
        <w:rPr>
          <w:rStyle w:val="StyleStyleBold12pt"/>
        </w:rPr>
        <w:t xml:space="preserve"> </w:t>
      </w:r>
      <w:r w:rsidRPr="00837937">
        <w:t xml:space="preserve">Keith Sill is a senior economist in the Research Department of Philadelphia Federal Reserve Bank of Philadelphia, one of the 12 regional banks that make up the Federal Reserve System. Sill is Vice President and Director of Real-Time Data Research Center, “The Macroeconomics of Oil Shocks”, </w:t>
      </w:r>
      <w:hyperlink r:id="rId15" w:history="1">
        <w:r w:rsidRPr="00837937">
          <w:t>http://www.philadelphiafed.org/research-and-data/publications/business-review/2007/q1/br_q1-2007-3_oil-shocks.pdf</w:t>
        </w:r>
      </w:hyperlink>
    </w:p>
    <w:p w14:paraId="3237826F" w14:textId="77777777" w:rsidR="00651532" w:rsidRPr="00837937" w:rsidRDefault="00651532" w:rsidP="00837937">
      <w:pPr>
        <w:rPr>
          <w:sz w:val="14"/>
        </w:rPr>
      </w:pPr>
      <w:r w:rsidRPr="00837937">
        <w:rPr>
          <w:rStyle w:val="StyleBoldUnderline"/>
        </w:rPr>
        <w:t>For various reasons</w:t>
      </w:r>
      <w:r w:rsidRPr="00837937">
        <w:rPr>
          <w:sz w:val="14"/>
        </w:rPr>
        <w:t xml:space="preserve">, </w:t>
      </w:r>
      <w:r w:rsidRPr="00837937">
        <w:rPr>
          <w:rStyle w:val="StyleBoldUnderline"/>
        </w:rPr>
        <w:t>oil-price increases</w:t>
      </w:r>
      <w:r w:rsidRPr="00837937">
        <w:rPr>
          <w:sz w:val="14"/>
        </w:rPr>
        <w:t xml:space="preserve"> may </w:t>
      </w:r>
      <w:r w:rsidRPr="00837937">
        <w:rPr>
          <w:rStyle w:val="Emphasis"/>
        </w:rPr>
        <w:t>lead to significant slowdowns in economic growth</w:t>
      </w:r>
      <w:r w:rsidRPr="00837937">
        <w:rPr>
          <w:sz w:val="14"/>
        </w:rPr>
        <w:t xml:space="preserve">. </w:t>
      </w:r>
      <w:r w:rsidRPr="00837937">
        <w:rPr>
          <w:rStyle w:val="StyleBoldUnderline"/>
        </w:rPr>
        <w:t>Five of the last seven U.S. recessions were preceded by</w:t>
      </w:r>
      <w:r w:rsidRPr="00837937">
        <w:rPr>
          <w:sz w:val="14"/>
        </w:rPr>
        <w:t xml:space="preserve"> significant </w:t>
      </w:r>
      <w:r w:rsidRPr="00837937">
        <w:rPr>
          <w:rStyle w:val="StyleBoldUnderline"/>
        </w:rPr>
        <w:t>increases in the price of oil</w:t>
      </w:r>
      <w:r w:rsidRPr="00837937">
        <w:rPr>
          <w:sz w:val="14"/>
        </w:rPr>
        <w:t>. In this article, Keith</w:t>
      </w:r>
      <w:r w:rsidRPr="00837937">
        <w:rPr>
          <w:rStyle w:val="StyleBoldUnderline"/>
        </w:rPr>
        <w:t xml:space="preserve"> Sill examines the effect of changes in oil prices on U.S. economic activity</w:t>
      </w:r>
      <w:r w:rsidRPr="00837937">
        <w:rPr>
          <w:sz w:val="14"/>
        </w:rPr>
        <w:t xml:space="preserve">, focusing on how runups in the price of oil can affect output growth and inflation. </w:t>
      </w:r>
      <w:r w:rsidRPr="00837937">
        <w:rPr>
          <w:rStyle w:val="StyleBoldUnderline"/>
        </w:rPr>
        <w:t>He</w:t>
      </w:r>
      <w:r w:rsidRPr="00837937">
        <w:rPr>
          <w:sz w:val="14"/>
        </w:rPr>
        <w:t xml:space="preserve"> also </w:t>
      </w:r>
      <w:r w:rsidRPr="00837937">
        <w:rPr>
          <w:rStyle w:val="StyleBoldUnderline"/>
        </w:rPr>
        <w:t>discusses</w:t>
      </w:r>
      <w:r w:rsidRPr="00837937">
        <w:rPr>
          <w:sz w:val="14"/>
        </w:rPr>
        <w:t xml:space="preserve"> the channels by which oil-price increases might affect the economy and </w:t>
      </w:r>
      <w:r w:rsidRPr="00837937">
        <w:rPr>
          <w:rStyle w:val="StyleBoldUnderline"/>
        </w:rPr>
        <w:t>the historical evidence on the relationship</w:t>
      </w:r>
      <w:r w:rsidRPr="00837937">
        <w:rPr>
          <w:sz w:val="14"/>
        </w:rPr>
        <w:t xml:space="preserve"> </w:t>
      </w:r>
      <w:r w:rsidRPr="00837937">
        <w:rPr>
          <w:rStyle w:val="StyleBoldUnderline"/>
        </w:rPr>
        <w:t>between oil prices, economic growth, and inflation</w:t>
      </w:r>
      <w:r w:rsidRPr="00837937">
        <w:rPr>
          <w:sz w:val="14"/>
        </w:rPr>
        <w:t xml:space="preserve">. </w:t>
      </w:r>
      <w:r w:rsidRPr="00837937">
        <w:rPr>
          <w:rStyle w:val="StyleBoldUnderline"/>
        </w:rPr>
        <w:t>During</w:t>
      </w:r>
      <w:r w:rsidRPr="00837937">
        <w:rPr>
          <w:sz w:val="14"/>
        </w:rPr>
        <w:t xml:space="preserve"> the first quarter of </w:t>
      </w:r>
      <w:r w:rsidRPr="00837937">
        <w:rPr>
          <w:rStyle w:val="StyleBoldUnderline"/>
        </w:rPr>
        <w:t>2002, the price of crude oil averaged $19.67 per barrel</w:t>
      </w:r>
      <w:r w:rsidRPr="00837937">
        <w:rPr>
          <w:sz w:val="14"/>
        </w:rPr>
        <w:t xml:space="preserve">. Four years later, </w:t>
      </w:r>
      <w:r w:rsidRPr="00837937">
        <w:rPr>
          <w:rStyle w:val="StyleBoldUnderline"/>
        </w:rPr>
        <w:t>in</w:t>
      </w:r>
      <w:r w:rsidRPr="00837937">
        <w:rPr>
          <w:sz w:val="14"/>
        </w:rPr>
        <w:t xml:space="preserve"> the first quarter of </w:t>
      </w:r>
      <w:r w:rsidRPr="00837937">
        <w:rPr>
          <w:rStyle w:val="StyleBoldUnderline"/>
        </w:rPr>
        <w:t>2006</w:t>
      </w:r>
      <w:r w:rsidRPr="00837937">
        <w:rPr>
          <w:sz w:val="14"/>
        </w:rPr>
        <w:t xml:space="preserve">, the average price of </w:t>
      </w:r>
      <w:r w:rsidRPr="00837937">
        <w:rPr>
          <w:rStyle w:val="StyleBoldUnderline"/>
        </w:rPr>
        <w:t>oil had risen to $63 per barrel</w:t>
      </w:r>
      <w:r w:rsidRPr="00837937">
        <w:rPr>
          <w:sz w:val="14"/>
        </w:rPr>
        <w:t xml:space="preserve">. Indeed, the high price of oil may not be a short-lived phenomenon: </w:t>
      </w:r>
      <w:r w:rsidRPr="00837937">
        <w:rPr>
          <w:rStyle w:val="StyleBoldUnderline"/>
        </w:rPr>
        <w:t>Futures markets</w:t>
      </w:r>
      <w:r w:rsidRPr="00837937">
        <w:rPr>
          <w:sz w:val="14"/>
        </w:rPr>
        <w:t xml:space="preserve"> indicate that investors </w:t>
      </w:r>
      <w:r w:rsidRPr="00837937">
        <w:rPr>
          <w:rStyle w:val="StyleBoldUnderline"/>
        </w:rPr>
        <w:t xml:space="preserve">expect the price of oil to remain </w:t>
      </w:r>
      <w:r w:rsidRPr="00837937">
        <w:rPr>
          <w:rStyle w:val="Emphasis"/>
        </w:rPr>
        <w:t>above $70 per barrel through 2008</w:t>
      </w:r>
      <w:r w:rsidRPr="00837937">
        <w:rPr>
          <w:sz w:val="14"/>
        </w:rPr>
        <w:t xml:space="preserve">. For the postwar U.S. economy, </w:t>
      </w:r>
      <w:r w:rsidRPr="00837937">
        <w:rPr>
          <w:rStyle w:val="StyleBoldUnderline"/>
        </w:rPr>
        <w:t>the data show</w:t>
      </w:r>
      <w:r w:rsidRPr="00837937">
        <w:rPr>
          <w:sz w:val="14"/>
        </w:rPr>
        <w:t xml:space="preserve"> a clear tendency for </w:t>
      </w:r>
      <w:r w:rsidRPr="00837937">
        <w:rPr>
          <w:rStyle w:val="StyleBoldUnderline"/>
        </w:rPr>
        <w:t xml:space="preserve">oil-price spikes to </w:t>
      </w:r>
      <w:r w:rsidRPr="00837937">
        <w:rPr>
          <w:rStyle w:val="Emphasis"/>
        </w:rPr>
        <w:t>precede economic downturns</w:t>
      </w:r>
      <w:r w:rsidRPr="00837937">
        <w:rPr>
          <w:sz w:val="14"/>
        </w:rPr>
        <w:t xml:space="preserve">. Though most of these episodes occurred at a time when oil’s share as an input into U.S. production was larger than it is today, </w:t>
      </w:r>
      <w:r w:rsidRPr="00837937">
        <w:rPr>
          <w:rStyle w:val="StyleBoldUnderline"/>
        </w:rPr>
        <w:t>there is still much debate about how oil prices affect the economy</w:t>
      </w:r>
      <w:r w:rsidRPr="00837937">
        <w:rPr>
          <w:sz w:val="14"/>
        </w:rPr>
        <w:t xml:space="preserve">. </w:t>
      </w:r>
      <w:r w:rsidRPr="00837937">
        <w:rPr>
          <w:rStyle w:val="StyleBoldUnderline"/>
        </w:rPr>
        <w:t>How concerned should we be about the economic consequences of</w:t>
      </w:r>
      <w:r w:rsidRPr="00837937">
        <w:rPr>
          <w:sz w:val="14"/>
        </w:rPr>
        <w:t xml:space="preserve"> persistently </w:t>
      </w:r>
      <w:r w:rsidRPr="00837937">
        <w:rPr>
          <w:rStyle w:val="StyleBoldUnderline"/>
        </w:rPr>
        <w:t>high oil prices</w:t>
      </w:r>
      <w:r w:rsidRPr="00837937">
        <w:rPr>
          <w:sz w:val="14"/>
        </w:rPr>
        <w:t xml:space="preserve">? </w:t>
      </w:r>
      <w:r w:rsidRPr="00837937">
        <w:rPr>
          <w:rStyle w:val="StyleBoldUnderline"/>
        </w:rPr>
        <w:t>Oil prices matter for the economy in several ways. Changes in oil prices directly affect transportation costs, heating bills, and the prices of goods made with petroleum products</w:t>
      </w:r>
      <w:r w:rsidRPr="00837937">
        <w:rPr>
          <w:sz w:val="14"/>
        </w:rPr>
        <w:t xml:space="preserve">. Oilprice spikes induce greater uncertainty about the future, which may lead to firms’ and households’ delaying purchases and investments. Changes in oil prices also lead to reallocations of labor and capital between energyintensive sectors of the economy and those that are not energy-intensive. For these reasons and others, oil price increases may lead to significant slowdowns in economic growth. In the postwar U.S. data, the correlation between oil-price spikes and economic downturns is not perfect — </w:t>
      </w:r>
      <w:r w:rsidRPr="00837937">
        <w:rPr>
          <w:rStyle w:val="StyleBoldUnderline"/>
        </w:rPr>
        <w:t>some oil-price increases are not followed by recessions. But five of the last seven U.S. recessions were preceded by significant increases in the price of oil</w:t>
      </w:r>
      <w:r w:rsidRPr="00837937">
        <w:rPr>
          <w:sz w:val="14"/>
        </w:rPr>
        <w:t xml:space="preserve">. The most recent rise in the price of oil has not led (at least not yet) to an economic recession, but </w:t>
      </w:r>
      <w:r w:rsidRPr="00837937">
        <w:rPr>
          <w:rStyle w:val="StyleBoldUnderline"/>
        </w:rPr>
        <w:t>history nonetheless suggests that oil prices are an important element in assessing the economy’s near-term prospects</w:t>
      </w:r>
      <w:r w:rsidRPr="00837937">
        <w:rPr>
          <w:sz w:val="14"/>
        </w:rPr>
        <w:t>.</w:t>
      </w:r>
    </w:p>
    <w:p w14:paraId="16939CB1" w14:textId="77777777" w:rsidR="00651532" w:rsidRPr="00837937" w:rsidRDefault="00651532" w:rsidP="00837937"/>
    <w:p w14:paraId="37EEE6E7" w14:textId="77777777" w:rsidR="00651532" w:rsidRPr="00837937" w:rsidRDefault="00651532" w:rsidP="00837937"/>
    <w:p w14:paraId="631CF306" w14:textId="77777777" w:rsidR="00651532" w:rsidRPr="00837937" w:rsidRDefault="00651532" w:rsidP="00837937">
      <w:pPr>
        <w:pStyle w:val="Heading3"/>
        <w:rPr>
          <w:lang w:val="en"/>
        </w:rPr>
      </w:pPr>
      <w:r w:rsidRPr="00837937">
        <w:rPr>
          <w:lang w:val="en"/>
        </w:rPr>
        <w:lastRenderedPageBreak/>
        <w:t>Venezuela Solves Shocks</w:t>
      </w:r>
    </w:p>
    <w:p w14:paraId="68A4157A" w14:textId="77777777" w:rsidR="00651532" w:rsidRPr="00837937" w:rsidRDefault="00651532" w:rsidP="00837937">
      <w:pPr>
        <w:pStyle w:val="Heading4"/>
      </w:pPr>
      <w:r w:rsidRPr="00837937">
        <w:t>Oil engagement with Venezuela prevents oil shocks</w:t>
      </w:r>
    </w:p>
    <w:p w14:paraId="79D8E386" w14:textId="77777777" w:rsidR="00651532" w:rsidRPr="00837937" w:rsidRDefault="00651532" w:rsidP="00837937">
      <w:r w:rsidRPr="00837937">
        <w:rPr>
          <w:rStyle w:val="StyleStyleBold12pt"/>
        </w:rPr>
        <w:t>Rasmussen and Roitman ’11</w:t>
      </w:r>
      <w:r w:rsidR="00837937">
        <w:rPr>
          <w:b/>
          <w:bCs/>
        </w:rPr>
        <w:t xml:space="preserve"> </w:t>
      </w:r>
      <w:r w:rsidRPr="00837937">
        <w:t>(Tobias Rasmussen, Senior Economist, Middle East and Central Asia Department, IMF, Augustin Roitman, Economist, IMF, “Oil shocks around the world: Are they really that bad?”,8/25/2013, VOX, http://www.voxeu.org/article/oil-shocks-around-world-are-they-really-bad)</w:t>
      </w:r>
    </w:p>
    <w:p w14:paraId="109D95B3" w14:textId="77777777" w:rsidR="00651532" w:rsidRPr="00837937" w:rsidRDefault="00651532" w:rsidP="00837937">
      <w:r w:rsidRPr="00837937">
        <w:rPr>
          <w:rStyle w:val="StyleBoldUnderline"/>
        </w:rPr>
        <w:t>The fact that the negative impact of higher oil prices has generally been quite small does not mean that the effect can be ignored.</w:t>
      </w:r>
      <w:r w:rsidRPr="00837937">
        <w:t xml:space="preserve"> </w:t>
      </w:r>
      <w:r w:rsidRPr="00837937">
        <w:rPr>
          <w:rStyle w:val="StyleBoldUnderline"/>
        </w:rPr>
        <w:t xml:space="preserve">Some countries have clearly been negatively affected by high oil prices. </w:t>
      </w:r>
      <w:r w:rsidRPr="00837937">
        <w:t>Moreover, our</w:t>
      </w:r>
      <w:r w:rsidRPr="00837937">
        <w:rPr>
          <w:rStyle w:val="StyleBoldUnderline"/>
        </w:rPr>
        <w:t xml:space="preserve"> results do not rule out more adverse effects from a future shock that is driven more by lower oil supply than the more demand-driven increases in oil prices that have been the norm over the past two decades.</w:t>
      </w:r>
      <w:r w:rsidRPr="00837937">
        <w:t xml:space="preserve"> In terms of policy lessons, our findings suggest that efforts to reduce dependence on oil could help reduce the exposure to oil price shocks and hence costs associated with macroeconomic volatility. At the same time, given a certain level of oil imports, </w:t>
      </w:r>
      <w:r w:rsidRPr="00837937">
        <w:rPr>
          <w:rStyle w:val="Emphasis"/>
        </w:rPr>
        <w:t>strengthening economic linkages to oil exporters could also work as a natural shock absorber.</w:t>
      </w:r>
    </w:p>
    <w:p w14:paraId="0884BDFC" w14:textId="77777777" w:rsidR="00651532" w:rsidRPr="00837937" w:rsidRDefault="00651532" w:rsidP="00837937">
      <w:pPr>
        <w:pStyle w:val="Heading4"/>
        <w:rPr>
          <w:lang w:val="en"/>
        </w:rPr>
      </w:pPr>
      <w:r w:rsidRPr="00837937">
        <w:rPr>
          <w:lang w:val="en"/>
        </w:rPr>
        <w:t>Venezuela has immense oil reserves</w:t>
      </w:r>
    </w:p>
    <w:p w14:paraId="67792ABC" w14:textId="77777777" w:rsidR="00651532" w:rsidRPr="00837937" w:rsidRDefault="00651532" w:rsidP="00837937">
      <w:pPr>
        <w:rPr>
          <w:b/>
        </w:rPr>
      </w:pPr>
      <w:r w:rsidRPr="00837937">
        <w:rPr>
          <w:rStyle w:val="StyleStyleBold12pt"/>
        </w:rPr>
        <w:t>Sanati, 3-6</w:t>
      </w:r>
      <w:r w:rsidRPr="00837937">
        <w:t xml:space="preserve"> (Cyrus Sanati, Contributor to Fortune Magazine, Education: Columbia University Business School, Columbia University Graduate School of Journalism, University of California at Los Angeles, 3-6-13, CNN Money, Fortune, “Chavez’s Death Won’t Spur New Venezuela Oil Drilling”) http://finance.fortune.cnn.com/2013/03/06/hugo-chavez-death-oil/</w:t>
      </w:r>
    </w:p>
    <w:p w14:paraId="2E69655C" w14:textId="77777777" w:rsidR="00651532" w:rsidRPr="00837937" w:rsidRDefault="00651532" w:rsidP="00837937">
      <w:pPr>
        <w:rPr>
          <w:lang w:val="en"/>
        </w:rPr>
      </w:pPr>
      <w:r w:rsidRPr="00837937">
        <w:rPr>
          <w:rStyle w:val="StyleBoldUnderline"/>
        </w:rPr>
        <w:t>But the ineptitude and corruption of the Chavez kleptocracy have contributed to a decline in overall Venezuelan oil output, which at last count came in at 2.4 million barrels a day, 25% less than what it was when Chavez took power 14 years ago. That would have been excusable if Venezuela's oil reserves were rapidly depleting, but that isn't the case --</w:t>
      </w:r>
      <w:r w:rsidRPr="00837937">
        <w:rPr>
          <w:lang w:val="en"/>
        </w:rPr>
        <w:t xml:space="preserve"> not by a long shot. Indeed, in 2010, </w:t>
      </w:r>
      <w:r w:rsidRPr="00837937">
        <w:rPr>
          <w:rStyle w:val="StyleBoldUnderline"/>
        </w:rPr>
        <w:t>OPEC confirmed that Venezuela's Orinoco oil belt contained tar sand deposits equivalent to around 300 billion barrels of oil, enough to fulfill current world demand for 10 years. That would mean Venezuela would have the largest oil reserves on the planet, outstripping Saudi Arabia</w:t>
      </w:r>
      <w:r w:rsidRPr="00837937">
        <w:rPr>
          <w:lang w:val="en"/>
        </w:rPr>
        <w:t>'s 260 billion barrel oil stash.</w:t>
      </w:r>
    </w:p>
    <w:p w14:paraId="1C6245F4" w14:textId="77777777" w:rsidR="00651532" w:rsidRPr="00837937" w:rsidRDefault="00651532" w:rsidP="00837937">
      <w:pPr>
        <w:rPr>
          <w:lang w:val="en"/>
        </w:rPr>
      </w:pPr>
    </w:p>
    <w:p w14:paraId="012258B8" w14:textId="77777777" w:rsidR="00651532" w:rsidRPr="00837937" w:rsidRDefault="00437051" w:rsidP="00651532">
      <w:pPr>
        <w:pStyle w:val="Heading2"/>
      </w:pPr>
      <w:r>
        <w:lastRenderedPageBreak/>
        <w:t xml:space="preserve">Other </w:t>
      </w:r>
      <w:r w:rsidR="00837937">
        <w:t>Case</w:t>
      </w:r>
      <w:r>
        <w:t xml:space="preserve"> Materials</w:t>
      </w:r>
    </w:p>
    <w:p w14:paraId="1DB22B5D" w14:textId="77777777" w:rsidR="00651532" w:rsidRPr="00837937" w:rsidRDefault="00651532" w:rsidP="00837937">
      <w:pPr>
        <w:pStyle w:val="Heading3"/>
      </w:pPr>
      <w:r w:rsidRPr="00837937">
        <w:lastRenderedPageBreak/>
        <w:t>Democracy Add-on</w:t>
      </w:r>
    </w:p>
    <w:p w14:paraId="5736622E" w14:textId="77777777" w:rsidR="00651532" w:rsidRPr="00837937" w:rsidRDefault="00651532" w:rsidP="00837937">
      <w:pPr>
        <w:pStyle w:val="Heading4"/>
      </w:pPr>
      <w:r w:rsidRPr="00837937">
        <w:t>Engaging Venezuela solves Latin American relations and democracy promotion</w:t>
      </w:r>
    </w:p>
    <w:p w14:paraId="5C616A6B" w14:textId="77777777" w:rsidR="00651532" w:rsidRPr="00837937" w:rsidRDefault="00651532" w:rsidP="00837937">
      <w:r w:rsidRPr="00837937">
        <w:rPr>
          <w:rStyle w:val="StyleStyleBold12pt"/>
        </w:rPr>
        <w:t>Kragie, 12</w:t>
      </w:r>
      <w:r w:rsidRPr="00837937">
        <w:t xml:space="preserve"> -- Duke University [Andrew, "Venezuela's 2012 Presidential Election: Policy Recommendation," sites.duke.edu/history136a_01_s2012_awk7/policy-recommendations/, accessed 7-19-13, mss]</w:t>
      </w:r>
    </w:p>
    <w:p w14:paraId="203C7C04" w14:textId="77777777" w:rsidR="00651532" w:rsidRPr="00837937" w:rsidRDefault="00651532" w:rsidP="00837937">
      <w:r w:rsidRPr="00837937">
        <w:t xml:space="preserve">The US stands to lose much or gain a bit based on its reactions in the post-election period.  A reaction that seems </w:t>
      </w:r>
      <w:r w:rsidRPr="00837937">
        <w:rPr>
          <w:rStyle w:val="StyleBoldUnderline"/>
        </w:rPr>
        <w:t xml:space="preserve">to oppose Chavez </w:t>
      </w:r>
      <w:r w:rsidRPr="00837937">
        <w:t xml:space="preserve">on ideological rather than democratic grounds </w:t>
      </w:r>
      <w:r w:rsidRPr="00837937">
        <w:rPr>
          <w:rStyle w:val="StyleBoldUnderline"/>
        </w:rPr>
        <w:t xml:space="preserve">could reinforce the historically rooted sense the US only supports democracy when the </w:t>
      </w:r>
      <w:r w:rsidRPr="00837937">
        <w:t xml:space="preserve">elected </w:t>
      </w:r>
      <w:r w:rsidRPr="00837937">
        <w:rPr>
          <w:rStyle w:val="StyleBoldUnderline"/>
        </w:rPr>
        <w:t xml:space="preserve">leaders support the US.  </w:t>
      </w:r>
      <w:r w:rsidRPr="00837937">
        <w:t>On the other hand</w:t>
      </w:r>
      <w:r w:rsidRPr="00837937">
        <w:rPr>
          <w:rStyle w:val="StyleBoldUnderline"/>
        </w:rPr>
        <w:t>, a reaction guided by</w:t>
      </w:r>
      <w:r w:rsidRPr="00837937">
        <w:t xml:space="preserve"> democratic principles and regional </w:t>
      </w:r>
      <w:r w:rsidRPr="00837937">
        <w:rPr>
          <w:rStyle w:val="StyleBoldUnderline"/>
        </w:rPr>
        <w:t xml:space="preserve">cooperation would </w:t>
      </w:r>
      <w:r w:rsidRPr="00837937">
        <w:rPr>
          <w:rStyle w:val="Emphasis"/>
        </w:rPr>
        <w:t>bolster Latin American nations’ willingness to cooperate in many domains</w:t>
      </w:r>
      <w:r w:rsidRPr="00837937">
        <w:t xml:space="preserve">.  </w:t>
      </w:r>
      <w:r w:rsidRPr="00837937">
        <w:rPr>
          <w:rStyle w:val="StyleBoldUnderline"/>
        </w:rPr>
        <w:t>The US reaction might help restore its role as a promoter of democracy and a respected voice for liberty worldwide.</w:t>
      </w:r>
      <w:r w:rsidRPr="00837937">
        <w:t xml:space="preserve">  Weeks highlights the memories of past instances of “unilateral and indiscriminate uses of force,” most recently the 1989 invasion of Panama, and argues that the US focused almost exclusively on security goals in Latin America during the Cold War (2008, 163-4).  Today, the US focuses more on issues of freedom and democracy in policy discussions.  The US State Department lists “strengthening effective institutions of democratic governance” as one of its “four main foreign policy pillars in the Americas” (“Regional Topics”).’</w:t>
      </w:r>
    </w:p>
    <w:p w14:paraId="4B6E6391" w14:textId="77777777" w:rsidR="00651532" w:rsidRPr="00837937" w:rsidRDefault="00651532" w:rsidP="00837937">
      <w:pPr>
        <w:pStyle w:val="Heading4"/>
      </w:pPr>
      <w:r w:rsidRPr="00837937">
        <w:t>Latin American democracy is key to global democracy</w:t>
      </w:r>
    </w:p>
    <w:p w14:paraId="64EEA1C4" w14:textId="77777777" w:rsidR="00651532" w:rsidRPr="00837937" w:rsidRDefault="00837937" w:rsidP="00837937">
      <w:r w:rsidRPr="00837937">
        <w:rPr>
          <w:rStyle w:val="StyleStyleBold12pt"/>
        </w:rPr>
        <w:t>Hillman 2</w:t>
      </w:r>
      <w:r>
        <w:t xml:space="preserve"> — </w:t>
      </w:r>
      <w:r w:rsidR="00651532" w:rsidRPr="00837937">
        <w:t>Richard S. Hillman, St. John Fisher College political science professor and director, 2, Democracy and Human Rights in Latin America, pg. vii, google books</w:t>
      </w:r>
    </w:p>
    <w:p w14:paraId="31C0D237" w14:textId="77777777" w:rsidR="00651532" w:rsidRPr="00837937" w:rsidRDefault="00651532" w:rsidP="00837937">
      <w:r w:rsidRPr="00837937">
        <w:rPr>
          <w:rStyle w:val="StyleBoldUnderline"/>
        </w:rPr>
        <w:t>Latin American experiences,</w:t>
      </w:r>
      <w:r w:rsidRPr="00837937">
        <w:t xml:space="preserve"> </w:t>
      </w:r>
      <w:r w:rsidRPr="00837937">
        <w:rPr>
          <w:rStyle w:val="StyleBoldUnderline"/>
        </w:rPr>
        <w:t>especially</w:t>
      </w:r>
      <w:r w:rsidRPr="00837937">
        <w:t xml:space="preserve"> </w:t>
      </w:r>
      <w:r w:rsidRPr="00837937">
        <w:rPr>
          <w:rStyle w:val="StyleBoldUnderline"/>
        </w:rPr>
        <w:t>in</w:t>
      </w:r>
      <w:r w:rsidRPr="00837937">
        <w:t xml:space="preserve"> the areas of </w:t>
      </w:r>
      <w:r w:rsidRPr="00837937">
        <w:rPr>
          <w:rStyle w:val="StyleBoldUnderline"/>
        </w:rPr>
        <w:t>democratization</w:t>
      </w:r>
      <w:r w:rsidRPr="00837937">
        <w:t xml:space="preserve"> and human rights protection, </w:t>
      </w:r>
      <w:r w:rsidRPr="00837937">
        <w:rPr>
          <w:rStyle w:val="StyleBoldUnderline"/>
        </w:rPr>
        <w:t>are</w:t>
      </w:r>
      <w:r w:rsidRPr="00837937">
        <w:t xml:space="preserve"> particularly </w:t>
      </w:r>
      <w:r w:rsidRPr="00837937">
        <w:rPr>
          <w:rStyle w:val="StyleBoldUnderline"/>
        </w:rPr>
        <w:t>relevant for developing countries that are attempting to build stable political</w:t>
      </w:r>
      <w:r w:rsidRPr="00837937">
        <w:t xml:space="preserve"> and economic </w:t>
      </w:r>
      <w:r w:rsidRPr="00837937">
        <w:rPr>
          <w:rStyle w:val="StyleBoldUnderline"/>
        </w:rPr>
        <w:t>systems</w:t>
      </w:r>
      <w:r w:rsidRPr="00837937">
        <w:t xml:space="preserve"> in order to provide a decent standard of living and incorporate previously excluded populations into the national mainstream. The previous record, of course, is far from acceptable. The advent of </w:t>
      </w:r>
      <w:r w:rsidRPr="00837937">
        <w:rPr>
          <w:rStyle w:val="StyleBoldUnderline"/>
        </w:rPr>
        <w:t>the twenty-first century</w:t>
      </w:r>
      <w:r w:rsidRPr="00837937">
        <w:t xml:space="preserve">, however, </w:t>
      </w:r>
      <w:r w:rsidRPr="00837937">
        <w:rPr>
          <w:rStyle w:val="StyleBoldUnderline"/>
        </w:rPr>
        <w:t>appears to be a time of great potential progress for the institutionalization of democratic human rights regimes that would reduce human pain and suffering</w:t>
      </w:r>
      <w:r w:rsidRPr="00837937">
        <w:t xml:space="preserve">. </w:t>
      </w:r>
      <w:r w:rsidRPr="00837937">
        <w:rPr>
          <w:rStyle w:val="StyleBoldUnderline"/>
        </w:rPr>
        <w:t>The number of countries in Latin America and elsewhere that are experimenting with democracy has never been greater</w:t>
      </w:r>
      <w:r w:rsidRPr="00837937">
        <w:t xml:space="preserve">. </w:t>
      </w:r>
      <w:r w:rsidRPr="00837937">
        <w:rPr>
          <w:rStyle w:val="StyleBoldUnderline"/>
        </w:rPr>
        <w:t>Clearly the path toward fulfilling the expectations raised by these experiments is not an easy one;</w:t>
      </w:r>
      <w:r w:rsidRPr="00837937">
        <w:t xml:space="preserve"> it is fraught with difficult obstacles deriving from the historical legacy as well as contemporary challenges. </w:t>
      </w:r>
      <w:r w:rsidRPr="00837937">
        <w:rPr>
          <w:rStyle w:val="StyleBoldUnderline"/>
        </w:rPr>
        <w:t>Nevertheless, democracy and human rights have definitely entered the</w:t>
      </w:r>
      <w:r w:rsidRPr="00837937">
        <w:t xml:space="preserve"> political lexicon and </w:t>
      </w:r>
      <w:r w:rsidRPr="00837937">
        <w:rPr>
          <w:rStyle w:val="StyleBoldUnderline"/>
        </w:rPr>
        <w:t>discourse throughout the world</w:t>
      </w:r>
      <w:r w:rsidRPr="00837937">
        <w:t>.</w:t>
      </w:r>
    </w:p>
    <w:p w14:paraId="4D4D650A" w14:textId="77777777" w:rsidR="00651532" w:rsidRPr="00837937" w:rsidRDefault="00651532" w:rsidP="00837937">
      <w:pPr>
        <w:pStyle w:val="Heading4"/>
      </w:pPr>
      <w:r w:rsidRPr="00837937">
        <w:t>Democracy is key to solve nuclear war and extinction</w:t>
      </w:r>
    </w:p>
    <w:p w14:paraId="2D2A2167" w14:textId="77777777" w:rsidR="00651532" w:rsidRPr="00837937" w:rsidRDefault="00837937" w:rsidP="00837937">
      <w:r w:rsidRPr="00837937">
        <w:rPr>
          <w:rStyle w:val="StyleStyleBold12pt"/>
        </w:rPr>
        <w:t>Diamond 95</w:t>
      </w:r>
      <w:r>
        <w:t xml:space="preserve"> — </w:t>
      </w:r>
      <w:r w:rsidR="00651532" w:rsidRPr="00837937">
        <w:t xml:space="preserve">Larry Diamond, Hoover Institution Senior Fellow, 95 </w:t>
      </w:r>
    </w:p>
    <w:p w14:paraId="44502E0E" w14:textId="77777777" w:rsidR="00651532" w:rsidRPr="00837937" w:rsidRDefault="00651532" w:rsidP="00837937">
      <w:r w:rsidRPr="00837937">
        <w:t xml:space="preserve">[Stanford Univ. Political Science and Sociology professor, former Baghdad CPA senior adviser, </w:t>
      </w:r>
    </w:p>
    <w:p w14:paraId="5303AD6B" w14:textId="77777777" w:rsidR="00651532" w:rsidRPr="00837937" w:rsidRDefault="00651532" w:rsidP="00837937">
      <w:r w:rsidRPr="00837937">
        <w:t xml:space="preserve">"Promoting Democracy in the 1990s," </w:t>
      </w:r>
      <w:hyperlink r:id="rId16" w:history="1">
        <w:r w:rsidRPr="00837937">
          <w:t>http://wwics.si.edu/subsites/ccpdc/pubs/di/fr.htm</w:t>
        </w:r>
      </w:hyperlink>
      <w:r w:rsidRPr="00837937">
        <w:t>]</w:t>
      </w:r>
    </w:p>
    <w:p w14:paraId="4F20D602" w14:textId="77777777" w:rsidR="00651532" w:rsidRPr="00837937" w:rsidRDefault="00651532" w:rsidP="00837937">
      <w:r w:rsidRPr="00837937">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837937">
        <w:rPr>
          <w:rStyle w:val="StyleBoldUnderline"/>
        </w:rPr>
        <w:t xml:space="preserve">Nuclear, chemical, and biological weapons continue to proliferate. The </w:t>
      </w:r>
      <w:r w:rsidRPr="00837937">
        <w:t>very</w:t>
      </w:r>
      <w:r w:rsidRPr="00837937">
        <w:rPr>
          <w:rStyle w:val="StyleBoldUnderline"/>
        </w:rPr>
        <w:t xml:space="preserve"> source of life on Earth, the global ecosystem, appears increasingly endangered</w:t>
      </w:r>
      <w:r w:rsidRPr="00837937">
        <w:t xml:space="preserve">. Most of </w:t>
      </w:r>
      <w:r w:rsidRPr="00837937">
        <w:rPr>
          <w:rStyle w:val="StyleBoldUnderline"/>
        </w:rPr>
        <w:t>these</w:t>
      </w:r>
      <w:r w:rsidRPr="00837937">
        <w:t xml:space="preserve"> new and unconventional </w:t>
      </w:r>
      <w:r w:rsidRPr="00837937">
        <w:rPr>
          <w:rStyle w:val="StyleBoldUnderline"/>
        </w:rPr>
        <w:t xml:space="preserve">threats to security are associated with </w:t>
      </w:r>
      <w:r w:rsidRPr="00837937">
        <w:t>or aggravated by</w:t>
      </w:r>
      <w:r w:rsidRPr="00837937">
        <w:rPr>
          <w:rStyle w:val="StyleBoldUnderline"/>
        </w:rPr>
        <w:t xml:space="preserve"> the weakness </w:t>
      </w:r>
      <w:r w:rsidRPr="00837937">
        <w:t xml:space="preserve">or absence </w:t>
      </w:r>
      <w:r w:rsidRPr="00837937">
        <w:rPr>
          <w:rStyle w:val="StyleBoldUnderline"/>
        </w:rPr>
        <w:t>of democracy, with its</w:t>
      </w:r>
      <w:r w:rsidRPr="00837937">
        <w:t xml:space="preserve"> provisions for </w:t>
      </w:r>
      <w:r w:rsidRPr="00837937">
        <w:rPr>
          <w:rStyle w:val="StyleBoldUnderline"/>
        </w:rPr>
        <w:t xml:space="preserve">legality, accountability, popular sovereignty, and openness. </w:t>
      </w:r>
      <w:r w:rsidRPr="00837937">
        <w:t>The experience of</w:t>
      </w:r>
      <w:r w:rsidRPr="00837937">
        <w:rPr>
          <w:rStyle w:val="StyleBoldUnderline"/>
        </w:rPr>
        <w:t xml:space="preserve"> this century offers important lessons. Countries that govern themselves in a </w:t>
      </w:r>
      <w:r w:rsidRPr="00837937">
        <w:t>truly</w:t>
      </w:r>
      <w:r w:rsidRPr="00837937">
        <w:rPr>
          <w:rStyle w:val="StyleBoldUnderline"/>
        </w:rPr>
        <w:t xml:space="preserve"> </w:t>
      </w:r>
      <w:r w:rsidRPr="00837937">
        <w:rPr>
          <w:rStyle w:val="StyleBoldUnderline"/>
        </w:rPr>
        <w:lastRenderedPageBreak/>
        <w:t>democratic fashion do not go to war with one another.</w:t>
      </w:r>
      <w:r w:rsidRPr="00837937">
        <w:t xml:space="preserve"> They do not aggress against their neighbors to aggrandize themselves or glorify their leaders. Democratic governments do not ethnically "cleanse" their own populations, and they are much less likely to face ethnic insurgency. Democracies do not sponsor terrorism against one another. They do not build weapons of mass destruction to use on or to threaten one another. Democratic countries form more reliable, open, and enduring trading partnerships. In the long run they offer better and more stable climates for investment. </w:t>
      </w:r>
      <w:r w:rsidRPr="00837937">
        <w:rPr>
          <w:rStyle w:val="StyleBoldUnderline"/>
        </w:rPr>
        <w:t>They are more environmentally responsible because they must answer to their own citizens, who</w:t>
      </w:r>
      <w:r w:rsidRPr="00837937">
        <w:t xml:space="preserve"> organize to </w:t>
      </w:r>
      <w:r w:rsidRPr="00837937">
        <w:rPr>
          <w:rStyle w:val="StyleBoldUnderline"/>
        </w:rPr>
        <w:t xml:space="preserve">protest the destruction of their environments. </w:t>
      </w:r>
      <w:r w:rsidRPr="00837937">
        <w:t>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39BEF965" w14:textId="77777777" w:rsidR="00651532" w:rsidRPr="00837937" w:rsidRDefault="00651532" w:rsidP="00837937"/>
    <w:p w14:paraId="6E727C64" w14:textId="77777777" w:rsidR="00651532" w:rsidRPr="00837937" w:rsidRDefault="00651532" w:rsidP="00837937">
      <w:pPr>
        <w:pStyle w:val="Heading3"/>
      </w:pPr>
      <w:r w:rsidRPr="00837937">
        <w:lastRenderedPageBreak/>
        <w:t>Plan Key – LA Relations</w:t>
      </w:r>
    </w:p>
    <w:p w14:paraId="391B0D54" w14:textId="77777777" w:rsidR="00651532" w:rsidRPr="00837937" w:rsidRDefault="00651532" w:rsidP="00837937">
      <w:pPr>
        <w:pStyle w:val="Heading4"/>
      </w:pPr>
      <w:r w:rsidRPr="00837937">
        <w:t>Engaging Venezuela solves Latin American relations and democracy promotion</w:t>
      </w:r>
    </w:p>
    <w:p w14:paraId="5DDB12E0" w14:textId="77777777" w:rsidR="00651532" w:rsidRPr="00837937" w:rsidRDefault="00651532" w:rsidP="00837937">
      <w:r w:rsidRPr="00837937">
        <w:rPr>
          <w:rStyle w:val="StyleStyleBold12pt"/>
        </w:rPr>
        <w:t>Kragie, 12</w:t>
      </w:r>
      <w:r w:rsidRPr="00837937">
        <w:t xml:space="preserve"> -- Duke University [Andrew, "Venezuela's 2012 Presidential Election: Policy Recommendation," sites.duke.edu/history136a_01_s2012_awk7/policy-recommendations/, accessed 7-19-13, mss]</w:t>
      </w:r>
    </w:p>
    <w:p w14:paraId="38700087" w14:textId="77777777" w:rsidR="00651532" w:rsidRPr="00837937" w:rsidRDefault="00651532" w:rsidP="00837937">
      <w:r w:rsidRPr="00837937">
        <w:t xml:space="preserve">The US stands to lose much or gain a bit based on its reactions in the post-election period.  A reaction that seems </w:t>
      </w:r>
      <w:r w:rsidRPr="00837937">
        <w:rPr>
          <w:rStyle w:val="StyleBoldUnderline"/>
        </w:rPr>
        <w:t xml:space="preserve">to oppose Chavez </w:t>
      </w:r>
      <w:r w:rsidRPr="00837937">
        <w:t xml:space="preserve">on ideological rather than democratic grounds </w:t>
      </w:r>
      <w:r w:rsidRPr="00837937">
        <w:rPr>
          <w:rStyle w:val="StyleBoldUnderline"/>
        </w:rPr>
        <w:t xml:space="preserve">could reinforce the historically rooted sense the US only supports democracy when the </w:t>
      </w:r>
      <w:r w:rsidRPr="00837937">
        <w:t xml:space="preserve">elected </w:t>
      </w:r>
      <w:r w:rsidRPr="00837937">
        <w:rPr>
          <w:rStyle w:val="StyleBoldUnderline"/>
        </w:rPr>
        <w:t xml:space="preserve">leaders support the US.  </w:t>
      </w:r>
      <w:r w:rsidRPr="00837937">
        <w:t>On the other hand</w:t>
      </w:r>
      <w:r w:rsidRPr="00837937">
        <w:rPr>
          <w:rStyle w:val="StyleBoldUnderline"/>
        </w:rPr>
        <w:t>, a reaction guided by</w:t>
      </w:r>
      <w:r w:rsidRPr="00837937">
        <w:t xml:space="preserve"> democratic principles and regional </w:t>
      </w:r>
      <w:r w:rsidRPr="00837937">
        <w:rPr>
          <w:rStyle w:val="StyleBoldUnderline"/>
        </w:rPr>
        <w:t xml:space="preserve">cooperation would </w:t>
      </w:r>
      <w:r w:rsidRPr="00837937">
        <w:rPr>
          <w:rStyle w:val="Emphasis"/>
        </w:rPr>
        <w:t>bolster Latin American nations’ willingness to cooperate in many domains</w:t>
      </w:r>
      <w:r w:rsidRPr="00837937">
        <w:t xml:space="preserve">.  </w:t>
      </w:r>
      <w:r w:rsidRPr="00837937">
        <w:rPr>
          <w:rStyle w:val="StyleBoldUnderline"/>
        </w:rPr>
        <w:t>The US reaction might help restore its role as a promoter of democracy and a respected voice for liberty worldwide.</w:t>
      </w:r>
      <w:r w:rsidRPr="00837937">
        <w:t xml:space="preserve">  Weeks highlights the memories of past instances of “unilateral and indiscriminate uses of force,” most recently the 1989 invasion of Panama, and argues that the US focused almost exclusively on security goals in Latin America during the Cold War (2008, 163-4).  Today, the US focuses more on issues of freedom and democracy in policy discussions.  The US State Department lists “strengthening effective institutions of democratic governance” as one of its “four main foreign policy pillars in the Americas” (“Regional Topics”).</w:t>
      </w:r>
    </w:p>
    <w:p w14:paraId="3BD11D20" w14:textId="77777777" w:rsidR="00651532" w:rsidRPr="00837937" w:rsidRDefault="00651532" w:rsidP="00837937">
      <w:pPr>
        <w:pStyle w:val="Heading4"/>
      </w:pPr>
      <w:r w:rsidRPr="00837937">
        <w:t>Engaging Venezuela is key to US-Latin America relations- the offer makes it impossible to paint the US negatively</w:t>
      </w:r>
    </w:p>
    <w:p w14:paraId="6057258C" w14:textId="77777777" w:rsidR="00651532" w:rsidRPr="00837937" w:rsidRDefault="00651532" w:rsidP="00837937">
      <w:r w:rsidRPr="00837937">
        <w:rPr>
          <w:rStyle w:val="StyleStyleBold12pt"/>
        </w:rPr>
        <w:t>Griffon, 13</w:t>
      </w:r>
      <w:r w:rsidRPr="00837937">
        <w:rPr>
          <w:b/>
          <w:bCs/>
        </w:rPr>
        <w:t xml:space="preserve"> </w:t>
      </w:r>
      <w:r w:rsidRPr="00837937">
        <w:t>-- Crimson editorial writer [John, "Engage with Venezuela," The Harvard Crimson, www.thecrimson.com/article/2013/4/3/Harvard-Venezuela-Chavez-death/, accessed 7-20-13, mss]</w:t>
      </w:r>
    </w:p>
    <w:p w14:paraId="0A484C4C" w14:textId="77777777" w:rsidR="00651532" w:rsidRPr="00837937" w:rsidRDefault="00651532" w:rsidP="00837937">
      <w:pPr>
        <w:rPr>
          <w:rStyle w:val="StyleBoldUnderline"/>
        </w:rPr>
      </w:pPr>
      <w:r w:rsidRPr="00837937">
        <w:t xml:space="preserve">When Venezuelan President Hugo Chávez died in early February, his country was thrown into a period of national mourning as the political equilibrium in Latin America hung in the balance. As Venezuela chooses its next president, </w:t>
      </w:r>
      <w:r w:rsidRPr="00837937">
        <w:rPr>
          <w:rStyle w:val="StyleBoldUnderline"/>
        </w:rPr>
        <w:t>Washington should seek to reverse the current trend of acrid relations between the two nations and engage with</w:t>
      </w:r>
      <w:r w:rsidRPr="00837937">
        <w:t xml:space="preserve"> the Venezuelan government in </w:t>
      </w:r>
      <w:r w:rsidRPr="00837937">
        <w:rPr>
          <w:rStyle w:val="StyleBoldUnderline"/>
        </w:rPr>
        <w:t>Caracas</w:t>
      </w:r>
      <w:r w:rsidRPr="00837937">
        <w:t xml:space="preserve"> toward stability and prosperity in the Western hemisphere. </w:t>
      </w:r>
      <w:r w:rsidRPr="00837937">
        <w:rPr>
          <w:rStyle w:val="StyleBoldUnderline"/>
        </w:rPr>
        <w:t>While it might seem</w:t>
      </w:r>
      <w:r w:rsidRPr="00837937">
        <w:t xml:space="preserve"> likely that </w:t>
      </w:r>
      <w:r w:rsidRPr="00837937">
        <w:rPr>
          <w:rStyle w:val="StyleBoldUnderline"/>
        </w:rPr>
        <w:t>relations</w:t>
      </w:r>
      <w:r w:rsidRPr="00837937">
        <w:t xml:space="preserve"> between the United States and Venezuela </w:t>
      </w:r>
      <w:r w:rsidRPr="00837937">
        <w:rPr>
          <w:rStyle w:val="StyleBoldUnderline"/>
        </w:rPr>
        <w:t>would</w:t>
      </w:r>
      <w:r w:rsidRPr="00837937">
        <w:t xml:space="preserve"> naturally </w:t>
      </w:r>
      <w:r w:rsidRPr="00837937">
        <w:rPr>
          <w:rStyle w:val="StyleBoldUnderline"/>
        </w:rPr>
        <w:t>improve after the death of</w:t>
      </w:r>
      <w:r w:rsidRPr="00837937">
        <w:t xml:space="preserve"> the combative </w:t>
      </w:r>
      <w:r w:rsidRPr="00837937">
        <w:rPr>
          <w:rStyle w:val="StyleBoldUnderline"/>
        </w:rPr>
        <w:t>Chávez, the opposite now seems more likely</w:t>
      </w:r>
      <w:r w:rsidRPr="00837937">
        <w:t xml:space="preserve">. Before passing away, Chávez had handpicked a successor in Nicholas Maduro, who has assumed power in the interim before the presidential election in April. As Chávez’s handpicked successor, Maduro has already continued with his mentor’s trend of using anti-American rhetoric to bring popularity to his government, even declaring that American agents may have infected Chávez with the cancer that killed him. </w:t>
      </w:r>
      <w:r w:rsidRPr="00837937">
        <w:rPr>
          <w:rStyle w:val="StyleBoldUnderline"/>
        </w:rPr>
        <w:t xml:space="preserve">While Washington </w:t>
      </w:r>
      <w:r w:rsidRPr="00837937">
        <w:t xml:space="preserve">has officially </w:t>
      </w:r>
      <w:r w:rsidRPr="00837937">
        <w:rPr>
          <w:rStyle w:val="StyleBoldUnderline"/>
        </w:rPr>
        <w:t xml:space="preserve">declared </w:t>
      </w:r>
      <w:r w:rsidRPr="00837937">
        <w:t xml:space="preserve">that </w:t>
      </w:r>
      <w:r w:rsidRPr="00837937">
        <w:rPr>
          <w:rStyle w:val="StyleBoldUnderline"/>
        </w:rPr>
        <w:t>it is committed to a more functional relationship with Venezuela, its actions have not been consistent with this idea: T</w:t>
      </w:r>
      <w:r w:rsidRPr="00837937">
        <w:t xml:space="preserve">he United States offered no official condolences for Chávez’s death, and both nations have started expelling diplomats from the other. </w:t>
      </w:r>
      <w:r w:rsidRPr="00837937">
        <w:rPr>
          <w:rStyle w:val="StyleBoldUnderline"/>
        </w:rPr>
        <w:t>Neither nation</w:t>
      </w:r>
      <w:r w:rsidRPr="00837937">
        <w:t xml:space="preserve">, it seems, </w:t>
      </w:r>
      <w:r w:rsidRPr="00837937">
        <w:rPr>
          <w:rStyle w:val="StyleBoldUnderline"/>
        </w:rPr>
        <w:t xml:space="preserve">is steering toward more congenial relations with the other. </w:t>
      </w:r>
      <w:r w:rsidRPr="00837937">
        <w:t xml:space="preserve">Admittedly, the United States has good reason to be less than enthused about more Chávez-style governance in Venezuela. Calling himself a 21st-century socialist, Chávez nationalized the lucrative oil industry, developed strong trade and diplomatic relationships with Iran and Cuba, repeatedly decried the United States as an imperialist force, and cooperated with the Iranians in developing nuclear technology. Engaging in </w:t>
      </w:r>
      <w:r w:rsidRPr="00837937">
        <w:rPr>
          <w:rStyle w:val="StyleBoldUnderline"/>
        </w:rPr>
        <w:t>petty diplomat-expulsion spats</w:t>
      </w:r>
      <w:r w:rsidRPr="00837937">
        <w:t xml:space="preserve">, however, is no way to deal with any of these problems, and it in fact </w:t>
      </w:r>
      <w:r w:rsidRPr="00837937">
        <w:rPr>
          <w:rStyle w:val="StyleBoldUnderline"/>
        </w:rPr>
        <w:t>only strengthens the Chavistas’</w:t>
      </w:r>
      <w:r w:rsidRPr="00837937">
        <w:t xml:space="preserve"> hold on their country. The diplomatic and economic opportunities that would stem from greater engagement would far outweigh the meager benefits reaped from our current policies. </w:t>
      </w:r>
      <w:r w:rsidRPr="00837937">
        <w:rPr>
          <w:rStyle w:val="StyleBoldUnderline"/>
        </w:rPr>
        <w:t xml:space="preserve">Diplomatically, positive </w:t>
      </w:r>
      <w:r w:rsidRPr="00837937">
        <w:rPr>
          <w:rStyle w:val="Emphasis"/>
        </w:rPr>
        <w:t>engagement with Venezuela would be a major step toward building American credibility</w:t>
      </w:r>
      <w:r w:rsidRPr="00837937">
        <w:rPr>
          <w:rStyle w:val="StyleBoldUnderline"/>
        </w:rPr>
        <w:t xml:space="preserve"> in the world at large, </w:t>
      </w:r>
      <w:r w:rsidRPr="00837937">
        <w:rPr>
          <w:rStyle w:val="Emphasis"/>
        </w:rPr>
        <w:t>especially in Latin America</w:t>
      </w:r>
      <w:r w:rsidRPr="00837937">
        <w:rPr>
          <w:rStyle w:val="StyleBoldUnderline"/>
        </w:rPr>
        <w:t>.</w:t>
      </w:r>
      <w:r w:rsidRPr="00837937">
        <w:t xml:space="preserve"> </w:t>
      </w:r>
      <w:r w:rsidRPr="00837937">
        <w:rPr>
          <w:rStyle w:val="StyleBoldUnderline"/>
        </w:rPr>
        <w:t>Chávez</w:t>
      </w:r>
      <w:r w:rsidRPr="00837937">
        <w:t xml:space="preserve"> (along with his friends the Castros in Cuba) </w:t>
      </w:r>
      <w:r w:rsidRPr="00837937">
        <w:rPr>
          <w:rStyle w:val="StyleBoldUnderline"/>
        </w:rPr>
        <w:t>was able to bolster</w:t>
      </w:r>
      <w:r w:rsidRPr="00837937">
        <w:t xml:space="preserve"> regional </w:t>
      </w:r>
      <w:r w:rsidRPr="00837937">
        <w:rPr>
          <w:rStyle w:val="StyleBoldUnderline"/>
        </w:rPr>
        <w:t>support</w:t>
      </w:r>
      <w:r w:rsidRPr="00837937">
        <w:t xml:space="preserve"> for his regime </w:t>
      </w:r>
      <w:r w:rsidRPr="00837937">
        <w:rPr>
          <w:rStyle w:val="StyleBoldUnderline"/>
        </w:rPr>
        <w:t>by pointing out the U</w:t>
      </w:r>
      <w:r w:rsidRPr="00837937">
        <w:t xml:space="preserve">nited </w:t>
      </w:r>
      <w:r w:rsidRPr="00837937">
        <w:rPr>
          <w:rStyle w:val="StyleBoldUnderline"/>
        </w:rPr>
        <w:t>S</w:t>
      </w:r>
      <w:r w:rsidRPr="00837937">
        <w:t xml:space="preserve">tates’ </w:t>
      </w:r>
      <w:r w:rsidRPr="00837937">
        <w:rPr>
          <w:rStyle w:val="StyleBoldUnderline"/>
        </w:rPr>
        <w:t>attempts to</w:t>
      </w:r>
      <w:r w:rsidRPr="00837937">
        <w:t xml:space="preserve"> forcibly </w:t>
      </w:r>
      <w:r w:rsidRPr="00837937">
        <w:rPr>
          <w:rStyle w:val="StyleBoldUnderline"/>
        </w:rPr>
        <w:t>intervene in Venezuelan politics</w:t>
      </w:r>
      <w:r w:rsidRPr="00837937">
        <w:t xml:space="preserve">.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w:t>
      </w:r>
      <w:r w:rsidRPr="00837937">
        <w:rPr>
          <w:rStyle w:val="StyleBoldUnderline"/>
        </w:rPr>
        <w:t>Chávez galvanized</w:t>
      </w:r>
      <w:r w:rsidRPr="00837937">
        <w:t xml:space="preserve"> these </w:t>
      </w:r>
      <w:r w:rsidRPr="00837937">
        <w:rPr>
          <w:rStyle w:val="StyleBoldUnderline"/>
        </w:rPr>
        <w:lastRenderedPageBreak/>
        <w:t>nations</w:t>
      </w:r>
      <w:r w:rsidRPr="00837937">
        <w:t>—many of whom have experienced American interventionist tactics—</w:t>
      </w:r>
      <w:r w:rsidRPr="00837937">
        <w:rPr>
          <w:rStyle w:val="StyleBoldUnderline"/>
        </w:rPr>
        <w:t>by</w:t>
      </w:r>
      <w:r w:rsidRPr="00837937">
        <w:t xml:space="preserve"> </w:t>
      </w:r>
      <w:r w:rsidRPr="00837937">
        <w:rPr>
          <w:rStyle w:val="StyleBoldUnderline"/>
        </w:rPr>
        <w:t>vilifying America</w:t>
      </w:r>
      <w:r w:rsidRPr="00837937">
        <w:t xml:space="preserve"> as a common, imperial enemy. </w:t>
      </w:r>
      <w:r w:rsidRPr="00837937">
        <w:rPr>
          <w:rStyle w:val="StyleBoldUnderline"/>
        </w:rPr>
        <w:t>Unfortunately for the U</w:t>
      </w:r>
      <w:r w:rsidRPr="00837937">
        <w:t xml:space="preserve">nited </w:t>
      </w:r>
      <w:r w:rsidRPr="00837937">
        <w:rPr>
          <w:rStyle w:val="StyleBoldUnderline"/>
        </w:rPr>
        <w:t>S</w:t>
      </w:r>
      <w:r w:rsidRPr="00837937">
        <w:t xml:space="preserve">tates, </w:t>
      </w:r>
      <w:r w:rsidRPr="00837937">
        <w:rPr>
          <w:rStyle w:val="StyleBoldUnderline"/>
        </w:rPr>
        <w:t>its general strategy regarding Venezuela</w:t>
      </w:r>
      <w:r w:rsidRPr="00837937">
        <w:t xml:space="preserve"> has often </w:t>
      </w:r>
      <w:r w:rsidRPr="00837937">
        <w:rPr>
          <w:rStyle w:val="StyleBoldUnderline"/>
        </w:rPr>
        <w:t>strengthened</w:t>
      </w:r>
      <w:r w:rsidRPr="00837937">
        <w:t xml:space="preserve"> </w:t>
      </w:r>
      <w:r w:rsidRPr="00837937">
        <w:rPr>
          <w:rStyle w:val="StyleBoldUnderline"/>
        </w:rPr>
        <w:t>Chávez’s position. Every time Washington chastises Venezuela</w:t>
      </w:r>
      <w:r w:rsidRPr="00837937">
        <w:t xml:space="preserve"> for opposing American interests or attempts to bring sanctions against the Latin American country, the leader in </w:t>
      </w:r>
      <w:r w:rsidRPr="00837937">
        <w:rPr>
          <w:rStyle w:val="StyleBoldUnderline"/>
        </w:rPr>
        <w:t>Caracas</w:t>
      </w:r>
      <w:r w:rsidRPr="00837937">
        <w:t xml:space="preserve"> (whether it be Chávez or Maduro) simply </w:t>
      </w:r>
      <w:r w:rsidRPr="00837937">
        <w:rPr>
          <w:rStyle w:val="StyleBoldUnderline"/>
        </w:rPr>
        <w:t>gains more evidence</w:t>
      </w:r>
      <w:r w:rsidRPr="00837937">
        <w:t xml:space="preserve"> toward his claim that Washington is a neo-colonialist meddler. </w:t>
      </w:r>
      <w:r w:rsidRPr="00837937">
        <w:rPr>
          <w:rStyle w:val="StyleBoldUnderline"/>
        </w:rPr>
        <w:t>This weakens the U</w:t>
      </w:r>
      <w:r w:rsidRPr="00837937">
        <w:t xml:space="preserve">nited </w:t>
      </w:r>
      <w:r w:rsidRPr="00837937">
        <w:rPr>
          <w:rStyle w:val="StyleBoldUnderline"/>
        </w:rPr>
        <w:t>S</w:t>
      </w:r>
      <w:r w:rsidRPr="00837937">
        <w:t>tate</w:t>
      </w:r>
      <w:r w:rsidRPr="00837937">
        <w:rPr>
          <w:rStyle w:val="StyleBoldUnderline"/>
        </w:rPr>
        <w:t>s’</w:t>
      </w:r>
      <w:r w:rsidRPr="00837937">
        <w:t xml:space="preserve"> </w:t>
      </w:r>
      <w:r w:rsidRPr="00837937">
        <w:rPr>
          <w:rStyle w:val="StyleBoldUnderline"/>
        </w:rPr>
        <w:t>diplomatic position, while</w:t>
      </w:r>
      <w:r w:rsidRPr="00837937">
        <w:t xml:space="preserve"> simultaneously </w:t>
      </w:r>
      <w:r w:rsidRPr="00837937">
        <w:rPr>
          <w:rStyle w:val="StyleBoldUnderline"/>
        </w:rPr>
        <w:t>strengthening Venezuela’s.</w:t>
      </w:r>
      <w:r w:rsidRPr="00837937">
        <w:t xml:space="preserve"> </w:t>
      </w:r>
      <w:r w:rsidRPr="00837937">
        <w:rPr>
          <w:rStyle w:val="StyleBoldUnderline"/>
        </w:rPr>
        <w:t xml:space="preserve">If Washington wants Latin America to stop its current trend of electing leftist, Chavista governments, its first step should be to adopt a less astringent tone in dealing with Venezuela. </w:t>
      </w:r>
      <w:r w:rsidRPr="00837937">
        <w:rPr>
          <w:rStyle w:val="Emphasis"/>
        </w:rPr>
        <w:t xml:space="preserve">Caracas will be unable to paint Washington as an aggressor, and Washington will in turn gain a better image in Latin America. </w:t>
      </w:r>
      <w:r w:rsidRPr="00837937">
        <w:t>Beyond</w:t>
      </w:r>
      <w:r w:rsidRPr="00837937">
        <w:rPr>
          <w:bdr w:val="single" w:sz="4" w:space="0" w:color="auto"/>
        </w:rPr>
        <w:t xml:space="preserve"> </w:t>
      </w:r>
      <w:r w:rsidRPr="00837937">
        <w:rPr>
          <w:rStyle w:val="Emphasis"/>
        </w:rPr>
        <w:t>leading to more amicable, cooperative relationships with Latin American nations</w:t>
      </w:r>
      <w:r w:rsidRPr="00837937">
        <w:t xml:space="preserve">, engagement with Venezuela would also be economically advisable. With the world’s largest oil reserves, countless other valuable resources, and stunning natural beauty to attract scores of tourists, Venezuela has quite a bit to offer economically.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Engagement with Venezuela would also lead to stronger economic cooperation with the entirety of Latin America.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For both diplomatic and economic reasons, then, </w:t>
      </w:r>
      <w:r w:rsidRPr="00837937">
        <w:rPr>
          <w:rStyle w:val="StyleBoldUnderline"/>
        </w:rPr>
        <w:t>positive engagement is the best course of action for the U</w:t>
      </w:r>
      <w:r w:rsidRPr="00837937">
        <w:t xml:space="preserve">nited </w:t>
      </w:r>
      <w:r w:rsidRPr="00837937">
        <w:rPr>
          <w:rStyle w:val="StyleBoldUnderline"/>
        </w:rPr>
        <w:t>S</w:t>
      </w:r>
      <w:r w:rsidRPr="00837937">
        <w:t xml:space="preserve">tates. As it stands, </w:t>
      </w:r>
      <w:r w:rsidRPr="00837937">
        <w:rPr>
          <w:rStyle w:val="StyleBoldUnderline"/>
        </w:rPr>
        <w:t>the negative relationship</w:t>
      </w:r>
      <w:r w:rsidRPr="00837937">
        <w:t xml:space="preserve"> between the countries has </w:t>
      </w:r>
      <w:r w:rsidRPr="00837937">
        <w:rPr>
          <w:rStyle w:val="StyleBoldUnderline"/>
        </w:rPr>
        <w:t>created an atmosphere of animosity in the hemisphere, hindering dialogue and making economic cooperation nearly impossible.</w:t>
      </w:r>
      <w:r w:rsidRPr="00837937">
        <w:t xml:space="preserve"> </w:t>
      </w:r>
      <w:r w:rsidRPr="00837937">
        <w:rPr>
          <w:rStyle w:val="StyleBoldUnderline"/>
        </w:rPr>
        <w:t>While there is much for which</w:t>
      </w:r>
      <w:r w:rsidRPr="00837937">
        <w:t xml:space="preserve"> the </w:t>
      </w:r>
      <w:r w:rsidRPr="00837937">
        <w:rPr>
          <w:rStyle w:val="StyleBoldUnderline"/>
        </w:rPr>
        <w:t>Venezuela</w:t>
      </w:r>
      <w:r w:rsidRPr="00837937">
        <w:t xml:space="preserve">n government </w:t>
      </w:r>
      <w:r w:rsidRPr="00837937">
        <w:rPr>
          <w:rStyle w:val="StyleBoldUnderline"/>
        </w:rPr>
        <w:t>can rightly be criticized</w:t>
      </w:r>
      <w:r w:rsidRPr="00837937">
        <w:t>—authoritarian rule, abuse of human rights, lack of market-friendly policies—</w:t>
      </w:r>
      <w:r w:rsidRPr="00837937">
        <w:rPr>
          <w:rStyle w:val="StyleBoldUnderline"/>
        </w:rPr>
        <w:t>nothing that the U</w:t>
      </w:r>
      <w:r w:rsidRPr="00837937">
        <w:t xml:space="preserve">nited </w:t>
      </w:r>
      <w:r w:rsidRPr="00837937">
        <w:rPr>
          <w:rStyle w:val="StyleBoldUnderline"/>
        </w:rPr>
        <w:t>S</w:t>
      </w:r>
      <w:r w:rsidRPr="00837937">
        <w:t xml:space="preserve">tates </w:t>
      </w:r>
      <w:r w:rsidRPr="00837937">
        <w:rPr>
          <w:rStyle w:val="StyleBoldUnderline"/>
        </w:rPr>
        <w:t>is doing to counter those drawbacks is having any effect. The U</w:t>
      </w:r>
      <w:r w:rsidRPr="00837937">
        <w:t xml:space="preserve">nited </w:t>
      </w:r>
      <w:r w:rsidRPr="00837937">
        <w:rPr>
          <w:rStyle w:val="StyleBoldUnderline"/>
        </w:rPr>
        <w:t>S</w:t>
      </w:r>
      <w:r w:rsidRPr="00837937">
        <w:t xml:space="preserve">tates </w:t>
      </w:r>
      <w:r w:rsidRPr="00837937">
        <w:rPr>
          <w:rStyle w:val="StyleBoldUnderline"/>
        </w:rPr>
        <w:t>should stop playing “tough guy”</w:t>
      </w:r>
      <w:r w:rsidRPr="00837937">
        <w:t xml:space="preserve"> with Venezuela, </w:t>
      </w:r>
      <w:r w:rsidRPr="00837937">
        <w:rPr>
          <w:rStyle w:val="StyleBoldUnderline"/>
        </w:rPr>
        <w:t>bite the bullet, and work toward stability and prosperity for the entire hemisphere. We aren’t catching any flies with our vinegar—it’s high time we started trying to catch them with honey.</w:t>
      </w:r>
    </w:p>
    <w:p w14:paraId="12A3AA52" w14:textId="77777777" w:rsidR="00651532" w:rsidRPr="00837937" w:rsidRDefault="00651532" w:rsidP="00837937">
      <w:pPr>
        <w:pStyle w:val="Heading4"/>
      </w:pPr>
      <w:r w:rsidRPr="00837937">
        <w:t>The plan overwhelms alt causes- lack of US presence makes minor squabbles seem larger than they are</w:t>
      </w:r>
    </w:p>
    <w:p w14:paraId="2BC9D3CC" w14:textId="77777777" w:rsidR="00651532" w:rsidRPr="00837937" w:rsidRDefault="00651532" w:rsidP="00837937">
      <w:r w:rsidRPr="00837937">
        <w:rPr>
          <w:rStyle w:val="StyleStyleBold12pt"/>
        </w:rPr>
        <w:t>Rothkopf, 13</w:t>
      </w:r>
      <w:r w:rsidRPr="00837937">
        <w:rPr>
          <w:b/>
          <w:bCs/>
        </w:rPr>
        <w:t xml:space="preserve"> </w:t>
      </w:r>
      <w:r w:rsidRPr="00837937">
        <w:t>-- Foreign Policy editor-at-large</w:t>
      </w:r>
    </w:p>
    <w:p w14:paraId="78CF01F0" w14:textId="77777777" w:rsidR="00651532" w:rsidRPr="00837937" w:rsidRDefault="00651532" w:rsidP="00837937">
      <w:r w:rsidRPr="00837937">
        <w:t>[David, "The Blind Spot," www.foreignpolicy.com/articles/2013/07/15/the_blind_spot_us_policy_latin_america, accessed 7-21-13, mss]</w:t>
      </w:r>
    </w:p>
    <w:p w14:paraId="388A434F" w14:textId="77777777" w:rsidR="00651532" w:rsidRDefault="00651532" w:rsidP="00837937">
      <w:pPr>
        <w:rPr>
          <w:rStyle w:val="StyleBoldUnderline"/>
        </w:rPr>
      </w:pPr>
      <w:r w:rsidRPr="00837937">
        <w:t xml:space="preserve">But mostly </w:t>
      </w:r>
      <w:r w:rsidRPr="00837937">
        <w:rPr>
          <w:rStyle w:val="StyleBoldUnderline"/>
        </w:rPr>
        <w:t>what has resonated in the Western Hemisphere during the past four years is a general lack of any U.S. interest or material activity in the region</w:t>
      </w:r>
      <w:r w:rsidRPr="00837937">
        <w:t xml:space="preserve"> -- </w:t>
      </w:r>
      <w:r w:rsidRPr="00837937">
        <w:rPr>
          <w:rStyle w:val="StyleBoldUnderline"/>
        </w:rPr>
        <w:t xml:space="preserve">beyond </w:t>
      </w:r>
      <w:r w:rsidRPr="00837937">
        <w:t xml:space="preserve">regularly </w:t>
      </w:r>
      <w:r w:rsidRPr="00837937">
        <w:rPr>
          <w:rStyle w:val="StyleBoldUnderline"/>
        </w:rPr>
        <w:t xml:space="preserve">bumping heads with the Latin American left </w:t>
      </w:r>
      <w:r w:rsidRPr="00837937">
        <w:t xml:space="preserve">and patently dismissing the agenda items that Latin Americans want to discuss when meeting in multilateral settings (a drug policy that addresses demand in the United States, the flow of U.S. guns into the region, or a more rational Cuba policy). </w:t>
      </w:r>
      <w:r w:rsidRPr="00837937">
        <w:rPr>
          <w:rStyle w:val="StyleBoldUnderline"/>
        </w:rPr>
        <w:t>The administration should have seen the death of</w:t>
      </w:r>
      <w:r w:rsidRPr="00837937">
        <w:t xml:space="preserve"> Hugo </w:t>
      </w:r>
      <w:r w:rsidRPr="00837937">
        <w:rPr>
          <w:rStyle w:val="StyleBoldUnderline"/>
        </w:rPr>
        <w:t>Chávez as a chance to recast the relationship with that substantial group of left-leaning leaders in the region</w:t>
      </w:r>
      <w:r w:rsidRPr="00837937">
        <w:t xml:space="preserve">. After all, Obama and those around him not so secretly harbor the desire to bring the U.S.-Cuba relationship into the 21st century by developing a road map to end the embargo, one of the all-time greatest flops in U.S. foreign-policy history. That would win some points. And some of the region's top officials from the left, like Ecuadorean President Rafael Correa, have been more constructive on issues like drug-enforcement cooperation and even seemingly more open to progress on some trade issues. And </w:t>
      </w:r>
      <w:r w:rsidRPr="00837937">
        <w:rPr>
          <w:rStyle w:val="StyleBoldUnderline"/>
        </w:rPr>
        <w:t>given that the left has so much clout in many of the region's most important countries -- like Venezuela,</w:t>
      </w:r>
      <w:r w:rsidRPr="00837937">
        <w:t xml:space="preserve"> Brazil, and Argentina, not to mention Ecuador, Bolivia, Peru, Nicaragua, Cuba, and perhaps Chile, where former President Michelle Bachelet is poised for a comeback -- </w:t>
      </w:r>
      <w:r w:rsidRPr="00837937">
        <w:rPr>
          <w:rStyle w:val="StyleBoldUnderline"/>
        </w:rPr>
        <w:t xml:space="preserve">it </w:t>
      </w:r>
      <w:r w:rsidRPr="00837937">
        <w:rPr>
          <w:rStyle w:val="StyleBoldUnderline"/>
        </w:rPr>
        <w:lastRenderedPageBreak/>
        <w:t>seems that would be worth the U</w:t>
      </w:r>
      <w:r w:rsidRPr="00837937">
        <w:t xml:space="preserve">nited </w:t>
      </w:r>
      <w:r w:rsidRPr="00837937">
        <w:rPr>
          <w:rStyle w:val="StyleBoldUnderline"/>
        </w:rPr>
        <w:t>S</w:t>
      </w:r>
      <w:r w:rsidRPr="00837937">
        <w:t>tate</w:t>
      </w:r>
      <w:r w:rsidRPr="00837937">
        <w:rPr>
          <w:rStyle w:val="StyleBoldUnderline"/>
        </w:rPr>
        <w:t>s'</w:t>
      </w:r>
      <w:r w:rsidRPr="00837937">
        <w:t xml:space="preserve"> </w:t>
      </w:r>
      <w:r w:rsidRPr="00837937">
        <w:rPr>
          <w:rStyle w:val="StyleBoldUnderline"/>
        </w:rPr>
        <w:t>while</w:t>
      </w:r>
      <w:r w:rsidRPr="00837937">
        <w:t xml:space="preserve">. (Not to mention the fact that making nice with the Pacific half of Latin America to the exclusion of the Atlantic half seems strategically silly.) Since the United States is perfectly happy to work with left-leaning governments everywhere else in the world (and others that are authoritarian or worse -- yes, I mean you, Vladimir), we have to ask, why is the Latin America policy establishment having such a hard time getting over the 1980s? Or the 1960s? (The joke in the community goes that there are two factions in the Latin America policy community -- those still living in the '60s and those still living in the '80s. But all seem more familiar with the Cold War's tactics and more inclined to discuss import substitution and old school North-South politics than they are with the new realities of this century.) If the answer is hard to fathom, </w:t>
      </w:r>
      <w:r w:rsidRPr="00837937">
        <w:rPr>
          <w:rStyle w:val="StyleBoldUnderline"/>
        </w:rPr>
        <w:t>the consequences could not be more obvious. The absence of any real focus on the region except to</w:t>
      </w:r>
      <w:r w:rsidRPr="00837937">
        <w:t xml:space="preserve"> complain about trade disputes or </w:t>
      </w:r>
      <w:r w:rsidRPr="00837937">
        <w:rPr>
          <w:rStyle w:val="StyleBoldUnderline"/>
        </w:rPr>
        <w:t>quibble with the likes of Chávez</w:t>
      </w:r>
      <w:r w:rsidRPr="00837937">
        <w:t xml:space="preserve"> (an understandable pursuit but not a suitable basis for a regional policy) </w:t>
      </w:r>
      <w:r w:rsidRPr="00837937">
        <w:rPr>
          <w:rStyle w:val="StyleBoldUnderline"/>
        </w:rPr>
        <w:t>has created a void that means when something goes wrong, it actually is seen as the totality of U.S. policy in the Americas</w:t>
      </w:r>
      <w:r w:rsidRPr="00837937">
        <w:t xml:space="preserve">. </w:t>
      </w:r>
      <w:r w:rsidRPr="00837937">
        <w:rPr>
          <w:rStyle w:val="StyleBoldUnderline"/>
        </w:rPr>
        <w:t>So it loomed larger than it otherwise might have when there was a fiasco concerning the grounding of</w:t>
      </w:r>
      <w:r w:rsidRPr="00837937">
        <w:t xml:space="preserve"> Bolivian President Evo </w:t>
      </w:r>
      <w:r w:rsidRPr="00837937">
        <w:rPr>
          <w:rStyle w:val="StyleBoldUnderline"/>
        </w:rPr>
        <w:t>Morales's flight in Europe because he was thought to be ferrying</w:t>
      </w:r>
      <w:r w:rsidRPr="00837937">
        <w:t xml:space="preserve"> Edward </w:t>
      </w:r>
      <w:r w:rsidRPr="00837937">
        <w:rPr>
          <w:rStyle w:val="StyleBoldUnderline"/>
        </w:rPr>
        <w:t>Snowden</w:t>
      </w:r>
      <w:r w:rsidRPr="00837937">
        <w:t xml:space="preserve"> to a new destination. It inflamed Morales's colleagues throughout the region. </w:t>
      </w:r>
      <w:r w:rsidRPr="00837937">
        <w:rPr>
          <w:rStyle w:val="StyleBoldUnderline"/>
        </w:rPr>
        <w:t>The big bully of the North was dissing them again,</w:t>
      </w:r>
      <w:r w:rsidRPr="00837937">
        <w:t xml:space="preserve"> extralegally violating their sovereign prerogatives. And then, when it was discovered that the National Security Agency was actively intercepting communications of millions of Brazilians, the United States actually succeeded in sending U.S. relations with the region hurtling back to the periods of the last century in which some U.S. policymakers seem most comfortable. It certainly hasn't helped that it has also been reported that the surveillance efforts extended to Mexico, Colombia, Argentina, Venezuela, Chile, Peru, Ecuador, Panama, Costa Rica, and others. The U.S. intelligence community was in everyone's business again. </w:t>
      </w:r>
      <w:r w:rsidRPr="00837937">
        <w:rPr>
          <w:rStyle w:val="StyleBoldUnderline"/>
        </w:rPr>
        <w:t>The U</w:t>
      </w:r>
      <w:r w:rsidRPr="00837937">
        <w:t xml:space="preserve">nited </w:t>
      </w:r>
      <w:r w:rsidRPr="00837937">
        <w:rPr>
          <w:rStyle w:val="StyleBoldUnderline"/>
        </w:rPr>
        <w:t>S</w:t>
      </w:r>
      <w:r w:rsidRPr="00837937">
        <w:t xml:space="preserve">tates </w:t>
      </w:r>
      <w:r w:rsidRPr="00837937">
        <w:rPr>
          <w:rStyle w:val="StyleBoldUnderline"/>
        </w:rPr>
        <w:t>was treating them like second-class citizens</w:t>
      </w:r>
      <w:r w:rsidRPr="00837937">
        <w:t xml:space="preserve"> again. And it was hard to name major countervailing positive initiatives -- as you might find in the case of China or even Russia -- that could counterbalance and at least keep the relationships "complex" rather than just lousy. </w:t>
      </w:r>
      <w:r w:rsidRPr="00837937">
        <w:rPr>
          <w:rStyle w:val="StyleBoldUnderline"/>
        </w:rPr>
        <w:t>It is sometimes thought that the failure to pay much attention to a region at least has the advantage of doing no harm. Not true. It leaves the door open for the unexpected and uncomfortable to define the totality of the relationship and gives the U</w:t>
      </w:r>
      <w:r w:rsidRPr="00837937">
        <w:t xml:space="preserve">nited </w:t>
      </w:r>
      <w:r w:rsidRPr="00837937">
        <w:rPr>
          <w:rStyle w:val="StyleBoldUnderline"/>
        </w:rPr>
        <w:t>S</w:t>
      </w:r>
      <w:r w:rsidRPr="00837937">
        <w:t xml:space="preserve">tates </w:t>
      </w:r>
      <w:r w:rsidRPr="00837937">
        <w:rPr>
          <w:rStyle w:val="StyleBoldUnderline"/>
        </w:rPr>
        <w:t xml:space="preserve">little leverage to offset problems when they do arise. </w:t>
      </w:r>
      <w:r w:rsidRPr="00837937">
        <w:t xml:space="preserve">It is akin to the U.S. stance in Syria, where </w:t>
      </w:r>
      <w:r w:rsidRPr="00837937">
        <w:rPr>
          <w:rStyle w:val="StyleBoldUnderline"/>
        </w:rPr>
        <w:t>doing nothing doesn't mean the</w:t>
      </w:r>
      <w:r w:rsidRPr="00837937">
        <w:t xml:space="preserve"> </w:t>
      </w:r>
      <w:r w:rsidRPr="00837937">
        <w:rPr>
          <w:rStyle w:val="StyleBoldUnderline"/>
        </w:rPr>
        <w:t>U</w:t>
      </w:r>
      <w:r w:rsidRPr="00837937">
        <w:t xml:space="preserve">nited </w:t>
      </w:r>
      <w:r w:rsidRPr="00837937">
        <w:rPr>
          <w:rStyle w:val="StyleBoldUnderline"/>
        </w:rPr>
        <w:t>S</w:t>
      </w:r>
      <w:r w:rsidRPr="00837937">
        <w:t xml:space="preserve">tates </w:t>
      </w:r>
      <w:r w:rsidRPr="00837937">
        <w:rPr>
          <w:rStyle w:val="StyleBoldUnderline"/>
        </w:rPr>
        <w:t>is off the hook. Sometimes you own a problem not because you "broke it," but because your neglect has exacerbated it or made it possible.</w:t>
      </w:r>
    </w:p>
    <w:p w14:paraId="2B44EF90" w14:textId="77777777" w:rsidR="00837937" w:rsidRPr="00837937" w:rsidRDefault="00837937" w:rsidP="00837937">
      <w:pPr>
        <w:rPr>
          <w:rStyle w:val="StyleBoldUnderline"/>
        </w:rPr>
      </w:pPr>
    </w:p>
    <w:p w14:paraId="0EA73431" w14:textId="77777777" w:rsidR="00651532" w:rsidRPr="00837937" w:rsidRDefault="00651532" w:rsidP="00837937">
      <w:pPr>
        <w:pStyle w:val="Heading3"/>
      </w:pPr>
      <w:r w:rsidRPr="00837937">
        <w:lastRenderedPageBreak/>
        <w:t>A2 July Announcment</w:t>
      </w:r>
    </w:p>
    <w:p w14:paraId="3F89FD37" w14:textId="77777777" w:rsidR="00651532" w:rsidRPr="00837937" w:rsidRDefault="00651532" w:rsidP="00837937">
      <w:pPr>
        <w:pStyle w:val="Heading4"/>
      </w:pPr>
      <w:r w:rsidRPr="00837937">
        <w:t>The July announcement isn’t anything new- relations will always be on/off without prior US engagement</w:t>
      </w:r>
    </w:p>
    <w:p w14:paraId="2BC3F069" w14:textId="77777777" w:rsidR="00651532" w:rsidRPr="00837937" w:rsidRDefault="00651532" w:rsidP="00837937">
      <w:r w:rsidRPr="00837937">
        <w:rPr>
          <w:rStyle w:val="StyleStyleBold12pt"/>
        </w:rPr>
        <w:t>Neuman, 13</w:t>
      </w:r>
      <w:r w:rsidRPr="00837937">
        <w:t xml:space="preserve"> -- Andes Region correspondent </w:t>
      </w:r>
    </w:p>
    <w:p w14:paraId="16EAC649" w14:textId="77777777" w:rsidR="00651532" w:rsidRPr="00837937" w:rsidRDefault="00651532" w:rsidP="00837937">
      <w:r w:rsidRPr="00837937">
        <w:t>[William, "Venezuela Stops Efforts to Improve U.S. Relations," NY Times, 7-20-13, www.nytimes.com/2013/07/21/world/americas/venezuela-stops-efforts-to-improve-us-relations.html?_r=2&amp;, accessed 7-22-13, mss]</w:t>
      </w:r>
    </w:p>
    <w:p w14:paraId="47C5A5B4" w14:textId="77777777" w:rsidR="00651532" w:rsidRPr="00837937" w:rsidRDefault="00651532" w:rsidP="00837937">
      <w:r w:rsidRPr="00837937">
        <w:rPr>
          <w:rStyle w:val="StyleBoldUnderline"/>
        </w:rPr>
        <w:t xml:space="preserve">This is not the first time </w:t>
      </w:r>
      <w:r w:rsidRPr="00837937">
        <w:t xml:space="preserve">that </w:t>
      </w:r>
      <w:r w:rsidRPr="00837937">
        <w:rPr>
          <w:rStyle w:val="StyleBoldUnderline"/>
        </w:rPr>
        <w:t>Venezuela has backed off the idea of renewed relations with the U</w:t>
      </w:r>
      <w:r w:rsidRPr="00837937">
        <w:t xml:space="preserve">nited </w:t>
      </w:r>
      <w:r w:rsidRPr="00837937">
        <w:rPr>
          <w:rStyle w:val="StyleBoldUnderline"/>
        </w:rPr>
        <w:t>S</w:t>
      </w:r>
      <w:r w:rsidRPr="00837937">
        <w:t xml:space="preserve">tates. </w:t>
      </w:r>
      <w:r w:rsidRPr="00837937">
        <w:rPr>
          <w:rStyle w:val="StyleBoldUnderline"/>
        </w:rPr>
        <w:t>The two countries quietly began talks late last year</w:t>
      </w:r>
      <w:r w:rsidRPr="00837937">
        <w:t xml:space="preserve"> aimed at improving relations, </w:t>
      </w:r>
      <w:r w:rsidRPr="00837937">
        <w:rPr>
          <w:rStyle w:val="StyleBoldUnderline"/>
        </w:rPr>
        <w:t>although those ground to a halt after the health of</w:t>
      </w:r>
      <w:r w:rsidRPr="00837937">
        <w:t xml:space="preserve"> Mr. </w:t>
      </w:r>
      <w:r w:rsidRPr="00837937">
        <w:rPr>
          <w:rStyle w:val="StyleBoldUnderline"/>
        </w:rPr>
        <w:t>Chávez</w:t>
      </w:r>
      <w:r w:rsidRPr="00837937">
        <w:t xml:space="preserve">, who had cancer, </w:t>
      </w:r>
      <w:r w:rsidRPr="00837937">
        <w:rPr>
          <w:rStyle w:val="StyleBoldUnderline"/>
        </w:rPr>
        <w:t>deteriorated</w:t>
      </w:r>
      <w:r w:rsidRPr="00837937">
        <w:t xml:space="preserve"> in December. After Mr. Chávez’s death in March, a State Department official said the United States hoped that the election to replace him would meet democratic standards — prompting Mr. Jaua to angrily announce that Venezuela was halting the talks between the two countries. </w:t>
      </w:r>
      <w:r w:rsidRPr="00837937">
        <w:rPr>
          <w:rStyle w:val="StyleBoldUnderline"/>
        </w:rPr>
        <w:t>Venezuelan officials have repeatedly said relations with the U</w:t>
      </w:r>
      <w:r w:rsidRPr="00837937">
        <w:t xml:space="preserve">nited </w:t>
      </w:r>
      <w:r w:rsidRPr="00837937">
        <w:rPr>
          <w:rStyle w:val="StyleBoldUnderline"/>
        </w:rPr>
        <w:t>S</w:t>
      </w:r>
      <w:r w:rsidRPr="00837937">
        <w:t xml:space="preserve">tates </w:t>
      </w:r>
      <w:r w:rsidRPr="00837937">
        <w:rPr>
          <w:rStyle w:val="StyleBoldUnderline"/>
        </w:rPr>
        <w:t>should be conducted on a basis of respect</w:t>
      </w:r>
      <w:r w:rsidRPr="00837937">
        <w:t>.</w:t>
      </w:r>
    </w:p>
    <w:p w14:paraId="0472B34D" w14:textId="77777777" w:rsidR="00651532" w:rsidRPr="00837937" w:rsidRDefault="00651532" w:rsidP="00837937">
      <w:pPr>
        <w:pStyle w:val="Heading4"/>
      </w:pPr>
      <w:r w:rsidRPr="00837937">
        <w:t>Economic factors still matter more</w:t>
      </w:r>
    </w:p>
    <w:p w14:paraId="3F553A55" w14:textId="77777777" w:rsidR="00651532" w:rsidRPr="00837937" w:rsidRDefault="00651532" w:rsidP="00837937">
      <w:r w:rsidRPr="00837937">
        <w:rPr>
          <w:rStyle w:val="StyleStyleBold12pt"/>
        </w:rPr>
        <w:t>Times Argus, 13</w:t>
      </w:r>
      <w:r w:rsidRPr="00837937">
        <w:t xml:space="preserve"> ["Quit the Sniping," 7-22-13, www.timesargus.com/article/20130722/OPINION02/707229989, accessed 7-22-13, mss]</w:t>
      </w:r>
    </w:p>
    <w:p w14:paraId="43ABB2E9" w14:textId="77777777" w:rsidR="00651532" w:rsidRPr="00837937" w:rsidRDefault="00651532" w:rsidP="00837937">
      <w:pPr>
        <w:rPr>
          <w:rStyle w:val="StyleBoldUnderline"/>
        </w:rPr>
      </w:pPr>
      <w:r w:rsidRPr="00837937">
        <w:rPr>
          <w:rStyle w:val="StyleBoldUnderline"/>
        </w:rPr>
        <w:t>The foreign ministry described Power’s comments as “interventionist</w:t>
      </w:r>
      <w:r w:rsidRPr="00837937">
        <w:t xml:space="preserve">” and boasted that the UN had often recognized Venezuela’s “solid system of constitutional guarantees” that ensured its citizens’ fundamental rights. “By contrast, the whole world is constantly expressing its concern over repressive practices carried out by the United States,” the statement added. Maduro earlier angered Washington by offering asylum to the fugitive intelligence contractor Edward J. Snowden, who has been stranded in a Moscow airport while seeking a home where he’d be able to avoid prosecution by the United States. All but two have rejected his request. “I have decided to offer humanitarian asylum to the young American Edward Snowden,” Maduro had explained, “to protect this young man from the persecution unleashed by the world’s most powerful empire.” Washington may appear understandably preoccupied with pending talks between Israel and Palestine, the continued unrest in Egypt, the worsening situation in Syria and the sectarian violence in Iraq, but clearly the state department also must deal with hostility from certain parts of Latin America. One oddity: More than 100 players on America’s Major League Baseball teams are natives of Venezuela, and their performances are closely watched by their friends, relatives and fans back home. And, unlike Cuban players, they didn’t have to defect to play in the United States. They’re well paid in this country. Also, </w:t>
      </w:r>
      <w:r w:rsidRPr="00837937">
        <w:rPr>
          <w:rStyle w:val="StyleBoldUnderline"/>
        </w:rPr>
        <w:t>the U</w:t>
      </w:r>
      <w:r w:rsidRPr="00837937">
        <w:t xml:space="preserve">nited </w:t>
      </w:r>
      <w:r w:rsidRPr="00837937">
        <w:rPr>
          <w:rStyle w:val="StyleBoldUnderline"/>
        </w:rPr>
        <w:t>S</w:t>
      </w:r>
      <w:r w:rsidRPr="00837937">
        <w:t xml:space="preserve">tates </w:t>
      </w:r>
      <w:r w:rsidRPr="00837937">
        <w:rPr>
          <w:rStyle w:val="StyleBoldUnderline"/>
        </w:rPr>
        <w:t xml:space="preserve">is an important customer for Venezuela’s major export, oil. The two nations can keep sniping at each other, but they also need each other, and </w:t>
      </w:r>
      <w:r w:rsidRPr="00837937">
        <w:rPr>
          <w:bdr w:val="single" w:sz="4" w:space="0" w:color="auto"/>
        </w:rPr>
        <w:t>that fact may help save their relationship</w:t>
      </w:r>
      <w:r w:rsidRPr="00837937">
        <w:rPr>
          <w:rStyle w:val="StyleBoldUnderline"/>
        </w:rPr>
        <w:t>.</w:t>
      </w:r>
    </w:p>
    <w:p w14:paraId="2CFB5AEE" w14:textId="77777777" w:rsidR="00651532" w:rsidRPr="00837937" w:rsidRDefault="00651532" w:rsidP="00837937">
      <w:pPr>
        <w:rPr>
          <w:rStyle w:val="StyleBoldUnderline"/>
        </w:rPr>
      </w:pPr>
    </w:p>
    <w:p w14:paraId="41DC1E79" w14:textId="77777777" w:rsidR="00651532" w:rsidRPr="00837937" w:rsidRDefault="00651532" w:rsidP="00651532">
      <w:pPr>
        <w:pStyle w:val="Heading3"/>
      </w:pPr>
      <w:r w:rsidRPr="00837937">
        <w:lastRenderedPageBreak/>
        <w:t xml:space="preserve">Say Yes </w:t>
      </w:r>
    </w:p>
    <w:p w14:paraId="3489E2C5" w14:textId="77777777" w:rsidR="00651532" w:rsidRPr="00837937" w:rsidRDefault="00651532" w:rsidP="00837937">
      <w:pPr>
        <w:pStyle w:val="Heading4"/>
      </w:pPr>
      <w:r w:rsidRPr="00837937">
        <w:t>Pragmatism will win out- their evidence relies on faulty assumptions about Latin America</w:t>
      </w:r>
    </w:p>
    <w:p w14:paraId="28CD7F1A" w14:textId="77777777" w:rsidR="00651532" w:rsidRPr="00837937" w:rsidRDefault="00651532" w:rsidP="00837937">
      <w:r w:rsidRPr="00837937">
        <w:rPr>
          <w:rStyle w:val="StyleStyleBold12pt"/>
        </w:rPr>
        <w:t>Halabi, 13</w:t>
      </w:r>
      <w:r w:rsidRPr="00837937">
        <w:t xml:space="preserve"> -- London School of Economics postgraduate fellow</w:t>
      </w:r>
    </w:p>
    <w:p w14:paraId="6E91D29F" w14:textId="77777777" w:rsidR="00651532" w:rsidRPr="00837937" w:rsidRDefault="00651532" w:rsidP="00837937">
      <w:r w:rsidRPr="00837937">
        <w:t>[Sammy, "Reasons for Optimism in Venezuela," Global Risk Insights, globalriskinsights.com/2013/05/03/spring-is-coming-we-should-be-optimistic-about-venezuela/, accessed 7-21-13, mss]</w:t>
      </w:r>
    </w:p>
    <w:p w14:paraId="6B4A1738" w14:textId="77777777" w:rsidR="00651532" w:rsidRPr="00837937" w:rsidRDefault="00651532" w:rsidP="00837937">
      <w:pPr>
        <w:rPr>
          <w:rStyle w:val="StyleBoldUnderline"/>
        </w:rPr>
      </w:pPr>
      <w:r w:rsidRPr="00837937">
        <w:rPr>
          <w:rStyle w:val="StyleBoldUnderline"/>
        </w:rPr>
        <w:t xml:space="preserve">Maduro </w:t>
      </w:r>
      <w:r w:rsidRPr="00837937">
        <w:t xml:space="preserve">is a man who </w:t>
      </w:r>
      <w:r w:rsidRPr="00837937">
        <w:rPr>
          <w:rStyle w:val="StyleBoldUnderline"/>
        </w:rPr>
        <w:t xml:space="preserve">on the surface appears to fit </w:t>
      </w:r>
      <w:r w:rsidRPr="00837937">
        <w:t xml:space="preserve">quite </w:t>
      </w:r>
      <w:r w:rsidRPr="00837937">
        <w:rPr>
          <w:rStyle w:val="StyleBoldUnderline"/>
        </w:rPr>
        <w:t>nicely into Chavismo.</w:t>
      </w:r>
      <w:r w:rsidRPr="00837937">
        <w:t xml:space="preserve"> From his humble beginnings as a Caracas bus driver, Maduro rose to become something akin to Chavez’s son. If one could permit such an analogy, he is what the “Venezuelan dream” should represent as a product of a system notionally designed to give power back to the people. Throughout the recent election Maduro tried to play up these credentials, hoping to bank on his perceived populist appeal and Chavez’s messianic cult. His campaign slogan is quite emblematic of this: “Chavez sets the route, Maduro takes the wheel!” they said. </w:t>
      </w:r>
      <w:r w:rsidRPr="00837937">
        <w:rPr>
          <w:rStyle w:val="StyleBoldUnderline"/>
        </w:rPr>
        <w:t xml:space="preserve">But </w:t>
      </w:r>
      <w:r w:rsidRPr="00837937">
        <w:rPr>
          <w:rStyle w:val="Emphasis"/>
        </w:rPr>
        <w:t>Maduro is</w:t>
      </w:r>
      <w:r w:rsidRPr="00837937">
        <w:rPr>
          <w:rStyle w:val="StyleBoldUnderline"/>
        </w:rPr>
        <w:t xml:space="preserve"> </w:t>
      </w:r>
      <w:r w:rsidRPr="00837937">
        <w:rPr>
          <w:rStyle w:val="Emphasis"/>
        </w:rPr>
        <w:t>not Chavez</w:t>
      </w:r>
      <w:r w:rsidRPr="00837937">
        <w:t xml:space="preserve">. He is a man from the people, but not a man of the people. Though he may say the same things, </w:t>
      </w:r>
      <w:r w:rsidRPr="00837937">
        <w:rPr>
          <w:rStyle w:val="StyleBoldUnderline"/>
        </w:rPr>
        <w:t>he does not talk the same way</w:t>
      </w:r>
      <w:r w:rsidRPr="00837937">
        <w:t xml:space="preserve">. The recent election results, where Chavez’s 11-point victory over opposition leader Henrique Capriles was reduced to a disputed outcome, is symptomatic of this. </w:t>
      </w:r>
      <w:r w:rsidRPr="00837937">
        <w:rPr>
          <w:rStyle w:val="Emphasis"/>
        </w:rPr>
        <w:t>Understanding this is fundamentally important in predicting the coming trajectory of</w:t>
      </w:r>
      <w:r w:rsidRPr="00837937">
        <w:rPr>
          <w:rStyle w:val="StyleBoldUnderline"/>
        </w:rPr>
        <w:t xml:space="preserve"> </w:t>
      </w:r>
      <w:r w:rsidRPr="00837937">
        <w:t>the</w:t>
      </w:r>
      <w:r w:rsidRPr="00837937">
        <w:rPr>
          <w:rStyle w:val="StyleBoldUnderline"/>
        </w:rPr>
        <w:t xml:space="preserve"> </w:t>
      </w:r>
      <w:r w:rsidRPr="00837937">
        <w:rPr>
          <w:rStyle w:val="Emphasis"/>
        </w:rPr>
        <w:t>Venezuela</w:t>
      </w:r>
      <w:r w:rsidRPr="00837937">
        <w:t>n state.</w:t>
      </w:r>
      <w:r w:rsidRPr="00837937">
        <w:rPr>
          <w:rStyle w:val="StyleBoldUnderline"/>
        </w:rPr>
        <w:t xml:space="preserve"> </w:t>
      </w:r>
      <w:r w:rsidRPr="00837937">
        <w:t xml:space="preserve">Though Venezuela will continue to be able to export oil, slightly mitigating some of Chavez’s more disastrous economic policies, </w:t>
      </w:r>
      <w:r w:rsidRPr="00837937">
        <w:rPr>
          <w:rStyle w:val="StyleBoldUnderline"/>
        </w:rPr>
        <w:t>Maduro sits on a ticking time bomb. Inflation is sky high</w:t>
      </w:r>
      <w:r w:rsidRPr="00837937">
        <w:t xml:space="preserve">, moving past 30%. </w:t>
      </w:r>
      <w:r w:rsidRPr="00837937">
        <w:rPr>
          <w:rStyle w:val="StyleBoldUnderline"/>
        </w:rPr>
        <w:t>Murder rates are skyrocketing</w:t>
      </w:r>
      <w:r w:rsidRPr="00837937">
        <w:t xml:space="preserve"> while </w:t>
      </w:r>
      <w:r w:rsidRPr="00837937">
        <w:rPr>
          <w:rStyle w:val="StyleBoldUnderline"/>
        </w:rPr>
        <w:t>foreign investment continues to plummet</w:t>
      </w:r>
      <w:r w:rsidRPr="00837937">
        <w:t xml:space="preserve"> due to past expropriations. And </w:t>
      </w:r>
      <w:r w:rsidRPr="00837937">
        <w:rPr>
          <w:rStyle w:val="StyleBoldUnderline"/>
        </w:rPr>
        <w:t xml:space="preserve">with increased American energy independence the era of $100 oil may be coming to an end. </w:t>
      </w:r>
      <w:r w:rsidRPr="00837937">
        <w:t xml:space="preserve">Chavez had both the ideological conviction and public support necessary to withstand pressures to liberalize and integrate the Venezuelan economy in the face of such terrible indicators. Yet </w:t>
      </w:r>
      <w:r w:rsidRPr="00837937">
        <w:rPr>
          <w:rStyle w:val="StyleBoldUnderline"/>
        </w:rPr>
        <w:t xml:space="preserve">given his weakened mandate, and the fractured political climate under which he operates, </w:t>
      </w:r>
      <w:r w:rsidRPr="00837937">
        <w:rPr>
          <w:rStyle w:val="Emphasis"/>
        </w:rPr>
        <w:t xml:space="preserve">Maduro will not be able to withstand such pressures for long. </w:t>
      </w:r>
      <w:r w:rsidRPr="00837937">
        <w:t xml:space="preserve">Already </w:t>
      </w:r>
      <w:r w:rsidRPr="00837937">
        <w:rPr>
          <w:rStyle w:val="StyleBoldUnderline"/>
        </w:rPr>
        <w:t>there have been signs</w:t>
      </w:r>
      <w:r w:rsidRPr="00837937">
        <w:t xml:space="preserve"> that </w:t>
      </w:r>
      <w:r w:rsidRPr="00837937">
        <w:rPr>
          <w:rStyle w:val="StyleBoldUnderline"/>
        </w:rPr>
        <w:t>Venezuela is inching towards change, with Maduro going so far as to</w:t>
      </w:r>
      <w:r w:rsidRPr="00837937">
        <w:t xml:space="preserve"> temporarily open a </w:t>
      </w:r>
      <w:r w:rsidRPr="00837937">
        <w:rPr>
          <w:rStyle w:val="StyleBoldUnderline"/>
        </w:rPr>
        <w:t>back-channel</w:t>
      </w:r>
      <w:r w:rsidRPr="00837937">
        <w:t xml:space="preserve"> with </w:t>
      </w:r>
      <w:r w:rsidRPr="00837937">
        <w:rPr>
          <w:rStyle w:val="StyleBoldUnderline"/>
        </w:rPr>
        <w:t>the</w:t>
      </w:r>
      <w:r w:rsidRPr="00837937">
        <w:t xml:space="preserve"> US </w:t>
      </w:r>
      <w:r w:rsidRPr="00837937">
        <w:rPr>
          <w:rStyle w:val="StyleBoldUnderline"/>
        </w:rPr>
        <w:t>State Department during Chavez’s cancer treatments.</w:t>
      </w:r>
      <w:r w:rsidRPr="00837937">
        <w:t xml:space="preserve"> While it would be difficult to see an overnight reversal of US-Venezuelan relations, </w:t>
      </w:r>
      <w:r w:rsidRPr="00837937">
        <w:rPr>
          <w:rStyle w:val="Emphasis"/>
        </w:rPr>
        <w:t>these subtle steps are more indicative of a pragmatist than an ideologue.</w:t>
      </w:r>
      <w:r w:rsidRPr="00837937">
        <w:rPr>
          <w:rStyle w:val="StyleBoldUnderline"/>
        </w:rPr>
        <w:t xml:space="preserve"> This is cause for optimism, and may be the root of better ties with Venezuela’s biggest export market </w:t>
      </w:r>
      <w:r w:rsidRPr="00837937">
        <w:rPr>
          <w:rStyle w:val="Emphasis"/>
        </w:rPr>
        <w:t>in the medium term</w:t>
      </w:r>
      <w:r w:rsidRPr="00837937">
        <w:rPr>
          <w:rStyle w:val="StyleBoldUnderline"/>
        </w:rPr>
        <w:t xml:space="preserve">. </w:t>
      </w:r>
      <w:r w:rsidRPr="00837937">
        <w:t xml:space="preserve">In the short term, expect Venezuela to pursue its liberalization on a more regional basis. Importantly, Brazil very quickly recognized Maduro’s government in spite of the electoral controversies. Additionally, </w:t>
      </w:r>
      <w:r w:rsidRPr="00837937">
        <w:rPr>
          <w:rStyle w:val="StyleBoldUnderline"/>
        </w:rPr>
        <w:t xml:space="preserve">Brazil and Peru have shown that there is a viable “third way” through which Venezuela can integrate into the international system. States like these have contributed to the general decline in anti-American sentiment, and give Venezuela a workable model for change. </w:t>
      </w:r>
      <w:r w:rsidRPr="00837937">
        <w:rPr>
          <w:rStyle w:val="Emphasis"/>
        </w:rPr>
        <w:t>For all the fever and emotion</w:t>
      </w:r>
      <w:r w:rsidRPr="00837937">
        <w:rPr>
          <w:rStyle w:val="StyleBoldUnderline"/>
        </w:rPr>
        <w:t xml:space="preserve"> </w:t>
      </w:r>
      <w:r w:rsidRPr="00837937">
        <w:rPr>
          <w:szCs w:val="16"/>
        </w:rPr>
        <w:t>associated with Latin America,</w:t>
      </w:r>
      <w:r w:rsidRPr="00837937">
        <w:rPr>
          <w:rStyle w:val="StyleBoldUnderline"/>
        </w:rPr>
        <w:t xml:space="preserve"> </w:t>
      </w:r>
      <w:r w:rsidRPr="00837937">
        <w:rPr>
          <w:rStyle w:val="Emphasis"/>
        </w:rPr>
        <w:t>the logic of Venezuela’s economic problems remains cold and calculating.</w:t>
      </w:r>
      <w:r w:rsidRPr="00837937">
        <w:rPr>
          <w:rStyle w:val="StyleBoldUnderline"/>
        </w:rPr>
        <w:t xml:space="preserve"> </w:t>
      </w:r>
      <w:r w:rsidRPr="00837937">
        <w:rPr>
          <w:rStyle w:val="Emphasis"/>
        </w:rPr>
        <w:t>Maduro is not</w:t>
      </w:r>
      <w:r w:rsidRPr="00837937">
        <w:t xml:space="preserve"> the reincarnation of </w:t>
      </w:r>
      <w:r w:rsidRPr="00837937">
        <w:rPr>
          <w:rStyle w:val="Emphasis"/>
        </w:rPr>
        <w:t>Chavez and attempts to analyze Venezuela’s future on its Chavismo past are superficial</w:t>
      </w:r>
      <w:r w:rsidRPr="00837937">
        <w:t xml:space="preserve"> at best. In short, </w:t>
      </w:r>
      <w:r w:rsidRPr="00837937">
        <w:rPr>
          <w:rStyle w:val="StyleBoldUnderline"/>
        </w:rPr>
        <w:t>spring is coming.</w:t>
      </w:r>
    </w:p>
    <w:p w14:paraId="1469AA1F" w14:textId="77777777" w:rsidR="00651532" w:rsidRPr="00837937" w:rsidRDefault="00651532" w:rsidP="00837937">
      <w:pPr>
        <w:pStyle w:val="Heading4"/>
      </w:pPr>
      <w:r w:rsidRPr="00837937">
        <w:t>Venezuela says yes- their evidence is about rhetoric not action</w:t>
      </w:r>
    </w:p>
    <w:p w14:paraId="34B01498" w14:textId="77777777" w:rsidR="00651532" w:rsidRPr="00837937" w:rsidRDefault="00651532" w:rsidP="00837937">
      <w:r w:rsidRPr="00837937">
        <w:rPr>
          <w:rStyle w:val="StyleStyleBold12pt"/>
        </w:rPr>
        <w:t>Auken, 13</w:t>
      </w:r>
      <w:r w:rsidRPr="00837937">
        <w:t xml:space="preserve"> – political activist [Bill Van, "Venezuela’s Maduro reaches out to big business and Washington," WSWS, 6-7-13, https://www.wsws.org/en/articles/2013/06/07/vene-j07.html, accessed 7-19-13, mss]</w:t>
      </w:r>
    </w:p>
    <w:p w14:paraId="6212E0EF" w14:textId="77777777" w:rsidR="00651532" w:rsidRPr="00837937" w:rsidRDefault="00651532" w:rsidP="00837937">
      <w:r w:rsidRPr="00837937">
        <w:t xml:space="preserve">After three months in office, Venezuelan President Nicolas </w:t>
      </w:r>
      <w:r w:rsidRPr="00837937">
        <w:rPr>
          <w:rStyle w:val="StyleBoldUnderline"/>
        </w:rPr>
        <w:t>Maduro</w:t>
      </w:r>
      <w:r w:rsidRPr="00837937">
        <w:t xml:space="preserve">, the handpicked successor of the late Hugo Chavez, has </w:t>
      </w:r>
      <w:r w:rsidRPr="00837937">
        <w:rPr>
          <w:rStyle w:val="Emphasis"/>
        </w:rPr>
        <w:t>put aside left rhetoric</w:t>
      </w:r>
      <w:r w:rsidRPr="00837937">
        <w:rPr>
          <w:rStyle w:val="StyleBoldUnderline"/>
        </w:rPr>
        <w:t xml:space="preserve"> to seek accommodation with</w:t>
      </w:r>
      <w:r w:rsidRPr="00837937">
        <w:t xml:space="preserve"> Venezuela’s biggest </w:t>
      </w:r>
      <w:r w:rsidRPr="00837937">
        <w:rPr>
          <w:rStyle w:val="StyleBoldUnderline"/>
        </w:rPr>
        <w:t>capitalists as well as</w:t>
      </w:r>
      <w:r w:rsidRPr="00837937">
        <w:t xml:space="preserve"> with the </w:t>
      </w:r>
      <w:r w:rsidRPr="00837937">
        <w:rPr>
          <w:rStyle w:val="StyleBoldUnderline"/>
        </w:rPr>
        <w:t>Obama</w:t>
      </w:r>
      <w:r w:rsidRPr="00837937">
        <w:t xml:space="preserve"> administration in Washington. </w:t>
      </w:r>
      <w:r w:rsidRPr="00837937">
        <w:rPr>
          <w:rStyle w:val="StyleBoldUnderline"/>
        </w:rPr>
        <w:t xml:space="preserve">Maduro </w:t>
      </w:r>
      <w:r w:rsidRPr="00837937">
        <w:t xml:space="preserve">has repeatedly </w:t>
      </w:r>
      <w:r w:rsidRPr="00837937">
        <w:rPr>
          <w:rStyle w:val="StyleBoldUnderline"/>
        </w:rPr>
        <w:t xml:space="preserve">charged </w:t>
      </w:r>
      <w:r w:rsidRPr="00837937">
        <w:t xml:space="preserve">in recent months that </w:t>
      </w:r>
      <w:r w:rsidRPr="00837937">
        <w:rPr>
          <w:rStyle w:val="StyleBoldUnderline"/>
        </w:rPr>
        <w:lastRenderedPageBreak/>
        <w:t xml:space="preserve">US </w:t>
      </w:r>
      <w:r w:rsidRPr="00837937">
        <w:t xml:space="preserve">imperialism </w:t>
      </w:r>
      <w:r w:rsidRPr="00837937">
        <w:rPr>
          <w:rStyle w:val="StyleBoldUnderline"/>
        </w:rPr>
        <w:t xml:space="preserve">was conspiring to bring down his government </w:t>
      </w:r>
      <w:r w:rsidRPr="00837937">
        <w:t xml:space="preserve">and was the guiding hand behind a wave of political violence that followed his narrow election victory against right-wing candidate Henrique Capriles in April. </w:t>
      </w:r>
      <w:r w:rsidRPr="00837937">
        <w:rPr>
          <w:rStyle w:val="Emphasis"/>
        </w:rPr>
        <w:t>Yet</w:t>
      </w:r>
      <w:r w:rsidRPr="00837937">
        <w:rPr>
          <w:rStyle w:val="StyleBoldUnderline"/>
        </w:rPr>
        <w:t xml:space="preserve"> Venezuela’s Foreign Minister</w:t>
      </w:r>
      <w:r w:rsidRPr="00837937">
        <w:t xml:space="preserve"> Elias Jaua </w:t>
      </w:r>
      <w:r w:rsidRPr="00837937">
        <w:rPr>
          <w:rStyle w:val="StyleBoldUnderline"/>
        </w:rPr>
        <w:t>was all smiles</w:t>
      </w:r>
      <w:r w:rsidRPr="00837937">
        <w:t xml:space="preserve"> Wednesday, </w:t>
      </w:r>
      <w:r w:rsidRPr="00837937">
        <w:rPr>
          <w:rStyle w:val="StyleBoldUnderline"/>
        </w:rPr>
        <w:t>following a</w:t>
      </w:r>
      <w:r w:rsidRPr="00837937">
        <w:t xml:space="preserve"> 40-minute </w:t>
      </w:r>
      <w:r w:rsidRPr="00837937">
        <w:rPr>
          <w:rStyle w:val="StyleBoldUnderline"/>
        </w:rPr>
        <w:t>meeting</w:t>
      </w:r>
      <w:r w:rsidRPr="00837937">
        <w:t xml:space="preserve"> in Guatemala </w:t>
      </w:r>
      <w:r w:rsidRPr="00837937">
        <w:rPr>
          <w:rStyle w:val="StyleBoldUnderline"/>
        </w:rPr>
        <w:t>with</w:t>
      </w:r>
      <w:r w:rsidRPr="00837937">
        <w:t xml:space="preserve"> US Secretary of State John </w:t>
      </w:r>
      <w:r w:rsidRPr="00837937">
        <w:rPr>
          <w:rStyle w:val="StyleBoldUnderline"/>
        </w:rPr>
        <w:t>Kerry</w:t>
      </w:r>
      <w:r w:rsidRPr="00837937">
        <w:t xml:space="preserve">. </w:t>
      </w:r>
      <w:r w:rsidRPr="00837937">
        <w:rPr>
          <w:rStyle w:val="StyleBoldUnderline"/>
        </w:rPr>
        <w:t>The two</w:t>
      </w:r>
      <w:r w:rsidRPr="00837937">
        <w:t xml:space="preserve">, who met privately on the sidelines of the Organization of American States General Assembly meeting in Antigua, Guatemala, </w:t>
      </w:r>
      <w:r w:rsidRPr="00837937">
        <w:rPr>
          <w:rStyle w:val="StyleBoldUnderline"/>
        </w:rPr>
        <w:t>declared their commitment to</w:t>
      </w:r>
      <w:r w:rsidRPr="00837937">
        <w:t>, in Kerry’s words, “</w:t>
      </w:r>
      <w:r w:rsidRPr="00837937">
        <w:rPr>
          <w:rStyle w:val="StyleBoldUnderline"/>
        </w:rPr>
        <w:t>establish a more constructive</w:t>
      </w:r>
      <w:r w:rsidRPr="00837937">
        <w:t xml:space="preserve"> and positive </w:t>
      </w:r>
      <w:r w:rsidRPr="00837937">
        <w:rPr>
          <w:rStyle w:val="StyleBoldUnderline"/>
        </w:rPr>
        <w:t>relationship</w:t>
      </w:r>
      <w:r w:rsidRPr="00837937">
        <w:t xml:space="preserve">.” </w:t>
      </w:r>
      <w:r w:rsidRPr="00837937">
        <w:rPr>
          <w:rStyle w:val="StyleBoldUnderline"/>
        </w:rPr>
        <w:t>This is to include resuming the exchange of ambassadors,</w:t>
      </w:r>
      <w:r w:rsidRPr="00837937">
        <w:t xml:space="preserve"> which has been suspended since late 2010. </w:t>
      </w:r>
      <w:r w:rsidRPr="00837937">
        <w:rPr>
          <w:rStyle w:val="StyleBoldUnderline"/>
        </w:rPr>
        <w:t xml:space="preserve">It was Venezuela that requested the meeting. </w:t>
      </w:r>
      <w:r w:rsidRPr="00837937">
        <w:t>“</w:t>
      </w:r>
      <w:r w:rsidRPr="00837937">
        <w:rPr>
          <w:rStyle w:val="StyleBoldUnderline"/>
        </w:rPr>
        <w:t>We agreed</w:t>
      </w:r>
      <w:r w:rsidRPr="00837937">
        <w:t xml:space="preserve"> today </w:t>
      </w:r>
      <w:r w:rsidRPr="00837937">
        <w:rPr>
          <w:rStyle w:val="StyleBoldUnderline"/>
        </w:rPr>
        <w:t>there will be</w:t>
      </w:r>
      <w:r w:rsidRPr="00837937">
        <w:t xml:space="preserve"> an </w:t>
      </w:r>
      <w:r w:rsidRPr="00837937">
        <w:rPr>
          <w:rStyle w:val="StyleBoldUnderline"/>
        </w:rPr>
        <w:t>ongoing, continuing dialogue</w:t>
      </w:r>
      <w:r w:rsidRPr="00837937">
        <w:t xml:space="preserve"> between the State Department and the Foreign Ministry, and we will try to set out an agenda by which we agree on things we can work together,” said Kerry. For his part, Jaua declared that “A good relationship between the government of President Nicolas Maduro and the government of President Barack Obama is what suits both peoples, it’s the guarantee of peace and stability for our peoples.” Just last month, Maduro referred to Obama in a public speech as “the big boss of the devils” and accused him of backing the “fascist right” in attacking the Venezuelan people. In Guatemala, Jaua said that he had presented Kerry with a report on the violence that followed the April 14 election to choose Chavez’s successor in which 11 people were killed and 80 injured, most of them Maduro supporters. He gave the US secretary of state an extract of the report prepared on the incidents by Venezuela’s Public Advocate’s office. He said that the discussion had “alerted Kerry to the actions of anti-democratic groups in Venezuela, which threaten Venezuelan democracy, stability and which often are being supported by political and economic sectors of other countries.” In point of fact, the most significant “sectors” seeking to destabilize the Venezuelan regime have long been the CIA and the US State Department. </w:t>
      </w:r>
      <w:r w:rsidRPr="00837937">
        <w:rPr>
          <w:rStyle w:val="StyleBoldUnderline"/>
        </w:rPr>
        <w:t>Maduro’s turn toward accommodation with US imperialism has been accompanied by a similar approach to</w:t>
      </w:r>
      <w:r w:rsidRPr="00837937">
        <w:t xml:space="preserve"> both </w:t>
      </w:r>
      <w:r w:rsidRPr="00837937">
        <w:rPr>
          <w:rStyle w:val="StyleBoldUnderline"/>
        </w:rPr>
        <w:t>foreign</w:t>
      </w:r>
      <w:r w:rsidRPr="00837937">
        <w:t xml:space="preserve"> and domestic </w:t>
      </w:r>
      <w:r w:rsidRPr="00837937">
        <w:rPr>
          <w:rStyle w:val="StyleBoldUnderline"/>
        </w:rPr>
        <w:t>capital</w:t>
      </w:r>
      <w:r w:rsidRPr="00837937">
        <w:t>.</w:t>
      </w:r>
    </w:p>
    <w:p w14:paraId="094C293D" w14:textId="77777777" w:rsidR="00651532" w:rsidRPr="00837937" w:rsidRDefault="00651532" w:rsidP="00837937"/>
    <w:p w14:paraId="49D6B8AA" w14:textId="77777777" w:rsidR="00651532" w:rsidRPr="00837937" w:rsidRDefault="00651532" w:rsidP="00837937">
      <w:pPr>
        <w:pStyle w:val="Heading4"/>
      </w:pPr>
      <w:r w:rsidRPr="00837937">
        <w:t>Maduro is irrelevant- Cabello actually controls Venezuela policy- AND he’s a pragmatist</w:t>
      </w:r>
    </w:p>
    <w:p w14:paraId="4D7731BE" w14:textId="77777777" w:rsidR="00651532" w:rsidRPr="00837937" w:rsidRDefault="00651532" w:rsidP="00837937">
      <w:r w:rsidRPr="00837937">
        <w:rPr>
          <w:rStyle w:val="StyleStyleBold12pt"/>
        </w:rPr>
        <w:t>Lees, 13</w:t>
      </w:r>
      <w:r w:rsidRPr="00837937">
        <w:t xml:space="preserve"> -- corporate attorney in Washington, DC </w:t>
      </w:r>
    </w:p>
    <w:p w14:paraId="70BC13A6" w14:textId="77777777" w:rsidR="00651532" w:rsidRPr="00837937" w:rsidRDefault="00651532" w:rsidP="00837937">
      <w:r w:rsidRPr="00837937">
        <w:t>[Kevin, "It’s Diosdado Cabello’s world, the rest of Venezuela is just living in it," Suffragio, 6-4-13, suffragio.org/2013/06/04/its-diosdado-cabellos-world-the-rest-of-venezuela-is-just-living-in-it/, accessed 7-27-13, mss]</w:t>
      </w:r>
    </w:p>
    <w:p w14:paraId="7A4AA809" w14:textId="77777777" w:rsidR="00651532" w:rsidRPr="00837937" w:rsidRDefault="00651532" w:rsidP="00837937">
      <w:pPr>
        <w:rPr>
          <w:rStyle w:val="StyleBoldUnderline"/>
        </w:rPr>
      </w:pPr>
      <w:r w:rsidRPr="00837937">
        <w:rPr>
          <w:rStyle w:val="StyleBoldUnderline"/>
        </w:rPr>
        <w:t>It’s</w:t>
      </w:r>
      <w:r w:rsidRPr="00837937">
        <w:t xml:space="preserve"> Diosdado </w:t>
      </w:r>
      <w:r w:rsidRPr="00837937">
        <w:rPr>
          <w:rStyle w:val="StyleBoldUnderline"/>
        </w:rPr>
        <w:t>Cabello’s world, the rest of Venezuela is just living in it</w:t>
      </w:r>
    </w:p>
    <w:p w14:paraId="1D1D4E4B" w14:textId="77777777" w:rsidR="00651532" w:rsidRPr="00837937" w:rsidRDefault="00651532" w:rsidP="00837937">
      <w:r w:rsidRPr="00837937">
        <w:t xml:space="preserve">Venezuela, just over a month after its still-contested presidential election, has made global headlines in the past couple of weeks for its chronic shortages of everything from toilet paper to church wine, with rationing soon to begin in the large western state of Zulia. That means that the country’s economic collapse is proceeding more or less as depressingly predicted — with oil prices stagnating, and with the state-owned Venezuelan oil industry’s production reducing, it means that the country has fewer and fewer dollars to fuel its increasing dependency on imported goods, a shortage that’s been exacerbated by the government’s somewhat inefficient system of auctioning off the dollars to importers and the fact that the Venezuelan bolívar is fixed at an artificially high rate. That’s one of the reasons that Nicolás </w:t>
      </w:r>
      <w:r w:rsidRPr="00837937">
        <w:rPr>
          <w:rStyle w:val="StyleBoldUnderline"/>
        </w:rPr>
        <w:t>Maduro</w:t>
      </w:r>
      <w:r w:rsidRPr="00837937">
        <w:t xml:space="preserve">, even with the full force of a government that has excelled at blurring the line between the Venezuelan state and chavismo, only </w:t>
      </w:r>
      <w:r w:rsidRPr="00837937">
        <w:rPr>
          <w:rStyle w:val="StyleBoldUnderline"/>
        </w:rPr>
        <w:t>barely won</w:t>
      </w:r>
      <w:r w:rsidRPr="00837937">
        <w:t xml:space="preserve"> election follow Hugo Chávez’s death and why his challenger Henrique Capriles is still waging a campaign in the court system, however quixotic, to expose voting fraud in April’s election that could well reveal that Capriles won the election instead. </w:t>
      </w:r>
      <w:r w:rsidRPr="00837937">
        <w:rPr>
          <w:rStyle w:val="StyleBoldUnderline"/>
        </w:rPr>
        <w:t xml:space="preserve">Maduro’s loss weakened his already tenuous position </w:t>
      </w:r>
      <w:r w:rsidRPr="00837937">
        <w:t xml:space="preserve">within the ranks of chavismo, and </w:t>
      </w:r>
      <w:r w:rsidRPr="00837937">
        <w:rPr>
          <w:rStyle w:val="StyleBoldUnderline"/>
        </w:rPr>
        <w:t>the key power brokers under Chávez have largely retained their roles</w:t>
      </w:r>
      <w:r w:rsidRPr="00837937">
        <w:t xml:space="preserve"> under Maduro, including Rafael Ramírez, the energy minister and the president of the state-run oil company, Petróleos de Venezuela, S.A. (PDVSA), and Jorge Giordani, the former finance minister who remains the planning minister under Maduro. Forget the fact that new policymakers could potentially reverse course on Venezuela’s economy or that Giordani, Ramírez and Maduro appear to be doubling down on the same policies that have led to Venezuela’s precarious situation — </w:t>
      </w:r>
      <w:r w:rsidRPr="00837937">
        <w:rPr>
          <w:rStyle w:val="StyleBoldUnderline"/>
        </w:rPr>
        <w:t xml:space="preserve">it shows </w:t>
      </w:r>
      <w:r w:rsidRPr="00837937">
        <w:rPr>
          <w:szCs w:val="16"/>
        </w:rPr>
        <w:t>that</w:t>
      </w:r>
      <w:r w:rsidRPr="00837937">
        <w:rPr>
          <w:rStyle w:val="StyleBoldUnderline"/>
        </w:rPr>
        <w:t xml:space="preserve"> </w:t>
      </w:r>
      <w:r w:rsidRPr="00837937">
        <w:rPr>
          <w:rStyle w:val="Emphasis"/>
        </w:rPr>
        <w:t>Maduro lacks the power</w:t>
      </w:r>
      <w:r w:rsidRPr="00837937">
        <w:rPr>
          <w:rStyle w:val="StyleBoldUnderline"/>
        </w:rPr>
        <w:t xml:space="preserve"> to replace his rivals with ministers who owe their loyalty to Maduro</w:t>
      </w:r>
      <w:r w:rsidRPr="00837937">
        <w:t xml:space="preserve">. But </w:t>
      </w:r>
      <w:r w:rsidRPr="00837937">
        <w:rPr>
          <w:rStyle w:val="Emphasis"/>
        </w:rPr>
        <w:t>as the economy melts down, it isn’t surprising to see chavismo itself breaking down</w:t>
      </w:r>
      <w:r w:rsidRPr="00837937">
        <w:t xml:space="preserve">. </w:t>
      </w:r>
      <w:r w:rsidRPr="00837937">
        <w:rPr>
          <w:rStyle w:val="StyleBoldUnderline"/>
        </w:rPr>
        <w:t>The first major breach came</w:t>
      </w:r>
      <w:r w:rsidRPr="00837937">
        <w:t xml:space="preserve"> a couple of weeks ago, </w:t>
      </w:r>
      <w:r w:rsidRPr="00837937">
        <w:rPr>
          <w:rStyle w:val="StyleBoldUnderline"/>
        </w:rPr>
        <w:t>when</w:t>
      </w:r>
      <w:r w:rsidRPr="00837937">
        <w:t xml:space="preserve"> a purported recording of a conversation emerged between Mario </w:t>
      </w:r>
      <w:r w:rsidRPr="00837937">
        <w:rPr>
          <w:rStyle w:val="StyleBoldUnderline"/>
        </w:rPr>
        <w:t>Silva</w:t>
      </w:r>
      <w:r w:rsidRPr="00837937">
        <w:t xml:space="preserve">, who hosts the popular, massively pro-chavista ’La Hojilla’ television program, and Aramis Palacios, a Cuban lieutenant colonel in G2, the Cuban intelligence agency. Silva is </w:t>
      </w:r>
      <w:r w:rsidRPr="00837937">
        <w:rPr>
          <w:rStyle w:val="StyleBoldUnderline"/>
        </w:rPr>
        <w:t>as much</w:t>
      </w:r>
      <w:r w:rsidRPr="00837937">
        <w:t xml:space="preserve"> of a </w:t>
      </w:r>
      <w:r w:rsidRPr="00837937">
        <w:rPr>
          <w:rStyle w:val="StyleBoldUnderline"/>
        </w:rPr>
        <w:t>true believer in chavismo as anyone</w:t>
      </w:r>
      <w:r w:rsidRPr="00837937">
        <w:t xml:space="preserve"> in the top circle of Venezuela’s ruling elite, so if Silva </w:t>
      </w:r>
      <w:r w:rsidRPr="00837937">
        <w:rPr>
          <w:rStyle w:val="StyleBoldUnderline"/>
        </w:rPr>
        <w:t>has</w:t>
      </w:r>
      <w:r w:rsidRPr="00837937">
        <w:t xml:space="preserve"> such </w:t>
      </w:r>
      <w:r w:rsidRPr="00837937">
        <w:rPr>
          <w:rStyle w:val="StyleBoldUnderline"/>
        </w:rPr>
        <w:t>wide doubts about Maduro</w:t>
      </w:r>
      <w:r w:rsidRPr="00837937">
        <w:t xml:space="preserve"> (at one point he says, ‘we are in a sea of shit’), imagine what the rest of the government thinks. It’s also, of course, somewhat of an international scandal as well — though Cuban intelligence long worked hand-in-hand with Chávez and the Venezuelan government, what exactly was a pro-Chávez talk show host doing talking to a Cuban </w:t>
      </w:r>
      <w:r w:rsidRPr="00837937">
        <w:lastRenderedPageBreak/>
        <w:t xml:space="preserve">spook? The link between the two countries became an issue during the campaign, with Capriles attacking the generous oil subsidies to Cuba that Chávez initiated a decade ago, and Maduro is widely believed to have been Havana’s top choice to succeed Chávez. But the recording was most tantalizing with respect to Diosdado Cabello (pictured above) and his role in Venezuela’s future — </w:t>
      </w:r>
      <w:r w:rsidRPr="00837937">
        <w:rPr>
          <w:rStyle w:val="Emphasis"/>
        </w:rPr>
        <w:t>no one has more power</w:t>
      </w:r>
      <w:r w:rsidRPr="00837937">
        <w:rPr>
          <w:rStyle w:val="StyleBoldUnderline"/>
        </w:rPr>
        <w:t xml:space="preserve"> in post-Chávez </w:t>
      </w:r>
      <w:r w:rsidRPr="00837937">
        <w:rPr>
          <w:rStyle w:val="Emphasis"/>
        </w:rPr>
        <w:t>than Cabello</w:t>
      </w:r>
      <w:r w:rsidRPr="00837937">
        <w:rPr>
          <w:rStyle w:val="StyleBoldUnderline"/>
        </w:rPr>
        <w:t xml:space="preserve">, including </w:t>
      </w:r>
      <w:r w:rsidRPr="00837937">
        <w:rPr>
          <w:rStyle w:val="Emphasis"/>
        </w:rPr>
        <w:t>even Maduro</w:t>
      </w:r>
      <w:r w:rsidRPr="00837937">
        <w:rPr>
          <w:rStyle w:val="StyleBoldUnderline"/>
        </w:rPr>
        <w:t xml:space="preserve">. </w:t>
      </w:r>
      <w:r w:rsidRPr="00837937">
        <w:t xml:space="preserve">Cabello (yes, his full name translates from the Spanish into English as ‘God-given hair’) has been a Chávez supporter since Chávez’s 1992 coup attempt, but his career really took off a decade later, when he became Chávez’s interior minister and his infrastructure minister. He was the governor of Miranda state from 2004 to 2008. Since 2011, he has been the vice president of the Partido Socialista Unido de Venezuela (PSUV, or United Socialist Party of Venezuela) and since January 2012, he has been the speaker of the Asamblea Nacional (National Assembly). His brother, José David Cabello, heads Venezuela’s revenue collection agency. </w:t>
      </w:r>
      <w:r w:rsidRPr="00837937">
        <w:rPr>
          <w:rStyle w:val="Emphasis"/>
        </w:rPr>
        <w:t>A master of the intricate chavista bureaucracy, think of Diosdado</w:t>
      </w:r>
      <w:r w:rsidRPr="00837937">
        <w:t xml:space="preserve"> in part </w:t>
      </w:r>
      <w:r w:rsidRPr="00837937">
        <w:rPr>
          <w:rStyle w:val="Emphasis"/>
        </w:rPr>
        <w:t>as the Venezuelan Dick Cheney — the octopus with tentacles in every corner.</w:t>
      </w:r>
      <w:r w:rsidRPr="00837937">
        <w:rPr>
          <w:rStyle w:val="StyleBoldUnderline"/>
        </w:rPr>
        <w:t xml:space="preserve"> </w:t>
      </w:r>
      <w:r w:rsidRPr="00837937">
        <w:t xml:space="preserve">There’s a strong argument that under Venezuela’s constitution, Cabello (and not Maduro) should have become Venezuela’s acting president following Chávez’s March 2013 death. But Maduro quite clearly had Chávez’s endorsement and Cabello certainly must have approved of the decision to install Maduro with immediate effect in March. It’s pretty clear why — Cabello’s reputation for corruption would have made him an absolutely horrible choice to lead chavismo into the April election, especially in light of his 2008 loss of the Miranda gubernatorial election to Capriles. Among the inner circle of chavistas, Cabello is widely seen as the most corrupt, given that he and his family have developed conspicuous wealth over the years under Chávez. </w:t>
      </w:r>
      <w:r w:rsidRPr="00837937">
        <w:rPr>
          <w:rStyle w:val="StyleBoldUnderline"/>
        </w:rPr>
        <w:t>Unlike Maduro</w:t>
      </w:r>
      <w:r w:rsidRPr="00837937">
        <w:t xml:space="preserve"> and former vice president Elías Jaua, </w:t>
      </w:r>
      <w:r w:rsidRPr="00837937">
        <w:rPr>
          <w:rStyle w:val="StyleBoldUnderline"/>
        </w:rPr>
        <w:t>he does not have incredibly strong links to Cuba’s leadership</w:t>
      </w:r>
      <w:r w:rsidRPr="00837937">
        <w:t xml:space="preserve">, though he does have ties to the military. </w:t>
      </w:r>
      <w:r w:rsidRPr="00837937">
        <w:rPr>
          <w:rStyle w:val="Emphasis"/>
        </w:rPr>
        <w:t>More than Maduro</w:t>
      </w:r>
      <w:r w:rsidRPr="00837937">
        <w:rPr>
          <w:rStyle w:val="StyleBoldUnderline"/>
        </w:rPr>
        <w:t xml:space="preserve">, </w:t>
      </w:r>
      <w:r w:rsidRPr="00837937">
        <w:t>Jaua or Giordani</w:t>
      </w:r>
      <w:r w:rsidRPr="00837937">
        <w:rPr>
          <w:b/>
          <w:bdr w:val="single" w:sz="4" w:space="0" w:color="auto"/>
        </w:rPr>
        <w:t xml:space="preserve">, </w:t>
      </w:r>
      <w:r w:rsidRPr="00837937">
        <w:rPr>
          <w:rStyle w:val="Emphasis"/>
        </w:rPr>
        <w:t>he’s seen as a pragmatic fixer, not an ideologue committed to ‘bolivarian’ revolutionary sentiments</w:t>
      </w:r>
      <w:r w:rsidRPr="00837937">
        <w:rPr>
          <w:rStyle w:val="StyleBoldUnderline"/>
        </w:rPr>
        <w:t>.</w:t>
      </w:r>
      <w:r w:rsidRPr="00837937">
        <w:t xml:space="preserve"> So Maduro, despite his weaknesses, was still probably the most likely candidate to be successful in the April election. </w:t>
      </w:r>
      <w:r w:rsidRPr="00837937">
        <w:rPr>
          <w:rStyle w:val="StyleBoldUnderline"/>
        </w:rPr>
        <w:t>But as Maduro’s position seems to weaken by the day, Cabello’s has strengthened, especially in light of his power base within other elements of the government</w:t>
      </w:r>
      <w:r w:rsidRPr="00837937">
        <w:t xml:space="preserve">. </w:t>
      </w:r>
      <w:r w:rsidRPr="00837937">
        <w:rPr>
          <w:rStyle w:val="Emphasis"/>
        </w:rPr>
        <w:t>He’s indicated</w:t>
      </w:r>
      <w:r w:rsidRPr="00837937">
        <w:rPr>
          <w:rStyle w:val="StyleBoldUnderline"/>
        </w:rPr>
        <w:t xml:space="preserve"> </w:t>
      </w:r>
      <w:r w:rsidRPr="00837937">
        <w:rPr>
          <w:szCs w:val="16"/>
        </w:rPr>
        <w:t>that</w:t>
      </w:r>
      <w:r w:rsidRPr="00837937">
        <w:rPr>
          <w:rStyle w:val="StyleBoldUnderline"/>
        </w:rPr>
        <w:t xml:space="preserve"> </w:t>
      </w:r>
      <w:r w:rsidRPr="00837937">
        <w:rPr>
          <w:rStyle w:val="Emphasis"/>
        </w:rPr>
        <w:t>he’s willing to read from a different script than Maduro</w:t>
      </w:r>
      <w:r w:rsidRPr="00837937">
        <w:rPr>
          <w:rStyle w:val="StyleBoldUnderline"/>
        </w:rPr>
        <w:t xml:space="preserve">. </w:t>
      </w:r>
      <w:r w:rsidRPr="00837937">
        <w:t xml:space="preserve">In the wake of Maduro’s dicey election victory, </w:t>
      </w:r>
      <w:r w:rsidRPr="00837937">
        <w:rPr>
          <w:rStyle w:val="StyleBoldUnderline"/>
        </w:rPr>
        <w:t xml:space="preserve">Cabello tweeted </w:t>
      </w:r>
      <w:r w:rsidRPr="00837937">
        <w:t xml:space="preserve">that </w:t>
      </w:r>
      <w:r w:rsidRPr="00837937">
        <w:rPr>
          <w:rStyle w:val="StyleBoldUnderline"/>
        </w:rPr>
        <w:t xml:space="preserve">the government should engage in some inquiry as to why its election performance was so poor — Maduro showed no such similar reflections </w:t>
      </w:r>
      <w:r w:rsidRPr="00837937">
        <w:t xml:space="preserve">about the campaign. When Cabello presided over a brawl that ended in chavista deputies attacking opposition deputies a few weeks ago on the floor of the National Assembly, some critics argued that he allowed the attack in order to embarrass and undermine Maduro. So throughout the recording, Silva divulges the following views on Cabello: </w:t>
      </w:r>
      <w:r w:rsidRPr="00837937">
        <w:rPr>
          <w:rStyle w:val="StyleBoldUnderline"/>
        </w:rPr>
        <w:t>Cabello controls the intelligence and police apparatuses</w:t>
      </w:r>
      <w:r w:rsidRPr="00837937">
        <w:t xml:space="preserve"> of Venezuela. </w:t>
      </w:r>
      <w:r w:rsidRPr="00837937">
        <w:rPr>
          <w:rStyle w:val="StyleBoldUnderline"/>
        </w:rPr>
        <w:t>Cabello essentially controls —</w:t>
      </w:r>
      <w:r w:rsidRPr="00837937">
        <w:t xml:space="preserve"> and receives funding from — both SENIAT (</w:t>
      </w:r>
      <w:r w:rsidRPr="00837937">
        <w:rPr>
          <w:rStyle w:val="StyleBoldUnderline"/>
        </w:rPr>
        <w:t>the revenue service</w:t>
      </w:r>
      <w:r w:rsidRPr="00837937">
        <w:t xml:space="preserve"> his brother heads) </w:t>
      </w:r>
      <w:r w:rsidRPr="00837937">
        <w:rPr>
          <w:rStyle w:val="StyleBoldUnderline"/>
        </w:rPr>
        <w:t>and</w:t>
      </w:r>
      <w:r w:rsidRPr="00837937">
        <w:t xml:space="preserve"> CADIVI (</w:t>
      </w:r>
      <w:r w:rsidRPr="00837937">
        <w:rPr>
          <w:rStyle w:val="StyleBoldUnderline"/>
        </w:rPr>
        <w:t>the foreign exchange board</w:t>
      </w:r>
      <w:r w:rsidRPr="00837937">
        <w:t xml:space="preserve">). Giordani allegedly threatened to leave Chávez’s government over the extent of the corruption that Cabello effected at all levels of the state. </w:t>
      </w:r>
      <w:r w:rsidRPr="00837937">
        <w:rPr>
          <w:rStyle w:val="StyleBoldUnderline"/>
        </w:rPr>
        <w:t>Cabello is</w:t>
      </w:r>
      <w:r w:rsidRPr="00837937">
        <w:t xml:space="preserve"> essentially plotting to become </w:t>
      </w:r>
      <w:r w:rsidRPr="00837937">
        <w:rPr>
          <w:rStyle w:val="StyleBoldUnderline"/>
        </w:rPr>
        <w:t xml:space="preserve">the true successor to Chávez with </w:t>
      </w:r>
      <w:r w:rsidRPr="00837937">
        <w:rPr>
          <w:rStyle w:val="Emphasis"/>
        </w:rPr>
        <w:t>Maduro as</w:t>
      </w:r>
      <w:r w:rsidRPr="00837937">
        <w:rPr>
          <w:bdr w:val="single" w:sz="4" w:space="0" w:color="auto"/>
        </w:rPr>
        <w:t xml:space="preserve"> </w:t>
      </w:r>
      <w:r w:rsidRPr="00837937">
        <w:t xml:space="preserve">essentially </w:t>
      </w:r>
      <w:r w:rsidRPr="00837937">
        <w:rPr>
          <w:rStyle w:val="Emphasis"/>
        </w:rPr>
        <w:t xml:space="preserve">a figurehead </w:t>
      </w:r>
      <w:r w:rsidRPr="00837937">
        <w:t xml:space="preserve">president. Maduro is ‘obliged’ to put Cabello ‘up against the wall,’ lest Cabello fully take over the government from Maduro, and that Cabello has even plotted to pit defense minister Diego Molero against Maduro, including perhaps a coup to relieve Maduro of the presidency (charges that Cabello and Molero have both vigorously denied). You don’t have to believe that Silva’s gossip is necessarily 100% true to realize that chavismo is going through an internal civil war to determine whether Maduro or Cabello truly controls the government. </w:t>
      </w:r>
      <w:r w:rsidRPr="00837937">
        <w:rPr>
          <w:rStyle w:val="StyleBoldUnderline"/>
        </w:rPr>
        <w:t>Cabello doesn’t</w:t>
      </w:r>
      <w:r w:rsidRPr="00837937">
        <w:t xml:space="preserve"> necessarily </w:t>
      </w:r>
      <w:r w:rsidRPr="00837937">
        <w:rPr>
          <w:rStyle w:val="StyleBoldUnderline"/>
        </w:rPr>
        <w:t>need</w:t>
      </w:r>
      <w:r w:rsidRPr="00837937">
        <w:t xml:space="preserve"> to effect </w:t>
      </w:r>
      <w:r w:rsidRPr="00837937">
        <w:rPr>
          <w:rStyle w:val="StyleBoldUnderline"/>
        </w:rPr>
        <w:t>a coup</w:t>
      </w:r>
      <w:r w:rsidRPr="00837937">
        <w:t xml:space="preserve"> against Maduro in order </w:t>
      </w:r>
      <w:r w:rsidRPr="00837937">
        <w:rPr>
          <w:rStyle w:val="StyleBoldUnderline"/>
        </w:rPr>
        <w:t>to win</w:t>
      </w:r>
      <w:r w:rsidRPr="00837937">
        <w:t xml:space="preserve"> that fight, however — </w:t>
      </w:r>
      <w:r w:rsidRPr="00837937">
        <w:rPr>
          <w:rStyle w:val="StyleBoldUnderline"/>
        </w:rPr>
        <w:t>he has allies and loyalists in so many various parts of the Venezuelan government that he can effectively checkmate Maduro from his perch in the National Assembly</w:t>
      </w:r>
      <w:r w:rsidRPr="00837937">
        <w:t xml:space="preserve">. Even if Cabello could push Maduro out of office tomorrow, why would he want to take ownership of Venezuela in its immediate state anyway if </w:t>
      </w:r>
      <w:r w:rsidRPr="00837937">
        <w:rPr>
          <w:rStyle w:val="StyleBoldUnderline"/>
        </w:rPr>
        <w:t>he can control enough behind the scenes</w:t>
      </w:r>
      <w:r w:rsidRPr="00837937">
        <w:t xml:space="preserve"> to ensure his continued role in diverting sufficient gains to himself and his supporters?</w:t>
      </w:r>
    </w:p>
    <w:p w14:paraId="085151D1" w14:textId="77777777" w:rsidR="00651532" w:rsidRPr="00837937" w:rsidRDefault="00651532" w:rsidP="00837937">
      <w:pPr>
        <w:pStyle w:val="Heading4"/>
      </w:pPr>
      <w:r w:rsidRPr="00837937">
        <w:t>Cabello is a pro-business pragmatist- he’ll say yes</w:t>
      </w:r>
    </w:p>
    <w:p w14:paraId="32BC65BD" w14:textId="77777777" w:rsidR="00651532" w:rsidRPr="00837937" w:rsidRDefault="00651532" w:rsidP="00837937">
      <w:r w:rsidRPr="00837937">
        <w:rPr>
          <w:rStyle w:val="StyleStyleBold12pt"/>
        </w:rPr>
        <w:t>Devereux, 12</w:t>
      </w:r>
      <w:r w:rsidRPr="00837937">
        <w:t xml:space="preserve"> – covers Venezuela for Bloomberg News</w:t>
      </w:r>
    </w:p>
    <w:p w14:paraId="0097E0F3" w14:textId="77777777" w:rsidR="00651532" w:rsidRPr="00837937" w:rsidRDefault="00651532" w:rsidP="00837937">
      <w:r w:rsidRPr="00837937">
        <w:t>[Charlie, and Corina Rodriguez Pons,  "Chavez Turns to Generals to Defend Revolution Amid Illness," Bloomberg, 3-22-13, www.bloomberg.com/news/2012-03-22/chavez-in-failing-health-turns-to-generals-to-defend-revolution.html, accessed 7-27-13, mss]</w:t>
      </w:r>
    </w:p>
    <w:p w14:paraId="5D9D8339" w14:textId="77777777" w:rsidR="00651532" w:rsidRPr="00837937" w:rsidRDefault="00651532" w:rsidP="00837937">
      <w:r w:rsidRPr="00837937">
        <w:t xml:space="preserve">Cabello, 48, has stood alongside Chavez throughout, occupying the presidency for a few hours in the chaos that followed Chavez’s ousting by a civilian-backed faction of the military in 2002 and return to power two days later. As head of the National Assembly, he’s first in line to assume the presidency if Chavez wins re-election but is unable to be sworn in for a new term in February. He’s </w:t>
      </w:r>
      <w:r w:rsidRPr="00837937">
        <w:lastRenderedPageBreak/>
        <w:t xml:space="preserve">also one of the leading candidates to substitute Chavez should the president drop his re-election bid. When Chavez returned from Cuba March 16, Cabello greeted him at the airport and a day later joined him as he addressed supporters from the “People’s Balcony” of the presidential palace. “He’s emerged as one of the most prominent figures within Chavismo and to the extent that there will be a discussion about succession he’ll play a very important role,” Francisco Rodriguez, a senior Latin America economist at Bank of America Corp., said in a phone interview from New York. Calls to Cabello’s office at the National Assembly went unanswered, while Chavez’s information ministry didn’t respond to a phone call and e-mail seeking comment. Pragmatist </w:t>
      </w:r>
      <w:r w:rsidRPr="00837937">
        <w:rPr>
          <w:rStyle w:val="Emphasis"/>
        </w:rPr>
        <w:t>Business leaders</w:t>
      </w:r>
      <w:r w:rsidRPr="00837937">
        <w:rPr>
          <w:rStyle w:val="StyleBoldUnderline"/>
        </w:rPr>
        <w:t xml:space="preserve"> see Cabello as more of a </w:t>
      </w:r>
      <w:r w:rsidRPr="00837937">
        <w:rPr>
          <w:rStyle w:val="Emphasis"/>
        </w:rPr>
        <w:t>pragmatist</w:t>
      </w:r>
      <w:r w:rsidRPr="00837937">
        <w:rPr>
          <w:rStyle w:val="StyleBoldUnderline"/>
        </w:rPr>
        <w:t xml:space="preserve"> than the civilian, pro-Cuban wing of the government.</w:t>
      </w:r>
      <w:r w:rsidRPr="00837937">
        <w:t xml:space="preserve"> In 1999, as chief telecommunications regulator, </w:t>
      </w:r>
      <w:r w:rsidRPr="00837937">
        <w:rPr>
          <w:rStyle w:val="StyleBoldUnderline"/>
        </w:rPr>
        <w:t>he ended</w:t>
      </w:r>
      <w:r w:rsidRPr="00837937">
        <w:t xml:space="preserve"> Cia. Anonima Nacional Telefonos de Venezuela’s </w:t>
      </w:r>
      <w:r w:rsidRPr="00837937">
        <w:rPr>
          <w:rStyle w:val="StyleBoldUnderline"/>
        </w:rPr>
        <w:t>monopoly on fixed-line phone service</w:t>
      </w:r>
      <w:r w:rsidRPr="00837937">
        <w:t>. “</w:t>
      </w:r>
      <w:r w:rsidRPr="00837937">
        <w:rPr>
          <w:rStyle w:val="StyleBoldUnderline"/>
        </w:rPr>
        <w:t>People in business felt that Cabello was someone they could talk with</w:t>
      </w:r>
      <w:r w:rsidRPr="00837937">
        <w:t xml:space="preserve">,” </w:t>
      </w:r>
      <w:r w:rsidRPr="00837937">
        <w:rPr>
          <w:rStyle w:val="StyleBoldUnderline"/>
        </w:rPr>
        <w:t>said</w:t>
      </w:r>
      <w:r w:rsidRPr="00837937">
        <w:t xml:space="preserve"> Rodriguez, who was </w:t>
      </w:r>
      <w:r w:rsidRPr="00837937">
        <w:rPr>
          <w:rStyle w:val="StyleBoldUnderline"/>
        </w:rPr>
        <w:t>an economic adviser to Venezuela’s congress</w:t>
      </w:r>
      <w:r w:rsidRPr="00837937">
        <w:t xml:space="preserve"> from 2000 to 2004. “While I don’t think that’s currently the case</w:t>
      </w:r>
      <w:r w:rsidRPr="00837937">
        <w:rPr>
          <w:rStyle w:val="StyleBoldUnderline"/>
        </w:rPr>
        <w:t xml:space="preserve"> </w:t>
      </w:r>
      <w:r w:rsidRPr="00837937">
        <w:rPr>
          <w:rStyle w:val="Emphasis"/>
        </w:rPr>
        <w:t>it does appear to illustrate less of an ideological strain of thinking</w:t>
      </w:r>
      <w:r w:rsidRPr="00837937">
        <w:t>.”</w:t>
      </w:r>
    </w:p>
    <w:p w14:paraId="7EBFFD58" w14:textId="77777777" w:rsidR="00651532" w:rsidRPr="00837937" w:rsidRDefault="00651532" w:rsidP="00837937">
      <w:pPr>
        <w:pStyle w:val="Heading4"/>
      </w:pPr>
      <w:r w:rsidRPr="00837937">
        <w:t xml:space="preserve">The anti-Americanism narrative is dead wrong- economic self-interest overrides ideology every time </w:t>
      </w:r>
    </w:p>
    <w:p w14:paraId="266703E5" w14:textId="77777777" w:rsidR="00651532" w:rsidRPr="00837937" w:rsidRDefault="00651532" w:rsidP="00837937">
      <w:r w:rsidRPr="00837937">
        <w:rPr>
          <w:rStyle w:val="StyleStyleBold12pt"/>
        </w:rPr>
        <w:t>Baker, 13</w:t>
      </w:r>
      <w:r w:rsidRPr="00837937">
        <w:t xml:space="preserve"> -- University of Colorado Boulder political science professor  </w:t>
      </w:r>
    </w:p>
    <w:p w14:paraId="590D2375" w14:textId="77777777" w:rsidR="00651532" w:rsidRPr="00837937" w:rsidRDefault="00651532" w:rsidP="00837937">
      <w:r w:rsidRPr="00837937">
        <w:t>[Andy, and David Cupery, PhD Candidate in the Department of Political Science, University of Colorado Boulder, "Gringo Stay Here!" Americas Quarterly, 7.2, Spring 2013, www.americasquarterly.org/gringo-stay-here, accessed 7-27-13, mss]</w:t>
      </w:r>
    </w:p>
    <w:p w14:paraId="68163357" w14:textId="77777777" w:rsidR="00651532" w:rsidRPr="00837937" w:rsidRDefault="00651532" w:rsidP="00837937">
      <w:r w:rsidRPr="00837937">
        <w:rPr>
          <w:rStyle w:val="StyleBoldUnderline"/>
        </w:rPr>
        <w:t>Anti-Americanism in the region isn't what you think.</w:t>
      </w:r>
      <w:r w:rsidRPr="00837937">
        <w:t xml:space="preserve"> Here's why.</w:t>
      </w:r>
    </w:p>
    <w:p w14:paraId="36BC89C4" w14:textId="77777777" w:rsidR="00651532" w:rsidRPr="00D25155" w:rsidRDefault="00651532" w:rsidP="00837937">
      <w:r w:rsidRPr="00837937">
        <w:t xml:space="preserve">"Why do they hate us?” This question1, on so many U.S. citizens’ minds over the decade following the September 11, 2001, attacks, is often asked about Islamic extremists and even the broader Muslim world. Among the most common responses is that “they” resent U.S. foreign policy in the Middle East. When the focus shifts to Latin America, U.S. foreign policy similarly appears to be the principal reason for anti-Americanism. This seems to make sense. One would be hard-pressed to find another world region with greater and more long-standing grievances about Washington’s actions. The Monroe Doctrine, Dollar Diplomacy and Cold War Containment were euphemisms for imperial abuses committed against Latin America over the course of two centuries. However, as we show here, </w:t>
      </w:r>
      <w:r w:rsidRPr="00837937">
        <w:rPr>
          <w:rStyle w:val="StyleBoldUnderline"/>
        </w:rPr>
        <w:t>Latin American citizens</w:t>
      </w:r>
      <w:r w:rsidRPr="00837937">
        <w:t xml:space="preserve"> today </w:t>
      </w:r>
      <w:r w:rsidRPr="00837937">
        <w:rPr>
          <w:rStyle w:val="StyleBoldUnderline"/>
        </w:rPr>
        <w:t>are not overwhelmingly anti-American</w:t>
      </w:r>
      <w:r w:rsidRPr="00837937">
        <w:t xml:space="preserve">. In fact, </w:t>
      </w:r>
      <w:r w:rsidRPr="00837937">
        <w:rPr>
          <w:rStyle w:val="StyleBoldUnderline"/>
        </w:rPr>
        <w:t>polling</w:t>
      </w:r>
      <w:r w:rsidRPr="00837937">
        <w:t xml:space="preserve"> data </w:t>
      </w:r>
      <w:r w:rsidRPr="00837937">
        <w:rPr>
          <w:rStyle w:val="StyleBoldUnderline"/>
        </w:rPr>
        <w:t>suggest</w:t>
      </w:r>
      <w:r w:rsidRPr="00837937">
        <w:t xml:space="preserve"> that on balance </w:t>
      </w:r>
      <w:r w:rsidRPr="00837937">
        <w:rPr>
          <w:rStyle w:val="StyleBoldUnderline"/>
        </w:rPr>
        <w:t>the opposite is true</w:t>
      </w:r>
      <w:r w:rsidRPr="00837937">
        <w:t xml:space="preserve">. </w:t>
      </w:r>
      <w:r w:rsidRPr="00837937">
        <w:rPr>
          <w:rStyle w:val="StyleBoldUnderline"/>
        </w:rPr>
        <w:t>Clear majorities of respondents in nearly every Latin American country hold positive opinions of the U</w:t>
      </w:r>
      <w:r w:rsidRPr="00837937">
        <w:t xml:space="preserve">nited </w:t>
      </w:r>
      <w:r w:rsidRPr="00837937">
        <w:rPr>
          <w:rStyle w:val="StyleBoldUnderline"/>
        </w:rPr>
        <w:t>S</w:t>
      </w:r>
      <w:r w:rsidRPr="00837937">
        <w:t xml:space="preserve">tates. </w:t>
      </w:r>
      <w:r w:rsidRPr="00837937">
        <w:rPr>
          <w:rStyle w:val="StyleBoldUnderline"/>
        </w:rPr>
        <w:t xml:space="preserve">Even more surprising, many of the countries where U.S. intervention has been most frequent and dramatic </w:t>
      </w:r>
      <w:r w:rsidRPr="00837937">
        <w:t xml:space="preserve">(e.g., the Dominican Republic, El Salvador, Guatemala, Nicaragua, Panama) are </w:t>
      </w:r>
      <w:r w:rsidRPr="00837937">
        <w:rPr>
          <w:rStyle w:val="StyleBoldUnderline"/>
        </w:rPr>
        <w:t xml:space="preserve">also the countries where mass opinions about the U.S. are most favorable. </w:t>
      </w:r>
      <w:r w:rsidRPr="00837937">
        <w:t xml:space="preserve">The fact is, the question at the start of this article should be turned on its head: “Why don’t Latin Americans hate us?” </w:t>
      </w:r>
      <w:r w:rsidRPr="00837937">
        <w:rPr>
          <w:rStyle w:val="StyleBoldUnderline"/>
        </w:rPr>
        <w:t>What accounts for these</w:t>
      </w:r>
      <w:r w:rsidRPr="00837937">
        <w:t xml:space="preserve"> puzzling </w:t>
      </w:r>
      <w:r w:rsidRPr="00837937">
        <w:rPr>
          <w:rStyle w:val="StyleBoldUnderline"/>
        </w:rPr>
        <w:t>findings</w:t>
      </w:r>
      <w:r w:rsidRPr="00837937">
        <w:t xml:space="preserve">? </w:t>
      </w:r>
      <w:r w:rsidRPr="00837937">
        <w:rPr>
          <w:rStyle w:val="Emphasis"/>
        </w:rPr>
        <w:t>Economic self-interest</w:t>
      </w:r>
      <w:r w:rsidRPr="00837937">
        <w:t xml:space="preserve"> offers one clue. The polling data indicate that the stronger the economic ties between a Latin American country and the U.S.—whether related to trade, aid, migration, remittances, or investment—the more favorable are its citizens’ opinions toward the “Colossus of the North.” This explains why Caribbean and Central American countries, despite being more historically victimized, are the most pro-American. Put another way, Latin Americans like the U.S. because of their stronger economic ties, relative to the rest of the world, with their northern neighbor. Assuming Anti-Americanism … </w:t>
      </w:r>
      <w:r w:rsidRPr="00837937">
        <w:rPr>
          <w:rStyle w:val="StyleBoldUnderline"/>
        </w:rPr>
        <w:t>You would not know this from the rhetoric favored by</w:t>
      </w:r>
      <w:r w:rsidRPr="00837937">
        <w:t xml:space="preserve"> some of </w:t>
      </w:r>
      <w:r w:rsidRPr="00837937">
        <w:rPr>
          <w:rStyle w:val="StyleBoldUnderline"/>
        </w:rPr>
        <w:t>the region’s</w:t>
      </w:r>
      <w:r w:rsidRPr="00837937">
        <w:t xml:space="preserve"> intellectuals and </w:t>
      </w:r>
      <w:r w:rsidRPr="00837937">
        <w:rPr>
          <w:rStyle w:val="StyleBoldUnderline"/>
        </w:rPr>
        <w:t>political leaders.</w:t>
      </w:r>
      <w:r w:rsidRPr="00837937">
        <w:t xml:space="preserve"> Historical events ranging from the annexation of half of Mexico’s territory (1848) to the deposition of democratically elected leaders (Guatemala in 1954) have, according to some Latin American elites and various scholars, built up a deep resentment in the region toward the United States. Leaders of Latin America’s new Left have followed closely in their footsteps. Among his many colorful statements, the late Hugo Chávez noted that “in all history, there was never a government more terrorist than that of the U.S. empire.”2 When Nicaragua and 32 other countries created the Community of Latin American and Caribbean States (CELAC) in 2011, Nicaraguan leader Daniel Ortega boasted that the group’s creation amounted to “sentencing the Monroe Doctrine to death.”3 Many scholars believe anti-Americanism is deep-seated among ordinary Latin Americans as well. “Latin Americans are disparate peoples, but there are few things that unite them more than their shared resentment at the persistent record of U.S. high-handedness in the region as a whole,”4 according to George Yúdice. Another prominent thinker, Alan McPherson, believes that the more significant and frequent the U.S. intervention, “the more widespread, deep and visceral anti-U.S. sentiment became.”5 This resentment continues today, McPherson added, because “a generational sedimentation of grievances shaped historical memories and national mythologies.”6 Julia Swieg sees an “instinctive anti-American reflex”7 in the region, and Michael Radu describes anti-Americanism as a “deeply rooted disposition.”8 Overall, </w:t>
      </w:r>
      <w:r w:rsidRPr="00837937">
        <w:rPr>
          <w:rStyle w:val="StyleBoldUnderline"/>
        </w:rPr>
        <w:t>the story is</w:t>
      </w:r>
      <w:r w:rsidRPr="00837937">
        <w:t xml:space="preserve"> simple and compelling: </w:t>
      </w:r>
      <w:r w:rsidRPr="00837937">
        <w:rPr>
          <w:rStyle w:val="StyleBoldUnderline"/>
        </w:rPr>
        <w:t>Latin Americans</w:t>
      </w:r>
      <w:r w:rsidRPr="00837937">
        <w:t xml:space="preserve"> do </w:t>
      </w:r>
      <w:r w:rsidRPr="00837937">
        <w:rPr>
          <w:rStyle w:val="StyleBoldUnderline"/>
        </w:rPr>
        <w:t>hate us,</w:t>
      </w:r>
      <w:r w:rsidRPr="00837937">
        <w:t xml:space="preserve"> and this resentment is richly deserved. </w:t>
      </w:r>
      <w:r w:rsidRPr="00837937">
        <w:rPr>
          <w:rStyle w:val="StyleBoldUnderline"/>
        </w:rPr>
        <w:t>The problem</w:t>
      </w:r>
      <w:r w:rsidRPr="00837937">
        <w:t xml:space="preserve">, however, </w:t>
      </w:r>
      <w:r w:rsidRPr="00837937">
        <w:rPr>
          <w:rStyle w:val="StyleBoldUnderline"/>
        </w:rPr>
        <w:t xml:space="preserve">is that </w:t>
      </w:r>
      <w:r w:rsidRPr="00837937">
        <w:rPr>
          <w:rStyle w:val="Emphasis"/>
        </w:rPr>
        <w:t>this story is categorically untrue</w:t>
      </w:r>
      <w:r w:rsidRPr="00837937">
        <w:t xml:space="preserve">. … but Observing Pro-Americanism Even a cursory glance at public opinion data shows the alleged “shared resentment” to be non-existent—certainly since the 1990s. According to data from the 18-country Latinobarómetro survey series, the average Latin American held a positive opinion of the U.S. in every year between 1995 and 2010.9 In all 18 countries, respondents holding favorable views of the U.S. outnumbered those </w:t>
      </w:r>
      <w:r w:rsidRPr="00837937">
        <w:lastRenderedPageBreak/>
        <w:t xml:space="preserve">expressing negative views over this decade and a half. Typically, the former outnumbered the latter by a large margin. Figure 1 depicts these straightforward results. More than 75 percent of those surveyed expressed favorable opinions of the U.S. in 10 of the 18 countries, and in no country did negatively inclined respondents outnumber positively inclined ones. The average percentage of Latin American respondents who expressed favorable opinions toward the U.S. (77 percent) was the same as the percentage who expressed favorable opinions toward China (77 percent), less than the percentage of respondents who expressed favorable opinions toward the EU and Japan (87 and 86 percent, respectively), and more than the percentage who expressed favorable opinions toward Cuba and Venezuela (55 and 51 percent, respectively). A point of comparison is the average degree of anti-Americanism in the “rest of the world,” based on a sample of 45 other countries gathered through the Pew Global Attitudes project between 2002 and 2010. The average attitude in the rest of the world is more unfavorable to the U.S. than the most anti-American country in Latin America: Argentina. </w:t>
      </w:r>
      <w:r w:rsidRPr="00837937">
        <w:rPr>
          <w:rStyle w:val="StyleBoldUnderline"/>
        </w:rPr>
        <w:t>In short, Latin Americans are pro-American and</w:t>
      </w:r>
      <w:r w:rsidRPr="00837937">
        <w:t xml:space="preserve">, in most countries, </w:t>
      </w:r>
      <w:r w:rsidRPr="00837937">
        <w:rPr>
          <w:rStyle w:val="StyleBoldUnderline"/>
        </w:rPr>
        <w:t xml:space="preserve">overwhelmingly so. </w:t>
      </w:r>
      <w:r w:rsidRPr="00837937">
        <w:t xml:space="preserve">A closer look at these results reveals a pattern that is even more surprising, and even more damning, of the aforementioned assumptions about anti-Americanism in the region. The countries that are the most pro-American are all Caribbean or Central American nations. These are precisely those countries that have been the most victimized historically by the United States. The vast majority of U.S. interventions have occurred in the countries to its near south, while imperial interventions have been a somewhat rarer occurrence in South America. The military occupations during the Banana Wars, the violent containment measures of the Cold War, and even the few visible post-1989 interventions mostly—though not exclusively—occurred in the Latin American nations of the northern hemisphere. (Recall, as another example, the Roosevelt Corollary’s goal of turning the Caribbean into an “American lake.”) All told, the findings leave us with two puzzles. First, </w:t>
      </w:r>
      <w:r w:rsidRPr="00837937">
        <w:rPr>
          <w:rStyle w:val="StyleBoldUnderline"/>
        </w:rPr>
        <w:t>why do Latin Americans like the U.S., despite Washington’s</w:t>
      </w:r>
      <w:r w:rsidRPr="00837937">
        <w:t xml:space="preserve"> persistent </w:t>
      </w:r>
      <w:r w:rsidRPr="00837937">
        <w:rPr>
          <w:rStyle w:val="StyleBoldUnderline"/>
        </w:rPr>
        <w:t>pattern of violating Latin American sovereignty</w:t>
      </w:r>
      <w:r w:rsidRPr="00837937">
        <w:t xml:space="preserve"> over the past 200 years? Second, why are the most historically victimized countries today the most pro-American? </w:t>
      </w:r>
      <w:r w:rsidRPr="00837937">
        <w:rPr>
          <w:rStyle w:val="StyleBoldUnderline"/>
        </w:rPr>
        <w:t xml:space="preserve">It’s the Economy, Stupid </w:t>
      </w:r>
      <w:r w:rsidRPr="00837937">
        <w:t xml:space="preserve">Answering the question requires looking a little more closely at Latin American attitudes and behavior. U.S. interventions, especially during the Cold War, were often welcomed by large segments of the societies in which they occurred (e.g., opponents of the Sandinistas or supporters of the Salvadoran military). After all, the U.S. almost always took sides in a pre-existing ideological and political struggle. </w:t>
      </w:r>
      <w:r w:rsidRPr="00837937">
        <w:rPr>
          <w:rStyle w:val="Emphasis"/>
        </w:rPr>
        <w:t>Memories are</w:t>
      </w:r>
      <w:r w:rsidRPr="00837937">
        <w:t xml:space="preserve"> also </w:t>
      </w:r>
      <w:r w:rsidRPr="00837937">
        <w:rPr>
          <w:rStyle w:val="Emphasis"/>
        </w:rPr>
        <w:t>short</w:t>
      </w:r>
      <w:r w:rsidRPr="00837937">
        <w:t xml:space="preserve">. Latin America is an overwhelmingly youthful region, and most people under 40 have no vivid memories or experiences of the U.S. actions that enraged their parents and grandparents. We find that </w:t>
      </w:r>
      <w:r w:rsidRPr="00837937">
        <w:rPr>
          <w:rStyle w:val="StyleBoldUnderline"/>
        </w:rPr>
        <w:t xml:space="preserve">for most Latin Americans, the </w:t>
      </w:r>
      <w:r w:rsidRPr="00837937">
        <w:t xml:space="preserve">more </w:t>
      </w:r>
      <w:r w:rsidRPr="00837937">
        <w:rPr>
          <w:rStyle w:val="StyleBoldUnderline"/>
        </w:rPr>
        <w:t xml:space="preserve">immediate reality is </w:t>
      </w:r>
      <w:r w:rsidRPr="00837937">
        <w:t xml:space="preserve">that of international </w:t>
      </w:r>
      <w:r w:rsidRPr="00837937">
        <w:rPr>
          <w:rStyle w:val="StyleBoldUnderline"/>
        </w:rPr>
        <w:t>economic exchange with the U</w:t>
      </w:r>
      <w:r w:rsidRPr="00837937">
        <w:t xml:space="preserve">nited </w:t>
      </w:r>
      <w:r w:rsidRPr="00837937">
        <w:rPr>
          <w:rStyle w:val="StyleBoldUnderline"/>
        </w:rPr>
        <w:t>S</w:t>
      </w:r>
      <w:r w:rsidRPr="00837937">
        <w:t xml:space="preserve">tates. </w:t>
      </w:r>
      <w:r w:rsidRPr="00837937">
        <w:rPr>
          <w:rStyle w:val="StyleBoldUnderline"/>
        </w:rPr>
        <w:t>For Latin American countries, economic exchange with the U.S.—</w:t>
      </w:r>
      <w:r w:rsidRPr="00837937">
        <w:t>conceived in an inclusive sense as trade, investment, aid, migration, and remittance flows—</w:t>
      </w:r>
      <w:r w:rsidRPr="00837937">
        <w:rPr>
          <w:rStyle w:val="StyleBoldUnderline"/>
        </w:rPr>
        <w:t>coincides with positive thoughts</w:t>
      </w:r>
      <w:r w:rsidRPr="00837937">
        <w:t xml:space="preserve"> toward El Norte. </w:t>
      </w:r>
      <w:r w:rsidRPr="00837937">
        <w:rPr>
          <w:rStyle w:val="StyleBoldUnderline"/>
        </w:rPr>
        <w:t>According to political scientists</w:t>
      </w:r>
      <w:r w:rsidRPr="00837937">
        <w:t xml:space="preserve"> Joseph </w:t>
      </w:r>
      <w:r w:rsidRPr="00837937">
        <w:rPr>
          <w:rStyle w:val="StyleBoldUnderline"/>
        </w:rPr>
        <w:t>Nye and</w:t>
      </w:r>
      <w:r w:rsidRPr="00837937">
        <w:t xml:space="preserve"> William </w:t>
      </w:r>
      <w:r w:rsidRPr="00837937">
        <w:rPr>
          <w:rStyle w:val="StyleBoldUnderline"/>
        </w:rPr>
        <w:t>Reed</w:t>
      </w:r>
      <w:r w:rsidRPr="00837937">
        <w:t xml:space="preserve">, </w:t>
      </w:r>
      <w:r w:rsidRPr="00837937">
        <w:rPr>
          <w:rStyle w:val="StyleBoldUnderline"/>
        </w:rPr>
        <w:t>strong bilateral economic</w:t>
      </w:r>
      <w:r w:rsidRPr="00837937">
        <w:t xml:space="preserve"> ties between countries </w:t>
      </w:r>
      <w:r w:rsidRPr="00837937">
        <w:rPr>
          <w:rStyle w:val="StyleBoldUnderline"/>
        </w:rPr>
        <w:t>promote goodwill</w:t>
      </w:r>
      <w:r w:rsidRPr="00837937">
        <w:t xml:space="preserve"> between partners </w:t>
      </w:r>
      <w:r w:rsidRPr="00837937">
        <w:rPr>
          <w:rStyle w:val="StyleBoldUnderline"/>
        </w:rPr>
        <w:t>by increasing tolerance, mutual trust, and cross-cultural understanding</w:t>
      </w:r>
      <w:r w:rsidRPr="00837937">
        <w:t xml:space="preserve">.10 </w:t>
      </w:r>
      <w:r w:rsidRPr="00837937">
        <w:rPr>
          <w:rStyle w:val="StyleBoldUnderline"/>
        </w:rPr>
        <w:t>Economic interdependence</w:t>
      </w:r>
      <w:r w:rsidRPr="00837937">
        <w:t xml:space="preserve"> also </w:t>
      </w:r>
      <w:r w:rsidRPr="00837937">
        <w:rPr>
          <w:rStyle w:val="StyleBoldUnderline"/>
        </w:rPr>
        <w:t>creates a class of individuals that benefits materially from the ongoing exchange and has objective experiences to show for it.</w:t>
      </w:r>
      <w:r w:rsidRPr="00837937">
        <w:t xml:space="preserve"> For example, in much of Central America, a large number of lower- and middle-class citizens receive remittances from friends and relatives working in the U.S. Finally, the relative wealth of the U.S. associates it, in the minds of many Latin Americans, with material success and opportunity. Many Latin American consumers see U.S. brands—Calvin Klein, Hollywood, and even McDonald’s—as symbols of quality and sophistication, something that helps explain the prevalence of knockoffs like “Kalvin Clein” in informal markets.12 Consider these statistics, reported by the Inter-American Dialogue last year: “the U.S. currently buys about 40 percent of Latin America’s exports and an even higher percentage of its manufactured products. It remains the first or second commercial partner for nearly every country in the region. And it provides nearly 40 percent of foreign investment and upwards of 90 percent of the $60 billion or so in remittance income that goes to Latin America.”11 Being so physically close to the U.S., Latin America’s volumes of trade, migration, investment, and remittance flows with the northern colossus are greater than those of other countries, and their citizens are more positive toward the U.S. Moreover, even within Latin America, it is those countries that are the closest to the U.S. that are the most pro-American. The reason why countries that were the most victimized—in Central America and the Caribbean—are the most pro-American is the greater economic interdependence they enjoy with the U.S. That’s borne out by the huge numbers of expatriates from those countries living in the U.S., and consequently more remittance flows—among other factors. Although advances in technology and policy changes have dramatically lowered the costs of international exchange, physically proximate countries are still more likely to have higher degrees of economic interdependence than distant ones. Figure 2 shows this to be the case for inter-American economic relations. The scatterplot depicts 18 Latin American countries according to the number of emigrants they send to the U.S. (x-axis) and the amount of trading they do with the U.S. (y-axis).13 The diagonal line in the plot traces out a natural breakpoint that illustrates the impact of distance. To the left of the line are nine countries with relatively few emigrants to the U.S. and less trade with it, and they are all South American. To the right of the line are nine countries with a relatively large number of emigrants to the U.S. and a heavy volume of trade with it, and they are all Central American, North American or Caribbean (with the exception of Ecuador). In short, proximity to the U.S. correlates with a higher degree of bilateral trade and immigration. Figure 3 traces out a third dimension providing evidence for the case that economic exchange with the U.S. creates massive goodwill even toward the region’s historical bully. Here is a representation of pro-American attitudes corresponding to countries in Figure 1. On the left side of the scale are countries with a relatively low percentage of pro-American citizens. Again, the diagonal line provides a clear point of reference. Below it, in the South American countries where migrant and trade volumes to the U.S. are low, citizens are less favorable toward the United States. Above the line, in the Caribbean basin, favorability toward the northern colossus runs high.14 International economic exchange breeds goodwill.15 The one glaring outlier in the region is Mexico. The country is toward the upper-right corner of the scatterplot due to the </w:t>
      </w:r>
      <w:r w:rsidRPr="00837937">
        <w:lastRenderedPageBreak/>
        <w:t xml:space="preserve">well-known fact that Mexicans are tightly linked to the U.S. through their export markets, their relatives and friends who live there, and the remittances they receive back from them. Despite this, Mexicans are surpassed only by the Argentines in their lack of goodwill toward the United States. Does this cast serious doubt on our claims? We think not. Of all the countries in the region, Mexico has surely been the most wronged by U.S. imperialism. It is the only one to have fought a major war against the U.S., the only one to have lost 50 percent of its land to the U.S., and currently the primary victim of U.S. demand for illegal narcotics. And yet Mexicans are, on balance, pro-American: 60 percent had a favorable opinion between 1995 and 2010. [See Figure 1.] If anything, international exchange between the U.S. and Mexico seems to be overcoming a goodwill deficit that otherwise would be much deeper. Implications and Conclusions The U.S. government has spent a lot of time and energy trying to shape how foreigners view America. George W. Bush appointed advertising executive Charlotte Beers as Undersecretary for Public Diplomacy and Public Affairs in October 2001, just after the September 11 attacks on the World Trade Center—an effort in large part to counter the propaganda of jihadists. Beers, and later appointees Margaret D. Tutwiler and Karen Hughes, worked diligently to improve the U.S. brand. But they all left the post after a short period of largely failed efforts. Our findings suggest that at least in the Western Hemisphere, the energy involved in such activities could have been better spent elsewhere. The </w:t>
      </w:r>
      <w:r w:rsidRPr="00837937">
        <w:rPr>
          <w:rStyle w:val="StyleBoldUnderline"/>
        </w:rPr>
        <w:t>exchanges</w:t>
      </w:r>
      <w:r w:rsidRPr="00837937">
        <w:t xml:space="preserve"> that take place </w:t>
      </w:r>
      <w:r w:rsidRPr="00837937">
        <w:rPr>
          <w:rStyle w:val="StyleBoldUnderline"/>
        </w:rPr>
        <w:t>between</w:t>
      </w:r>
      <w:r w:rsidRPr="00837937">
        <w:t xml:space="preserve"> U.S. and Latin American </w:t>
      </w:r>
      <w:r w:rsidRPr="00837937">
        <w:rPr>
          <w:rStyle w:val="StyleBoldUnderline"/>
        </w:rPr>
        <w:t>economic actors are a much more effective means of promoting pro-American sentiment.</w:t>
      </w:r>
      <w:r w:rsidRPr="00837937">
        <w:t xml:space="preserve"> Better yet, this channel of goodwill promotion is virtually free for the U.S. government, as it is driven by voluntary and daily incidences of what Adam Smith called the innate human “propensity to truck, barter and exchange.” </w:t>
      </w:r>
      <w:r w:rsidRPr="00837937">
        <w:rPr>
          <w:rStyle w:val="Emphasis"/>
        </w:rPr>
        <w:t>This does not mean</w:t>
      </w:r>
      <w:r w:rsidRPr="00837937">
        <w:rPr>
          <w:rStyle w:val="StyleBoldUnderline"/>
        </w:rPr>
        <w:t xml:space="preserve">, </w:t>
      </w:r>
      <w:r w:rsidRPr="00837937">
        <w:t xml:space="preserve">however, that </w:t>
      </w:r>
      <w:r w:rsidRPr="00837937">
        <w:rPr>
          <w:rStyle w:val="Emphasis"/>
        </w:rPr>
        <w:t>the U.S. can simply sit back and assume it needs to do nothing</w:t>
      </w:r>
      <w:r w:rsidRPr="00837937">
        <w:rPr>
          <w:rStyle w:val="StyleBoldUnderline"/>
        </w:rPr>
        <w:t xml:space="preserve"> at all. There are numerous policy opportunities for deepening and humanizing international economic relation</w:t>
      </w:r>
      <w:r w:rsidRPr="00837937">
        <w:t xml:space="preserve">s in the region. </w:t>
      </w:r>
      <w:r w:rsidRPr="00837937">
        <w:rPr>
          <w:rStyle w:val="StyleBoldUnderline"/>
        </w:rPr>
        <w:t>Imports from the U.S. are a particularly effective mechanism of promoting the “U.S. brand.</w:t>
      </w:r>
      <w:r w:rsidRPr="00837937">
        <w:t>”16 Armed with that knowledge, a first place to start in reinforcing positive perceptions toward the U.S. would be re-launching the moribund efforts to form a Free Trade Agreement of the Americas (FTAA). The remaining countries in the region with which the U.S. does not have a free trade agreement (Argentina, Bolivia, Brazil, Ecuador, Paraguay, Uruguay, and Venezuela) are also, surely not coincidently, the ones that tend to have the least pro-American citizens.17 An FTAA for which the U.S. makes true concessions on agricultural protectionism could help to shift the calculations of countries that are genuinely holding out based on economic calculations. Reform of U.S. immigration rules would also help. According to a report by the Inter-American Dialogue, “Washington’s failure to repair the United States’ broken immigration system is breeding resentment across the region, nowhere more so than in the principal points of origin and transit: Mexico, Central America and the Caribbean.”18 To reiterate, we find little evidence of seething resentment in these countries, but we do agree that well-targeted immigration reform can only further goodwill toward the U.S. Of course, foreign attitudes will not and should not be the principal worry of U.S. policymakers, but the beauty of these measures is that they are good not just for building mass goodwill but for the hemisphere’s economies as well.</w:t>
      </w:r>
    </w:p>
    <w:p w14:paraId="79FDF306" w14:textId="77777777" w:rsidR="00651532" w:rsidRPr="00651532" w:rsidRDefault="00651532" w:rsidP="00837937"/>
    <w:sectPr w:rsidR="00651532" w:rsidRPr="006515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1E1E25" w14:textId="77777777" w:rsidR="00C30982" w:rsidRDefault="00C30982" w:rsidP="005F5576">
      <w:r>
        <w:separator/>
      </w:r>
    </w:p>
  </w:endnote>
  <w:endnote w:type="continuationSeparator" w:id="0">
    <w:p w14:paraId="34116085" w14:textId="77777777" w:rsidR="00C30982" w:rsidRDefault="00C3098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6130AE" w14:textId="77777777" w:rsidR="00C30982" w:rsidRDefault="00C30982" w:rsidP="005F5576">
      <w:r>
        <w:separator/>
      </w:r>
    </w:p>
  </w:footnote>
  <w:footnote w:type="continuationSeparator" w:id="0">
    <w:p w14:paraId="28DD9BE1" w14:textId="77777777" w:rsidR="00C30982" w:rsidRDefault="00C30982"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hideSpellingErrors/>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C1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7051"/>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1532"/>
    <w:rsid w:val="00656C61"/>
    <w:rsid w:val="006672D8"/>
    <w:rsid w:val="00670D96"/>
    <w:rsid w:val="00672877"/>
    <w:rsid w:val="00683154"/>
    <w:rsid w:val="00690115"/>
    <w:rsid w:val="00690898"/>
    <w:rsid w:val="00693039"/>
    <w:rsid w:val="00693A5A"/>
    <w:rsid w:val="006B302F"/>
    <w:rsid w:val="006C64D4"/>
    <w:rsid w:val="006E3A0F"/>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7937"/>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07C1B"/>
    <w:rsid w:val="00C27212"/>
    <w:rsid w:val="00C3098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2DD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51B5"/>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17F11"/>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1BBB"/>
    <w:rsid w:val="00FC2155"/>
    <w:rsid w:val="00FC41A7"/>
    <w:rsid w:val="00FC5212"/>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172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37937"/>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8379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3793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3793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3793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3793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37937"/>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837937"/>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837937"/>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uiPriority w:val="1"/>
    <w:qFormat/>
    <w:rsid w:val="00837937"/>
    <w:rPr>
      <w:b w:val="0"/>
      <w:sz w:val="26"/>
      <w:u w:val="single"/>
    </w:rPr>
  </w:style>
  <w:style w:type="character" w:customStyle="1" w:styleId="StyleStyleBold12pt">
    <w:name w:val="Style Style Bold + 12 pt"/>
    <w:aliases w:val="Cite"/>
    <w:basedOn w:val="DefaultParagraphFont"/>
    <w:uiPriority w:val="1"/>
    <w:qFormat/>
    <w:rsid w:val="00837937"/>
    <w:rPr>
      <w:b/>
      <w:sz w:val="26"/>
      <w:u w:val="none"/>
    </w:rPr>
  </w:style>
  <w:style w:type="paragraph" w:styleId="Header">
    <w:name w:val="header"/>
    <w:basedOn w:val="Normal"/>
    <w:link w:val="HeaderChar"/>
    <w:uiPriority w:val="99"/>
    <w:unhideWhenUsed/>
    <w:rsid w:val="00837937"/>
    <w:pPr>
      <w:tabs>
        <w:tab w:val="center" w:pos="4320"/>
        <w:tab w:val="right" w:pos="8640"/>
      </w:tabs>
    </w:pPr>
  </w:style>
  <w:style w:type="character" w:customStyle="1" w:styleId="HeaderChar">
    <w:name w:val="Header Char"/>
    <w:basedOn w:val="DefaultParagraphFont"/>
    <w:link w:val="Header"/>
    <w:uiPriority w:val="99"/>
    <w:rsid w:val="00837937"/>
    <w:rPr>
      <w:rFonts w:ascii="Georgia" w:eastAsiaTheme="minorEastAsia" w:hAnsi="Georgia"/>
      <w:sz w:val="16"/>
      <w:szCs w:val="24"/>
    </w:rPr>
  </w:style>
  <w:style w:type="paragraph" w:styleId="Footer">
    <w:name w:val="footer"/>
    <w:basedOn w:val="Normal"/>
    <w:link w:val="FooterChar"/>
    <w:uiPriority w:val="99"/>
    <w:unhideWhenUsed/>
    <w:rsid w:val="00837937"/>
    <w:pPr>
      <w:tabs>
        <w:tab w:val="center" w:pos="4320"/>
        <w:tab w:val="right" w:pos="8640"/>
      </w:tabs>
    </w:pPr>
  </w:style>
  <w:style w:type="character" w:customStyle="1" w:styleId="FooterChar">
    <w:name w:val="Footer Char"/>
    <w:basedOn w:val="DefaultParagraphFont"/>
    <w:link w:val="Footer"/>
    <w:uiPriority w:val="99"/>
    <w:rsid w:val="00837937"/>
    <w:rPr>
      <w:rFonts w:ascii="Georgia" w:eastAsiaTheme="minorEastAsia" w:hAnsi="Georgia"/>
      <w:sz w:val="16"/>
      <w:szCs w:val="24"/>
    </w:rPr>
  </w:style>
  <w:style w:type="character" w:styleId="Hyperlink">
    <w:name w:val="Hyperlink"/>
    <w:basedOn w:val="DefaultParagraphFont"/>
    <w:uiPriority w:val="99"/>
    <w:unhideWhenUsed/>
    <w:rsid w:val="00837937"/>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837937"/>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837937"/>
    <w:rPr>
      <w:rFonts w:ascii="Lucida Grande" w:hAnsi="Lucida Grande" w:cs="Lucida Grande"/>
    </w:rPr>
  </w:style>
  <w:style w:type="character" w:customStyle="1" w:styleId="DocumentMapChar">
    <w:name w:val="Document Map Char"/>
    <w:basedOn w:val="DefaultParagraphFont"/>
    <w:link w:val="DocumentMap"/>
    <w:uiPriority w:val="99"/>
    <w:semiHidden/>
    <w:rsid w:val="00837937"/>
    <w:rPr>
      <w:rFonts w:ascii="Lucida Grande" w:eastAsiaTheme="minorEastAsia" w:hAnsi="Lucida Grande" w:cs="Lucida Grande"/>
      <w:sz w:val="16"/>
      <w:szCs w:val="24"/>
    </w:rPr>
  </w:style>
  <w:style w:type="paragraph" w:styleId="NoSpacing">
    <w:name w:val="No Spacing"/>
    <w:uiPriority w:val="1"/>
    <w:rsid w:val="00837937"/>
    <w:pPr>
      <w:spacing w:after="0" w:line="240" w:lineRule="auto"/>
    </w:pPr>
    <w:rPr>
      <w:rFonts w:eastAsiaTheme="minorEastAsia"/>
      <w:sz w:val="24"/>
      <w:szCs w:val="24"/>
    </w:rPr>
  </w:style>
  <w:style w:type="paragraph" w:styleId="ListParagraph">
    <w:name w:val="List Paragraph"/>
    <w:basedOn w:val="Normal"/>
    <w:uiPriority w:val="34"/>
    <w:rsid w:val="00837937"/>
    <w:pPr>
      <w:ind w:left="720"/>
      <w:contextualSpacing/>
    </w:pPr>
  </w:style>
  <w:style w:type="character" w:styleId="PageNumber">
    <w:name w:val="page number"/>
    <w:basedOn w:val="DefaultParagraphFont"/>
    <w:uiPriority w:val="99"/>
    <w:semiHidden/>
    <w:unhideWhenUsed/>
    <w:rsid w:val="0083793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37937"/>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8379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3793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3793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3793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3793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37937"/>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837937"/>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837937"/>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uiPriority w:val="1"/>
    <w:qFormat/>
    <w:rsid w:val="00837937"/>
    <w:rPr>
      <w:b w:val="0"/>
      <w:sz w:val="26"/>
      <w:u w:val="single"/>
    </w:rPr>
  </w:style>
  <w:style w:type="character" w:customStyle="1" w:styleId="StyleStyleBold12pt">
    <w:name w:val="Style Style Bold + 12 pt"/>
    <w:aliases w:val="Cite"/>
    <w:basedOn w:val="DefaultParagraphFont"/>
    <w:uiPriority w:val="1"/>
    <w:qFormat/>
    <w:rsid w:val="00837937"/>
    <w:rPr>
      <w:b/>
      <w:sz w:val="26"/>
      <w:u w:val="none"/>
    </w:rPr>
  </w:style>
  <w:style w:type="paragraph" w:styleId="Header">
    <w:name w:val="header"/>
    <w:basedOn w:val="Normal"/>
    <w:link w:val="HeaderChar"/>
    <w:uiPriority w:val="99"/>
    <w:unhideWhenUsed/>
    <w:rsid w:val="00837937"/>
    <w:pPr>
      <w:tabs>
        <w:tab w:val="center" w:pos="4320"/>
        <w:tab w:val="right" w:pos="8640"/>
      </w:tabs>
    </w:pPr>
  </w:style>
  <w:style w:type="character" w:customStyle="1" w:styleId="HeaderChar">
    <w:name w:val="Header Char"/>
    <w:basedOn w:val="DefaultParagraphFont"/>
    <w:link w:val="Header"/>
    <w:uiPriority w:val="99"/>
    <w:rsid w:val="00837937"/>
    <w:rPr>
      <w:rFonts w:ascii="Georgia" w:eastAsiaTheme="minorEastAsia" w:hAnsi="Georgia"/>
      <w:sz w:val="16"/>
      <w:szCs w:val="24"/>
    </w:rPr>
  </w:style>
  <w:style w:type="paragraph" w:styleId="Footer">
    <w:name w:val="footer"/>
    <w:basedOn w:val="Normal"/>
    <w:link w:val="FooterChar"/>
    <w:uiPriority w:val="99"/>
    <w:unhideWhenUsed/>
    <w:rsid w:val="00837937"/>
    <w:pPr>
      <w:tabs>
        <w:tab w:val="center" w:pos="4320"/>
        <w:tab w:val="right" w:pos="8640"/>
      </w:tabs>
    </w:pPr>
  </w:style>
  <w:style w:type="character" w:customStyle="1" w:styleId="FooterChar">
    <w:name w:val="Footer Char"/>
    <w:basedOn w:val="DefaultParagraphFont"/>
    <w:link w:val="Footer"/>
    <w:uiPriority w:val="99"/>
    <w:rsid w:val="00837937"/>
    <w:rPr>
      <w:rFonts w:ascii="Georgia" w:eastAsiaTheme="minorEastAsia" w:hAnsi="Georgia"/>
      <w:sz w:val="16"/>
      <w:szCs w:val="24"/>
    </w:rPr>
  </w:style>
  <w:style w:type="character" w:styleId="Hyperlink">
    <w:name w:val="Hyperlink"/>
    <w:basedOn w:val="DefaultParagraphFont"/>
    <w:uiPriority w:val="99"/>
    <w:unhideWhenUsed/>
    <w:rsid w:val="00837937"/>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837937"/>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837937"/>
    <w:rPr>
      <w:rFonts w:ascii="Lucida Grande" w:hAnsi="Lucida Grande" w:cs="Lucida Grande"/>
    </w:rPr>
  </w:style>
  <w:style w:type="character" w:customStyle="1" w:styleId="DocumentMapChar">
    <w:name w:val="Document Map Char"/>
    <w:basedOn w:val="DefaultParagraphFont"/>
    <w:link w:val="DocumentMap"/>
    <w:uiPriority w:val="99"/>
    <w:semiHidden/>
    <w:rsid w:val="00837937"/>
    <w:rPr>
      <w:rFonts w:ascii="Lucida Grande" w:eastAsiaTheme="minorEastAsia" w:hAnsi="Lucida Grande" w:cs="Lucida Grande"/>
      <w:sz w:val="16"/>
      <w:szCs w:val="24"/>
    </w:rPr>
  </w:style>
  <w:style w:type="paragraph" w:styleId="NoSpacing">
    <w:name w:val="No Spacing"/>
    <w:uiPriority w:val="1"/>
    <w:rsid w:val="00837937"/>
    <w:pPr>
      <w:spacing w:after="0" w:line="240" w:lineRule="auto"/>
    </w:pPr>
    <w:rPr>
      <w:rFonts w:eastAsiaTheme="minorEastAsia"/>
      <w:sz w:val="24"/>
      <w:szCs w:val="24"/>
    </w:rPr>
  </w:style>
  <w:style w:type="paragraph" w:styleId="ListParagraph">
    <w:name w:val="List Paragraph"/>
    <w:basedOn w:val="Normal"/>
    <w:uiPriority w:val="34"/>
    <w:rsid w:val="00837937"/>
    <w:pPr>
      <w:ind w:left="720"/>
      <w:contextualSpacing/>
    </w:pPr>
  </w:style>
  <w:style w:type="character" w:styleId="PageNumber">
    <w:name w:val="page number"/>
    <w:basedOn w:val="DefaultParagraphFont"/>
    <w:uiPriority w:val="99"/>
    <w:semiHidden/>
    <w:unhideWhenUsed/>
    <w:rsid w:val="00837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finance.fortune.cnn.com/2013/03/06/hugo-chavez-death-oil/" TargetMode="External"/><Relationship Id="rId12" Type="http://schemas.openxmlformats.org/officeDocument/2006/relationships/hyperlink" Target="http://finance.fortune.cnn.com/2013/03/06/hugo-chavez-death-oil/" TargetMode="External"/><Relationship Id="rId13" Type="http://schemas.openxmlformats.org/officeDocument/2006/relationships/hyperlink" Target="http://www.ibtimes.com/analysis-what-will-it-take-restore-venezuelas-once-mighty-oil-gas-business-1114204" TargetMode="External"/><Relationship Id="rId14" Type="http://schemas.openxmlformats.org/officeDocument/2006/relationships/hyperlink" Target="http://www.nationaldefensemagazine.org/blog/Lists/Posts/Post.aspx?ID=577" TargetMode="External"/><Relationship Id="rId15" Type="http://schemas.openxmlformats.org/officeDocument/2006/relationships/hyperlink" Target="http://www.philadelphiafed.org/research-and-data/publications/business-review/2007/q1/br_q1-2007-3_oil-shocks.pdf" TargetMode="External"/><Relationship Id="rId16" Type="http://schemas.openxmlformats.org/officeDocument/2006/relationships/hyperlink" Target="http://wwics.si.edu/subsites/ccpdc/pubs/di/fr.htm"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3DD6F0-7EC6-4983-A32B-68180832C9EE}"/>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9</TotalTime>
  <Pages>36</Pages>
  <Words>21821</Words>
  <Characters>124386</Characters>
  <Application>Microsoft Macintosh Word</Application>
  <DocSecurity>0</DocSecurity>
  <Lines>1036</Lines>
  <Paragraphs>291</Paragraphs>
  <ScaleCrop>false</ScaleCrop>
  <Company/>
  <LinksUpToDate>false</LinksUpToDate>
  <CharactersWithSpaces>145916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eileen</dc:creator>
  <cp:lastModifiedBy>Bill Batterman</cp:lastModifiedBy>
  <cp:revision>4</cp:revision>
  <dcterms:created xsi:type="dcterms:W3CDTF">2013-08-05T13:57:00Z</dcterms:created>
  <dcterms:modified xsi:type="dcterms:W3CDTF">2013-08-05T14:27:00Z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