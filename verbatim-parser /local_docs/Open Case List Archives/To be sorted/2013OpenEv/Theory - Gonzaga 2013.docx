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176937" w14:textId="77777777" w:rsidR="00B05499" w:rsidRDefault="00B05499" w:rsidP="00B05499">
      <w:pPr>
        <w:pStyle w:val="Heading2"/>
      </w:pPr>
      <w:r>
        <w:t>**Status Theory**</w:t>
      </w:r>
    </w:p>
    <w:p w14:paraId="122C5E17" w14:textId="77777777" w:rsidR="00191C75" w:rsidRDefault="00191C75" w:rsidP="00191C75">
      <w:pPr>
        <w:pStyle w:val="Heading3"/>
      </w:pPr>
      <w:r>
        <w:t xml:space="preserve">Conditionality – Bad </w:t>
      </w:r>
    </w:p>
    <w:p w14:paraId="4B225C9D" w14:textId="77777777" w:rsidR="00191C75" w:rsidRPr="00191C75" w:rsidRDefault="00191C75" w:rsidP="00191C75"/>
    <w:p w14:paraId="0E1C622B" w14:textId="77777777" w:rsidR="00DC7781" w:rsidRDefault="00DC7781" w:rsidP="00DC7781">
      <w:r>
        <w:t>Conditionality is bad for the following voters –</w:t>
      </w:r>
    </w:p>
    <w:p w14:paraId="71EEB73A" w14:textId="77777777" w:rsidR="00DC7781" w:rsidRDefault="00DC7781" w:rsidP="00DC7781"/>
    <w:p w14:paraId="6DF82155" w14:textId="7AEE03BB" w:rsidR="00DC7781" w:rsidRDefault="00DC7781" w:rsidP="00DC7781">
      <w:r>
        <w:t xml:space="preserve">1. Doesn’t help education—the </w:t>
      </w:r>
      <w:proofErr w:type="spellStart"/>
      <w:r>
        <w:t>Neg</w:t>
      </w:r>
      <w:proofErr w:type="spellEnd"/>
      <w:r>
        <w:t xml:space="preserve"> can simply graze the surface of the literature and cover breadth over depth rather than actually go in depth on a topic</w:t>
      </w:r>
    </w:p>
    <w:p w14:paraId="63239E0E" w14:textId="77777777" w:rsidR="00DC7781" w:rsidRDefault="00DC7781" w:rsidP="00DC7781"/>
    <w:p w14:paraId="687379BE" w14:textId="08D2469A" w:rsidR="00DC7781" w:rsidRDefault="00DC7781" w:rsidP="00DC7781">
      <w:r>
        <w:t xml:space="preserve">2. Fairness – The </w:t>
      </w:r>
      <w:proofErr w:type="spellStart"/>
      <w:r>
        <w:t>neg</w:t>
      </w:r>
      <w:proofErr w:type="spellEnd"/>
      <w:r>
        <w:t xml:space="preserve"> can kick anything without actually planning on advocating it and the </w:t>
      </w:r>
      <w:proofErr w:type="spellStart"/>
      <w:r>
        <w:t>aff</w:t>
      </w:r>
      <w:proofErr w:type="spellEnd"/>
      <w:r>
        <w:t xml:space="preserve"> cant which is unfair</w:t>
      </w:r>
    </w:p>
    <w:p w14:paraId="31125520" w14:textId="77777777" w:rsidR="00DC7781" w:rsidRDefault="00DC7781" w:rsidP="00DC7781"/>
    <w:p w14:paraId="27588411" w14:textId="77777777" w:rsidR="00DC7781" w:rsidRDefault="00DC7781" w:rsidP="00DC7781">
      <w:r>
        <w:t xml:space="preserve">3. Counter-Interpretation- The </w:t>
      </w:r>
      <w:proofErr w:type="spellStart"/>
      <w:r>
        <w:t>Neg</w:t>
      </w:r>
      <w:proofErr w:type="spellEnd"/>
      <w:r>
        <w:t xml:space="preserve"> should only be allowed to kick the Counterplan or </w:t>
      </w:r>
      <w:proofErr w:type="spellStart"/>
      <w:r>
        <w:t>Kritik</w:t>
      </w:r>
      <w:proofErr w:type="spellEnd"/>
      <w:r>
        <w:t xml:space="preserve"> </w:t>
      </w:r>
      <w:proofErr w:type="spellStart"/>
      <w:r>
        <w:t>Dispositionally</w:t>
      </w:r>
      <w:proofErr w:type="spellEnd"/>
      <w:r>
        <w:t xml:space="preserve"> so the </w:t>
      </w:r>
      <w:proofErr w:type="spellStart"/>
      <w:r>
        <w:t>aff</w:t>
      </w:r>
      <w:proofErr w:type="spellEnd"/>
      <w:r>
        <w:t xml:space="preserve"> has some kind of control of the round </w:t>
      </w:r>
    </w:p>
    <w:p w14:paraId="09CF590B" w14:textId="77777777" w:rsidR="00DC7781" w:rsidRDefault="00DC7781" w:rsidP="00DC7781"/>
    <w:p w14:paraId="7297BECE" w14:textId="77777777" w:rsidR="00DC7781" w:rsidRDefault="00DC7781" w:rsidP="00DC7781">
      <w:r>
        <w:t xml:space="preserve">4. Reject the Team- The only way to discourage people from running these </w:t>
      </w:r>
      <w:proofErr w:type="gramStart"/>
      <w:r>
        <w:t>kind</w:t>
      </w:r>
      <w:proofErr w:type="gramEnd"/>
      <w:r>
        <w:t xml:space="preserve"> of arguments is to punish them for running them </w:t>
      </w:r>
    </w:p>
    <w:p w14:paraId="427FCD70" w14:textId="77777777" w:rsidR="00DC7781" w:rsidRDefault="00DC7781" w:rsidP="00DC7781"/>
    <w:p w14:paraId="3BF90B0B" w14:textId="77777777" w:rsidR="00DC7781" w:rsidRDefault="00DC7781" w:rsidP="00DC7781"/>
    <w:p w14:paraId="5C29782A" w14:textId="77777777" w:rsidR="00DC7781" w:rsidRDefault="00DC7781" w:rsidP="00DC7781"/>
    <w:p w14:paraId="3DF3D4ED" w14:textId="77777777" w:rsidR="00DC7781" w:rsidRDefault="00DC7781" w:rsidP="00DC7781"/>
    <w:p w14:paraId="0222810A" w14:textId="77777777" w:rsidR="005724F2" w:rsidRDefault="005724F2" w:rsidP="001C2FE5"/>
    <w:p w14:paraId="00BD13C9" w14:textId="77777777" w:rsidR="005724F2" w:rsidRDefault="005724F2" w:rsidP="005724F2">
      <w:pPr>
        <w:pStyle w:val="Heading3"/>
      </w:pPr>
      <w:r>
        <w:t>Conditionality – Good</w:t>
      </w:r>
    </w:p>
    <w:p w14:paraId="70ACAD82" w14:textId="77777777" w:rsidR="005724F2" w:rsidRPr="005724F2" w:rsidRDefault="005724F2" w:rsidP="005724F2"/>
    <w:p w14:paraId="347C5F99" w14:textId="77777777" w:rsidR="00DC7781" w:rsidRDefault="00DC7781" w:rsidP="00DC7781">
      <w:r>
        <w:t>Conditionality- Good</w:t>
      </w:r>
    </w:p>
    <w:p w14:paraId="226C3059" w14:textId="77777777" w:rsidR="00DC7781" w:rsidRDefault="00DC7781" w:rsidP="00DC7781"/>
    <w:p w14:paraId="2B878FEA" w14:textId="77777777" w:rsidR="00DC7781" w:rsidRDefault="00DC7781" w:rsidP="00DC7781">
      <w:r>
        <w:t xml:space="preserve">1. </w:t>
      </w:r>
      <w:proofErr w:type="spellStart"/>
      <w:r>
        <w:t>Aff</w:t>
      </w:r>
      <w:proofErr w:type="spellEnd"/>
      <w:r>
        <w:t xml:space="preserve"> bias- </w:t>
      </w:r>
      <w:proofErr w:type="spellStart"/>
      <w:r>
        <w:t>neg</w:t>
      </w:r>
      <w:proofErr w:type="spellEnd"/>
      <w:r>
        <w:t xml:space="preserve"> gets first and last speech, infinite prep, and chooses the substance of the debate </w:t>
      </w:r>
    </w:p>
    <w:p w14:paraId="0AA8C5B9" w14:textId="77777777" w:rsidR="00DC7781" w:rsidRDefault="00DC7781" w:rsidP="00DC7781"/>
    <w:p w14:paraId="07B60927" w14:textId="77777777" w:rsidR="00DC7781" w:rsidRDefault="00DC7781" w:rsidP="00DC7781">
      <w:r>
        <w:t xml:space="preserve">2. Reciprocal- </w:t>
      </w:r>
      <w:proofErr w:type="spellStart"/>
      <w:r>
        <w:t>Aff</w:t>
      </w:r>
      <w:proofErr w:type="spellEnd"/>
      <w:r>
        <w:t xml:space="preserve"> reads multiple advantages and can kick out of some if they’re disproven, </w:t>
      </w:r>
      <w:proofErr w:type="spellStart"/>
      <w:r>
        <w:t>neg</w:t>
      </w:r>
      <w:proofErr w:type="spellEnd"/>
      <w:r>
        <w:t xml:space="preserve"> should be able to do the same</w:t>
      </w:r>
    </w:p>
    <w:p w14:paraId="6D89C075" w14:textId="77777777" w:rsidR="00DC7781" w:rsidRDefault="00DC7781" w:rsidP="00DC7781"/>
    <w:p w14:paraId="58A9378C" w14:textId="77777777" w:rsidR="00DC7781" w:rsidRDefault="00DC7781" w:rsidP="00DC7781">
      <w:r>
        <w:t xml:space="preserve">3. Best policy option- in the real world, amendments can be made to a bill and parts can be taken out, conditionality allows the </w:t>
      </w:r>
      <w:proofErr w:type="spellStart"/>
      <w:r>
        <w:t>neg</w:t>
      </w:r>
      <w:proofErr w:type="spellEnd"/>
      <w:r>
        <w:t xml:space="preserve"> to find the best option</w:t>
      </w:r>
    </w:p>
    <w:p w14:paraId="6EC4D730" w14:textId="77777777" w:rsidR="00DC7781" w:rsidRDefault="00DC7781" w:rsidP="00DC7781"/>
    <w:p w14:paraId="10804AC5" w14:textId="77777777" w:rsidR="00DC7781" w:rsidRDefault="00DC7781" w:rsidP="00DC7781">
      <w:r>
        <w:t>4. Portable skills- the 2ac has to be able to pick out the strongest arguments and put the most answers on those</w:t>
      </w:r>
    </w:p>
    <w:p w14:paraId="24C124A3" w14:textId="77777777" w:rsidR="00DC7781" w:rsidRDefault="00DC7781" w:rsidP="00DC7781"/>
    <w:p w14:paraId="20A7361E" w14:textId="77777777" w:rsidR="00DC7781" w:rsidRDefault="00DC7781" w:rsidP="00DC7781">
      <w:r>
        <w:t xml:space="preserve">5. Education- learn about a variety of different cps and </w:t>
      </w:r>
      <w:proofErr w:type="spellStart"/>
      <w:r>
        <w:t>ks</w:t>
      </w:r>
      <w:proofErr w:type="spellEnd"/>
      <w:r>
        <w:t>, not just one every round</w:t>
      </w:r>
    </w:p>
    <w:p w14:paraId="49D3D984" w14:textId="77777777" w:rsidR="00DC7781" w:rsidRDefault="00DC7781" w:rsidP="00DC7781"/>
    <w:p w14:paraId="5F4C74C4" w14:textId="77777777" w:rsidR="00DC7781" w:rsidRDefault="00DC7781" w:rsidP="00DC7781">
      <w:r>
        <w:t xml:space="preserve">6. Multiple perms check- they get to make multiple perms on all the arguments and test the competition of all the </w:t>
      </w:r>
      <w:proofErr w:type="spellStart"/>
      <w:r>
        <w:t>ks</w:t>
      </w:r>
      <w:proofErr w:type="spellEnd"/>
      <w:r>
        <w:t xml:space="preserve"> and counterplans from all </w:t>
      </w:r>
      <w:proofErr w:type="gramStart"/>
      <w:r>
        <w:t>sides,</w:t>
      </w:r>
      <w:proofErr w:type="gramEnd"/>
      <w:r>
        <w:t xml:space="preserve"> if they all compete then we should be able to run them all</w:t>
      </w:r>
    </w:p>
    <w:p w14:paraId="13287EEA" w14:textId="77777777" w:rsidR="00DC7781" w:rsidRDefault="00DC7781" w:rsidP="00DC7781"/>
    <w:p w14:paraId="13998637" w14:textId="77777777" w:rsidR="00DC7781" w:rsidRDefault="00DC7781" w:rsidP="00DC7781">
      <w:r>
        <w:t xml:space="preserve">7. Reject the argument, not the team- then we have to defend the status quo, which shouldn’t be a problem for the </w:t>
      </w:r>
      <w:proofErr w:type="spellStart"/>
      <w:r>
        <w:t>aff</w:t>
      </w:r>
      <w:proofErr w:type="spellEnd"/>
      <w:r>
        <w:t xml:space="preserve"> since they’ve had infinite prep on it </w:t>
      </w:r>
    </w:p>
    <w:p w14:paraId="020109B5" w14:textId="77777777" w:rsidR="00B05499" w:rsidRPr="00B05499" w:rsidRDefault="00B05499" w:rsidP="00B05499"/>
    <w:p w14:paraId="7CDE1B86" w14:textId="77777777" w:rsidR="00B05499" w:rsidRDefault="00B05499" w:rsidP="00B05499">
      <w:pPr>
        <w:pStyle w:val="Heading3"/>
      </w:pPr>
      <w:proofErr w:type="spellStart"/>
      <w:r>
        <w:t>Dispositionality</w:t>
      </w:r>
      <w:proofErr w:type="spellEnd"/>
      <w:r>
        <w:t xml:space="preserve"> </w:t>
      </w:r>
      <w:proofErr w:type="gramStart"/>
      <w:r>
        <w:t>-  Good</w:t>
      </w:r>
      <w:proofErr w:type="gramEnd"/>
      <w:r>
        <w:t xml:space="preserve"> </w:t>
      </w:r>
    </w:p>
    <w:p w14:paraId="6FD2DB6A" w14:textId="77777777" w:rsidR="00191C75" w:rsidRDefault="00191C75" w:rsidP="00191C75">
      <w:pPr>
        <w:ind w:firstLine="720"/>
      </w:pPr>
      <w:r>
        <w:t>1.</w:t>
      </w:r>
      <w:r>
        <w:tab/>
        <w:t xml:space="preserve">Education – </w:t>
      </w:r>
    </w:p>
    <w:p w14:paraId="07386C78" w14:textId="77777777" w:rsidR="00191C75" w:rsidRDefault="00191C75" w:rsidP="00191C75">
      <w:pPr>
        <w:ind w:left="2160" w:hanging="720"/>
      </w:pPr>
      <w:r>
        <w:t>a.</w:t>
      </w:r>
      <w:r>
        <w:tab/>
      </w:r>
      <w:r w:rsidRPr="00813802">
        <w:t>Best policy option – real policy makers are never forced to pass or</w:t>
      </w:r>
      <w:r>
        <w:t xml:space="preserve"> confined</w:t>
      </w:r>
      <w:r w:rsidRPr="00813802">
        <w:t xml:space="preserve"> to just one solution</w:t>
      </w:r>
      <w:r>
        <w:t xml:space="preserve"> </w:t>
      </w:r>
    </w:p>
    <w:p w14:paraId="1AA5EDEB" w14:textId="77777777" w:rsidR="00191C75" w:rsidRDefault="00191C75" w:rsidP="00191C75">
      <w:pPr>
        <w:ind w:left="2160" w:hanging="720"/>
      </w:pPr>
      <w:r>
        <w:t>b.</w:t>
      </w:r>
      <w:r>
        <w:tab/>
        <w:t xml:space="preserve">Forces strategic </w:t>
      </w:r>
      <w:r w:rsidRPr="00813802">
        <w:t>2AC answers</w:t>
      </w:r>
      <w:r>
        <w:t xml:space="preserve"> and </w:t>
      </w:r>
      <w:r w:rsidRPr="00813802">
        <w:t xml:space="preserve">critical thinking </w:t>
      </w:r>
    </w:p>
    <w:p w14:paraId="6AA51E4B" w14:textId="77777777" w:rsidR="00191C75" w:rsidRDefault="00191C75" w:rsidP="00191C75">
      <w:pPr>
        <w:ind w:firstLine="720"/>
      </w:pPr>
      <w:r>
        <w:t>2.</w:t>
      </w:r>
      <w:r>
        <w:tab/>
        <w:t>Ground --</w:t>
      </w:r>
    </w:p>
    <w:p w14:paraId="5B881FDA" w14:textId="77777777" w:rsidR="00191C75" w:rsidRDefault="00191C75" w:rsidP="00191C75">
      <w:pPr>
        <w:ind w:left="2160" w:hanging="720"/>
      </w:pPr>
      <w:r>
        <w:t>a.</w:t>
      </w:r>
      <w:r>
        <w:tab/>
      </w:r>
      <w:proofErr w:type="spellStart"/>
      <w:r>
        <w:t>Neg</w:t>
      </w:r>
      <w:proofErr w:type="spellEnd"/>
      <w:r>
        <w:t xml:space="preserve"> flex – Our only burden is to disprove the plan. </w:t>
      </w:r>
      <w:proofErr w:type="gramStart"/>
      <w:r>
        <w:t>multiple</w:t>
      </w:r>
      <w:proofErr w:type="gramEnd"/>
      <w:r>
        <w:t xml:space="preserve"> levels is vital to negative strategy and 2NR also to check </w:t>
      </w:r>
      <w:proofErr w:type="spellStart"/>
      <w:r>
        <w:t>aff</w:t>
      </w:r>
      <w:proofErr w:type="spellEnd"/>
      <w:r>
        <w:t xml:space="preserve"> bias </w:t>
      </w:r>
    </w:p>
    <w:p w14:paraId="103ACAA9" w14:textId="77777777" w:rsidR="00191C75" w:rsidRDefault="00191C75" w:rsidP="00191C75">
      <w:pPr>
        <w:ind w:firstLine="720"/>
      </w:pPr>
      <w:r>
        <w:t>3.</w:t>
      </w:r>
      <w:r>
        <w:tab/>
        <w:t xml:space="preserve">Non-unique -- negative arguments are </w:t>
      </w:r>
      <w:proofErr w:type="spellStart"/>
      <w:r>
        <w:t>dispo</w:t>
      </w:r>
      <w:proofErr w:type="spellEnd"/>
      <w:r>
        <w:t>.</w:t>
      </w:r>
    </w:p>
    <w:p w14:paraId="3A7D6E6A" w14:textId="77777777" w:rsidR="00191C75" w:rsidRDefault="00191C75" w:rsidP="00191C75">
      <w:pPr>
        <w:ind w:firstLine="720"/>
      </w:pPr>
      <w:r>
        <w:t>4.</w:t>
      </w:r>
      <w:r>
        <w:tab/>
        <w:t xml:space="preserve">Air </w:t>
      </w:r>
      <w:proofErr w:type="spellStart"/>
      <w:r>
        <w:t>neg</w:t>
      </w:r>
      <w:proofErr w:type="spellEnd"/>
      <w:r>
        <w:t xml:space="preserve"> on theory  – </w:t>
      </w:r>
      <w:proofErr w:type="spellStart"/>
      <w:r>
        <w:t>aff</w:t>
      </w:r>
      <w:proofErr w:type="spellEnd"/>
      <w:r>
        <w:t xml:space="preserve"> goes first, last, and has unlimited prep.</w:t>
      </w:r>
    </w:p>
    <w:p w14:paraId="7901BB1C" w14:textId="77777777" w:rsidR="00191C75" w:rsidRDefault="00191C75" w:rsidP="00191C75">
      <w:pPr>
        <w:ind w:firstLine="720"/>
      </w:pPr>
      <w:r>
        <w:t>5.</w:t>
      </w:r>
      <w:r>
        <w:tab/>
        <w:t>Not a voter -- Reject the argument not the team.</w:t>
      </w:r>
    </w:p>
    <w:p w14:paraId="527422DF" w14:textId="77777777" w:rsidR="00191C75" w:rsidRPr="00191C75" w:rsidRDefault="00191C75" w:rsidP="00191C75"/>
    <w:p w14:paraId="4C6AAF09" w14:textId="77777777" w:rsidR="00683957" w:rsidRDefault="00683957" w:rsidP="00683957">
      <w:pPr>
        <w:pStyle w:val="Heading3"/>
      </w:pPr>
      <w:proofErr w:type="spellStart"/>
      <w:r>
        <w:t>Dispositionality</w:t>
      </w:r>
      <w:proofErr w:type="spellEnd"/>
      <w:r>
        <w:t xml:space="preserve"> – Bad </w:t>
      </w:r>
    </w:p>
    <w:p w14:paraId="33C9C6EF" w14:textId="77777777" w:rsidR="00683957" w:rsidRPr="00683957" w:rsidRDefault="00683957" w:rsidP="00683957">
      <w:pPr>
        <w:rPr>
          <w:rFonts w:eastAsiaTheme="minorHAnsi"/>
          <w:szCs w:val="22"/>
        </w:rPr>
      </w:pPr>
      <w:proofErr w:type="spellStart"/>
      <w:proofErr w:type="gramStart"/>
      <w:r>
        <w:rPr>
          <w:rFonts w:eastAsiaTheme="minorHAnsi"/>
          <w:szCs w:val="22"/>
        </w:rPr>
        <w:t>Dispositionality</w:t>
      </w:r>
      <w:proofErr w:type="spellEnd"/>
      <w:r>
        <w:rPr>
          <w:rFonts w:eastAsiaTheme="minorHAnsi"/>
          <w:szCs w:val="22"/>
        </w:rPr>
        <w:t xml:space="preserve"> </w:t>
      </w:r>
      <w:r w:rsidRPr="00683957">
        <w:rPr>
          <w:rFonts w:eastAsiaTheme="minorHAnsi"/>
          <w:szCs w:val="22"/>
        </w:rPr>
        <w:t xml:space="preserve"> is</w:t>
      </w:r>
      <w:proofErr w:type="gramEnd"/>
      <w:r w:rsidRPr="00683957">
        <w:rPr>
          <w:rFonts w:eastAsiaTheme="minorHAnsi"/>
          <w:szCs w:val="22"/>
        </w:rPr>
        <w:t xml:space="preserve"> a voter</w:t>
      </w:r>
    </w:p>
    <w:p w14:paraId="5EE1906B" w14:textId="77777777" w:rsidR="00683957" w:rsidRDefault="00683957" w:rsidP="00683957">
      <w:pPr>
        <w:rPr>
          <w:rFonts w:eastAsiaTheme="minorHAnsi"/>
          <w:szCs w:val="22"/>
        </w:rPr>
      </w:pPr>
    </w:p>
    <w:p w14:paraId="0E6E51A9" w14:textId="77777777" w:rsidR="00683957" w:rsidRDefault="00683957" w:rsidP="00683957">
      <w:r w:rsidRPr="00683957">
        <w:rPr>
          <w:rFonts w:eastAsiaTheme="minorHAnsi"/>
          <w:szCs w:val="22"/>
        </w:rPr>
        <w:t>1</w:t>
      </w:r>
      <w:r w:rsidRPr="00683957">
        <w:rPr>
          <w:b/>
        </w:rPr>
        <w:t xml:space="preserve">.  </w:t>
      </w:r>
      <w:proofErr w:type="spellStart"/>
      <w:r w:rsidRPr="00683957">
        <w:t>Strat</w:t>
      </w:r>
      <w:proofErr w:type="spellEnd"/>
      <w:r w:rsidRPr="00683957">
        <w:t xml:space="preserve"> Skew</w:t>
      </w:r>
      <w:r w:rsidRPr="00683957">
        <w:rPr>
          <w:b/>
        </w:rPr>
        <w:t xml:space="preserve"> -</w:t>
      </w:r>
      <w:r w:rsidRPr="00683957">
        <w:t xml:space="preserve"> Forces the </w:t>
      </w:r>
      <w:proofErr w:type="spellStart"/>
      <w:r w:rsidRPr="00683957">
        <w:t>Aff</w:t>
      </w:r>
      <w:proofErr w:type="spellEnd"/>
      <w:r w:rsidRPr="00683957">
        <w:t xml:space="preserve"> to alter their 2ac to answer arguments that will be dropped. 2ac is vital throughout the debate to regain control of the round after </w:t>
      </w:r>
      <w:proofErr w:type="spellStart"/>
      <w:r w:rsidRPr="00683957">
        <w:t>Neg</w:t>
      </w:r>
      <w:proofErr w:type="spellEnd"/>
      <w:r w:rsidRPr="00683957">
        <w:t xml:space="preserve"> block.</w:t>
      </w:r>
      <w:r w:rsidRPr="00683957">
        <w:rPr>
          <w:b/>
        </w:rPr>
        <w:t xml:space="preserve"> </w:t>
      </w:r>
      <w:proofErr w:type="spellStart"/>
      <w:r w:rsidRPr="00683957">
        <w:t>Neg</w:t>
      </w:r>
      <w:proofErr w:type="spellEnd"/>
      <w:r w:rsidRPr="00683957">
        <w:t xml:space="preserve"> gets to kick out whenever they want, but we can’t check back by making perms.  Key to Fairness</w:t>
      </w:r>
    </w:p>
    <w:p w14:paraId="393F6C61" w14:textId="77777777" w:rsidR="00683957" w:rsidRPr="00683957" w:rsidRDefault="00683957" w:rsidP="00683957"/>
    <w:p w14:paraId="512D909E" w14:textId="77777777" w:rsidR="00683957" w:rsidRDefault="00683957" w:rsidP="00683957">
      <w:r w:rsidRPr="00683957">
        <w:t xml:space="preserve">2. Time Skew – More important arguments get less time in answering off-cases the </w:t>
      </w:r>
      <w:proofErr w:type="spellStart"/>
      <w:r w:rsidRPr="00683957">
        <w:t>Neg</w:t>
      </w:r>
      <w:proofErr w:type="spellEnd"/>
      <w:r w:rsidRPr="00683957">
        <w:t xml:space="preserve"> will drop. Messes with time allocation. </w:t>
      </w:r>
    </w:p>
    <w:p w14:paraId="5C11CCE5" w14:textId="77777777" w:rsidR="00683957" w:rsidRPr="00683957" w:rsidRDefault="00683957" w:rsidP="00683957"/>
    <w:p w14:paraId="31EE62AE" w14:textId="77777777" w:rsidR="00683957" w:rsidRDefault="00683957" w:rsidP="00683957">
      <w:r w:rsidRPr="00683957">
        <w:t xml:space="preserve">3. Education – The </w:t>
      </w:r>
      <w:proofErr w:type="spellStart"/>
      <w:r w:rsidRPr="00683957">
        <w:t>Neg</w:t>
      </w:r>
      <w:proofErr w:type="spellEnd"/>
      <w:r w:rsidRPr="00683957">
        <w:t xml:space="preserve"> doesn’t have to understand their arguments because they drop them, preventing the </w:t>
      </w:r>
      <w:proofErr w:type="spellStart"/>
      <w:r w:rsidRPr="00683957">
        <w:t>Aff</w:t>
      </w:r>
      <w:proofErr w:type="spellEnd"/>
      <w:r w:rsidRPr="00683957">
        <w:t xml:space="preserve"> from learning too.  </w:t>
      </w:r>
    </w:p>
    <w:p w14:paraId="214C7FDC" w14:textId="77777777" w:rsidR="00683957" w:rsidRPr="00683957" w:rsidRDefault="00683957" w:rsidP="00683957"/>
    <w:p w14:paraId="0ED1DBD0" w14:textId="77777777" w:rsidR="00683957" w:rsidRDefault="00683957" w:rsidP="00683957">
      <w:r w:rsidRPr="00683957">
        <w:t>4.  Depth over Breadth – In depth argumentation is better than quick overview on many advocacies. Allows opportunity to learn.</w:t>
      </w:r>
    </w:p>
    <w:p w14:paraId="23EA7994" w14:textId="77777777" w:rsidR="00683957" w:rsidRPr="00683957" w:rsidRDefault="00683957" w:rsidP="00683957"/>
    <w:p w14:paraId="7546F363" w14:textId="77777777" w:rsidR="00683957" w:rsidRDefault="00683957" w:rsidP="00683957">
      <w:r w:rsidRPr="00683957">
        <w:t xml:space="preserve">5. Unfair – </w:t>
      </w:r>
      <w:proofErr w:type="spellStart"/>
      <w:r w:rsidRPr="00683957">
        <w:t>Aff</w:t>
      </w:r>
      <w:proofErr w:type="spellEnd"/>
      <w:r w:rsidRPr="00683957">
        <w:t xml:space="preserve"> sticks with the 1AC, don’t let the </w:t>
      </w:r>
      <w:proofErr w:type="spellStart"/>
      <w:r w:rsidRPr="00683957">
        <w:t>Neg</w:t>
      </w:r>
      <w:proofErr w:type="spellEnd"/>
      <w:r w:rsidRPr="00683957">
        <w:t xml:space="preserve"> kick out</w:t>
      </w:r>
    </w:p>
    <w:p w14:paraId="3DF407E3" w14:textId="77777777" w:rsidR="00683957" w:rsidRPr="00683957" w:rsidRDefault="00683957" w:rsidP="00683957"/>
    <w:p w14:paraId="55DF7118" w14:textId="77777777" w:rsidR="00683957" w:rsidRDefault="00683957" w:rsidP="00683957">
      <w:r w:rsidRPr="00683957">
        <w:t xml:space="preserve">6.  Moving Target – The </w:t>
      </w:r>
      <w:proofErr w:type="spellStart"/>
      <w:r w:rsidRPr="00683957">
        <w:t>Neg</w:t>
      </w:r>
      <w:proofErr w:type="spellEnd"/>
      <w:r w:rsidRPr="00683957">
        <w:t xml:space="preserve"> can change the definition of </w:t>
      </w:r>
      <w:proofErr w:type="spellStart"/>
      <w:r w:rsidRPr="00683957">
        <w:t>dispo</w:t>
      </w:r>
      <w:proofErr w:type="spellEnd"/>
      <w:r w:rsidRPr="00683957">
        <w:t xml:space="preserve"> to suit their needs, no predictable definition.</w:t>
      </w:r>
    </w:p>
    <w:p w14:paraId="7802998E" w14:textId="77777777" w:rsidR="00191C75" w:rsidRDefault="00191C75" w:rsidP="00191C75">
      <w:pPr>
        <w:pStyle w:val="Heading3"/>
      </w:pPr>
      <w:r>
        <w:t xml:space="preserve">DA </w:t>
      </w:r>
      <w:proofErr w:type="spellStart"/>
      <w:r>
        <w:t>Intrinsicness</w:t>
      </w:r>
      <w:proofErr w:type="spellEnd"/>
      <w:r>
        <w:t xml:space="preserve"> – 2AC </w:t>
      </w:r>
    </w:p>
    <w:p w14:paraId="16C9D5BF" w14:textId="77777777" w:rsidR="00191C75" w:rsidRPr="00C9605E" w:rsidRDefault="00191C75" w:rsidP="00191C75">
      <w:pPr>
        <w:pStyle w:val="Heading4"/>
      </w:pPr>
      <w:r>
        <w:t>2AC:</w:t>
      </w:r>
    </w:p>
    <w:p w14:paraId="5819CF49" w14:textId="77777777" w:rsidR="00191C75" w:rsidRDefault="00191C75" w:rsidP="00191C75">
      <w:pPr>
        <w:pStyle w:val="Heading4"/>
      </w:pPr>
      <w:r>
        <w:t>DA not intrinsic – a logical policymaker could pass the plan and ________.</w:t>
      </w:r>
    </w:p>
    <w:p w14:paraId="7132079F" w14:textId="77777777" w:rsidR="00191C75" w:rsidRDefault="00191C75" w:rsidP="00191C75">
      <w:pPr>
        <w:pStyle w:val="Heading3"/>
      </w:pPr>
      <w:r>
        <w:t xml:space="preserve">DA </w:t>
      </w:r>
      <w:proofErr w:type="spellStart"/>
      <w:r>
        <w:t>Intrinsicness</w:t>
      </w:r>
      <w:proofErr w:type="spellEnd"/>
      <w:r>
        <w:t xml:space="preserve"> – 1AR </w:t>
      </w:r>
    </w:p>
    <w:p w14:paraId="275B5261" w14:textId="77777777" w:rsidR="00191C75" w:rsidRDefault="00191C75" w:rsidP="00191C75">
      <w:pPr>
        <w:pStyle w:val="Heading4"/>
      </w:pPr>
      <w:r>
        <w:t>In a world of policymaking the federal government could pass the plan and pass legislation for _____. There’s no reason the issues are interconnected. That’s best because the politics DA is bad:</w:t>
      </w:r>
    </w:p>
    <w:p w14:paraId="75741133" w14:textId="77777777" w:rsidR="00191C75" w:rsidRDefault="00191C75" w:rsidP="00191C75">
      <w:pPr>
        <w:pStyle w:val="Heading4"/>
        <w:numPr>
          <w:ilvl w:val="0"/>
          <w:numId w:val="14"/>
        </w:numPr>
      </w:pPr>
      <w:r>
        <w:t xml:space="preserve">Education – having every debate centered </w:t>
      </w:r>
      <w:proofErr w:type="gramStart"/>
      <w:r>
        <w:t>around</w:t>
      </w:r>
      <w:proofErr w:type="gramEnd"/>
      <w:r>
        <w:t xml:space="preserve"> politics takes away time from more important issues like the actual implementation of the plan. </w:t>
      </w:r>
    </w:p>
    <w:p w14:paraId="00C4DA0D" w14:textId="77777777" w:rsidR="00191C75" w:rsidRDefault="00191C75" w:rsidP="00191C75">
      <w:pPr>
        <w:pStyle w:val="Heading4"/>
        <w:numPr>
          <w:ilvl w:val="0"/>
          <w:numId w:val="14"/>
        </w:numPr>
      </w:pPr>
      <w:r>
        <w:t xml:space="preserve">Should means theoretical – the plan is the focus of the debate, not what happens during the process of passing the legislation. </w:t>
      </w:r>
    </w:p>
    <w:p w14:paraId="1AEDD667" w14:textId="77777777" w:rsidR="00191C75" w:rsidRDefault="00191C75" w:rsidP="00191C75">
      <w:pPr>
        <w:pStyle w:val="Heading4"/>
        <w:numPr>
          <w:ilvl w:val="0"/>
          <w:numId w:val="14"/>
        </w:numPr>
      </w:pPr>
      <w:r>
        <w:t>Counter-interpretation – DA’s are legitimate if their links are predicated off of a direct effect of the plan, not the process of passing it.</w:t>
      </w:r>
    </w:p>
    <w:p w14:paraId="3146F14E" w14:textId="77777777" w:rsidR="00191C75" w:rsidRDefault="00191C75" w:rsidP="00191C75"/>
    <w:p w14:paraId="09A4120C" w14:textId="77777777" w:rsidR="00191C75" w:rsidRDefault="00191C75" w:rsidP="00191C75">
      <w:pPr>
        <w:pStyle w:val="Heading3"/>
      </w:pPr>
      <w:r>
        <w:t xml:space="preserve">DA </w:t>
      </w:r>
      <w:proofErr w:type="spellStart"/>
      <w:r>
        <w:t>Intrinsicness</w:t>
      </w:r>
      <w:proofErr w:type="spellEnd"/>
      <w:r>
        <w:t xml:space="preserve"> – 2NC </w:t>
      </w:r>
    </w:p>
    <w:p w14:paraId="765503E0" w14:textId="77777777" w:rsidR="00191C75" w:rsidRDefault="00191C75" w:rsidP="00191C75">
      <w:pPr>
        <w:pStyle w:val="Heading4"/>
      </w:pPr>
      <w:r>
        <w:t>The DA is intrinsic – we provided a specific causal chain.</w:t>
      </w:r>
    </w:p>
    <w:p w14:paraId="3682A2B2" w14:textId="77777777" w:rsidR="00191C75" w:rsidRDefault="00191C75" w:rsidP="00191C75">
      <w:pPr>
        <w:pStyle w:val="Heading4"/>
      </w:pPr>
      <w:r>
        <w:t xml:space="preserve">The politics </w:t>
      </w:r>
      <w:proofErr w:type="spellStart"/>
      <w:r>
        <w:t>disad</w:t>
      </w:r>
      <w:proofErr w:type="spellEnd"/>
      <w:r>
        <w:t xml:space="preserve"> is good for debate –</w:t>
      </w:r>
    </w:p>
    <w:p w14:paraId="4CA861B4" w14:textId="77777777" w:rsidR="00191C75" w:rsidRDefault="00191C75" w:rsidP="00191C75">
      <w:pPr>
        <w:pStyle w:val="Heading4"/>
        <w:numPr>
          <w:ilvl w:val="0"/>
          <w:numId w:val="15"/>
        </w:numPr>
      </w:pPr>
      <w:proofErr w:type="spellStart"/>
      <w:r>
        <w:t>Neg</w:t>
      </w:r>
      <w:proofErr w:type="spellEnd"/>
      <w:r>
        <w:t xml:space="preserve"> ground – we need generic DA’s to check for unpredictable </w:t>
      </w:r>
      <w:proofErr w:type="spellStart"/>
      <w:r>
        <w:t>affs</w:t>
      </w:r>
      <w:proofErr w:type="spellEnd"/>
      <w:r>
        <w:t xml:space="preserve"> and large topics.</w:t>
      </w:r>
    </w:p>
    <w:p w14:paraId="72B90477" w14:textId="77777777" w:rsidR="00191C75" w:rsidRDefault="00191C75" w:rsidP="00191C75">
      <w:pPr>
        <w:pStyle w:val="Heading4"/>
        <w:numPr>
          <w:ilvl w:val="0"/>
          <w:numId w:val="15"/>
        </w:numPr>
      </w:pPr>
      <w:r>
        <w:t>Real world – passing any legislation through Congress has a direct effect on other Congressmen.</w:t>
      </w:r>
    </w:p>
    <w:p w14:paraId="3EED2D69" w14:textId="77777777" w:rsidR="00191C75" w:rsidRDefault="00191C75" w:rsidP="00191C75">
      <w:pPr>
        <w:pStyle w:val="Heading4"/>
        <w:numPr>
          <w:ilvl w:val="0"/>
          <w:numId w:val="15"/>
        </w:numPr>
      </w:pPr>
      <w:r>
        <w:t xml:space="preserve">Education – learning about the various constituencies and the effect of implementation is unique education that improves critical </w:t>
      </w:r>
      <w:proofErr w:type="gramStart"/>
      <w:r>
        <w:t>thinking which</w:t>
      </w:r>
      <w:proofErr w:type="gramEnd"/>
      <w:r>
        <w:t xml:space="preserve"> is the only portable skill and outweighs their impacts.</w:t>
      </w:r>
    </w:p>
    <w:p w14:paraId="2BF3E971" w14:textId="77777777" w:rsidR="00191C75" w:rsidRPr="004D367A" w:rsidRDefault="00191C75" w:rsidP="00191C75">
      <w:pPr>
        <w:pStyle w:val="Heading4"/>
        <w:numPr>
          <w:ilvl w:val="0"/>
          <w:numId w:val="15"/>
        </w:numPr>
      </w:pPr>
      <w:r>
        <w:t>Counter interpretation – any DA is legitimate as long as it proves a direct causal chain form the plan.</w:t>
      </w:r>
    </w:p>
    <w:p w14:paraId="474F54CA" w14:textId="77777777" w:rsidR="00191C75" w:rsidRPr="00F55F80" w:rsidRDefault="00191C75" w:rsidP="00191C75"/>
    <w:p w14:paraId="4974A0D3" w14:textId="77777777" w:rsidR="00191C75" w:rsidRPr="00191C75" w:rsidRDefault="00191C75" w:rsidP="00191C75"/>
    <w:p w14:paraId="1A4A9785" w14:textId="77777777" w:rsidR="00683957" w:rsidRPr="00683957" w:rsidRDefault="00683957" w:rsidP="00683957"/>
    <w:p w14:paraId="3AA38D21" w14:textId="77777777" w:rsidR="00B05499" w:rsidRDefault="00B05499" w:rsidP="00B05499">
      <w:pPr>
        <w:pStyle w:val="Heading2"/>
      </w:pPr>
      <w:r>
        <w:t>**Particular CPs**</w:t>
      </w:r>
    </w:p>
    <w:p w14:paraId="54A628FC" w14:textId="40EDA2CF" w:rsidR="00C831BD" w:rsidRDefault="00C831BD" w:rsidP="00C831BD">
      <w:pPr>
        <w:pStyle w:val="Heading3"/>
      </w:pPr>
      <w:r>
        <w:t>Functional Competition – Good</w:t>
      </w:r>
    </w:p>
    <w:p w14:paraId="778BAED8" w14:textId="77777777" w:rsidR="00C831BD" w:rsidRDefault="00C831BD" w:rsidP="00C831BD">
      <w:r>
        <w:t>Counterplans should be functionally competitive</w:t>
      </w:r>
    </w:p>
    <w:p w14:paraId="66F930B2" w14:textId="77777777" w:rsidR="00C831BD" w:rsidRPr="00986A96" w:rsidRDefault="00C831BD" w:rsidP="00C831BD"/>
    <w:p w14:paraId="44BF97E5" w14:textId="77777777" w:rsidR="00C831BD" w:rsidRDefault="00C831BD" w:rsidP="00C831BD">
      <w:pPr>
        <w:pStyle w:val="ListParagraph"/>
        <w:numPr>
          <w:ilvl w:val="0"/>
          <w:numId w:val="16"/>
        </w:numPr>
      </w:pPr>
      <w:r>
        <w:t xml:space="preserve">Stops the </w:t>
      </w:r>
      <w:proofErr w:type="spellStart"/>
      <w:r>
        <w:t>neg</w:t>
      </w:r>
      <w:proofErr w:type="spellEnd"/>
      <w:r>
        <w:t xml:space="preserve"> from stealing the entirety of the </w:t>
      </w:r>
      <w:proofErr w:type="spellStart"/>
      <w:r>
        <w:t>aff</w:t>
      </w:r>
      <w:proofErr w:type="spellEnd"/>
      <w:r>
        <w:t xml:space="preserve">- for the </w:t>
      </w:r>
      <w:proofErr w:type="spellStart"/>
      <w:r>
        <w:t>neg</w:t>
      </w:r>
      <w:proofErr w:type="spellEnd"/>
      <w:r>
        <w:t xml:space="preserve"> to be functionally competitive, they cannot steal the 1ac, making sure that the 1ac stays un-mooted</w:t>
      </w:r>
    </w:p>
    <w:p w14:paraId="0532F6C0" w14:textId="77777777" w:rsidR="00C831BD" w:rsidRDefault="00C831BD" w:rsidP="00C831BD">
      <w:pPr>
        <w:pStyle w:val="ListParagraph"/>
        <w:numPr>
          <w:ilvl w:val="0"/>
          <w:numId w:val="16"/>
        </w:numPr>
      </w:pPr>
      <w:r>
        <w:t>Most real-world- bills aren’t amended to change punctuation, they are amended to change the function</w:t>
      </w:r>
    </w:p>
    <w:p w14:paraId="0F30CCF7" w14:textId="77777777" w:rsidR="00C831BD" w:rsidRDefault="00C831BD" w:rsidP="00C831BD">
      <w:pPr>
        <w:pStyle w:val="ListParagraph"/>
        <w:numPr>
          <w:ilvl w:val="0"/>
          <w:numId w:val="16"/>
        </w:numPr>
      </w:pPr>
      <w:r>
        <w:t>Limited number of CPs- the CP must compete based on a function of the plan.</w:t>
      </w:r>
    </w:p>
    <w:p w14:paraId="5E33CF75" w14:textId="77777777" w:rsidR="00C831BD" w:rsidRDefault="00C831BD" w:rsidP="00C831BD">
      <w:pPr>
        <w:pStyle w:val="ListParagraph"/>
        <w:numPr>
          <w:ilvl w:val="0"/>
          <w:numId w:val="16"/>
        </w:numPr>
      </w:pPr>
      <w:r>
        <w:t xml:space="preserve">Ground- There is always offence </w:t>
      </w:r>
      <w:proofErr w:type="gramStart"/>
      <w:r>
        <w:t>on  how</w:t>
      </w:r>
      <w:proofErr w:type="gramEnd"/>
      <w:r>
        <w:t xml:space="preserve"> the function of the CP differs from the function of the plan</w:t>
      </w:r>
    </w:p>
    <w:p w14:paraId="04AAB065" w14:textId="77777777" w:rsidR="00C831BD" w:rsidRDefault="00C831BD" w:rsidP="00C831BD">
      <w:pPr>
        <w:pStyle w:val="ListParagraph"/>
        <w:numPr>
          <w:ilvl w:val="0"/>
          <w:numId w:val="16"/>
        </w:numPr>
      </w:pPr>
      <w:r>
        <w:t>Functional competition is better than the alternative-</w:t>
      </w:r>
    </w:p>
    <w:p w14:paraId="233DD3F5" w14:textId="77777777" w:rsidR="00C831BD" w:rsidRDefault="00C831BD" w:rsidP="00C831BD">
      <w:pPr>
        <w:pStyle w:val="ListParagraph"/>
        <w:numPr>
          <w:ilvl w:val="1"/>
          <w:numId w:val="16"/>
        </w:numPr>
      </w:pPr>
      <w:r>
        <w:t>Textual competition destroys debate</w:t>
      </w:r>
    </w:p>
    <w:p w14:paraId="15F91980" w14:textId="77777777" w:rsidR="00C831BD" w:rsidRDefault="00C831BD" w:rsidP="00C831BD">
      <w:pPr>
        <w:pStyle w:val="ListParagraph"/>
        <w:numPr>
          <w:ilvl w:val="2"/>
          <w:numId w:val="16"/>
        </w:numPr>
      </w:pPr>
      <w:r>
        <w:t xml:space="preserve">STRAT SKEW: Textual comp. </w:t>
      </w:r>
      <w:proofErr w:type="gramStart"/>
      <w:r>
        <w:t>allows</w:t>
      </w:r>
      <w:proofErr w:type="gramEnd"/>
      <w:r>
        <w:t xml:space="preserve"> for the 1ac to get mooted</w:t>
      </w:r>
    </w:p>
    <w:p w14:paraId="1053FF85" w14:textId="77777777" w:rsidR="00C831BD" w:rsidRDefault="00C831BD" w:rsidP="00C831BD">
      <w:pPr>
        <w:pStyle w:val="ListParagraph"/>
        <w:numPr>
          <w:ilvl w:val="2"/>
          <w:numId w:val="16"/>
        </w:numPr>
      </w:pPr>
      <w:r>
        <w:t>EDUCATION DESTRUCTION: Textual competition turns the topic of the debate to grammar, rather than the res.</w:t>
      </w:r>
    </w:p>
    <w:p w14:paraId="017E57C1" w14:textId="77777777" w:rsidR="00C831BD" w:rsidRDefault="00C831BD" w:rsidP="00C831BD">
      <w:pPr>
        <w:pStyle w:val="ListParagraph"/>
        <w:numPr>
          <w:ilvl w:val="1"/>
          <w:numId w:val="16"/>
        </w:numPr>
      </w:pPr>
      <w:r>
        <w:t>NO COMPETITION IS STUPID AND DESTROYS DEBATE- TURNS THE TOPIC OF THE DEBATE AWAY FROM THE RESOLUTION AND EDUCATION ON THE YEAR’S TOPIC.</w:t>
      </w:r>
    </w:p>
    <w:p w14:paraId="63AF8D7C" w14:textId="5125ABB3" w:rsidR="003B2BFF" w:rsidRDefault="003B2BFF" w:rsidP="003B2BFF">
      <w:pPr>
        <w:pStyle w:val="Heading3"/>
      </w:pPr>
      <w:r>
        <w:t>Functional Competition – Bad</w:t>
      </w:r>
    </w:p>
    <w:p w14:paraId="2D38E378" w14:textId="77777777" w:rsidR="003B2BFF" w:rsidRPr="003B2BFF" w:rsidRDefault="003B2BFF" w:rsidP="003B2BFF"/>
    <w:p w14:paraId="14618467" w14:textId="77777777" w:rsidR="003B2BFF" w:rsidRPr="005D6890" w:rsidRDefault="003B2BFF" w:rsidP="003B2BFF">
      <w:pPr>
        <w:rPr>
          <w:rFonts w:cs="Arial"/>
          <w:b/>
        </w:rPr>
      </w:pPr>
      <w:r>
        <w:rPr>
          <w:rFonts w:cs="Arial"/>
          <w:b/>
        </w:rPr>
        <w:t>Counterplans cannot be functionally competitive</w:t>
      </w:r>
      <w:r w:rsidRPr="00CD5235">
        <w:rPr>
          <w:rFonts w:cs="Arial"/>
          <w:b/>
        </w:rPr>
        <w:t>:</w:t>
      </w:r>
    </w:p>
    <w:p w14:paraId="7C2123EE" w14:textId="77777777" w:rsidR="003B2BFF" w:rsidRPr="005D6890" w:rsidRDefault="003B2BFF" w:rsidP="003B2BFF">
      <w:pPr>
        <w:pStyle w:val="ListParagraph"/>
        <w:numPr>
          <w:ilvl w:val="0"/>
          <w:numId w:val="18"/>
        </w:numPr>
        <w:rPr>
          <w:rFonts w:cs="Arial"/>
        </w:rPr>
      </w:pPr>
      <w:r>
        <w:rPr>
          <w:rFonts w:cs="Arial"/>
          <w:b/>
        </w:rPr>
        <w:t>Does not destroy policymaking</w:t>
      </w:r>
      <w:r w:rsidRPr="00B6396C">
        <w:rPr>
          <w:rFonts w:cs="Arial"/>
        </w:rPr>
        <w:t>:</w:t>
      </w:r>
      <w:r>
        <w:rPr>
          <w:rFonts w:cs="Arial"/>
        </w:rPr>
        <w:t xml:space="preserve"> nothing we do in this round actually matters at all to actual policymaking.</w:t>
      </w:r>
    </w:p>
    <w:p w14:paraId="1E6C4A5D" w14:textId="77777777" w:rsidR="003B2BFF" w:rsidRDefault="003B2BFF" w:rsidP="003B2BFF">
      <w:pPr>
        <w:pStyle w:val="ListParagraph"/>
        <w:numPr>
          <w:ilvl w:val="0"/>
          <w:numId w:val="18"/>
        </w:numPr>
        <w:rPr>
          <w:rFonts w:cs="Arial"/>
        </w:rPr>
      </w:pPr>
      <w:r>
        <w:rPr>
          <w:rFonts w:cs="Arial"/>
          <w:b/>
        </w:rPr>
        <w:t>Does not kill topic focus:</w:t>
      </w:r>
      <w:r>
        <w:rPr>
          <w:rFonts w:cs="Arial"/>
        </w:rPr>
        <w:t xml:space="preserve"> if we spend 15-45 seconds each speech on theory and the rest of the debate round on the “actual” topic, we still learn a lot.</w:t>
      </w:r>
    </w:p>
    <w:p w14:paraId="3B6D90A7" w14:textId="77777777" w:rsidR="003B2BFF" w:rsidRDefault="003B2BFF" w:rsidP="003B2BFF">
      <w:pPr>
        <w:pStyle w:val="ListParagraph"/>
        <w:numPr>
          <w:ilvl w:val="0"/>
          <w:numId w:val="18"/>
        </w:numPr>
        <w:rPr>
          <w:rFonts w:cs="Arial"/>
        </w:rPr>
      </w:pPr>
      <w:r>
        <w:rPr>
          <w:rFonts w:cs="Arial"/>
          <w:b/>
        </w:rPr>
        <w:t>Not infinitely regressive:</w:t>
      </w:r>
      <w:r>
        <w:rPr>
          <w:rFonts w:cs="Arial"/>
        </w:rPr>
        <w:t xml:space="preserve"> these arguments have been run in debate for years, so yes there would be </w:t>
      </w:r>
      <w:proofErr w:type="spellStart"/>
      <w:r>
        <w:rPr>
          <w:rFonts w:cs="Arial"/>
        </w:rPr>
        <w:t>neg</w:t>
      </w:r>
      <w:proofErr w:type="spellEnd"/>
      <w:r>
        <w:rPr>
          <w:rFonts w:cs="Arial"/>
        </w:rPr>
        <w:t xml:space="preserve"> ground, but the </w:t>
      </w:r>
      <w:proofErr w:type="spellStart"/>
      <w:r>
        <w:rPr>
          <w:rFonts w:cs="Arial"/>
        </w:rPr>
        <w:t>aff</w:t>
      </w:r>
      <w:proofErr w:type="spellEnd"/>
      <w:r>
        <w:rPr>
          <w:rFonts w:cs="Arial"/>
        </w:rPr>
        <w:t xml:space="preserve"> would be ready to debate it </w:t>
      </w:r>
    </w:p>
    <w:p w14:paraId="7553195A" w14:textId="77777777" w:rsidR="003B2BFF" w:rsidRDefault="003B2BFF" w:rsidP="003B2BFF">
      <w:pPr>
        <w:pStyle w:val="ListParagraph"/>
        <w:numPr>
          <w:ilvl w:val="0"/>
          <w:numId w:val="18"/>
        </w:numPr>
        <w:rPr>
          <w:rFonts w:cs="Arial"/>
        </w:rPr>
      </w:pPr>
      <w:r>
        <w:rPr>
          <w:rFonts w:cs="Arial"/>
          <w:b/>
        </w:rPr>
        <w:t>Does not encourage vague plan writing</w:t>
      </w:r>
      <w:r>
        <w:rPr>
          <w:rFonts w:cs="Arial"/>
        </w:rPr>
        <w:t>: debaters are smart, and they want to learn out of this activity, they would not write as little in the plan text as possible so that they don’t have to defend against any counterplans, because the other team wants to learn. If they do not want to learn, then they should not be in debate to begin with</w:t>
      </w:r>
    </w:p>
    <w:p w14:paraId="100084DD" w14:textId="77777777" w:rsidR="003B2BFF" w:rsidRPr="00CC5D50" w:rsidRDefault="003B2BFF" w:rsidP="003B2BFF">
      <w:pPr>
        <w:pStyle w:val="ListParagraph"/>
        <w:numPr>
          <w:ilvl w:val="0"/>
          <w:numId w:val="18"/>
        </w:numPr>
        <w:rPr>
          <w:rFonts w:cs="Arial"/>
        </w:rPr>
      </w:pPr>
      <w:r>
        <w:rPr>
          <w:rFonts w:cs="Arial"/>
          <w:b/>
        </w:rPr>
        <w:t>Functional competition bad</w:t>
      </w:r>
      <w:r w:rsidRPr="00CC5D50">
        <w:rPr>
          <w:rFonts w:cs="Arial"/>
        </w:rPr>
        <w:t>:</w:t>
      </w:r>
      <w:r>
        <w:rPr>
          <w:rFonts w:cs="Arial"/>
        </w:rPr>
        <w:t xml:space="preserve"> offense is not garnered off how the </w:t>
      </w:r>
      <w:proofErr w:type="spellStart"/>
      <w:r>
        <w:rPr>
          <w:rFonts w:cs="Arial"/>
        </w:rPr>
        <w:t>cp</w:t>
      </w:r>
      <w:proofErr w:type="spellEnd"/>
      <w:r>
        <w:rPr>
          <w:rFonts w:cs="Arial"/>
        </w:rPr>
        <w:t xml:space="preserve"> is functionally different than the plan</w:t>
      </w:r>
    </w:p>
    <w:p w14:paraId="60D3BDB0" w14:textId="561F46E3" w:rsidR="003B2BFF" w:rsidRDefault="003B2BFF" w:rsidP="003B2BFF"/>
    <w:p w14:paraId="08EF5599" w14:textId="1BB78245" w:rsidR="00105812" w:rsidRPr="003B2BFF" w:rsidRDefault="00105812" w:rsidP="00105812">
      <w:pPr>
        <w:pStyle w:val="Heading3"/>
      </w:pPr>
      <w:r>
        <w:t xml:space="preserve">Textual Competition – Good </w:t>
      </w:r>
    </w:p>
    <w:p w14:paraId="57E4B787" w14:textId="77777777" w:rsidR="00105812" w:rsidRDefault="00105812" w:rsidP="00105812">
      <w:pPr>
        <w:pStyle w:val="Heading4"/>
      </w:pPr>
      <w:r>
        <w:t>Textual competition best:</w:t>
      </w:r>
    </w:p>
    <w:p w14:paraId="7C618C6F" w14:textId="77777777" w:rsidR="00105812" w:rsidRDefault="00105812" w:rsidP="00105812">
      <w:pPr>
        <w:pStyle w:val="Heading4"/>
      </w:pPr>
      <w:r>
        <w:t>1. Most real world- Legal policy needs to have distinctive language in order to ensure compliance, and amendments to bills aren’t “functional”, they’re textual changes to a piece of legislation. The same applies to a CP.</w:t>
      </w:r>
    </w:p>
    <w:p w14:paraId="455568B9" w14:textId="77777777" w:rsidR="00105812" w:rsidRDefault="00105812" w:rsidP="00105812">
      <w:pPr>
        <w:pStyle w:val="Heading4"/>
      </w:pPr>
      <w:r>
        <w:t xml:space="preserve">2. Higher quality of debate- When the </w:t>
      </w:r>
      <w:proofErr w:type="spellStart"/>
      <w:r>
        <w:t>aff</w:t>
      </w:r>
      <w:proofErr w:type="spellEnd"/>
      <w:r>
        <w:t xml:space="preserve"> plan and the </w:t>
      </w:r>
      <w:proofErr w:type="spellStart"/>
      <w:r>
        <w:t>neg</w:t>
      </w:r>
      <w:proofErr w:type="spellEnd"/>
      <w:r>
        <w:t xml:space="preserve"> counterplan focus on the text of the advocacy, it allows for a more in-depth debate about the policy in question. </w:t>
      </w:r>
      <w:proofErr w:type="gramStart"/>
      <w:r>
        <w:t>That’ a key I/L to education.</w:t>
      </w:r>
      <w:proofErr w:type="gramEnd"/>
    </w:p>
    <w:p w14:paraId="789F5858" w14:textId="77777777" w:rsidR="00105812" w:rsidRDefault="00105812" w:rsidP="00105812">
      <w:pPr>
        <w:pStyle w:val="Heading4"/>
      </w:pPr>
      <w:r>
        <w:t>3. There’s no bright line to functional competition. Textual competition is the only way to hold a team accountable to their advocacy. That’s key to fairness.</w:t>
      </w:r>
    </w:p>
    <w:p w14:paraId="140D31B1" w14:textId="77777777" w:rsidR="00105812" w:rsidRPr="001A05EB" w:rsidRDefault="00105812" w:rsidP="00105812">
      <w:pPr>
        <w:pStyle w:val="Heading4"/>
      </w:pPr>
      <w:r>
        <w:t xml:space="preserve">4. Text is the basis for function- </w:t>
      </w:r>
      <w:proofErr w:type="gramStart"/>
      <w:r>
        <w:t>We</w:t>
      </w:r>
      <w:proofErr w:type="gramEnd"/>
      <w:r>
        <w:t xml:space="preserve"> can’t accurately debate function if we don’t have a static text from which we can derive that function.</w:t>
      </w:r>
    </w:p>
    <w:p w14:paraId="7CC0F67E" w14:textId="77777777" w:rsidR="00C831BD" w:rsidRDefault="00C831BD" w:rsidP="00C831BD"/>
    <w:p w14:paraId="39699D76" w14:textId="65BF1C8A" w:rsidR="00105812" w:rsidRDefault="00105812" w:rsidP="00105812">
      <w:pPr>
        <w:pStyle w:val="Heading3"/>
      </w:pPr>
      <w:r>
        <w:t>Textual Competition – Bad</w:t>
      </w:r>
    </w:p>
    <w:p w14:paraId="6FB6C534" w14:textId="77777777" w:rsidR="00105812" w:rsidRDefault="00105812" w:rsidP="00105812">
      <w:pPr>
        <w:pStyle w:val="Heading4"/>
      </w:pPr>
      <w:r>
        <w:t>Textual competition bad:</w:t>
      </w:r>
    </w:p>
    <w:p w14:paraId="51B84B62" w14:textId="77777777" w:rsidR="00105812" w:rsidRDefault="00105812" w:rsidP="00105812">
      <w:pPr>
        <w:pStyle w:val="Heading4"/>
      </w:pPr>
      <w:r>
        <w:t xml:space="preserve">1. Not real world- Congressmen and Senators care about the function of a given piece of legislation- not the text. Text isn’t important in the context of policy debate- if the </w:t>
      </w:r>
      <w:proofErr w:type="spellStart"/>
      <w:r>
        <w:t>aff</w:t>
      </w:r>
      <w:proofErr w:type="spellEnd"/>
      <w:r>
        <w:t xml:space="preserve"> really wanted to be real </w:t>
      </w:r>
      <w:proofErr w:type="gramStart"/>
      <w:r>
        <w:t>world,</w:t>
      </w:r>
      <w:proofErr w:type="gramEnd"/>
      <w:r>
        <w:t xml:space="preserve"> they would outline the plan in pages of legislation.</w:t>
      </w:r>
    </w:p>
    <w:p w14:paraId="2630D33B" w14:textId="77777777" w:rsidR="00105812" w:rsidRDefault="00105812" w:rsidP="00105812">
      <w:pPr>
        <w:pStyle w:val="Heading4"/>
      </w:pPr>
      <w:r>
        <w:t xml:space="preserve">2. Abusive- allows for permutations that are textually legitimate but functionally aren’t valid. You justify ban the plan permutations- that allows you to just spike out of your entire </w:t>
      </w:r>
      <w:proofErr w:type="spellStart"/>
      <w:r>
        <w:t>aff</w:t>
      </w:r>
      <w:proofErr w:type="spellEnd"/>
    </w:p>
    <w:p w14:paraId="3A24561A" w14:textId="77777777" w:rsidR="00105812" w:rsidRDefault="00105812" w:rsidP="00105812">
      <w:pPr>
        <w:pStyle w:val="Heading4"/>
      </w:pPr>
      <w:r>
        <w:t>3. CX checks functional competition- we’re not abusive.</w:t>
      </w:r>
    </w:p>
    <w:p w14:paraId="1F07EADB" w14:textId="77777777" w:rsidR="00105812" w:rsidRDefault="00105812" w:rsidP="00105812">
      <w:pPr>
        <w:pStyle w:val="Heading4"/>
      </w:pPr>
      <w:r>
        <w:t xml:space="preserve">4. Text is meant to ensure function- Textual competition isn’t meant to be the end goal of competition, it’s meant to ensure functional competition </w:t>
      </w:r>
    </w:p>
    <w:p w14:paraId="0DC98B02" w14:textId="77777777" w:rsidR="00105812" w:rsidRPr="00C65863" w:rsidRDefault="00105812" w:rsidP="00105812">
      <w:pPr>
        <w:pStyle w:val="Heading4"/>
      </w:pPr>
      <w:r>
        <w:t>5. Kills education- functional competition ensures actual argumentation, while text comp devolves debate into a giant word game.</w:t>
      </w:r>
    </w:p>
    <w:p w14:paraId="23CA91DC" w14:textId="77777777" w:rsidR="00105812" w:rsidRPr="00105812" w:rsidRDefault="00105812" w:rsidP="00105812"/>
    <w:p w14:paraId="2F69ED3A" w14:textId="77777777" w:rsidR="00B05499" w:rsidRDefault="00B05499" w:rsidP="00B05499"/>
    <w:p w14:paraId="0DBE936E" w14:textId="77777777" w:rsidR="00B05499" w:rsidRDefault="00B05499" w:rsidP="00B05499"/>
    <w:p w14:paraId="632A8FC4" w14:textId="77777777" w:rsidR="00B05499" w:rsidRDefault="00B05499" w:rsidP="00B05499">
      <w:pPr>
        <w:pStyle w:val="Heading3"/>
      </w:pPr>
      <w:r>
        <w:t>PICS – Good</w:t>
      </w:r>
    </w:p>
    <w:p w14:paraId="72DA43DE" w14:textId="77777777" w:rsidR="00B05499" w:rsidRDefault="00B05499" w:rsidP="00B05499">
      <w:pPr>
        <w:spacing w:after="200" w:line="276" w:lineRule="auto"/>
        <w:rPr>
          <w:rFonts w:asciiTheme="minorHAnsi" w:eastAsiaTheme="minorHAnsi" w:hAnsiTheme="minorHAnsi"/>
          <w:b/>
          <w:szCs w:val="22"/>
        </w:rPr>
      </w:pPr>
    </w:p>
    <w:p w14:paraId="0E537971" w14:textId="77777777" w:rsidR="00DC7781" w:rsidRDefault="00DC7781" w:rsidP="00DC7781">
      <w:r>
        <w:rPr>
          <w:b/>
        </w:rPr>
        <w:t xml:space="preserve">Voter - </w:t>
      </w:r>
      <w:r>
        <w:t>PICS are good and a voting issue for fairness and education.</w:t>
      </w:r>
    </w:p>
    <w:p w14:paraId="122D6EEB" w14:textId="77777777" w:rsidR="00DC7781" w:rsidRDefault="00DC7781" w:rsidP="00DC7781"/>
    <w:p w14:paraId="336699A0" w14:textId="77777777" w:rsidR="00DC7781" w:rsidRDefault="00DC7781" w:rsidP="00DC7781">
      <w:r>
        <w:rPr>
          <w:b/>
        </w:rPr>
        <w:t xml:space="preserve">Education - </w:t>
      </w:r>
      <w:r>
        <w:t>PICs allow</w:t>
      </w:r>
      <w:r w:rsidRPr="00CF0E0D">
        <w:t xml:space="preserve"> the whole </w:t>
      </w:r>
      <w:proofErr w:type="spellStart"/>
      <w:r w:rsidRPr="00CF0E0D">
        <w:t>aff</w:t>
      </w:r>
      <w:proofErr w:type="spellEnd"/>
      <w:r w:rsidRPr="00CF0E0D">
        <w:t xml:space="preserve"> to be </w:t>
      </w:r>
      <w:r>
        <w:t xml:space="preserve">under speculation and that’s how we learn. They write every part of the </w:t>
      </w:r>
      <w:proofErr w:type="spellStart"/>
      <w:r>
        <w:t>aff</w:t>
      </w:r>
      <w:proofErr w:type="spellEnd"/>
      <w:r>
        <w:t>, they should be able to defend it. We should be able to do that to be most real world and make debate an effective portable skill.</w:t>
      </w:r>
    </w:p>
    <w:p w14:paraId="7404FA3F" w14:textId="77777777" w:rsidR="00DC7781" w:rsidRDefault="00DC7781" w:rsidP="00DC7781"/>
    <w:p w14:paraId="02206419" w14:textId="77777777" w:rsidR="00DC7781" w:rsidRDefault="00DC7781" w:rsidP="00DC7781">
      <w:r>
        <w:rPr>
          <w:b/>
        </w:rPr>
        <w:t xml:space="preserve">Fairness - </w:t>
      </w:r>
      <w:r w:rsidRPr="00CF0E0D">
        <w:t xml:space="preserve">PICs extend fairness, as the </w:t>
      </w:r>
      <w:proofErr w:type="spellStart"/>
      <w:r w:rsidRPr="00CF0E0D">
        <w:t>aff</w:t>
      </w:r>
      <w:proofErr w:type="spellEnd"/>
      <w:r w:rsidRPr="00CF0E0D">
        <w:t xml:space="preserve"> has infinite prep. </w:t>
      </w:r>
      <w:r>
        <w:t xml:space="preserve">The </w:t>
      </w:r>
      <w:proofErr w:type="spellStart"/>
      <w:r>
        <w:t>aff</w:t>
      </w:r>
      <w:proofErr w:type="spellEnd"/>
      <w:r>
        <w:t xml:space="preserve"> has an equivalent to PICs with perms. They can use perms to take our CP from us. </w:t>
      </w:r>
      <w:r w:rsidRPr="00CC0EC2">
        <w:t>It is impossible for a CP to not be a PIC, as it has to inc</w:t>
      </w:r>
      <w:r>
        <w:t>lude at least a bit of the plan.</w:t>
      </w:r>
    </w:p>
    <w:p w14:paraId="7E012AA9" w14:textId="77777777" w:rsidR="00DC7781" w:rsidRDefault="00DC7781" w:rsidP="00DC7781"/>
    <w:p w14:paraId="2FACC5CF" w14:textId="77777777" w:rsidR="00DC7781" w:rsidRPr="0039077A" w:rsidRDefault="00DC7781" w:rsidP="00DC7781">
      <w:r>
        <w:t xml:space="preserve">If anything, reject the </w:t>
      </w:r>
      <w:proofErr w:type="spellStart"/>
      <w:r>
        <w:t>arg</w:t>
      </w:r>
      <w:proofErr w:type="spellEnd"/>
      <w:r>
        <w:t>, not the team.</w:t>
      </w:r>
    </w:p>
    <w:p w14:paraId="417A84CD" w14:textId="77777777" w:rsidR="00B05499" w:rsidRDefault="00253842" w:rsidP="00253842">
      <w:pPr>
        <w:pStyle w:val="Heading3"/>
      </w:pPr>
      <w:r>
        <w:t xml:space="preserve">PICS – Bad </w:t>
      </w:r>
    </w:p>
    <w:p w14:paraId="14457694" w14:textId="77777777" w:rsidR="00253842" w:rsidRDefault="00253842" w:rsidP="00B05499"/>
    <w:p w14:paraId="7C26EAE4" w14:textId="77777777" w:rsidR="00612D07" w:rsidRPr="00DC01F1" w:rsidRDefault="00612D07" w:rsidP="00612D07">
      <w:pPr>
        <w:rPr>
          <w:rFonts w:eastAsia="Calibri" w:cs="Calibri"/>
          <w:b/>
          <w:sz w:val="24"/>
        </w:rPr>
      </w:pPr>
      <w:r w:rsidRPr="00DC01F1">
        <w:rPr>
          <w:rFonts w:eastAsia="Calibri" w:cs="Calibri"/>
          <w:b/>
          <w:sz w:val="24"/>
        </w:rPr>
        <w:t>PICs are bad and a voting issue</w:t>
      </w:r>
    </w:p>
    <w:p w14:paraId="7C0E338C" w14:textId="77777777" w:rsidR="00612D07" w:rsidRDefault="00612D07" w:rsidP="00612D07"/>
    <w:p w14:paraId="47DC727A" w14:textId="77777777" w:rsidR="00612D07" w:rsidRDefault="00612D07" w:rsidP="00612D07">
      <w:r w:rsidRPr="00267025">
        <w:rPr>
          <w:rStyle w:val="StyleBoldUnderline"/>
        </w:rPr>
        <w:t>Education</w:t>
      </w:r>
      <w:r>
        <w:t xml:space="preserve">—When debating our own </w:t>
      </w:r>
      <w:proofErr w:type="spellStart"/>
      <w:r>
        <w:t>aff</w:t>
      </w:r>
      <w:proofErr w:type="spellEnd"/>
      <w:r>
        <w:t xml:space="preserve"> we aren’t forced to think, takes away educational value that debate holds that we can’t get elsewhere</w:t>
      </w:r>
      <w:proofErr w:type="gramStart"/>
      <w:r>
        <w:t>;  hurts</w:t>
      </w:r>
      <w:proofErr w:type="gramEnd"/>
      <w:r>
        <w:t xml:space="preserve"> </w:t>
      </w:r>
      <w:proofErr w:type="spellStart"/>
      <w:r>
        <w:t>Aff</w:t>
      </w:r>
      <w:proofErr w:type="spellEnd"/>
      <w:r>
        <w:t xml:space="preserve"> and </w:t>
      </w:r>
      <w:proofErr w:type="spellStart"/>
      <w:r>
        <w:t>Neg</w:t>
      </w:r>
      <w:proofErr w:type="spellEnd"/>
      <w:r>
        <w:t xml:space="preserve"> teams alike. </w:t>
      </w:r>
    </w:p>
    <w:p w14:paraId="6F208C75" w14:textId="77777777" w:rsidR="00612D07" w:rsidRDefault="00612D07" w:rsidP="00612D07"/>
    <w:p w14:paraId="4EB9520C" w14:textId="77777777" w:rsidR="00612D07" w:rsidRDefault="00612D07" w:rsidP="00612D07">
      <w:r w:rsidRPr="00267025">
        <w:rPr>
          <w:rStyle w:val="StyleBoldUnderline"/>
        </w:rPr>
        <w:t>Fairness</w:t>
      </w:r>
      <w:r>
        <w:t>—</w:t>
      </w:r>
      <w:r w:rsidRPr="0069092B">
        <w:t xml:space="preserve"> </w:t>
      </w:r>
      <w:r>
        <w:t xml:space="preserve">The </w:t>
      </w:r>
      <w:proofErr w:type="spellStart"/>
      <w:r>
        <w:t>Aff</w:t>
      </w:r>
      <w:proofErr w:type="spellEnd"/>
      <w:r>
        <w:t xml:space="preserve"> is forced to debate against their plan; the </w:t>
      </w:r>
      <w:proofErr w:type="spellStart"/>
      <w:r>
        <w:t>Aff</w:t>
      </w:r>
      <w:proofErr w:type="spellEnd"/>
      <w:r>
        <w:t xml:space="preserve"> will be impossible to win, for ability the </w:t>
      </w:r>
      <w:proofErr w:type="spellStart"/>
      <w:r>
        <w:t>neg</w:t>
      </w:r>
      <w:proofErr w:type="spellEnd"/>
      <w:r>
        <w:t xml:space="preserve"> will have to CP out of everything; resulting in the </w:t>
      </w:r>
      <w:proofErr w:type="spellStart"/>
      <w:r>
        <w:t>Aff</w:t>
      </w:r>
      <w:proofErr w:type="spellEnd"/>
      <w:r>
        <w:t xml:space="preserve"> having no solvency for its own. </w:t>
      </w:r>
    </w:p>
    <w:p w14:paraId="368D85C7" w14:textId="77777777" w:rsidR="00612D07" w:rsidRDefault="00612D07" w:rsidP="00612D07"/>
    <w:p w14:paraId="6E5200F3" w14:textId="77777777" w:rsidR="00612D07" w:rsidRDefault="00612D07" w:rsidP="00612D07">
      <w:r w:rsidRPr="00911935">
        <w:rPr>
          <w:b/>
          <w:u w:val="single"/>
        </w:rPr>
        <w:t>Predictability</w:t>
      </w:r>
      <w:r>
        <w:t>—</w:t>
      </w:r>
      <w:proofErr w:type="spellStart"/>
      <w:r>
        <w:t>Neg</w:t>
      </w:r>
      <w:proofErr w:type="spellEnd"/>
      <w:r>
        <w:t xml:space="preserve"> can virtually PIC out of any part of the plan, making it impossible for the </w:t>
      </w:r>
      <w:proofErr w:type="spellStart"/>
      <w:r>
        <w:t>aff</w:t>
      </w:r>
      <w:proofErr w:type="spellEnd"/>
      <w:r>
        <w:t xml:space="preserve"> to predict and prepare for their arguments. </w:t>
      </w:r>
    </w:p>
    <w:p w14:paraId="5AFB6C6D" w14:textId="77777777" w:rsidR="00612D07" w:rsidRDefault="00612D07" w:rsidP="00612D07"/>
    <w:p w14:paraId="7A7B7F11" w14:textId="77777777" w:rsidR="00612D07" w:rsidRDefault="00612D07" w:rsidP="00612D07">
      <w:pPr>
        <w:rPr>
          <w:b/>
          <w:sz w:val="24"/>
        </w:rPr>
      </w:pPr>
      <w:r w:rsidRPr="00E66C3E">
        <w:rPr>
          <w:b/>
          <w:sz w:val="24"/>
        </w:rPr>
        <w:t>Reject the team</w:t>
      </w:r>
    </w:p>
    <w:p w14:paraId="42C618A4" w14:textId="77777777" w:rsidR="00253842" w:rsidRPr="00B05499" w:rsidRDefault="00253842" w:rsidP="00B05499">
      <w:bookmarkStart w:id="0" w:name="_GoBack"/>
      <w:bookmarkEnd w:id="0"/>
    </w:p>
    <w:p w14:paraId="44AC330E" w14:textId="77777777" w:rsidR="00B05499" w:rsidRPr="00B05499" w:rsidRDefault="00B05499" w:rsidP="00B05499">
      <w:pPr>
        <w:keepNext/>
        <w:keepLines/>
        <w:pageBreakBefore/>
        <w:spacing w:before="200"/>
        <w:jc w:val="center"/>
        <w:outlineLvl w:val="2"/>
        <w:rPr>
          <w:rFonts w:eastAsiaTheme="majorEastAsia" w:cstheme="majorBidi"/>
          <w:b/>
          <w:bCs/>
          <w:sz w:val="32"/>
          <w:szCs w:val="22"/>
          <w:u w:val="single"/>
        </w:rPr>
      </w:pPr>
      <w:r>
        <w:rPr>
          <w:rFonts w:eastAsiaTheme="majorEastAsia" w:cstheme="majorBidi"/>
          <w:b/>
          <w:bCs/>
          <w:sz w:val="32"/>
          <w:szCs w:val="22"/>
          <w:u w:val="single"/>
        </w:rPr>
        <w:t xml:space="preserve">Conditions CP – Good </w:t>
      </w:r>
    </w:p>
    <w:p w14:paraId="1D2F7402" w14:textId="77777777" w:rsidR="00B05499" w:rsidRPr="00B05499" w:rsidRDefault="00B05499" w:rsidP="00B05499">
      <w:pPr>
        <w:rPr>
          <w:rFonts w:eastAsiaTheme="minorHAnsi" w:cs="Calibri"/>
          <w:szCs w:val="22"/>
        </w:rPr>
      </w:pPr>
    </w:p>
    <w:p w14:paraId="408234FD" w14:textId="77777777" w:rsidR="007B7947" w:rsidRDefault="007B7947" w:rsidP="007B7947"/>
    <w:p w14:paraId="5E379398" w14:textId="77777777" w:rsidR="007B7947" w:rsidRDefault="007B7947" w:rsidP="007B7947">
      <w:r>
        <w:t xml:space="preserve">Conditions CPs help </w:t>
      </w:r>
      <w:proofErr w:type="gramStart"/>
      <w:r>
        <w:t>education,</w:t>
      </w:r>
      <w:proofErr w:type="gramEnd"/>
      <w:r>
        <w:t xml:space="preserve"> they give a deeper understanding of the issue and help find best policy</w:t>
      </w:r>
    </w:p>
    <w:p w14:paraId="15260537" w14:textId="77777777" w:rsidR="007B7947" w:rsidRDefault="007B7947" w:rsidP="007B7947"/>
    <w:p w14:paraId="6EA2BE08" w14:textId="77777777" w:rsidR="007B7947" w:rsidRDefault="007B7947" w:rsidP="007B7947">
      <w:r>
        <w:t xml:space="preserve">Conditions CPs are not impossible to prep, the </w:t>
      </w:r>
      <w:proofErr w:type="spellStart"/>
      <w:r>
        <w:t>aff</w:t>
      </w:r>
      <w:proofErr w:type="spellEnd"/>
      <w:r>
        <w:t xml:space="preserve"> knows the issues of their </w:t>
      </w:r>
      <w:proofErr w:type="spellStart"/>
      <w:r>
        <w:t>aff</w:t>
      </w:r>
      <w:proofErr w:type="spellEnd"/>
      <w:r>
        <w:t xml:space="preserve"> and they can always do say no</w:t>
      </w:r>
    </w:p>
    <w:p w14:paraId="74613BCE" w14:textId="77777777" w:rsidR="007B7947" w:rsidRDefault="007B7947" w:rsidP="007B7947"/>
    <w:p w14:paraId="51403443" w14:textId="77777777" w:rsidR="007B7947" w:rsidRDefault="007B7947" w:rsidP="007B7947">
      <w:proofErr w:type="gramStart"/>
      <w:r>
        <w:t>Perm is not only option</w:t>
      </w:r>
      <w:proofErr w:type="gramEnd"/>
      <w:r>
        <w:t xml:space="preserve">, </w:t>
      </w:r>
      <w:proofErr w:type="spellStart"/>
      <w:proofErr w:type="gramStart"/>
      <w:r>
        <w:t>aff</w:t>
      </w:r>
      <w:proofErr w:type="spellEnd"/>
      <w:r>
        <w:t xml:space="preserve"> can challenge competitiveness</w:t>
      </w:r>
      <w:proofErr w:type="gramEnd"/>
    </w:p>
    <w:p w14:paraId="2721D3DF" w14:textId="77777777" w:rsidR="007B7947" w:rsidRDefault="007B7947" w:rsidP="007B7947"/>
    <w:p w14:paraId="57C9CA35" w14:textId="77777777" w:rsidR="007B7947" w:rsidRDefault="007B7947" w:rsidP="007B7947">
      <w:r>
        <w:t>This is not a cheap shot - It is harder for us to prep this than them</w:t>
      </w:r>
    </w:p>
    <w:p w14:paraId="735F35EF" w14:textId="77777777" w:rsidR="007B7947" w:rsidRDefault="007B7947" w:rsidP="007B7947"/>
    <w:p w14:paraId="26A4F422" w14:textId="77777777" w:rsidR="007B7947" w:rsidRDefault="007B7947" w:rsidP="007B7947">
      <w:r>
        <w:t xml:space="preserve">Unfair for </w:t>
      </w:r>
      <w:proofErr w:type="spellStart"/>
      <w:r>
        <w:t>neg</w:t>
      </w:r>
      <w:proofErr w:type="spellEnd"/>
      <w:r>
        <w:t>: it will totally kill our strategy and ruin the debate</w:t>
      </w:r>
    </w:p>
    <w:p w14:paraId="21367BD1" w14:textId="77777777" w:rsidR="007B7947" w:rsidRDefault="007B7947" w:rsidP="007B7947"/>
    <w:p w14:paraId="4238D4FF" w14:textId="77777777" w:rsidR="007B7947" w:rsidRDefault="007B7947" w:rsidP="007B7947">
      <w:r>
        <w:t xml:space="preserve">Conditions CPs help the </w:t>
      </w:r>
      <w:proofErr w:type="spellStart"/>
      <w:proofErr w:type="gramStart"/>
      <w:r>
        <w:t>aff</w:t>
      </w:r>
      <w:proofErr w:type="spellEnd"/>
      <w:r>
        <w:t>,</w:t>
      </w:r>
      <w:proofErr w:type="gramEnd"/>
      <w:r>
        <w:t xml:space="preserve"> they can always add the condition into their plan post round and debate better because of it</w:t>
      </w:r>
    </w:p>
    <w:p w14:paraId="19500CD6" w14:textId="77777777" w:rsidR="007B7947" w:rsidRDefault="007B7947" w:rsidP="007B7947"/>
    <w:p w14:paraId="2F092B2F" w14:textId="77777777" w:rsidR="007B7947" w:rsidRDefault="007B7947" w:rsidP="007B7947">
      <w:r>
        <w:t>No impact: Even if unfair, there is no reason that it will unbalance debate</w:t>
      </w:r>
    </w:p>
    <w:p w14:paraId="0DCA81D2" w14:textId="77777777" w:rsidR="00B05499" w:rsidRPr="00B05499" w:rsidRDefault="00B05499" w:rsidP="00B05499">
      <w:pPr>
        <w:rPr>
          <w:rFonts w:eastAsiaTheme="minorHAnsi" w:cs="Calibri"/>
          <w:szCs w:val="22"/>
        </w:rPr>
      </w:pPr>
    </w:p>
    <w:p w14:paraId="2CE2FD4D" w14:textId="77777777" w:rsidR="00B05499" w:rsidRPr="00B05499" w:rsidRDefault="00B05499" w:rsidP="00B05499">
      <w:pPr>
        <w:keepNext/>
        <w:keepLines/>
        <w:pageBreakBefore/>
        <w:spacing w:before="200"/>
        <w:jc w:val="center"/>
        <w:outlineLvl w:val="2"/>
        <w:rPr>
          <w:rFonts w:eastAsiaTheme="majorEastAsia" w:cstheme="majorBidi"/>
          <w:b/>
          <w:bCs/>
          <w:sz w:val="32"/>
          <w:szCs w:val="22"/>
          <w:u w:val="single"/>
        </w:rPr>
      </w:pPr>
      <w:r>
        <w:rPr>
          <w:rFonts w:eastAsiaTheme="majorEastAsia" w:cstheme="majorBidi"/>
          <w:b/>
          <w:bCs/>
          <w:sz w:val="32"/>
          <w:szCs w:val="22"/>
          <w:u w:val="single"/>
        </w:rPr>
        <w:t xml:space="preserve">Conditions CPs – Bad </w:t>
      </w:r>
    </w:p>
    <w:p w14:paraId="1B1C4CAA" w14:textId="77777777" w:rsidR="00B05499" w:rsidRPr="00B05499" w:rsidRDefault="00B05499" w:rsidP="00B05499">
      <w:pPr>
        <w:rPr>
          <w:rFonts w:eastAsiaTheme="minorHAnsi" w:cs="Calibri"/>
          <w:szCs w:val="22"/>
        </w:rPr>
      </w:pPr>
    </w:p>
    <w:p w14:paraId="27B5D97F" w14:textId="77777777" w:rsidR="00191C75" w:rsidRDefault="00191C75" w:rsidP="00191C75">
      <w:r w:rsidRPr="00B05499">
        <w:rPr>
          <w:rFonts w:eastAsiaTheme="majorEastAsia" w:cstheme="majorBidi"/>
          <w:b/>
          <w:bCs/>
          <w:iCs/>
          <w:sz w:val="26"/>
        </w:rPr>
        <w:t xml:space="preserve">Steals the AFF </w:t>
      </w:r>
      <w:r>
        <w:rPr>
          <w:rFonts w:eastAsiaTheme="majorEastAsia" w:cstheme="majorBidi"/>
          <w:b/>
          <w:bCs/>
          <w:iCs/>
          <w:sz w:val="26"/>
        </w:rPr>
        <w:t>–</w:t>
      </w:r>
      <w:r>
        <w:t xml:space="preserve">the </w:t>
      </w:r>
      <w:proofErr w:type="spellStart"/>
      <w:r>
        <w:t>neg</w:t>
      </w:r>
      <w:proofErr w:type="spellEnd"/>
      <w:r>
        <w:t xml:space="preserve"> should not be allowed to take all </w:t>
      </w:r>
      <w:proofErr w:type="spellStart"/>
      <w:r>
        <w:t>aff</w:t>
      </w:r>
      <w:proofErr w:type="spellEnd"/>
      <w:r>
        <w:t xml:space="preserve"> ground </w:t>
      </w:r>
    </w:p>
    <w:p w14:paraId="06659869" w14:textId="77777777" w:rsidR="00191C75" w:rsidRDefault="00191C75" w:rsidP="00191C75">
      <w:pPr>
        <w:rPr>
          <w:rFonts w:eastAsiaTheme="majorEastAsia" w:cstheme="majorBidi"/>
          <w:b/>
          <w:bCs/>
          <w:iCs/>
          <w:sz w:val="26"/>
        </w:rPr>
      </w:pPr>
    </w:p>
    <w:p w14:paraId="02949B43" w14:textId="77777777" w:rsidR="00191C75" w:rsidRDefault="00191C75" w:rsidP="00191C75">
      <w:r w:rsidRPr="00B05499">
        <w:rPr>
          <w:rFonts w:eastAsiaTheme="majorEastAsia" w:cstheme="majorBidi"/>
          <w:b/>
          <w:bCs/>
          <w:iCs/>
          <w:sz w:val="26"/>
        </w:rPr>
        <w:t>Fairness</w:t>
      </w:r>
      <w:r w:rsidRPr="00B05499">
        <w:t xml:space="preserve"> - It allows the </w:t>
      </w:r>
      <w:proofErr w:type="spellStart"/>
      <w:r w:rsidRPr="00B05499">
        <w:t>neg</w:t>
      </w:r>
      <w:proofErr w:type="spellEnd"/>
      <w:r w:rsidRPr="00B05499">
        <w:t xml:space="preserve"> to take all of our ground</w:t>
      </w:r>
      <w:r>
        <w:t xml:space="preserve"> by just attaching a condition and keeps us from perming. You can win on nothing but an unrelated NB. </w:t>
      </w:r>
    </w:p>
    <w:p w14:paraId="1A1505C6" w14:textId="77777777" w:rsidR="00191C75" w:rsidRPr="00747AC6" w:rsidRDefault="00191C75" w:rsidP="00191C75"/>
    <w:p w14:paraId="338B4BC2" w14:textId="77777777" w:rsidR="00191C75" w:rsidRPr="00B05499" w:rsidRDefault="00191C75" w:rsidP="00191C75">
      <w:r w:rsidRPr="00B05499">
        <w:rPr>
          <w:rFonts w:eastAsiaTheme="majorEastAsia" w:cstheme="majorBidi"/>
          <w:b/>
          <w:bCs/>
          <w:iCs/>
          <w:sz w:val="26"/>
        </w:rPr>
        <w:t xml:space="preserve">Education </w:t>
      </w:r>
      <w:r>
        <w:rPr>
          <w:rFonts w:eastAsiaTheme="majorEastAsia" w:cstheme="majorBidi"/>
          <w:b/>
          <w:bCs/>
          <w:iCs/>
          <w:sz w:val="26"/>
        </w:rPr>
        <w:t>–</w:t>
      </w:r>
      <w:r w:rsidRPr="00B05499">
        <w:t xml:space="preserve"> </w:t>
      </w:r>
      <w:r>
        <w:t xml:space="preserve">It ruins the debate by creating a world where you aren’t debating the best policy </w:t>
      </w:r>
    </w:p>
    <w:p w14:paraId="01E61F42" w14:textId="77777777" w:rsidR="00191C75" w:rsidRDefault="00191C75" w:rsidP="00191C75">
      <w:pPr>
        <w:rPr>
          <w:rFonts w:eastAsiaTheme="majorEastAsia" w:cstheme="majorBidi"/>
          <w:b/>
          <w:bCs/>
          <w:iCs/>
          <w:sz w:val="26"/>
        </w:rPr>
      </w:pPr>
    </w:p>
    <w:p w14:paraId="7449C8EB" w14:textId="77777777" w:rsidR="00191C75" w:rsidRDefault="00191C75" w:rsidP="00191C75">
      <w:pPr>
        <w:rPr>
          <w:color w:val="FF0000"/>
        </w:rPr>
      </w:pPr>
      <w:r w:rsidRPr="00B05499">
        <w:rPr>
          <w:rFonts w:eastAsiaTheme="majorEastAsia" w:cstheme="majorBidi"/>
          <w:b/>
          <w:bCs/>
          <w:iCs/>
          <w:sz w:val="26"/>
        </w:rPr>
        <w:t>Abusive</w:t>
      </w:r>
      <w:r w:rsidRPr="00B05499">
        <w:t xml:space="preserve"> - We can’t argue every </w:t>
      </w:r>
      <w:r>
        <w:t xml:space="preserve">change the </w:t>
      </w:r>
      <w:proofErr w:type="spellStart"/>
      <w:r>
        <w:t>Neg</w:t>
      </w:r>
      <w:proofErr w:type="spellEnd"/>
      <w:r>
        <w:t xml:space="preserve"> can think of</w:t>
      </w:r>
      <w:r w:rsidRPr="00B05499">
        <w:t xml:space="preserve">. </w:t>
      </w:r>
    </w:p>
    <w:p w14:paraId="4DADC414" w14:textId="77777777" w:rsidR="00191C75" w:rsidRDefault="00191C75" w:rsidP="00191C75"/>
    <w:p w14:paraId="1E48029E" w14:textId="77777777" w:rsidR="00191C75" w:rsidRDefault="00191C75" w:rsidP="00191C75">
      <w:pPr>
        <w:rPr>
          <w:szCs w:val="22"/>
        </w:rPr>
      </w:pPr>
      <w:r w:rsidRPr="00B05499">
        <w:rPr>
          <w:rFonts w:eastAsiaTheme="majorEastAsia" w:cstheme="majorBidi"/>
          <w:b/>
          <w:bCs/>
          <w:iCs/>
          <w:sz w:val="26"/>
        </w:rPr>
        <w:t>Predictability</w:t>
      </w:r>
      <w:r>
        <w:rPr>
          <w:rFonts w:eastAsiaTheme="majorEastAsia" w:cstheme="majorBidi"/>
          <w:b/>
          <w:bCs/>
          <w:iCs/>
          <w:sz w:val="26"/>
        </w:rPr>
        <w:t xml:space="preserve">- </w:t>
      </w:r>
      <w:r w:rsidRPr="00747AC6">
        <w:rPr>
          <w:rFonts w:eastAsiaTheme="majorEastAsia" w:cstheme="majorBidi"/>
          <w:bCs/>
          <w:iCs/>
          <w:szCs w:val="22"/>
        </w:rPr>
        <w:t xml:space="preserve">It changes the debate; </w:t>
      </w:r>
      <w:proofErr w:type="spellStart"/>
      <w:r w:rsidRPr="00747AC6">
        <w:rPr>
          <w:rFonts w:eastAsiaTheme="majorEastAsia" w:cstheme="majorBidi"/>
          <w:bCs/>
          <w:iCs/>
          <w:szCs w:val="22"/>
        </w:rPr>
        <w:t>untopical</w:t>
      </w:r>
      <w:proofErr w:type="spellEnd"/>
      <w:r w:rsidRPr="00747AC6">
        <w:rPr>
          <w:rFonts w:eastAsiaTheme="majorEastAsia" w:cstheme="majorBidi"/>
          <w:bCs/>
          <w:iCs/>
          <w:szCs w:val="22"/>
        </w:rPr>
        <w:t xml:space="preserve"> item doesn’t help with understanding</w:t>
      </w:r>
      <w:r w:rsidRPr="00747AC6">
        <w:rPr>
          <w:szCs w:val="22"/>
        </w:rPr>
        <w:t>.</w:t>
      </w:r>
    </w:p>
    <w:p w14:paraId="4B992896" w14:textId="77777777" w:rsidR="00191C75" w:rsidRPr="00046DF1" w:rsidRDefault="00191C75" w:rsidP="00191C75">
      <w:pPr>
        <w:rPr>
          <w:szCs w:val="22"/>
        </w:rPr>
      </w:pPr>
    </w:p>
    <w:p w14:paraId="4DB6DD61" w14:textId="77777777" w:rsidR="00191C75" w:rsidRDefault="00191C75" w:rsidP="00191C75">
      <w:r w:rsidRPr="00046DF1">
        <w:rPr>
          <w:b/>
          <w:sz w:val="28"/>
          <w:szCs w:val="28"/>
        </w:rPr>
        <w:t xml:space="preserve">Counter </w:t>
      </w:r>
      <w:proofErr w:type="spellStart"/>
      <w:r w:rsidRPr="00046DF1">
        <w:rPr>
          <w:b/>
          <w:sz w:val="28"/>
          <w:szCs w:val="28"/>
        </w:rPr>
        <w:t>Interp</w:t>
      </w:r>
      <w:proofErr w:type="spellEnd"/>
      <w:r w:rsidRPr="00046DF1">
        <w:rPr>
          <w:b/>
          <w:sz w:val="28"/>
          <w:szCs w:val="28"/>
        </w:rPr>
        <w:t>:</w:t>
      </w:r>
      <w:r>
        <w:t xml:space="preserve"> Legit if it they have a comparative solvency advocate</w:t>
      </w:r>
    </w:p>
    <w:p w14:paraId="7B57B8BD" w14:textId="77777777" w:rsidR="00B05499" w:rsidRDefault="00B05499" w:rsidP="00B05499">
      <w:pPr>
        <w:pStyle w:val="Heading3"/>
      </w:pPr>
      <w:r>
        <w:t>Consult CPs – Bad</w:t>
      </w:r>
    </w:p>
    <w:p w14:paraId="6F571714" w14:textId="77777777" w:rsidR="00B05499" w:rsidRPr="00B05499" w:rsidRDefault="00B05499" w:rsidP="00B05499"/>
    <w:p w14:paraId="7B1D542C" w14:textId="77777777" w:rsidR="00191C75" w:rsidRDefault="00191C75" w:rsidP="00191C75">
      <w:r>
        <w:t xml:space="preserve">Consult counterplans are bad and a voter: </w:t>
      </w:r>
    </w:p>
    <w:p w14:paraId="2F330A35" w14:textId="77777777" w:rsidR="00191C75" w:rsidRPr="00DB16FD" w:rsidRDefault="00191C75" w:rsidP="00191C75"/>
    <w:p w14:paraId="541B4E39" w14:textId="77777777" w:rsidR="00191C75" w:rsidRPr="0000488E" w:rsidRDefault="00191C75" w:rsidP="00191C75">
      <w:pPr>
        <w:rPr>
          <w:sz w:val="24"/>
        </w:rPr>
      </w:pPr>
      <w:r w:rsidRPr="00DB16FD">
        <w:rPr>
          <w:sz w:val="24"/>
        </w:rPr>
        <w:t xml:space="preserve">1. Unpredictable – The negative can consult </w:t>
      </w:r>
      <w:r>
        <w:rPr>
          <w:sz w:val="24"/>
        </w:rPr>
        <w:t xml:space="preserve">any tiny country of the 180 countries in the world. </w:t>
      </w:r>
      <w:r w:rsidRPr="00DB16FD">
        <w:rPr>
          <w:sz w:val="24"/>
        </w:rPr>
        <w:t xml:space="preserve">There’s no way to predict </w:t>
      </w:r>
      <w:proofErr w:type="gramStart"/>
      <w:r w:rsidRPr="00DB16FD">
        <w:rPr>
          <w:sz w:val="24"/>
        </w:rPr>
        <w:t>who</w:t>
      </w:r>
      <w:proofErr w:type="gramEnd"/>
      <w:r w:rsidRPr="00DB16FD">
        <w:rPr>
          <w:sz w:val="24"/>
        </w:rPr>
        <w:t xml:space="preserve"> the </w:t>
      </w:r>
      <w:proofErr w:type="spellStart"/>
      <w:r w:rsidRPr="00DB16FD">
        <w:rPr>
          <w:sz w:val="24"/>
        </w:rPr>
        <w:t>neg</w:t>
      </w:r>
      <w:proofErr w:type="spellEnd"/>
      <w:r w:rsidRPr="00DB16FD">
        <w:rPr>
          <w:sz w:val="24"/>
        </w:rPr>
        <w:t xml:space="preserve"> is going to consult. </w:t>
      </w:r>
      <w:r w:rsidRPr="00DB16FD">
        <w:rPr>
          <w:rFonts w:cs="Helvetica"/>
          <w:sz w:val="24"/>
        </w:rPr>
        <w:t xml:space="preserve">That undermines unlimited </w:t>
      </w:r>
      <w:proofErr w:type="spellStart"/>
      <w:r w:rsidRPr="00DB16FD">
        <w:rPr>
          <w:rFonts w:cs="Helvetica"/>
          <w:sz w:val="24"/>
        </w:rPr>
        <w:t>aff</w:t>
      </w:r>
      <w:proofErr w:type="spellEnd"/>
      <w:r w:rsidRPr="00DB16FD">
        <w:rPr>
          <w:rFonts w:cs="Helvetica"/>
          <w:sz w:val="24"/>
        </w:rPr>
        <w:t xml:space="preserve"> prep</w:t>
      </w:r>
    </w:p>
    <w:p w14:paraId="3694B8AC" w14:textId="77777777" w:rsidR="00191C75" w:rsidRPr="00DB16FD" w:rsidRDefault="00191C75" w:rsidP="00191C75">
      <w:pPr>
        <w:rPr>
          <w:sz w:val="24"/>
        </w:rPr>
      </w:pPr>
    </w:p>
    <w:p w14:paraId="027D81C5" w14:textId="77777777" w:rsidR="00191C75" w:rsidRPr="00DB16FD"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24"/>
        </w:rPr>
      </w:pPr>
      <w:r w:rsidRPr="00DB16FD">
        <w:rPr>
          <w:rFonts w:cs="Helvetica"/>
          <w:sz w:val="24"/>
        </w:rPr>
        <w:t>2. Artificially inflates the</w:t>
      </w:r>
      <w:r>
        <w:rPr>
          <w:rFonts w:cs="Helvetica"/>
          <w:sz w:val="24"/>
        </w:rPr>
        <w:t xml:space="preserve"> NB – takes all 1AC</w:t>
      </w:r>
      <w:r w:rsidRPr="00DB16FD">
        <w:rPr>
          <w:rFonts w:cs="Helvetica"/>
          <w:sz w:val="24"/>
        </w:rPr>
        <w:t xml:space="preserve"> offense and adds any miniscule net benefit that doesn’t have a significant impact</w:t>
      </w:r>
    </w:p>
    <w:p w14:paraId="23E80988" w14:textId="77777777" w:rsidR="00191C75" w:rsidRPr="00DB16FD"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24"/>
        </w:rPr>
      </w:pPr>
    </w:p>
    <w:p w14:paraId="17C26B45" w14:textId="77777777" w:rsidR="00191C75" w:rsidRPr="00DB16FD"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24"/>
        </w:rPr>
      </w:pPr>
      <w:r w:rsidRPr="00DB16FD">
        <w:rPr>
          <w:rFonts w:cs="Helvetica"/>
          <w:sz w:val="24"/>
        </w:rPr>
        <w:t xml:space="preserve">3. Kills education – moots 1AC and </w:t>
      </w:r>
      <w:proofErr w:type="spellStart"/>
      <w:r w:rsidRPr="00DB16FD">
        <w:rPr>
          <w:rFonts w:cs="Helvetica"/>
          <w:sz w:val="24"/>
        </w:rPr>
        <w:t>aff</w:t>
      </w:r>
      <w:proofErr w:type="spellEnd"/>
      <w:r w:rsidRPr="00DB16FD">
        <w:rPr>
          <w:rFonts w:cs="Helvetica"/>
          <w:sz w:val="24"/>
        </w:rPr>
        <w:t xml:space="preserve"> research, consult CP can link to any </w:t>
      </w:r>
      <w:proofErr w:type="spellStart"/>
      <w:r w:rsidRPr="00DB16FD">
        <w:rPr>
          <w:rFonts w:cs="Helvetica"/>
          <w:sz w:val="24"/>
        </w:rPr>
        <w:t>aff</w:t>
      </w:r>
      <w:proofErr w:type="spellEnd"/>
      <w:r w:rsidRPr="00DB16FD">
        <w:rPr>
          <w:rFonts w:cs="Helvetica"/>
          <w:sz w:val="24"/>
        </w:rPr>
        <w:t xml:space="preserve"> every year</w:t>
      </w:r>
      <w:r>
        <w:rPr>
          <w:rFonts w:cs="Helvetica"/>
          <w:sz w:val="24"/>
        </w:rPr>
        <w:t xml:space="preserve">. </w:t>
      </w:r>
    </w:p>
    <w:p w14:paraId="1899FDC7" w14:textId="77777777" w:rsidR="00191C75" w:rsidRPr="00DB16FD"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24"/>
        </w:rPr>
      </w:pPr>
    </w:p>
    <w:p w14:paraId="66A9683F" w14:textId="77777777" w:rsidR="00191C75" w:rsidRPr="00DB16FD"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24"/>
        </w:rPr>
      </w:pPr>
      <w:r w:rsidRPr="00DB16FD">
        <w:rPr>
          <w:rFonts w:cs="Helvetica"/>
          <w:sz w:val="24"/>
        </w:rPr>
        <w:t xml:space="preserve">4. Unfair – steals </w:t>
      </w:r>
      <w:r>
        <w:rPr>
          <w:rFonts w:cs="Helvetica"/>
          <w:sz w:val="24"/>
        </w:rPr>
        <w:t>entire 1AC</w:t>
      </w:r>
      <w:r w:rsidRPr="00DB16FD">
        <w:rPr>
          <w:rFonts w:cs="Helvetica"/>
          <w:sz w:val="24"/>
        </w:rPr>
        <w:t xml:space="preserve">. </w:t>
      </w:r>
      <w:proofErr w:type="gramStart"/>
      <w:r>
        <w:rPr>
          <w:rFonts w:cs="Helvetica"/>
          <w:sz w:val="24"/>
        </w:rPr>
        <w:t>A</w:t>
      </w:r>
      <w:r w:rsidRPr="00DB16FD">
        <w:rPr>
          <w:rFonts w:cs="Helvetica"/>
          <w:sz w:val="24"/>
        </w:rPr>
        <w:t>ny</w:t>
      </w:r>
      <w:proofErr w:type="gramEnd"/>
      <w:r w:rsidRPr="00DB16FD">
        <w:rPr>
          <w:rFonts w:cs="Helvetica"/>
          <w:sz w:val="24"/>
        </w:rPr>
        <w:t xml:space="preserve"> </w:t>
      </w:r>
      <w:r>
        <w:rPr>
          <w:rFonts w:cs="Helvetica"/>
          <w:sz w:val="24"/>
        </w:rPr>
        <w:t>offense</w:t>
      </w:r>
      <w:r w:rsidRPr="00DB16FD">
        <w:rPr>
          <w:rFonts w:cs="Helvetica"/>
          <w:sz w:val="24"/>
        </w:rPr>
        <w:t xml:space="preserve"> we read means we’re debating against our own </w:t>
      </w:r>
      <w:proofErr w:type="spellStart"/>
      <w:r w:rsidRPr="00DB16FD">
        <w:rPr>
          <w:rFonts w:cs="Helvetica"/>
          <w:sz w:val="24"/>
        </w:rPr>
        <w:t>aff</w:t>
      </w:r>
      <w:proofErr w:type="spellEnd"/>
    </w:p>
    <w:p w14:paraId="0C11387E" w14:textId="77777777" w:rsidR="00191C75" w:rsidRPr="00DB16FD"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24"/>
        </w:rPr>
      </w:pPr>
    </w:p>
    <w:p w14:paraId="0BB0FA11" w14:textId="77777777" w:rsidR="00191C75"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24"/>
        </w:rPr>
      </w:pPr>
      <w:r>
        <w:rPr>
          <w:rFonts w:cs="Helvetica"/>
          <w:sz w:val="24"/>
        </w:rPr>
        <w:t xml:space="preserve">5. </w:t>
      </w:r>
      <w:proofErr w:type="spellStart"/>
      <w:r>
        <w:rPr>
          <w:rFonts w:cs="Helvetica"/>
          <w:sz w:val="24"/>
        </w:rPr>
        <w:t>Recipriocity</w:t>
      </w:r>
      <w:proofErr w:type="spellEnd"/>
      <w:r w:rsidRPr="00DB16FD">
        <w:rPr>
          <w:rFonts w:cs="Helvetica"/>
          <w:sz w:val="24"/>
        </w:rPr>
        <w:t xml:space="preserve"> – the affirmative can only use the </w:t>
      </w:r>
      <w:r>
        <w:rPr>
          <w:rFonts w:cs="Helvetica"/>
          <w:sz w:val="24"/>
        </w:rPr>
        <w:t xml:space="preserve">USFG, </w:t>
      </w:r>
      <w:proofErr w:type="spellStart"/>
      <w:r>
        <w:rPr>
          <w:rFonts w:cs="Helvetica"/>
          <w:sz w:val="24"/>
        </w:rPr>
        <w:t>neg</w:t>
      </w:r>
      <w:proofErr w:type="spellEnd"/>
      <w:r>
        <w:rPr>
          <w:rFonts w:cs="Helvetica"/>
          <w:sz w:val="24"/>
        </w:rPr>
        <w:t xml:space="preserve"> should too</w:t>
      </w:r>
    </w:p>
    <w:p w14:paraId="1F760BCF" w14:textId="77777777" w:rsidR="00191C75"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Helvetica"/>
          <w:sz w:val="24"/>
        </w:rPr>
      </w:pPr>
    </w:p>
    <w:p w14:paraId="0EAFCF6E" w14:textId="77777777" w:rsidR="00191C75" w:rsidRPr="001C693B" w:rsidRDefault="00191C75" w:rsidP="00191C7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b/>
        </w:rPr>
      </w:pPr>
      <w:r>
        <w:rPr>
          <w:rFonts w:cs="Helvetica"/>
          <w:sz w:val="24"/>
        </w:rPr>
        <w:t>6. C/I – CP is legitimate if and only if there’s a piece of comparative evidence of the act of the consultation. And, NB justifies the SQ</w:t>
      </w:r>
    </w:p>
    <w:p w14:paraId="09B57087" w14:textId="77777777" w:rsidR="00191C75" w:rsidRDefault="00191C75" w:rsidP="00191C75"/>
    <w:p w14:paraId="10AA9C0D" w14:textId="77777777" w:rsidR="00B05499" w:rsidRDefault="00B05499" w:rsidP="00B05499"/>
    <w:p w14:paraId="7C314A41" w14:textId="77777777" w:rsidR="00B05499" w:rsidRDefault="00B05499" w:rsidP="00B05499">
      <w:pPr>
        <w:pStyle w:val="Heading3"/>
      </w:pPr>
      <w:r>
        <w:t xml:space="preserve">Consult CPs – Good </w:t>
      </w:r>
    </w:p>
    <w:p w14:paraId="09FA8DE9" w14:textId="77777777" w:rsidR="00191C75" w:rsidRDefault="00191C75" w:rsidP="00191C75">
      <w:pPr>
        <w:rPr>
          <w:bCs/>
          <w:sz w:val="26"/>
        </w:rPr>
      </w:pPr>
      <w:r w:rsidRPr="00E517D0">
        <w:rPr>
          <w:b/>
          <w:bCs/>
          <w:sz w:val="24"/>
        </w:rPr>
        <w:t>Education</w:t>
      </w:r>
      <w:r w:rsidRPr="00B05499">
        <w:rPr>
          <w:bCs/>
          <w:sz w:val="26"/>
        </w:rPr>
        <w:t xml:space="preserve"> </w:t>
      </w:r>
      <w:r>
        <w:rPr>
          <w:bCs/>
          <w:sz w:val="26"/>
        </w:rPr>
        <w:t>–</w:t>
      </w:r>
      <w:r w:rsidRPr="00B05499">
        <w:rPr>
          <w:bCs/>
          <w:sz w:val="26"/>
        </w:rPr>
        <w:t xml:space="preserve"> </w:t>
      </w:r>
    </w:p>
    <w:p w14:paraId="6C22E581" w14:textId="77777777" w:rsidR="00191C75" w:rsidRDefault="00191C75" w:rsidP="00191C75">
      <w:r>
        <w:t>a. Better discussion to consultation mechanisms and diplomatic knowledge</w:t>
      </w:r>
    </w:p>
    <w:p w14:paraId="11CB791B" w14:textId="77777777" w:rsidR="00191C75" w:rsidRDefault="00191C75" w:rsidP="00191C75">
      <w:r>
        <w:t>b. Tests desirability in which the plan is passed</w:t>
      </w:r>
    </w:p>
    <w:p w14:paraId="45F1C25F" w14:textId="77777777" w:rsidR="00191C75" w:rsidRPr="007C7B8F" w:rsidRDefault="00191C75" w:rsidP="00191C75"/>
    <w:p w14:paraId="66BA8DE0" w14:textId="77777777" w:rsidR="00191C75" w:rsidRDefault="00191C75" w:rsidP="00191C75">
      <w:r w:rsidRPr="00E517D0">
        <w:rPr>
          <w:b/>
          <w:bCs/>
          <w:sz w:val="24"/>
        </w:rPr>
        <w:t>Real world</w:t>
      </w:r>
      <w:r w:rsidRPr="00B05499">
        <w:rPr>
          <w:bCs/>
          <w:sz w:val="26"/>
        </w:rPr>
        <w:t xml:space="preserve">- </w:t>
      </w:r>
      <w:r>
        <w:t>Countries engage in consultation process on international plans</w:t>
      </w:r>
    </w:p>
    <w:p w14:paraId="1DE1C2A3" w14:textId="77777777" w:rsidR="00191C75" w:rsidRDefault="00191C75" w:rsidP="00191C75"/>
    <w:p w14:paraId="78F4AF25" w14:textId="77777777" w:rsidR="00191C75" w:rsidRDefault="00191C75" w:rsidP="00191C75">
      <w:r w:rsidRPr="00E517D0">
        <w:rPr>
          <w:b/>
          <w:bCs/>
          <w:sz w:val="24"/>
        </w:rPr>
        <w:t>Research</w:t>
      </w:r>
      <w:r w:rsidRPr="00B05499">
        <w:rPr>
          <w:bCs/>
          <w:sz w:val="26"/>
        </w:rPr>
        <w:t xml:space="preserve"> –</w:t>
      </w:r>
      <w:r>
        <w:rPr>
          <w:bCs/>
          <w:sz w:val="26"/>
        </w:rPr>
        <w:t xml:space="preserve"> </w:t>
      </w:r>
      <w:r>
        <w:rPr>
          <w:bCs/>
        </w:rPr>
        <w:t>F</w:t>
      </w:r>
      <w:r w:rsidRPr="007B236B">
        <w:rPr>
          <w:bCs/>
        </w:rPr>
        <w:t>orces</w:t>
      </w:r>
      <w:r>
        <w:rPr>
          <w:bCs/>
          <w:sz w:val="26"/>
        </w:rPr>
        <w:t xml:space="preserve"> </w:t>
      </w:r>
      <w:r w:rsidRPr="00B05499">
        <w:t xml:space="preserve">research beyond the topic </w:t>
      </w:r>
      <w:r>
        <w:t>countries</w:t>
      </w:r>
    </w:p>
    <w:p w14:paraId="5DF006AA" w14:textId="77777777" w:rsidR="00191C75" w:rsidRDefault="00191C75" w:rsidP="00191C75"/>
    <w:p w14:paraId="5C3C9B12" w14:textId="77777777" w:rsidR="00191C75" w:rsidRDefault="00191C75" w:rsidP="00191C75">
      <w:r w:rsidRPr="00E517D0">
        <w:rPr>
          <w:b/>
          <w:bCs/>
          <w:sz w:val="24"/>
        </w:rPr>
        <w:t>Predictability</w:t>
      </w:r>
      <w:r w:rsidRPr="00B05499">
        <w:rPr>
          <w:bCs/>
          <w:sz w:val="26"/>
        </w:rPr>
        <w:t xml:space="preserve">- </w:t>
      </w:r>
      <w:r>
        <w:t>Lit base checks</w:t>
      </w:r>
    </w:p>
    <w:p w14:paraId="1C15F049" w14:textId="77777777" w:rsidR="00191C75" w:rsidRDefault="00191C75" w:rsidP="00191C75"/>
    <w:p w14:paraId="10AFE5D5" w14:textId="77777777" w:rsidR="00191C75" w:rsidRDefault="00191C75" w:rsidP="00191C75">
      <w:proofErr w:type="spellStart"/>
      <w:r w:rsidRPr="00690023">
        <w:rPr>
          <w:b/>
          <w:sz w:val="24"/>
        </w:rPr>
        <w:t>Neg</w:t>
      </w:r>
      <w:proofErr w:type="spellEnd"/>
      <w:r w:rsidRPr="00690023">
        <w:rPr>
          <w:b/>
          <w:sz w:val="24"/>
        </w:rPr>
        <w:t xml:space="preserve"> Ground</w:t>
      </w:r>
      <w:r>
        <w:t xml:space="preserve"> – Forces immediate enactment and governmental action, which is the lynchpin of all </w:t>
      </w:r>
      <w:proofErr w:type="spellStart"/>
      <w:r>
        <w:t>neg</w:t>
      </w:r>
      <w:proofErr w:type="spellEnd"/>
      <w:r>
        <w:t xml:space="preserve"> </w:t>
      </w:r>
      <w:proofErr w:type="spellStart"/>
      <w:r>
        <w:t>disads</w:t>
      </w:r>
      <w:proofErr w:type="spellEnd"/>
      <w:r>
        <w:t xml:space="preserve">- their interpretation allows </w:t>
      </w:r>
      <w:proofErr w:type="spellStart"/>
      <w:r>
        <w:t>aff</w:t>
      </w:r>
      <w:proofErr w:type="spellEnd"/>
      <w:r>
        <w:t xml:space="preserve"> severance</w:t>
      </w:r>
    </w:p>
    <w:p w14:paraId="4710D087" w14:textId="77777777" w:rsidR="00191C75" w:rsidRPr="007C7B8F" w:rsidRDefault="00191C75" w:rsidP="00191C75"/>
    <w:p w14:paraId="6B1CB510" w14:textId="77777777" w:rsidR="00191C75" w:rsidRDefault="00191C75" w:rsidP="00191C75">
      <w:pPr>
        <w:rPr>
          <w:bCs/>
          <w:sz w:val="26"/>
        </w:rPr>
      </w:pPr>
      <w:proofErr w:type="spellStart"/>
      <w:r w:rsidRPr="00E517D0">
        <w:rPr>
          <w:b/>
          <w:bCs/>
          <w:sz w:val="24"/>
        </w:rPr>
        <w:t>Aff</w:t>
      </w:r>
      <w:proofErr w:type="spellEnd"/>
      <w:r w:rsidRPr="00E517D0">
        <w:rPr>
          <w:b/>
          <w:bCs/>
          <w:sz w:val="24"/>
        </w:rPr>
        <w:t xml:space="preserve"> Ground</w:t>
      </w:r>
      <w:r w:rsidRPr="00B05499">
        <w:rPr>
          <w:bCs/>
          <w:sz w:val="26"/>
        </w:rPr>
        <w:t xml:space="preserve"> </w:t>
      </w:r>
      <w:r>
        <w:rPr>
          <w:bCs/>
          <w:sz w:val="26"/>
        </w:rPr>
        <w:t xml:space="preserve">- </w:t>
      </w:r>
      <w:proofErr w:type="spellStart"/>
      <w:r>
        <w:t>A</w:t>
      </w:r>
      <w:r w:rsidRPr="00B05499">
        <w:t>ff</w:t>
      </w:r>
      <w:proofErr w:type="spellEnd"/>
      <w:r>
        <w:t xml:space="preserve"> leverages ground on </w:t>
      </w:r>
      <w:r w:rsidRPr="00B05499">
        <w:t>immediacy and certainty</w:t>
      </w:r>
      <w:r w:rsidRPr="00B05499">
        <w:rPr>
          <w:bCs/>
          <w:sz w:val="26"/>
        </w:rPr>
        <w:t xml:space="preserve"> </w:t>
      </w:r>
    </w:p>
    <w:p w14:paraId="475B27D7" w14:textId="77777777" w:rsidR="00191C75" w:rsidRPr="00177C5C" w:rsidRDefault="00191C75" w:rsidP="00191C75">
      <w:pPr>
        <w:rPr>
          <w:bCs/>
          <w:sz w:val="26"/>
        </w:rPr>
      </w:pPr>
    </w:p>
    <w:p w14:paraId="0F1434DB" w14:textId="77777777" w:rsidR="00191C75" w:rsidRDefault="00191C75" w:rsidP="00191C75">
      <w:r w:rsidRPr="00E517D0">
        <w:rPr>
          <w:b/>
          <w:bCs/>
          <w:sz w:val="24"/>
        </w:rPr>
        <w:t>Can’t use back-files</w:t>
      </w:r>
      <w:r w:rsidRPr="00B05499">
        <w:rPr>
          <w:bCs/>
          <w:sz w:val="26"/>
        </w:rPr>
        <w:t xml:space="preserve"> – </w:t>
      </w:r>
      <w:r>
        <w:t>E</w:t>
      </w:r>
      <w:r w:rsidRPr="00B05499">
        <w:t>vidence of</w:t>
      </w:r>
      <w:r>
        <w:t xml:space="preserve"> the CP must be specific to</w:t>
      </w:r>
      <w:r w:rsidRPr="00B05499">
        <w:t xml:space="preserve"> plan</w:t>
      </w:r>
      <w:r>
        <w:t xml:space="preserve"> and </w:t>
      </w:r>
      <w:proofErr w:type="spellStart"/>
      <w:r>
        <w:t>squo</w:t>
      </w:r>
      <w:proofErr w:type="spellEnd"/>
    </w:p>
    <w:p w14:paraId="153C6F8E" w14:textId="77777777" w:rsidR="00191C75" w:rsidRDefault="00191C75" w:rsidP="00191C75"/>
    <w:p w14:paraId="4A9064B1" w14:textId="77777777" w:rsidR="00191C75" w:rsidRDefault="00191C75" w:rsidP="00191C75">
      <w:r w:rsidRPr="007B236B">
        <w:rPr>
          <w:b/>
          <w:sz w:val="24"/>
        </w:rPr>
        <w:t>Fairness</w:t>
      </w:r>
      <w:r>
        <w:t xml:space="preserve">- Checks </w:t>
      </w:r>
      <w:proofErr w:type="spellStart"/>
      <w:r>
        <w:t>aff</w:t>
      </w:r>
      <w:proofErr w:type="spellEnd"/>
      <w:r>
        <w:t xml:space="preserve"> on sand-bagging</w:t>
      </w:r>
    </w:p>
    <w:p w14:paraId="2073A66E" w14:textId="77777777" w:rsidR="00191C75" w:rsidRDefault="00191C75" w:rsidP="00191C75"/>
    <w:p w14:paraId="0FC4926B" w14:textId="77777777" w:rsidR="00191C75" w:rsidRDefault="00191C75" w:rsidP="00191C75">
      <w:proofErr w:type="spellStart"/>
      <w:r w:rsidRPr="00E517D0">
        <w:rPr>
          <w:b/>
          <w:bCs/>
          <w:sz w:val="24"/>
        </w:rPr>
        <w:t>Aff</w:t>
      </w:r>
      <w:proofErr w:type="spellEnd"/>
      <w:r w:rsidRPr="00E517D0">
        <w:rPr>
          <w:b/>
          <w:bCs/>
          <w:sz w:val="24"/>
        </w:rPr>
        <w:t xml:space="preserve"> side bias</w:t>
      </w:r>
      <w:r w:rsidRPr="00E517D0">
        <w:rPr>
          <w:bCs/>
          <w:sz w:val="24"/>
        </w:rPr>
        <w:t xml:space="preserve"> </w:t>
      </w:r>
      <w:r w:rsidRPr="00B05499">
        <w:t xml:space="preserve">- The </w:t>
      </w:r>
      <w:proofErr w:type="spellStart"/>
      <w:r w:rsidRPr="00B05499">
        <w:t>aff</w:t>
      </w:r>
      <w:proofErr w:type="spellEnd"/>
      <w:r>
        <w:t xml:space="preserve"> has</w:t>
      </w:r>
      <w:r w:rsidRPr="00B05499">
        <w:t xml:space="preserve"> first and last speech and unlimited prep time</w:t>
      </w:r>
    </w:p>
    <w:p w14:paraId="0331DF27" w14:textId="77777777" w:rsidR="00191C75" w:rsidRDefault="00191C75" w:rsidP="00191C75"/>
    <w:p w14:paraId="2B4A8B33" w14:textId="77777777" w:rsidR="00191C75" w:rsidRDefault="00191C75" w:rsidP="00191C75">
      <w:r w:rsidRPr="007B236B">
        <w:rPr>
          <w:b/>
          <w:sz w:val="24"/>
        </w:rPr>
        <w:t>Counter Interpretation</w:t>
      </w:r>
      <w:r>
        <w:rPr>
          <w:b/>
        </w:rPr>
        <w:t xml:space="preserve"> - </w:t>
      </w:r>
      <w:r>
        <w:t xml:space="preserve">Consult CP should have a </w:t>
      </w:r>
      <w:proofErr w:type="gramStart"/>
      <w:r>
        <w:t>mechanism which</w:t>
      </w:r>
      <w:proofErr w:type="gramEnd"/>
      <w:r>
        <w:t xml:space="preserve"> it uses; net benefits check abuse arguments</w:t>
      </w:r>
    </w:p>
    <w:p w14:paraId="65CAE790" w14:textId="77777777" w:rsidR="00191C75" w:rsidRPr="00690023" w:rsidRDefault="00191C75" w:rsidP="00191C75"/>
    <w:p w14:paraId="34226D75" w14:textId="77777777" w:rsidR="00191C75" w:rsidRDefault="00191C75" w:rsidP="00191C75">
      <w:r w:rsidRPr="007B236B">
        <w:rPr>
          <w:b/>
          <w:sz w:val="24"/>
        </w:rPr>
        <w:t>Defaulting to theoretical reasonability best for debate</w:t>
      </w:r>
      <w:r>
        <w:t xml:space="preserve">- only </w:t>
      </w:r>
      <w:proofErr w:type="gramStart"/>
      <w:r>
        <w:t>have</w:t>
      </w:r>
      <w:proofErr w:type="gramEnd"/>
      <w:r>
        <w:t xml:space="preserve"> to win that the CP just doesn’t destroy it</w:t>
      </w:r>
    </w:p>
    <w:p w14:paraId="27CDFBCB" w14:textId="77777777" w:rsidR="00191C75" w:rsidRDefault="00191C75" w:rsidP="00191C75"/>
    <w:p w14:paraId="24416FDE" w14:textId="77777777" w:rsidR="00191C75" w:rsidRPr="005919AF" w:rsidRDefault="00191C75" w:rsidP="00191C75">
      <w:pPr>
        <w:rPr>
          <w:b/>
          <w:sz w:val="24"/>
        </w:rPr>
      </w:pPr>
      <w:r w:rsidRPr="00690023">
        <w:rPr>
          <w:b/>
          <w:sz w:val="24"/>
        </w:rPr>
        <w:t>Reject the Argument not the Team</w:t>
      </w:r>
    </w:p>
    <w:p w14:paraId="7D6D584F" w14:textId="77777777" w:rsidR="00B05499" w:rsidRDefault="00B05499" w:rsidP="00B05499">
      <w:pPr>
        <w:pStyle w:val="Heading3"/>
      </w:pPr>
      <w:r>
        <w:t>International Fiat – Bad</w:t>
      </w:r>
    </w:p>
    <w:p w14:paraId="66E1C589" w14:textId="77777777" w:rsidR="00B05499" w:rsidRPr="00B05499" w:rsidRDefault="00B05499" w:rsidP="00B05499"/>
    <w:p w14:paraId="7E63F5E7" w14:textId="77777777" w:rsidR="00B05499" w:rsidRDefault="00B05499" w:rsidP="00B05499">
      <w:r w:rsidRPr="00D82236">
        <w:t>International counterplans are illegitimate ---</w:t>
      </w:r>
    </w:p>
    <w:p w14:paraId="5BDD96A7" w14:textId="77777777" w:rsidR="00B05499" w:rsidRPr="00D82236" w:rsidRDefault="00B05499" w:rsidP="00B05499">
      <w:pPr>
        <w:rPr>
          <w:b/>
        </w:rPr>
      </w:pPr>
    </w:p>
    <w:p w14:paraId="5EE968B2" w14:textId="77777777" w:rsidR="00B05499" w:rsidRPr="00B05499" w:rsidRDefault="00B05499" w:rsidP="00B05499">
      <w:r>
        <w:t xml:space="preserve">1. </w:t>
      </w:r>
      <w:r w:rsidRPr="00B05499">
        <w:t xml:space="preserve">Time and </w:t>
      </w:r>
      <w:proofErr w:type="spellStart"/>
      <w:r w:rsidRPr="00B05499">
        <w:t>Strat</w:t>
      </w:r>
      <w:proofErr w:type="spellEnd"/>
      <w:r w:rsidRPr="00B05499">
        <w:t xml:space="preserve"> skew --- steals the 1ac and moots 8 minutes of </w:t>
      </w:r>
      <w:proofErr w:type="spellStart"/>
      <w:r w:rsidRPr="00B05499">
        <w:t>aff</w:t>
      </w:r>
      <w:proofErr w:type="spellEnd"/>
      <w:r w:rsidRPr="00B05499">
        <w:t xml:space="preserve"> speech time</w:t>
      </w:r>
    </w:p>
    <w:p w14:paraId="3B626150" w14:textId="77777777" w:rsidR="00B05499" w:rsidRPr="00B05499" w:rsidRDefault="00B05499" w:rsidP="00B05499"/>
    <w:p w14:paraId="483BFC13" w14:textId="77777777" w:rsidR="00B05499" w:rsidRDefault="00B05499" w:rsidP="00B05499">
      <w:r>
        <w:t xml:space="preserve">2. </w:t>
      </w:r>
      <w:r w:rsidRPr="00B05499">
        <w:t>Object fiat bad – they can fiat away almost all our impact scenarios if they can fiat any country they want to do whatever they want.</w:t>
      </w:r>
    </w:p>
    <w:p w14:paraId="40423FB7" w14:textId="77777777" w:rsidR="00B05499" w:rsidRPr="00B05499" w:rsidRDefault="00B05499" w:rsidP="00B05499"/>
    <w:p w14:paraId="48932F04" w14:textId="77777777" w:rsidR="00B05499" w:rsidRDefault="00B05499" w:rsidP="00B05499">
      <w:r>
        <w:t xml:space="preserve">3. </w:t>
      </w:r>
      <w:r w:rsidRPr="00B05499">
        <w:t>Predictability – there’s hundreds of countries and thousands of international agencies – it’s impossible to research for all of them</w:t>
      </w:r>
    </w:p>
    <w:p w14:paraId="517F76A2" w14:textId="77777777" w:rsidR="00B05499" w:rsidRPr="00B05499" w:rsidRDefault="00B05499" w:rsidP="00B05499"/>
    <w:p w14:paraId="21F6F7F3" w14:textId="77777777" w:rsidR="00B05499" w:rsidRDefault="00B05499" w:rsidP="00B05499">
      <w:r>
        <w:t xml:space="preserve">4. </w:t>
      </w:r>
      <w:r w:rsidRPr="00B05499">
        <w:t>No ground – forces us to debate ourselves, which jacks AFF ground and destroys our offense. They get the NEG block so you need to hold them to a high standard.</w:t>
      </w:r>
    </w:p>
    <w:p w14:paraId="1A92E99D" w14:textId="77777777" w:rsidR="00B05499" w:rsidRPr="00B05499" w:rsidRDefault="00B05499" w:rsidP="00B05499"/>
    <w:p w14:paraId="1118F8B1" w14:textId="77777777" w:rsidR="00B05499" w:rsidRPr="00B05499" w:rsidRDefault="00B05499" w:rsidP="00B05499">
      <w:r>
        <w:t xml:space="preserve">5. </w:t>
      </w:r>
      <w:r w:rsidRPr="00B05499">
        <w:t>C/I – they get any actor counterplan within the USFG – solves their offense and limits the research burden and allows us to make link arguments easier</w:t>
      </w:r>
    </w:p>
    <w:p w14:paraId="06094AD0" w14:textId="77777777" w:rsidR="00B05499" w:rsidRPr="00B05499" w:rsidRDefault="00B05499" w:rsidP="00B05499">
      <w:r w:rsidRPr="00B05499">
        <w:t>Justifies permutation – do both</w:t>
      </w:r>
    </w:p>
    <w:p w14:paraId="2D87BCFE" w14:textId="77777777" w:rsidR="00B05499" w:rsidRDefault="00B05499" w:rsidP="00B05499">
      <w:pPr>
        <w:pStyle w:val="Heading3"/>
      </w:pPr>
      <w:r>
        <w:t>International Fiat – Good</w:t>
      </w:r>
    </w:p>
    <w:p w14:paraId="4B6A354A" w14:textId="77777777" w:rsidR="00B05499" w:rsidRPr="00B05499" w:rsidRDefault="00B05499" w:rsidP="00B05499"/>
    <w:p w14:paraId="448B29A1" w14:textId="77777777" w:rsidR="00B05499" w:rsidRPr="00B05499" w:rsidRDefault="00B05499" w:rsidP="00B05499">
      <w:r w:rsidRPr="00B05499">
        <w:t>International fiat is good:</w:t>
      </w:r>
    </w:p>
    <w:p w14:paraId="29C8E5D9" w14:textId="77777777" w:rsidR="00B05499" w:rsidRDefault="00B05499" w:rsidP="00B05499">
      <w:r>
        <w:t xml:space="preserve">1. </w:t>
      </w:r>
      <w:r w:rsidRPr="00B05499">
        <w:t>Tests the affirmative – they need to be able to defend the entirety of the plan</w:t>
      </w:r>
    </w:p>
    <w:p w14:paraId="1B267FF0" w14:textId="77777777" w:rsidR="00B05499" w:rsidRPr="00B05499" w:rsidRDefault="00B05499" w:rsidP="00B05499"/>
    <w:p w14:paraId="2F06E651" w14:textId="77777777" w:rsidR="00B05499" w:rsidRDefault="00B05499" w:rsidP="00B05499">
      <w:r>
        <w:t xml:space="preserve">2. </w:t>
      </w:r>
      <w:r w:rsidRPr="00B05499">
        <w:t>Best for critical thinking – forcing them to debate on specific parts of the plan makes them prepare more detailed and educational answers</w:t>
      </w:r>
    </w:p>
    <w:p w14:paraId="36BE79E2" w14:textId="77777777" w:rsidR="00B05499" w:rsidRPr="00B05499" w:rsidRDefault="00B05499" w:rsidP="00B05499"/>
    <w:p w14:paraId="44569F61" w14:textId="77777777" w:rsidR="00B05499" w:rsidRDefault="00B05499" w:rsidP="00B05499">
      <w:r>
        <w:t xml:space="preserve">3. </w:t>
      </w:r>
      <w:r w:rsidRPr="00B05499">
        <w:t>International education – allows for education about international actors rather than simply the USFG</w:t>
      </w:r>
    </w:p>
    <w:p w14:paraId="4A2D22A1" w14:textId="77777777" w:rsidR="00B05499" w:rsidRPr="00B05499" w:rsidRDefault="00B05499" w:rsidP="00B05499"/>
    <w:p w14:paraId="409664E3" w14:textId="77777777" w:rsidR="00B05499" w:rsidRDefault="00B05499" w:rsidP="00B05499">
      <w:r>
        <w:t xml:space="preserve">4. </w:t>
      </w:r>
      <w:r w:rsidRPr="00B05499">
        <w:t>It’s not utopian/object fiat - other countries often invest in things like the plan, it tests the plan’s desirability</w:t>
      </w:r>
    </w:p>
    <w:p w14:paraId="64A92F9B" w14:textId="77777777" w:rsidR="00B05499" w:rsidRPr="00B05499" w:rsidRDefault="00B05499" w:rsidP="00B05499"/>
    <w:p w14:paraId="499430AA" w14:textId="77777777" w:rsidR="00B05499" w:rsidRDefault="00B05499" w:rsidP="00B05499">
      <w:r>
        <w:t xml:space="preserve">5. </w:t>
      </w:r>
      <w:r w:rsidRPr="00B05499">
        <w:t>It is reciprocal – the USFG is made up of thousands of different actors, there’s no reason why we can’t fiat that many as well.</w:t>
      </w:r>
    </w:p>
    <w:p w14:paraId="551BBE0D" w14:textId="77777777" w:rsidR="00B05499" w:rsidRPr="00B05499" w:rsidRDefault="00B05499" w:rsidP="00B05499"/>
    <w:p w14:paraId="2456DFD3" w14:textId="77777777" w:rsidR="00B05499" w:rsidRDefault="00B05499" w:rsidP="00B05499">
      <w:r>
        <w:t xml:space="preserve">6. </w:t>
      </w:r>
      <w:r w:rsidRPr="00B05499">
        <w:t xml:space="preserve">Err </w:t>
      </w:r>
      <w:proofErr w:type="spellStart"/>
      <w:r w:rsidRPr="00B05499">
        <w:t>Neg</w:t>
      </w:r>
      <w:proofErr w:type="spellEnd"/>
      <w:r w:rsidRPr="00B05499">
        <w:t xml:space="preserve"> on theory – the </w:t>
      </w:r>
      <w:proofErr w:type="spellStart"/>
      <w:r w:rsidRPr="00B05499">
        <w:t>aff</w:t>
      </w:r>
      <w:proofErr w:type="spellEnd"/>
      <w:r w:rsidRPr="00B05499">
        <w:t xml:space="preserve"> gets infinite prep, first and last speech, and get to set the ground with the 1AC</w:t>
      </w:r>
    </w:p>
    <w:p w14:paraId="33D57918" w14:textId="77777777" w:rsidR="00B05499" w:rsidRPr="00B05499" w:rsidRDefault="00B05499" w:rsidP="00B05499"/>
    <w:p w14:paraId="1F936696" w14:textId="77777777" w:rsidR="00B05499" w:rsidRDefault="00B05499" w:rsidP="00B05499">
      <w:r>
        <w:t xml:space="preserve">7. </w:t>
      </w:r>
      <w:r w:rsidRPr="00B05499">
        <w:t xml:space="preserve">Checks new </w:t>
      </w:r>
      <w:proofErr w:type="spellStart"/>
      <w:r w:rsidRPr="00B05499">
        <w:t>affs</w:t>
      </w:r>
      <w:proofErr w:type="spellEnd"/>
      <w:r w:rsidRPr="00B05499">
        <w:t xml:space="preserve"> – generics are key to a debate against the infinite number of plans that are possible</w:t>
      </w:r>
    </w:p>
    <w:p w14:paraId="74D34C4D" w14:textId="77777777" w:rsidR="00B05499" w:rsidRPr="00B05499" w:rsidRDefault="00B05499" w:rsidP="00B05499"/>
    <w:p w14:paraId="69230E92" w14:textId="77777777" w:rsidR="00B05499" w:rsidRDefault="00B05499" w:rsidP="00B05499">
      <w:r>
        <w:t xml:space="preserve">8 </w:t>
      </w:r>
      <w:r w:rsidRPr="00B05499">
        <w:t>Not a voting issue – reject the argument not the team.</w:t>
      </w:r>
    </w:p>
    <w:p w14:paraId="00F2E6C3" w14:textId="77777777" w:rsidR="00B05499" w:rsidRDefault="00B05499" w:rsidP="00B05499">
      <w:pPr>
        <w:pStyle w:val="Heading3"/>
      </w:pPr>
      <w:r>
        <w:t xml:space="preserve">Agent CPs – Bad </w:t>
      </w:r>
    </w:p>
    <w:p w14:paraId="018B73A7" w14:textId="77777777" w:rsidR="00B05499" w:rsidRPr="00B05499" w:rsidRDefault="00B05499" w:rsidP="00B05499"/>
    <w:p w14:paraId="4D93C6C8" w14:textId="77777777" w:rsidR="00D92139" w:rsidRPr="003B3B36" w:rsidRDefault="00D92139" w:rsidP="00D92139">
      <w:pPr>
        <w:pStyle w:val="Nothing"/>
        <w:numPr>
          <w:ilvl w:val="0"/>
          <w:numId w:val="6"/>
        </w:numPr>
        <w:rPr>
          <w:rFonts w:ascii="Georgia" w:hAnsi="Georgia"/>
          <w:szCs w:val="20"/>
        </w:rPr>
      </w:pPr>
      <w:r>
        <w:rPr>
          <w:rFonts w:ascii="Georgia" w:hAnsi="Georgia"/>
          <w:b/>
          <w:szCs w:val="20"/>
        </w:rPr>
        <w:t>Predictability</w:t>
      </w:r>
      <w:r w:rsidRPr="00095599">
        <w:rPr>
          <w:rFonts w:ascii="Georgia" w:hAnsi="Georgia"/>
          <w:b/>
          <w:szCs w:val="20"/>
        </w:rPr>
        <w:t>:</w:t>
      </w:r>
      <w:r w:rsidRPr="003B3B36">
        <w:rPr>
          <w:rFonts w:ascii="Georgia" w:hAnsi="Georgia"/>
          <w:szCs w:val="20"/>
        </w:rPr>
        <w:t xml:space="preserve"> there are so many agents to choose from, it is impossible to research, where as choosing the USFG allows the </w:t>
      </w:r>
      <w:proofErr w:type="spellStart"/>
      <w:r w:rsidRPr="003B3B36">
        <w:rPr>
          <w:rFonts w:ascii="Georgia" w:hAnsi="Georgia"/>
          <w:szCs w:val="20"/>
        </w:rPr>
        <w:t>neg</w:t>
      </w:r>
      <w:proofErr w:type="spellEnd"/>
      <w:r w:rsidRPr="003B3B36">
        <w:rPr>
          <w:rFonts w:ascii="Georgia" w:hAnsi="Georgia"/>
          <w:szCs w:val="20"/>
        </w:rPr>
        <w:t xml:space="preserve"> to just choose from out of that.</w:t>
      </w:r>
    </w:p>
    <w:p w14:paraId="393DBE40" w14:textId="77777777" w:rsidR="00D92139" w:rsidRPr="003B3B36" w:rsidRDefault="00D92139" w:rsidP="00D92139">
      <w:pPr>
        <w:pStyle w:val="ListParagraph"/>
        <w:numPr>
          <w:ilvl w:val="0"/>
          <w:numId w:val="6"/>
        </w:numPr>
        <w:rPr>
          <w:rFonts w:eastAsia="Times New Roman"/>
          <w:sz w:val="20"/>
          <w:szCs w:val="20"/>
        </w:rPr>
      </w:pPr>
      <w:r w:rsidRPr="00095599">
        <w:rPr>
          <w:rFonts w:eastAsia="Times New Roman"/>
          <w:b/>
          <w:sz w:val="20"/>
          <w:szCs w:val="20"/>
          <w:shd w:val="clear" w:color="auto" w:fill="FFFFFF"/>
        </w:rPr>
        <w:t>Infinite regression</w:t>
      </w:r>
      <w:r>
        <w:rPr>
          <w:rFonts w:eastAsia="Times New Roman"/>
          <w:b/>
          <w:sz w:val="20"/>
          <w:szCs w:val="20"/>
          <w:shd w:val="clear" w:color="auto" w:fill="FFFFFF"/>
        </w:rPr>
        <w:t xml:space="preserve"> - fairness</w:t>
      </w:r>
      <w:r w:rsidRPr="00095599">
        <w:rPr>
          <w:b/>
          <w:sz w:val="20"/>
          <w:szCs w:val="20"/>
        </w:rPr>
        <w:t>:</w:t>
      </w:r>
      <w:r w:rsidRPr="003B3B36">
        <w:rPr>
          <w:sz w:val="20"/>
          <w:szCs w:val="20"/>
        </w:rPr>
        <w:t xml:space="preserve"> we are only allowed to choose from one agent, where as they are able to choose from thousands, it is unfair.</w:t>
      </w:r>
    </w:p>
    <w:p w14:paraId="10B85DB1" w14:textId="77777777" w:rsidR="00D92139" w:rsidRDefault="00D92139" w:rsidP="00D92139">
      <w:pPr>
        <w:pStyle w:val="Nothing"/>
        <w:numPr>
          <w:ilvl w:val="0"/>
          <w:numId w:val="6"/>
        </w:numPr>
        <w:rPr>
          <w:rFonts w:ascii="Georgia" w:hAnsi="Georgia"/>
          <w:szCs w:val="20"/>
        </w:rPr>
      </w:pPr>
      <w:r w:rsidRPr="00095599">
        <w:rPr>
          <w:rFonts w:ascii="Georgia" w:hAnsi="Georgia"/>
          <w:b/>
          <w:szCs w:val="20"/>
        </w:rPr>
        <w:t>Kills topic specific education:</w:t>
      </w:r>
      <w:r w:rsidRPr="003B3B36">
        <w:rPr>
          <w:rFonts w:ascii="Georgia" w:hAnsi="Georgia"/>
          <w:szCs w:val="20"/>
        </w:rPr>
        <w:t xml:space="preserve"> not talking about the actual plan, but only talking about who does it</w:t>
      </w:r>
      <w:r>
        <w:rPr>
          <w:rFonts w:ascii="Georgia" w:hAnsi="Georgia"/>
          <w:szCs w:val="20"/>
        </w:rPr>
        <w:t>,</w:t>
      </w:r>
      <w:r w:rsidRPr="003B3B36">
        <w:rPr>
          <w:rFonts w:ascii="Georgia" w:hAnsi="Georgia"/>
          <w:szCs w:val="20"/>
        </w:rPr>
        <w:t xml:space="preserve"> provides no education on the topic, this is an unfair use of plausible debate time that could be used to learn from.</w:t>
      </w:r>
    </w:p>
    <w:p w14:paraId="40B302B7" w14:textId="77777777" w:rsidR="00D92139" w:rsidRPr="00D92139" w:rsidRDefault="00D92139" w:rsidP="00D92139">
      <w:pPr>
        <w:pStyle w:val="Nothing"/>
        <w:numPr>
          <w:ilvl w:val="0"/>
          <w:numId w:val="6"/>
        </w:numPr>
        <w:rPr>
          <w:rFonts w:ascii="Georgia" w:hAnsi="Georgia"/>
          <w:szCs w:val="20"/>
        </w:rPr>
      </w:pPr>
      <w:r w:rsidRPr="00095599">
        <w:rPr>
          <w:rFonts w:ascii="Georgia" w:hAnsi="Georgia"/>
          <w:b/>
          <w:szCs w:val="20"/>
        </w:rPr>
        <w:t xml:space="preserve">Steals the </w:t>
      </w:r>
      <w:proofErr w:type="spellStart"/>
      <w:r w:rsidRPr="00095599">
        <w:rPr>
          <w:rFonts w:ascii="Georgia" w:hAnsi="Georgia"/>
          <w:b/>
          <w:szCs w:val="20"/>
        </w:rPr>
        <w:t>aff</w:t>
      </w:r>
      <w:proofErr w:type="spellEnd"/>
      <w:r w:rsidRPr="00095599">
        <w:rPr>
          <w:rFonts w:ascii="Georgia" w:hAnsi="Georgia"/>
          <w:b/>
          <w:szCs w:val="20"/>
        </w:rPr>
        <w:t>:</w:t>
      </w:r>
      <w:r w:rsidRPr="003B3B36">
        <w:rPr>
          <w:rFonts w:ascii="Georgia" w:hAnsi="Georgia"/>
          <w:szCs w:val="20"/>
        </w:rPr>
        <w:t xml:space="preserve"> it is absolutely impossible to gather offense when all you do is make a plan.</w:t>
      </w:r>
    </w:p>
    <w:p w14:paraId="66AF1540" w14:textId="77777777" w:rsidR="00D92139" w:rsidRDefault="00D92139" w:rsidP="00D92139">
      <w:pPr>
        <w:pStyle w:val="Nothing"/>
        <w:rPr>
          <w:rFonts w:ascii="Georgia" w:hAnsi="Georgia"/>
          <w:szCs w:val="20"/>
        </w:rPr>
      </w:pPr>
    </w:p>
    <w:p w14:paraId="4E3A9776" w14:textId="65CF3202" w:rsidR="00D92139" w:rsidRPr="003B3B36" w:rsidRDefault="00D92139" w:rsidP="00D92139">
      <w:pPr>
        <w:pStyle w:val="Heading4"/>
      </w:pPr>
      <w:proofErr w:type="spellStart"/>
      <w:r>
        <w:t>Artifical</w:t>
      </w:r>
      <w:proofErr w:type="spellEnd"/>
      <w:r>
        <w:t xml:space="preserve"> Net Benefits are Bad: </w:t>
      </w:r>
      <w:r w:rsidRPr="003B3B36">
        <w:t xml:space="preserve"> </w:t>
      </w:r>
    </w:p>
    <w:p w14:paraId="38D15FE3" w14:textId="77777777" w:rsidR="00D92139" w:rsidRPr="003B3B36" w:rsidRDefault="00D92139" w:rsidP="00D92139">
      <w:pPr>
        <w:pStyle w:val="Nothing"/>
        <w:numPr>
          <w:ilvl w:val="0"/>
          <w:numId w:val="7"/>
        </w:numPr>
        <w:rPr>
          <w:rFonts w:ascii="Georgia" w:hAnsi="Georgia"/>
          <w:szCs w:val="20"/>
        </w:rPr>
      </w:pPr>
      <w:r w:rsidRPr="00095599">
        <w:rPr>
          <w:rFonts w:ascii="Georgia" w:hAnsi="Georgia"/>
          <w:b/>
          <w:szCs w:val="20"/>
        </w:rPr>
        <w:t>Extremely unpredictable:</w:t>
      </w:r>
      <w:r w:rsidRPr="003B3B36">
        <w:rPr>
          <w:rFonts w:ascii="Georgia" w:hAnsi="Georgia"/>
          <w:szCs w:val="20"/>
        </w:rPr>
        <w:t xml:space="preserve"> there is no reason why us, as debaters should have to be prepared to debate about the external action of the plan, such as who does it, but we should only be ready to defend reasons why the plan is good or bad.</w:t>
      </w:r>
    </w:p>
    <w:p w14:paraId="53584F05" w14:textId="77777777" w:rsidR="00D92139" w:rsidRPr="003B3B36" w:rsidRDefault="00D92139" w:rsidP="00D92139">
      <w:pPr>
        <w:pStyle w:val="Nothing"/>
        <w:numPr>
          <w:ilvl w:val="0"/>
          <w:numId w:val="7"/>
        </w:numPr>
        <w:rPr>
          <w:rFonts w:ascii="Georgia" w:hAnsi="Georgia"/>
          <w:szCs w:val="20"/>
        </w:rPr>
      </w:pPr>
      <w:r w:rsidRPr="00095599">
        <w:rPr>
          <w:rFonts w:ascii="Georgia" w:hAnsi="Georgia"/>
          <w:b/>
          <w:szCs w:val="20"/>
        </w:rPr>
        <w:t>Bad debate focus:</w:t>
      </w:r>
      <w:r w:rsidRPr="003B3B36">
        <w:rPr>
          <w:rFonts w:ascii="Georgia" w:hAnsi="Georgia"/>
          <w:szCs w:val="20"/>
        </w:rPr>
        <w:t xml:space="preserve"> we should not focus on an external reason to act, THIS IS BAD EDUCATION, but we should focus on the artificial net benefits means we are no longer focused on the topic</w:t>
      </w:r>
    </w:p>
    <w:p w14:paraId="7DDC5E8F" w14:textId="77777777" w:rsidR="00D92139" w:rsidRPr="003B3B36" w:rsidRDefault="00D92139" w:rsidP="00D92139">
      <w:pPr>
        <w:pStyle w:val="Nothing"/>
        <w:numPr>
          <w:ilvl w:val="0"/>
          <w:numId w:val="7"/>
        </w:numPr>
        <w:rPr>
          <w:rFonts w:ascii="Georgia" w:hAnsi="Georgia"/>
          <w:szCs w:val="20"/>
        </w:rPr>
      </w:pPr>
      <w:proofErr w:type="gramStart"/>
      <w:r w:rsidRPr="00095599">
        <w:rPr>
          <w:rFonts w:ascii="Georgia" w:hAnsi="Georgia"/>
          <w:b/>
          <w:szCs w:val="20"/>
        </w:rPr>
        <w:t>Strategy skew</w:t>
      </w:r>
      <w:proofErr w:type="gramEnd"/>
      <w:r w:rsidRPr="00095599">
        <w:rPr>
          <w:rFonts w:ascii="Georgia" w:hAnsi="Georgia"/>
          <w:b/>
          <w:szCs w:val="20"/>
        </w:rPr>
        <w:t xml:space="preserve"> and time skew:</w:t>
      </w:r>
      <w:r w:rsidRPr="003B3B36">
        <w:rPr>
          <w:rFonts w:ascii="Georgia" w:hAnsi="Georgia"/>
          <w:szCs w:val="20"/>
        </w:rPr>
        <w:t xml:space="preserve"> if we straight turn, or impact turn, then they can just kick the counterplan. DONE.</w:t>
      </w:r>
    </w:p>
    <w:p w14:paraId="0A249BCC" w14:textId="77777777" w:rsidR="00D92139" w:rsidRPr="003B3B36" w:rsidRDefault="00D92139" w:rsidP="00D92139">
      <w:pPr>
        <w:pStyle w:val="Nothing"/>
        <w:numPr>
          <w:ilvl w:val="0"/>
          <w:numId w:val="7"/>
        </w:numPr>
        <w:rPr>
          <w:rFonts w:ascii="Georgia" w:hAnsi="Georgia"/>
          <w:szCs w:val="20"/>
        </w:rPr>
      </w:pPr>
      <w:proofErr w:type="gramStart"/>
      <w:r w:rsidRPr="00095599">
        <w:rPr>
          <w:rFonts w:ascii="Georgia" w:hAnsi="Georgia"/>
          <w:b/>
          <w:szCs w:val="20"/>
        </w:rPr>
        <w:t>Not an opportunity cost:</w:t>
      </w:r>
      <w:r w:rsidRPr="003B3B36">
        <w:rPr>
          <w:rFonts w:ascii="Georgia" w:hAnsi="Georgia"/>
          <w:szCs w:val="20"/>
        </w:rPr>
        <w:t xml:space="preserve"> No where yet have they stated a reason why the plan is actually bad,</w:t>
      </w:r>
      <w:proofErr w:type="gramEnd"/>
      <w:r w:rsidRPr="003B3B36">
        <w:rPr>
          <w:rFonts w:ascii="Georgia" w:hAnsi="Georgia"/>
          <w:szCs w:val="20"/>
        </w:rPr>
        <w:t xml:space="preserve"> they have just talked about why another action would be good, means they have not met their </w:t>
      </w:r>
      <w:proofErr w:type="spellStart"/>
      <w:r w:rsidRPr="003B3B36">
        <w:rPr>
          <w:rFonts w:ascii="Georgia" w:hAnsi="Georgia"/>
          <w:szCs w:val="20"/>
        </w:rPr>
        <w:t>neg</w:t>
      </w:r>
      <w:proofErr w:type="spellEnd"/>
      <w:r w:rsidRPr="003B3B36">
        <w:rPr>
          <w:rFonts w:ascii="Georgia" w:hAnsi="Georgia"/>
          <w:szCs w:val="20"/>
        </w:rPr>
        <w:t xml:space="preserve"> burden and</w:t>
      </w:r>
      <w:r>
        <w:rPr>
          <w:rFonts w:ascii="Georgia" w:hAnsi="Georgia"/>
          <w:szCs w:val="20"/>
        </w:rPr>
        <w:t xml:space="preserve"> </w:t>
      </w:r>
      <w:r w:rsidRPr="003B3B36">
        <w:rPr>
          <w:rFonts w:ascii="Georgia" w:hAnsi="Georgia"/>
          <w:szCs w:val="20"/>
        </w:rPr>
        <w:t>create a bad model for decision making, which is not real world.</w:t>
      </w:r>
    </w:p>
    <w:p w14:paraId="3979A0B9" w14:textId="77777777" w:rsidR="00D92139" w:rsidRPr="003B3B36" w:rsidRDefault="00D92139" w:rsidP="00D92139">
      <w:pPr>
        <w:rPr>
          <w:sz w:val="20"/>
          <w:szCs w:val="20"/>
        </w:rPr>
      </w:pPr>
    </w:p>
    <w:p w14:paraId="0A17BB38" w14:textId="77777777" w:rsidR="00D92139" w:rsidRPr="003B3B36" w:rsidRDefault="00D92139" w:rsidP="00D92139">
      <w:pPr>
        <w:rPr>
          <w:sz w:val="20"/>
          <w:szCs w:val="20"/>
        </w:rPr>
      </w:pPr>
    </w:p>
    <w:p w14:paraId="4B75F6EF" w14:textId="77777777" w:rsidR="00D92139" w:rsidRPr="00AF5046" w:rsidRDefault="00D92139" w:rsidP="00D92139"/>
    <w:p w14:paraId="000FC023" w14:textId="77777777" w:rsidR="00FB7813" w:rsidRDefault="00FB7813" w:rsidP="00FB7813">
      <w:pPr>
        <w:pStyle w:val="Heading3"/>
      </w:pPr>
      <w:r>
        <w:t>Agent CPs – Good</w:t>
      </w:r>
    </w:p>
    <w:p w14:paraId="774A9EC8" w14:textId="77777777" w:rsidR="00FB7813" w:rsidRPr="00FB7813" w:rsidRDefault="00FB7813" w:rsidP="00FB7813"/>
    <w:p w14:paraId="200FC5BF" w14:textId="77777777" w:rsidR="00EF22BD" w:rsidRPr="00FB7813" w:rsidRDefault="00EF22BD" w:rsidP="00EF22BD">
      <w:pPr>
        <w:numPr>
          <w:ilvl w:val="0"/>
          <w:numId w:val="8"/>
        </w:numPr>
        <w:contextualSpacing/>
      </w:pPr>
      <w:r w:rsidRPr="00FB7813">
        <w:rPr>
          <w:b/>
        </w:rPr>
        <w:t>Education:</w:t>
      </w:r>
    </w:p>
    <w:p w14:paraId="1821FCE4" w14:textId="77777777" w:rsidR="00EF22BD" w:rsidRPr="00FB7813" w:rsidRDefault="00EF22BD" w:rsidP="00EF22BD">
      <w:pPr>
        <w:numPr>
          <w:ilvl w:val="1"/>
          <w:numId w:val="8"/>
        </w:numPr>
        <w:contextualSpacing/>
      </w:pPr>
      <w:r w:rsidRPr="00FB7813">
        <w:rPr>
          <w:b/>
        </w:rPr>
        <w:t>Most real-world:</w:t>
      </w:r>
    </w:p>
    <w:p w14:paraId="6AEF7BC3" w14:textId="77777777" w:rsidR="00EF22BD" w:rsidRPr="00FB7813" w:rsidRDefault="00EF22BD" w:rsidP="00EF22BD">
      <w:pPr>
        <w:numPr>
          <w:ilvl w:val="2"/>
          <w:numId w:val="8"/>
        </w:numPr>
        <w:contextualSpacing/>
      </w:pPr>
      <w:r w:rsidRPr="00FB7813">
        <w:rPr>
          <w:b/>
        </w:rPr>
        <w:t xml:space="preserve">The federal government is not the only actor who can </w:t>
      </w:r>
      <w:r>
        <w:rPr>
          <w:b/>
        </w:rPr>
        <w:t>solve the resolution</w:t>
      </w:r>
    </w:p>
    <w:p w14:paraId="006BC5E1" w14:textId="77777777" w:rsidR="00EF22BD" w:rsidRPr="00FB7813" w:rsidRDefault="00EF22BD" w:rsidP="00EF22BD">
      <w:pPr>
        <w:ind w:left="720"/>
        <w:contextualSpacing/>
        <w:rPr>
          <w:b/>
        </w:rPr>
      </w:pPr>
      <w:r>
        <w:rPr>
          <w:b/>
        </w:rPr>
        <w:br/>
      </w:r>
      <w:r w:rsidRPr="00FB7813">
        <w:rPr>
          <w:b/>
        </w:rPr>
        <w:t>Predictability-</w:t>
      </w:r>
    </w:p>
    <w:p w14:paraId="4192FAB7" w14:textId="77777777" w:rsidR="00EF22BD" w:rsidRPr="00FB7813" w:rsidRDefault="00EF22BD" w:rsidP="00EF22BD">
      <w:pPr>
        <w:numPr>
          <w:ilvl w:val="1"/>
          <w:numId w:val="17"/>
        </w:numPr>
        <w:contextualSpacing/>
        <w:rPr>
          <w:b/>
        </w:rPr>
      </w:pPr>
      <w:r w:rsidRPr="00FB7813">
        <w:rPr>
          <w:b/>
        </w:rPr>
        <w:t>Agent counterplans have been used in debate for an incredibly long amount of time</w:t>
      </w:r>
    </w:p>
    <w:p w14:paraId="3EA91E3E" w14:textId="77777777" w:rsidR="00EF22BD" w:rsidRPr="00FB7813" w:rsidRDefault="00EF22BD" w:rsidP="00EF22BD">
      <w:pPr>
        <w:numPr>
          <w:ilvl w:val="1"/>
          <w:numId w:val="17"/>
        </w:numPr>
        <w:contextualSpacing/>
        <w:rPr>
          <w:b/>
        </w:rPr>
      </w:pPr>
      <w:r w:rsidRPr="00FB7813">
        <w:rPr>
          <w:b/>
        </w:rPr>
        <w:t>Solvency advocates show that there is enough lit on the topic to be predictable</w:t>
      </w:r>
    </w:p>
    <w:p w14:paraId="78F9F4B4" w14:textId="77777777" w:rsidR="00EF22BD" w:rsidRPr="00FB7813" w:rsidRDefault="00EF22BD" w:rsidP="00EF22BD">
      <w:pPr>
        <w:numPr>
          <w:ilvl w:val="0"/>
          <w:numId w:val="17"/>
        </w:numPr>
        <w:contextualSpacing/>
        <w:rPr>
          <w:b/>
        </w:rPr>
      </w:pPr>
      <w:r w:rsidRPr="00FB7813">
        <w:rPr>
          <w:b/>
        </w:rPr>
        <w:t>Education-</w:t>
      </w:r>
    </w:p>
    <w:p w14:paraId="282DA8D5" w14:textId="77777777" w:rsidR="00EF22BD" w:rsidRPr="00FB7813" w:rsidRDefault="00EF22BD" w:rsidP="00EF22BD">
      <w:pPr>
        <w:numPr>
          <w:ilvl w:val="1"/>
          <w:numId w:val="17"/>
        </w:numPr>
        <w:contextualSpacing/>
        <w:rPr>
          <w:b/>
        </w:rPr>
      </w:pPr>
      <w:r w:rsidRPr="00FB7813">
        <w:rPr>
          <w:b/>
        </w:rPr>
        <w:t xml:space="preserve">The CP is still about </w:t>
      </w:r>
      <w:r>
        <w:rPr>
          <w:b/>
        </w:rPr>
        <w:t>the resolution</w:t>
      </w:r>
      <w:r w:rsidRPr="00FB7813">
        <w:rPr>
          <w:b/>
        </w:rPr>
        <w:t xml:space="preserve">, the </w:t>
      </w:r>
      <w:proofErr w:type="spellStart"/>
      <w:r w:rsidRPr="00FB7813">
        <w:rPr>
          <w:b/>
        </w:rPr>
        <w:t>aff</w:t>
      </w:r>
      <w:proofErr w:type="spellEnd"/>
      <w:r w:rsidRPr="00FB7813">
        <w:rPr>
          <w:b/>
        </w:rPr>
        <w:t xml:space="preserve"> must defend their actor to show that their plan is </w:t>
      </w:r>
      <w:r>
        <w:rPr>
          <w:b/>
        </w:rPr>
        <w:t>the</w:t>
      </w:r>
      <w:r w:rsidRPr="00FB7813">
        <w:rPr>
          <w:b/>
        </w:rPr>
        <w:t xml:space="preserve"> best</w:t>
      </w:r>
      <w:r>
        <w:rPr>
          <w:b/>
        </w:rPr>
        <w:t xml:space="preserve"> Policy option</w:t>
      </w:r>
    </w:p>
    <w:p w14:paraId="7AB2CE90" w14:textId="77777777" w:rsidR="00EF22BD" w:rsidRPr="00FB7813" w:rsidRDefault="00EF22BD" w:rsidP="00EF22BD">
      <w:pPr>
        <w:numPr>
          <w:ilvl w:val="1"/>
          <w:numId w:val="17"/>
        </w:numPr>
        <w:contextualSpacing/>
        <w:rPr>
          <w:b/>
        </w:rPr>
      </w:pPr>
      <w:r w:rsidRPr="00FB7813">
        <w:rPr>
          <w:b/>
        </w:rPr>
        <w:t>Breadth-</w:t>
      </w:r>
    </w:p>
    <w:p w14:paraId="38AB6CB0" w14:textId="77777777" w:rsidR="00EF22BD" w:rsidRPr="00FB7813" w:rsidRDefault="00EF22BD" w:rsidP="00EF22BD">
      <w:pPr>
        <w:numPr>
          <w:ilvl w:val="2"/>
          <w:numId w:val="17"/>
        </w:numPr>
        <w:contextualSpacing/>
        <w:rPr>
          <w:b/>
        </w:rPr>
      </w:pPr>
      <w:r w:rsidRPr="00FB7813">
        <w:rPr>
          <w:b/>
        </w:rPr>
        <w:t xml:space="preserve">There is a wealth of arguments for each topic. Debate is meant to be about breadth, displayed best through how the resolution is written each year. </w:t>
      </w:r>
    </w:p>
    <w:p w14:paraId="45283ABF" w14:textId="77777777" w:rsidR="00B05499" w:rsidRDefault="00FB7813" w:rsidP="00FB7813">
      <w:r w:rsidRPr="00FB7813">
        <w:rPr>
          <w:rFonts w:eastAsiaTheme="minorHAnsi" w:cs="Calibri"/>
          <w:b/>
          <w:szCs w:val="22"/>
        </w:rPr>
        <w:t>Reject the argument, not the team</w:t>
      </w:r>
      <w:r w:rsidRPr="00FB7813">
        <w:rPr>
          <w:rFonts w:eastAsiaTheme="minorHAnsi" w:cs="Calibri"/>
          <w:b/>
          <w:szCs w:val="22"/>
        </w:rPr>
        <w:br/>
      </w:r>
    </w:p>
    <w:p w14:paraId="336298CA" w14:textId="77777777" w:rsidR="00191C75" w:rsidRDefault="00191C75" w:rsidP="00191C75">
      <w:pPr>
        <w:pStyle w:val="Heading3"/>
      </w:pPr>
      <w:r>
        <w:t>Delay CPs – Bad</w:t>
      </w:r>
    </w:p>
    <w:p w14:paraId="688C4A55" w14:textId="77777777" w:rsidR="00191C75" w:rsidRDefault="00191C75" w:rsidP="00191C75">
      <w:r>
        <w:t xml:space="preserve">Delay Counterplans are Bad </w:t>
      </w:r>
    </w:p>
    <w:p w14:paraId="690C8D9F" w14:textId="77777777" w:rsidR="00191C75" w:rsidRDefault="00191C75" w:rsidP="00191C75"/>
    <w:p w14:paraId="21A1F870" w14:textId="77777777" w:rsidR="00191C75" w:rsidRDefault="00191C75" w:rsidP="00191C75">
      <w:pPr>
        <w:pStyle w:val="ListParagraph"/>
        <w:numPr>
          <w:ilvl w:val="0"/>
          <w:numId w:val="11"/>
        </w:numPr>
      </w:pPr>
      <w:r>
        <w:t xml:space="preserve">Unpredictable: Its impossible to accurately have answers on the </w:t>
      </w:r>
      <w:proofErr w:type="spellStart"/>
      <w:r>
        <w:t>Aff</w:t>
      </w:r>
      <w:proofErr w:type="spellEnd"/>
      <w:r>
        <w:t xml:space="preserve"> for something to happen sometime in the future </w:t>
      </w:r>
    </w:p>
    <w:p w14:paraId="5DC494D6" w14:textId="77777777" w:rsidR="00191C75" w:rsidRDefault="00191C75" w:rsidP="00191C75"/>
    <w:p w14:paraId="598EBFC4" w14:textId="77777777" w:rsidR="00191C75" w:rsidRDefault="00191C75" w:rsidP="00191C75">
      <w:pPr>
        <w:pStyle w:val="ListParagraph"/>
        <w:numPr>
          <w:ilvl w:val="0"/>
          <w:numId w:val="11"/>
        </w:numPr>
      </w:pPr>
      <w:r>
        <w:t>Education: It kills education we don’t know that anything will happen for sure we just guess and the debate becomes a guessing game</w:t>
      </w:r>
    </w:p>
    <w:p w14:paraId="545F9CDE" w14:textId="77777777" w:rsidR="00191C75" w:rsidRDefault="00191C75" w:rsidP="00191C75"/>
    <w:p w14:paraId="7311C23E" w14:textId="77777777" w:rsidR="00191C75" w:rsidRDefault="00191C75" w:rsidP="00191C75">
      <w:pPr>
        <w:pStyle w:val="ListParagraph"/>
        <w:numPr>
          <w:ilvl w:val="0"/>
          <w:numId w:val="11"/>
        </w:numPr>
      </w:pPr>
      <w:r>
        <w:t xml:space="preserve">Fairness: It forces the </w:t>
      </w:r>
      <w:proofErr w:type="spellStart"/>
      <w:r>
        <w:t>aff</w:t>
      </w:r>
      <w:proofErr w:type="spellEnd"/>
      <w:r>
        <w:t xml:space="preserve"> to debate against itself and detracts from the actual debate of whether the plan is good or bad, not just when it should be implemented </w:t>
      </w:r>
    </w:p>
    <w:p w14:paraId="0B55BD50" w14:textId="77777777" w:rsidR="00191C75" w:rsidRDefault="00191C75" w:rsidP="00191C75"/>
    <w:p w14:paraId="734C520B" w14:textId="77777777" w:rsidR="00191C75" w:rsidRDefault="00191C75" w:rsidP="00191C75">
      <w:pPr>
        <w:pStyle w:val="ListParagraph"/>
        <w:numPr>
          <w:ilvl w:val="0"/>
          <w:numId w:val="11"/>
        </w:numPr>
      </w:pPr>
      <w:r>
        <w:t xml:space="preserve">Reject the Argument and the Team: The only way to discourage people from running these kind of arguments is to punish them for running them </w:t>
      </w:r>
    </w:p>
    <w:p w14:paraId="51F461BD" w14:textId="77777777" w:rsidR="00191C75" w:rsidRDefault="00191C75" w:rsidP="00191C75"/>
    <w:p w14:paraId="27565F50" w14:textId="77777777" w:rsidR="00191C75" w:rsidRDefault="00191C75" w:rsidP="00191C75">
      <w:pPr>
        <w:pStyle w:val="Heading3"/>
      </w:pPr>
      <w:r>
        <w:t>Delay CPs – Good</w:t>
      </w:r>
    </w:p>
    <w:p w14:paraId="379336C3" w14:textId="77777777" w:rsidR="00191C75" w:rsidRDefault="00191C75" w:rsidP="00191C75">
      <w:r>
        <w:t>Delay Counterplans- Good</w:t>
      </w:r>
    </w:p>
    <w:p w14:paraId="25A8A13F" w14:textId="77777777" w:rsidR="00191C75" w:rsidRDefault="00191C75" w:rsidP="00191C75"/>
    <w:p w14:paraId="513EAF86" w14:textId="77777777" w:rsidR="00191C75" w:rsidRDefault="00191C75" w:rsidP="00191C75">
      <w:r>
        <w:t>1. Best policy option- the purpose of debate is to find the best policy option, if there is a benefit to doing the plan at a later time, we should be able to do that</w:t>
      </w:r>
    </w:p>
    <w:p w14:paraId="6CE08603" w14:textId="77777777" w:rsidR="00191C75" w:rsidRDefault="00191C75" w:rsidP="00191C75"/>
    <w:p w14:paraId="7C82153A" w14:textId="77777777" w:rsidR="00191C75" w:rsidRDefault="00191C75" w:rsidP="00191C75">
      <w:r>
        <w:t>2. Most real world- in the real world if there was a benefit to doing to plan later, congress people would do that. This is the best internal link to education because we should learn about how things operate in the real world</w:t>
      </w:r>
    </w:p>
    <w:p w14:paraId="257540E4" w14:textId="77777777" w:rsidR="00191C75" w:rsidRDefault="00191C75" w:rsidP="00191C75"/>
    <w:p w14:paraId="1E47372F" w14:textId="77777777" w:rsidR="00191C75" w:rsidRDefault="00191C75" w:rsidP="00191C75">
      <w:r>
        <w:t xml:space="preserve">3. All CPs have a delay mechanism- consult, agent, and process counterplans can all have delay elements to them. Taking these away would kill </w:t>
      </w:r>
      <w:proofErr w:type="spellStart"/>
      <w:r>
        <w:t>neg</w:t>
      </w:r>
      <w:proofErr w:type="spellEnd"/>
      <w:r>
        <w:t xml:space="preserve"> ground.</w:t>
      </w:r>
    </w:p>
    <w:p w14:paraId="2D1CBD13" w14:textId="77777777" w:rsidR="00191C75" w:rsidRDefault="00191C75" w:rsidP="00191C75"/>
    <w:p w14:paraId="428E41D1" w14:textId="77777777" w:rsidR="00191C75" w:rsidRDefault="00191C75" w:rsidP="00191C75">
      <w:r>
        <w:t xml:space="preserve">4. It’s predictable- the net benefit is just a DA to the implementation of plan. This is no different than any other counterplan that solves for another DA to the plan like the actor or the process. </w:t>
      </w:r>
    </w:p>
    <w:p w14:paraId="667FC671" w14:textId="77777777" w:rsidR="00191C75" w:rsidRDefault="00191C75" w:rsidP="00191C75"/>
    <w:p w14:paraId="4EECBCE2" w14:textId="77777777" w:rsidR="00191C75" w:rsidRDefault="00191C75" w:rsidP="00191C75">
      <w:r>
        <w:t>Counter interpretation: reject the argument not the team; we should still debate about issues of substance as the debate goes on, not just theoretical objections.</w:t>
      </w:r>
    </w:p>
    <w:p w14:paraId="6B171027" w14:textId="77777777" w:rsidR="00191C75" w:rsidRPr="00191C75" w:rsidRDefault="00191C75" w:rsidP="00191C75"/>
    <w:p w14:paraId="6ED39124" w14:textId="77777777" w:rsidR="00191C75" w:rsidRDefault="00191C75" w:rsidP="00191C75">
      <w:pPr>
        <w:pStyle w:val="Heading3"/>
      </w:pPr>
      <w:r>
        <w:t>2NC CPs – Good</w:t>
      </w:r>
    </w:p>
    <w:p w14:paraId="4573FE59" w14:textId="77777777" w:rsidR="00191C75" w:rsidRDefault="00191C75" w:rsidP="00191C75">
      <w:pPr>
        <w:rPr>
          <w:b/>
          <w:u w:val="single"/>
        </w:rPr>
      </w:pPr>
      <w:r w:rsidRPr="00C253E7">
        <w:rPr>
          <w:b/>
          <w:u w:val="single"/>
        </w:rPr>
        <w:t>Education</w:t>
      </w:r>
    </w:p>
    <w:p w14:paraId="0DF1884F" w14:textId="77777777" w:rsidR="00191C75" w:rsidRPr="00C253E7" w:rsidRDefault="00191C75" w:rsidP="00191C75">
      <w:pPr>
        <w:rPr>
          <w:b/>
          <w:u w:val="single"/>
        </w:rPr>
      </w:pPr>
    </w:p>
    <w:p w14:paraId="0606E85D" w14:textId="77777777" w:rsidR="00191C75" w:rsidRDefault="00191C75" w:rsidP="00191C75">
      <w:r>
        <w:t>Promote education – more exposure to arguments allow for more education every round</w:t>
      </w:r>
    </w:p>
    <w:p w14:paraId="520CEAF6" w14:textId="77777777" w:rsidR="00191C75" w:rsidRDefault="00191C75" w:rsidP="00191C75"/>
    <w:p w14:paraId="549EBB87" w14:textId="77777777" w:rsidR="00191C75" w:rsidRDefault="00191C75" w:rsidP="00191C75">
      <w:r>
        <w:t>Doesn’t stop important discussion – the best policy option is the point of the discussion, and CPs don’t take much time to discuss</w:t>
      </w:r>
    </w:p>
    <w:p w14:paraId="688D13EA" w14:textId="77777777" w:rsidR="00191C75" w:rsidRDefault="00191C75" w:rsidP="00191C75"/>
    <w:p w14:paraId="0741EB1A" w14:textId="77777777" w:rsidR="00191C75" w:rsidRDefault="00191C75" w:rsidP="00191C75">
      <w:pPr>
        <w:rPr>
          <w:b/>
          <w:u w:val="single"/>
        </w:rPr>
      </w:pPr>
      <w:r w:rsidRPr="00A60307">
        <w:rPr>
          <w:b/>
          <w:u w:val="single"/>
        </w:rPr>
        <w:t>Fairness</w:t>
      </w:r>
    </w:p>
    <w:p w14:paraId="06E4F7ED" w14:textId="77777777" w:rsidR="00191C75" w:rsidRDefault="00191C75" w:rsidP="00191C75">
      <w:pPr>
        <w:jc w:val="center"/>
        <w:rPr>
          <w:b/>
          <w:u w:val="single"/>
        </w:rPr>
      </w:pPr>
    </w:p>
    <w:p w14:paraId="1907EA69" w14:textId="77777777" w:rsidR="00191C75" w:rsidRDefault="00191C75" w:rsidP="00191C75">
      <w:r>
        <w:t>They can still answer – the 1AR has full ability to answer any arguments our CP makes</w:t>
      </w:r>
    </w:p>
    <w:p w14:paraId="5FB8712B" w14:textId="77777777" w:rsidR="00191C75" w:rsidRDefault="00191C75" w:rsidP="00191C75"/>
    <w:p w14:paraId="41DA7336" w14:textId="77777777" w:rsidR="00191C75" w:rsidRDefault="00191C75" w:rsidP="00191C75">
      <w:r>
        <w:t xml:space="preserve">Late developing arguments favor </w:t>
      </w:r>
      <w:proofErr w:type="spellStart"/>
      <w:r>
        <w:t>aff</w:t>
      </w:r>
      <w:proofErr w:type="spellEnd"/>
      <w:r>
        <w:t xml:space="preserve"> – the 2AR gives them an advantage here</w:t>
      </w:r>
    </w:p>
    <w:p w14:paraId="7482AA5E" w14:textId="77777777" w:rsidR="00191C75" w:rsidRDefault="00191C75" w:rsidP="00191C75"/>
    <w:p w14:paraId="53CECA7D" w14:textId="77777777" w:rsidR="00191C75" w:rsidRDefault="00191C75" w:rsidP="00191C75">
      <w:r>
        <w:t xml:space="preserve">No time skew – it takes much longer to make a CP than answer it, trade off favors </w:t>
      </w:r>
      <w:proofErr w:type="spellStart"/>
      <w:r>
        <w:t>aff</w:t>
      </w:r>
      <w:proofErr w:type="spellEnd"/>
      <w:r>
        <w:t xml:space="preserve"> even if in 1AR</w:t>
      </w:r>
    </w:p>
    <w:p w14:paraId="3F3AFE71" w14:textId="77777777" w:rsidR="00191C75" w:rsidRDefault="00191C75" w:rsidP="00191C75"/>
    <w:p w14:paraId="55401781" w14:textId="77777777" w:rsidR="00191C75" w:rsidRDefault="00191C75" w:rsidP="00191C75">
      <w:r>
        <w:t xml:space="preserve">Not overpowered – even if the </w:t>
      </w:r>
      <w:proofErr w:type="spellStart"/>
      <w:r>
        <w:t>aff</w:t>
      </w:r>
      <w:proofErr w:type="spellEnd"/>
      <w:r>
        <w:t xml:space="preserve"> doesn’t answer well we don’t have the time to make it competitive</w:t>
      </w:r>
    </w:p>
    <w:p w14:paraId="206BAEC9" w14:textId="40060C50" w:rsidR="003B2BFF" w:rsidRDefault="003B2BFF" w:rsidP="003B2BFF">
      <w:pPr>
        <w:pStyle w:val="Heading3"/>
      </w:pPr>
      <w:r>
        <w:t>2NC CPs – Bad</w:t>
      </w:r>
    </w:p>
    <w:p w14:paraId="43C27933" w14:textId="77777777" w:rsidR="003B2BFF" w:rsidRPr="003B2BFF" w:rsidRDefault="003B2BFF" w:rsidP="003B2BFF"/>
    <w:p w14:paraId="43132783" w14:textId="77777777" w:rsidR="003B2BFF" w:rsidRDefault="003B2BFF" w:rsidP="003B2BFF">
      <w:r w:rsidRPr="007F3AE2">
        <w:rPr>
          <w:b/>
          <w:sz w:val="28"/>
          <w:szCs w:val="28"/>
        </w:rPr>
        <w:t>Fairness</w:t>
      </w:r>
      <w:r>
        <w:t xml:space="preserve">: Why wouldn’t they have proposed this in the </w:t>
      </w:r>
      <w:proofErr w:type="gramStart"/>
      <w:r>
        <w:t>1NC.</w:t>
      </w:r>
      <w:proofErr w:type="gramEnd"/>
      <w:r>
        <w:t xml:space="preserve"> It forces a rebuttal speech to answer something for the first time, even though they could have put it into the 1NC</w:t>
      </w:r>
    </w:p>
    <w:p w14:paraId="50DFAD3F" w14:textId="77777777" w:rsidR="003B2BFF" w:rsidRDefault="003B2BFF" w:rsidP="003B2BFF"/>
    <w:p w14:paraId="30062FDE" w14:textId="77777777" w:rsidR="003B2BFF" w:rsidRDefault="003B2BFF" w:rsidP="003B2BFF">
      <w:r w:rsidRPr="007F3AE2">
        <w:rPr>
          <w:b/>
          <w:sz w:val="28"/>
          <w:szCs w:val="28"/>
        </w:rPr>
        <w:t>Predictability:</w:t>
      </w:r>
      <w:r>
        <w:t xml:space="preserve"> We could not have known the </w:t>
      </w:r>
      <w:proofErr w:type="spellStart"/>
      <w:r>
        <w:t>Neg</w:t>
      </w:r>
      <w:proofErr w:type="spellEnd"/>
      <w:r>
        <w:t xml:space="preserve"> would propose a CP; steals our prep </w:t>
      </w:r>
    </w:p>
    <w:p w14:paraId="7867134A" w14:textId="77777777" w:rsidR="003B2BFF" w:rsidRDefault="003B2BFF" w:rsidP="003B2BFF"/>
    <w:p w14:paraId="255BEE34" w14:textId="77777777" w:rsidR="003B2BFF" w:rsidRPr="00086DAD" w:rsidRDefault="003B2BFF" w:rsidP="003B2BFF">
      <w:r w:rsidRPr="007F3AE2">
        <w:rPr>
          <w:b/>
          <w:sz w:val="28"/>
          <w:szCs w:val="28"/>
        </w:rPr>
        <w:t xml:space="preserve">Counter </w:t>
      </w:r>
      <w:proofErr w:type="spellStart"/>
      <w:r w:rsidRPr="007F3AE2">
        <w:rPr>
          <w:b/>
          <w:sz w:val="28"/>
          <w:szCs w:val="28"/>
        </w:rPr>
        <w:t>Interp</w:t>
      </w:r>
      <w:proofErr w:type="spellEnd"/>
      <w:r>
        <w:t>: It should be in the 1NC</w:t>
      </w:r>
    </w:p>
    <w:p w14:paraId="52CDFF28" w14:textId="77777777" w:rsidR="003B2BFF" w:rsidRDefault="003B2BFF" w:rsidP="003B2BFF"/>
    <w:p w14:paraId="5E1D1994" w14:textId="77777777" w:rsidR="003B2BFF" w:rsidRPr="003B2BFF" w:rsidRDefault="003B2BFF" w:rsidP="003B2BFF"/>
    <w:p w14:paraId="16D2A3A1" w14:textId="77777777" w:rsidR="00191C75" w:rsidRPr="00191C75" w:rsidRDefault="00191C75" w:rsidP="00191C75"/>
    <w:p w14:paraId="29DC2351" w14:textId="77777777" w:rsidR="00B05499" w:rsidRDefault="00B05499" w:rsidP="00B05499">
      <w:pPr>
        <w:rPr>
          <w:rFonts w:eastAsiaTheme="minorHAnsi" w:cs="Calibri"/>
          <w:szCs w:val="22"/>
        </w:rPr>
      </w:pPr>
    </w:p>
    <w:p w14:paraId="7D43AD5E" w14:textId="77777777" w:rsidR="00B05499" w:rsidRPr="00B05499" w:rsidRDefault="00B05499" w:rsidP="00B05499">
      <w:pPr>
        <w:pStyle w:val="Heading2"/>
      </w:pPr>
      <w:r>
        <w:t>**Perm Theory**</w:t>
      </w:r>
    </w:p>
    <w:p w14:paraId="285EF246" w14:textId="77777777" w:rsidR="00B05499" w:rsidRDefault="00B05499" w:rsidP="00B05499">
      <w:pPr>
        <w:ind w:firstLine="720"/>
      </w:pPr>
    </w:p>
    <w:p w14:paraId="5D813C79" w14:textId="77777777" w:rsidR="004C7648" w:rsidRDefault="004C7648" w:rsidP="004C7648">
      <w:pPr>
        <w:pStyle w:val="Heading3"/>
      </w:pPr>
      <w:r>
        <w:t>Severance Bad</w:t>
      </w:r>
    </w:p>
    <w:p w14:paraId="41F9CE04" w14:textId="77777777" w:rsidR="004C7648" w:rsidRDefault="004C7648" w:rsidP="004C7648"/>
    <w:p w14:paraId="645E6532" w14:textId="77777777" w:rsidR="00C831BD" w:rsidRDefault="00C831BD" w:rsidP="00C831BD">
      <w:r w:rsidRPr="006C5E33">
        <w:rPr>
          <w:rStyle w:val="Heading4Char"/>
        </w:rPr>
        <w:t>Ground:</w:t>
      </w:r>
      <w:r>
        <w:t xml:space="preserve">  the perm is a check of the competitiveness not an advocacy.  So we can slightly change the plan to check the competitiveness.</w:t>
      </w:r>
    </w:p>
    <w:p w14:paraId="07A1CC32" w14:textId="77777777" w:rsidR="00C831BD" w:rsidRPr="00D32898" w:rsidRDefault="00C831BD" w:rsidP="00C831BD">
      <w:pPr>
        <w:rPr>
          <w:rStyle w:val="Heading4Char"/>
          <w:b w:val="0"/>
          <w:bCs w:val="0"/>
          <w:iCs w:val="0"/>
        </w:rPr>
      </w:pPr>
    </w:p>
    <w:p w14:paraId="145D2AA6" w14:textId="77777777" w:rsidR="00C831BD" w:rsidRDefault="00C831BD" w:rsidP="00C831BD">
      <w:r w:rsidRPr="006C5E33">
        <w:rPr>
          <w:rStyle w:val="Heading4Char"/>
        </w:rPr>
        <w:t>Education</w:t>
      </w:r>
      <w:r>
        <w:t>: in real world politics politicians make amendments to their plan to help gain support or fix problems.  We will be the future policy makers so we should practice working like them.</w:t>
      </w:r>
    </w:p>
    <w:p w14:paraId="65235FEC" w14:textId="77777777" w:rsidR="00C831BD" w:rsidRDefault="00C831BD" w:rsidP="00C831BD"/>
    <w:p w14:paraId="5539E2F8" w14:textId="77777777" w:rsidR="00C831BD" w:rsidRDefault="00C831BD" w:rsidP="00C831BD">
      <w:r w:rsidRPr="006C5E33">
        <w:rPr>
          <w:rStyle w:val="Heading4Char"/>
        </w:rPr>
        <w:t>Fairness</w:t>
      </w:r>
      <w:r w:rsidRPr="00547508">
        <w:rPr>
          <w:b/>
        </w:rPr>
        <w:t>:</w:t>
      </w:r>
      <w:r>
        <w:t xml:space="preserve"> The negative can read K’s and CP’s that have nothing to do with the plan except a similar funding or an advantage.  The severance perm is key to checking any abusive negative CP, PIC or Vague K</w:t>
      </w:r>
    </w:p>
    <w:p w14:paraId="1923BEB2" w14:textId="77777777" w:rsidR="00C831BD" w:rsidRDefault="00C831BD" w:rsidP="00C831BD"/>
    <w:p w14:paraId="28C51492" w14:textId="77777777" w:rsidR="00C831BD" w:rsidRDefault="00C831BD" w:rsidP="00C831BD">
      <w:r w:rsidRPr="006C5E33">
        <w:rPr>
          <w:rStyle w:val="Heading4Char"/>
        </w:rPr>
        <w:t xml:space="preserve">Reject the </w:t>
      </w:r>
      <w:r>
        <w:rPr>
          <w:rStyle w:val="Heading4Char"/>
        </w:rPr>
        <w:t>Perm</w:t>
      </w:r>
      <w:r w:rsidRPr="006C5E33">
        <w:rPr>
          <w:rStyle w:val="Heading4Char"/>
        </w:rPr>
        <w:t xml:space="preserve"> not the team</w:t>
      </w:r>
      <w:r>
        <w:t>: Voting a team down based on a theory mistake is less educational than voting on argumentation if there is abuse drop it from the flow</w:t>
      </w:r>
    </w:p>
    <w:p w14:paraId="0B5783F7" w14:textId="77777777" w:rsidR="00C831BD" w:rsidRDefault="00C831BD" w:rsidP="00C831BD"/>
    <w:p w14:paraId="2BB2DBAA" w14:textId="77777777" w:rsidR="00C831BD" w:rsidRPr="00547508" w:rsidRDefault="00C831BD" w:rsidP="00C831BD">
      <w:r w:rsidRPr="006C5E33">
        <w:rPr>
          <w:rStyle w:val="Heading4Char"/>
        </w:rPr>
        <w:t>Potential abuse isn’t a voter</w:t>
      </w:r>
      <w:r>
        <w:t>: the negative needs to prove abuse; if we are debating this then there is no abuse because it isn’t Abuse its potential abuse</w:t>
      </w:r>
    </w:p>
    <w:p w14:paraId="544397FD" w14:textId="77777777" w:rsidR="004C7648" w:rsidRDefault="004C7648" w:rsidP="004C7648">
      <w:pPr>
        <w:rPr>
          <w:b/>
        </w:rPr>
      </w:pPr>
    </w:p>
    <w:p w14:paraId="402A95C2" w14:textId="77777777" w:rsidR="001B5897" w:rsidRDefault="001B5897" w:rsidP="001B5897">
      <w:pPr>
        <w:pStyle w:val="Heading3"/>
      </w:pPr>
      <w:proofErr w:type="spellStart"/>
      <w:r w:rsidRPr="00547508">
        <w:t>Severence</w:t>
      </w:r>
      <w:proofErr w:type="spellEnd"/>
      <w:r w:rsidRPr="00547508">
        <w:t>- Good</w:t>
      </w:r>
    </w:p>
    <w:p w14:paraId="3CC00CF1" w14:textId="77777777" w:rsidR="00191C75" w:rsidRPr="00191C75" w:rsidRDefault="00191C75" w:rsidP="00191C75"/>
    <w:p w14:paraId="2EBD4EBF" w14:textId="77777777" w:rsidR="001B5897" w:rsidRDefault="001B5897" w:rsidP="001B5897">
      <w:r w:rsidRPr="006C5E33">
        <w:rPr>
          <w:rStyle w:val="Heading4Char"/>
        </w:rPr>
        <w:t>Education</w:t>
      </w:r>
      <w:r>
        <w:t>: in real world politics politicians make amendments to their plan to help gain support or fix problems</w:t>
      </w:r>
    </w:p>
    <w:p w14:paraId="2F82BD05" w14:textId="77777777" w:rsidR="00191C75" w:rsidRDefault="00191C75" w:rsidP="001B5897"/>
    <w:p w14:paraId="459A352B" w14:textId="77777777" w:rsidR="001B5897" w:rsidRDefault="001B5897" w:rsidP="001B5897">
      <w:r w:rsidRPr="006C5E33">
        <w:rPr>
          <w:rStyle w:val="Heading4Char"/>
        </w:rPr>
        <w:t>Fairness</w:t>
      </w:r>
      <w:r w:rsidRPr="00547508">
        <w:rPr>
          <w:b/>
        </w:rPr>
        <w:t>:</w:t>
      </w:r>
      <w:r>
        <w:t xml:space="preserve"> The negative can read K’s and CP’s that have nothing to do with the plan except a similar funding or one word in the case.  The </w:t>
      </w:r>
      <w:proofErr w:type="spellStart"/>
      <w:r>
        <w:t>Aff</w:t>
      </w:r>
      <w:proofErr w:type="spellEnd"/>
      <w:r>
        <w:t xml:space="preserve"> needs to be able to adjust the plan to be able to perm random K’s and CP and perms are vital </w:t>
      </w:r>
      <w:proofErr w:type="spellStart"/>
      <w:r>
        <w:t>Aff</w:t>
      </w:r>
      <w:proofErr w:type="spellEnd"/>
      <w:r>
        <w:t xml:space="preserve"> offence on CP’s and K’s to check competitiveness</w:t>
      </w:r>
    </w:p>
    <w:p w14:paraId="47F68FFB" w14:textId="77777777" w:rsidR="00191C75" w:rsidRDefault="00191C75" w:rsidP="001B5897"/>
    <w:p w14:paraId="58FE7676" w14:textId="77777777" w:rsidR="001B5897" w:rsidRDefault="001B5897" w:rsidP="001B5897">
      <w:r w:rsidRPr="006C5E33">
        <w:rPr>
          <w:rStyle w:val="Heading4Char"/>
        </w:rPr>
        <w:t>Ground:</w:t>
      </w:r>
      <w:r>
        <w:t xml:space="preserve">  the perm is a check of the competitiveness not an advocacy.  So we can slightly change the plan to check the competitiveness</w:t>
      </w:r>
    </w:p>
    <w:p w14:paraId="35136462" w14:textId="77777777" w:rsidR="00191C75" w:rsidRDefault="00191C75" w:rsidP="001B5897"/>
    <w:p w14:paraId="43FEE36F" w14:textId="77777777" w:rsidR="001B5897" w:rsidRDefault="001B5897" w:rsidP="001B5897">
      <w:r w:rsidRPr="006C5E33">
        <w:rPr>
          <w:rStyle w:val="Heading4Char"/>
        </w:rPr>
        <w:t>Reject the argument not the team</w:t>
      </w:r>
      <w:r>
        <w:t>: Voting a team down based on a theory mistake is less educational than voting on argumentation if there is abuse drop it from the flow</w:t>
      </w:r>
    </w:p>
    <w:p w14:paraId="2467FF61" w14:textId="77777777" w:rsidR="00191C75" w:rsidRDefault="00191C75" w:rsidP="001B5897"/>
    <w:p w14:paraId="44BCEED9" w14:textId="77777777" w:rsidR="001B5897" w:rsidRPr="00547508" w:rsidRDefault="001B5897" w:rsidP="001B5897">
      <w:r w:rsidRPr="006C5E33">
        <w:rPr>
          <w:rStyle w:val="Heading4Char"/>
        </w:rPr>
        <w:t>Potential abuse isn’t a voter</w:t>
      </w:r>
      <w:r>
        <w:t>: the negative needs to prove abuse</w:t>
      </w:r>
    </w:p>
    <w:p w14:paraId="1F23E708" w14:textId="77777777" w:rsidR="001B5897" w:rsidRDefault="001B5897" w:rsidP="001B5897"/>
    <w:p w14:paraId="3F62DC79" w14:textId="77777777" w:rsidR="001B5897" w:rsidRDefault="001B5897" w:rsidP="001B5897"/>
    <w:p w14:paraId="4EB0DB22" w14:textId="77777777" w:rsidR="004C7648" w:rsidRDefault="004C7648" w:rsidP="004C7648">
      <w:pPr>
        <w:pStyle w:val="Heading3"/>
      </w:pPr>
      <w:r>
        <w:t>Multiple Perms Bad</w:t>
      </w:r>
    </w:p>
    <w:p w14:paraId="71D384A2" w14:textId="77777777" w:rsidR="004C7648" w:rsidRDefault="004C7648" w:rsidP="004C7648"/>
    <w:p w14:paraId="5A944086" w14:textId="77777777" w:rsidR="00191C75" w:rsidRDefault="00191C75" w:rsidP="00191C75">
      <w:r>
        <w:rPr>
          <w:b/>
        </w:rPr>
        <w:t xml:space="preserve">1. Education – </w:t>
      </w:r>
      <w:r>
        <w:t xml:space="preserve">Instead of debating the substance of the negative advocacy we get sucked into a debate only about whether </w:t>
      </w:r>
      <w:proofErr w:type="gramStart"/>
      <w:r>
        <w:t>its</w:t>
      </w:r>
      <w:proofErr w:type="gramEnd"/>
      <w:r>
        <w:t xml:space="preserve"> competitive. </w:t>
      </w:r>
      <w:proofErr w:type="gramStart"/>
      <w:r>
        <w:t>Voter for education.</w:t>
      </w:r>
      <w:proofErr w:type="gramEnd"/>
    </w:p>
    <w:p w14:paraId="047C3052" w14:textId="77777777" w:rsidR="00191C75" w:rsidRDefault="00191C75" w:rsidP="00191C75"/>
    <w:p w14:paraId="2B5672E3" w14:textId="77777777" w:rsidR="00191C75" w:rsidRDefault="00191C75" w:rsidP="00191C75">
      <w:r>
        <w:rPr>
          <w:b/>
        </w:rPr>
        <w:t xml:space="preserve">2. Time Skew – </w:t>
      </w:r>
      <w:proofErr w:type="spellStart"/>
      <w:r>
        <w:t>Aff</w:t>
      </w:r>
      <w:proofErr w:type="spellEnd"/>
      <w:r>
        <w:t xml:space="preserve"> can simply say “perm do both” and the </w:t>
      </w:r>
      <w:proofErr w:type="spellStart"/>
      <w:r>
        <w:t>neg</w:t>
      </w:r>
      <w:proofErr w:type="spellEnd"/>
      <w:r>
        <w:t xml:space="preserve"> has to spend a lot of time responding to it – makes it hard for the </w:t>
      </w:r>
      <w:proofErr w:type="spellStart"/>
      <w:r>
        <w:t>Neg</w:t>
      </w:r>
      <w:proofErr w:type="spellEnd"/>
      <w:r>
        <w:t xml:space="preserve"> to respond to the argument actually made against the substantive claims of the K or CP. Voter for fairness.</w:t>
      </w:r>
    </w:p>
    <w:p w14:paraId="2E8231AD" w14:textId="77777777" w:rsidR="00191C75" w:rsidRDefault="00191C75" w:rsidP="00191C75"/>
    <w:p w14:paraId="53B89110" w14:textId="77777777" w:rsidR="00191C75" w:rsidRDefault="00191C75" w:rsidP="00191C75">
      <w:r>
        <w:rPr>
          <w:b/>
        </w:rPr>
        <w:t xml:space="preserve">3. Predictability – </w:t>
      </w:r>
      <w:r>
        <w:t xml:space="preserve">The affirmative could make any minute permutation they want – impossible for the </w:t>
      </w:r>
      <w:proofErr w:type="spellStart"/>
      <w:r>
        <w:t>neg</w:t>
      </w:r>
      <w:proofErr w:type="spellEnd"/>
      <w:r>
        <w:t xml:space="preserve"> to predict every ridiculous perm the </w:t>
      </w:r>
      <w:proofErr w:type="spellStart"/>
      <w:r>
        <w:t>aff</w:t>
      </w:r>
      <w:proofErr w:type="spellEnd"/>
      <w:r>
        <w:t xml:space="preserve"> could read let alone respond to them. </w:t>
      </w:r>
      <w:proofErr w:type="gramStart"/>
      <w:r>
        <w:t>Voter for fairness.</w:t>
      </w:r>
      <w:proofErr w:type="gramEnd"/>
    </w:p>
    <w:p w14:paraId="6AA1FD22" w14:textId="77777777" w:rsidR="00191C75" w:rsidRDefault="00191C75" w:rsidP="00191C75"/>
    <w:p w14:paraId="6378F7E3" w14:textId="77777777" w:rsidR="004C7648" w:rsidRDefault="004C7648" w:rsidP="004C7648">
      <w:pPr>
        <w:rPr>
          <w:b/>
        </w:rPr>
      </w:pPr>
    </w:p>
    <w:p w14:paraId="32CAA6F1" w14:textId="77777777" w:rsidR="001B5897" w:rsidRDefault="001B5897" w:rsidP="001B5897">
      <w:pPr>
        <w:pStyle w:val="Heading3"/>
      </w:pPr>
      <w:r w:rsidRPr="00547508">
        <w:t xml:space="preserve">Multiple Perms </w:t>
      </w:r>
      <w:r>
        <w:t>–</w:t>
      </w:r>
      <w:r w:rsidRPr="00547508">
        <w:t xml:space="preserve"> Good</w:t>
      </w:r>
    </w:p>
    <w:p w14:paraId="23733F79" w14:textId="77777777" w:rsidR="001B5897" w:rsidRPr="001B5897" w:rsidRDefault="001B5897" w:rsidP="001B5897"/>
    <w:p w14:paraId="0ABBB91E" w14:textId="77777777" w:rsidR="00C831BD" w:rsidRDefault="00C831BD" w:rsidP="00C831BD">
      <w:r w:rsidRPr="003D32CC">
        <w:rPr>
          <w:rStyle w:val="Heading4Char"/>
        </w:rPr>
        <w:t>Fairness</w:t>
      </w:r>
      <w:r>
        <w:t xml:space="preserve">: the negative can run any amount of CP’s and the </w:t>
      </w:r>
      <w:proofErr w:type="spellStart"/>
      <w:r>
        <w:t>Aff</w:t>
      </w:r>
      <w:proofErr w:type="spellEnd"/>
      <w:r>
        <w:t xml:space="preserve"> needs to be able to check it and perms are the only way to check them</w:t>
      </w:r>
    </w:p>
    <w:p w14:paraId="6BDFEF37" w14:textId="77777777" w:rsidR="00C831BD" w:rsidRDefault="00C831BD" w:rsidP="00C831BD"/>
    <w:p w14:paraId="5EB958B0" w14:textId="77777777" w:rsidR="00C831BD" w:rsidRDefault="00C831BD" w:rsidP="00C831BD">
      <w:r w:rsidRPr="003D32CC">
        <w:rPr>
          <w:rStyle w:val="Heading4Char"/>
        </w:rPr>
        <w:t>Time</w:t>
      </w:r>
      <w:r>
        <w:t xml:space="preserve">: The negative block can run any amount of new conditional counterplans and the </w:t>
      </w:r>
      <w:proofErr w:type="spellStart"/>
      <w:r>
        <w:t>Aff</w:t>
      </w:r>
      <w:proofErr w:type="spellEnd"/>
      <w:r>
        <w:t xml:space="preserve"> needs to be able to answer 13 minutes of </w:t>
      </w:r>
      <w:proofErr w:type="spellStart"/>
      <w:r>
        <w:t>Neg</w:t>
      </w:r>
      <w:proofErr w:type="spellEnd"/>
      <w:r>
        <w:t xml:space="preserve"> arguments and perms are the quickest and best solution </w:t>
      </w:r>
    </w:p>
    <w:p w14:paraId="078C38E6" w14:textId="77777777" w:rsidR="00C831BD" w:rsidRDefault="00C831BD" w:rsidP="00C831BD">
      <w:r w:rsidRPr="001B3112">
        <w:rPr>
          <w:rStyle w:val="Heading4Char"/>
        </w:rPr>
        <w:t>Ground</w:t>
      </w:r>
      <w:r>
        <w:t xml:space="preserve">: the perm is a test of competiveness not an advocacy.  The </w:t>
      </w:r>
      <w:proofErr w:type="spellStart"/>
      <w:r>
        <w:t>Aff</w:t>
      </w:r>
      <w:proofErr w:type="spellEnd"/>
      <w:r>
        <w:t xml:space="preserve"> should always be able to test competiveness  </w:t>
      </w:r>
    </w:p>
    <w:p w14:paraId="08E9025A" w14:textId="77777777" w:rsidR="00C831BD" w:rsidRDefault="00C831BD" w:rsidP="00C831BD"/>
    <w:p w14:paraId="296F84AE" w14:textId="77777777" w:rsidR="00C831BD" w:rsidRDefault="00C831BD" w:rsidP="00C831BD">
      <w:r w:rsidRPr="003D32CC">
        <w:rPr>
          <w:rStyle w:val="Heading4Char"/>
        </w:rPr>
        <w:t>Education</w:t>
      </w:r>
      <w:r>
        <w:t xml:space="preserve">: in real world you can do any amount of plans and pass them through </w:t>
      </w:r>
    </w:p>
    <w:p w14:paraId="6E0BE36D" w14:textId="77777777" w:rsidR="00C831BD" w:rsidRDefault="00C831BD" w:rsidP="00C831BD"/>
    <w:p w14:paraId="3641D8BC" w14:textId="77777777" w:rsidR="00C831BD" w:rsidRDefault="00C831BD" w:rsidP="00C831BD">
      <w:r w:rsidRPr="006C5E33">
        <w:rPr>
          <w:rStyle w:val="Heading4Char"/>
        </w:rPr>
        <w:t>Reject the argument not the team</w:t>
      </w:r>
      <w:r>
        <w:t>: Voting a team down based on a theory mistake is less educational than voting on argumentation if there is abuse drop it from the flow</w:t>
      </w:r>
    </w:p>
    <w:p w14:paraId="5920B74B" w14:textId="77777777" w:rsidR="00C831BD" w:rsidRDefault="00C831BD" w:rsidP="00C831BD"/>
    <w:p w14:paraId="17246FC1" w14:textId="77777777" w:rsidR="00C831BD" w:rsidRPr="00547508" w:rsidRDefault="00C831BD" w:rsidP="00C831BD">
      <w:r w:rsidRPr="006C5E33">
        <w:rPr>
          <w:rStyle w:val="Heading4Char"/>
        </w:rPr>
        <w:t>Potential abuse isn’t a voter</w:t>
      </w:r>
      <w:r>
        <w:t xml:space="preserve">: the negative needs to prove </w:t>
      </w:r>
      <w:proofErr w:type="gramStart"/>
      <w:r>
        <w:t>abuse,</w:t>
      </w:r>
      <w:proofErr w:type="gramEnd"/>
      <w:r>
        <w:t xml:space="preserve"> if we are debating this then there is no abuse because it isn’t Abuse its potential abuse</w:t>
      </w:r>
    </w:p>
    <w:p w14:paraId="7A4C0C91" w14:textId="77777777" w:rsidR="001B5897" w:rsidRPr="00DD3CDA" w:rsidRDefault="001B5897" w:rsidP="001B5897">
      <w:pPr>
        <w:rPr>
          <w:b/>
        </w:rPr>
      </w:pPr>
    </w:p>
    <w:p w14:paraId="528B17C7" w14:textId="77777777" w:rsidR="001B5897" w:rsidRDefault="001B5897" w:rsidP="001B5897"/>
    <w:p w14:paraId="3D1C05EF" w14:textId="77777777" w:rsidR="004C7648" w:rsidRDefault="001B5897" w:rsidP="004C7648">
      <w:pPr>
        <w:pStyle w:val="Heading3"/>
      </w:pPr>
      <w:proofErr w:type="spellStart"/>
      <w:r>
        <w:t>Intrinsicness</w:t>
      </w:r>
      <w:proofErr w:type="spellEnd"/>
      <w:r>
        <w:t xml:space="preserve"> - </w:t>
      </w:r>
      <w:r w:rsidR="004C7648">
        <w:t>Bad</w:t>
      </w:r>
    </w:p>
    <w:p w14:paraId="771C7717" w14:textId="77777777" w:rsidR="004C7648" w:rsidRDefault="004C7648" w:rsidP="004C7648"/>
    <w:p w14:paraId="1A11A252" w14:textId="77777777" w:rsidR="007B7947" w:rsidRDefault="007B7947" w:rsidP="007B7947">
      <w:r>
        <w:rPr>
          <w:b/>
        </w:rPr>
        <w:t>. Moving target –</w:t>
      </w:r>
      <w:r>
        <w:t xml:space="preserve"> The </w:t>
      </w:r>
      <w:proofErr w:type="spellStart"/>
      <w:r>
        <w:t>neg</w:t>
      </w:r>
      <w:proofErr w:type="spellEnd"/>
      <w:r>
        <w:t xml:space="preserve"> has no idea how the case will change with the permutation – destroys block strategy making it impossible to be neg. Voter for Fairness.</w:t>
      </w:r>
    </w:p>
    <w:p w14:paraId="318CEC19" w14:textId="77777777" w:rsidR="007B7947" w:rsidRDefault="007B7947" w:rsidP="007B7947"/>
    <w:p w14:paraId="064A396D" w14:textId="77777777" w:rsidR="007B7947" w:rsidRDefault="007B7947" w:rsidP="007B7947">
      <w:r>
        <w:rPr>
          <w:b/>
        </w:rPr>
        <w:t xml:space="preserve">2.  Predictability – </w:t>
      </w:r>
      <w:r>
        <w:t xml:space="preserve">They could run an unthinkable number of intrinsic permutations – </w:t>
      </w:r>
      <w:proofErr w:type="spellStart"/>
      <w:r>
        <w:t>neg</w:t>
      </w:r>
      <w:proofErr w:type="spellEnd"/>
      <w:r>
        <w:t xml:space="preserve"> can’t predict the thousands of minute perms making them impossible to respond to. </w:t>
      </w:r>
      <w:proofErr w:type="gramStart"/>
      <w:r>
        <w:t>Voter for fairness.</w:t>
      </w:r>
      <w:proofErr w:type="gramEnd"/>
    </w:p>
    <w:p w14:paraId="6889C2DE" w14:textId="77777777" w:rsidR="007B7947" w:rsidRDefault="007B7947" w:rsidP="007B7947"/>
    <w:p w14:paraId="0805A84D" w14:textId="77777777" w:rsidR="007B7947" w:rsidRDefault="007B7947" w:rsidP="007B7947">
      <w:r>
        <w:rPr>
          <w:b/>
        </w:rPr>
        <w:t xml:space="preserve">3. Unfair Net Benefits – </w:t>
      </w:r>
      <w:r>
        <w:t xml:space="preserve">They can add any net benefit to the permutation making it impossible to respond to - We could read a process CP and they could respond with a perm with a net benefit totally unrelated to the case that we weren’t prepared to respond to. </w:t>
      </w:r>
      <w:proofErr w:type="gramStart"/>
      <w:r>
        <w:t>Voter for fairness.</w:t>
      </w:r>
      <w:proofErr w:type="gramEnd"/>
    </w:p>
    <w:p w14:paraId="5C1649CB" w14:textId="77777777" w:rsidR="007B7947" w:rsidRDefault="007B7947" w:rsidP="007B7947"/>
    <w:p w14:paraId="5E19D6F2" w14:textId="77777777" w:rsidR="001B5897" w:rsidRPr="00547508" w:rsidRDefault="001B5897" w:rsidP="001B5897">
      <w:pPr>
        <w:pStyle w:val="Heading3"/>
      </w:pPr>
      <w:proofErr w:type="spellStart"/>
      <w:r w:rsidRPr="00547508">
        <w:t>Intrinsicness</w:t>
      </w:r>
      <w:proofErr w:type="spellEnd"/>
      <w:r w:rsidRPr="00547508">
        <w:t xml:space="preserve"> – Good</w:t>
      </w:r>
    </w:p>
    <w:p w14:paraId="64410195" w14:textId="77777777" w:rsidR="00C831BD" w:rsidRDefault="00C831BD" w:rsidP="00C831BD">
      <w:r w:rsidRPr="006C5E33">
        <w:rPr>
          <w:rStyle w:val="Heading4Char"/>
        </w:rPr>
        <w:t>Education</w:t>
      </w:r>
      <w:r>
        <w:t xml:space="preserve">: in real life lawmakers make changes to bills and add things to make it more successful.  We are the future policy makers so we should practice this skill.  </w:t>
      </w:r>
    </w:p>
    <w:p w14:paraId="52602B2E" w14:textId="77777777" w:rsidR="00C831BD" w:rsidRDefault="00C831BD" w:rsidP="00C831BD"/>
    <w:p w14:paraId="2CE6A86B" w14:textId="77777777" w:rsidR="00C831BD" w:rsidRDefault="00C831BD" w:rsidP="00C831BD">
      <w:r w:rsidRPr="006C5E33">
        <w:rPr>
          <w:rStyle w:val="Heading4Char"/>
        </w:rPr>
        <w:t>Ground:</w:t>
      </w:r>
      <w:r>
        <w:rPr>
          <w:b/>
        </w:rPr>
        <w:t xml:space="preserve"> </w:t>
      </w:r>
      <w:r>
        <w:t xml:space="preserve">Key to </w:t>
      </w:r>
      <w:proofErr w:type="spellStart"/>
      <w:r>
        <w:t>Aff</w:t>
      </w:r>
      <w:proofErr w:type="spellEnd"/>
      <w:r>
        <w:t xml:space="preserve"> ground because other wise the </w:t>
      </w:r>
      <w:proofErr w:type="spellStart"/>
      <w:r>
        <w:t>Neg</w:t>
      </w:r>
      <w:proofErr w:type="spellEnd"/>
      <w:r>
        <w:t xml:space="preserve"> would be able to run any CP that has nothing to do with the </w:t>
      </w:r>
      <w:proofErr w:type="spellStart"/>
      <w:r>
        <w:t>Aff</w:t>
      </w:r>
      <w:proofErr w:type="spellEnd"/>
      <w:r>
        <w:t xml:space="preserve"> and the </w:t>
      </w:r>
      <w:proofErr w:type="spellStart"/>
      <w:r>
        <w:t>Aff</w:t>
      </w:r>
      <w:proofErr w:type="spellEnd"/>
      <w:r>
        <w:t xml:space="preserve"> couldn’t perm it (Example here).  </w:t>
      </w:r>
    </w:p>
    <w:p w14:paraId="4E6572D4" w14:textId="77777777" w:rsidR="00C831BD" w:rsidRDefault="00C831BD" w:rsidP="00C831BD"/>
    <w:p w14:paraId="27D7CAF1" w14:textId="77777777" w:rsidR="00C831BD" w:rsidRDefault="00C831BD" w:rsidP="00C831BD">
      <w:r w:rsidRPr="006C5E33">
        <w:rPr>
          <w:rStyle w:val="Heading4Char"/>
        </w:rPr>
        <w:t>Reject the argument not the team</w:t>
      </w:r>
      <w:r>
        <w:t>: Voting a team down based on a theory mistake is less educational than voting on argumentation if there is abuse drop it from the flow</w:t>
      </w:r>
    </w:p>
    <w:p w14:paraId="24F3172B" w14:textId="77777777" w:rsidR="00C831BD" w:rsidRDefault="00C831BD" w:rsidP="00C831BD"/>
    <w:p w14:paraId="1C9150A0" w14:textId="77777777" w:rsidR="00C831BD" w:rsidRDefault="00C831BD" w:rsidP="00C831BD">
      <w:r w:rsidRPr="006C5E33">
        <w:rPr>
          <w:rStyle w:val="Heading4Char"/>
        </w:rPr>
        <w:t>Potential abuse isn’t a voter</w:t>
      </w:r>
      <w:r>
        <w:rPr>
          <w:rStyle w:val="Heading4Char"/>
        </w:rPr>
        <w:t>:</w:t>
      </w:r>
      <w:r w:rsidRPr="001B3112">
        <w:t xml:space="preserve"> </w:t>
      </w:r>
      <w:r>
        <w:t>the negative needs to prove abuse, if we are debating this then there is no abuse because it isn’t Abuse its potential abuse</w:t>
      </w:r>
    </w:p>
    <w:p w14:paraId="5DDFC96F" w14:textId="0DCED222" w:rsidR="007B7947" w:rsidRDefault="00C831BD" w:rsidP="00C831BD">
      <w:pPr>
        <w:pStyle w:val="Heading3"/>
      </w:pPr>
      <w:r>
        <w:br/>
      </w:r>
      <w:r w:rsidR="007B7947">
        <w:t>Reject the Team</w:t>
      </w:r>
    </w:p>
    <w:p w14:paraId="6D3F8A61" w14:textId="77777777" w:rsidR="007B7947" w:rsidRPr="007B7947" w:rsidRDefault="007B7947" w:rsidP="007B7947"/>
    <w:p w14:paraId="39AC8A06" w14:textId="77777777" w:rsidR="007B7947" w:rsidRDefault="007B7947" w:rsidP="007B7947">
      <w:r>
        <w:rPr>
          <w:b/>
        </w:rPr>
        <w:t xml:space="preserve">1. Precedent – </w:t>
      </w:r>
      <w:r>
        <w:t xml:space="preserve">Not voting on our theory argument means that they’ll have a further incentive to continue butchering the </w:t>
      </w:r>
      <w:proofErr w:type="spellStart"/>
      <w:r>
        <w:t>neg’s</w:t>
      </w:r>
      <w:proofErr w:type="spellEnd"/>
      <w:r>
        <w:t xml:space="preserve"> fairness and education, voting them down gives them a higher incentive to stop being abusive.</w:t>
      </w:r>
    </w:p>
    <w:p w14:paraId="2B37D97A" w14:textId="77777777" w:rsidR="007B7947" w:rsidRDefault="007B7947" w:rsidP="007B7947"/>
    <w:p w14:paraId="189EFA3C" w14:textId="77777777" w:rsidR="007B7947" w:rsidRDefault="007B7947" w:rsidP="007B7947">
      <w:r>
        <w:rPr>
          <w:b/>
        </w:rPr>
        <w:t xml:space="preserve">2. What’s done is done – </w:t>
      </w:r>
      <w:r>
        <w:t xml:space="preserve">all of our voters are reasons you should reject the team – the abuse has already occurred. They’ve already hindered our education and made it impossible to be the </w:t>
      </w:r>
      <w:proofErr w:type="spellStart"/>
      <w:r>
        <w:t>neg</w:t>
      </w:r>
      <w:proofErr w:type="spellEnd"/>
      <w:r>
        <w:t xml:space="preserve"> in this debate. The damage has been done. </w:t>
      </w:r>
    </w:p>
    <w:p w14:paraId="25F28C44" w14:textId="77777777" w:rsidR="007B7947" w:rsidRDefault="007B7947" w:rsidP="007B7947"/>
    <w:p w14:paraId="64FBD695" w14:textId="77777777" w:rsidR="007B7947" w:rsidRPr="00D251D3" w:rsidRDefault="007B7947" w:rsidP="007B7947">
      <w:pPr>
        <w:rPr>
          <w:b/>
        </w:rPr>
      </w:pPr>
    </w:p>
    <w:p w14:paraId="2C63EFB7" w14:textId="77777777" w:rsidR="007B7947" w:rsidRPr="007B7947" w:rsidRDefault="007B7947" w:rsidP="007B7947"/>
    <w:p w14:paraId="10F0144D" w14:textId="77777777" w:rsidR="001B5897" w:rsidRDefault="001B5897" w:rsidP="001B5897"/>
    <w:p w14:paraId="65479920" w14:textId="77777777" w:rsidR="00B05499" w:rsidRDefault="00B05499" w:rsidP="00B05499">
      <w:pPr>
        <w:pStyle w:val="Heading2"/>
      </w:pPr>
      <w:r>
        <w:t>**K Theory**</w:t>
      </w:r>
    </w:p>
    <w:p w14:paraId="06CA4196" w14:textId="77777777" w:rsidR="00B05499" w:rsidRPr="00B05499" w:rsidRDefault="00B05499" w:rsidP="00B05499">
      <w:pPr>
        <w:keepNext/>
        <w:keepLines/>
        <w:pageBreakBefore/>
        <w:spacing w:before="200"/>
        <w:jc w:val="center"/>
        <w:outlineLvl w:val="2"/>
        <w:rPr>
          <w:rFonts w:eastAsiaTheme="majorEastAsia" w:cstheme="majorBidi"/>
          <w:b/>
          <w:bCs/>
          <w:sz w:val="32"/>
          <w:szCs w:val="22"/>
          <w:u w:val="single"/>
        </w:rPr>
      </w:pPr>
      <w:proofErr w:type="spellStart"/>
      <w:r w:rsidRPr="00B05499">
        <w:rPr>
          <w:rFonts w:eastAsiaTheme="majorEastAsia" w:cstheme="majorBidi"/>
          <w:b/>
          <w:bCs/>
          <w:sz w:val="32"/>
          <w:szCs w:val="22"/>
          <w:u w:val="single"/>
        </w:rPr>
        <w:t>Aff</w:t>
      </w:r>
      <w:proofErr w:type="spellEnd"/>
      <w:r w:rsidRPr="00B05499">
        <w:rPr>
          <w:rFonts w:eastAsiaTheme="majorEastAsia" w:cstheme="majorBidi"/>
          <w:b/>
          <w:bCs/>
          <w:sz w:val="32"/>
          <w:szCs w:val="22"/>
          <w:u w:val="single"/>
        </w:rPr>
        <w:t xml:space="preserve"> Inclusive </w:t>
      </w:r>
      <w:proofErr w:type="spellStart"/>
      <w:r w:rsidRPr="00B05499">
        <w:rPr>
          <w:rFonts w:eastAsiaTheme="majorEastAsia" w:cstheme="majorBidi"/>
          <w:b/>
          <w:bCs/>
          <w:sz w:val="32"/>
          <w:szCs w:val="22"/>
          <w:u w:val="single"/>
        </w:rPr>
        <w:t>Kritiks</w:t>
      </w:r>
      <w:proofErr w:type="spellEnd"/>
      <w:r>
        <w:rPr>
          <w:rFonts w:eastAsiaTheme="majorEastAsia" w:cstheme="majorBidi"/>
          <w:b/>
          <w:bCs/>
          <w:sz w:val="32"/>
          <w:szCs w:val="22"/>
          <w:u w:val="single"/>
        </w:rPr>
        <w:t xml:space="preserve"> -</w:t>
      </w:r>
      <w:r w:rsidRPr="00B05499">
        <w:rPr>
          <w:rFonts w:eastAsiaTheme="majorEastAsia" w:cstheme="majorBidi"/>
          <w:b/>
          <w:bCs/>
          <w:sz w:val="32"/>
          <w:szCs w:val="22"/>
          <w:u w:val="single"/>
        </w:rPr>
        <w:t xml:space="preserve"> </w:t>
      </w:r>
      <w:r>
        <w:rPr>
          <w:rFonts w:eastAsiaTheme="majorEastAsia" w:cstheme="majorBidi"/>
          <w:b/>
          <w:bCs/>
          <w:sz w:val="32"/>
          <w:szCs w:val="22"/>
          <w:u w:val="single"/>
        </w:rPr>
        <w:t>Bad</w:t>
      </w:r>
    </w:p>
    <w:p w14:paraId="1842CC9E" w14:textId="77777777" w:rsidR="00B05499" w:rsidRPr="00B05499" w:rsidRDefault="00B05499" w:rsidP="00B05499">
      <w:pPr>
        <w:rPr>
          <w:rFonts w:eastAsiaTheme="minorHAnsi" w:cs="Times New Roman"/>
          <w:szCs w:val="22"/>
        </w:rPr>
      </w:pPr>
    </w:p>
    <w:p w14:paraId="55B09AEB" w14:textId="77777777" w:rsidR="00191C75" w:rsidRDefault="00191C75" w:rsidP="00191C75">
      <w:r w:rsidRPr="0087051B">
        <w:rPr>
          <w:rStyle w:val="Heading4Char"/>
        </w:rPr>
        <w:t>1. Education</w:t>
      </w:r>
      <w:r>
        <w:t xml:space="preserve">: Floating PIC gets rid of the </w:t>
      </w:r>
      <w:proofErr w:type="spellStart"/>
      <w:r>
        <w:t>neg</w:t>
      </w:r>
      <w:proofErr w:type="spellEnd"/>
      <w:r>
        <w:t xml:space="preserve"> burden to prove exclusivity and makes the debate about who can imagine the best advocacy rather than about the topic</w:t>
      </w:r>
    </w:p>
    <w:p w14:paraId="73341B2F" w14:textId="77777777" w:rsidR="00191C75" w:rsidRDefault="00191C75" w:rsidP="00191C75"/>
    <w:p w14:paraId="3103D6E8" w14:textId="77777777" w:rsidR="00191C75" w:rsidRDefault="00191C75" w:rsidP="00191C75">
      <w:r w:rsidRPr="0087051B">
        <w:rPr>
          <w:rStyle w:val="Heading4Char"/>
        </w:rPr>
        <w:t>2. Fairness:</w:t>
      </w:r>
      <w:r>
        <w:t xml:space="preserve"> It is the burden of the negative to prove mutual exclusivity and without the burden they can come up with any philosophical flaws in the assumptions of the plan and it is impossible for the </w:t>
      </w:r>
      <w:proofErr w:type="spellStart"/>
      <w:r>
        <w:t>aff</w:t>
      </w:r>
      <w:proofErr w:type="spellEnd"/>
      <w:r>
        <w:t xml:space="preserve"> to prep answers to all of them</w:t>
      </w:r>
    </w:p>
    <w:p w14:paraId="7B584D6E" w14:textId="77777777" w:rsidR="00191C75" w:rsidRDefault="00191C75" w:rsidP="00191C75"/>
    <w:p w14:paraId="059F7C49" w14:textId="77777777" w:rsidR="00191C75" w:rsidRDefault="00191C75" w:rsidP="00191C75">
      <w:r w:rsidRPr="0087051B">
        <w:rPr>
          <w:rStyle w:val="Heading4Char"/>
        </w:rPr>
        <w:t>3. Ground:</w:t>
      </w:r>
      <w:r>
        <w:t xml:space="preserve"> The </w:t>
      </w:r>
      <w:proofErr w:type="spellStart"/>
      <w:r>
        <w:t>neg</w:t>
      </w:r>
      <w:proofErr w:type="spellEnd"/>
      <w:r>
        <w:t xml:space="preserve"> can change their advocacy in the </w:t>
      </w:r>
      <w:proofErr w:type="gramStart"/>
      <w:r>
        <w:t>block which</w:t>
      </w:r>
      <w:proofErr w:type="gramEnd"/>
      <w:r>
        <w:t xml:space="preserve"> makes the previous </w:t>
      </w:r>
      <w:proofErr w:type="spellStart"/>
      <w:r>
        <w:t>aff</w:t>
      </w:r>
      <w:proofErr w:type="spellEnd"/>
      <w:r>
        <w:t xml:space="preserve"> speeches meaningless.</w:t>
      </w:r>
    </w:p>
    <w:p w14:paraId="526FB1CB" w14:textId="77777777" w:rsidR="00191C75" w:rsidRDefault="00191C75" w:rsidP="00191C75"/>
    <w:p w14:paraId="22049835" w14:textId="77777777" w:rsidR="00191C75" w:rsidRPr="00CA41F4" w:rsidRDefault="00191C75" w:rsidP="00191C75">
      <w:r w:rsidRPr="002B2CE3">
        <w:rPr>
          <w:rStyle w:val="Heading4Char"/>
        </w:rPr>
        <w:t>4. Reject the Team:</w:t>
      </w:r>
      <w:r>
        <w:t xml:space="preserve"> It is the only way to set a precedent for future rounds.</w:t>
      </w:r>
    </w:p>
    <w:p w14:paraId="254FEC77" w14:textId="77777777" w:rsidR="00B05499" w:rsidRPr="00B05499" w:rsidRDefault="00B05499" w:rsidP="00B05499">
      <w:pPr>
        <w:keepNext/>
        <w:keepLines/>
        <w:pageBreakBefore/>
        <w:spacing w:before="200"/>
        <w:jc w:val="center"/>
        <w:outlineLvl w:val="2"/>
        <w:rPr>
          <w:rFonts w:eastAsiaTheme="majorEastAsia" w:cstheme="majorBidi"/>
          <w:b/>
          <w:bCs/>
          <w:sz w:val="32"/>
          <w:szCs w:val="22"/>
          <w:u w:val="single"/>
        </w:rPr>
      </w:pPr>
      <w:proofErr w:type="spellStart"/>
      <w:r w:rsidRPr="00B05499">
        <w:rPr>
          <w:rFonts w:eastAsiaTheme="majorEastAsia" w:cstheme="majorBidi"/>
          <w:b/>
          <w:bCs/>
          <w:sz w:val="32"/>
          <w:szCs w:val="22"/>
          <w:u w:val="single"/>
        </w:rPr>
        <w:t>Aff</w:t>
      </w:r>
      <w:proofErr w:type="spellEnd"/>
      <w:r w:rsidRPr="00B05499">
        <w:rPr>
          <w:rFonts w:eastAsiaTheme="majorEastAsia" w:cstheme="majorBidi"/>
          <w:b/>
          <w:bCs/>
          <w:sz w:val="32"/>
          <w:szCs w:val="22"/>
          <w:u w:val="single"/>
        </w:rPr>
        <w:t xml:space="preserve"> Inclusive </w:t>
      </w:r>
      <w:proofErr w:type="spellStart"/>
      <w:r w:rsidRPr="00B05499">
        <w:rPr>
          <w:rFonts w:eastAsiaTheme="majorEastAsia" w:cstheme="majorBidi"/>
          <w:b/>
          <w:bCs/>
          <w:sz w:val="32"/>
          <w:szCs w:val="22"/>
          <w:u w:val="single"/>
        </w:rPr>
        <w:t>Kritiks</w:t>
      </w:r>
      <w:proofErr w:type="spellEnd"/>
      <w:r w:rsidRPr="00B05499">
        <w:rPr>
          <w:rFonts w:eastAsiaTheme="majorEastAsia" w:cstheme="majorBidi"/>
          <w:b/>
          <w:bCs/>
          <w:sz w:val="32"/>
          <w:szCs w:val="22"/>
          <w:u w:val="single"/>
        </w:rPr>
        <w:t xml:space="preserve"> </w:t>
      </w:r>
      <w:r>
        <w:rPr>
          <w:rFonts w:eastAsiaTheme="majorEastAsia" w:cstheme="majorBidi"/>
          <w:b/>
          <w:bCs/>
          <w:sz w:val="32"/>
          <w:szCs w:val="22"/>
          <w:u w:val="single"/>
        </w:rPr>
        <w:t xml:space="preserve">- </w:t>
      </w:r>
      <w:r w:rsidRPr="00B05499">
        <w:rPr>
          <w:rFonts w:eastAsiaTheme="majorEastAsia" w:cstheme="majorBidi"/>
          <w:b/>
          <w:bCs/>
          <w:sz w:val="32"/>
          <w:szCs w:val="22"/>
          <w:u w:val="single"/>
        </w:rPr>
        <w:t>Good</w:t>
      </w:r>
    </w:p>
    <w:p w14:paraId="194828E1" w14:textId="11FB36A7" w:rsidR="00DC7781" w:rsidRPr="00DC7781" w:rsidRDefault="00DC7781" w:rsidP="00DC7781">
      <w:pPr>
        <w:rPr>
          <w:rFonts w:eastAsiaTheme="majorEastAsia" w:cstheme="majorBidi"/>
          <w:bCs/>
          <w:iCs/>
          <w:sz w:val="26"/>
        </w:rPr>
      </w:pPr>
      <w:r>
        <w:rPr>
          <w:rFonts w:eastAsiaTheme="majorEastAsia" w:cstheme="majorBidi"/>
          <w:b/>
          <w:bCs/>
          <w:iCs/>
          <w:sz w:val="26"/>
        </w:rPr>
        <w:t>1.</w:t>
      </w:r>
      <w:r w:rsidRPr="00DC7781">
        <w:rPr>
          <w:rFonts w:eastAsiaTheme="majorEastAsia" w:cstheme="majorBidi"/>
          <w:b/>
          <w:bCs/>
          <w:iCs/>
          <w:sz w:val="26"/>
        </w:rPr>
        <w:t xml:space="preserve">Key to real world change- </w:t>
      </w:r>
      <w:r w:rsidRPr="00DC7781">
        <w:rPr>
          <w:rFonts w:eastAsiaTheme="majorEastAsia" w:cstheme="majorBidi"/>
          <w:bCs/>
          <w:iCs/>
          <w:sz w:val="26"/>
        </w:rPr>
        <w:t>allows us to identify priorities and make rejections, forcing people to change, the implementation of the affirmative should not have to preclude the alternative, the alternative should be a mode of identification that the affirmative is bad and we have to reject it.</w:t>
      </w:r>
    </w:p>
    <w:p w14:paraId="009F4CA0" w14:textId="77777777" w:rsidR="00DC7781" w:rsidRPr="00DC7781" w:rsidRDefault="00DC7781" w:rsidP="00DC7781">
      <w:pPr>
        <w:pStyle w:val="ListParagraph"/>
        <w:ind w:left="2880"/>
        <w:rPr>
          <w:rFonts w:eastAsiaTheme="majorEastAsia" w:cstheme="majorBidi"/>
          <w:bCs/>
          <w:iCs/>
          <w:sz w:val="26"/>
        </w:rPr>
      </w:pPr>
    </w:p>
    <w:p w14:paraId="0054EEB9" w14:textId="6F702144" w:rsidR="00DC7781" w:rsidRPr="00B05499" w:rsidRDefault="00DC7781" w:rsidP="00DC7781">
      <w:pPr>
        <w:rPr>
          <w:rFonts w:cs="Times New Roman"/>
        </w:rPr>
      </w:pPr>
      <w:r>
        <w:rPr>
          <w:rFonts w:eastAsiaTheme="majorEastAsia" w:cstheme="majorBidi"/>
          <w:b/>
          <w:bCs/>
          <w:iCs/>
          <w:sz w:val="26"/>
        </w:rPr>
        <w:t xml:space="preserve">2. Key </w:t>
      </w:r>
      <w:proofErr w:type="spellStart"/>
      <w:r>
        <w:rPr>
          <w:rFonts w:eastAsiaTheme="majorEastAsia" w:cstheme="majorBidi"/>
          <w:b/>
          <w:bCs/>
          <w:iCs/>
          <w:sz w:val="26"/>
        </w:rPr>
        <w:t>Neg</w:t>
      </w:r>
      <w:proofErr w:type="spellEnd"/>
      <w:r>
        <w:rPr>
          <w:rFonts w:eastAsiaTheme="majorEastAsia" w:cstheme="majorBidi"/>
          <w:b/>
          <w:bCs/>
          <w:iCs/>
          <w:sz w:val="26"/>
        </w:rPr>
        <w:t xml:space="preserve"> Ground - </w:t>
      </w:r>
      <w:r>
        <w:rPr>
          <w:rFonts w:cs="Times New Roman"/>
        </w:rPr>
        <w:t xml:space="preserve">All arguments include parts of the affirmative- they got to pick all of the 1AC and should have to defend all of it. The K </w:t>
      </w:r>
      <w:proofErr w:type="spellStart"/>
      <w:r>
        <w:rPr>
          <w:rFonts w:cs="Times New Roman"/>
        </w:rPr>
        <w:t>aff</w:t>
      </w:r>
      <w:proofErr w:type="spellEnd"/>
      <w:r>
        <w:rPr>
          <w:rFonts w:cs="Times New Roman"/>
        </w:rPr>
        <w:t xml:space="preserve"> is more popular than ever and the AIK is a critical argument to test if the affirmative presentation is flawed. </w:t>
      </w:r>
    </w:p>
    <w:p w14:paraId="5556DE69" w14:textId="77777777" w:rsidR="00DC7781" w:rsidRDefault="00DC7781" w:rsidP="00DC7781">
      <w:pPr>
        <w:rPr>
          <w:rFonts w:cs="Times New Roman"/>
        </w:rPr>
      </w:pPr>
      <w:r w:rsidRPr="00B05499">
        <w:rPr>
          <w:rFonts w:cs="Times New Roman"/>
        </w:rPr>
        <w:t xml:space="preserve">Reject the argument, not the team. </w:t>
      </w:r>
      <w:r>
        <w:rPr>
          <w:rFonts w:cs="Times New Roman"/>
        </w:rPr>
        <w:t xml:space="preserve"> </w:t>
      </w:r>
    </w:p>
    <w:p w14:paraId="5BE96DD5" w14:textId="77777777" w:rsidR="00B05499" w:rsidRDefault="00B05499" w:rsidP="00B05499"/>
    <w:p w14:paraId="25276BDB" w14:textId="77777777" w:rsidR="006D52E1" w:rsidRDefault="006D52E1" w:rsidP="006D52E1">
      <w:pPr>
        <w:pStyle w:val="Heading3"/>
      </w:pPr>
      <w:r>
        <w:t xml:space="preserve">Vague Alts – Bad </w:t>
      </w:r>
    </w:p>
    <w:p w14:paraId="7461847A" w14:textId="77777777" w:rsidR="006D52E1" w:rsidRDefault="006D52E1" w:rsidP="006D52E1">
      <w:pPr>
        <w:rPr>
          <w:szCs w:val="22"/>
        </w:rPr>
      </w:pPr>
    </w:p>
    <w:p w14:paraId="5C2426F1" w14:textId="77777777" w:rsidR="006D52E1" w:rsidRDefault="006D52E1" w:rsidP="006D52E1">
      <w:pPr>
        <w:rPr>
          <w:szCs w:val="22"/>
        </w:rPr>
      </w:pPr>
      <w:r>
        <w:rPr>
          <w:szCs w:val="22"/>
        </w:rPr>
        <w:t>Violation: Their alternative does not have a distinct advocacy. They can change their strategy and undermines affirmative ground and fairness in this debate.</w:t>
      </w:r>
    </w:p>
    <w:p w14:paraId="71F6D7AB" w14:textId="77777777" w:rsidR="006D52E1" w:rsidRPr="000E5199" w:rsidRDefault="006D52E1" w:rsidP="006D52E1">
      <w:pPr>
        <w:rPr>
          <w:szCs w:val="22"/>
        </w:rPr>
      </w:pPr>
    </w:p>
    <w:p w14:paraId="25BCBF72" w14:textId="77777777" w:rsidR="006D52E1" w:rsidRDefault="006D52E1" w:rsidP="006D52E1">
      <w:pPr>
        <w:rPr>
          <w:szCs w:val="22"/>
        </w:rPr>
      </w:pPr>
      <w:r>
        <w:rPr>
          <w:szCs w:val="22"/>
        </w:rPr>
        <w:t xml:space="preserve">Ground: Vague alts let the </w:t>
      </w:r>
      <w:proofErr w:type="spellStart"/>
      <w:r>
        <w:rPr>
          <w:szCs w:val="22"/>
        </w:rPr>
        <w:t>neg</w:t>
      </w:r>
      <w:proofErr w:type="spellEnd"/>
      <w:r>
        <w:rPr>
          <w:szCs w:val="22"/>
        </w:rPr>
        <w:t xml:space="preserve"> change their strategy. The </w:t>
      </w:r>
      <w:proofErr w:type="spellStart"/>
      <w:r>
        <w:rPr>
          <w:szCs w:val="22"/>
        </w:rPr>
        <w:t>aff</w:t>
      </w:r>
      <w:proofErr w:type="spellEnd"/>
      <w:r>
        <w:rPr>
          <w:szCs w:val="22"/>
        </w:rPr>
        <w:t xml:space="preserve"> can’t pin the </w:t>
      </w:r>
      <w:proofErr w:type="spellStart"/>
      <w:r>
        <w:rPr>
          <w:szCs w:val="22"/>
        </w:rPr>
        <w:t>neg</w:t>
      </w:r>
      <w:proofErr w:type="spellEnd"/>
      <w:r>
        <w:rPr>
          <w:szCs w:val="22"/>
        </w:rPr>
        <w:t xml:space="preserve"> down, making affirmative offense impossible, and the </w:t>
      </w:r>
      <w:proofErr w:type="spellStart"/>
      <w:r>
        <w:rPr>
          <w:szCs w:val="22"/>
        </w:rPr>
        <w:t>neg</w:t>
      </w:r>
      <w:proofErr w:type="spellEnd"/>
      <w:r>
        <w:rPr>
          <w:szCs w:val="22"/>
        </w:rPr>
        <w:t xml:space="preserve"> being unpredictable. </w:t>
      </w:r>
      <w:proofErr w:type="spellStart"/>
      <w:r>
        <w:rPr>
          <w:szCs w:val="22"/>
        </w:rPr>
        <w:t>Neg</w:t>
      </w:r>
      <w:proofErr w:type="spellEnd"/>
      <w:r>
        <w:rPr>
          <w:szCs w:val="22"/>
        </w:rPr>
        <w:t xml:space="preserve"> has the strategic advantage of reinventing their advocacy. This skews affirmative time by forcing them to pin the negative down.</w:t>
      </w:r>
    </w:p>
    <w:p w14:paraId="550949DC" w14:textId="77777777" w:rsidR="006D52E1" w:rsidRDefault="006D52E1" w:rsidP="006D52E1">
      <w:pPr>
        <w:rPr>
          <w:szCs w:val="22"/>
        </w:rPr>
      </w:pPr>
    </w:p>
    <w:p w14:paraId="606367C5" w14:textId="77777777" w:rsidR="006D52E1" w:rsidRDefault="006D52E1" w:rsidP="006D52E1">
      <w:pPr>
        <w:rPr>
          <w:szCs w:val="22"/>
        </w:rPr>
      </w:pPr>
      <w:r>
        <w:rPr>
          <w:szCs w:val="22"/>
        </w:rPr>
        <w:t xml:space="preserve">Education: Vague alts make the </w:t>
      </w:r>
      <w:proofErr w:type="spellStart"/>
      <w:r>
        <w:rPr>
          <w:szCs w:val="22"/>
        </w:rPr>
        <w:t>aff</w:t>
      </w:r>
      <w:proofErr w:type="spellEnd"/>
      <w:r>
        <w:rPr>
          <w:szCs w:val="22"/>
        </w:rPr>
        <w:t xml:space="preserve"> go on a wild goose chase instead of focusing the debate on the topic.</w:t>
      </w:r>
    </w:p>
    <w:p w14:paraId="6090CB27" w14:textId="77777777" w:rsidR="006D52E1" w:rsidRDefault="006D52E1" w:rsidP="006D52E1">
      <w:pPr>
        <w:rPr>
          <w:szCs w:val="22"/>
        </w:rPr>
      </w:pPr>
    </w:p>
    <w:p w14:paraId="2DCE8829" w14:textId="77777777" w:rsidR="006D52E1" w:rsidRDefault="006D52E1" w:rsidP="006D52E1">
      <w:pPr>
        <w:rPr>
          <w:szCs w:val="22"/>
        </w:rPr>
      </w:pPr>
      <w:r>
        <w:rPr>
          <w:szCs w:val="22"/>
        </w:rPr>
        <w:t>Vague alts are a voter because the negative is committing a strategy and ground skew.</w:t>
      </w:r>
    </w:p>
    <w:p w14:paraId="674A636F" w14:textId="77777777" w:rsidR="00191C75" w:rsidRDefault="00191C75" w:rsidP="00191C75">
      <w:pPr>
        <w:pStyle w:val="Heading3"/>
      </w:pPr>
      <w:r>
        <w:t>Vague Alts – Good</w:t>
      </w:r>
    </w:p>
    <w:p w14:paraId="2BD591A9" w14:textId="77777777" w:rsidR="00191C75" w:rsidRDefault="00191C75" w:rsidP="00191C75">
      <w:r w:rsidRPr="00191C75">
        <w:t>Not a voter: Reject the argument not the team.</w:t>
      </w:r>
    </w:p>
    <w:p w14:paraId="3B41CF4B" w14:textId="77777777" w:rsidR="00191C75" w:rsidRPr="00191C75" w:rsidRDefault="00191C75" w:rsidP="00191C75"/>
    <w:p w14:paraId="66BA5459" w14:textId="77777777" w:rsidR="00191C75" w:rsidRDefault="00191C75" w:rsidP="00191C75">
      <w:r w:rsidRPr="00191C75">
        <w:t>Ground:  Cross X checks. That means we can’t reinvent our advocacy.</w:t>
      </w:r>
    </w:p>
    <w:p w14:paraId="1542CDF3" w14:textId="77777777" w:rsidR="00191C75" w:rsidRPr="00191C75" w:rsidRDefault="00191C75" w:rsidP="00191C75"/>
    <w:p w14:paraId="3EE3A12B" w14:textId="77777777" w:rsidR="00191C75" w:rsidRDefault="00191C75" w:rsidP="00191C75">
      <w:r w:rsidRPr="00191C75">
        <w:t>Education: Turn: Vague alts solve a greater impact to education- we allow for a wider research focus and force critical thinking</w:t>
      </w:r>
    </w:p>
    <w:p w14:paraId="3DAAC9CF" w14:textId="77777777" w:rsidR="00191C75" w:rsidRPr="00191C75" w:rsidRDefault="00191C75" w:rsidP="00191C75"/>
    <w:p w14:paraId="5C0CE636" w14:textId="77777777" w:rsidR="00191C75" w:rsidRDefault="00191C75" w:rsidP="00191C75">
      <w:r w:rsidRPr="00191C75">
        <w:t>No bright line: No differentiation between vague and specific.</w:t>
      </w:r>
    </w:p>
    <w:p w14:paraId="75E8818D" w14:textId="77777777" w:rsidR="00191C75" w:rsidRDefault="00191C75" w:rsidP="00191C75">
      <w:pPr>
        <w:pStyle w:val="Heading3"/>
      </w:pPr>
      <w:proofErr w:type="spellStart"/>
      <w:r>
        <w:t>Neg</w:t>
      </w:r>
      <w:proofErr w:type="spellEnd"/>
      <w:r>
        <w:t xml:space="preserve"> Fiat – Bad</w:t>
      </w:r>
    </w:p>
    <w:p w14:paraId="73BEF98D" w14:textId="77777777" w:rsidR="00191C75" w:rsidRDefault="00191C75" w:rsidP="00191C75">
      <w:r>
        <w:t>The negative shouldn’t get fiat:</w:t>
      </w:r>
    </w:p>
    <w:p w14:paraId="007895D4" w14:textId="77777777" w:rsidR="00191C75" w:rsidRDefault="00191C75" w:rsidP="00191C75"/>
    <w:p w14:paraId="2D18A661" w14:textId="77777777" w:rsidR="00191C75" w:rsidRDefault="00191C75" w:rsidP="00191C75">
      <w:pPr>
        <w:pStyle w:val="ListParagraph"/>
        <w:numPr>
          <w:ilvl w:val="0"/>
          <w:numId w:val="12"/>
        </w:numPr>
      </w:pPr>
      <w:r>
        <w:t>Best for testing the affirmative – fundamentally questions whether the plan is good or not, rather than shifting the debate to whether or not there is something better than it</w:t>
      </w:r>
    </w:p>
    <w:p w14:paraId="25B3B234" w14:textId="77777777" w:rsidR="00191C75" w:rsidRDefault="00191C75" w:rsidP="00191C75">
      <w:pPr>
        <w:pStyle w:val="ListParagraph"/>
      </w:pPr>
    </w:p>
    <w:p w14:paraId="79C8477F" w14:textId="77777777" w:rsidR="00191C75" w:rsidRDefault="00191C75" w:rsidP="00191C75">
      <w:pPr>
        <w:pStyle w:val="ListParagraph"/>
        <w:numPr>
          <w:ilvl w:val="0"/>
          <w:numId w:val="12"/>
        </w:numPr>
      </w:pPr>
      <w:r>
        <w:t>Best for breadth of education – counterplans allow the negative to steal the plan’s offense, shifting the debate to miniscule net benefits versus the plan as a whole</w:t>
      </w:r>
    </w:p>
    <w:p w14:paraId="136BCA17" w14:textId="77777777" w:rsidR="00191C75" w:rsidRDefault="00191C75" w:rsidP="00191C75">
      <w:pPr>
        <w:pStyle w:val="ListParagraph"/>
      </w:pPr>
    </w:p>
    <w:p w14:paraId="2934824A" w14:textId="77777777" w:rsidR="00191C75" w:rsidRDefault="00191C75" w:rsidP="00191C75">
      <w:pPr>
        <w:pStyle w:val="ListParagraph"/>
        <w:numPr>
          <w:ilvl w:val="0"/>
          <w:numId w:val="12"/>
        </w:numPr>
      </w:pPr>
      <w:r>
        <w:t>Critical thinking – forces the teams to weigh large and different scenarios rather than a relatively unimportant net benefit</w:t>
      </w:r>
    </w:p>
    <w:p w14:paraId="5E77119F" w14:textId="77777777" w:rsidR="00191C75" w:rsidRDefault="00191C75" w:rsidP="00191C75">
      <w:pPr>
        <w:pStyle w:val="ListParagraph"/>
      </w:pPr>
    </w:p>
    <w:p w14:paraId="18EBD835" w14:textId="77777777" w:rsidR="00191C75" w:rsidRDefault="00191C75" w:rsidP="00191C75">
      <w:pPr>
        <w:pStyle w:val="ListParagraph"/>
        <w:numPr>
          <w:ilvl w:val="0"/>
          <w:numId w:val="12"/>
        </w:numPr>
      </w:pPr>
      <w:r>
        <w:t xml:space="preserve">Steals </w:t>
      </w:r>
      <w:proofErr w:type="spellStart"/>
      <w:r>
        <w:t>aff</w:t>
      </w:r>
      <w:proofErr w:type="spellEnd"/>
      <w:r>
        <w:t xml:space="preserve"> offense – allows them to nullify our 1AC’s offense by using it as their own</w:t>
      </w:r>
    </w:p>
    <w:p w14:paraId="2AD21BC2" w14:textId="77777777" w:rsidR="00191C75" w:rsidRDefault="00191C75" w:rsidP="00191C75">
      <w:pPr>
        <w:pStyle w:val="ListParagraph"/>
      </w:pPr>
    </w:p>
    <w:p w14:paraId="597FA549" w14:textId="77777777" w:rsidR="00191C75" w:rsidRDefault="00191C75" w:rsidP="00191C75">
      <w:pPr>
        <w:pStyle w:val="ListParagraph"/>
        <w:numPr>
          <w:ilvl w:val="0"/>
          <w:numId w:val="12"/>
        </w:numPr>
      </w:pPr>
      <w:r>
        <w:t xml:space="preserve">Explodes </w:t>
      </w:r>
      <w:proofErr w:type="spellStart"/>
      <w:r>
        <w:t>aff</w:t>
      </w:r>
      <w:proofErr w:type="spellEnd"/>
      <w:r>
        <w:t xml:space="preserve"> research burden – </w:t>
      </w:r>
      <w:proofErr w:type="spellStart"/>
      <w:r>
        <w:t>neg</w:t>
      </w:r>
      <w:proofErr w:type="spellEnd"/>
      <w:r>
        <w:t xml:space="preserve"> has infinite </w:t>
      </w:r>
      <w:proofErr w:type="spellStart"/>
      <w:r>
        <w:t>disads</w:t>
      </w:r>
      <w:proofErr w:type="spellEnd"/>
      <w:r>
        <w:t xml:space="preserve">, the </w:t>
      </w:r>
      <w:proofErr w:type="spellStart"/>
      <w:r>
        <w:t>aff</w:t>
      </w:r>
      <w:proofErr w:type="spellEnd"/>
      <w:r>
        <w:t xml:space="preserve"> shouldn’t have to prep for CPs and Ks either</w:t>
      </w:r>
    </w:p>
    <w:p w14:paraId="10F4CA1F" w14:textId="77777777" w:rsidR="00191C75" w:rsidRDefault="00191C75" w:rsidP="00191C75">
      <w:pPr>
        <w:pStyle w:val="ListParagraph"/>
      </w:pPr>
    </w:p>
    <w:p w14:paraId="19FAD09F" w14:textId="77777777" w:rsidR="00191C75" w:rsidRDefault="00191C75" w:rsidP="00191C75">
      <w:pPr>
        <w:pStyle w:val="ListParagraph"/>
        <w:numPr>
          <w:ilvl w:val="0"/>
          <w:numId w:val="12"/>
        </w:numPr>
      </w:pPr>
      <w:r>
        <w:t xml:space="preserve">Err </w:t>
      </w:r>
      <w:proofErr w:type="spellStart"/>
      <w:r>
        <w:t>aff</w:t>
      </w:r>
      <w:proofErr w:type="spellEnd"/>
      <w:r>
        <w:t xml:space="preserve"> on theory – </w:t>
      </w:r>
      <w:proofErr w:type="spellStart"/>
      <w:r>
        <w:t>neg</w:t>
      </w:r>
      <w:proofErr w:type="spellEnd"/>
      <w:r>
        <w:t xml:space="preserve"> gets the block and infinite generics</w:t>
      </w:r>
    </w:p>
    <w:p w14:paraId="46221092" w14:textId="77777777" w:rsidR="00191C75" w:rsidRDefault="00191C75" w:rsidP="00191C75">
      <w:pPr>
        <w:pStyle w:val="ListParagraph"/>
      </w:pPr>
    </w:p>
    <w:p w14:paraId="23E27C58" w14:textId="77777777" w:rsidR="00191C75" w:rsidRDefault="00191C75" w:rsidP="00191C75">
      <w:r>
        <w:t>This is a voting issue for fairness and education – set a precedent against bad practices. Even if you don’t buy this, you should limit the debate to plan vs. plan.</w:t>
      </w:r>
    </w:p>
    <w:p w14:paraId="42C90480" w14:textId="77777777" w:rsidR="00191C75" w:rsidRDefault="00191C75" w:rsidP="00191C75">
      <w:pPr>
        <w:pStyle w:val="Heading3"/>
      </w:pPr>
      <w:proofErr w:type="spellStart"/>
      <w:r>
        <w:t>Neg</w:t>
      </w:r>
      <w:proofErr w:type="spellEnd"/>
      <w:r>
        <w:t xml:space="preserve"> Fiat – Good</w:t>
      </w:r>
    </w:p>
    <w:p w14:paraId="34BE75BF" w14:textId="77777777" w:rsidR="00191C75" w:rsidRDefault="00191C75" w:rsidP="00191C75">
      <w:r>
        <w:t>The negative should get fiat:</w:t>
      </w:r>
    </w:p>
    <w:p w14:paraId="09B7F2A9" w14:textId="77777777" w:rsidR="00191C75" w:rsidRDefault="00191C75" w:rsidP="00191C75"/>
    <w:p w14:paraId="70E501CD" w14:textId="77777777" w:rsidR="00191C75" w:rsidRDefault="00191C75" w:rsidP="00191C75">
      <w:pPr>
        <w:pStyle w:val="ListParagraph"/>
        <w:numPr>
          <w:ilvl w:val="0"/>
          <w:numId w:val="13"/>
        </w:numPr>
      </w:pPr>
      <w:r>
        <w:t xml:space="preserve">Reciprocity – if the </w:t>
      </w:r>
      <w:proofErr w:type="spellStart"/>
      <w:r>
        <w:t>aff</w:t>
      </w:r>
      <w:proofErr w:type="spellEnd"/>
      <w:r>
        <w:t xml:space="preserve"> gets fiat, the </w:t>
      </w:r>
      <w:proofErr w:type="spellStart"/>
      <w:r>
        <w:t>neg</w:t>
      </w:r>
      <w:proofErr w:type="spellEnd"/>
      <w:r>
        <w:t xml:space="preserve"> should too</w:t>
      </w:r>
    </w:p>
    <w:p w14:paraId="1C830F75" w14:textId="77777777" w:rsidR="00191C75" w:rsidRDefault="00191C75" w:rsidP="00191C75"/>
    <w:p w14:paraId="6AF4CA40" w14:textId="77777777" w:rsidR="00191C75" w:rsidRDefault="00191C75" w:rsidP="00191C75">
      <w:pPr>
        <w:pStyle w:val="ListParagraph"/>
        <w:numPr>
          <w:ilvl w:val="0"/>
          <w:numId w:val="13"/>
        </w:numPr>
      </w:pPr>
      <w:r>
        <w:t xml:space="preserve">Key to negative ground – the </w:t>
      </w:r>
      <w:proofErr w:type="spellStart"/>
      <w:r>
        <w:t>aff</w:t>
      </w:r>
      <w:proofErr w:type="spellEnd"/>
      <w:r>
        <w:t xml:space="preserve"> gets 8 minutes of pure offense in the 1AC, we need ways to soak some of that up through CPs</w:t>
      </w:r>
    </w:p>
    <w:p w14:paraId="4BFFF5C8" w14:textId="77777777" w:rsidR="00191C75" w:rsidRDefault="00191C75" w:rsidP="00191C75">
      <w:pPr>
        <w:pStyle w:val="ListParagraph"/>
      </w:pPr>
    </w:p>
    <w:p w14:paraId="3584CF4D" w14:textId="77777777" w:rsidR="00191C75" w:rsidRDefault="00191C75" w:rsidP="00191C75">
      <w:pPr>
        <w:pStyle w:val="ListParagraph"/>
        <w:numPr>
          <w:ilvl w:val="0"/>
          <w:numId w:val="13"/>
        </w:numPr>
      </w:pPr>
      <w:r>
        <w:t>Best for testing the affirmative – tests the specifics of the plan</w:t>
      </w:r>
    </w:p>
    <w:p w14:paraId="4311880D" w14:textId="77777777" w:rsidR="00191C75" w:rsidRDefault="00191C75" w:rsidP="00191C75">
      <w:pPr>
        <w:pStyle w:val="ListParagraph"/>
      </w:pPr>
    </w:p>
    <w:p w14:paraId="129D34B7" w14:textId="77777777" w:rsidR="00191C75" w:rsidRDefault="00191C75" w:rsidP="00191C75">
      <w:pPr>
        <w:pStyle w:val="ListParagraph"/>
        <w:numPr>
          <w:ilvl w:val="0"/>
          <w:numId w:val="13"/>
        </w:numPr>
      </w:pPr>
      <w:r>
        <w:t>Specificity – tests the 1AC in more specific ways, which is key to critical thinking</w:t>
      </w:r>
    </w:p>
    <w:p w14:paraId="33FC09BA" w14:textId="77777777" w:rsidR="00191C75" w:rsidRDefault="00191C75" w:rsidP="00191C75">
      <w:pPr>
        <w:pStyle w:val="ListParagraph"/>
      </w:pPr>
    </w:p>
    <w:p w14:paraId="670DF5B7" w14:textId="77777777" w:rsidR="00191C75" w:rsidRDefault="00191C75" w:rsidP="00191C75">
      <w:pPr>
        <w:pStyle w:val="ListParagraph"/>
        <w:numPr>
          <w:ilvl w:val="0"/>
          <w:numId w:val="13"/>
        </w:numPr>
      </w:pPr>
      <w:r>
        <w:t xml:space="preserve">Allows for more diversity in debate – makes debate more interesting than simply </w:t>
      </w:r>
      <w:proofErr w:type="spellStart"/>
      <w:r>
        <w:t>disad</w:t>
      </w:r>
      <w:proofErr w:type="spellEnd"/>
      <w:r>
        <w:t xml:space="preserve"> </w:t>
      </w:r>
      <w:proofErr w:type="spellStart"/>
      <w:r>
        <w:t>vs</w:t>
      </w:r>
      <w:proofErr w:type="spellEnd"/>
      <w:r>
        <w:t xml:space="preserve"> advantage constantly</w:t>
      </w:r>
    </w:p>
    <w:p w14:paraId="1D9862D2" w14:textId="77777777" w:rsidR="00191C75" w:rsidRDefault="00191C75" w:rsidP="00191C75">
      <w:pPr>
        <w:pStyle w:val="ListParagraph"/>
      </w:pPr>
    </w:p>
    <w:p w14:paraId="7A13D6FF" w14:textId="77777777" w:rsidR="00191C75" w:rsidRDefault="00191C75" w:rsidP="00191C75">
      <w:pPr>
        <w:pStyle w:val="ListParagraph"/>
        <w:numPr>
          <w:ilvl w:val="0"/>
          <w:numId w:val="13"/>
        </w:numPr>
      </w:pPr>
      <w:r>
        <w:t>Consistently fair – the status quo often changes, conditional worlds allow for us to adapt so that times like an economic recession don’t completely skew the debate</w:t>
      </w:r>
    </w:p>
    <w:p w14:paraId="662BE421" w14:textId="77777777" w:rsidR="00191C75" w:rsidRDefault="00191C75" w:rsidP="00191C75">
      <w:pPr>
        <w:pStyle w:val="ListParagraph"/>
      </w:pPr>
    </w:p>
    <w:p w14:paraId="3CDBAA9E" w14:textId="77777777" w:rsidR="00191C75" w:rsidRDefault="00191C75" w:rsidP="00191C75">
      <w:pPr>
        <w:pStyle w:val="ListParagraph"/>
        <w:numPr>
          <w:ilvl w:val="0"/>
          <w:numId w:val="13"/>
        </w:numPr>
      </w:pPr>
      <w:r>
        <w:t xml:space="preserve">Err </w:t>
      </w:r>
      <w:proofErr w:type="spellStart"/>
      <w:r>
        <w:t>neg</w:t>
      </w:r>
      <w:proofErr w:type="spellEnd"/>
      <w:r>
        <w:t xml:space="preserve"> on theory – </w:t>
      </w:r>
      <w:proofErr w:type="spellStart"/>
      <w:r>
        <w:t>aff</w:t>
      </w:r>
      <w:proofErr w:type="spellEnd"/>
      <w:r>
        <w:t xml:space="preserve"> gets infinite prep and first and last speeches</w:t>
      </w:r>
    </w:p>
    <w:p w14:paraId="522D4710" w14:textId="77777777" w:rsidR="00191C75" w:rsidRDefault="00191C75" w:rsidP="00191C75">
      <w:pPr>
        <w:pStyle w:val="ListParagraph"/>
      </w:pPr>
    </w:p>
    <w:p w14:paraId="2E0C1E95" w14:textId="77777777" w:rsidR="00191C75" w:rsidRDefault="00191C75" w:rsidP="00191C75">
      <w:pPr>
        <w:pStyle w:val="ListParagraph"/>
        <w:numPr>
          <w:ilvl w:val="0"/>
          <w:numId w:val="13"/>
        </w:numPr>
      </w:pPr>
      <w:r>
        <w:t xml:space="preserve">Counter-interpretation: </w:t>
      </w:r>
      <w:proofErr w:type="spellStart"/>
      <w:r>
        <w:t>neg</w:t>
      </w:r>
      <w:proofErr w:type="spellEnd"/>
      <w:r>
        <w:t xml:space="preserve"> gets ___ actors to fiat in ___ worlds – sets a limit on negative fiat while still solving our offense</w:t>
      </w:r>
    </w:p>
    <w:p w14:paraId="21FE17F1" w14:textId="77777777" w:rsidR="00191C75" w:rsidRDefault="00191C75" w:rsidP="00191C75">
      <w:pPr>
        <w:pStyle w:val="ListParagraph"/>
      </w:pPr>
    </w:p>
    <w:p w14:paraId="2BE93BEA" w14:textId="77777777" w:rsidR="00191C75" w:rsidRPr="00E3594F" w:rsidRDefault="00191C75" w:rsidP="00191C75">
      <w:r>
        <w:t>Not a voting issue – at most, you should reject the fiat-</w:t>
      </w:r>
      <w:proofErr w:type="spellStart"/>
      <w:r>
        <w:t>ed</w:t>
      </w:r>
      <w:proofErr w:type="spellEnd"/>
      <w:r>
        <w:t xml:space="preserve"> off-case positions.</w:t>
      </w:r>
    </w:p>
    <w:p w14:paraId="2DAC3ECD" w14:textId="77777777" w:rsidR="00191C75" w:rsidRPr="00191C75" w:rsidRDefault="00191C75" w:rsidP="00191C75">
      <w:pPr>
        <w:pStyle w:val="Heading3"/>
      </w:pPr>
    </w:p>
    <w:p w14:paraId="43F1FA31" w14:textId="77777777" w:rsidR="00191C75" w:rsidRPr="00191C75" w:rsidRDefault="00191C75" w:rsidP="00191C75"/>
    <w:p w14:paraId="3517FAB9" w14:textId="77777777" w:rsidR="006D52E1" w:rsidRDefault="006D52E1" w:rsidP="00B05499"/>
    <w:sectPr w:rsidR="006D52E1" w:rsidSect="00191C75">
      <w:headerReference w:type="even" r:id="rId11"/>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9BF7DBF" w14:textId="77777777" w:rsidR="00191C75" w:rsidRDefault="00191C75" w:rsidP="005F5576">
      <w:r>
        <w:separator/>
      </w:r>
    </w:p>
  </w:endnote>
  <w:endnote w:type="continuationSeparator" w:id="0">
    <w:p w14:paraId="5D0062BF" w14:textId="77777777" w:rsidR="00191C75" w:rsidRDefault="00191C7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新細明體">
    <w:charset w:val="51"/>
    <w:family w:val="auto"/>
    <w:pitch w:val="variable"/>
    <w:sig w:usb0="A00002FF" w:usb1="28CFFCFA" w:usb2="00000016" w:usb3="00000000" w:csb0="00100001"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FA6BA3" w14:textId="77777777" w:rsidR="00191C75" w:rsidRDefault="00191C75" w:rsidP="005F5576">
      <w:r>
        <w:separator/>
      </w:r>
    </w:p>
  </w:footnote>
  <w:footnote w:type="continuationSeparator" w:id="0">
    <w:p w14:paraId="4A3025D3" w14:textId="77777777" w:rsidR="00191C75" w:rsidRDefault="00191C75"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6139EF" w14:textId="77777777" w:rsidR="00A43BE5" w:rsidRDefault="00A43BE5"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47311D" w14:textId="77777777" w:rsidR="00A43BE5" w:rsidRDefault="00A43BE5" w:rsidP="00A43BE5">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F859E4" w14:textId="77777777" w:rsidR="00A43BE5" w:rsidRDefault="00A43BE5" w:rsidP="002961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499C5E7" w14:textId="72F72A35" w:rsidR="00A43BE5" w:rsidRDefault="00A43BE5" w:rsidP="00A43BE5">
    <w:pPr>
      <w:pStyle w:val="Heading4"/>
      <w:tabs>
        <w:tab w:val="right" w:pos="8640"/>
      </w:tabs>
      <w:ind w:right="360"/>
    </w:pPr>
    <w:r>
      <w:t>Gonzaga Debate Institute 2013</w:t>
    </w:r>
    <w:r>
      <w:tab/>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0609D"/>
    <w:multiLevelType w:val="hybridMultilevel"/>
    <w:tmpl w:val="2F52EC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E7C5CA0"/>
    <w:multiLevelType w:val="hybridMultilevel"/>
    <w:tmpl w:val="6408D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788605D"/>
    <w:multiLevelType w:val="hybridMultilevel"/>
    <w:tmpl w:val="85B05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E97F77"/>
    <w:multiLevelType w:val="hybridMultilevel"/>
    <w:tmpl w:val="6B5C48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
    <w:nsid w:val="2D513CDE"/>
    <w:multiLevelType w:val="hybridMultilevel"/>
    <w:tmpl w:val="246805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C85029"/>
    <w:multiLevelType w:val="hybridMultilevel"/>
    <w:tmpl w:val="75582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D5313C"/>
    <w:multiLevelType w:val="hybridMultilevel"/>
    <w:tmpl w:val="89309AF4"/>
    <w:lvl w:ilvl="0" w:tplc="25628F5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8D1012"/>
    <w:multiLevelType w:val="hybridMultilevel"/>
    <w:tmpl w:val="69F8B6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B3A4F4E"/>
    <w:multiLevelType w:val="hybridMultilevel"/>
    <w:tmpl w:val="1A6AA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F9741B4"/>
    <w:multiLevelType w:val="hybridMultilevel"/>
    <w:tmpl w:val="C98693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3FB3DEA"/>
    <w:multiLevelType w:val="hybridMultilevel"/>
    <w:tmpl w:val="301C1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BB3E92"/>
    <w:multiLevelType w:val="hybridMultilevel"/>
    <w:tmpl w:val="2C680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53005D6B"/>
    <w:multiLevelType w:val="hybridMultilevel"/>
    <w:tmpl w:val="6408DD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nsid w:val="65901D06"/>
    <w:multiLevelType w:val="hybridMultilevel"/>
    <w:tmpl w:val="051EB54E"/>
    <w:lvl w:ilvl="0" w:tplc="4A88B66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6242F60"/>
    <w:multiLevelType w:val="hybridMultilevel"/>
    <w:tmpl w:val="4D6A356E"/>
    <w:lvl w:ilvl="0" w:tplc="22C2D0B4">
      <w:start w:val="1"/>
      <w:numFmt w:val="decimal"/>
      <w:lvlText w:val="%1."/>
      <w:lvlJc w:val="left"/>
      <w:pPr>
        <w:ind w:left="720" w:hanging="360"/>
      </w:pPr>
      <w:rPr>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E8A6B1B"/>
    <w:multiLevelType w:val="hybridMultilevel"/>
    <w:tmpl w:val="92D8C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A0E478F"/>
    <w:multiLevelType w:val="hybridMultilevel"/>
    <w:tmpl w:val="45624A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D590F86"/>
    <w:multiLevelType w:val="hybridMultilevel"/>
    <w:tmpl w:val="5A423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6"/>
  </w:num>
  <w:num w:numId="4">
    <w:abstractNumId w:val="8"/>
  </w:num>
  <w:num w:numId="5">
    <w:abstractNumId w:val="17"/>
  </w:num>
  <w:num w:numId="6">
    <w:abstractNumId w:val="18"/>
  </w:num>
  <w:num w:numId="7">
    <w:abstractNumId w:val="13"/>
  </w:num>
  <w:num w:numId="8">
    <w:abstractNumId w:val="20"/>
  </w:num>
  <w:num w:numId="9">
    <w:abstractNumId w:val="1"/>
  </w:num>
  <w:num w:numId="10">
    <w:abstractNumId w:val="9"/>
  </w:num>
  <w:num w:numId="11">
    <w:abstractNumId w:val="12"/>
  </w:num>
  <w:num w:numId="12">
    <w:abstractNumId w:val="0"/>
  </w:num>
  <w:num w:numId="13">
    <w:abstractNumId w:val="2"/>
  </w:num>
  <w:num w:numId="14">
    <w:abstractNumId w:val="19"/>
  </w:num>
  <w:num w:numId="15">
    <w:abstractNumId w:val="21"/>
  </w:num>
  <w:num w:numId="16">
    <w:abstractNumId w:val="10"/>
  </w:num>
  <w:num w:numId="17">
    <w:abstractNumId w:val="15"/>
  </w:num>
  <w:num w:numId="18">
    <w:abstractNumId w:val="7"/>
  </w:num>
  <w:num w:numId="19">
    <w:abstractNumId w:val="14"/>
  </w:num>
  <w:num w:numId="20">
    <w:abstractNumId w:val="11"/>
  </w:num>
  <w:num w:numId="21">
    <w:abstractNumId w:val="4"/>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7648"/>
    <w:rsid w:val="000022F2"/>
    <w:rsid w:val="0000459F"/>
    <w:rsid w:val="00004EB4"/>
    <w:rsid w:val="0002196C"/>
    <w:rsid w:val="00021F29"/>
    <w:rsid w:val="00027EED"/>
    <w:rsid w:val="0003041D"/>
    <w:rsid w:val="00033028"/>
    <w:rsid w:val="000360A7"/>
    <w:rsid w:val="00040902"/>
    <w:rsid w:val="00041C2A"/>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05812"/>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1C75"/>
    <w:rsid w:val="0019587B"/>
    <w:rsid w:val="001A4F0E"/>
    <w:rsid w:val="001B0A04"/>
    <w:rsid w:val="001B3CEC"/>
    <w:rsid w:val="001B5897"/>
    <w:rsid w:val="001C1D82"/>
    <w:rsid w:val="001C2147"/>
    <w:rsid w:val="001C2FE5"/>
    <w:rsid w:val="001C587E"/>
    <w:rsid w:val="001C7C90"/>
    <w:rsid w:val="001D0D51"/>
    <w:rsid w:val="001F7572"/>
    <w:rsid w:val="0020006E"/>
    <w:rsid w:val="002009AE"/>
    <w:rsid w:val="002101DA"/>
    <w:rsid w:val="00217499"/>
    <w:rsid w:val="0024023F"/>
    <w:rsid w:val="00240C4E"/>
    <w:rsid w:val="00243DC0"/>
    <w:rsid w:val="00250E16"/>
    <w:rsid w:val="00253842"/>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BFF"/>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C7648"/>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24F2"/>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2D07"/>
    <w:rsid w:val="0061680A"/>
    <w:rsid w:val="00623B70"/>
    <w:rsid w:val="0063578B"/>
    <w:rsid w:val="00636B3D"/>
    <w:rsid w:val="00641025"/>
    <w:rsid w:val="00650E98"/>
    <w:rsid w:val="00656C61"/>
    <w:rsid w:val="006672D8"/>
    <w:rsid w:val="00670D96"/>
    <w:rsid w:val="00672877"/>
    <w:rsid w:val="00683154"/>
    <w:rsid w:val="00683957"/>
    <w:rsid w:val="006869EE"/>
    <w:rsid w:val="00690115"/>
    <w:rsid w:val="00690898"/>
    <w:rsid w:val="00693039"/>
    <w:rsid w:val="00693A5A"/>
    <w:rsid w:val="006B302F"/>
    <w:rsid w:val="006C64D4"/>
    <w:rsid w:val="006D52E1"/>
    <w:rsid w:val="006E2373"/>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B7947"/>
    <w:rsid w:val="007C350D"/>
    <w:rsid w:val="007C3689"/>
    <w:rsid w:val="007C3C9B"/>
    <w:rsid w:val="007D3012"/>
    <w:rsid w:val="007D65A7"/>
    <w:rsid w:val="007E3F59"/>
    <w:rsid w:val="007E5043"/>
    <w:rsid w:val="007E5183"/>
    <w:rsid w:val="008133F9"/>
    <w:rsid w:val="00823AAC"/>
    <w:rsid w:val="00832E6F"/>
    <w:rsid w:val="00854C66"/>
    <w:rsid w:val="008553E1"/>
    <w:rsid w:val="0087643B"/>
    <w:rsid w:val="00877669"/>
    <w:rsid w:val="00897F92"/>
    <w:rsid w:val="008A2D51"/>
    <w:rsid w:val="008A64C9"/>
    <w:rsid w:val="008B180A"/>
    <w:rsid w:val="008B24B7"/>
    <w:rsid w:val="008C20C1"/>
    <w:rsid w:val="008C2CD8"/>
    <w:rsid w:val="008C5743"/>
    <w:rsid w:val="008C68EE"/>
    <w:rsid w:val="008C7F44"/>
    <w:rsid w:val="008D4273"/>
    <w:rsid w:val="008D4EF3"/>
    <w:rsid w:val="008D6320"/>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02C7"/>
    <w:rsid w:val="00A43BE5"/>
    <w:rsid w:val="00A46C7F"/>
    <w:rsid w:val="00A73245"/>
    <w:rsid w:val="00A77145"/>
    <w:rsid w:val="00A82989"/>
    <w:rsid w:val="00A904FE"/>
    <w:rsid w:val="00A9262C"/>
    <w:rsid w:val="00AB3B76"/>
    <w:rsid w:val="00AB61DD"/>
    <w:rsid w:val="00AC222F"/>
    <w:rsid w:val="00AC2CC7"/>
    <w:rsid w:val="00AC7B3B"/>
    <w:rsid w:val="00AD3CE6"/>
    <w:rsid w:val="00AE1307"/>
    <w:rsid w:val="00AE4582"/>
    <w:rsid w:val="00AE7586"/>
    <w:rsid w:val="00AF7A65"/>
    <w:rsid w:val="00B04074"/>
    <w:rsid w:val="00B05499"/>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31BD"/>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4835"/>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2139"/>
    <w:rsid w:val="00D94CA3"/>
    <w:rsid w:val="00D96595"/>
    <w:rsid w:val="00DA018C"/>
    <w:rsid w:val="00DA3C9D"/>
    <w:rsid w:val="00DB0F7E"/>
    <w:rsid w:val="00DB5489"/>
    <w:rsid w:val="00DB6C98"/>
    <w:rsid w:val="00DC701C"/>
    <w:rsid w:val="00DC7781"/>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638F"/>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EF22BD"/>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A26B0"/>
    <w:rsid w:val="00FB4261"/>
    <w:rsid w:val="00FB43B1"/>
    <w:rsid w:val="00FB7813"/>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9C4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12D07"/>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612D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12D0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12D0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12D0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612D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2D07"/>
  </w:style>
  <w:style w:type="character" w:customStyle="1" w:styleId="Heading1Char">
    <w:name w:val="Heading 1 Char"/>
    <w:aliases w:val="Pocket Char"/>
    <w:basedOn w:val="DefaultParagraphFont"/>
    <w:link w:val="Heading1"/>
    <w:uiPriority w:val="9"/>
    <w:rsid w:val="00612D0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12D07"/>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612D07"/>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612D07"/>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uiPriority w:val="1"/>
    <w:qFormat/>
    <w:rsid w:val="00612D07"/>
    <w:rPr>
      <w:b/>
      <w:sz w:val="22"/>
      <w:u w:val="single"/>
    </w:rPr>
  </w:style>
  <w:style w:type="character" w:customStyle="1" w:styleId="StyleStyleBold12pt">
    <w:name w:val="Style Style Bold + 12 pt"/>
    <w:aliases w:val="Cite"/>
    <w:basedOn w:val="DefaultParagraphFont"/>
    <w:uiPriority w:val="1"/>
    <w:qFormat/>
    <w:rsid w:val="00612D07"/>
    <w:rPr>
      <w:b/>
      <w:sz w:val="26"/>
      <w:u w:val="none"/>
    </w:rPr>
  </w:style>
  <w:style w:type="paragraph" w:styleId="Header">
    <w:name w:val="header"/>
    <w:basedOn w:val="Normal"/>
    <w:link w:val="HeaderChar"/>
    <w:uiPriority w:val="99"/>
    <w:unhideWhenUsed/>
    <w:rsid w:val="00612D07"/>
    <w:pPr>
      <w:tabs>
        <w:tab w:val="center" w:pos="4320"/>
        <w:tab w:val="right" w:pos="8640"/>
      </w:tabs>
    </w:pPr>
  </w:style>
  <w:style w:type="character" w:customStyle="1" w:styleId="HeaderChar">
    <w:name w:val="Header Char"/>
    <w:basedOn w:val="DefaultParagraphFont"/>
    <w:link w:val="Header"/>
    <w:uiPriority w:val="99"/>
    <w:rsid w:val="00612D07"/>
    <w:rPr>
      <w:rFonts w:ascii="Calibri" w:eastAsiaTheme="minorEastAsia" w:hAnsi="Calibri"/>
      <w:szCs w:val="24"/>
    </w:rPr>
  </w:style>
  <w:style w:type="paragraph" w:styleId="Footer">
    <w:name w:val="footer"/>
    <w:basedOn w:val="Normal"/>
    <w:link w:val="FooterChar"/>
    <w:uiPriority w:val="99"/>
    <w:unhideWhenUsed/>
    <w:rsid w:val="00612D07"/>
    <w:pPr>
      <w:tabs>
        <w:tab w:val="center" w:pos="4320"/>
        <w:tab w:val="right" w:pos="8640"/>
      </w:tabs>
    </w:pPr>
  </w:style>
  <w:style w:type="character" w:customStyle="1" w:styleId="FooterChar">
    <w:name w:val="Footer Char"/>
    <w:basedOn w:val="DefaultParagraphFont"/>
    <w:link w:val="Footer"/>
    <w:uiPriority w:val="99"/>
    <w:rsid w:val="00612D07"/>
    <w:rPr>
      <w:rFonts w:ascii="Calibri" w:eastAsiaTheme="minorEastAsia" w:hAnsi="Calibri"/>
      <w:szCs w:val="24"/>
    </w:rPr>
  </w:style>
  <w:style w:type="character" w:styleId="Hyperlink">
    <w:name w:val="Hyperlink"/>
    <w:basedOn w:val="DefaultParagraphFont"/>
    <w:uiPriority w:val="99"/>
    <w:unhideWhenUsed/>
    <w:rsid w:val="00612D07"/>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612D07"/>
    <w:rPr>
      <w:rFonts w:asciiTheme="majorHAnsi" w:eastAsiaTheme="majorEastAsia" w:hAnsiTheme="majorHAnsi" w:cstheme="majorBidi"/>
      <w:b/>
      <w:bCs/>
      <w:iCs/>
      <w:sz w:val="26"/>
      <w:szCs w:val="24"/>
    </w:rPr>
  </w:style>
  <w:style w:type="paragraph" w:styleId="ListParagraph">
    <w:name w:val="List Paragraph"/>
    <w:basedOn w:val="Normal"/>
    <w:uiPriority w:val="34"/>
    <w:rsid w:val="00612D07"/>
    <w:pPr>
      <w:ind w:left="720"/>
      <w:contextualSpacing/>
    </w:pPr>
  </w:style>
  <w:style w:type="paragraph" w:customStyle="1" w:styleId="Nothing">
    <w:name w:val="Nothing"/>
    <w:link w:val="NothingChar"/>
    <w:rsid w:val="00B05499"/>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B05499"/>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unhideWhenUsed/>
    <w:rsid w:val="00612D07"/>
    <w:rPr>
      <w:rFonts w:ascii="Lucida Grande" w:hAnsi="Lucida Grande" w:cs="Lucida Grande"/>
    </w:rPr>
  </w:style>
  <w:style w:type="character" w:customStyle="1" w:styleId="DocumentMapChar">
    <w:name w:val="Document Map Char"/>
    <w:basedOn w:val="DefaultParagraphFont"/>
    <w:link w:val="DocumentMap"/>
    <w:uiPriority w:val="99"/>
    <w:semiHidden/>
    <w:rsid w:val="00612D07"/>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612D07"/>
  </w:style>
  <w:style w:type="paragraph" w:styleId="NoSpacing">
    <w:name w:val="No Spacing"/>
    <w:uiPriority w:val="1"/>
    <w:rsid w:val="00612D07"/>
    <w:pPr>
      <w:spacing w:after="0" w:line="240" w:lineRule="auto"/>
    </w:pPr>
    <w:rPr>
      <w:rFonts w:eastAsiaTheme="minorEastAsia"/>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12D07"/>
    <w:pPr>
      <w:spacing w:after="0" w:line="240"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612D0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12D0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12D0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12D0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612D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2D07"/>
  </w:style>
  <w:style w:type="character" w:customStyle="1" w:styleId="Heading1Char">
    <w:name w:val="Heading 1 Char"/>
    <w:aliases w:val="Pocket Char"/>
    <w:basedOn w:val="DefaultParagraphFont"/>
    <w:link w:val="Heading1"/>
    <w:uiPriority w:val="9"/>
    <w:rsid w:val="00612D0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12D07"/>
    <w:rPr>
      <w:rFonts w:asciiTheme="majorHAnsi" w:eastAsiaTheme="majorEastAsia" w:hAnsiTheme="majorHAnsi" w:cstheme="majorBidi"/>
      <w:b/>
      <w:bCs/>
      <w:sz w:val="44"/>
      <w:szCs w:val="44"/>
      <w:u w:val="double"/>
    </w:rPr>
  </w:style>
  <w:style w:type="character" w:styleId="Emphasis">
    <w:name w:val="Emphasis"/>
    <w:basedOn w:val="DefaultParagraphFont"/>
    <w:uiPriority w:val="7"/>
    <w:qFormat/>
    <w:rsid w:val="00612D07"/>
    <w:rPr>
      <w:rFonts w:ascii="Calibri" w:hAnsi="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9"/>
    <w:rsid w:val="00612D07"/>
    <w:rPr>
      <w:rFonts w:asciiTheme="majorHAnsi" w:eastAsiaTheme="majorEastAsia" w:hAnsiTheme="majorHAnsi" w:cstheme="majorBidi"/>
      <w:b/>
      <w:bCs/>
      <w:sz w:val="32"/>
      <w:szCs w:val="24"/>
      <w:u w:val="single"/>
    </w:rPr>
  </w:style>
  <w:style w:type="character" w:customStyle="1" w:styleId="StyleBoldUnderline">
    <w:name w:val="Style Bold Underline"/>
    <w:aliases w:val="Underline"/>
    <w:basedOn w:val="DefaultParagraphFont"/>
    <w:uiPriority w:val="1"/>
    <w:qFormat/>
    <w:rsid w:val="00612D07"/>
    <w:rPr>
      <w:b/>
      <w:sz w:val="22"/>
      <w:u w:val="single"/>
    </w:rPr>
  </w:style>
  <w:style w:type="character" w:customStyle="1" w:styleId="StyleStyleBold12pt">
    <w:name w:val="Style Style Bold + 12 pt"/>
    <w:aliases w:val="Cite"/>
    <w:basedOn w:val="DefaultParagraphFont"/>
    <w:uiPriority w:val="1"/>
    <w:qFormat/>
    <w:rsid w:val="00612D07"/>
    <w:rPr>
      <w:b/>
      <w:sz w:val="26"/>
      <w:u w:val="none"/>
    </w:rPr>
  </w:style>
  <w:style w:type="paragraph" w:styleId="Header">
    <w:name w:val="header"/>
    <w:basedOn w:val="Normal"/>
    <w:link w:val="HeaderChar"/>
    <w:uiPriority w:val="99"/>
    <w:unhideWhenUsed/>
    <w:rsid w:val="00612D07"/>
    <w:pPr>
      <w:tabs>
        <w:tab w:val="center" w:pos="4320"/>
        <w:tab w:val="right" w:pos="8640"/>
      </w:tabs>
    </w:pPr>
  </w:style>
  <w:style w:type="character" w:customStyle="1" w:styleId="HeaderChar">
    <w:name w:val="Header Char"/>
    <w:basedOn w:val="DefaultParagraphFont"/>
    <w:link w:val="Header"/>
    <w:uiPriority w:val="99"/>
    <w:rsid w:val="00612D07"/>
    <w:rPr>
      <w:rFonts w:ascii="Calibri" w:eastAsiaTheme="minorEastAsia" w:hAnsi="Calibri"/>
      <w:szCs w:val="24"/>
    </w:rPr>
  </w:style>
  <w:style w:type="paragraph" w:styleId="Footer">
    <w:name w:val="footer"/>
    <w:basedOn w:val="Normal"/>
    <w:link w:val="FooterChar"/>
    <w:uiPriority w:val="99"/>
    <w:unhideWhenUsed/>
    <w:rsid w:val="00612D07"/>
    <w:pPr>
      <w:tabs>
        <w:tab w:val="center" w:pos="4320"/>
        <w:tab w:val="right" w:pos="8640"/>
      </w:tabs>
    </w:pPr>
  </w:style>
  <w:style w:type="character" w:customStyle="1" w:styleId="FooterChar">
    <w:name w:val="Footer Char"/>
    <w:basedOn w:val="DefaultParagraphFont"/>
    <w:link w:val="Footer"/>
    <w:uiPriority w:val="99"/>
    <w:rsid w:val="00612D07"/>
    <w:rPr>
      <w:rFonts w:ascii="Calibri" w:eastAsiaTheme="minorEastAsia" w:hAnsi="Calibri"/>
      <w:szCs w:val="24"/>
    </w:rPr>
  </w:style>
  <w:style w:type="character" w:styleId="Hyperlink">
    <w:name w:val="Hyperlink"/>
    <w:basedOn w:val="DefaultParagraphFont"/>
    <w:uiPriority w:val="99"/>
    <w:unhideWhenUsed/>
    <w:rsid w:val="00612D07"/>
    <w:rPr>
      <w:color w:val="0000FF" w:themeColor="hyperlink"/>
      <w:u w:val="singl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9"/>
    <w:rsid w:val="00612D07"/>
    <w:rPr>
      <w:rFonts w:asciiTheme="majorHAnsi" w:eastAsiaTheme="majorEastAsia" w:hAnsiTheme="majorHAnsi" w:cstheme="majorBidi"/>
      <w:b/>
      <w:bCs/>
      <w:iCs/>
      <w:sz w:val="26"/>
      <w:szCs w:val="24"/>
    </w:rPr>
  </w:style>
  <w:style w:type="paragraph" w:styleId="ListParagraph">
    <w:name w:val="List Paragraph"/>
    <w:basedOn w:val="Normal"/>
    <w:uiPriority w:val="34"/>
    <w:rsid w:val="00612D07"/>
    <w:pPr>
      <w:ind w:left="720"/>
      <w:contextualSpacing/>
    </w:pPr>
  </w:style>
  <w:style w:type="paragraph" w:customStyle="1" w:styleId="Nothing">
    <w:name w:val="Nothing"/>
    <w:link w:val="NothingChar"/>
    <w:rsid w:val="00B05499"/>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B05499"/>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unhideWhenUsed/>
    <w:rsid w:val="00612D07"/>
    <w:rPr>
      <w:rFonts w:ascii="Lucida Grande" w:hAnsi="Lucida Grande" w:cs="Lucida Grande"/>
    </w:rPr>
  </w:style>
  <w:style w:type="character" w:customStyle="1" w:styleId="DocumentMapChar">
    <w:name w:val="Document Map Char"/>
    <w:basedOn w:val="DefaultParagraphFont"/>
    <w:link w:val="DocumentMap"/>
    <w:uiPriority w:val="99"/>
    <w:semiHidden/>
    <w:rsid w:val="00612D07"/>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612D07"/>
  </w:style>
  <w:style w:type="paragraph" w:styleId="NoSpacing">
    <w:name w:val="No Spacing"/>
    <w:uiPriority w:val="1"/>
    <w:rsid w:val="00612D07"/>
    <w:pPr>
      <w:spacing w:after="0" w:line="240" w:lineRule="auto"/>
    </w:pPr>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ahmoczulski: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Pages>
  <Words>4107</Words>
  <Characters>23410</Characters>
  <Application>Microsoft Macintosh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Leah Moczulski</cp:lastModifiedBy>
  <cp:revision>3</cp:revision>
  <dcterms:created xsi:type="dcterms:W3CDTF">2013-07-12T22:14:00Z</dcterms:created>
  <dcterms:modified xsi:type="dcterms:W3CDTF">2013-07-13T01:33:00Z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