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6B533D" w14:textId="206519C3" w:rsidR="00435DAF" w:rsidRDefault="00435DAF" w:rsidP="00435DAF">
      <w:pPr>
        <w:pStyle w:val="Heading1"/>
      </w:pPr>
      <w:r>
        <w:t>Alan Gross CP</w:t>
      </w:r>
    </w:p>
    <w:p w14:paraId="7475AD43" w14:textId="6F4D8E46" w:rsidR="00603D2F" w:rsidRDefault="00435DAF" w:rsidP="00603D2F">
      <w:pPr>
        <w:pStyle w:val="Heading2"/>
      </w:pPr>
      <w:r>
        <w:lastRenderedPageBreak/>
        <w:t>Negative</w:t>
      </w:r>
    </w:p>
    <w:p w14:paraId="7B67DEC7" w14:textId="0944FDC9" w:rsidR="00435DAF" w:rsidRDefault="00435DAF" w:rsidP="00435DAF">
      <w:pPr>
        <w:pStyle w:val="Heading3"/>
      </w:pPr>
      <w:r>
        <w:lastRenderedPageBreak/>
        <w:t>Sample Counterplan Text</w:t>
      </w:r>
    </w:p>
    <w:p w14:paraId="5ADA719A" w14:textId="35EFCBD2" w:rsidR="00435DAF" w:rsidRDefault="00435DAF" w:rsidP="00435DAF">
      <w:pPr>
        <w:pStyle w:val="Heading4"/>
      </w:pPr>
      <w:r>
        <w:t>The United States federal government should [plan] if, and only if, the Republic of Cuba agrees to release Alan Gross.</w:t>
      </w:r>
    </w:p>
    <w:p w14:paraId="4B6AFCBF" w14:textId="77777777" w:rsidR="00435DAF" w:rsidRPr="00435DAF" w:rsidRDefault="00435DAF" w:rsidP="00435DAF"/>
    <w:p w14:paraId="62C2D19B" w14:textId="4399392B" w:rsidR="00435DAF" w:rsidRDefault="00435DAF" w:rsidP="00435DAF">
      <w:pPr>
        <w:pStyle w:val="Heading3"/>
      </w:pPr>
      <w:r>
        <w:lastRenderedPageBreak/>
        <w:t>Terror List Solvency</w:t>
      </w:r>
    </w:p>
    <w:p w14:paraId="66F017D9" w14:textId="68D5F600" w:rsidR="00435DAF" w:rsidRDefault="00435DAF" w:rsidP="00435DAF">
      <w:pPr>
        <w:pStyle w:val="Heading4"/>
      </w:pPr>
      <w:r>
        <w:t>Te</w:t>
      </w:r>
      <w:r>
        <w:t>rror list is a bargaining chip — the U.S. can trade removal for the return of Alan Gross.</w:t>
      </w:r>
    </w:p>
    <w:p w14:paraId="23CFD94B" w14:textId="77777777" w:rsidR="00435DAF" w:rsidRPr="006B45CE" w:rsidRDefault="00435DAF" w:rsidP="00435DAF">
      <w:r w:rsidRPr="006A0684">
        <w:rPr>
          <w:rStyle w:val="StyleStyleBold12pt"/>
        </w:rPr>
        <w:t>Trujillo 11</w:t>
      </w:r>
      <w:r>
        <w:t xml:space="preserve"> – Executive Assistant to President and Education Policy Specialist (Katherine, “Remove Cuba from the List of State Sponsors of Terrorism”, Latin America Working Group, December 9, 2011, </w:t>
      </w:r>
      <w:r w:rsidRPr="006A0684">
        <w:t>http://www.lawg.org/action-center/lawg-blog/69/952</w:t>
      </w:r>
      <w:r>
        <w:t>)</w:t>
      </w:r>
    </w:p>
    <w:p w14:paraId="3A02F717" w14:textId="5960C164" w:rsidR="00435DAF" w:rsidRPr="00435DAF" w:rsidRDefault="00435DAF" w:rsidP="00435DAF">
      <w:pPr>
        <w:rPr>
          <w:sz w:val="26"/>
          <w:u w:val="single"/>
        </w:rPr>
      </w:pPr>
      <w:r w:rsidRPr="006B45CE">
        <w:t xml:space="preserve">The </w:t>
      </w:r>
      <w:r w:rsidRPr="006B45CE">
        <w:rPr>
          <w:rStyle w:val="StyleBoldUnderline"/>
        </w:rPr>
        <w:t>panelists provided historical context of this designation and discussed its economic and political consequences.</w:t>
      </w:r>
      <w:r w:rsidRPr="006B45CE">
        <w:t xml:space="preserve"> For instance, by being on this list</w:t>
      </w:r>
      <w:r w:rsidRPr="006B45CE">
        <w:rPr>
          <w:rStyle w:val="StyleBoldUnderline"/>
        </w:rPr>
        <w:t xml:space="preserve">, hardliners in Congress have blocked various positive policy changes under the rubric that the law states the United States cannot engage with state sponsors of terror. </w:t>
      </w:r>
      <w:r w:rsidRPr="006B45CE">
        <w:t xml:space="preserve">Moreover, many Cuban exiles are able to make spurious legal claims against Cuba simply because it is on the terror list. “Officially labeling Cuba as a State Sponsor of Terrorism means that the U.S. government can take hold of Cuban assets to meet alleged compensation demands,” said Bob Muse. In 2007 alone, there were four judgments that totaled $850 million and with Cuba designated on the terror list, more cases will “continue to roll in,” said Muse. </w:t>
      </w:r>
      <w:r w:rsidRPr="006B45CE">
        <w:rPr>
          <w:rStyle w:val="StyleBoldUnderline"/>
        </w:rPr>
        <w:t>With the arrest of Alan Gross, who has been imprisoned in Cuba for the past two years after bringing illegal communications equipment to the island, it is more important now than ever before to remove Cuba from this list—to remove the excuses for U.S.’s inability to negotiate Mr. Gross’ release. By removing Cuba from this list, the United States could explore many new avenues of discussion with Cuba.</w:t>
      </w:r>
    </w:p>
    <w:p w14:paraId="3E5168E7" w14:textId="77777777" w:rsidR="00620D6A" w:rsidRPr="005C7468" w:rsidRDefault="00620D6A" w:rsidP="00620D6A">
      <w:pPr>
        <w:pStyle w:val="Heading4"/>
        <w:rPr>
          <w:rFonts w:asciiTheme="minorHAnsi" w:hAnsiTheme="minorHAnsi" w:cs="Arial"/>
        </w:rPr>
      </w:pPr>
      <w:r w:rsidRPr="005C7468">
        <w:rPr>
          <w:rFonts w:asciiTheme="minorHAnsi" w:hAnsiTheme="minorHAnsi" w:cs="Arial"/>
        </w:rPr>
        <w:t>Cuba says yes – removal from list key to release of Gross</w:t>
      </w:r>
    </w:p>
    <w:p w14:paraId="54322E99" w14:textId="77777777" w:rsidR="00620D6A" w:rsidRPr="005C7468" w:rsidRDefault="00620D6A" w:rsidP="00620D6A">
      <w:pPr>
        <w:rPr>
          <w:rFonts w:asciiTheme="minorHAnsi" w:hAnsiTheme="minorHAnsi"/>
        </w:rPr>
      </w:pPr>
      <w:r w:rsidRPr="005C7468">
        <w:rPr>
          <w:rStyle w:val="StyleStyleBold12pt"/>
          <w:rFonts w:asciiTheme="minorHAnsi" w:hAnsiTheme="minorHAnsi"/>
        </w:rPr>
        <w:t>Reyes 13</w:t>
      </w:r>
      <w:r w:rsidRPr="005C7468">
        <w:rPr>
          <w:rFonts w:asciiTheme="minorHAnsi" w:hAnsiTheme="minorHAnsi"/>
        </w:rPr>
        <w:t xml:space="preserve"> – Reporter for Associated Press (Franklin, “Key US Decision on Cuba Terror-Designation Coming”, Yahoo News, Associated Press, March 23, 2013, http://news.yahoo.com/key-us-decision-cuba-terror-designation-coming-074500998.html)</w:t>
      </w:r>
      <w:r>
        <w:rPr>
          <w:rFonts w:asciiTheme="minorHAnsi" w:hAnsiTheme="minorHAnsi"/>
        </w:rPr>
        <w:t>//PN</w:t>
      </w:r>
    </w:p>
    <w:p w14:paraId="411C1D3C" w14:textId="2645F2BE" w:rsidR="00620D6A" w:rsidRPr="00435DAF" w:rsidRDefault="00620D6A" w:rsidP="00620D6A">
      <w:pPr>
        <w:rPr>
          <w:rFonts w:asciiTheme="minorHAnsi" w:hAnsiTheme="minorHAnsi"/>
          <w:b/>
          <w:u w:val="single"/>
        </w:rPr>
      </w:pPr>
      <w:r w:rsidRPr="005C7468">
        <w:rPr>
          <w:rFonts w:asciiTheme="minorHAnsi" w:hAnsiTheme="minorHAnsi"/>
        </w:rPr>
        <w:t xml:space="preserve">HAVANA (AP) — A normally routine bit of Washington bureaucracy could have a big impact on U.S. relations with Cuba, either ushering in a long-stalled detente or slamming the door on rapprochement, perhaps until the scheduled end of the Castro era in 2018. U.S. Secretary of </w:t>
      </w:r>
      <w:r w:rsidRPr="005C7468">
        <w:rPr>
          <w:rStyle w:val="StyleBoldUnderline"/>
          <w:rFonts w:asciiTheme="minorHAnsi" w:hAnsiTheme="minorHAnsi"/>
        </w:rPr>
        <w:t>State John Kerry must decide within a few weeks whether to advocate that President Barack Obama should take Cuba off a list of state sponsors of terrorism,</w:t>
      </w:r>
      <w:r w:rsidRPr="005C7468">
        <w:rPr>
          <w:rFonts w:asciiTheme="minorHAnsi" w:hAnsiTheme="minorHAnsi"/>
        </w:rPr>
        <w:t xml:space="preserve"> a collection of Washington foes that also includes Iran, Syria and Sudan. </w:t>
      </w:r>
      <w:r w:rsidRPr="005C7468">
        <w:rPr>
          <w:rStyle w:val="StyleBoldUnderline"/>
          <w:rFonts w:asciiTheme="minorHAnsi" w:hAnsiTheme="minorHAnsi"/>
        </w:rPr>
        <w:t>Cuban officials have long seen the terror designation as unjustified</w:t>
      </w:r>
      <w:r w:rsidRPr="005C7468">
        <w:rPr>
          <w:rFonts w:asciiTheme="minorHAnsi" w:hAnsiTheme="minorHAnsi"/>
        </w:rPr>
        <w:t xml:space="preserve"> and told visiting American delegations privately in recent weeks that they view Kerry's recommendation as a litmus test for improved ties</w:t>
      </w:r>
      <w:r w:rsidRPr="005C7468">
        <w:rPr>
          <w:rStyle w:val="StyleBoldUnderline"/>
          <w:rFonts w:asciiTheme="minorHAnsi" w:hAnsiTheme="minorHAnsi"/>
        </w:rPr>
        <w:t>. They</w:t>
      </w:r>
      <w:r w:rsidRPr="005C7468">
        <w:rPr>
          <w:rFonts w:asciiTheme="minorHAnsi" w:hAnsiTheme="minorHAnsi"/>
        </w:rPr>
        <w:t xml:space="preserve"> also </w:t>
      </w:r>
      <w:r w:rsidRPr="005C7468">
        <w:rPr>
          <w:rStyle w:val="StyleBoldUnderline"/>
          <w:rFonts w:asciiTheme="minorHAnsi" w:hAnsiTheme="minorHAnsi"/>
        </w:rPr>
        <w:t>hinted the decision could affect discussions over the release of jailed U.S. subcontractor Alan Gross, whose detention in 2009 torpedoed hopes of a diplomatic thaw.</w:t>
      </w:r>
    </w:p>
    <w:p w14:paraId="6E9A4BF4" w14:textId="49C73ACE" w:rsidR="00620D6A" w:rsidRPr="005C7468" w:rsidRDefault="00435DAF" w:rsidP="00435DAF">
      <w:pPr>
        <w:pStyle w:val="Heading4"/>
      </w:pPr>
      <w:r>
        <w:t>Cuba says yes—</w:t>
      </w:r>
      <w:r w:rsidR="00620D6A" w:rsidRPr="005C7468">
        <w:t>key to relations</w:t>
      </w:r>
      <w:r>
        <w:t>.</w:t>
      </w:r>
    </w:p>
    <w:p w14:paraId="3060C295" w14:textId="77777777" w:rsidR="00620D6A" w:rsidRPr="005C7468" w:rsidRDefault="00620D6A" w:rsidP="00620D6A">
      <w:pPr>
        <w:rPr>
          <w:rFonts w:asciiTheme="minorHAnsi" w:hAnsiTheme="minorHAnsi"/>
        </w:rPr>
      </w:pPr>
      <w:proofErr w:type="spellStart"/>
      <w:r w:rsidRPr="00435DAF">
        <w:rPr>
          <w:rStyle w:val="StyleStyleBold12pt"/>
        </w:rPr>
        <w:t>Bolender</w:t>
      </w:r>
      <w:proofErr w:type="spellEnd"/>
      <w:r w:rsidRPr="00435DAF">
        <w:rPr>
          <w:rStyle w:val="StyleStyleBold12pt"/>
        </w:rPr>
        <w:t xml:space="preserve"> 13</w:t>
      </w:r>
      <w:r w:rsidRPr="005C7468">
        <w:rPr>
          <w:rFonts w:asciiTheme="minorHAnsi" w:hAnsiTheme="minorHAnsi"/>
        </w:rPr>
        <w:t xml:space="preserve">-- GUEST SCHOLAR AT THE COUNCIL ON HEMISPHERIC AFFAIRS (Keith, 2013, “The Terrorist List, and Terrorism as Practiced Against Cuba”, </w:t>
      </w:r>
      <w:r w:rsidRPr="005C7468">
        <w:rPr>
          <w:rFonts w:ascii="Arial" w:hAnsi="Arial"/>
        </w:rPr>
        <w:fldChar w:fldCharType="begin"/>
      </w:r>
      <w:r w:rsidRPr="005C7468">
        <w:rPr>
          <w:rFonts w:asciiTheme="minorHAnsi" w:hAnsiTheme="minorHAnsi"/>
        </w:rPr>
        <w:instrText xml:space="preserve"> HYPERLINK "http://www.coha.org/22355/" \l "sthash.u6Y6mHLD.dpuf" \t "_blank" </w:instrText>
      </w:r>
      <w:r w:rsidRPr="005C7468">
        <w:rPr>
          <w:rFonts w:ascii="Arial" w:hAnsi="Arial"/>
        </w:rPr>
        <w:fldChar w:fldCharType="separate"/>
      </w:r>
      <w:r w:rsidRPr="005C7468">
        <w:rPr>
          <w:rStyle w:val="Hyperlink"/>
          <w:rFonts w:asciiTheme="minorHAnsi" w:hAnsiTheme="minorHAnsi"/>
        </w:rPr>
        <w:t>http://www.coha.org/22355/#sthash.u6Y6mHLD.dpuf</w:t>
      </w:r>
      <w:r w:rsidRPr="005C7468">
        <w:rPr>
          <w:rStyle w:val="Hyperlink"/>
          <w:rFonts w:asciiTheme="minorHAnsi" w:hAnsiTheme="minorHAnsi"/>
        </w:rPr>
        <w:fldChar w:fldCharType="end"/>
      </w:r>
      <w:r w:rsidRPr="005C7468">
        <w:rPr>
          <w:rFonts w:asciiTheme="minorHAnsi" w:hAnsiTheme="minorHAnsi"/>
        </w:rPr>
        <w:t>, 4/22/13)</w:t>
      </w:r>
      <w:r>
        <w:rPr>
          <w:rFonts w:asciiTheme="minorHAnsi" w:hAnsiTheme="minorHAnsi"/>
        </w:rPr>
        <w:t>//PN</w:t>
      </w:r>
    </w:p>
    <w:p w14:paraId="56C8BE8F" w14:textId="02E141AA" w:rsidR="00620D6A" w:rsidRPr="00435DAF" w:rsidRDefault="00620D6A" w:rsidP="00435DAF">
      <w:pPr>
        <w:rPr>
          <w:rFonts w:asciiTheme="minorHAnsi" w:hAnsiTheme="minorHAnsi" w:cs="Arial"/>
        </w:rPr>
      </w:pPr>
      <w:r w:rsidRPr="005C7468">
        <w:rPr>
          <w:rFonts w:asciiTheme="minorHAnsi" w:hAnsiTheme="minorHAnsi"/>
        </w:rPr>
        <w:t xml:space="preserve">Currently, </w:t>
      </w:r>
      <w:r w:rsidRPr="00435DAF">
        <w:rPr>
          <w:rStyle w:val="StyleBoldUnderline"/>
        </w:rPr>
        <w:t>an unrelated matter has been used to justify non-engagement and for Cuba’s retention on the U.S. list of terrorist nations. American citizen Alan Gross was jailed three years ago in Cuba for bringing in illegal telecommunication equipment under</w:t>
      </w:r>
      <w:r w:rsidRPr="005C7468">
        <w:rPr>
          <w:rFonts w:asciiTheme="minorHAnsi" w:hAnsiTheme="minorHAnsi"/>
          <w:b/>
          <w:u w:val="single"/>
        </w:rPr>
        <w:t xml:space="preserve"> </w:t>
      </w:r>
      <w:r w:rsidRPr="005C7468">
        <w:rPr>
          <w:rFonts w:asciiTheme="minorHAnsi" w:hAnsiTheme="minorHAnsi"/>
        </w:rPr>
        <w:t>a program financed by</w:t>
      </w:r>
      <w:r w:rsidRPr="005C7468">
        <w:rPr>
          <w:rFonts w:asciiTheme="minorHAnsi" w:hAnsiTheme="minorHAnsi"/>
          <w:b/>
          <w:u w:val="single"/>
        </w:rPr>
        <w:t xml:space="preserve"> </w:t>
      </w:r>
      <w:r w:rsidRPr="00435DAF">
        <w:t>the</w:t>
      </w:r>
      <w:r w:rsidRPr="005C7468">
        <w:rPr>
          <w:rFonts w:asciiTheme="minorHAnsi" w:hAnsiTheme="minorHAnsi"/>
        </w:rPr>
        <w:t xml:space="preserve"> United States Agency for International Development (</w:t>
      </w:r>
      <w:r w:rsidRPr="00435DAF">
        <w:rPr>
          <w:rStyle w:val="StyleBoldUnderline"/>
        </w:rPr>
        <w:t>USAID)–a government organization supportive of regime change on the island.  Obama officials have repeatedly stated no improvement in relations can be achieved with Gross in jail</w:t>
      </w:r>
      <w:r w:rsidRPr="005C7468">
        <w:rPr>
          <w:rFonts w:asciiTheme="minorHAnsi" w:hAnsiTheme="minorHAnsi"/>
        </w:rPr>
        <w:t xml:space="preserve">. Conversely, </w:t>
      </w:r>
      <w:r w:rsidRPr="00435DAF">
        <w:rPr>
          <w:rStyle w:val="StyleBoldUnderline"/>
        </w:rPr>
        <w:t>the Cuban side indicated there might be an opening in the case if Havana were taken off the list.</w:t>
      </w:r>
      <w:r w:rsidRPr="005C7468">
        <w:rPr>
          <w:rFonts w:asciiTheme="minorHAnsi" w:hAnsiTheme="minorHAnsi"/>
          <w:b/>
          <w:u w:val="single"/>
        </w:rPr>
        <w:t xml:space="preserve"> </w:t>
      </w:r>
      <w:r w:rsidRPr="005C7468">
        <w:rPr>
          <w:rFonts w:asciiTheme="minorHAnsi" w:hAnsiTheme="minorHAnsi"/>
        </w:rPr>
        <w:t xml:space="preserve">Chris Van </w:t>
      </w:r>
      <w:proofErr w:type="spellStart"/>
      <w:r w:rsidRPr="00435DAF">
        <w:rPr>
          <w:rStyle w:val="StyleBoldUnderline"/>
        </w:rPr>
        <w:t>Hollen</w:t>
      </w:r>
      <w:proofErr w:type="spellEnd"/>
      <w:r w:rsidRPr="005C7468">
        <w:rPr>
          <w:rFonts w:asciiTheme="minorHAnsi" w:hAnsiTheme="minorHAnsi"/>
          <w:b/>
          <w:u w:val="single"/>
        </w:rPr>
        <w:t>,</w:t>
      </w:r>
      <w:r w:rsidRPr="005C7468">
        <w:rPr>
          <w:rFonts w:asciiTheme="minorHAnsi" w:hAnsiTheme="minorHAnsi"/>
        </w:rPr>
        <w:t xml:space="preserve"> Democrat from Maryland, traveled to Havana recently, </w:t>
      </w:r>
      <w:r w:rsidRPr="00435DAF">
        <w:rPr>
          <w:rStyle w:val="StyleBoldUnderline"/>
        </w:rPr>
        <w:t xml:space="preserve">returning with expressions of hope for an improved relationship with Cuba </w:t>
      </w:r>
      <w:r w:rsidRPr="00435DAF">
        <w:rPr>
          <w:rStyle w:val="StyleBoldUnderline"/>
        </w:rPr>
        <w:lastRenderedPageBreak/>
        <w:t>under the condition that, “the first step needs to be resolving Alan Gross’s situation</w:t>
      </w:r>
      <w:r w:rsidRPr="005C7468">
        <w:rPr>
          <w:rFonts w:asciiTheme="minorHAnsi" w:hAnsiTheme="minorHAnsi"/>
        </w:rPr>
        <w:t xml:space="preserve">.” [13] There is no sound argument for Cuba’s continued description as a state sponsor of terrorism. Secretary of State Kerry has in his hands a method to end the moral duplicity and possibly help kick start engagement. </w:t>
      </w:r>
      <w:r w:rsidRPr="00435DAF">
        <w:rPr>
          <w:rStyle w:val="StyleBoldUnderline"/>
        </w:rPr>
        <w:t>Kerry</w:t>
      </w:r>
      <w:r w:rsidRPr="005C7468">
        <w:rPr>
          <w:rFonts w:asciiTheme="minorHAnsi" w:hAnsiTheme="minorHAnsi"/>
        </w:rPr>
        <w:t xml:space="preserve">, an outspoken critic of what he has called “the failed Cuban policy,” publicly stated his support for the end of travel restrictions and the elimination of the funding for the type of programs in which Gross was involved. [14] He </w:t>
      </w:r>
      <w:r w:rsidRPr="00435DAF">
        <w:rPr>
          <w:rStyle w:val="StyleBoldUnderline"/>
        </w:rPr>
        <w:t>now has the opportunity to put rhetoric into reality, to demonstrate to Cuba and the rest of Latin America that United States policy regarding their contentious neighbor to the south is moving into a</w:t>
      </w:r>
      <w:r w:rsidRPr="005C7468">
        <w:rPr>
          <w:rFonts w:asciiTheme="minorHAnsi" w:hAnsiTheme="minorHAnsi"/>
          <w:b/>
          <w:u w:val="single"/>
        </w:rPr>
        <w:t xml:space="preserve"> </w:t>
      </w:r>
      <w:r w:rsidRPr="005C7468">
        <w:rPr>
          <w:rFonts w:asciiTheme="minorHAnsi" w:hAnsiTheme="minorHAnsi"/>
        </w:rPr>
        <w:t>new,</w:t>
      </w:r>
      <w:r w:rsidRPr="005C7468">
        <w:rPr>
          <w:rFonts w:asciiTheme="minorHAnsi" w:hAnsiTheme="minorHAnsi"/>
          <w:b/>
          <w:u w:val="single"/>
        </w:rPr>
        <w:t xml:space="preserve"> </w:t>
      </w:r>
      <w:r w:rsidRPr="00435DAF">
        <w:rPr>
          <w:rStyle w:val="StyleBoldUnderline"/>
        </w:rPr>
        <w:t>more mature and constructive period.</w:t>
      </w:r>
      <w:r w:rsidRPr="005C7468">
        <w:rPr>
          <w:rFonts w:asciiTheme="minorHAnsi" w:hAnsiTheme="minorHAnsi"/>
        </w:rPr>
        <w:t xml:space="preserve"> More importantly, Kerry should recommend removal from the list, because it is the morally right thing to do. Terrorism is a serious, dangerous blight on modern society—it should not be used for purely political motivations. Both countries have suffered from the scourge, but only one continues to be punished unjustly by an arbitrary and mendacious designation, which is custom-tailored to serve the political requirements of the hard-right Cuban-American community in Miami. </w:t>
      </w:r>
      <w:r w:rsidRPr="00435DAF">
        <w:rPr>
          <w:rStyle w:val="StyleBoldUnderline"/>
        </w:rPr>
        <w:t>Cuba’s inclusion on the list of terrorist states is an outdated rhetorical invention</w:t>
      </w:r>
      <w:r w:rsidRPr="005C7468">
        <w:rPr>
          <w:rFonts w:asciiTheme="minorHAnsi" w:hAnsiTheme="minorHAnsi"/>
          <w:b/>
          <w:u w:val="single"/>
        </w:rPr>
        <w:t xml:space="preserve"> </w:t>
      </w:r>
      <w:r w:rsidRPr="005C7468">
        <w:rPr>
          <w:rFonts w:asciiTheme="minorHAnsi" w:hAnsiTheme="minorHAnsi"/>
        </w:rPr>
        <w:t xml:space="preserve">sustained by a decades long antagonism between two opposing ideologies, </w:t>
      </w:r>
      <w:r w:rsidRPr="00435DAF">
        <w:rPr>
          <w:rStyle w:val="StyleBoldUnderline"/>
        </w:rPr>
        <w:t>which</w:t>
      </w:r>
      <w:r w:rsidRPr="005C7468">
        <w:rPr>
          <w:rFonts w:asciiTheme="minorHAnsi" w:hAnsiTheme="minorHAnsi"/>
        </w:rPr>
        <w:t xml:space="preserve"> all along</w:t>
      </w:r>
      <w:r w:rsidRPr="005C7468">
        <w:rPr>
          <w:rFonts w:asciiTheme="minorHAnsi" w:hAnsiTheme="minorHAnsi"/>
          <w:b/>
          <w:u w:val="single"/>
        </w:rPr>
        <w:t xml:space="preserve"> </w:t>
      </w:r>
      <w:r w:rsidRPr="00435DAF">
        <w:rPr>
          <w:rStyle w:val="StyleBoldUnderline"/>
        </w:rPr>
        <w:t>has impeded efforts to move towards an improvement in relations.</w:t>
      </w:r>
      <w:r w:rsidRPr="005C7468">
        <w:rPr>
          <w:rFonts w:asciiTheme="minorHAnsi" w:hAnsiTheme="minorHAnsi"/>
        </w:rPr>
        <w:t xml:space="preserve"> It is time for Cuba to be taken off the list.</w:t>
      </w:r>
    </w:p>
    <w:p w14:paraId="6E436AB5" w14:textId="77777777" w:rsidR="00620D6A" w:rsidRPr="005C7468" w:rsidRDefault="00620D6A" w:rsidP="00620D6A">
      <w:pPr>
        <w:pStyle w:val="Heading4"/>
        <w:rPr>
          <w:rFonts w:asciiTheme="minorHAnsi" w:hAnsiTheme="minorHAnsi" w:cs="Arial"/>
        </w:rPr>
      </w:pPr>
      <w:r w:rsidRPr="005C7468">
        <w:rPr>
          <w:rFonts w:asciiTheme="minorHAnsi" w:hAnsiTheme="minorHAnsi" w:cs="Arial"/>
        </w:rPr>
        <w:t xml:space="preserve">Cuba says yes – </w:t>
      </w:r>
      <w:proofErr w:type="spellStart"/>
      <w:r w:rsidRPr="005C7468">
        <w:rPr>
          <w:rFonts w:asciiTheme="minorHAnsi" w:hAnsiTheme="minorHAnsi" w:cs="Arial"/>
        </w:rPr>
        <w:t>qpq</w:t>
      </w:r>
      <w:proofErr w:type="spellEnd"/>
      <w:r w:rsidRPr="005C7468">
        <w:rPr>
          <w:rFonts w:asciiTheme="minorHAnsi" w:hAnsiTheme="minorHAnsi" w:cs="Arial"/>
        </w:rPr>
        <w:t xml:space="preserve"> key </w:t>
      </w:r>
    </w:p>
    <w:p w14:paraId="2B619E23" w14:textId="77777777" w:rsidR="00620D6A" w:rsidRPr="005C7468" w:rsidRDefault="00620D6A" w:rsidP="00620D6A">
      <w:pPr>
        <w:rPr>
          <w:rStyle w:val="StyleStyleBold12pt"/>
          <w:rFonts w:asciiTheme="minorHAnsi" w:hAnsiTheme="minorHAnsi"/>
        </w:rPr>
      </w:pPr>
      <w:r w:rsidRPr="005C7468">
        <w:rPr>
          <w:rStyle w:val="StyleStyleBold12pt"/>
          <w:rFonts w:asciiTheme="minorHAnsi" w:hAnsiTheme="minorHAnsi"/>
        </w:rPr>
        <w:t xml:space="preserve">Tamayo 13 – </w:t>
      </w:r>
      <w:r w:rsidRPr="005C7468">
        <w:rPr>
          <w:rFonts w:asciiTheme="minorHAnsi" w:hAnsiTheme="minorHAnsi"/>
        </w:rPr>
        <w:t>Reporter for Miami Herald (Juan O., “John Kerry Held Secret Talks with Cuba to Free Alan Gross”, Miami Herald, January 6, 2013, http://www.miamiherald.com/2013/01/06/v-fullstory/3170632/report-john-kerry-held-secret.html)</w:t>
      </w:r>
      <w:r>
        <w:rPr>
          <w:rFonts w:asciiTheme="minorHAnsi" w:hAnsiTheme="minorHAnsi"/>
        </w:rPr>
        <w:t>//PN</w:t>
      </w:r>
    </w:p>
    <w:p w14:paraId="20D27ED1" w14:textId="6FE80E24" w:rsidR="00620D6A" w:rsidRDefault="00620D6A" w:rsidP="00620D6A">
      <w:pPr>
        <w:rPr>
          <w:rStyle w:val="StyleBoldUnderline"/>
          <w:rFonts w:asciiTheme="minorHAnsi" w:hAnsiTheme="minorHAnsi"/>
        </w:rPr>
      </w:pPr>
      <w:r w:rsidRPr="005C7468">
        <w:rPr>
          <w:rFonts w:asciiTheme="minorHAnsi" w:hAnsiTheme="minorHAnsi"/>
        </w:rPr>
        <w:t xml:space="preserve">In September of 2010, </w:t>
      </w:r>
      <w:r w:rsidRPr="005C7468">
        <w:rPr>
          <w:rStyle w:val="StyleBoldUnderline"/>
          <w:rFonts w:asciiTheme="minorHAnsi" w:hAnsiTheme="minorHAnsi"/>
        </w:rPr>
        <w:t>Spanish government officials helped arrange a secret meeting between then-Assistant Secretary of State Arturo Valenzuela and Rodr</w:t>
      </w:r>
      <w:r w:rsidRPr="005C7468">
        <w:rPr>
          <w:rStyle w:val="StyleBoldUnderline"/>
          <w:rFonts w:asciiTheme="minorHAnsi" w:hAnsiTheme="minorHAnsi" w:cs="Abadi MT Condensed Extra Bold"/>
        </w:rPr>
        <w:t>í</w:t>
      </w:r>
      <w:r w:rsidRPr="005C7468">
        <w:rPr>
          <w:rStyle w:val="StyleBoldUnderline"/>
          <w:rFonts w:asciiTheme="minorHAnsi" w:hAnsiTheme="minorHAnsi"/>
        </w:rPr>
        <w:t xml:space="preserve">guez to discuss a possible release of Gross, </w:t>
      </w:r>
      <w:r w:rsidRPr="005C7468">
        <w:rPr>
          <w:rFonts w:asciiTheme="minorHAnsi" w:hAnsiTheme="minorHAnsi"/>
        </w:rPr>
        <w:t xml:space="preserve">according to </w:t>
      </w:r>
      <w:proofErr w:type="spellStart"/>
      <w:r w:rsidRPr="005C7468">
        <w:rPr>
          <w:rFonts w:asciiTheme="minorHAnsi" w:hAnsiTheme="minorHAnsi"/>
        </w:rPr>
        <w:t>Schneiderman</w:t>
      </w:r>
      <w:proofErr w:type="spellEnd"/>
      <w:r w:rsidRPr="005C7468">
        <w:rPr>
          <w:rFonts w:asciiTheme="minorHAnsi" w:hAnsiTheme="minorHAnsi"/>
        </w:rPr>
        <w:t xml:space="preserve">. “The </w:t>
      </w:r>
      <w:r w:rsidRPr="005C7468">
        <w:rPr>
          <w:rStyle w:val="StyleBoldUnderline"/>
          <w:rFonts w:asciiTheme="minorHAnsi" w:hAnsiTheme="minorHAnsi"/>
        </w:rPr>
        <w:t>Cubans were far less flexible than the Americans expected</w:t>
      </w:r>
      <w:r w:rsidRPr="005C7468">
        <w:rPr>
          <w:rFonts w:asciiTheme="minorHAnsi" w:hAnsiTheme="minorHAnsi"/>
        </w:rPr>
        <w:t xml:space="preserve">. The U.S. … </w:t>
      </w:r>
      <w:proofErr w:type="gramStart"/>
      <w:r w:rsidRPr="005C7468">
        <w:rPr>
          <w:rFonts w:asciiTheme="minorHAnsi" w:hAnsiTheme="minorHAnsi"/>
        </w:rPr>
        <w:t>wanted</w:t>
      </w:r>
      <w:proofErr w:type="gramEnd"/>
      <w:r w:rsidRPr="005C7468">
        <w:rPr>
          <w:rFonts w:asciiTheme="minorHAnsi" w:hAnsiTheme="minorHAnsi"/>
        </w:rPr>
        <w:t xml:space="preserve"> Cuba to release Gross, and only then would it press ahead on any other policy changes,” he wrote. “Rodr</w:t>
      </w:r>
      <w:r w:rsidRPr="005C7468">
        <w:rPr>
          <w:rFonts w:asciiTheme="minorHAnsi" w:hAnsiTheme="minorHAnsi" w:cs="Abadi MT Condensed Extra Bold"/>
        </w:rPr>
        <w:t>í</w:t>
      </w:r>
      <w:r w:rsidRPr="005C7468">
        <w:rPr>
          <w:rFonts w:asciiTheme="minorHAnsi" w:hAnsiTheme="minorHAnsi"/>
        </w:rPr>
        <w:t xml:space="preserve">guez allegedly lectured Valenzuela for roughly an hour on Cuba’s history of grievances.” A month later, at the request of Cuban diplomats in Washington and with State Department approval, </w:t>
      </w:r>
      <w:r w:rsidRPr="005C7468">
        <w:rPr>
          <w:rStyle w:val="StyleBoldUnderline"/>
          <w:rFonts w:asciiTheme="minorHAnsi" w:hAnsiTheme="minorHAnsi"/>
        </w:rPr>
        <w:t>Kerry met with Rodr</w:t>
      </w:r>
      <w:r w:rsidRPr="005C7468">
        <w:rPr>
          <w:rStyle w:val="StyleBoldUnderline"/>
          <w:rFonts w:asciiTheme="minorHAnsi" w:hAnsiTheme="minorHAnsi" w:cs="Abadi MT Condensed Extra Bold"/>
        </w:rPr>
        <w:t>í</w:t>
      </w:r>
      <w:r w:rsidRPr="005C7468">
        <w:rPr>
          <w:rStyle w:val="StyleBoldUnderline"/>
          <w:rFonts w:asciiTheme="minorHAnsi" w:hAnsiTheme="minorHAnsi"/>
        </w:rPr>
        <w:t>guez</w:t>
      </w:r>
      <w:r w:rsidRPr="005C7468">
        <w:rPr>
          <w:rFonts w:asciiTheme="minorHAnsi" w:hAnsiTheme="minorHAnsi"/>
        </w:rPr>
        <w:t xml:space="preserve"> at the home of Cuba’s ambassador to the United Nations in New York, according to the report. “</w:t>
      </w:r>
      <w:r w:rsidRPr="005C7468">
        <w:rPr>
          <w:rStyle w:val="StyleBoldUnderline"/>
          <w:rFonts w:asciiTheme="minorHAnsi" w:hAnsiTheme="minorHAnsi"/>
        </w:rPr>
        <w:t>There was no quid pro quo, but the meeting seemed to reassure the Cubans that the democracy programs would change, and the Cubans expressed confidence”</w:t>
      </w:r>
      <w:r w:rsidRPr="005C7468">
        <w:rPr>
          <w:rFonts w:asciiTheme="minorHAnsi" w:hAnsiTheme="minorHAnsi"/>
        </w:rPr>
        <w:t xml:space="preserve"> that Gross would be freed after his trial, which was held in March of 2011, the report noted. President Barack Obama has nominated Kerry, a Massachusetts Democrat and backer of improving relations with Cuba, to succeed Hillary Clinton. The Senate Foreign Relations Committee, which Kerry chairs, is expected to easily approve the nomination. </w:t>
      </w:r>
      <w:proofErr w:type="spellStart"/>
      <w:r w:rsidRPr="005C7468">
        <w:rPr>
          <w:rFonts w:asciiTheme="minorHAnsi" w:hAnsiTheme="minorHAnsi"/>
        </w:rPr>
        <w:t>Schneiderman</w:t>
      </w:r>
      <w:proofErr w:type="spellEnd"/>
      <w:r w:rsidRPr="005C7468">
        <w:rPr>
          <w:rFonts w:asciiTheme="minorHAnsi" w:hAnsiTheme="minorHAnsi"/>
        </w:rPr>
        <w:t xml:space="preserve"> wrote that in early 2010, the State Department and USAID asked Armstrong, who had long criticized the programs as inefficient and wasteful, to help them make the programs less offensive to Havana — hoping Cuba might then free Gross. And that summer, “at State’s behest,” Armstrong began meeting with officials at the Cuban diplomatic mission in Washington to tell them about the changes that were being made to the programs, </w:t>
      </w:r>
      <w:proofErr w:type="spellStart"/>
      <w:r w:rsidRPr="005C7468">
        <w:rPr>
          <w:rFonts w:asciiTheme="minorHAnsi" w:hAnsiTheme="minorHAnsi"/>
        </w:rPr>
        <w:t>Schneiderman</w:t>
      </w:r>
      <w:proofErr w:type="spellEnd"/>
      <w:r w:rsidRPr="005C7468">
        <w:rPr>
          <w:rFonts w:asciiTheme="minorHAnsi" w:hAnsiTheme="minorHAnsi"/>
        </w:rPr>
        <w:t xml:space="preserve"> wrote. </w:t>
      </w:r>
      <w:r w:rsidRPr="005C7468">
        <w:rPr>
          <w:rStyle w:val="StyleBoldUnderline"/>
          <w:rFonts w:asciiTheme="minorHAnsi" w:hAnsiTheme="minorHAnsi"/>
        </w:rPr>
        <w:t>“We said, ‘Look, message received,’</w:t>
      </w:r>
      <w:r w:rsidRPr="005C7468">
        <w:rPr>
          <w:rStyle w:val="StyleBoldUnderline"/>
          <w:rFonts w:asciiTheme="minorHAnsi" w:hAnsiTheme="minorHAnsi" w:cs="Monaco"/>
        </w:rPr>
        <w:t> </w:t>
      </w:r>
      <w:r w:rsidRPr="005C7468">
        <w:rPr>
          <w:rStyle w:val="StyleBoldUnderline"/>
          <w:rFonts w:asciiTheme="minorHAnsi" w:hAnsiTheme="minorHAnsi"/>
        </w:rPr>
        <w:t>” he quoted Armstrong as saying. “‘These [programs] are stupid. We’re cleaning them up. Just give us time, because politically we can’t kill them.’” The Cubans seemed appreciative. “We asked them, ‘Will this help you release Alan Gross?’</w:t>
      </w:r>
      <w:r w:rsidRPr="005C7468">
        <w:rPr>
          <w:rStyle w:val="StyleBoldUnderline"/>
          <w:rFonts w:asciiTheme="minorHAnsi" w:hAnsiTheme="minorHAnsi" w:cs="Monaco"/>
        </w:rPr>
        <w:t> </w:t>
      </w:r>
      <w:r w:rsidRPr="005C7468">
        <w:rPr>
          <w:rStyle w:val="StyleBoldUnderline"/>
          <w:rFonts w:asciiTheme="minorHAnsi" w:hAnsiTheme="minorHAnsi"/>
        </w:rPr>
        <w:t>” Armstrong went on. “And the answer was yes.’”</w:t>
      </w:r>
      <w:r w:rsidRPr="005C7468">
        <w:rPr>
          <w:rFonts w:asciiTheme="minorHAnsi" w:hAnsiTheme="minorHAnsi"/>
        </w:rPr>
        <w:t xml:space="preserve"> But Sen. Bob Menendez, a powerful Cuban American Democrat from New Jersey, stepped in to defend the programs in the spring of 2011 and persuaded the White House to roll back most of the changes, </w:t>
      </w:r>
      <w:proofErr w:type="spellStart"/>
      <w:r w:rsidRPr="005C7468">
        <w:rPr>
          <w:rFonts w:asciiTheme="minorHAnsi" w:hAnsiTheme="minorHAnsi"/>
        </w:rPr>
        <w:t>Schneiderman</w:t>
      </w:r>
      <w:proofErr w:type="spellEnd"/>
      <w:r w:rsidRPr="005C7468">
        <w:rPr>
          <w:rFonts w:asciiTheme="minorHAnsi" w:hAnsiTheme="minorHAnsi"/>
        </w:rPr>
        <w:t xml:space="preserve"> wrote. Havana grew chary at the same time, he added, as </w:t>
      </w:r>
      <w:proofErr w:type="spellStart"/>
      <w:r w:rsidRPr="005C7468">
        <w:rPr>
          <w:rFonts w:asciiTheme="minorHAnsi" w:hAnsiTheme="minorHAnsi"/>
        </w:rPr>
        <w:t>Ra</w:t>
      </w:r>
      <w:r w:rsidRPr="005C7468">
        <w:rPr>
          <w:rFonts w:asciiTheme="minorHAnsi" w:hAnsiTheme="minorHAnsi" w:cs="Abadi MT Condensed Extra Bold"/>
        </w:rPr>
        <w:t>ú</w:t>
      </w:r>
      <w:r w:rsidRPr="005C7468">
        <w:rPr>
          <w:rFonts w:asciiTheme="minorHAnsi" w:hAnsiTheme="minorHAnsi"/>
        </w:rPr>
        <w:t>l</w:t>
      </w:r>
      <w:proofErr w:type="spellEnd"/>
      <w:r w:rsidRPr="005C7468">
        <w:rPr>
          <w:rFonts w:asciiTheme="minorHAnsi" w:hAnsiTheme="minorHAnsi"/>
        </w:rPr>
        <w:t xml:space="preserve"> Castro faced domestic opposition to his economic reforms and a U.S. jury acquitted Luis Posada </w:t>
      </w:r>
      <w:proofErr w:type="spellStart"/>
      <w:r w:rsidRPr="005C7468">
        <w:rPr>
          <w:rFonts w:asciiTheme="minorHAnsi" w:hAnsiTheme="minorHAnsi"/>
        </w:rPr>
        <w:t>Carriles</w:t>
      </w:r>
      <w:proofErr w:type="spellEnd"/>
      <w:r w:rsidRPr="005C7468">
        <w:rPr>
          <w:rFonts w:asciiTheme="minorHAnsi" w:hAnsiTheme="minorHAnsi"/>
        </w:rPr>
        <w:t xml:space="preserve">, a Cuban exile blamed for several Havana bombings, of lying to U.S. immigration officials. “Mired in mistrust and miscalculation, each side seemed to be waiting for the other to blink,” he wrote. “Eventually, however, the United States appeared to step back from an opportunity to free Gross from jail and strike a blow against the antiquated politics of the Cold War … The Cuban-American lobby had won.” </w:t>
      </w:r>
      <w:proofErr w:type="spellStart"/>
      <w:r w:rsidRPr="005C7468">
        <w:rPr>
          <w:rFonts w:asciiTheme="minorHAnsi" w:hAnsiTheme="minorHAnsi"/>
        </w:rPr>
        <w:t>Schneiderman’s</w:t>
      </w:r>
      <w:proofErr w:type="spellEnd"/>
      <w:r w:rsidRPr="005C7468">
        <w:rPr>
          <w:rFonts w:asciiTheme="minorHAnsi" w:hAnsiTheme="minorHAnsi"/>
        </w:rPr>
        <w:t xml:space="preserve"> article drew harsh criticisms from those who favor the USAID programs like Cardenas, who was the agency’s deputy assistant administrator during the George W. Bush administration. The article </w:t>
      </w:r>
      <w:r w:rsidRPr="005C7468">
        <w:rPr>
          <w:rStyle w:val="StyleBoldUnderline"/>
          <w:rFonts w:asciiTheme="minorHAnsi" w:hAnsiTheme="minorHAnsi"/>
        </w:rPr>
        <w:t>showed “the heroic efforts of some Obama administration officials to give the Castro regime everything it wanted” for Gros</w:t>
      </w:r>
      <w:r w:rsidRPr="005C7468">
        <w:rPr>
          <w:rFonts w:asciiTheme="minorHAnsi" w:hAnsiTheme="minorHAnsi"/>
        </w:rPr>
        <w:t xml:space="preserve">s, he wrote in a column published in several Web sites. “Offering to gut a democracy program because a dictatorship opposes it sends a terrible message to authoritarian regimes around the globe.” Cardenas also described Armstrong as “an unabashed promoter of U.S.-Cuba normalization” and added, “Let’s hope this Fulton Armstrong-led fiasco puts an end to any more appeasement attempts.” Armstrong was the CIA’s top Latin America analyst 2000-2004, was assigned to the Clinton White House and later to NATO in Europe. A colleague at the Pentagon, Cuba analyst Ana </w:t>
      </w:r>
      <w:proofErr w:type="spellStart"/>
      <w:r w:rsidRPr="005C7468">
        <w:rPr>
          <w:rFonts w:asciiTheme="minorHAnsi" w:hAnsiTheme="minorHAnsi"/>
        </w:rPr>
        <w:t>Bel</w:t>
      </w:r>
      <w:r w:rsidRPr="005C7468">
        <w:rPr>
          <w:rFonts w:asciiTheme="minorHAnsi" w:hAnsiTheme="minorHAnsi" w:cs="Abadi MT Condensed Extra Bold"/>
        </w:rPr>
        <w:t>é</w:t>
      </w:r>
      <w:r w:rsidRPr="005C7468">
        <w:rPr>
          <w:rFonts w:asciiTheme="minorHAnsi" w:hAnsiTheme="minorHAnsi"/>
        </w:rPr>
        <w:t>n</w:t>
      </w:r>
      <w:proofErr w:type="spellEnd"/>
      <w:r w:rsidRPr="005C7468">
        <w:rPr>
          <w:rFonts w:asciiTheme="minorHAnsi" w:hAnsiTheme="minorHAnsi"/>
        </w:rPr>
        <w:t xml:space="preserve"> Montes, was arrested in 2001 for spying for Havana and is now serving a 25-year sentence. After retiring from the CIA in 2008 he became a senior staffer at the Senate Foreign Relations </w:t>
      </w:r>
      <w:r w:rsidRPr="005C7468">
        <w:rPr>
          <w:rFonts w:asciiTheme="minorHAnsi" w:hAnsiTheme="minorHAnsi"/>
        </w:rPr>
        <w:lastRenderedPageBreak/>
        <w:t xml:space="preserve">Committee and left in 2011 to become a senior fellow at American University’s Center for Latin American and Latino Studies in Washington. He did not return an El Nuevo Herald email requesting an interview for this story. A senior Senate Republican aide with first-hand knowledge of USAID’s Cuba programs meanwhile said that </w:t>
      </w:r>
      <w:proofErr w:type="spellStart"/>
      <w:r w:rsidRPr="005C7468">
        <w:rPr>
          <w:rFonts w:asciiTheme="minorHAnsi" w:hAnsiTheme="minorHAnsi"/>
        </w:rPr>
        <w:t>Schneiderman</w:t>
      </w:r>
      <w:proofErr w:type="spellEnd"/>
      <w:r w:rsidRPr="005C7468">
        <w:rPr>
          <w:rFonts w:asciiTheme="minorHAnsi" w:hAnsiTheme="minorHAnsi"/>
        </w:rPr>
        <w:t xml:space="preserve"> exaggerated the role Armstrong played in the effort to win Gross’s release in 2010 and 2011. “My talks with DOS [Department of State] yielded the contrary, that DOS was annoyed at Fulton, wanted him to butt out,” the aide, who asked for anonymity because he was not authorized to comment, wrote in an email to El Nuevo Herald. “His efforts actually made it harder ... for the DOS to get Gross out, because Fulton set unrealistic expectations that the Cubans believed and that were politically impossible in the US,” the aide added. Cuban officials have now made it all but clear that it will release Gross early only if the U.S. government frees five Cuban spies convicted in a Miami trial in 1998 as part of the “Wasp network.” The Obama administration has said repeatedly no swap is possible because Gross is not a spy. </w:t>
      </w:r>
      <w:proofErr w:type="spellStart"/>
      <w:r w:rsidRPr="005C7468">
        <w:rPr>
          <w:rStyle w:val="StyleBoldUnderline"/>
          <w:rFonts w:asciiTheme="minorHAnsi" w:hAnsiTheme="minorHAnsi"/>
        </w:rPr>
        <w:t>Schneiderman</w:t>
      </w:r>
      <w:proofErr w:type="spellEnd"/>
      <w:r w:rsidRPr="005C7468">
        <w:rPr>
          <w:rStyle w:val="StyleBoldUnderline"/>
          <w:rFonts w:asciiTheme="minorHAnsi" w:hAnsiTheme="minorHAnsi"/>
        </w:rPr>
        <w:t xml:space="preserve"> wrote that Cuba’s offer is “a position that many think is negotiable.”</w:t>
      </w:r>
    </w:p>
    <w:p w14:paraId="4657D30B" w14:textId="77777777" w:rsidR="00620D6A" w:rsidRPr="00435DAF" w:rsidRDefault="00620D6A" w:rsidP="00435DAF">
      <w:pPr>
        <w:pStyle w:val="Heading4"/>
      </w:pPr>
      <w:r w:rsidRPr="00435DAF">
        <w:t xml:space="preserve">Cuba will say yes – requested QPQ </w:t>
      </w:r>
    </w:p>
    <w:p w14:paraId="324832E6" w14:textId="77777777" w:rsidR="00620D6A" w:rsidRDefault="00620D6A" w:rsidP="00620D6A">
      <w:r w:rsidRPr="00CC067C">
        <w:rPr>
          <w:rStyle w:val="StyleStyleBold12pt"/>
        </w:rPr>
        <w:t>Associated Press 12</w:t>
      </w:r>
      <w:r>
        <w:t xml:space="preserve"> – “Cuba Prepared to Negotiate Fate of Jailed American Alan Gross”, Fox News, February 12, 2012, </w:t>
      </w:r>
      <w:r w:rsidRPr="00CC067C">
        <w:t>http://www.foxnews.com/world/2012/09/12/cuba-prepared-to-negotiate-fate-jailed-american-alan-gross/</w:t>
      </w:r>
    </w:p>
    <w:p w14:paraId="16D57C98" w14:textId="77777777" w:rsidR="00620D6A" w:rsidRPr="00CC067C" w:rsidRDefault="00620D6A" w:rsidP="00620D6A">
      <w:r w:rsidRPr="00CC067C">
        <w:t xml:space="preserve">A </w:t>
      </w:r>
      <w:r w:rsidRPr="00CC067C">
        <w:rPr>
          <w:rStyle w:val="StyleBoldUnderline"/>
        </w:rPr>
        <w:t>senior Cuban diplomat said Wednesday her country is prepared to negotiate a solution in the case of a jailed American contractor, but is awaiting a U.S. response</w:t>
      </w:r>
      <w:r w:rsidRPr="00CC067C">
        <w:t>. Foreign Ministry official Josefina Vidal also rejected allegations by the wife of 63-year-old Maryland native Alan Gross that her husband's health is failing after more than 2 1/2 years in custody. "</w:t>
      </w:r>
      <w:r w:rsidRPr="00CC067C">
        <w:rPr>
          <w:rStyle w:val="StyleBoldUnderline"/>
        </w:rPr>
        <w:t>Cuba reiterates its willingness to talk with the United States government to find a solution in the case of Mr. Gross and continues to await an answer</w:t>
      </w:r>
      <w:r w:rsidRPr="00CC067C">
        <w:t xml:space="preserve">," Vidal, who heads the ministry's Office of North American Affairs, said in a statement sent to The Associated Press. She gave no details. </w:t>
      </w:r>
      <w:r w:rsidRPr="00CC067C">
        <w:rPr>
          <w:rStyle w:val="StyleBoldUnderline"/>
        </w:rPr>
        <w:t>It was the first time a Cuban official has hinted that a specific proposal has been made and indicated that the ball was in Washington's court</w:t>
      </w:r>
      <w:r w:rsidRPr="00CC067C">
        <w:t xml:space="preserve">. Previously, senior officials in President Raul Castro's government have raised the case of five Cuban agents sentenced to long jail terms in the United States, though they have not spelled out publicly that they are seeking an exchange. </w:t>
      </w:r>
      <w:r w:rsidRPr="00CC067C">
        <w:rPr>
          <w:rStyle w:val="StyleBoldUnderline"/>
        </w:rPr>
        <w:t xml:space="preserve">U.S. officials say privately, however, that Havana has made it increasingly clear they want a quid pro quo, </w:t>
      </w:r>
      <w:r w:rsidRPr="00CC067C">
        <w:t>something Washington has repeatedly rejected.</w:t>
      </w:r>
    </w:p>
    <w:p w14:paraId="1719A14C" w14:textId="77777777" w:rsidR="00620D6A" w:rsidRPr="005C7468" w:rsidRDefault="00620D6A" w:rsidP="00620D6A">
      <w:pPr>
        <w:rPr>
          <w:rFonts w:asciiTheme="minorHAnsi" w:hAnsiTheme="minorHAnsi"/>
          <w:b/>
        </w:rPr>
      </w:pPr>
    </w:p>
    <w:p w14:paraId="4D4D9E6D" w14:textId="77777777" w:rsidR="00620D6A" w:rsidRPr="005C7468" w:rsidRDefault="00620D6A" w:rsidP="00620D6A">
      <w:pPr>
        <w:rPr>
          <w:rFonts w:asciiTheme="minorHAnsi" w:hAnsiTheme="minorHAnsi"/>
        </w:rPr>
      </w:pPr>
    </w:p>
    <w:p w14:paraId="1155F3B6" w14:textId="55F4AAB6" w:rsidR="00620D6A" w:rsidRDefault="00435DAF" w:rsidP="00620D6A">
      <w:pPr>
        <w:pStyle w:val="Heading3"/>
      </w:pPr>
      <w:r>
        <w:lastRenderedPageBreak/>
        <w:t>Key To Relations</w:t>
      </w:r>
    </w:p>
    <w:p w14:paraId="2973549A" w14:textId="77777777" w:rsidR="00620D6A" w:rsidRDefault="00620D6A" w:rsidP="00620D6A"/>
    <w:p w14:paraId="7DC3E4B4" w14:textId="77777777" w:rsidR="00620D6A" w:rsidRPr="005C7468" w:rsidRDefault="00620D6A" w:rsidP="00620D6A">
      <w:pPr>
        <w:rPr>
          <w:rStyle w:val="StyleStyleBold12pt"/>
          <w:rFonts w:asciiTheme="minorHAnsi" w:hAnsiTheme="minorHAnsi"/>
        </w:rPr>
      </w:pPr>
      <w:r w:rsidRPr="005C7468">
        <w:rPr>
          <w:rStyle w:val="StyleStyleBold12pt"/>
          <w:rFonts w:asciiTheme="minorHAnsi" w:hAnsiTheme="minorHAnsi"/>
        </w:rPr>
        <w:t>QPQ key to solving relations</w:t>
      </w:r>
    </w:p>
    <w:p w14:paraId="5F29D250" w14:textId="77777777" w:rsidR="00620D6A" w:rsidRPr="005C7468" w:rsidRDefault="00620D6A" w:rsidP="00620D6A">
      <w:pPr>
        <w:rPr>
          <w:rFonts w:asciiTheme="minorHAnsi" w:hAnsiTheme="minorHAnsi"/>
        </w:rPr>
      </w:pPr>
      <w:r w:rsidRPr="005C7468">
        <w:rPr>
          <w:rStyle w:val="StyleStyleBold12pt"/>
          <w:rFonts w:asciiTheme="minorHAnsi" w:hAnsiTheme="minorHAnsi"/>
        </w:rPr>
        <w:t>Reyes 13</w:t>
      </w:r>
      <w:r w:rsidRPr="005C7468">
        <w:rPr>
          <w:rFonts w:asciiTheme="minorHAnsi" w:hAnsiTheme="minorHAnsi"/>
        </w:rPr>
        <w:t xml:space="preserve"> – Reporter for Associated Press (Franklin, “Key US Decision on Cuba Terror-Designation Coming”, Yahoo News, Associated Press, March 23, 2013, http://news.yahoo.com/key-us-decision-cuba-terror-designation-coming-074500998.html)</w:t>
      </w:r>
      <w:r>
        <w:rPr>
          <w:rFonts w:asciiTheme="minorHAnsi" w:hAnsiTheme="minorHAnsi"/>
        </w:rPr>
        <w:t>//PN</w:t>
      </w:r>
    </w:p>
    <w:p w14:paraId="627629E4" w14:textId="77777777" w:rsidR="00620D6A" w:rsidRPr="005C7468" w:rsidRDefault="00620D6A" w:rsidP="00620D6A">
      <w:pPr>
        <w:rPr>
          <w:rFonts w:asciiTheme="minorHAnsi" w:hAnsiTheme="minorHAnsi"/>
        </w:rPr>
      </w:pPr>
      <w:r w:rsidRPr="005C7468">
        <w:rPr>
          <w:rStyle w:val="StyleBoldUnderline"/>
          <w:rFonts w:asciiTheme="minorHAnsi" w:hAnsiTheme="minorHAnsi"/>
        </w:rPr>
        <w:t>Cuba has been on the terror list since 1982, and is also the target of a 51-year U.S. economic embargo</w:t>
      </w:r>
      <w:r w:rsidRPr="005C7468">
        <w:rPr>
          <w:rFonts w:asciiTheme="minorHAnsi" w:hAnsiTheme="minorHAnsi"/>
        </w:rPr>
        <w:t xml:space="preserve"> — the reason why the island of beaches, music and rum is the only country Americans cannot visit as tourists. </w:t>
      </w:r>
      <w:r w:rsidRPr="005C7468">
        <w:rPr>
          <w:rStyle w:val="StyleBoldUnderline"/>
          <w:rFonts w:asciiTheme="minorHAnsi" w:hAnsiTheme="minorHAnsi"/>
        </w:rPr>
        <w:t>Removal from the list would not change that.</w:t>
      </w:r>
      <w:r w:rsidRPr="005C7468">
        <w:rPr>
          <w:rFonts w:asciiTheme="minorHAnsi" w:hAnsiTheme="minorHAnsi"/>
        </w:rPr>
        <w:t xml:space="preserve"> Critics say Cuba's inclusion on the list has little to do with any real threat posed by the Communist-run Caribbean island, and they say the list has become so politicized it's useless. North Korea was removed in 2008 during nuclear negotiations that ultimately failed, and was never put back on. Pakistan, where Osama bin Laden had been hiding out, is not on the list in large part because of its strategic importance. </w:t>
      </w:r>
      <w:r w:rsidRPr="005C7468">
        <w:rPr>
          <w:rStyle w:val="StyleBoldUnderline"/>
          <w:rFonts w:asciiTheme="minorHAnsi" w:hAnsiTheme="minorHAnsi"/>
        </w:rPr>
        <w:t>Longtime Cuba analyst Philip Peters of the Virginia-based think tank the Lexington Institute said removing Cuba from the list "makes sense</w:t>
      </w:r>
      <w:r w:rsidRPr="005C7468">
        <w:rPr>
          <w:rFonts w:asciiTheme="minorHAnsi" w:hAnsiTheme="minorHAnsi"/>
        </w:rPr>
        <w:t xml:space="preserve"> ... just because it's been a specious allegation that the United States has repeated for many years </w:t>
      </w:r>
      <w:r w:rsidRPr="005C7468">
        <w:rPr>
          <w:rStyle w:val="StyleBoldUnderline"/>
          <w:rFonts w:asciiTheme="minorHAnsi" w:hAnsiTheme="minorHAnsi"/>
        </w:rPr>
        <w:t>... It would improve the atmosphere."</w:t>
      </w:r>
      <w:r w:rsidRPr="005C7468">
        <w:rPr>
          <w:rFonts w:asciiTheme="minorHAnsi" w:hAnsiTheme="minorHAnsi"/>
        </w:rPr>
        <w:t xml:space="preserve"> </w:t>
      </w:r>
      <w:r w:rsidRPr="005C7468">
        <w:rPr>
          <w:rStyle w:val="StyleBoldUnderline"/>
          <w:rFonts w:asciiTheme="minorHAnsi" w:hAnsiTheme="minorHAnsi"/>
        </w:rPr>
        <w:t>Others argue against rewarding Havana unless it releases Gross</w:t>
      </w:r>
      <w:r w:rsidRPr="005C7468">
        <w:rPr>
          <w:rFonts w:asciiTheme="minorHAnsi" w:hAnsiTheme="minorHAnsi"/>
        </w:rPr>
        <w:t xml:space="preserve">. </w:t>
      </w:r>
      <w:r w:rsidRPr="005C7468">
        <w:rPr>
          <w:rStyle w:val="StyleBoldUnderline"/>
          <w:rFonts w:asciiTheme="minorHAnsi" w:hAnsiTheme="minorHAnsi"/>
        </w:rPr>
        <w:t>"I have long believed it's in our interest to see an improvement in relations with Cuba,"</w:t>
      </w:r>
      <w:r w:rsidRPr="005C7468">
        <w:rPr>
          <w:rFonts w:asciiTheme="minorHAnsi" w:hAnsiTheme="minorHAnsi"/>
        </w:rPr>
        <w:t xml:space="preserve"> said Rep. Chris Van </w:t>
      </w:r>
      <w:proofErr w:type="spellStart"/>
      <w:r w:rsidRPr="005C7468">
        <w:rPr>
          <w:rFonts w:asciiTheme="minorHAnsi" w:hAnsiTheme="minorHAnsi"/>
        </w:rPr>
        <w:t>Hollen</w:t>
      </w:r>
      <w:proofErr w:type="spellEnd"/>
      <w:r w:rsidRPr="005C7468">
        <w:rPr>
          <w:rFonts w:asciiTheme="minorHAnsi" w:hAnsiTheme="minorHAnsi"/>
        </w:rPr>
        <w:t>, a Democrat from Gross's home state of Maryland who traveled with a congressional delegation to Havana last month. But "</w:t>
      </w:r>
      <w:r w:rsidRPr="005C7468">
        <w:rPr>
          <w:rStyle w:val="StyleBoldUnderline"/>
          <w:rFonts w:asciiTheme="minorHAnsi" w:hAnsiTheme="minorHAnsi"/>
        </w:rPr>
        <w:t>the first step needs to be resolving Alan Gross's situation."</w:t>
      </w:r>
    </w:p>
    <w:p w14:paraId="6A320012" w14:textId="77777777" w:rsidR="00620D6A" w:rsidRPr="005C7468" w:rsidRDefault="00620D6A" w:rsidP="00620D6A"/>
    <w:p w14:paraId="1B399021" w14:textId="77777777" w:rsidR="00620D6A" w:rsidRPr="005C7468" w:rsidRDefault="00620D6A" w:rsidP="00620D6A">
      <w:pPr>
        <w:rPr>
          <w:rFonts w:asciiTheme="minorHAnsi" w:hAnsiTheme="minorHAnsi"/>
        </w:rPr>
      </w:pPr>
    </w:p>
    <w:p w14:paraId="0A5AF073" w14:textId="77777777" w:rsidR="00620D6A" w:rsidRDefault="00620D6A" w:rsidP="00620D6A">
      <w:pPr>
        <w:rPr>
          <w:rStyle w:val="StyleStyleBold12pt"/>
        </w:rPr>
      </w:pPr>
      <w:r>
        <w:rPr>
          <w:rStyle w:val="StyleStyleBold12pt"/>
        </w:rPr>
        <w:t xml:space="preserve">Gross key to relations – guts plan solvency – US won’t cooperate </w:t>
      </w:r>
    </w:p>
    <w:p w14:paraId="5DC71091" w14:textId="77777777" w:rsidR="00620D6A" w:rsidRDefault="00620D6A" w:rsidP="00620D6A">
      <w:r w:rsidRPr="00635EB4">
        <w:rPr>
          <w:rStyle w:val="StyleStyleBold12pt"/>
        </w:rPr>
        <w:t>Bender 13</w:t>
      </w:r>
      <w:r>
        <w:t xml:space="preserve"> – Globe Staff (Bryan, “Talk Grows of Taking Cuba Off Terror List”, The Boston Globe, February 21, 2013, </w:t>
      </w:r>
      <w:r w:rsidRPr="00635EB4">
        <w:t>http://www.bostonglobe.com/news/nation/2013/02/21/cuba-label-terrorist-state-longer-justified-some-officials-say/CmVFXsVC4M1R1WbHE8lb0H/story.html</w:t>
      </w:r>
      <w:r>
        <w:t>)//PN</w:t>
      </w:r>
    </w:p>
    <w:p w14:paraId="38D36BA2" w14:textId="77777777" w:rsidR="00620D6A" w:rsidRPr="00635EB4" w:rsidRDefault="00620D6A" w:rsidP="00620D6A">
      <w:pPr>
        <w:rPr>
          <w:rStyle w:val="StyleBoldUnderline"/>
        </w:rPr>
      </w:pPr>
      <w:r w:rsidRPr="007D235D">
        <w:t xml:space="preserve">The </w:t>
      </w:r>
      <w:r w:rsidRPr="007D235D">
        <w:rPr>
          <w:rStyle w:val="StyleBoldUnderline"/>
        </w:rPr>
        <w:t>pressure to de-list Cuba as a terrorism sponsor comes as a bipartisan congressional delegation</w:t>
      </w:r>
      <w:r w:rsidRPr="007D235D">
        <w:t xml:space="preserve"> traveled to Cuba this week to discuss how the two estranged nations might find ways to lift a US embargo in place for five decades and cooperate on a host of economic, agricultural, and security matters. But </w:t>
      </w:r>
      <w:r w:rsidRPr="007D235D">
        <w:rPr>
          <w:rStyle w:val="StyleBoldUnderline"/>
        </w:rPr>
        <w:t>the delegation,</w:t>
      </w:r>
      <w:r w:rsidRPr="007D235D">
        <w:t xml:space="preserve"> which included Representative James P. McGovern of Worcester, left Cuba on Wednesday after </w:t>
      </w:r>
      <w:r w:rsidRPr="007D235D">
        <w:rPr>
          <w:rStyle w:val="StyleBoldUnderline"/>
        </w:rPr>
        <w:t>failing in its immediate goal: to win the release of an American prisoner, Alan Gross.</w:t>
      </w:r>
      <w:r>
        <w:rPr>
          <w:rStyle w:val="StyleBoldUnderline"/>
        </w:rPr>
        <w:t xml:space="preserve"> </w:t>
      </w:r>
      <w:r w:rsidRPr="007D235D">
        <w:t xml:space="preserve">The </w:t>
      </w:r>
      <w:r w:rsidRPr="007D235D">
        <w:rPr>
          <w:rStyle w:val="StyleBoldUnderline"/>
        </w:rPr>
        <w:t>nearly four-year standoff over Gross is among a number of matters holding up efforts to improve relations</w:t>
      </w:r>
      <w:r w:rsidRPr="007D235D">
        <w:t xml:space="preserve">. But despite that failure, </w:t>
      </w:r>
      <w:r w:rsidRPr="00635EB4">
        <w:rPr>
          <w:rStyle w:val="StyleBoldUnderline"/>
        </w:rPr>
        <w:t>the meetings were constructive, and the tone promising,</w:t>
      </w:r>
      <w:r w:rsidRPr="007D235D">
        <w:t xml:space="preserve"> McGovern said in a phone interview, after meeting with President Raul Castro in Havana on Tuesday. </w:t>
      </w:r>
      <w:r w:rsidRPr="00635EB4">
        <w:rPr>
          <w:rStyle w:val="StyleBoldUnderline"/>
        </w:rPr>
        <w:t>“They are interested in improving relations because it is in their interest.</w:t>
      </w:r>
      <w:r w:rsidRPr="007D235D">
        <w:t xml:space="preserve"> I feel they are really interested in sitting down and engaging, where everything is on the table — the embargo, the travel restrictions, migration, everything,” McGovern said. </w:t>
      </w:r>
      <w:r w:rsidRPr="00635EB4">
        <w:rPr>
          <w:rStyle w:val="StyleBoldUnderline"/>
        </w:rPr>
        <w:t xml:space="preserve">The Gross case, he said, can be resolved, but it is “going to take some negotiations.” </w:t>
      </w:r>
      <w:r w:rsidRPr="007D235D">
        <w:t xml:space="preserve">Gross is an American contractor who was arrested in 2009 while providing communications technology to Cuba’s Jewish community as part of a US-financed democracy-building program. </w:t>
      </w:r>
      <w:r w:rsidRPr="00635EB4">
        <w:rPr>
          <w:rStyle w:val="StyleBoldUnderline"/>
        </w:rPr>
        <w:t xml:space="preserve">A major impediment to normalizing relations with Cuba, according to McGovern and others, is that Cuba has been listed by the State Department each year since 1982 as a sponsor of terrorist groups. </w:t>
      </w:r>
      <w:r w:rsidRPr="007D235D">
        <w:t xml:space="preserve">Yet that is a view no longer held by a number of senior US officials. Even North Korea, which the Obama administration has criticized for conducting nuclear tests and making threatening comments toward the United States, is not listed as a terrorism sponsor. That contrast is one reason for calls within the State Department to consider taking Cuba off the list. “There is a pretty clear case . . . that they don’t really meet the standard anymore,” said a senior administration official with direct knowledge regarding US-Cuba policy </w:t>
      </w:r>
      <w:proofErr w:type="gramStart"/>
      <w:r w:rsidRPr="007D235D">
        <w:t>who</w:t>
      </w:r>
      <w:proofErr w:type="gramEnd"/>
      <w:r w:rsidRPr="007D235D">
        <w:t xml:space="preserve"> was not authorized to speak publicly. “They have neither the wherewithal nor are they doing much.” In addition to Cuba, the list of terrorist sponsors includes Syria, Sudan, and Iran. Inclusion imposes strict sanctions. For example, it prohibits the United States from selling arms, providing economic assistance, and restricts financial transactions between citizens. Countries that were removed from the list in recent years include North Korea, Libya, and Iraq. The United States initially cut off diplomatic relations in 1961, and later put in place a trade embargo. Cuba served as a satellite for the Soviet Union and flash point of the Cold War, most famously in 1962 when Russia placed nuclear missiles on the island. The Cuban government also armed and trained Marxist revolutionaries across Latin America and Africa during the 1970s and </w:t>
      </w:r>
      <w:r w:rsidRPr="007D235D">
        <w:lastRenderedPageBreak/>
        <w:t xml:space="preserve">1980s. </w:t>
      </w:r>
      <w:r w:rsidRPr="00635EB4">
        <w:rPr>
          <w:rStyle w:val="StyleBoldUnderline"/>
        </w:rPr>
        <w:t>US officials emphasized that there has not been a formal assessment concluding that Cuba should be removed from the terrorism list and said serious obstacles remain to a better relationship, especially the imprisonment of Gross.</w:t>
      </w:r>
      <w:r w:rsidRPr="007D235D">
        <w:t xml:space="preserve"> Cuba has said it would release the 63-year-old in exchange for the so-called Cuban Five, convicted Cuban intelligence operatives being held by the United States. </w:t>
      </w:r>
      <w:r w:rsidRPr="00635EB4">
        <w:rPr>
          <w:rStyle w:val="StyleBoldUnderline"/>
        </w:rPr>
        <w:t>The Obama administration, however, has publicly refused to entertain such a trade, and officials said there is unlikely to be significant improvement in the relationship until Gross is released.</w:t>
      </w:r>
    </w:p>
    <w:p w14:paraId="21D50157" w14:textId="77777777" w:rsidR="00620D6A" w:rsidRDefault="00620D6A" w:rsidP="00620D6A">
      <w:pPr>
        <w:rPr>
          <w:rFonts w:asciiTheme="minorHAnsi" w:hAnsiTheme="minorHAnsi"/>
        </w:rPr>
      </w:pPr>
    </w:p>
    <w:p w14:paraId="03A13822" w14:textId="77777777" w:rsidR="00620D6A" w:rsidRDefault="00620D6A" w:rsidP="00620D6A">
      <w:pPr>
        <w:rPr>
          <w:rFonts w:asciiTheme="minorHAnsi" w:hAnsiTheme="minorHAnsi"/>
        </w:rPr>
      </w:pPr>
    </w:p>
    <w:p w14:paraId="5AF31571" w14:textId="77777777" w:rsidR="00620D6A" w:rsidRDefault="00620D6A" w:rsidP="00620D6A">
      <w:pPr>
        <w:rPr>
          <w:rStyle w:val="StyleStyleBold12pt"/>
        </w:rPr>
      </w:pPr>
      <w:r>
        <w:rPr>
          <w:rStyle w:val="StyleStyleBold12pt"/>
        </w:rPr>
        <w:t xml:space="preserve">Release of Gross key to relations </w:t>
      </w:r>
    </w:p>
    <w:p w14:paraId="3A8A6685" w14:textId="77777777" w:rsidR="00620D6A" w:rsidRDefault="00620D6A" w:rsidP="00620D6A">
      <w:pPr>
        <w:rPr>
          <w:rFonts w:asciiTheme="minorHAnsi" w:hAnsiTheme="minorHAnsi"/>
        </w:rPr>
      </w:pPr>
      <w:r w:rsidRPr="006B45CE">
        <w:rPr>
          <w:rStyle w:val="StyleStyleBold12pt"/>
        </w:rPr>
        <w:t>BBC 13</w:t>
      </w:r>
      <w:r>
        <w:rPr>
          <w:rFonts w:asciiTheme="minorHAnsi" w:hAnsiTheme="minorHAnsi"/>
        </w:rPr>
        <w:t xml:space="preserve"> – “US Lawmakers in Cuba Amid Alan Gross Imprisonment Now”, BBC News, February 19, 2013, </w:t>
      </w:r>
      <w:r w:rsidRPr="006B45CE">
        <w:rPr>
          <w:rFonts w:asciiTheme="minorHAnsi" w:hAnsiTheme="minorHAnsi"/>
        </w:rPr>
        <w:t>http://www.bbc.co.uk/news/world-latin-america-21501574</w:t>
      </w:r>
    </w:p>
    <w:p w14:paraId="6A8BC751" w14:textId="77777777" w:rsidR="00620D6A" w:rsidRDefault="00620D6A" w:rsidP="00620D6A">
      <w:pPr>
        <w:rPr>
          <w:rStyle w:val="StyleBoldUnderline"/>
        </w:rPr>
      </w:pPr>
      <w:r w:rsidRPr="006B45CE">
        <w:t xml:space="preserve">The US state department says the delegation will also see Alan Gross, a US contractor whose arrest in Cuba in 2009 stalled diplomatic efforts. He was accused of smuggling </w:t>
      </w:r>
      <w:proofErr w:type="gramStart"/>
      <w:r w:rsidRPr="006B45CE">
        <w:t>internet</w:t>
      </w:r>
      <w:proofErr w:type="gramEnd"/>
      <w:r w:rsidRPr="006B45CE">
        <w:t xml:space="preserve"> kit and sentenced to 15 years. US state department spokeswoman Victoria </w:t>
      </w:r>
      <w:proofErr w:type="spellStart"/>
      <w:r w:rsidRPr="006B45CE">
        <w:t>Nuland</w:t>
      </w:r>
      <w:proofErr w:type="spellEnd"/>
      <w:r w:rsidRPr="006B45CE">
        <w:t xml:space="preserve"> said the lawmakers would seek Gross' immediate release. She added </w:t>
      </w:r>
      <w:r w:rsidRPr="006B45CE">
        <w:rPr>
          <w:rStyle w:val="StyleBoldUnderline"/>
        </w:rPr>
        <w:t>the US would "look forward to the results of their diplomacy on his behalf and, more broadly, with regard to all of our concerns about Cuba, human rights and other things</w:t>
      </w:r>
      <w:r w:rsidRPr="006B45CE">
        <w:t xml:space="preserve">". The US has previously said </w:t>
      </w:r>
      <w:r w:rsidRPr="006B45CE">
        <w:rPr>
          <w:rStyle w:val="StyleBoldUnderline"/>
        </w:rPr>
        <w:t>relations with Cuba could not move forward until Gross was released from prison.</w:t>
      </w:r>
    </w:p>
    <w:p w14:paraId="0F6A67D0" w14:textId="77777777" w:rsidR="00620D6A" w:rsidRDefault="00620D6A" w:rsidP="00620D6A">
      <w:pPr>
        <w:rPr>
          <w:rStyle w:val="StyleBoldUnderline"/>
        </w:rPr>
      </w:pPr>
    </w:p>
    <w:p w14:paraId="001D53EF" w14:textId="77777777" w:rsidR="00620D6A" w:rsidRPr="004A28DC" w:rsidRDefault="00620D6A" w:rsidP="00620D6A">
      <w:pPr>
        <w:pStyle w:val="Heading4"/>
        <w:rPr>
          <w:rStyle w:val="StyleStyleBold12pt"/>
          <w:b/>
        </w:rPr>
      </w:pPr>
      <w:r w:rsidRPr="004A28DC">
        <w:rPr>
          <w:rStyle w:val="StyleStyleBold12pt"/>
          <w:b/>
        </w:rPr>
        <w:t>Alan Gross key to diplomacy</w:t>
      </w:r>
    </w:p>
    <w:p w14:paraId="0029A23D" w14:textId="77777777" w:rsidR="00620D6A" w:rsidRDefault="00620D6A" w:rsidP="00620D6A">
      <w:proofErr w:type="spellStart"/>
      <w:r w:rsidRPr="004A28DC">
        <w:rPr>
          <w:rStyle w:val="StyleStyleBold12pt"/>
        </w:rPr>
        <w:t>Mckenna</w:t>
      </w:r>
      <w:proofErr w:type="spellEnd"/>
      <w:r w:rsidRPr="004A28DC">
        <w:rPr>
          <w:rStyle w:val="StyleStyleBold12pt"/>
        </w:rPr>
        <w:t xml:space="preserve"> 13</w:t>
      </w:r>
      <w:r>
        <w:t xml:space="preserve"> – Foreign Policy analyst (Peter, “It’s Time to Take Cuba Off the Terror List”, Winnipeg Free Press, April 3, 2013, </w:t>
      </w:r>
      <w:r w:rsidRPr="004A28DC">
        <w:t>http://www.winnipegfreepress.com/opinion/analysis/its-time-to-take-cuba-off-the-terror-list-201190801.html</w:t>
      </w:r>
      <w:r>
        <w:t>)</w:t>
      </w:r>
    </w:p>
    <w:p w14:paraId="5841AA4B" w14:textId="77777777" w:rsidR="00620D6A" w:rsidRPr="004A28DC" w:rsidRDefault="00620D6A" w:rsidP="00620D6A">
      <w:r w:rsidRPr="004A28DC">
        <w:t xml:space="preserve">In some ways, the </w:t>
      </w:r>
      <w:r w:rsidRPr="004A28DC">
        <w:rPr>
          <w:rStyle w:val="StyleBoldUnderline"/>
        </w:rPr>
        <w:t xml:space="preserve">U.S.-Cuba relationship, even under the presidency of Barack Obama, is still locked in a Cold War </w:t>
      </w:r>
      <w:proofErr w:type="gramStart"/>
      <w:r w:rsidRPr="004A28DC">
        <w:rPr>
          <w:rStyle w:val="StyleBoldUnderline"/>
        </w:rPr>
        <w:t>time-warp</w:t>
      </w:r>
      <w:proofErr w:type="gramEnd"/>
      <w:r w:rsidRPr="004A28DC">
        <w:t xml:space="preserve">. For a host of illogical reasons, </w:t>
      </w:r>
      <w:r w:rsidRPr="004A28DC">
        <w:rPr>
          <w:rStyle w:val="StyleBoldUnderline"/>
        </w:rPr>
        <w:t xml:space="preserve">including Havana’s 2009 imprisonment of Alan Gross, a subcontractor for the U.S. Agency for International Development who acted illegally in the country, Washington can’t seem to bring itself to break diplomatic bread with the Cuban government. </w:t>
      </w:r>
      <w:r w:rsidRPr="004A28DC">
        <w:t xml:space="preserve">But there is some chatter in the halls of the U.S. State Department that newly minted Secretary of State </w:t>
      </w:r>
      <w:r w:rsidRPr="004A28DC">
        <w:rPr>
          <w:rStyle w:val="StyleBoldUnderline"/>
        </w:rPr>
        <w:t>John Kerry is seriously contemplating removing Cuba from an arbitrary list of countries that export or promote terrorism.</w:t>
      </w:r>
      <w:r w:rsidRPr="004A28DC">
        <w:t xml:space="preserve"> By law, he has to make that determination and recommendation to the president before the department publishes its annual report on terrorism on April 30.</w:t>
      </w:r>
    </w:p>
    <w:p w14:paraId="7B27CD5E" w14:textId="1BE94BE3" w:rsidR="00435DAF" w:rsidRDefault="00435DAF" w:rsidP="00435DAF">
      <w:pPr>
        <w:pStyle w:val="Heading1"/>
      </w:pPr>
      <w:r>
        <w:lastRenderedPageBreak/>
        <w:t>Affirmative</w:t>
      </w:r>
    </w:p>
    <w:p w14:paraId="6A2EE6EF" w14:textId="5DE99F87" w:rsidR="000022F2" w:rsidRDefault="00435DAF" w:rsidP="00435DAF">
      <w:pPr>
        <w:pStyle w:val="Heading3"/>
      </w:pPr>
      <w:r>
        <w:lastRenderedPageBreak/>
        <w:t>AT: Alan Gross CP</w:t>
      </w:r>
    </w:p>
    <w:p w14:paraId="245E4208" w14:textId="77777777" w:rsidR="00AE4FA6" w:rsidRPr="00AE4FA6" w:rsidRDefault="00AE4FA6" w:rsidP="00AE4FA6">
      <w:pPr>
        <w:pStyle w:val="Heading4"/>
      </w:pPr>
      <w:r>
        <w:t>Cuba says no – Cuban Five</w:t>
      </w:r>
    </w:p>
    <w:p w14:paraId="4F17F343" w14:textId="77777777" w:rsidR="00AE4FA6" w:rsidRPr="00AE4FA6" w:rsidRDefault="00AE4FA6" w:rsidP="00AE4FA6">
      <w:r w:rsidRPr="00AE4FA6">
        <w:rPr>
          <w:rStyle w:val="StyleStyleBold12pt"/>
          <w:highlight w:val="cyan"/>
        </w:rPr>
        <w:t xml:space="preserve">Peck </w:t>
      </w:r>
      <w:r w:rsidRPr="00C701E1">
        <w:t>10/14/</w:t>
      </w:r>
      <w:r w:rsidR="00C701E1" w:rsidRPr="00C701E1">
        <w:rPr>
          <w:rStyle w:val="StyleStyleBold12pt"/>
          <w:highlight w:val="cyan"/>
        </w:rPr>
        <w:t>11</w:t>
      </w:r>
      <w:r>
        <w:t xml:space="preserve"> – (</w:t>
      </w:r>
      <w:proofErr w:type="spellStart"/>
      <w:r>
        <w:t>Hunton</w:t>
      </w:r>
      <w:proofErr w:type="spellEnd"/>
      <w:r>
        <w:t>, “US offered Cuba swap for American [Alan Gross]”, AP, http://www.freerepublic.com/focus/f-news/2792571/posts)</w:t>
      </w:r>
      <w:r w:rsidR="00C701E1">
        <w:t>//javi</w:t>
      </w:r>
    </w:p>
    <w:p w14:paraId="64DC40AE" w14:textId="77777777" w:rsidR="00AA382D" w:rsidRDefault="00AA382D" w:rsidP="00AA382D">
      <w:r w:rsidRPr="00AE4FA6">
        <w:t xml:space="preserve">WASHINGTON (AP) — </w:t>
      </w:r>
      <w:r w:rsidRPr="00AE4FA6">
        <w:rPr>
          <w:rStyle w:val="StyleBoldUnderline"/>
        </w:rPr>
        <w:t>The U</w:t>
      </w:r>
      <w:r w:rsidRPr="00AE4FA6">
        <w:t xml:space="preserve">nited </w:t>
      </w:r>
      <w:r w:rsidRPr="00AE4FA6">
        <w:rPr>
          <w:rStyle w:val="StyleBoldUnderline"/>
        </w:rPr>
        <w:t>S</w:t>
      </w:r>
      <w:r w:rsidRPr="00AE4FA6">
        <w:t xml:space="preserve">tates </w:t>
      </w:r>
      <w:r w:rsidRPr="00AE4FA6">
        <w:rPr>
          <w:rStyle w:val="StyleBoldUnderline"/>
        </w:rPr>
        <w:t>offered to let a convicted Cuban</w:t>
      </w:r>
      <w:r w:rsidRPr="00AE4FA6">
        <w:t xml:space="preserve"> spy </w:t>
      </w:r>
      <w:r w:rsidRPr="00AE4FA6">
        <w:rPr>
          <w:rStyle w:val="StyleBoldUnderline"/>
        </w:rPr>
        <w:t>return home in exchange for the release of an imprisoned American, but Cuba rebuffed the offer</w:t>
      </w:r>
      <w:r w:rsidRPr="00AE4FA6">
        <w:t>, U.S. officials said.</w:t>
      </w:r>
      <w:r w:rsidR="00AE4FA6" w:rsidRPr="00AE4FA6">
        <w:t xml:space="preserve"> </w:t>
      </w:r>
      <w:r w:rsidRPr="00AE4FA6">
        <w:rPr>
          <w:rStyle w:val="StyleBoldUnderline"/>
        </w:rPr>
        <w:t>The U.S.</w:t>
      </w:r>
      <w:r w:rsidRPr="00AE4FA6">
        <w:t xml:space="preserve"> also </w:t>
      </w:r>
      <w:r w:rsidRPr="00AE4FA6">
        <w:rPr>
          <w:rStyle w:val="StyleBoldUnderline"/>
        </w:rPr>
        <w:t>indicated it would be willing to address other Cuban grievances</w:t>
      </w:r>
      <w:r w:rsidRPr="00AE4FA6">
        <w:t xml:space="preserve"> after Havana had released imprisoned contractor Alan Gross, according to the officials, who spoke on condition of anonymity because the sensitivity of the issue.</w:t>
      </w:r>
      <w:r w:rsidR="00AE4FA6" w:rsidRPr="00AE4FA6">
        <w:t xml:space="preserve"> </w:t>
      </w:r>
      <w:r w:rsidRPr="00AE4FA6">
        <w:rPr>
          <w:rStyle w:val="StyleBoldUnderline"/>
        </w:rPr>
        <w:t>Cuba rejected the offer</w:t>
      </w:r>
      <w:r w:rsidRPr="00AE4FA6">
        <w:t xml:space="preserve">, noting that the Cuban, Rene Gonzalez, already had served most of his </w:t>
      </w:r>
      <w:bookmarkStart w:id="0" w:name="_GoBack"/>
      <w:bookmarkEnd w:id="0"/>
      <w:r w:rsidRPr="00AE4FA6">
        <w:t>sentence. It wanted pardons for at least some of the four other Cubans convicted with Gonzalez. U.S. officials said they would not consider pardons.</w:t>
      </w:r>
      <w:r w:rsidR="00AE4FA6" w:rsidRPr="00AE4FA6">
        <w:t xml:space="preserve"> </w:t>
      </w:r>
      <w:r w:rsidRPr="00AE4FA6">
        <w:t>The December 2009 arrest of Gross, a Maryland native, has aggravated relations between the United States and Cuba just as the Obama administration was making tentative movements to ease decades of tension.</w:t>
      </w:r>
      <w:r w:rsidR="00AE4FA6" w:rsidRPr="00AE4FA6">
        <w:t xml:space="preserve"> </w:t>
      </w:r>
      <w:r w:rsidRPr="00AE4FA6">
        <w:t>Gross was caught bringing prohibited communications equipment into Cuba while on a democracy program financed by the U.S. Agency for International Development. In March, he was sentenced to 15 years for crimes against the state. The United States says Gross was merely trying to help Cuba's Jewish community communicate with the rest of the world and should not have faced prosecution.</w:t>
      </w:r>
      <w:r w:rsidR="00AE4FA6" w:rsidRPr="00AE4FA6">
        <w:t xml:space="preserve"> </w:t>
      </w:r>
      <w:r w:rsidRPr="00AE4FA6">
        <w:rPr>
          <w:rStyle w:val="StyleBoldUnderline"/>
        </w:rPr>
        <w:t>The Cuban government has</w:t>
      </w:r>
      <w:r w:rsidRPr="00AE4FA6">
        <w:t xml:space="preserve"> long </w:t>
      </w:r>
      <w:r w:rsidRPr="00AE4FA6">
        <w:rPr>
          <w:rStyle w:val="StyleBoldUnderline"/>
        </w:rPr>
        <w:t xml:space="preserve">been upset about the fate of Gonzalez and four other Cubans, </w:t>
      </w:r>
      <w:r w:rsidRPr="00AE4FA6">
        <w:t>known as the "Wasp Network," who were convicted in 2001 of spying on U.S. military installations in South Florida. Cuban officials say the five were trying to prevent terrorist attacks on the island by monitoring Cuban exiles.</w:t>
      </w:r>
      <w:r w:rsidR="00AE4FA6" w:rsidRPr="00AE4FA6">
        <w:t xml:space="preserve"> </w:t>
      </w:r>
      <w:r w:rsidRPr="00AE4FA6">
        <w:t>Gonzalez was released this month after 13 years in prison but a judge has ordered him to serve three years' probation in the United States before returning to Cuba.</w:t>
      </w:r>
    </w:p>
    <w:p w14:paraId="70AA5043" w14:textId="77777777" w:rsidR="00AE4FA6" w:rsidRDefault="006423FC" w:rsidP="006423FC">
      <w:pPr>
        <w:pStyle w:val="Heading4"/>
      </w:pPr>
      <w:r>
        <w:t>Solvency deficit – Washington won’t place conditions on return of Gross</w:t>
      </w:r>
    </w:p>
    <w:p w14:paraId="50D6209C" w14:textId="77777777" w:rsidR="006423FC" w:rsidRPr="006423FC" w:rsidRDefault="006423FC" w:rsidP="006423FC">
      <w:r w:rsidRPr="006423FC">
        <w:rPr>
          <w:rStyle w:val="StyleStyleBold12pt"/>
        </w:rPr>
        <w:t>Fox 6/5</w:t>
      </w:r>
      <w:r>
        <w:t>/13 – (“Cuba to U.S.: Ball in your court on Alan Gross case”, Fox News, http://latino.foxnews.com/latino/politics/2013/06/05/cuba-to-us-ball-in-your-court-on-alan-gross-case/)</w:t>
      </w:r>
      <w:r w:rsidR="00C701E1">
        <w:t>//javi</w:t>
      </w:r>
    </w:p>
    <w:p w14:paraId="41ADEDB1" w14:textId="77777777" w:rsidR="006423FC" w:rsidRPr="006423FC" w:rsidRDefault="006423FC" w:rsidP="006423FC">
      <w:r w:rsidRPr="00AE4FA6">
        <w:rPr>
          <w:rStyle w:val="StyleBoldUnderline"/>
        </w:rPr>
        <w:t>The Cuban government reiterated</w:t>
      </w:r>
      <w:r w:rsidRPr="006423FC">
        <w:t xml:space="preserve"> Wednesday its r</w:t>
      </w:r>
      <w:r w:rsidRPr="00AE4FA6">
        <w:rPr>
          <w:rStyle w:val="StyleBoldUnderline"/>
        </w:rPr>
        <w:t>eadiness for talks with Washington to resolve the situations of</w:t>
      </w:r>
      <w:r w:rsidRPr="006423FC">
        <w:t xml:space="preserve"> U.S. contractor </w:t>
      </w:r>
      <w:r w:rsidRPr="00AE4FA6">
        <w:rPr>
          <w:rStyle w:val="StyleBoldUnderline"/>
        </w:rPr>
        <w:t>Alan Gross</w:t>
      </w:r>
      <w:r w:rsidRPr="006423FC">
        <w:t xml:space="preserve">, currently behind bars in Cuba for subversion, and of four Cuban intelligence agencies sitting in federal prison in the United States. "At this moment, as from the first day, </w:t>
      </w:r>
      <w:r w:rsidRPr="00715267">
        <w:rPr>
          <w:rStyle w:val="StyleBoldUnderline"/>
        </w:rPr>
        <w:t>the ball is on their side, as the Cubans say</w:t>
      </w:r>
      <w:r w:rsidRPr="006423FC">
        <w:t xml:space="preserve">," the foreign ministry's deputy director for the United States, Johanna </w:t>
      </w:r>
      <w:proofErr w:type="spellStart"/>
      <w:r w:rsidRPr="006423FC">
        <w:t>Tablada</w:t>
      </w:r>
      <w:proofErr w:type="spellEnd"/>
      <w:r w:rsidRPr="006423FC">
        <w:t>, said. "</w:t>
      </w:r>
      <w:r w:rsidRPr="00715267">
        <w:rPr>
          <w:rStyle w:val="StyleBoldUnderline"/>
        </w:rPr>
        <w:t>We are awaiting a response from the U</w:t>
      </w:r>
      <w:r w:rsidRPr="006423FC">
        <w:t xml:space="preserve">nited </w:t>
      </w:r>
      <w:r w:rsidRPr="00715267">
        <w:rPr>
          <w:rStyle w:val="StyleBoldUnderline"/>
        </w:rPr>
        <w:t>S</w:t>
      </w:r>
      <w:r w:rsidRPr="006423FC">
        <w:t xml:space="preserve">tates </w:t>
      </w:r>
      <w:r w:rsidRPr="00715267">
        <w:rPr>
          <w:rStyle w:val="StyleBoldUnderline"/>
        </w:rPr>
        <w:t>government</w:t>
      </w:r>
      <w:r w:rsidRPr="006423FC">
        <w:t xml:space="preserve">. I would like there to be no doubt about that," she said. Alan Gross, 64, traveled to Cuba on behalf of a Maryland company that won a contract from the U.S. Agency for International Development to expand Internet access and the flow of information in the Communist-ruled island. Gross was arrested in Cuba in December 2009 with satellite communications equipment he was planning to distribute among Cuba's Jewish community. Havana said he was illegally aiding dissidents and inciting subversion. Last August, Cuba's highest court upheld the 15-year jail sentence imposed on the American five months earlier. </w:t>
      </w:r>
      <w:r w:rsidRPr="00715267">
        <w:rPr>
          <w:rStyle w:val="StyleBoldUnderline"/>
        </w:rPr>
        <w:t>Cuba has hinted that it would release Gross in exchange for the return of the four members of the "Cuban Five"</w:t>
      </w:r>
      <w:r w:rsidRPr="006423FC">
        <w:t xml:space="preserve"> who remain jailed in the United States. </w:t>
      </w:r>
      <w:r w:rsidRPr="006423FC">
        <w:rPr>
          <w:rStyle w:val="Emphasis"/>
        </w:rPr>
        <w:t>Washington dismisses talk of a possible swap and insists that Cuba free Gross immediately and without conditions.</w:t>
      </w:r>
      <w:r>
        <w:rPr>
          <w:rStyle w:val="Emphasis"/>
        </w:rPr>
        <w:t xml:space="preserve"> </w:t>
      </w:r>
      <w:r w:rsidRPr="006423FC">
        <w:t xml:space="preserve">One of the five Cuban intelligence agents, Chicago-born Rene Gonzalez, was paroled after serving 13 years and recently returned to Cuba after renouncing his U.S. citizenship. He and four colleagues - Gerardo Hernandez, Ramon </w:t>
      </w:r>
      <w:proofErr w:type="spellStart"/>
      <w:r w:rsidRPr="006423FC">
        <w:t>Labañino</w:t>
      </w:r>
      <w:proofErr w:type="spellEnd"/>
      <w:r w:rsidRPr="006423FC">
        <w:t>, Antonio Guerrero and Fernando Gonzalez - were arrested in 1998 and convicted three years later by a federal jury in Miami.</w:t>
      </w:r>
    </w:p>
    <w:p w14:paraId="48848427" w14:textId="77777777" w:rsidR="00AE4FA6" w:rsidRDefault="00AE4FA6" w:rsidP="00AA382D"/>
    <w:p w14:paraId="1ECEB8BE" w14:textId="77777777" w:rsidR="00C701E1" w:rsidRPr="00851E85" w:rsidRDefault="00C701E1" w:rsidP="00C701E1">
      <w:pPr>
        <w:rPr>
          <w:b/>
        </w:rPr>
      </w:pPr>
      <w:r>
        <w:rPr>
          <w:b/>
        </w:rPr>
        <w:t>No Gross resolution—doesn’t spillover and links to politics</w:t>
      </w:r>
    </w:p>
    <w:p w14:paraId="7B920C10" w14:textId="77777777" w:rsidR="00C701E1" w:rsidRDefault="00C701E1" w:rsidP="00C701E1">
      <w:proofErr w:type="spellStart"/>
      <w:r w:rsidRPr="00851E85">
        <w:rPr>
          <w:b/>
        </w:rPr>
        <w:t>Archibold</w:t>
      </w:r>
      <w:proofErr w:type="spellEnd"/>
      <w:r w:rsidRPr="00851E85">
        <w:rPr>
          <w:b/>
        </w:rPr>
        <w:t xml:space="preserve"> 11</w:t>
      </w:r>
      <w:r>
        <w:t xml:space="preserve"> (Randal C, </w:t>
      </w:r>
      <w:r w:rsidRPr="00851E85">
        <w:t>New York Times bureau chief for Mexico, Central America and the Caribbean</w:t>
      </w:r>
      <w:r>
        <w:rPr>
          <w:color w:val="000000"/>
          <w:sz w:val="18"/>
          <w:szCs w:val="18"/>
          <w:shd w:val="clear" w:color="auto" w:fill="FFFFFF"/>
        </w:rPr>
        <w:t xml:space="preserve">, </w:t>
      </w:r>
      <w:r>
        <w:t>“Cuban Minister Leaves a Door to American’s Release” September 23, 2011, The New York Times,</w:t>
      </w:r>
    </w:p>
    <w:p w14:paraId="2CE5C71D" w14:textId="77777777" w:rsidR="00C701E1" w:rsidRDefault="00C701E1" w:rsidP="00C701E1">
      <w:r w:rsidRPr="00CA6BF9">
        <w:t>http://travel.nytimes.com/2011/09/24/world/americas/cuban-minister-leaves-a-door-open-to-americans-release.html)//PN</w:t>
      </w:r>
    </w:p>
    <w:p w14:paraId="06145C69" w14:textId="77777777" w:rsidR="00C701E1" w:rsidRPr="00B23CC9" w:rsidRDefault="00C701E1" w:rsidP="00C701E1">
      <w:r w:rsidRPr="00CA6BF9">
        <w:rPr>
          <w:rStyle w:val="StyleBoldUnderline"/>
        </w:rPr>
        <w:t xml:space="preserve">A week after an effort to gain the release of an </w:t>
      </w:r>
      <w:r w:rsidRPr="00C701E1">
        <w:rPr>
          <w:rStyle w:val="StyleBoldUnderline"/>
        </w:rPr>
        <w:t>American jailed in Cuba</w:t>
      </w:r>
      <w:r w:rsidRPr="00B23CC9">
        <w:t> ended in recriminations, t</w:t>
      </w:r>
      <w:r w:rsidRPr="00CA6BF9">
        <w:rPr>
          <w:rStyle w:val="StyleBoldUnderline"/>
        </w:rPr>
        <w:t xml:space="preserve">he Cuban foreign minister said </w:t>
      </w:r>
      <w:r w:rsidRPr="00B23CC9">
        <w:t xml:space="preserve">Friday that </w:t>
      </w:r>
      <w:r w:rsidRPr="00CA6BF9">
        <w:rPr>
          <w:rStyle w:val="StyleBoldUnderline"/>
        </w:rPr>
        <w:t>the door remained open to free him on humanitarian grounds, but only with a reciprocal effort from the U</w:t>
      </w:r>
      <w:r w:rsidRPr="00B23CC9">
        <w:t xml:space="preserve">nited </w:t>
      </w:r>
      <w:r w:rsidRPr="00CA6BF9">
        <w:rPr>
          <w:rStyle w:val="StyleBoldUnderline"/>
        </w:rPr>
        <w:t>S</w:t>
      </w:r>
      <w:r w:rsidRPr="00B23CC9">
        <w:t xml:space="preserve">tates. In an interview with editors and reporters at The New York Times, </w:t>
      </w:r>
      <w:r w:rsidRPr="00CA6BF9">
        <w:rPr>
          <w:rStyle w:val="StyleBoldUnderline"/>
        </w:rPr>
        <w:t xml:space="preserve">Foreign Minister Bruno Rodríguez </w:t>
      </w:r>
      <w:proofErr w:type="spellStart"/>
      <w:r w:rsidRPr="00CA6BF9">
        <w:rPr>
          <w:rStyle w:val="StyleBoldUnderline"/>
        </w:rPr>
        <w:t>Parrilla</w:t>
      </w:r>
      <w:proofErr w:type="spellEnd"/>
      <w:r w:rsidRPr="00CA6BF9">
        <w:rPr>
          <w:rStyle w:val="StyleBoldUnderline"/>
        </w:rPr>
        <w:t xml:space="preserve"> said his country was still seeking closer ties with the United States, suggesting that the two sides start with subjects on which they should be able to </w:t>
      </w:r>
      <w:r w:rsidRPr="00CA6BF9">
        <w:rPr>
          <w:rStyle w:val="StyleBoldUnderline"/>
        </w:rPr>
        <w:lastRenderedPageBreak/>
        <w:t xml:space="preserve">find common ground most easily — fighting drug trafficking, terrorism and threats to the environment, </w:t>
      </w:r>
      <w:r w:rsidRPr="00B23CC9">
        <w:t>to name a few.</w:t>
      </w:r>
      <w:r>
        <w:rPr>
          <w:rStyle w:val="StyleBoldUnderline"/>
        </w:rPr>
        <w:t xml:space="preserve"> </w:t>
      </w:r>
      <w:r w:rsidRPr="00B23CC9">
        <w:t>“It’s in the best interest of the U.S. and Cuba to move ahead on the normalization of bilateral relations,” Mr. Rodríguez said.</w:t>
      </w:r>
      <w:r>
        <w:t xml:space="preserve"> </w:t>
      </w:r>
      <w:r w:rsidRPr="00CA6BF9">
        <w:rPr>
          <w:rStyle w:val="StyleBoldUnderline"/>
        </w:rPr>
        <w:t>One of the more contentious issues roiling relations right now is the dispute over Alan Gross</w:t>
      </w:r>
      <w:r w:rsidRPr="00B23CC9">
        <w:t>, a State Department contractor serving a</w:t>
      </w:r>
      <w:r>
        <w:t xml:space="preserve"> </w:t>
      </w:r>
      <w:r w:rsidRPr="00CA6BF9">
        <w:t>15-year sentence</w:t>
      </w:r>
      <w:r>
        <w:t xml:space="preserve"> </w:t>
      </w:r>
      <w:r w:rsidRPr="00B23CC9">
        <w:t>in Cuba for distributing satellite equipment under an American program aimed at weakening the Cuban government.</w:t>
      </w:r>
      <w:r>
        <w:t xml:space="preserve"> </w:t>
      </w:r>
      <w:r w:rsidRPr="00B23CC9">
        <w:t>Last week, Bill Richardson, the former governor of New Mexico and American diplomat,</w:t>
      </w:r>
      <w:r>
        <w:t xml:space="preserve"> </w:t>
      </w:r>
      <w:hyperlink r:id="rId11" w:tooltip="Times article" w:history="1">
        <w:r w:rsidRPr="00B23CC9">
          <w:rPr>
            <w:rStyle w:val="Hyperlink"/>
          </w:rPr>
          <w:t>questioned whether Cuba really wanted warmer relations</w:t>
        </w:r>
      </w:hyperlink>
      <w:r>
        <w:t xml:space="preserve"> </w:t>
      </w:r>
      <w:r w:rsidRPr="00B23CC9">
        <w:t>with the United States as he bitterly left Cuba without Mr. Gross or even a chance to visit him.</w:t>
      </w:r>
      <w:r>
        <w:t xml:space="preserve"> </w:t>
      </w:r>
      <w:r w:rsidRPr="00B23CC9">
        <w:t>But Mr. Rodríguez, without being explicit, suggested that Cuba and the United States could find mutual humanitarian gestures to end the stalemate.</w:t>
      </w:r>
      <w:r>
        <w:t xml:space="preserve"> </w:t>
      </w:r>
      <w:r w:rsidRPr="00CA6BF9">
        <w:rPr>
          <w:rStyle w:val="StyleBoldUnderline"/>
        </w:rPr>
        <w:t>“I do not see any way in which we can move on towards a solution of the Mr. Gross case but from a humanitarian point of view and on the basis of reciprocity,”</w:t>
      </w:r>
      <w:r w:rsidRPr="00B23CC9">
        <w:t xml:space="preserve"> he said.</w:t>
      </w:r>
      <w:r>
        <w:t xml:space="preserve"> </w:t>
      </w:r>
      <w:r w:rsidRPr="00B23CC9">
        <w:t>Mr. Rodríguez declined to say what he had discussed with Mr. Richardson, but he said that all topics between the two nations remained open to discussion, including the return of one or all of the Cuban Five, men</w:t>
      </w:r>
      <w:r>
        <w:t xml:space="preserve"> </w:t>
      </w:r>
      <w:r w:rsidRPr="00CA6BF9">
        <w:t>serving prison sentences in the United States</w:t>
      </w:r>
      <w:r>
        <w:t xml:space="preserve"> </w:t>
      </w:r>
      <w:r w:rsidRPr="00B23CC9">
        <w:t>on espionage charges.</w:t>
      </w:r>
      <w:r>
        <w:t xml:space="preserve"> </w:t>
      </w:r>
      <w:r w:rsidRPr="00B23CC9">
        <w:t>“I can tell you the agenda submitted to the U.S. government — and I reiterate here it is still on the table — included the topic of the Cuban Five, although we understand that as it is an element related to justice, it is also of a humanitarian character.”</w:t>
      </w:r>
      <w:r>
        <w:t xml:space="preserve"> </w:t>
      </w:r>
      <w:r w:rsidRPr="00B23CC9">
        <w:t>He said President Obama could pardon them “as a humanitarian act, which would be appreciated by their mothers, wives and the entire Cuban people.”</w:t>
      </w:r>
      <w:r>
        <w:t xml:space="preserve"> </w:t>
      </w:r>
      <w:r w:rsidRPr="00B23CC9">
        <w:t xml:space="preserve">Still, Mr. Rodríguez later said he was not linking the Gross case to the Cuban Five, and </w:t>
      </w:r>
      <w:r w:rsidRPr="00CA6BF9">
        <w:rPr>
          <w:rStyle w:val="StyleBoldUnderline"/>
        </w:rPr>
        <w:t>he took pains to keep the Gross affair separated from the five decades of hostility and diplomatic tit-for-tat that has defined Cuban and United States relations.</w:t>
      </w:r>
      <w:r>
        <w:t xml:space="preserve"> </w:t>
      </w:r>
      <w:r w:rsidRPr="00B23CC9">
        <w:t>“I believe that establishing a link between pending bilateral issues to a humanitarian solution in the case of Mr. Gross is a mistake,” he said, later adding, “</w:t>
      </w:r>
      <w:proofErr w:type="gramStart"/>
      <w:r w:rsidRPr="00CA6BF9">
        <w:rPr>
          <w:rStyle w:val="StyleBoldUnderline"/>
        </w:rPr>
        <w:t>it</w:t>
      </w:r>
      <w:proofErr w:type="gramEnd"/>
      <w:r w:rsidRPr="00CA6BF9">
        <w:rPr>
          <w:rStyle w:val="StyleBoldUnderline"/>
        </w:rPr>
        <w:t xml:space="preserve"> is not right to merge this with political issues or add it to the bilateral agenda, which is quite hefty already.”</w:t>
      </w:r>
      <w:r>
        <w:rPr>
          <w:rStyle w:val="StyleBoldUnderline"/>
        </w:rPr>
        <w:t xml:space="preserve"> </w:t>
      </w:r>
      <w:r w:rsidRPr="00B23CC9">
        <w:t xml:space="preserve">The State Department, too, prefers no link between Mr. Gross and the Cuban Five. William </w:t>
      </w:r>
      <w:proofErr w:type="spellStart"/>
      <w:r w:rsidRPr="00B23CC9">
        <w:t>Ostick</w:t>
      </w:r>
      <w:proofErr w:type="spellEnd"/>
      <w:r w:rsidRPr="00B23CC9">
        <w:t>, a spokesman, said the case of the Cuban Five and Mr. Gross “</w:t>
      </w:r>
      <w:proofErr w:type="gramStart"/>
      <w:r w:rsidRPr="00B23CC9">
        <w:t>are</w:t>
      </w:r>
      <w:proofErr w:type="gramEnd"/>
      <w:r w:rsidRPr="00B23CC9">
        <w:t xml:space="preserve"> not comparable.”</w:t>
      </w:r>
      <w:r>
        <w:t xml:space="preserve"> </w:t>
      </w:r>
      <w:r w:rsidRPr="00B23CC9">
        <w:t>“We will continue to use every available diplomatic channel to press for his immediate and unconditional release,” he said.</w:t>
      </w:r>
    </w:p>
    <w:p w14:paraId="5629D673" w14:textId="77777777" w:rsidR="00604AB0" w:rsidRDefault="00604AB0" w:rsidP="00604AB0">
      <w:pPr>
        <w:pStyle w:val="Heading4"/>
      </w:pPr>
      <w:r>
        <w:t>QPQ fails – specific to US-Cuban relationship</w:t>
      </w:r>
    </w:p>
    <w:p w14:paraId="1E14DD5C" w14:textId="77777777" w:rsidR="00604AB0" w:rsidRPr="00B156CE" w:rsidRDefault="00604AB0" w:rsidP="00604AB0">
      <w:r w:rsidRPr="00604AB0">
        <w:rPr>
          <w:rStyle w:val="StyleStyleBold12pt"/>
        </w:rPr>
        <w:t>Brookings 11</w:t>
      </w:r>
      <w:r>
        <w:t xml:space="preserve"> – “US-Cuba Relations: Moving Policy Forward in 2011 and Beyond”, 2/15/2011, </w:t>
      </w:r>
      <w:r w:rsidRPr="00B156CE">
        <w:t>http://www.brookings.edu/~/media/events/2011/2/15%20cuba/20110215_cuba.pdf</w:t>
      </w:r>
      <w:r>
        <w:t>//PN</w:t>
      </w:r>
    </w:p>
    <w:p w14:paraId="217CD543" w14:textId="77777777" w:rsidR="00604AB0" w:rsidRDefault="00604AB0" w:rsidP="00604A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sz w:val="20"/>
          <w:szCs w:val="20"/>
        </w:rPr>
        <w:t xml:space="preserve">Now, the second point I want to make is that </w:t>
      </w:r>
      <w:r w:rsidRPr="00B156CE">
        <w:rPr>
          <w:rStyle w:val="StyleBoldUnderline"/>
        </w:rPr>
        <w:t>the U.S.-Cuba relationship</w:t>
      </w:r>
      <w:r>
        <w:rPr>
          <w:rStyle w:val="StyleBoldUnderline"/>
        </w:rPr>
        <w:t xml:space="preserve"> </w:t>
      </w:r>
      <w:r w:rsidRPr="00B156CE">
        <w:rPr>
          <w:rStyle w:val="StyleBoldUnderline"/>
        </w:rPr>
        <w:t xml:space="preserve">should not be viewed as quid pro quos, </w:t>
      </w:r>
      <w:r>
        <w:rPr>
          <w:sz w:val="20"/>
          <w:szCs w:val="20"/>
        </w:rPr>
        <w:t xml:space="preserve">you do something, </w:t>
      </w:r>
      <w:proofErr w:type="gramStart"/>
      <w:r>
        <w:rPr>
          <w:sz w:val="20"/>
          <w:szCs w:val="20"/>
        </w:rPr>
        <w:t>we’ll</w:t>
      </w:r>
      <w:proofErr w:type="gramEnd"/>
      <w:r>
        <w:rPr>
          <w:sz w:val="20"/>
          <w:szCs w:val="20"/>
        </w:rPr>
        <w:t xml:space="preserve"> do something. </w:t>
      </w:r>
      <w:r w:rsidRPr="00B156CE">
        <w:rPr>
          <w:rStyle w:val="StyleBoldUnderline"/>
        </w:rPr>
        <w:t>Many</w:t>
      </w:r>
      <w:r>
        <w:rPr>
          <w:rStyle w:val="StyleBoldUnderline"/>
        </w:rPr>
        <w:t xml:space="preserve"> </w:t>
      </w:r>
      <w:r w:rsidRPr="00B156CE">
        <w:rPr>
          <w:rStyle w:val="StyleBoldUnderline"/>
        </w:rPr>
        <w:t>times foreign policy relationships are guided that way</w:t>
      </w:r>
      <w:r>
        <w:rPr>
          <w:sz w:val="20"/>
          <w:szCs w:val="20"/>
        </w:rPr>
        <w:t xml:space="preserve">. My view is that </w:t>
      </w:r>
      <w:r w:rsidRPr="00B156CE">
        <w:rPr>
          <w:rStyle w:val="StyleBoldUnderline"/>
        </w:rPr>
        <w:t>U.S. and Cuba</w:t>
      </w:r>
      <w:r>
        <w:rPr>
          <w:rStyle w:val="StyleBoldUnderline"/>
        </w:rPr>
        <w:t xml:space="preserve"> </w:t>
      </w:r>
      <w:r w:rsidRPr="00B156CE">
        <w:rPr>
          <w:rStyle w:val="StyleBoldUnderline"/>
        </w:rPr>
        <w:t>need each to take steps and not wait for others to act, that we’ve had cases that each</w:t>
      </w:r>
      <w:r>
        <w:rPr>
          <w:rStyle w:val="StyleBoldUnderline"/>
        </w:rPr>
        <w:t xml:space="preserve"> </w:t>
      </w:r>
      <w:r w:rsidRPr="00B156CE">
        <w:rPr>
          <w:rStyle w:val="StyleBoldUnderline"/>
        </w:rPr>
        <w:t>side knows how we need to improve its relationship,</w:t>
      </w:r>
      <w:r>
        <w:rPr>
          <w:sz w:val="20"/>
          <w:szCs w:val="20"/>
        </w:rPr>
        <w:t xml:space="preserve"> and the time for action is now and I’ve been to Cuba three times in the last year and a half, and I see, again</w:t>
      </w:r>
      <w:r w:rsidRPr="00B156CE">
        <w:rPr>
          <w:rStyle w:val="StyleBoldUnderline"/>
        </w:rPr>
        <w:t>, signs of</w:t>
      </w:r>
      <w:r>
        <w:rPr>
          <w:rStyle w:val="StyleBoldUnderline"/>
        </w:rPr>
        <w:t xml:space="preserve"> </w:t>
      </w:r>
      <w:r w:rsidRPr="00B156CE">
        <w:rPr>
          <w:rStyle w:val="StyleBoldUnderline"/>
        </w:rPr>
        <w:t>progress but still signs of suspicion, signs of lack of confidence</w:t>
      </w:r>
      <w:r>
        <w:rPr>
          <w:sz w:val="20"/>
          <w:szCs w:val="20"/>
        </w:rPr>
        <w:t xml:space="preserve">, but nonetheless, I think the time has come to recognize that modest steps many times lead to broader steps.  </w:t>
      </w:r>
    </w:p>
    <w:p w14:paraId="4D0E1FB7" w14:textId="34735BBD" w:rsidR="003C759F" w:rsidRDefault="003C759F" w:rsidP="003C759F">
      <w:pPr>
        <w:pStyle w:val="Heading4"/>
      </w:pPr>
      <w:r>
        <w:t>QPQ won’t set up the path for Gross return</w:t>
      </w:r>
    </w:p>
    <w:p w14:paraId="31E3880C" w14:textId="77777777" w:rsidR="003C759F" w:rsidRDefault="003C759F" w:rsidP="00604AB0">
      <w:r w:rsidRPr="003C759F">
        <w:rPr>
          <w:rStyle w:val="StyleStyleBold12pt"/>
          <w:highlight w:val="cyan"/>
        </w:rPr>
        <w:t>HCFA</w:t>
      </w:r>
      <w:r>
        <w:t xml:space="preserve"> 10/14/</w:t>
      </w:r>
      <w:r w:rsidRPr="003C759F">
        <w:rPr>
          <w:rStyle w:val="StyleStyleBold12pt"/>
          <w:highlight w:val="cyan"/>
        </w:rPr>
        <w:t>11</w:t>
      </w:r>
      <w:r>
        <w:t xml:space="preserve"> – (“Ros-Lehtinen: Don’t Barter with Terror-Supporting Regime in Havana”, House Committee on Foreign Affairs, http://archives.republicans.foreignaffairs.house.gov/news/story/?2038)</w:t>
      </w:r>
    </w:p>
    <w:p w14:paraId="00E702AA" w14:textId="77777777" w:rsidR="00604AB0" w:rsidRPr="003C759F" w:rsidRDefault="00604AB0" w:rsidP="00604AB0">
      <w:r w:rsidRPr="003C759F">
        <w:t xml:space="preserve">(WASHINGTON) – U.S. Rep. Ileana Ros-Lehtinen (R-FL), Chairman of the House Foreign Affairs Committee, released the following statement today on reports that the </w:t>
      </w:r>
      <w:r w:rsidRPr="003C759F">
        <w:rPr>
          <w:rStyle w:val="StyleBoldUnderline"/>
        </w:rPr>
        <w:t>Obama</w:t>
      </w:r>
      <w:r w:rsidRPr="003C759F">
        <w:t xml:space="preserve"> Administration </w:t>
      </w:r>
      <w:r w:rsidRPr="003C759F">
        <w:rPr>
          <w:rStyle w:val="StyleBoldUnderline"/>
        </w:rPr>
        <w:t>offered to allow</w:t>
      </w:r>
      <w:r w:rsidRPr="003C759F">
        <w:t xml:space="preserve"> convicted Cuban spy Rene </w:t>
      </w:r>
      <w:r w:rsidRPr="003C759F">
        <w:rPr>
          <w:rStyle w:val="StyleBoldUnderline"/>
        </w:rPr>
        <w:t>Gonzalez to return to Cuba in exchange for</w:t>
      </w:r>
      <w:r w:rsidRPr="003C759F">
        <w:t xml:space="preserve"> Alan </w:t>
      </w:r>
      <w:r w:rsidRPr="003C759F">
        <w:rPr>
          <w:rStyle w:val="StyleBoldUnderline"/>
        </w:rPr>
        <w:t>Gross</w:t>
      </w:r>
      <w:r w:rsidRPr="003C759F">
        <w:t>, an American contractor unjustly imprisoned by the Castro regime:</w:t>
      </w:r>
      <w:r w:rsidR="003C759F" w:rsidRPr="003C759F">
        <w:t xml:space="preserve"> </w:t>
      </w:r>
      <w:r w:rsidRPr="003C759F">
        <w:t xml:space="preserve">“In our Foreign Affairs Committee hearing today, </w:t>
      </w:r>
      <w:r w:rsidRPr="003C759F">
        <w:rPr>
          <w:rStyle w:val="StyleBoldUnderline"/>
        </w:rPr>
        <w:t>a high-level State Department official confirmed</w:t>
      </w:r>
      <w:r w:rsidRPr="003C759F">
        <w:t xml:space="preserve"> that the U.S. is in conversations with both the Cuban and the Iranian regimes. Undersecretary of State for Political Affairs Wendy Sherman confirmed </w:t>
      </w:r>
      <w:r w:rsidRPr="003C759F">
        <w:rPr>
          <w:rStyle w:val="StyleBoldUnderline"/>
        </w:rPr>
        <w:t>that the Administration</w:t>
      </w:r>
      <w:r w:rsidRPr="003C759F">
        <w:t xml:space="preserve"> had </w:t>
      </w:r>
      <w:r w:rsidRPr="003C759F">
        <w:rPr>
          <w:rStyle w:val="StyleBoldUnderline"/>
        </w:rPr>
        <w:t>held meetings with the Cuban dictatorship regarding the release of</w:t>
      </w:r>
      <w:r w:rsidRPr="003C759F">
        <w:t xml:space="preserve"> Alan </w:t>
      </w:r>
      <w:r w:rsidRPr="003C759F">
        <w:rPr>
          <w:rStyle w:val="StyleBoldUnderline"/>
        </w:rPr>
        <w:t>Gross</w:t>
      </w:r>
      <w:r w:rsidRPr="003C759F">
        <w:t xml:space="preserve">, a U.S. citizen wrongly imprisoned by the Cuban tyranny. The Undersecretary said that </w:t>
      </w:r>
      <w:r w:rsidRPr="003C759F">
        <w:rPr>
          <w:rStyle w:val="StyleBoldUnderline"/>
        </w:rPr>
        <w:t>the meetings had taken place</w:t>
      </w:r>
      <w:r w:rsidRPr="003C759F">
        <w:t xml:space="preserve"> ‘quite </w:t>
      </w:r>
      <w:r w:rsidRPr="003C759F">
        <w:rPr>
          <w:rStyle w:val="StyleBoldUnderline"/>
        </w:rPr>
        <w:t>recently’</w:t>
      </w:r>
      <w:r w:rsidRPr="003C759F">
        <w:t xml:space="preserve"> but refused to provide information regarding the content of the meeting.</w:t>
      </w:r>
      <w:r w:rsidR="003C759F" w:rsidRPr="003C759F">
        <w:t xml:space="preserve"> </w:t>
      </w:r>
      <w:r w:rsidRPr="003C759F">
        <w:t xml:space="preserve">“According to news reports, </w:t>
      </w:r>
      <w:r w:rsidRPr="003C759F">
        <w:rPr>
          <w:rStyle w:val="Emphasis"/>
        </w:rPr>
        <w:t>the Administration attempted to barter</w:t>
      </w:r>
      <w:r w:rsidRPr="003C759F">
        <w:rPr>
          <w:rStyle w:val="StyleBoldUnderline"/>
        </w:rPr>
        <w:t xml:space="preserve"> for the freedom of</w:t>
      </w:r>
      <w:r w:rsidRPr="003C759F">
        <w:t xml:space="preserve"> wrongly imprisoned U.S. citizen Alan </w:t>
      </w:r>
      <w:r w:rsidRPr="003C759F">
        <w:rPr>
          <w:rStyle w:val="StyleBoldUnderline"/>
        </w:rPr>
        <w:t>Gross</w:t>
      </w:r>
      <w:r w:rsidRPr="003C759F">
        <w:t xml:space="preserve"> by offering to return Rene Gonzalez, a convicted Cuban spy who was involved in the murder of innocent American citizens. If true, such a swap </w:t>
      </w:r>
      <w:r w:rsidRPr="003C759F">
        <w:lastRenderedPageBreak/>
        <w:t xml:space="preserve">would demonstrate the outrageous willingness of the Administration to engage with the regime in Havana, which is designated by the U.S. as a state-sponsor of terrorism. Regrettably, this comes as no surprise as this Administration has never met a dictatorship with which it didn’t try to engage. It seems that </w:t>
      </w:r>
      <w:r w:rsidRPr="003C759F">
        <w:rPr>
          <w:rStyle w:val="StyleBoldUnderline"/>
        </w:rPr>
        <w:t>a rogue regime cannot undertake a deed so dastardly that</w:t>
      </w:r>
      <w:r w:rsidRPr="003C759F">
        <w:t xml:space="preserve"> the </w:t>
      </w:r>
      <w:r w:rsidRPr="003C759F">
        <w:rPr>
          <w:rStyle w:val="StyleBoldUnderline"/>
        </w:rPr>
        <w:t>Obama</w:t>
      </w:r>
      <w:r w:rsidRPr="003C759F">
        <w:t xml:space="preserve"> Administration </w:t>
      </w:r>
      <w:r w:rsidRPr="003C759F">
        <w:rPr>
          <w:rStyle w:val="StyleBoldUnderline"/>
        </w:rPr>
        <w:t>would abandon engagement</w:t>
      </w:r>
      <w:r w:rsidRPr="003C759F">
        <w:t>, even while talking tough with reporters.</w:t>
      </w:r>
      <w:r w:rsidR="003C759F" w:rsidRPr="003C759F">
        <w:t xml:space="preserve"> </w:t>
      </w:r>
      <w:r w:rsidRPr="003C759F">
        <w:t xml:space="preserve">“Cuba is a state-sponsor of terrorism. We should not be trying to barter with them. </w:t>
      </w:r>
      <w:r w:rsidRPr="003C759F">
        <w:rPr>
          <w:rStyle w:val="Emphasis"/>
        </w:rPr>
        <w:t>We must demand the unconditional release of Gross, not engage in a quid-pro-quo with tyrants</w:t>
      </w:r>
      <w:r w:rsidRPr="003C759F">
        <w:t xml:space="preserve">.” </w:t>
      </w:r>
    </w:p>
    <w:p w14:paraId="395DE01E" w14:textId="77777777" w:rsidR="00603D2F" w:rsidRDefault="00603D2F" w:rsidP="00603D2F">
      <w:pPr>
        <w:pStyle w:val="Heading4"/>
      </w:pPr>
      <w:r>
        <w:t>US demands unconditional return of Gross</w:t>
      </w:r>
    </w:p>
    <w:p w14:paraId="616BA6C1" w14:textId="77777777" w:rsidR="005D3E85" w:rsidRDefault="00603D2F" w:rsidP="005D3E85">
      <w:r w:rsidRPr="00603D2F">
        <w:rPr>
          <w:rStyle w:val="StyleStyleBold12pt"/>
        </w:rPr>
        <w:t>Morales 3/4</w:t>
      </w:r>
      <w:r>
        <w:t xml:space="preserve">/13 – </w:t>
      </w:r>
      <w:r w:rsidR="005D3E85">
        <w:t xml:space="preserve">Director of the Department of Information and Publications UH Economics Institute -Deputy Director of the Department of Economics, Faculty of Economics -Director of the Department of Economics, Faculty of Economics -Director of the School of Political Science at the University of Havana Dean of the Faculty of Humanities at the University of Havana -Founder and Director of CEHSEU for 18 years University of Havana Scientific Council President UH (1998-2005) -Member of the Division of Social Sciences and Humanities Academy of Sciences of Cuba -Member of Technical Advisory Board for Projects of Social Sciences CITMA -Member of the Technical Advisor of the Ministry of Higher Education President of the Section of Economic Science and the Economic Society of Friends of the Country 2004-2007 -Member of the National Scientific Committee of Route Slave (UNESCO) -Member of the Commission of UNEAC to combat racism and racial discrimination -Member of the Commission of Library National Study of </w:t>
      </w:r>
      <w:proofErr w:type="spellStart"/>
      <w:r w:rsidR="005D3E85">
        <w:t>raciality</w:t>
      </w:r>
      <w:proofErr w:type="spellEnd"/>
      <w:r w:rsidR="005D3E85">
        <w:t xml:space="preserve"> in Cuba (Esteban, “Obama and the Difficult Alan Gross Case”, Havana Times, http://www.havanatimes.org/?p=88801&amp;print=1)</w:t>
      </w:r>
      <w:r w:rsidR="00604AB0">
        <w:t>//javi</w:t>
      </w:r>
    </w:p>
    <w:p w14:paraId="79E926D5" w14:textId="77777777" w:rsidR="005D3E85" w:rsidRPr="00603D2F" w:rsidRDefault="00C701E1" w:rsidP="00C701E1">
      <w:r w:rsidRPr="005D3E85">
        <w:rPr>
          <w:rStyle w:val="StyleBoldUnderline"/>
        </w:rPr>
        <w:t>According to the US administration</w:t>
      </w:r>
      <w:r w:rsidRPr="00603D2F">
        <w:t xml:space="preserve">, </w:t>
      </w:r>
      <w:r w:rsidRPr="005D3E85">
        <w:rPr>
          <w:rStyle w:val="StyleBoldUnderline"/>
        </w:rPr>
        <w:t>an insurmountable obstacle</w:t>
      </w:r>
      <w:r w:rsidRPr="00603D2F">
        <w:t xml:space="preserve"> has appeared that </w:t>
      </w:r>
      <w:r w:rsidRPr="005D3E85">
        <w:rPr>
          <w:rStyle w:val="StyleBoldUnderline"/>
        </w:rPr>
        <w:t>hinders any</w:t>
      </w:r>
      <w:r w:rsidRPr="00603D2F">
        <w:t xml:space="preserve"> </w:t>
      </w:r>
      <w:r w:rsidRPr="005D3E85">
        <w:rPr>
          <w:rStyle w:val="StyleBoldUnderline"/>
        </w:rPr>
        <w:t>progress [in US-Cuba relations]:</w:t>
      </w:r>
      <w:r w:rsidR="005D3E85">
        <w:rPr>
          <w:rStyle w:val="StyleBoldUnderline"/>
        </w:rPr>
        <w:t xml:space="preserve"> </w:t>
      </w:r>
      <w:r w:rsidRPr="005D3E85">
        <w:rPr>
          <w:rStyle w:val="StyleBoldUnderline"/>
        </w:rPr>
        <w:t>the detention of</w:t>
      </w:r>
      <w:r w:rsidRPr="00603D2F">
        <w:t xml:space="preserve"> Allen </w:t>
      </w:r>
      <w:r w:rsidRPr="005D3E85">
        <w:rPr>
          <w:rStyle w:val="StyleBoldUnderline"/>
        </w:rPr>
        <w:t>Gross</w:t>
      </w:r>
      <w:r w:rsidRPr="00603D2F">
        <w:t>. The administration openly declares this as its political priority with Cuba.</w:t>
      </w:r>
      <w:r w:rsidR="005D3E85" w:rsidRPr="00603D2F">
        <w:t xml:space="preserve"> </w:t>
      </w:r>
      <w:r w:rsidRPr="005D3E85">
        <w:rPr>
          <w:rStyle w:val="StyleBoldUnderline"/>
        </w:rPr>
        <w:t>But does the Gross problem have enough influence for Obama to sacrifice what seemed to be his initial political strategy towards Cuba?</w:t>
      </w:r>
      <w:r w:rsidRPr="00603D2F">
        <w:t xml:space="preserve"> Most importantly, does it wield as much influence as some would like it to? I think it doesn’t, and that Obama is driving himself into a corner.</w:t>
      </w:r>
      <w:r w:rsidR="005D3E85" w:rsidRPr="00603D2F">
        <w:t xml:space="preserve"> </w:t>
      </w:r>
      <w:r w:rsidRPr="00603D2F">
        <w:t xml:space="preserve">It’s not difficult to remember all the times </w:t>
      </w:r>
      <w:r w:rsidRPr="005D3E85">
        <w:rPr>
          <w:rStyle w:val="StyleBoldUnderline"/>
        </w:rPr>
        <w:t>the U</w:t>
      </w:r>
      <w:r w:rsidRPr="00603D2F">
        <w:t xml:space="preserve">nited </w:t>
      </w:r>
      <w:r w:rsidRPr="005D3E85">
        <w:rPr>
          <w:rStyle w:val="StyleBoldUnderline"/>
        </w:rPr>
        <w:t>S</w:t>
      </w:r>
      <w:r w:rsidRPr="00603D2F">
        <w:t xml:space="preserve">tates </w:t>
      </w:r>
      <w:r w:rsidRPr="005D3E85">
        <w:rPr>
          <w:rStyle w:val="StyleBoldUnderline"/>
        </w:rPr>
        <w:t>has set obstacles in the way of progressing on political issues concerning Cuba</w:t>
      </w:r>
      <w:r w:rsidRPr="00603D2F">
        <w:t xml:space="preserve">. Now it looks like </w:t>
      </w:r>
      <w:r w:rsidRPr="005D3E85">
        <w:rPr>
          <w:rStyle w:val="StyleBoldUnderline"/>
        </w:rPr>
        <w:t xml:space="preserve">the condition to continue moving forward, </w:t>
      </w:r>
      <w:r w:rsidRPr="00603D2F">
        <w:t xml:space="preserve">perhaps </w:t>
      </w:r>
      <w:r w:rsidRPr="005D3E85">
        <w:rPr>
          <w:rStyle w:val="StyleBoldUnderline"/>
        </w:rPr>
        <w:t>towards better relations,</w:t>
      </w:r>
      <w:r w:rsidRPr="00603D2F">
        <w:t xml:space="preserve"> </w:t>
      </w:r>
      <w:r w:rsidRPr="005D3E85">
        <w:rPr>
          <w:rStyle w:val="Emphasis"/>
        </w:rPr>
        <w:t xml:space="preserve">is that Cuba unconditionally hand over </w:t>
      </w:r>
      <w:r w:rsidRPr="00603D2F">
        <w:t>Allan</w:t>
      </w:r>
      <w:r w:rsidRPr="005D3E85">
        <w:rPr>
          <w:rStyle w:val="Emphasis"/>
        </w:rPr>
        <w:t xml:space="preserve"> Gross.</w:t>
      </w:r>
      <w:r w:rsidR="005D3E85">
        <w:rPr>
          <w:rStyle w:val="Emphasis"/>
        </w:rPr>
        <w:t xml:space="preserve"> </w:t>
      </w:r>
      <w:r w:rsidRPr="00603D2F">
        <w:t xml:space="preserve">This position will undoubtedly complicated things once more, because </w:t>
      </w:r>
      <w:r w:rsidRPr="005D3E85">
        <w:rPr>
          <w:rStyle w:val="StyleBoldUnderline"/>
        </w:rPr>
        <w:t>Cuba has never accepted any conditions from the U</w:t>
      </w:r>
      <w:r w:rsidRPr="00603D2F">
        <w:t xml:space="preserve">nited </w:t>
      </w:r>
      <w:r w:rsidRPr="005D3E85">
        <w:rPr>
          <w:rStyle w:val="StyleBoldUnderline"/>
        </w:rPr>
        <w:t>S</w:t>
      </w:r>
      <w:r w:rsidRPr="00603D2F">
        <w:t xml:space="preserve">tates’ in order to negotiate. Even in the worst, most dangerous moments of the confrontation between both countries over more than 50 years, </w:t>
      </w:r>
      <w:r w:rsidRPr="005D3E85">
        <w:rPr>
          <w:rStyle w:val="StyleBoldUnderline"/>
        </w:rPr>
        <w:t>putting things in such</w:t>
      </w:r>
      <w:r w:rsidRPr="00603D2F">
        <w:t xml:space="preserve"> arrogant </w:t>
      </w:r>
      <w:r w:rsidRPr="005D3E85">
        <w:rPr>
          <w:rStyle w:val="Emphasis"/>
        </w:rPr>
        <w:t>terms never brought any solutions</w:t>
      </w:r>
      <w:r w:rsidRPr="00603D2F">
        <w:t>, as any US administration can recall.</w:t>
      </w:r>
      <w:r w:rsidR="005D3E85" w:rsidRPr="00603D2F">
        <w:t xml:space="preserve"> Let’s take a closer look at the present obstacle, which, according to Obama, is standing in the way of bettering relations. </w:t>
      </w:r>
      <w:r w:rsidR="005D3E85" w:rsidRPr="005D3E85">
        <w:rPr>
          <w:rStyle w:val="Emphasis"/>
        </w:rPr>
        <w:t xml:space="preserve">Cuba must return </w:t>
      </w:r>
      <w:r w:rsidR="005D3E85" w:rsidRPr="00603D2F">
        <w:t>Allan</w:t>
      </w:r>
      <w:r w:rsidR="005D3E85" w:rsidRPr="005D3E85">
        <w:rPr>
          <w:rStyle w:val="Emphasis"/>
        </w:rPr>
        <w:t xml:space="preserve"> Gross unconditionally</w:t>
      </w:r>
      <w:r w:rsidR="005D3E85" w:rsidRPr="00603D2F">
        <w:t xml:space="preserve">, and the proposal to exchange Gross for the Cuban Five is not considered at possibility. This stance is not based on anything but the haughtiness with which the United States has always tried negotiating with Cuba, and which has been a constant characteristic of the US’ behavior since the beginning of the confrontation. Due to the following reasons: 1- The Obama administration hired Gross to complete certain assignments in Cuba that, now Gross even admits, he shouldn’t have undertaken. </w:t>
      </w:r>
      <w:proofErr w:type="gramStart"/>
      <w:r w:rsidR="005D3E85" w:rsidRPr="00603D2F">
        <w:t>Even if he presents himself as having been deceived.</w:t>
      </w:r>
      <w:proofErr w:type="gramEnd"/>
      <w:r w:rsidR="005D3E85" w:rsidRPr="00603D2F">
        <w:t xml:space="preserve"> 2- The administration insists that nothing about Gross’ activities warranted his detainment or his 15-year prison sentence. 3- Ostensibly </w:t>
      </w:r>
      <w:r w:rsidR="005D3E85" w:rsidRPr="005D3E85">
        <w:rPr>
          <w:rStyle w:val="StyleBoldUnderline"/>
        </w:rPr>
        <w:t>the U</w:t>
      </w:r>
      <w:r w:rsidR="005D3E85" w:rsidRPr="00603D2F">
        <w:t xml:space="preserve">nited </w:t>
      </w:r>
      <w:r w:rsidR="005D3E85" w:rsidRPr="005D3E85">
        <w:rPr>
          <w:rStyle w:val="StyleBoldUnderline"/>
        </w:rPr>
        <w:t>S</w:t>
      </w:r>
      <w:r w:rsidR="005D3E85" w:rsidRPr="00603D2F">
        <w:t xml:space="preserve">tates </w:t>
      </w:r>
      <w:r w:rsidR="005D3E85" w:rsidRPr="005D3E85">
        <w:rPr>
          <w:rStyle w:val="StyleBoldUnderline"/>
        </w:rPr>
        <w:t>insists that Gross should be freed because Cuba’s actions against him are illegal.</w:t>
      </w:r>
      <w:r w:rsidR="005D3E85" w:rsidRPr="00603D2F">
        <w:t xml:space="preserve"> What would the United States say if things had been the other way around? 4- Up until now, the administration has refused to discuss freeing the Cuban Five in exchange for Allen Gross. Some have even gone as far as to consider this exchange mathematically impossible, seeing as five don’t equal one. In fact, </w:t>
      </w:r>
      <w:r w:rsidR="005D3E85" w:rsidRPr="005D3E85">
        <w:rPr>
          <w:rStyle w:val="StyleBoldUnderline"/>
        </w:rPr>
        <w:t>Obama finds himself at a complete disadvantage in this confrontation</w:t>
      </w:r>
      <w:r w:rsidR="005D3E85" w:rsidRPr="00603D2F">
        <w:t>. There are tons of documents, and many declarations from members of the United States justice system that show how the Cuban Five case was, and will remain, a stain in US justice that must be removed.</w:t>
      </w:r>
    </w:p>
    <w:p w14:paraId="0083A8BA" w14:textId="77777777" w:rsidR="005D3E85" w:rsidRDefault="005D3E85" w:rsidP="00C701E1"/>
    <w:p w14:paraId="55EC980C" w14:textId="77777777" w:rsidR="00C701E1" w:rsidRDefault="00C701E1" w:rsidP="00603D2F">
      <w:pPr>
        <w:pStyle w:val="Heading4"/>
      </w:pPr>
      <w:r>
        <w:t>Cuba will never release Alan Gross – want five Cuban spies in return</w:t>
      </w:r>
    </w:p>
    <w:p w14:paraId="7091F234" w14:textId="77777777" w:rsidR="00C701E1" w:rsidRDefault="00C701E1" w:rsidP="00C701E1">
      <w:r w:rsidRPr="00C701E1">
        <w:rPr>
          <w:rStyle w:val="StyleStyleBold12pt"/>
        </w:rPr>
        <w:t>Haven 13</w:t>
      </w:r>
      <w:r>
        <w:t xml:space="preserve"> (Paul, AP staff writer, “US LAWMAKERS HAVE MEETING WITH CUBA'S RAUL CASTRO,” February 19</w:t>
      </w:r>
      <w:r w:rsidRPr="00F43C1A">
        <w:rPr>
          <w:vertAlign w:val="superscript"/>
        </w:rPr>
        <w:t>th</w:t>
      </w:r>
      <w:r>
        <w:t xml:space="preserve">, 2013, Associated Press, The Big Story, </w:t>
      </w:r>
      <w:r w:rsidRPr="00CA6BF9">
        <w:t>http://bigstory.ap.org/article/us-lawmakers-meet-jailed-american-cuba</w:t>
      </w:r>
      <w:r>
        <w:t xml:space="preserve"> //PN)</w:t>
      </w:r>
    </w:p>
    <w:p w14:paraId="2A05A523" w14:textId="77777777" w:rsidR="00C701E1" w:rsidRDefault="00C701E1" w:rsidP="00C701E1">
      <w:pPr>
        <w:tabs>
          <w:tab w:val="left" w:pos="2160"/>
        </w:tabs>
      </w:pPr>
      <w:r w:rsidRPr="00CB6571">
        <w:t xml:space="preserve">HAVANA (AP) — U.S. lawmakers met with President Raul Castro and other senior Cuban officials Tuesday and were told they would be given access to an American imprisoned in Havana. The State Department said the legislators would push for his release. Cuban state-television showed the delegation, led by Sen. Patrick Leahy, chatting with Castro at the Palace of the Revolution. It said only that the two sides discussed "issues of mutual interest." American diplomats on the island could not immediately be reached for </w:t>
      </w:r>
      <w:r w:rsidRPr="00CB6571">
        <w:lastRenderedPageBreak/>
        <w:t xml:space="preserve">comment. In Washington, State Department spokeswoman Victoria </w:t>
      </w:r>
      <w:proofErr w:type="spellStart"/>
      <w:r w:rsidRPr="00CB6571">
        <w:t>Nuland</w:t>
      </w:r>
      <w:proofErr w:type="spellEnd"/>
      <w:r w:rsidRPr="00CB6571">
        <w:t xml:space="preserve"> said the congressional delegation, </w:t>
      </w:r>
      <w:r w:rsidRPr="00E874B9">
        <w:rPr>
          <w:rStyle w:val="StyleBoldUnderline"/>
        </w:rPr>
        <w:t>five senators and two representatives, would meet with jailed American Alan Gross and seek his immediate release</w:t>
      </w:r>
      <w:r w:rsidRPr="00CB6571">
        <w:t xml:space="preserve">. Gross's detention has become the chief impediment to improved relations between Washington and Havana. The 63-year-old was arrested in 2009, when he was caught bringing sensitive communications equipment into Cuba during a USAID democracy-building program. He was sentenced to 15 years. The State Department looks "forward to the results of their diplomacy on his behalf and, more broadly, with regard to all of our concerns about Cuba, human rights and other things," </w:t>
      </w:r>
      <w:proofErr w:type="spellStart"/>
      <w:r w:rsidRPr="00CB6571">
        <w:t>Nuland</w:t>
      </w:r>
      <w:proofErr w:type="spellEnd"/>
      <w:r w:rsidRPr="00CB6571">
        <w:t xml:space="preserve"> said. Leahy has said </w:t>
      </w:r>
      <w:r w:rsidRPr="00E874B9">
        <w:rPr>
          <w:rStyle w:val="StyleBoldUnderline"/>
        </w:rPr>
        <w:t>he would be thrilled to bring Gross home with him, but added that it was extremely unlikely to happen</w:t>
      </w:r>
      <w:r w:rsidRPr="00CB6571">
        <w:t xml:space="preserve">. The Vermont Democrat led a similar trip a year ago, meeting with both Gross and Castro. He said Monday that </w:t>
      </w:r>
      <w:r w:rsidRPr="00E874B9">
        <w:rPr>
          <w:rStyle w:val="StyleBoldUnderline"/>
        </w:rPr>
        <w:t>this trip seeks principally to build on the understandings made then and work toward improving relations between countries</w:t>
      </w:r>
      <w:r w:rsidRPr="00CB6571">
        <w:t xml:space="preserve"> that have been enemies since before man set foot on the moon. Leahy and other members of the delegation were seen entering an upscale restaurant in Old Havana along with Foreign Minister Bruno Rodriguez at midday Tuesday, and Cuban TV said Rodriguez was also present when they met with Castro. The legislators also dined with Parliament chief Ricardo Alarcon on Monday and toured Ernest Hemingway's former villa. The delegation includes Sens. Jeff Flake, R-Arizona; Sherrod Brown, D-Ohio; Debbie Stabenow, D-Michigan; and Sheldon Whitehouse, D-Rhode Island, along with Democratic Reps. Jim McGovern of Massachusetts and Chris Van </w:t>
      </w:r>
      <w:proofErr w:type="spellStart"/>
      <w:r w:rsidRPr="00CB6571">
        <w:t>Hollen</w:t>
      </w:r>
      <w:proofErr w:type="spellEnd"/>
      <w:r w:rsidRPr="00CB6571">
        <w:t xml:space="preserve"> of Maryland, Gross' home state. It was the largest group of senators to visit the island in memory, a sign of growing interest on Capitol Hill. </w:t>
      </w:r>
      <w:r w:rsidRPr="00CB6571">
        <w:rPr>
          <w:rStyle w:val="StyleBoldUnderline"/>
        </w:rPr>
        <w:t>Cuba has expressed a desire to exchange Gross for at least some of the five Cuban intelligence agents who have been sentenced to long jail terms in the United States. Washington has said publicly that a swap is not in the cards</w:t>
      </w:r>
      <w:r w:rsidRPr="00CB6571">
        <w:t>, but there are other points of contention that might be easier to move on, including possibly removing Cuba from a list of state sponsors of terror. The island made the list in large part because it supposedly harbored members of the Basque militant group ETA and Colombia's FARC rebels. But ETA announced a permanent cease-fire in 2011, and Cuba is currently playing host to peace talks between Colombia's government and the FARC. Cuban diplomats point out that even North Korea, which earned global condemnation when it conducted an underground nuclear test earlier this month, is not on the terror sponsor list.</w:t>
      </w:r>
    </w:p>
    <w:p w14:paraId="5F5A19BF" w14:textId="6914A25D" w:rsidR="00604AB0" w:rsidRDefault="00435DAF" w:rsidP="00604AB0">
      <w:pPr>
        <w:pStyle w:val="Heading4"/>
      </w:pPr>
      <w:r>
        <w:t xml:space="preserve">Has to be unconditional – Kerry. </w:t>
      </w:r>
    </w:p>
    <w:p w14:paraId="1E9A9DAA" w14:textId="77777777" w:rsidR="00604AB0" w:rsidRDefault="00604AB0" w:rsidP="00604AB0">
      <w:r w:rsidRPr="00604AB0">
        <w:rPr>
          <w:rStyle w:val="StyleStyleBold12pt"/>
        </w:rPr>
        <w:t>Tamayo 4/18</w:t>
      </w:r>
      <w:r>
        <w:t>/13 – (Juan, “Secretary of State: No swap of Cuban spies for Alan Gross”, Miami Herald, http://www.miamiherald.com/2013/04/18/3352048/secretary-of-state-no-swap-of.html)//javi</w:t>
      </w:r>
    </w:p>
    <w:p w14:paraId="741E3FE3" w14:textId="74A0D6E3" w:rsidR="00604AB0" w:rsidRPr="00604AB0" w:rsidRDefault="00604AB0" w:rsidP="00604AB0">
      <w:r w:rsidRPr="00604AB0">
        <w:t xml:space="preserve">Secretary of State John </w:t>
      </w:r>
      <w:r w:rsidRPr="00603D2F">
        <w:rPr>
          <w:rStyle w:val="StyleBoldUnderline"/>
        </w:rPr>
        <w:t>Kerry</w:t>
      </w:r>
      <w:r w:rsidRPr="00604AB0">
        <w:t xml:space="preserve"> has </w:t>
      </w:r>
      <w:r w:rsidRPr="00603D2F">
        <w:rPr>
          <w:rStyle w:val="StyleBoldUnderline"/>
        </w:rPr>
        <w:t>declared the U.S. government will not swap</w:t>
      </w:r>
      <w:r w:rsidRPr="00604AB0">
        <w:t xml:space="preserve"> five Cuban spies held in the United States for American Alan Gross, serving a 15-year prison term in Havana, but is pushing to win his release as a “humanitarian gesture.” “They were and have been attempting to trade Alan Gross for the five spies that are in prison here in the U.S., and we’ve refused to do that because there’s no equivalency,” Kerry testified Wednesday before the House Foreign Affairs Committee. “</w:t>
      </w:r>
      <w:r w:rsidRPr="00604AB0">
        <w:rPr>
          <w:rStyle w:val="StyleBoldUnderline"/>
        </w:rPr>
        <w:t>Alan Gross is wrongly imprisoned, and we’re not going to trade</w:t>
      </w:r>
      <w:r w:rsidRPr="00604AB0">
        <w:t xml:space="preserve"> as if it’s spy for spy,” Kerry added in response to a question from Rep. </w:t>
      </w:r>
      <w:proofErr w:type="spellStart"/>
      <w:r w:rsidRPr="00604AB0">
        <w:t>Albio</w:t>
      </w:r>
      <w:proofErr w:type="spellEnd"/>
      <w:r w:rsidRPr="00604AB0">
        <w:t xml:space="preserve"> Sires, a Cuban-American Democrat from New Jersey. But </w:t>
      </w:r>
      <w:r w:rsidRPr="00604AB0">
        <w:rPr>
          <w:rStyle w:val="StyleBoldUnderline"/>
        </w:rPr>
        <w:t>the U.S. government is “trying to find whether there is a humanitarian capacity or not” in Cuba to free Gross,</w:t>
      </w:r>
      <w:r w:rsidRPr="00604AB0">
        <w:t xml:space="preserve"> a subcontractor for the U.S. Agency for International Development.</w:t>
      </w:r>
    </w:p>
    <w:p w14:paraId="75691036" w14:textId="77777777" w:rsidR="00D530F5" w:rsidRDefault="00D530F5" w:rsidP="00D530F5">
      <w:pPr>
        <w:pStyle w:val="Heading4"/>
      </w:pPr>
      <w:r>
        <w:t>QPQ doesn’t solve – US follow on and Cuban Five</w:t>
      </w:r>
    </w:p>
    <w:p w14:paraId="5A9FCF2B" w14:textId="77777777" w:rsidR="00D530F5" w:rsidRDefault="00D530F5" w:rsidP="00D530F5">
      <w:proofErr w:type="spellStart"/>
      <w:r w:rsidRPr="00D530F5">
        <w:rPr>
          <w:rStyle w:val="StyleStyleBold12pt"/>
        </w:rPr>
        <w:t>Aho</w:t>
      </w:r>
      <w:proofErr w:type="spellEnd"/>
      <w:r>
        <w:t xml:space="preserve"> 4/18/</w:t>
      </w:r>
      <w:r w:rsidRPr="00D530F5">
        <w:rPr>
          <w:rStyle w:val="StyleStyleBold12pt"/>
        </w:rPr>
        <w:t>12</w:t>
      </w:r>
      <w:r>
        <w:t xml:space="preserve"> – (“Cuba, Alan Gross and the Summit of the Americas”, Quarterly Americas, http://www.americasquarterly.org/Cuba-Alan-Gross-and-the-Summit-of-the-Americas)//javi</w:t>
      </w:r>
    </w:p>
    <w:p w14:paraId="3FDB7FA9" w14:textId="77777777" w:rsidR="00D530F5" w:rsidRPr="00A461AF" w:rsidRDefault="00D530F5" w:rsidP="00D530F5">
      <w:pPr>
        <w:rPr>
          <w:rStyle w:val="StyleBoldUnderline"/>
        </w:rPr>
      </w:pPr>
      <w:r w:rsidRPr="00D530F5">
        <w:t xml:space="preserve">The catch is that </w:t>
      </w:r>
      <w:r w:rsidRPr="00D530F5">
        <w:rPr>
          <w:rStyle w:val="StyleBoldUnderline"/>
        </w:rPr>
        <w:t>the ball is in Havana’s court and the Cubans refuse to pave the way to better relations by making one simple gesture: releasing</w:t>
      </w:r>
      <w:r w:rsidRPr="00D530F5">
        <w:t xml:space="preserve"> 63-year-old USAID subcontractor Alan </w:t>
      </w:r>
      <w:r w:rsidRPr="00D530F5">
        <w:rPr>
          <w:rStyle w:val="StyleBoldUnderline"/>
        </w:rPr>
        <w:t>Gross</w:t>
      </w:r>
      <w:r w:rsidRPr="00D530F5">
        <w:t xml:space="preserve">, who has been imprisoned since December 2009 on charges stemming from his work to distribute sensitive communications technologies to independent civil society groups in Cuba. Disregarding the particulars of either sides’ positions on </w:t>
      </w:r>
      <w:r w:rsidRPr="00A461AF">
        <w:rPr>
          <w:rStyle w:val="StyleBoldUnderline"/>
        </w:rPr>
        <w:t>Gross’ imprisonment</w:t>
      </w:r>
      <w:r w:rsidRPr="00D530F5">
        <w:t xml:space="preserve">, it’s safe to say that he </w:t>
      </w:r>
      <w:r w:rsidRPr="00A461AF">
        <w:rPr>
          <w:rStyle w:val="StyleBoldUnderline"/>
        </w:rPr>
        <w:t xml:space="preserve">has become a pawn in a larger diplomatic chess match </w:t>
      </w:r>
      <w:r w:rsidRPr="00D530F5">
        <w:t xml:space="preserve">and a thorn in the foot of U.S.–Cuba relations. Despite early indications that </w:t>
      </w:r>
      <w:r w:rsidRPr="00A461AF">
        <w:rPr>
          <w:rStyle w:val="StyleBoldUnderline"/>
        </w:rPr>
        <w:t>the Cuban government</w:t>
      </w:r>
      <w:r w:rsidRPr="00D530F5">
        <w:t xml:space="preserve"> would consider releasing Gross on “humanitarian grounds,” they have since </w:t>
      </w:r>
      <w:r w:rsidRPr="00A461AF">
        <w:rPr>
          <w:rStyle w:val="StyleBoldUnderline"/>
        </w:rPr>
        <w:t>tied his fate to that of five Cuban</w:t>
      </w:r>
      <w:r w:rsidRPr="00D530F5">
        <w:t xml:space="preserve"> intelligence </w:t>
      </w:r>
      <w:r w:rsidRPr="00A461AF">
        <w:rPr>
          <w:rStyle w:val="StyleBoldUnderline"/>
        </w:rPr>
        <w:t xml:space="preserve">agents </w:t>
      </w:r>
      <w:r w:rsidRPr="00D530F5">
        <w:t xml:space="preserve">imprisoned since 1998 in the U.S. </w:t>
      </w:r>
      <w:r w:rsidRPr="00A461AF">
        <w:rPr>
          <w:rStyle w:val="StyleBoldUnderline"/>
        </w:rPr>
        <w:t>and suggested that a</w:t>
      </w:r>
      <w:r w:rsidRPr="00D530F5">
        <w:t xml:space="preserve"> prisoner </w:t>
      </w:r>
      <w:r w:rsidRPr="00A461AF">
        <w:rPr>
          <w:rStyle w:val="StyleBoldUnderline"/>
        </w:rPr>
        <w:t>swap is the only way to resolve the impasse</w:t>
      </w:r>
      <w:r w:rsidRPr="00D530F5">
        <w:t>—</w:t>
      </w:r>
      <w:r w:rsidRPr="00D530F5">
        <w:rPr>
          <w:rStyle w:val="Emphasis"/>
        </w:rPr>
        <w:t>a nonstarter for the White House</w:t>
      </w:r>
      <w:r w:rsidRPr="00D530F5">
        <w:t xml:space="preserve">. So, </w:t>
      </w:r>
      <w:r w:rsidRPr="00A461AF">
        <w:rPr>
          <w:rStyle w:val="StyleBoldUnderline"/>
        </w:rPr>
        <w:t>Gross remains</w:t>
      </w:r>
      <w:r w:rsidRPr="00D530F5">
        <w:t>—in the views of many observers—</w:t>
      </w:r>
      <w:r w:rsidRPr="00A461AF">
        <w:rPr>
          <w:rStyle w:val="StyleBoldUnderline"/>
        </w:rPr>
        <w:t>the</w:t>
      </w:r>
      <w:r w:rsidRPr="00D530F5">
        <w:t xml:space="preserve"> single </w:t>
      </w:r>
      <w:r w:rsidRPr="00A461AF">
        <w:rPr>
          <w:rStyle w:val="StyleBoldUnderline"/>
        </w:rPr>
        <w:t>biggest impediment to further bilateral progress</w:t>
      </w:r>
      <w:r w:rsidRPr="00D530F5">
        <w:t>. The Cubans should let Alan Gross go home now. Here’s why:</w:t>
      </w:r>
      <w:r>
        <w:rPr>
          <w:rStyle w:val="StyleBoldUnderline"/>
        </w:rPr>
        <w:t xml:space="preserve"> </w:t>
      </w:r>
      <w:r w:rsidRPr="00D530F5">
        <w:t xml:space="preserve">Well below the mass media’s radar in the </w:t>
      </w:r>
      <w:r w:rsidRPr="00D530F5">
        <w:lastRenderedPageBreak/>
        <w:t xml:space="preserve">lead up to last weekend’s summit were scattered reports on the return to the United States of René Gonzalez, one of the five imprisoned Cuban agents, who is currently completing his sentence on supervised probation in Florida. Gonzalez requested—and was granted—permission by U.S. officials to visit his terminally ill brother in Cuba. The country’s official newspaper later reported, “As one more demonstration of his morals and honor, René has returned to fulfill additional punishment which requires him to remain in the U.S. on parole, far from his family, his people and homeland, despite having completed his full 13 year prison sentence.” Alan Gross has made similar requests to allow him to visit his mother and daughter, both of whom are suffering from cancer in the United States. His requests have been denied. Now is the time for the Cuban government to reverse course and let Gross visit his family on humanitarian grounds. </w:t>
      </w:r>
      <w:r w:rsidRPr="00A461AF">
        <w:rPr>
          <w:rStyle w:val="StyleBoldUnderline"/>
        </w:rPr>
        <w:t>There will be no quid pro quo deal</w:t>
      </w:r>
      <w:r w:rsidRPr="00D530F5">
        <w:t xml:space="preserve"> for the jailed Cuban agents. </w:t>
      </w:r>
      <w:r w:rsidRPr="00A461AF">
        <w:rPr>
          <w:rStyle w:val="StyleBoldUnderline"/>
        </w:rPr>
        <w:t>Gross’s case</w:t>
      </w:r>
      <w:r w:rsidRPr="00D530F5">
        <w:t xml:space="preserve"> has </w:t>
      </w:r>
      <w:r w:rsidRPr="00A461AF">
        <w:rPr>
          <w:rStyle w:val="StyleBoldUnderline"/>
        </w:rPr>
        <w:t>outlived any potential usefulness to the Cubans in that regard.</w:t>
      </w:r>
    </w:p>
    <w:p w14:paraId="62BD4478" w14:textId="77777777" w:rsidR="00D530F5" w:rsidRDefault="00D530F5" w:rsidP="00D530F5"/>
    <w:p w14:paraId="11F893C7" w14:textId="77777777" w:rsidR="00D530F5" w:rsidRPr="00604AB0" w:rsidRDefault="00D530F5" w:rsidP="00D530F5">
      <w:r>
        <w:t>.</w:t>
      </w:r>
    </w:p>
    <w:p w14:paraId="0849E727" w14:textId="77777777" w:rsidR="00D530F5" w:rsidRDefault="00D530F5">
      <w:pPr>
        <w:spacing w:after="200" w:line="276" w:lineRule="auto"/>
        <w:rPr>
          <w:rFonts w:asciiTheme="minorHAnsi" w:hAnsiTheme="minorHAnsi"/>
        </w:rPr>
      </w:pPr>
    </w:p>
    <w:sectPr w:rsidR="00D530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9D3967" w14:textId="77777777" w:rsidR="00A22E3D" w:rsidRDefault="00A22E3D" w:rsidP="005F5576">
      <w:r>
        <w:separator/>
      </w:r>
    </w:p>
  </w:endnote>
  <w:endnote w:type="continuationSeparator" w:id="0">
    <w:p w14:paraId="49F9BB55" w14:textId="77777777" w:rsidR="00A22E3D" w:rsidRDefault="00A22E3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A00002EF" w:usb1="4000207B"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00000001" w:usb1="08070000" w:usb2="00000010" w:usb3="00000000" w:csb0="00020000"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badi MT Condensed Extra Bold">
    <w:panose1 w:val="020B0A06030101010103"/>
    <w:charset w:val="00"/>
    <w:family w:val="auto"/>
    <w:pitch w:val="variable"/>
    <w:sig w:usb0="00000003" w:usb1="00000000" w:usb2="00000000" w:usb3="00000000" w:csb0="00000001" w:csb1="00000000"/>
  </w:font>
  <w:font w:name="Monaco">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357CF1" w14:textId="77777777" w:rsidR="00A22E3D" w:rsidRDefault="00A22E3D" w:rsidP="005F5576">
      <w:r>
        <w:separator/>
      </w:r>
    </w:p>
  </w:footnote>
  <w:footnote w:type="continuationSeparator" w:id="0">
    <w:p w14:paraId="2B9C443E" w14:textId="77777777" w:rsidR="00A22E3D" w:rsidRDefault="00A22E3D"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displayBackgroundShape/>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382D"/>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27B9"/>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2845"/>
    <w:rsid w:val="00217499"/>
    <w:rsid w:val="0024023F"/>
    <w:rsid w:val="00240C4E"/>
    <w:rsid w:val="00243DC0"/>
    <w:rsid w:val="00250E16"/>
    <w:rsid w:val="00257696"/>
    <w:rsid w:val="0026382E"/>
    <w:rsid w:val="00272786"/>
    <w:rsid w:val="0027715C"/>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C759F"/>
    <w:rsid w:val="003D2C33"/>
    <w:rsid w:val="003E4831"/>
    <w:rsid w:val="003E48DE"/>
    <w:rsid w:val="003E7E8B"/>
    <w:rsid w:val="003F3030"/>
    <w:rsid w:val="003F47AE"/>
    <w:rsid w:val="00403971"/>
    <w:rsid w:val="00407386"/>
    <w:rsid w:val="004138EF"/>
    <w:rsid w:val="004319DE"/>
    <w:rsid w:val="00435232"/>
    <w:rsid w:val="00435DAF"/>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D5782"/>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3E85"/>
    <w:rsid w:val="005E0681"/>
    <w:rsid w:val="005E3B08"/>
    <w:rsid w:val="005E3FE4"/>
    <w:rsid w:val="005E572E"/>
    <w:rsid w:val="005F5576"/>
    <w:rsid w:val="006014AB"/>
    <w:rsid w:val="00603D2F"/>
    <w:rsid w:val="00604AB0"/>
    <w:rsid w:val="00605F20"/>
    <w:rsid w:val="0061680A"/>
    <w:rsid w:val="00620D6A"/>
    <w:rsid w:val="00623B70"/>
    <w:rsid w:val="0063578B"/>
    <w:rsid w:val="00636B3D"/>
    <w:rsid w:val="00641025"/>
    <w:rsid w:val="006423FC"/>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15267"/>
    <w:rsid w:val="00723F91"/>
    <w:rsid w:val="00725623"/>
    <w:rsid w:val="00743059"/>
    <w:rsid w:val="00744F58"/>
    <w:rsid w:val="00750CED"/>
    <w:rsid w:val="00760A29"/>
    <w:rsid w:val="007619EC"/>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2228"/>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2E3D"/>
    <w:rsid w:val="00A26733"/>
    <w:rsid w:val="00A3595E"/>
    <w:rsid w:val="00A461AF"/>
    <w:rsid w:val="00A46C7F"/>
    <w:rsid w:val="00A73245"/>
    <w:rsid w:val="00A77145"/>
    <w:rsid w:val="00A82989"/>
    <w:rsid w:val="00A904FE"/>
    <w:rsid w:val="00A9262C"/>
    <w:rsid w:val="00AA382D"/>
    <w:rsid w:val="00AB3B76"/>
    <w:rsid w:val="00AB61DD"/>
    <w:rsid w:val="00AC222F"/>
    <w:rsid w:val="00AC2CC7"/>
    <w:rsid w:val="00AC7B3B"/>
    <w:rsid w:val="00AD3CE6"/>
    <w:rsid w:val="00AE1307"/>
    <w:rsid w:val="00AE4FA6"/>
    <w:rsid w:val="00AE7586"/>
    <w:rsid w:val="00AF7A65"/>
    <w:rsid w:val="00B06710"/>
    <w:rsid w:val="00B07EBF"/>
    <w:rsid w:val="00B166CB"/>
    <w:rsid w:val="00B235E1"/>
    <w:rsid w:val="00B272CF"/>
    <w:rsid w:val="00B3145D"/>
    <w:rsid w:val="00B357BA"/>
    <w:rsid w:val="00B564DB"/>
    <w:rsid w:val="00B60C75"/>
    <w:rsid w:val="00B768B6"/>
    <w:rsid w:val="00B816A3"/>
    <w:rsid w:val="00B908D1"/>
    <w:rsid w:val="00B940D1"/>
    <w:rsid w:val="00BB58BD"/>
    <w:rsid w:val="00BB6A26"/>
    <w:rsid w:val="00BC1034"/>
    <w:rsid w:val="00BC7B57"/>
    <w:rsid w:val="00BE2408"/>
    <w:rsid w:val="00BE3EC6"/>
    <w:rsid w:val="00BE5BEB"/>
    <w:rsid w:val="00BE6528"/>
    <w:rsid w:val="00C0087A"/>
    <w:rsid w:val="00C05F9D"/>
    <w:rsid w:val="00C27212"/>
    <w:rsid w:val="00C34185"/>
    <w:rsid w:val="00C42DD6"/>
    <w:rsid w:val="00C545E7"/>
    <w:rsid w:val="00C66858"/>
    <w:rsid w:val="00C701E1"/>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30F5"/>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3C87"/>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D4D1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35DAF"/>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435DA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35DA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35DA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35DA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35D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DAF"/>
  </w:style>
  <w:style w:type="character" w:customStyle="1" w:styleId="Heading1Char">
    <w:name w:val="Heading 1 Char"/>
    <w:aliases w:val="Pocket Char"/>
    <w:basedOn w:val="DefaultParagraphFont"/>
    <w:link w:val="Heading1"/>
    <w:uiPriority w:val="9"/>
    <w:rsid w:val="00435DA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35DAF"/>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435DAF"/>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435DAF"/>
    <w:rPr>
      <w:rFonts w:asciiTheme="majorHAnsi" w:eastAsiaTheme="majorEastAsia" w:hAnsiTheme="majorHAnsi" w:cstheme="majorBidi"/>
      <w:b/>
      <w:bCs/>
      <w:sz w:val="32"/>
      <w:szCs w:val="24"/>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1"/>
    <w:qFormat/>
    <w:rsid w:val="00435DAF"/>
    <w:rPr>
      <w:b w:val="0"/>
      <w:sz w:val="26"/>
      <w:u w:val="single"/>
    </w:rPr>
  </w:style>
  <w:style w:type="character" w:customStyle="1" w:styleId="StyleStyleBold12pt">
    <w:name w:val="Style Style Bold + 12 pt"/>
    <w:aliases w:val="Cite"/>
    <w:basedOn w:val="DefaultParagraphFont"/>
    <w:uiPriority w:val="1"/>
    <w:qFormat/>
    <w:rsid w:val="00435DAF"/>
    <w:rPr>
      <w:b/>
      <w:sz w:val="26"/>
      <w:u w:val="none"/>
    </w:rPr>
  </w:style>
  <w:style w:type="paragraph" w:styleId="Header">
    <w:name w:val="header"/>
    <w:basedOn w:val="Normal"/>
    <w:link w:val="HeaderChar"/>
    <w:uiPriority w:val="99"/>
    <w:unhideWhenUsed/>
    <w:rsid w:val="00435DAF"/>
    <w:pPr>
      <w:tabs>
        <w:tab w:val="center" w:pos="4320"/>
        <w:tab w:val="right" w:pos="8640"/>
      </w:tabs>
    </w:pPr>
  </w:style>
  <w:style w:type="character" w:customStyle="1" w:styleId="HeaderChar">
    <w:name w:val="Header Char"/>
    <w:basedOn w:val="DefaultParagraphFont"/>
    <w:link w:val="Header"/>
    <w:uiPriority w:val="99"/>
    <w:rsid w:val="00435DAF"/>
    <w:rPr>
      <w:rFonts w:ascii="Georgia" w:eastAsiaTheme="minorEastAsia" w:hAnsi="Georgia"/>
      <w:sz w:val="16"/>
      <w:szCs w:val="24"/>
    </w:rPr>
  </w:style>
  <w:style w:type="paragraph" w:styleId="Footer">
    <w:name w:val="footer"/>
    <w:basedOn w:val="Normal"/>
    <w:link w:val="FooterChar"/>
    <w:uiPriority w:val="99"/>
    <w:unhideWhenUsed/>
    <w:rsid w:val="00435DAF"/>
    <w:pPr>
      <w:tabs>
        <w:tab w:val="center" w:pos="4320"/>
        <w:tab w:val="right" w:pos="8640"/>
      </w:tabs>
    </w:pPr>
  </w:style>
  <w:style w:type="character" w:customStyle="1" w:styleId="FooterChar">
    <w:name w:val="Footer Char"/>
    <w:basedOn w:val="DefaultParagraphFont"/>
    <w:link w:val="Footer"/>
    <w:uiPriority w:val="99"/>
    <w:rsid w:val="00435DAF"/>
    <w:rPr>
      <w:rFonts w:ascii="Georgia" w:eastAsiaTheme="minorEastAsia" w:hAnsi="Georgia"/>
      <w:sz w:val="16"/>
      <w:szCs w:val="24"/>
    </w:rPr>
  </w:style>
  <w:style w:type="character" w:styleId="Hyperlink">
    <w:name w:val="Hyperlink"/>
    <w:aliases w:val="heading 1 (block title),Card Text,Important,Read,Internet Link"/>
    <w:basedOn w:val="DefaultParagraphFont"/>
    <w:uiPriority w:val="99"/>
    <w:unhideWhenUsed/>
    <w:rsid w:val="00435DAF"/>
    <w:rPr>
      <w:color w:val="0000FF" w:themeColor="hyperlink"/>
      <w:u w:val="singl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9"/>
    <w:rsid w:val="00435DAF"/>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435DAF"/>
    <w:rPr>
      <w:rFonts w:ascii="Lucida Grande" w:hAnsi="Lucida Grande" w:cs="Lucida Grande"/>
    </w:rPr>
  </w:style>
  <w:style w:type="character" w:customStyle="1" w:styleId="DocumentMapChar">
    <w:name w:val="Document Map Char"/>
    <w:basedOn w:val="DefaultParagraphFont"/>
    <w:link w:val="DocumentMap"/>
    <w:uiPriority w:val="99"/>
    <w:semiHidden/>
    <w:rsid w:val="00435DAF"/>
    <w:rPr>
      <w:rFonts w:ascii="Lucida Grande" w:eastAsiaTheme="minorEastAsia" w:hAnsi="Lucida Grande" w:cs="Lucida Grande"/>
      <w:sz w:val="16"/>
      <w:szCs w:val="24"/>
    </w:rPr>
  </w:style>
  <w:style w:type="paragraph" w:styleId="NoSpacing">
    <w:name w:val="No Spacing"/>
    <w:uiPriority w:val="1"/>
    <w:rsid w:val="00435DAF"/>
    <w:pPr>
      <w:spacing w:after="0" w:line="240" w:lineRule="auto"/>
    </w:pPr>
    <w:rPr>
      <w:rFonts w:eastAsiaTheme="minorEastAsia"/>
      <w:sz w:val="24"/>
      <w:szCs w:val="24"/>
    </w:rPr>
  </w:style>
  <w:style w:type="paragraph" w:styleId="ListParagraph">
    <w:name w:val="List Paragraph"/>
    <w:basedOn w:val="Normal"/>
    <w:uiPriority w:val="34"/>
    <w:rsid w:val="00435DAF"/>
    <w:pPr>
      <w:ind w:left="720"/>
      <w:contextualSpacing/>
    </w:pPr>
  </w:style>
  <w:style w:type="character" w:styleId="PageNumber">
    <w:name w:val="page number"/>
    <w:basedOn w:val="DefaultParagraphFont"/>
    <w:uiPriority w:val="99"/>
    <w:semiHidden/>
    <w:unhideWhenUsed/>
    <w:rsid w:val="00435DA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35DAF"/>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435DA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35DA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35DA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35DA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35D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DAF"/>
  </w:style>
  <w:style w:type="character" w:customStyle="1" w:styleId="Heading1Char">
    <w:name w:val="Heading 1 Char"/>
    <w:aliases w:val="Pocket Char"/>
    <w:basedOn w:val="DefaultParagraphFont"/>
    <w:link w:val="Heading1"/>
    <w:uiPriority w:val="9"/>
    <w:rsid w:val="00435DA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35DAF"/>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435DAF"/>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435DAF"/>
    <w:rPr>
      <w:rFonts w:asciiTheme="majorHAnsi" w:eastAsiaTheme="majorEastAsia" w:hAnsiTheme="majorHAnsi" w:cstheme="majorBidi"/>
      <w:b/>
      <w:bCs/>
      <w:sz w:val="32"/>
      <w:szCs w:val="24"/>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1"/>
    <w:qFormat/>
    <w:rsid w:val="00435DAF"/>
    <w:rPr>
      <w:b w:val="0"/>
      <w:sz w:val="26"/>
      <w:u w:val="single"/>
    </w:rPr>
  </w:style>
  <w:style w:type="character" w:customStyle="1" w:styleId="StyleStyleBold12pt">
    <w:name w:val="Style Style Bold + 12 pt"/>
    <w:aliases w:val="Cite"/>
    <w:basedOn w:val="DefaultParagraphFont"/>
    <w:uiPriority w:val="1"/>
    <w:qFormat/>
    <w:rsid w:val="00435DAF"/>
    <w:rPr>
      <w:b/>
      <w:sz w:val="26"/>
      <w:u w:val="none"/>
    </w:rPr>
  </w:style>
  <w:style w:type="paragraph" w:styleId="Header">
    <w:name w:val="header"/>
    <w:basedOn w:val="Normal"/>
    <w:link w:val="HeaderChar"/>
    <w:uiPriority w:val="99"/>
    <w:unhideWhenUsed/>
    <w:rsid w:val="00435DAF"/>
    <w:pPr>
      <w:tabs>
        <w:tab w:val="center" w:pos="4320"/>
        <w:tab w:val="right" w:pos="8640"/>
      </w:tabs>
    </w:pPr>
  </w:style>
  <w:style w:type="character" w:customStyle="1" w:styleId="HeaderChar">
    <w:name w:val="Header Char"/>
    <w:basedOn w:val="DefaultParagraphFont"/>
    <w:link w:val="Header"/>
    <w:uiPriority w:val="99"/>
    <w:rsid w:val="00435DAF"/>
    <w:rPr>
      <w:rFonts w:ascii="Georgia" w:eastAsiaTheme="minorEastAsia" w:hAnsi="Georgia"/>
      <w:sz w:val="16"/>
      <w:szCs w:val="24"/>
    </w:rPr>
  </w:style>
  <w:style w:type="paragraph" w:styleId="Footer">
    <w:name w:val="footer"/>
    <w:basedOn w:val="Normal"/>
    <w:link w:val="FooterChar"/>
    <w:uiPriority w:val="99"/>
    <w:unhideWhenUsed/>
    <w:rsid w:val="00435DAF"/>
    <w:pPr>
      <w:tabs>
        <w:tab w:val="center" w:pos="4320"/>
        <w:tab w:val="right" w:pos="8640"/>
      </w:tabs>
    </w:pPr>
  </w:style>
  <w:style w:type="character" w:customStyle="1" w:styleId="FooterChar">
    <w:name w:val="Footer Char"/>
    <w:basedOn w:val="DefaultParagraphFont"/>
    <w:link w:val="Footer"/>
    <w:uiPriority w:val="99"/>
    <w:rsid w:val="00435DAF"/>
    <w:rPr>
      <w:rFonts w:ascii="Georgia" w:eastAsiaTheme="minorEastAsia" w:hAnsi="Georgia"/>
      <w:sz w:val="16"/>
      <w:szCs w:val="24"/>
    </w:rPr>
  </w:style>
  <w:style w:type="character" w:styleId="Hyperlink">
    <w:name w:val="Hyperlink"/>
    <w:aliases w:val="heading 1 (block title),Card Text,Important,Read,Internet Link"/>
    <w:basedOn w:val="DefaultParagraphFont"/>
    <w:uiPriority w:val="99"/>
    <w:unhideWhenUsed/>
    <w:rsid w:val="00435DAF"/>
    <w:rPr>
      <w:color w:val="0000FF" w:themeColor="hyperlink"/>
      <w:u w:val="singl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9"/>
    <w:rsid w:val="00435DAF"/>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435DAF"/>
    <w:rPr>
      <w:rFonts w:ascii="Lucida Grande" w:hAnsi="Lucida Grande" w:cs="Lucida Grande"/>
    </w:rPr>
  </w:style>
  <w:style w:type="character" w:customStyle="1" w:styleId="DocumentMapChar">
    <w:name w:val="Document Map Char"/>
    <w:basedOn w:val="DefaultParagraphFont"/>
    <w:link w:val="DocumentMap"/>
    <w:uiPriority w:val="99"/>
    <w:semiHidden/>
    <w:rsid w:val="00435DAF"/>
    <w:rPr>
      <w:rFonts w:ascii="Lucida Grande" w:eastAsiaTheme="minorEastAsia" w:hAnsi="Lucida Grande" w:cs="Lucida Grande"/>
      <w:sz w:val="16"/>
      <w:szCs w:val="24"/>
    </w:rPr>
  </w:style>
  <w:style w:type="paragraph" w:styleId="NoSpacing">
    <w:name w:val="No Spacing"/>
    <w:uiPriority w:val="1"/>
    <w:rsid w:val="00435DAF"/>
    <w:pPr>
      <w:spacing w:after="0" w:line="240" w:lineRule="auto"/>
    </w:pPr>
    <w:rPr>
      <w:rFonts w:eastAsiaTheme="minorEastAsia"/>
      <w:sz w:val="24"/>
      <w:szCs w:val="24"/>
    </w:rPr>
  </w:style>
  <w:style w:type="paragraph" w:styleId="ListParagraph">
    <w:name w:val="List Paragraph"/>
    <w:basedOn w:val="Normal"/>
    <w:uiPriority w:val="34"/>
    <w:rsid w:val="00435DAF"/>
    <w:pPr>
      <w:ind w:left="720"/>
      <w:contextualSpacing/>
    </w:pPr>
  </w:style>
  <w:style w:type="character" w:styleId="PageNumber">
    <w:name w:val="page number"/>
    <w:basedOn w:val="DefaultParagraphFont"/>
    <w:uiPriority w:val="99"/>
    <w:semiHidden/>
    <w:unhideWhenUsed/>
    <w:rsid w:val="00435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nytimes.com/2011/09/16/world/americas/america-cuba-relations-still-mired-in-distrust.html"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CC3105-D5C4-4FBC-8511-531D566C9B6A}"/>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Debate.dotm</Template>
  <TotalTime>7</TotalTime>
  <Pages>14</Pages>
  <Words>6112</Words>
  <Characters>34842</Characters>
  <Application>Microsoft Macintosh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40873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 Reyes</dc:creator>
  <cp:lastModifiedBy>Bill Batterman</cp:lastModifiedBy>
  <cp:revision>3</cp:revision>
  <dcterms:created xsi:type="dcterms:W3CDTF">2013-07-25T20:21:00Z</dcterms:created>
  <dcterms:modified xsi:type="dcterms:W3CDTF">2013-07-25T20:33:00Z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